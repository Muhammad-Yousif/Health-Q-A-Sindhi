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A06966">
      <w:pPr>
        <w:pStyle w:val="13"/>
        <w:rPr>
          <w:rFonts w:ascii="Microsoft Sans Serif"/>
          <w:sz w:val="20"/>
        </w:rPr>
      </w:pPr>
    </w:p>
    <w:p w14:paraId="0EFFD093">
      <w:pPr>
        <w:pStyle w:val="13"/>
        <w:rPr>
          <w:rFonts w:ascii="Microsoft Sans Serif"/>
          <w:sz w:val="20"/>
        </w:rPr>
      </w:pPr>
    </w:p>
    <w:p w14:paraId="1EF1DFA5">
      <w:pPr>
        <w:pStyle w:val="13"/>
        <w:rPr>
          <w:rFonts w:ascii="Microsoft Sans Serif"/>
          <w:sz w:val="20"/>
        </w:rPr>
      </w:pPr>
    </w:p>
    <w:p w14:paraId="2B299768">
      <w:pPr>
        <w:pStyle w:val="13"/>
        <w:rPr>
          <w:rFonts w:ascii="Microsoft Sans Serif"/>
          <w:sz w:val="20"/>
        </w:rPr>
      </w:pPr>
    </w:p>
    <w:p w14:paraId="7F870842">
      <w:pPr>
        <w:pStyle w:val="13"/>
        <w:spacing w:before="116"/>
        <w:rPr>
          <w:rFonts w:ascii="Microsoft Sans Serif"/>
          <w:sz w:val="20"/>
        </w:rPr>
        <w:sectPr>
          <w:headerReference r:id="rId5" w:type="default"/>
          <w:footerReference r:id="rId6" w:type="default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232410</wp:posOffset>
                </wp:positionV>
                <wp:extent cx="5772785" cy="55245"/>
                <wp:effectExtent l="0" t="0" r="0" b="0"/>
                <wp:wrapTopAndBottom/>
                <wp:docPr id="10" name="Graphi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" o:spid="_x0000_s1026" o:spt="100" style="position:absolute;left:0pt;margin-left:70.55pt;margin-top:18.3pt;height:4.35pt;width:454.55pt;mso-position-horizontal-relative:page;mso-wrap-distance-bottom:0pt;mso-wrap-distance-top:0pt;z-index:-251638784;mso-width-relative:page;mso-height-relative:page;" fillcolor="#612322" filled="t" stroked="f" coordsize="5772785,55244" o:gfxdata="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YUTDtwAAAAKAQAADwAAAAAA&#10;AAABACAAAAAiAAAAZHJzL2Rvd25yZXYueG1sUEsBAhQAFAAAAAgAh07iQILZruFIAgAA8QUAAA4A&#10;AAAAAAAAAQAgAAAAKw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AC69C00">
      <w:pPr>
        <w:pStyle w:val="13"/>
        <w:rPr>
          <w:rFonts w:ascii="Times New Roman"/>
          <w:sz w:val="20"/>
        </w:rPr>
      </w:pPr>
    </w:p>
    <w:p w14:paraId="35027CCF">
      <w:pPr>
        <w:pStyle w:val="13"/>
        <w:rPr>
          <w:rFonts w:ascii="Times New Roman"/>
          <w:sz w:val="20"/>
        </w:rPr>
      </w:pPr>
    </w:p>
    <w:p w14:paraId="19ECB017">
      <w:pPr>
        <w:pStyle w:val="13"/>
        <w:rPr>
          <w:rFonts w:ascii="Times New Roman"/>
          <w:sz w:val="20"/>
        </w:rPr>
      </w:pPr>
    </w:p>
    <w:p w14:paraId="0D78572F">
      <w:pPr>
        <w:pStyle w:val="13"/>
        <w:rPr>
          <w:rFonts w:ascii="Times New Roman"/>
          <w:sz w:val="20"/>
        </w:rPr>
      </w:pPr>
    </w:p>
    <w:p w14:paraId="69C577D9">
      <w:pPr>
        <w:pStyle w:val="13"/>
        <w:spacing w:before="12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238760</wp:posOffset>
                </wp:positionV>
                <wp:extent cx="5772785" cy="55245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70.55pt;margin-top:18.8pt;height:4.35pt;width:454.55pt;mso-position-horizontal-relative:page;mso-wrap-distance-bottom:0pt;mso-wrap-distance-top:0pt;z-index:-251637760;mso-width-relative:page;mso-height-relative:page;" fillcolor="#612322" filled="t" stroked="f" coordsize="5772785,55244" o:gfxdata="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U1MizbAAAACgEAAA8AAAAAAAAA&#10;AQAgAAAAIgAAAGRycy9kb3ducmV2LnhtbFBLAQIUABQAAAAIAIdO4kD7xy6mRwIAAPEFAAAOAAAA&#10;AAAAAAEAIAAAACo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0B8533F">
      <w:pPr>
        <w:pStyle w:val="13"/>
        <w:spacing w:after="0"/>
        <w:rPr>
          <w:rFonts w:ascii="Times New Roman"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03C0E0B">
      <w:pPr>
        <w:pStyle w:val="13"/>
        <w:spacing w:before="11"/>
        <w:rPr>
          <w:rFonts w:ascii="Times New Roman"/>
          <w:sz w:val="3"/>
        </w:rPr>
      </w:pPr>
    </w:p>
    <w:p w14:paraId="239DEC3B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LvoV4DVAAAAAwEA&#10;AA8AAAAAAAAAAQAgAAAAIgAAAGRycy9kb3ducmV2LnhtbFBLAQIUABQAAAAIAIdO4kDT6XXwjwIA&#10;AB8HAAAOAAAAAAAAAAEAIAAAACQBAABkcnMvZTJvRG9jLnhtbFBLBQYAAAAABgAGAFkBAAAlBgAA&#10;AAA=&#10;">
                <o:lock v:ext="edit" aspectratio="f"/>
                <v:shape id="Graphic 19" o:spid="_x0000_s1026" o:spt="100" style="position:absolute;left:0;top:0;height:40005;width:5737860;" fillcolor="#000000" filled="t" stroked="f" coordsize="5737860,40005" o:gfxdata="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9N5ka5AAAA2wAA&#10;AA8AAAAAAAAAAQAgAAAAIgAAAGRycy9kb3ducmV2LnhtbFBLAQIUABQAAAAIAIdO4kAzLwWeOwAA&#10;ADkAAAAQAAAAAAAAAAEAIAAAAAgBAABkcnMvc2hhcGV4bWwueG1sUEsFBgAAAAAGAAYAWwEAALID&#10;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DFA9866">
      <w:pPr>
        <w:pStyle w:val="8"/>
        <w:bidi/>
        <w:spacing w:before="359"/>
        <w:ind w:left="4073" w:right="0" w:firstLine="0"/>
        <w:jc w:val="left"/>
        <w:rPr>
          <w:rFonts w:ascii="Microsoft Sans Serif" w:cs="Microsoft Sans Serif"/>
        </w:rPr>
      </w:pPr>
      <w:r>
        <w:rPr>
          <w:rFonts w:ascii="Microsoft Sans Serif" w:cs="Microsoft Sans Serif"/>
          <w:w w:val="64"/>
          <w:rtl/>
        </w:rPr>
        <w:t>فهرست</w:t>
      </w:r>
    </w:p>
    <w:p w14:paraId="28032C65">
      <w:pPr>
        <w:pStyle w:val="13"/>
        <w:rPr>
          <w:rFonts w:ascii="Microsoft Sans Serif"/>
          <w:sz w:val="26"/>
        </w:rPr>
      </w:pPr>
    </w:p>
    <w:p w14:paraId="14397C22">
      <w:pPr>
        <w:pStyle w:val="13"/>
        <w:rPr>
          <w:rFonts w:ascii="Microsoft Sans Serif"/>
          <w:sz w:val="26"/>
        </w:rPr>
      </w:pPr>
    </w:p>
    <w:p w14:paraId="636DF730">
      <w:pPr>
        <w:pStyle w:val="13"/>
        <w:spacing w:before="133"/>
        <w:rPr>
          <w:rFonts w:ascii="Microsoft Sans Serif"/>
          <w:sz w:val="26"/>
        </w:rPr>
      </w:pPr>
    </w:p>
    <w:p w14:paraId="27375654">
      <w:pPr>
        <w:bidi/>
        <w:spacing w:before="0" w:line="304" w:lineRule="auto"/>
        <w:ind w:left="253" w:right="8216" w:hanging="1"/>
        <w:jc w:val="left"/>
        <w:rPr>
          <w:sz w:val="26"/>
          <w:szCs w:val="26"/>
        </w:rPr>
      </w:pPr>
      <w:r>
        <w:rPr>
          <w:rFonts w:ascii="Microsoft Sans Serif" w:cs="Microsoft Sans Serif"/>
          <w:w w:val="106"/>
          <w:sz w:val="38"/>
          <w:szCs w:val="38"/>
          <w:rtl/>
        </w:rPr>
        <w:t>مهاڳ</w:t>
      </w:r>
      <w:r>
        <w:rPr>
          <w:rFonts w:ascii="Microsoft Sans Serif" w:cs="Microsoft Sans Serif"/>
          <w:w w:val="106"/>
          <w:sz w:val="36"/>
          <w:szCs w:val="36"/>
        </w:rPr>
        <w:t>:</w:t>
      </w:r>
      <w:r>
        <w:rPr>
          <w:rFonts w:ascii="Microsoft Sans Serif" w:cs="Microsoft Sans Serif"/>
          <w:spacing w:val="80"/>
          <w:w w:val="106"/>
          <w:sz w:val="38"/>
          <w:szCs w:val="38"/>
          <w:rtl/>
        </w:rPr>
        <w:t xml:space="preserve"> </w:t>
      </w:r>
      <w:r>
        <w:rPr>
          <w:w w:val="61"/>
          <w:sz w:val="26"/>
          <w:szCs w:val="26"/>
          <w:rtl/>
        </w:rPr>
        <w:t>شبنم</w:t>
      </w:r>
      <w:r>
        <w:rPr>
          <w:spacing w:val="-6"/>
          <w:w w:val="61"/>
          <w:sz w:val="26"/>
          <w:szCs w:val="26"/>
          <w:rtl/>
        </w:rPr>
        <w:t xml:space="preserve"> </w:t>
      </w:r>
      <w:r>
        <w:rPr>
          <w:w w:val="61"/>
          <w:sz w:val="26"/>
          <w:szCs w:val="26"/>
          <w:rtl/>
        </w:rPr>
        <w:t>گل</w:t>
      </w:r>
      <w:r>
        <w:rPr>
          <w:rFonts w:ascii="Microsoft Sans Serif" w:cs="Microsoft Sans Serif"/>
          <w:spacing w:val="80"/>
          <w:w w:val="106"/>
          <w:sz w:val="38"/>
          <w:szCs w:val="38"/>
          <w:rtl/>
        </w:rPr>
        <w:t xml:space="preserve"> </w:t>
      </w:r>
      <w:r>
        <w:rPr>
          <w:sz w:val="26"/>
          <w:szCs w:val="26"/>
          <w:rtl/>
        </w:rPr>
        <w:t xml:space="preserve"> </w:t>
      </w:r>
      <w:r>
        <w:rPr>
          <w:w w:val="60"/>
          <w:sz w:val="26"/>
          <w:szCs w:val="26"/>
          <w:rtl/>
        </w:rPr>
        <w:t>تنوير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60"/>
          <w:sz w:val="26"/>
          <w:szCs w:val="26"/>
          <w:rtl/>
        </w:rPr>
        <w:t>جوڻيجو</w:t>
      </w:r>
    </w:p>
    <w:p w14:paraId="60EEF1AD">
      <w:pPr>
        <w:bidi/>
        <w:spacing w:before="0" w:line="302" w:lineRule="auto"/>
        <w:ind w:left="253" w:right="8038" w:firstLine="2"/>
        <w:jc w:val="left"/>
        <w:rPr>
          <w:sz w:val="26"/>
          <w:szCs w:val="26"/>
        </w:rPr>
      </w:pPr>
      <w:r>
        <w:rPr>
          <w:w w:val="64"/>
          <w:sz w:val="26"/>
          <w:szCs w:val="26"/>
          <w:rtl/>
        </w:rPr>
        <w:t>انور فگار هِِڪڙو</w:t>
      </w:r>
      <w:r>
        <w:rPr>
          <w:sz w:val="26"/>
          <w:szCs w:val="26"/>
          <w:rtl/>
        </w:rPr>
        <w:t xml:space="preserve"> </w:t>
      </w:r>
      <w:r>
        <w:rPr>
          <w:w w:val="64"/>
          <w:sz w:val="26"/>
          <w:szCs w:val="26"/>
          <w:rtl/>
        </w:rPr>
        <w:t>گلبدن</w:t>
      </w:r>
      <w:r>
        <w:rPr>
          <w:spacing w:val="-19"/>
          <w:sz w:val="26"/>
          <w:szCs w:val="26"/>
          <w:rtl/>
        </w:rPr>
        <w:t xml:space="preserve"> </w:t>
      </w:r>
      <w:r>
        <w:rPr>
          <w:w w:val="64"/>
          <w:sz w:val="26"/>
          <w:szCs w:val="26"/>
          <w:rtl/>
        </w:rPr>
        <w:t>جاويد</w:t>
      </w:r>
    </w:p>
    <w:p w14:paraId="370D0C8B">
      <w:pPr>
        <w:pStyle w:val="13"/>
        <w:spacing w:before="136"/>
        <w:rPr>
          <w:sz w:val="38"/>
        </w:rPr>
      </w:pPr>
    </w:p>
    <w:p w14:paraId="6E0FE952">
      <w:pPr>
        <w:bidi/>
        <w:spacing w:before="0"/>
        <w:ind w:left="254" w:right="1070" w:firstLine="0"/>
        <w:jc w:val="left"/>
        <w:rPr>
          <w:rFonts w:ascii="Microsoft Sans Serif" w:cs="Microsoft Sans Serif"/>
          <w:sz w:val="38"/>
          <w:szCs w:val="38"/>
        </w:rPr>
      </w:pPr>
      <w:r>
        <w:rPr>
          <w:rFonts w:ascii="Microsoft Sans Serif" w:cs="Microsoft Sans Serif"/>
          <w:w w:val="61"/>
          <w:sz w:val="38"/>
          <w:szCs w:val="38"/>
          <w:rtl/>
        </w:rPr>
        <w:t>پنهنجي</w:t>
      </w:r>
      <w:r>
        <w:rPr>
          <w:rFonts w:ascii="Microsoft Sans Serif" w:cs="Microsoft Sans Serif"/>
          <w:spacing w:val="-11"/>
          <w:w w:val="61"/>
          <w:sz w:val="38"/>
          <w:szCs w:val="38"/>
          <w:rtl/>
        </w:rPr>
        <w:t xml:space="preserve"> </w:t>
      </w:r>
      <w:r>
        <w:rPr>
          <w:rFonts w:ascii="Microsoft Sans Serif" w:cs="Microsoft Sans Serif"/>
          <w:w w:val="61"/>
          <w:sz w:val="38"/>
          <w:szCs w:val="38"/>
          <w:rtl/>
        </w:rPr>
        <w:t>پاران</w:t>
      </w:r>
      <w:r>
        <w:rPr>
          <w:rFonts w:ascii="Microsoft Sans Serif" w:cs="Microsoft Sans Serif"/>
          <w:w w:val="61"/>
          <w:sz w:val="38"/>
          <w:szCs w:val="38"/>
        </w:rPr>
        <w:t>:</w:t>
      </w:r>
    </w:p>
    <w:p w14:paraId="31862284">
      <w:pPr>
        <w:bidi/>
        <w:spacing w:before="114"/>
        <w:ind w:left="257" w:right="0" w:firstLine="0"/>
        <w:jc w:val="left"/>
        <w:rPr>
          <w:sz w:val="26"/>
          <w:szCs w:val="26"/>
        </w:rPr>
      </w:pPr>
      <w:r>
        <w:rPr>
          <w:w w:val="53"/>
          <w:sz w:val="26"/>
          <w:szCs w:val="26"/>
          <w:rtl/>
        </w:rPr>
        <w:t>رشيده</w:t>
      </w:r>
      <w:r>
        <w:rPr>
          <w:spacing w:val="-24"/>
          <w:sz w:val="26"/>
          <w:szCs w:val="26"/>
          <w:rtl/>
        </w:rPr>
        <w:t xml:space="preserve"> </w:t>
      </w:r>
      <w:r>
        <w:rPr>
          <w:w w:val="53"/>
          <w:sz w:val="26"/>
          <w:szCs w:val="26"/>
          <w:rtl/>
        </w:rPr>
        <w:t>ڀٽي</w:t>
      </w:r>
    </w:p>
    <w:p w14:paraId="7B111375">
      <w:pPr>
        <w:pStyle w:val="13"/>
        <w:spacing w:before="170"/>
        <w:rPr>
          <w:sz w:val="42"/>
        </w:rPr>
      </w:pPr>
    </w:p>
    <w:p w14:paraId="74E72718">
      <w:pPr>
        <w:bidi/>
        <w:spacing w:before="0"/>
        <w:ind w:left="253" w:right="0" w:firstLine="0"/>
        <w:jc w:val="left"/>
        <w:rPr>
          <w:sz w:val="42"/>
          <w:szCs w:val="42"/>
        </w:rPr>
      </w:pPr>
      <w:r>
        <w:rPr>
          <w:rFonts w:ascii="Microsoft Sans Serif" w:cs="Microsoft Sans Serif"/>
          <w:w w:val="60"/>
          <w:sz w:val="38"/>
          <w:szCs w:val="38"/>
          <w:rtl/>
        </w:rPr>
        <w:t>حصو</w:t>
      </w:r>
      <w:r>
        <w:rPr>
          <w:rFonts w:ascii="Microsoft Sans Serif" w:cs="Microsoft Sans Serif"/>
          <w:spacing w:val="-7"/>
          <w:w w:val="60"/>
          <w:sz w:val="38"/>
          <w:szCs w:val="38"/>
          <w:rtl/>
        </w:rPr>
        <w:t xml:space="preserve"> </w:t>
      </w:r>
      <w:r>
        <w:rPr>
          <w:rFonts w:ascii="Microsoft Sans Serif" w:cs="Microsoft Sans Serif"/>
          <w:w w:val="60"/>
          <w:sz w:val="38"/>
          <w:szCs w:val="38"/>
          <w:rtl/>
        </w:rPr>
        <w:t>پهريون</w:t>
      </w:r>
      <w:r>
        <w:rPr>
          <w:rFonts w:ascii="Microsoft Sans Serif" w:cs="Microsoft Sans Serif"/>
          <w:w w:val="60"/>
          <w:sz w:val="38"/>
          <w:szCs w:val="38"/>
        </w:rPr>
        <w:t>:</w:t>
      </w:r>
      <w:r>
        <w:rPr>
          <w:spacing w:val="-36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اول</w:t>
      </w:r>
      <w:r>
        <w:rPr>
          <w:spacing w:val="-5"/>
          <w:w w:val="60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الله</w:t>
      </w:r>
      <w:r>
        <w:rPr>
          <w:spacing w:val="-38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عََليّّم</w:t>
      </w:r>
    </w:p>
    <w:p w14:paraId="21C46FA7">
      <w:pPr>
        <w:bidi/>
        <w:spacing w:before="77" w:line="312" w:lineRule="auto"/>
        <w:ind w:left="254" w:right="2904" w:firstLine="0"/>
        <w:jc w:val="left"/>
        <w:rPr>
          <w:position w:val="2"/>
          <w:sz w:val="26"/>
          <w:szCs w:val="26"/>
        </w:rPr>
      </w:pPr>
      <w:r>
        <w:rPr>
          <w:w w:val="70"/>
          <w:sz w:val="26"/>
          <w:szCs w:val="26"/>
        </w:rPr>
        <w:t>-1</w:t>
      </w:r>
      <w:r>
        <w:rPr>
          <w:spacing w:val="-5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قرآني آياتِ م</w:t>
      </w:r>
      <w:r>
        <w:rPr>
          <w:spacing w:val="-42"/>
          <w:w w:val="70"/>
          <w:position w:val="-7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قدس جي روشني ۾ خصائصِ سيّد الم</w:t>
      </w:r>
      <w:r>
        <w:rPr>
          <w:spacing w:val="-42"/>
          <w:w w:val="70"/>
          <w:position w:val="-7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رسَلين صلي الله عليه وسلم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67"/>
          <w:position w:val="2"/>
          <w:sz w:val="26"/>
          <w:szCs w:val="26"/>
        </w:rPr>
        <w:t>-2</w:t>
      </w:r>
      <w:r>
        <w:rPr>
          <w:w w:val="67"/>
          <w:position w:val="2"/>
          <w:sz w:val="26"/>
          <w:szCs w:val="26"/>
          <w:rtl/>
        </w:rPr>
        <w:t xml:space="preserve"> حضرت بيبي</w:t>
      </w:r>
      <w:r>
        <w:rPr>
          <w:spacing w:val="-4"/>
          <w:position w:val="2"/>
          <w:sz w:val="26"/>
          <w:szCs w:val="26"/>
          <w:rtl/>
        </w:rPr>
        <w:t xml:space="preserve"> </w:t>
      </w:r>
      <w:r>
        <w:rPr>
          <w:w w:val="67"/>
          <w:position w:val="2"/>
          <w:sz w:val="26"/>
          <w:szCs w:val="26"/>
          <w:rtl/>
        </w:rPr>
        <w:t>خديجة</w:t>
      </w:r>
      <w:r>
        <w:rPr>
          <w:spacing w:val="-4"/>
          <w:position w:val="2"/>
          <w:sz w:val="26"/>
          <w:szCs w:val="26"/>
          <w:rtl/>
        </w:rPr>
        <w:t xml:space="preserve"> </w:t>
      </w:r>
      <w:r>
        <w:rPr>
          <w:w w:val="67"/>
          <w:position w:val="2"/>
          <w:sz w:val="26"/>
          <w:szCs w:val="26"/>
          <w:rtl/>
        </w:rPr>
        <w:t>ال</w:t>
      </w:r>
      <w:r>
        <w:rPr>
          <w:spacing w:val="80"/>
          <w:sz w:val="26"/>
          <w:szCs w:val="26"/>
          <w:rtl/>
        </w:rPr>
        <w:t xml:space="preserve">  </w:t>
      </w:r>
      <w:r>
        <w:rPr>
          <w:w w:val="67"/>
          <w:position w:val="2"/>
          <w:sz w:val="26"/>
          <w:szCs w:val="26"/>
          <w:rtl/>
        </w:rPr>
        <w:t>ڪبرٰي</w:t>
      </w:r>
      <w:r>
        <w:rPr>
          <w:spacing w:val="-4"/>
          <w:position w:val="2"/>
          <w:sz w:val="26"/>
          <w:szCs w:val="26"/>
          <w:rtl/>
        </w:rPr>
        <w:t xml:space="preserve"> </w:t>
      </w:r>
      <w:r>
        <w:rPr>
          <w:w w:val="67"/>
          <w:position w:val="2"/>
          <w:sz w:val="26"/>
          <w:szCs w:val="26"/>
          <w:rtl/>
        </w:rPr>
        <w:t>رضه بنت</w:t>
      </w:r>
      <w:r>
        <w:rPr>
          <w:spacing w:val="-4"/>
          <w:position w:val="2"/>
          <w:sz w:val="26"/>
          <w:szCs w:val="26"/>
          <w:rtl/>
        </w:rPr>
        <w:t xml:space="preserve"> </w:t>
      </w:r>
      <w:r>
        <w:rPr>
          <w:w w:val="67"/>
          <w:position w:val="2"/>
          <w:sz w:val="26"/>
          <w:szCs w:val="26"/>
          <w:rtl/>
        </w:rPr>
        <w:t xml:space="preserve">خويلد </w:t>
      </w:r>
      <w:r>
        <w:rPr>
          <w:w w:val="67"/>
          <w:position w:val="2"/>
          <w:sz w:val="26"/>
          <w:szCs w:val="26"/>
        </w:rPr>
        <w:t>)</w:t>
      </w:r>
      <w:r>
        <w:rPr>
          <w:w w:val="67"/>
          <w:position w:val="2"/>
          <w:sz w:val="26"/>
          <w:szCs w:val="26"/>
          <w:rtl/>
        </w:rPr>
        <w:t>پهرين مسلمان خاتون</w:t>
      </w:r>
      <w:r>
        <w:rPr>
          <w:w w:val="67"/>
          <w:position w:val="2"/>
          <w:sz w:val="26"/>
          <w:szCs w:val="26"/>
        </w:rPr>
        <w:t>(</w:t>
      </w:r>
    </w:p>
    <w:p w14:paraId="2D9EEFEF">
      <w:pPr>
        <w:bidi/>
        <w:spacing w:before="20" w:line="297" w:lineRule="auto"/>
        <w:ind w:left="254" w:right="7540" w:firstLine="0"/>
        <w:jc w:val="left"/>
        <w:rPr>
          <w:sz w:val="26"/>
          <w:szCs w:val="26"/>
        </w:rPr>
      </w:pPr>
      <w:r>
        <w:rPr>
          <w:w w:val="83"/>
          <w:sz w:val="26"/>
          <w:szCs w:val="26"/>
        </w:rPr>
        <w:t>-3</w:t>
      </w:r>
      <w:r>
        <w:rPr>
          <w:w w:val="83"/>
          <w:sz w:val="26"/>
          <w:szCs w:val="26"/>
          <w:rtl/>
        </w:rPr>
        <w:t xml:space="preserve"> روزي جي اهميت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81"/>
          <w:sz w:val="26"/>
          <w:szCs w:val="26"/>
        </w:rPr>
        <w:t>-4</w:t>
      </w:r>
      <w:r>
        <w:rPr>
          <w:w w:val="81"/>
          <w:sz w:val="26"/>
          <w:szCs w:val="26"/>
          <w:rtl/>
        </w:rPr>
        <w:t>ڪتاب</w:t>
      </w:r>
      <w:r>
        <w:rPr>
          <w:spacing w:val="-13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جي</w:t>
      </w:r>
      <w:r>
        <w:rPr>
          <w:spacing w:val="-19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اهميت</w:t>
      </w:r>
    </w:p>
    <w:p w14:paraId="7EA7351C">
      <w:pPr>
        <w:bidi/>
        <w:spacing w:before="4"/>
        <w:ind w:left="254" w:right="1070" w:firstLine="0"/>
        <w:jc w:val="left"/>
        <w:rPr>
          <w:sz w:val="26"/>
          <w:szCs w:val="26"/>
        </w:rPr>
      </w:pPr>
      <w:r>
        <w:rPr>
          <w:w w:val="76"/>
          <w:sz w:val="26"/>
          <w:szCs w:val="26"/>
        </w:rPr>
        <w:t>-5</w:t>
      </w:r>
      <w:r>
        <w:rPr>
          <w:w w:val="76"/>
          <w:sz w:val="26"/>
          <w:szCs w:val="26"/>
          <w:rtl/>
        </w:rPr>
        <w:t>هر</w:t>
      </w:r>
      <w:r>
        <w:rPr>
          <w:spacing w:val="-16"/>
          <w:w w:val="76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سٺو</w:t>
      </w:r>
      <w:r>
        <w:rPr>
          <w:spacing w:val="-13"/>
          <w:w w:val="76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ڪم</w:t>
      </w:r>
      <w:r>
        <w:rPr>
          <w:spacing w:val="-13"/>
          <w:w w:val="76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عبادت</w:t>
      </w:r>
      <w:r>
        <w:rPr>
          <w:spacing w:val="-6"/>
          <w:w w:val="76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آهي</w:t>
      </w:r>
    </w:p>
    <w:p w14:paraId="7C78BA09">
      <w:pPr>
        <w:pStyle w:val="13"/>
        <w:spacing w:before="166"/>
        <w:rPr>
          <w:sz w:val="42"/>
        </w:rPr>
      </w:pPr>
    </w:p>
    <w:p w14:paraId="3D0667F5">
      <w:pPr>
        <w:bidi/>
        <w:spacing w:before="0"/>
        <w:ind w:left="253" w:right="0" w:firstLine="0"/>
        <w:jc w:val="left"/>
        <w:rPr>
          <w:sz w:val="42"/>
          <w:szCs w:val="42"/>
        </w:rPr>
      </w:pPr>
      <w:r>
        <w:rPr>
          <w:rFonts w:ascii="Microsoft Sans Serif" w:cs="Microsoft Sans Serif"/>
          <w:w w:val="61"/>
          <w:sz w:val="38"/>
          <w:szCs w:val="38"/>
          <w:rtl/>
        </w:rPr>
        <w:t>حصو</w:t>
      </w:r>
      <w:r>
        <w:rPr>
          <w:rFonts w:ascii="Microsoft Sans Serif" w:cs="Microsoft Sans Serif"/>
          <w:spacing w:val="-3"/>
          <w:w w:val="61"/>
          <w:sz w:val="38"/>
          <w:szCs w:val="38"/>
          <w:rtl/>
        </w:rPr>
        <w:t xml:space="preserve"> </w:t>
      </w:r>
      <w:r>
        <w:rPr>
          <w:rFonts w:ascii="Microsoft Sans Serif" w:cs="Microsoft Sans Serif"/>
          <w:w w:val="61"/>
          <w:sz w:val="38"/>
          <w:szCs w:val="38"/>
          <w:rtl/>
        </w:rPr>
        <w:t>ٻيون</w:t>
      </w:r>
      <w:r>
        <w:rPr>
          <w:rFonts w:ascii="Microsoft Sans Serif" w:cs="Microsoft Sans Serif"/>
          <w:w w:val="61"/>
          <w:sz w:val="38"/>
          <w:szCs w:val="38"/>
        </w:rPr>
        <w:t>:</w:t>
      </w:r>
      <w:r>
        <w:rPr>
          <w:spacing w:val="-35"/>
          <w:sz w:val="42"/>
          <w:szCs w:val="42"/>
          <w:rtl/>
        </w:rPr>
        <w:t xml:space="preserve"> </w:t>
      </w:r>
      <w:r>
        <w:rPr>
          <w:w w:val="61"/>
          <w:sz w:val="42"/>
          <w:szCs w:val="42"/>
          <w:rtl/>
        </w:rPr>
        <w:t>غذا</w:t>
      </w:r>
      <w:r>
        <w:rPr>
          <w:spacing w:val="-1"/>
          <w:w w:val="61"/>
          <w:sz w:val="42"/>
          <w:szCs w:val="42"/>
          <w:rtl/>
        </w:rPr>
        <w:t xml:space="preserve"> </w:t>
      </w:r>
      <w:r>
        <w:rPr>
          <w:w w:val="61"/>
          <w:sz w:val="42"/>
          <w:szCs w:val="42"/>
          <w:rtl/>
        </w:rPr>
        <w:t>بطورِِ</w:t>
      </w:r>
      <w:r>
        <w:rPr>
          <w:spacing w:val="-1"/>
          <w:w w:val="61"/>
          <w:sz w:val="42"/>
          <w:szCs w:val="42"/>
          <w:rtl/>
        </w:rPr>
        <w:t xml:space="preserve"> </w:t>
      </w:r>
      <w:r>
        <w:rPr>
          <w:w w:val="61"/>
          <w:sz w:val="42"/>
          <w:szCs w:val="42"/>
          <w:rtl/>
        </w:rPr>
        <w:t>شفا</w:t>
      </w:r>
    </w:p>
    <w:p w14:paraId="4F035588">
      <w:pPr>
        <w:bidi/>
        <w:spacing w:before="110" w:line="302" w:lineRule="auto"/>
        <w:ind w:left="263" w:right="1061" w:hanging="5"/>
        <w:jc w:val="left"/>
        <w:rPr>
          <w:sz w:val="26"/>
          <w:szCs w:val="26"/>
        </w:rPr>
      </w:pPr>
      <w:r>
        <w:rPr>
          <w:w w:val="74"/>
          <w:sz w:val="26"/>
          <w:szCs w:val="26"/>
        </w:rPr>
        <w:t>-(i)</w:t>
      </w:r>
      <w:r>
        <w:rPr>
          <w:w w:val="74"/>
          <w:sz w:val="26"/>
          <w:szCs w:val="26"/>
          <w:rtl/>
        </w:rPr>
        <w:t xml:space="preserve"> حضررت</w:t>
      </w:r>
      <w:r>
        <w:rPr>
          <w:spacing w:val="-1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م</w:t>
      </w:r>
      <w:r>
        <w:rPr>
          <w:spacing w:val="-44"/>
          <w:w w:val="74"/>
          <w:position w:val="-7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حمد</w:t>
      </w:r>
      <w:r>
        <w:rPr>
          <w:spacing w:val="-1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مصرطفٰي صرلّّي</w:t>
      </w:r>
      <w:r>
        <w:rPr>
          <w:spacing w:val="-3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عليه وسرلم جن</w:t>
      </w:r>
      <w:r>
        <w:rPr>
          <w:spacing w:val="-7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جي حديث</w:t>
      </w:r>
      <w:r>
        <w:rPr>
          <w:spacing w:val="-1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مبارڪن جي روشني</w:t>
      </w:r>
      <w:r>
        <w:rPr>
          <w:spacing w:val="-2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۾</w:t>
      </w:r>
      <w:r>
        <w:rPr>
          <w:spacing w:val="-1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ميون، ڀاڄين ۽</w:t>
      </w:r>
      <w:r>
        <w:rPr>
          <w:spacing w:val="-1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 xml:space="preserve">اناج </w:t>
      </w:r>
      <w:r>
        <w:rPr>
          <w:w w:val="67"/>
          <w:sz w:val="26"/>
          <w:szCs w:val="26"/>
          <w:rtl/>
        </w:rPr>
        <w:t>جي اهميت ۽ طبي فائده</w:t>
      </w:r>
    </w:p>
    <w:p w14:paraId="0C814422">
      <w:pPr>
        <w:spacing w:before="0" w:line="302" w:lineRule="auto"/>
        <w:ind w:left="8369" w:right="259" w:firstLine="158"/>
        <w:jc w:val="right"/>
        <w:rPr>
          <w:sz w:val="26"/>
          <w:szCs w:val="26"/>
        </w:rPr>
      </w:pPr>
      <w:r>
        <w:rPr>
          <w:spacing w:val="-10"/>
          <w:w w:val="90"/>
          <w:sz w:val="26"/>
          <w:szCs w:val="26"/>
          <w:rtl/>
        </w:rPr>
        <w:t>ٿوم</w:t>
      </w:r>
      <w:r>
        <w:rPr>
          <w:spacing w:val="-5"/>
          <w:sz w:val="26"/>
          <w:szCs w:val="26"/>
        </w:rPr>
        <w:t xml:space="preserve"> </w:t>
      </w:r>
      <w:r>
        <w:rPr>
          <w:spacing w:val="-10"/>
          <w:w w:val="95"/>
          <w:sz w:val="26"/>
          <w:szCs w:val="26"/>
        </w:rPr>
        <w:t xml:space="preserve">-(ii) </w:t>
      </w:r>
      <w:r>
        <w:rPr>
          <w:spacing w:val="-6"/>
          <w:w w:val="70"/>
          <w:sz w:val="26"/>
          <w:szCs w:val="26"/>
          <w:rtl/>
        </w:rPr>
        <w:t>ميٿي</w:t>
      </w:r>
      <w:r>
        <w:rPr>
          <w:spacing w:val="-16"/>
          <w:sz w:val="26"/>
          <w:szCs w:val="26"/>
        </w:rPr>
        <w:t xml:space="preserve"> </w:t>
      </w:r>
      <w:r>
        <w:rPr>
          <w:spacing w:val="-6"/>
          <w:w w:val="70"/>
          <w:sz w:val="26"/>
          <w:szCs w:val="26"/>
        </w:rPr>
        <w:t>-(iii)</w:t>
      </w:r>
    </w:p>
    <w:p w14:paraId="1D130530">
      <w:pPr>
        <w:bidi/>
        <w:spacing w:before="0" w:line="300" w:lineRule="auto"/>
        <w:ind w:left="259" w:right="8014" w:firstLine="0"/>
        <w:jc w:val="left"/>
        <w:rPr>
          <w:sz w:val="26"/>
          <w:szCs w:val="26"/>
        </w:rPr>
      </w:pPr>
      <w:r>
        <w:rPr>
          <w:w w:val="81"/>
          <w:sz w:val="26"/>
          <w:szCs w:val="26"/>
        </w:rPr>
        <w:t>-(iv)</w:t>
      </w:r>
      <w:r>
        <w:rPr>
          <w:spacing w:val="-16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 xml:space="preserve">ڪلونجي </w:t>
      </w:r>
      <w:r>
        <w:rPr>
          <w:w w:val="94"/>
          <w:sz w:val="26"/>
          <w:szCs w:val="26"/>
        </w:rPr>
        <w:t>-(v)</w:t>
      </w:r>
      <w:r>
        <w:rPr>
          <w:w w:val="94"/>
          <w:sz w:val="26"/>
          <w:szCs w:val="26"/>
          <w:rtl/>
        </w:rPr>
        <w:t>ادرڪ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74"/>
          <w:sz w:val="26"/>
          <w:szCs w:val="26"/>
        </w:rPr>
        <w:t>-(vi)</w:t>
      </w:r>
      <w:r>
        <w:rPr>
          <w:spacing w:val="-10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م</w:t>
      </w:r>
      <w:r>
        <w:rPr>
          <w:spacing w:val="-44"/>
          <w:w w:val="74"/>
          <w:position w:val="-7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نقّّه</w:t>
      </w:r>
      <w:r>
        <w:rPr>
          <w:spacing w:val="40"/>
          <w:sz w:val="26"/>
          <w:szCs w:val="26"/>
          <w:rtl/>
        </w:rPr>
        <w:t xml:space="preserve"> </w:t>
      </w:r>
    </w:p>
    <w:p w14:paraId="2E0F01D1">
      <w:pPr>
        <w:spacing w:before="0" w:line="297" w:lineRule="auto"/>
        <w:ind w:left="8115" w:right="259" w:firstLine="360"/>
        <w:jc w:val="right"/>
        <w:rPr>
          <w:sz w:val="26"/>
          <w:szCs w:val="26"/>
        </w:rPr>
      </w:pPr>
      <w:r>
        <w:rPr>
          <w:spacing w:val="-4"/>
          <w:sz w:val="26"/>
          <w:szCs w:val="26"/>
          <w:rtl/>
        </w:rPr>
        <w:t>ََجََو</w:t>
      </w:r>
      <w:r>
        <w:rPr>
          <w:spacing w:val="-26"/>
          <w:sz w:val="26"/>
          <w:szCs w:val="26"/>
        </w:rPr>
        <w:t xml:space="preserve"> </w:t>
      </w:r>
      <w:r>
        <w:rPr>
          <w:spacing w:val="-4"/>
          <w:sz w:val="26"/>
          <w:szCs w:val="26"/>
        </w:rPr>
        <w:t xml:space="preserve">-(vii) </w:t>
      </w:r>
      <w:r>
        <w:rPr>
          <w:spacing w:val="-20"/>
          <w:w w:val="85"/>
          <w:sz w:val="26"/>
          <w:szCs w:val="26"/>
          <w:rtl/>
        </w:rPr>
        <w:t>سرڪو</w:t>
      </w:r>
      <w:r>
        <w:rPr>
          <w:spacing w:val="5"/>
          <w:position w:val="-7"/>
          <w:sz w:val="26"/>
          <w:szCs w:val="26"/>
        </w:rPr>
        <w:t xml:space="preserve"> </w:t>
      </w:r>
      <w:r>
        <w:rPr>
          <w:spacing w:val="-20"/>
          <w:w w:val="85"/>
          <w:sz w:val="26"/>
          <w:szCs w:val="26"/>
        </w:rPr>
        <w:t>-(viii)</w:t>
      </w:r>
    </w:p>
    <w:p w14:paraId="5D6D59ED">
      <w:pPr>
        <w:bidi/>
        <w:spacing w:before="0"/>
        <w:ind w:left="259" w:right="1070" w:firstLine="0"/>
        <w:jc w:val="left"/>
        <w:rPr>
          <w:sz w:val="26"/>
          <w:szCs w:val="26"/>
        </w:rPr>
      </w:pPr>
      <w:r>
        <w:rPr>
          <w:w w:val="81"/>
          <w:sz w:val="26"/>
          <w:szCs w:val="26"/>
        </w:rPr>
        <w:t>-(ix)</w:t>
      </w:r>
      <w:r>
        <w:rPr>
          <w:spacing w:val="-13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انجير</w:t>
      </w:r>
    </w:p>
    <w:p w14:paraId="250EF852">
      <w:pPr>
        <w:pStyle w:val="13"/>
        <w:rPr>
          <w:sz w:val="20"/>
        </w:rPr>
      </w:pPr>
    </w:p>
    <w:p w14:paraId="0EE02CAC">
      <w:pPr>
        <w:pStyle w:val="13"/>
        <w:spacing w:before="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181610</wp:posOffset>
                </wp:positionV>
                <wp:extent cx="5772785" cy="55245"/>
                <wp:effectExtent l="0" t="0" r="0" b="0"/>
                <wp:wrapTopAndBottom/>
                <wp:docPr id="20" name="Graphi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o:spt="100" style="position:absolute;left:0pt;margin-left:70.55pt;margin-top:14.3pt;height:4.35pt;width:454.55pt;mso-position-horizontal-relative:page;mso-wrap-distance-bottom:0pt;mso-wrap-distance-top:0pt;z-index:-251636736;mso-width-relative:page;mso-height-relative:page;" fillcolor="#612322" filled="t" stroked="f" coordsize="5772785,55244" o:gfxdata="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iEAs/bAAAACgEAAA8AAAAA&#10;AAAAAQAgAAAAIgAAAGRycy9kb3ducmV2LnhtbFBLAQIUABQAAAAIAIdO4kBaRQN4SgIAAPE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4AF184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D2A46D5">
      <w:pPr>
        <w:pStyle w:val="13"/>
        <w:spacing w:before="9"/>
        <w:rPr>
          <w:sz w:val="3"/>
        </w:rPr>
      </w:pPr>
    </w:p>
    <w:p w14:paraId="7099322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XkxrHIoCAAAfBwAA&#10;DgAAAAAAAAABACAAAAAkAQAAZHJzL2Uyb0RvYy54bWxQSwUGAAAAAAYABgBZAQAAIAYAAAAA&#10;">
                <o:lock v:ext="edit" aspectratio="f"/>
                <v:shape id="Graphic 22" o:spid="_x0000_s1026" o:spt="100" style="position:absolute;left:0;top:0;height:40005;width:5737860;" fillcolor="#000000" filled="t" stroked="f" coordsize="5737860,40005" o:gfxdata="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hb6KvQAA&#10;ANs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3D3F215">
      <w:pPr>
        <w:bidi/>
        <w:spacing w:before="291" w:line="302" w:lineRule="auto"/>
        <w:ind w:left="259" w:right="5128" w:hanging="1"/>
        <w:jc w:val="left"/>
        <w:rPr>
          <w:sz w:val="26"/>
          <w:szCs w:val="26"/>
        </w:rPr>
      </w:pPr>
      <w:r>
        <w:rPr>
          <w:w w:val="67"/>
          <w:sz w:val="26"/>
          <w:szCs w:val="26"/>
        </w:rPr>
        <w:t>-(x)</w:t>
      </w:r>
      <w:r>
        <w:rPr>
          <w:w w:val="67"/>
          <w:sz w:val="26"/>
          <w:szCs w:val="26"/>
          <w:rtl/>
        </w:rPr>
        <w:t>ماکي</w:t>
      </w:r>
      <w:r>
        <w:rPr>
          <w:w w:val="67"/>
          <w:sz w:val="26"/>
          <w:szCs w:val="26"/>
        </w:rPr>
        <w:t>/</w:t>
      </w:r>
      <w:r>
        <w:rPr>
          <w:spacing w:val="-6"/>
          <w:w w:val="67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ماکي</w:t>
      </w:r>
      <w:r>
        <w:rPr>
          <w:spacing w:val="-11"/>
          <w:w w:val="67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جي</w:t>
      </w:r>
      <w:r>
        <w:rPr>
          <w:spacing w:val="-13"/>
          <w:w w:val="67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طِِبيّّنقطهء</w:t>
      </w:r>
      <w:r>
        <w:rPr>
          <w:spacing w:val="-4"/>
          <w:w w:val="67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نظر</w:t>
      </w:r>
      <w:r>
        <w:rPr>
          <w:spacing w:val="-8"/>
          <w:w w:val="67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کان</w:t>
      </w:r>
      <w:r>
        <w:rPr>
          <w:spacing w:val="-6"/>
          <w:w w:val="67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اهميت</w:t>
      </w:r>
      <w:r>
        <w:rPr>
          <w:spacing w:val="-6"/>
          <w:w w:val="67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۽افاديت</w:t>
      </w:r>
      <w:r>
        <w:rPr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</w:rPr>
        <w:t>-(xi)</w:t>
      </w:r>
      <w:r>
        <w:rPr>
          <w:spacing w:val="-13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هنداڻو</w:t>
      </w:r>
    </w:p>
    <w:p w14:paraId="381F8F32">
      <w:pPr>
        <w:bidi/>
        <w:spacing w:before="0" w:line="302" w:lineRule="auto"/>
        <w:ind w:left="259" w:right="7540" w:firstLine="0"/>
        <w:jc w:val="left"/>
        <w:rPr>
          <w:sz w:val="26"/>
          <w:szCs w:val="26"/>
        </w:rPr>
      </w:pPr>
      <w:r>
        <w:rPr>
          <w:w w:val="83"/>
          <w:sz w:val="26"/>
          <w:szCs w:val="26"/>
        </w:rPr>
        <w:t>-(xii)</w:t>
      </w:r>
      <w:r>
        <w:rPr>
          <w:w w:val="83"/>
          <w:sz w:val="26"/>
          <w:szCs w:val="26"/>
          <w:rtl/>
        </w:rPr>
        <w:t xml:space="preserve">کارڪون </w:t>
      </w:r>
      <w:r>
        <w:rPr>
          <w:w w:val="88"/>
          <w:sz w:val="26"/>
          <w:szCs w:val="26"/>
        </w:rPr>
        <w:t>-(xiii)</w:t>
      </w:r>
      <w:r>
        <w:rPr>
          <w:spacing w:val="-17"/>
          <w:w w:val="88"/>
          <w:sz w:val="26"/>
          <w:szCs w:val="26"/>
          <w:rtl/>
        </w:rPr>
        <w:t xml:space="preserve"> </w:t>
      </w:r>
      <w:r>
        <w:rPr>
          <w:w w:val="88"/>
          <w:sz w:val="26"/>
          <w:szCs w:val="26"/>
          <w:rtl/>
        </w:rPr>
        <w:t>ڏاڙهون</w:t>
      </w:r>
    </w:p>
    <w:p w14:paraId="34FCB4FD">
      <w:pPr>
        <w:spacing w:before="0" w:line="314" w:lineRule="exact"/>
        <w:ind w:left="1070" w:right="259" w:firstLine="0"/>
        <w:jc w:val="right"/>
        <w:rPr>
          <w:sz w:val="26"/>
          <w:szCs w:val="26"/>
        </w:rPr>
      </w:pPr>
      <w:r>
        <w:rPr>
          <w:spacing w:val="-10"/>
          <w:sz w:val="26"/>
          <w:szCs w:val="26"/>
          <w:rtl/>
        </w:rPr>
        <w:t>ڄمون</w:t>
      </w:r>
      <w:r>
        <w:rPr>
          <w:spacing w:val="-19"/>
          <w:sz w:val="26"/>
          <w:szCs w:val="26"/>
        </w:rPr>
        <w:t xml:space="preserve"> </w:t>
      </w:r>
      <w:r>
        <w:rPr>
          <w:spacing w:val="-10"/>
          <w:sz w:val="26"/>
          <w:szCs w:val="26"/>
        </w:rPr>
        <w:t>-(xiv)</w:t>
      </w:r>
    </w:p>
    <w:p w14:paraId="36CBF9F3">
      <w:pPr>
        <w:bidi/>
        <w:spacing w:before="69" w:line="302" w:lineRule="auto"/>
        <w:ind w:left="259" w:right="6704" w:firstLine="0"/>
        <w:jc w:val="left"/>
        <w:rPr>
          <w:sz w:val="26"/>
          <w:szCs w:val="26"/>
        </w:rPr>
      </w:pPr>
      <w:r>
        <w:rPr>
          <w:w w:val="71"/>
          <w:sz w:val="26"/>
          <w:szCs w:val="26"/>
        </w:rPr>
        <w:t>”-(xv)</w:t>
      </w:r>
      <w:r>
        <w:rPr>
          <w:w w:val="71"/>
          <w:sz w:val="26"/>
          <w:szCs w:val="26"/>
          <w:rtl/>
        </w:rPr>
        <w:t>انب</w:t>
      </w:r>
      <w:r>
        <w:rPr>
          <w:w w:val="71"/>
          <w:sz w:val="26"/>
          <w:szCs w:val="26"/>
        </w:rPr>
        <w:t>“</w:t>
      </w:r>
      <w:r>
        <w:rPr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</w:rPr>
        <w:t>)</w:t>
      </w:r>
      <w:r>
        <w:rPr>
          <w:w w:val="71"/>
          <w:sz w:val="26"/>
          <w:szCs w:val="26"/>
          <w:rtl/>
        </w:rPr>
        <w:t>ميون جو بادشاهه</w:t>
      </w:r>
      <w:r>
        <w:rPr>
          <w:w w:val="71"/>
          <w:sz w:val="26"/>
          <w:szCs w:val="26"/>
        </w:rPr>
        <w:t>(</w:t>
      </w:r>
      <w:r>
        <w:rPr>
          <w:spacing w:val="80"/>
          <w:sz w:val="26"/>
          <w:szCs w:val="26"/>
          <w:rtl/>
        </w:rPr>
        <w:t xml:space="preserve"> </w:t>
      </w:r>
      <w:r>
        <w:rPr>
          <w:w w:val="75"/>
          <w:sz w:val="26"/>
          <w:szCs w:val="26"/>
        </w:rPr>
        <w:t>-(xvi)</w:t>
      </w:r>
      <w:r>
        <w:rPr>
          <w:w w:val="75"/>
          <w:sz w:val="26"/>
          <w:szCs w:val="26"/>
          <w:rtl/>
        </w:rPr>
        <w:t>آلوبخاري</w:t>
      </w:r>
      <w:r>
        <w:rPr>
          <w:spacing w:val="56"/>
          <w:w w:val="150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جا</w:t>
      </w:r>
      <w:r>
        <w:rPr>
          <w:spacing w:val="29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فائدا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79"/>
          <w:sz w:val="26"/>
          <w:szCs w:val="26"/>
        </w:rPr>
        <w:t>-(xvii)</w:t>
      </w:r>
      <w:r>
        <w:rPr>
          <w:spacing w:val="-11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ڏاڙهون</w:t>
      </w:r>
      <w:r>
        <w:rPr>
          <w:spacing w:val="-17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جو</w:t>
      </w:r>
      <w:r>
        <w:rPr>
          <w:spacing w:val="-12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استعمال</w:t>
      </w:r>
      <w:r>
        <w:rPr>
          <w:spacing w:val="-13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۽</w:t>
      </w:r>
      <w:r>
        <w:rPr>
          <w:spacing w:val="-17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ڏند</w:t>
      </w:r>
      <w:r>
        <w:rPr>
          <w:spacing w:val="40"/>
          <w:sz w:val="26"/>
          <w:szCs w:val="26"/>
          <w:rtl/>
        </w:rPr>
        <w:t xml:space="preserve"> </w:t>
      </w:r>
    </w:p>
    <w:p w14:paraId="0CDDA6B8">
      <w:pPr>
        <w:bidi/>
        <w:spacing w:before="0" w:line="300" w:lineRule="auto"/>
        <w:ind w:left="259" w:right="5705" w:hanging="1"/>
        <w:jc w:val="left"/>
        <w:rPr>
          <w:position w:val="2"/>
          <w:sz w:val="26"/>
          <w:szCs w:val="26"/>
        </w:rPr>
      </w:pPr>
      <w:r>
        <w:rPr>
          <w:w w:val="72"/>
          <w:sz w:val="26"/>
          <w:szCs w:val="26"/>
        </w:rPr>
        <w:t>-(xviii)</w:t>
      </w:r>
      <w:r>
        <w:rPr>
          <w:w w:val="72"/>
          <w:sz w:val="26"/>
          <w:szCs w:val="26"/>
          <w:rtl/>
        </w:rPr>
        <w:t xml:space="preserve"> گل گوبي ۽ ا</w:t>
      </w:r>
      <w:r>
        <w:rPr>
          <w:spacing w:val="-43"/>
          <w:w w:val="72"/>
          <w:position w:val="1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ن جون غذائي حقيقتون</w:t>
      </w:r>
      <w:r>
        <w:rPr>
          <w:w w:val="84"/>
          <w:sz w:val="26"/>
          <w:szCs w:val="26"/>
          <w:rtl/>
        </w:rPr>
        <w:t xml:space="preserve"> </w:t>
      </w:r>
      <w:r>
        <w:rPr>
          <w:w w:val="84"/>
          <w:sz w:val="26"/>
          <w:szCs w:val="26"/>
        </w:rPr>
        <w:t>-(xix)</w:t>
      </w:r>
      <w:r>
        <w:rPr>
          <w:w w:val="84"/>
          <w:sz w:val="26"/>
          <w:szCs w:val="26"/>
          <w:rtl/>
        </w:rPr>
        <w:t>صوف</w:t>
      </w:r>
      <w:r>
        <w:rPr>
          <w:spacing w:val="61"/>
          <w:sz w:val="26"/>
          <w:szCs w:val="26"/>
          <w:rtl/>
        </w:rPr>
        <w:t xml:space="preserve">   </w:t>
      </w:r>
      <w:r>
        <w:rPr>
          <w:w w:val="84"/>
          <w:sz w:val="26"/>
          <w:szCs w:val="26"/>
          <w:rtl/>
        </w:rPr>
        <w:t>۽</w:t>
      </w:r>
      <w:r>
        <w:rPr>
          <w:spacing w:val="75"/>
          <w:sz w:val="26"/>
          <w:szCs w:val="26"/>
          <w:rtl/>
        </w:rPr>
        <w:t xml:space="preserve">  </w:t>
      </w:r>
      <w:r>
        <w:rPr>
          <w:w w:val="84"/>
          <w:sz w:val="26"/>
          <w:szCs w:val="26"/>
          <w:rtl/>
        </w:rPr>
        <w:t>ا</w:t>
      </w:r>
      <w:r>
        <w:rPr>
          <w:spacing w:val="-50"/>
          <w:w w:val="84"/>
          <w:position w:val="1"/>
          <w:sz w:val="26"/>
          <w:szCs w:val="26"/>
          <w:rtl/>
        </w:rPr>
        <w:t xml:space="preserve"> </w:t>
      </w:r>
      <w:r>
        <w:rPr>
          <w:w w:val="84"/>
          <w:sz w:val="26"/>
          <w:szCs w:val="26"/>
          <w:rtl/>
        </w:rPr>
        <w:t>ن</w:t>
      </w:r>
      <w:r>
        <w:rPr>
          <w:spacing w:val="51"/>
          <w:w w:val="150"/>
          <w:sz w:val="26"/>
          <w:szCs w:val="26"/>
          <w:rtl/>
        </w:rPr>
        <w:t xml:space="preserve">  </w:t>
      </w:r>
      <w:r>
        <w:rPr>
          <w:w w:val="84"/>
          <w:sz w:val="26"/>
          <w:szCs w:val="26"/>
          <w:rtl/>
        </w:rPr>
        <w:t>جي</w:t>
      </w:r>
      <w:r>
        <w:rPr>
          <w:spacing w:val="79"/>
          <w:sz w:val="26"/>
          <w:szCs w:val="26"/>
          <w:rtl/>
        </w:rPr>
        <w:t xml:space="preserve">  </w:t>
      </w:r>
      <w:r>
        <w:rPr>
          <w:w w:val="84"/>
          <w:sz w:val="26"/>
          <w:szCs w:val="26"/>
          <w:rtl/>
        </w:rPr>
        <w:t>خاصيت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72"/>
          <w:sz w:val="26"/>
          <w:szCs w:val="26"/>
        </w:rPr>
        <w:t>Aspirin-(xx)</w:t>
      </w:r>
      <w:r>
        <w:rPr>
          <w:spacing w:val="29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ايسپرين جو</w:t>
      </w:r>
      <w:r>
        <w:rPr>
          <w:spacing w:val="-12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نعم</w:t>
      </w:r>
      <w:r>
        <w:rPr>
          <w:spacing w:val="-2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البدل</w:t>
      </w:r>
      <w:r>
        <w:rPr>
          <w:spacing w:val="-5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</w:rPr>
        <w:t>”</w:t>
      </w:r>
      <w:r>
        <w:rPr>
          <w:w w:val="72"/>
          <w:sz w:val="26"/>
          <w:szCs w:val="26"/>
          <w:rtl/>
        </w:rPr>
        <w:t>ٽماٽو</w:t>
      </w:r>
      <w:r>
        <w:rPr>
          <w:w w:val="72"/>
          <w:sz w:val="26"/>
          <w:szCs w:val="26"/>
        </w:rPr>
        <w:t>“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 xml:space="preserve"> </w:t>
      </w:r>
      <w:r>
        <w:rPr>
          <w:w w:val="72"/>
          <w:position w:val="2"/>
          <w:sz w:val="26"/>
          <w:szCs w:val="26"/>
        </w:rPr>
        <w:t>-(xxi)</w:t>
      </w:r>
      <w:r>
        <w:rPr>
          <w:spacing w:val="80"/>
          <w:w w:val="150"/>
          <w:sz w:val="26"/>
          <w:szCs w:val="26"/>
          <w:rtl/>
        </w:rPr>
        <w:t xml:space="preserve"> </w:t>
      </w:r>
      <w:r>
        <w:rPr>
          <w:w w:val="72"/>
          <w:position w:val="2"/>
          <w:sz w:val="26"/>
          <w:szCs w:val="26"/>
          <w:rtl/>
        </w:rPr>
        <w:t xml:space="preserve">ڪڪڙِِ جو انڊو </w:t>
      </w:r>
      <w:r>
        <w:rPr>
          <w:w w:val="72"/>
          <w:position w:val="2"/>
          <w:sz w:val="26"/>
          <w:szCs w:val="26"/>
        </w:rPr>
        <w:t>)</w:t>
      </w:r>
      <w:r>
        <w:rPr>
          <w:w w:val="72"/>
          <w:position w:val="2"/>
          <w:sz w:val="26"/>
          <w:szCs w:val="26"/>
          <w:rtl/>
        </w:rPr>
        <w:t>بيضو</w:t>
      </w:r>
      <w:r>
        <w:rPr>
          <w:w w:val="72"/>
          <w:position w:val="2"/>
          <w:sz w:val="26"/>
          <w:szCs w:val="26"/>
        </w:rPr>
        <w:t>(</w:t>
      </w:r>
    </w:p>
    <w:p w14:paraId="1AE590F8">
      <w:pPr>
        <w:bidi/>
        <w:spacing w:before="0"/>
        <w:ind w:left="259" w:right="1070" w:firstLine="0"/>
        <w:jc w:val="left"/>
        <w:rPr>
          <w:sz w:val="26"/>
          <w:szCs w:val="26"/>
        </w:rPr>
      </w:pPr>
      <w:r>
        <w:rPr>
          <w:w w:val="78"/>
          <w:sz w:val="26"/>
          <w:szCs w:val="26"/>
        </w:rPr>
        <w:t>-(xxii)</w:t>
      </w:r>
      <w:r>
        <w:rPr>
          <w:w w:val="78"/>
          <w:sz w:val="26"/>
          <w:szCs w:val="26"/>
          <w:rtl/>
        </w:rPr>
        <w:t>وٽامن</w:t>
      </w:r>
      <w:r>
        <w:rPr>
          <w:spacing w:val="-7"/>
          <w:w w:val="78"/>
          <w:sz w:val="26"/>
          <w:szCs w:val="26"/>
          <w:rtl/>
        </w:rPr>
        <w:t xml:space="preserve"> </w:t>
      </w:r>
      <w:r>
        <w:rPr>
          <w:w w:val="78"/>
          <w:sz w:val="26"/>
          <w:szCs w:val="26"/>
          <w:rtl/>
        </w:rPr>
        <w:t>اِِي</w:t>
      </w:r>
      <w:r>
        <w:rPr>
          <w:spacing w:val="-17"/>
          <w:w w:val="78"/>
          <w:sz w:val="26"/>
          <w:szCs w:val="26"/>
          <w:rtl/>
        </w:rPr>
        <w:t xml:space="preserve"> </w:t>
      </w:r>
      <w:r>
        <w:rPr>
          <w:w w:val="78"/>
          <w:sz w:val="26"/>
          <w:szCs w:val="26"/>
        </w:rPr>
        <w:t>(E)</w:t>
      </w:r>
      <w:r>
        <w:rPr>
          <w:spacing w:val="-15"/>
          <w:w w:val="78"/>
          <w:sz w:val="26"/>
          <w:szCs w:val="26"/>
          <w:rtl/>
        </w:rPr>
        <w:t xml:space="preserve"> </w:t>
      </w:r>
      <w:r>
        <w:rPr>
          <w:w w:val="78"/>
          <w:sz w:val="26"/>
          <w:szCs w:val="26"/>
          <w:rtl/>
        </w:rPr>
        <w:t>۽</w:t>
      </w:r>
      <w:r>
        <w:rPr>
          <w:spacing w:val="-12"/>
          <w:w w:val="78"/>
          <w:sz w:val="26"/>
          <w:szCs w:val="26"/>
          <w:rtl/>
        </w:rPr>
        <w:t xml:space="preserve"> </w:t>
      </w:r>
      <w:r>
        <w:rPr>
          <w:w w:val="78"/>
          <w:sz w:val="26"/>
          <w:szCs w:val="26"/>
          <w:rtl/>
        </w:rPr>
        <w:t>صحتمند</w:t>
      </w:r>
      <w:r>
        <w:rPr>
          <w:spacing w:val="-15"/>
          <w:w w:val="78"/>
          <w:sz w:val="26"/>
          <w:szCs w:val="26"/>
          <w:rtl/>
        </w:rPr>
        <w:t xml:space="preserve"> </w:t>
      </w:r>
      <w:r>
        <w:rPr>
          <w:w w:val="78"/>
          <w:sz w:val="26"/>
          <w:szCs w:val="26"/>
          <w:rtl/>
        </w:rPr>
        <w:t>زندگي</w:t>
      </w:r>
    </w:p>
    <w:p w14:paraId="214827DF">
      <w:pPr>
        <w:pStyle w:val="13"/>
        <w:spacing w:before="223"/>
        <w:rPr>
          <w:sz w:val="38"/>
        </w:rPr>
      </w:pPr>
    </w:p>
    <w:p w14:paraId="39A07C7D">
      <w:pPr>
        <w:bidi/>
        <w:spacing w:before="0"/>
        <w:ind w:left="253" w:right="0" w:firstLine="0"/>
        <w:jc w:val="left"/>
        <w:rPr>
          <w:rFonts w:ascii="Microsoft Sans Serif" w:cs="Microsoft Sans Serif"/>
          <w:sz w:val="38"/>
          <w:szCs w:val="38"/>
        </w:rPr>
      </w:pPr>
      <w:r>
        <w:rPr>
          <w:rFonts w:ascii="Microsoft Sans Serif" w:cs="Microsoft Sans Serif"/>
          <w:w w:val="64"/>
          <w:sz w:val="38"/>
          <w:szCs w:val="38"/>
          <w:rtl/>
        </w:rPr>
        <w:t>حصو</w:t>
      </w:r>
      <w:r>
        <w:rPr>
          <w:rFonts w:ascii="Microsoft Sans Serif" w:cs="Microsoft Sans Serif"/>
          <w:spacing w:val="-33"/>
          <w:sz w:val="38"/>
          <w:szCs w:val="38"/>
          <w:rtl/>
        </w:rPr>
        <w:t xml:space="preserve"> </w:t>
      </w:r>
      <w:r>
        <w:rPr>
          <w:rFonts w:ascii="Microsoft Sans Serif" w:cs="Microsoft Sans Serif"/>
          <w:w w:val="64"/>
          <w:sz w:val="38"/>
          <w:szCs w:val="38"/>
          <w:rtl/>
        </w:rPr>
        <w:t>ٽيون</w:t>
      </w:r>
      <w:r>
        <w:rPr>
          <w:rFonts w:ascii="Microsoft Sans Serif" w:cs="Microsoft Sans Serif"/>
          <w:w w:val="64"/>
          <w:sz w:val="38"/>
          <w:szCs w:val="38"/>
        </w:rPr>
        <w:t>:</w:t>
      </w:r>
      <w:r>
        <w:rPr>
          <w:rFonts w:ascii="Microsoft Sans Serif" w:cs="Microsoft Sans Serif"/>
          <w:spacing w:val="-34"/>
          <w:sz w:val="38"/>
          <w:szCs w:val="38"/>
          <w:rtl/>
        </w:rPr>
        <w:t xml:space="preserve"> </w:t>
      </w:r>
      <w:r>
        <w:rPr>
          <w:rFonts w:ascii="Microsoft Sans Serif" w:cs="Microsoft Sans Serif"/>
          <w:w w:val="64"/>
          <w:sz w:val="38"/>
          <w:szCs w:val="38"/>
          <w:rtl/>
        </w:rPr>
        <w:t>علمِِ</w:t>
      </w:r>
      <w:r>
        <w:rPr>
          <w:rFonts w:ascii="Microsoft Sans Serif" w:cs="Microsoft Sans Serif"/>
          <w:spacing w:val="-34"/>
          <w:sz w:val="38"/>
          <w:szCs w:val="38"/>
          <w:rtl/>
        </w:rPr>
        <w:t xml:space="preserve"> </w:t>
      </w:r>
      <w:r>
        <w:rPr>
          <w:rFonts w:ascii="Microsoft Sans Serif" w:cs="Microsoft Sans Serif"/>
          <w:w w:val="64"/>
          <w:sz w:val="38"/>
          <w:szCs w:val="38"/>
          <w:rtl/>
        </w:rPr>
        <w:t>بدن</w:t>
      </w:r>
    </w:p>
    <w:p w14:paraId="2864A768">
      <w:pPr>
        <w:bidi/>
        <w:spacing w:before="114"/>
        <w:ind w:left="254" w:right="1070" w:firstLine="0"/>
        <w:jc w:val="left"/>
        <w:rPr>
          <w:sz w:val="26"/>
          <w:szCs w:val="26"/>
        </w:rPr>
      </w:pPr>
      <w:r>
        <w:rPr>
          <w:w w:val="75"/>
          <w:sz w:val="26"/>
          <w:szCs w:val="26"/>
        </w:rPr>
        <w:t>”-1</w:t>
      </w:r>
      <w:r>
        <w:rPr>
          <w:w w:val="75"/>
          <w:sz w:val="26"/>
          <w:szCs w:val="26"/>
          <w:rtl/>
        </w:rPr>
        <w:t>رت</w:t>
      </w:r>
      <w:r>
        <w:rPr>
          <w:spacing w:val="-10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۽</w:t>
      </w:r>
      <w:r>
        <w:rPr>
          <w:spacing w:val="-9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ا</w:t>
      </w:r>
      <w:r>
        <w:rPr>
          <w:spacing w:val="-44"/>
          <w:w w:val="75"/>
          <w:position w:val="1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ن</w:t>
      </w:r>
      <w:r>
        <w:rPr>
          <w:spacing w:val="-9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جون</w:t>
      </w:r>
      <w:r>
        <w:rPr>
          <w:spacing w:val="-10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اِِرتقائي</w:t>
      </w:r>
      <w:r>
        <w:rPr>
          <w:spacing w:val="-4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منزلون</w:t>
      </w:r>
      <w:r>
        <w:rPr>
          <w:w w:val="75"/>
          <w:sz w:val="26"/>
          <w:szCs w:val="26"/>
        </w:rPr>
        <w:t>“</w:t>
      </w:r>
    </w:p>
    <w:p w14:paraId="45320E41">
      <w:pPr>
        <w:bidi/>
        <w:spacing w:before="81" w:line="302" w:lineRule="auto"/>
        <w:ind w:left="254" w:right="2904" w:firstLine="0"/>
        <w:jc w:val="left"/>
        <w:rPr>
          <w:sz w:val="26"/>
          <w:szCs w:val="26"/>
        </w:rPr>
      </w:pPr>
      <w:r>
        <w:rPr>
          <w:w w:val="66"/>
          <w:sz w:val="26"/>
          <w:szCs w:val="26"/>
        </w:rPr>
        <w:t>-2</w:t>
      </w:r>
      <w:r>
        <w:rPr>
          <w:w w:val="66"/>
          <w:sz w:val="26"/>
          <w:szCs w:val="26"/>
          <w:rtl/>
        </w:rPr>
        <w:t xml:space="preserve"> جيوََگهرڙو</w:t>
      </w:r>
      <w:r>
        <w:rPr>
          <w:w w:val="66"/>
          <w:sz w:val="26"/>
          <w:szCs w:val="26"/>
        </w:rPr>
        <w:t>:</w:t>
      </w:r>
      <w:r>
        <w:rPr>
          <w:w w:val="66"/>
          <w:sz w:val="26"/>
          <w:szCs w:val="26"/>
          <w:rtl/>
        </w:rPr>
        <w:t xml:space="preserve"> بنيادي طور تي</w:t>
      </w:r>
      <w:r>
        <w:rPr>
          <w:spacing w:val="-3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انسان، حيوان ۽</w:t>
      </w:r>
      <w:r>
        <w:rPr>
          <w:spacing w:val="-1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ٻوٽا هڪ</w:t>
      </w:r>
      <w:r>
        <w:rPr>
          <w:spacing w:val="-3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ساڳي ايڪي تي</w:t>
      </w:r>
      <w:r>
        <w:rPr>
          <w:spacing w:val="-3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مشتمل</w:t>
      </w:r>
      <w:r>
        <w:rPr>
          <w:spacing w:val="-10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آهن</w:t>
      </w:r>
      <w:r>
        <w:rPr>
          <w:w w:val="98"/>
          <w:sz w:val="26"/>
          <w:szCs w:val="26"/>
          <w:rtl/>
        </w:rPr>
        <w:t xml:space="preserve"> </w:t>
      </w:r>
      <w:r>
        <w:rPr>
          <w:w w:val="98"/>
          <w:sz w:val="26"/>
          <w:szCs w:val="26"/>
        </w:rPr>
        <w:t>-3</w:t>
      </w:r>
      <w:r>
        <w:rPr>
          <w:spacing w:val="-27"/>
          <w:w w:val="98"/>
          <w:sz w:val="26"/>
          <w:szCs w:val="26"/>
          <w:rtl/>
        </w:rPr>
        <w:t xml:space="preserve"> </w:t>
      </w:r>
      <w:r>
        <w:rPr>
          <w:w w:val="98"/>
          <w:sz w:val="26"/>
          <w:szCs w:val="26"/>
          <w:rtl/>
        </w:rPr>
        <w:t>رت</w:t>
      </w:r>
    </w:p>
    <w:p w14:paraId="281453D2">
      <w:pPr>
        <w:bidi/>
        <w:spacing w:before="0" w:line="315" w:lineRule="exact"/>
        <w:ind w:left="254" w:right="1070" w:firstLine="0"/>
        <w:jc w:val="left"/>
        <w:rPr>
          <w:sz w:val="26"/>
          <w:szCs w:val="26"/>
        </w:rPr>
      </w:pPr>
      <w:r>
        <w:rPr>
          <w:w w:val="71"/>
          <w:sz w:val="26"/>
          <w:szCs w:val="26"/>
        </w:rPr>
        <w:t>-4</w:t>
      </w:r>
      <w:r>
        <w:rPr>
          <w:w w:val="71"/>
          <w:sz w:val="26"/>
          <w:szCs w:val="26"/>
          <w:rtl/>
        </w:rPr>
        <w:t>لمف</w:t>
      </w:r>
      <w:r>
        <w:rPr>
          <w:spacing w:val="-8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۽</w:t>
      </w:r>
      <w:r>
        <w:rPr>
          <w:spacing w:val="-15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لمفي</w:t>
      </w:r>
      <w:r>
        <w:rPr>
          <w:spacing w:val="-11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ناليون</w:t>
      </w:r>
    </w:p>
    <w:p w14:paraId="76023131">
      <w:pPr>
        <w:bidi/>
        <w:spacing w:before="77" w:line="302" w:lineRule="auto"/>
        <w:ind w:left="254" w:right="5591" w:firstLine="0"/>
        <w:jc w:val="left"/>
        <w:rPr>
          <w:sz w:val="26"/>
          <w:szCs w:val="26"/>
        </w:rPr>
      </w:pPr>
      <w:r>
        <w:rPr>
          <w:w w:val="68"/>
          <w:sz w:val="26"/>
          <w:szCs w:val="26"/>
        </w:rPr>
        <w:t>-5</w:t>
      </w:r>
      <w:r>
        <w:rPr>
          <w:w w:val="68"/>
          <w:sz w:val="26"/>
          <w:szCs w:val="26"/>
          <w:rtl/>
        </w:rPr>
        <w:t xml:space="preserve"> رت</w:t>
      </w:r>
      <w:r>
        <w:rPr>
          <w:spacing w:val="-1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جو</w:t>
      </w:r>
      <w:r>
        <w:rPr>
          <w:spacing w:val="-5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تعارف</w:t>
      </w:r>
      <w:r>
        <w:rPr>
          <w:w w:val="68"/>
          <w:sz w:val="26"/>
          <w:szCs w:val="26"/>
        </w:rPr>
        <w:t>:</w:t>
      </w:r>
      <w:r>
        <w:rPr>
          <w:w w:val="68"/>
          <w:sz w:val="26"/>
          <w:szCs w:val="26"/>
          <w:rtl/>
        </w:rPr>
        <w:t xml:space="preserve"> هيماٽالوجي</w:t>
      </w:r>
      <w:r>
        <w:rPr>
          <w:spacing w:val="-3"/>
          <w:sz w:val="26"/>
          <w:szCs w:val="26"/>
          <w:rtl/>
        </w:rPr>
        <w:t xml:space="preserve"> </w:t>
      </w:r>
      <w:r>
        <w:rPr>
          <w:w w:val="68"/>
          <w:sz w:val="26"/>
          <w:szCs w:val="26"/>
        </w:rPr>
        <w:t>)</w:t>
      </w:r>
      <w:r>
        <w:rPr>
          <w:w w:val="68"/>
          <w:sz w:val="26"/>
          <w:szCs w:val="26"/>
          <w:rtl/>
        </w:rPr>
        <w:t>تعارفي نوٽ</w:t>
      </w:r>
      <w:r>
        <w:rPr>
          <w:w w:val="68"/>
          <w:sz w:val="26"/>
          <w:szCs w:val="26"/>
        </w:rPr>
        <w:t>(</w:t>
      </w:r>
      <w:r>
        <w:rPr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</w:rPr>
        <w:t>-6</w:t>
      </w:r>
      <w:r>
        <w:rPr>
          <w:w w:val="72"/>
          <w:sz w:val="26"/>
          <w:szCs w:val="26"/>
          <w:rtl/>
        </w:rPr>
        <w:t>رت جي بناوت ۽ پيدا ٿيڻ</w:t>
      </w:r>
    </w:p>
    <w:p w14:paraId="7209521C">
      <w:pPr>
        <w:bidi/>
        <w:spacing w:before="0" w:line="314" w:lineRule="exact"/>
        <w:ind w:left="254" w:right="1070" w:firstLine="0"/>
        <w:jc w:val="left"/>
        <w:rPr>
          <w:sz w:val="26"/>
          <w:szCs w:val="26"/>
        </w:rPr>
      </w:pPr>
      <w:r>
        <w:rPr>
          <w:w w:val="84"/>
          <w:sz w:val="26"/>
          <w:szCs w:val="26"/>
        </w:rPr>
        <w:t>-7</w:t>
      </w:r>
      <w:r>
        <w:rPr>
          <w:w w:val="84"/>
          <w:sz w:val="26"/>
          <w:szCs w:val="26"/>
          <w:rtl/>
        </w:rPr>
        <w:t>رت</w:t>
      </w:r>
      <w:r>
        <w:rPr>
          <w:spacing w:val="-19"/>
          <w:w w:val="84"/>
          <w:sz w:val="26"/>
          <w:szCs w:val="26"/>
          <w:rtl/>
        </w:rPr>
        <w:t xml:space="preserve"> </w:t>
      </w:r>
      <w:r>
        <w:rPr>
          <w:w w:val="84"/>
          <w:sz w:val="26"/>
          <w:szCs w:val="26"/>
          <w:rtl/>
        </w:rPr>
        <w:t>جا</w:t>
      </w:r>
      <w:r>
        <w:rPr>
          <w:spacing w:val="-23"/>
          <w:w w:val="84"/>
          <w:sz w:val="26"/>
          <w:szCs w:val="26"/>
          <w:rtl/>
        </w:rPr>
        <w:t xml:space="preserve"> </w:t>
      </w:r>
      <w:r>
        <w:rPr>
          <w:w w:val="84"/>
          <w:sz w:val="26"/>
          <w:szCs w:val="26"/>
          <w:rtl/>
        </w:rPr>
        <w:t>ڳاڙها</w:t>
      </w:r>
      <w:r>
        <w:rPr>
          <w:spacing w:val="-15"/>
          <w:w w:val="84"/>
          <w:sz w:val="26"/>
          <w:szCs w:val="26"/>
          <w:rtl/>
        </w:rPr>
        <w:t xml:space="preserve"> </w:t>
      </w:r>
      <w:r>
        <w:rPr>
          <w:w w:val="84"/>
          <w:sz w:val="26"/>
          <w:szCs w:val="26"/>
          <w:rtl/>
        </w:rPr>
        <w:t>جزا</w:t>
      </w:r>
    </w:p>
    <w:p w14:paraId="635BCD19">
      <w:pPr>
        <w:bidi/>
        <w:spacing w:before="76"/>
        <w:ind w:left="254" w:right="1070" w:firstLine="0"/>
        <w:jc w:val="left"/>
        <w:rPr>
          <w:sz w:val="26"/>
          <w:szCs w:val="26"/>
        </w:rPr>
      </w:pPr>
      <w:r>
        <w:rPr>
          <w:w w:val="75"/>
          <w:sz w:val="26"/>
          <w:szCs w:val="26"/>
        </w:rPr>
        <w:t>-8</w:t>
      </w:r>
      <w:r>
        <w:rPr>
          <w:w w:val="75"/>
          <w:sz w:val="26"/>
          <w:szCs w:val="26"/>
          <w:rtl/>
        </w:rPr>
        <w:t>رت</w:t>
      </w:r>
      <w:r>
        <w:rPr>
          <w:spacing w:val="-16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۽</w:t>
      </w:r>
      <w:r>
        <w:rPr>
          <w:spacing w:val="-13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رت</w:t>
      </w:r>
      <w:r>
        <w:rPr>
          <w:spacing w:val="-14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جي</w:t>
      </w:r>
      <w:r>
        <w:rPr>
          <w:spacing w:val="-18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ڪمي</w:t>
      </w:r>
      <w:r>
        <w:rPr>
          <w:w w:val="75"/>
          <w:sz w:val="26"/>
          <w:szCs w:val="26"/>
        </w:rPr>
        <w:t>/</w:t>
      </w:r>
      <w:r>
        <w:rPr>
          <w:w w:val="75"/>
          <w:sz w:val="26"/>
          <w:szCs w:val="26"/>
          <w:rtl/>
        </w:rPr>
        <w:t>گهٽتائي</w:t>
      </w:r>
    </w:p>
    <w:p w14:paraId="2CDB7EB2">
      <w:pPr>
        <w:bidi/>
        <w:spacing w:before="110" w:line="302" w:lineRule="auto"/>
        <w:ind w:left="259" w:right="5325" w:hanging="5"/>
        <w:jc w:val="left"/>
        <w:rPr>
          <w:sz w:val="26"/>
          <w:szCs w:val="26"/>
        </w:rPr>
      </w:pPr>
      <w:r>
        <w:rPr>
          <w:w w:val="75"/>
          <w:sz w:val="26"/>
          <w:szCs w:val="26"/>
        </w:rPr>
        <w:t>-9</w:t>
      </w:r>
      <w:r>
        <w:rPr>
          <w:spacing w:val="-9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ميون</w:t>
      </w:r>
      <w:r>
        <w:rPr>
          <w:spacing w:val="-5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۽</w:t>
      </w:r>
      <w:r>
        <w:rPr>
          <w:spacing w:val="-10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ڀاڄين</w:t>
      </w:r>
      <w:r>
        <w:rPr>
          <w:spacing w:val="-5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سان</w:t>
      </w:r>
      <w:r>
        <w:rPr>
          <w:spacing w:val="-13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علاج غذا</w:t>
      </w:r>
      <w:r>
        <w:rPr>
          <w:spacing w:val="-10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جا</w:t>
      </w:r>
      <w:r>
        <w:rPr>
          <w:spacing w:val="-9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حيات</w:t>
      </w:r>
      <w:r>
        <w:rPr>
          <w:spacing w:val="-8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پرور</w:t>
      </w:r>
      <w:r>
        <w:rPr>
          <w:spacing w:val="-10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 xml:space="preserve">جوهر </w:t>
      </w:r>
      <w:r>
        <w:rPr>
          <w:w w:val="69"/>
          <w:sz w:val="26"/>
          <w:szCs w:val="26"/>
        </w:rPr>
        <w:t>-11</w:t>
      </w:r>
      <w:r>
        <w:rPr>
          <w:w w:val="69"/>
          <w:sz w:val="26"/>
          <w:szCs w:val="26"/>
          <w:rtl/>
        </w:rPr>
        <w:t xml:space="preserve"> بنا نالين</w:t>
      </w:r>
      <w:r>
        <w:rPr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غدودن جو انساني صحت تي اثر</w:t>
      </w:r>
    </w:p>
    <w:p w14:paraId="5C81FF30">
      <w:pPr>
        <w:bidi/>
        <w:spacing w:before="0" w:line="297" w:lineRule="auto"/>
        <w:ind w:left="259" w:right="4643" w:firstLine="0"/>
        <w:jc w:val="left"/>
        <w:rPr>
          <w:sz w:val="26"/>
          <w:szCs w:val="26"/>
        </w:rPr>
      </w:pPr>
      <w:r>
        <w:rPr>
          <w:w w:val="75"/>
          <w:sz w:val="26"/>
          <w:szCs w:val="26"/>
        </w:rPr>
        <w:t>-11</w:t>
      </w:r>
      <w:r>
        <w:rPr>
          <w:w w:val="75"/>
          <w:sz w:val="26"/>
          <w:szCs w:val="26"/>
          <w:rtl/>
        </w:rPr>
        <w:t>هڪ</w:t>
      </w:r>
      <w:r>
        <w:rPr>
          <w:spacing w:val="-11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تحقيقي</w:t>
      </w:r>
      <w:r>
        <w:rPr>
          <w:spacing w:val="-7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جائزو</w:t>
      </w:r>
      <w:r>
        <w:rPr>
          <w:w w:val="75"/>
          <w:sz w:val="26"/>
          <w:szCs w:val="26"/>
        </w:rPr>
        <w:t>:</w:t>
      </w:r>
      <w:r>
        <w:rPr>
          <w:spacing w:val="-7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ويم</w:t>
      </w:r>
      <w:r>
        <w:rPr>
          <w:spacing w:val="-15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دوران</w:t>
      </w:r>
      <w:r>
        <w:rPr>
          <w:spacing w:val="-8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وڌيل</w:t>
      </w:r>
      <w:r>
        <w:rPr>
          <w:spacing w:val="-13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موت</w:t>
      </w:r>
      <w:r>
        <w:rPr>
          <w:spacing w:val="-12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جي</w:t>
      </w:r>
      <w:r>
        <w:rPr>
          <w:spacing w:val="-12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 xml:space="preserve">شرح </w:t>
      </w:r>
      <w:r>
        <w:rPr>
          <w:w w:val="81"/>
          <w:sz w:val="26"/>
          <w:szCs w:val="26"/>
        </w:rPr>
        <w:t>-12</w:t>
      </w:r>
      <w:r>
        <w:rPr>
          <w:w w:val="81"/>
          <w:sz w:val="26"/>
          <w:szCs w:val="26"/>
          <w:rtl/>
        </w:rPr>
        <w:t>سائي</w:t>
      </w:r>
      <w:r>
        <w:rPr>
          <w:spacing w:val="-7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ڇا آهي؟</w:t>
      </w:r>
    </w:p>
    <w:p w14:paraId="7D05714F">
      <w:pPr>
        <w:bidi/>
        <w:spacing w:before="3"/>
        <w:ind w:left="259" w:right="1070" w:firstLine="0"/>
        <w:jc w:val="left"/>
        <w:rPr>
          <w:sz w:val="26"/>
          <w:szCs w:val="26"/>
        </w:rPr>
      </w:pPr>
      <w:r>
        <w:rPr>
          <w:w w:val="69"/>
          <w:sz w:val="26"/>
          <w:szCs w:val="26"/>
        </w:rPr>
        <w:t>-13</w:t>
      </w:r>
      <w:r>
        <w:rPr>
          <w:w w:val="69"/>
          <w:sz w:val="26"/>
          <w:szCs w:val="26"/>
          <w:rtl/>
        </w:rPr>
        <w:t>ٿيلسيميا</w:t>
      </w:r>
      <w:r>
        <w:rPr>
          <w:spacing w:val="-15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ڇا</w:t>
      </w:r>
      <w:r>
        <w:rPr>
          <w:spacing w:val="-11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آهي؟</w:t>
      </w:r>
    </w:p>
    <w:p w14:paraId="03AEEA50">
      <w:pPr>
        <w:bidi/>
        <w:spacing w:before="81" w:line="297" w:lineRule="auto"/>
        <w:ind w:left="259" w:right="5591" w:firstLine="0"/>
        <w:jc w:val="left"/>
        <w:rPr>
          <w:sz w:val="26"/>
          <w:szCs w:val="26"/>
        </w:rPr>
      </w:pPr>
      <w:r>
        <w:rPr>
          <w:w w:val="81"/>
          <w:sz w:val="26"/>
          <w:szCs w:val="26"/>
        </w:rPr>
        <w:t>-14</w:t>
      </w:r>
      <w:r>
        <w:rPr>
          <w:w w:val="81"/>
          <w:sz w:val="26"/>
          <w:szCs w:val="26"/>
          <w:rtl/>
        </w:rPr>
        <w:t>ياداشت</w:t>
      </w:r>
      <w:r>
        <w:rPr>
          <w:spacing w:val="-9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۽</w:t>
      </w:r>
      <w:r>
        <w:rPr>
          <w:spacing w:val="-21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دماغي</w:t>
      </w:r>
      <w:r>
        <w:rPr>
          <w:spacing w:val="-16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ڪمزوريءَ</w:t>
      </w:r>
      <w:r>
        <w:rPr>
          <w:spacing w:val="-13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جو</w:t>
      </w:r>
      <w:r>
        <w:rPr>
          <w:spacing w:val="-16"/>
          <w:w w:val="8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 xml:space="preserve">علاج </w:t>
      </w:r>
      <w:r>
        <w:rPr>
          <w:w w:val="73"/>
          <w:sz w:val="26"/>
          <w:szCs w:val="26"/>
        </w:rPr>
        <w:t>-15</w:t>
      </w:r>
      <w:r>
        <w:rPr>
          <w:w w:val="73"/>
          <w:sz w:val="26"/>
          <w:szCs w:val="26"/>
          <w:rtl/>
        </w:rPr>
        <w:t>صحت جي فلاسافي ۽ سائنس</w:t>
      </w:r>
    </w:p>
    <w:p w14:paraId="1FB41E55">
      <w:pPr>
        <w:bidi/>
        <w:spacing w:before="5" w:line="302" w:lineRule="auto"/>
        <w:ind w:left="259" w:right="7540" w:firstLine="0"/>
        <w:jc w:val="left"/>
        <w:rPr>
          <w:sz w:val="26"/>
          <w:szCs w:val="26"/>
        </w:rPr>
      </w:pPr>
      <w:r>
        <w:rPr>
          <w:w w:val="80"/>
          <w:sz w:val="26"/>
          <w:szCs w:val="26"/>
        </w:rPr>
        <w:t>-16</w:t>
      </w:r>
      <w:r>
        <w:rPr>
          <w:w w:val="80"/>
          <w:sz w:val="26"/>
          <w:szCs w:val="26"/>
          <w:rtl/>
        </w:rPr>
        <w:t>جگر</w:t>
      </w:r>
      <w:r>
        <w:rPr>
          <w:w w:val="80"/>
          <w:sz w:val="26"/>
          <w:szCs w:val="26"/>
        </w:rPr>
        <w:t>/</w:t>
      </w:r>
      <w:r>
        <w:rPr>
          <w:w w:val="80"/>
          <w:sz w:val="26"/>
          <w:szCs w:val="26"/>
          <w:rtl/>
        </w:rPr>
        <w:t xml:space="preserve">جيرو </w:t>
      </w:r>
      <w:r>
        <w:rPr>
          <w:w w:val="74"/>
          <w:sz w:val="26"/>
          <w:szCs w:val="26"/>
        </w:rPr>
        <w:t>-17</w:t>
      </w:r>
      <w:r>
        <w:rPr>
          <w:spacing w:val="-16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ب</w:t>
      </w:r>
      <w:r>
        <w:rPr>
          <w:spacing w:val="-36"/>
          <w:w w:val="74"/>
          <w:position w:val="-6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ڪيون</w:t>
      </w:r>
    </w:p>
    <w:p w14:paraId="7BD73354">
      <w:pPr>
        <w:bidi/>
        <w:spacing w:before="0" w:line="310" w:lineRule="exact"/>
        <w:ind w:left="259" w:right="1070" w:firstLine="0"/>
        <w:jc w:val="left"/>
        <w:rPr>
          <w:sz w:val="26"/>
          <w:szCs w:val="26"/>
        </w:rPr>
      </w:pPr>
      <w:r>
        <w:rPr>
          <w:w w:val="87"/>
          <w:sz w:val="26"/>
          <w:szCs w:val="26"/>
        </w:rPr>
        <w:t>-18</w:t>
      </w:r>
      <w:r>
        <w:rPr>
          <w:w w:val="87"/>
          <w:sz w:val="26"/>
          <w:szCs w:val="26"/>
          <w:rtl/>
        </w:rPr>
        <w:t>الرجي</w:t>
      </w:r>
      <w:r>
        <w:rPr>
          <w:spacing w:val="-14"/>
          <w:w w:val="87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۽</w:t>
      </w:r>
      <w:r>
        <w:rPr>
          <w:spacing w:val="-20"/>
          <w:w w:val="87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ماحول</w:t>
      </w:r>
    </w:p>
    <w:p w14:paraId="32F01558">
      <w:pPr>
        <w:bidi/>
        <w:spacing w:before="80"/>
        <w:ind w:left="259" w:right="1070" w:firstLine="0"/>
        <w:jc w:val="left"/>
        <w:rPr>
          <w:sz w:val="26"/>
          <w:szCs w:val="26"/>
        </w:rPr>
      </w:pPr>
      <w:r>
        <w:rPr>
          <w:w w:val="73"/>
          <w:sz w:val="26"/>
          <w:szCs w:val="26"/>
        </w:rPr>
        <w:t>-19</w:t>
      </w:r>
      <w:r>
        <w:rPr>
          <w:w w:val="73"/>
          <w:sz w:val="26"/>
          <w:szCs w:val="26"/>
          <w:rtl/>
        </w:rPr>
        <w:t>ٿڪ</w:t>
      </w:r>
      <w:r>
        <w:rPr>
          <w:spacing w:val="-9"/>
          <w:w w:val="73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۽</w:t>
      </w:r>
      <w:r>
        <w:rPr>
          <w:spacing w:val="-14"/>
          <w:w w:val="73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ٿڪاوٽ</w:t>
      </w:r>
      <w:r>
        <w:rPr>
          <w:spacing w:val="-7"/>
          <w:w w:val="73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دور</w:t>
      </w:r>
      <w:r>
        <w:rPr>
          <w:spacing w:val="-16"/>
          <w:w w:val="73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ڪرڻ</w:t>
      </w:r>
      <w:r>
        <w:rPr>
          <w:spacing w:val="-8"/>
          <w:w w:val="73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جا</w:t>
      </w:r>
      <w:r>
        <w:rPr>
          <w:spacing w:val="-14"/>
          <w:w w:val="73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سائنسي</w:t>
      </w:r>
      <w:r>
        <w:rPr>
          <w:spacing w:val="-12"/>
          <w:w w:val="73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طريقا</w:t>
      </w:r>
    </w:p>
    <w:p w14:paraId="422404BC">
      <w:pPr>
        <w:pStyle w:val="13"/>
        <w:spacing w:before="22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312420</wp:posOffset>
                </wp:positionV>
                <wp:extent cx="5772785" cy="55245"/>
                <wp:effectExtent l="0" t="0" r="0" b="0"/>
                <wp:wrapTopAndBottom/>
                <wp:docPr id="23" name="Graphic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" o:spid="_x0000_s1026" o:spt="100" style="position:absolute;left:0pt;margin-left:70.55pt;margin-top:24.6pt;height:4.35pt;width:454.55pt;mso-position-horizontal-relative:page;mso-wrap-distance-bottom:0pt;mso-wrap-distance-top:0pt;z-index:-251635712;mso-width-relative:page;mso-height-relative:page;" fillcolor="#612322" filled="t" stroked="f" coordsize="5772785,55244" o:gfxdata="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gDrbb2wAAAAoBAAAPAAAAAAAA&#10;AAEAIAAAACIAAABkcnMvZG93bnJldi54bWxQSwECFAAUAAAACACHTuJAWSfO3EgCAADxBQAADgAA&#10;AAAAAAABACAAAAAq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7DD948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F0E7FBE">
      <w:pPr>
        <w:pStyle w:val="13"/>
        <w:spacing w:before="9"/>
        <w:rPr>
          <w:sz w:val="3"/>
        </w:rPr>
      </w:pPr>
    </w:p>
    <w:p w14:paraId="3DD6DDB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76FeA1QAAAAMB&#10;AAAPAAAAAAAAAAEAIAAAACIAAABkcnMvZG93bnJldi54bWxQSwECFAAUAAAACACHTuJAZwqevpAC&#10;AAAfBwAADgAAAAAAAAABACAAAAAkAQAAZHJzL2Uyb0RvYy54bWxQSwUGAAAAAAYABgBZAQAAJgYA&#10;AAAA&#10;">
                <o:lock v:ext="edit" aspectratio="f"/>
                <v:shape id="Graphic 25" o:spid="_x0000_s1026" o:spt="100" style="position:absolute;left:0;top:0;height:40005;width:5737860;" fillcolor="#000000" filled="t" stroked="f" coordsize="5737860,40005" o:gfxdata="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bCb+vQAA&#10;ANs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4572486">
      <w:pPr>
        <w:pStyle w:val="13"/>
        <w:spacing w:before="296"/>
        <w:rPr>
          <w:sz w:val="46"/>
        </w:rPr>
      </w:pPr>
    </w:p>
    <w:p w14:paraId="096414D6">
      <w:pPr>
        <w:bidi/>
        <w:spacing w:before="1"/>
        <w:ind w:left="256" w:right="0" w:firstLine="0"/>
        <w:jc w:val="left"/>
        <w:rPr>
          <w:rFonts w:ascii="Microsoft Sans Serif" w:cs="Microsoft Sans Serif"/>
          <w:sz w:val="46"/>
          <w:szCs w:val="46"/>
        </w:rPr>
      </w:pPr>
      <w:r>
        <w:rPr>
          <w:rFonts w:ascii="Microsoft Sans Serif" w:cs="Microsoft Sans Serif"/>
          <w:w w:val="67"/>
          <w:sz w:val="46"/>
          <w:szCs w:val="46"/>
          <w:rtl/>
        </w:rPr>
        <w:t>حصو</w:t>
      </w:r>
      <w:r>
        <w:rPr>
          <w:rFonts w:ascii="Microsoft Sans Serif" w:cs="Microsoft Sans Serif"/>
          <w:spacing w:val="-20"/>
          <w:w w:val="67"/>
          <w:sz w:val="46"/>
          <w:szCs w:val="46"/>
          <w:rtl/>
        </w:rPr>
        <w:t xml:space="preserve"> </w:t>
      </w:r>
      <w:r>
        <w:rPr>
          <w:rFonts w:ascii="Microsoft Sans Serif" w:cs="Microsoft Sans Serif"/>
          <w:w w:val="67"/>
          <w:sz w:val="46"/>
          <w:szCs w:val="46"/>
          <w:rtl/>
        </w:rPr>
        <w:t>چوٿون</w:t>
      </w:r>
      <w:r>
        <w:rPr>
          <w:rFonts w:ascii="Microsoft Sans Serif" w:cs="Microsoft Sans Serif"/>
          <w:w w:val="67"/>
          <w:sz w:val="46"/>
          <w:szCs w:val="46"/>
        </w:rPr>
        <w:t>:</w:t>
      </w:r>
      <w:r>
        <w:rPr>
          <w:rFonts w:ascii="Microsoft Sans Serif" w:cs="Microsoft Sans Serif"/>
          <w:spacing w:val="-17"/>
          <w:w w:val="67"/>
          <w:sz w:val="46"/>
          <w:szCs w:val="46"/>
          <w:rtl/>
        </w:rPr>
        <w:t xml:space="preserve"> </w:t>
      </w:r>
      <w:r>
        <w:rPr>
          <w:rFonts w:ascii="Microsoft Sans Serif" w:cs="Microsoft Sans Serif"/>
          <w:w w:val="67"/>
          <w:sz w:val="46"/>
          <w:szCs w:val="46"/>
          <w:rtl/>
        </w:rPr>
        <w:t>علم</w:t>
      </w:r>
      <w:r>
        <w:rPr>
          <w:rFonts w:ascii="Microsoft Sans Serif" w:cs="Microsoft Sans Serif"/>
          <w:spacing w:val="-19"/>
          <w:w w:val="67"/>
          <w:sz w:val="46"/>
          <w:szCs w:val="46"/>
          <w:rtl/>
        </w:rPr>
        <w:t xml:space="preserve"> </w:t>
      </w:r>
      <w:r>
        <w:rPr>
          <w:rFonts w:ascii="Microsoft Sans Serif" w:cs="Microsoft Sans Serif"/>
          <w:w w:val="67"/>
          <w:sz w:val="46"/>
          <w:szCs w:val="46"/>
          <w:rtl/>
        </w:rPr>
        <w:t>صحت</w:t>
      </w:r>
      <w:r>
        <w:rPr>
          <w:rFonts w:ascii="Microsoft Sans Serif" w:cs="Microsoft Sans Serif"/>
          <w:spacing w:val="-23"/>
          <w:w w:val="67"/>
          <w:sz w:val="46"/>
          <w:szCs w:val="46"/>
          <w:rtl/>
        </w:rPr>
        <w:t xml:space="preserve"> </w:t>
      </w:r>
      <w:r>
        <w:rPr>
          <w:rFonts w:ascii="Microsoft Sans Serif" w:cs="Microsoft Sans Serif"/>
          <w:w w:val="67"/>
          <w:sz w:val="46"/>
          <w:szCs w:val="46"/>
          <w:rtl/>
        </w:rPr>
        <w:t>۽</w:t>
      </w:r>
      <w:r>
        <w:rPr>
          <w:rFonts w:ascii="Microsoft Sans Serif" w:cs="Microsoft Sans Serif"/>
          <w:spacing w:val="-19"/>
          <w:w w:val="67"/>
          <w:sz w:val="46"/>
          <w:szCs w:val="46"/>
          <w:rtl/>
        </w:rPr>
        <w:t xml:space="preserve"> </w:t>
      </w:r>
      <w:r>
        <w:rPr>
          <w:rFonts w:ascii="Microsoft Sans Serif" w:cs="Microsoft Sans Serif"/>
          <w:w w:val="67"/>
          <w:sz w:val="46"/>
          <w:szCs w:val="46"/>
          <w:rtl/>
        </w:rPr>
        <w:t>صفائي</w:t>
      </w:r>
    </w:p>
    <w:p w14:paraId="7D75128F">
      <w:pPr>
        <w:bidi/>
        <w:spacing w:before="107" w:line="297" w:lineRule="auto"/>
        <w:ind w:left="254" w:right="7788" w:firstLine="0"/>
        <w:jc w:val="left"/>
        <w:rPr>
          <w:sz w:val="26"/>
          <w:szCs w:val="26"/>
        </w:rPr>
      </w:pPr>
      <w:r>
        <w:rPr>
          <w:w w:val="79"/>
          <w:sz w:val="26"/>
          <w:szCs w:val="26"/>
        </w:rPr>
        <w:t>-1</w:t>
      </w:r>
      <w:r>
        <w:rPr>
          <w:w w:val="79"/>
          <w:sz w:val="26"/>
          <w:szCs w:val="26"/>
          <w:rtl/>
        </w:rPr>
        <w:t>اکين</w:t>
      </w:r>
      <w:r>
        <w:rPr>
          <w:spacing w:val="-6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جي</w:t>
      </w:r>
      <w:r>
        <w:rPr>
          <w:spacing w:val="-12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 xml:space="preserve">ورزش </w:t>
      </w:r>
      <w:r>
        <w:rPr>
          <w:w w:val="69"/>
          <w:sz w:val="26"/>
          <w:szCs w:val="26"/>
        </w:rPr>
        <w:t>-2</w:t>
      </w:r>
      <w:r>
        <w:rPr>
          <w:w w:val="69"/>
          <w:sz w:val="26"/>
          <w:szCs w:val="26"/>
          <w:rtl/>
        </w:rPr>
        <w:t>تندرستي</w:t>
      </w:r>
    </w:p>
    <w:p w14:paraId="5B3CD73D">
      <w:pPr>
        <w:bidi/>
        <w:spacing w:before="5" w:line="300" w:lineRule="auto"/>
        <w:ind w:left="254" w:right="6704" w:firstLine="0"/>
        <w:jc w:val="left"/>
        <w:rPr>
          <w:sz w:val="26"/>
          <w:szCs w:val="26"/>
        </w:rPr>
      </w:pPr>
      <w:r>
        <w:rPr>
          <w:w w:val="77"/>
          <w:sz w:val="26"/>
          <w:szCs w:val="26"/>
        </w:rPr>
        <w:t>-3</w:t>
      </w:r>
      <w:r>
        <w:rPr>
          <w:spacing w:val="70"/>
          <w:w w:val="150"/>
          <w:sz w:val="26"/>
          <w:szCs w:val="26"/>
          <w:rtl/>
        </w:rPr>
        <w:t xml:space="preserve"> </w:t>
      </w:r>
      <w:r>
        <w:rPr>
          <w:w w:val="77"/>
          <w:sz w:val="26"/>
          <w:szCs w:val="26"/>
          <w:rtl/>
        </w:rPr>
        <w:t>علاج</w:t>
      </w:r>
      <w:r>
        <w:rPr>
          <w:spacing w:val="37"/>
          <w:sz w:val="26"/>
          <w:szCs w:val="26"/>
          <w:rtl/>
        </w:rPr>
        <w:t xml:space="preserve">  </w:t>
      </w:r>
      <w:r>
        <w:rPr>
          <w:w w:val="77"/>
          <w:sz w:val="26"/>
          <w:szCs w:val="26"/>
          <w:rtl/>
        </w:rPr>
        <w:t>۽</w:t>
      </w:r>
      <w:r>
        <w:rPr>
          <w:spacing w:val="64"/>
          <w:w w:val="150"/>
          <w:sz w:val="26"/>
          <w:szCs w:val="26"/>
          <w:rtl/>
        </w:rPr>
        <w:t xml:space="preserve"> </w:t>
      </w:r>
      <w:r>
        <w:rPr>
          <w:w w:val="77"/>
          <w:sz w:val="26"/>
          <w:szCs w:val="26"/>
          <w:rtl/>
        </w:rPr>
        <w:t>ڪِِري</w:t>
      </w:r>
      <w:r>
        <w:rPr>
          <w:w w:val="77"/>
          <w:sz w:val="26"/>
          <w:szCs w:val="26"/>
        </w:rPr>
        <w:t>/</w:t>
      </w:r>
      <w:r>
        <w:rPr>
          <w:w w:val="77"/>
          <w:sz w:val="26"/>
          <w:szCs w:val="26"/>
          <w:rtl/>
        </w:rPr>
        <w:t>پرهيز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72"/>
          <w:sz w:val="26"/>
          <w:szCs w:val="26"/>
        </w:rPr>
        <w:t>-4</w:t>
      </w:r>
      <w:r>
        <w:rPr>
          <w:w w:val="72"/>
          <w:sz w:val="26"/>
          <w:szCs w:val="26"/>
          <w:rtl/>
        </w:rPr>
        <w:t>ڪمند جي</w:t>
      </w:r>
      <w:r>
        <w:rPr>
          <w:spacing w:val="-7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رس</w:t>
      </w:r>
      <w:r>
        <w:rPr>
          <w:spacing w:val="-8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جا</w:t>
      </w:r>
      <w:r>
        <w:rPr>
          <w:spacing w:val="-10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طبيّّ</w:t>
      </w:r>
      <w:r>
        <w:rPr>
          <w:spacing w:val="-11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فائده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 xml:space="preserve"> </w:t>
      </w:r>
      <w:r>
        <w:rPr>
          <w:w w:val="79"/>
          <w:sz w:val="26"/>
          <w:szCs w:val="26"/>
        </w:rPr>
        <w:t>-5</w:t>
      </w:r>
      <w:r>
        <w:rPr>
          <w:w w:val="79"/>
          <w:sz w:val="26"/>
          <w:szCs w:val="26"/>
          <w:rtl/>
        </w:rPr>
        <w:t>وزن</w:t>
      </w:r>
      <w:r>
        <w:rPr>
          <w:spacing w:val="-7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جو</w:t>
      </w:r>
      <w:r>
        <w:rPr>
          <w:spacing w:val="-2"/>
          <w:w w:val="79"/>
          <w:sz w:val="26"/>
          <w:szCs w:val="26"/>
          <w:rtl/>
        </w:rPr>
        <w:t xml:space="preserve"> </w:t>
      </w:r>
      <w:r>
        <w:rPr>
          <w:w w:val="79"/>
          <w:sz w:val="26"/>
          <w:szCs w:val="26"/>
          <w:rtl/>
        </w:rPr>
        <w:t>معاملو</w:t>
      </w:r>
    </w:p>
    <w:p w14:paraId="46AC178C">
      <w:pPr>
        <w:bidi/>
        <w:spacing w:before="1"/>
        <w:ind w:left="254" w:right="1070" w:firstLine="0"/>
        <w:jc w:val="left"/>
        <w:rPr>
          <w:sz w:val="26"/>
          <w:szCs w:val="26"/>
        </w:rPr>
      </w:pPr>
      <w:r>
        <w:rPr>
          <w:w w:val="72"/>
          <w:sz w:val="26"/>
          <w:szCs w:val="26"/>
        </w:rPr>
        <w:t>-6</w:t>
      </w:r>
      <w:r>
        <w:rPr>
          <w:w w:val="72"/>
          <w:sz w:val="26"/>
          <w:szCs w:val="26"/>
          <w:rtl/>
        </w:rPr>
        <w:t>جڏهن</w:t>
      </w:r>
      <w:r>
        <w:rPr>
          <w:spacing w:val="-17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نڙيءَ</w:t>
      </w:r>
      <w:r>
        <w:rPr>
          <w:spacing w:val="-13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منجهه</w:t>
      </w:r>
      <w:r>
        <w:rPr>
          <w:spacing w:val="-8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خارش</w:t>
      </w:r>
      <w:r>
        <w:rPr>
          <w:spacing w:val="-13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ٿي</w:t>
      </w:r>
      <w:r>
        <w:rPr>
          <w:spacing w:val="-15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پوي،</w:t>
      </w:r>
      <w:r>
        <w:rPr>
          <w:spacing w:val="-11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ته</w:t>
      </w:r>
      <w:r>
        <w:rPr>
          <w:spacing w:val="-8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ڇا</w:t>
      </w:r>
      <w:r>
        <w:rPr>
          <w:spacing w:val="-16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ڪجي؟</w:t>
      </w:r>
    </w:p>
    <w:p w14:paraId="781804F2">
      <w:pPr>
        <w:bidi/>
        <w:spacing w:before="81" w:line="297" w:lineRule="auto"/>
        <w:ind w:left="254" w:right="3747" w:firstLine="0"/>
        <w:jc w:val="left"/>
        <w:rPr>
          <w:sz w:val="26"/>
          <w:szCs w:val="26"/>
        </w:rPr>
      </w:pPr>
      <w:r>
        <w:rPr>
          <w:w w:val="66"/>
          <w:sz w:val="26"/>
          <w:szCs w:val="26"/>
        </w:rPr>
        <w:t>”-7</w:t>
      </w:r>
      <w:r>
        <w:rPr>
          <w:w w:val="66"/>
          <w:sz w:val="26"/>
          <w:szCs w:val="26"/>
          <w:rtl/>
        </w:rPr>
        <w:t>ڪڻڪ جو ڏارو</w:t>
      </w:r>
      <w:r>
        <w:rPr>
          <w:spacing w:val="-1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</w:rPr>
        <w:t>)</w:t>
      </w:r>
      <w:r>
        <w:rPr>
          <w:w w:val="66"/>
          <w:sz w:val="26"/>
          <w:szCs w:val="26"/>
          <w:rtl/>
        </w:rPr>
        <w:t>دليه</w:t>
      </w:r>
      <w:r>
        <w:rPr>
          <w:w w:val="66"/>
          <w:sz w:val="26"/>
          <w:szCs w:val="26"/>
        </w:rPr>
        <w:t>(</w:t>
      </w:r>
      <w:r>
        <w:rPr>
          <w:w w:val="66"/>
          <w:sz w:val="26"/>
          <w:szCs w:val="26"/>
          <w:rtl/>
        </w:rPr>
        <w:t xml:space="preserve"> تعليمي صلاحيتن ۾</w:t>
      </w:r>
      <w:r>
        <w:rPr>
          <w:spacing w:val="-1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اضافي جو</w:t>
      </w:r>
      <w:r>
        <w:rPr>
          <w:spacing w:val="-2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باعث بڻجي</w:t>
      </w:r>
      <w:r>
        <w:rPr>
          <w:spacing w:val="-1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ٿو</w:t>
      </w:r>
      <w:r>
        <w:rPr>
          <w:w w:val="66"/>
          <w:sz w:val="26"/>
          <w:szCs w:val="26"/>
        </w:rPr>
        <w:t>“</w:t>
      </w:r>
      <w:r>
        <w:rPr>
          <w:sz w:val="26"/>
          <w:szCs w:val="26"/>
          <w:rtl/>
        </w:rPr>
        <w:t xml:space="preserve"> </w:t>
      </w:r>
      <w:r>
        <w:rPr>
          <w:w w:val="66"/>
          <w:sz w:val="26"/>
          <w:szCs w:val="26"/>
        </w:rPr>
        <w:t>-8</w:t>
      </w:r>
      <w:r>
        <w:rPr>
          <w:w w:val="66"/>
          <w:sz w:val="26"/>
          <w:szCs w:val="26"/>
          <w:rtl/>
        </w:rPr>
        <w:t>مڇي جي تيل سان صحتيابي جو عمل تيز ٿئي ٿو</w:t>
      </w:r>
    </w:p>
    <w:p w14:paraId="455DBA53">
      <w:pPr>
        <w:bidi/>
        <w:spacing w:before="5" w:line="302" w:lineRule="auto"/>
        <w:ind w:left="259" w:right="4955" w:hanging="5"/>
        <w:jc w:val="left"/>
        <w:rPr>
          <w:sz w:val="26"/>
          <w:szCs w:val="26"/>
        </w:rPr>
      </w:pPr>
      <w:r>
        <w:rPr>
          <w:w w:val="63"/>
          <w:sz w:val="26"/>
          <w:szCs w:val="26"/>
        </w:rPr>
        <w:t>-9</w:t>
      </w:r>
      <w:r>
        <w:rPr>
          <w:w w:val="63"/>
          <w:sz w:val="26"/>
          <w:szCs w:val="26"/>
          <w:rtl/>
        </w:rPr>
        <w:t>ٻارن</w:t>
      </w:r>
      <w:r>
        <w:rPr>
          <w:spacing w:val="-3"/>
          <w:w w:val="63"/>
          <w:sz w:val="26"/>
          <w:szCs w:val="26"/>
          <w:rtl/>
        </w:rPr>
        <w:t xml:space="preserve"> </w:t>
      </w:r>
      <w:r>
        <w:rPr>
          <w:w w:val="63"/>
          <w:sz w:val="26"/>
          <w:szCs w:val="26"/>
          <w:rtl/>
        </w:rPr>
        <w:t>کي</w:t>
      </w:r>
      <w:r>
        <w:rPr>
          <w:spacing w:val="-2"/>
          <w:w w:val="63"/>
          <w:sz w:val="26"/>
          <w:szCs w:val="26"/>
          <w:rtl/>
        </w:rPr>
        <w:t xml:space="preserve"> </w:t>
      </w:r>
      <w:r>
        <w:rPr>
          <w:w w:val="63"/>
          <w:sz w:val="26"/>
          <w:szCs w:val="26"/>
          <w:rtl/>
        </w:rPr>
        <w:t>مليريا کان محفوظ رکڻ لاءِ</w:t>
      </w:r>
      <w:r>
        <w:rPr>
          <w:spacing w:val="-5"/>
          <w:w w:val="63"/>
          <w:sz w:val="26"/>
          <w:szCs w:val="26"/>
          <w:rtl/>
        </w:rPr>
        <w:t xml:space="preserve"> </w:t>
      </w:r>
      <w:r>
        <w:rPr>
          <w:w w:val="63"/>
          <w:sz w:val="26"/>
          <w:szCs w:val="26"/>
          <w:rtl/>
        </w:rPr>
        <w:t>نئين</w:t>
      </w:r>
      <w:r>
        <w:rPr>
          <w:spacing w:val="-11"/>
          <w:sz w:val="26"/>
          <w:szCs w:val="26"/>
          <w:rtl/>
        </w:rPr>
        <w:t xml:space="preserve"> </w:t>
      </w:r>
      <w:r>
        <w:rPr>
          <w:w w:val="63"/>
          <w:sz w:val="26"/>
          <w:szCs w:val="26"/>
          <w:rtl/>
        </w:rPr>
        <w:t>وئڪسين تيار</w:t>
      </w:r>
      <w:r>
        <w:rPr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</w:rPr>
        <w:t>-11</w:t>
      </w:r>
      <w:r>
        <w:rPr>
          <w:w w:val="71"/>
          <w:sz w:val="26"/>
          <w:szCs w:val="26"/>
          <w:rtl/>
        </w:rPr>
        <w:t>ڪنوار</w:t>
      </w:r>
      <w:r>
        <w:rPr>
          <w:spacing w:val="-7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ٻوٽي</w:t>
      </w:r>
    </w:p>
    <w:p w14:paraId="0D7B4E92">
      <w:pPr>
        <w:bidi/>
        <w:spacing w:before="0" w:line="302" w:lineRule="auto"/>
        <w:ind w:left="254" w:right="3747" w:firstLine="0"/>
        <w:jc w:val="left"/>
        <w:rPr>
          <w:sz w:val="26"/>
          <w:szCs w:val="26"/>
        </w:rPr>
      </w:pPr>
      <w:r>
        <w:rPr>
          <w:w w:val="66"/>
          <w:sz w:val="26"/>
          <w:szCs w:val="26"/>
        </w:rPr>
        <w:t>-11</w:t>
      </w:r>
      <w:r>
        <w:rPr>
          <w:w w:val="66"/>
          <w:sz w:val="26"/>
          <w:szCs w:val="26"/>
          <w:rtl/>
        </w:rPr>
        <w:t>زندگي جي</w:t>
      </w:r>
      <w:r>
        <w:rPr>
          <w:spacing w:val="-5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خوشين</w:t>
      </w:r>
      <w:r>
        <w:rPr>
          <w:spacing w:val="-8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کي</w:t>
      </w:r>
      <w:r>
        <w:rPr>
          <w:spacing w:val="-2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برقرار رکڻ</w:t>
      </w:r>
      <w:r>
        <w:rPr>
          <w:spacing w:val="-5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لاءِ</w:t>
      </w:r>
      <w:r>
        <w:rPr>
          <w:spacing w:val="-8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کاڌو</w:t>
      </w:r>
      <w:r>
        <w:rPr>
          <w:spacing w:val="-3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کائو</w:t>
      </w:r>
      <w:r>
        <w:rPr>
          <w:spacing w:val="-1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۽</w:t>
      </w:r>
      <w:r>
        <w:rPr>
          <w:spacing w:val="-9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تيل</w:t>
      </w:r>
      <w:r>
        <w:rPr>
          <w:spacing w:val="-1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واپرايو</w:t>
      </w:r>
      <w:r>
        <w:rPr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</w:rPr>
        <w:t>-12</w:t>
      </w:r>
      <w:r>
        <w:rPr>
          <w:w w:val="71"/>
          <w:sz w:val="26"/>
          <w:szCs w:val="26"/>
          <w:rtl/>
        </w:rPr>
        <w:t>اکين جيحفاظت، پالڪ سانڪريو</w:t>
      </w:r>
    </w:p>
    <w:p w14:paraId="44EBEF96">
      <w:pPr>
        <w:bidi/>
        <w:spacing w:before="0" w:line="297" w:lineRule="auto"/>
        <w:ind w:left="254" w:right="4821" w:hanging="5"/>
        <w:jc w:val="left"/>
        <w:rPr>
          <w:sz w:val="26"/>
          <w:szCs w:val="26"/>
        </w:rPr>
      </w:pPr>
      <w:r>
        <w:rPr>
          <w:w w:val="69"/>
          <w:sz w:val="26"/>
          <w:szCs w:val="26"/>
        </w:rPr>
        <w:t>-13</w:t>
      </w:r>
      <w:r>
        <w:rPr>
          <w:spacing w:val="-5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ڏهيءَ</w:t>
      </w:r>
      <w:r>
        <w:rPr>
          <w:spacing w:val="-8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جو</w:t>
      </w:r>
      <w:r>
        <w:rPr>
          <w:spacing w:val="-9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استعمال</w:t>
      </w:r>
      <w:r>
        <w:rPr>
          <w:spacing w:val="-5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ڪريو،</w:t>
      </w:r>
      <w:r>
        <w:rPr>
          <w:spacing w:val="-1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گرميءَ</w:t>
      </w:r>
      <w:r>
        <w:rPr>
          <w:spacing w:val="-2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جي</w:t>
      </w:r>
      <w:r>
        <w:rPr>
          <w:spacing w:val="-11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لهر</w:t>
      </w:r>
      <w:r>
        <w:rPr>
          <w:spacing w:val="-10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کان</w:t>
      </w:r>
      <w:r>
        <w:rPr>
          <w:spacing w:val="-5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پاڻ</w:t>
      </w:r>
      <w:r>
        <w:rPr>
          <w:spacing w:val="-4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 xml:space="preserve">بچايو </w:t>
      </w:r>
      <w:r>
        <w:rPr>
          <w:w w:val="65"/>
          <w:sz w:val="26"/>
          <w:szCs w:val="26"/>
        </w:rPr>
        <w:t>-14</w:t>
      </w:r>
      <w:r>
        <w:rPr>
          <w:w w:val="65"/>
          <w:sz w:val="26"/>
          <w:szCs w:val="26"/>
          <w:rtl/>
        </w:rPr>
        <w:t xml:space="preserve"> تن د</w:t>
      </w:r>
      <w:r>
        <w:rPr>
          <w:spacing w:val="-33"/>
          <w:w w:val="65"/>
          <w:position w:val="-2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رست، ته مََ</w:t>
      </w:r>
      <w:r>
        <w:rPr>
          <w:spacing w:val="50"/>
          <w:position w:val="-6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ن</w:t>
      </w:r>
      <w:r>
        <w:rPr>
          <w:spacing w:val="-2"/>
          <w:w w:val="65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د</w:t>
      </w:r>
      <w:r>
        <w:rPr>
          <w:spacing w:val="-33"/>
          <w:w w:val="65"/>
          <w:position w:val="-2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رست، تن خوش، ته مََ</w:t>
      </w:r>
      <w:r>
        <w:rPr>
          <w:spacing w:val="50"/>
          <w:position w:val="-6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ن خوش</w:t>
      </w:r>
    </w:p>
    <w:p w14:paraId="525EA09C">
      <w:pPr>
        <w:bidi/>
        <w:spacing w:before="0" w:line="302" w:lineRule="auto"/>
        <w:ind w:left="254" w:right="4643" w:firstLine="0"/>
        <w:jc w:val="left"/>
        <w:rPr>
          <w:sz w:val="26"/>
          <w:szCs w:val="26"/>
        </w:rPr>
      </w:pPr>
      <w:r>
        <w:rPr>
          <w:w w:val="71"/>
          <w:sz w:val="26"/>
          <w:szCs w:val="26"/>
        </w:rPr>
        <w:t>-15</w:t>
      </w:r>
      <w:r>
        <w:rPr>
          <w:spacing w:val="-8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ا</w:t>
      </w:r>
      <w:r>
        <w:rPr>
          <w:spacing w:val="-42"/>
          <w:w w:val="71"/>
          <w:position w:val="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سرندڙ ملڪ</w:t>
      </w:r>
      <w:r>
        <w:rPr>
          <w:spacing w:val="-10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۽</w:t>
      </w:r>
      <w:r>
        <w:rPr>
          <w:spacing w:val="-4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صحت</w:t>
      </w:r>
      <w:r>
        <w:rPr>
          <w:spacing w:val="-9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لاءِ</w:t>
      </w:r>
      <w:r>
        <w:rPr>
          <w:spacing w:val="-14"/>
          <w:w w:val="71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نقصانڪار</w:t>
      </w:r>
      <w:r>
        <w:rPr>
          <w:spacing w:val="-8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 xml:space="preserve">گهريلو ٻارڻ </w:t>
      </w:r>
      <w:r>
        <w:rPr>
          <w:w w:val="66"/>
          <w:sz w:val="26"/>
          <w:szCs w:val="26"/>
        </w:rPr>
        <w:t>-16</w:t>
      </w:r>
      <w:r>
        <w:rPr>
          <w:w w:val="66"/>
          <w:sz w:val="26"/>
          <w:szCs w:val="26"/>
          <w:rtl/>
        </w:rPr>
        <w:t>پيٽ درست ته توهان تندرست</w:t>
      </w:r>
    </w:p>
    <w:p w14:paraId="08C59BA7">
      <w:pPr>
        <w:bidi/>
        <w:spacing w:before="0" w:line="297" w:lineRule="auto"/>
        <w:ind w:left="254" w:right="7242" w:firstLine="0"/>
        <w:jc w:val="left"/>
        <w:rPr>
          <w:sz w:val="26"/>
          <w:szCs w:val="26"/>
        </w:rPr>
      </w:pPr>
      <w:r>
        <w:rPr>
          <w:w w:val="87"/>
          <w:sz w:val="26"/>
          <w:szCs w:val="26"/>
        </w:rPr>
        <w:t>-17</w:t>
      </w:r>
      <w:r>
        <w:rPr>
          <w:spacing w:val="-21"/>
          <w:w w:val="87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غذا</w:t>
      </w:r>
      <w:r>
        <w:rPr>
          <w:spacing w:val="-22"/>
          <w:w w:val="87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۽</w:t>
      </w:r>
      <w:r>
        <w:rPr>
          <w:spacing w:val="-23"/>
          <w:w w:val="87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ا</w:t>
      </w:r>
      <w:r>
        <w:rPr>
          <w:spacing w:val="-51"/>
          <w:w w:val="87"/>
          <w:position w:val="1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ن</w:t>
      </w:r>
      <w:r>
        <w:rPr>
          <w:spacing w:val="-21"/>
          <w:w w:val="87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جي</w:t>
      </w:r>
      <w:r>
        <w:rPr>
          <w:spacing w:val="-23"/>
          <w:w w:val="87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 xml:space="preserve">اهميت </w:t>
      </w:r>
      <w:r>
        <w:rPr>
          <w:w w:val="89"/>
          <w:sz w:val="26"/>
          <w:szCs w:val="26"/>
        </w:rPr>
        <w:t>-18</w:t>
      </w:r>
      <w:r>
        <w:rPr>
          <w:w w:val="89"/>
          <w:sz w:val="26"/>
          <w:szCs w:val="26"/>
          <w:rtl/>
        </w:rPr>
        <w:t>موسم</w:t>
      </w:r>
      <w:r>
        <w:rPr>
          <w:spacing w:val="-7"/>
          <w:w w:val="89"/>
          <w:sz w:val="26"/>
          <w:szCs w:val="26"/>
          <w:rtl/>
        </w:rPr>
        <w:t xml:space="preserve"> </w:t>
      </w:r>
      <w:r>
        <w:rPr>
          <w:w w:val="89"/>
          <w:sz w:val="26"/>
          <w:szCs w:val="26"/>
          <w:rtl/>
        </w:rPr>
        <w:t>۽</w:t>
      </w:r>
      <w:r>
        <w:rPr>
          <w:spacing w:val="-12"/>
          <w:w w:val="89"/>
          <w:sz w:val="26"/>
          <w:szCs w:val="26"/>
          <w:rtl/>
        </w:rPr>
        <w:t xml:space="preserve"> </w:t>
      </w:r>
      <w:r>
        <w:rPr>
          <w:w w:val="89"/>
          <w:sz w:val="26"/>
          <w:szCs w:val="26"/>
          <w:rtl/>
        </w:rPr>
        <w:t>صحت</w:t>
      </w:r>
    </w:p>
    <w:p w14:paraId="76CBFD6F">
      <w:pPr>
        <w:bidi/>
        <w:spacing w:before="0" w:line="302" w:lineRule="auto"/>
        <w:ind w:left="254" w:right="3337" w:firstLine="4"/>
        <w:jc w:val="left"/>
        <w:rPr>
          <w:sz w:val="26"/>
          <w:szCs w:val="26"/>
        </w:rPr>
      </w:pPr>
      <w:r>
        <w:rPr>
          <w:w w:val="71"/>
          <w:sz w:val="26"/>
          <w:szCs w:val="26"/>
        </w:rPr>
        <w:t>”-19</w:t>
      </w:r>
      <w:r>
        <w:rPr>
          <w:w w:val="71"/>
          <w:sz w:val="26"/>
          <w:szCs w:val="26"/>
          <w:rtl/>
        </w:rPr>
        <w:t>صحت</w:t>
      </w:r>
      <w:r>
        <w:rPr>
          <w:spacing w:val="17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تنهنجي،</w:t>
      </w:r>
      <w:r>
        <w:rPr>
          <w:spacing w:val="37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صلاح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منهنجي،</w:t>
      </w:r>
      <w:r>
        <w:rPr>
          <w:spacing w:val="29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تنهنجي</w:t>
      </w:r>
      <w:r>
        <w:rPr>
          <w:spacing w:val="27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رڌڻي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۾</w:t>
      </w:r>
      <w:r>
        <w:rPr>
          <w:spacing w:val="14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صحت</w:t>
      </w:r>
      <w:r>
        <w:rPr>
          <w:spacing w:val="17"/>
          <w:sz w:val="26"/>
          <w:szCs w:val="26"/>
          <w:rtl/>
        </w:rPr>
        <w:t xml:space="preserve"> </w:t>
      </w:r>
      <w:r>
        <w:rPr>
          <w:w w:val="71"/>
          <w:sz w:val="26"/>
          <w:szCs w:val="26"/>
          <w:rtl/>
        </w:rPr>
        <w:t>تنهنجي</w:t>
      </w:r>
      <w:r>
        <w:rPr>
          <w:spacing w:val="40"/>
          <w:sz w:val="26"/>
          <w:szCs w:val="26"/>
          <w:rtl/>
        </w:rPr>
        <w:t xml:space="preserve"> </w:t>
      </w:r>
      <w:r>
        <w:rPr>
          <w:w w:val="69"/>
          <w:sz w:val="26"/>
          <w:szCs w:val="26"/>
        </w:rPr>
        <w:t>-21</w:t>
      </w:r>
      <w:r>
        <w:rPr>
          <w:w w:val="69"/>
          <w:sz w:val="26"/>
          <w:szCs w:val="26"/>
          <w:rtl/>
        </w:rPr>
        <w:t>انٽرويو</w:t>
      </w:r>
      <w:r>
        <w:rPr>
          <w:w w:val="69"/>
          <w:sz w:val="26"/>
          <w:szCs w:val="26"/>
        </w:rPr>
        <w:t>:</w:t>
      </w:r>
      <w:r>
        <w:rPr>
          <w:spacing w:val="-12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پاڪستان</w:t>
      </w:r>
      <w:r>
        <w:rPr>
          <w:spacing w:val="-4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۾</w:t>
      </w:r>
      <w:r>
        <w:rPr>
          <w:spacing w:val="-13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بيمارين</w:t>
      </w:r>
      <w:r>
        <w:rPr>
          <w:spacing w:val="-2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جو</w:t>
      </w:r>
      <w:r>
        <w:rPr>
          <w:spacing w:val="-11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وڌڻ</w:t>
      </w:r>
      <w:r>
        <w:rPr>
          <w:spacing w:val="-10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جو</w:t>
      </w:r>
      <w:r>
        <w:rPr>
          <w:spacing w:val="-7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سبب</w:t>
      </w:r>
      <w:r>
        <w:rPr>
          <w:spacing w:val="-8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ماڻهن</w:t>
      </w:r>
      <w:r>
        <w:rPr>
          <w:spacing w:val="-9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۾</w:t>
      </w:r>
      <w:r>
        <w:rPr>
          <w:spacing w:val="-10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ڄاڻ</w:t>
      </w:r>
      <w:r>
        <w:rPr>
          <w:spacing w:val="-6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جو</w:t>
      </w:r>
      <w:r>
        <w:rPr>
          <w:spacing w:val="-15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نه</w:t>
      </w:r>
      <w:r>
        <w:rPr>
          <w:spacing w:val="-7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هئڻ</w:t>
      </w:r>
      <w:r>
        <w:rPr>
          <w:spacing w:val="-6"/>
          <w:w w:val="6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آهي</w:t>
      </w:r>
      <w:r>
        <w:rPr>
          <w:spacing w:val="40"/>
          <w:sz w:val="26"/>
          <w:szCs w:val="26"/>
          <w:rtl/>
        </w:rPr>
        <w:t xml:space="preserve"> </w:t>
      </w:r>
    </w:p>
    <w:p w14:paraId="5185AC48">
      <w:pPr>
        <w:pStyle w:val="13"/>
        <w:spacing w:before="127"/>
        <w:rPr>
          <w:sz w:val="38"/>
        </w:rPr>
      </w:pPr>
    </w:p>
    <w:p w14:paraId="003ECA7B">
      <w:pPr>
        <w:bidi/>
        <w:spacing w:before="0"/>
        <w:ind w:left="253" w:right="0" w:firstLine="0"/>
        <w:jc w:val="left"/>
        <w:rPr>
          <w:sz w:val="42"/>
          <w:szCs w:val="42"/>
        </w:rPr>
      </w:pPr>
      <w:r>
        <w:rPr>
          <w:rFonts w:ascii="Microsoft Sans Serif" w:cs="Microsoft Sans Serif"/>
          <w:w w:val="62"/>
          <w:sz w:val="38"/>
          <w:szCs w:val="38"/>
          <w:rtl/>
        </w:rPr>
        <w:t>حصو</w:t>
      </w:r>
      <w:r>
        <w:rPr>
          <w:rFonts w:ascii="Microsoft Sans Serif" w:cs="Microsoft Sans Serif"/>
          <w:spacing w:val="-11"/>
          <w:w w:val="62"/>
          <w:sz w:val="38"/>
          <w:szCs w:val="38"/>
          <w:rtl/>
        </w:rPr>
        <w:t xml:space="preserve"> </w:t>
      </w:r>
      <w:r>
        <w:rPr>
          <w:rFonts w:ascii="Microsoft Sans Serif" w:cs="Microsoft Sans Serif"/>
          <w:w w:val="62"/>
          <w:sz w:val="38"/>
          <w:szCs w:val="38"/>
          <w:rtl/>
        </w:rPr>
        <w:t>پنجون</w:t>
      </w:r>
      <w:r>
        <w:rPr>
          <w:rFonts w:ascii="Microsoft Sans Serif" w:cs="Microsoft Sans Serif"/>
          <w:w w:val="62"/>
          <w:sz w:val="38"/>
          <w:szCs w:val="38"/>
        </w:rPr>
        <w:t>:</w:t>
      </w:r>
      <w:r>
        <w:rPr>
          <w:spacing w:val="-3"/>
          <w:w w:val="62"/>
          <w:sz w:val="42"/>
          <w:szCs w:val="42"/>
          <w:rtl/>
        </w:rPr>
        <w:t xml:space="preserve"> </w:t>
      </w:r>
      <w:r>
        <w:rPr>
          <w:w w:val="62"/>
          <w:sz w:val="42"/>
          <w:szCs w:val="42"/>
          <w:rtl/>
        </w:rPr>
        <w:t>متفرقات</w:t>
      </w:r>
    </w:p>
    <w:p w14:paraId="5251C540">
      <w:pPr>
        <w:bidi/>
        <w:spacing w:before="110"/>
        <w:ind w:left="254" w:right="1070" w:firstLine="0"/>
        <w:jc w:val="left"/>
        <w:rPr>
          <w:sz w:val="26"/>
          <w:szCs w:val="26"/>
        </w:rPr>
      </w:pPr>
      <w:r>
        <w:rPr>
          <w:w w:val="74"/>
          <w:sz w:val="26"/>
          <w:szCs w:val="26"/>
        </w:rPr>
        <w:t>-1</w:t>
      </w:r>
      <w:r>
        <w:rPr>
          <w:spacing w:val="-14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ماءُ</w:t>
      </w:r>
      <w:r>
        <w:rPr>
          <w:spacing w:val="-14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جو</w:t>
      </w:r>
      <w:r>
        <w:rPr>
          <w:spacing w:val="-12"/>
          <w:w w:val="74"/>
          <w:sz w:val="26"/>
          <w:szCs w:val="26"/>
          <w:rtl/>
        </w:rPr>
        <w:t xml:space="preserve"> </w:t>
      </w:r>
      <w:r>
        <w:rPr>
          <w:w w:val="74"/>
          <w:sz w:val="26"/>
          <w:szCs w:val="26"/>
          <w:rtl/>
        </w:rPr>
        <w:t>کير</w:t>
      </w:r>
    </w:p>
    <w:p w14:paraId="7E2635C5">
      <w:pPr>
        <w:bidi/>
        <w:spacing w:before="76" w:line="302" w:lineRule="auto"/>
        <w:ind w:left="254" w:right="5591" w:firstLine="0"/>
        <w:jc w:val="left"/>
        <w:rPr>
          <w:sz w:val="26"/>
          <w:szCs w:val="26"/>
        </w:rPr>
      </w:pPr>
      <w:r>
        <w:rPr>
          <w:w w:val="70"/>
          <w:sz w:val="26"/>
          <w:szCs w:val="26"/>
        </w:rPr>
        <w:t>-2</w:t>
      </w:r>
      <w:r>
        <w:rPr>
          <w:spacing w:val="-8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زيورن</w:t>
      </w:r>
      <w:r>
        <w:rPr>
          <w:spacing w:val="-6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کي</w:t>
      </w:r>
      <w:r>
        <w:rPr>
          <w:spacing w:val="-8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صاف</w:t>
      </w:r>
      <w:r>
        <w:rPr>
          <w:spacing w:val="-2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شفاف</w:t>
      </w:r>
      <w:r>
        <w:rPr>
          <w:spacing w:val="-6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 xml:space="preserve">ڪيئن رکجي؟ </w:t>
      </w:r>
      <w:r>
        <w:rPr>
          <w:w w:val="70"/>
          <w:sz w:val="26"/>
          <w:szCs w:val="26"/>
        </w:rPr>
        <w:t>-3</w:t>
      </w:r>
      <w:r>
        <w:rPr>
          <w:spacing w:val="-2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نامياتي ڪاسميٽڪس</w:t>
      </w:r>
    </w:p>
    <w:p w14:paraId="0270D75D">
      <w:pPr>
        <w:bidi/>
        <w:spacing w:before="0" w:line="315" w:lineRule="exact"/>
        <w:ind w:left="254" w:right="1070" w:firstLine="0"/>
        <w:jc w:val="left"/>
        <w:rPr>
          <w:sz w:val="26"/>
          <w:szCs w:val="26"/>
        </w:rPr>
      </w:pPr>
      <w:r>
        <w:rPr>
          <w:w w:val="68"/>
          <w:sz w:val="26"/>
          <w:szCs w:val="26"/>
        </w:rPr>
        <w:t>-4</w:t>
      </w:r>
      <w:r>
        <w:rPr>
          <w:spacing w:val="-10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احتياطِِ</w:t>
      </w:r>
      <w:r>
        <w:rPr>
          <w:spacing w:val="-8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لباس</w:t>
      </w:r>
    </w:p>
    <w:p w14:paraId="616BB161">
      <w:pPr>
        <w:bidi/>
        <w:spacing w:before="77"/>
        <w:ind w:left="254" w:right="1070" w:firstLine="0"/>
        <w:jc w:val="left"/>
        <w:rPr>
          <w:sz w:val="26"/>
          <w:szCs w:val="26"/>
        </w:rPr>
      </w:pPr>
      <w:r>
        <w:rPr>
          <w:w w:val="75"/>
          <w:sz w:val="26"/>
          <w:szCs w:val="26"/>
        </w:rPr>
        <w:t>-5</w:t>
      </w:r>
      <w:r>
        <w:rPr>
          <w:w w:val="75"/>
          <w:sz w:val="26"/>
          <w:szCs w:val="26"/>
          <w:rtl/>
        </w:rPr>
        <w:t>ڪڏهن</w:t>
      </w:r>
      <w:r>
        <w:rPr>
          <w:spacing w:val="-12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کلڻ</w:t>
      </w:r>
      <w:r>
        <w:rPr>
          <w:spacing w:val="-14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خواري</w:t>
      </w:r>
      <w:r>
        <w:rPr>
          <w:spacing w:val="-16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ته</w:t>
      </w:r>
      <w:r>
        <w:rPr>
          <w:spacing w:val="-12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ڪڏهن</w:t>
      </w:r>
      <w:r>
        <w:rPr>
          <w:spacing w:val="-9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روئڻ</w:t>
      </w:r>
      <w:r>
        <w:rPr>
          <w:spacing w:val="-13"/>
          <w:w w:val="75"/>
          <w:sz w:val="26"/>
          <w:szCs w:val="26"/>
          <w:rtl/>
        </w:rPr>
        <w:t xml:space="preserve"> </w:t>
      </w:r>
      <w:r>
        <w:rPr>
          <w:w w:val="75"/>
          <w:sz w:val="26"/>
          <w:szCs w:val="26"/>
          <w:rtl/>
        </w:rPr>
        <w:t>راحت</w:t>
      </w:r>
      <w:r>
        <w:rPr>
          <w:w w:val="75"/>
          <w:sz w:val="26"/>
          <w:szCs w:val="26"/>
        </w:rPr>
        <w:t>!</w:t>
      </w:r>
    </w:p>
    <w:p w14:paraId="26D3934B">
      <w:pPr>
        <w:bidi/>
        <w:spacing w:before="81" w:line="302" w:lineRule="auto"/>
        <w:ind w:left="254" w:right="3747" w:firstLine="0"/>
        <w:jc w:val="left"/>
        <w:rPr>
          <w:sz w:val="26"/>
          <w:szCs w:val="26"/>
        </w:rPr>
      </w:pPr>
      <w:r>
        <w:rPr>
          <w:w w:val="66"/>
          <w:sz w:val="26"/>
          <w:szCs w:val="26"/>
        </w:rPr>
        <w:t>-6</w:t>
      </w:r>
      <w:r>
        <w:rPr>
          <w:spacing w:val="-2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انٽرويو</w:t>
      </w:r>
      <w:r>
        <w:rPr>
          <w:w w:val="66"/>
          <w:sz w:val="26"/>
          <w:szCs w:val="26"/>
        </w:rPr>
        <w:t>:</w:t>
      </w:r>
      <w:r>
        <w:rPr>
          <w:w w:val="66"/>
          <w:sz w:val="26"/>
          <w:szCs w:val="26"/>
          <w:rtl/>
        </w:rPr>
        <w:t xml:space="preserve"> ادارن</w:t>
      </w:r>
      <w:r>
        <w:rPr>
          <w:spacing w:val="-7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۾</w:t>
      </w:r>
      <w:r>
        <w:rPr>
          <w:spacing w:val="-6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انگريزيءَ</w:t>
      </w:r>
      <w:r>
        <w:rPr>
          <w:spacing w:val="-10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سان</w:t>
      </w:r>
      <w:r>
        <w:rPr>
          <w:spacing w:val="-8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گڏ</w:t>
      </w:r>
      <w:r>
        <w:rPr>
          <w:spacing w:val="-6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سنڌي لازمي</w:t>
      </w:r>
      <w:r>
        <w:rPr>
          <w:spacing w:val="-7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پڙهائي</w:t>
      </w:r>
      <w:r>
        <w:rPr>
          <w:spacing w:val="-5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وڃي</w:t>
      </w:r>
      <w:r>
        <w:rPr>
          <w:w w:val="66"/>
          <w:sz w:val="26"/>
          <w:szCs w:val="26"/>
        </w:rPr>
        <w:t>:</w:t>
      </w:r>
      <w:r>
        <w:rPr>
          <w:spacing w:val="-4"/>
          <w:w w:val="66"/>
          <w:sz w:val="26"/>
          <w:szCs w:val="26"/>
          <w:rtl/>
        </w:rPr>
        <w:t xml:space="preserve"> </w:t>
      </w:r>
      <w:r>
        <w:rPr>
          <w:w w:val="66"/>
          <w:sz w:val="26"/>
          <w:szCs w:val="26"/>
          <w:rtl/>
        </w:rPr>
        <w:t>رشيده ڀٽي</w:t>
      </w:r>
      <w:r>
        <w:rPr>
          <w:sz w:val="26"/>
          <w:szCs w:val="26"/>
          <w:rtl/>
        </w:rPr>
        <w:t xml:space="preserve"> </w:t>
      </w:r>
      <w:r>
        <w:rPr>
          <w:w w:val="65"/>
          <w:sz w:val="26"/>
          <w:szCs w:val="26"/>
        </w:rPr>
        <w:t>-7</w:t>
      </w:r>
      <w:r>
        <w:rPr>
          <w:w w:val="65"/>
          <w:sz w:val="26"/>
          <w:szCs w:val="26"/>
          <w:rtl/>
        </w:rPr>
        <w:t>بي رنگ زندگيءَ منجهه رنگ ڀريو</w:t>
      </w:r>
    </w:p>
    <w:p w14:paraId="21DB5CAD">
      <w:pPr>
        <w:bidi/>
        <w:spacing w:before="0" w:line="310" w:lineRule="exact"/>
        <w:ind w:left="254" w:right="1070" w:firstLine="0"/>
        <w:jc w:val="left"/>
        <w:rPr>
          <w:sz w:val="26"/>
          <w:szCs w:val="26"/>
        </w:rPr>
      </w:pPr>
      <w:r>
        <w:rPr>
          <w:w w:val="72"/>
          <w:sz w:val="26"/>
          <w:szCs w:val="26"/>
        </w:rPr>
        <w:t>-8</w:t>
      </w:r>
      <w:r>
        <w:rPr>
          <w:w w:val="72"/>
          <w:sz w:val="26"/>
          <w:szCs w:val="26"/>
          <w:rtl/>
        </w:rPr>
        <w:t>ڏند</w:t>
      </w:r>
      <w:r>
        <w:rPr>
          <w:spacing w:val="-7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جي</w:t>
      </w:r>
      <w:r>
        <w:rPr>
          <w:spacing w:val="-11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حفاظت</w:t>
      </w:r>
      <w:r>
        <w:rPr>
          <w:spacing w:val="-8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۽</w:t>
      </w:r>
      <w:r>
        <w:rPr>
          <w:spacing w:val="-15"/>
          <w:w w:val="72"/>
          <w:sz w:val="26"/>
          <w:szCs w:val="26"/>
          <w:rtl/>
        </w:rPr>
        <w:t xml:space="preserve"> </w:t>
      </w:r>
      <w:r>
        <w:rPr>
          <w:w w:val="72"/>
          <w:sz w:val="26"/>
          <w:szCs w:val="26"/>
          <w:rtl/>
        </w:rPr>
        <w:t>ٽوٽڪا</w:t>
      </w:r>
    </w:p>
    <w:p w14:paraId="47D07639">
      <w:pPr>
        <w:bidi/>
        <w:spacing w:before="81"/>
        <w:ind w:left="254" w:right="1070" w:firstLine="0"/>
        <w:jc w:val="left"/>
        <w:rPr>
          <w:sz w:val="26"/>
          <w:szCs w:val="26"/>
        </w:rPr>
      </w:pPr>
      <w:r>
        <w:rPr>
          <w:w w:val="70"/>
          <w:sz w:val="26"/>
          <w:szCs w:val="26"/>
        </w:rPr>
        <w:t>-9</w:t>
      </w:r>
      <w:r>
        <w:rPr>
          <w:w w:val="70"/>
          <w:sz w:val="26"/>
          <w:szCs w:val="26"/>
          <w:rtl/>
        </w:rPr>
        <w:t>صبح</w:t>
      </w:r>
      <w:r>
        <w:rPr>
          <w:spacing w:val="-6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جو</w:t>
      </w:r>
      <w:r>
        <w:rPr>
          <w:spacing w:val="-15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تڪڙ</w:t>
      </w:r>
      <w:r>
        <w:rPr>
          <w:spacing w:val="-9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۾</w:t>
      </w:r>
      <w:r>
        <w:rPr>
          <w:spacing w:val="-13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کاڌل</w:t>
      </w:r>
      <w:r>
        <w:rPr>
          <w:spacing w:val="-8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اڻ</w:t>
      </w:r>
      <w:r>
        <w:rPr>
          <w:spacing w:val="-13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پوري</w:t>
      </w:r>
      <w:r>
        <w:rPr>
          <w:spacing w:val="-16"/>
          <w:w w:val="70"/>
          <w:sz w:val="26"/>
          <w:szCs w:val="26"/>
          <w:rtl/>
        </w:rPr>
        <w:t xml:space="preserve"> </w:t>
      </w:r>
      <w:r>
        <w:rPr>
          <w:w w:val="70"/>
          <w:sz w:val="26"/>
          <w:szCs w:val="26"/>
          <w:rtl/>
        </w:rPr>
        <w:t>نيرن</w:t>
      </w:r>
    </w:p>
    <w:p w14:paraId="6B9224B4">
      <w:pPr>
        <w:pStyle w:val="13"/>
        <w:spacing w:before="19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290830</wp:posOffset>
                </wp:positionV>
                <wp:extent cx="5772785" cy="55245"/>
                <wp:effectExtent l="0" t="0" r="0" b="0"/>
                <wp:wrapTopAndBottom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" o:spid="_x0000_s1026" o:spt="100" style="position:absolute;left:0pt;margin-left:70.55pt;margin-top:22.9pt;height:4.35pt;width:454.55pt;mso-position-horizontal-relative:page;mso-wrap-distance-bottom:0pt;mso-wrap-distance-top:0pt;z-index:-251634688;mso-width-relative:page;mso-height-relative:page;" fillcolor="#612322" filled="t" stroked="f" coordsize="5772785,55244" o:gfxdata="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HRMH7aAAAACgEAAA8A&#10;AAAAAAAAAQAgAAAAIgAAAGRycy9kb3ducmV2LnhtbFBLAQIUABQAAAAIAIdO4kAdh+jqTgIAAPE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76DABF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C1AAA92">
      <w:pPr>
        <w:pStyle w:val="13"/>
        <w:spacing w:before="9"/>
        <w:rPr>
          <w:sz w:val="3"/>
        </w:rPr>
      </w:pPr>
    </w:p>
    <w:p w14:paraId="760DC92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PjfXWuR&#10;AgAAHwcAAA4AAAAAAAAAAQAgAAAAJAEAAGRycy9lMm9Eb2MueG1sUEsFBgAAAAAGAAYAWQEAACcG&#10;AAAAAA==&#10;">
                <o:lock v:ext="edit" aspectratio="f"/>
                <v:shape id="Graphic 28" o:spid="_x0000_s1026" o:spt="100" style="position:absolute;left:0;top:0;height:40005;width:5737860;" fillcolor="#000000" filled="t" stroked="f" coordsize="5737860,40005" o:gfxdata="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ObYlgtwAAANsAAAAP&#10;AAAAAAAAAAEAIAAAACIAAABkcnMvZG93bnJldi54bWxQSwECFAAUAAAACACHTuJAMy8FnjsAAAA5&#10;AAAAEAAAAAAAAAABACAAAAAGAQAAZHJzL3NoYXBleG1sLnhtbFBLBQYAAAAABgAGAFsBAACwAwAA&#10;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ADBF815">
      <w:pPr>
        <w:pStyle w:val="13"/>
        <w:spacing w:before="439"/>
        <w:rPr>
          <w:sz w:val="38"/>
        </w:rPr>
      </w:pPr>
    </w:p>
    <w:p w14:paraId="1FD0FE1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2128D2F">
      <w:pPr>
        <w:pStyle w:val="13"/>
        <w:spacing w:before="9"/>
        <w:rPr>
          <w:sz w:val="3"/>
        </w:rPr>
      </w:pPr>
    </w:p>
    <w:p w14:paraId="3B79509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qloV+ooCAAAfBwAA&#10;DgAAAAAAAAABACAAAAAkAQAAZHJzL2Uyb0RvYy54bWxQSwUGAAAAAAYABgBZAQAAIAYAAAAA&#10;">
                <o:lock v:ext="edit" aspectratio="f"/>
                <v:shape id="Graphic 53" o:spid="_x0000_s1026" o:spt="100" style="position:absolute;left:0;top:0;height:40005;width:5737860;" fillcolor="#000000" filled="t" stroked="f" coordsize="5737860,40005" o:gfxdata="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z2hsvQAA&#10;ANs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FB06974">
      <w:pPr>
        <w:pStyle w:val="13"/>
        <w:rPr>
          <w:sz w:val="74"/>
        </w:rPr>
      </w:pPr>
    </w:p>
    <w:p w14:paraId="1604E112">
      <w:pPr>
        <w:pStyle w:val="13"/>
        <w:rPr>
          <w:sz w:val="74"/>
        </w:rPr>
      </w:pPr>
    </w:p>
    <w:p w14:paraId="383CD874">
      <w:pPr>
        <w:pStyle w:val="13"/>
        <w:rPr>
          <w:sz w:val="74"/>
        </w:rPr>
      </w:pPr>
    </w:p>
    <w:p w14:paraId="1BAA110A">
      <w:pPr>
        <w:pStyle w:val="13"/>
        <w:spacing w:before="138"/>
        <w:rPr>
          <w:sz w:val="74"/>
        </w:rPr>
      </w:pPr>
    </w:p>
    <w:p w14:paraId="4FBDF5E0">
      <w:pPr>
        <w:pStyle w:val="2"/>
        <w:bidi/>
        <w:ind w:left="3230" w:right="0" w:firstLine="0"/>
        <w:jc w:val="left"/>
      </w:pPr>
      <w:r>
        <w:rPr>
          <w:w w:val="64"/>
          <w:rtl/>
        </w:rPr>
        <w:t>حصو</w:t>
      </w:r>
      <w:r>
        <w:rPr>
          <w:spacing w:val="-59"/>
          <w:rtl/>
        </w:rPr>
        <w:t xml:space="preserve"> </w:t>
      </w:r>
      <w:r>
        <w:rPr>
          <w:w w:val="64"/>
          <w:rtl/>
        </w:rPr>
        <w:t>پهريون</w:t>
      </w:r>
    </w:p>
    <w:p w14:paraId="5034A306">
      <w:pPr>
        <w:pStyle w:val="13"/>
        <w:spacing w:before="554"/>
        <w:rPr>
          <w:b/>
          <w:sz w:val="46"/>
        </w:rPr>
      </w:pPr>
    </w:p>
    <w:p w14:paraId="0588FAFE">
      <w:pPr>
        <w:bidi/>
        <w:spacing w:before="0"/>
        <w:ind w:left="3822" w:right="0" w:firstLine="0"/>
        <w:jc w:val="left"/>
        <w:rPr>
          <w:sz w:val="46"/>
          <w:szCs w:val="46"/>
        </w:rPr>
      </w:pPr>
      <w:r>
        <w:rPr>
          <w:w w:val="62"/>
          <w:sz w:val="46"/>
          <w:szCs w:val="46"/>
          <w:rtl/>
        </w:rPr>
        <w:t>اول</w:t>
      </w:r>
      <w:r>
        <w:rPr>
          <w:spacing w:val="-38"/>
          <w:sz w:val="46"/>
          <w:szCs w:val="46"/>
          <w:rtl/>
        </w:rPr>
        <w:t xml:space="preserve"> </w:t>
      </w:r>
      <w:r>
        <w:rPr>
          <w:w w:val="62"/>
          <w:sz w:val="46"/>
          <w:szCs w:val="46"/>
          <w:rtl/>
        </w:rPr>
        <w:t>الله</w:t>
      </w:r>
      <w:r>
        <w:rPr>
          <w:spacing w:val="-1"/>
          <w:w w:val="62"/>
          <w:sz w:val="46"/>
          <w:szCs w:val="46"/>
          <w:rtl/>
        </w:rPr>
        <w:t xml:space="preserve"> </w:t>
      </w:r>
      <w:r>
        <w:rPr>
          <w:w w:val="62"/>
          <w:sz w:val="46"/>
          <w:szCs w:val="46"/>
          <w:rtl/>
        </w:rPr>
        <w:t>عَليّم</w:t>
      </w:r>
    </w:p>
    <w:p w14:paraId="33B9AC4C">
      <w:pPr>
        <w:pStyle w:val="13"/>
        <w:rPr>
          <w:sz w:val="20"/>
        </w:rPr>
      </w:pPr>
    </w:p>
    <w:p w14:paraId="6909E045">
      <w:pPr>
        <w:pStyle w:val="13"/>
        <w:rPr>
          <w:sz w:val="20"/>
        </w:rPr>
      </w:pPr>
    </w:p>
    <w:p w14:paraId="241B3901">
      <w:pPr>
        <w:pStyle w:val="13"/>
        <w:rPr>
          <w:sz w:val="20"/>
        </w:rPr>
      </w:pPr>
    </w:p>
    <w:p w14:paraId="7C1F24FD">
      <w:pPr>
        <w:pStyle w:val="13"/>
        <w:rPr>
          <w:sz w:val="20"/>
        </w:rPr>
      </w:pPr>
    </w:p>
    <w:p w14:paraId="78B75684">
      <w:pPr>
        <w:pStyle w:val="13"/>
        <w:rPr>
          <w:sz w:val="20"/>
        </w:rPr>
      </w:pPr>
    </w:p>
    <w:p w14:paraId="3B1DE279">
      <w:pPr>
        <w:pStyle w:val="13"/>
        <w:rPr>
          <w:sz w:val="20"/>
        </w:rPr>
      </w:pPr>
    </w:p>
    <w:p w14:paraId="4CFD59FB">
      <w:pPr>
        <w:pStyle w:val="13"/>
        <w:rPr>
          <w:sz w:val="20"/>
        </w:rPr>
      </w:pPr>
    </w:p>
    <w:p w14:paraId="140C5AD1">
      <w:pPr>
        <w:pStyle w:val="13"/>
        <w:rPr>
          <w:sz w:val="20"/>
        </w:rPr>
      </w:pPr>
    </w:p>
    <w:p w14:paraId="1712E22D">
      <w:pPr>
        <w:pStyle w:val="13"/>
        <w:rPr>
          <w:sz w:val="20"/>
        </w:rPr>
      </w:pPr>
    </w:p>
    <w:p w14:paraId="4F93256C">
      <w:pPr>
        <w:pStyle w:val="13"/>
        <w:rPr>
          <w:sz w:val="20"/>
        </w:rPr>
      </w:pPr>
    </w:p>
    <w:p w14:paraId="032A3D1D">
      <w:pPr>
        <w:pStyle w:val="13"/>
        <w:rPr>
          <w:sz w:val="20"/>
        </w:rPr>
      </w:pPr>
    </w:p>
    <w:p w14:paraId="4712EDCF">
      <w:pPr>
        <w:pStyle w:val="13"/>
        <w:rPr>
          <w:sz w:val="20"/>
        </w:rPr>
      </w:pPr>
    </w:p>
    <w:p w14:paraId="025854ED">
      <w:pPr>
        <w:pStyle w:val="13"/>
        <w:rPr>
          <w:sz w:val="20"/>
        </w:rPr>
      </w:pPr>
    </w:p>
    <w:p w14:paraId="7A7E3903">
      <w:pPr>
        <w:pStyle w:val="13"/>
        <w:rPr>
          <w:sz w:val="20"/>
        </w:rPr>
      </w:pPr>
    </w:p>
    <w:p w14:paraId="7A7C0D49">
      <w:pPr>
        <w:pStyle w:val="13"/>
        <w:rPr>
          <w:sz w:val="20"/>
        </w:rPr>
      </w:pPr>
    </w:p>
    <w:p w14:paraId="3A3C8A1D">
      <w:pPr>
        <w:pStyle w:val="13"/>
        <w:rPr>
          <w:sz w:val="20"/>
        </w:rPr>
      </w:pPr>
    </w:p>
    <w:p w14:paraId="3033F2A6">
      <w:pPr>
        <w:pStyle w:val="13"/>
        <w:rPr>
          <w:sz w:val="20"/>
        </w:rPr>
      </w:pPr>
    </w:p>
    <w:p w14:paraId="0DF0549B">
      <w:pPr>
        <w:pStyle w:val="13"/>
        <w:rPr>
          <w:sz w:val="20"/>
        </w:rPr>
      </w:pPr>
    </w:p>
    <w:p w14:paraId="00FE8B42">
      <w:pPr>
        <w:pStyle w:val="13"/>
        <w:rPr>
          <w:sz w:val="20"/>
        </w:rPr>
      </w:pPr>
    </w:p>
    <w:p w14:paraId="2C027C74">
      <w:pPr>
        <w:pStyle w:val="13"/>
        <w:rPr>
          <w:sz w:val="20"/>
        </w:rPr>
      </w:pPr>
    </w:p>
    <w:p w14:paraId="155F05E4">
      <w:pPr>
        <w:pStyle w:val="13"/>
        <w:rPr>
          <w:sz w:val="20"/>
        </w:rPr>
      </w:pPr>
    </w:p>
    <w:p w14:paraId="1EC1F6F5">
      <w:pPr>
        <w:pStyle w:val="13"/>
        <w:rPr>
          <w:sz w:val="20"/>
        </w:rPr>
      </w:pPr>
    </w:p>
    <w:p w14:paraId="05C54D29">
      <w:pPr>
        <w:pStyle w:val="13"/>
        <w:rPr>
          <w:sz w:val="20"/>
        </w:rPr>
      </w:pPr>
    </w:p>
    <w:p w14:paraId="2DAC565C">
      <w:pPr>
        <w:pStyle w:val="13"/>
        <w:rPr>
          <w:sz w:val="20"/>
        </w:rPr>
      </w:pPr>
    </w:p>
    <w:p w14:paraId="0DE37081">
      <w:pPr>
        <w:pStyle w:val="13"/>
        <w:rPr>
          <w:sz w:val="20"/>
        </w:rPr>
      </w:pPr>
    </w:p>
    <w:p w14:paraId="68D970B8">
      <w:pPr>
        <w:pStyle w:val="13"/>
        <w:rPr>
          <w:sz w:val="20"/>
        </w:rPr>
      </w:pPr>
    </w:p>
    <w:p w14:paraId="7DEBAE6D">
      <w:pPr>
        <w:pStyle w:val="13"/>
        <w:rPr>
          <w:sz w:val="20"/>
        </w:rPr>
      </w:pPr>
    </w:p>
    <w:p w14:paraId="3E49864D">
      <w:pPr>
        <w:pStyle w:val="13"/>
        <w:rPr>
          <w:sz w:val="20"/>
        </w:rPr>
      </w:pPr>
    </w:p>
    <w:p w14:paraId="104CFFA4">
      <w:pPr>
        <w:pStyle w:val="13"/>
        <w:rPr>
          <w:sz w:val="20"/>
        </w:rPr>
      </w:pPr>
    </w:p>
    <w:p w14:paraId="50D52AA9">
      <w:pPr>
        <w:pStyle w:val="13"/>
        <w:rPr>
          <w:sz w:val="20"/>
        </w:rPr>
      </w:pPr>
    </w:p>
    <w:p w14:paraId="64966755">
      <w:pPr>
        <w:pStyle w:val="13"/>
        <w:rPr>
          <w:sz w:val="20"/>
        </w:rPr>
      </w:pPr>
    </w:p>
    <w:p w14:paraId="28BE84CC">
      <w:pPr>
        <w:pStyle w:val="13"/>
        <w:rPr>
          <w:sz w:val="20"/>
        </w:rPr>
      </w:pPr>
    </w:p>
    <w:p w14:paraId="5437B395">
      <w:pPr>
        <w:pStyle w:val="13"/>
        <w:spacing w:before="18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287020</wp:posOffset>
                </wp:positionV>
                <wp:extent cx="5772785" cy="55245"/>
                <wp:effectExtent l="0" t="0" r="0" b="0"/>
                <wp:wrapTopAndBottom/>
                <wp:docPr id="54" name="Graphi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" o:spid="_x0000_s1026" o:spt="100" style="position:absolute;left:0pt;margin-left:70.55pt;margin-top:22.6pt;height:4.35pt;width:454.55pt;mso-position-horizontal-relative:page;mso-wrap-distance-bottom:0pt;mso-wrap-distance-top:0pt;z-index:-251633664;mso-width-relative:page;mso-height-relative:page;" fillcolor="#612322" filled="t" stroked="f" coordsize="5772785,55244" o:gfxdata="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pOKKedsAAAAKAQAADwAAAAAA&#10;AAABACAAAAAiAAAAZHJzL2Rvd25yZXYueG1sUEsBAhQAFAAAAAgAh07iQKZw0LJJAgAA8Q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C29A97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6800C1A">
      <w:pPr>
        <w:pStyle w:val="13"/>
        <w:spacing w:before="9"/>
        <w:rPr>
          <w:sz w:val="3"/>
        </w:rPr>
      </w:pPr>
    </w:p>
    <w:p w14:paraId="6BA9DBC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1yPeAooCAAAfBwAA&#10;DgAAAAAAAAABACAAAAAkAQAAZHJzL2Uyb0RvYy54bWxQSwUGAAAAAAYABgBZAQAAIAYAAAAA&#10;">
                <o:lock v:ext="edit" aspectratio="f"/>
                <v:shape id="Graphic 56" o:spid="_x0000_s1026" o:spt="100" style="position:absolute;left:0;top:0;height:40005;width:5737860;" fillcolor="#000000" filled="t" stroked="f" coordsize="5737860,40005" o:gfxdata="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4y/S8AAAA&#10;2w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F2F612C">
      <w:pPr>
        <w:tabs>
          <w:tab w:val="left" w:pos="1480"/>
          <w:tab w:val="left" w:pos="2353"/>
          <w:tab w:val="left" w:pos="3049"/>
        </w:tabs>
        <w:spacing w:before="150" w:line="330" w:lineRule="exact"/>
        <w:ind w:left="381" w:right="0" w:firstLine="0"/>
        <w:jc w:val="center"/>
        <w:rPr>
          <w:rFonts w:ascii="SimSun-ExtB" w:hAnsi="SimSun-ExtB"/>
          <w:position w:val="1"/>
          <w:sz w:val="36"/>
        </w:rPr>
      </w:pPr>
      <w:r>
        <w:rPr>
          <w:rFonts w:ascii="SimSun-ExtB" w:hAnsi="SimSun-ExtB"/>
          <w:spacing w:val="-180"/>
          <w:position w:val="4"/>
          <w:sz w:val="36"/>
        </w:rPr>
        <w:t>s</w:t>
      </w:r>
      <w:r>
        <w:rPr>
          <w:rFonts w:ascii="SimSun-ExtB" w:hAnsi="SimSun-ExtB"/>
          <w:position w:val="4"/>
          <w:sz w:val="36"/>
        </w:rPr>
        <w:t xml:space="preserve"> </w:t>
      </w:r>
      <w:r>
        <w:rPr>
          <w:rFonts w:ascii="SimSun-ExtB" w:hAnsi="SimSun-ExtB"/>
          <w:spacing w:val="28"/>
          <w:position w:val="4"/>
          <w:sz w:val="36"/>
        </w:rPr>
        <w:t xml:space="preserve"> </w:t>
      </w:r>
      <w:r>
        <w:rPr>
          <w:rFonts w:ascii="SimSun-ExtB" w:hAnsi="SimSun-ExtB"/>
          <w:spacing w:val="-360"/>
          <w:sz w:val="36"/>
        </w:rPr>
        <w:t>»</w:t>
      </w:r>
      <w:r>
        <w:rPr>
          <w:rFonts w:ascii="SimSun-ExtB" w:hAnsi="SimSun-ExtB"/>
          <w:sz w:val="36"/>
        </w:rPr>
        <w:tab/>
      </w:r>
      <w:r>
        <w:rPr>
          <w:rFonts w:ascii="SimSun-ExtB" w:hAnsi="SimSun-ExtB"/>
          <w:spacing w:val="-180"/>
          <w:position w:val="6"/>
          <w:sz w:val="36"/>
        </w:rPr>
        <w:t>r</w:t>
      </w:r>
      <w:r>
        <w:rPr>
          <w:rFonts w:ascii="SimSun-ExtB" w:hAnsi="SimSun-ExtB"/>
          <w:spacing w:val="-70"/>
          <w:position w:val="6"/>
          <w:sz w:val="36"/>
        </w:rPr>
        <w:t xml:space="preserve"> </w:t>
      </w:r>
      <w:r>
        <w:rPr>
          <w:rFonts w:ascii="SimSun-ExtB" w:hAnsi="SimSun-ExtB"/>
          <w:spacing w:val="-180"/>
          <w:position w:val="11"/>
          <w:sz w:val="36"/>
        </w:rPr>
        <w:t>s</w:t>
      </w:r>
      <w:r>
        <w:rPr>
          <w:rFonts w:ascii="SimSun-ExtB" w:hAnsi="SimSun-ExtB"/>
          <w:spacing w:val="7"/>
          <w:position w:val="11"/>
          <w:sz w:val="36"/>
        </w:rPr>
        <w:t xml:space="preserve"> </w:t>
      </w:r>
      <w:r>
        <w:rPr>
          <w:rFonts w:ascii="SimSun-ExtB" w:hAnsi="SimSun-ExtB"/>
          <w:spacing w:val="-360"/>
          <w:sz w:val="36"/>
        </w:rPr>
        <w:t>»</w:t>
      </w:r>
      <w:r>
        <w:rPr>
          <w:rFonts w:ascii="SimSun-ExtB" w:hAnsi="SimSun-ExtB"/>
          <w:sz w:val="36"/>
        </w:rPr>
        <w:tab/>
      </w:r>
      <w:r>
        <w:rPr>
          <w:rFonts w:ascii="SimSun-ExtB" w:hAnsi="SimSun-ExtB"/>
          <w:spacing w:val="-360"/>
          <w:position w:val="8"/>
          <w:sz w:val="36"/>
        </w:rPr>
        <w:t>ώ</w:t>
      </w:r>
      <w:r>
        <w:rPr>
          <w:rFonts w:ascii="SimSun-ExtB" w:hAnsi="SimSun-ExtB"/>
          <w:position w:val="8"/>
          <w:sz w:val="36"/>
        </w:rPr>
        <w:tab/>
      </w:r>
      <w:r>
        <w:rPr>
          <w:rFonts w:ascii="SimSun-ExtB" w:hAnsi="SimSun-ExtB"/>
          <w:spacing w:val="-180"/>
          <w:position w:val="1"/>
          <w:sz w:val="36"/>
        </w:rPr>
        <w:t>s</w:t>
      </w:r>
    </w:p>
    <w:p w14:paraId="73ACE8A0">
      <w:pPr>
        <w:bidi/>
        <w:spacing w:before="0" w:line="375" w:lineRule="exact"/>
        <w:ind w:left="2965" w:right="3262" w:firstLine="0"/>
        <w:jc w:val="left"/>
        <w:rPr>
          <w:rFonts w:ascii="SimSun-ExtB" w:cs="SimSun-ExtB"/>
          <w:position w:val="2"/>
          <w:sz w:val="36"/>
          <w:szCs w:val="36"/>
        </w:rPr>
      </w:pPr>
      <w:r>
        <w:rPr>
          <w:rFonts w:ascii="SimSun-ExtB" w:cs="SimSun-ExtB"/>
          <w:w w:val="53"/>
          <w:position w:val="2"/>
          <w:sz w:val="36"/>
          <w:szCs w:val="36"/>
        </w:rPr>
        <w:t>t</w:t>
      </w:r>
      <w:r>
        <w:rPr>
          <w:rFonts w:ascii="SimSun-ExtB" w:cs="SimSun-ExtB"/>
          <w:spacing w:val="-95"/>
          <w:w w:val="53"/>
          <w:position w:val="-6"/>
          <w:sz w:val="36"/>
          <w:szCs w:val="36"/>
          <w:rtl/>
        </w:rPr>
        <w:t xml:space="preserve"> </w:t>
      </w:r>
      <w:r>
        <w:rPr>
          <w:rFonts w:ascii="SimSun-ExtB" w:cs="SimSun-ExtB"/>
          <w:w w:val="53"/>
          <w:position w:val="2"/>
          <w:sz w:val="36"/>
          <w:szCs w:val="36"/>
          <w:rtl/>
        </w:rPr>
        <w:t>س</w:t>
      </w:r>
      <w:r>
        <w:rPr>
          <w:rFonts w:ascii="SimSun-ExtB" w:cs="SimSun-ExtB"/>
          <w:spacing w:val="9"/>
          <w:position w:val="-3"/>
          <w:sz w:val="36"/>
          <w:szCs w:val="36"/>
          <w:rtl/>
        </w:rPr>
        <w:t xml:space="preserve"> </w:t>
      </w:r>
      <w:r>
        <w:rPr>
          <w:rFonts w:ascii="SimSun-ExtB" w:cs="SimSun-ExtB"/>
          <w:w w:val="53"/>
          <w:position w:val="2"/>
          <w:sz w:val="36"/>
          <w:szCs w:val="36"/>
          <w:rtl/>
        </w:rPr>
        <w:t>م</w:t>
      </w:r>
      <w:r>
        <w:rPr>
          <w:rFonts w:ascii="SimSun-ExtB" w:cs="SimSun-ExtB"/>
          <w:spacing w:val="-63"/>
          <w:w w:val="53"/>
          <w:position w:val="2"/>
          <w:sz w:val="36"/>
          <w:szCs w:val="36"/>
          <w:rtl/>
        </w:rPr>
        <w:t xml:space="preserve"> </w:t>
      </w:r>
      <w:r>
        <w:rPr>
          <w:rFonts w:ascii="SimSun-ExtB" w:cs="SimSun-ExtB"/>
          <w:w w:val="53"/>
          <w:position w:val="2"/>
          <w:sz w:val="36"/>
          <w:szCs w:val="36"/>
          <w:rtl/>
        </w:rPr>
        <w:t>اللّٰ</w:t>
      </w:r>
      <w:r>
        <w:rPr>
          <w:rFonts w:ascii="SimSun-ExtB" w:cs="SimSun-ExtB"/>
          <w:spacing w:val="-86"/>
          <w:w w:val="53"/>
          <w:position w:val="4"/>
          <w:sz w:val="36"/>
          <w:szCs w:val="36"/>
          <w:rtl/>
        </w:rPr>
        <w:t xml:space="preserve"> </w:t>
      </w:r>
      <w:r>
        <w:rPr>
          <w:rFonts w:ascii="SimSun-ExtB" w:cs="SimSun-ExtB"/>
          <w:w w:val="53"/>
          <w:position w:val="2"/>
          <w:sz w:val="36"/>
          <w:szCs w:val="36"/>
        </w:rPr>
        <w:t>i</w:t>
      </w:r>
      <w:r>
        <w:rPr>
          <w:rFonts w:ascii="SimSun-ExtB" w:cs="SimSun-ExtB"/>
          <w:w w:val="53"/>
          <w:position w:val="2"/>
          <w:sz w:val="36"/>
          <w:szCs w:val="36"/>
          <w:rtl/>
        </w:rPr>
        <w:t>ل</w:t>
      </w:r>
      <w:r>
        <w:rPr>
          <w:rFonts w:ascii="SimSun-ExtB" w:cs="SimSun-ExtB"/>
          <w:w w:val="53"/>
          <w:position w:val="2"/>
          <w:sz w:val="36"/>
          <w:szCs w:val="36"/>
        </w:rPr>
        <w:t>&amp;,</w:t>
      </w:r>
      <w:r>
        <w:rPr>
          <w:rFonts w:ascii="SimSun-ExtB" w:cs="SimSun-ExtB"/>
          <w:spacing w:val="9"/>
          <w:position w:val="-14"/>
          <w:sz w:val="36"/>
          <w:szCs w:val="36"/>
          <w:rtl/>
        </w:rPr>
        <w:t xml:space="preserve"> </w:t>
      </w:r>
      <w:r>
        <w:rPr>
          <w:rFonts w:ascii="SimSun-ExtB" w:cs="SimSun-ExtB"/>
          <w:w w:val="53"/>
          <w:position w:val="2"/>
          <w:sz w:val="36"/>
          <w:szCs w:val="36"/>
        </w:rPr>
        <w:t>ig</w:t>
      </w:r>
      <w:r>
        <w:rPr>
          <w:rFonts w:ascii="SimSun-ExtB" w:cs="SimSun-ExtB"/>
          <w:w w:val="53"/>
          <w:position w:val="2"/>
          <w:sz w:val="36"/>
          <w:szCs w:val="36"/>
          <w:rtl/>
        </w:rPr>
        <w:t>ل</w:t>
      </w:r>
      <w:r>
        <w:rPr>
          <w:rFonts w:ascii="SimSun-ExtB" w:cs="SimSun-ExtB"/>
          <w:w w:val="53"/>
          <w:position w:val="2"/>
          <w:sz w:val="36"/>
          <w:szCs w:val="36"/>
        </w:rPr>
        <w:t>,</w:t>
      </w:r>
      <w:r>
        <w:rPr>
          <w:rFonts w:ascii="SimSun-ExtB" w:cs="SimSun-ExtB"/>
          <w:spacing w:val="29"/>
          <w:sz w:val="36"/>
          <w:szCs w:val="36"/>
          <w:rtl/>
        </w:rPr>
        <w:t xml:space="preserve"> </w:t>
      </w:r>
      <w:r>
        <w:rPr>
          <w:rFonts w:ascii="SimSun-ExtB" w:cs="SimSun-ExtB"/>
          <w:spacing w:val="106"/>
          <w:w w:val="62"/>
          <w:position w:val="2"/>
          <w:sz w:val="36"/>
          <w:szCs w:val="36"/>
        </w:rPr>
        <w:t>g</w:t>
      </w:r>
      <w:r>
        <w:rPr>
          <w:rFonts w:ascii="SimSun-ExtB" w:cs="SimSun-ExtB"/>
          <w:spacing w:val="-106"/>
          <w:w w:val="44"/>
          <w:position w:val="2"/>
          <w:sz w:val="36"/>
          <w:szCs w:val="36"/>
        </w:rPr>
        <w:t>s</w:t>
      </w:r>
      <w:r>
        <w:rPr>
          <w:rFonts w:ascii="SimSun-ExtB" w:cs="SimSun-ExtB"/>
          <w:spacing w:val="66"/>
          <w:position w:val="-20"/>
          <w:sz w:val="36"/>
          <w:szCs w:val="36"/>
          <w:rtl/>
        </w:rPr>
        <w:t xml:space="preserve"> </w:t>
      </w:r>
      <w:r>
        <w:rPr>
          <w:rFonts w:ascii="SimSun-ExtB" w:cs="SimSun-ExtB"/>
          <w:w w:val="53"/>
          <w:position w:val="2"/>
          <w:sz w:val="36"/>
          <w:szCs w:val="36"/>
        </w:rPr>
        <w:t>O</w:t>
      </w:r>
    </w:p>
    <w:p w14:paraId="5AA5A653">
      <w:pPr>
        <w:bidi/>
        <w:spacing w:before="146"/>
        <w:ind w:left="1739" w:right="1070" w:firstLine="0"/>
        <w:jc w:val="left"/>
        <w:rPr>
          <w:sz w:val="24"/>
          <w:szCs w:val="24"/>
        </w:rPr>
      </w:pPr>
      <w:r>
        <w:rPr>
          <w:w w:val="71"/>
          <w:sz w:val="24"/>
          <w:szCs w:val="24"/>
          <w:rtl/>
        </w:rPr>
        <w:t>شروع</w:t>
      </w:r>
      <w:r>
        <w:rPr>
          <w:spacing w:val="-6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ڪريان</w:t>
      </w:r>
      <w:r>
        <w:rPr>
          <w:spacing w:val="-3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ٿي</w:t>
      </w:r>
      <w:r>
        <w:rPr>
          <w:spacing w:val="-4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الله</w:t>
      </w:r>
      <w:r>
        <w:rPr>
          <w:spacing w:val="-5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تعالٰي</w:t>
      </w:r>
      <w:r>
        <w:rPr>
          <w:spacing w:val="-2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جي</w:t>
      </w:r>
      <w:r>
        <w:rPr>
          <w:spacing w:val="-15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پاڪ</w:t>
      </w:r>
      <w:r>
        <w:rPr>
          <w:spacing w:val="-6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نالي</w:t>
      </w:r>
      <w:r>
        <w:rPr>
          <w:spacing w:val="-3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سان</w:t>
      </w:r>
      <w:r>
        <w:rPr>
          <w:spacing w:val="-2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جو</w:t>
      </w:r>
      <w:r>
        <w:rPr>
          <w:spacing w:val="-6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نهايت</w:t>
      </w:r>
      <w:r>
        <w:rPr>
          <w:spacing w:val="-1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رحم</w:t>
      </w:r>
      <w:r>
        <w:rPr>
          <w:spacing w:val="-2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وارو</w:t>
      </w:r>
      <w:r>
        <w:rPr>
          <w:spacing w:val="-16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۽</w:t>
      </w:r>
      <w:r>
        <w:rPr>
          <w:spacing w:val="-2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ٻاجهارو</w:t>
      </w:r>
      <w:r>
        <w:rPr>
          <w:spacing w:val="-5"/>
          <w:w w:val="71"/>
          <w:sz w:val="24"/>
          <w:szCs w:val="24"/>
          <w:rtl/>
        </w:rPr>
        <w:t xml:space="preserve"> </w:t>
      </w:r>
      <w:r>
        <w:rPr>
          <w:w w:val="71"/>
          <w:sz w:val="24"/>
          <w:szCs w:val="24"/>
          <w:rtl/>
        </w:rPr>
        <w:t>آهي</w:t>
      </w:r>
      <w:r>
        <w:rPr>
          <w:w w:val="71"/>
          <w:sz w:val="24"/>
          <w:szCs w:val="24"/>
        </w:rPr>
        <w:t>.</w:t>
      </w:r>
    </w:p>
    <w:p w14:paraId="3150C566">
      <w:pPr>
        <w:bidi/>
        <w:spacing w:before="21"/>
        <w:ind w:left="217" w:right="319" w:firstLine="0"/>
        <w:jc w:val="left"/>
        <w:rPr>
          <w:position w:val="1"/>
          <w:sz w:val="46"/>
          <w:szCs w:val="46"/>
        </w:rPr>
      </w:pPr>
      <w:r>
        <w:rPr>
          <w:w w:val="52"/>
          <w:position w:val="1"/>
          <w:sz w:val="46"/>
          <w:szCs w:val="46"/>
          <w:rtl/>
        </w:rPr>
        <w:t>قرآني</w:t>
      </w:r>
      <w:r>
        <w:rPr>
          <w:spacing w:val="-35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آيا</w:t>
      </w:r>
      <w:r>
        <w:rPr>
          <w:spacing w:val="28"/>
          <w:w w:val="150"/>
          <w:position w:val="12"/>
          <w:sz w:val="46"/>
          <w:szCs w:val="46"/>
          <w:rtl/>
        </w:rPr>
        <w:t xml:space="preserve"> </w:t>
      </w:r>
      <w:r>
        <w:rPr>
          <w:w w:val="52"/>
          <w:position w:val="12"/>
          <w:sz w:val="46"/>
          <w:szCs w:val="46"/>
        </w:rPr>
        <w:t>¸</w:t>
      </w:r>
      <w:r>
        <w:rPr>
          <w:w w:val="52"/>
          <w:position w:val="1"/>
          <w:sz w:val="46"/>
          <w:szCs w:val="46"/>
          <w:rtl/>
        </w:rPr>
        <w:t>ت</w:t>
      </w:r>
      <w:r>
        <w:rPr>
          <w:spacing w:val="71"/>
          <w:w w:val="150"/>
          <w:position w:val="-12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مقدس</w:t>
      </w:r>
      <w:r>
        <w:rPr>
          <w:spacing w:val="-38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جي</w:t>
      </w:r>
      <w:r>
        <w:rPr>
          <w:spacing w:val="-40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روشني</w:t>
      </w:r>
      <w:r>
        <w:rPr>
          <w:spacing w:val="-38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۾</w:t>
      </w:r>
      <w:r>
        <w:rPr>
          <w:spacing w:val="32"/>
          <w:sz w:val="46"/>
          <w:szCs w:val="46"/>
          <w:rtl/>
        </w:rPr>
        <w:t xml:space="preserve">  </w:t>
      </w:r>
      <w:r>
        <w:rPr>
          <w:w w:val="52"/>
          <w:sz w:val="46"/>
          <w:szCs w:val="46"/>
        </w:rPr>
        <w:t>˜</w:t>
      </w:r>
      <w:r>
        <w:rPr>
          <w:w w:val="52"/>
          <w:position w:val="1"/>
          <w:sz w:val="46"/>
          <w:szCs w:val="46"/>
          <w:rtl/>
        </w:rPr>
        <w:t>خ</w:t>
      </w:r>
      <w:r>
        <w:rPr>
          <w:spacing w:val="55"/>
          <w:position w:val="10"/>
          <w:sz w:val="46"/>
          <w:szCs w:val="46"/>
          <w:rtl/>
        </w:rPr>
        <w:t xml:space="preserve">  </w:t>
      </w:r>
      <w:r>
        <w:rPr>
          <w:w w:val="52"/>
          <w:position w:val="10"/>
          <w:sz w:val="46"/>
          <w:szCs w:val="46"/>
        </w:rPr>
        <w:t>¸</w:t>
      </w:r>
      <w:r>
        <w:rPr>
          <w:w w:val="52"/>
          <w:position w:val="1"/>
          <w:sz w:val="46"/>
          <w:szCs w:val="46"/>
          <w:rtl/>
        </w:rPr>
        <w:t>صائ</w:t>
      </w:r>
      <w:r>
        <w:rPr>
          <w:spacing w:val="55"/>
          <w:position w:val="4"/>
          <w:sz w:val="46"/>
          <w:szCs w:val="46"/>
          <w:rtl/>
        </w:rPr>
        <w:t xml:space="preserve">  </w:t>
      </w:r>
      <w:r>
        <w:rPr>
          <w:w w:val="52"/>
          <w:position w:val="4"/>
          <w:sz w:val="46"/>
          <w:szCs w:val="46"/>
        </w:rPr>
        <w:t>¸</w:t>
      </w:r>
      <w:r>
        <w:rPr>
          <w:w w:val="52"/>
          <w:position w:val="1"/>
          <w:sz w:val="46"/>
          <w:szCs w:val="46"/>
          <w:rtl/>
        </w:rPr>
        <w:t>ص</w:t>
      </w:r>
      <w:r>
        <w:rPr>
          <w:spacing w:val="-35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سيد</w:t>
      </w:r>
      <w:r>
        <w:rPr>
          <w:spacing w:val="-40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ال</w:t>
      </w:r>
      <w:r>
        <w:rPr>
          <w:spacing w:val="54"/>
          <w:position w:val="-12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مر</w:t>
      </w:r>
      <w:r>
        <w:rPr>
          <w:spacing w:val="71"/>
          <w:position w:val="-13"/>
          <w:sz w:val="46"/>
          <w:szCs w:val="46"/>
          <w:rtl/>
        </w:rPr>
        <w:t xml:space="preserve"> </w:t>
      </w:r>
      <w:r>
        <w:rPr>
          <w:w w:val="52"/>
          <w:position w:val="-13"/>
          <w:sz w:val="46"/>
          <w:szCs w:val="46"/>
        </w:rPr>
        <w:t>˜</w:t>
      </w:r>
      <w:r>
        <w:rPr>
          <w:w w:val="52"/>
          <w:position w:val="1"/>
          <w:sz w:val="46"/>
          <w:szCs w:val="46"/>
          <w:rtl/>
        </w:rPr>
        <w:t>سلين</w:t>
      </w:r>
      <w:r>
        <w:rPr>
          <w:spacing w:val="-40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صلي</w:t>
      </w:r>
      <w:r>
        <w:rPr>
          <w:spacing w:val="-40"/>
          <w:position w:val="1"/>
          <w:sz w:val="46"/>
          <w:szCs w:val="46"/>
          <w:rtl/>
        </w:rPr>
        <w:t xml:space="preserve"> </w:t>
      </w:r>
      <w:r>
        <w:rPr>
          <w:w w:val="52"/>
          <w:position w:val="1"/>
          <w:sz w:val="46"/>
          <w:szCs w:val="46"/>
          <w:rtl/>
        </w:rPr>
        <w:t>االله</w:t>
      </w:r>
    </w:p>
    <w:p w14:paraId="0F9AD647">
      <w:pPr>
        <w:bidi/>
        <w:spacing w:before="0" w:line="480" w:lineRule="exact"/>
        <w:ind w:left="4029" w:right="1070" w:firstLine="0"/>
        <w:jc w:val="left"/>
        <w:rPr>
          <w:sz w:val="46"/>
          <w:szCs w:val="46"/>
        </w:rPr>
      </w:pPr>
      <w:r>
        <w:rPr>
          <w:w w:val="49"/>
          <w:sz w:val="46"/>
          <w:szCs w:val="46"/>
          <w:rtl/>
        </w:rPr>
        <w:t>عليه</w:t>
      </w:r>
      <w:r>
        <w:rPr>
          <w:spacing w:val="16"/>
          <w:sz w:val="46"/>
          <w:szCs w:val="46"/>
          <w:rtl/>
        </w:rPr>
        <w:t xml:space="preserve"> </w:t>
      </w:r>
      <w:r>
        <w:rPr>
          <w:w w:val="49"/>
          <w:sz w:val="46"/>
          <w:szCs w:val="46"/>
          <w:rtl/>
        </w:rPr>
        <w:t>وس</w:t>
      </w:r>
      <w:r>
        <w:rPr>
          <w:w w:val="49"/>
          <w:sz w:val="46"/>
          <w:szCs w:val="46"/>
        </w:rPr>
        <w:t>ˇ</w:t>
      </w:r>
      <w:r>
        <w:rPr>
          <w:w w:val="49"/>
          <w:sz w:val="46"/>
          <w:szCs w:val="46"/>
          <w:rtl/>
        </w:rPr>
        <w:t>لم</w:t>
      </w:r>
    </w:p>
    <w:p w14:paraId="59B1E6BC">
      <w:pPr>
        <w:bidi/>
        <w:spacing w:before="71"/>
        <w:ind w:left="154" w:right="1070" w:firstLine="0"/>
        <w:jc w:val="left"/>
        <w:rPr>
          <w:sz w:val="34"/>
          <w:szCs w:val="34"/>
        </w:rPr>
      </w:pPr>
      <w:r>
        <w:rPr>
          <w:w w:val="65"/>
          <w:sz w:val="34"/>
          <w:szCs w:val="34"/>
          <w:rtl/>
        </w:rPr>
        <w:t>تعارف</w:t>
      </w:r>
    </w:p>
    <w:p w14:paraId="2C468021">
      <w:pPr>
        <w:pStyle w:val="13"/>
        <w:bidi/>
        <w:spacing w:before="46" w:line="271" w:lineRule="auto"/>
        <w:ind w:left="149" w:right="312" w:firstLine="430"/>
        <w:jc w:val="left"/>
      </w:pPr>
      <w:r>
        <w:rPr>
          <w:w w:val="70"/>
          <w:rtl/>
        </w:rPr>
        <w:t>هن مضمون ۾ انهن خصائصِ پاڪ جو ذڪر ڪيو ويو آهي،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جيڪي آنحضرت صلي الله عليھ وآلھ وسلم جن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مخصوصآهن</w:t>
      </w:r>
      <w:r>
        <w:rPr>
          <w:w w:val="68"/>
        </w:rPr>
        <w:t>.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هونئن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فضائل۽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معجزات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ڪجهه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آهن،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جيڪي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سڳورن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صلي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عليھ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وآلھ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وسلم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 xml:space="preserve">جن </w:t>
      </w:r>
      <w:r>
        <w:rPr>
          <w:w w:val="70"/>
          <w:rtl/>
        </w:rPr>
        <w:t>۽ باقي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ٻين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انبياءَ ڪرام عليه السلام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جن ۾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مشترڪ آهن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هي خاص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فضائل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معجزات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جيڪي صرف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پياري پيغمبر</w:t>
      </w:r>
      <w:r>
        <w:rPr>
          <w:spacing w:val="-9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وابسته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آهن،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تن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ذڪرِ</w:t>
      </w:r>
      <w:r>
        <w:rPr>
          <w:spacing w:val="-3"/>
          <w:rtl/>
        </w:rPr>
        <w:t xml:space="preserve"> </w:t>
      </w:r>
      <w:r>
        <w:rPr>
          <w:w w:val="66"/>
          <w:rtl/>
        </w:rPr>
        <w:t>خاص</w:t>
      </w:r>
      <w:r>
        <w:rPr>
          <w:spacing w:val="-8"/>
          <w:rtl/>
        </w:rPr>
        <w:t xml:space="preserve"> </w:t>
      </w:r>
      <w:r>
        <w:rPr>
          <w:w w:val="66"/>
          <w:rtl/>
        </w:rPr>
        <w:t>قرآني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آيات</w:t>
      </w:r>
      <w:r>
        <w:rPr>
          <w:spacing w:val="-8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روشنيءَ</w:t>
      </w:r>
      <w:r>
        <w:rPr>
          <w:spacing w:val="-8"/>
          <w:rtl/>
        </w:rPr>
        <w:t xml:space="preserve"> </w:t>
      </w:r>
      <w:r>
        <w:rPr>
          <w:w w:val="66"/>
          <w:rtl/>
        </w:rPr>
        <w:t>۾ هيٺ</w:t>
      </w:r>
      <w:r>
        <w:rPr>
          <w:spacing w:val="-9"/>
          <w:rtl/>
        </w:rPr>
        <w:t xml:space="preserve"> </w:t>
      </w:r>
      <w:r>
        <w:rPr>
          <w:w w:val="66"/>
          <w:rtl/>
        </w:rPr>
        <w:t>ڏجي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8"/>
          <w:rtl/>
        </w:rPr>
        <w:t xml:space="preserve"> </w:t>
      </w:r>
      <w:r>
        <w:rPr>
          <w:w w:val="66"/>
          <w:rtl/>
        </w:rPr>
        <w:t>انهن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9"/>
          <w:rtl/>
        </w:rPr>
        <w:t xml:space="preserve"> </w:t>
      </w:r>
      <w:r>
        <w:rPr>
          <w:w w:val="66"/>
          <w:rtl/>
        </w:rPr>
        <w:t xml:space="preserve">سڳورن </w:t>
      </w:r>
      <w:r>
        <w:rPr>
          <w:w w:val="75"/>
          <w:rtl/>
        </w:rPr>
        <w:t>جا</w:t>
      </w:r>
      <w:r>
        <w:rPr>
          <w:spacing w:val="-7"/>
          <w:w w:val="75"/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خصائص</w:t>
      </w:r>
      <w:r>
        <w:rPr>
          <w:w w:val="75"/>
        </w:rPr>
        <w:t>“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سڏجي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ٿو</w:t>
      </w:r>
      <w:r>
        <w:rPr>
          <w:w w:val="75"/>
        </w:rPr>
        <w:t>.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اهڙا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خصائص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بي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انتها ۽بي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شمارآهن۽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ڪنهن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حد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حصي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خارجآهن</w:t>
      </w:r>
      <w:r>
        <w:rPr>
          <w:w w:val="75"/>
        </w:rPr>
        <w:t>.</w:t>
      </w:r>
    </w:p>
    <w:p w14:paraId="5F51B566">
      <w:pPr>
        <w:pStyle w:val="13"/>
        <w:bidi/>
        <w:spacing w:line="271" w:lineRule="auto"/>
        <w:ind w:left="150" w:right="312" w:firstLine="431"/>
        <w:jc w:val="left"/>
      </w:pPr>
      <w:r>
        <w:rPr>
          <w:w w:val="64"/>
          <w:rtl/>
        </w:rPr>
        <w:t>علامه</w:t>
      </w:r>
      <w:r>
        <w:rPr>
          <w:rtl/>
        </w:rPr>
        <w:t xml:space="preserve"> </w:t>
      </w:r>
      <w:r>
        <w:rPr>
          <w:w w:val="64"/>
          <w:rtl/>
        </w:rPr>
        <w:t>جلال</w:t>
      </w:r>
      <w:r>
        <w:rPr>
          <w:spacing w:val="-2"/>
          <w:rtl/>
        </w:rPr>
        <w:t xml:space="preserve"> </w:t>
      </w:r>
      <w:r>
        <w:rPr>
          <w:w w:val="64"/>
          <w:rtl/>
        </w:rPr>
        <w:t>الدين</w:t>
      </w:r>
      <w:r>
        <w:rPr>
          <w:spacing w:val="-3"/>
          <w:rtl/>
        </w:rPr>
        <w:t xml:space="preserve"> </w:t>
      </w:r>
      <w:r>
        <w:rPr>
          <w:w w:val="64"/>
          <w:rtl/>
        </w:rPr>
        <w:t>سيّوطي</w:t>
      </w:r>
      <w:r>
        <w:rPr>
          <w:spacing w:val="-2"/>
          <w:rtl/>
        </w:rPr>
        <w:t xml:space="preserve"> </w:t>
      </w:r>
      <w:r>
        <w:rPr>
          <w:w w:val="64"/>
          <w:rtl/>
        </w:rPr>
        <w:t>رحمته</w:t>
      </w:r>
      <w:r>
        <w:rPr>
          <w:spacing w:val="-2"/>
          <w:rtl/>
        </w:rPr>
        <w:t xml:space="preserve"> </w:t>
      </w:r>
      <w:r>
        <w:rPr>
          <w:w w:val="64"/>
          <w:rtl/>
        </w:rPr>
        <w:t>الله</w:t>
      </w:r>
      <w:r>
        <w:rPr>
          <w:rtl/>
        </w:rPr>
        <w:t xml:space="preserve"> </w:t>
      </w:r>
      <w:r>
        <w:rPr>
          <w:w w:val="64"/>
          <w:rtl/>
        </w:rPr>
        <w:t>عليه</w:t>
      </w:r>
      <w:r>
        <w:rPr>
          <w:rtl/>
        </w:rPr>
        <w:t xml:space="preserve"> </w:t>
      </w:r>
      <w:r>
        <w:rPr>
          <w:w w:val="64"/>
          <w:rtl/>
        </w:rPr>
        <w:t>جن</w:t>
      </w:r>
      <w:r>
        <w:rPr>
          <w:rtl/>
        </w:rPr>
        <w:t xml:space="preserve"> </w:t>
      </w:r>
      <w:r>
        <w:rPr>
          <w:w w:val="64"/>
          <w:rtl/>
        </w:rPr>
        <w:t>ويهه</w:t>
      </w:r>
      <w:r>
        <w:rPr>
          <w:rtl/>
        </w:rPr>
        <w:t xml:space="preserve"> </w:t>
      </w:r>
      <w:r>
        <w:rPr>
          <w:w w:val="64"/>
          <w:rtl/>
        </w:rPr>
        <w:t>ورهين</w:t>
      </w:r>
      <w:r>
        <w:rPr>
          <w:rtl/>
        </w:rPr>
        <w:t xml:space="preserve"> </w:t>
      </w:r>
      <w:r>
        <w:rPr>
          <w:w w:val="64"/>
          <w:rtl/>
        </w:rPr>
        <w:t>جي</w:t>
      </w:r>
      <w:r>
        <w:rPr>
          <w:spacing w:val="80"/>
          <w:w w:val="150"/>
          <w:position w:val="-3"/>
          <w:rtl/>
        </w:rPr>
        <w:t xml:space="preserve"> </w:t>
      </w:r>
      <w:r>
        <w:rPr>
          <w:w w:val="64"/>
          <w:rtl/>
        </w:rPr>
        <w:t>جهدِ</w:t>
      </w:r>
      <w:r>
        <w:rPr>
          <w:rtl/>
        </w:rPr>
        <w:t xml:space="preserve"> </w:t>
      </w:r>
      <w:r>
        <w:rPr>
          <w:w w:val="64"/>
          <w:rtl/>
        </w:rPr>
        <w:t>مسلسل</w:t>
      </w:r>
      <w:r>
        <w:rPr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پوءِ،</w:t>
      </w:r>
      <w:r>
        <w:rPr>
          <w:spacing w:val="-1"/>
          <w:rtl/>
        </w:rPr>
        <w:t xml:space="preserve"> </w:t>
      </w:r>
      <w:r>
        <w:rPr>
          <w:w w:val="64"/>
          <w:rtl/>
        </w:rPr>
        <w:t>تمام</w:t>
      </w:r>
      <w:r>
        <w:rPr>
          <w:rtl/>
        </w:rPr>
        <w:t xml:space="preserve"> </w:t>
      </w:r>
      <w:r>
        <w:rPr>
          <w:w w:val="64"/>
          <w:rtl/>
        </w:rPr>
        <w:t>وڏي</w:t>
      </w:r>
      <w:r>
        <w:rPr>
          <w:rtl/>
        </w:rPr>
        <w:t xml:space="preserve"> </w:t>
      </w:r>
      <w:r>
        <w:rPr>
          <w:w w:val="64"/>
          <w:rtl/>
        </w:rPr>
        <w:t>محنت</w:t>
      </w:r>
      <w:r>
        <w:rPr>
          <w:rtl/>
        </w:rPr>
        <w:t xml:space="preserve"> </w:t>
      </w:r>
      <w:r>
        <w:rPr>
          <w:w w:val="64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67"/>
          <w:position w:val="2"/>
          <w:rtl/>
        </w:rPr>
        <w:t>اَحاديث</w:t>
      </w:r>
      <w:r>
        <w:rPr>
          <w:spacing w:val="-6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و</w:t>
      </w:r>
      <w:r>
        <w:rPr>
          <w:spacing w:val="-6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آثار</w:t>
      </w:r>
      <w:r>
        <w:rPr>
          <w:spacing w:val="-6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و</w:t>
      </w:r>
      <w:r>
        <w:rPr>
          <w:spacing w:val="71"/>
          <w:rtl/>
        </w:rPr>
        <w:t xml:space="preserve">  </w:t>
      </w:r>
      <w:r>
        <w:rPr>
          <w:w w:val="67"/>
          <w:position w:val="2"/>
          <w:rtl/>
        </w:rPr>
        <w:t>ڪتبِ</w:t>
      </w:r>
      <w:r>
        <w:rPr>
          <w:spacing w:val="-8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تفسير</w:t>
      </w:r>
      <w:r>
        <w:rPr>
          <w:spacing w:val="-1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و</w:t>
      </w:r>
      <w:r>
        <w:rPr>
          <w:spacing w:val="-5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شرحِ</w:t>
      </w:r>
      <w:r>
        <w:rPr>
          <w:spacing w:val="-4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حديث</w:t>
      </w:r>
      <w:r>
        <w:rPr>
          <w:spacing w:val="-1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و</w:t>
      </w:r>
      <w:r>
        <w:rPr>
          <w:spacing w:val="-8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فِقّه</w:t>
      </w:r>
      <w:r>
        <w:rPr>
          <w:spacing w:val="-10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ا</w:t>
      </w:r>
      <w:r>
        <w:rPr>
          <w:spacing w:val="-43"/>
          <w:w w:val="67"/>
          <w:position w:val="3"/>
          <w:rtl/>
        </w:rPr>
        <w:t xml:space="preserve"> </w:t>
      </w:r>
      <w:r>
        <w:rPr>
          <w:w w:val="67"/>
          <w:position w:val="2"/>
          <w:rtl/>
        </w:rPr>
        <w:t>صول</w:t>
      </w:r>
      <w:r>
        <w:rPr>
          <w:spacing w:val="-6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و</w:t>
      </w:r>
      <w:r>
        <w:rPr>
          <w:spacing w:val="-3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تَصّوف</w:t>
      </w:r>
      <w:r>
        <w:rPr>
          <w:spacing w:val="-4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۾</w:t>
      </w:r>
      <w:r>
        <w:rPr>
          <w:spacing w:val="-10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حضور</w:t>
      </w:r>
      <w:r>
        <w:rPr>
          <w:spacing w:val="-5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عليه</w:t>
      </w:r>
      <w:r>
        <w:rPr>
          <w:spacing w:val="-4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الصَلواة</w:t>
      </w:r>
      <w:r>
        <w:rPr>
          <w:spacing w:val="-11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والسّلام</w:t>
      </w:r>
      <w:r>
        <w:rPr>
          <w:spacing w:val="-10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جي</w:t>
      </w:r>
      <w:r>
        <w:rPr>
          <w:spacing w:val="-4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خصائصِ</w:t>
      </w:r>
      <w:r>
        <w:rPr>
          <w:spacing w:val="-10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 xml:space="preserve">جو </w:t>
      </w:r>
      <w:r>
        <w:rPr>
          <w:w w:val="63"/>
          <w:rtl/>
        </w:rPr>
        <w:t>تتبع</w:t>
      </w:r>
      <w:r>
        <w:rPr>
          <w:spacing w:val="-5"/>
          <w:rtl/>
        </w:rPr>
        <w:t xml:space="preserve"> </w:t>
      </w:r>
      <w:r>
        <w:rPr>
          <w:w w:val="63"/>
          <w:rtl/>
        </w:rPr>
        <w:t>ڪيو</w:t>
      </w:r>
      <w:r>
        <w:rPr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3"/>
          <w:rtl/>
        </w:rPr>
        <w:t xml:space="preserve"> </w:t>
      </w:r>
      <w:r>
        <w:rPr>
          <w:w w:val="63"/>
          <w:rtl/>
        </w:rPr>
        <w:t>علامه</w:t>
      </w:r>
      <w:r>
        <w:rPr>
          <w:spacing w:val="-3"/>
          <w:rtl/>
        </w:rPr>
        <w:t xml:space="preserve"> </w:t>
      </w:r>
      <w:r>
        <w:rPr>
          <w:w w:val="63"/>
          <w:rtl/>
        </w:rPr>
        <w:t>جلال</w:t>
      </w:r>
      <w:r>
        <w:rPr>
          <w:spacing w:val="-2"/>
          <w:rtl/>
        </w:rPr>
        <w:t xml:space="preserve"> </w:t>
      </w:r>
      <w:r>
        <w:rPr>
          <w:w w:val="63"/>
          <w:rtl/>
        </w:rPr>
        <w:t>الدين</w:t>
      </w:r>
      <w:r>
        <w:rPr>
          <w:rtl/>
        </w:rPr>
        <w:t xml:space="preserve"> </w:t>
      </w:r>
      <w:r>
        <w:rPr>
          <w:w w:val="63"/>
          <w:rtl/>
        </w:rPr>
        <w:t>سيوطي</w:t>
      </w:r>
      <w:r>
        <w:rPr>
          <w:rtl/>
        </w:rPr>
        <w:t xml:space="preserve"> </w:t>
      </w:r>
      <w:r>
        <w:rPr>
          <w:w w:val="63"/>
          <w:rtl/>
        </w:rPr>
        <w:t>رحمته</w:t>
      </w:r>
      <w:r>
        <w:rPr>
          <w:spacing w:val="-2"/>
          <w:rtl/>
        </w:rPr>
        <w:t xml:space="preserve"> </w:t>
      </w:r>
      <w:r>
        <w:rPr>
          <w:w w:val="63"/>
          <w:rtl/>
        </w:rPr>
        <w:t>الله</w:t>
      </w:r>
      <w:r>
        <w:rPr>
          <w:rtl/>
        </w:rPr>
        <w:t xml:space="preserve"> </w:t>
      </w:r>
      <w:r>
        <w:rPr>
          <w:w w:val="63"/>
          <w:rtl/>
        </w:rPr>
        <w:t>عليه</w:t>
      </w:r>
      <w:r>
        <w:rPr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3"/>
          <w:rtl/>
        </w:rPr>
        <w:t>تصنيفن</w:t>
      </w:r>
      <w:r>
        <w:rPr>
          <w:rtl/>
        </w:rPr>
        <w:t xml:space="preserve"> </w:t>
      </w:r>
      <w:r>
        <w:rPr>
          <w:w w:val="63"/>
          <w:rtl/>
        </w:rPr>
        <w:t>بالترتيب،</w:t>
      </w:r>
      <w:r>
        <w:rPr>
          <w:rtl/>
        </w:rPr>
        <w:t xml:space="preserve"> </w:t>
      </w:r>
      <w:r>
        <w:rPr>
          <w:w w:val="63"/>
          <w:rtl/>
        </w:rPr>
        <w:t>خصائصِ</w:t>
      </w:r>
      <w:r>
        <w:rPr>
          <w:rtl/>
        </w:rPr>
        <w:t xml:space="preserve"> </w:t>
      </w:r>
      <w:r>
        <w:rPr>
          <w:w w:val="63"/>
          <w:rtl/>
        </w:rPr>
        <w:t>اڪبرٰي</w:t>
      </w:r>
      <w:r>
        <w:rPr>
          <w:rtl/>
        </w:rPr>
        <w:t xml:space="preserve"> </w:t>
      </w:r>
      <w:r>
        <w:rPr>
          <w:w w:val="63"/>
          <w:rtl/>
        </w:rPr>
        <w:t>۽</w:t>
      </w:r>
      <w:r>
        <w:rPr>
          <w:rtl/>
        </w:rPr>
        <w:t xml:space="preserve"> </w:t>
      </w:r>
      <w:r>
        <w:rPr>
          <w:w w:val="63"/>
          <w:rtl/>
        </w:rPr>
        <w:t>انموزج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اللبيب</w:t>
      </w:r>
      <w:r>
        <w:rPr>
          <w:rtl/>
        </w:rPr>
        <w:t xml:space="preserve"> </w:t>
      </w:r>
      <w:r>
        <w:rPr>
          <w:w w:val="70"/>
          <w:rtl/>
        </w:rPr>
        <w:t>في</w:t>
      </w:r>
      <w:r>
        <w:rPr>
          <w:rtl/>
        </w:rPr>
        <w:t xml:space="preserve"> </w:t>
      </w:r>
      <w:r>
        <w:rPr>
          <w:w w:val="70"/>
          <w:rtl/>
        </w:rPr>
        <w:t>خصائصِ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rtl/>
        </w:rPr>
        <w:t xml:space="preserve"> </w:t>
      </w:r>
      <w:r>
        <w:rPr>
          <w:w w:val="70"/>
          <w:rtl/>
        </w:rPr>
        <w:t>هزار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وڌيڪ</w:t>
      </w:r>
      <w:r>
        <w:rPr>
          <w:rtl/>
        </w:rPr>
        <w:t xml:space="preserve"> </w:t>
      </w:r>
      <w:r>
        <w:rPr>
          <w:w w:val="70"/>
          <w:rtl/>
        </w:rPr>
        <w:t>خصائصِ</w:t>
      </w:r>
      <w:r>
        <w:rPr>
          <w:rtl/>
        </w:rPr>
        <w:t xml:space="preserve"> </w:t>
      </w:r>
      <w:r>
        <w:rPr>
          <w:w w:val="70"/>
          <w:rtl/>
        </w:rPr>
        <w:t>خاص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تذڪرو</w:t>
      </w:r>
      <w:r>
        <w:rPr>
          <w:rtl/>
        </w:rPr>
        <w:t xml:space="preserve"> </w:t>
      </w:r>
      <w:r>
        <w:rPr>
          <w:w w:val="70"/>
          <w:rtl/>
        </w:rPr>
        <w:t>ملي</w:t>
      </w:r>
      <w:r>
        <w:rPr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جزاه</w:t>
      </w:r>
      <w:r>
        <w:rPr>
          <w:rtl/>
        </w:rPr>
        <w:t xml:space="preserve"> </w:t>
      </w:r>
      <w:r>
        <w:rPr>
          <w:w w:val="70"/>
          <w:rtl/>
        </w:rPr>
        <w:t>الله</w:t>
      </w:r>
      <w:r>
        <w:rPr>
          <w:rtl/>
        </w:rPr>
        <w:t xml:space="preserve"> </w:t>
      </w:r>
      <w:r>
        <w:rPr>
          <w:w w:val="70"/>
          <w:rtl/>
        </w:rPr>
        <w:t>عنا</w:t>
      </w:r>
      <w:r>
        <w:rPr>
          <w:rtl/>
        </w:rPr>
        <w:t xml:space="preserve"> </w:t>
      </w:r>
      <w:r>
        <w:rPr>
          <w:w w:val="70"/>
          <w:rtl/>
        </w:rPr>
        <w:t>خيرالجزا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 xml:space="preserve">هي </w:t>
      </w:r>
      <w:r>
        <w:rPr>
          <w:w w:val="77"/>
          <w:rtl/>
        </w:rPr>
        <w:t>خصائصِ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چئن قسمن جا آهن</w:t>
      </w:r>
      <w:r>
        <w:rPr>
          <w:w w:val="77"/>
        </w:rPr>
        <w:t>:</w:t>
      </w:r>
    </w:p>
    <w:p w14:paraId="7AF4CDF8">
      <w:pPr>
        <w:pStyle w:val="13"/>
        <w:bidi/>
        <w:spacing w:line="266" w:lineRule="auto"/>
        <w:ind w:left="151" w:right="312" w:firstLine="1"/>
        <w:jc w:val="left"/>
      </w:pPr>
      <w:r>
        <w:rPr>
          <w:b/>
          <w:bCs/>
          <w:w w:val="74"/>
          <w:sz w:val="36"/>
          <w:szCs w:val="36"/>
          <w:rtl/>
        </w:rPr>
        <w:t>اول</w:t>
      </w:r>
      <w:r>
        <w:rPr>
          <w:w w:val="74"/>
          <w:sz w:val="36"/>
          <w:szCs w:val="36"/>
        </w:rPr>
        <w:t>:</w:t>
      </w:r>
      <w:r>
        <w:rPr>
          <w:spacing w:val="-9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هي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واجبات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آنحضرت</w:t>
      </w:r>
      <w:r>
        <w:rPr>
          <w:rtl/>
        </w:rPr>
        <w:t xml:space="preserve"> </w:t>
      </w:r>
      <w:r>
        <w:rPr>
          <w:w w:val="74"/>
          <w:rtl/>
        </w:rPr>
        <w:t>صلي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الله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عليھ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وآلھ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وسلم</w:t>
      </w:r>
      <w:r>
        <w:rPr>
          <w:spacing w:val="-3"/>
          <w:rtl/>
        </w:rPr>
        <w:t xml:space="preserve"> </w:t>
      </w:r>
      <w:r>
        <w:rPr>
          <w:w w:val="74"/>
          <w:rtl/>
        </w:rPr>
        <w:t>جن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سان مخصوص</w:t>
      </w:r>
      <w:r>
        <w:rPr>
          <w:spacing w:val="-9"/>
          <w:rtl/>
        </w:rPr>
        <w:t xml:space="preserve"> </w:t>
      </w:r>
      <w:r>
        <w:rPr>
          <w:w w:val="74"/>
          <w:rtl/>
        </w:rPr>
        <w:t>۽ م</w:t>
      </w:r>
      <w:r>
        <w:rPr>
          <w:spacing w:val="-47"/>
          <w:w w:val="74"/>
          <w:position w:val="-8"/>
          <w:rtl/>
        </w:rPr>
        <w:t xml:space="preserve"> </w:t>
      </w:r>
      <w:r>
        <w:rPr>
          <w:w w:val="74"/>
          <w:rtl/>
        </w:rPr>
        <w:t>ختص</w:t>
      </w:r>
      <w:r>
        <w:rPr>
          <w:spacing w:val="-6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w w:val="74"/>
          <w:rtl/>
        </w:rPr>
        <w:t xml:space="preserve"> مثال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طور</w:t>
      </w:r>
      <w:r>
        <w:rPr>
          <w:b/>
          <w:bCs/>
          <w:w w:val="74"/>
          <w:sz w:val="36"/>
          <w:szCs w:val="36"/>
          <w:rtl/>
        </w:rPr>
        <w:t xml:space="preserve"> </w:t>
      </w:r>
      <w:r>
        <w:rPr>
          <w:w w:val="71"/>
          <w:rtl/>
        </w:rPr>
        <w:t>نمازِ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تهجد</w:t>
      </w:r>
      <w:r>
        <w:rPr>
          <w:w w:val="71"/>
        </w:rPr>
        <w:t>.</w:t>
      </w:r>
    </w:p>
    <w:p w14:paraId="4B925195">
      <w:pPr>
        <w:pStyle w:val="13"/>
        <w:bidi/>
        <w:ind w:left="147" w:right="1070" w:firstLine="0"/>
        <w:jc w:val="left"/>
      </w:pPr>
      <w:r>
        <w:rPr>
          <w:b/>
          <w:bCs/>
          <w:w w:val="73"/>
          <w:sz w:val="36"/>
          <w:szCs w:val="36"/>
          <w:rtl/>
        </w:rPr>
        <w:t>دوم</w:t>
      </w:r>
      <w:r>
        <w:rPr>
          <w:b/>
          <w:bCs/>
          <w:w w:val="73"/>
          <w:sz w:val="36"/>
          <w:szCs w:val="36"/>
        </w:rPr>
        <w:t>: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6"/>
          <w:w w:val="73"/>
          <w:position w:val="1"/>
          <w:rtl/>
        </w:rPr>
        <w:t xml:space="preserve"> </w:t>
      </w:r>
      <w:r>
        <w:rPr>
          <w:w w:val="73"/>
          <w:rtl/>
        </w:rPr>
        <w:t>هي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حڪم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و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احڪام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جيڪي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حضور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صلعم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جنتي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حرامآهن،</w:t>
      </w:r>
      <w:r>
        <w:rPr>
          <w:spacing w:val="-16"/>
          <w:w w:val="73"/>
          <w:rtl/>
        </w:rPr>
        <w:t xml:space="preserve"> </w:t>
      </w:r>
      <w:r>
        <w:rPr>
          <w:w w:val="73"/>
          <w:rtl/>
        </w:rPr>
        <w:t>ٻين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16"/>
          <w:w w:val="73"/>
          <w:rtl/>
        </w:rPr>
        <w:t xml:space="preserve"> </w:t>
      </w:r>
      <w:r>
        <w:rPr>
          <w:w w:val="73"/>
          <w:rtl/>
        </w:rPr>
        <w:t>نه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مثال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تحريمِ</w:t>
      </w:r>
      <w:r>
        <w:rPr>
          <w:spacing w:val="-16"/>
          <w:w w:val="73"/>
          <w:rtl/>
        </w:rPr>
        <w:t xml:space="preserve"> </w:t>
      </w:r>
      <w:r>
        <w:rPr>
          <w:w w:val="73"/>
          <w:rtl/>
        </w:rPr>
        <w:t>زڪوات</w:t>
      </w:r>
      <w:r>
        <w:rPr>
          <w:w w:val="73"/>
        </w:rPr>
        <w:t>.</w:t>
      </w:r>
    </w:p>
    <w:p w14:paraId="5A423D3F">
      <w:pPr>
        <w:pStyle w:val="13"/>
        <w:bidi/>
        <w:spacing w:before="31" w:line="259" w:lineRule="auto"/>
        <w:ind w:left="154" w:right="319" w:firstLine="0"/>
        <w:jc w:val="left"/>
      </w:pPr>
      <w:r>
        <w:rPr>
          <w:b/>
          <w:bCs/>
          <w:w w:val="74"/>
          <w:sz w:val="36"/>
          <w:szCs w:val="36"/>
          <w:rtl/>
        </w:rPr>
        <w:t>سوم</w:t>
      </w:r>
      <w:r>
        <w:rPr>
          <w:b/>
          <w:bCs/>
          <w:w w:val="74"/>
          <w:sz w:val="36"/>
          <w:szCs w:val="36"/>
        </w:rPr>
        <w:t>:</w:t>
      </w:r>
      <w:r>
        <w:rPr>
          <w:spacing w:val="-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هي</w:t>
      </w:r>
      <w:r>
        <w:rPr>
          <w:spacing w:val="-4"/>
          <w:rtl/>
        </w:rPr>
        <w:t xml:space="preserve"> </w:t>
      </w:r>
      <w:r>
        <w:rPr>
          <w:w w:val="74"/>
          <w:rtl/>
        </w:rPr>
        <w:t>مباحات،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حضور</w:t>
      </w:r>
      <w:r>
        <w:rPr>
          <w:rtl/>
        </w:rPr>
        <w:t xml:space="preserve"> </w:t>
      </w:r>
      <w:r>
        <w:rPr>
          <w:w w:val="74"/>
          <w:rtl/>
        </w:rPr>
        <w:t>عليه</w:t>
      </w:r>
      <w:r>
        <w:rPr>
          <w:spacing w:val="-4"/>
          <w:rtl/>
        </w:rPr>
        <w:t xml:space="preserve"> </w:t>
      </w:r>
      <w:r>
        <w:rPr>
          <w:w w:val="74"/>
          <w:rtl/>
        </w:rPr>
        <w:t>الصَلواة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والسّلام</w:t>
      </w:r>
      <w:r>
        <w:rPr>
          <w:rtl/>
        </w:rPr>
        <w:t xml:space="preserve"> </w:t>
      </w:r>
      <w:r>
        <w:rPr>
          <w:w w:val="74"/>
          <w:rtl/>
        </w:rPr>
        <w:t>جن</w:t>
      </w:r>
      <w:r>
        <w:rPr>
          <w:spacing w:val="-6"/>
          <w:rtl/>
        </w:rPr>
        <w:t xml:space="preserve"> </w:t>
      </w:r>
      <w:r>
        <w:rPr>
          <w:w w:val="74"/>
          <w:rtl/>
        </w:rPr>
        <w:t>سان مخصوص</w:t>
      </w:r>
      <w:r>
        <w:rPr>
          <w:rtl/>
        </w:rPr>
        <w:t xml:space="preserve"> </w:t>
      </w:r>
      <w:r>
        <w:rPr>
          <w:w w:val="74"/>
          <w:rtl/>
        </w:rPr>
        <w:t>و مختص</w:t>
      </w:r>
      <w:r>
        <w:rPr>
          <w:spacing w:val="-1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w w:val="74"/>
          <w:rtl/>
        </w:rPr>
        <w:t xml:space="preserve"> مثال</w:t>
      </w:r>
      <w:r>
        <w:rPr>
          <w:spacing w:val="-6"/>
          <w:rtl/>
        </w:rPr>
        <w:t xml:space="preserve"> </w:t>
      </w:r>
      <w:r>
        <w:rPr>
          <w:w w:val="74"/>
          <w:rtl/>
        </w:rPr>
        <w:t>طور</w:t>
      </w:r>
      <w:r>
        <w:rPr>
          <w:w w:val="74"/>
        </w:rPr>
        <w:t>:</w:t>
      </w:r>
      <w:r>
        <w:rPr>
          <w:spacing w:val="-2"/>
          <w:rtl/>
        </w:rPr>
        <w:t xml:space="preserve"> </w:t>
      </w:r>
      <w:r>
        <w:rPr>
          <w:w w:val="74"/>
          <w:rtl/>
        </w:rPr>
        <w:t>نماز</w:t>
      </w:r>
      <w:r>
        <w:rPr>
          <w:b/>
          <w:bCs/>
          <w:w w:val="74"/>
          <w:sz w:val="36"/>
          <w:szCs w:val="36"/>
          <w:rtl/>
        </w:rPr>
        <w:t xml:space="preserve"> </w:t>
      </w:r>
      <w:r>
        <w:rPr>
          <w:w w:val="68"/>
          <w:rtl/>
        </w:rPr>
        <w:t>بعد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عَصَر</w:t>
      </w:r>
      <w:r>
        <w:rPr>
          <w:w w:val="68"/>
        </w:rPr>
        <w:t>.</w:t>
      </w:r>
    </w:p>
    <w:p w14:paraId="4F908BCC">
      <w:pPr>
        <w:pStyle w:val="13"/>
        <w:bidi/>
        <w:spacing w:line="259" w:lineRule="auto"/>
        <w:ind w:left="152" w:right="0" w:firstLine="0"/>
        <w:jc w:val="left"/>
      </w:pPr>
      <w:r>
        <w:rPr>
          <w:b/>
          <w:bCs/>
          <w:w w:val="69"/>
          <w:sz w:val="36"/>
          <w:szCs w:val="36"/>
          <w:rtl/>
        </w:rPr>
        <w:t>چهارم</w:t>
      </w:r>
      <w:r>
        <w:rPr>
          <w:b/>
          <w:bCs/>
          <w:w w:val="69"/>
          <w:sz w:val="36"/>
          <w:szCs w:val="36"/>
        </w:rPr>
        <w:t>: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هي</w:t>
      </w:r>
      <w:r>
        <w:rPr>
          <w:rtl/>
        </w:rPr>
        <w:t xml:space="preserve"> </w:t>
      </w:r>
      <w:r>
        <w:rPr>
          <w:w w:val="69"/>
          <w:rtl/>
        </w:rPr>
        <w:t>فضائل</w:t>
      </w:r>
      <w:r>
        <w:rPr>
          <w:w w:val="69"/>
        </w:rPr>
        <w:t>/</w:t>
      </w:r>
      <w:r>
        <w:rPr>
          <w:spacing w:val="-3"/>
          <w:rtl/>
        </w:rPr>
        <w:t xml:space="preserve"> </w:t>
      </w:r>
      <w:r>
        <w:rPr>
          <w:w w:val="69"/>
          <w:rtl/>
        </w:rPr>
        <w:t>فضيلتون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ڪرامتون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صرف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پياري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پيغمبر،</w:t>
      </w:r>
      <w:r>
        <w:rPr>
          <w:spacing w:val="-3"/>
          <w:rtl/>
        </w:rPr>
        <w:t xml:space="preserve"> </w:t>
      </w:r>
      <w:r>
        <w:rPr>
          <w:w w:val="69"/>
          <w:rtl/>
        </w:rPr>
        <w:t>حضور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انور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بابر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مي</w:t>
      </w:r>
      <w:r>
        <w:rPr>
          <w:b/>
          <w:bCs/>
          <w:w w:val="69"/>
          <w:sz w:val="36"/>
          <w:szCs w:val="36"/>
          <w:rtl/>
        </w:rPr>
        <w:t xml:space="preserve"> </w:t>
      </w:r>
      <w:r>
        <w:rPr>
          <w:w w:val="75"/>
          <w:rtl/>
        </w:rPr>
        <w:t>جن سان منسوب ۽ مخصوص آهن</w:t>
      </w:r>
      <w:r>
        <w:rPr>
          <w:w w:val="75"/>
        </w:rPr>
        <w:t>.</w:t>
      </w:r>
      <w:r>
        <w:rPr>
          <w:w w:val="75"/>
          <w:rtl/>
        </w:rPr>
        <w:t xml:space="preserve"> هيٺ ڏنل مضمون ۾ اسين صرف </w:t>
      </w:r>
      <w:r>
        <w:rPr>
          <w:w w:val="75"/>
        </w:rPr>
        <w:t>)</w:t>
      </w:r>
      <w:r>
        <w:rPr>
          <w:w w:val="75"/>
          <w:rtl/>
        </w:rPr>
        <w:t>چهارم</w:t>
      </w:r>
      <w:r>
        <w:rPr>
          <w:w w:val="75"/>
        </w:rPr>
        <w:t>(</w:t>
      </w:r>
      <w:r>
        <w:rPr>
          <w:w w:val="75"/>
          <w:rtl/>
        </w:rPr>
        <w:t xml:space="preserve"> چوٿين قسم منجهان بعض چيده چيده، خصائصِ جو ذڪر ڪنداسين</w:t>
      </w:r>
      <w:r>
        <w:rPr>
          <w:w w:val="75"/>
        </w:rPr>
        <w:t>.</w:t>
      </w:r>
    </w:p>
    <w:p w14:paraId="2E84036F">
      <w:pPr>
        <w:pStyle w:val="13"/>
        <w:bidi/>
        <w:spacing w:line="268" w:lineRule="auto"/>
        <w:ind w:left="155" w:right="311" w:hanging="4"/>
        <w:jc w:val="left"/>
      </w:pPr>
      <w:r>
        <w:rPr>
          <w:w w:val="68"/>
        </w:rPr>
        <w:t>.</w:t>
      </w:r>
      <w:r>
        <w:rPr>
          <w:rFonts w:cs="Calibri"/>
          <w:w w:val="68"/>
          <w:rtl/>
        </w:rPr>
        <w:t>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تعالٰي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آنحضرت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صلي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عليھ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وآلھ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وسلم</w:t>
      </w:r>
      <w:r>
        <w:rPr>
          <w:rtl/>
        </w:rPr>
        <w:t xml:space="preserve"> </w:t>
      </w:r>
      <w:r>
        <w:rPr>
          <w:w w:val="68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سڀني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نبين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اڳ</w:t>
      </w:r>
      <w:r>
        <w:rPr>
          <w:spacing w:val="-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سڀ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آخر</w:t>
      </w:r>
      <w:r>
        <w:rPr>
          <w:spacing w:val="-3"/>
          <w:rtl/>
        </w:rPr>
        <w:t xml:space="preserve"> </w:t>
      </w:r>
      <w:r>
        <w:rPr>
          <w:w w:val="68"/>
          <w:rtl/>
        </w:rPr>
        <w:t xml:space="preserve">۾ </w:t>
      </w:r>
      <w:r>
        <w:rPr>
          <w:w w:val="64"/>
          <w:rtl/>
        </w:rPr>
        <w:t>مبعوث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فرمايو</w:t>
      </w:r>
      <w:r>
        <w:rPr>
          <w:w w:val="64"/>
        </w:rPr>
        <w:t>.</w:t>
      </w:r>
    </w:p>
    <w:p w14:paraId="0538FD78">
      <w:pPr>
        <w:pStyle w:val="13"/>
        <w:bidi/>
        <w:spacing w:before="1" w:line="268" w:lineRule="auto"/>
        <w:ind w:left="154" w:right="312" w:hanging="3"/>
        <w:jc w:val="left"/>
      </w:pPr>
      <w:r>
        <w:rPr>
          <w:w w:val="70"/>
        </w:rPr>
        <w:t>.</w:t>
      </w:r>
      <w:r>
        <w:rPr>
          <w:rFonts w:cs="Calibri"/>
          <w:w w:val="70"/>
          <w:rtl/>
        </w:rPr>
        <w:t>۲</w:t>
      </w:r>
      <w:r>
        <w:rPr>
          <w:w w:val="70"/>
          <w:rtl/>
        </w:rPr>
        <w:t xml:space="preserve"> عالمِ</w:t>
      </w:r>
      <w:r>
        <w:rPr>
          <w:spacing w:val="-5"/>
          <w:rtl/>
        </w:rPr>
        <w:t xml:space="preserve"> </w:t>
      </w:r>
      <w:r>
        <w:rPr>
          <w:w w:val="70"/>
          <w:rtl/>
        </w:rPr>
        <w:t>ارواح ۾ ئي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پاڻ سڳورن کي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نبوت سان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سرفراز ڪيو ويو ۽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ان ئي عالمِ ۾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ٻين انبياءَ</w:t>
      </w:r>
      <w:r>
        <w:rPr>
          <w:spacing w:val="-14"/>
          <w:rtl/>
        </w:rPr>
        <w:t xml:space="preserve"> </w:t>
      </w:r>
      <w:r>
        <w:rPr>
          <w:w w:val="70"/>
          <w:rtl/>
        </w:rPr>
        <w:t>ڪرام</w:t>
      </w:r>
      <w:r>
        <w:rPr>
          <w:spacing w:val="35"/>
          <w:rtl/>
        </w:rPr>
        <w:t xml:space="preserve"> </w:t>
      </w:r>
      <w:r>
        <w:rPr>
          <w:w w:val="70"/>
          <w:rtl/>
        </w:rPr>
        <w:t>علٰي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انبياءَ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</w:t>
      </w:r>
      <w:r>
        <w:rPr>
          <w:rtl/>
        </w:rPr>
        <w:t xml:space="preserve"> </w:t>
      </w:r>
      <w:r>
        <w:rPr>
          <w:w w:val="71"/>
          <w:rtl/>
        </w:rPr>
        <w:t>عليهم الصَلواة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والسّلام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روحن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بارڪن،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پاڻ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سڳورن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روحِ انور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ستفيض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ٿيا يعني فيض حاصل </w:t>
      </w:r>
      <w:r>
        <w:rPr>
          <w:w w:val="72"/>
          <w:rtl/>
        </w:rPr>
        <w:t>ڪيو</w:t>
      </w:r>
      <w:r>
        <w:rPr>
          <w:w w:val="72"/>
        </w:rPr>
        <w:t>.</w:t>
      </w:r>
    </w:p>
    <w:p w14:paraId="1B8AD07D">
      <w:pPr>
        <w:pStyle w:val="13"/>
        <w:bidi/>
        <w:spacing w:line="268" w:lineRule="auto"/>
        <w:ind w:left="163" w:right="311" w:hanging="12"/>
        <w:jc w:val="left"/>
      </w:pPr>
      <w:r>
        <w:rPr>
          <w:w w:val="69"/>
        </w:rPr>
        <w:t>.</w:t>
      </w:r>
      <w:r>
        <w:rPr>
          <w:rFonts w:cs="Calibri"/>
          <w:w w:val="69"/>
          <w:rtl/>
        </w:rPr>
        <w:t>۳</w:t>
      </w:r>
      <w:r>
        <w:rPr>
          <w:rtl/>
        </w:rPr>
        <w:t xml:space="preserve"> </w:t>
      </w:r>
      <w:r>
        <w:rPr>
          <w:w w:val="69"/>
          <w:rtl/>
        </w:rPr>
        <w:t>عالمِ</w:t>
      </w:r>
      <w:r>
        <w:rPr>
          <w:rtl/>
        </w:rPr>
        <w:t xml:space="preserve"> </w:t>
      </w:r>
      <w:r>
        <w:rPr>
          <w:w w:val="69"/>
          <w:rtl/>
        </w:rPr>
        <w:t>رواح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سمورن</w:t>
      </w:r>
      <w:r>
        <w:rPr>
          <w:rtl/>
        </w:rPr>
        <w:t xml:space="preserve"> </w:t>
      </w:r>
      <w:r>
        <w:rPr>
          <w:w w:val="69"/>
          <w:rtl/>
        </w:rPr>
        <w:t>انبياءَ</w:t>
      </w:r>
      <w:r>
        <w:rPr>
          <w:rtl/>
        </w:rPr>
        <w:t xml:space="preserve"> </w:t>
      </w:r>
      <w:r>
        <w:rPr>
          <w:w w:val="69"/>
          <w:rtl/>
        </w:rPr>
        <w:t>عليه</w:t>
      </w:r>
      <w:r>
        <w:rPr>
          <w:rtl/>
        </w:rPr>
        <w:t xml:space="preserve"> </w:t>
      </w:r>
      <w:r>
        <w:rPr>
          <w:w w:val="69"/>
          <w:rtl/>
        </w:rPr>
        <w:t>السلام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روحن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الله</w:t>
      </w:r>
      <w:r>
        <w:rPr>
          <w:rtl/>
        </w:rPr>
        <w:t xml:space="preserve"> </w:t>
      </w:r>
      <w:r>
        <w:rPr>
          <w:w w:val="69"/>
          <w:rtl/>
        </w:rPr>
        <w:t>تعالٰي</w:t>
      </w:r>
      <w:r>
        <w:rPr>
          <w:rtl/>
        </w:rPr>
        <w:t xml:space="preserve"> </w:t>
      </w:r>
      <w:r>
        <w:rPr>
          <w:w w:val="69"/>
          <w:rtl/>
        </w:rPr>
        <w:t>وعدو</w:t>
      </w:r>
      <w:r>
        <w:rPr>
          <w:rtl/>
        </w:rPr>
        <w:t xml:space="preserve"> </w:t>
      </w:r>
      <w:r>
        <w:rPr>
          <w:w w:val="69"/>
          <w:rtl/>
        </w:rPr>
        <w:t>ورتو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جيڪڏهن</w:t>
      </w:r>
      <w:r>
        <w:rPr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هي</w:t>
      </w:r>
      <w:r>
        <w:rPr>
          <w:rtl/>
        </w:rPr>
        <w:t xml:space="preserve"> </w:t>
      </w:r>
      <w:r>
        <w:rPr>
          <w:w w:val="69"/>
          <w:rtl/>
        </w:rPr>
        <w:t>حضور</w:t>
      </w:r>
      <w:r>
        <w:rPr>
          <w:rtl/>
        </w:rPr>
        <w:t xml:space="preserve"> </w:t>
      </w:r>
      <w:r>
        <w:rPr>
          <w:w w:val="69"/>
          <w:rtl/>
        </w:rPr>
        <w:t xml:space="preserve">انور </w:t>
      </w:r>
      <w:r>
        <w:rPr>
          <w:w w:val="76"/>
          <w:rtl/>
        </w:rPr>
        <w:t>صلعم جي زماني ۾ هجن ته مٿن ايمان آڻن ۽ مدد ڪن</w:t>
      </w:r>
      <w:r>
        <w:rPr>
          <w:w w:val="76"/>
        </w:rPr>
        <w:t>.</w:t>
      </w:r>
    </w:p>
    <w:p w14:paraId="20AA8E4D">
      <w:pPr>
        <w:pStyle w:val="13"/>
        <w:bidi/>
        <w:spacing w:line="340" w:lineRule="exact"/>
        <w:ind w:left="151" w:right="0" w:firstLine="0"/>
        <w:jc w:val="left"/>
      </w:pPr>
      <w:r>
        <w:rPr>
          <w:w w:val="68"/>
        </w:rPr>
        <w:t>.</w:t>
      </w:r>
      <w:r>
        <w:rPr>
          <w:rFonts w:cs="Calibri"/>
          <w:w w:val="68"/>
          <w:rtl/>
        </w:rPr>
        <w:t>۴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يومِ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الَست</w:t>
      </w:r>
      <w:r>
        <w:rPr>
          <w:spacing w:val="-19"/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سڀ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پهريان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حضور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عليه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الصَلواة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والسّلام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قالو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بلٰي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چيو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هو</w:t>
      </w:r>
      <w:r>
        <w:rPr>
          <w:w w:val="68"/>
        </w:rPr>
        <w:t>.</w:t>
      </w:r>
    </w:p>
    <w:p w14:paraId="2FA4C1A8">
      <w:pPr>
        <w:pStyle w:val="13"/>
        <w:bidi/>
        <w:spacing w:before="36"/>
        <w:ind w:left="142" w:right="0" w:firstLine="0"/>
        <w:jc w:val="left"/>
      </w:pPr>
      <w:r>
        <w:rPr>
          <w:w w:val="68"/>
        </w:rPr>
        <w:t>.</w:t>
      </w:r>
      <w:r>
        <w:rPr>
          <w:rFonts w:cs="Calibri"/>
          <w:w w:val="68"/>
          <w:rtl/>
        </w:rPr>
        <w:t>۵</w:t>
      </w:r>
      <w:r>
        <w:rPr>
          <w:w w:val="68"/>
          <w:rtl/>
        </w:rPr>
        <w:t>حضرتآدمعلٰينبينا</w:t>
      </w:r>
      <w:r>
        <w:rPr>
          <w:spacing w:val="-19"/>
          <w:w w:val="68"/>
          <w:rtl/>
        </w:rPr>
        <w:t xml:space="preserve"> </w:t>
      </w:r>
      <w:r>
        <w:rPr>
          <w:w w:val="68"/>
          <w:rtl/>
        </w:rPr>
        <w:t>وعليهالصَلواةوالسّلام۽باقيسموريمخلوقحضورانور</w:t>
      </w:r>
      <w:r>
        <w:rPr>
          <w:spacing w:val="-43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ئيپيداڪياوياآهن</w:t>
      </w:r>
      <w:r>
        <w:rPr>
          <w:w w:val="68"/>
        </w:rPr>
        <w:t>.</w:t>
      </w:r>
    </w:p>
    <w:p w14:paraId="62132989">
      <w:pPr>
        <w:pStyle w:val="13"/>
        <w:bidi/>
        <w:spacing w:before="47"/>
        <w:ind w:left="154" w:right="319" w:firstLine="0"/>
        <w:jc w:val="left"/>
      </w:pPr>
      <w:r>
        <w:rPr>
          <w:w w:val="76"/>
        </w:rPr>
        <w:t>.</w:t>
      </w:r>
      <w:r>
        <w:rPr>
          <w:rFonts w:cs="Calibri"/>
          <w:w w:val="76"/>
          <w:rtl/>
        </w:rPr>
        <w:t>٦</w:t>
      </w:r>
      <w:r>
        <w:rPr>
          <w:spacing w:val="-8"/>
          <w:rtl/>
        </w:rPr>
        <w:t xml:space="preserve"> </w:t>
      </w:r>
      <w:r>
        <w:rPr>
          <w:w w:val="76"/>
          <w:rtl/>
        </w:rPr>
        <w:t>حضور</w:t>
      </w:r>
      <w:r>
        <w:rPr>
          <w:spacing w:val="-8"/>
          <w:rtl/>
        </w:rPr>
        <w:t xml:space="preserve"> </w:t>
      </w:r>
      <w:r>
        <w:rPr>
          <w:w w:val="76"/>
          <w:rtl/>
        </w:rPr>
        <w:t>صلعم</w:t>
      </w:r>
      <w:r>
        <w:rPr>
          <w:spacing w:val="-8"/>
          <w:rtl/>
        </w:rPr>
        <w:t xml:space="preserve"> </w:t>
      </w:r>
      <w:r>
        <w:rPr>
          <w:w w:val="76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76"/>
          <w:rtl/>
        </w:rPr>
        <w:t>اِسم</w:t>
      </w:r>
      <w:r>
        <w:rPr>
          <w:spacing w:val="-11"/>
          <w:rtl/>
        </w:rPr>
        <w:t xml:space="preserve"> </w:t>
      </w:r>
      <w:r>
        <w:rPr>
          <w:w w:val="76"/>
          <w:rtl/>
        </w:rPr>
        <w:t>م</w:t>
      </w:r>
      <w:r>
        <w:rPr>
          <w:spacing w:val="-48"/>
          <w:w w:val="76"/>
          <w:position w:val="-8"/>
          <w:rtl/>
        </w:rPr>
        <w:t xml:space="preserve"> </w:t>
      </w:r>
      <w:r>
        <w:rPr>
          <w:w w:val="76"/>
          <w:rtl/>
        </w:rPr>
        <w:t>بارڪ</w:t>
      </w:r>
      <w:r>
        <w:rPr>
          <w:spacing w:val="-4"/>
          <w:rtl/>
        </w:rPr>
        <w:t xml:space="preserve"> </w:t>
      </w:r>
      <w:r>
        <w:rPr>
          <w:w w:val="76"/>
          <w:rtl/>
        </w:rPr>
        <w:t>عَرشِ</w:t>
      </w:r>
      <w:r>
        <w:rPr>
          <w:spacing w:val="-6"/>
          <w:rtl/>
        </w:rPr>
        <w:t xml:space="preserve"> </w:t>
      </w:r>
      <w:r>
        <w:rPr>
          <w:w w:val="76"/>
          <w:rtl/>
        </w:rPr>
        <w:t>م</w:t>
      </w:r>
      <w:r>
        <w:rPr>
          <w:spacing w:val="-48"/>
          <w:w w:val="76"/>
          <w:position w:val="-8"/>
          <w:rtl/>
        </w:rPr>
        <w:t xml:space="preserve"> </w:t>
      </w:r>
      <w:r>
        <w:rPr>
          <w:w w:val="76"/>
          <w:rtl/>
        </w:rPr>
        <w:t>عّلٰي</w:t>
      </w:r>
      <w:r>
        <w:rPr>
          <w:spacing w:val="-2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6"/>
          <w:rtl/>
        </w:rPr>
        <w:t>پاون،</w:t>
      </w:r>
      <w:r>
        <w:rPr>
          <w:spacing w:val="-12"/>
          <w:rtl/>
        </w:rPr>
        <w:t xml:space="preserve"> </w:t>
      </w:r>
      <w:r>
        <w:rPr>
          <w:w w:val="76"/>
          <w:rtl/>
        </w:rPr>
        <w:t>هر</w:t>
      </w:r>
      <w:r>
        <w:rPr>
          <w:spacing w:val="-6"/>
          <w:rtl/>
        </w:rPr>
        <w:t xml:space="preserve"> </w:t>
      </w:r>
      <w:r>
        <w:rPr>
          <w:w w:val="76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76"/>
          <w:rtl/>
        </w:rPr>
        <w:t>آسمان</w:t>
      </w:r>
      <w:r>
        <w:rPr>
          <w:spacing w:val="-8"/>
          <w:rtl/>
        </w:rPr>
        <w:t xml:space="preserve"> </w:t>
      </w:r>
      <w:r>
        <w:rPr>
          <w:w w:val="76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76"/>
          <w:rtl/>
        </w:rPr>
        <w:t>بهشت</w:t>
      </w:r>
      <w:r>
        <w:rPr>
          <w:spacing w:val="-9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6"/>
          <w:rtl/>
        </w:rPr>
        <w:t>وڻن</w:t>
      </w:r>
      <w:r>
        <w:rPr>
          <w:spacing w:val="-9"/>
          <w:rtl/>
        </w:rPr>
        <w:t xml:space="preserve"> </w:t>
      </w:r>
      <w:r>
        <w:rPr>
          <w:w w:val="76"/>
          <w:rtl/>
        </w:rPr>
        <w:t>۽</w:t>
      </w:r>
      <w:r>
        <w:rPr>
          <w:spacing w:val="-6"/>
          <w:rtl/>
        </w:rPr>
        <w:t xml:space="preserve"> </w:t>
      </w:r>
      <w:r>
        <w:rPr>
          <w:w w:val="76"/>
          <w:rtl/>
        </w:rPr>
        <w:t>محلاتن</w:t>
      </w:r>
      <w:r>
        <w:rPr>
          <w:spacing w:val="-4"/>
          <w:rtl/>
        </w:rPr>
        <w:t xml:space="preserve"> </w:t>
      </w:r>
      <w:r>
        <w:rPr>
          <w:w w:val="76"/>
          <w:rtl/>
        </w:rPr>
        <w:t>۽</w:t>
      </w:r>
    </w:p>
    <w:p w14:paraId="3FCF7471">
      <w:pPr>
        <w:pStyle w:val="13"/>
        <w:spacing w:before="13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256540</wp:posOffset>
                </wp:positionV>
                <wp:extent cx="5772785" cy="55245"/>
                <wp:effectExtent l="0" t="0" r="0" b="0"/>
                <wp:wrapTopAndBottom/>
                <wp:docPr id="57" name="Graphic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7" o:spid="_x0000_s1026" o:spt="100" style="position:absolute;left:0pt;margin-left:70.55pt;margin-top:20.2pt;height:4.35pt;width:454.55pt;mso-position-horizontal-relative:page;mso-wrap-distance-bottom:0pt;mso-wrap-distance-top:0pt;z-index:-251632640;mso-width-relative:page;mso-height-relative:page;" fillcolor="#612322" filled="t" stroked="f" coordsize="5772785,55244" o:gfxdata="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6KIe2tkAAAAKAQAADwAAAAAAAAAB&#10;ACAAAAAiAAAAZHJzL2Rvd25yZXYueG1sUEsBAhQAFAAAAAgAh07iQKUSHRZIAgAA8QUAAA4AAAAA&#10;AAAAAQAgAAAAKAEAAGRycy9lMm9Eb2MueG1sUEsFBgAAAAAGAAYAWQEAAOI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0B96905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B3FFFD8">
      <w:pPr>
        <w:pStyle w:val="13"/>
        <w:spacing w:before="9"/>
        <w:rPr>
          <w:sz w:val="3"/>
        </w:rPr>
      </w:pPr>
    </w:p>
    <w:p w14:paraId="24AB0DE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76FeA1QAAAAMB&#10;AAAPAAAAAAAAAAEAIAAAACIAAABkcnMvZG93bnJldi54bWxQSwECFAAUAAAACACHTuJAv56iE5AC&#10;AAAfBwAADgAAAAAAAAABACAAAAAkAQAAZHJzL2Uyb0RvYy54bWxQSwUGAAAAAAYABgBZAQAAJgYA&#10;AAAA&#10;">
                <o:lock v:ext="edit" aspectratio="f"/>
                <v:shape id="Graphic 59" o:spid="_x0000_s1026" o:spt="100" style="position:absolute;left:0;top:0;height:40005;width:5737860;" fillcolor="#000000" filled="t" stroked="f" coordsize="5737860,40005" o:gfxdata="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nX4a8AAAA&#10;2w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204F4D6">
      <w:pPr>
        <w:pStyle w:val="13"/>
        <w:bidi/>
        <w:spacing w:before="262"/>
        <w:ind w:left="163" w:right="0" w:firstLine="0"/>
        <w:jc w:val="left"/>
      </w:pPr>
      <w:r>
        <w:rPr>
          <w:w w:val="69"/>
          <w:rtl/>
        </w:rPr>
        <w:t>حورن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سينن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فرشتن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اکين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درميان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لکيو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</w:p>
    <w:p w14:paraId="5419C763">
      <w:pPr>
        <w:pStyle w:val="13"/>
        <w:bidi/>
        <w:spacing w:before="37"/>
        <w:ind w:left="151" w:right="0" w:firstLine="0"/>
        <w:jc w:val="left"/>
      </w:pPr>
      <w:r>
        <w:rPr>
          <w:w w:val="71"/>
        </w:rPr>
        <w:t>.</w:t>
      </w:r>
      <w:r>
        <w:rPr>
          <w:rFonts w:cs="Calibri"/>
          <w:w w:val="71"/>
          <w:rtl/>
        </w:rPr>
        <w:t>۷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اڳ</w:t>
      </w:r>
      <w:r>
        <w:rPr>
          <w:spacing w:val="-18"/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لٿل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آسماني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صحيفن،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تورات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انجيل</w:t>
      </w:r>
      <w:r>
        <w:rPr>
          <w:spacing w:val="-18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پاڻ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سڳورن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بشارت</w:t>
      </w:r>
      <w:r>
        <w:rPr>
          <w:spacing w:val="-18"/>
          <w:rtl/>
        </w:rPr>
        <w:t xml:space="preserve"> </w:t>
      </w:r>
      <w:r>
        <w:rPr>
          <w:w w:val="71"/>
          <w:rtl/>
        </w:rPr>
        <w:t>ڏنل</w:t>
      </w:r>
      <w:r>
        <w:rPr>
          <w:spacing w:val="-19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</w:p>
    <w:p w14:paraId="7A163195">
      <w:pPr>
        <w:pStyle w:val="13"/>
        <w:bidi/>
        <w:spacing w:before="47" w:line="266" w:lineRule="auto"/>
        <w:ind w:left="155" w:right="312" w:hanging="4"/>
        <w:jc w:val="left"/>
      </w:pPr>
      <w:r>
        <w:rPr>
          <w:w w:val="73"/>
        </w:rPr>
        <w:t>.</w:t>
      </w:r>
      <w:r>
        <w:rPr>
          <w:rFonts w:cs="Calibri"/>
          <w:w w:val="73"/>
          <w:rtl/>
        </w:rPr>
        <w:t>۸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حضور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صلعم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جنجو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سينو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م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>بارڪ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چار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دفعه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شق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ڪيو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ويو،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حالتِ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رضاعت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۾،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ڏهن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سالن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عمر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م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 xml:space="preserve">بارڪ </w:t>
      </w:r>
      <w:r>
        <w:rPr>
          <w:w w:val="75"/>
          <w:rtl/>
        </w:rPr>
        <w:t>۾، غارِ حرا ۾ ابتدائي وحي جي نازل ٿيڻ وقت ۽ شبِ معراج مهل</w:t>
      </w:r>
      <w:r>
        <w:rPr>
          <w:w w:val="75"/>
        </w:rPr>
        <w:t>.</w:t>
      </w:r>
    </w:p>
    <w:p w14:paraId="25D911F0">
      <w:pPr>
        <w:pStyle w:val="13"/>
        <w:bidi/>
        <w:spacing w:before="1" w:line="268" w:lineRule="auto"/>
        <w:ind w:left="155" w:right="311" w:hanging="4"/>
        <w:jc w:val="left"/>
      </w:pPr>
      <w:r>
        <w:rPr>
          <w:w w:val="73"/>
        </w:rPr>
        <w:t>.</w:t>
      </w:r>
      <w:r>
        <w:rPr>
          <w:rFonts w:cs="Calibri"/>
          <w:w w:val="73"/>
          <w:rtl/>
        </w:rPr>
        <w:t>۹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دِين</w:t>
      </w:r>
      <w:r>
        <w:rPr>
          <w:spacing w:val="-5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اسلام</w:t>
      </w:r>
      <w:r>
        <w:rPr>
          <w:w w:val="73"/>
        </w:rPr>
        <w:t>“</w:t>
      </w:r>
      <w:r>
        <w:rPr>
          <w:w w:val="73"/>
          <w:rtl/>
        </w:rPr>
        <w:t xml:space="preserve"> جيڪو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روز ازل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موجود آهي تنهن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کي پاڻ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سڳورن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1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مڪمل</w:t>
      </w:r>
      <w:r>
        <w:rPr>
          <w:w w:val="73"/>
        </w:rPr>
        <w:t>“</w:t>
      </w:r>
      <w:r>
        <w:rPr>
          <w:w w:val="73"/>
          <w:rtl/>
        </w:rPr>
        <w:t xml:space="preserve"> ڪيو ويو، جنهن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 ڪري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ارشاد باري تعالٰي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 xml:space="preserve">آهي ته </w:t>
      </w:r>
      <w:r>
        <w:rPr>
          <w:w w:val="68"/>
        </w:rPr>
        <w:t>”</w:t>
      </w:r>
      <w:r>
        <w:rPr>
          <w:w w:val="68"/>
          <w:rtl/>
        </w:rPr>
        <w:t>اڄ دين مڪمل ٿيو</w:t>
      </w:r>
      <w:r>
        <w:rPr>
          <w:w w:val="68"/>
        </w:rPr>
        <w:t>“</w:t>
      </w:r>
      <w:r>
        <w:rPr>
          <w:spacing w:val="-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نتيجي 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اسان جي پياري پيغمبر کي نبيءَ آخر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الّزمان جو لقب </w:t>
      </w:r>
      <w:r>
        <w:rPr>
          <w:w w:val="60"/>
          <w:rtl/>
        </w:rPr>
        <w:t>عطا</w:t>
      </w:r>
      <w:r>
        <w:rPr>
          <w:spacing w:val="-1"/>
          <w:w w:val="60"/>
          <w:rtl/>
        </w:rPr>
        <w:t xml:space="preserve"> </w:t>
      </w:r>
      <w:r>
        <w:rPr>
          <w:w w:val="60"/>
          <w:rtl/>
        </w:rPr>
        <w:t>ٿيو</w:t>
      </w:r>
      <w:r>
        <w:rPr>
          <w:w w:val="60"/>
        </w:rPr>
        <w:t>.</w:t>
      </w:r>
    </w:p>
    <w:p w14:paraId="4F164646">
      <w:pPr>
        <w:pStyle w:val="13"/>
        <w:bidi/>
        <w:spacing w:line="336" w:lineRule="exact"/>
        <w:ind w:left="154" w:right="1070" w:firstLine="0"/>
        <w:jc w:val="left"/>
      </w:pPr>
      <w:r>
        <w:rPr>
          <w:w w:val="74"/>
        </w:rPr>
        <w:t>.</w:t>
      </w:r>
      <w:r>
        <w:rPr>
          <w:rFonts w:cs="Calibri"/>
          <w:w w:val="74"/>
          <w:rtl/>
        </w:rPr>
        <w:t>۱٠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نبيءَ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آخرالّزمان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رحمت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الله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العالمِين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لقب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سندن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مخصوص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</w:p>
    <w:p w14:paraId="5A16BB91">
      <w:pPr>
        <w:pStyle w:val="13"/>
        <w:bidi/>
        <w:spacing w:before="75" w:line="331" w:lineRule="auto"/>
        <w:ind w:left="156" w:right="311" w:hanging="3"/>
        <w:jc w:val="left"/>
      </w:pPr>
      <w:r>
        <w:rPr>
          <w:w w:val="70"/>
        </w:rPr>
        <w:t>.</w:t>
      </w:r>
      <w:r>
        <w:rPr>
          <w:rFonts w:cs="Calibri"/>
          <w:w w:val="70"/>
          <w:rtl/>
        </w:rPr>
        <w:t>۱۱</w:t>
      </w:r>
      <w:r>
        <w:rPr>
          <w:w w:val="70"/>
          <w:rtl/>
        </w:rPr>
        <w:t xml:space="preserve"> الله تعالٰي جل شان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هو کي پنهنجو محبوب ۽ اسان جو آقا حضرت محمد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مصطفٰي صلعم ڪيتري قدر پيارو</w:t>
      </w:r>
      <w:r>
        <w:rPr>
          <w:spacing w:val="40"/>
          <w:rtl/>
        </w:rPr>
        <w:t xml:space="preserve"> </w:t>
      </w:r>
      <w:r>
        <w:rPr>
          <w:w w:val="65"/>
          <w:rtl/>
        </w:rPr>
        <w:t>۽ عزيز</w:t>
      </w:r>
      <w:r>
        <w:rPr>
          <w:rtl/>
        </w:rPr>
        <w:t xml:space="preserve"> </w:t>
      </w:r>
      <w:r>
        <w:rPr>
          <w:w w:val="65"/>
          <w:rtl/>
        </w:rPr>
        <w:t>هيو، هِيٺينِ</w:t>
      </w:r>
      <w:r>
        <w:rPr>
          <w:rtl/>
        </w:rPr>
        <w:t xml:space="preserve"> </w:t>
      </w:r>
      <w:r>
        <w:rPr>
          <w:w w:val="65"/>
          <w:rtl/>
        </w:rPr>
        <w:t>آيات سڳورين مان بخوبي اندازو لڳائي</w:t>
      </w:r>
      <w:r>
        <w:rPr>
          <w:rtl/>
        </w:rPr>
        <w:t xml:space="preserve"> </w:t>
      </w:r>
      <w:r>
        <w:rPr>
          <w:w w:val="65"/>
          <w:rtl/>
        </w:rPr>
        <w:t>سگهجي ٿو</w:t>
      </w:r>
      <w:r>
        <w:rPr>
          <w:w w:val="65"/>
        </w:rPr>
        <w:t>.</w:t>
      </w:r>
    </w:p>
    <w:p w14:paraId="3E6617D4">
      <w:pPr>
        <w:pStyle w:val="13"/>
        <w:bidi/>
        <w:spacing w:line="310" w:lineRule="exact"/>
        <w:ind w:left="156" w:right="0" w:firstLine="0"/>
        <w:jc w:val="left"/>
      </w:pPr>
      <w:r>
        <w:rPr>
          <w:w w:val="72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تعالٰي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قرآن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پاڪ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حضور</w:t>
      </w:r>
      <w:r>
        <w:rPr>
          <w:spacing w:val="-3"/>
          <w:rtl/>
        </w:rPr>
        <w:t xml:space="preserve"> </w:t>
      </w:r>
      <w:r>
        <w:rPr>
          <w:w w:val="72"/>
          <w:rtl/>
        </w:rPr>
        <w:t>عليه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الصَلّواة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والسّلام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هر</w:t>
      </w:r>
      <w:r>
        <w:rPr>
          <w:spacing w:val="-8"/>
          <w:rtl/>
        </w:rPr>
        <w:t xml:space="preserve"> </w:t>
      </w:r>
      <w:r>
        <w:rPr>
          <w:w w:val="72"/>
          <w:rtl/>
        </w:rPr>
        <w:t>عضوي</w:t>
      </w:r>
      <w:r>
        <w:rPr>
          <w:spacing w:val="-9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م</w:t>
      </w:r>
      <w:r>
        <w:rPr>
          <w:spacing w:val="-45"/>
          <w:w w:val="72"/>
          <w:position w:val="-8"/>
          <w:rtl/>
        </w:rPr>
        <w:t xml:space="preserve"> </w:t>
      </w:r>
      <w:r>
        <w:rPr>
          <w:w w:val="72"/>
          <w:rtl/>
        </w:rPr>
        <w:t>بارڪ</w:t>
      </w:r>
      <w:r>
        <w:rPr>
          <w:w w:val="72"/>
        </w:rPr>
        <w:t>(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ذڪر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-4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مان</w:t>
      </w:r>
    </w:p>
    <w:p w14:paraId="478E353D">
      <w:pPr>
        <w:pStyle w:val="13"/>
        <w:bidi/>
        <w:spacing w:before="38" w:line="266" w:lineRule="auto"/>
        <w:ind w:left="154" w:right="312" w:firstLine="2"/>
        <w:jc w:val="left"/>
      </w:pPr>
      <w:r>
        <w:rPr>
          <w:w w:val="70"/>
          <w:rtl/>
        </w:rPr>
        <w:t>رب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تعالٰي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جي،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محبوب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حد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درجي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نسيت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محبت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برملا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اظهار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مثال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هيٺ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ڏنل </w:t>
      </w:r>
      <w:r>
        <w:rPr>
          <w:w w:val="69"/>
          <w:rtl/>
        </w:rPr>
        <w:t>آيتن کي ڌيان سان ڏسو</w:t>
      </w:r>
      <w:r>
        <w:rPr>
          <w:w w:val="69"/>
        </w:rPr>
        <w:t>:</w:t>
      </w:r>
    </w:p>
    <w:p w14:paraId="1F6881FE">
      <w:pPr>
        <w:pStyle w:val="13"/>
        <w:bidi/>
        <w:spacing w:before="13" w:line="74" w:lineRule="auto"/>
        <w:ind w:left="155" w:right="1070" w:firstLine="0"/>
        <w:jc w:val="left"/>
      </w:pPr>
      <w:r>
        <w:rPr>
          <w:w w:val="64"/>
        </w:rPr>
        <w:t>)</w:t>
      </w:r>
      <w:r>
        <w:rPr>
          <w:rFonts w:ascii="SimSun-ExtB" w:cs="SimSun-ExtB"/>
          <w:w w:val="64"/>
          <w:position w:val="-25"/>
          <w:sz w:val="24"/>
          <w:szCs w:val="24"/>
        </w:rPr>
        <w:t>r</w:t>
      </w:r>
      <w:r>
        <w:rPr>
          <w:w w:val="64"/>
          <w:rtl/>
        </w:rPr>
        <w:t>ال</w:t>
      </w:r>
      <w:r>
        <w:rPr>
          <w:rFonts w:ascii="SimSun-ExtB" w:cs="SimSun-ExtB"/>
          <w:spacing w:val="-17"/>
          <w:position w:val="-19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-19"/>
          <w:sz w:val="24"/>
          <w:szCs w:val="24"/>
        </w:rPr>
        <w:t>r</w:t>
      </w:r>
      <w:r>
        <w:rPr>
          <w:w w:val="64"/>
          <w:rtl/>
        </w:rPr>
        <w:t>ف</w:t>
      </w:r>
      <w:r>
        <w:rPr>
          <w:w w:val="64"/>
        </w:rPr>
        <w:t>(</w:t>
      </w:r>
      <w:r>
        <w:rPr>
          <w:spacing w:val="-6"/>
          <w:rtl/>
        </w:rPr>
        <w:t xml:space="preserve"> </w:t>
      </w:r>
      <w:r>
        <w:rPr>
          <w:w w:val="64"/>
        </w:rPr>
        <w:t>(i)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قلبِ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w w:val="64"/>
          <w:rtl/>
        </w:rPr>
        <w:t>ب</w:t>
      </w:r>
      <w:r>
        <w:rPr>
          <w:rFonts w:ascii="SimSun-ExtB" w:cs="SimSun-ExtB"/>
          <w:w w:val="64"/>
          <w:position w:val="-23"/>
          <w:sz w:val="24"/>
          <w:szCs w:val="24"/>
        </w:rPr>
        <w:t>s</w:t>
      </w:r>
      <w:r>
        <w:rPr>
          <w:w w:val="64"/>
          <w:rtl/>
        </w:rPr>
        <w:t>ا</w:t>
      </w:r>
      <w:r>
        <w:rPr>
          <w:rFonts w:ascii="SimSun-ExtB" w:cs="SimSun-ExtB"/>
          <w:spacing w:val="-18"/>
          <w:w w:val="64"/>
          <w:position w:val="-23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-23"/>
          <w:sz w:val="24"/>
          <w:szCs w:val="24"/>
        </w:rPr>
        <w:t>r</w:t>
      </w:r>
      <w:r>
        <w:rPr>
          <w:w w:val="64"/>
          <w:rtl/>
        </w:rPr>
        <w:t>رڪ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متعلق</w:t>
      </w:r>
      <w:r>
        <w:rPr>
          <w:spacing w:val="-5"/>
          <w:rtl/>
        </w:rPr>
        <w:t xml:space="preserve"> </w:t>
      </w:r>
      <w:r>
        <w:rPr>
          <w:w w:val="64"/>
        </w:rPr>
        <w:t>)</w:t>
      </w:r>
      <w:r>
        <w:rPr>
          <w:w w:val="64"/>
          <w:rtl/>
        </w:rPr>
        <w:t>سوره</w:t>
      </w:r>
      <w:r>
        <w:rPr>
          <w:spacing w:val="-9"/>
          <w:rtl/>
        </w:rPr>
        <w:t xml:space="preserve"> </w:t>
      </w:r>
      <w:r>
        <w:rPr>
          <w:w w:val="64"/>
          <w:rtl/>
        </w:rPr>
        <w:t>الشعراءَ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ع</w:t>
      </w:r>
      <w:r>
        <w:rPr>
          <w:w w:val="64"/>
        </w:rPr>
        <w:t>(11-</w:t>
      </w:r>
      <w:r>
        <w:rPr>
          <w:spacing w:val="-12"/>
          <w:rtl/>
        </w:rPr>
        <w:t xml:space="preserve"> </w:t>
      </w:r>
      <w:r>
        <w:rPr>
          <w:w w:val="64"/>
          <w:rtl/>
        </w:rPr>
        <w:t>۾</w:t>
      </w:r>
      <w:r>
        <w:rPr>
          <w:spacing w:val="-8"/>
          <w:rtl/>
        </w:rPr>
        <w:t xml:space="preserve"> </w:t>
      </w:r>
      <w:r>
        <w:rPr>
          <w:w w:val="64"/>
          <w:rtl/>
        </w:rPr>
        <w:t>فرمايل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ته</w:t>
      </w:r>
      <w:r>
        <w:rPr>
          <w:w w:val="64"/>
        </w:rPr>
        <w:t>:</w:t>
      </w:r>
    </w:p>
    <w:p w14:paraId="46D0E108">
      <w:pPr>
        <w:tabs>
          <w:tab w:val="left" w:pos="542"/>
          <w:tab w:val="left" w:pos="1564"/>
        </w:tabs>
        <w:spacing w:before="0" w:line="58" w:lineRule="exact"/>
        <w:ind w:left="0" w:right="308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2"/>
          <w:sz w:val="24"/>
        </w:rPr>
        <w:t>s</w:t>
      </w:r>
      <w:r>
        <w:rPr>
          <w:rFonts w:ascii="SimSun-ExtB"/>
          <w:position w:val="2"/>
          <w:sz w:val="24"/>
        </w:rPr>
        <w:tab/>
      </w:r>
      <w:r>
        <w:rPr>
          <w:rFonts w:ascii="SimSun-ExtB"/>
          <w:spacing w:val="-120"/>
          <w:position w:val="3"/>
          <w:sz w:val="24"/>
        </w:rPr>
        <w:t>P</w:t>
      </w:r>
      <w:r>
        <w:rPr>
          <w:rFonts w:ascii="SimSun-ExtB"/>
          <w:position w:val="3"/>
          <w:sz w:val="24"/>
        </w:rPr>
        <w:tab/>
      </w:r>
      <w:r>
        <w:rPr>
          <w:rFonts w:ascii="SimSun-ExtB"/>
          <w:spacing w:val="-120"/>
          <w:sz w:val="24"/>
        </w:rPr>
        <w:t>r</w:t>
      </w:r>
    </w:p>
    <w:p w14:paraId="28699596">
      <w:pPr>
        <w:bidi/>
        <w:spacing w:before="0" w:line="357" w:lineRule="exact"/>
        <w:ind w:left="154" w:right="7242" w:firstLine="0"/>
        <w:jc w:val="left"/>
        <w:rPr>
          <w:rFonts w:ascii="SimSun-ExtB" w:hAnsi="SimSun-ExtB" w:cs="SimSun-ExtB"/>
          <w:position w:val="1"/>
          <w:sz w:val="24"/>
          <w:szCs w:val="24"/>
        </w:rPr>
      </w:pPr>
      <w:r>
        <w:rPr>
          <w:rFonts w:ascii="SimSun-ExtB" w:hAnsi="SimSun-ExtB" w:cs="SimSun-ExtB"/>
          <w:w w:val="31"/>
          <w:position w:val="1"/>
          <w:sz w:val="24"/>
          <w:szCs w:val="24"/>
          <w:rtl/>
        </w:rPr>
        <w:t>نَ</w:t>
      </w:r>
      <w:r>
        <w:rPr>
          <w:rFonts w:ascii="SimSun-ExtB" w:hAnsi="SimSun-ExtB" w:cs="SimSun-ExtB"/>
          <w:w w:val="31"/>
          <w:position w:val="1"/>
          <w:sz w:val="24"/>
          <w:szCs w:val="24"/>
        </w:rPr>
        <w:t>)</w:t>
      </w:r>
      <w:r>
        <w:rPr>
          <w:rFonts w:ascii="SimSun-ExtB" w:hAnsi="SimSun-ExtB" w:cs="SimSun-ExtB"/>
          <w:spacing w:val="39"/>
          <w:w w:val="1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1"/>
          <w:position w:val="1"/>
          <w:sz w:val="24"/>
          <w:szCs w:val="24"/>
          <w:rtl/>
        </w:rPr>
        <w:t>ب</w:t>
      </w:r>
      <w:r>
        <w:rPr>
          <w:rFonts w:ascii="SimSun-ExtB" w:hAnsi="SimSun-ExtB" w:cs="SimSun-ExtB"/>
          <w:w w:val="31"/>
          <w:position w:val="1"/>
          <w:sz w:val="24"/>
          <w:szCs w:val="24"/>
        </w:rPr>
        <w:t>4</w:t>
      </w:r>
      <w:r>
        <w:rPr>
          <w:rFonts w:ascii="SimSun-ExtB" w:hAnsi="SimSun-ExtB" w:cs="SimSun-ExtB"/>
          <w:spacing w:val="67"/>
          <w:w w:val="150"/>
          <w:position w:val="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1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31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31"/>
          <w:position w:val="1"/>
          <w:sz w:val="24"/>
          <w:szCs w:val="24"/>
        </w:rPr>
        <w:t>,</w:t>
      </w:r>
      <w:r>
        <w:rPr>
          <w:rFonts w:ascii="SimSun-ExtB" w:hAnsi="SimSun-ExtB" w:cs="SimSun-ExtB"/>
          <w:spacing w:val="-48"/>
          <w:position w:val="1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64"/>
          <w:w w:val="82"/>
          <w:position w:val="1"/>
          <w:sz w:val="24"/>
          <w:szCs w:val="24"/>
        </w:rPr>
        <w:t>$</w:t>
      </w:r>
      <w:r>
        <w:rPr>
          <w:rFonts w:ascii="SimSun-ExtB" w:hAnsi="SimSun-ExtB" w:cs="SimSun-ExtB"/>
          <w:spacing w:val="-9"/>
          <w:w w:val="7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-57"/>
          <w:w w:val="4"/>
          <w:position w:val="13"/>
          <w:sz w:val="24"/>
          <w:szCs w:val="24"/>
        </w:rPr>
        <w:t>s</w:t>
      </w:r>
      <w:r>
        <w:rPr>
          <w:rFonts w:ascii="SimSun-ExtB" w:hAnsi="SimSun-ExtB" w:cs="SimSun-ExtB"/>
          <w:spacing w:val="-12"/>
          <w:w w:val="31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1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31"/>
          <w:position w:val="1"/>
          <w:sz w:val="24"/>
          <w:szCs w:val="24"/>
          <w:rtl/>
        </w:rPr>
        <w:t>لْ</w:t>
      </w:r>
      <w:r>
        <w:rPr>
          <w:rFonts w:ascii="SimSun-ExtB" w:hAnsi="SimSun-ExtB" w:cs="SimSun-ExtB"/>
          <w:spacing w:val="-1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1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spacing w:val="39"/>
          <w:w w:val="150"/>
          <w:position w:val="1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1"/>
          <w:position w:val="13"/>
          <w:sz w:val="24"/>
          <w:szCs w:val="24"/>
        </w:rPr>
        <w:t>P</w:t>
      </w:r>
      <w:r>
        <w:rPr>
          <w:rFonts w:ascii="SimSun-ExtB" w:hAnsi="SimSun-ExtB" w:cs="SimSun-ExtB"/>
          <w:w w:val="31"/>
          <w:position w:val="1"/>
          <w:sz w:val="24"/>
          <w:szCs w:val="24"/>
          <w:rtl/>
        </w:rPr>
        <w:t>يْ</w:t>
      </w:r>
      <w:r>
        <w:rPr>
          <w:rFonts w:ascii="SimSun-ExtB" w:hAnsi="SimSun-ExtB" w:cs="SimSun-ExtB"/>
          <w:spacing w:val="4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1"/>
          <w:position w:val="1"/>
          <w:sz w:val="24"/>
          <w:szCs w:val="24"/>
        </w:rPr>
        <w:t>v</w:t>
      </w:r>
      <w:r>
        <w:rPr>
          <w:rFonts w:ascii="SimSun-ExtB" w:hAnsi="SimSun-ExtB" w:cs="SimSun-ExtB"/>
          <w:spacing w:val="-5"/>
          <w:w w:val="31"/>
          <w:position w:val="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1"/>
          <w:position w:val="1"/>
          <w:sz w:val="24"/>
          <w:szCs w:val="24"/>
        </w:rPr>
        <w:t>◯1e</w:t>
      </w:r>
    </w:p>
    <w:p w14:paraId="64184FF3">
      <w:pPr>
        <w:tabs>
          <w:tab w:val="left" w:pos="499"/>
          <w:tab w:val="left" w:pos="1214"/>
        </w:tabs>
        <w:spacing w:before="0" w:line="238" w:lineRule="exact"/>
        <w:ind w:left="0" w:right="261" w:firstLine="0"/>
        <w:jc w:val="right"/>
        <w:rPr>
          <w:rFonts w:ascii="SimSun-ExtB"/>
          <w:position w:val="2"/>
          <w:sz w:val="24"/>
        </w:rPr>
      </w:pPr>
      <w:r>
        <w:rPr>
          <w:rFonts w:ascii="SimSun-ExtB"/>
          <w:spacing w:val="-120"/>
          <w:position w:val="-1"/>
          <w:sz w:val="24"/>
        </w:rPr>
        <w:t>r</w:t>
      </w:r>
      <w:r>
        <w:rPr>
          <w:rFonts w:ascii="SimSun-ExtB"/>
          <w:spacing w:val="-5"/>
          <w:position w:val="-1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position w:val="1"/>
          <w:sz w:val="24"/>
        </w:rPr>
        <w:tab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position w:val="-4"/>
          <w:sz w:val="24"/>
        </w:rPr>
        <w:t>P</w:t>
      </w:r>
      <w:r>
        <w:rPr>
          <w:rFonts w:ascii="SimSun-ExtB"/>
          <w:spacing w:val="-15"/>
          <w:position w:val="-4"/>
          <w:sz w:val="24"/>
        </w:rPr>
        <w:t xml:space="preserve"> </w:t>
      </w:r>
      <w:r>
        <w:rPr>
          <w:rFonts w:ascii="SimSun-ExtB"/>
          <w:spacing w:val="-120"/>
          <w:position w:val="9"/>
          <w:sz w:val="24"/>
        </w:rPr>
        <w:t>s</w:t>
      </w:r>
      <w:r>
        <w:rPr>
          <w:rFonts w:ascii="SimSun-ExtB"/>
          <w:position w:val="9"/>
          <w:sz w:val="24"/>
        </w:rPr>
        <w:t xml:space="preserve"> </w:t>
      </w:r>
      <w:r>
        <w:rPr>
          <w:rFonts w:ascii="SimSun-ExtB"/>
          <w:spacing w:val="-34"/>
          <w:position w:val="9"/>
          <w:sz w:val="24"/>
        </w:rPr>
        <w:t xml:space="preserve"> </w:t>
      </w:r>
      <w:r>
        <w:rPr>
          <w:rFonts w:ascii="SimSun-ExtB"/>
          <w:spacing w:val="-120"/>
          <w:position w:val="0"/>
          <w:sz w:val="24"/>
        </w:rPr>
        <w:t>r</w:t>
      </w:r>
      <w:r>
        <w:rPr>
          <w:rFonts w:ascii="SimSun-ExtB"/>
          <w:position w:val="0"/>
          <w:sz w:val="24"/>
        </w:rPr>
        <w:tab/>
      </w:r>
      <w:r>
        <w:rPr>
          <w:rFonts w:ascii="SimSun-ExtB"/>
          <w:spacing w:val="-120"/>
          <w:position w:val="-1"/>
          <w:sz w:val="24"/>
        </w:rPr>
        <w:t>r</w:t>
      </w:r>
      <w:r>
        <w:rPr>
          <w:rFonts w:ascii="SimSun-ExtB"/>
          <w:position w:val="-1"/>
          <w:sz w:val="24"/>
        </w:rPr>
        <w:t xml:space="preserve"> </w:t>
      </w:r>
      <w:r>
        <w:rPr>
          <w:rFonts w:ascii="SimSun-ExtB"/>
          <w:spacing w:val="-58"/>
          <w:position w:val="-1"/>
          <w:sz w:val="24"/>
        </w:rPr>
        <w:t xml:space="preserve"> </w:t>
      </w:r>
      <w:r>
        <w:rPr>
          <w:rFonts w:ascii="SimSun-ExtB"/>
          <w:spacing w:val="-120"/>
          <w:position w:val="-2"/>
          <w:sz w:val="24"/>
        </w:rPr>
        <w:t>s</w:t>
      </w:r>
      <w:r>
        <w:rPr>
          <w:rFonts w:ascii="SimSun-ExtB"/>
          <w:spacing w:val="-48"/>
          <w:position w:val="-2"/>
          <w:sz w:val="24"/>
        </w:rPr>
        <w:t xml:space="preserve"> </w:t>
      </w:r>
      <w:r>
        <w:rPr>
          <w:rFonts w:ascii="SimSun-ExtB"/>
          <w:spacing w:val="-120"/>
          <w:position w:val="10"/>
          <w:sz w:val="24"/>
        </w:rPr>
        <w:t>P</w:t>
      </w:r>
      <w:r>
        <w:rPr>
          <w:rFonts w:ascii="SimSun-ExtB"/>
          <w:spacing w:val="38"/>
          <w:position w:val="10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4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position w:val="1"/>
          <w:sz w:val="24"/>
        </w:rPr>
        <w:t xml:space="preserve"> </w:t>
      </w:r>
      <w:r>
        <w:rPr>
          <w:rFonts w:ascii="SimSun-ExtB"/>
          <w:spacing w:val="38"/>
          <w:position w:val="1"/>
          <w:sz w:val="24"/>
        </w:rPr>
        <w:t xml:space="preserve"> </w:t>
      </w:r>
      <w:r>
        <w:rPr>
          <w:rFonts w:ascii="SimSun-ExtB"/>
          <w:spacing w:val="-120"/>
          <w:position w:val="9"/>
          <w:sz w:val="24"/>
        </w:rPr>
        <w:t>s</w:t>
      </w:r>
      <w:r>
        <w:rPr>
          <w:rFonts w:ascii="SimSun-ExtB"/>
          <w:spacing w:val="-34"/>
          <w:position w:val="9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position w:val="6"/>
          <w:sz w:val="24"/>
        </w:rPr>
        <w:t xml:space="preserve"> </w:t>
      </w:r>
      <w:r>
        <w:rPr>
          <w:rFonts w:ascii="SimSun-ExtB"/>
          <w:spacing w:val="-10"/>
          <w:position w:val="6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20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</w:p>
    <w:p w14:paraId="7ED6EC29">
      <w:pPr>
        <w:bidi/>
        <w:spacing w:before="0" w:line="256" w:lineRule="exact"/>
        <w:ind w:left="154" w:right="6232" w:firstLine="0"/>
        <w:jc w:val="left"/>
        <w:rPr>
          <w:rFonts w:ascii="SimSun-ExtB" w:hAnsi="SimSun-ExtB" w:cs="SimSun-ExtB"/>
          <w:position w:val="1"/>
          <w:sz w:val="24"/>
          <w:szCs w:val="24"/>
        </w:rPr>
      </w:pP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علَ</w:t>
      </w:r>
      <w:r>
        <w:rPr>
          <w:rFonts w:ascii="SimSun-ExtB" w:hAnsi="SimSun-ExtB" w:cs="SimSun-ExtB"/>
          <w:spacing w:val="-19"/>
          <w:w w:val="4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0"/>
          <w:position w:val="1"/>
          <w:sz w:val="24"/>
          <w:szCs w:val="24"/>
        </w:rPr>
        <w:t>s</w:t>
      </w:r>
      <w:r>
        <w:rPr>
          <w:rFonts w:ascii="SimSun-ExtB" w:hAnsi="SimSun-ExtB" w:cs="SimSun-ExtB"/>
          <w:spacing w:val="74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40"/>
          <w:position w:val="1"/>
          <w:sz w:val="24"/>
          <w:szCs w:val="24"/>
        </w:rPr>
        <w:t>ą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ك</w:t>
      </w:r>
      <w:r>
        <w:rPr>
          <w:rFonts w:ascii="SimSun-ExtB" w:hAnsi="SimSun-ExtB" w:cs="SimSun-ExtB"/>
          <w:spacing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40"/>
          <w:position w:val="1"/>
          <w:sz w:val="24"/>
          <w:szCs w:val="24"/>
        </w:rPr>
        <w:t>bã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ون</w:t>
      </w:r>
      <w:r>
        <w:rPr>
          <w:rFonts w:ascii="SimSun-ExtB" w:hAnsi="SimSun-ExtB" w:cs="SimSun-ExtB"/>
          <w:spacing w:val="18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19"/>
          <w:w w:val="4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0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لم</w:t>
      </w:r>
      <w:r>
        <w:rPr>
          <w:rFonts w:ascii="SimSun-ExtB" w:hAnsi="SimSun-ExtB" w:cs="SimSun-ExtB"/>
          <w:w w:val="40"/>
          <w:position w:val="1"/>
          <w:sz w:val="24"/>
          <w:szCs w:val="24"/>
        </w:rPr>
        <w:t>à</w:t>
      </w:r>
      <w:r>
        <w:rPr>
          <w:rFonts w:ascii="SimSun-ExtB" w:hAnsi="SimSun-ExtB" w:cs="SimSun-ExtB"/>
          <w:spacing w:val="26"/>
          <w:position w:val="-2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w w:val="40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40"/>
          <w:position w:val="1"/>
          <w:sz w:val="24"/>
          <w:szCs w:val="24"/>
          <w:rtl/>
        </w:rPr>
        <w:t>يْ</w:t>
      </w:r>
      <w:r>
        <w:rPr>
          <w:rFonts w:ascii="SimSun-ExtB" w:hAnsi="SimSun-ExtB" w:cs="SimSun-ExtB"/>
          <w:spacing w:val="7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0"/>
          <w:position w:val="1"/>
          <w:sz w:val="24"/>
          <w:szCs w:val="24"/>
        </w:rPr>
        <w:t>◯1er</w:t>
      </w:r>
    </w:p>
    <w:p w14:paraId="4D9C7842">
      <w:pPr>
        <w:pStyle w:val="13"/>
        <w:bidi/>
        <w:spacing w:before="53" w:line="290" w:lineRule="auto"/>
        <w:ind w:left="197" w:right="1200" w:hanging="44"/>
        <w:jc w:val="left"/>
      </w:pPr>
      <w:r>
        <w:rPr>
          <w:w w:val="67"/>
          <w:rtl/>
        </w:rPr>
        <w:t>ترجمو</w:t>
      </w:r>
      <w:r>
        <w:rPr>
          <w:w w:val="67"/>
        </w:rPr>
        <w:t>: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ان کي امانت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واري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روح</w:t>
      </w:r>
      <w:r>
        <w:rPr>
          <w:spacing w:val="-6"/>
          <w:w w:val="67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جبرائيل</w:t>
      </w:r>
      <w:r>
        <w:rPr>
          <w:w w:val="67"/>
        </w:rPr>
        <w:t>(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نازل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آهي، تنهنجي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دل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تي،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تون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ڊيڄاريندڙن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مان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ٿئين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68"/>
        </w:rPr>
        <w:t>(ii)</w:t>
      </w:r>
      <w:r>
        <w:rPr>
          <w:w w:val="68"/>
          <w:rtl/>
        </w:rPr>
        <w:t>قلب 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بارڪ، متعلق سوره نَجّم ۾ فرمايل آهي ته</w:t>
      </w:r>
      <w:r>
        <w:rPr>
          <w:w w:val="68"/>
        </w:rPr>
        <w:t>:</w:t>
      </w:r>
    </w:p>
    <w:p w14:paraId="33386BCF">
      <w:pPr>
        <w:tabs>
          <w:tab w:val="left" w:pos="1305"/>
        </w:tabs>
        <w:spacing w:before="0" w:line="140" w:lineRule="exact"/>
        <w:ind w:left="0" w:right="265" w:firstLine="0"/>
        <w:jc w:val="right"/>
        <w:rPr>
          <w:rFonts w:ascii="SimSun-ExtB"/>
          <w:position w:val="1"/>
          <w:sz w:val="24"/>
        </w:rPr>
      </w:pP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spacing w:val="-53"/>
          <w:position w:val="6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34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24"/>
          <w:position w:val="1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P</w:t>
      </w:r>
      <w:r>
        <w:rPr>
          <w:rFonts w:ascii="SimSun-ExtB"/>
          <w:position w:val="4"/>
          <w:sz w:val="24"/>
        </w:rPr>
        <w:t xml:space="preserve"> </w:t>
      </w:r>
      <w:r>
        <w:rPr>
          <w:rFonts w:ascii="SimSun-ExtB"/>
          <w:spacing w:val="-15"/>
          <w:position w:val="4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-15"/>
          <w:position w:val="4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P</w:t>
      </w:r>
      <w:r>
        <w:rPr>
          <w:rFonts w:ascii="SimSun-ExtB"/>
          <w:spacing w:val="-15"/>
          <w:position w:val="7"/>
          <w:sz w:val="24"/>
        </w:rPr>
        <w:t xml:space="preserve"> </w:t>
      </w:r>
      <w:r>
        <w:rPr>
          <w:rFonts w:ascii="SimSun-ExtB"/>
          <w:spacing w:val="-120"/>
          <w:position w:val="12"/>
          <w:sz w:val="24"/>
        </w:rPr>
        <w:t>s</w:t>
      </w:r>
      <w:r>
        <w:rPr>
          <w:rFonts w:ascii="SimSun-ExtB"/>
          <w:position w:val="12"/>
          <w:sz w:val="24"/>
        </w:rPr>
        <w:tab/>
      </w:r>
      <w:r>
        <w:rPr>
          <w:rFonts w:ascii="SimSun-ExtB"/>
          <w:spacing w:val="-120"/>
          <w:position w:val="10"/>
          <w:sz w:val="24"/>
        </w:rPr>
        <w:t>r</w:t>
      </w:r>
      <w:r>
        <w:rPr>
          <w:rFonts w:ascii="SimSun-ExtB"/>
          <w:spacing w:val="-5"/>
          <w:position w:val="10"/>
          <w:sz w:val="24"/>
        </w:rPr>
        <w:t xml:space="preserve"> </w:t>
      </w:r>
      <w:r>
        <w:rPr>
          <w:rFonts w:ascii="SimSun-ExtB"/>
          <w:spacing w:val="-120"/>
          <w:position w:val="10"/>
          <w:sz w:val="24"/>
        </w:rPr>
        <w:t>r</w:t>
      </w:r>
      <w:r>
        <w:rPr>
          <w:rFonts w:ascii="SimSun-ExtB"/>
          <w:position w:val="10"/>
          <w:sz w:val="24"/>
        </w:rPr>
        <w:t xml:space="preserve"> </w:t>
      </w:r>
      <w:r>
        <w:rPr>
          <w:rFonts w:ascii="SimSun-ExtB"/>
          <w:spacing w:val="19"/>
          <w:position w:val="10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</w:p>
    <w:p w14:paraId="73F1657C">
      <w:pPr>
        <w:bidi/>
        <w:spacing w:before="0" w:line="324" w:lineRule="exact"/>
        <w:ind w:left="155" w:right="0" w:firstLine="0"/>
        <w:jc w:val="left"/>
        <w:rPr>
          <w:position w:val="6"/>
          <w:sz w:val="28"/>
          <w:szCs w:val="28"/>
        </w:rPr>
      </w:pPr>
      <w:r>
        <w:rPr>
          <w:rFonts w:ascii="SimSun-ExtB" w:hAnsi="SimSun-ExtB" w:cs="SimSun-ExtB"/>
          <w:w w:val="66"/>
          <w:sz w:val="24"/>
          <w:szCs w:val="24"/>
          <w:rtl/>
        </w:rPr>
        <w:t>ما</w:t>
      </w:r>
      <w:r>
        <w:rPr>
          <w:rFonts w:ascii="SimSun-ExtB" w:hAnsi="SimSun-ExtB" w:cs="SimSun-ExtB"/>
          <w:spacing w:val="-50"/>
          <w:w w:val="6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sz w:val="24"/>
          <w:szCs w:val="24"/>
        </w:rPr>
        <w:t>/</w:t>
      </w:r>
      <w:r>
        <w:rPr>
          <w:rFonts w:ascii="SimSun-ExtB" w:hAnsi="SimSun-ExtB" w:cs="SimSun-ExtB"/>
          <w:w w:val="66"/>
          <w:sz w:val="24"/>
          <w:szCs w:val="24"/>
          <w:rtl/>
        </w:rPr>
        <w:t>ذ</w:t>
      </w:r>
      <w:r>
        <w:rPr>
          <w:rFonts w:ascii="SimSun-ExtB" w:hAnsi="SimSun-ExtB" w:cs="SimSun-ExtB"/>
          <w:spacing w:val="72"/>
          <w:position w:val="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sz w:val="24"/>
          <w:szCs w:val="24"/>
        </w:rPr>
        <w:t>v</w:t>
      </w:r>
      <w:r>
        <w:rPr>
          <w:rFonts w:ascii="SimSun-ExtB" w:hAnsi="SimSun-ExtB" w:cs="SimSun-ExtB"/>
          <w:w w:val="66"/>
          <w:position w:val="9"/>
          <w:sz w:val="24"/>
          <w:szCs w:val="24"/>
        </w:rPr>
        <w:t>r</w:t>
      </w:r>
      <w:r>
        <w:rPr>
          <w:rFonts w:ascii="SimSun-ExtB" w:hAnsi="SimSun-ExtB" w:cs="SimSun-ExtB"/>
          <w:spacing w:val="-49"/>
          <w:w w:val="6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sz w:val="24"/>
          <w:szCs w:val="24"/>
        </w:rPr>
        <w:t>i</w:t>
      </w:r>
      <w:r>
        <w:rPr>
          <w:rFonts w:ascii="SimSun-ExtB" w:hAnsi="SimSun-ExtB" w:cs="SimSun-ExtB"/>
          <w:w w:val="66"/>
          <w:sz w:val="24"/>
          <w:szCs w:val="24"/>
          <w:rtl/>
        </w:rPr>
        <w:t>ل</w:t>
      </w:r>
      <w:r>
        <w:rPr>
          <w:rFonts w:ascii="SimSun-ExtB" w:hAnsi="SimSun-ExtB" w:cs="SimSun-ExtB"/>
          <w:w w:val="66"/>
          <w:sz w:val="24"/>
          <w:szCs w:val="24"/>
        </w:rPr>
        <w:t>à</w:t>
      </w:r>
      <w:r>
        <w:rPr>
          <w:rFonts w:ascii="SimSun-ExtB" w:hAnsi="SimSun-ExtB" w:cs="SimSun-ExtB"/>
          <w:w w:val="66"/>
          <w:sz w:val="24"/>
          <w:szCs w:val="24"/>
          <w:rtl/>
        </w:rPr>
        <w:t>ؤ</w:t>
      </w:r>
      <w:r>
        <w:rPr>
          <w:rFonts w:ascii="SimSun-ExtB" w:hAnsi="SimSun-ExtB" w:cs="SimSun-ExtB"/>
          <w:w w:val="66"/>
          <w:sz w:val="24"/>
          <w:szCs w:val="24"/>
        </w:rPr>
        <w:t>i</w:t>
      </w:r>
      <w:r>
        <w:rPr>
          <w:rFonts w:ascii="SimSun-ExtB" w:hAnsi="SimSun-ExtB" w:cs="SimSun-ExtB"/>
          <w:w w:val="66"/>
          <w:sz w:val="24"/>
          <w:szCs w:val="24"/>
          <w:rtl/>
        </w:rPr>
        <w:t>د</w:t>
      </w:r>
      <w:r>
        <w:rPr>
          <w:rFonts w:ascii="SimSun-ExtB" w:hAnsi="SimSun-ExtB" w:cs="SimSun-ExtB"/>
          <w:spacing w:val="-50"/>
          <w:w w:val="6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sz w:val="24"/>
          <w:szCs w:val="24"/>
          <w:rtl/>
        </w:rPr>
        <w:t>ما</w:t>
      </w:r>
      <w:r>
        <w:rPr>
          <w:rFonts w:ascii="SimSun-ExtB" w:hAnsi="SimSun-ExtB" w:cs="SimSun-ExtB"/>
          <w:spacing w:val="-54"/>
          <w:w w:val="6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sz w:val="24"/>
          <w:szCs w:val="24"/>
        </w:rPr>
        <w:t>(i3</w:t>
      </w:r>
      <w:r>
        <w:rPr>
          <w:rFonts w:ascii="SimSun-ExtB" w:hAnsi="SimSun-ExtB" w:cs="SimSun-ExtB"/>
          <w:spacing w:val="-3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sz w:val="24"/>
          <w:szCs w:val="24"/>
        </w:rPr>
        <w:t>11</w:t>
      </w:r>
      <w:r>
        <w:rPr>
          <w:rFonts w:ascii="SimSun-ExtB" w:hAnsi="SimSun-ExtB" w:cs="SimSun-ExtB"/>
          <w:spacing w:val="-53"/>
          <w:w w:val="6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sz w:val="24"/>
          <w:szCs w:val="24"/>
        </w:rPr>
        <w:t>◯</w:t>
      </w:r>
      <w:r>
        <w:rPr>
          <w:spacing w:val="-5"/>
          <w:position w:val="6"/>
          <w:sz w:val="28"/>
          <w:szCs w:val="28"/>
          <w:rtl/>
        </w:rPr>
        <w:t xml:space="preserve"> </w:t>
      </w:r>
      <w:r>
        <w:rPr>
          <w:w w:val="66"/>
          <w:position w:val="6"/>
          <w:sz w:val="28"/>
          <w:szCs w:val="28"/>
        </w:rPr>
        <w:t>)</w:t>
      </w:r>
      <w:r>
        <w:rPr>
          <w:w w:val="66"/>
          <w:position w:val="6"/>
          <w:sz w:val="28"/>
          <w:szCs w:val="28"/>
          <w:rtl/>
        </w:rPr>
        <w:t>پ</w:t>
      </w:r>
      <w:r>
        <w:rPr>
          <w:w w:val="66"/>
          <w:position w:val="6"/>
          <w:sz w:val="28"/>
          <w:szCs w:val="28"/>
        </w:rPr>
        <w:t>27-</w:t>
      </w:r>
      <w:r>
        <w:rPr>
          <w:w w:val="66"/>
          <w:position w:val="6"/>
          <w:sz w:val="28"/>
          <w:szCs w:val="28"/>
          <w:rtl/>
        </w:rPr>
        <w:t>،</w:t>
      </w:r>
      <w:r>
        <w:rPr>
          <w:spacing w:val="-17"/>
          <w:position w:val="6"/>
          <w:sz w:val="28"/>
          <w:szCs w:val="28"/>
          <w:rtl/>
        </w:rPr>
        <w:t xml:space="preserve"> </w:t>
      </w:r>
      <w:r>
        <w:rPr>
          <w:w w:val="66"/>
          <w:position w:val="6"/>
          <w:sz w:val="28"/>
          <w:szCs w:val="28"/>
          <w:rtl/>
        </w:rPr>
        <w:t>سوره</w:t>
      </w:r>
      <w:r>
        <w:rPr>
          <w:spacing w:val="-21"/>
          <w:position w:val="6"/>
          <w:sz w:val="28"/>
          <w:szCs w:val="28"/>
          <w:rtl/>
        </w:rPr>
        <w:t xml:space="preserve"> </w:t>
      </w:r>
      <w:r>
        <w:rPr>
          <w:w w:val="66"/>
          <w:position w:val="6"/>
          <w:sz w:val="28"/>
          <w:szCs w:val="28"/>
          <w:rtl/>
        </w:rPr>
        <w:t>نَجّم</w:t>
      </w:r>
      <w:r>
        <w:rPr>
          <w:w w:val="66"/>
          <w:position w:val="6"/>
          <w:sz w:val="28"/>
          <w:szCs w:val="28"/>
        </w:rPr>
        <w:t>-</w:t>
      </w:r>
      <w:r>
        <w:rPr>
          <w:w w:val="66"/>
          <w:position w:val="6"/>
          <w:sz w:val="28"/>
          <w:szCs w:val="28"/>
          <w:rtl/>
        </w:rPr>
        <w:t>ع</w:t>
      </w:r>
      <w:r>
        <w:rPr>
          <w:w w:val="66"/>
          <w:position w:val="6"/>
          <w:sz w:val="28"/>
          <w:szCs w:val="28"/>
        </w:rPr>
        <w:t>(1-</w:t>
      </w:r>
    </w:p>
    <w:p w14:paraId="6CE8A522">
      <w:pPr>
        <w:pStyle w:val="13"/>
        <w:bidi/>
        <w:spacing w:before="103"/>
        <w:ind w:left="163" w:right="0" w:firstLine="0"/>
        <w:jc w:val="left"/>
      </w:pPr>
      <w:r>
        <w:rPr>
          <w:w w:val="70"/>
          <w:rtl/>
        </w:rPr>
        <w:t>ترجمو</w:t>
      </w:r>
      <w:r>
        <w:rPr>
          <w:w w:val="70"/>
        </w:rPr>
        <w:t>: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ڏٺائين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6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سندس</w:t>
      </w:r>
      <w:r>
        <w:rPr>
          <w:w w:val="70"/>
        </w:rPr>
        <w:t>(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دل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ڪوڙو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سمجهيو</w:t>
      </w:r>
      <w:r>
        <w:rPr>
          <w:w w:val="70"/>
        </w:rPr>
        <w:t>.</w:t>
      </w:r>
    </w:p>
    <w:p w14:paraId="752B4D5F">
      <w:pPr>
        <w:pStyle w:val="13"/>
        <w:bidi/>
        <w:spacing w:before="40" w:line="141" w:lineRule="auto"/>
        <w:ind w:left="154" w:right="1070" w:firstLine="0"/>
        <w:jc w:val="left"/>
      </w:pPr>
      <w:r>
        <w:rPr>
          <w:w w:val="64"/>
        </w:rPr>
        <w:t>)</w:t>
      </w:r>
      <w:r>
        <w:rPr>
          <w:w w:val="64"/>
          <w:rtl/>
        </w:rPr>
        <w:t>ب</w:t>
      </w:r>
      <w:r>
        <w:rPr>
          <w:w w:val="64"/>
        </w:rPr>
        <w:t>(</w:t>
      </w:r>
      <w:r>
        <w:rPr>
          <w:spacing w:val="-21"/>
          <w:rtl/>
        </w:rPr>
        <w:t xml:space="preserve"> </w:t>
      </w:r>
      <w:r>
        <w:rPr>
          <w:w w:val="64"/>
        </w:rPr>
        <w:t>(i)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زبان</w:t>
      </w:r>
      <w:r>
        <w:rPr>
          <w:rFonts w:ascii="SimSun-ExtB" w:cs="SimSun-ExtB"/>
          <w:spacing w:val="-49"/>
          <w:w w:val="64"/>
          <w:position w:val="-27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-27"/>
          <w:sz w:val="24"/>
          <w:szCs w:val="24"/>
        </w:rPr>
        <w:t>r</w:t>
      </w:r>
      <w:r>
        <w:rPr>
          <w:w w:val="64"/>
          <w:rtl/>
        </w:rPr>
        <w:t>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w w:val="64"/>
          <w:rtl/>
        </w:rPr>
        <w:t>با</w:t>
      </w:r>
      <w:r>
        <w:rPr>
          <w:rFonts w:ascii="SimSun-ExtB" w:cs="SimSun-ExtB"/>
          <w:spacing w:val="-34"/>
          <w:position w:val="-21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-21"/>
          <w:sz w:val="24"/>
          <w:szCs w:val="24"/>
        </w:rPr>
        <w:t>s</w:t>
      </w:r>
      <w:r>
        <w:rPr>
          <w:w w:val="64"/>
          <w:rtl/>
        </w:rPr>
        <w:t>رڪ</w:t>
      </w:r>
      <w:r>
        <w:rPr>
          <w:spacing w:val="-21"/>
          <w:rtl/>
        </w:rPr>
        <w:t xml:space="preserve"> </w:t>
      </w:r>
      <w:r>
        <w:rPr>
          <w:w w:val="64"/>
          <w:rtl/>
        </w:rPr>
        <w:t>متعلق</w:t>
      </w:r>
      <w:r>
        <w:rPr>
          <w:w w:val="64"/>
        </w:rPr>
        <w:t>:</w:t>
      </w:r>
    </w:p>
    <w:p w14:paraId="3C21FEE7">
      <w:pPr>
        <w:bidi/>
        <w:spacing w:before="0" w:line="316" w:lineRule="exact"/>
        <w:ind w:left="155" w:right="0" w:firstLine="0"/>
        <w:jc w:val="left"/>
        <w:rPr>
          <w:position w:val="2"/>
          <w:sz w:val="28"/>
          <w:szCs w:val="28"/>
        </w:rPr>
      </w:pPr>
      <w:r>
        <w:rPr>
          <w:rFonts w:ascii="SimSun-ExtB" w:hAnsi="SimSun-ExtB" w:cs="SimSun-ExtB"/>
          <w:w w:val="53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3"/>
          <w:position w:val="13"/>
          <w:sz w:val="24"/>
          <w:szCs w:val="24"/>
        </w:rPr>
        <w:t>r</w:t>
      </w:r>
      <w:r>
        <w:rPr>
          <w:rFonts w:ascii="SimSun-ExtB" w:hAnsi="SimSun-ExtB" w:cs="SimSun-ExtB"/>
          <w:position w:val="1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14"/>
          <w:sz w:val="24"/>
          <w:szCs w:val="24"/>
        </w:rPr>
        <w:t>r</w:t>
      </w:r>
      <w:r>
        <w:rPr>
          <w:rFonts w:ascii="SimSun-ExtB" w:hAnsi="SimSun-ExtB" w:cs="SimSun-ExtB"/>
          <w:w w:val="53"/>
          <w:position w:val="2"/>
          <w:sz w:val="24"/>
          <w:szCs w:val="24"/>
          <w:rtl/>
        </w:rPr>
        <w:t>ما</w:t>
      </w:r>
      <w:r>
        <w:rPr>
          <w:rFonts w:ascii="SimSun-ExtB" w:hAnsi="SimSun-ExtB" w:cs="SimSun-ExtB"/>
          <w:spacing w:val="-35"/>
          <w:w w:val="53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-56"/>
          <w:w w:val="68"/>
          <w:position w:val="15"/>
          <w:sz w:val="24"/>
          <w:szCs w:val="24"/>
        </w:rPr>
        <w:t>r</w:t>
      </w:r>
      <w:r>
        <w:rPr>
          <w:rFonts w:ascii="SimSun-ExtB" w:hAnsi="SimSun-ExtB" w:cs="SimSun-ExtB"/>
          <w:spacing w:val="55"/>
          <w:w w:val="38"/>
          <w:position w:val="2"/>
          <w:sz w:val="24"/>
          <w:szCs w:val="24"/>
        </w:rPr>
        <w:t>:</w:t>
      </w:r>
      <w:r>
        <w:rPr>
          <w:rFonts w:ascii="SimSun-ExtB" w:hAnsi="SimSun-ExtB" w:cs="SimSun-ExtB"/>
          <w:spacing w:val="-52"/>
          <w:position w:val="1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53"/>
          <w:position w:val="15"/>
          <w:sz w:val="24"/>
          <w:szCs w:val="24"/>
        </w:rPr>
        <w:t>s</w:t>
      </w:r>
      <w:r>
        <w:rPr>
          <w:rFonts w:ascii="SimSun-ExtB" w:hAnsi="SimSun-ExtB" w:cs="SimSun-ExtB"/>
          <w:spacing w:val="1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2"/>
          <w:sz w:val="24"/>
          <w:szCs w:val="24"/>
        </w:rPr>
        <w:t>a</w:t>
      </w:r>
      <w:r>
        <w:rPr>
          <w:rFonts w:ascii="SimSun-ExtB" w:hAnsi="SimSun-ExtB" w:cs="SimSun-ExtB"/>
          <w:spacing w:val="-19"/>
          <w:position w:val="1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16"/>
          <w:sz w:val="24"/>
          <w:szCs w:val="24"/>
        </w:rPr>
        <w:t>P</w:t>
      </w:r>
      <w:r>
        <w:rPr>
          <w:rFonts w:ascii="SimSun-ExtB" w:hAnsi="SimSun-ExtB" w:cs="SimSun-ExtB"/>
          <w:w w:val="53"/>
          <w:position w:val="2"/>
          <w:sz w:val="24"/>
          <w:szCs w:val="24"/>
          <w:rtl/>
        </w:rPr>
        <w:t>ق</w:t>
      </w:r>
      <w:r>
        <w:rPr>
          <w:rFonts w:ascii="SimSun-ExtB" w:hAnsi="SimSun-ExtB" w:cs="SimSun-ExtB"/>
          <w:spacing w:val="40"/>
          <w:position w:val="-6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3"/>
          <w:position w:val="2"/>
          <w:sz w:val="24"/>
          <w:szCs w:val="24"/>
        </w:rPr>
        <w:t>§</w:t>
      </w:r>
      <w:r>
        <w:rPr>
          <w:rFonts w:ascii="SimSun-ExtB" w:hAnsi="SimSun-ExtB" w:cs="SimSun-ExtB"/>
          <w:spacing w:val="-36"/>
          <w:w w:val="53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3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spacing w:val="-25"/>
          <w:position w:val="1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15"/>
          <w:sz w:val="24"/>
          <w:szCs w:val="24"/>
        </w:rPr>
        <w:t>r</w:t>
      </w:r>
      <w:r>
        <w:rPr>
          <w:rFonts w:ascii="SimSun-ExtB" w:hAnsi="SimSun-ExtB" w:cs="SimSun-ExtB"/>
          <w:w w:val="53"/>
          <w:position w:val="2"/>
          <w:sz w:val="24"/>
          <w:szCs w:val="24"/>
          <w:rtl/>
        </w:rPr>
        <w:t>ه</w:t>
      </w:r>
      <w:r>
        <w:rPr>
          <w:rFonts w:ascii="SimSun-ExtB" w:hAnsi="SimSun-ExtB" w:cs="SimSun-ExtB"/>
          <w:spacing w:val="-7"/>
          <w:w w:val="53"/>
          <w:position w:val="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12"/>
          <w:sz w:val="24"/>
          <w:szCs w:val="24"/>
        </w:rPr>
        <w:t>r</w:t>
      </w:r>
      <w:r>
        <w:rPr>
          <w:rFonts w:ascii="SimSun-ExtB" w:hAnsi="SimSun-ExtB" w:cs="SimSun-ExtB"/>
          <w:w w:val="53"/>
          <w:position w:val="2"/>
          <w:sz w:val="24"/>
          <w:szCs w:val="24"/>
          <w:rtl/>
        </w:rPr>
        <w:t>و</w:t>
      </w:r>
      <w:r>
        <w:rPr>
          <w:rFonts w:ascii="Times New Roman" w:hAnsi="Times New Roman" w:cs="Times New Roman"/>
          <w:w w:val="53"/>
          <w:position w:val="2"/>
          <w:sz w:val="24"/>
          <w:szCs w:val="24"/>
        </w:rPr>
        <w:t>○</w:t>
      </w:r>
      <w:r>
        <w:rPr>
          <w:rFonts w:ascii="SimSun-ExtB" w:hAnsi="SimSun-ExtB" w:cs="SimSun-ExtB"/>
          <w:w w:val="53"/>
          <w:position w:val="2"/>
          <w:sz w:val="24"/>
          <w:szCs w:val="24"/>
        </w:rPr>
        <w:t>(</w:t>
      </w:r>
      <w:r>
        <w:rPr>
          <w:spacing w:val="-11"/>
          <w:position w:val="2"/>
          <w:sz w:val="28"/>
          <w:szCs w:val="28"/>
          <w:rtl/>
        </w:rPr>
        <w:t xml:space="preserve"> </w:t>
      </w:r>
      <w:r>
        <w:rPr>
          <w:w w:val="53"/>
          <w:position w:val="2"/>
          <w:sz w:val="28"/>
          <w:szCs w:val="28"/>
        </w:rPr>
        <w:t>)</w:t>
      </w:r>
      <w:r>
        <w:rPr>
          <w:w w:val="53"/>
          <w:position w:val="2"/>
          <w:sz w:val="28"/>
          <w:szCs w:val="28"/>
          <w:rtl/>
        </w:rPr>
        <w:t>پ</w:t>
      </w:r>
      <w:r>
        <w:rPr>
          <w:w w:val="53"/>
          <w:position w:val="2"/>
          <w:sz w:val="28"/>
          <w:szCs w:val="28"/>
        </w:rPr>
        <w:t>27-</w:t>
      </w:r>
      <w:r>
        <w:rPr>
          <w:w w:val="53"/>
          <w:position w:val="2"/>
          <w:sz w:val="28"/>
          <w:szCs w:val="28"/>
          <w:rtl/>
        </w:rPr>
        <w:t>،</w:t>
      </w:r>
      <w:r>
        <w:rPr>
          <w:spacing w:val="-21"/>
          <w:position w:val="2"/>
          <w:sz w:val="28"/>
          <w:szCs w:val="28"/>
          <w:rtl/>
        </w:rPr>
        <w:t xml:space="preserve"> </w:t>
      </w:r>
      <w:r>
        <w:rPr>
          <w:w w:val="53"/>
          <w:position w:val="2"/>
          <w:sz w:val="28"/>
          <w:szCs w:val="28"/>
          <w:rtl/>
        </w:rPr>
        <w:t>سوره</w:t>
      </w:r>
      <w:r>
        <w:rPr>
          <w:spacing w:val="-20"/>
          <w:position w:val="2"/>
          <w:sz w:val="28"/>
          <w:szCs w:val="28"/>
          <w:rtl/>
        </w:rPr>
        <w:t xml:space="preserve"> </w:t>
      </w:r>
      <w:r>
        <w:rPr>
          <w:w w:val="53"/>
          <w:position w:val="2"/>
          <w:sz w:val="28"/>
          <w:szCs w:val="28"/>
          <w:rtl/>
        </w:rPr>
        <w:t>الَنَجّم</w:t>
      </w:r>
      <w:r>
        <w:rPr>
          <w:spacing w:val="-22"/>
          <w:position w:val="2"/>
          <w:sz w:val="28"/>
          <w:szCs w:val="28"/>
          <w:rtl/>
        </w:rPr>
        <w:t xml:space="preserve"> </w:t>
      </w:r>
      <w:r>
        <w:rPr>
          <w:w w:val="53"/>
          <w:position w:val="2"/>
          <w:sz w:val="28"/>
          <w:szCs w:val="28"/>
          <w:rtl/>
        </w:rPr>
        <w:t>جي</w:t>
      </w:r>
      <w:r>
        <w:rPr>
          <w:spacing w:val="-15"/>
          <w:position w:val="2"/>
          <w:sz w:val="28"/>
          <w:szCs w:val="28"/>
          <w:rtl/>
        </w:rPr>
        <w:t xml:space="preserve"> </w:t>
      </w:r>
      <w:r>
        <w:rPr>
          <w:w w:val="53"/>
          <w:position w:val="2"/>
          <w:sz w:val="28"/>
          <w:szCs w:val="28"/>
          <w:rtl/>
        </w:rPr>
        <w:t>شروع</w:t>
      </w:r>
      <w:r>
        <w:rPr>
          <w:spacing w:val="-22"/>
          <w:position w:val="2"/>
          <w:sz w:val="28"/>
          <w:szCs w:val="28"/>
          <w:rtl/>
        </w:rPr>
        <w:t xml:space="preserve"> </w:t>
      </w:r>
      <w:r>
        <w:rPr>
          <w:w w:val="53"/>
          <w:position w:val="2"/>
          <w:sz w:val="28"/>
          <w:szCs w:val="28"/>
          <w:rtl/>
        </w:rPr>
        <w:t>۾</w:t>
      </w:r>
      <w:r>
        <w:rPr>
          <w:w w:val="53"/>
          <w:position w:val="2"/>
          <w:sz w:val="28"/>
          <w:szCs w:val="28"/>
        </w:rPr>
        <w:t>(</w:t>
      </w:r>
    </w:p>
    <w:p w14:paraId="4EBE0399">
      <w:pPr>
        <w:pStyle w:val="13"/>
        <w:bidi/>
        <w:spacing w:before="53" w:line="271" w:lineRule="auto"/>
        <w:ind w:left="197" w:right="4341" w:hanging="33"/>
        <w:jc w:val="left"/>
      </w:pPr>
      <w:r>
        <w:rPr>
          <w:w w:val="69"/>
          <w:rtl/>
        </w:rPr>
        <w:t>ترجمو</w:t>
      </w:r>
      <w:r>
        <w:rPr>
          <w:w w:val="69"/>
        </w:rPr>
        <w:t>:</w:t>
      </w:r>
      <w:r>
        <w:rPr>
          <w:w w:val="69"/>
          <w:rtl/>
        </w:rPr>
        <w:t xml:space="preserve"> ۽ نڪي </w:t>
      </w:r>
      <w:r>
        <w:rPr>
          <w:w w:val="69"/>
        </w:rPr>
        <w:t>)</w:t>
      </w:r>
      <w:r>
        <w:rPr>
          <w:w w:val="69"/>
          <w:rtl/>
        </w:rPr>
        <w:t>پنهنجي نفس جي</w:t>
      </w:r>
      <w:r>
        <w:rPr>
          <w:w w:val="69"/>
        </w:rPr>
        <w:t>(</w:t>
      </w:r>
      <w:r>
        <w:rPr>
          <w:w w:val="69"/>
          <w:rtl/>
        </w:rPr>
        <w:t xml:space="preserve"> خواهش سان ڳالهائي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8"/>
        </w:rPr>
        <w:t>(ii)</w:t>
      </w:r>
      <w:r>
        <w:rPr>
          <w:w w:val="68"/>
          <w:rtl/>
        </w:rPr>
        <w:t>زبان 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بارڪ</w:t>
      </w:r>
      <w:r>
        <w:rPr>
          <w:rtl/>
        </w:rPr>
        <w:t xml:space="preserve"> </w:t>
      </w:r>
      <w:r>
        <w:rPr>
          <w:w w:val="68"/>
          <w:rtl/>
        </w:rPr>
        <w:t>لاءِ هڪ ٻي هنڌ فرمايو ويو آهي ته</w:t>
      </w:r>
      <w:r>
        <w:rPr>
          <w:w w:val="68"/>
        </w:rPr>
        <w:t>:</w:t>
      </w:r>
    </w:p>
    <w:p w14:paraId="4E55C70B">
      <w:pPr>
        <w:pStyle w:val="13"/>
        <w:spacing w:after="0" w:line="271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3C35CF6">
      <w:pPr>
        <w:spacing w:before="0" w:line="133" w:lineRule="exact"/>
        <w:ind w:left="0" w:right="0" w:firstLine="0"/>
        <w:jc w:val="right"/>
        <w:rPr>
          <w:rFonts w:ascii="SimSun-ExtB" w:hAnsi="SimSun-ExtB"/>
          <w:position w:val="3"/>
          <w:sz w:val="22"/>
        </w:rPr>
      </w:pPr>
      <w:r>
        <w:rPr>
          <w:rFonts w:ascii="SimSun-ExtB" w:hAnsi="SimSun-ExtB"/>
          <w:spacing w:val="-110"/>
          <w:w w:val="100"/>
          <w:sz w:val="22"/>
        </w:rPr>
        <w:t>r</w:t>
      </w:r>
      <w:r>
        <w:rPr>
          <w:rFonts w:ascii="SimSun-ExtB" w:hAnsi="SimSun-ExtB"/>
          <w:sz w:val="22"/>
        </w:rPr>
        <w:t xml:space="preserve"> </w:t>
      </w:r>
      <w:r>
        <w:rPr>
          <w:rFonts w:ascii="SimSun-ExtB" w:hAnsi="SimSun-ExtB"/>
          <w:spacing w:val="-52"/>
          <w:sz w:val="22"/>
        </w:rPr>
        <w:t xml:space="preserve"> </w:t>
      </w:r>
      <w:r>
        <w:rPr>
          <w:rFonts w:ascii="SimSun-ExtB" w:hAnsi="SimSun-ExtB"/>
          <w:spacing w:val="-110"/>
          <w:w w:val="100"/>
          <w:sz w:val="22"/>
        </w:rPr>
        <w:t>s</w:t>
      </w:r>
      <w:r>
        <w:rPr>
          <w:rFonts w:ascii="SimSun-ExtB" w:hAnsi="SimSun-ExtB"/>
          <w:spacing w:val="-14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-1"/>
          <w:sz w:val="22"/>
        </w:rPr>
        <w:t>P</w:t>
      </w:r>
      <w:r>
        <w:rPr>
          <w:rFonts w:ascii="SimSun-ExtB" w:hAnsi="SimSun-ExtB"/>
          <w:spacing w:val="-24"/>
          <w:position w:val="-1"/>
          <w:sz w:val="22"/>
        </w:rPr>
        <w:t xml:space="preserve"> </w:t>
      </w:r>
      <w:r>
        <w:rPr>
          <w:rFonts w:ascii="SimSun-ExtB" w:hAnsi="SimSun-ExtB"/>
          <w:spacing w:val="-220"/>
          <w:w w:val="100"/>
          <w:position w:val="9"/>
          <w:sz w:val="22"/>
        </w:rPr>
        <w:t>»</w:t>
      </w:r>
      <w:r>
        <w:rPr>
          <w:rFonts w:ascii="SimSun-ExtB" w:hAnsi="SimSun-ExtB"/>
          <w:position w:val="9"/>
          <w:sz w:val="22"/>
        </w:rPr>
        <w:t xml:space="preserve"> </w:t>
      </w:r>
      <w:r>
        <w:rPr>
          <w:rFonts w:ascii="SimSun-ExtB" w:hAnsi="SimSun-ExtB"/>
          <w:spacing w:val="-52"/>
          <w:position w:val="9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9"/>
          <w:sz w:val="22"/>
        </w:rPr>
        <w:t>r</w:t>
      </w:r>
      <w:r>
        <w:rPr>
          <w:rFonts w:ascii="SimSun-ExtB" w:hAnsi="SimSun-ExtB"/>
          <w:spacing w:val="-5"/>
          <w:position w:val="9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2"/>
          <w:sz w:val="22"/>
        </w:rPr>
        <w:t>r</w:t>
      </w:r>
      <w:r>
        <w:rPr>
          <w:rFonts w:ascii="SimSun-ExtB" w:hAnsi="SimSun-ExtB"/>
          <w:spacing w:val="-29"/>
          <w:position w:val="2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r</w:t>
      </w:r>
      <w:r>
        <w:rPr>
          <w:rFonts w:ascii="SimSun-ExtB" w:hAnsi="SimSun-ExtB"/>
          <w:position w:val="1"/>
          <w:sz w:val="22"/>
        </w:rPr>
        <w:t xml:space="preserve"> </w:t>
      </w:r>
      <w:r>
        <w:rPr>
          <w:rFonts w:ascii="SimSun-ExtB" w:hAnsi="SimSun-ExtB"/>
          <w:spacing w:val="-38"/>
          <w:position w:val="1"/>
          <w:sz w:val="22"/>
        </w:rPr>
        <w:t xml:space="preserve"> </w:t>
      </w:r>
      <w:r>
        <w:rPr>
          <w:rFonts w:ascii="SimSun-ExtB" w:hAnsi="SimSun-ExtB"/>
          <w:spacing w:val="-110"/>
          <w:w w:val="100"/>
          <w:sz w:val="22"/>
        </w:rPr>
        <w:t>s</w:t>
      </w:r>
      <w:r>
        <w:rPr>
          <w:rFonts w:ascii="SimSun-ExtB" w:hAnsi="SimSun-ExtB"/>
          <w:spacing w:val="14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P</w:t>
      </w:r>
      <w:r>
        <w:rPr>
          <w:rFonts w:ascii="SimSun-ExtB" w:hAnsi="SimSun-ExtB"/>
          <w:spacing w:val="-38"/>
          <w:position w:val="1"/>
          <w:sz w:val="22"/>
        </w:rPr>
        <w:t xml:space="preserve"> </w:t>
      </w:r>
      <w:r>
        <w:rPr>
          <w:rFonts w:ascii="SimSun-ExtB" w:hAnsi="SimSun-ExtB"/>
          <w:spacing w:val="-220"/>
          <w:w w:val="100"/>
          <w:position w:val="10"/>
          <w:sz w:val="22"/>
        </w:rPr>
        <w:t>»</w:t>
      </w:r>
      <w:r>
        <w:rPr>
          <w:rFonts w:ascii="SimSun-ExtB" w:hAnsi="SimSun-ExtB"/>
          <w:spacing w:val="-14"/>
          <w:position w:val="10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r</w:t>
      </w:r>
      <w:r>
        <w:rPr>
          <w:rFonts w:ascii="SimSun-ExtB" w:hAnsi="SimSun-ExtB"/>
          <w:spacing w:val="-24"/>
          <w:position w:val="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0"/>
          <w:sz w:val="22"/>
        </w:rPr>
        <w:t>r</w:t>
      </w:r>
      <w:r>
        <w:rPr>
          <w:rFonts w:ascii="SimSun-ExtB" w:hAnsi="SimSun-ExtB"/>
          <w:spacing w:val="38"/>
          <w:position w:val="10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3"/>
          <w:sz w:val="22"/>
        </w:rPr>
        <w:t>r</w:t>
      </w:r>
    </w:p>
    <w:p w14:paraId="65BBE91C">
      <w:pPr>
        <w:tabs>
          <w:tab w:val="left" w:pos="603"/>
        </w:tabs>
        <w:spacing w:before="0" w:line="133" w:lineRule="exact"/>
        <w:ind w:left="320" w:right="0" w:firstLine="0"/>
        <w:jc w:val="left"/>
        <w:rPr>
          <w:rFonts w:ascii="SimSun-ExtB" w:hAnsi="SimSun-ExtB"/>
          <w:position w:val="4"/>
          <w:sz w:val="22"/>
        </w:rPr>
      </w:pPr>
      <w:r>
        <w:br w:type="column"/>
      </w:r>
      <w:r>
        <w:rPr>
          <w:rFonts w:ascii="SimSun-ExtB" w:hAnsi="SimSun-ExtB"/>
          <w:spacing w:val="-110"/>
          <w:w w:val="100"/>
          <w:position w:val="-4"/>
          <w:sz w:val="22"/>
        </w:rPr>
        <w:t>r</w:t>
      </w:r>
      <w:r>
        <w:rPr>
          <w:rFonts w:ascii="SimSun-ExtB" w:hAnsi="SimSun-ExtB"/>
          <w:position w:val="-4"/>
          <w:sz w:val="22"/>
        </w:rPr>
        <w:tab/>
      </w:r>
      <w:r>
        <w:rPr>
          <w:rFonts w:ascii="SimSun-ExtB" w:hAnsi="SimSun-ExtB"/>
          <w:spacing w:val="-110"/>
          <w:w w:val="100"/>
          <w:sz w:val="22"/>
        </w:rPr>
        <w:t>P</w:t>
      </w:r>
      <w:r>
        <w:rPr>
          <w:rFonts w:ascii="SimSun-ExtB" w:hAnsi="SimSun-ExtB"/>
          <w:spacing w:val="29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2"/>
          <w:sz w:val="22"/>
        </w:rPr>
        <w:t>r</w:t>
      </w:r>
      <w:r>
        <w:rPr>
          <w:rFonts w:ascii="SimSun-ExtB" w:hAnsi="SimSun-ExtB"/>
          <w:spacing w:val="-5"/>
          <w:position w:val="2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-4"/>
          <w:sz w:val="22"/>
        </w:rPr>
        <w:t>s</w:t>
      </w:r>
      <w:r>
        <w:rPr>
          <w:rFonts w:ascii="SimSun-ExtB" w:hAnsi="SimSun-ExtB"/>
          <w:spacing w:val="-5"/>
          <w:position w:val="-4"/>
          <w:sz w:val="22"/>
        </w:rPr>
        <w:t xml:space="preserve"> </w:t>
      </w:r>
      <w:r>
        <w:rPr>
          <w:rFonts w:ascii="SimSun-ExtB" w:hAnsi="SimSun-ExtB"/>
          <w:spacing w:val="-220"/>
          <w:w w:val="100"/>
          <w:position w:val="-2"/>
          <w:sz w:val="22"/>
        </w:rPr>
        <w:t>»</w:t>
      </w:r>
      <w:r>
        <w:rPr>
          <w:rFonts w:ascii="SimSun-ExtB" w:hAnsi="SimSun-ExtB"/>
          <w:spacing w:val="-14"/>
          <w:position w:val="-2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r</w:t>
      </w:r>
      <w:r>
        <w:rPr>
          <w:rFonts w:ascii="SimSun-ExtB" w:hAnsi="SimSun-ExtB"/>
          <w:position w:val="1"/>
          <w:sz w:val="22"/>
        </w:rPr>
        <w:t xml:space="preserve"> </w:t>
      </w:r>
      <w:r>
        <w:rPr>
          <w:rFonts w:ascii="SimSun-ExtB" w:hAnsi="SimSun-ExtB"/>
          <w:spacing w:val="-38"/>
          <w:position w:val="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r</w:t>
      </w:r>
      <w:r>
        <w:rPr>
          <w:rFonts w:ascii="SimSun-ExtB" w:hAnsi="SimSun-ExtB"/>
          <w:spacing w:val="-29"/>
          <w:position w:val="1"/>
          <w:sz w:val="22"/>
        </w:rPr>
        <w:t xml:space="preserve"> </w:t>
      </w:r>
      <w:r>
        <w:rPr>
          <w:rFonts w:ascii="SimSun-ExtB" w:hAnsi="SimSun-ExtB"/>
          <w:spacing w:val="-220"/>
          <w:w w:val="100"/>
          <w:position w:val="5"/>
          <w:sz w:val="22"/>
        </w:rPr>
        <w:t>»</w:t>
      </w:r>
      <w:r>
        <w:rPr>
          <w:rFonts w:ascii="SimSun-ExtB" w:hAnsi="SimSun-ExtB"/>
          <w:spacing w:val="48"/>
          <w:position w:val="5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4"/>
          <w:sz w:val="22"/>
        </w:rPr>
        <w:t>r</w:t>
      </w:r>
    </w:p>
    <w:p w14:paraId="3265F7FE">
      <w:pPr>
        <w:spacing w:after="0" w:line="133" w:lineRule="exact"/>
        <w:jc w:val="left"/>
        <w:rPr>
          <w:rFonts w:ascii="SimSun-ExtB" w:hAnsi="SimSun-ExtB"/>
          <w:position w:val="4"/>
          <w:sz w:val="22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7745" w:space="40"/>
            <w:col w:w="1717"/>
          </w:cols>
        </w:sectPr>
      </w:pPr>
    </w:p>
    <w:p w14:paraId="4CA77CC1">
      <w:pPr>
        <w:bidi/>
        <w:spacing w:before="0" w:line="297" w:lineRule="exact"/>
        <w:ind w:left="156" w:right="4454" w:firstLine="0"/>
        <w:jc w:val="left"/>
        <w:rPr>
          <w:position w:val="8"/>
          <w:sz w:val="28"/>
          <w:szCs w:val="28"/>
        </w:rPr>
      </w:pPr>
      <w:r>
        <w:rPr>
          <w:rFonts w:ascii="SimSun-ExtB" w:hAnsi="SimSun-ExtB" w:cs="SimSun-ExtB"/>
          <w:w w:val="56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2"/>
          <w:szCs w:val="22"/>
        </w:rPr>
        <w:t>s</w:t>
      </w:r>
      <w:r>
        <w:rPr>
          <w:rFonts w:ascii="SimSun-ExtB" w:hAnsi="SimSun-ExtB" w:cs="SimSun-ExtB"/>
          <w:w w:val="56"/>
          <w:position w:val="1"/>
          <w:sz w:val="22"/>
          <w:szCs w:val="22"/>
          <w:rtl/>
        </w:rPr>
        <w:t>اناَّ</w:t>
      </w:r>
      <w:r>
        <w:rPr>
          <w:rFonts w:ascii="SimSun-ExtB" w:hAnsi="SimSun-ExtB" w:cs="SimSun-ExtB"/>
          <w:spacing w:val="-27"/>
          <w:w w:val="56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2"/>
          <w:szCs w:val="22"/>
        </w:rPr>
        <w:t>t</w:t>
      </w:r>
      <w:r>
        <w:rPr>
          <w:rFonts w:ascii="SimSun-ExtB" w:hAnsi="SimSun-ExtB" w:cs="SimSun-ExtB"/>
          <w:w w:val="56"/>
          <w:position w:val="1"/>
          <w:sz w:val="22"/>
          <w:szCs w:val="22"/>
          <w:rtl/>
        </w:rPr>
        <w:t>سنَّ</w:t>
      </w:r>
      <w:r>
        <w:rPr>
          <w:rFonts w:ascii="SimSun-ExtB" w:hAnsi="SimSun-ExtB" w:cs="SimSun-ExtB"/>
          <w:w w:val="56"/>
          <w:position w:val="1"/>
          <w:sz w:val="22"/>
          <w:szCs w:val="22"/>
        </w:rPr>
        <w:t>4</w:t>
      </w:r>
      <w:r>
        <w:rPr>
          <w:rFonts w:ascii="SimSun-ExtB" w:hAnsi="SimSun-ExtB" w:cs="SimSun-ExtB"/>
          <w:spacing w:val="17"/>
          <w:sz w:val="22"/>
          <w:szCs w:val="22"/>
          <w:rtl/>
        </w:rPr>
        <w:t xml:space="preserve">  </w:t>
      </w:r>
      <w:r>
        <w:rPr>
          <w:rFonts w:ascii="SimSun-ExtB" w:hAnsi="SimSun-ExtB" w:cs="SimSun-ExtB"/>
          <w:w w:val="56"/>
          <w:position w:val="1"/>
          <w:sz w:val="22"/>
          <w:szCs w:val="22"/>
          <w:rtl/>
        </w:rPr>
        <w:t>بلسان</w:t>
      </w:r>
      <w:r>
        <w:rPr>
          <w:rFonts w:ascii="SimSun-ExtB" w:hAnsi="SimSun-ExtB" w:cs="SimSun-ExtB"/>
          <w:spacing w:val="-62"/>
          <w:w w:val="56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2"/>
          <w:szCs w:val="22"/>
          <w:rtl/>
        </w:rPr>
        <w:t>ك</w:t>
      </w:r>
      <w:r>
        <w:rPr>
          <w:rFonts w:ascii="SimSun-ExtB" w:hAnsi="SimSun-ExtB" w:cs="SimSun-ExtB"/>
          <w:spacing w:val="-25"/>
          <w:w w:val="56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2"/>
          <w:szCs w:val="22"/>
          <w:rtl/>
        </w:rPr>
        <w:t>لعلهم</w:t>
      </w:r>
      <w:r>
        <w:rPr>
          <w:rFonts w:ascii="SimSun-ExtB" w:hAnsi="SimSun-ExtB" w:cs="SimSun-ExtB"/>
          <w:spacing w:val="-28"/>
          <w:w w:val="56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2"/>
          <w:szCs w:val="22"/>
        </w:rPr>
        <w:t>ã:</w:t>
      </w:r>
      <w:r>
        <w:rPr>
          <w:rFonts w:ascii="SimSun-ExtB" w:hAnsi="SimSun-ExtB" w:cs="SimSun-ExtB"/>
          <w:w w:val="56"/>
          <w:position w:val="1"/>
          <w:sz w:val="22"/>
          <w:szCs w:val="22"/>
          <w:rtl/>
        </w:rPr>
        <w:t>ذ</w:t>
      </w:r>
      <w:r>
        <w:rPr>
          <w:rFonts w:ascii="SimSun-ExtB" w:hAnsi="SimSun-ExtB" w:cs="SimSun-ExtB"/>
          <w:w w:val="56"/>
          <w:position w:val="1"/>
          <w:sz w:val="22"/>
          <w:szCs w:val="22"/>
        </w:rPr>
        <w:t>3,/</w:t>
      </w:r>
      <w:r>
        <w:rPr>
          <w:rFonts w:ascii="SimSun-ExtB" w:hAnsi="SimSun-ExtB" w:cs="SimSun-ExtB"/>
          <w:w w:val="56"/>
          <w:position w:val="1"/>
          <w:sz w:val="22"/>
          <w:szCs w:val="22"/>
          <w:rtl/>
        </w:rPr>
        <w:t>ن</w:t>
      </w:r>
      <w:r>
        <w:rPr>
          <w:rFonts w:ascii="SimSun-ExtB" w:hAnsi="SimSun-ExtB" w:cs="SimSun-ExtB"/>
          <w:spacing w:val="71"/>
          <w:w w:val="150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2"/>
          <w:szCs w:val="22"/>
        </w:rPr>
        <w:t>◯a5</w:t>
      </w:r>
      <w:r>
        <w:rPr>
          <w:spacing w:val="-25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</w:rPr>
        <w:t>)</w:t>
      </w:r>
      <w:r>
        <w:rPr>
          <w:w w:val="56"/>
          <w:position w:val="8"/>
          <w:sz w:val="28"/>
          <w:szCs w:val="28"/>
          <w:rtl/>
        </w:rPr>
        <w:t>ال</w:t>
      </w:r>
      <w:r>
        <w:rPr>
          <w:spacing w:val="62"/>
          <w:w w:val="150"/>
          <w:position w:val="6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  <w:rtl/>
        </w:rPr>
        <w:t>دّخَان،</w:t>
      </w:r>
      <w:r>
        <w:rPr>
          <w:spacing w:val="-4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  <w:rtl/>
        </w:rPr>
        <w:t>ع</w:t>
      </w:r>
      <w:r>
        <w:rPr>
          <w:w w:val="56"/>
          <w:position w:val="8"/>
          <w:sz w:val="28"/>
          <w:szCs w:val="28"/>
        </w:rPr>
        <w:t>3-</w:t>
      </w:r>
      <w:r>
        <w:rPr>
          <w:w w:val="56"/>
          <w:position w:val="8"/>
          <w:sz w:val="28"/>
          <w:szCs w:val="28"/>
          <w:rtl/>
        </w:rPr>
        <w:t>،</w:t>
      </w:r>
      <w:r>
        <w:rPr>
          <w:spacing w:val="-7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  <w:rtl/>
        </w:rPr>
        <w:t>مَڪّي</w:t>
      </w:r>
      <w:r>
        <w:rPr>
          <w:w w:val="56"/>
          <w:position w:val="8"/>
          <w:sz w:val="28"/>
          <w:szCs w:val="28"/>
        </w:rPr>
        <w:t>(</w:t>
      </w:r>
    </w:p>
    <w:p w14:paraId="53E9A6F0">
      <w:pPr>
        <w:pStyle w:val="13"/>
        <w:bidi/>
        <w:spacing w:before="89"/>
        <w:ind w:left="152" w:right="0" w:firstLine="0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سو</w:t>
      </w:r>
      <w:r>
        <w:rPr>
          <w:spacing w:val="-11"/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اي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پيغمبر</w:t>
      </w:r>
      <w:r>
        <w:rPr>
          <w:w w:val="68"/>
        </w:rPr>
        <w:t>(!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3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spacing w:val="-11"/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قرآن</w:t>
      </w:r>
      <w:r>
        <w:rPr>
          <w:w w:val="68"/>
        </w:rPr>
        <w:t>(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تنهنجي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ٻوليءَ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آسان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آهيته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من</w:t>
      </w:r>
      <w:r>
        <w:rPr>
          <w:spacing w:val="37"/>
          <w:position w:val="1"/>
          <w:rtl/>
        </w:rPr>
        <w:t xml:space="preserve"> </w:t>
      </w:r>
      <w:r>
        <w:rPr>
          <w:w w:val="68"/>
          <w:rtl/>
        </w:rPr>
        <w:t>اهي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ڌيان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ڪن</w:t>
      </w:r>
      <w:r>
        <w:rPr>
          <w:w w:val="68"/>
        </w:rPr>
        <w:t>.</w:t>
      </w:r>
    </w:p>
    <w:p w14:paraId="21D95CD8">
      <w:pPr>
        <w:pStyle w:val="13"/>
        <w:bidi/>
        <w:spacing w:before="65" w:line="136" w:lineRule="auto"/>
        <w:ind w:left="155" w:right="0" w:firstLine="0"/>
        <w:jc w:val="left"/>
      </w:pPr>
      <w:r>
        <w:rPr>
          <w:w w:val="59"/>
        </w:rPr>
        <w:t>)</w:t>
      </w:r>
      <w:r>
        <w:rPr>
          <w:w w:val="59"/>
          <w:rtl/>
        </w:rPr>
        <w:t>ت</w:t>
      </w:r>
      <w:r>
        <w:rPr>
          <w:w w:val="59"/>
        </w:rPr>
        <w:t>(</w:t>
      </w:r>
      <w:r>
        <w:rPr>
          <w:spacing w:val="-22"/>
          <w:rtl/>
        </w:rPr>
        <w:t xml:space="preserve"> </w:t>
      </w:r>
      <w:r>
        <w:rPr>
          <w:w w:val="59"/>
          <w:rtl/>
        </w:rPr>
        <w:t>چ</w:t>
      </w:r>
      <w:r>
        <w:rPr>
          <w:rFonts w:ascii="SimSun-ExtB" w:cs="SimSun-ExtB"/>
          <w:spacing w:val="-44"/>
          <w:position w:val="-19"/>
          <w:sz w:val="24"/>
          <w:szCs w:val="24"/>
          <w:rtl/>
        </w:rPr>
        <w:t xml:space="preserve"> </w:t>
      </w:r>
      <w:r>
        <w:rPr>
          <w:rFonts w:ascii="SimSun-ExtB" w:cs="SimSun-ExtB"/>
          <w:w w:val="59"/>
          <w:position w:val="-19"/>
          <w:sz w:val="24"/>
          <w:szCs w:val="24"/>
        </w:rPr>
        <w:t>r</w:t>
      </w:r>
      <w:r>
        <w:rPr>
          <w:w w:val="59"/>
          <w:rtl/>
        </w:rPr>
        <w:t>ش</w:t>
      </w:r>
      <w:r>
        <w:rPr>
          <w:rFonts w:ascii="SimSun-ExtB" w:cs="SimSun-ExtB"/>
          <w:spacing w:val="-30"/>
          <w:position w:val="-21"/>
          <w:sz w:val="24"/>
          <w:szCs w:val="24"/>
          <w:rtl/>
        </w:rPr>
        <w:t xml:space="preserve"> </w:t>
      </w:r>
      <w:r>
        <w:rPr>
          <w:rFonts w:ascii="SimSun-ExtB" w:cs="SimSun-ExtB"/>
          <w:w w:val="59"/>
          <w:position w:val="-21"/>
          <w:sz w:val="24"/>
          <w:szCs w:val="24"/>
        </w:rPr>
        <w:t>s</w:t>
      </w:r>
      <w:r>
        <w:rPr>
          <w:w w:val="59"/>
          <w:rtl/>
        </w:rPr>
        <w:t>م</w:t>
      </w:r>
      <w:r>
        <w:rPr>
          <w:spacing w:val="-22"/>
          <w:rtl/>
        </w:rPr>
        <w:t xml:space="preserve"> </w:t>
      </w:r>
      <w:r>
        <w:rPr>
          <w:w w:val="59"/>
          <w:rtl/>
        </w:rPr>
        <w:t>م</w:t>
      </w:r>
      <w:r>
        <w:rPr>
          <w:spacing w:val="-37"/>
          <w:w w:val="59"/>
          <w:position w:val="-8"/>
          <w:rtl/>
        </w:rPr>
        <w:t xml:space="preserve"> </w:t>
      </w:r>
      <w:r>
        <w:rPr>
          <w:w w:val="59"/>
          <w:rtl/>
        </w:rPr>
        <w:t>بارڪ</w:t>
      </w:r>
      <w:r>
        <w:rPr>
          <w:spacing w:val="-20"/>
          <w:rtl/>
        </w:rPr>
        <w:t xml:space="preserve"> </w:t>
      </w:r>
      <w:r>
        <w:rPr>
          <w:w w:val="59"/>
          <w:rtl/>
        </w:rPr>
        <w:t>لاءِ</w:t>
      </w:r>
      <w:r>
        <w:rPr>
          <w:spacing w:val="-24"/>
          <w:rtl/>
        </w:rPr>
        <w:t xml:space="preserve"> </w:t>
      </w:r>
      <w:r>
        <w:rPr>
          <w:w w:val="59"/>
          <w:rtl/>
        </w:rPr>
        <w:t>ارشاد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ٿئي</w:t>
      </w:r>
      <w:r>
        <w:rPr>
          <w:spacing w:val="-21"/>
          <w:rtl/>
        </w:rPr>
        <w:t xml:space="preserve"> </w:t>
      </w:r>
      <w:r>
        <w:rPr>
          <w:w w:val="59"/>
          <w:rtl/>
        </w:rPr>
        <w:t>ٿو</w:t>
      </w:r>
      <w:r>
        <w:rPr>
          <w:spacing w:val="-23"/>
          <w:rtl/>
        </w:rPr>
        <w:t xml:space="preserve"> </w:t>
      </w:r>
      <w:r>
        <w:rPr>
          <w:w w:val="59"/>
          <w:rtl/>
        </w:rPr>
        <w:t>ته</w:t>
      </w:r>
      <w:r>
        <w:rPr>
          <w:w w:val="59"/>
        </w:rPr>
        <w:t>:</w:t>
      </w:r>
    </w:p>
    <w:p w14:paraId="3804BD27">
      <w:pPr>
        <w:bidi/>
        <w:spacing w:before="0" w:line="194" w:lineRule="auto"/>
        <w:ind w:left="155" w:right="5118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46"/>
          <w:position w:val="6"/>
          <w:sz w:val="24"/>
          <w:szCs w:val="24"/>
        </w:rPr>
        <w:t>r</w:t>
      </w:r>
      <w:r>
        <w:rPr>
          <w:rFonts w:ascii="SimSun-ExtB" w:hAnsi="SimSun-ExtB" w:cs="SimSun-ExtB"/>
          <w:w w:val="46"/>
          <w:position w:val="-5"/>
          <w:sz w:val="24"/>
          <w:szCs w:val="24"/>
          <w:rtl/>
        </w:rPr>
        <w:t>ما</w:t>
      </w:r>
      <w:r>
        <w:rPr>
          <w:rFonts w:ascii="SimSun-ExtB" w:hAnsi="SimSun-ExtB" w:cs="SimSun-ExtB"/>
          <w:spacing w:val="-4"/>
          <w:position w:val="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10"/>
          <w:sz w:val="24"/>
          <w:szCs w:val="24"/>
        </w:rPr>
        <w:t>r</w:t>
      </w:r>
      <w:r>
        <w:rPr>
          <w:rFonts w:ascii="SimSun-ExtB" w:hAnsi="SimSun-ExtB" w:cs="SimSun-ExtB"/>
          <w:w w:val="46"/>
          <w:position w:val="-5"/>
          <w:sz w:val="24"/>
          <w:szCs w:val="24"/>
          <w:rtl/>
        </w:rPr>
        <w:t>ز</w:t>
      </w:r>
      <w:r>
        <w:rPr>
          <w:rFonts w:ascii="SimSun-ExtB" w:hAnsi="SimSun-ExtB" w:cs="SimSun-ExtB"/>
          <w:w w:val="46"/>
          <w:position w:val="-5"/>
          <w:sz w:val="24"/>
          <w:szCs w:val="24"/>
        </w:rPr>
        <w:t>Qi</w:t>
      </w:r>
      <w:r>
        <w:rPr>
          <w:rFonts w:ascii="SimSun-ExtB" w:hAnsi="SimSun-ExtB" w:cs="SimSun-ExtB"/>
          <w:spacing w:val="-26"/>
          <w:w w:val="46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46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-14"/>
          <w:position w:val="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-5"/>
          <w:sz w:val="24"/>
          <w:szCs w:val="24"/>
        </w:rPr>
        <w:t>ą</w:t>
      </w:r>
      <w:r>
        <w:rPr>
          <w:rFonts w:ascii="SimSun-ExtB" w:hAnsi="SimSun-ExtB" w:cs="SimSun-ExtB"/>
          <w:w w:val="46"/>
          <w:position w:val="4"/>
          <w:sz w:val="24"/>
          <w:szCs w:val="24"/>
        </w:rPr>
        <w:t>r</w:t>
      </w:r>
      <w:r>
        <w:rPr>
          <w:rFonts w:ascii="SimSun-ExtB" w:hAnsi="SimSun-ExtB" w:cs="SimSun-ExtB"/>
          <w:spacing w:val="20"/>
          <w:position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7"/>
          <w:sz w:val="24"/>
          <w:szCs w:val="24"/>
        </w:rPr>
        <w:t>r</w:t>
      </w:r>
      <w:r>
        <w:rPr>
          <w:rFonts w:ascii="SimSun-ExtB" w:hAnsi="SimSun-ExtB" w:cs="SimSun-ExtB"/>
          <w:spacing w:val="31"/>
          <w:position w:val="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-66"/>
          <w:w w:val="116"/>
          <w:position w:val="-5"/>
          <w:sz w:val="24"/>
          <w:szCs w:val="24"/>
        </w:rPr>
        <w:t>z</w:t>
      </w:r>
      <w:r>
        <w:rPr>
          <w:rFonts w:ascii="SimSun-ExtB" w:hAnsi="SimSun-ExtB" w:cs="SimSun-ExtB"/>
          <w:spacing w:val="65"/>
          <w:w w:val="30"/>
          <w:position w:val="4"/>
          <w:sz w:val="24"/>
          <w:szCs w:val="24"/>
        </w:rPr>
        <w:t>P</w:t>
      </w:r>
      <w:r>
        <w:rPr>
          <w:rFonts w:ascii="SimSun-ExtB" w:hAnsi="SimSun-ExtB" w:cs="SimSun-ExtB"/>
          <w:spacing w:val="8"/>
          <w:position w:val="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-5"/>
          <w:sz w:val="24"/>
          <w:szCs w:val="24"/>
        </w:rPr>
        <w:t>3</w:t>
      </w:r>
      <w:r>
        <w:rPr>
          <w:rFonts w:ascii="SimSun-ExtB" w:hAnsi="SimSun-ExtB" w:cs="SimSun-ExtB"/>
          <w:w w:val="46"/>
          <w:position w:val="5"/>
          <w:sz w:val="24"/>
          <w:szCs w:val="24"/>
        </w:rPr>
        <w:t>r</w:t>
      </w:r>
      <w:r>
        <w:rPr>
          <w:rFonts w:ascii="SimSun-ExtB" w:hAnsi="SimSun-ExtB" w:cs="SimSun-ExtB"/>
          <w:spacing w:val="8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6"/>
          <w:sz w:val="24"/>
          <w:szCs w:val="24"/>
        </w:rPr>
        <w:t>r</w:t>
      </w:r>
      <w:r>
        <w:rPr>
          <w:rFonts w:ascii="SimSun-ExtB" w:hAnsi="SimSun-ExtB" w:cs="SimSun-ExtB"/>
          <w:w w:val="46"/>
          <w:position w:val="-5"/>
          <w:sz w:val="24"/>
          <w:szCs w:val="24"/>
          <w:rtl/>
        </w:rPr>
        <w:t>ما</w:t>
      </w:r>
      <w:r>
        <w:rPr>
          <w:rFonts w:ascii="SimSun-ExtB" w:hAnsi="SimSun-ExtB" w:cs="SimSun-ExtB"/>
          <w:spacing w:val="15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-5"/>
          <w:sz w:val="24"/>
          <w:szCs w:val="24"/>
        </w:rPr>
        <w:t>Ƅ</w:t>
      </w:r>
      <w:r>
        <w:rPr>
          <w:rFonts w:ascii="SimSun-ExtB" w:hAnsi="SimSun-ExtB" w:cs="SimSun-ExtB"/>
          <w:w w:val="46"/>
          <w:position w:val="6"/>
          <w:sz w:val="24"/>
          <w:szCs w:val="24"/>
        </w:rPr>
        <w:t>r</w:t>
      </w:r>
      <w:r>
        <w:rPr>
          <w:rFonts w:ascii="SimSun-ExtB" w:hAnsi="SimSun-ExtB" w:cs="SimSun-ExtB"/>
          <w:spacing w:val="-60"/>
          <w:position w:val="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6"/>
          <w:position w:val="9"/>
          <w:sz w:val="24"/>
          <w:szCs w:val="24"/>
        </w:rPr>
        <w:t>r</w:t>
      </w:r>
      <w:r>
        <w:rPr>
          <w:rFonts w:ascii="SimSun-ExtB" w:hAnsi="SimSun-ExtB" w:cs="SimSun-ExtB"/>
          <w:w w:val="46"/>
          <w:position w:val="-5"/>
          <w:sz w:val="24"/>
          <w:szCs w:val="24"/>
          <w:rtl/>
        </w:rPr>
        <w:t>غٰ</w:t>
      </w:r>
      <w:r>
        <w:rPr>
          <w:rFonts w:ascii="SimSun-ExtB" w:hAnsi="SimSun-ExtB" w:cs="SimSun-ExtB"/>
          <w:spacing w:val="-40"/>
          <w:position w:val="-5"/>
          <w:sz w:val="24"/>
          <w:szCs w:val="24"/>
          <w:rtl/>
        </w:rPr>
        <w:t xml:space="preserve"> </w:t>
      </w:r>
      <w:r>
        <w:rPr>
          <w:w w:val="46"/>
          <w:sz w:val="28"/>
          <w:szCs w:val="28"/>
        </w:rPr>
        <w:t>)</w:t>
      </w:r>
      <w:r>
        <w:rPr>
          <w:rFonts w:ascii="SimSun-ExtB" w:hAnsi="SimSun-ExtB" w:cs="SimSun-ExtB"/>
          <w:w w:val="46"/>
          <w:position w:val="-5"/>
          <w:sz w:val="24"/>
          <w:szCs w:val="24"/>
        </w:rPr>
        <w:t>◯1›</w:t>
      </w:r>
      <w:r>
        <w:rPr>
          <w:w w:val="46"/>
          <w:sz w:val="28"/>
          <w:szCs w:val="28"/>
          <w:rtl/>
        </w:rPr>
        <w:t>پ</w:t>
      </w:r>
      <w:r>
        <w:rPr>
          <w:w w:val="46"/>
          <w:sz w:val="28"/>
          <w:szCs w:val="28"/>
        </w:rPr>
        <w:t>27-</w:t>
      </w:r>
      <w:r>
        <w:rPr>
          <w:w w:val="46"/>
          <w:sz w:val="28"/>
          <w:szCs w:val="28"/>
          <w:rtl/>
        </w:rPr>
        <w:t>،</w:t>
      </w:r>
      <w:r>
        <w:rPr>
          <w:spacing w:val="-19"/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سوره</w:t>
      </w:r>
      <w:r>
        <w:rPr>
          <w:spacing w:val="-18"/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الَنَجّم</w:t>
      </w:r>
      <w:r>
        <w:rPr>
          <w:w w:val="46"/>
          <w:sz w:val="28"/>
          <w:szCs w:val="28"/>
        </w:rPr>
        <w:t>-</w:t>
      </w:r>
      <w:r>
        <w:rPr>
          <w:w w:val="46"/>
          <w:sz w:val="28"/>
          <w:szCs w:val="28"/>
          <w:rtl/>
        </w:rPr>
        <w:t>ع</w:t>
      </w:r>
      <w:r>
        <w:rPr>
          <w:w w:val="46"/>
          <w:sz w:val="28"/>
          <w:szCs w:val="28"/>
        </w:rPr>
        <w:t>(1-</w:t>
      </w:r>
    </w:p>
    <w:p w14:paraId="05E71F96">
      <w:pPr>
        <w:pStyle w:val="13"/>
        <w:bidi/>
        <w:spacing w:before="40"/>
        <w:ind w:left="164" w:right="1070" w:firstLine="0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3"/>
          <w:w w:val="66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سندس</w:t>
      </w:r>
      <w:r>
        <w:rPr>
          <w:w w:val="66"/>
        </w:rPr>
        <w:t>(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اک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ٽڙي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ويئي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22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حد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لنگهي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ويئي</w:t>
      </w:r>
      <w:r>
        <w:rPr>
          <w:w w:val="66"/>
        </w:rPr>
        <w:t>.</w:t>
      </w:r>
    </w:p>
    <w:p w14:paraId="3BAB2460">
      <w:pPr>
        <w:bidi/>
        <w:spacing w:before="51" w:line="86" w:lineRule="auto"/>
        <w:ind w:left="158" w:right="0" w:firstLine="0"/>
        <w:jc w:val="left"/>
        <w:rPr>
          <w:sz w:val="28"/>
          <w:szCs w:val="28"/>
        </w:rPr>
      </w:pPr>
      <w:r>
        <w:rPr>
          <w:b/>
          <w:bCs/>
          <w:w w:val="55"/>
          <w:sz w:val="28"/>
          <w:szCs w:val="28"/>
        </w:rPr>
        <w:t>)</w:t>
      </w:r>
      <w:r>
        <w:rPr>
          <w:rFonts w:ascii="SimSun-ExtB" w:cs="SimSun-ExtB"/>
          <w:spacing w:val="-51"/>
          <w:w w:val="55"/>
          <w:position w:val="-24"/>
          <w:sz w:val="24"/>
          <w:szCs w:val="24"/>
          <w:rtl/>
        </w:rPr>
        <w:t xml:space="preserve"> </w:t>
      </w:r>
      <w:r>
        <w:rPr>
          <w:rFonts w:ascii="SimSun-ExtB" w:cs="SimSun-ExtB"/>
          <w:w w:val="55"/>
          <w:position w:val="-24"/>
          <w:sz w:val="24"/>
          <w:szCs w:val="24"/>
        </w:rPr>
        <w:t>r</w:t>
      </w:r>
      <w:r>
        <w:rPr>
          <w:b/>
          <w:bCs/>
          <w:w w:val="55"/>
          <w:sz w:val="28"/>
          <w:szCs w:val="28"/>
          <w:rtl/>
        </w:rPr>
        <w:t>ث</w:t>
      </w:r>
      <w:r>
        <w:rPr>
          <w:rFonts w:ascii="SimSun-ExtB" w:cs="SimSun-ExtB"/>
          <w:spacing w:val="-52"/>
          <w:position w:val="-25"/>
          <w:sz w:val="24"/>
          <w:szCs w:val="24"/>
          <w:rtl/>
        </w:rPr>
        <w:t xml:space="preserve"> </w:t>
      </w:r>
      <w:r>
        <w:rPr>
          <w:b/>
          <w:bCs/>
          <w:w w:val="55"/>
          <w:sz w:val="28"/>
          <w:szCs w:val="28"/>
        </w:rPr>
        <w:t>(</w:t>
      </w:r>
      <w:r>
        <w:rPr>
          <w:rFonts w:ascii="SimSun-ExtB" w:cs="SimSun-ExtB"/>
          <w:w w:val="55"/>
          <w:position w:val="-25"/>
          <w:sz w:val="24"/>
          <w:szCs w:val="24"/>
        </w:rPr>
        <w:t>r</w:t>
      </w:r>
      <w:r>
        <w:rPr>
          <w:spacing w:val="-26"/>
          <w:sz w:val="28"/>
          <w:szCs w:val="28"/>
          <w:rtl/>
        </w:rPr>
        <w:t xml:space="preserve"> </w:t>
      </w:r>
      <w:r>
        <w:rPr>
          <w:w w:val="55"/>
          <w:sz w:val="28"/>
          <w:szCs w:val="28"/>
          <w:rtl/>
        </w:rPr>
        <w:t>چهر</w:t>
      </w:r>
      <w:r>
        <w:rPr>
          <w:rFonts w:ascii="SimSun-ExtB" w:cs="SimSun-ExtB"/>
          <w:spacing w:val="-42"/>
          <w:w w:val="55"/>
          <w:position w:val="-25"/>
          <w:sz w:val="24"/>
          <w:szCs w:val="24"/>
          <w:rtl/>
        </w:rPr>
        <w:t xml:space="preserve"> </w:t>
      </w:r>
      <w:r>
        <w:rPr>
          <w:rFonts w:ascii="SimSun-ExtB" w:cs="SimSun-ExtB"/>
          <w:w w:val="55"/>
          <w:position w:val="-25"/>
          <w:sz w:val="24"/>
          <w:szCs w:val="24"/>
        </w:rPr>
        <w:t>r</w:t>
      </w:r>
      <w:r>
        <w:rPr>
          <w:rFonts w:ascii="SimSun-ExtB" w:cs="SimSun-ExtB"/>
          <w:spacing w:val="-13"/>
          <w:position w:val="-25"/>
          <w:sz w:val="24"/>
          <w:szCs w:val="24"/>
          <w:rtl/>
        </w:rPr>
        <w:t xml:space="preserve"> </w:t>
      </w:r>
      <w:r>
        <w:rPr>
          <w:rFonts w:ascii="SimSun-ExtB" w:cs="SimSun-ExtB"/>
          <w:w w:val="55"/>
          <w:position w:val="-25"/>
          <w:sz w:val="24"/>
          <w:szCs w:val="24"/>
        </w:rPr>
        <w:t>r</w:t>
      </w:r>
      <w:r>
        <w:rPr>
          <w:w w:val="55"/>
          <w:sz w:val="28"/>
          <w:szCs w:val="28"/>
          <w:rtl/>
        </w:rPr>
        <w:t>ي</w:t>
      </w:r>
      <w:r>
        <w:rPr>
          <w:rFonts w:ascii="SimSun-ExtB" w:cs="SimSun-ExtB"/>
          <w:spacing w:val="-30"/>
          <w:position w:val="-22"/>
          <w:sz w:val="24"/>
          <w:szCs w:val="24"/>
          <w:rtl/>
        </w:rPr>
        <w:t xml:space="preserve"> </w:t>
      </w:r>
      <w:r>
        <w:rPr>
          <w:w w:val="55"/>
          <w:sz w:val="28"/>
          <w:szCs w:val="28"/>
          <w:rtl/>
        </w:rPr>
        <w:t>م</w:t>
      </w:r>
      <w:r>
        <w:rPr>
          <w:spacing w:val="-35"/>
          <w:w w:val="55"/>
          <w:position w:val="-8"/>
          <w:sz w:val="28"/>
          <w:szCs w:val="28"/>
          <w:rtl/>
        </w:rPr>
        <w:t xml:space="preserve"> </w:t>
      </w:r>
      <w:r>
        <w:rPr>
          <w:w w:val="55"/>
          <w:sz w:val="28"/>
          <w:szCs w:val="28"/>
          <w:rtl/>
        </w:rPr>
        <w:t>بارڪ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5"/>
          <w:sz w:val="28"/>
          <w:szCs w:val="28"/>
          <w:rtl/>
        </w:rPr>
        <w:t>لاءِ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5"/>
          <w:sz w:val="28"/>
          <w:szCs w:val="28"/>
          <w:rtl/>
        </w:rPr>
        <w:t>فرمايل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55"/>
          <w:sz w:val="28"/>
          <w:szCs w:val="28"/>
          <w:rtl/>
        </w:rPr>
        <w:t>آ</w:t>
      </w:r>
      <w:r>
        <w:rPr>
          <w:rFonts w:ascii="SimSun-ExtB" w:cs="SimSun-ExtB"/>
          <w:spacing w:val="-4"/>
          <w:w w:val="55"/>
          <w:position w:val="-18"/>
          <w:sz w:val="24"/>
          <w:szCs w:val="24"/>
          <w:rtl/>
        </w:rPr>
        <w:t xml:space="preserve"> </w:t>
      </w:r>
      <w:r>
        <w:rPr>
          <w:w w:val="55"/>
          <w:sz w:val="28"/>
          <w:szCs w:val="28"/>
          <w:rtl/>
        </w:rPr>
        <w:t>هي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5"/>
          <w:sz w:val="28"/>
          <w:szCs w:val="28"/>
          <w:rtl/>
        </w:rPr>
        <w:t>ته</w:t>
      </w:r>
      <w:r>
        <w:rPr>
          <w:w w:val="55"/>
          <w:sz w:val="28"/>
          <w:szCs w:val="28"/>
        </w:rPr>
        <w:t>:</w:t>
      </w:r>
    </w:p>
    <w:p w14:paraId="5243A2F5">
      <w:pPr>
        <w:tabs>
          <w:tab w:val="left" w:pos="695"/>
          <w:tab w:val="left" w:pos="2097"/>
        </w:tabs>
        <w:spacing w:before="0" w:line="140" w:lineRule="exact"/>
        <w:ind w:left="0" w:right="342" w:firstLine="0"/>
        <w:jc w:val="right"/>
        <w:rPr>
          <w:rFonts w:ascii="SimSun-ExtB" w:hAnsi="SimSun-ExtB"/>
          <w:position w:val="7"/>
          <w:sz w:val="24"/>
        </w:rPr>
      </w:pP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24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»</w:t>
      </w:r>
      <w:r>
        <w:rPr>
          <w:rFonts w:ascii="SimSun-ExtB" w:hAnsi="SimSun-ExtB"/>
          <w:position w:val="1"/>
          <w:sz w:val="24"/>
        </w:rPr>
        <w:tab/>
      </w:r>
      <w:r>
        <w:rPr>
          <w:rFonts w:ascii="SimSun-ExtB" w:hAnsi="SimSun-ExtB"/>
          <w:spacing w:val="-120"/>
          <w:position w:val="7"/>
          <w:sz w:val="24"/>
        </w:rPr>
        <w:t>r</w:t>
      </w:r>
      <w:r>
        <w:rPr>
          <w:rFonts w:ascii="SimSun-ExtB" w:hAnsi="SimSun-ExtB"/>
          <w:position w:val="7"/>
          <w:sz w:val="24"/>
        </w:rPr>
        <w:t xml:space="preserve"> </w:t>
      </w:r>
      <w:r>
        <w:rPr>
          <w:rFonts w:ascii="SimSun-ExtB" w:hAnsi="SimSun-ExtB"/>
          <w:spacing w:val="57"/>
          <w:position w:val="7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spacing w:val="43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position w:val="2"/>
          <w:sz w:val="24"/>
        </w:rPr>
        <w:t xml:space="preserve"> </w:t>
      </w:r>
      <w:r>
        <w:rPr>
          <w:rFonts w:ascii="SimSun-ExtB" w:hAnsi="SimSun-ExtB"/>
          <w:spacing w:val="-48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position w:val="5"/>
          <w:sz w:val="24"/>
        </w:rPr>
        <w:t>r</w:t>
      </w:r>
      <w:r>
        <w:rPr>
          <w:rFonts w:ascii="SimSun-ExtB" w:hAnsi="SimSun-ExtB"/>
          <w:position w:val="5"/>
          <w:sz w:val="24"/>
        </w:rPr>
        <w:t xml:space="preserve"> </w:t>
      </w:r>
      <w:r>
        <w:rPr>
          <w:rFonts w:ascii="SimSun-ExtB" w:hAnsi="SimSun-ExtB"/>
          <w:spacing w:val="-15"/>
          <w:position w:val="5"/>
          <w:sz w:val="24"/>
        </w:rPr>
        <w:t xml:space="preserve"> </w:t>
      </w:r>
      <w:r>
        <w:rPr>
          <w:rFonts w:ascii="SimSun-ExtB" w:hAnsi="SimSun-ExtB"/>
          <w:spacing w:val="-120"/>
          <w:position w:val="7"/>
          <w:sz w:val="24"/>
        </w:rPr>
        <w:t>s</w:t>
      </w:r>
    </w:p>
    <w:p w14:paraId="0C334879">
      <w:pPr>
        <w:bidi/>
        <w:spacing w:before="0" w:line="265" w:lineRule="exact"/>
        <w:ind w:left="155" w:right="5118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59"/>
          <w:sz w:val="24"/>
          <w:szCs w:val="24"/>
        </w:rPr>
        <w:t>s</w:t>
      </w:r>
      <w:r>
        <w:rPr>
          <w:rFonts w:ascii="SimSun-ExtB" w:hAnsi="SimSun-ExtB" w:cs="SimSun-ExtB"/>
          <w:w w:val="59"/>
          <w:sz w:val="24"/>
          <w:szCs w:val="24"/>
          <w:rtl/>
        </w:rPr>
        <w:t>دنَ</w:t>
      </w:r>
      <w:r>
        <w:rPr>
          <w:rFonts w:ascii="SimSun-ExtB" w:hAnsi="SimSun-ExtB" w:cs="SimSun-ExtB"/>
          <w:w w:val="59"/>
          <w:sz w:val="24"/>
          <w:szCs w:val="24"/>
        </w:rPr>
        <w:t>(</w:t>
      </w:r>
      <w:r>
        <w:rPr>
          <w:rFonts w:ascii="SimSun-ExtB" w:hAnsi="SimSun-ExtB" w:cs="SimSun-ExtB"/>
          <w:spacing w:val="-44"/>
          <w:w w:val="5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</w:rPr>
        <w:t>ã,:</w:t>
      </w:r>
      <w:r>
        <w:rPr>
          <w:rFonts w:ascii="SimSun-ExtB" w:hAnsi="SimSun-ExtB" w:cs="SimSun-ExtB"/>
          <w:w w:val="59"/>
          <w:sz w:val="24"/>
          <w:szCs w:val="24"/>
          <w:rtl/>
        </w:rPr>
        <w:t>لب</w:t>
      </w:r>
      <w:r>
        <w:rPr>
          <w:rFonts w:ascii="SimSun-ExtB" w:hAnsi="SimSun-ExtB" w:cs="SimSun-ExtB"/>
          <w:spacing w:val="-45"/>
          <w:w w:val="5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</w:rPr>
        <w:t>3</w:t>
      </w:r>
      <w:r>
        <w:rPr>
          <w:rFonts w:ascii="SimSun-ExtB" w:hAnsi="SimSun-ExtB" w:cs="SimSun-ExtB"/>
          <w:w w:val="59"/>
          <w:sz w:val="24"/>
          <w:szCs w:val="24"/>
          <w:rtl/>
        </w:rPr>
        <w:t>ج</w:t>
      </w:r>
      <w:r>
        <w:rPr>
          <w:rFonts w:ascii="SimSun-ExtB" w:hAnsi="SimSun-ExtB" w:cs="SimSun-ExtB"/>
          <w:spacing w:val="-19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  <w:rtl/>
        </w:rPr>
        <w:t>هك</w:t>
      </w:r>
      <w:r>
        <w:rPr>
          <w:rFonts w:ascii="SimSun-ExtB" w:hAnsi="SimSun-ExtB" w:cs="SimSun-ExtB"/>
          <w:spacing w:val="-3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  <w:rtl/>
        </w:rPr>
        <w:t>فِ</w:t>
      </w:r>
      <w:r>
        <w:rPr>
          <w:rFonts w:ascii="SimSun-ExtB" w:hAnsi="SimSun-ExtB" w:cs="SimSun-ExtB"/>
          <w:spacing w:val="-43"/>
          <w:w w:val="5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</w:rPr>
        <w:t>i</w:t>
      </w:r>
      <w:r>
        <w:rPr>
          <w:rFonts w:ascii="SimSun-ExtB" w:hAnsi="SimSun-ExtB" w:cs="SimSun-ExtB"/>
          <w:w w:val="59"/>
          <w:sz w:val="24"/>
          <w:szCs w:val="24"/>
          <w:rtl/>
        </w:rPr>
        <w:t>لسما</w:t>
      </w:r>
      <w:r>
        <w:rPr>
          <w:rFonts w:ascii="SimSun-ExtB" w:hAnsi="SimSun-ExtB" w:cs="SimSun-ExtB"/>
          <w:spacing w:val="-13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</w:rPr>
        <w:t>&gt;</w:t>
      </w:r>
      <w:r>
        <w:rPr>
          <w:rFonts w:ascii="SimSun-ExtB" w:hAnsi="SimSun-ExtB" w:cs="SimSun-ExtB"/>
          <w:spacing w:val="-17"/>
          <w:w w:val="59"/>
          <w:sz w:val="24"/>
          <w:szCs w:val="24"/>
          <w:rtl/>
        </w:rPr>
        <w:t xml:space="preserve"> </w:t>
      </w:r>
      <w:r>
        <w:rPr>
          <w:w w:val="59"/>
          <w:sz w:val="28"/>
          <w:szCs w:val="28"/>
        </w:rPr>
        <w:t>)</w:t>
      </w:r>
      <w:r>
        <w:rPr>
          <w:w w:val="59"/>
          <w:sz w:val="28"/>
          <w:szCs w:val="28"/>
          <w:rtl/>
        </w:rPr>
        <w:t>سورة</w:t>
      </w:r>
      <w:r>
        <w:rPr>
          <w:spacing w:val="-19"/>
          <w:sz w:val="28"/>
          <w:szCs w:val="28"/>
          <w:rtl/>
        </w:rPr>
        <w:t xml:space="preserve"> </w:t>
      </w:r>
      <w:r>
        <w:rPr>
          <w:w w:val="59"/>
          <w:sz w:val="28"/>
          <w:szCs w:val="28"/>
          <w:rtl/>
        </w:rPr>
        <w:t>البقرة،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59"/>
          <w:sz w:val="28"/>
          <w:szCs w:val="28"/>
          <w:rtl/>
        </w:rPr>
        <w:t>ع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59"/>
          <w:sz w:val="28"/>
          <w:szCs w:val="28"/>
        </w:rPr>
        <w:t>(17</w:t>
      </w:r>
    </w:p>
    <w:p w14:paraId="3289B9D7">
      <w:pPr>
        <w:pStyle w:val="13"/>
        <w:bidi/>
        <w:spacing w:before="95"/>
        <w:ind w:left="163" w:right="0" w:firstLine="0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بيشڪ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اسين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تنهنجي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منهن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آسمان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ڏي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ڦرڻ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ڏسون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</w:p>
    <w:p w14:paraId="759F7E8C">
      <w:pPr>
        <w:bidi/>
        <w:spacing w:before="45" w:line="86" w:lineRule="auto"/>
        <w:ind w:left="153" w:right="0" w:firstLine="0"/>
        <w:jc w:val="left"/>
        <w:rPr>
          <w:sz w:val="28"/>
          <w:szCs w:val="28"/>
        </w:rPr>
      </w:pPr>
      <w:r>
        <w:rPr>
          <w:w w:val="52"/>
          <w:sz w:val="28"/>
          <w:szCs w:val="28"/>
          <w:rtl/>
        </w:rPr>
        <w:t>ه</w:t>
      </w:r>
      <w:r>
        <w:rPr>
          <w:rFonts w:ascii="SimSun-ExtB" w:hAnsi="SimSun-ExtB" w:cs="SimSun-ExtB"/>
          <w:spacing w:val="-38"/>
          <w:position w:val="-2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3"/>
          <w:sz w:val="24"/>
          <w:szCs w:val="24"/>
        </w:rPr>
        <w:t>r</w:t>
      </w:r>
      <w:r>
        <w:rPr>
          <w:w w:val="52"/>
          <w:sz w:val="28"/>
          <w:szCs w:val="28"/>
          <w:rtl/>
        </w:rPr>
        <w:t>ٿن</w:t>
      </w:r>
      <w:r>
        <w:rPr>
          <w:rFonts w:ascii="SimSun-ExtB" w:hAnsi="SimSun-ExtB" w:cs="SimSun-ExtB"/>
          <w:spacing w:val="-57"/>
          <w:position w:val="-2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0"/>
          <w:sz w:val="24"/>
          <w:szCs w:val="24"/>
        </w:rPr>
        <w:t>r</w:t>
      </w:r>
      <w:r>
        <w:rPr>
          <w:w w:val="52"/>
          <w:sz w:val="28"/>
          <w:szCs w:val="28"/>
          <w:rtl/>
        </w:rPr>
        <w:t>م</w:t>
      </w:r>
      <w:r>
        <w:rPr>
          <w:spacing w:val="-30"/>
          <w:position w:val="-8"/>
          <w:sz w:val="28"/>
          <w:szCs w:val="28"/>
          <w:rtl/>
        </w:rPr>
        <w:t xml:space="preserve"> </w:t>
      </w:r>
      <w:r>
        <w:rPr>
          <w:rFonts w:ascii="SimSun-ExtB" w:hAnsi="SimSun-ExtB" w:cs="SimSun-ExtB"/>
          <w:w w:val="52"/>
          <w:position w:val="-26"/>
          <w:sz w:val="24"/>
          <w:szCs w:val="24"/>
        </w:rPr>
        <w:t>s</w:t>
      </w:r>
      <w:r>
        <w:rPr>
          <w:w w:val="52"/>
          <w:sz w:val="28"/>
          <w:szCs w:val="28"/>
          <w:rtl/>
        </w:rPr>
        <w:t>با</w:t>
      </w:r>
      <w:r>
        <w:rPr>
          <w:rFonts w:ascii="SimSun-ExtB" w:hAnsi="SimSun-ExtB" w:cs="SimSun-ExtB"/>
          <w:spacing w:val="-52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1"/>
          <w:sz w:val="24"/>
          <w:szCs w:val="24"/>
        </w:rPr>
        <w:t>s</w:t>
      </w:r>
      <w:r>
        <w:rPr>
          <w:w w:val="52"/>
          <w:sz w:val="28"/>
          <w:szCs w:val="28"/>
          <w:rtl/>
        </w:rPr>
        <w:t>رڪ</w:t>
      </w:r>
      <w:r>
        <w:rPr>
          <w:spacing w:val="-2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۽</w:t>
      </w:r>
      <w:r>
        <w:rPr>
          <w:spacing w:val="-26"/>
          <w:sz w:val="28"/>
          <w:szCs w:val="28"/>
          <w:rtl/>
        </w:rPr>
        <w:t xml:space="preserve"> </w:t>
      </w:r>
      <w:r>
        <w:rPr>
          <w:w w:val="52"/>
          <w:sz w:val="28"/>
          <w:szCs w:val="28"/>
        </w:rPr>
        <w:t>)</w:t>
      </w:r>
      <w:r>
        <w:rPr>
          <w:w w:val="52"/>
          <w:sz w:val="28"/>
          <w:szCs w:val="28"/>
          <w:rtl/>
        </w:rPr>
        <w:t>ڳ</w:t>
      </w:r>
      <w:r>
        <w:rPr>
          <w:rFonts w:ascii="SimSun-ExtB" w:hAnsi="SimSun-ExtB" w:cs="SimSun-ExtB"/>
          <w:spacing w:val="5"/>
          <w:position w:val="-2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6"/>
          <w:sz w:val="24"/>
          <w:szCs w:val="24"/>
        </w:rPr>
        <w:t>s</w:t>
      </w:r>
      <w:r>
        <w:rPr>
          <w:w w:val="52"/>
          <w:sz w:val="28"/>
          <w:szCs w:val="28"/>
          <w:rtl/>
        </w:rPr>
        <w:t>چ</w:t>
      </w:r>
      <w:r>
        <w:rPr>
          <w:rFonts w:ascii="SimSun-ExtB" w:hAnsi="SimSun-ExtB" w:cs="SimSun-ExtB"/>
          <w:spacing w:val="-30"/>
          <w:position w:val="-2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2"/>
          <w:sz w:val="24"/>
          <w:szCs w:val="24"/>
        </w:rPr>
        <w:t>P</w:t>
      </w:r>
      <w:r>
        <w:rPr>
          <w:w w:val="52"/>
          <w:sz w:val="28"/>
          <w:szCs w:val="28"/>
          <w:rtl/>
        </w:rPr>
        <w:t>ي</w:t>
      </w:r>
      <w:r>
        <w:rPr>
          <w:w w:val="52"/>
          <w:sz w:val="28"/>
          <w:szCs w:val="28"/>
        </w:rPr>
        <w:t>(</w:t>
      </w:r>
      <w:r>
        <w:rPr>
          <w:rFonts w:ascii="SimSun-ExtB" w:hAnsi="SimSun-ExtB" w:cs="SimSun-ExtB"/>
          <w:spacing w:val="-20"/>
          <w:w w:val="52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1"/>
          <w:sz w:val="24"/>
          <w:szCs w:val="24"/>
        </w:rPr>
        <w:t>r</w:t>
      </w:r>
      <w:r>
        <w:rPr>
          <w:rFonts w:ascii="SimSun-ExtB" w:hAnsi="SimSun-ExtB" w:cs="SimSun-ExtB"/>
          <w:spacing w:val="-39"/>
          <w:position w:val="-2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2"/>
          <w:sz w:val="24"/>
          <w:szCs w:val="24"/>
        </w:rPr>
        <w:t>½</w:t>
      </w:r>
      <w:r>
        <w:rPr>
          <w:w w:val="52"/>
          <w:sz w:val="28"/>
          <w:szCs w:val="28"/>
          <w:rtl/>
        </w:rPr>
        <w:t>ڪنڌ</w:t>
      </w:r>
      <w:r>
        <w:rPr>
          <w:spacing w:val="-26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م</w:t>
      </w:r>
      <w:r>
        <w:rPr>
          <w:spacing w:val="-33"/>
          <w:w w:val="52"/>
          <w:position w:val="-8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بارڪ</w:t>
      </w:r>
      <w:r>
        <w:rPr>
          <w:spacing w:val="-20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لاءِ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هيئن</w:t>
      </w:r>
      <w:r>
        <w:rPr>
          <w:spacing w:val="-26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ٿو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ارشاد</w:t>
      </w:r>
      <w:r>
        <w:rPr>
          <w:spacing w:val="-26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ٿئي</w:t>
      </w:r>
      <w:r>
        <w:rPr>
          <w:spacing w:val="-19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ته</w:t>
      </w:r>
      <w:r>
        <w:rPr>
          <w:w w:val="52"/>
          <w:sz w:val="28"/>
          <w:szCs w:val="28"/>
        </w:rPr>
        <w:t>:</w:t>
      </w:r>
    </w:p>
    <w:p w14:paraId="2CFE1630">
      <w:pPr>
        <w:tabs>
          <w:tab w:val="left" w:pos="302"/>
          <w:tab w:val="left" w:pos="1065"/>
          <w:tab w:val="left" w:pos="2183"/>
          <w:tab w:val="left" w:pos="2716"/>
        </w:tabs>
        <w:spacing w:before="0" w:line="155" w:lineRule="exact"/>
        <w:ind w:left="0" w:right="241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position w:val="4"/>
          <w:sz w:val="24"/>
        </w:rPr>
        <w:tab/>
      </w:r>
      <w:r>
        <w:rPr>
          <w:rFonts w:ascii="SimSun-ExtB"/>
          <w:spacing w:val="-120"/>
          <w:position w:val="2"/>
          <w:sz w:val="24"/>
        </w:rPr>
        <w:t>P</w:t>
      </w:r>
      <w:r>
        <w:rPr>
          <w:rFonts w:ascii="SimSun-ExtB"/>
          <w:spacing w:val="-29"/>
          <w:position w:val="2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P</w:t>
      </w:r>
      <w:r>
        <w:rPr>
          <w:rFonts w:ascii="SimSun-ExtB"/>
          <w:position w:val="3"/>
          <w:sz w:val="24"/>
        </w:rPr>
        <w:t xml:space="preserve"> </w:t>
      </w:r>
      <w:r>
        <w:rPr>
          <w:rFonts w:ascii="SimSun-ExtB"/>
          <w:spacing w:val="14"/>
          <w:position w:val="3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r</w:t>
      </w:r>
      <w:r>
        <w:rPr>
          <w:rFonts w:ascii="SimSun-ExtB"/>
          <w:position w:val="3"/>
          <w:sz w:val="24"/>
        </w:rPr>
        <w:tab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38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position w:val="1"/>
          <w:sz w:val="24"/>
        </w:rPr>
        <w:t xml:space="preserve"> </w:t>
      </w:r>
      <w:r>
        <w:rPr>
          <w:rFonts w:ascii="SimSun-ExtB"/>
          <w:spacing w:val="-29"/>
          <w:position w:val="1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position w:val="4"/>
          <w:sz w:val="24"/>
        </w:rPr>
        <w:t xml:space="preserve"> </w:t>
      </w:r>
      <w:r>
        <w:rPr>
          <w:rFonts w:ascii="SimSun-ExtB"/>
          <w:spacing w:val="-34"/>
          <w:position w:val="4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-29"/>
          <w:position w:val="4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position w:val="2"/>
          <w:sz w:val="24"/>
        </w:rPr>
        <w:tab/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position w:val="1"/>
          <w:sz w:val="24"/>
        </w:rPr>
        <w:tab/>
      </w:r>
      <w:r>
        <w:rPr>
          <w:rFonts w:ascii="SimSun-ExtB"/>
          <w:spacing w:val="-120"/>
          <w:sz w:val="24"/>
        </w:rPr>
        <w:t>r</w:t>
      </w:r>
    </w:p>
    <w:p w14:paraId="6B33AD5D">
      <w:pPr>
        <w:bidi/>
        <w:spacing w:before="0" w:line="245" w:lineRule="exact"/>
        <w:ind w:left="156" w:right="4454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58"/>
          <w:sz w:val="24"/>
          <w:szCs w:val="24"/>
        </w:rPr>
        <w:t>3</w:t>
      </w:r>
      <w:r>
        <w:rPr>
          <w:rFonts w:ascii="SimSun-ExtB" w:hAnsi="SimSun-ExtB" w:cs="SimSun-ExtB"/>
          <w:w w:val="58"/>
          <w:sz w:val="24"/>
          <w:szCs w:val="24"/>
          <w:rtl/>
        </w:rPr>
        <w:t>لْ</w:t>
      </w:r>
      <w:r>
        <w:rPr>
          <w:rFonts w:ascii="SimSun-ExtB" w:hAnsi="SimSun-ExtB" w:cs="SimSun-ExtB"/>
          <w:spacing w:val="-36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تعَل</w:t>
      </w:r>
      <w:r>
        <w:rPr>
          <w:rFonts w:ascii="SimSun-ExtB" w:hAnsi="SimSun-ExtB" w:cs="SimSun-ExtB"/>
          <w:spacing w:val="-35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:</w:t>
      </w:r>
      <w:r>
        <w:rPr>
          <w:rFonts w:ascii="SimSun-ExtB" w:hAnsi="SimSun-ExtB" w:cs="SimSun-ExtB"/>
          <w:w w:val="58"/>
          <w:sz w:val="24"/>
          <w:szCs w:val="24"/>
          <w:rtl/>
        </w:rPr>
        <w:t>دك</w:t>
      </w:r>
      <w:r>
        <w:rPr>
          <w:rFonts w:ascii="SimSun-ExtB" w:hAnsi="SimSun-ExtB" w:cs="SimSun-ExtB"/>
          <w:spacing w:val="-36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مغلول</w:t>
      </w:r>
      <w:r>
        <w:rPr>
          <w:rFonts w:ascii="SimSun-ExtB" w:hAnsi="SimSun-ExtB" w:cs="SimSun-ExtB"/>
          <w:w w:val="58"/>
          <w:sz w:val="24"/>
          <w:szCs w:val="24"/>
        </w:rPr>
        <w:t>Ã</w:t>
      </w:r>
      <w:r>
        <w:rPr>
          <w:rFonts w:ascii="SimSun-ExtB" w:hAnsi="SimSun-ExtB" w:cs="SimSun-ExtB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i</w:t>
      </w:r>
      <w:r>
        <w:rPr>
          <w:rFonts w:ascii="SimSun-ExtB" w:hAnsi="SimSun-ExtB" w:cs="SimSun-ExtB"/>
          <w:w w:val="58"/>
          <w:sz w:val="24"/>
          <w:szCs w:val="24"/>
          <w:rtl/>
        </w:rPr>
        <w:t>لٰ</w:t>
      </w:r>
      <w:r>
        <w:rPr>
          <w:rFonts w:ascii="SimSun-ExtB" w:hAnsi="SimSun-ExtB" w:cs="SimSun-ExtB"/>
          <w:spacing w:val="-35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ع</w:t>
      </w:r>
      <w:r>
        <w:rPr>
          <w:rFonts w:ascii="SimSun-ExtB" w:hAnsi="SimSun-ExtB" w:cs="SimSun-ExtB"/>
          <w:w w:val="58"/>
          <w:sz w:val="24"/>
          <w:szCs w:val="24"/>
        </w:rPr>
        <w:t>à</w:t>
      </w:r>
      <w:r>
        <w:rPr>
          <w:rFonts w:ascii="SimSun-ExtB" w:hAnsi="SimSun-ExtB" w:cs="SimSun-ExtB"/>
          <w:spacing w:val="19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ã</w:t>
      </w:r>
      <w:r>
        <w:rPr>
          <w:rFonts w:ascii="SimSun-ExtB" w:hAnsi="SimSun-ExtB" w:cs="SimSun-ExtB"/>
          <w:w w:val="58"/>
          <w:sz w:val="24"/>
          <w:szCs w:val="24"/>
          <w:rtl/>
        </w:rPr>
        <w:t>ك</w:t>
      </w:r>
      <w:r>
        <w:rPr>
          <w:spacing w:val="-27"/>
          <w:sz w:val="28"/>
          <w:szCs w:val="28"/>
          <w:rtl/>
        </w:rPr>
        <w:t xml:space="preserve"> </w:t>
      </w:r>
      <w:r>
        <w:rPr>
          <w:w w:val="58"/>
          <w:sz w:val="28"/>
          <w:szCs w:val="28"/>
        </w:rPr>
        <w:t>)</w:t>
      </w:r>
      <w:r>
        <w:rPr>
          <w:w w:val="58"/>
          <w:sz w:val="28"/>
          <w:szCs w:val="28"/>
          <w:rtl/>
        </w:rPr>
        <w:t>سورة</w:t>
      </w:r>
      <w:r>
        <w:rPr>
          <w:spacing w:val="-1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بني</w:t>
      </w:r>
      <w:r>
        <w:rPr>
          <w:spacing w:val="-9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اسرائيل،</w:t>
      </w:r>
      <w:r>
        <w:rPr>
          <w:spacing w:val="-10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ع</w:t>
      </w:r>
      <w:r>
        <w:rPr>
          <w:w w:val="58"/>
          <w:sz w:val="28"/>
          <w:szCs w:val="28"/>
        </w:rPr>
        <w:t>(3-</w:t>
      </w:r>
    </w:p>
    <w:p w14:paraId="72C0B912">
      <w:pPr>
        <w:pStyle w:val="13"/>
        <w:spacing w:before="4"/>
        <w:rPr>
          <w:rFonts w:ascii="SimSun-ExtB"/>
          <w:sz w:val="17"/>
        </w:rPr>
      </w:pPr>
      <w:r>
        <w:rPr>
          <w:rFonts w:ascii="SimSun-ExtB"/>
          <w:sz w:val="17"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155575</wp:posOffset>
                </wp:positionV>
                <wp:extent cx="5772785" cy="55245"/>
                <wp:effectExtent l="0" t="0" r="0" b="0"/>
                <wp:wrapTopAndBottom/>
                <wp:docPr id="60" name="Graphi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0" o:spid="_x0000_s1026" o:spt="100" style="position:absolute;left:0pt;margin-left:70.55pt;margin-top:12.25pt;height:4.35pt;width:454.55pt;mso-position-horizontal-relative:page;mso-wrap-distance-bottom:0pt;mso-wrap-distance-top:0pt;z-index:-251631616;mso-width-relative:page;mso-height-relative:page;" fillcolor="#612322" filled="t" stroked="f" coordsize="5772785,55244" o:gfxdata="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TXveDbAAAACgEAAA8AAAAAAAAA&#10;AQAgAAAAIgAAAGRycy9kb3ducmV2LnhtbFBLAQIUABQAAAAIAIdO4kAEkDDIRwIAAPEFAAAOAAAA&#10;AAAAAAEAIAAAACo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18926A7">
      <w:pPr>
        <w:pStyle w:val="13"/>
        <w:spacing w:after="0"/>
        <w:rPr>
          <w:rFonts w:ascii="SimSun-ExtB"/>
          <w:sz w:val="17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ACFBD1E">
      <w:pPr>
        <w:pStyle w:val="13"/>
        <w:spacing w:before="7"/>
        <w:rPr>
          <w:rFonts w:ascii="SimSun-ExtB"/>
          <w:sz w:val="3"/>
        </w:rPr>
      </w:pPr>
    </w:p>
    <w:p w14:paraId="18A5642D">
      <w:pPr>
        <w:pStyle w:val="13"/>
        <w:spacing w:line="62" w:lineRule="exact"/>
        <w:ind w:left="323"/>
        <w:rPr>
          <w:rFonts w:ascii="SimSun-ExtB"/>
          <w:position w:val="0"/>
          <w:sz w:val="6"/>
        </w:rPr>
      </w:pPr>
      <w:r>
        <w:rPr>
          <w:rFonts w:ascii="SimSun-ExtB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Mju8/4oCAAAfBwAA&#10;DgAAAAAAAAABACAAAAAkAQAAZHJzL2Uyb0RvYy54bWxQSwUGAAAAAAYABgBZAQAAIAYAAAAA&#10;">
                <o:lock v:ext="edit" aspectratio="f"/>
                <v:shape id="Graphic 62" o:spid="_x0000_s1026" o:spt="100" style="position:absolute;left:0;top:0;height:40005;width:5737860;" fillcolor="#000000" filled="t" stroked="f" coordsize="5737860,40005" o:gfxdata="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vB0q8AAAA&#10;2w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EA4441B">
      <w:pPr>
        <w:pStyle w:val="13"/>
        <w:bidi/>
        <w:spacing w:before="291" w:line="331" w:lineRule="auto"/>
        <w:ind w:left="157" w:right="311" w:firstLine="0"/>
        <w:jc w:val="left"/>
      </w:pPr>
      <w:r>
        <w:rPr>
          <w:w w:val="69"/>
          <w:rtl/>
        </w:rPr>
        <w:t>ترجمو</w:t>
      </w:r>
      <w:r>
        <w:rPr>
          <w:w w:val="69"/>
        </w:rPr>
        <w:t>: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هٿ</w:t>
      </w:r>
      <w:r>
        <w:rPr>
          <w:spacing w:val="-4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بخل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ڪري</w:t>
      </w:r>
      <w:r>
        <w:rPr>
          <w:w w:val="69"/>
        </w:rPr>
        <w:t>(</w:t>
      </w:r>
      <w:r>
        <w:rPr>
          <w:w w:val="69"/>
          <w:rtl/>
        </w:rPr>
        <w:t>،</w:t>
      </w:r>
      <w:r>
        <w:rPr>
          <w:spacing w:val="-2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ڳچيءَ</w:t>
      </w:r>
      <w:r>
        <w:rPr>
          <w:spacing w:val="-5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ٻڌ</w:t>
      </w:r>
      <w:r>
        <w:rPr>
          <w:spacing w:val="-5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هٿ</w:t>
      </w:r>
      <w:r>
        <w:rPr>
          <w:spacing w:val="-5"/>
          <w:rtl/>
        </w:rPr>
        <w:t xml:space="preserve"> </w:t>
      </w:r>
      <w:r>
        <w:rPr>
          <w:w w:val="69"/>
          <w:rtl/>
        </w:rPr>
        <w:t>خرچ</w:t>
      </w:r>
      <w:r>
        <w:rPr>
          <w:spacing w:val="-4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روڪ</w:t>
      </w:r>
      <w:r>
        <w:rPr>
          <w:w w:val="69"/>
        </w:rPr>
        <w:t>(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ان </w:t>
      </w:r>
      <w:r>
        <w:rPr>
          <w:w w:val="67"/>
          <w:rtl/>
        </w:rPr>
        <w:t>کي بلڪل کولي</w:t>
      </w:r>
      <w:r>
        <w:rPr>
          <w:rtl/>
        </w:rPr>
        <w:t xml:space="preserve"> </w:t>
      </w:r>
      <w:r>
        <w:rPr>
          <w:w w:val="67"/>
          <w:rtl/>
        </w:rPr>
        <w:t>ڇڏ</w:t>
      </w:r>
      <w:r>
        <w:rPr>
          <w:w w:val="67"/>
        </w:rPr>
        <w:t>.</w:t>
      </w:r>
    </w:p>
    <w:p w14:paraId="0033D4C4">
      <w:pPr>
        <w:pStyle w:val="13"/>
        <w:bidi/>
        <w:spacing w:line="340" w:lineRule="exact"/>
        <w:ind w:left="154" w:right="319" w:firstLine="0"/>
        <w:jc w:val="left"/>
      </w:pPr>
      <w:r>
        <w:rPr>
          <w:w w:val="68"/>
        </w:rPr>
        <w:t>)</w:t>
      </w:r>
      <w:r>
        <w:rPr>
          <w:w w:val="68"/>
          <w:rtl/>
        </w:rPr>
        <w:t>ج</w:t>
      </w:r>
      <w:r>
        <w:rPr>
          <w:w w:val="68"/>
        </w:rPr>
        <w:t>(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سِينو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م</w:t>
      </w:r>
      <w:r>
        <w:rPr>
          <w:spacing w:val="-43"/>
          <w:w w:val="68"/>
          <w:position w:val="-8"/>
          <w:rtl/>
        </w:rPr>
        <w:t xml:space="preserve"> </w:t>
      </w:r>
      <w:r>
        <w:rPr>
          <w:w w:val="68"/>
          <w:rtl/>
        </w:rPr>
        <w:t>بارڪ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۽</w:t>
      </w:r>
      <w:r>
        <w:rPr>
          <w:spacing w:val="63"/>
          <w:position w:val="-8"/>
          <w:rtl/>
        </w:rPr>
        <w:t xml:space="preserve"> </w:t>
      </w:r>
      <w:r>
        <w:rPr>
          <w:w w:val="68"/>
          <w:rtl/>
        </w:rPr>
        <w:t>پٺي</w:t>
      </w:r>
      <w:r>
        <w:rPr>
          <w:spacing w:val="-1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پشت</w:t>
      </w:r>
      <w:r>
        <w:rPr>
          <w:w w:val="68"/>
        </w:rPr>
        <w:t>(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بارڪ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قرآن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شريف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هِيٺينءَ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ريت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خاص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ذِڪر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فرمايو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ويو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رَ</w:t>
      </w:r>
      <w:r>
        <w:rPr>
          <w:spacing w:val="77"/>
          <w:position w:val="-4"/>
          <w:rtl/>
        </w:rPr>
        <w:t xml:space="preserve"> </w:t>
      </w:r>
      <w:r>
        <w:rPr>
          <w:w w:val="68"/>
          <w:rtl/>
        </w:rPr>
        <w:t>ب</w:t>
      </w:r>
    </w:p>
    <w:p w14:paraId="5C71AEFC">
      <w:pPr>
        <w:pStyle w:val="13"/>
        <w:bidi/>
        <w:spacing w:before="129"/>
        <w:ind w:left="156" w:right="0" w:firstLine="0"/>
        <w:jc w:val="left"/>
      </w:pPr>
      <w:r>
        <w:rPr>
          <w:w w:val="57"/>
          <w:rtl/>
        </w:rPr>
        <w:t>العَالمِي</w:t>
      </w:r>
      <w:r>
        <w:rPr>
          <w:spacing w:val="60"/>
          <w:w w:val="57"/>
          <w:position w:val="-6"/>
          <w:rtl/>
        </w:rPr>
        <w:t xml:space="preserve"> </w:t>
      </w:r>
      <w:r>
        <w:rPr>
          <w:w w:val="57"/>
          <w:rtl/>
        </w:rPr>
        <w:t>ن</w:t>
      </w:r>
      <w:r>
        <w:rPr>
          <w:spacing w:val="-23"/>
          <w:rtl/>
        </w:rPr>
        <w:t xml:space="preserve"> </w:t>
      </w:r>
      <w:r>
        <w:rPr>
          <w:w w:val="57"/>
          <w:rtl/>
        </w:rPr>
        <w:t>فرمائي</w:t>
      </w:r>
      <w:r>
        <w:rPr>
          <w:spacing w:val="-26"/>
          <w:rtl/>
        </w:rPr>
        <w:t xml:space="preserve"> </w:t>
      </w:r>
      <w:r>
        <w:rPr>
          <w:w w:val="57"/>
          <w:rtl/>
        </w:rPr>
        <w:t>ٿو</w:t>
      </w:r>
      <w:r>
        <w:rPr>
          <w:w w:val="57"/>
        </w:rPr>
        <w:t>:</w:t>
      </w:r>
    </w:p>
    <w:p w14:paraId="5F7E3418">
      <w:pPr>
        <w:pStyle w:val="16"/>
        <w:numPr>
          <w:ilvl w:val="0"/>
          <w:numId w:val="1"/>
        </w:numPr>
        <w:tabs>
          <w:tab w:val="left" w:pos="196"/>
        </w:tabs>
        <w:spacing w:before="0" w:after="0" w:line="198" w:lineRule="exact"/>
        <w:ind w:left="196" w:right="481" w:hanging="196"/>
        <w:jc w:val="right"/>
        <w:rPr>
          <w:rFonts w:ascii="SimSun-ExtB"/>
          <w:position w:val="4"/>
          <w:sz w:val="24"/>
        </w:rPr>
      </w:pP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24"/>
          <w:sz w:val="24"/>
        </w:rPr>
        <w:t xml:space="preserve"> </w:t>
      </w:r>
      <w:r>
        <w:rPr>
          <w:rFonts w:ascii="SimSun-ExtB"/>
          <w:spacing w:val="-120"/>
          <w:position w:val="5"/>
          <w:sz w:val="24"/>
        </w:rPr>
        <w:t>s</w:t>
      </w:r>
      <w:r>
        <w:rPr>
          <w:rFonts w:ascii="SimSun-ExtB"/>
          <w:spacing w:val="4"/>
          <w:position w:val="5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5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43"/>
          <w:position w:val="4"/>
          <w:sz w:val="24"/>
        </w:rPr>
        <w:t xml:space="preserve"> </w:t>
      </w:r>
      <w:r>
        <w:rPr>
          <w:rFonts w:ascii="SimSun-ExtB"/>
          <w:spacing w:val="-120"/>
          <w:position w:val="12"/>
          <w:sz w:val="24"/>
        </w:rPr>
        <w:t>r</w:t>
      </w:r>
      <w:r>
        <w:rPr>
          <w:rFonts w:ascii="SimSun-ExtB"/>
          <w:spacing w:val="48"/>
          <w:position w:val="12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s</w:t>
      </w:r>
      <w:r>
        <w:rPr>
          <w:rFonts w:ascii="SimSun-ExtB"/>
          <w:position w:val="7"/>
          <w:sz w:val="24"/>
        </w:rPr>
        <w:t xml:space="preserve"> </w:t>
      </w:r>
      <w:r>
        <w:rPr>
          <w:rFonts w:ascii="SimSun-ExtB"/>
          <w:spacing w:val="-29"/>
          <w:position w:val="7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-5"/>
          <w:position w:val="1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s</w:t>
      </w:r>
      <w:r>
        <w:rPr>
          <w:rFonts w:ascii="SimSun-ExtB"/>
          <w:spacing w:val="-29"/>
          <w:position w:val="6"/>
          <w:sz w:val="24"/>
        </w:rPr>
        <w:t xml:space="preserve"> </w:t>
      </w:r>
      <w:r>
        <w:rPr>
          <w:rFonts w:ascii="SimSun-ExtB"/>
          <w:spacing w:val="-120"/>
          <w:position w:val="11"/>
          <w:sz w:val="24"/>
        </w:rPr>
        <w:t>r</w:t>
      </w:r>
      <w:r>
        <w:rPr>
          <w:rFonts w:ascii="SimSun-ExtB"/>
          <w:position w:val="11"/>
          <w:sz w:val="24"/>
        </w:rPr>
        <w:t xml:space="preserve"> </w:t>
      </w:r>
      <w:r>
        <w:rPr>
          <w:rFonts w:ascii="SimSun-ExtB"/>
          <w:spacing w:val="-24"/>
          <w:position w:val="11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spacing w:val="-15"/>
          <w:position w:val="1"/>
          <w:sz w:val="24"/>
        </w:rPr>
        <w:t xml:space="preserve"> </w:t>
      </w:r>
      <w:r>
        <w:rPr>
          <w:rFonts w:ascii="SimSun-ExtB"/>
          <w:spacing w:val="-120"/>
          <w:position w:val="12"/>
          <w:sz w:val="24"/>
        </w:rPr>
        <w:t>r</w:t>
      </w:r>
      <w:r>
        <w:rPr>
          <w:rFonts w:ascii="SimSun-ExtB"/>
          <w:spacing w:val="-72"/>
          <w:position w:val="12"/>
          <w:sz w:val="24"/>
        </w:rPr>
        <w:t xml:space="preserve"> </w:t>
      </w:r>
      <w:r>
        <w:rPr>
          <w:rFonts w:ascii="SimSun-ExtB"/>
          <w:spacing w:val="-120"/>
          <w:position w:val="12"/>
          <w:sz w:val="24"/>
        </w:rPr>
        <w:t>r</w:t>
      </w:r>
    </w:p>
    <w:p w14:paraId="53E0C76F">
      <w:pPr>
        <w:spacing w:before="0" w:line="298" w:lineRule="exact"/>
        <w:ind w:left="0" w:right="153" w:firstLine="0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SimSun-ExtB" w:hAnsi="SimSun-ExtB" w:cs="SimSun-ExtB"/>
          <w:w w:val="65"/>
          <w:sz w:val="24"/>
          <w:szCs w:val="24"/>
        </w:rPr>
        <w:t>OǺ</w:t>
      </w:r>
      <w:r>
        <w:rPr>
          <w:rFonts w:ascii="SimSun-ExtB" w:hAnsi="SimSun-ExtB" w:cs="SimSun-ExtB"/>
          <w:spacing w:val="35"/>
          <w:w w:val="150"/>
          <w:sz w:val="24"/>
          <w:szCs w:val="24"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  <w:rtl/>
        </w:rPr>
        <w:t>ك</w:t>
      </w:r>
      <w:r>
        <w:rPr>
          <w:rFonts w:ascii="SimSun-ExtB" w:hAnsi="SimSun-ExtB" w:cs="SimSun-ExtB"/>
          <w:w w:val="65"/>
          <w:sz w:val="24"/>
          <w:szCs w:val="24"/>
        </w:rPr>
        <w:t>3</w:t>
      </w:r>
      <w:r>
        <w:rPr>
          <w:rFonts w:ascii="SimSun-ExtB" w:hAnsi="SimSun-ExtB" w:cs="SimSun-ExtB"/>
          <w:w w:val="65"/>
          <w:sz w:val="24"/>
          <w:szCs w:val="24"/>
          <w:rtl/>
        </w:rPr>
        <w:t>صد</w:t>
      </w:r>
      <w:r>
        <w:rPr>
          <w:rFonts w:ascii="SimSun-ExtB" w:hAnsi="SimSun-ExtB" w:cs="SimSun-ExtB"/>
          <w:spacing w:val="-26"/>
          <w:w w:val="65"/>
          <w:sz w:val="24"/>
          <w:szCs w:val="24"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  <w:rtl/>
        </w:rPr>
        <w:t>لك</w:t>
      </w:r>
      <w:r>
        <w:rPr>
          <w:rFonts w:ascii="SimSun-ExtB" w:hAnsi="SimSun-ExtB" w:cs="SimSun-ExtB"/>
          <w:spacing w:val="-25"/>
          <w:w w:val="65"/>
          <w:sz w:val="24"/>
          <w:szCs w:val="24"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</w:rPr>
        <w:t>$</w:t>
      </w:r>
      <w:r>
        <w:rPr>
          <w:rFonts w:ascii="SimSun-ExtB" w:hAnsi="SimSun-ExtB" w:cs="SimSun-ExtB"/>
          <w:w w:val="65"/>
          <w:sz w:val="24"/>
          <w:szCs w:val="24"/>
          <w:rtl/>
        </w:rPr>
        <w:t>شْ</w:t>
      </w:r>
      <w:r>
        <w:rPr>
          <w:rFonts w:ascii="SimSun-ExtB" w:hAnsi="SimSun-ExtB" w:cs="SimSun-ExtB"/>
          <w:w w:val="65"/>
          <w:sz w:val="24"/>
          <w:szCs w:val="24"/>
        </w:rPr>
        <w:t>ì</w:t>
      </w:r>
      <w:r>
        <w:rPr>
          <w:rFonts w:ascii="SimSun-ExtB" w:hAnsi="SimSun-ExtB" w:cs="SimSun-ExtB"/>
          <w:spacing w:val="-22"/>
          <w:w w:val="65"/>
          <w:sz w:val="24"/>
          <w:szCs w:val="24"/>
        </w:rPr>
        <w:t xml:space="preserve"> </w:t>
      </w:r>
      <w:r>
        <w:rPr>
          <w:rFonts w:ascii="SimSun-ExtB" w:hAnsi="SimSun-ExtB" w:cs="SimSun-ExtB"/>
          <w:spacing w:val="-2"/>
          <w:w w:val="65"/>
          <w:sz w:val="24"/>
          <w:szCs w:val="24"/>
        </w:rPr>
        <w:t>Дi</w:t>
      </w:r>
      <w:r>
        <w:rPr>
          <w:rFonts w:ascii="Times New Roman" w:hAnsi="Times New Roman" w:cs="Times New Roman"/>
          <w:spacing w:val="-2"/>
          <w:w w:val="65"/>
          <w:sz w:val="26"/>
          <w:szCs w:val="26"/>
        </w:rPr>
        <w:t>(i)</w:t>
      </w:r>
    </w:p>
    <w:p w14:paraId="1985C609">
      <w:pPr>
        <w:spacing w:before="16" w:line="240" w:lineRule="exact"/>
        <w:ind w:left="0" w:right="241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position w:val="4"/>
          <w:sz w:val="24"/>
        </w:rPr>
        <w:t xml:space="preserve"> </w:t>
      </w:r>
      <w:r>
        <w:rPr>
          <w:rFonts w:ascii="SimSun-ExtB"/>
          <w:spacing w:val="-44"/>
          <w:position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19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s</w:t>
      </w:r>
      <w:r>
        <w:rPr>
          <w:rFonts w:ascii="SimSun-ExtB"/>
          <w:position w:val="6"/>
          <w:sz w:val="24"/>
        </w:rPr>
        <w:t xml:space="preserve"> </w:t>
      </w:r>
      <w:r>
        <w:rPr>
          <w:rFonts w:ascii="SimSun-ExtB"/>
          <w:spacing w:val="33"/>
          <w:position w:val="6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position w:val="4"/>
          <w:sz w:val="24"/>
        </w:rPr>
        <w:t xml:space="preserve"> </w:t>
      </w:r>
      <w:r>
        <w:rPr>
          <w:rFonts w:ascii="SimSun-ExtB"/>
          <w:spacing w:val="-39"/>
          <w:position w:val="4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s</w:t>
      </w:r>
      <w:r>
        <w:rPr>
          <w:rFonts w:ascii="SimSun-ExtB"/>
          <w:spacing w:val="-44"/>
          <w:position w:val="2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r</w:t>
      </w:r>
      <w:r>
        <w:rPr>
          <w:rFonts w:ascii="SimSun-ExtB"/>
          <w:position w:val="3"/>
          <w:sz w:val="24"/>
        </w:rPr>
        <w:t xml:space="preserve"> </w:t>
      </w:r>
      <w:r>
        <w:rPr>
          <w:rFonts w:ascii="SimSun-ExtB"/>
          <w:spacing w:val="19"/>
          <w:position w:val="3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-5"/>
          <w:position w:val="2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s</w:t>
      </w:r>
      <w:r>
        <w:rPr>
          <w:rFonts w:ascii="SimSun-ExtB"/>
          <w:spacing w:val="14"/>
          <w:position w:val="2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57"/>
          <w:position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</w:p>
    <w:p w14:paraId="70898DBD">
      <w:pPr>
        <w:bidi/>
        <w:spacing w:before="0" w:line="238" w:lineRule="exact"/>
        <w:ind w:left="155" w:right="0" w:firstLine="0"/>
        <w:jc w:val="left"/>
        <w:rPr>
          <w:rFonts w:ascii="SimSun-ExtB" w:hAnsi="SimSun-ExtB" w:cs="SimSun-ExtB"/>
          <w:sz w:val="24"/>
          <w:szCs w:val="24"/>
        </w:rPr>
      </w:pPr>
      <w:r>
        <w:rPr>
          <w:rFonts w:ascii="SimSun-ExtB" w:hAnsi="SimSun-ExtB" w:cs="SimSun-ExtB"/>
          <w:w w:val="61"/>
          <w:sz w:val="24"/>
          <w:szCs w:val="24"/>
        </w:rPr>
        <w:t>33</w:t>
      </w:r>
      <w:r>
        <w:rPr>
          <w:rFonts w:ascii="SimSun-ExtB" w:hAnsi="SimSun-ExtB" w:cs="SimSun-ExtB"/>
          <w:w w:val="61"/>
          <w:sz w:val="24"/>
          <w:szCs w:val="24"/>
          <w:rtl/>
        </w:rPr>
        <w:t>ضع</w:t>
      </w:r>
      <w:r>
        <w:rPr>
          <w:rFonts w:ascii="SimSun-ExtB" w:hAnsi="SimSun-ExtB" w:cs="SimSun-ExtB"/>
          <w:w w:val="61"/>
          <w:sz w:val="24"/>
          <w:szCs w:val="24"/>
        </w:rPr>
        <w:t>à</w:t>
      </w:r>
      <w:r>
        <w:rPr>
          <w:rFonts w:ascii="SimSun-ExtB" w:hAnsi="SimSun-ExtB" w:cs="SimSun-ExtB"/>
          <w:w w:val="61"/>
          <w:sz w:val="24"/>
          <w:szCs w:val="24"/>
          <w:rtl/>
        </w:rPr>
        <w:t>ا</w:t>
      </w:r>
      <w:r>
        <w:rPr>
          <w:rFonts w:ascii="SimSun-ExtB" w:hAnsi="SimSun-ExtB" w:cs="SimSun-ExtB"/>
          <w:spacing w:val="-47"/>
          <w:w w:val="6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1"/>
          <w:sz w:val="24"/>
          <w:szCs w:val="24"/>
          <w:rtl/>
        </w:rPr>
        <w:t>ع</w:t>
      </w:r>
      <w:r>
        <w:rPr>
          <w:rFonts w:ascii="SimSun-ExtB" w:hAnsi="SimSun-ExtB" w:cs="SimSun-ExtB"/>
          <w:w w:val="61"/>
          <w:sz w:val="24"/>
          <w:szCs w:val="24"/>
        </w:rPr>
        <w:t>à</w:t>
      </w:r>
      <w:r>
        <w:rPr>
          <w:rFonts w:ascii="SimSun-ExtB" w:hAnsi="SimSun-ExtB" w:cs="SimSun-ExtB"/>
          <w:w w:val="61"/>
          <w:sz w:val="24"/>
          <w:szCs w:val="24"/>
          <w:rtl/>
        </w:rPr>
        <w:t>ك</w:t>
      </w:r>
      <w:r>
        <w:rPr>
          <w:rFonts w:ascii="SimSun-ExtB" w:hAnsi="SimSun-ExtB" w:cs="SimSun-ExtB"/>
          <w:spacing w:val="11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1"/>
          <w:sz w:val="24"/>
          <w:szCs w:val="24"/>
        </w:rPr>
        <w:t>3</w:t>
      </w:r>
      <w:r>
        <w:rPr>
          <w:rFonts w:ascii="SimSun-ExtB" w:hAnsi="SimSun-ExtB" w:cs="SimSun-ExtB"/>
          <w:w w:val="61"/>
          <w:sz w:val="24"/>
          <w:szCs w:val="24"/>
          <w:rtl/>
        </w:rPr>
        <w:t>ز</w:t>
      </w:r>
      <w:r>
        <w:rPr>
          <w:rFonts w:ascii="SimSun-ExtB" w:hAnsi="SimSun-ExtB" w:cs="SimSun-ExtB"/>
          <w:w w:val="61"/>
          <w:sz w:val="24"/>
          <w:szCs w:val="24"/>
        </w:rPr>
        <w:t>3</w:t>
      </w:r>
      <w:r>
        <w:rPr>
          <w:rFonts w:ascii="SimSun-ExtB" w:hAnsi="SimSun-ExtB" w:cs="SimSun-ExtB"/>
          <w:w w:val="61"/>
          <w:sz w:val="24"/>
          <w:szCs w:val="24"/>
          <w:rtl/>
        </w:rPr>
        <w:t>ك</w:t>
      </w:r>
      <w:r>
        <w:rPr>
          <w:rFonts w:ascii="SimSun-ExtB" w:hAnsi="SimSun-ExtB" w:cs="SimSun-ExtB"/>
          <w:spacing w:val="-1"/>
          <w:w w:val="6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1"/>
          <w:sz w:val="24"/>
          <w:szCs w:val="24"/>
        </w:rPr>
        <w:t>OĄ</w:t>
      </w:r>
    </w:p>
    <w:p w14:paraId="7AD9E99F">
      <w:pPr>
        <w:tabs>
          <w:tab w:val="left" w:pos="1060"/>
        </w:tabs>
        <w:spacing w:before="0" w:line="108" w:lineRule="exact"/>
        <w:ind w:left="0" w:right="303" w:firstLine="0"/>
        <w:jc w:val="right"/>
        <w:rPr>
          <w:rFonts w:ascii="SimSun-ExtB" w:hAnsi="SimSun-ExtB"/>
          <w:position w:val="5"/>
          <w:sz w:val="24"/>
        </w:rPr>
      </w:pP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48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38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15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63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>r</w:t>
      </w:r>
      <w:r>
        <w:rPr>
          <w:rFonts w:ascii="SimSun-ExtB" w:hAnsi="SimSun-ExtB"/>
          <w:position w:val="5"/>
          <w:sz w:val="24"/>
        </w:rPr>
        <w:tab/>
      </w:r>
      <w:r>
        <w:rPr>
          <w:rFonts w:ascii="SimSun-ExtB" w:hAnsi="SimSun-ExtB"/>
          <w:spacing w:val="-240"/>
          <w:position w:val="5"/>
          <w:sz w:val="24"/>
        </w:rPr>
        <w:t>»</w:t>
      </w:r>
    </w:p>
    <w:p w14:paraId="39A10F35">
      <w:pPr>
        <w:bidi/>
        <w:spacing w:before="0" w:line="230" w:lineRule="auto"/>
        <w:ind w:left="156" w:right="0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52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19"/>
          <w:position w:val="-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ذ</w:t>
      </w:r>
      <w:r>
        <w:rPr>
          <w:rFonts w:ascii="SimSun-ExtB" w:hAnsi="SimSun-ExtB" w:cs="SimSun-ExtB"/>
          <w:spacing w:val="35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(</w:t>
      </w:r>
      <w:r>
        <w:rPr>
          <w:rFonts w:ascii="SimSun-ExtB" w:hAnsi="SimSun-ExtB" w:cs="SimSun-ExtB"/>
          <w:spacing w:val="-34"/>
          <w:w w:val="52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ن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ąã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ظ</w:t>
      </w:r>
      <w:r>
        <w:rPr>
          <w:rFonts w:ascii="SimSun-ExtB" w:hAnsi="SimSun-ExtB" w:cs="SimSun-ExtB"/>
          <w:spacing w:val="-40"/>
          <w:position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7"/>
          <w:sz w:val="24"/>
          <w:szCs w:val="24"/>
        </w:rPr>
        <w:t>s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ه</w:t>
      </w:r>
      <w:r>
        <w:rPr>
          <w:rFonts w:ascii="SimSun-ExtB" w:hAnsi="SimSun-ExtB" w:cs="SimSun-ExtB"/>
          <w:spacing w:val="-18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,</w:t>
      </w:r>
      <w:r>
        <w:rPr>
          <w:rFonts w:ascii="SimSun-ExtB" w:hAnsi="SimSun-ExtB" w:cs="SimSun-ExtB"/>
          <w:w w:val="52"/>
          <w:position w:val="3"/>
          <w:sz w:val="24"/>
          <w:szCs w:val="24"/>
        </w:rPr>
        <w:t>r</w:t>
      </w:r>
      <w:r>
        <w:rPr>
          <w:rFonts w:ascii="SimSun-ExtB" w:hAnsi="SimSun-ExtB" w:cs="SimSun-ExtB"/>
          <w:spacing w:val="51"/>
          <w:position w:val="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9"/>
          <w:sz w:val="24"/>
          <w:szCs w:val="24"/>
        </w:rPr>
        <w:t>r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ك</w:t>
      </w:r>
      <w:r>
        <w:rPr>
          <w:rFonts w:ascii="SimSun-ExtB" w:hAnsi="SimSun-ExtB" w:cs="SimSun-ExtB"/>
          <w:spacing w:val="45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OǼ</w:t>
      </w:r>
      <w:r>
        <w:rPr>
          <w:spacing w:val="-5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</w:rPr>
        <w:t>)</w:t>
      </w:r>
      <w:r>
        <w:rPr>
          <w:w w:val="52"/>
          <w:sz w:val="28"/>
          <w:szCs w:val="28"/>
          <w:rtl/>
        </w:rPr>
        <w:t>سوره</w:t>
      </w:r>
      <w:r>
        <w:rPr>
          <w:spacing w:val="-19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اِلَا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نشرح</w:t>
      </w:r>
      <w:r>
        <w:rPr>
          <w:spacing w:val="-20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شروع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۾</w:t>
      </w:r>
      <w:r>
        <w:rPr>
          <w:w w:val="52"/>
          <w:sz w:val="28"/>
          <w:szCs w:val="28"/>
        </w:rPr>
        <w:t>(</w:t>
      </w:r>
    </w:p>
    <w:p w14:paraId="5622E079">
      <w:pPr>
        <w:pStyle w:val="13"/>
        <w:bidi/>
        <w:spacing w:before="45" w:line="268" w:lineRule="auto"/>
        <w:ind w:left="156" w:right="312" w:firstLine="2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اِي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پيغمبر</w:t>
      </w:r>
      <w:r>
        <w:rPr>
          <w:w w:val="66"/>
        </w:rPr>
        <w:t>!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ڇا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تو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تنهنجو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سينو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ڪشادو نه</w:t>
      </w:r>
      <w:r>
        <w:rPr>
          <w:spacing w:val="-8"/>
          <w:rtl/>
        </w:rPr>
        <w:t xml:space="preserve"> </w:t>
      </w:r>
      <w:r>
        <w:rPr>
          <w:w w:val="66"/>
          <w:rtl/>
        </w:rPr>
        <w:t>ڪيو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توتان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هو</w:t>
      </w:r>
      <w:r>
        <w:rPr>
          <w:spacing w:val="-8"/>
          <w:rtl/>
        </w:rPr>
        <w:t xml:space="preserve"> </w:t>
      </w:r>
      <w:r>
        <w:rPr>
          <w:w w:val="66"/>
          <w:rtl/>
        </w:rPr>
        <w:t>بار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لاٿو،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تنهنجي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پ</w:t>
      </w:r>
      <w:r>
        <w:rPr>
          <w:spacing w:val="-42"/>
          <w:w w:val="66"/>
          <w:position w:val="-8"/>
          <w:rtl/>
        </w:rPr>
        <w:t xml:space="preserve"> </w:t>
      </w:r>
      <w:r>
        <w:rPr>
          <w:w w:val="66"/>
          <w:rtl/>
        </w:rPr>
        <w:t>ٺ کي ڳرو</w:t>
      </w:r>
      <w:r>
        <w:rPr>
          <w:rtl/>
        </w:rPr>
        <w:t xml:space="preserve"> </w:t>
      </w:r>
      <w:r>
        <w:rPr>
          <w:w w:val="66"/>
          <w:rtl/>
        </w:rPr>
        <w:t>ڪيو</w:t>
      </w:r>
      <w:r>
        <w:rPr>
          <w:w w:val="66"/>
        </w:rPr>
        <w:t>.</w:t>
      </w:r>
    </w:p>
    <w:p w14:paraId="5807DAC3">
      <w:pPr>
        <w:pStyle w:val="13"/>
        <w:bidi/>
        <w:spacing w:before="3" w:line="317" w:lineRule="exact"/>
        <w:ind w:left="156" w:right="0" w:firstLine="0"/>
        <w:jc w:val="left"/>
      </w:pPr>
      <w:r>
        <w:rPr>
          <w:w w:val="65"/>
          <w:rtl/>
        </w:rPr>
        <w:t>اَلله</w:t>
      </w:r>
      <w:r>
        <w:rPr>
          <w:spacing w:val="-18"/>
          <w:rtl/>
        </w:rPr>
        <w:t xml:space="preserve"> </w:t>
      </w:r>
      <w:r>
        <w:rPr>
          <w:w w:val="65"/>
          <w:rtl/>
        </w:rPr>
        <w:t>جَل</w:t>
      </w:r>
      <w:r>
        <w:rPr>
          <w:spacing w:val="-19"/>
          <w:rtl/>
        </w:rPr>
        <w:t xml:space="preserve"> </w:t>
      </w:r>
      <w:r>
        <w:rPr>
          <w:w w:val="65"/>
          <w:rtl/>
        </w:rPr>
        <w:t>شَان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هَو،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پاڻ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سڳورن</w:t>
      </w:r>
      <w:r>
        <w:rPr>
          <w:spacing w:val="-18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تعريف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متعلق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فرمائي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:</w:t>
      </w:r>
    </w:p>
    <w:p w14:paraId="74039295">
      <w:pPr>
        <w:tabs>
          <w:tab w:val="left" w:pos="854"/>
        </w:tabs>
        <w:spacing w:before="0" w:line="165" w:lineRule="exact"/>
        <w:ind w:left="0" w:right="692" w:firstLine="0"/>
        <w:jc w:val="right"/>
        <w:rPr>
          <w:rFonts w:ascii="SimSun-ExtB" w:hAnsi="SimSun-ExtB"/>
          <w:sz w:val="24"/>
        </w:rPr>
      </w:pPr>
      <w:r>
        <w:rPr>
          <w:rFonts w:ascii="SimSun-ExtB" w:hAnsi="SimSun-ExtB"/>
          <w:spacing w:val="-240"/>
          <w:position w:val="-1"/>
          <w:sz w:val="24"/>
        </w:rPr>
        <w:t>ª</w:t>
      </w:r>
      <w:r>
        <w:rPr>
          <w:rFonts w:ascii="SimSun-ExtB" w:hAnsi="SimSun-ExtB"/>
          <w:position w:val="-1"/>
          <w:sz w:val="24"/>
        </w:rPr>
        <w:t xml:space="preserve"> </w:t>
      </w:r>
      <w:r>
        <w:rPr>
          <w:rFonts w:ascii="SimSun-ExtB" w:hAnsi="SimSun-ExtB"/>
          <w:spacing w:val="-10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-58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spacing w:val="-5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s</w:t>
      </w:r>
      <w:r>
        <w:rPr>
          <w:rFonts w:ascii="SimSun-ExtB" w:hAnsi="SimSun-ExtB"/>
          <w:position w:val="11"/>
          <w:sz w:val="24"/>
        </w:rPr>
        <w:tab/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43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34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-2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19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</w:p>
    <w:p w14:paraId="6073EF78">
      <w:pPr>
        <w:bidi/>
        <w:spacing w:before="0" w:line="151" w:lineRule="auto"/>
        <w:ind w:left="221" w:right="0" w:firstLine="0"/>
        <w:jc w:val="left"/>
        <w:rPr>
          <w:sz w:val="28"/>
          <w:szCs w:val="28"/>
        </w:rPr>
      </w:pPr>
      <w:r>
        <w:rPr>
          <w:rFonts w:ascii="Times New Roman" w:hAnsi="Times New Roman" w:cs="Times New Roman"/>
          <w:w w:val="71"/>
          <w:position w:val="-5"/>
          <w:sz w:val="26"/>
          <w:szCs w:val="26"/>
        </w:rPr>
        <w:t>(ii)</w:t>
      </w:r>
      <w:r>
        <w:rPr>
          <w:rFonts w:ascii="SimSun-ExtB" w:hAnsi="SimSun-ExtB" w:cs="SimSun-ExtB"/>
          <w:spacing w:val="-17"/>
          <w:w w:val="71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1"/>
          <w:position w:val="-5"/>
          <w:sz w:val="24"/>
          <w:szCs w:val="24"/>
        </w:rPr>
        <w:t>s33</w:t>
      </w:r>
      <w:r>
        <w:rPr>
          <w:rFonts w:ascii="SimSun-ExtB" w:hAnsi="SimSun-ExtB" w:cs="SimSun-ExtB"/>
          <w:w w:val="71"/>
          <w:position w:val="-5"/>
          <w:sz w:val="24"/>
          <w:szCs w:val="24"/>
          <w:rtl/>
        </w:rPr>
        <w:t>ع</w:t>
      </w:r>
      <w:r>
        <w:rPr>
          <w:rFonts w:ascii="SimSun-ExtB" w:hAnsi="SimSun-ExtB" w:cs="SimSun-ExtB"/>
          <w:w w:val="71"/>
          <w:position w:val="-5"/>
          <w:sz w:val="24"/>
          <w:szCs w:val="24"/>
        </w:rPr>
        <w:t>à</w:t>
      </w:r>
      <w:r>
        <w:rPr>
          <w:rFonts w:ascii="SimSun-ExtB" w:hAnsi="SimSun-ExtB" w:cs="SimSun-ExtB"/>
          <w:w w:val="71"/>
          <w:position w:val="-5"/>
          <w:sz w:val="24"/>
          <w:szCs w:val="24"/>
          <w:rtl/>
        </w:rPr>
        <w:t>ا</w:t>
      </w:r>
      <w:r>
        <w:rPr>
          <w:rFonts w:ascii="SimSun-ExtB" w:hAnsi="SimSun-ExtB" w:cs="SimSun-ExtB"/>
          <w:spacing w:val="-63"/>
          <w:w w:val="71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1"/>
          <w:position w:val="-5"/>
          <w:sz w:val="24"/>
          <w:szCs w:val="24"/>
          <w:rtl/>
        </w:rPr>
        <w:t>لك</w:t>
      </w:r>
      <w:r>
        <w:rPr>
          <w:rFonts w:ascii="SimSun-ExtB" w:hAnsi="SimSun-ExtB" w:cs="SimSun-ExtB"/>
          <w:spacing w:val="-16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1"/>
          <w:position w:val="-5"/>
          <w:sz w:val="24"/>
          <w:szCs w:val="24"/>
          <w:rtl/>
        </w:rPr>
        <w:t>ذ</w:t>
      </w:r>
      <w:r>
        <w:rPr>
          <w:rFonts w:ascii="SimSun-ExtB" w:hAnsi="SimSun-ExtB" w:cs="SimSun-ExtB"/>
          <w:w w:val="71"/>
          <w:position w:val="-5"/>
          <w:sz w:val="24"/>
          <w:szCs w:val="24"/>
        </w:rPr>
        <w:t>,/</w:t>
      </w:r>
      <w:r>
        <w:rPr>
          <w:rFonts w:ascii="SimSun-ExtB" w:hAnsi="SimSun-ExtB" w:cs="SimSun-ExtB"/>
          <w:w w:val="71"/>
          <w:position w:val="-5"/>
          <w:sz w:val="24"/>
          <w:szCs w:val="24"/>
          <w:rtl/>
        </w:rPr>
        <w:t>ك</w:t>
      </w:r>
      <w:r>
        <w:rPr>
          <w:rFonts w:ascii="SimSun-ExtB" w:hAnsi="SimSun-ExtB" w:cs="SimSun-ExtB"/>
          <w:spacing w:val="-19"/>
          <w:w w:val="71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1"/>
          <w:position w:val="-5"/>
          <w:sz w:val="24"/>
          <w:szCs w:val="24"/>
        </w:rPr>
        <w:t>OĆ</w:t>
      </w:r>
      <w:r>
        <w:rPr>
          <w:spacing w:val="-20"/>
          <w:w w:val="71"/>
          <w:sz w:val="28"/>
          <w:szCs w:val="28"/>
          <w:rtl/>
        </w:rPr>
        <w:t xml:space="preserve"> </w:t>
      </w:r>
      <w:r>
        <w:rPr>
          <w:w w:val="71"/>
          <w:sz w:val="28"/>
          <w:szCs w:val="28"/>
        </w:rPr>
        <w:t>)</w:t>
      </w:r>
      <w:r>
        <w:rPr>
          <w:w w:val="71"/>
          <w:sz w:val="28"/>
          <w:szCs w:val="28"/>
          <w:rtl/>
        </w:rPr>
        <w:t>سوره</w:t>
      </w:r>
      <w:r>
        <w:rPr>
          <w:spacing w:val="-5"/>
          <w:w w:val="71"/>
          <w:sz w:val="28"/>
          <w:szCs w:val="28"/>
          <w:rtl/>
        </w:rPr>
        <w:t xml:space="preserve"> </w:t>
      </w:r>
      <w:r>
        <w:rPr>
          <w:w w:val="71"/>
          <w:sz w:val="28"/>
          <w:szCs w:val="28"/>
          <w:rtl/>
        </w:rPr>
        <w:t>الانشرح</w:t>
      </w:r>
      <w:r>
        <w:rPr>
          <w:w w:val="71"/>
          <w:sz w:val="28"/>
          <w:szCs w:val="28"/>
        </w:rPr>
        <w:t>-</w:t>
      </w:r>
      <w:r>
        <w:rPr>
          <w:w w:val="71"/>
          <w:sz w:val="28"/>
          <w:szCs w:val="28"/>
          <w:rtl/>
        </w:rPr>
        <w:t>ع</w:t>
      </w:r>
      <w:r>
        <w:rPr>
          <w:w w:val="71"/>
          <w:sz w:val="28"/>
          <w:szCs w:val="28"/>
        </w:rPr>
        <w:t>-</w:t>
      </w:r>
      <w:r>
        <w:rPr>
          <w:spacing w:val="-7"/>
          <w:w w:val="71"/>
          <w:sz w:val="28"/>
          <w:szCs w:val="28"/>
          <w:rtl/>
        </w:rPr>
        <w:t xml:space="preserve"> </w:t>
      </w:r>
      <w:r>
        <w:rPr>
          <w:w w:val="71"/>
          <w:sz w:val="28"/>
          <w:szCs w:val="28"/>
        </w:rPr>
        <w:t>1</w:t>
      </w:r>
      <w:r>
        <w:rPr>
          <w:spacing w:val="-3"/>
          <w:w w:val="71"/>
          <w:sz w:val="28"/>
          <w:szCs w:val="28"/>
          <w:rtl/>
        </w:rPr>
        <w:t xml:space="preserve"> </w:t>
      </w:r>
      <w:r>
        <w:rPr>
          <w:w w:val="71"/>
          <w:sz w:val="28"/>
          <w:szCs w:val="28"/>
          <w:rtl/>
        </w:rPr>
        <w:t>مڪي</w:t>
      </w:r>
      <w:r>
        <w:rPr>
          <w:w w:val="71"/>
          <w:sz w:val="28"/>
          <w:szCs w:val="28"/>
        </w:rPr>
        <w:t>(</w:t>
      </w:r>
    </w:p>
    <w:p w14:paraId="47D32396">
      <w:pPr>
        <w:pStyle w:val="13"/>
        <w:bidi/>
        <w:spacing w:before="128" w:line="308" w:lineRule="exact"/>
        <w:ind w:left="163" w:right="0" w:firstLine="0"/>
        <w:jc w:val="left"/>
      </w:pPr>
      <w:r>
        <w:rPr>
          <w:w w:val="67"/>
          <w:rtl/>
        </w:rPr>
        <w:t>ترجمو</w:t>
      </w:r>
      <w:r>
        <w:rPr>
          <w:w w:val="67"/>
        </w:rPr>
        <w:t>: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تولاءِ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تنهنجي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تعريف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بلند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ڪئي</w:t>
      </w:r>
      <w:r>
        <w:rPr>
          <w:w w:val="67"/>
        </w:rPr>
        <w:t>.</w:t>
      </w:r>
    </w:p>
    <w:p w14:paraId="5952B4C5">
      <w:pPr>
        <w:pStyle w:val="13"/>
        <w:spacing w:after="0" w:line="308" w:lineRule="exact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F91A935">
      <w:pPr>
        <w:spacing w:before="0" w:line="175" w:lineRule="exact"/>
        <w:ind w:left="0" w:right="0" w:firstLine="0"/>
        <w:jc w:val="right"/>
        <w:rPr>
          <w:rFonts w:ascii="SimSun-ExtB" w:hAnsi="SimSun-ExtB"/>
          <w:position w:val="2"/>
          <w:sz w:val="24"/>
        </w:rPr>
      </w:pPr>
      <w:r>
        <w:rPr>
          <w:rFonts w:ascii="SimSun-ExtB" w:hAnsi="SimSun-ExtB"/>
          <w:spacing w:val="-240"/>
          <w:sz w:val="24"/>
        </w:rPr>
        <w:t>½</w:t>
      </w:r>
      <w:r>
        <w:rPr>
          <w:rFonts w:ascii="SimSun-ExtB" w:hAnsi="SimSun-ExtB"/>
          <w:spacing w:val="-29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-2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spacing w:val="-5"/>
          <w:position w:val="8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»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14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position w:val="2"/>
          <w:sz w:val="24"/>
        </w:rPr>
        <w:t>½</w:t>
      </w:r>
    </w:p>
    <w:p w14:paraId="32359683">
      <w:pPr>
        <w:spacing w:before="0" w:line="175" w:lineRule="exact"/>
        <w:ind w:left="75" w:right="0" w:firstLine="0"/>
        <w:jc w:val="left"/>
        <w:rPr>
          <w:rFonts w:ascii="SimSun-ExtB" w:hAnsi="SimSun-ExtB" w:eastAsia="SimSun-ExtB" w:cs="SimSun-ExtB"/>
          <w:position w:val="4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240"/>
          <w:position w:val="6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24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7"/>
          <w:position w:val="4"/>
          <w:sz w:val="24"/>
          <w:szCs w:val="24"/>
        </w:rPr>
        <w:t>½</w:t>
      </w:r>
    </w:p>
    <w:p w14:paraId="233DB67A">
      <w:pPr>
        <w:spacing w:before="61" w:line="536870908" w:lineRule="auto"/>
        <w:ind w:left="344" w:right="0" w:firstLine="0"/>
        <w:jc w:val="left"/>
        <w:rPr>
          <w:rFonts w:ascii="SimSun-ExtB" w:hAnsi="SimSun-ExtB"/>
          <w:position w:val="-6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-3"/>
          <w:sz w:val="24"/>
        </w:rPr>
        <w:t>r</w:t>
      </w:r>
      <w:r>
        <w:rPr>
          <w:rFonts w:ascii="SimSun-ExtB" w:hAnsi="SimSun-ExtB"/>
          <w:position w:val="-3"/>
          <w:sz w:val="24"/>
        </w:rPr>
        <w:t xml:space="preserve"> </w:t>
      </w:r>
      <w:r>
        <w:rPr>
          <w:rFonts w:ascii="SimSun-ExtB" w:hAnsi="SimSun-ExtB"/>
          <w:spacing w:val="-39"/>
          <w:position w:val="-3"/>
          <w:sz w:val="24"/>
        </w:rPr>
        <w:t xml:space="preserve"> </w:t>
      </w:r>
      <w:r>
        <w:rPr>
          <w:rFonts w:ascii="SimSun-ExtB" w:hAnsi="SimSun-ExtB"/>
          <w:spacing w:val="-120"/>
          <w:position w:val="-6"/>
          <w:sz w:val="24"/>
        </w:rPr>
        <w:t>r</w:t>
      </w:r>
      <w:r>
        <w:rPr>
          <w:rFonts w:ascii="SimSun-ExtB" w:hAnsi="SimSun-ExtB"/>
          <w:position w:val="-6"/>
          <w:sz w:val="24"/>
        </w:rPr>
        <w:t xml:space="preserve"> </w:t>
      </w:r>
      <w:r>
        <w:rPr>
          <w:rFonts w:ascii="SimSun-ExtB" w:hAnsi="SimSun-ExtB"/>
          <w:spacing w:val="-20"/>
          <w:position w:val="-6"/>
          <w:sz w:val="24"/>
        </w:rPr>
        <w:t xml:space="preserve"> </w:t>
      </w:r>
      <w:r>
        <w:rPr>
          <w:rFonts w:ascii="SimSun-ExtB" w:hAnsi="SimSun-ExtB"/>
          <w:spacing w:val="-120"/>
          <w:position w:val="-9"/>
          <w:sz w:val="24"/>
        </w:rPr>
        <w:t>r</w:t>
      </w:r>
      <w:r>
        <w:rPr>
          <w:rFonts w:ascii="SimSun-ExtB" w:hAnsi="SimSun-ExtB"/>
          <w:spacing w:val="-63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24"/>
          <w:sz w:val="24"/>
        </w:rPr>
        <w:t xml:space="preserve"> </w:t>
      </w:r>
      <w:r>
        <w:rPr>
          <w:rFonts w:ascii="SimSun-ExtB" w:hAnsi="SimSun-ExtB"/>
          <w:spacing w:val="-120"/>
          <w:position w:val="-11"/>
          <w:sz w:val="24"/>
        </w:rPr>
        <w:t>r</w:t>
      </w:r>
      <w:r>
        <w:rPr>
          <w:rFonts w:ascii="SimSun-ExtB" w:hAnsi="SimSun-ExtB"/>
          <w:spacing w:val="48"/>
          <w:position w:val="-11"/>
          <w:sz w:val="24"/>
        </w:rPr>
        <w:t xml:space="preserve"> </w:t>
      </w:r>
      <w:r>
        <w:rPr>
          <w:rFonts w:ascii="SimSun-ExtB" w:hAnsi="SimSun-ExtB"/>
          <w:spacing w:val="-120"/>
          <w:position w:val="-10"/>
          <w:sz w:val="24"/>
        </w:rPr>
        <w:t>s</w:t>
      </w:r>
      <w:r>
        <w:rPr>
          <w:rFonts w:ascii="SimSun-ExtB" w:hAnsi="SimSun-ExtB"/>
          <w:spacing w:val="-68"/>
          <w:position w:val="-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24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 xml:space="preserve"> </w:t>
      </w:r>
      <w:r>
        <w:rPr>
          <w:rFonts w:ascii="SimSun-ExtB" w:hAnsi="SimSun-ExtB"/>
          <w:spacing w:val="-53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position w:val="-6"/>
          <w:sz w:val="24"/>
        </w:rPr>
        <w:t>»</w:t>
      </w:r>
    </w:p>
    <w:p w14:paraId="52DA9D10">
      <w:pPr>
        <w:spacing w:after="0" w:line="536870908" w:lineRule="auto"/>
        <w:jc w:val="left"/>
        <w:rPr>
          <w:rFonts w:ascii="SimSun-ExtB" w:hAnsi="SimSun-ExtB"/>
          <w:position w:val="-6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6598" w:space="40"/>
            <w:col w:w="704" w:space="39"/>
            <w:col w:w="2121"/>
          </w:cols>
        </w:sectPr>
      </w:pPr>
    </w:p>
    <w:p w14:paraId="7340375A">
      <w:pPr>
        <w:bidi/>
        <w:spacing w:before="0" w:line="298" w:lineRule="exact"/>
        <w:ind w:left="221" w:right="2103" w:firstLine="0"/>
        <w:jc w:val="left"/>
        <w:rPr>
          <w:position w:val="7"/>
          <w:sz w:val="28"/>
          <w:szCs w:val="28"/>
        </w:rPr>
      </w:pPr>
      <w:r>
        <w:rPr>
          <w:rFonts w:ascii="Times New Roman" w:hAnsi="Times New Roman" w:cs="Times New Roman"/>
          <w:w w:val="65"/>
          <w:position w:val="1"/>
          <w:sz w:val="26"/>
          <w:szCs w:val="26"/>
        </w:rPr>
        <w:t>(iii)</w:t>
      </w:r>
      <w:r>
        <w:rPr>
          <w:rFonts w:ascii="SimSun-ExtB" w:hAnsi="SimSun-ExtB" w:cs="SimSun-ExtB"/>
          <w:spacing w:val="-8"/>
          <w:w w:val="6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نَّ</w:t>
      </w:r>
      <w:r>
        <w:rPr>
          <w:rFonts w:ascii="SimSun-ExtB" w:hAnsi="SimSun-ExtB" w:cs="SimSun-ExtB"/>
          <w:spacing w:val="-51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m3i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ك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u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2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œ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50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79"/>
          <w:position w:val="-1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مبشْ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51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spacing w:val="17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3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OĎ</w:t>
      </w:r>
      <w:r>
        <w:rPr>
          <w:spacing w:val="-15"/>
          <w:w w:val="65"/>
          <w:position w:val="7"/>
          <w:sz w:val="28"/>
          <w:szCs w:val="28"/>
          <w:rtl/>
        </w:rPr>
        <w:t xml:space="preserve"> </w:t>
      </w:r>
      <w:r>
        <w:rPr>
          <w:w w:val="65"/>
          <w:position w:val="7"/>
          <w:sz w:val="28"/>
          <w:szCs w:val="28"/>
        </w:rPr>
        <w:t>)</w:t>
      </w:r>
      <w:r>
        <w:rPr>
          <w:w w:val="65"/>
          <w:position w:val="7"/>
          <w:sz w:val="28"/>
          <w:szCs w:val="28"/>
          <w:rtl/>
        </w:rPr>
        <w:t>پ</w:t>
      </w:r>
      <w:r>
        <w:rPr>
          <w:w w:val="65"/>
          <w:position w:val="7"/>
          <w:sz w:val="28"/>
          <w:szCs w:val="28"/>
        </w:rPr>
        <w:t>26-</w:t>
      </w:r>
      <w:r>
        <w:rPr>
          <w:w w:val="65"/>
          <w:position w:val="7"/>
          <w:sz w:val="28"/>
          <w:szCs w:val="28"/>
          <w:rtl/>
        </w:rPr>
        <w:t>،</w:t>
      </w:r>
      <w:r>
        <w:rPr>
          <w:spacing w:val="-21"/>
          <w:position w:val="7"/>
          <w:sz w:val="28"/>
          <w:szCs w:val="28"/>
          <w:rtl/>
        </w:rPr>
        <w:t xml:space="preserve"> </w:t>
      </w:r>
      <w:r>
        <w:rPr>
          <w:w w:val="65"/>
          <w:position w:val="7"/>
          <w:sz w:val="28"/>
          <w:szCs w:val="28"/>
          <w:rtl/>
        </w:rPr>
        <w:t>ٰحم،</w:t>
      </w:r>
      <w:r>
        <w:rPr>
          <w:spacing w:val="-21"/>
          <w:position w:val="7"/>
          <w:sz w:val="28"/>
          <w:szCs w:val="28"/>
          <w:rtl/>
        </w:rPr>
        <w:t xml:space="preserve"> </w:t>
      </w:r>
      <w:r>
        <w:rPr>
          <w:w w:val="65"/>
          <w:position w:val="7"/>
          <w:sz w:val="28"/>
          <w:szCs w:val="28"/>
          <w:rtl/>
        </w:rPr>
        <w:t>سورة</w:t>
      </w:r>
      <w:r>
        <w:rPr>
          <w:w w:val="65"/>
          <w:position w:val="7"/>
          <w:sz w:val="28"/>
          <w:szCs w:val="28"/>
        </w:rPr>
        <w:t>-</w:t>
      </w:r>
      <w:r>
        <w:rPr>
          <w:spacing w:val="-13"/>
          <w:position w:val="7"/>
          <w:sz w:val="28"/>
          <w:szCs w:val="28"/>
          <w:rtl/>
        </w:rPr>
        <w:t xml:space="preserve"> </w:t>
      </w:r>
      <w:r>
        <w:rPr>
          <w:w w:val="65"/>
          <w:position w:val="7"/>
          <w:sz w:val="28"/>
          <w:szCs w:val="28"/>
          <w:rtl/>
        </w:rPr>
        <w:t>الفتح،</w:t>
      </w:r>
      <w:r>
        <w:rPr>
          <w:spacing w:val="-17"/>
          <w:position w:val="7"/>
          <w:sz w:val="28"/>
          <w:szCs w:val="28"/>
          <w:rtl/>
        </w:rPr>
        <w:t xml:space="preserve"> </w:t>
      </w:r>
      <w:r>
        <w:rPr>
          <w:w w:val="65"/>
          <w:position w:val="7"/>
          <w:sz w:val="28"/>
          <w:szCs w:val="28"/>
          <w:rtl/>
        </w:rPr>
        <w:t>آيت</w:t>
      </w:r>
      <w:r>
        <w:rPr>
          <w:w w:val="65"/>
          <w:position w:val="7"/>
          <w:sz w:val="28"/>
          <w:szCs w:val="28"/>
        </w:rPr>
        <w:t>8-</w:t>
      </w:r>
      <w:r>
        <w:rPr>
          <w:w w:val="65"/>
          <w:position w:val="7"/>
          <w:sz w:val="28"/>
          <w:szCs w:val="28"/>
          <w:rtl/>
        </w:rPr>
        <w:t>،</w:t>
      </w:r>
      <w:r>
        <w:rPr>
          <w:spacing w:val="-17"/>
          <w:position w:val="7"/>
          <w:sz w:val="28"/>
          <w:szCs w:val="28"/>
          <w:rtl/>
        </w:rPr>
        <w:t xml:space="preserve"> </w:t>
      </w:r>
      <w:r>
        <w:rPr>
          <w:w w:val="65"/>
          <w:position w:val="7"/>
          <w:sz w:val="28"/>
          <w:szCs w:val="28"/>
          <w:rtl/>
        </w:rPr>
        <w:t>ع</w:t>
      </w:r>
      <w:r>
        <w:rPr>
          <w:w w:val="65"/>
          <w:position w:val="7"/>
          <w:sz w:val="28"/>
          <w:szCs w:val="28"/>
        </w:rPr>
        <w:t>(1-</w:t>
      </w:r>
    </w:p>
    <w:p w14:paraId="1B5A7097">
      <w:pPr>
        <w:pStyle w:val="13"/>
        <w:bidi/>
        <w:spacing w:before="103" w:line="268" w:lineRule="auto"/>
        <w:ind w:left="153" w:right="311" w:firstLine="4"/>
        <w:jc w:val="left"/>
      </w:pPr>
      <w:r>
        <w:rPr>
          <w:w w:val="70"/>
          <w:rtl/>
        </w:rPr>
        <w:t>ترجمو</w:t>
      </w:r>
      <w:r>
        <w:rPr>
          <w:w w:val="70"/>
        </w:rPr>
        <w:t>: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اي</w:t>
      </w:r>
      <w:r>
        <w:rPr>
          <w:w w:val="70"/>
        </w:rPr>
        <w:t>!</w:t>
      </w:r>
      <w:r>
        <w:rPr>
          <w:rtl/>
        </w:rPr>
        <w:t xml:space="preserve"> </w:t>
      </w:r>
      <w:r>
        <w:rPr>
          <w:w w:val="70"/>
          <w:rtl/>
        </w:rPr>
        <w:t>پيغمبر</w:t>
      </w:r>
      <w:r>
        <w:rPr>
          <w:w w:val="70"/>
        </w:rPr>
        <w:t>(</w:t>
      </w:r>
      <w:r>
        <w:rPr>
          <w:rtl/>
        </w:rPr>
        <w:t xml:space="preserve"> </w:t>
      </w:r>
      <w:r>
        <w:rPr>
          <w:w w:val="70"/>
          <w:rtl/>
        </w:rPr>
        <w:t>اسان</w:t>
      </w:r>
      <w:r>
        <w:rPr>
          <w:rtl/>
        </w:rPr>
        <w:t xml:space="preserve"> </w:t>
      </w:r>
      <w:r>
        <w:rPr>
          <w:w w:val="70"/>
          <w:rtl/>
        </w:rPr>
        <w:t>توکي</w:t>
      </w:r>
      <w:r>
        <w:rPr>
          <w:rtl/>
        </w:rPr>
        <w:t xml:space="preserve"> </w:t>
      </w:r>
      <w:r>
        <w:rPr>
          <w:w w:val="70"/>
          <w:rtl/>
        </w:rPr>
        <w:t>حالتن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واقف</w:t>
      </w:r>
      <w:r>
        <w:rPr>
          <w:rtl/>
        </w:rPr>
        <w:t xml:space="preserve"> </w:t>
      </w:r>
      <w:r>
        <w:rPr>
          <w:w w:val="70"/>
          <w:rtl/>
        </w:rPr>
        <w:t>ڪرڻ</w:t>
      </w:r>
      <w:r>
        <w:rPr>
          <w:rtl/>
        </w:rPr>
        <w:t xml:space="preserve"> </w:t>
      </w:r>
      <w:r>
        <w:rPr>
          <w:w w:val="70"/>
          <w:rtl/>
        </w:rPr>
        <w:t>وارو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خوشخبري</w:t>
      </w:r>
      <w:r>
        <w:rPr>
          <w:rtl/>
        </w:rPr>
        <w:t xml:space="preserve"> </w:t>
      </w:r>
      <w:r>
        <w:rPr>
          <w:w w:val="70"/>
          <w:rtl/>
        </w:rPr>
        <w:t>ٻڌائيندڙ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ڊيڄاريندڙ</w:t>
      </w:r>
      <w:r>
        <w:rPr>
          <w:rtl/>
        </w:rPr>
        <w:t xml:space="preserve"> </w:t>
      </w:r>
      <w:r>
        <w:rPr>
          <w:w w:val="70"/>
          <w:rtl/>
        </w:rPr>
        <w:t xml:space="preserve">ڪري </w:t>
      </w:r>
      <w:r>
        <w:rPr>
          <w:w w:val="74"/>
          <w:rtl/>
        </w:rPr>
        <w:t>موڪليو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</w:p>
    <w:p w14:paraId="6C876C1B">
      <w:pPr>
        <w:pStyle w:val="13"/>
        <w:bidi/>
        <w:spacing w:before="3" w:line="271" w:lineRule="auto"/>
        <w:ind w:left="153" w:right="311" w:hanging="3"/>
        <w:jc w:val="left"/>
      </w:pPr>
      <w:r>
        <w:rPr>
          <w:w w:val="69"/>
        </w:rPr>
        <w:t>.</w:t>
      </w:r>
      <w:r>
        <w:rPr>
          <w:rFonts w:cs="Calibri"/>
          <w:w w:val="69"/>
          <w:rtl/>
        </w:rPr>
        <w:t>۱٢</w:t>
      </w:r>
      <w:r>
        <w:rPr>
          <w:w w:val="69"/>
          <w:rtl/>
        </w:rPr>
        <w:t>حضورصلعمجنجو</w:t>
      </w:r>
      <w:r>
        <w:rPr>
          <w:w w:val="69"/>
        </w:rPr>
        <w:t>)</w:t>
      </w:r>
      <w:r>
        <w:rPr>
          <w:w w:val="69"/>
          <w:rtl/>
        </w:rPr>
        <w:t>نالوم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بارڪ</w:t>
      </w:r>
      <w:r>
        <w:rPr>
          <w:w w:val="69"/>
        </w:rPr>
        <w:t>(</w:t>
      </w:r>
      <w:r>
        <w:rPr>
          <w:w w:val="69"/>
          <w:rtl/>
        </w:rPr>
        <w:t>اسمپاڪ</w:t>
      </w:r>
      <w:r>
        <w:rPr>
          <w:w w:val="69"/>
        </w:rPr>
        <w:t>)</w:t>
      </w:r>
      <w:r>
        <w:rPr>
          <w:w w:val="69"/>
          <w:rtl/>
        </w:rPr>
        <w:t>محمد</w:t>
      </w:r>
      <w:r>
        <w:rPr>
          <w:w w:val="69"/>
        </w:rPr>
        <w:t>(</w:t>
      </w:r>
      <w:r>
        <w:rPr>
          <w:w w:val="69"/>
          <w:rtl/>
        </w:rPr>
        <w:t>اللهتعالٰيجياسمم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 xml:space="preserve">بارڪ </w:t>
      </w:r>
      <w:r>
        <w:rPr>
          <w:w w:val="69"/>
        </w:rPr>
        <w:t>”</w:t>
      </w:r>
      <w:r>
        <w:rPr>
          <w:w w:val="69"/>
          <w:rtl/>
        </w:rPr>
        <w:t>محمود</w:t>
      </w:r>
      <w:r>
        <w:rPr>
          <w:w w:val="69"/>
        </w:rPr>
        <w:t>“</w:t>
      </w:r>
      <w:r>
        <w:rPr>
          <w:w w:val="69"/>
          <w:rtl/>
        </w:rPr>
        <w:t xml:space="preserve"> مان </w:t>
      </w:r>
      <w:r>
        <w:rPr>
          <w:w w:val="69"/>
        </w:rPr>
        <w:t>”</w:t>
      </w:r>
      <w:r>
        <w:rPr>
          <w:w w:val="69"/>
          <w:rtl/>
        </w:rPr>
        <w:t>مشتق</w:t>
      </w:r>
      <w:r>
        <w:rPr>
          <w:w w:val="69"/>
        </w:rPr>
        <w:t>“</w:t>
      </w:r>
      <w:r>
        <w:rPr>
          <w:w w:val="69"/>
          <w:rtl/>
        </w:rPr>
        <w:t xml:space="preserve"> يعني ورتلآهي</w:t>
      </w:r>
      <w:r>
        <w:rPr>
          <w:w w:val="69"/>
        </w:rPr>
        <w:t>.</w:t>
      </w:r>
      <w:r>
        <w:rPr>
          <w:spacing w:val="80"/>
          <w:w w:val="150"/>
          <w:rtl/>
        </w:rPr>
        <w:t xml:space="preserve"> </w:t>
      </w:r>
      <w:r>
        <w:rPr>
          <w:w w:val="72"/>
        </w:rPr>
        <w:t>.</w:t>
      </w:r>
      <w:r>
        <w:rPr>
          <w:rFonts w:cs="Calibri"/>
          <w:w w:val="72"/>
          <w:rtl/>
        </w:rPr>
        <w:t>۱۳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حضور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صلعم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جياسم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م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بارڪن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تقريبن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ستر</w:t>
      </w:r>
      <w:r>
        <w:rPr>
          <w:spacing w:val="-11"/>
          <w:w w:val="72"/>
          <w:rtl/>
        </w:rPr>
        <w:t xml:space="preserve"> </w:t>
      </w:r>
      <w:r>
        <w:rPr>
          <w:w w:val="72"/>
        </w:rPr>
        <w:t>(71)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نالا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اهي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ئي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ساڳيا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جيڪي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الله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تعالٰي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</w:rPr>
        <w:t>.</w:t>
      </w:r>
      <w:r>
        <w:rPr>
          <w:rFonts w:cs="Calibri"/>
          <w:w w:val="72"/>
          <w:rtl/>
        </w:rPr>
        <w:t>۱۴</w:t>
      </w:r>
      <w:r>
        <w:rPr>
          <w:spacing w:val="-3"/>
          <w:rtl/>
        </w:rPr>
        <w:t xml:space="preserve"> </w:t>
      </w:r>
      <w:r>
        <w:rPr>
          <w:w w:val="72"/>
          <w:rtl/>
        </w:rPr>
        <w:t>حضور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اقدس</w:t>
      </w:r>
      <w:r>
        <w:rPr>
          <w:spacing w:val="-2"/>
          <w:rtl/>
        </w:rPr>
        <w:t xml:space="preserve"> </w:t>
      </w:r>
      <w:r>
        <w:rPr>
          <w:w w:val="72"/>
          <w:rtl/>
        </w:rPr>
        <w:t>صلي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الله</w:t>
      </w:r>
      <w:r>
        <w:rPr>
          <w:spacing w:val="-4"/>
          <w:rtl/>
        </w:rPr>
        <w:t xml:space="preserve"> </w:t>
      </w:r>
      <w:r>
        <w:rPr>
          <w:w w:val="72"/>
          <w:rtl/>
        </w:rPr>
        <w:t>عليھ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وآلھ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وسلم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اسم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بارڪ</w:t>
      </w:r>
      <w:r>
        <w:rPr>
          <w:spacing w:val="-7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احمد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پاڻ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سڳورن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پهريان</w:t>
      </w:r>
      <w:r>
        <w:rPr>
          <w:spacing w:val="-9"/>
          <w:rtl/>
        </w:rPr>
        <w:t xml:space="preserve"> </w:t>
      </w:r>
      <w:r>
        <w:rPr>
          <w:w w:val="72"/>
          <w:rtl/>
        </w:rPr>
        <w:t xml:space="preserve">جڏهن </w:t>
      </w:r>
      <w:r>
        <w:rPr>
          <w:w w:val="68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دنيا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وجود</w:t>
      </w:r>
      <w:r>
        <w:rPr>
          <w:spacing w:val="-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آئي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نالو</w:t>
      </w:r>
      <w:r>
        <w:rPr>
          <w:spacing w:val="-9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احمد</w:t>
      </w:r>
      <w:r>
        <w:rPr>
          <w:w w:val="68"/>
        </w:rPr>
        <w:t>“</w:t>
      </w:r>
      <w:r>
        <w:rPr>
          <w:rtl/>
        </w:rPr>
        <w:t xml:space="preserve"> </w:t>
      </w:r>
      <w:r>
        <w:rPr>
          <w:w w:val="68"/>
          <w:rtl/>
        </w:rPr>
        <w:t>نه</w:t>
      </w:r>
      <w:r>
        <w:rPr>
          <w:spacing w:val="-15"/>
          <w:rtl/>
        </w:rPr>
        <w:t xml:space="preserve"> </w:t>
      </w:r>
      <w:r>
        <w:rPr>
          <w:w w:val="68"/>
          <w:rtl/>
        </w:rPr>
        <w:t>هيو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ڳالهه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شڪ</w:t>
      </w:r>
      <w:r>
        <w:rPr>
          <w:spacing w:val="-8"/>
          <w:rtl/>
        </w:rPr>
        <w:t xml:space="preserve"> </w:t>
      </w:r>
      <w:r>
        <w:rPr>
          <w:w w:val="68"/>
          <w:rtl/>
        </w:rPr>
        <w:t>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شبهي</w:t>
      </w:r>
      <w:r>
        <w:rPr>
          <w:rtl/>
        </w:rPr>
        <w:t xml:space="preserve"> </w:t>
      </w:r>
      <w:r>
        <w:rPr>
          <w:w w:val="67"/>
          <w:rtl/>
        </w:rPr>
        <w:t>جي گنجائش</w:t>
      </w:r>
      <w:r>
        <w:rPr>
          <w:spacing w:val="-6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رهي،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جيڪو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نالو پهرين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اِلهامي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ڪتابن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۾ آيل آهي،</w:t>
      </w:r>
      <w:r>
        <w:rPr>
          <w:spacing w:val="-6"/>
          <w:rtl/>
        </w:rPr>
        <w:t xml:space="preserve"> </w:t>
      </w:r>
      <w:r>
        <w:rPr>
          <w:w w:val="67"/>
          <w:rtl/>
        </w:rPr>
        <w:t>يعني جن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جو ذڪر ٿيل</w:t>
      </w:r>
      <w:r>
        <w:rPr>
          <w:spacing w:val="-5"/>
          <w:rtl/>
        </w:rPr>
        <w:t xml:space="preserve"> </w:t>
      </w:r>
      <w:r>
        <w:rPr>
          <w:w w:val="67"/>
          <w:rtl/>
        </w:rPr>
        <w:t>آهي، سو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ئي </w:t>
      </w:r>
      <w:r>
        <w:rPr>
          <w:w w:val="74"/>
          <w:rtl/>
        </w:rPr>
        <w:t xml:space="preserve">ساڳيو </w:t>
      </w:r>
      <w:r>
        <w:rPr>
          <w:w w:val="74"/>
        </w:rPr>
        <w:t>”</w:t>
      </w:r>
      <w:r>
        <w:rPr>
          <w:w w:val="74"/>
          <w:rtl/>
        </w:rPr>
        <w:t>احمد</w:t>
      </w:r>
      <w:r>
        <w:rPr>
          <w:w w:val="74"/>
        </w:rPr>
        <w:t>“</w:t>
      </w:r>
      <w:r>
        <w:rPr>
          <w:w w:val="74"/>
          <w:rtl/>
        </w:rPr>
        <w:t xml:space="preserve"> آهي</w:t>
      </w:r>
      <w:r>
        <w:rPr>
          <w:w w:val="74"/>
        </w:rPr>
        <w:t>.</w:t>
      </w:r>
    </w:p>
    <w:p w14:paraId="596B01AC">
      <w:pPr>
        <w:pStyle w:val="13"/>
        <w:bidi/>
        <w:spacing w:line="271" w:lineRule="auto"/>
        <w:ind w:left="158" w:right="311" w:hanging="5"/>
        <w:jc w:val="left"/>
      </w:pPr>
      <w:r>
        <w:rPr>
          <w:w w:val="73"/>
        </w:rPr>
        <w:t>.</w:t>
      </w:r>
      <w:r>
        <w:rPr>
          <w:rFonts w:cs="Calibri"/>
          <w:w w:val="73"/>
          <w:rtl/>
        </w:rPr>
        <w:t>۱۵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مسلمانن تي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واجب آهي ته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اسان حضور صلعم جن تي درود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سلام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موڪليون</w:t>
      </w:r>
      <w:r>
        <w:rPr>
          <w:w w:val="73"/>
        </w:rPr>
        <w:t>.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پهرين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متن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واجب </w:t>
      </w:r>
      <w:r>
        <w:rPr>
          <w:w w:val="60"/>
          <w:rtl/>
        </w:rPr>
        <w:t>نه هيو</w:t>
      </w:r>
      <w:r>
        <w:rPr>
          <w:rtl/>
        </w:rPr>
        <w:t xml:space="preserve"> </w:t>
      </w:r>
      <w:r>
        <w:rPr>
          <w:w w:val="60"/>
          <w:rtl/>
        </w:rPr>
        <w:t>ته</w:t>
      </w:r>
      <w:r>
        <w:rPr>
          <w:rtl/>
        </w:rPr>
        <w:t xml:space="preserve"> </w:t>
      </w:r>
      <w:r>
        <w:rPr>
          <w:w w:val="60"/>
          <w:rtl/>
        </w:rPr>
        <w:t>پنهنجي پيغمبرن</w:t>
      </w:r>
      <w:r>
        <w:rPr>
          <w:rtl/>
        </w:rPr>
        <w:t xml:space="preserve"> </w:t>
      </w:r>
      <w:r>
        <w:rPr>
          <w:w w:val="60"/>
          <w:rtl/>
        </w:rPr>
        <w:t>تي</w:t>
      </w:r>
      <w:r>
        <w:rPr>
          <w:rtl/>
        </w:rPr>
        <w:t xml:space="preserve"> </w:t>
      </w:r>
      <w:r>
        <w:rPr>
          <w:w w:val="60"/>
          <w:rtl/>
        </w:rPr>
        <w:t>درود</w:t>
      </w:r>
      <w:r>
        <w:rPr>
          <w:rtl/>
        </w:rPr>
        <w:t xml:space="preserve"> </w:t>
      </w:r>
      <w:r>
        <w:rPr>
          <w:w w:val="60"/>
          <w:rtl/>
        </w:rPr>
        <w:t>موڪلين</w:t>
      </w:r>
      <w:r>
        <w:rPr>
          <w:w w:val="60"/>
        </w:rPr>
        <w:t>.</w:t>
      </w:r>
    </w:p>
    <w:p w14:paraId="4A6172E5">
      <w:pPr>
        <w:pStyle w:val="13"/>
        <w:bidi/>
        <w:spacing w:line="338" w:lineRule="exact"/>
        <w:ind w:left="150" w:right="0" w:firstLine="0"/>
        <w:jc w:val="left"/>
      </w:pPr>
      <w:r>
        <w:rPr>
          <w:w w:val="67"/>
        </w:rPr>
        <w:t>.</w:t>
      </w:r>
      <w:r>
        <w:rPr>
          <w:rFonts w:cs="Calibri"/>
          <w:w w:val="67"/>
          <w:rtl/>
        </w:rPr>
        <w:t>۱٦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قرآن</w:t>
      </w:r>
      <w:r>
        <w:rPr>
          <w:spacing w:val="-18"/>
          <w:rtl/>
        </w:rPr>
        <w:t xml:space="preserve"> </w:t>
      </w:r>
      <w:r>
        <w:rPr>
          <w:w w:val="67"/>
          <w:rtl/>
        </w:rPr>
        <w:t>ڪريم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ٻين</w:t>
      </w:r>
      <w:r>
        <w:rPr>
          <w:spacing w:val="19"/>
          <w:position w:val="5"/>
          <w:rtl/>
        </w:rPr>
        <w:t xml:space="preserve"> </w:t>
      </w:r>
      <w:r>
        <w:rPr>
          <w:w w:val="67"/>
          <w:position w:val="5"/>
          <w:rtl/>
        </w:rPr>
        <w:t>اِلهامي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ڪتابن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طرف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سواءِ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حضور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اقدس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صلي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عليھ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وآلھ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وسلمجي</w:t>
      </w:r>
    </w:p>
    <w:p w14:paraId="2224B06F">
      <w:pPr>
        <w:pStyle w:val="13"/>
        <w:bidi/>
        <w:spacing w:before="34"/>
        <w:ind w:left="148" w:right="0" w:firstLine="0"/>
        <w:jc w:val="left"/>
      </w:pPr>
      <w:r>
        <w:rPr>
          <w:w w:val="61"/>
          <w:rtl/>
        </w:rPr>
        <w:t>ٻي</w:t>
      </w:r>
      <w:r>
        <w:rPr>
          <w:spacing w:val="-18"/>
          <w:rtl/>
        </w:rPr>
        <w:t xml:space="preserve"> </w:t>
      </w:r>
      <w:r>
        <w:rPr>
          <w:w w:val="61"/>
          <w:rtl/>
        </w:rPr>
        <w:t>ڪنهن</w:t>
      </w:r>
      <w:r>
        <w:rPr>
          <w:spacing w:val="-24"/>
          <w:rtl/>
        </w:rPr>
        <w:t xml:space="preserve"> </w:t>
      </w:r>
      <w:r>
        <w:rPr>
          <w:w w:val="61"/>
          <w:rtl/>
        </w:rPr>
        <w:t>پيغمبر</w:t>
      </w:r>
      <w:r>
        <w:rPr>
          <w:spacing w:val="-2"/>
          <w:w w:val="61"/>
          <w:rtl/>
        </w:rPr>
        <w:t xml:space="preserve"> </w:t>
      </w:r>
      <w:r>
        <w:rPr>
          <w:w w:val="61"/>
          <w:rtl/>
        </w:rPr>
        <w:t>تي</w:t>
      </w:r>
      <w:r>
        <w:rPr>
          <w:spacing w:val="-2"/>
          <w:w w:val="61"/>
          <w:rtl/>
        </w:rPr>
        <w:t xml:space="preserve"> </w:t>
      </w:r>
      <w:r>
        <w:rPr>
          <w:w w:val="61"/>
          <w:rtl/>
        </w:rPr>
        <w:t>درود</w:t>
      </w:r>
      <w:r>
        <w:rPr>
          <w:spacing w:val="-24"/>
          <w:rtl/>
        </w:rPr>
        <w:t xml:space="preserve"> </w:t>
      </w:r>
      <w:r>
        <w:rPr>
          <w:w w:val="61"/>
          <w:rtl/>
        </w:rPr>
        <w:t>وارد</w:t>
      </w:r>
      <w:r>
        <w:rPr>
          <w:spacing w:val="-1"/>
          <w:w w:val="61"/>
          <w:rtl/>
        </w:rPr>
        <w:t xml:space="preserve"> </w:t>
      </w:r>
      <w:r>
        <w:rPr>
          <w:w w:val="61"/>
          <w:rtl/>
        </w:rPr>
        <w:t>نه</w:t>
      </w:r>
      <w:r>
        <w:rPr>
          <w:spacing w:val="-4"/>
          <w:w w:val="61"/>
          <w:rtl/>
        </w:rPr>
        <w:t xml:space="preserve"> </w:t>
      </w:r>
      <w:r>
        <w:rPr>
          <w:w w:val="61"/>
          <w:rtl/>
        </w:rPr>
        <w:t>ٿيو</w:t>
      </w:r>
      <w:r>
        <w:rPr>
          <w:spacing w:val="-25"/>
          <w:rtl/>
        </w:rPr>
        <w:t xml:space="preserve"> </w:t>
      </w:r>
      <w:r>
        <w:rPr>
          <w:w w:val="61"/>
          <w:rtl/>
        </w:rPr>
        <w:t>آهي</w:t>
      </w:r>
      <w:r>
        <w:rPr>
          <w:w w:val="61"/>
        </w:rPr>
        <w:t>.</w:t>
      </w:r>
    </w:p>
    <w:p w14:paraId="590311FE">
      <w:pPr>
        <w:pStyle w:val="13"/>
        <w:bidi/>
        <w:spacing w:before="42" w:line="268" w:lineRule="auto"/>
        <w:ind w:left="153" w:right="1070" w:firstLine="0"/>
        <w:jc w:val="left"/>
      </w:pPr>
      <w:r>
        <w:rPr>
          <w:w w:val="64"/>
        </w:rPr>
        <w:t>.</w:t>
      </w:r>
      <w:r>
        <w:rPr>
          <w:rFonts w:cs="Calibri"/>
          <w:w w:val="64"/>
          <w:rtl/>
        </w:rPr>
        <w:t>۱۷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حضور اقدس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صلي الله عليھ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وآلھ وسلم</w:t>
      </w:r>
      <w:r>
        <w:rPr>
          <w:spacing w:val="-5"/>
          <w:rtl/>
        </w:rPr>
        <w:t xml:space="preserve"> </w:t>
      </w:r>
      <w:r>
        <w:rPr>
          <w:w w:val="64"/>
          <w:rtl/>
        </w:rPr>
        <w:t>جن جو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سايو نه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ٺهندو هيو، ڇو ته پاڻ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سڳورا نور ئي نور هئا</w:t>
      </w:r>
      <w:r>
        <w:rPr>
          <w:w w:val="64"/>
        </w:rPr>
        <w:t>.</w:t>
      </w:r>
      <w:r>
        <w:rPr>
          <w:w w:val="64"/>
          <w:rtl/>
        </w:rPr>
        <w:t xml:space="preserve"> </w:t>
      </w:r>
      <w:r>
        <w:rPr>
          <w:w w:val="73"/>
        </w:rPr>
        <w:t>.</w:t>
      </w:r>
      <w:r>
        <w:rPr>
          <w:rFonts w:cs="Calibri"/>
          <w:w w:val="73"/>
          <w:rtl/>
        </w:rPr>
        <w:t>۱۸</w:t>
      </w:r>
      <w:r>
        <w:rPr>
          <w:w w:val="73"/>
          <w:rtl/>
        </w:rPr>
        <w:t xml:space="preserve"> شبِ</w:t>
      </w:r>
      <w:r>
        <w:rPr>
          <w:rtl/>
        </w:rPr>
        <w:t xml:space="preserve"> </w:t>
      </w:r>
      <w:r>
        <w:rPr>
          <w:w w:val="73"/>
          <w:rtl/>
        </w:rPr>
        <w:t>معراج جي موقعي تي حضور صلعم جن لاءِ براق بمع زين و لغام آيو</w:t>
      </w:r>
      <w:r>
        <w:rPr>
          <w:w w:val="73"/>
        </w:rPr>
        <w:t>.</w:t>
      </w:r>
    </w:p>
    <w:p w14:paraId="291071B4">
      <w:pPr>
        <w:pStyle w:val="13"/>
        <w:bidi/>
        <w:spacing w:before="7" w:line="268" w:lineRule="auto"/>
        <w:ind w:left="155" w:right="311" w:hanging="2"/>
        <w:jc w:val="left"/>
      </w:pPr>
      <w:r>
        <w:rPr>
          <w:w w:val="73"/>
        </w:rPr>
        <w:t>.</w:t>
      </w:r>
      <w:r>
        <w:rPr>
          <w:rFonts w:cs="Calibri"/>
          <w:w w:val="73"/>
          <w:rtl/>
        </w:rPr>
        <w:t>۱۹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حضور انور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شبِ</w:t>
      </w:r>
      <w:r>
        <w:rPr>
          <w:spacing w:val="-3"/>
          <w:rtl/>
        </w:rPr>
        <w:t xml:space="preserve"> </w:t>
      </w:r>
      <w:r>
        <w:rPr>
          <w:w w:val="73"/>
          <w:rtl/>
        </w:rPr>
        <w:t>معراج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رات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جسد خاڪي سان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گڏ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بحالت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بيداري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آسمانن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تي مٿي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تشريف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وٺي ويا</w:t>
      </w:r>
      <w:r>
        <w:rPr>
          <w:w w:val="73"/>
        </w:rPr>
        <w:t>.</w:t>
      </w:r>
      <w:r>
        <w:rPr>
          <w:w w:val="73"/>
          <w:rtl/>
        </w:rPr>
        <w:t xml:space="preserve"> </w:t>
      </w:r>
      <w:r>
        <w:rPr>
          <w:w w:val="65"/>
          <w:position w:val="1"/>
          <w:rtl/>
        </w:rPr>
        <w:t>پاڻ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سڳورن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پنهنجي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پروردگار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کي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پنهنجين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اکين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م</w:t>
      </w:r>
      <w:r>
        <w:rPr>
          <w:spacing w:val="-42"/>
          <w:w w:val="65"/>
          <w:position w:val="-6"/>
          <w:rtl/>
        </w:rPr>
        <w:t xml:space="preserve"> </w:t>
      </w:r>
      <w:r>
        <w:rPr>
          <w:w w:val="65"/>
          <w:position w:val="1"/>
          <w:rtl/>
        </w:rPr>
        <w:t>بارڪ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سان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پاڻ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پسيو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۽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هم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ڪلام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ٿيا</w:t>
      </w:r>
      <w:r>
        <w:rPr>
          <w:w w:val="65"/>
          <w:position w:val="1"/>
        </w:rPr>
        <w:t>.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ان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رات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ئي</w:t>
      </w:r>
      <w:r>
        <w:rPr>
          <w:position w:val="1"/>
          <w:rtl/>
        </w:rPr>
        <w:t xml:space="preserve"> </w:t>
      </w:r>
      <w:r>
        <w:rPr>
          <w:w w:val="65"/>
          <w:position w:val="1"/>
          <w:rtl/>
        </w:rPr>
        <w:t>بي</w:t>
      </w:r>
      <w:r>
        <w:rPr>
          <w:spacing w:val="80"/>
          <w:rtl/>
        </w:rPr>
        <w:t xml:space="preserve"> </w:t>
      </w:r>
      <w:r>
        <w:rPr>
          <w:w w:val="65"/>
          <w:position w:val="1"/>
          <w:rtl/>
        </w:rPr>
        <w:t>ت</w:t>
      </w:r>
      <w:r>
        <w:rPr>
          <w:spacing w:val="40"/>
          <w:position w:val="1"/>
          <w:rtl/>
        </w:rPr>
        <w:t xml:space="preserve"> </w:t>
      </w:r>
      <w:r>
        <w:rPr>
          <w:w w:val="69"/>
          <w:rtl/>
        </w:rPr>
        <w:t>المقّدس ۾ نماز ادا ڪئي ۽ ٻين نبين سڳورن ۽ فرشتن جي امامت ڪرڻ فرمايائون</w:t>
      </w:r>
      <w:r>
        <w:rPr>
          <w:w w:val="69"/>
        </w:rPr>
        <w:t>.</w:t>
      </w:r>
      <w:r>
        <w:rPr>
          <w:w w:val="69"/>
          <w:rtl/>
        </w:rPr>
        <w:t xml:space="preserve"> سبحان الله</w:t>
      </w:r>
      <w:r>
        <w:rPr>
          <w:w w:val="69"/>
        </w:rPr>
        <w:t>.</w:t>
      </w:r>
    </w:p>
    <w:p w14:paraId="72011261">
      <w:pPr>
        <w:pStyle w:val="13"/>
        <w:bidi/>
        <w:spacing w:before="4" w:line="271" w:lineRule="auto"/>
        <w:ind w:left="153" w:right="311" w:firstLine="3"/>
        <w:jc w:val="left"/>
      </w:pPr>
      <w:r>
        <w:rPr>
          <w:w w:val="69"/>
        </w:rPr>
        <w:t>.</w:t>
      </w:r>
      <w:r>
        <w:rPr>
          <w:rFonts w:cs="Calibri"/>
          <w:w w:val="69"/>
          <w:rtl/>
        </w:rPr>
        <w:t>٢٠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حضور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جيڪو ڪتاب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قرآن مجيد</w:t>
      </w:r>
      <w:r>
        <w:rPr>
          <w:w w:val="69"/>
        </w:rPr>
        <w:t>(</w:t>
      </w:r>
      <w:r>
        <w:rPr>
          <w:w w:val="69"/>
          <w:rtl/>
        </w:rPr>
        <w:t xml:space="preserve"> عطا ڪيو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تحريف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کان محفوظ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بلحاظه لفظ </w:t>
      </w:r>
      <w:r>
        <w:rPr>
          <w:w w:val="72"/>
          <w:rtl/>
        </w:rPr>
        <w:t>و معنٰي</w:t>
      </w:r>
      <w:r>
        <w:rPr>
          <w:spacing w:val="66"/>
          <w:w w:val="72"/>
          <w:position w:val="-8"/>
          <w:rtl/>
        </w:rPr>
        <w:t xml:space="preserve"> </w:t>
      </w:r>
      <w:r>
        <w:rPr>
          <w:w w:val="72"/>
          <w:rtl/>
        </w:rPr>
        <w:t>معجزِ آهي</w:t>
      </w:r>
      <w:r>
        <w:rPr>
          <w:w w:val="72"/>
        </w:rPr>
        <w:t>.</w:t>
      </w:r>
    </w:p>
    <w:p w14:paraId="6EF4AF19">
      <w:pPr>
        <w:pStyle w:val="13"/>
        <w:bidi/>
        <w:spacing w:line="268" w:lineRule="auto"/>
        <w:ind w:left="160" w:right="311" w:hanging="9"/>
        <w:jc w:val="left"/>
      </w:pPr>
      <w:r>
        <w:rPr>
          <w:w w:val="75"/>
        </w:rPr>
        <w:t>.</w:t>
      </w:r>
      <w:r>
        <w:rPr>
          <w:rFonts w:cs="Calibri"/>
          <w:w w:val="75"/>
          <w:rtl/>
        </w:rPr>
        <w:t>٢۱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حضور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انور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زمين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خزانن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جون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ڪنجيون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عطا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ڪيون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ويون</w:t>
      </w:r>
      <w:r>
        <w:rPr>
          <w:w w:val="75"/>
        </w:rPr>
        <w:t>.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چناچه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پاڻ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سڳورن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ارشاد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م</w:t>
      </w:r>
      <w:r>
        <w:rPr>
          <w:spacing w:val="-48"/>
          <w:w w:val="75"/>
          <w:position w:val="-8"/>
          <w:rtl/>
        </w:rPr>
        <w:t xml:space="preserve"> </w:t>
      </w:r>
      <w:r>
        <w:rPr>
          <w:w w:val="75"/>
          <w:rtl/>
        </w:rPr>
        <w:t xml:space="preserve">بارڪآهي </w:t>
      </w:r>
      <w:r>
        <w:rPr>
          <w:w w:val="68"/>
          <w:rtl/>
        </w:rPr>
        <w:t>ته</w:t>
      </w:r>
      <w:r>
        <w:rPr>
          <w:w w:val="68"/>
        </w:rPr>
        <w:t>:</w:t>
      </w:r>
      <w:r>
        <w:rPr>
          <w:spacing w:val="6"/>
          <w:rtl/>
        </w:rPr>
        <w:t xml:space="preserve"> </w:t>
      </w:r>
      <w:r>
        <w:rPr>
          <w:w w:val="68"/>
          <w:rtl/>
        </w:rPr>
        <w:t>انما</w:t>
      </w:r>
      <w:r>
        <w:rPr>
          <w:spacing w:val="6"/>
          <w:rtl/>
        </w:rPr>
        <w:t xml:space="preserve"> </w:t>
      </w:r>
      <w:r>
        <w:rPr>
          <w:w w:val="68"/>
          <w:rtl/>
        </w:rPr>
        <w:t>انا</w:t>
      </w:r>
      <w:r>
        <w:rPr>
          <w:spacing w:val="5"/>
          <w:rtl/>
        </w:rPr>
        <w:t xml:space="preserve"> </w:t>
      </w:r>
      <w:r>
        <w:rPr>
          <w:w w:val="68"/>
          <w:rtl/>
        </w:rPr>
        <w:t>قاسم</w:t>
      </w:r>
      <w:r>
        <w:rPr>
          <w:spacing w:val="3"/>
          <w:rtl/>
        </w:rPr>
        <w:t xml:space="preserve"> </w:t>
      </w:r>
      <w:r>
        <w:rPr>
          <w:w w:val="68"/>
          <w:rtl/>
        </w:rPr>
        <w:t>والله</w:t>
      </w:r>
      <w:r>
        <w:rPr>
          <w:spacing w:val="28"/>
          <w:rtl/>
        </w:rPr>
        <w:t xml:space="preserve"> </w:t>
      </w:r>
      <w:r>
        <w:rPr>
          <w:w w:val="68"/>
          <w:rtl/>
        </w:rPr>
        <w:t>يعطي،</w:t>
      </w:r>
      <w:r>
        <w:rPr>
          <w:spacing w:val="9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يعني</w:t>
      </w:r>
      <w:r>
        <w:rPr>
          <w:spacing w:val="8"/>
          <w:rtl/>
        </w:rPr>
        <w:t xml:space="preserve"> </w:t>
      </w:r>
      <w:r>
        <w:rPr>
          <w:w w:val="68"/>
          <w:rtl/>
        </w:rPr>
        <w:t>مان</w:t>
      </w:r>
      <w:r>
        <w:rPr>
          <w:spacing w:val="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4"/>
          <w:rtl/>
        </w:rPr>
        <w:t xml:space="preserve"> </w:t>
      </w:r>
      <w:r>
        <w:rPr>
          <w:w w:val="68"/>
          <w:rtl/>
        </w:rPr>
        <w:t>ورهائڻ</w:t>
      </w:r>
      <w:r>
        <w:rPr>
          <w:spacing w:val="4"/>
          <w:rtl/>
        </w:rPr>
        <w:t xml:space="preserve"> </w:t>
      </w:r>
      <w:r>
        <w:rPr>
          <w:w w:val="68"/>
          <w:rtl/>
        </w:rPr>
        <w:t>وارن</w:t>
      </w:r>
      <w:r>
        <w:rPr>
          <w:spacing w:val="2"/>
          <w:rtl/>
        </w:rPr>
        <w:t xml:space="preserve"> </w:t>
      </w:r>
      <w:r>
        <w:rPr>
          <w:w w:val="68"/>
          <w:rtl/>
        </w:rPr>
        <w:t>مان</w:t>
      </w:r>
      <w:r>
        <w:rPr>
          <w:spacing w:val="4"/>
          <w:rtl/>
        </w:rPr>
        <w:t xml:space="preserve"> </w:t>
      </w:r>
      <w:r>
        <w:rPr>
          <w:w w:val="68"/>
          <w:rtl/>
        </w:rPr>
        <w:t>آهيان</w:t>
      </w:r>
      <w:r>
        <w:rPr>
          <w:spacing w:val="6"/>
          <w:rtl/>
        </w:rPr>
        <w:t xml:space="preserve"> </w:t>
      </w:r>
      <w:r>
        <w:rPr>
          <w:w w:val="68"/>
          <w:rtl/>
        </w:rPr>
        <w:t>۽</w:t>
      </w:r>
      <w:r>
        <w:rPr>
          <w:spacing w:val="6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4"/>
          <w:rtl/>
        </w:rPr>
        <w:t xml:space="preserve"> </w:t>
      </w:r>
      <w:r>
        <w:rPr>
          <w:w w:val="68"/>
          <w:rtl/>
        </w:rPr>
        <w:t>ڏيندو</w:t>
      </w:r>
      <w:r>
        <w:rPr>
          <w:spacing w:val="9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.(</w:t>
      </w:r>
      <w:r>
        <w:rPr>
          <w:spacing w:val="6"/>
          <w:rtl/>
        </w:rPr>
        <w:t xml:space="preserve"> </w:t>
      </w:r>
      <w:r>
        <w:rPr>
          <w:w w:val="68"/>
          <w:rtl/>
        </w:rPr>
        <w:t>انهن</w:t>
      </w:r>
      <w:r>
        <w:rPr>
          <w:spacing w:val="4"/>
          <w:rtl/>
        </w:rPr>
        <w:t xml:space="preserve"> </w:t>
      </w:r>
      <w:r>
        <w:rPr>
          <w:w w:val="68"/>
          <w:rtl/>
        </w:rPr>
        <w:t>خزانن</w:t>
      </w:r>
      <w:r>
        <w:rPr>
          <w:spacing w:val="9"/>
          <w:rtl/>
        </w:rPr>
        <w:t xml:space="preserve"> </w:t>
      </w:r>
      <w:r>
        <w:rPr>
          <w:w w:val="68"/>
          <w:rtl/>
        </w:rPr>
        <w:t>مان</w:t>
      </w:r>
      <w:r>
        <w:rPr>
          <w:spacing w:val="4"/>
          <w:rtl/>
        </w:rPr>
        <w:t xml:space="preserve"> </w:t>
      </w:r>
      <w:r>
        <w:rPr>
          <w:w w:val="68"/>
          <w:rtl/>
        </w:rPr>
        <w:t>جيڪو</w:t>
      </w:r>
    </w:p>
    <w:p w14:paraId="20ABED7E">
      <w:pPr>
        <w:pStyle w:val="13"/>
        <w:spacing w:before="8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226060</wp:posOffset>
                </wp:positionV>
                <wp:extent cx="5772785" cy="55245"/>
                <wp:effectExtent l="0" t="0" r="0" b="0"/>
                <wp:wrapTopAndBottom/>
                <wp:docPr id="63" name="Graphi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3" o:spid="_x0000_s1026" o:spt="100" style="position:absolute;left:0pt;margin-left:70.55pt;margin-top:17.8pt;height:4.35pt;width:454.55pt;mso-position-horizontal-relative:page;mso-wrap-distance-bottom:0pt;mso-wrap-distance-top:0pt;z-index:-251630592;mso-width-relative:page;mso-height-relative:page;" fillcolor="#612322" filled="t" stroked="f" coordsize="5772785,55244" o:gfxdata="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8vpwm2wAAAAoBAAAPAAAAAAAA&#10;AAEAIAAAACIAAABkcnMvZG93bnJldi54bWxQSwECFAAUAAAACACHTuJAB/L9bEgCAADxBQAADgAA&#10;AAAAAAABACAAAAAq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418AA49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1FE51BA">
      <w:pPr>
        <w:pStyle w:val="13"/>
        <w:spacing w:before="9"/>
        <w:rPr>
          <w:sz w:val="3"/>
        </w:rPr>
      </w:pPr>
    </w:p>
    <w:p w14:paraId="041172B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76FeA1QAAAAMB&#10;AAAPAAAAAAAAAAEAIAAAACIAAABkcnMvZG93bnJldi54bWxQSwECFAAUAAAACACHTuJAC31JXZAC&#10;AAAfBwAADgAAAAAAAAABACAAAAAkAQAAZHJzL2Uyb0RvYy54bWxQSwUGAAAAAAYABgBZAQAAJgYA&#10;AAAA&#10;">
                <o:lock v:ext="edit" aspectratio="f"/>
                <v:shape id="Graphic 65" o:spid="_x0000_s1026" o:spt="100" style="position:absolute;left:0;top:0;height:40005;width:5737860;" fillcolor="#000000" filled="t" stroked="f" coordsize="5737860,40005" o:gfxdata="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Gnz68AAAA&#10;2w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DB6AC85">
      <w:pPr>
        <w:pStyle w:val="13"/>
        <w:bidi/>
        <w:spacing w:before="262" w:line="268" w:lineRule="auto"/>
        <w:ind w:left="155" w:right="311" w:firstLine="0"/>
        <w:jc w:val="left"/>
      </w:pPr>
      <w:r>
        <w:rPr>
          <w:w w:val="67"/>
          <w:rtl/>
        </w:rPr>
        <w:t>ڪجهه،</w:t>
      </w:r>
      <w:r>
        <w:rPr>
          <w:rtl/>
        </w:rPr>
        <w:t xml:space="preserve"> </w:t>
      </w:r>
      <w:r>
        <w:rPr>
          <w:w w:val="67"/>
          <w:rtl/>
        </w:rPr>
        <w:t>ڪنهن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ملي</w:t>
      </w:r>
      <w:r>
        <w:rPr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اهو</w:t>
      </w:r>
      <w:r>
        <w:rPr>
          <w:rtl/>
        </w:rPr>
        <w:t xml:space="preserve"> </w:t>
      </w:r>
      <w:r>
        <w:rPr>
          <w:w w:val="67"/>
          <w:rtl/>
        </w:rPr>
        <w:t>سندن</w:t>
      </w:r>
      <w:r>
        <w:rPr>
          <w:rtl/>
        </w:rPr>
        <w:t xml:space="preserve"> </w:t>
      </w:r>
      <w:r>
        <w:rPr>
          <w:w w:val="67"/>
          <w:rtl/>
        </w:rPr>
        <w:t>ئي</w:t>
      </w:r>
      <w:r>
        <w:rPr>
          <w:rtl/>
        </w:rPr>
        <w:t xml:space="preserve"> </w:t>
      </w:r>
      <w:r>
        <w:rPr>
          <w:w w:val="67"/>
          <w:rtl/>
        </w:rPr>
        <w:t>دستِ</w:t>
      </w:r>
      <w:r>
        <w:rPr>
          <w:rtl/>
        </w:rPr>
        <w:t xml:space="preserve"> </w:t>
      </w:r>
      <w:r>
        <w:rPr>
          <w:w w:val="67"/>
          <w:rtl/>
        </w:rPr>
        <w:t>م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بارڪ</w:t>
      </w:r>
      <w:r>
        <w:rPr>
          <w:spacing w:val="13"/>
          <w:rtl/>
        </w:rPr>
        <w:t xml:space="preserve"> </w:t>
      </w:r>
      <w:r>
        <w:rPr>
          <w:w w:val="67"/>
          <w:rtl/>
        </w:rPr>
        <w:t>ذريعي</w:t>
      </w:r>
      <w:r>
        <w:rPr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ملي</w:t>
      </w:r>
      <w:r>
        <w:rPr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ڇو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پاڻ</w:t>
      </w:r>
      <w:r>
        <w:rPr>
          <w:rtl/>
        </w:rPr>
        <w:t xml:space="preserve"> </w:t>
      </w:r>
      <w:r>
        <w:rPr>
          <w:w w:val="67"/>
          <w:rtl/>
        </w:rPr>
        <w:t>سڳورا</w:t>
      </w:r>
      <w:r>
        <w:rPr>
          <w:rtl/>
        </w:rPr>
        <w:t xml:space="preserve"> </w:t>
      </w:r>
      <w:r>
        <w:rPr>
          <w:w w:val="67"/>
          <w:rtl/>
        </w:rPr>
        <w:t>باري</w:t>
      </w:r>
      <w:r>
        <w:rPr>
          <w:rtl/>
        </w:rPr>
        <w:t xml:space="preserve"> </w:t>
      </w:r>
      <w:r>
        <w:rPr>
          <w:w w:val="67"/>
          <w:rtl/>
        </w:rPr>
        <w:t>تعالٰي</w:t>
      </w:r>
      <w:r>
        <w:rPr>
          <w:rtl/>
        </w:rPr>
        <w:t xml:space="preserve"> </w:t>
      </w:r>
      <w:r>
        <w:rPr>
          <w:w w:val="67"/>
          <w:rtl/>
        </w:rPr>
        <w:t xml:space="preserve">جا </w:t>
      </w:r>
      <w:r>
        <w:rPr>
          <w:w w:val="68"/>
          <w:position w:val="2"/>
          <w:rtl/>
        </w:rPr>
        <w:t>خليفه م</w:t>
      </w:r>
      <w:r>
        <w:rPr>
          <w:spacing w:val="-44"/>
          <w:w w:val="68"/>
          <w:position w:val="-6"/>
          <w:rtl/>
        </w:rPr>
        <w:t xml:space="preserve"> </w:t>
      </w:r>
      <w:r>
        <w:rPr>
          <w:w w:val="68"/>
          <w:position w:val="2"/>
          <w:rtl/>
        </w:rPr>
        <w:t>طلق ۽ نائبِ</w:t>
      </w:r>
      <w:r>
        <w:rPr>
          <w:spacing w:val="219"/>
          <w:w w:val="150"/>
          <w:rtl/>
        </w:rPr>
        <w:t xml:space="preserve"> </w:t>
      </w:r>
      <w:r>
        <w:rPr>
          <w:w w:val="68"/>
          <w:position w:val="2"/>
          <w:rtl/>
        </w:rPr>
        <w:t>ڪل آهن، جيڪو ڪجهه چاهين</w:t>
      </w:r>
      <w:r>
        <w:rPr>
          <w:spacing w:val="-1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ٿا بازن اِلاهي عطا فرمائين ٿا، ان</w:t>
      </w:r>
      <w:r>
        <w:rPr>
          <w:spacing w:val="-1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 xml:space="preserve">ڪري </w:t>
      </w:r>
      <w:r>
        <w:rPr>
          <w:w w:val="68"/>
          <w:position w:val="2"/>
        </w:rPr>
        <w:t>)</w:t>
      </w:r>
      <w:r>
        <w:rPr>
          <w:w w:val="68"/>
          <w:position w:val="2"/>
          <w:rtl/>
        </w:rPr>
        <w:t>دعا</w:t>
      </w:r>
      <w:r>
        <w:rPr>
          <w:w w:val="68"/>
          <w:position w:val="2"/>
        </w:rPr>
        <w:t>(</w:t>
      </w:r>
      <w:r>
        <w:rPr>
          <w:w w:val="68"/>
          <w:position w:val="2"/>
          <w:rtl/>
        </w:rPr>
        <w:t xml:space="preserve"> گهرڻ مهل</w:t>
      </w:r>
      <w:r>
        <w:rPr>
          <w:spacing w:val="-14"/>
          <w:position w:val="2"/>
          <w:rtl/>
        </w:rPr>
        <w:t xml:space="preserve"> </w:t>
      </w:r>
      <w:r>
        <w:rPr>
          <w:w w:val="68"/>
          <w:position w:val="2"/>
          <w:rtl/>
        </w:rPr>
        <w:t>ا</w:t>
      </w:r>
      <w:r>
        <w:rPr>
          <w:spacing w:val="40"/>
          <w:position w:val="2"/>
          <w:rtl/>
        </w:rPr>
        <w:t xml:space="preserve"> </w:t>
      </w:r>
      <w:r>
        <w:rPr>
          <w:w w:val="70"/>
          <w:rtl/>
        </w:rPr>
        <w:t>ڳ 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پويان</w:t>
      </w:r>
      <w:r>
        <w:rPr>
          <w:spacing w:val="-2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درود شريف</w:t>
      </w:r>
      <w:r>
        <w:rPr>
          <w:w w:val="70"/>
        </w:rPr>
        <w:t>(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پڙهڻ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باعث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قبوليت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بڻيل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درود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شريف</w:t>
      </w:r>
      <w:r>
        <w:rPr>
          <w:w w:val="70"/>
        </w:rPr>
        <w:t>(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اهميت ۽ فضيلت هڪ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الڳ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موضوع </w:t>
      </w:r>
      <w:r>
        <w:rPr>
          <w:w w:val="72"/>
          <w:rtl/>
        </w:rPr>
        <w:t>آهي، جنهن جو بيان هتي مشڪل آهي</w:t>
      </w:r>
      <w:r>
        <w:rPr>
          <w:w w:val="72"/>
        </w:rPr>
        <w:t>.</w:t>
      </w:r>
    </w:p>
    <w:p w14:paraId="1E8FC3B1">
      <w:pPr>
        <w:pStyle w:val="13"/>
        <w:bidi/>
        <w:spacing w:before="10"/>
        <w:ind w:left="149" w:right="1070" w:firstLine="0"/>
        <w:jc w:val="left"/>
      </w:pPr>
      <w:r>
        <w:rPr>
          <w:w w:val="68"/>
        </w:rPr>
        <w:t>.</w:t>
      </w:r>
      <w:r>
        <w:rPr>
          <w:rFonts w:cs="Calibri"/>
          <w:w w:val="68"/>
          <w:rtl/>
        </w:rPr>
        <w:t>٢٢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حضور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عليه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الصَلواة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والسّلام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سڄي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جهان</w:t>
      </w:r>
      <w:r>
        <w:rPr>
          <w:spacing w:val="-13"/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اَنس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و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جنِ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و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مَلائڪِ</w:t>
      </w:r>
      <w:r>
        <w:rPr>
          <w:w w:val="68"/>
        </w:rPr>
        <w:t>(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پيغمبر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بڻائي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موڪليا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ويا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</w:p>
    <w:p w14:paraId="003291AF">
      <w:pPr>
        <w:pStyle w:val="13"/>
        <w:bidi/>
        <w:spacing w:before="42" w:line="271" w:lineRule="auto"/>
        <w:ind w:left="152" w:right="312" w:hanging="7"/>
        <w:jc w:val="left"/>
      </w:pPr>
      <w:r>
        <w:rPr>
          <w:w w:val="69"/>
          <w:position w:val="2"/>
        </w:rPr>
        <w:t>.</w:t>
      </w:r>
      <w:r>
        <w:rPr>
          <w:rFonts w:cs="Calibri"/>
          <w:w w:val="69"/>
          <w:position w:val="2"/>
          <w:rtl/>
        </w:rPr>
        <w:t>٢۳</w:t>
      </w:r>
      <w:r>
        <w:rPr>
          <w:spacing w:val="-8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حضور</w:t>
      </w:r>
      <w:r>
        <w:rPr>
          <w:spacing w:val="-2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انور</w:t>
      </w:r>
      <w:r>
        <w:rPr>
          <w:spacing w:val="-3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سڄي</w:t>
      </w:r>
      <w:r>
        <w:rPr>
          <w:spacing w:val="-8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جهان</w:t>
      </w:r>
      <w:r>
        <w:rPr>
          <w:spacing w:val="-3"/>
          <w:w w:val="69"/>
          <w:position w:val="2"/>
          <w:rtl/>
        </w:rPr>
        <w:t xml:space="preserve"> </w:t>
      </w:r>
      <w:r>
        <w:rPr>
          <w:w w:val="69"/>
          <w:position w:val="2"/>
        </w:rPr>
        <w:t>)</w:t>
      </w:r>
      <w:r>
        <w:rPr>
          <w:w w:val="69"/>
          <w:position w:val="2"/>
          <w:rtl/>
        </w:rPr>
        <w:t>ڪائنات</w:t>
      </w:r>
      <w:r>
        <w:rPr>
          <w:w w:val="69"/>
          <w:position w:val="2"/>
        </w:rPr>
        <w:t>(</w:t>
      </w:r>
      <w:r>
        <w:rPr>
          <w:w w:val="69"/>
          <w:position w:val="2"/>
          <w:rtl/>
        </w:rPr>
        <w:t xml:space="preserve"> لاءِ</w:t>
      </w:r>
      <w:r>
        <w:rPr>
          <w:spacing w:val="-8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رحمت</w:t>
      </w:r>
      <w:r>
        <w:rPr>
          <w:spacing w:val="-9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بڻائي</w:t>
      </w:r>
      <w:r>
        <w:rPr>
          <w:spacing w:val="-10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موڪليا</w:t>
      </w:r>
      <w:r>
        <w:rPr>
          <w:spacing w:val="-4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ويا</w:t>
      </w:r>
      <w:r>
        <w:rPr>
          <w:spacing w:val="-4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آهن،</w:t>
      </w:r>
      <w:r>
        <w:rPr>
          <w:spacing w:val="-3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سندن</w:t>
      </w:r>
      <w:r>
        <w:rPr>
          <w:spacing w:val="-5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لقب</w:t>
      </w:r>
      <w:r>
        <w:rPr>
          <w:spacing w:val="-8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رَحم</w:t>
      </w:r>
      <w:r>
        <w:rPr>
          <w:spacing w:val="3"/>
          <w:rtl/>
        </w:rPr>
        <w:t xml:space="preserve"> </w:t>
      </w:r>
      <w:r>
        <w:rPr>
          <w:w w:val="69"/>
          <w:position w:val="2"/>
          <w:rtl/>
        </w:rPr>
        <w:t>ته العالمين</w:t>
      </w:r>
      <w:r>
        <w:rPr>
          <w:spacing w:val="-3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عطا</w:t>
      </w:r>
      <w:r>
        <w:rPr>
          <w:spacing w:val="-3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ڪيو</w:t>
      </w:r>
      <w:r>
        <w:rPr>
          <w:spacing w:val="-9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 xml:space="preserve">ويو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w w:val="67"/>
          <w:rtl/>
        </w:rPr>
        <w:t xml:space="preserve"> الله تعالٰي پنهنجي پياري۽ خاص پيغمبر ۽ سندن امت تي خاص مهربانيون فرمايون آهن</w:t>
      </w:r>
      <w:r>
        <w:rPr>
          <w:w w:val="67"/>
        </w:rPr>
        <w:t>.</w:t>
      </w:r>
    </w:p>
    <w:p w14:paraId="4112DBCE">
      <w:pPr>
        <w:pStyle w:val="13"/>
        <w:bidi/>
        <w:spacing w:line="268" w:lineRule="auto"/>
        <w:ind w:left="155" w:right="311" w:hanging="5"/>
        <w:jc w:val="left"/>
      </w:pPr>
      <w:r>
        <w:rPr>
          <w:w w:val="69"/>
        </w:rPr>
        <w:t>.</w:t>
      </w:r>
      <w:r>
        <w:rPr>
          <w:rFonts w:cs="Calibri"/>
          <w:w w:val="69"/>
          <w:rtl/>
        </w:rPr>
        <w:t>٢۴</w:t>
      </w:r>
      <w:r>
        <w:rPr>
          <w:w w:val="69"/>
          <w:rtl/>
        </w:rPr>
        <w:t xml:space="preserve"> پاڻ سڳورن ۽ سندن </w:t>
      </w:r>
      <w:r>
        <w:rPr>
          <w:w w:val="69"/>
        </w:rPr>
        <w:t>)</w:t>
      </w:r>
      <w:r>
        <w:rPr>
          <w:position w:val="1"/>
          <w:rtl/>
        </w:rPr>
        <w:t xml:space="preserve"> </w:t>
      </w:r>
      <w:r>
        <w:rPr>
          <w:w w:val="69"/>
          <w:rtl/>
        </w:rPr>
        <w:t>امتين</w:t>
      </w:r>
      <w:r>
        <w:rPr>
          <w:w w:val="69"/>
        </w:rPr>
        <w:t>(</w:t>
      </w:r>
      <w:r>
        <w:rPr>
          <w:w w:val="69"/>
          <w:rtl/>
        </w:rPr>
        <w:t xml:space="preserve"> لاءِ </w:t>
      </w:r>
      <w:r>
        <w:rPr>
          <w:w w:val="69"/>
        </w:rPr>
        <w:t>)</w:t>
      </w:r>
      <w:r>
        <w:rPr>
          <w:w w:val="69"/>
          <w:rtl/>
        </w:rPr>
        <w:t>عنائم</w:t>
      </w:r>
      <w:r>
        <w:rPr>
          <w:w w:val="69"/>
        </w:rPr>
        <w:t>(</w:t>
      </w:r>
      <w:r>
        <w:rPr>
          <w:w w:val="69"/>
          <w:rtl/>
        </w:rPr>
        <w:t xml:space="preserve"> جنگي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مال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حلال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ڪيو ويو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پهرين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متن تي حلال نه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هو، </w:t>
      </w:r>
      <w:r>
        <w:rPr>
          <w:w w:val="69"/>
        </w:rPr>
        <w:t>)</w:t>
      </w:r>
      <w:r>
        <w:rPr>
          <w:w w:val="69"/>
          <w:rtl/>
        </w:rPr>
        <w:t xml:space="preserve">ڪنهن تي </w:t>
      </w:r>
      <w:r>
        <w:rPr>
          <w:w w:val="58"/>
          <w:rtl/>
        </w:rPr>
        <w:t>به</w:t>
      </w:r>
      <w:r>
        <w:rPr>
          <w:spacing w:val="-1"/>
          <w:rtl/>
        </w:rPr>
        <w:t xml:space="preserve"> </w:t>
      </w:r>
      <w:r>
        <w:rPr>
          <w:w w:val="58"/>
          <w:rtl/>
        </w:rPr>
        <w:t>حلال نه هيو</w:t>
      </w:r>
      <w:r>
        <w:rPr>
          <w:w w:val="58"/>
        </w:rPr>
        <w:t>.(</w:t>
      </w:r>
    </w:p>
    <w:p w14:paraId="0408FFA7">
      <w:pPr>
        <w:pStyle w:val="13"/>
        <w:bidi/>
        <w:spacing w:line="268" w:lineRule="auto"/>
        <w:ind w:left="158" w:right="311" w:hanging="7"/>
        <w:jc w:val="left"/>
      </w:pPr>
      <w:r>
        <w:rPr>
          <w:w w:val="68"/>
        </w:rPr>
        <w:t>.</w:t>
      </w:r>
      <w:r>
        <w:rPr>
          <w:rFonts w:cs="Calibri"/>
          <w:w w:val="68"/>
          <w:rtl/>
        </w:rPr>
        <w:t>٢۵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سڳورن ۽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سندن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متين لاءِ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سڄي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روءِ زمين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سجده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گاهه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بڻائي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وئي ۽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پاڪ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واري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بڻائي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وئي</w:t>
      </w:r>
      <w:r>
        <w:rPr>
          <w:w w:val="68"/>
        </w:rPr>
        <w:t>.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ٻين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متن</w:t>
      </w:r>
      <w:r>
        <w:rPr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پاڻيءَ کان سواءِ</w:t>
      </w:r>
      <w:r>
        <w:rPr>
          <w:rtl/>
        </w:rPr>
        <w:t xml:space="preserve"> </w:t>
      </w:r>
      <w:r>
        <w:rPr>
          <w:w w:val="70"/>
          <w:rtl/>
        </w:rPr>
        <w:t>طهارت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ممڪن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هئي</w:t>
      </w:r>
      <w:r>
        <w:rPr>
          <w:w w:val="70"/>
        </w:rPr>
        <w:t>.</w:t>
      </w:r>
      <w:r>
        <w:rPr>
          <w:w w:val="70"/>
          <w:rtl/>
        </w:rPr>
        <w:t xml:space="preserve"> حڪم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آهي ته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جتي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نماز جو وقت اچي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وڃي ۽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پاڻي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ميسر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هجي ته</w:t>
      </w:r>
      <w:r>
        <w:rPr>
          <w:w w:val="67"/>
          <w:rtl/>
        </w:rPr>
        <w:t xml:space="preserve"> تيمم ڪري اتي ئي نماز پڙهي ڇڏڻ گهرجي، ٻين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متن لاءِ اها سهولت نه هئي</w:t>
      </w:r>
      <w:r>
        <w:rPr>
          <w:w w:val="67"/>
        </w:rPr>
        <w:t>.</w:t>
      </w:r>
    </w:p>
    <w:p w14:paraId="675F05F9">
      <w:pPr>
        <w:pStyle w:val="13"/>
        <w:bidi/>
        <w:spacing w:before="8" w:line="268" w:lineRule="auto"/>
        <w:ind w:left="160" w:right="311" w:hanging="4"/>
        <w:jc w:val="left"/>
      </w:pPr>
      <w:r>
        <w:rPr>
          <w:w w:val="75"/>
        </w:rPr>
        <w:t>.</w:t>
      </w:r>
      <w:r>
        <w:rPr>
          <w:rFonts w:cs="Calibri"/>
          <w:w w:val="75"/>
          <w:rtl/>
        </w:rPr>
        <w:t>٢٦</w:t>
      </w:r>
      <w:r>
        <w:rPr>
          <w:w w:val="75"/>
          <w:rtl/>
        </w:rPr>
        <w:t xml:space="preserve"> چنڊ جو ٽڪرا ٿيڻ، شجر و</w:t>
      </w:r>
      <w:r>
        <w:rPr>
          <w:spacing w:val="-8"/>
          <w:rtl/>
        </w:rPr>
        <w:t xml:space="preserve"> </w:t>
      </w:r>
      <w:r>
        <w:rPr>
          <w:w w:val="75"/>
          <w:rtl/>
        </w:rPr>
        <w:t xml:space="preserve">حجر جو سلام ڪرڻ ۽ رسالت جي گواهي ڏيڻ ۽ آڱرين منجهان چشمي وانگر </w:t>
      </w:r>
      <w:r>
        <w:rPr>
          <w:w w:val="67"/>
          <w:rtl/>
        </w:rPr>
        <w:t>پاڻيءَ جو جاري ٿيڻ، هي سڀ معجزه پاڻ سڳورن کي عطا ٿيا</w:t>
      </w:r>
      <w:r>
        <w:rPr>
          <w:w w:val="67"/>
        </w:rPr>
        <w:t>.</w:t>
      </w:r>
    </w:p>
    <w:p w14:paraId="468A8724">
      <w:pPr>
        <w:pStyle w:val="13"/>
        <w:bidi/>
        <w:spacing w:before="2" w:line="259" w:lineRule="auto"/>
        <w:ind w:left="149" w:right="312" w:hanging="3"/>
        <w:jc w:val="left"/>
      </w:pPr>
      <w:r>
        <w:rPr>
          <w:w w:val="63"/>
        </w:rPr>
        <w:t>.</w:t>
      </w:r>
      <w:r>
        <w:rPr>
          <w:rFonts w:cs="Calibri"/>
          <w:w w:val="63"/>
          <w:rtl/>
        </w:rPr>
        <w:t>٢۷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حضور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عليه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الصلواة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والسلام</w:t>
      </w:r>
      <w:r>
        <w:rPr>
          <w:spacing w:val="-3"/>
          <w:w w:val="63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خاتم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النبين</w:t>
      </w:r>
      <w:r>
        <w:rPr>
          <w:w w:val="63"/>
        </w:rPr>
        <w:t>“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آهن،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کانئن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پوءِ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ڪوبه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نبي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اچڻو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دراصل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رَ</w:t>
      </w:r>
      <w:r>
        <w:rPr>
          <w:spacing w:val="42"/>
          <w:position w:val="-8"/>
          <w:rtl/>
        </w:rPr>
        <w:t xml:space="preserve"> </w:t>
      </w:r>
      <w:r>
        <w:rPr>
          <w:w w:val="63"/>
          <w:rtl/>
        </w:rPr>
        <w:t>سول</w:t>
      </w:r>
      <w:r>
        <w:rPr>
          <w:w w:val="63"/>
          <w:position w:val="-8"/>
          <w:rtl/>
        </w:rPr>
        <w:t xml:space="preserve"> </w:t>
      </w:r>
      <w:r>
        <w:rPr>
          <w:w w:val="63"/>
          <w:rtl/>
        </w:rPr>
        <w:t>صلي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عليھ</w:t>
      </w:r>
      <w:r>
        <w:rPr>
          <w:w w:val="89"/>
          <w:rtl/>
        </w:rPr>
        <w:t xml:space="preserve"> </w:t>
      </w:r>
      <w:r>
        <w:rPr>
          <w:w w:val="65"/>
          <w:rtl/>
        </w:rPr>
        <w:t>وآلھ وسلم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جن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اڳ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جي پيغمبرن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۽ سندن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متين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ايتريون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آسائشون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۽ سهولتون ميسّر نه هيون،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جيتريون</w:t>
      </w:r>
      <w:r>
        <w:rPr>
          <w:spacing w:val="40"/>
          <w:position w:val="1"/>
          <w:rtl/>
        </w:rPr>
        <w:t xml:space="preserve"> </w:t>
      </w:r>
      <w:r>
        <w:rPr>
          <w:w w:val="65"/>
          <w:rtl/>
        </w:rPr>
        <w:t>امتِ</w:t>
      </w:r>
      <w:r>
        <w:rPr>
          <w:spacing w:val="40"/>
          <w:rtl/>
        </w:rPr>
        <w:t xml:space="preserve"> </w:t>
      </w:r>
      <w:r>
        <w:rPr>
          <w:w w:val="64"/>
          <w:rtl/>
        </w:rPr>
        <w:t>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w w:val="64"/>
          <w:rtl/>
        </w:rPr>
        <w:t>حمديءَ کي عطا ڪيل آهن</w:t>
      </w:r>
      <w:r>
        <w:rPr>
          <w:w w:val="64"/>
        </w:rPr>
        <w:t>.</w:t>
      </w:r>
      <w:r>
        <w:rPr>
          <w:w w:val="64"/>
          <w:rtl/>
        </w:rPr>
        <w:t xml:space="preserve"> اسان جو نبي،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نبيءِ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آخر الزمان به بڻيو ته رَحمته العَالَمِين به سڏيو ويو</w:t>
      </w:r>
      <w:r>
        <w:rPr>
          <w:w w:val="64"/>
        </w:rPr>
        <w:t>.</w:t>
      </w:r>
      <w:r>
        <w:rPr>
          <w:w w:val="64"/>
          <w:rtl/>
        </w:rPr>
        <w:t xml:space="preserve"> سندن تعليمات </w:t>
      </w:r>
      <w:r>
        <w:rPr>
          <w:w w:val="65"/>
          <w:rtl/>
        </w:rPr>
        <w:t>جي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روشني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دِينِ</w:t>
      </w:r>
      <w:r>
        <w:rPr>
          <w:spacing w:val="73"/>
          <w:position w:val="-8"/>
          <w:rtl/>
        </w:rPr>
        <w:t xml:space="preserve"> </w:t>
      </w:r>
      <w:r>
        <w:rPr>
          <w:w w:val="65"/>
          <w:rtl/>
        </w:rPr>
        <w:t>محمديءَ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18"/>
          <w:position w:val="5"/>
          <w:rtl/>
        </w:rPr>
        <w:t xml:space="preserve"> </w:t>
      </w:r>
      <w:r>
        <w:rPr>
          <w:w w:val="65"/>
          <w:position w:val="5"/>
          <w:rtl/>
        </w:rPr>
        <w:t>اِنتهائيآسان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بڻايو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ويو</w:t>
      </w:r>
      <w:r>
        <w:rPr>
          <w:w w:val="65"/>
        </w:rPr>
        <w:t>.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دراصل</w:t>
      </w:r>
      <w:r>
        <w:rPr>
          <w:spacing w:val="-11"/>
          <w:w w:val="65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دِين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اِسلا</w:t>
      </w:r>
      <w:r>
        <w:rPr>
          <w:spacing w:val="12"/>
          <w:position w:val="-3"/>
          <w:rtl/>
        </w:rPr>
        <w:t xml:space="preserve"> </w:t>
      </w:r>
      <w:r>
        <w:rPr>
          <w:w w:val="65"/>
          <w:rtl/>
        </w:rPr>
        <w:t>م</w:t>
      </w:r>
      <w:r>
        <w:rPr>
          <w:w w:val="65"/>
        </w:rPr>
        <w:t>“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جيڪو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اَزل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موجود</w:t>
      </w:r>
      <w:r>
        <w:rPr>
          <w:spacing w:val="-12"/>
          <w:w w:val="65"/>
          <w:rtl/>
        </w:rPr>
        <w:t xml:space="preserve"> </w:t>
      </w:r>
      <w:r>
        <w:rPr>
          <w:w w:val="65"/>
          <w:rtl/>
        </w:rPr>
        <w:t>هيو</w:t>
      </w:r>
      <w:r>
        <w:rPr>
          <w:spacing w:val="-9"/>
          <w:w w:val="6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۽</w:t>
      </w:r>
      <w:r>
        <w:rPr>
          <w:spacing w:val="18"/>
          <w:position w:val="5"/>
          <w:rtl/>
        </w:rPr>
        <w:t xml:space="preserve"> </w:t>
      </w:r>
      <w:r>
        <w:rPr>
          <w:w w:val="65"/>
          <w:position w:val="5"/>
          <w:rtl/>
        </w:rPr>
        <w:t>اِنشاءَ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الله</w:t>
      </w:r>
    </w:p>
    <w:p w14:paraId="310C41F9">
      <w:pPr>
        <w:pStyle w:val="13"/>
        <w:bidi/>
        <w:spacing w:before="10" w:line="271" w:lineRule="auto"/>
        <w:ind w:left="149" w:right="312" w:firstLine="5"/>
        <w:jc w:val="left"/>
        <w:rPr>
          <w:position w:val="2"/>
        </w:rPr>
      </w:pPr>
      <w:r>
        <w:rPr>
          <w:w w:val="61"/>
          <w:rtl/>
        </w:rPr>
        <w:t>تَعالٰي</w:t>
      </w:r>
      <w:r>
        <w:rPr>
          <w:spacing w:val="14"/>
          <w:rtl/>
        </w:rPr>
        <w:t xml:space="preserve"> </w:t>
      </w:r>
      <w:r>
        <w:rPr>
          <w:w w:val="61"/>
          <w:rtl/>
        </w:rPr>
        <w:t>اَبد</w:t>
      </w:r>
      <w:r>
        <w:rPr>
          <w:rtl/>
        </w:rPr>
        <w:t xml:space="preserve"> </w:t>
      </w:r>
      <w:r>
        <w:rPr>
          <w:w w:val="61"/>
          <w:rtl/>
        </w:rPr>
        <w:t>تائين</w:t>
      </w:r>
      <w:r>
        <w:rPr>
          <w:rtl/>
        </w:rPr>
        <w:t xml:space="preserve"> </w:t>
      </w:r>
      <w:r>
        <w:rPr>
          <w:w w:val="61"/>
          <w:rtl/>
        </w:rPr>
        <w:t>قائم</w:t>
      </w:r>
      <w:r>
        <w:rPr>
          <w:spacing w:val="10"/>
          <w:rtl/>
        </w:rPr>
        <w:t xml:space="preserve"> </w:t>
      </w:r>
      <w:r>
        <w:rPr>
          <w:w w:val="61"/>
          <w:rtl/>
        </w:rPr>
        <w:t>رهندو</w:t>
      </w:r>
      <w:r>
        <w:rPr>
          <w:w w:val="61"/>
        </w:rPr>
        <w:t>(</w:t>
      </w:r>
      <w:r>
        <w:rPr>
          <w:rtl/>
        </w:rPr>
        <w:t xml:space="preserve"> </w:t>
      </w:r>
      <w:r>
        <w:rPr>
          <w:w w:val="61"/>
          <w:rtl/>
        </w:rPr>
        <w:t>آهسته</w:t>
      </w:r>
      <w:r>
        <w:rPr>
          <w:rtl/>
        </w:rPr>
        <w:t xml:space="preserve"> </w:t>
      </w:r>
      <w:r>
        <w:rPr>
          <w:w w:val="61"/>
          <w:rtl/>
        </w:rPr>
        <w:t>آهسته</w:t>
      </w:r>
      <w:r>
        <w:rPr>
          <w:rtl/>
        </w:rPr>
        <w:t xml:space="preserve"> </w:t>
      </w:r>
      <w:r>
        <w:rPr>
          <w:w w:val="61"/>
          <w:rtl/>
        </w:rPr>
        <w:t>مختلف</w:t>
      </w:r>
      <w:r>
        <w:rPr>
          <w:rtl/>
        </w:rPr>
        <w:t xml:space="preserve"> </w:t>
      </w:r>
      <w:r>
        <w:rPr>
          <w:w w:val="61"/>
          <w:rtl/>
        </w:rPr>
        <w:t>وقفن</w:t>
      </w:r>
      <w:r>
        <w:rPr>
          <w:rtl/>
        </w:rPr>
        <w:t xml:space="preserve"> </w:t>
      </w:r>
      <w:r>
        <w:rPr>
          <w:w w:val="61"/>
          <w:rtl/>
        </w:rPr>
        <w:t>بعد</w:t>
      </w:r>
      <w:r>
        <w:rPr>
          <w:rtl/>
        </w:rPr>
        <w:t xml:space="preserve"> </w:t>
      </w:r>
      <w:r>
        <w:rPr>
          <w:w w:val="61"/>
          <w:rtl/>
        </w:rPr>
        <w:t>مختلف</w:t>
      </w:r>
      <w:r>
        <w:rPr>
          <w:rtl/>
        </w:rPr>
        <w:t xml:space="preserve"> </w:t>
      </w:r>
      <w:r>
        <w:rPr>
          <w:w w:val="61"/>
          <w:rtl/>
        </w:rPr>
        <w:t>پيغمبرن</w:t>
      </w:r>
      <w:r>
        <w:rPr>
          <w:rtl/>
        </w:rPr>
        <w:t xml:space="preserve"> </w:t>
      </w:r>
      <w:r>
        <w:rPr>
          <w:w w:val="61"/>
          <w:rtl/>
        </w:rPr>
        <w:t>۽</w:t>
      </w:r>
      <w:r>
        <w:rPr>
          <w:rtl/>
        </w:rPr>
        <w:t xml:space="preserve"> </w:t>
      </w:r>
      <w:r>
        <w:rPr>
          <w:w w:val="61"/>
          <w:rtl/>
        </w:rPr>
        <w:t>رسولن</w:t>
      </w:r>
      <w:r>
        <w:rPr>
          <w:rtl/>
        </w:rPr>
        <w:t xml:space="preserve"> </w:t>
      </w:r>
      <w:r>
        <w:rPr>
          <w:w w:val="61"/>
          <w:rtl/>
        </w:rPr>
        <w:t>جي</w:t>
      </w:r>
      <w:r>
        <w:rPr>
          <w:rtl/>
        </w:rPr>
        <w:t xml:space="preserve"> </w:t>
      </w:r>
      <w:r>
        <w:rPr>
          <w:w w:val="61"/>
          <w:rtl/>
        </w:rPr>
        <w:t>ذريعي</w:t>
      </w:r>
      <w:r>
        <w:rPr>
          <w:rtl/>
        </w:rPr>
        <w:t xml:space="preserve"> </w:t>
      </w:r>
      <w:r>
        <w:rPr>
          <w:w w:val="61"/>
          <w:rtl/>
        </w:rPr>
        <w:t>ڦهلايو</w:t>
      </w:r>
      <w:r>
        <w:rPr>
          <w:rtl/>
        </w:rPr>
        <w:t xml:space="preserve"> </w:t>
      </w:r>
      <w:r>
        <w:rPr>
          <w:w w:val="61"/>
          <w:rtl/>
        </w:rPr>
        <w:t>ويو</w:t>
      </w:r>
      <w:r>
        <w:rPr>
          <w:w w:val="61"/>
        </w:rPr>
        <w:t>.</w:t>
      </w:r>
      <w:r>
        <w:rPr>
          <w:spacing w:val="80"/>
          <w:rtl/>
        </w:rPr>
        <w:t xml:space="preserve"> </w:t>
      </w:r>
      <w:r>
        <w:rPr>
          <w:w w:val="67"/>
          <w:rtl/>
        </w:rPr>
        <w:t>مختلف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پيغمبرن ۽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رسولن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تبليغ جي ڪري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مختلف نالا ڏنا ويا،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اصل ۾</w:t>
      </w:r>
      <w:r>
        <w:rPr>
          <w:spacing w:val="40"/>
          <w:position w:val="1"/>
          <w:rtl/>
        </w:rPr>
        <w:t xml:space="preserve"> </w:t>
      </w:r>
      <w:r>
        <w:rPr>
          <w:w w:val="67"/>
          <w:rtl/>
        </w:rPr>
        <w:t>اهي سڀ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دِينِ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اِسلام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جون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مختلف</w:t>
      </w:r>
      <w:r>
        <w:rPr>
          <w:rtl/>
        </w:rPr>
        <w:t xml:space="preserve"> </w:t>
      </w:r>
      <w:r>
        <w:rPr>
          <w:w w:val="67"/>
          <w:rtl/>
        </w:rPr>
        <w:t>ڪڙيون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هيون،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جيڪي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آخر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اچي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پاڪ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پيغمبر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73"/>
          <w:position w:val="-8"/>
          <w:rtl/>
        </w:rPr>
        <w:t xml:space="preserve"> </w:t>
      </w:r>
      <w:r>
        <w:rPr>
          <w:w w:val="67"/>
          <w:rtl/>
        </w:rPr>
        <w:t>محمد</w:t>
      </w:r>
      <w:r>
        <w:rPr>
          <w:spacing w:val="73"/>
          <w:position w:val="-8"/>
          <w:rtl/>
        </w:rPr>
        <w:t xml:space="preserve"> </w:t>
      </w:r>
      <w:r>
        <w:rPr>
          <w:w w:val="67"/>
          <w:rtl/>
        </w:rPr>
        <w:t>مصطفٰي،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اَحمد</w:t>
      </w:r>
      <w:r>
        <w:rPr>
          <w:spacing w:val="56"/>
          <w:position w:val="-8"/>
          <w:rtl/>
        </w:rPr>
        <w:t xml:space="preserve"> </w:t>
      </w:r>
      <w:r>
        <w:rPr>
          <w:w w:val="67"/>
          <w:rtl/>
        </w:rPr>
        <w:t>مجتبٰي صلي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عليھ</w:t>
      </w:r>
      <w:r>
        <w:rPr>
          <w:w w:val="85"/>
          <w:rtl/>
        </w:rPr>
        <w:t xml:space="preserve"> </w:t>
      </w:r>
      <w:r>
        <w:rPr>
          <w:w w:val="69"/>
          <w:rtl/>
        </w:rPr>
        <w:t>وآلھ</w:t>
      </w:r>
      <w:r>
        <w:rPr>
          <w:spacing w:val="-2"/>
          <w:rtl/>
        </w:rPr>
        <w:t xml:space="preserve"> </w:t>
      </w:r>
      <w:r>
        <w:rPr>
          <w:w w:val="69"/>
          <w:rtl/>
        </w:rPr>
        <w:t>وسلم</w:t>
      </w:r>
      <w:r>
        <w:rPr>
          <w:spacing w:val="-4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دِين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اِسلام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نالي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مڪمل</w:t>
      </w:r>
      <w:r>
        <w:rPr>
          <w:spacing w:val="-2"/>
          <w:rtl/>
        </w:rPr>
        <w:t xml:space="preserve"> </w:t>
      </w:r>
      <w:r>
        <w:rPr>
          <w:w w:val="69"/>
          <w:rtl/>
        </w:rPr>
        <w:t>ٿيون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rtl/>
        </w:rPr>
        <w:t xml:space="preserve"> </w:t>
      </w:r>
      <w:r>
        <w:rPr>
          <w:w w:val="69"/>
          <w:rtl/>
        </w:rPr>
        <w:t>سندن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اِيمان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آڻيندڙن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سلمان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سڏيو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5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ملتِ</w:t>
      </w:r>
      <w:r>
        <w:rPr>
          <w:rtl/>
        </w:rPr>
        <w:t xml:space="preserve"> </w:t>
      </w:r>
      <w:r>
        <w:rPr>
          <w:w w:val="68"/>
          <w:rtl/>
        </w:rPr>
        <w:t>اِسلاميه</w:t>
      </w:r>
      <w:r>
        <w:rPr>
          <w:w w:val="68"/>
        </w:rPr>
        <w:t>“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مسلمان</w:t>
      </w:r>
      <w:r>
        <w:rPr>
          <w:w w:val="68"/>
        </w:rPr>
        <w:t>“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لقب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عطا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ويو</w:t>
      </w:r>
      <w:r>
        <w:rPr>
          <w:w w:val="68"/>
        </w:rPr>
        <w:t>.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اَسان</w:t>
      </w:r>
      <w:r>
        <w:rPr>
          <w:spacing w:val="27"/>
          <w:position w:val="1"/>
          <w:rtl/>
        </w:rPr>
        <w:t xml:space="preserve"> </w:t>
      </w:r>
      <w:r>
        <w:rPr>
          <w:w w:val="68"/>
          <w:rtl/>
        </w:rPr>
        <w:t>امتين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اَلله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سندس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رسولِ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ڪريم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اِحسان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 xml:space="preserve">آهي </w:t>
      </w:r>
      <w:r>
        <w:rPr>
          <w:w w:val="62"/>
          <w:position w:val="2"/>
          <w:rtl/>
        </w:rPr>
        <w:t>ته اسين سندس ا</w:t>
      </w:r>
      <w:r>
        <w:rPr>
          <w:spacing w:val="-40"/>
          <w:w w:val="62"/>
          <w:position w:val="3"/>
          <w:rtl/>
        </w:rPr>
        <w:t xml:space="preserve"> </w:t>
      </w:r>
      <w:r>
        <w:rPr>
          <w:w w:val="62"/>
          <w:position w:val="2"/>
          <w:rtl/>
        </w:rPr>
        <w:t>متي آهيون</w:t>
      </w:r>
      <w:r>
        <w:rPr>
          <w:w w:val="62"/>
          <w:position w:val="2"/>
        </w:rPr>
        <w:t>.</w:t>
      </w:r>
      <w:r>
        <w:rPr>
          <w:w w:val="62"/>
          <w:position w:val="2"/>
          <w:rtl/>
        </w:rPr>
        <w:t xml:space="preserve"> </w:t>
      </w:r>
      <w:r>
        <w:rPr>
          <w:w w:val="62"/>
          <w:position w:val="2"/>
        </w:rPr>
        <w:t>)</w:t>
      </w:r>
      <w:r>
        <w:rPr>
          <w:spacing w:val="80"/>
          <w:rtl/>
        </w:rPr>
        <w:t xml:space="preserve"> </w:t>
      </w:r>
      <w:r>
        <w:rPr>
          <w:w w:val="62"/>
          <w:position w:val="2"/>
          <w:rtl/>
        </w:rPr>
        <w:t>شڪر اَلحَم</w:t>
      </w:r>
      <w:r>
        <w:rPr>
          <w:spacing w:val="32"/>
          <w:rtl/>
        </w:rPr>
        <w:t xml:space="preserve"> </w:t>
      </w:r>
      <w:r>
        <w:rPr>
          <w:w w:val="62"/>
          <w:position w:val="2"/>
          <w:rtl/>
        </w:rPr>
        <w:t>د الِله</w:t>
      </w:r>
      <w:r>
        <w:rPr>
          <w:w w:val="62"/>
          <w:position w:val="2"/>
        </w:rPr>
        <w:t>(</w:t>
      </w:r>
    </w:p>
    <w:p w14:paraId="698525EB">
      <w:pPr>
        <w:pStyle w:val="13"/>
        <w:bidi/>
        <w:spacing w:line="334" w:lineRule="exact"/>
        <w:ind w:left="157" w:right="0" w:firstLine="0"/>
        <w:jc w:val="left"/>
      </w:pPr>
      <w:r>
        <w:rPr>
          <w:position w:val="-3"/>
          <w:rtl/>
        </w:rPr>
        <w:t xml:space="preserve"> </w:t>
      </w:r>
      <w:r>
        <w:rPr>
          <w:w w:val="63"/>
          <w:rtl/>
        </w:rPr>
        <w:t>حضور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عَليهِ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الصَلواة</w:t>
      </w:r>
      <w:r>
        <w:rPr>
          <w:spacing w:val="-23"/>
          <w:rtl/>
        </w:rPr>
        <w:t xml:space="preserve"> </w:t>
      </w:r>
      <w:r>
        <w:rPr>
          <w:w w:val="63"/>
          <w:rtl/>
        </w:rPr>
        <w:t>وَالسّلام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جن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خَاتَ</w:t>
      </w:r>
      <w:r>
        <w:rPr>
          <w:spacing w:val="54"/>
          <w:position w:val="-8"/>
          <w:rtl/>
        </w:rPr>
        <w:t xml:space="preserve"> </w:t>
      </w:r>
      <w:r>
        <w:rPr>
          <w:w w:val="63"/>
          <w:rtl/>
        </w:rPr>
        <w:t>م</w:t>
      </w:r>
      <w:r>
        <w:rPr>
          <w:spacing w:val="-20"/>
          <w:rtl/>
        </w:rPr>
        <w:t xml:space="preserve"> </w:t>
      </w:r>
      <w:r>
        <w:rPr>
          <w:w w:val="63"/>
          <w:rtl/>
        </w:rPr>
        <w:t>النَبين</w:t>
      </w:r>
      <w:r>
        <w:rPr>
          <w:spacing w:val="-18"/>
          <w:rtl/>
        </w:rPr>
        <w:t xml:space="preserve"> </w:t>
      </w:r>
      <w:r>
        <w:rPr>
          <w:w w:val="63"/>
          <w:rtl/>
        </w:rPr>
        <w:t>آهن،</w:t>
      </w:r>
      <w:r>
        <w:rPr>
          <w:spacing w:val="-23"/>
          <w:rtl/>
        </w:rPr>
        <w:t xml:space="preserve"> </w:t>
      </w:r>
      <w:r>
        <w:rPr>
          <w:w w:val="63"/>
          <w:rtl/>
        </w:rPr>
        <w:t>پاڻ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سڳورن</w:t>
      </w:r>
      <w:r>
        <w:rPr>
          <w:spacing w:val="-22"/>
          <w:rtl/>
        </w:rPr>
        <w:t xml:space="preserve"> </w:t>
      </w:r>
      <w:r>
        <w:rPr>
          <w:w w:val="63"/>
          <w:rtl/>
        </w:rPr>
        <w:t>کان</w:t>
      </w:r>
      <w:r>
        <w:rPr>
          <w:spacing w:val="-23"/>
          <w:rtl/>
        </w:rPr>
        <w:t xml:space="preserve"> </w:t>
      </w:r>
      <w:r>
        <w:rPr>
          <w:w w:val="63"/>
          <w:rtl/>
        </w:rPr>
        <w:t>پوءِ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ٻيو</w:t>
      </w:r>
      <w:r>
        <w:rPr>
          <w:spacing w:val="-23"/>
          <w:rtl/>
        </w:rPr>
        <w:t xml:space="preserve"> </w:t>
      </w:r>
      <w:r>
        <w:rPr>
          <w:w w:val="63"/>
          <w:rtl/>
        </w:rPr>
        <w:t>ڪوبه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نبي</w:t>
      </w:r>
      <w:r>
        <w:rPr>
          <w:spacing w:val="-20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20"/>
          <w:rtl/>
        </w:rPr>
        <w:t xml:space="preserve"> </w:t>
      </w:r>
      <w:r>
        <w:rPr>
          <w:w w:val="63"/>
          <w:rtl/>
        </w:rPr>
        <w:t>ايندو</w:t>
      </w:r>
      <w:r>
        <w:rPr>
          <w:w w:val="63"/>
        </w:rPr>
        <w:t>.</w:t>
      </w:r>
    </w:p>
    <w:p w14:paraId="22D797BE">
      <w:pPr>
        <w:pStyle w:val="13"/>
        <w:bidi/>
        <w:spacing w:before="71" w:line="290" w:lineRule="auto"/>
        <w:ind w:left="151" w:right="311" w:firstLine="0"/>
        <w:jc w:val="left"/>
      </w:pPr>
      <w:r>
        <w:rPr>
          <w:w w:val="70"/>
        </w:rPr>
        <w:t>.</w:t>
      </w:r>
      <w:r>
        <w:rPr>
          <w:rFonts w:cs="Calibri"/>
          <w:w w:val="70"/>
          <w:rtl/>
        </w:rPr>
        <w:t>٢۸</w:t>
      </w:r>
      <w:r>
        <w:rPr>
          <w:w w:val="70"/>
          <w:rtl/>
        </w:rPr>
        <w:t xml:space="preserve"> حضور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صلعم جن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شريعت،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اڳين</w:t>
      </w:r>
      <w:r>
        <w:rPr>
          <w:spacing w:val="-6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سابقه</w:t>
      </w:r>
      <w:r>
        <w:rPr>
          <w:w w:val="70"/>
        </w:rPr>
        <w:t>(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نبين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 شريعتن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ناسخ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قيامت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تائين قائم رهندي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67"/>
        </w:rPr>
        <w:t>.</w:t>
      </w:r>
      <w:r>
        <w:rPr>
          <w:rFonts w:cs="Calibri"/>
          <w:w w:val="67"/>
          <w:rtl/>
        </w:rPr>
        <w:t>٢۹</w:t>
      </w:r>
      <w:r>
        <w:rPr>
          <w:spacing w:val="-8"/>
          <w:rtl/>
        </w:rPr>
        <w:t xml:space="preserve"> </w:t>
      </w:r>
      <w:r>
        <w:rPr>
          <w:w w:val="67"/>
          <w:rtl/>
        </w:rPr>
        <w:t>حضور پاڪ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صلي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الله عليھ وآلھ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وسلم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شان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بارڪ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ڏسو،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کين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ڪِنايه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سان،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خطاب</w:t>
      </w:r>
      <w:r>
        <w:rPr>
          <w:spacing w:val="-12"/>
          <w:rtl/>
        </w:rPr>
        <w:t xml:space="preserve"> </w:t>
      </w:r>
      <w:r>
        <w:rPr>
          <w:w w:val="67"/>
          <w:rtl/>
        </w:rPr>
        <w:t xml:space="preserve">فرمايو </w:t>
      </w:r>
      <w:r>
        <w:rPr>
          <w:w w:val="71"/>
          <w:rtl/>
        </w:rPr>
        <w:t>آهي،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جڏهن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باقي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سمورن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اڳ</w:t>
      </w:r>
      <w:r>
        <w:rPr>
          <w:spacing w:val="-14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آيل</w:t>
      </w:r>
      <w:r>
        <w:rPr>
          <w:spacing w:val="-18"/>
          <w:rtl/>
        </w:rPr>
        <w:t xml:space="preserve"> </w:t>
      </w:r>
      <w:r>
        <w:rPr>
          <w:w w:val="71"/>
          <w:rtl/>
        </w:rPr>
        <w:t>نبين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رَسولن</w:t>
      </w:r>
      <w:r>
        <w:rPr>
          <w:spacing w:val="-14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47"/>
          <w:position w:val="1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1"/>
          <w:rtl/>
        </w:rPr>
        <w:t>نالن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خِطاب</w:t>
      </w:r>
      <w:r>
        <w:rPr>
          <w:spacing w:val="-15"/>
          <w:rtl/>
        </w:rPr>
        <w:t xml:space="preserve"> </w:t>
      </w:r>
      <w:r>
        <w:rPr>
          <w:w w:val="71"/>
          <w:rtl/>
        </w:rPr>
        <w:t>ڪيو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ويو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مثال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طور</w:t>
      </w:r>
    </w:p>
    <w:p w14:paraId="3EF1F3AC">
      <w:pPr>
        <w:pStyle w:val="13"/>
        <w:bidi/>
        <w:spacing w:line="316" w:lineRule="exact"/>
        <w:ind w:left="157" w:right="0" w:firstLine="0"/>
        <w:jc w:val="left"/>
      </w:pPr>
      <w:r>
        <w:rPr>
          <w:w w:val="67"/>
          <w:rtl/>
        </w:rPr>
        <w:t>جيئن</w:t>
      </w:r>
      <w:r>
        <w:rPr>
          <w:spacing w:val="5"/>
          <w:rtl/>
        </w:rPr>
        <w:t xml:space="preserve"> </w:t>
      </w:r>
      <w:r>
        <w:rPr>
          <w:w w:val="67"/>
          <w:rtl/>
        </w:rPr>
        <w:t>هيٺ</w:t>
      </w:r>
      <w:r>
        <w:rPr>
          <w:spacing w:val="10"/>
          <w:rtl/>
        </w:rPr>
        <w:t xml:space="preserve"> </w:t>
      </w:r>
      <w:r>
        <w:rPr>
          <w:w w:val="67"/>
          <w:rtl/>
        </w:rPr>
        <w:t>ڏنل</w:t>
      </w:r>
      <w:r>
        <w:rPr>
          <w:spacing w:val="7"/>
          <w:rtl/>
        </w:rPr>
        <w:t xml:space="preserve"> </w:t>
      </w:r>
      <w:r>
        <w:rPr>
          <w:w w:val="67"/>
          <w:rtl/>
        </w:rPr>
        <w:t>قرآني</w:t>
      </w:r>
      <w:r>
        <w:rPr>
          <w:spacing w:val="6"/>
          <w:rtl/>
        </w:rPr>
        <w:t xml:space="preserve"> </w:t>
      </w:r>
      <w:r>
        <w:rPr>
          <w:w w:val="67"/>
          <w:rtl/>
        </w:rPr>
        <w:t>آيات</w:t>
      </w:r>
      <w:r>
        <w:rPr>
          <w:spacing w:val="6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7"/>
          <w:rtl/>
        </w:rPr>
        <w:t xml:space="preserve"> </w:t>
      </w:r>
      <w:r>
        <w:rPr>
          <w:w w:val="67"/>
          <w:rtl/>
        </w:rPr>
        <w:t>روشني</w:t>
      </w:r>
      <w:r>
        <w:rPr>
          <w:spacing w:val="6"/>
          <w:rtl/>
        </w:rPr>
        <w:t xml:space="preserve"> </w:t>
      </w:r>
      <w:r>
        <w:rPr>
          <w:w w:val="67"/>
          <w:rtl/>
        </w:rPr>
        <w:t>۾</w:t>
      </w:r>
      <w:r>
        <w:rPr>
          <w:spacing w:val="8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7"/>
          <w:rtl/>
        </w:rPr>
        <w:t xml:space="preserve"> </w:t>
      </w:r>
      <w:r>
        <w:rPr>
          <w:w w:val="67"/>
          <w:rtl/>
        </w:rPr>
        <w:t>اِهو</w:t>
      </w:r>
      <w:r>
        <w:rPr>
          <w:spacing w:val="6"/>
          <w:rtl/>
        </w:rPr>
        <w:t xml:space="preserve"> </w:t>
      </w:r>
      <w:r>
        <w:rPr>
          <w:w w:val="67"/>
          <w:rtl/>
        </w:rPr>
        <w:t>بخوبي</w:t>
      </w:r>
      <w:r>
        <w:rPr>
          <w:spacing w:val="8"/>
          <w:rtl/>
        </w:rPr>
        <w:t xml:space="preserve"> </w:t>
      </w:r>
      <w:r>
        <w:rPr>
          <w:w w:val="67"/>
          <w:rtl/>
        </w:rPr>
        <w:t>اندازو</w:t>
      </w:r>
      <w:r>
        <w:rPr>
          <w:spacing w:val="9"/>
          <w:rtl/>
        </w:rPr>
        <w:t xml:space="preserve"> </w:t>
      </w:r>
      <w:r>
        <w:rPr>
          <w:w w:val="67"/>
          <w:rtl/>
        </w:rPr>
        <w:t>لڳائي</w:t>
      </w:r>
      <w:r>
        <w:rPr>
          <w:spacing w:val="11"/>
          <w:rtl/>
        </w:rPr>
        <w:t xml:space="preserve"> </w:t>
      </w:r>
      <w:r>
        <w:rPr>
          <w:w w:val="67"/>
          <w:rtl/>
        </w:rPr>
        <w:t>سگهون</w:t>
      </w:r>
      <w:r>
        <w:rPr>
          <w:spacing w:val="5"/>
          <w:rtl/>
        </w:rPr>
        <w:t xml:space="preserve"> </w:t>
      </w:r>
      <w:r>
        <w:rPr>
          <w:w w:val="67"/>
          <w:rtl/>
        </w:rPr>
        <w:t>ٿا</w:t>
      </w:r>
      <w:r>
        <w:rPr>
          <w:spacing w:val="8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1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رَ</w:t>
      </w:r>
      <w:r>
        <w:rPr>
          <w:spacing w:val="48"/>
          <w:w w:val="150"/>
          <w:position w:val="-4"/>
          <w:rtl/>
        </w:rPr>
        <w:t xml:space="preserve"> </w:t>
      </w:r>
      <w:r>
        <w:rPr>
          <w:w w:val="67"/>
          <w:rtl/>
        </w:rPr>
        <w:t>ب</w:t>
      </w:r>
      <w:r>
        <w:rPr>
          <w:spacing w:val="8"/>
          <w:rtl/>
        </w:rPr>
        <w:t xml:space="preserve"> </w:t>
      </w:r>
      <w:r>
        <w:rPr>
          <w:w w:val="67"/>
          <w:rtl/>
        </w:rPr>
        <w:t>العَالَمِين</w:t>
      </w:r>
      <w:r>
        <w:rPr>
          <w:w w:val="67"/>
        </w:rPr>
        <w:t>“</w:t>
      </w:r>
      <w:r>
        <w:rPr>
          <w:spacing w:val="7"/>
          <w:rtl/>
        </w:rPr>
        <w:t xml:space="preserve"> </w:t>
      </w:r>
      <w:r>
        <w:rPr>
          <w:w w:val="67"/>
          <w:rtl/>
        </w:rPr>
        <w:t>کي</w:t>
      </w:r>
    </w:p>
    <w:p w14:paraId="3D3B5D1A">
      <w:pPr>
        <w:pStyle w:val="13"/>
        <w:bidi/>
        <w:spacing w:before="41"/>
        <w:ind w:left="154" w:right="319" w:firstLine="0"/>
        <w:jc w:val="left"/>
        <w:rPr>
          <w:position w:val="2"/>
        </w:rPr>
      </w:pPr>
      <w:r>
        <w:rPr>
          <w:w w:val="66"/>
          <w:position w:val="2"/>
          <w:rtl/>
        </w:rPr>
        <w:t>پنهنجو</w:t>
      </w:r>
      <w:r>
        <w:rPr>
          <w:spacing w:val="-20"/>
          <w:position w:val="2"/>
          <w:rtl/>
        </w:rPr>
        <w:t xml:space="preserve"> </w:t>
      </w:r>
      <w:r>
        <w:rPr>
          <w:w w:val="66"/>
          <w:position w:val="2"/>
        </w:rPr>
        <w:t>”</w:t>
      </w:r>
      <w:r>
        <w:rPr>
          <w:w w:val="66"/>
          <w:position w:val="2"/>
          <w:rtl/>
        </w:rPr>
        <w:t>رَحم</w:t>
      </w:r>
      <w:r>
        <w:rPr>
          <w:spacing w:val="14"/>
          <w:rtl/>
        </w:rPr>
        <w:t xml:space="preserve"> </w:t>
      </w:r>
      <w:r>
        <w:rPr>
          <w:w w:val="66"/>
          <w:position w:val="2"/>
          <w:rtl/>
        </w:rPr>
        <w:t>ته</w:t>
      </w:r>
      <w:r>
        <w:rPr>
          <w:spacing w:val="-16"/>
          <w:position w:val="2"/>
          <w:rtl/>
        </w:rPr>
        <w:t xml:space="preserve"> </w:t>
      </w:r>
      <w:r>
        <w:rPr>
          <w:w w:val="66"/>
          <w:position w:val="2"/>
          <w:rtl/>
        </w:rPr>
        <w:t>العَالَمين</w:t>
      </w:r>
      <w:r>
        <w:rPr>
          <w:w w:val="66"/>
          <w:position w:val="2"/>
        </w:rPr>
        <w:t>“</w:t>
      </w:r>
      <w:r>
        <w:rPr>
          <w:spacing w:val="7"/>
          <w:position w:val="2"/>
          <w:rtl/>
        </w:rPr>
        <w:t xml:space="preserve"> </w:t>
      </w:r>
      <w:r>
        <w:rPr>
          <w:w w:val="66"/>
          <w:position w:val="2"/>
          <w:rtl/>
        </w:rPr>
        <w:t>ڪيڏو</w:t>
      </w:r>
      <w:r>
        <w:rPr>
          <w:spacing w:val="-20"/>
          <w:position w:val="2"/>
          <w:rtl/>
        </w:rPr>
        <w:t xml:space="preserve"> </w:t>
      </w:r>
      <w:r>
        <w:rPr>
          <w:w w:val="66"/>
          <w:position w:val="2"/>
          <w:rtl/>
        </w:rPr>
        <w:t>نه</w:t>
      </w:r>
      <w:r>
        <w:rPr>
          <w:spacing w:val="-13"/>
          <w:position w:val="2"/>
          <w:rtl/>
        </w:rPr>
        <w:t xml:space="preserve"> </w:t>
      </w:r>
      <w:r>
        <w:rPr>
          <w:w w:val="66"/>
          <w:position w:val="2"/>
          <w:rtl/>
        </w:rPr>
        <w:t>پيارو</w:t>
      </w:r>
      <w:r>
        <w:rPr>
          <w:spacing w:val="-17"/>
          <w:position w:val="2"/>
          <w:rtl/>
        </w:rPr>
        <w:t xml:space="preserve"> </w:t>
      </w:r>
      <w:r>
        <w:rPr>
          <w:w w:val="66"/>
          <w:position w:val="2"/>
          <w:rtl/>
        </w:rPr>
        <w:t>۽</w:t>
      </w:r>
      <w:r>
        <w:rPr>
          <w:spacing w:val="-12"/>
          <w:position w:val="2"/>
          <w:rtl/>
        </w:rPr>
        <w:t xml:space="preserve"> </w:t>
      </w:r>
      <w:r>
        <w:rPr>
          <w:w w:val="66"/>
          <w:position w:val="2"/>
          <w:rtl/>
        </w:rPr>
        <w:t>عزيز</w:t>
      </w:r>
      <w:r>
        <w:rPr>
          <w:spacing w:val="-19"/>
          <w:position w:val="2"/>
          <w:rtl/>
        </w:rPr>
        <w:t xml:space="preserve"> </w:t>
      </w:r>
      <w:r>
        <w:rPr>
          <w:w w:val="66"/>
          <w:position w:val="2"/>
          <w:rtl/>
        </w:rPr>
        <w:t>هيو</w:t>
      </w:r>
      <w:r>
        <w:rPr>
          <w:spacing w:val="-17"/>
          <w:position w:val="2"/>
          <w:rtl/>
        </w:rPr>
        <w:t xml:space="preserve"> </w:t>
      </w:r>
      <w:r>
        <w:rPr>
          <w:w w:val="66"/>
          <w:position w:val="2"/>
          <w:rtl/>
        </w:rPr>
        <w:t>جو</w:t>
      </w:r>
      <w:r>
        <w:rPr>
          <w:spacing w:val="-12"/>
          <w:position w:val="2"/>
          <w:rtl/>
        </w:rPr>
        <w:t xml:space="preserve"> </w:t>
      </w:r>
      <w:r>
        <w:rPr>
          <w:w w:val="66"/>
          <w:position w:val="2"/>
          <w:rtl/>
        </w:rPr>
        <w:t>سڄو</w:t>
      </w:r>
      <w:r>
        <w:rPr>
          <w:spacing w:val="-16"/>
          <w:position w:val="2"/>
          <w:rtl/>
        </w:rPr>
        <w:t xml:space="preserve"> </w:t>
      </w:r>
      <w:r>
        <w:rPr>
          <w:w w:val="66"/>
          <w:position w:val="2"/>
          <w:rtl/>
        </w:rPr>
        <w:t>قرآن</w:t>
      </w:r>
      <w:r>
        <w:rPr>
          <w:spacing w:val="-13"/>
          <w:position w:val="2"/>
          <w:rtl/>
        </w:rPr>
        <w:t xml:space="preserve"> </w:t>
      </w:r>
      <w:r>
        <w:rPr>
          <w:w w:val="66"/>
          <w:position w:val="2"/>
          <w:rtl/>
        </w:rPr>
        <w:t>ڪريم</w:t>
      </w:r>
      <w:r>
        <w:rPr>
          <w:spacing w:val="-16"/>
          <w:position w:val="2"/>
          <w:rtl/>
        </w:rPr>
        <w:t xml:space="preserve"> </w:t>
      </w:r>
      <w:r>
        <w:rPr>
          <w:w w:val="66"/>
          <w:position w:val="2"/>
          <w:rtl/>
        </w:rPr>
        <w:t>ان</w:t>
      </w:r>
      <w:r>
        <w:rPr>
          <w:spacing w:val="-12"/>
          <w:position w:val="2"/>
          <w:rtl/>
        </w:rPr>
        <w:t xml:space="preserve"> </w:t>
      </w:r>
      <w:r>
        <w:rPr>
          <w:w w:val="66"/>
          <w:position w:val="2"/>
          <w:rtl/>
        </w:rPr>
        <w:t>ڳالهه</w:t>
      </w:r>
      <w:r>
        <w:rPr>
          <w:spacing w:val="-17"/>
          <w:position w:val="2"/>
          <w:rtl/>
        </w:rPr>
        <w:t xml:space="preserve"> </w:t>
      </w:r>
      <w:r>
        <w:rPr>
          <w:w w:val="66"/>
          <w:position w:val="2"/>
          <w:rtl/>
        </w:rPr>
        <w:t>جو</w:t>
      </w:r>
      <w:r>
        <w:rPr>
          <w:spacing w:val="-12"/>
          <w:position w:val="2"/>
          <w:rtl/>
        </w:rPr>
        <w:t xml:space="preserve"> </w:t>
      </w:r>
      <w:r>
        <w:rPr>
          <w:w w:val="66"/>
          <w:position w:val="2"/>
          <w:rtl/>
        </w:rPr>
        <w:t>کليو</w:t>
      </w:r>
      <w:r>
        <w:rPr>
          <w:spacing w:val="-17"/>
          <w:position w:val="2"/>
          <w:rtl/>
        </w:rPr>
        <w:t xml:space="preserve"> </w:t>
      </w:r>
      <w:r>
        <w:rPr>
          <w:w w:val="66"/>
          <w:position w:val="2"/>
          <w:rtl/>
        </w:rPr>
        <w:t>کلايو</w:t>
      </w:r>
      <w:r>
        <w:rPr>
          <w:spacing w:val="-19"/>
          <w:position w:val="2"/>
          <w:rtl/>
        </w:rPr>
        <w:t xml:space="preserve"> </w:t>
      </w:r>
      <w:r>
        <w:rPr>
          <w:w w:val="66"/>
          <w:position w:val="2"/>
          <w:rtl/>
        </w:rPr>
        <w:t>مظهر</w:t>
      </w:r>
      <w:r>
        <w:rPr>
          <w:spacing w:val="-19"/>
          <w:position w:val="2"/>
          <w:rtl/>
        </w:rPr>
        <w:t xml:space="preserve"> </w:t>
      </w:r>
      <w:r>
        <w:rPr>
          <w:w w:val="66"/>
          <w:position w:val="2"/>
          <w:rtl/>
        </w:rPr>
        <w:t>آهي</w:t>
      </w:r>
      <w:r>
        <w:rPr>
          <w:w w:val="66"/>
          <w:position w:val="2"/>
        </w:rPr>
        <w:t>.</w:t>
      </w:r>
    </w:p>
    <w:p w14:paraId="52671B43">
      <w:pPr>
        <w:pStyle w:val="13"/>
        <w:spacing w:after="0"/>
        <w:jc w:val="left"/>
        <w:rPr>
          <w:position w:val="2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8E0277C">
      <w:pPr>
        <w:spacing w:before="279" w:line="143" w:lineRule="exact"/>
        <w:ind w:left="576" w:right="0" w:firstLine="0"/>
        <w:jc w:val="left"/>
        <w:rPr>
          <w:rFonts w:ascii="SimSun-ExtB"/>
          <w:position w:val="1"/>
          <w:sz w:val="24"/>
        </w:rPr>
      </w:pPr>
      <w:r>
        <w:rPr>
          <w:rFonts w:ascii="SimSun-ExtB"/>
          <w:spacing w:val="-120"/>
          <w:position w:val="4"/>
          <w:sz w:val="24"/>
        </w:rPr>
        <w:t>P</w:t>
      </w:r>
      <w:r>
        <w:rPr>
          <w:rFonts w:ascii="SimSun-ExtB"/>
          <w:position w:val="4"/>
          <w:sz w:val="24"/>
        </w:rPr>
        <w:t xml:space="preserve"> </w:t>
      </w:r>
      <w:r>
        <w:rPr>
          <w:rFonts w:ascii="SimSun-ExtB"/>
          <w:spacing w:val="19"/>
          <w:position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4"/>
          <w:sz w:val="24"/>
        </w:rPr>
        <w:t xml:space="preserve"> </w:t>
      </w:r>
      <w:r>
        <w:rPr>
          <w:rFonts w:ascii="SimSun-ExtB"/>
          <w:spacing w:val="-130"/>
          <w:position w:val="1"/>
          <w:sz w:val="24"/>
        </w:rPr>
        <w:t>r</w:t>
      </w:r>
    </w:p>
    <w:p w14:paraId="3216A540">
      <w:pPr>
        <w:bidi/>
        <w:spacing w:before="38" w:line="76" w:lineRule="auto"/>
        <w:ind w:left="154" w:right="363" w:firstLine="0"/>
        <w:jc w:val="left"/>
        <w:rPr>
          <w:rFonts w:ascii="SimSun-ExtB" w:hAnsi="SimSun-ExtB" w:cs="SimSun-ExtB"/>
          <w:position w:val="-27"/>
          <w:sz w:val="24"/>
          <w:szCs w:val="24"/>
        </w:rPr>
      </w:pPr>
      <w:r>
        <w:rPr>
          <w:rtl/>
        </w:rPr>
        <w:br w:type="column"/>
      </w:r>
      <w:r>
        <w:rPr>
          <w:w w:val="49"/>
          <w:sz w:val="28"/>
          <w:szCs w:val="28"/>
          <w:rtl/>
        </w:rPr>
        <w:t>هيٺين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آ</w:t>
      </w:r>
      <w:r>
        <w:rPr>
          <w:rFonts w:ascii="SimSun-ExtB" w:hAnsi="SimSun-ExtB" w:cs="SimSun-ExtB"/>
          <w:spacing w:val="-60"/>
          <w:position w:val="-2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4"/>
          <w:sz w:val="24"/>
          <w:szCs w:val="24"/>
        </w:rPr>
        <w:t>P</w:t>
      </w:r>
      <w:r>
        <w:rPr>
          <w:w w:val="49"/>
          <w:sz w:val="28"/>
          <w:szCs w:val="28"/>
          <w:rtl/>
        </w:rPr>
        <w:t>ي</w:t>
      </w:r>
      <w:r>
        <w:rPr>
          <w:rFonts w:ascii="SimSun-ExtB" w:hAnsi="SimSun-ExtB" w:cs="SimSun-ExtB"/>
          <w:spacing w:val="-51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1"/>
          <w:sz w:val="24"/>
          <w:szCs w:val="24"/>
        </w:rPr>
        <w:t>s</w:t>
      </w:r>
      <w:r>
        <w:rPr>
          <w:w w:val="49"/>
          <w:sz w:val="28"/>
          <w:szCs w:val="28"/>
          <w:rtl/>
        </w:rPr>
        <w:t>تن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م</w:t>
      </w:r>
      <w:r>
        <w:rPr>
          <w:rFonts w:ascii="SimSun-ExtB" w:hAnsi="SimSun-ExtB" w:cs="SimSun-ExtB"/>
          <w:spacing w:val="-18"/>
          <w:w w:val="49"/>
          <w:position w:val="-1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19"/>
          <w:sz w:val="24"/>
          <w:szCs w:val="24"/>
        </w:rPr>
        <w:t>r</w:t>
      </w:r>
      <w:r>
        <w:rPr>
          <w:w w:val="49"/>
          <w:sz w:val="28"/>
          <w:szCs w:val="28"/>
          <w:rtl/>
        </w:rPr>
        <w:t>ان</w:t>
      </w:r>
      <w:r>
        <w:rPr>
          <w:spacing w:val="-22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ظاهر</w:t>
      </w:r>
      <w:r>
        <w:rPr>
          <w:spacing w:val="-20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ٿ</w:t>
      </w:r>
      <w:r>
        <w:rPr>
          <w:rFonts w:ascii="SimSun-ExtB" w:hAnsi="SimSun-ExtB" w:cs="SimSun-ExtB"/>
          <w:w w:val="49"/>
          <w:position w:val="-20"/>
          <w:sz w:val="24"/>
          <w:szCs w:val="24"/>
        </w:rPr>
        <w:t>P</w:t>
      </w:r>
      <w:r>
        <w:rPr>
          <w:w w:val="49"/>
          <w:sz w:val="28"/>
          <w:szCs w:val="28"/>
          <w:rtl/>
        </w:rPr>
        <w:t>ئي</w:t>
      </w:r>
      <w:r>
        <w:rPr>
          <w:rFonts w:ascii="SimSun-ExtB" w:hAnsi="SimSun-ExtB" w:cs="SimSun-ExtB"/>
          <w:spacing w:val="-61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1"/>
          <w:sz w:val="24"/>
          <w:szCs w:val="24"/>
        </w:rPr>
        <w:t>r</w:t>
      </w:r>
      <w:r>
        <w:rPr>
          <w:w w:val="49"/>
          <w:sz w:val="28"/>
          <w:szCs w:val="28"/>
          <w:rtl/>
        </w:rPr>
        <w:t>ٿ</w:t>
      </w:r>
      <w:r>
        <w:rPr>
          <w:rFonts w:ascii="SimSun-ExtB" w:hAnsi="SimSun-ExtB" w:cs="SimSun-ExtB"/>
          <w:w w:val="49"/>
          <w:position w:val="-25"/>
          <w:sz w:val="24"/>
          <w:szCs w:val="24"/>
        </w:rPr>
        <w:t>s</w:t>
      </w:r>
      <w:r>
        <w:rPr>
          <w:w w:val="49"/>
          <w:sz w:val="28"/>
          <w:szCs w:val="28"/>
          <w:rtl/>
        </w:rPr>
        <w:t>و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ته</w:t>
      </w:r>
      <w:r>
        <w:rPr>
          <w:spacing w:val="-25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ڪيئن</w:t>
      </w:r>
      <w:r>
        <w:rPr>
          <w:spacing w:val="-28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نه</w:t>
      </w:r>
      <w:r>
        <w:rPr>
          <w:spacing w:val="-28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ٻ</w:t>
      </w:r>
      <w:r>
        <w:rPr>
          <w:rFonts w:ascii="SimSun-ExtB" w:hAnsi="SimSun-ExtB" w:cs="SimSun-ExtB"/>
          <w:w w:val="49"/>
          <w:position w:val="-19"/>
          <w:sz w:val="24"/>
          <w:szCs w:val="24"/>
        </w:rPr>
        <w:t>s</w:t>
      </w:r>
      <w:r>
        <w:rPr>
          <w:w w:val="49"/>
          <w:sz w:val="28"/>
          <w:szCs w:val="28"/>
          <w:rtl/>
        </w:rPr>
        <w:t>ي</w:t>
      </w:r>
      <w:r>
        <w:rPr>
          <w:rFonts w:ascii="SimSun-ExtB" w:hAnsi="SimSun-ExtB" w:cs="SimSun-ExtB"/>
          <w:spacing w:val="-36"/>
          <w:w w:val="49"/>
          <w:position w:val="-2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6"/>
          <w:sz w:val="24"/>
          <w:szCs w:val="24"/>
        </w:rPr>
        <w:t>r</w:t>
      </w:r>
      <w:r>
        <w:rPr>
          <w:w w:val="49"/>
          <w:sz w:val="28"/>
          <w:szCs w:val="28"/>
          <w:rtl/>
        </w:rPr>
        <w:t>ن</w:t>
      </w:r>
      <w:r>
        <w:rPr>
          <w:rFonts w:ascii="SimSun-ExtB" w:hAnsi="SimSun-ExtB" w:cs="SimSun-ExtB"/>
          <w:spacing w:val="-59"/>
          <w:position w:val="-2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2"/>
          <w:sz w:val="24"/>
          <w:szCs w:val="24"/>
        </w:rPr>
        <w:t>r</w:t>
      </w:r>
      <w:r>
        <w:rPr>
          <w:w w:val="49"/>
          <w:sz w:val="28"/>
          <w:szCs w:val="28"/>
          <w:rtl/>
        </w:rPr>
        <w:t>نبي</w:t>
      </w:r>
      <w:r>
        <w:rPr>
          <w:rFonts w:ascii="SimSun-ExtB" w:hAnsi="SimSun-ExtB" w:cs="SimSun-ExtB"/>
          <w:spacing w:val="-6"/>
          <w:w w:val="49"/>
          <w:position w:val="-2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2"/>
          <w:sz w:val="24"/>
          <w:szCs w:val="24"/>
        </w:rPr>
        <w:t>P</w:t>
      </w:r>
      <w:r>
        <w:rPr>
          <w:rFonts w:ascii="SimSun-ExtB" w:hAnsi="SimSun-ExtB" w:cs="SimSun-ExtB"/>
          <w:spacing w:val="-33"/>
          <w:position w:val="-2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3"/>
          <w:sz w:val="24"/>
          <w:szCs w:val="24"/>
        </w:rPr>
        <w:t>r</w:t>
      </w:r>
      <w:r>
        <w:rPr>
          <w:w w:val="49"/>
          <w:sz w:val="28"/>
          <w:szCs w:val="28"/>
          <w:rtl/>
        </w:rPr>
        <w:t>ن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کي</w:t>
      </w:r>
      <w:r>
        <w:rPr>
          <w:spacing w:val="-20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سند</w:t>
      </w:r>
      <w:r>
        <w:rPr>
          <w:rFonts w:ascii="SimSun-ExtB" w:hAnsi="SimSun-ExtB" w:cs="SimSun-ExtB"/>
          <w:spacing w:val="-10"/>
          <w:w w:val="49"/>
          <w:position w:val="-2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5"/>
          <w:sz w:val="24"/>
          <w:szCs w:val="24"/>
        </w:rPr>
        <w:t>r</w:t>
      </w:r>
      <w:r>
        <w:rPr>
          <w:w w:val="49"/>
          <w:sz w:val="28"/>
          <w:szCs w:val="28"/>
          <w:rtl/>
        </w:rPr>
        <w:t>ن</w:t>
      </w:r>
      <w:r>
        <w:rPr>
          <w:spacing w:val="-28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نالن</w:t>
      </w:r>
      <w:r>
        <w:rPr>
          <w:spacing w:val="-27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م</w:t>
      </w:r>
      <w:r>
        <w:rPr>
          <w:spacing w:val="-32"/>
          <w:w w:val="49"/>
          <w:position w:val="-8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بارڪ</w:t>
      </w:r>
      <w:r>
        <w:rPr>
          <w:spacing w:val="-16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سان</w:t>
      </w:r>
      <w:r>
        <w:rPr>
          <w:rFonts w:ascii="SimSun-ExtB" w:hAnsi="SimSun-ExtB" w:cs="SimSun-ExtB"/>
          <w:spacing w:val="57"/>
          <w:position w:val="-2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3"/>
          <w:sz w:val="24"/>
          <w:szCs w:val="24"/>
        </w:rPr>
        <w:t>r</w:t>
      </w:r>
      <w:r>
        <w:rPr>
          <w:w w:val="49"/>
          <w:sz w:val="28"/>
          <w:szCs w:val="28"/>
          <w:rtl/>
        </w:rPr>
        <w:t>خطا</w:t>
      </w:r>
      <w:r>
        <w:rPr>
          <w:rFonts w:ascii="SimSun-ExtB" w:hAnsi="SimSun-ExtB" w:cs="SimSun-ExtB"/>
          <w:w w:val="49"/>
          <w:position w:val="-25"/>
          <w:sz w:val="24"/>
          <w:szCs w:val="24"/>
        </w:rPr>
        <w:t>r</w:t>
      </w:r>
      <w:r>
        <w:rPr>
          <w:rFonts w:ascii="SimSun-ExtB" w:hAnsi="SimSun-ExtB" w:cs="SimSun-ExtB"/>
          <w:spacing w:val="-18"/>
          <w:position w:val="-2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5"/>
          <w:sz w:val="24"/>
          <w:szCs w:val="24"/>
        </w:rPr>
        <w:t>s</w:t>
      </w:r>
      <w:r>
        <w:rPr>
          <w:w w:val="49"/>
          <w:sz w:val="28"/>
          <w:szCs w:val="28"/>
          <w:rtl/>
        </w:rPr>
        <w:t>ب</w:t>
      </w:r>
      <w:r>
        <w:rPr>
          <w:spacing w:val="-26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ڪيو</w:t>
      </w:r>
      <w:r>
        <w:rPr>
          <w:spacing w:val="-25"/>
          <w:sz w:val="28"/>
          <w:szCs w:val="28"/>
          <w:rtl/>
        </w:rPr>
        <w:t xml:space="preserve"> </w:t>
      </w:r>
      <w:r>
        <w:rPr>
          <w:w w:val="49"/>
          <w:sz w:val="28"/>
          <w:szCs w:val="28"/>
          <w:rtl/>
        </w:rPr>
        <w:t>ويو</w:t>
      </w:r>
      <w:r>
        <w:rPr>
          <w:w w:val="49"/>
          <w:sz w:val="28"/>
          <w:szCs w:val="28"/>
        </w:rPr>
        <w:t>.</w:t>
      </w:r>
      <w:r>
        <w:rPr>
          <w:rFonts w:ascii="SimSun-ExtB" w:hAnsi="SimSun-ExtB" w:cs="SimSun-ExtB"/>
          <w:spacing w:val="-7"/>
          <w:w w:val="49"/>
          <w:position w:val="-2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9"/>
          <w:position w:val="-27"/>
          <w:sz w:val="24"/>
          <w:szCs w:val="24"/>
        </w:rPr>
        <w:t>»</w:t>
      </w:r>
    </w:p>
    <w:p w14:paraId="57090825">
      <w:pPr>
        <w:spacing w:after="0" w:line="76" w:lineRule="auto"/>
        <w:jc w:val="left"/>
        <w:rPr>
          <w:rFonts w:ascii="SimSun-ExtB" w:hAnsi="SimSun-ExtB" w:cs="SimSun-ExtB"/>
          <w:position w:val="-27"/>
          <w:sz w:val="24"/>
          <w:szCs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970" w:space="40"/>
            <w:col w:w="8492"/>
          </w:cols>
        </w:sectPr>
      </w:pPr>
    </w:p>
    <w:p w14:paraId="7C0639C1">
      <w:pPr>
        <w:spacing w:before="0" w:line="405" w:lineRule="exact"/>
        <w:ind w:left="0" w:right="155" w:firstLine="0"/>
        <w:jc w:val="right"/>
        <w:rPr>
          <w:position w:val="8"/>
          <w:sz w:val="28"/>
          <w:szCs w:val="28"/>
        </w:rPr>
      </w:pP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نَّ</w:t>
      </w:r>
      <w:r>
        <w:rPr>
          <w:rFonts w:ascii="SimSun-ExtB" w:hAnsi="SimSun-ExtB" w:cs="SimSun-ExtB"/>
          <w:w w:val="55"/>
          <w:position w:val="17"/>
          <w:sz w:val="24"/>
          <w:szCs w:val="24"/>
        </w:rPr>
        <w:t>r</w:t>
      </w:r>
      <w:r>
        <w:rPr>
          <w:rFonts w:ascii="SimSun-ExtB" w:hAnsi="SimSun-ExtB" w:cs="SimSun-ExtB"/>
          <w:spacing w:val="-35"/>
          <w:position w:val="17"/>
          <w:sz w:val="24"/>
          <w:szCs w:val="24"/>
        </w:rPr>
        <w:t xml:space="preserve"> </w:t>
      </w:r>
      <w:r>
        <w:rPr>
          <w:rFonts w:ascii="SimSun-ExtB" w:hAnsi="SimSun-ExtB" w:cs="SimSun-ExtB"/>
          <w:spacing w:val="-95"/>
          <w:w w:val="62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spacing w:val="-95"/>
          <w:w w:val="62"/>
          <w:position w:val="12"/>
          <w:sz w:val="24"/>
          <w:szCs w:val="24"/>
        </w:rPr>
        <w:t>s</w:t>
      </w:r>
      <w:r>
        <w:rPr>
          <w:rFonts w:ascii="SimSun-ExtB" w:hAnsi="SimSun-ExtB" w:cs="SimSun-ExtB"/>
          <w:spacing w:val="-40"/>
          <w:position w:val="12"/>
          <w:sz w:val="24"/>
          <w:szCs w:val="24"/>
        </w:rPr>
        <w:t xml:space="preserve"> </w:t>
      </w:r>
      <w:r>
        <w:rPr>
          <w:rFonts w:ascii="SimSun-ExtB" w:hAnsi="SimSun-ExtB" w:cs="SimSun-ExtB"/>
          <w:spacing w:val="-1"/>
          <w:w w:val="94"/>
          <w:position w:val="1"/>
          <w:sz w:val="24"/>
          <w:szCs w:val="24"/>
        </w:rPr>
        <w:t>b</w:t>
      </w:r>
      <w:r>
        <w:rPr>
          <w:rFonts w:ascii="SimSun-ExtB" w:hAnsi="SimSun-ExtB" w:cs="SimSun-ExtB"/>
          <w:spacing w:val="-94"/>
          <w:w w:val="18"/>
          <w:position w:val="1"/>
          <w:sz w:val="24"/>
          <w:szCs w:val="24"/>
        </w:rPr>
        <w:t>ã</w:t>
      </w:r>
      <w:r>
        <w:rPr>
          <w:rFonts w:ascii="SimSun-ExtB" w:hAnsi="SimSun-ExtB" w:cs="SimSun-ExtB"/>
          <w:spacing w:val="-120"/>
          <w:w w:val="74"/>
          <w:position w:val="15"/>
          <w:sz w:val="24"/>
          <w:szCs w:val="24"/>
        </w:rPr>
        <w:t>r</w:t>
      </w:r>
      <w:r>
        <w:rPr>
          <w:rFonts w:ascii="SimSun-ExtB" w:hAnsi="SimSun-ExtB" w:cs="SimSun-ExtB"/>
          <w:spacing w:val="-18"/>
          <w:position w:val="15"/>
          <w:sz w:val="24"/>
          <w:szCs w:val="24"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s</w:t>
      </w:r>
      <w:r>
        <w:rPr>
          <w:rFonts w:ascii="SimSun-ExtB" w:hAnsi="SimSun-ExtB" w:cs="SimSun-ExtB"/>
          <w:spacing w:val="-45"/>
          <w:w w:val="62"/>
          <w:position w:val="1"/>
          <w:sz w:val="24"/>
          <w:szCs w:val="24"/>
        </w:rPr>
        <w:t xml:space="preserve"> </w:t>
      </w:r>
      <w:r>
        <w:rPr>
          <w:rFonts w:ascii="SimSun-ExtB" w:hAnsi="SimSun-ExtB" w:cs="SimSun-ExtB"/>
          <w:w w:val="26"/>
          <w:position w:val="1"/>
          <w:sz w:val="24"/>
          <w:szCs w:val="24"/>
        </w:rPr>
        <w:t>ď</w:t>
      </w:r>
      <w:r>
        <w:rPr>
          <w:rFonts w:ascii="SimSun-ExtB" w:hAnsi="SimSun-ExtB" w:cs="SimSun-ExtB"/>
          <w:spacing w:val="-92"/>
          <w:w w:val="79"/>
          <w:position w:val="1"/>
          <w:sz w:val="24"/>
          <w:szCs w:val="24"/>
        </w:rPr>
        <w:t>,</w:t>
      </w:r>
      <w:r>
        <w:rPr>
          <w:rFonts w:ascii="SimSun-ExtB" w:hAnsi="SimSun-ExtB" w:cs="SimSun-ExtB"/>
          <w:spacing w:val="-120"/>
          <w:w w:val="79"/>
          <w:position w:val="11"/>
          <w:sz w:val="24"/>
          <w:szCs w:val="24"/>
        </w:rPr>
        <w:t>r</w:t>
      </w:r>
      <w:r>
        <w:rPr>
          <w:rFonts w:ascii="SimSun-ExtB" w:hAnsi="SimSun-ExtB" w:cs="SimSun-ExtB"/>
          <w:spacing w:val="-18"/>
          <w:position w:val="11"/>
          <w:sz w:val="24"/>
          <w:szCs w:val="24"/>
        </w:rPr>
        <w:t xml:space="preserve"> </w:t>
      </w:r>
      <w:r>
        <w:rPr>
          <w:rFonts w:ascii="SimSun-ExtB" w:hAnsi="SimSun-ExtB" w:cs="SimSun-ExtB"/>
          <w:spacing w:val="-118"/>
          <w:w w:val="62"/>
          <w:position w:val="1"/>
          <w:sz w:val="24"/>
          <w:szCs w:val="24"/>
          <w:rtl/>
        </w:rPr>
        <w:t>ج</w:t>
      </w:r>
      <w:r>
        <w:rPr>
          <w:rFonts w:ascii="SimSun-ExtB" w:hAnsi="SimSun-ExtB" w:cs="SimSun-ExtB"/>
          <w:spacing w:val="-118"/>
          <w:w w:val="62"/>
          <w:position w:val="13"/>
          <w:sz w:val="24"/>
          <w:szCs w:val="24"/>
        </w:rPr>
        <w:t>r</w:t>
      </w:r>
      <w:r>
        <w:rPr>
          <w:rFonts w:ascii="SimSun-ExtB" w:hAnsi="SimSun-ExtB" w:cs="SimSun-ExtB"/>
          <w:spacing w:val="8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u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46"/>
          <w:w w:val="62"/>
          <w:position w:val="1"/>
          <w:sz w:val="24"/>
          <w:szCs w:val="24"/>
        </w:rPr>
        <w:t xml:space="preserve"> </w:t>
      </w:r>
      <w:r>
        <w:rPr>
          <w:rFonts w:ascii="SimSun-ExtB" w:hAnsi="SimSun-ExtB" w:cs="SimSun-ExtB"/>
          <w:spacing w:val="-98"/>
          <w:w w:val="62"/>
          <w:position w:val="1"/>
          <w:sz w:val="24"/>
          <w:szCs w:val="24"/>
        </w:rPr>
        <w:t>O</w:t>
      </w:r>
      <w:r>
        <w:rPr>
          <w:rFonts w:ascii="SimSun-ExtB" w:hAnsi="SimSun-ExtB" w:cs="SimSun-ExtB"/>
          <w:spacing w:val="-12"/>
          <w:position w:val="0"/>
          <w:sz w:val="24"/>
          <w:szCs w:val="24"/>
        </w:rPr>
        <w:t xml:space="preserve"> </w:t>
      </w:r>
      <w:r>
        <w:rPr>
          <w:rFonts w:ascii="SimSun-ExtB" w:hAnsi="SimSun-ExtB" w:cs="SimSun-ExtB"/>
          <w:spacing w:val="-124"/>
          <w:w w:val="62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spacing w:val="18"/>
          <w:position w:val="-1"/>
          <w:sz w:val="24"/>
          <w:szCs w:val="24"/>
        </w:rPr>
        <w:t xml:space="preserve"> </w:t>
      </w:r>
      <w:r>
        <w:rPr>
          <w:rFonts w:ascii="SimSun-ExtB" w:hAnsi="SimSun-ExtB" w:cs="SimSun-ExtB"/>
          <w:spacing w:val="-103"/>
          <w:w w:val="62"/>
          <w:position w:val="1"/>
          <w:sz w:val="24"/>
          <w:szCs w:val="24"/>
        </w:rPr>
        <w:t>œ</w:t>
      </w:r>
      <w:r>
        <w:rPr>
          <w:rFonts w:ascii="SimSun-ExtB" w:hAnsi="SimSun-ExtB" w:cs="SimSun-ExtB"/>
          <w:spacing w:val="-103"/>
          <w:w w:val="62"/>
          <w:position w:val="16"/>
          <w:sz w:val="24"/>
          <w:szCs w:val="24"/>
        </w:rPr>
        <w:t>r</w:t>
      </w:r>
      <w:r>
        <w:rPr>
          <w:rFonts w:ascii="SimSun-ExtB" w:hAnsi="SimSun-ExtB" w:cs="SimSun-ExtB"/>
          <w:spacing w:val="3"/>
          <w:position w:val="16"/>
          <w:sz w:val="24"/>
          <w:szCs w:val="24"/>
        </w:rPr>
        <w:t xml:space="preserve"> </w:t>
      </w:r>
      <w:r>
        <w:rPr>
          <w:rFonts w:ascii="SimSun-ExtB" w:hAnsi="SimSun-ExtB" w:cs="SimSun-ExtB"/>
          <w:spacing w:val="-64"/>
          <w:w w:val="55"/>
          <w:position w:val="1"/>
          <w:sz w:val="24"/>
          <w:szCs w:val="24"/>
          <w:rtl/>
        </w:rPr>
        <w:t>بَ</w:t>
      </w:r>
      <w:r>
        <w:rPr>
          <w:rFonts w:ascii="SimSun-ExtB" w:hAnsi="SimSun-ExtB" w:cs="SimSun-ExtB"/>
          <w:spacing w:val="-64"/>
          <w:w w:val="55"/>
          <w:position w:val="13"/>
          <w:sz w:val="24"/>
          <w:szCs w:val="24"/>
        </w:rPr>
        <w:t>r</w:t>
      </w:r>
      <w:r>
        <w:rPr>
          <w:rFonts w:ascii="SimSun-ExtB" w:hAnsi="SimSun-ExtB" w:cs="SimSun-ExtB"/>
          <w:spacing w:val="-39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spacing w:val="-106"/>
          <w:w w:val="62"/>
          <w:position w:val="1"/>
          <w:sz w:val="24"/>
          <w:szCs w:val="24"/>
        </w:rPr>
        <w:t>,</w:t>
      </w:r>
      <w:r>
        <w:rPr>
          <w:rFonts w:ascii="SimSun-ExtB" w:hAnsi="SimSun-ExtB" w:cs="SimSun-ExtB"/>
          <w:spacing w:val="-106"/>
          <w:w w:val="62"/>
          <w:position w:val="11"/>
          <w:sz w:val="24"/>
          <w:szCs w:val="24"/>
        </w:rPr>
        <w:t>r</w:t>
      </w:r>
      <w:r>
        <w:rPr>
          <w:rFonts w:ascii="SimSun-ExtB" w:hAnsi="SimSun-ExtB" w:cs="SimSun-ExtB"/>
          <w:spacing w:val="-18"/>
          <w:position w:val="11"/>
          <w:sz w:val="24"/>
          <w:szCs w:val="24"/>
        </w:rPr>
        <w:t xml:space="preserve"> </w:t>
      </w:r>
      <w:r>
        <w:rPr>
          <w:rFonts w:ascii="SimSun-ExtB" w:hAnsi="SimSun-ExtB" w:cs="SimSun-ExtB"/>
          <w:spacing w:val="-2"/>
          <w:w w:val="58"/>
          <w:position w:val="1"/>
          <w:sz w:val="24"/>
          <w:szCs w:val="24"/>
        </w:rPr>
        <w:t>ã</w:t>
      </w:r>
      <w:r>
        <w:rPr>
          <w:rFonts w:ascii="SimSun-ExtB" w:hAnsi="SimSun-ExtB" w:cs="SimSun-ExtB"/>
          <w:w w:val="21"/>
          <w:position w:val="1"/>
          <w:sz w:val="24"/>
          <w:szCs w:val="24"/>
        </w:rPr>
        <w:t>,</w:t>
      </w:r>
      <w:r>
        <w:rPr>
          <w:rFonts w:ascii="SimSun-ExtB" w:hAnsi="SimSun-ExtB" w:cs="SimSun-ExtB"/>
          <w:w w:val="85"/>
          <w:position w:val="1"/>
          <w:sz w:val="24"/>
          <w:szCs w:val="24"/>
        </w:rPr>
        <w:t>:</w:t>
      </w:r>
      <w:r>
        <w:rPr>
          <w:rFonts w:ascii="SimSun-ExtB" w:hAnsi="SimSun-ExtB" w:cs="SimSun-ExtB"/>
          <w:spacing w:val="-38"/>
          <w:w w:val="54"/>
          <w:position w:val="1"/>
          <w:sz w:val="24"/>
          <w:szCs w:val="24"/>
        </w:rPr>
        <w:t xml:space="preserve"> </w:t>
      </w:r>
      <w:r>
        <w:rPr>
          <w:rFonts w:ascii="SimSun-ExtB" w:hAnsi="SimSun-ExtB" w:cs="SimSun-ExtB"/>
          <w:spacing w:val="-52"/>
          <w:w w:val="62"/>
          <w:position w:val="1"/>
          <w:sz w:val="24"/>
          <w:szCs w:val="24"/>
          <w:rtl/>
        </w:rPr>
        <w:t>لْ</w:t>
      </w:r>
      <w:r>
        <w:rPr>
          <w:rFonts w:ascii="SimSun-ExtB" w:hAnsi="SimSun-ExtB" w:cs="SimSun-ExtB"/>
          <w:spacing w:val="-52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-52"/>
          <w:w w:val="62"/>
          <w:position w:val="12"/>
          <w:sz w:val="24"/>
          <w:szCs w:val="24"/>
        </w:rPr>
        <w:t>r</w:t>
      </w:r>
      <w:r>
        <w:rPr>
          <w:rFonts w:ascii="SimSun-ExtB" w:hAnsi="SimSun-ExtB" w:cs="SimSun-ExtB"/>
          <w:spacing w:val="51"/>
          <w:w w:val="150"/>
          <w:position w:val="1"/>
          <w:sz w:val="24"/>
          <w:szCs w:val="24"/>
        </w:rPr>
        <w:t xml:space="preserve"> </w:t>
      </w:r>
      <w:r>
        <w:rPr>
          <w:rFonts w:ascii="SimSun-ExtB" w:hAnsi="SimSun-ExtB" w:cs="SimSun-ExtB"/>
          <w:spacing w:val="-54"/>
          <w:w w:val="55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-54"/>
          <w:w w:val="55"/>
          <w:position w:val="1"/>
          <w:sz w:val="24"/>
          <w:szCs w:val="24"/>
        </w:rPr>
        <w:t>,</w:t>
      </w:r>
      <w:r>
        <w:rPr>
          <w:rFonts w:ascii="SimSun-ExtB" w:hAnsi="SimSun-ExtB" w:cs="SimSun-ExtB"/>
          <w:spacing w:val="-54"/>
          <w:w w:val="55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spacing w:val="-54"/>
          <w:w w:val="55"/>
          <w:position w:val="11"/>
          <w:sz w:val="24"/>
          <w:szCs w:val="24"/>
        </w:rPr>
        <w:t>r</w:t>
      </w:r>
      <w:r>
        <w:rPr>
          <w:rFonts w:ascii="SimSun-ExtB" w:hAnsi="SimSun-ExtB" w:cs="SimSun-ExtB"/>
          <w:spacing w:val="-13"/>
          <w:position w:val="11"/>
          <w:sz w:val="24"/>
          <w:szCs w:val="24"/>
        </w:rPr>
        <w:t xml:space="preserve"> </w:t>
      </w:r>
      <w:r>
        <w:rPr>
          <w:rFonts w:ascii="SimSun-ExtB" w:hAnsi="SimSun-ExtB" w:cs="SimSun-ExtB"/>
          <w:spacing w:val="-107"/>
          <w:w w:val="62"/>
          <w:position w:val="1"/>
          <w:sz w:val="24"/>
          <w:szCs w:val="24"/>
        </w:rPr>
        <w:t>ã</w:t>
      </w:r>
      <w:r>
        <w:rPr>
          <w:rFonts w:ascii="SimSun-ExtB" w:hAnsi="SimSun-ExtB" w:cs="SimSun-ExtB"/>
          <w:spacing w:val="-107"/>
          <w:w w:val="62"/>
          <w:position w:val="15"/>
          <w:sz w:val="24"/>
          <w:szCs w:val="24"/>
        </w:rPr>
        <w:t>P</w:t>
      </w:r>
      <w:r>
        <w:rPr>
          <w:rFonts w:ascii="SimSun-ExtB" w:hAnsi="SimSun-ExtB" w:cs="SimSun-ExtB"/>
          <w:spacing w:val="-18"/>
          <w:position w:val="15"/>
          <w:sz w:val="24"/>
          <w:szCs w:val="24"/>
        </w:rPr>
        <w:t xml:space="preserve"> </w:t>
      </w:r>
      <w:r>
        <w:rPr>
          <w:rFonts w:ascii="SimSun-ExtB" w:hAnsi="SimSun-ExtB" w:cs="SimSun-ExtB"/>
          <w:spacing w:val="-94"/>
          <w:w w:val="62"/>
          <w:position w:val="1"/>
          <w:sz w:val="24"/>
          <w:szCs w:val="24"/>
        </w:rPr>
        <w:t>á</w:t>
      </w:r>
      <w:r>
        <w:rPr>
          <w:rFonts w:ascii="SimSun-ExtB" w:hAnsi="SimSun-ExtB" w:cs="SimSun-ExtB"/>
          <w:spacing w:val="-94"/>
          <w:w w:val="62"/>
          <w:position w:val="16"/>
          <w:sz w:val="24"/>
          <w:szCs w:val="24"/>
        </w:rPr>
        <w:t>s</w:t>
      </w:r>
      <w:r>
        <w:rPr>
          <w:rFonts w:ascii="SimSun-ExtB" w:hAnsi="SimSun-ExtB" w:cs="SimSun-ExtB"/>
          <w:spacing w:val="-45"/>
          <w:position w:val="16"/>
          <w:sz w:val="24"/>
          <w:szCs w:val="24"/>
        </w:rPr>
        <w:t xml:space="preserve"> </w:t>
      </w:r>
      <w:r>
        <w:rPr>
          <w:rFonts w:ascii="SimSun-ExtB" w:hAnsi="SimSun-ExtB" w:cs="SimSun-ExtB"/>
          <w:w w:val="4"/>
          <w:position w:val="1"/>
          <w:sz w:val="24"/>
          <w:szCs w:val="24"/>
        </w:rPr>
        <w:t>,</w:t>
      </w:r>
      <w:r>
        <w:rPr>
          <w:rFonts w:ascii="SimSun-ExtB" w:hAnsi="SimSun-ExtB" w:cs="SimSun-ExtB"/>
          <w:spacing w:val="-111"/>
          <w:w w:val="125"/>
          <w:position w:val="1"/>
          <w:sz w:val="24"/>
          <w:szCs w:val="24"/>
        </w:rPr>
        <w:t>u</w:t>
      </w:r>
      <w:r>
        <w:rPr>
          <w:rFonts w:ascii="SimSun-ExtB" w:hAnsi="SimSun-ExtB" w:cs="SimSun-ExtB"/>
          <w:spacing w:val="30"/>
          <w:position w:val="0"/>
          <w:sz w:val="24"/>
          <w:szCs w:val="24"/>
        </w:rPr>
        <w:t xml:space="preserve"> </w:t>
      </w:r>
      <w:r>
        <w:rPr>
          <w:rFonts w:ascii="SimSun-ExtB" w:hAnsi="SimSun-ExtB" w:cs="SimSun-ExtB"/>
          <w:spacing w:val="-149"/>
          <w:w w:val="62"/>
          <w:position w:val="1"/>
          <w:sz w:val="24"/>
          <w:szCs w:val="24"/>
          <w:rtl/>
        </w:rPr>
        <w:t>ث</w:t>
      </w:r>
      <w:r>
        <w:rPr>
          <w:rFonts w:ascii="SimSun-ExtB" w:hAnsi="SimSun-ExtB" w:cs="SimSun-ExtB"/>
          <w:spacing w:val="-149"/>
          <w:w w:val="62"/>
          <w:position w:val="15"/>
          <w:sz w:val="24"/>
          <w:szCs w:val="24"/>
        </w:rPr>
        <w:t>P</w:t>
      </w:r>
      <w:r>
        <w:rPr>
          <w:rFonts w:ascii="SimSun-ExtB" w:hAnsi="SimSun-ExtB" w:cs="SimSun-ExtB"/>
          <w:spacing w:val="78"/>
          <w:position w:val="15"/>
          <w:sz w:val="24"/>
          <w:szCs w:val="24"/>
        </w:rPr>
        <w:t xml:space="preserve"> </w:t>
      </w:r>
      <w:r>
        <w:rPr>
          <w:rFonts w:ascii="SimSun-ExtB" w:hAnsi="SimSun-ExtB" w:cs="SimSun-ExtB"/>
          <w:spacing w:val="-103"/>
          <w:w w:val="62"/>
          <w:position w:val="1"/>
          <w:sz w:val="24"/>
          <w:szCs w:val="24"/>
        </w:rPr>
        <w:t>a</w:t>
      </w:r>
      <w:r>
        <w:rPr>
          <w:rFonts w:ascii="SimSun-ExtB" w:hAnsi="SimSun-ExtB" w:cs="SimSun-ExtB"/>
          <w:spacing w:val="-103"/>
          <w:w w:val="62"/>
          <w:position w:val="11"/>
          <w:sz w:val="24"/>
          <w:szCs w:val="24"/>
        </w:rPr>
        <w:t>s</w:t>
      </w:r>
      <w:r>
        <w:rPr>
          <w:rFonts w:ascii="SimSun-ExtB" w:hAnsi="SimSun-ExtB" w:cs="SimSun-ExtB"/>
          <w:spacing w:val="-23"/>
          <w:position w:val="11"/>
          <w:sz w:val="24"/>
          <w:szCs w:val="24"/>
        </w:rPr>
        <w:t xml:space="preserve"> </w:t>
      </w:r>
      <w:r>
        <w:rPr>
          <w:rFonts w:ascii="SimSun-ExtB" w:hAnsi="SimSun-ExtB" w:cs="SimSun-ExtB"/>
          <w:spacing w:val="-120"/>
          <w:w w:val="62"/>
          <w:position w:val="1"/>
          <w:sz w:val="24"/>
          <w:szCs w:val="24"/>
        </w:rPr>
        <w:t>s</w:t>
      </w:r>
      <w:r>
        <w:rPr>
          <w:rFonts w:ascii="SimSun-ExtB" w:hAnsi="SimSun-ExtB" w:cs="SimSun-ExtB"/>
          <w:spacing w:val="-120"/>
          <w:w w:val="62"/>
          <w:position w:val="13"/>
          <w:sz w:val="24"/>
          <w:szCs w:val="24"/>
        </w:rPr>
        <w:t>r</w:t>
      </w:r>
      <w:r>
        <w:rPr>
          <w:rFonts w:ascii="SimSun-ExtB" w:hAnsi="SimSun-ExtB" w:cs="SimSun-ExtB"/>
          <w:spacing w:val="41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spacing w:val="-112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112"/>
          <w:w w:val="62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spacing w:val="-112"/>
          <w:w w:val="62"/>
          <w:position w:val="17"/>
          <w:sz w:val="24"/>
          <w:szCs w:val="24"/>
        </w:rPr>
        <w:t>½</w:t>
      </w:r>
      <w:r>
        <w:rPr>
          <w:rFonts w:ascii="SimSun-ExtB" w:hAnsi="SimSun-ExtB" w:cs="SimSun-ExtB"/>
          <w:spacing w:val="-13"/>
          <w:position w:val="17"/>
          <w:sz w:val="24"/>
          <w:szCs w:val="24"/>
        </w:rPr>
        <w:t xml:space="preserve"> </w:t>
      </w:r>
      <w:r>
        <w:rPr>
          <w:rFonts w:ascii="SimSun-ExtB" w:hAnsi="SimSun-ExtB" w:cs="SimSun-ExtB"/>
          <w:spacing w:val="-66"/>
          <w:w w:val="62"/>
          <w:position w:val="1"/>
          <w:sz w:val="24"/>
          <w:szCs w:val="24"/>
          <w:rtl/>
        </w:rPr>
        <w:t>غ</w:t>
      </w:r>
      <w:r>
        <w:rPr>
          <w:rFonts w:ascii="SimSun-ExtB" w:hAnsi="SimSun-ExtB" w:cs="SimSun-ExtB"/>
          <w:spacing w:val="-66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-66"/>
          <w:w w:val="62"/>
          <w:position w:val="12"/>
          <w:sz w:val="24"/>
          <w:szCs w:val="24"/>
        </w:rPr>
        <w:t>r</w:t>
      </w:r>
      <w:r>
        <w:rPr>
          <w:rFonts w:ascii="SimSun-ExtB" w:hAnsi="SimSun-ExtB" w:cs="SimSun-ExtB"/>
          <w:spacing w:val="-2"/>
          <w:position w:val="12"/>
          <w:sz w:val="24"/>
          <w:szCs w:val="24"/>
        </w:rPr>
        <w:t xml:space="preserve"> </w:t>
      </w:r>
      <w:r>
        <w:rPr>
          <w:rFonts w:ascii="SimSun-ExtB" w:hAnsi="SimSun-ExtB" w:cs="SimSun-ExtB"/>
          <w:spacing w:val="-74"/>
          <w:w w:val="55"/>
          <w:position w:val="1"/>
          <w:sz w:val="24"/>
          <w:szCs w:val="24"/>
          <w:rtl/>
        </w:rPr>
        <w:t>نْا</w:t>
      </w:r>
      <w:r>
        <w:rPr>
          <w:rFonts w:ascii="SimSun-ExtB" w:hAnsi="SimSun-ExtB" w:cs="SimSun-ExtB"/>
          <w:spacing w:val="-74"/>
          <w:w w:val="55"/>
          <w:position w:val="16"/>
          <w:sz w:val="24"/>
          <w:szCs w:val="24"/>
        </w:rPr>
        <w:t>r</w:t>
      </w:r>
      <w:r>
        <w:rPr>
          <w:rFonts w:ascii="SimSun-ExtB" w:hAnsi="SimSun-ExtB" w:cs="SimSun-ExtB"/>
          <w:spacing w:val="-8"/>
          <w:position w:val="16"/>
          <w:sz w:val="24"/>
          <w:szCs w:val="24"/>
        </w:rPr>
        <w:t xml:space="preserve"> </w:t>
      </w:r>
      <w:r>
        <w:rPr>
          <w:rFonts w:ascii="SimSun-ExtB" w:hAnsi="SimSun-ExtB" w:cs="SimSun-ExtB"/>
          <w:spacing w:val="-120"/>
          <w:w w:val="62"/>
          <w:position w:val="16"/>
          <w:sz w:val="24"/>
          <w:szCs w:val="24"/>
        </w:rPr>
        <w:t>s</w:t>
      </w:r>
      <w:r>
        <w:rPr>
          <w:rFonts w:ascii="SimSun-ExtB" w:hAnsi="SimSun-ExtB" w:cs="SimSun-ExtB"/>
          <w:spacing w:val="-40"/>
          <w:position w:val="16"/>
          <w:sz w:val="24"/>
          <w:szCs w:val="24"/>
        </w:rPr>
        <w:t xml:space="preserve"> </w:t>
      </w:r>
      <w:r>
        <w:rPr>
          <w:rFonts w:ascii="SimSun-ExtB" w:hAnsi="SimSun-ExtB" w:cs="SimSun-ExtB"/>
          <w:spacing w:val="-106"/>
          <w:w w:val="55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spacing w:val="-2"/>
          <w:sz w:val="24"/>
          <w:szCs w:val="24"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كُل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62"/>
          <w:position w:val="12"/>
          <w:sz w:val="24"/>
          <w:szCs w:val="24"/>
        </w:rPr>
        <w:t>r</w:t>
      </w:r>
      <w:r>
        <w:rPr>
          <w:rFonts w:ascii="SimSun-ExtB" w:hAnsi="SimSun-ExtB" w:cs="SimSun-ExtB"/>
          <w:spacing w:val="3"/>
          <w:position w:val="12"/>
          <w:sz w:val="24"/>
          <w:szCs w:val="24"/>
        </w:rPr>
        <w:t xml:space="preserve"> </w:t>
      </w:r>
      <w:r>
        <w:rPr>
          <w:rFonts w:ascii="SimSun-ExtB" w:hAnsi="SimSun-ExtB" w:cs="SimSun-ExtB"/>
          <w:spacing w:val="-2"/>
          <w:w w:val="50"/>
          <w:position w:val="1"/>
          <w:sz w:val="24"/>
          <w:szCs w:val="24"/>
        </w:rPr>
        <w:t>Ã</w:t>
      </w:r>
      <w:r>
        <w:rPr>
          <w:rFonts w:ascii="SimSun-ExtB" w:hAnsi="SimSun-ExtB" w:cs="SimSun-ExtB"/>
          <w:spacing w:val="-94"/>
          <w:w w:val="40"/>
          <w:position w:val="1"/>
          <w:sz w:val="24"/>
          <w:szCs w:val="24"/>
        </w:rPr>
        <w:t>à</w:t>
      </w:r>
      <w:r>
        <w:rPr>
          <w:rFonts w:ascii="SimSun-ExtB" w:hAnsi="SimSun-ExtB" w:cs="SimSun-ExtB"/>
          <w:spacing w:val="-240"/>
          <w:w w:val="96"/>
          <w:position w:val="14"/>
          <w:sz w:val="24"/>
          <w:szCs w:val="24"/>
        </w:rPr>
        <w:t>»</w:t>
      </w:r>
      <w:r>
        <w:rPr>
          <w:rFonts w:ascii="SimSun-ExtB" w:hAnsi="SimSun-ExtB" w:cs="SimSun-ExtB"/>
          <w:spacing w:val="-18"/>
          <w:position w:val="14"/>
          <w:sz w:val="24"/>
          <w:szCs w:val="24"/>
        </w:rPr>
        <w:t xml:space="preserve"> 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لْ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38"/>
          <w:w w:val="55"/>
          <w:position w:val="1"/>
          <w:sz w:val="24"/>
          <w:szCs w:val="24"/>
        </w:rPr>
        <w:t xml:space="preserve"> </w:t>
      </w:r>
      <w:r>
        <w:rPr>
          <w:rFonts w:ascii="SimSun-ExtB" w:hAnsi="SimSun-ExtB" w:cs="SimSun-ExtB"/>
          <w:spacing w:val="-145"/>
          <w:w w:val="62"/>
          <w:position w:val="1"/>
          <w:sz w:val="24"/>
          <w:szCs w:val="24"/>
          <w:rtl/>
        </w:rPr>
        <w:t>ك</w:t>
      </w:r>
      <w:r>
        <w:rPr>
          <w:rFonts w:ascii="SimSun-ExtB" w:hAnsi="SimSun-ExtB" w:cs="SimSun-ExtB"/>
          <w:spacing w:val="-145"/>
          <w:w w:val="62"/>
          <w:position w:val="17"/>
          <w:sz w:val="24"/>
          <w:szCs w:val="24"/>
        </w:rPr>
        <w:t>r</w:t>
      </w:r>
      <w:r>
        <w:rPr>
          <w:rFonts w:ascii="SimSun-ExtB" w:hAnsi="SimSun-ExtB" w:cs="SimSun-ExtB"/>
          <w:spacing w:val="68"/>
          <w:position w:val="17"/>
          <w:sz w:val="24"/>
          <w:szCs w:val="24"/>
        </w:rPr>
        <w:t xml:space="preserve"> </w:t>
      </w:r>
      <w:r>
        <w:rPr>
          <w:rFonts w:ascii="SimSun-ExtB" w:hAnsi="SimSun-ExtB" w:cs="SimSun-ExtB"/>
          <w:spacing w:val="-131"/>
          <w:w w:val="62"/>
          <w:position w:val="1"/>
          <w:sz w:val="24"/>
          <w:szCs w:val="24"/>
          <w:rtl/>
        </w:rPr>
        <w:t>ج</w:t>
      </w:r>
      <w:r>
        <w:rPr>
          <w:rFonts w:ascii="SimSun-ExtB" w:hAnsi="SimSun-ExtB" w:cs="SimSun-ExtB"/>
          <w:spacing w:val="-131"/>
          <w:w w:val="62"/>
          <w:position w:val="14"/>
          <w:sz w:val="24"/>
          <w:szCs w:val="24"/>
        </w:rPr>
        <w:t>P</w:t>
      </w:r>
      <w:r>
        <w:rPr>
          <w:rFonts w:ascii="SimSun-ExtB" w:hAnsi="SimSun-ExtB" w:cs="SimSun-ExtB"/>
          <w:spacing w:val="36"/>
          <w:position w:val="14"/>
          <w:sz w:val="24"/>
          <w:szCs w:val="24"/>
        </w:rPr>
        <w:t xml:space="preserve"> </w:t>
      </w:r>
      <w:r>
        <w:rPr>
          <w:rFonts w:ascii="SimSun-ExtB" w:hAnsi="SimSun-ExtB" w:cs="SimSun-ExtB"/>
          <w:spacing w:val="-96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-96"/>
          <w:w w:val="62"/>
          <w:position w:val="13"/>
          <w:sz w:val="24"/>
          <w:szCs w:val="24"/>
        </w:rPr>
        <w:t>s</w:t>
      </w:r>
      <w:r>
        <w:rPr>
          <w:rFonts w:ascii="SimSun-ExtB" w:hAnsi="SimSun-ExtB" w:cs="SimSun-ExtB"/>
          <w:spacing w:val="-40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spacing w:val="-98"/>
          <w:w w:val="62"/>
          <w:position w:val="1"/>
          <w:sz w:val="24"/>
          <w:szCs w:val="24"/>
          <w:rtl/>
        </w:rPr>
        <w:t>ز</w:t>
      </w:r>
      <w:r>
        <w:rPr>
          <w:rFonts w:ascii="SimSun-ExtB" w:hAnsi="SimSun-ExtB" w:cs="SimSun-ExtB"/>
          <w:spacing w:val="-98"/>
          <w:w w:val="62"/>
          <w:position w:val="18"/>
          <w:sz w:val="24"/>
          <w:szCs w:val="24"/>
        </w:rPr>
        <w:t>r</w:t>
      </w:r>
      <w:r>
        <w:rPr>
          <w:rFonts w:ascii="SimSun-ExtB" w:hAnsi="SimSun-ExtB" w:cs="SimSun-ExtB"/>
          <w:spacing w:val="-35"/>
          <w:position w:val="18"/>
          <w:sz w:val="24"/>
          <w:szCs w:val="24"/>
        </w:rPr>
        <w:t xml:space="preserve"> </w:t>
      </w:r>
      <w:r>
        <w:rPr>
          <w:rFonts w:ascii="SimSun-ExtB" w:hAnsi="SimSun-ExtB" w:cs="SimSun-ExtB"/>
          <w:spacing w:val="-103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-103"/>
          <w:w w:val="62"/>
          <w:position w:val="12"/>
          <w:sz w:val="24"/>
          <w:szCs w:val="24"/>
        </w:rPr>
        <w:t>r</w:t>
      </w:r>
      <w:r>
        <w:rPr>
          <w:rFonts w:ascii="SimSun-ExtB" w:hAnsi="SimSun-ExtB" w:cs="SimSun-ExtB"/>
          <w:spacing w:val="4"/>
          <w:position w:val="12"/>
          <w:sz w:val="24"/>
          <w:szCs w:val="24"/>
        </w:rPr>
        <w:t xml:space="preserve"> </w:t>
      </w:r>
      <w:r>
        <w:rPr>
          <w:rFonts w:ascii="SimSun-ExtB" w:hAnsi="SimSun-ExtB" w:cs="SimSun-ExtB"/>
          <w:spacing w:val="-147"/>
          <w:w w:val="62"/>
          <w:position w:val="1"/>
          <w:sz w:val="24"/>
          <w:szCs w:val="24"/>
          <w:rtl/>
        </w:rPr>
        <w:t>ت</w:t>
      </w:r>
      <w:r>
        <w:rPr>
          <w:rFonts w:ascii="SimSun-ExtB" w:hAnsi="SimSun-ExtB" w:cs="SimSun-ExtB"/>
          <w:spacing w:val="-147"/>
          <w:w w:val="62"/>
          <w:position w:val="13"/>
          <w:sz w:val="24"/>
          <w:szCs w:val="24"/>
        </w:rPr>
        <w:t>r</w:t>
      </w:r>
      <w:r>
        <w:rPr>
          <w:rFonts w:ascii="SimSun-ExtB" w:hAnsi="SimSun-ExtB" w:cs="SimSun-ExtB"/>
          <w:spacing w:val="72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38"/>
          <w:w w:val="55"/>
          <w:position w:val="1"/>
          <w:sz w:val="24"/>
          <w:szCs w:val="24"/>
        </w:rPr>
        <w:t xml:space="preserve"> </w:t>
      </w:r>
      <w:r>
        <w:rPr>
          <w:rFonts w:ascii="SimSun-ExtB" w:hAnsi="SimSun-ExtB" w:cs="SimSun-ExtB"/>
          <w:spacing w:val="-124"/>
          <w:w w:val="62"/>
          <w:position w:val="1"/>
          <w:sz w:val="24"/>
          <w:szCs w:val="24"/>
        </w:rPr>
        <w:t>g</w:t>
      </w:r>
      <w:r>
        <w:rPr>
          <w:rFonts w:ascii="SimSun-ExtB" w:hAnsi="SimSun-ExtB" w:cs="SimSun-ExtB"/>
          <w:spacing w:val="-124"/>
          <w:w w:val="62"/>
          <w:position w:val="9"/>
          <w:sz w:val="24"/>
          <w:szCs w:val="24"/>
        </w:rPr>
        <w:t>s</w:t>
      </w:r>
      <w:r>
        <w:rPr>
          <w:rFonts w:ascii="SimSun-ExtB" w:hAnsi="SimSun-ExtB" w:cs="SimSun-ExtB"/>
          <w:spacing w:val="25"/>
          <w:position w:val="9"/>
          <w:sz w:val="24"/>
          <w:szCs w:val="24"/>
        </w:rPr>
        <w:t xml:space="preserve"> </w:t>
      </w:r>
      <w:r>
        <w:rPr>
          <w:rFonts w:ascii="SimSun-ExtB" w:hAnsi="SimSun-ExtB" w:cs="SimSun-ExtB"/>
          <w:spacing w:val="-1"/>
          <w:w w:val="59"/>
          <w:position w:val="1"/>
          <w:sz w:val="24"/>
          <w:szCs w:val="24"/>
        </w:rPr>
        <w:t>b</w:t>
      </w:r>
      <w:r>
        <w:rPr>
          <w:rFonts w:ascii="SimSun-ExtB" w:hAnsi="SimSun-ExtB" w:cs="SimSun-ExtB"/>
          <w:spacing w:val="-96"/>
          <w:w w:val="86"/>
          <w:position w:val="1"/>
          <w:sz w:val="24"/>
          <w:szCs w:val="24"/>
        </w:rPr>
        <w:t>m</w:t>
      </w:r>
      <w:r>
        <w:rPr>
          <w:rFonts w:ascii="SimSun-ExtB" w:hAnsi="SimSun-ExtB" w:cs="SimSun-ExtB"/>
          <w:spacing w:val="-120"/>
          <w:w w:val="39"/>
          <w:position w:val="13"/>
          <w:sz w:val="24"/>
          <w:szCs w:val="24"/>
        </w:rPr>
        <w:t>s</w:t>
      </w:r>
      <w:r>
        <w:rPr>
          <w:rFonts w:ascii="SimSun-ExtB" w:hAnsi="SimSun-ExtB" w:cs="SimSun-ExtB"/>
          <w:spacing w:val="-13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46"/>
          <w:w w:val="62"/>
          <w:position w:val="1"/>
          <w:sz w:val="24"/>
          <w:szCs w:val="24"/>
        </w:rPr>
        <w:t xml:space="preserve"> </w:t>
      </w:r>
      <w:r>
        <w:rPr>
          <w:rFonts w:ascii="SimSun-ExtB" w:hAnsi="SimSun-ExtB" w:cs="SimSun-ExtB"/>
          <w:spacing w:val="-107"/>
          <w:w w:val="62"/>
          <w:position w:val="1"/>
          <w:sz w:val="24"/>
          <w:szCs w:val="24"/>
        </w:rPr>
        <w:t>p</w:t>
      </w:r>
      <w:r>
        <w:rPr>
          <w:rFonts w:ascii="SimSun-ExtB" w:hAnsi="SimSun-ExtB" w:cs="SimSun-ExtB"/>
          <w:spacing w:val="-107"/>
          <w:w w:val="62"/>
          <w:position w:val="14"/>
          <w:sz w:val="24"/>
          <w:szCs w:val="24"/>
        </w:rPr>
        <w:t>P</w:t>
      </w:r>
      <w:r>
        <w:rPr>
          <w:rFonts w:ascii="SimSun-ExtB" w:hAnsi="SimSun-ExtB" w:cs="SimSun-ExtB"/>
          <w:spacing w:val="-13"/>
          <w:position w:val="14"/>
          <w:sz w:val="24"/>
          <w:szCs w:val="24"/>
        </w:rPr>
        <w:t xml:space="preserve"> </w:t>
      </w:r>
      <w:r>
        <w:rPr>
          <w:rFonts w:ascii="SimSun-ExtB" w:hAnsi="SimSun-ExtB" w:cs="SimSun-ExtB"/>
          <w:spacing w:val="-121"/>
          <w:w w:val="62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spacing w:val="-121"/>
          <w:w w:val="62"/>
          <w:position w:val="16"/>
          <w:sz w:val="24"/>
          <w:szCs w:val="24"/>
        </w:rPr>
        <w:t>r</w:t>
      </w:r>
      <w:r>
        <w:rPr>
          <w:rFonts w:ascii="SimSun-ExtB" w:hAnsi="SimSun-ExtB" w:cs="SimSun-ExtB"/>
          <w:spacing w:val="14"/>
          <w:position w:val="16"/>
          <w:sz w:val="24"/>
          <w:szCs w:val="24"/>
        </w:rPr>
        <w:t xml:space="preserve"> 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يٰٓ</w:t>
      </w:r>
      <w:r>
        <w:rPr>
          <w:rFonts w:ascii="SimSun-ExtB" w:hAnsi="SimSun-ExtB" w:cs="SimSun-ExtB"/>
          <w:spacing w:val="-35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spacing w:val="-70"/>
          <w:w w:val="62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-70"/>
          <w:w w:val="62"/>
          <w:position w:val="1"/>
          <w:sz w:val="24"/>
          <w:szCs w:val="24"/>
        </w:rPr>
        <w:t>à</w:t>
      </w:r>
      <w:r>
        <w:rPr>
          <w:rFonts w:ascii="SimSun-ExtB" w:hAnsi="SimSun-ExtB" w:cs="SimSun-ExtB"/>
          <w:spacing w:val="-70"/>
          <w:w w:val="62"/>
          <w:position w:val="14"/>
          <w:sz w:val="24"/>
          <w:szCs w:val="24"/>
        </w:rPr>
        <w:t>r</w:t>
      </w:r>
      <w:r>
        <w:rPr>
          <w:rFonts w:ascii="SimSun-ExtB" w:hAnsi="SimSun-ExtB" w:cs="SimSun-ExtB"/>
          <w:spacing w:val="-23"/>
          <w:position w:val="14"/>
          <w:sz w:val="24"/>
          <w:szCs w:val="24"/>
        </w:rPr>
        <w:t xml:space="preserve"> </w:t>
      </w:r>
      <w:r>
        <w:rPr>
          <w:rFonts w:ascii="SimSun-ExtB" w:hAnsi="SimSun-ExtB" w:cs="SimSun-ExtB"/>
          <w:spacing w:val="-51"/>
          <w:w w:val="62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-51"/>
          <w:w w:val="62"/>
          <w:position w:val="1"/>
          <w:sz w:val="24"/>
          <w:szCs w:val="24"/>
        </w:rPr>
        <w:t>s3</w:t>
      </w:r>
      <w:r>
        <w:rPr>
          <w:rFonts w:ascii="SimSun-ExtB" w:hAnsi="SimSun-ExtB" w:cs="SimSun-ExtB"/>
          <w:spacing w:val="-51"/>
          <w:w w:val="62"/>
          <w:position w:val="12"/>
          <w:sz w:val="24"/>
          <w:szCs w:val="24"/>
        </w:rPr>
        <w:t>r</w:t>
      </w:r>
      <w:r>
        <w:rPr>
          <w:rFonts w:ascii="SimSun-ExtB" w:hAnsi="SimSun-ExtB" w:cs="SimSun-ExtB"/>
          <w:spacing w:val="6"/>
          <w:position w:val="12"/>
          <w:sz w:val="24"/>
          <w:szCs w:val="24"/>
        </w:rPr>
        <w:t xml:space="preserve"> </w:t>
      </w:r>
      <w:r>
        <w:rPr>
          <w:spacing w:val="-2"/>
          <w:w w:val="62"/>
          <w:position w:val="8"/>
          <w:sz w:val="28"/>
          <w:szCs w:val="28"/>
        </w:rPr>
        <w:t>(</w:t>
      </w:r>
      <w:r>
        <w:rPr>
          <w:spacing w:val="-2"/>
          <w:w w:val="62"/>
          <w:position w:val="8"/>
          <w:sz w:val="28"/>
          <w:szCs w:val="28"/>
          <w:rtl/>
        </w:rPr>
        <w:t>الف</w:t>
      </w:r>
      <w:r>
        <w:rPr>
          <w:spacing w:val="-2"/>
          <w:w w:val="62"/>
          <w:position w:val="8"/>
          <w:sz w:val="28"/>
          <w:szCs w:val="28"/>
        </w:rPr>
        <w:t>)</w:t>
      </w:r>
    </w:p>
    <w:p w14:paraId="6CA83120">
      <w:pPr>
        <w:bidi/>
        <w:spacing w:before="20"/>
        <w:ind w:left="153" w:right="6027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53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6"/>
          <w:sz w:val="24"/>
          <w:szCs w:val="24"/>
        </w:rPr>
        <w:t>r</w:t>
      </w:r>
      <w:r>
        <w:rPr>
          <w:rFonts w:ascii="SimSun-ExtB" w:hAnsi="SimSun-ExtB" w:cs="SimSun-ExtB"/>
          <w:w w:val="53"/>
          <w:position w:val="-5"/>
          <w:sz w:val="24"/>
          <w:szCs w:val="24"/>
          <w:rtl/>
        </w:rPr>
        <w:t>مِ</w:t>
      </w:r>
      <w:r>
        <w:rPr>
          <w:rFonts w:ascii="SimSun-ExtB" w:hAnsi="SimSun-ExtB" w:cs="SimSun-ExtB"/>
          <w:spacing w:val="-30"/>
          <w:w w:val="5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3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-7"/>
          <w:position w:val="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10"/>
          <w:sz w:val="24"/>
          <w:szCs w:val="24"/>
        </w:rPr>
        <w:t>ώ</w:t>
      </w:r>
      <w:r>
        <w:rPr>
          <w:rFonts w:ascii="SimSun-ExtB" w:hAnsi="SimSun-ExtB" w:cs="SimSun-ExtB"/>
          <w:w w:val="53"/>
          <w:position w:val="-5"/>
          <w:sz w:val="24"/>
          <w:szCs w:val="24"/>
          <w:rtl/>
        </w:rPr>
        <w:t>ظل</w:t>
      </w:r>
      <w:r>
        <w:rPr>
          <w:rFonts w:ascii="SimSun-ExtB" w:hAnsi="SimSun-ExtB" w:cs="SimSun-ExtB"/>
          <w:spacing w:val="-20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-5"/>
          <w:sz w:val="24"/>
          <w:szCs w:val="24"/>
          <w:rtl/>
        </w:rPr>
        <w:t>م</w:t>
      </w:r>
      <w:r>
        <w:rPr>
          <w:rFonts w:ascii="SimSun-ExtB" w:hAnsi="SimSun-ExtB" w:cs="SimSun-ExtB"/>
          <w:spacing w:val="-14"/>
          <w:position w:val="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10"/>
          <w:sz w:val="24"/>
          <w:szCs w:val="24"/>
        </w:rPr>
        <w:t>s</w:t>
      </w:r>
      <w:r>
        <w:rPr>
          <w:rFonts w:ascii="SimSun-ExtB" w:hAnsi="SimSun-ExtB" w:cs="SimSun-ExtB"/>
          <w:spacing w:val="57"/>
          <w:position w:val="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3"/>
          <w:position w:val="5"/>
          <w:sz w:val="24"/>
          <w:szCs w:val="24"/>
        </w:rPr>
        <w:t>r</w:t>
      </w:r>
      <w:r>
        <w:rPr>
          <w:rFonts w:ascii="SimSun-ExtB" w:hAnsi="SimSun-ExtB" w:cs="SimSun-ExtB"/>
          <w:w w:val="53"/>
          <w:position w:val="-5"/>
          <w:sz w:val="24"/>
          <w:szCs w:val="24"/>
          <w:rtl/>
        </w:rPr>
        <w:t>يْ</w:t>
      </w:r>
      <w:r>
        <w:rPr>
          <w:rFonts w:ascii="SimSun-ExtB" w:hAnsi="SimSun-ExtB" w:cs="SimSun-ExtB"/>
          <w:spacing w:val="-24"/>
          <w:position w:val="-5"/>
          <w:sz w:val="24"/>
          <w:szCs w:val="24"/>
          <w:rtl/>
        </w:rPr>
        <w:t xml:space="preserve"> </w:t>
      </w:r>
      <w:r>
        <w:rPr>
          <w:w w:val="53"/>
          <w:sz w:val="28"/>
          <w:szCs w:val="28"/>
        </w:rPr>
        <w:t>)</w:t>
      </w:r>
      <w:r>
        <w:rPr>
          <w:rFonts w:ascii="SimSun-ExtB" w:hAnsi="SimSun-ExtB" w:cs="SimSun-ExtB"/>
          <w:w w:val="53"/>
          <w:position w:val="-5"/>
          <w:sz w:val="24"/>
          <w:szCs w:val="24"/>
        </w:rPr>
        <w:t>◯va</w:t>
      </w:r>
      <w:r>
        <w:rPr>
          <w:w w:val="53"/>
          <w:sz w:val="28"/>
          <w:szCs w:val="28"/>
          <w:rtl/>
        </w:rPr>
        <w:t>پ</w:t>
      </w:r>
      <w:r>
        <w:rPr>
          <w:w w:val="53"/>
          <w:sz w:val="28"/>
          <w:szCs w:val="28"/>
        </w:rPr>
        <w:t>1-</w:t>
      </w:r>
      <w:r>
        <w:rPr>
          <w:w w:val="53"/>
          <w:sz w:val="28"/>
          <w:szCs w:val="28"/>
          <w:rtl/>
        </w:rPr>
        <w:t>ع</w:t>
      </w:r>
      <w:r>
        <w:rPr>
          <w:w w:val="53"/>
          <w:sz w:val="28"/>
          <w:szCs w:val="28"/>
        </w:rPr>
        <w:t>-</w:t>
      </w:r>
      <w:r>
        <w:rPr>
          <w:spacing w:val="-13"/>
          <w:sz w:val="28"/>
          <w:szCs w:val="28"/>
          <w:rtl/>
        </w:rPr>
        <w:t xml:space="preserve"> </w:t>
      </w:r>
      <w:r>
        <w:rPr>
          <w:w w:val="53"/>
          <w:sz w:val="28"/>
          <w:szCs w:val="28"/>
        </w:rPr>
        <w:t>4</w:t>
      </w:r>
      <w:r>
        <w:rPr>
          <w:spacing w:val="-15"/>
          <w:sz w:val="28"/>
          <w:szCs w:val="28"/>
          <w:rtl/>
        </w:rPr>
        <w:t xml:space="preserve"> </w:t>
      </w:r>
      <w:r>
        <w:rPr>
          <w:w w:val="53"/>
          <w:sz w:val="28"/>
          <w:szCs w:val="28"/>
          <w:rtl/>
        </w:rPr>
        <w:t>آيت</w:t>
      </w:r>
      <w:r>
        <w:rPr>
          <w:w w:val="53"/>
          <w:sz w:val="28"/>
          <w:szCs w:val="28"/>
        </w:rPr>
        <w:t>(35-</w:t>
      </w:r>
    </w:p>
    <w:p w14:paraId="313D5E3B">
      <w:pPr>
        <w:pStyle w:val="13"/>
        <w:bidi/>
        <w:spacing w:before="105" w:line="268" w:lineRule="auto"/>
        <w:ind w:left="161" w:right="311" w:firstLine="11"/>
        <w:jc w:val="left"/>
      </w:pPr>
      <w:r>
        <w:rPr>
          <w:w w:val="74"/>
          <w:rtl/>
        </w:rPr>
        <w:t>ترجمو</w:t>
      </w:r>
      <w:r>
        <w:rPr>
          <w:w w:val="74"/>
        </w:rPr>
        <w:t>:</w:t>
      </w:r>
      <w:r>
        <w:rPr>
          <w:w w:val="74"/>
          <w:rtl/>
        </w:rPr>
        <w:t xml:space="preserve"> 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اسان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چيو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آدم</w:t>
      </w:r>
      <w:r>
        <w:rPr>
          <w:w w:val="74"/>
        </w:rPr>
        <w:t>!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تون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تنهنجي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زال جنت ۾ رهو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مان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جتان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اوهان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وڻي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اتان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مزي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 xml:space="preserve">کائو </w:t>
      </w:r>
      <w:r>
        <w:rPr>
          <w:w w:val="63"/>
          <w:rtl/>
        </w:rPr>
        <w:t>۽ هن وڻ کي ويجها</w:t>
      </w:r>
      <w:r>
        <w:rPr>
          <w:spacing w:val="-4"/>
          <w:rtl/>
        </w:rPr>
        <w:t xml:space="preserve"> </w:t>
      </w:r>
      <w:r>
        <w:rPr>
          <w:w w:val="63"/>
          <w:rtl/>
        </w:rPr>
        <w:t>نه ٿيو نه</w:t>
      </w:r>
      <w:r>
        <w:rPr>
          <w:spacing w:val="-4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3"/>
          <w:rtl/>
        </w:rPr>
        <w:t>ظالمن</w:t>
      </w:r>
      <w:r>
        <w:rPr>
          <w:spacing w:val="-3"/>
          <w:rtl/>
        </w:rPr>
        <w:t xml:space="preserve"> </w:t>
      </w:r>
      <w:r>
        <w:rPr>
          <w:w w:val="63"/>
          <w:rtl/>
        </w:rPr>
        <w:t>مان ٿيندؤ</w:t>
      </w:r>
      <w:r>
        <w:rPr>
          <w:w w:val="63"/>
        </w:rPr>
        <w:t>.</w:t>
      </w:r>
    </w:p>
    <w:p w14:paraId="617F4DA7">
      <w:pPr>
        <w:pStyle w:val="13"/>
        <w:spacing w:before="3"/>
        <w:ind w:left="1070" w:right="154"/>
        <w:jc w:val="right"/>
      </w:pPr>
      <w:r>
        <w:rPr>
          <w:spacing w:val="-5"/>
          <w:w w:val="95"/>
        </w:rPr>
        <w:t>(</w:t>
      </w:r>
      <w:r>
        <w:rPr>
          <w:spacing w:val="-5"/>
          <w:w w:val="95"/>
          <w:rtl/>
        </w:rPr>
        <w:t>ب</w:t>
      </w:r>
      <w:r>
        <w:rPr>
          <w:spacing w:val="-5"/>
          <w:w w:val="95"/>
        </w:rPr>
        <w:t>)</w:t>
      </w:r>
    </w:p>
    <w:p w14:paraId="10A8A9A1">
      <w:pPr>
        <w:pStyle w:val="13"/>
        <w:spacing w:before="10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137795</wp:posOffset>
                </wp:positionV>
                <wp:extent cx="5772785" cy="55245"/>
                <wp:effectExtent l="0" t="0" r="0" b="0"/>
                <wp:wrapTopAndBottom/>
                <wp:docPr id="66" name="Graphic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6" o:spid="_x0000_s1026" o:spt="100" style="position:absolute;left:0pt;margin-left:70.55pt;margin-top:10.85pt;height:4.35pt;width:454.55pt;mso-position-horizontal-relative:page;mso-wrap-distance-bottom:0pt;mso-wrap-distance-top:0pt;z-index:-251629568;mso-width-relative:page;mso-height-relative:page;" fillcolor="#612322" filled="t" stroked="f" coordsize="5772785,55244" o:gfxdata="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LuWHe2wAAAAoBAAAP&#10;AAAAAAAAAAEAIAAAACIAAABkcnMvZG93bnJldi54bWxQSwECFAAUAAAACACHTuJAQ1LbWk4CAADx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5C18883">
      <w:pPr>
        <w:pStyle w:val="13"/>
        <w:spacing w:after="0"/>
        <w:rPr>
          <w:sz w:val="15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3638108">
      <w:pPr>
        <w:pStyle w:val="13"/>
        <w:spacing w:before="9"/>
        <w:rPr>
          <w:sz w:val="3"/>
        </w:rPr>
      </w:pPr>
    </w:p>
    <w:p w14:paraId="50996BA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JSoioiR&#10;AgAAHwcAAA4AAAAAAAAAAQAgAAAAJAEAAGRycy9lMm9Eb2MueG1sUEsFBgAAAAAGAAYAWQEAACcG&#10;AAAAAA==&#10;">
                <o:lock v:ext="edit" aspectratio="f"/>
                <v:shape id="Graphic 68" o:spid="_x0000_s1026" o:spt="100" style="position:absolute;left:0;top:0;height:40005;width:5737860;" fillcolor="#000000" filled="t" stroked="f" coordsize="5737860,40005" o:gfxdata="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AcwoLgAAADbAAAA&#10;DwAAAAAAAAABACAAAAAiAAAAZHJzL2Rvd25yZXYueG1sUEsBAhQAFAAAAAgAh07iQDMvBZ47AAAA&#10;OQAAABAAAAAAAAAAAQAgAAAABwEAAGRycy9zaGFwZXhtbC54bWxQSwUGAAAAAAYABgBbAQAAsQMA&#10;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74837FE">
      <w:pPr>
        <w:pStyle w:val="13"/>
        <w:bidi/>
        <w:spacing w:before="262" w:line="317" w:lineRule="exact"/>
        <w:ind w:left="165" w:right="1070" w:firstLine="0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آدم</w:t>
      </w:r>
      <w:r>
        <w:rPr>
          <w:spacing w:val="-22"/>
          <w:rtl/>
        </w:rPr>
        <w:t xml:space="preserve"> </w:t>
      </w:r>
      <w:r>
        <w:rPr>
          <w:w w:val="66"/>
          <w:rtl/>
        </w:rPr>
        <w:t>پنهنجي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پاليندڙ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نافرماني</w:t>
      </w:r>
      <w:r>
        <w:rPr>
          <w:spacing w:val="-21"/>
          <w:rtl/>
        </w:rPr>
        <w:t xml:space="preserve"> </w:t>
      </w:r>
      <w:r>
        <w:rPr>
          <w:w w:val="66"/>
          <w:rtl/>
        </w:rPr>
        <w:t>ڪئي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21"/>
          <w:rtl/>
        </w:rPr>
        <w:t xml:space="preserve"> </w:t>
      </w:r>
      <w:r>
        <w:rPr>
          <w:w w:val="66"/>
          <w:rtl/>
        </w:rPr>
        <w:t>گمراهه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ٿيو</w:t>
      </w:r>
      <w:r>
        <w:rPr>
          <w:w w:val="66"/>
        </w:rPr>
        <w:t>.</w:t>
      </w:r>
    </w:p>
    <w:p w14:paraId="7489901B">
      <w:pPr>
        <w:tabs>
          <w:tab w:val="left" w:pos="4600"/>
          <w:tab w:val="left" w:pos="6112"/>
          <w:tab w:val="left" w:pos="7086"/>
          <w:tab w:val="left" w:pos="7577"/>
        </w:tabs>
        <w:spacing w:before="0" w:line="211" w:lineRule="exact"/>
        <w:ind w:left="3577" w:right="0" w:firstLine="0"/>
        <w:jc w:val="left"/>
        <w:rPr>
          <w:rFonts w:ascii="SimSun-ExtB" w:hAnsi="SimSun-ExtB" w:eastAsia="SimSun-ExtB" w:cs="SimSun-ExtB"/>
          <w:position w:val="-2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8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</w:rPr>
        <w:t>»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4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10"/>
          <w:position w:val="-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-2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7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7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53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P</w:t>
      </w:r>
      <w:r>
        <w:rPr>
          <w:rFonts w:ascii="SimSun-ExtB" w:hAnsi="SimSun-ExtB" w:eastAsia="SimSun-ExtB" w:cs="SimSun-ExtB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0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9"/>
          <w:position w:val="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4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52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8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2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44"/>
          <w:position w:val="-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9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9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"/>
          <w:position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4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0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-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4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2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-2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19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P</w:t>
      </w:r>
      <w:r>
        <w:rPr>
          <w:rFonts w:ascii="SimSun-ExtB" w:hAnsi="SimSun-ExtB" w:eastAsia="SimSun-ExtB" w:cs="SimSun-ExtB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4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29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5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2"/>
          <w:sz w:val="24"/>
          <w:szCs w:val="24"/>
        </w:rPr>
        <w:t>s</w:t>
      </w:r>
    </w:p>
    <w:p w14:paraId="3AA97E2B">
      <w:pPr>
        <w:bidi/>
        <w:spacing w:before="0" w:line="291" w:lineRule="exact"/>
        <w:ind w:left="154" w:right="1313" w:firstLine="0"/>
        <w:jc w:val="left"/>
        <w:rPr>
          <w:position w:val="2"/>
          <w:sz w:val="28"/>
          <w:szCs w:val="28"/>
        </w:rPr>
      </w:pPr>
      <w:r>
        <w:rPr>
          <w:w w:val="59"/>
          <w:position w:val="2"/>
          <w:sz w:val="28"/>
          <w:szCs w:val="28"/>
        </w:rPr>
        <w:t>)</w:t>
      </w:r>
      <w:r>
        <w:rPr>
          <w:w w:val="59"/>
          <w:position w:val="2"/>
          <w:sz w:val="28"/>
          <w:szCs w:val="28"/>
          <w:rtl/>
        </w:rPr>
        <w:t>ت</w:t>
      </w:r>
      <w:r>
        <w:rPr>
          <w:w w:val="59"/>
          <w:position w:val="2"/>
          <w:sz w:val="28"/>
          <w:szCs w:val="28"/>
        </w:rPr>
        <w:t>(</w:t>
      </w:r>
      <w:r>
        <w:rPr>
          <w:rFonts w:ascii="SimSun-ExtB" w:hAnsi="SimSun-ExtB" w:cs="SimSun-ExtB"/>
          <w:spacing w:val="5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as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spacing w:val="-44"/>
          <w:w w:val="59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à: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و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$</w:t>
      </w:r>
      <w:r>
        <w:rPr>
          <w:rFonts w:ascii="SimSun-ExtB" w:hAnsi="SimSun-ExtB" w:cs="SimSun-ExtB"/>
          <w:spacing w:val="-44"/>
          <w:w w:val="59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œi</w:t>
      </w:r>
      <w:r>
        <w:rPr>
          <w:rFonts w:ascii="SimSun-ExtB" w:hAnsi="SimSun-ExtB" w:cs="SimSun-ExtB"/>
          <w:spacing w:val="-33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aą</w:t>
      </w:r>
      <w:r>
        <w:rPr>
          <w:rFonts w:ascii="SimSun-ExtB" w:hAnsi="SimSun-ExtB" w:cs="SimSun-ExtB"/>
          <w:spacing w:val="-42"/>
          <w:w w:val="59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t</w:t>
      </w:r>
      <w:r>
        <w:rPr>
          <w:rFonts w:ascii="SimSun-ExtB" w:hAnsi="SimSun-ExtB" w:cs="SimSun-ExtB"/>
          <w:spacing w:val="-70"/>
          <w:w w:val="59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سل</w:t>
      </w:r>
      <w:r>
        <w:rPr>
          <w:rFonts w:ascii="SimSun-ExtB" w:hAnsi="SimSun-ExtB" w:cs="SimSun-ExtB"/>
          <w:spacing w:val="13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-1"/>
          <w:sz w:val="24"/>
          <w:szCs w:val="24"/>
        </w:rPr>
        <w:t>„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spacing w:val="1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spacing w:val="-45"/>
          <w:w w:val="59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بَ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/</w:t>
      </w:r>
      <w:r>
        <w:rPr>
          <w:rFonts w:ascii="SimSun-ExtB" w:hAnsi="SimSun-ExtB" w:cs="SimSun-ExtB"/>
          <w:spacing w:val="6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</w:rPr>
        <w:t>„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تعل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a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ك</w:t>
      </w:r>
      <w:r>
        <w:rPr>
          <w:rFonts w:ascii="SimSun-ExtB" w:hAnsi="SimSun-ExtB" w:cs="SimSun-ExtB"/>
          <w:spacing w:val="-45"/>
          <w:w w:val="59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علَ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i</w:t>
      </w:r>
      <w:r>
        <w:rPr>
          <w:rFonts w:ascii="SimSun-ExtB" w:hAnsi="SimSun-ExtB" w:cs="SimSun-ExtB"/>
          <w:spacing w:val="78"/>
          <w:w w:val="1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sz w:val="24"/>
          <w:szCs w:val="24"/>
        </w:rPr>
        <w:t>„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مَ</w:t>
      </w:r>
      <w:r>
        <w:rPr>
          <w:rFonts w:ascii="SimSun-ExtB" w:hAnsi="SimSun-ExtB" w:cs="SimSun-ExtB"/>
          <w:spacing w:val="-27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gff</w:t>
      </w:r>
      <w:r>
        <w:rPr>
          <w:rFonts w:ascii="SimSun-ExtB" w:hAnsi="SimSun-ExtB" w:cs="SimSun-ExtB"/>
          <w:spacing w:val="-45"/>
          <w:w w:val="59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2"/>
          <w:sz w:val="24"/>
          <w:szCs w:val="24"/>
          <w:rtl/>
        </w:rPr>
        <w:t>معك</w:t>
      </w:r>
      <w:r>
        <w:rPr>
          <w:rFonts w:ascii="SimSun-ExtB" w:hAnsi="SimSun-ExtB" w:cs="SimSun-ExtB"/>
          <w:spacing w:val="-45"/>
          <w:w w:val="59"/>
          <w:position w:val="2"/>
          <w:sz w:val="24"/>
          <w:szCs w:val="24"/>
          <w:rtl/>
        </w:rPr>
        <w:t xml:space="preserve"> </w:t>
      </w:r>
      <w:r>
        <w:rPr>
          <w:w w:val="59"/>
          <w:position w:val="2"/>
          <w:sz w:val="28"/>
          <w:szCs w:val="28"/>
        </w:rPr>
        <w:t>)</w:t>
      </w:r>
      <w:r>
        <w:rPr>
          <w:rFonts w:ascii="SimSun-ExtB" w:hAnsi="SimSun-ExtB" w:cs="SimSun-ExtB"/>
          <w:w w:val="59"/>
          <w:position w:val="2"/>
          <w:sz w:val="24"/>
          <w:szCs w:val="24"/>
        </w:rPr>
        <w:t>ª</w:t>
      </w:r>
      <w:r>
        <w:rPr>
          <w:w w:val="59"/>
          <w:position w:val="2"/>
          <w:sz w:val="28"/>
          <w:szCs w:val="28"/>
          <w:rtl/>
        </w:rPr>
        <w:t>پ</w:t>
      </w:r>
      <w:r>
        <w:rPr>
          <w:w w:val="59"/>
          <w:position w:val="2"/>
          <w:sz w:val="28"/>
          <w:szCs w:val="28"/>
        </w:rPr>
        <w:t>12-</w:t>
      </w:r>
      <w:r>
        <w:rPr>
          <w:w w:val="59"/>
          <w:position w:val="2"/>
          <w:sz w:val="28"/>
          <w:szCs w:val="28"/>
          <w:rtl/>
        </w:rPr>
        <w:t>،سورة</w:t>
      </w:r>
      <w:r>
        <w:rPr>
          <w:w w:val="59"/>
          <w:position w:val="2"/>
          <w:sz w:val="28"/>
          <w:szCs w:val="28"/>
        </w:rPr>
        <w:t>-</w:t>
      </w:r>
      <w:r>
        <w:rPr>
          <w:spacing w:val="40"/>
          <w:sz w:val="28"/>
          <w:szCs w:val="28"/>
          <w:rtl/>
        </w:rPr>
        <w:t xml:space="preserve"> </w:t>
      </w:r>
      <w:r>
        <w:rPr>
          <w:w w:val="59"/>
          <w:position w:val="2"/>
          <w:sz w:val="28"/>
          <w:szCs w:val="28"/>
          <w:rtl/>
        </w:rPr>
        <w:t>هود،</w:t>
      </w:r>
      <w:r>
        <w:rPr>
          <w:spacing w:val="-22"/>
          <w:position w:val="2"/>
          <w:sz w:val="28"/>
          <w:szCs w:val="28"/>
          <w:rtl/>
        </w:rPr>
        <w:t xml:space="preserve"> </w:t>
      </w:r>
      <w:r>
        <w:rPr>
          <w:w w:val="59"/>
          <w:position w:val="2"/>
          <w:sz w:val="28"/>
          <w:szCs w:val="28"/>
          <w:rtl/>
        </w:rPr>
        <w:t>ع</w:t>
      </w:r>
      <w:r>
        <w:rPr>
          <w:w w:val="59"/>
          <w:position w:val="2"/>
          <w:sz w:val="28"/>
          <w:szCs w:val="28"/>
        </w:rPr>
        <w:t>-</w:t>
      </w:r>
      <w:r>
        <w:rPr>
          <w:spacing w:val="-23"/>
          <w:position w:val="2"/>
          <w:sz w:val="28"/>
          <w:szCs w:val="28"/>
          <w:rtl/>
        </w:rPr>
        <w:t xml:space="preserve"> </w:t>
      </w:r>
      <w:r>
        <w:rPr>
          <w:w w:val="59"/>
          <w:position w:val="2"/>
          <w:sz w:val="28"/>
          <w:szCs w:val="28"/>
        </w:rPr>
        <w:t>(4</w:t>
      </w:r>
    </w:p>
    <w:p w14:paraId="11CFCEEC">
      <w:pPr>
        <w:pStyle w:val="13"/>
        <w:bidi/>
        <w:spacing w:line="390" w:lineRule="atLeast"/>
        <w:ind w:left="160" w:right="312" w:hanging="2"/>
        <w:jc w:val="left"/>
      </w:pPr>
      <w:r>
        <w:rPr>
          <w:w w:val="70"/>
          <w:rtl/>
        </w:rPr>
        <w:t>ترجمو</w:t>
      </w:r>
      <w:r>
        <w:rPr>
          <w:w w:val="70"/>
        </w:rPr>
        <w:t>:</w:t>
      </w:r>
      <w:r>
        <w:rPr>
          <w:w w:val="70"/>
          <w:rtl/>
        </w:rPr>
        <w:t xml:space="preserve"> چيو ويو ته اِي نوح</w:t>
      </w:r>
      <w:r>
        <w:rPr>
          <w:w w:val="70"/>
        </w:rPr>
        <w:t>!</w:t>
      </w:r>
      <w:r>
        <w:rPr>
          <w:w w:val="70"/>
          <w:rtl/>
        </w:rPr>
        <w:t xml:space="preserve"> اسان جي طرفان سلامتيءَ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۽ برڪتن سان لهي وڃ جي </w:t>
      </w:r>
      <w:r>
        <w:rPr>
          <w:w w:val="70"/>
        </w:rPr>
        <w:t>)</w:t>
      </w:r>
      <w:r>
        <w:rPr>
          <w:w w:val="70"/>
          <w:rtl/>
        </w:rPr>
        <w:t>برڪتون</w:t>
      </w:r>
      <w:r>
        <w:rPr>
          <w:w w:val="70"/>
        </w:rPr>
        <w:t>(</w:t>
      </w:r>
      <w:r>
        <w:rPr>
          <w:w w:val="70"/>
          <w:rtl/>
        </w:rPr>
        <w:t xml:space="preserve"> توتي آهن ۽ </w:t>
      </w:r>
      <w:r>
        <w:rPr>
          <w:w w:val="68"/>
          <w:rtl/>
        </w:rPr>
        <w:t>انهن جماعتن تي به جيڪي توسان گڏ آهن</w:t>
      </w:r>
      <w:r>
        <w:rPr>
          <w:w w:val="68"/>
        </w:rPr>
        <w:t>.</w:t>
      </w:r>
    </w:p>
    <w:p w14:paraId="4631F754">
      <w:pPr>
        <w:tabs>
          <w:tab w:val="left" w:pos="2861"/>
          <w:tab w:val="left" w:pos="5703"/>
          <w:tab w:val="left" w:pos="6255"/>
          <w:tab w:val="left" w:pos="6913"/>
          <w:tab w:val="left" w:pos="8623"/>
        </w:tabs>
        <w:spacing w:before="0" w:line="146" w:lineRule="exact"/>
        <w:ind w:left="2434" w:right="0" w:firstLine="0"/>
        <w:jc w:val="left"/>
        <w:rPr>
          <w:rFonts w:ascii="SimSun-ExtB" w:hAnsi="SimSun-ExtB" w:eastAsia="SimSun-ExtB" w:cs="SimSun-ExtB"/>
          <w:sz w:val="22"/>
          <w:szCs w:val="22"/>
        </w:rPr>
      </w:pP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10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4"/>
          <w:sz w:val="22"/>
          <w:szCs w:val="22"/>
        </w:rPr>
        <w:t>s</w:t>
      </w:r>
      <w:r>
        <w:rPr>
          <w:rFonts w:ascii="SimSun-ExtB" w:hAnsi="SimSun-ExtB" w:eastAsia="SimSun-ExtB" w:cs="SimSun-ExtB"/>
          <w:position w:val="4"/>
          <w:sz w:val="22"/>
          <w:szCs w:val="22"/>
        </w:rPr>
        <w:tab/>
      </w:r>
      <w:r>
        <w:rPr>
          <w:rFonts w:ascii="SimSun-ExtB" w:hAnsi="SimSun-ExtB" w:eastAsia="SimSun-ExtB" w:cs="SimSun-ExtB"/>
          <w:spacing w:val="-110"/>
          <w:w w:val="100"/>
          <w:position w:val="5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-43"/>
          <w:position w:val="5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3"/>
          <w:sz w:val="22"/>
          <w:szCs w:val="22"/>
        </w:rPr>
        <w:t>s</w:t>
      </w:r>
      <w:r>
        <w:rPr>
          <w:rFonts w:ascii="SimSun-ExtB" w:hAnsi="SimSun-ExtB" w:eastAsia="SimSun-ExtB" w:cs="SimSun-ExtB"/>
          <w:position w:val="1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4"/>
          <w:position w:val="1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P</w:t>
      </w:r>
      <w:r>
        <w:rPr>
          <w:rFonts w:ascii="SimSun-ExtB" w:hAnsi="SimSun-ExtB" w:eastAsia="SimSun-ExtB" w:cs="SimSun-ExtB"/>
          <w:spacing w:val="-10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1"/>
          <w:sz w:val="22"/>
          <w:szCs w:val="22"/>
        </w:rPr>
        <w:t>r</w:t>
      </w:r>
      <w:r>
        <w:rPr>
          <w:rFonts w:ascii="SimSun-ExtB" w:hAnsi="SimSun-ExtB" w:eastAsia="SimSun-ExtB" w:cs="SimSun-ExtB"/>
          <w:position w:val="11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43"/>
          <w:position w:val="11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s</w:t>
      </w:r>
      <w:r>
        <w:rPr>
          <w:rFonts w:ascii="SimSun-ExtB" w:hAnsi="SimSun-ExtB" w:eastAsia="SimSun-ExtB" w:cs="SimSun-ExtB"/>
          <w:spacing w:val="-24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0"/>
          <w:sz w:val="22"/>
          <w:szCs w:val="22"/>
        </w:rPr>
        <w:t>r</w:t>
      </w:r>
      <w:r>
        <w:rPr>
          <w:rFonts w:ascii="SimSun-ExtB" w:hAnsi="SimSun-ExtB" w:eastAsia="SimSun-ExtB" w:cs="SimSun-ExtB"/>
          <w:position w:val="10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43"/>
          <w:position w:val="10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5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6"/>
          <w:sz w:val="22"/>
          <w:szCs w:val="22"/>
        </w:rPr>
        <w:t>s</w:t>
      </w:r>
      <w:r>
        <w:rPr>
          <w:rFonts w:ascii="SimSun-ExtB" w:hAnsi="SimSun-ExtB" w:eastAsia="SimSun-ExtB" w:cs="SimSun-ExtB"/>
          <w:spacing w:val="-53"/>
          <w:position w:val="6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0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5"/>
          <w:position w:val="10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r</w:t>
      </w:r>
      <w:r>
        <w:rPr>
          <w:rFonts w:ascii="SimSun-ExtB" w:hAnsi="SimSun-ExtB" w:eastAsia="SimSun-ExtB" w:cs="SimSun-ExtB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8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2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38"/>
          <w:position w:val="2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5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-19"/>
          <w:position w:val="5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3"/>
          <w:sz w:val="22"/>
          <w:szCs w:val="22"/>
        </w:rPr>
        <w:t>s</w:t>
      </w:r>
      <w:r>
        <w:rPr>
          <w:rFonts w:ascii="SimSun-ExtB" w:hAnsi="SimSun-ExtB" w:eastAsia="SimSun-ExtB" w:cs="SimSun-ExtB"/>
          <w:position w:val="1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9"/>
          <w:position w:val="1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3"/>
          <w:sz w:val="22"/>
          <w:szCs w:val="22"/>
        </w:rPr>
        <w:t>r</w:t>
      </w:r>
      <w:r>
        <w:rPr>
          <w:rFonts w:ascii="SimSun-ExtB" w:hAnsi="SimSun-ExtB" w:eastAsia="SimSun-ExtB" w:cs="SimSun-ExtB"/>
          <w:position w:val="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8"/>
          <w:position w:val="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4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-10"/>
          <w:position w:val="4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3"/>
          <w:sz w:val="22"/>
          <w:szCs w:val="22"/>
        </w:rPr>
        <w:t>s</w:t>
      </w:r>
      <w:r>
        <w:rPr>
          <w:rFonts w:ascii="SimSun-ExtB" w:hAnsi="SimSun-ExtB" w:eastAsia="SimSun-ExtB" w:cs="SimSun-ExtB"/>
          <w:spacing w:val="34"/>
          <w:position w:val="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29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20"/>
          <w:w w:val="100"/>
          <w:sz w:val="22"/>
          <w:szCs w:val="22"/>
        </w:rPr>
        <w:t>»</w:t>
      </w:r>
      <w:r>
        <w:rPr>
          <w:rFonts w:ascii="SimSun-ExtB" w:hAnsi="SimSun-ExtB" w:eastAsia="SimSun-ExtB" w:cs="SimSun-ExtB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10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r</w:t>
      </w:r>
      <w:r>
        <w:rPr>
          <w:rFonts w:ascii="SimSun-ExtB" w:hAnsi="SimSun-ExtB" w:eastAsia="SimSun-ExtB" w:cs="SimSun-ExtB"/>
          <w:sz w:val="22"/>
          <w:szCs w:val="22"/>
        </w:rPr>
        <w:tab/>
      </w:r>
      <w:r>
        <w:rPr>
          <w:rFonts w:ascii="SimSun-ExtB" w:hAnsi="SimSun-ExtB" w:eastAsia="SimSun-ExtB" w:cs="SimSun-ExtB"/>
          <w:spacing w:val="-110"/>
          <w:w w:val="100"/>
          <w:position w:val="4"/>
          <w:sz w:val="22"/>
          <w:szCs w:val="22"/>
        </w:rPr>
        <w:t>s</w:t>
      </w:r>
      <w:r>
        <w:rPr>
          <w:rFonts w:ascii="SimSun-ExtB" w:hAnsi="SimSun-ExtB" w:eastAsia="SimSun-ExtB" w:cs="SimSun-ExtB"/>
          <w:spacing w:val="-19"/>
          <w:position w:val="4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0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38"/>
          <w:position w:val="10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"/>
          <w:sz w:val="22"/>
          <w:szCs w:val="22"/>
        </w:rPr>
        <w:t>s</w:t>
      </w:r>
      <w:r>
        <w:rPr>
          <w:rFonts w:ascii="SimSun-ExtB" w:hAnsi="SimSun-ExtB" w:eastAsia="SimSun-ExtB" w:cs="SimSun-ExtB"/>
          <w:position w:val="1"/>
          <w:sz w:val="22"/>
          <w:szCs w:val="22"/>
        </w:rPr>
        <w:tab/>
      </w:r>
      <w:r>
        <w:rPr>
          <w:rFonts w:ascii="SimSun-ExtB" w:hAnsi="SimSun-ExtB" w:eastAsia="SimSun-ExtB" w:cs="SimSun-ExtB"/>
          <w:spacing w:val="-110"/>
          <w:w w:val="100"/>
          <w:position w:val="-1"/>
          <w:sz w:val="22"/>
          <w:szCs w:val="22"/>
        </w:rPr>
        <w:t>s</w:t>
      </w:r>
      <w:r>
        <w:rPr>
          <w:rFonts w:ascii="SimSun-ExtB" w:hAnsi="SimSun-ExtB" w:eastAsia="SimSun-ExtB" w:cs="SimSun-ExtB"/>
          <w:spacing w:val="38"/>
          <w:position w:val="-1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2"/>
          <w:sz w:val="22"/>
          <w:szCs w:val="22"/>
        </w:rPr>
        <w:t>s</w:t>
      </w:r>
      <w:r>
        <w:rPr>
          <w:rFonts w:ascii="SimSun-ExtB" w:hAnsi="SimSun-ExtB" w:eastAsia="SimSun-ExtB" w:cs="SimSun-ExtB"/>
          <w:position w:val="2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4"/>
          <w:position w:val="2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20"/>
          <w:w w:val="100"/>
          <w:sz w:val="22"/>
          <w:szCs w:val="22"/>
        </w:rPr>
        <w:t>»</w:t>
      </w:r>
      <w:r>
        <w:rPr>
          <w:rFonts w:ascii="SimSun-ExtB" w:hAnsi="SimSun-ExtB" w:eastAsia="SimSun-ExtB" w:cs="SimSun-ExtB"/>
          <w:sz w:val="22"/>
          <w:szCs w:val="22"/>
        </w:rPr>
        <w:tab/>
      </w:r>
      <w:r>
        <w:rPr>
          <w:rFonts w:ascii="SimSun-ExtB" w:hAnsi="SimSun-ExtB" w:eastAsia="SimSun-ExtB" w:cs="SimSun-ExtB"/>
          <w:spacing w:val="-220"/>
          <w:w w:val="100"/>
          <w:position w:val="-1"/>
          <w:sz w:val="22"/>
          <w:szCs w:val="22"/>
          <w:cs/>
        </w:rPr>
        <w:t>ധ</w:t>
      </w:r>
      <w:r>
        <w:rPr>
          <w:rFonts w:ascii="SimSun-ExtB" w:hAnsi="SimSun-ExtB" w:eastAsia="SimSun-ExtB" w:cs="SimSun-ExtB"/>
          <w:position w:val="-1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43"/>
          <w:position w:val="-1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r</w:t>
      </w:r>
      <w:r>
        <w:rPr>
          <w:rFonts w:ascii="SimSun-ExtB" w:hAnsi="SimSun-ExtB" w:eastAsia="SimSun-ExtB" w:cs="SimSun-ExtB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8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12"/>
          <w:sz w:val="22"/>
          <w:szCs w:val="22"/>
        </w:rPr>
        <w:t>r</w:t>
      </w:r>
      <w:r>
        <w:rPr>
          <w:rFonts w:ascii="SimSun-ExtB" w:hAnsi="SimSun-ExtB" w:eastAsia="SimSun-ExtB" w:cs="SimSun-ExtB"/>
          <w:position w:val="12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33"/>
          <w:position w:val="12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6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-19"/>
          <w:position w:val="6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7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40"/>
          <w:position w:val="7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34"/>
          <w:position w:val="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20"/>
          <w:w w:val="100"/>
          <w:position w:val="1"/>
          <w:sz w:val="22"/>
          <w:szCs w:val="22"/>
        </w:rPr>
        <w:t>»</w:t>
      </w:r>
      <w:r>
        <w:rPr>
          <w:rFonts w:ascii="SimSun-ExtB" w:hAnsi="SimSun-ExtB" w:eastAsia="SimSun-ExtB" w:cs="SimSun-ExtB"/>
          <w:spacing w:val="5"/>
          <w:position w:val="1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220"/>
          <w:w w:val="100"/>
          <w:sz w:val="22"/>
          <w:szCs w:val="22"/>
        </w:rPr>
        <w:t>»</w:t>
      </w:r>
      <w:r>
        <w:rPr>
          <w:rFonts w:ascii="SimSun-ExtB" w:hAnsi="SimSun-ExtB" w:eastAsia="SimSun-ExtB" w:cs="SimSun-ExtB"/>
          <w:spacing w:val="48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w w:val="1"/>
          <w:position w:val="5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48"/>
          <w:position w:val="5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s</w:t>
      </w:r>
      <w:r>
        <w:rPr>
          <w:rFonts w:ascii="SimSun-ExtB" w:hAnsi="SimSun-ExtB" w:eastAsia="SimSun-ExtB" w:cs="SimSun-ExtB"/>
          <w:spacing w:val="-34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5"/>
          <w:sz w:val="22"/>
          <w:szCs w:val="22"/>
        </w:rPr>
        <w:t>P</w:t>
      </w:r>
      <w:r>
        <w:rPr>
          <w:rFonts w:ascii="SimSun-ExtB" w:hAnsi="SimSun-ExtB" w:eastAsia="SimSun-ExtB" w:cs="SimSun-ExtB"/>
          <w:position w:val="5"/>
          <w:sz w:val="22"/>
          <w:szCs w:val="22"/>
        </w:rPr>
        <w:tab/>
      </w:r>
      <w:r>
        <w:rPr>
          <w:rFonts w:ascii="SimSun-ExtB" w:hAnsi="SimSun-ExtB" w:eastAsia="SimSun-ExtB" w:cs="SimSun-ExtB"/>
          <w:spacing w:val="-110"/>
          <w:w w:val="100"/>
          <w:position w:val="3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24"/>
          <w:position w:val="3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position w:val="4"/>
          <w:sz w:val="22"/>
          <w:szCs w:val="22"/>
        </w:rPr>
        <w:t>r</w:t>
      </w:r>
      <w:r>
        <w:rPr>
          <w:rFonts w:ascii="SimSun-ExtB" w:hAnsi="SimSun-ExtB" w:eastAsia="SimSun-ExtB" w:cs="SimSun-ExtB"/>
          <w:spacing w:val="5"/>
          <w:position w:val="4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spacing w:val="-110"/>
          <w:w w:val="100"/>
          <w:sz w:val="22"/>
          <w:szCs w:val="22"/>
        </w:rPr>
        <w:t>r</w:t>
      </w:r>
    </w:p>
    <w:p w14:paraId="4CD7062E">
      <w:pPr>
        <w:spacing w:after="0" w:line="146" w:lineRule="exact"/>
        <w:jc w:val="left"/>
        <w:rPr>
          <w:rFonts w:ascii="SimSun-ExtB" w:hAnsi="SimSun-ExtB" w:eastAsia="SimSun-ExtB" w:cs="SimSun-ExtB"/>
          <w:sz w:val="22"/>
          <w:szCs w:val="22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61719F7">
      <w:pPr>
        <w:pStyle w:val="13"/>
        <w:bidi/>
        <w:spacing w:line="168" w:lineRule="auto"/>
        <w:ind w:left="0" w:right="312" w:firstLine="0"/>
        <w:jc w:val="left"/>
        <w:rPr>
          <w:position w:val="2"/>
        </w:rPr>
      </w:pPr>
      <w:r>
        <w:rPr>
          <w:rFonts w:ascii="SimSun-ExtB" w:hAnsi="SimSun-ExtB" w:cs="SimSun-ExtB"/>
          <w:w w:val="69"/>
          <w:position w:val="-3"/>
          <w:sz w:val="22"/>
          <w:szCs w:val="22"/>
        </w:rPr>
        <w:t>◯ra</w:t>
      </w:r>
      <w:r>
        <w:rPr>
          <w:spacing w:val="-6"/>
          <w:w w:val="69"/>
          <w:position w:val="2"/>
          <w:rtl/>
        </w:rPr>
        <w:t xml:space="preserve"> </w:t>
      </w:r>
      <w:r>
        <w:rPr>
          <w:w w:val="69"/>
          <w:position w:val="2"/>
        </w:rPr>
        <w:t>)</w:t>
      </w:r>
      <w:r>
        <w:rPr>
          <w:w w:val="69"/>
          <w:position w:val="2"/>
          <w:rtl/>
        </w:rPr>
        <w:t>پ</w:t>
      </w:r>
      <w:r>
        <w:rPr>
          <w:w w:val="69"/>
          <w:position w:val="2"/>
        </w:rPr>
        <w:t>12-</w:t>
      </w:r>
      <w:r>
        <w:rPr>
          <w:w w:val="69"/>
          <w:position w:val="2"/>
          <w:rtl/>
        </w:rPr>
        <w:t>،</w:t>
      </w:r>
      <w:r>
        <w:rPr>
          <w:spacing w:val="-1"/>
          <w:position w:val="2"/>
          <w:rtl/>
        </w:rPr>
        <w:t xml:space="preserve"> </w:t>
      </w:r>
      <w:r>
        <w:rPr>
          <w:w w:val="69"/>
          <w:position w:val="2"/>
          <w:rtl/>
        </w:rPr>
        <w:t>سورة</w:t>
      </w:r>
      <w:r>
        <w:rPr>
          <w:w w:val="69"/>
          <w:position w:val="2"/>
        </w:rPr>
        <w:t>-</w:t>
      </w:r>
      <w:r>
        <w:rPr>
          <w:spacing w:val="63"/>
          <w:rtl/>
        </w:rPr>
        <w:t xml:space="preserve"> </w:t>
      </w:r>
      <w:r>
        <w:rPr>
          <w:w w:val="69"/>
          <w:position w:val="2"/>
          <w:rtl/>
        </w:rPr>
        <w:t>هود،</w:t>
      </w:r>
    </w:p>
    <w:p w14:paraId="02683068">
      <w:pPr>
        <w:bidi/>
        <w:spacing w:before="0" w:line="292" w:lineRule="exact"/>
        <w:ind w:left="154" w:right="164" w:firstLine="0"/>
        <w:jc w:val="left"/>
        <w:rPr>
          <w:rFonts w:ascii="SimSun-ExtB" w:hAnsi="SimSun-ExtB" w:cs="SimSun-ExtB"/>
          <w:position w:val="2"/>
          <w:sz w:val="22"/>
          <w:szCs w:val="22"/>
        </w:rPr>
      </w:pPr>
      <w:r>
        <w:rPr>
          <w:rtl/>
        </w:rPr>
        <w:br w:type="column"/>
      </w:r>
      <w:r>
        <w:rPr>
          <w:w w:val="64"/>
          <w:position w:val="8"/>
          <w:sz w:val="28"/>
          <w:szCs w:val="28"/>
        </w:rPr>
        <w:t>)</w:t>
      </w:r>
      <w:r>
        <w:rPr>
          <w:w w:val="64"/>
          <w:position w:val="8"/>
          <w:sz w:val="28"/>
          <w:szCs w:val="28"/>
          <w:rtl/>
        </w:rPr>
        <w:t>ث</w:t>
      </w:r>
      <w:r>
        <w:rPr>
          <w:w w:val="64"/>
          <w:position w:val="8"/>
          <w:sz w:val="28"/>
          <w:szCs w:val="28"/>
        </w:rPr>
        <w:t>(</w:t>
      </w:r>
      <w:r>
        <w:rPr>
          <w:rFonts w:ascii="SimSun-ExtB" w:hAnsi="SimSun-ExtB" w:cs="SimSun-ExtB"/>
          <w:spacing w:val="-3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3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ندَّ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(</w:t>
      </w:r>
      <w:r>
        <w:rPr>
          <w:rFonts w:ascii="SimSun-ExtB" w:hAnsi="SimSun-ExtB" w:cs="SimSun-ExtB"/>
          <w:spacing w:val="-29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نُ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$</w:t>
      </w:r>
      <w:r>
        <w:rPr>
          <w:rFonts w:ascii="SimSun-ExtB" w:hAnsi="SimSun-ExtB" w:cs="SimSun-ExtB"/>
          <w:spacing w:val="-34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3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ب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4</w:t>
      </w:r>
      <w:r>
        <w:rPr>
          <w:rFonts w:ascii="SimSun-ExtB" w:hAnsi="SimSun-ExtB" w:cs="SimSun-ExtB"/>
          <w:spacing w:val="-28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ãs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ا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)</w:t>
      </w:r>
      <w:r>
        <w:rPr>
          <w:rFonts w:ascii="SimSun-ExtB" w:hAnsi="SimSun-ExtB" w:cs="SimSun-ExtB"/>
          <w:spacing w:val="-35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3</w:t>
      </w:r>
      <w:r>
        <w:rPr>
          <w:rFonts w:ascii="SimSun-ExtB" w:hAnsi="SimSun-ExtB" w:cs="SimSun-ExtB"/>
          <w:spacing w:val="27"/>
          <w:w w:val="150"/>
          <w:position w:val="-3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v</w:t>
      </w:r>
      <w:r>
        <w:rPr>
          <w:rFonts w:ascii="SimSun-ExtB" w:hAnsi="SimSun-ExtB" w:cs="SimSun-ExtB"/>
          <w:spacing w:val="8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i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ن</w:t>
      </w:r>
      <w:r>
        <w:rPr>
          <w:rFonts w:ascii="SimSun-ExtB" w:hAnsi="SimSun-ExtB" w:cs="SimSun-ExtB"/>
          <w:spacing w:val="-29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i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ب</w:t>
      </w:r>
      <w:r>
        <w:rPr>
          <w:rFonts w:ascii="SimSun-ExtB" w:hAnsi="SimSun-ExtB" w:cs="SimSun-ExtB"/>
          <w:spacing w:val="-18"/>
          <w:position w:val="-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نِ</w:t>
      </w:r>
      <w:r>
        <w:rPr>
          <w:rFonts w:ascii="SimSun-ExtB" w:hAnsi="SimSun-ExtB" w:cs="SimSun-ExtB"/>
          <w:spacing w:val="42"/>
          <w:position w:val="3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مِ</w:t>
      </w:r>
      <w:r>
        <w:rPr>
          <w:rFonts w:ascii="SimSun-ExtB" w:hAnsi="SimSun-ExtB" w:cs="SimSun-ExtB"/>
          <w:spacing w:val="-35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œi</w:t>
      </w:r>
      <w:r>
        <w:rPr>
          <w:rFonts w:ascii="SimSun-ExtB" w:hAnsi="SimSun-ExtB" w:cs="SimSun-ExtB"/>
          <w:spacing w:val="33"/>
          <w:w w:val="150"/>
          <w:position w:val="-3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8"/>
          <w:sz w:val="22"/>
          <w:szCs w:val="22"/>
        </w:rPr>
        <w:t>s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لِ</w:t>
      </w:r>
      <w:r>
        <w:rPr>
          <w:rFonts w:ascii="SimSun-ExtB" w:hAnsi="SimSun-ExtB" w:cs="SimSun-ExtB"/>
          <w:spacing w:val="-36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3</w:t>
      </w:r>
      <w:r>
        <w:rPr>
          <w:rFonts w:ascii="SimSun-ExtB" w:hAnsi="SimSun-ExtB" w:cs="SimSun-ExtB"/>
          <w:spacing w:val="-31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i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ن</w:t>
      </w:r>
      <w:r>
        <w:rPr>
          <w:rFonts w:ascii="SimSun-ExtB" w:hAnsi="SimSun-ExtB" w:cs="SimSun-ExtB"/>
          <w:spacing w:val="-31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3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عدك</w:t>
      </w:r>
      <w:r>
        <w:rPr>
          <w:rFonts w:ascii="SimSun-ExtB" w:hAnsi="SimSun-ExtB" w:cs="SimSun-ExtB"/>
          <w:spacing w:val="-41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ßi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ق</w:t>
      </w:r>
      <w:r>
        <w:rPr>
          <w:rFonts w:ascii="SimSun-ExtB" w:hAnsi="SimSun-ExtB" w:cs="SimSun-ExtB"/>
          <w:spacing w:val="-31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i3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نت</w:t>
      </w:r>
      <w:r>
        <w:rPr>
          <w:rFonts w:ascii="SimSun-ExtB" w:hAnsi="SimSun-ExtB" w:cs="SimSun-ExtB"/>
          <w:spacing w:val="-34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þsi</w:t>
      </w:r>
      <w:r>
        <w:rPr>
          <w:rFonts w:ascii="SimSun-ExtB" w:hAnsi="SimSun-ExtB" w:cs="SimSun-ExtB"/>
          <w:spacing w:val="-29"/>
          <w:w w:val="64"/>
          <w:position w:val="2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ßi</w:t>
      </w:r>
      <w:r>
        <w:rPr>
          <w:rFonts w:ascii="SimSun-ExtB" w:hAnsi="SimSun-ExtB" w:cs="SimSun-ExtB"/>
          <w:spacing w:val="28"/>
          <w:position w:val="2"/>
          <w:sz w:val="22"/>
          <w:szCs w:val="22"/>
          <w:rtl/>
        </w:rPr>
        <w:t xml:space="preserve">  </w:t>
      </w:r>
      <w:r>
        <w:rPr>
          <w:rFonts w:ascii="SimSun-ExtB" w:hAnsi="SimSun-ExtB" w:cs="SimSun-ExtB"/>
          <w:w w:val="64"/>
          <w:position w:val="2"/>
          <w:sz w:val="22"/>
          <w:szCs w:val="22"/>
        </w:rPr>
        <w:t>b</w:t>
      </w:r>
      <w:r>
        <w:rPr>
          <w:rFonts w:ascii="SimSun-ExtB" w:hAnsi="SimSun-ExtB" w:cs="SimSun-ExtB"/>
          <w:w w:val="64"/>
          <w:position w:val="2"/>
          <w:sz w:val="22"/>
          <w:szCs w:val="22"/>
          <w:rtl/>
        </w:rPr>
        <w:t>يْ</w:t>
      </w:r>
    </w:p>
    <w:p w14:paraId="5E703377">
      <w:pPr>
        <w:pStyle w:val="13"/>
        <w:spacing w:before="90"/>
        <w:ind w:right="153"/>
        <w:jc w:val="right"/>
      </w:pPr>
      <w:r>
        <w:t>(4</w:t>
      </w:r>
      <w:r>
        <w:rPr>
          <w:spacing w:val="-24"/>
        </w:rPr>
        <w:t xml:space="preserve"> </w:t>
      </w:r>
      <w:r>
        <w:rPr>
          <w:w w:val="140"/>
        </w:rPr>
        <w:t>-</w:t>
      </w:r>
      <w:r>
        <w:rPr>
          <w:spacing w:val="-10"/>
          <w:rtl/>
        </w:rPr>
        <w:t>ع</w:t>
      </w:r>
    </w:p>
    <w:p w14:paraId="5BA318F3">
      <w:pPr>
        <w:pStyle w:val="13"/>
        <w:spacing w:after="0"/>
        <w:jc w:val="righ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2178" w:space="40"/>
            <w:col w:w="7284"/>
          </w:cols>
        </w:sectPr>
      </w:pPr>
    </w:p>
    <w:p w14:paraId="0C2A39A1">
      <w:pPr>
        <w:pStyle w:val="13"/>
        <w:bidi/>
        <w:spacing w:line="380" w:lineRule="atLeast"/>
        <w:ind w:left="156" w:right="311" w:firstLine="19"/>
        <w:jc w:val="left"/>
      </w:pPr>
      <w:r>
        <w:rPr>
          <w:w w:val="65"/>
          <w:rtl/>
        </w:rPr>
        <w:t>ترجمو</w:t>
      </w:r>
      <w:r>
        <w:rPr>
          <w:w w:val="65"/>
        </w:rPr>
        <w:t>:</w:t>
      </w:r>
      <w:r>
        <w:rPr>
          <w:spacing w:val="-3"/>
          <w:rtl/>
        </w:rPr>
        <w:t xml:space="preserve"> </w:t>
      </w:r>
      <w:r>
        <w:rPr>
          <w:w w:val="65"/>
          <w:rtl/>
        </w:rPr>
        <w:t>۽</w:t>
      </w:r>
      <w:r>
        <w:rPr>
          <w:spacing w:val="-7"/>
          <w:rtl/>
        </w:rPr>
        <w:t xml:space="preserve"> </w:t>
      </w:r>
      <w:r>
        <w:rPr>
          <w:w w:val="65"/>
          <w:rtl/>
        </w:rPr>
        <w:t>نوح</w:t>
      </w:r>
      <w:r>
        <w:rPr>
          <w:spacing w:val="-1"/>
          <w:rtl/>
        </w:rPr>
        <w:t xml:space="preserve"> </w:t>
      </w:r>
      <w:r>
        <w:rPr>
          <w:w w:val="65"/>
          <w:rtl/>
        </w:rPr>
        <w:t>پنهنجي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پاليندڙ</w:t>
      </w:r>
      <w:r>
        <w:rPr>
          <w:spacing w:val="-3"/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5"/>
          <w:rtl/>
        </w:rPr>
        <w:t>سڏيو</w:t>
      </w:r>
      <w:r>
        <w:rPr>
          <w:spacing w:val="-6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7"/>
          <w:rtl/>
        </w:rPr>
        <w:t xml:space="preserve"> </w:t>
      </w:r>
      <w:r>
        <w:rPr>
          <w:w w:val="65"/>
          <w:rtl/>
        </w:rPr>
        <w:t>چيائين</w:t>
      </w:r>
      <w:r>
        <w:rPr>
          <w:spacing w:val="-2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اي</w:t>
      </w:r>
      <w:r>
        <w:rPr>
          <w:spacing w:val="-1"/>
          <w:rtl/>
        </w:rPr>
        <w:t xml:space="preserve"> </w:t>
      </w:r>
      <w:r>
        <w:rPr>
          <w:w w:val="65"/>
          <w:rtl/>
        </w:rPr>
        <w:t>منهنجا</w:t>
      </w:r>
      <w:r>
        <w:rPr>
          <w:rtl/>
        </w:rPr>
        <w:t xml:space="preserve"> </w:t>
      </w:r>
      <w:r>
        <w:rPr>
          <w:w w:val="65"/>
          <w:rtl/>
        </w:rPr>
        <w:t>پاليندڙ</w:t>
      </w:r>
      <w:r>
        <w:rPr>
          <w:w w:val="65"/>
        </w:rPr>
        <w:t>!</w:t>
      </w:r>
      <w:r>
        <w:rPr>
          <w:rtl/>
        </w:rPr>
        <w:t xml:space="preserve"> </w:t>
      </w:r>
      <w:r>
        <w:rPr>
          <w:w w:val="65"/>
          <w:rtl/>
        </w:rPr>
        <w:t>منهنجو</w:t>
      </w:r>
      <w:r>
        <w:rPr>
          <w:spacing w:val="-6"/>
          <w:rtl/>
        </w:rPr>
        <w:t xml:space="preserve"> </w:t>
      </w:r>
      <w:r>
        <w:rPr>
          <w:w w:val="65"/>
          <w:rtl/>
        </w:rPr>
        <w:t>پٽ</w:t>
      </w:r>
      <w:r>
        <w:rPr>
          <w:rtl/>
        </w:rPr>
        <w:t xml:space="preserve"> </w:t>
      </w:r>
      <w:r>
        <w:rPr>
          <w:w w:val="65"/>
          <w:rtl/>
        </w:rPr>
        <w:t>منهنجي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گهر</w:t>
      </w:r>
      <w:r>
        <w:rPr>
          <w:spacing w:val="-4"/>
          <w:rtl/>
        </w:rPr>
        <w:t xml:space="preserve"> </w:t>
      </w:r>
      <w:r>
        <w:rPr>
          <w:w w:val="65"/>
          <w:rtl/>
        </w:rPr>
        <w:t>وارن</w:t>
      </w:r>
      <w:r>
        <w:rPr>
          <w:spacing w:val="-1"/>
          <w:rtl/>
        </w:rPr>
        <w:t xml:space="preserve"> </w:t>
      </w:r>
      <w:r>
        <w:rPr>
          <w:w w:val="65"/>
          <w:rtl/>
        </w:rPr>
        <w:t xml:space="preserve">مان </w:t>
      </w:r>
      <w:r>
        <w:rPr>
          <w:w w:val="74"/>
          <w:rtl/>
        </w:rPr>
        <w:t>آهي ۽ بيشڪ تنهنجو وعدو سچو آهي ۽ تون سڀني حاڪمن کان وڏو حاڪم آهين</w:t>
      </w:r>
      <w:r>
        <w:rPr>
          <w:w w:val="74"/>
        </w:rPr>
        <w:t>.</w:t>
      </w:r>
    </w:p>
    <w:p w14:paraId="081D75D5">
      <w:pPr>
        <w:tabs>
          <w:tab w:val="left" w:pos="787"/>
        </w:tabs>
        <w:spacing w:before="15" w:line="45" w:lineRule="auto"/>
        <w:ind w:left="0" w:right="601" w:firstLine="0"/>
        <w:jc w:val="right"/>
        <w:rPr>
          <w:rFonts w:ascii="SimSun-ExtB"/>
          <w:position w:val="-8"/>
          <w:sz w:val="24"/>
        </w:rPr>
      </w:pP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28"/>
          <w:sz w:val="24"/>
        </w:rPr>
        <w:t xml:space="preserve"> </w:t>
      </w:r>
      <w:r>
        <w:rPr>
          <w:rFonts w:ascii="SimSun-ExtB"/>
          <w:spacing w:val="-120"/>
          <w:position w:val="-5"/>
          <w:sz w:val="24"/>
        </w:rPr>
        <w:t>r</w:t>
      </w:r>
      <w:r>
        <w:rPr>
          <w:rFonts w:ascii="SimSun-ExtB"/>
          <w:spacing w:val="48"/>
          <w:position w:val="-5"/>
          <w:sz w:val="24"/>
        </w:rPr>
        <w:t xml:space="preserve"> </w:t>
      </w:r>
      <w:r>
        <w:rPr>
          <w:rFonts w:ascii="SimSun-ExtB"/>
          <w:spacing w:val="-120"/>
          <w:position w:val="-8"/>
          <w:sz w:val="24"/>
        </w:rPr>
        <w:t>s</w:t>
      </w:r>
      <w:r>
        <w:rPr>
          <w:rFonts w:ascii="SimSun-ExtB"/>
          <w:spacing w:val="19"/>
          <w:position w:val="-8"/>
          <w:sz w:val="24"/>
        </w:rPr>
        <w:t xml:space="preserve"> </w:t>
      </w:r>
      <w:r>
        <w:rPr>
          <w:rFonts w:ascii="SimSun-ExtB"/>
          <w:spacing w:val="-120"/>
          <w:position w:val="-3"/>
          <w:sz w:val="24"/>
        </w:rPr>
        <w:t>r</w:t>
      </w:r>
      <w:r>
        <w:rPr>
          <w:rFonts w:ascii="SimSun-ExtB"/>
          <w:position w:val="-3"/>
          <w:sz w:val="24"/>
        </w:rPr>
        <w:tab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52"/>
          <w:sz w:val="24"/>
        </w:rPr>
        <w:t xml:space="preserve"> </w:t>
      </w:r>
      <w:r>
        <w:rPr>
          <w:rFonts w:ascii="SimSun-ExtB"/>
          <w:spacing w:val="-120"/>
          <w:position w:val="-5"/>
          <w:sz w:val="24"/>
        </w:rPr>
        <w:t>s</w:t>
      </w:r>
      <w:r>
        <w:rPr>
          <w:rFonts w:ascii="SimSun-ExtB"/>
          <w:spacing w:val="-20"/>
          <w:position w:val="-5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-24"/>
          <w:position w:val="2"/>
          <w:sz w:val="24"/>
        </w:rPr>
        <w:t xml:space="preserve"> </w:t>
      </w:r>
      <w:r>
        <w:rPr>
          <w:rFonts w:ascii="SimSun-ExtB"/>
          <w:spacing w:val="-120"/>
          <w:position w:val="-11"/>
          <w:sz w:val="24"/>
        </w:rPr>
        <w:t>P</w:t>
      </w:r>
      <w:r>
        <w:rPr>
          <w:rFonts w:ascii="SimSun-ExtB"/>
          <w:spacing w:val="-15"/>
          <w:position w:val="-11"/>
          <w:sz w:val="24"/>
        </w:rPr>
        <w:t xml:space="preserve"> </w:t>
      </w:r>
      <w:r>
        <w:rPr>
          <w:rFonts w:ascii="SimSun-ExtB"/>
          <w:spacing w:val="-120"/>
          <w:position w:val="-7"/>
          <w:sz w:val="24"/>
        </w:rPr>
        <w:t>s</w:t>
      </w:r>
      <w:r>
        <w:rPr>
          <w:rFonts w:ascii="SimSun-ExtB"/>
          <w:position w:val="-7"/>
          <w:sz w:val="24"/>
        </w:rPr>
        <w:t xml:space="preserve"> </w:t>
      </w:r>
      <w:r>
        <w:rPr>
          <w:rFonts w:ascii="SimSun-ExtB"/>
          <w:spacing w:val="19"/>
          <w:position w:val="-7"/>
          <w:sz w:val="24"/>
        </w:rPr>
        <w:t xml:space="preserve"> </w:t>
      </w:r>
      <w:r>
        <w:rPr>
          <w:rFonts w:ascii="SimSun-ExtB"/>
          <w:spacing w:val="-120"/>
          <w:position w:val="-10"/>
          <w:sz w:val="24"/>
        </w:rPr>
        <w:t>r</w:t>
      </w:r>
      <w:r>
        <w:rPr>
          <w:rFonts w:ascii="SimSun-ExtB"/>
          <w:spacing w:val="-44"/>
          <w:position w:val="-10"/>
          <w:sz w:val="24"/>
        </w:rPr>
        <w:t xml:space="preserve"> </w:t>
      </w:r>
      <w:r>
        <w:rPr>
          <w:rFonts w:ascii="SimSun-ExtB"/>
          <w:spacing w:val="-120"/>
          <w:position w:val="-6"/>
          <w:sz w:val="24"/>
        </w:rPr>
        <w:t>s</w:t>
      </w:r>
      <w:r>
        <w:rPr>
          <w:rFonts w:ascii="SimSun-ExtB"/>
          <w:position w:val="-6"/>
          <w:sz w:val="24"/>
        </w:rPr>
        <w:t xml:space="preserve"> </w:t>
      </w:r>
      <w:r>
        <w:rPr>
          <w:rFonts w:ascii="SimSun-ExtB"/>
          <w:spacing w:val="-29"/>
          <w:position w:val="-6"/>
          <w:sz w:val="24"/>
        </w:rPr>
        <w:t xml:space="preserve"> </w:t>
      </w:r>
      <w:r>
        <w:rPr>
          <w:rFonts w:ascii="SimSun-ExtB"/>
          <w:spacing w:val="-120"/>
          <w:position w:val="-9"/>
          <w:sz w:val="24"/>
        </w:rPr>
        <w:t xml:space="preserve"> </w:t>
      </w:r>
      <w:r>
        <w:rPr>
          <w:rFonts w:ascii="SimSun-ExtB"/>
          <w:spacing w:val="28"/>
          <w:position w:val="-9"/>
          <w:sz w:val="24"/>
        </w:rPr>
        <w:t xml:space="preserve"> </w:t>
      </w:r>
      <w:r>
        <w:rPr>
          <w:rFonts w:ascii="SimSun-ExtB"/>
          <w:spacing w:val="-120"/>
          <w:position w:val="-8"/>
          <w:sz w:val="24"/>
        </w:rPr>
        <w:t>r</w:t>
      </w:r>
    </w:p>
    <w:p w14:paraId="360BDA46">
      <w:pPr>
        <w:bidi/>
        <w:spacing w:before="0" w:line="246" w:lineRule="exact"/>
        <w:ind w:left="154" w:right="3505" w:firstLine="0"/>
        <w:jc w:val="left"/>
        <w:rPr>
          <w:sz w:val="28"/>
          <w:szCs w:val="28"/>
        </w:rPr>
      </w:pPr>
      <w:r>
        <w:rPr>
          <w:w w:val="74"/>
          <w:sz w:val="28"/>
          <w:szCs w:val="28"/>
        </w:rPr>
        <w:t>)</w:t>
      </w:r>
      <w:r>
        <w:rPr>
          <w:w w:val="74"/>
          <w:sz w:val="28"/>
          <w:szCs w:val="28"/>
          <w:rtl/>
        </w:rPr>
        <w:t>ج</w:t>
      </w:r>
      <w:r>
        <w:rPr>
          <w:w w:val="74"/>
          <w:sz w:val="28"/>
          <w:szCs w:val="28"/>
        </w:rPr>
        <w:t>(</w:t>
      </w:r>
      <w:r>
        <w:rPr>
          <w:rFonts w:ascii="SimSun-ExtB" w:hAnsi="SimSun-ExtB" w:cs="SimSun-ExtB"/>
          <w:spacing w:val="-12"/>
          <w:w w:val="7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sz w:val="24"/>
          <w:szCs w:val="24"/>
          <w:rtl/>
        </w:rPr>
        <w:t>ٰٰ</w:t>
      </w:r>
      <w:r>
        <w:rPr>
          <w:rFonts w:ascii="SimSun-ExtB" w:hAnsi="SimSun-ExtB" w:cs="SimSun-ExtB"/>
          <w:w w:val="74"/>
          <w:sz w:val="24"/>
          <w:szCs w:val="24"/>
        </w:rPr>
        <w:t>,,,</w:t>
      </w:r>
      <w:r>
        <w:rPr>
          <w:rFonts w:ascii="SimSun-ExtB" w:hAnsi="SimSun-ExtB" w:cs="SimSun-ExtB"/>
          <w:spacing w:val="-1"/>
          <w:w w:val="74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sz w:val="24"/>
          <w:szCs w:val="24"/>
          <w:rtl/>
        </w:rPr>
        <w:t>ابَ</w:t>
      </w:r>
      <w:r>
        <w:rPr>
          <w:rFonts w:ascii="SimSun-ExtB" w:hAnsi="SimSun-ExtB" w:cs="SimSun-ExtB"/>
          <w:spacing w:val="14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53"/>
          <w:w w:val="120"/>
          <w:sz w:val="24"/>
          <w:szCs w:val="24"/>
        </w:rPr>
        <w:t>g</w:t>
      </w:r>
      <w:r>
        <w:rPr>
          <w:rFonts w:ascii="SimSun-ExtB" w:hAnsi="SimSun-ExtB" w:cs="SimSun-ExtB"/>
          <w:spacing w:val="-54"/>
          <w:w w:val="28"/>
          <w:sz w:val="24"/>
          <w:szCs w:val="24"/>
        </w:rPr>
        <w:t>œ</w:t>
      </w:r>
      <w:r>
        <w:rPr>
          <w:rFonts w:ascii="SimSun-ExtB" w:hAnsi="SimSun-ExtB" w:cs="SimSun-ExtB"/>
          <w:spacing w:val="-59"/>
          <w:w w:val="7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sz w:val="24"/>
          <w:szCs w:val="24"/>
        </w:rPr>
        <w:t>i</w:t>
      </w:r>
      <w:r>
        <w:rPr>
          <w:rFonts w:ascii="SimSun-ExtB" w:hAnsi="SimSun-ExtB" w:cs="SimSun-ExtB"/>
          <w:w w:val="74"/>
          <w:sz w:val="24"/>
          <w:szCs w:val="24"/>
          <w:rtl/>
        </w:rPr>
        <w:t>ع</w:t>
      </w:r>
      <w:r>
        <w:rPr>
          <w:rFonts w:ascii="SimSun-ExtB" w:hAnsi="SimSun-ExtB" w:cs="SimSun-ExtB"/>
          <w:spacing w:val="-15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sz w:val="24"/>
          <w:szCs w:val="24"/>
        </w:rPr>
        <w:t>,</w:t>
      </w:r>
      <w:r>
        <w:rPr>
          <w:rFonts w:ascii="SimSun-ExtB" w:hAnsi="SimSun-ExtB" w:cs="SimSun-ExtB"/>
          <w:w w:val="74"/>
          <w:sz w:val="24"/>
          <w:szCs w:val="24"/>
          <w:rtl/>
        </w:rPr>
        <w:t>ض</w:t>
      </w:r>
      <w:r>
        <w:rPr>
          <w:rFonts w:ascii="SimSun-ExtB" w:hAnsi="SimSun-ExtB" w:cs="SimSun-ExtB"/>
          <w:w w:val="74"/>
          <w:sz w:val="24"/>
          <w:szCs w:val="24"/>
        </w:rPr>
        <w:t>§</w:t>
      </w:r>
      <w:r>
        <w:rPr>
          <w:rFonts w:ascii="SimSun-ExtB" w:hAnsi="SimSun-ExtB" w:cs="SimSun-ExtB"/>
          <w:spacing w:val="-58"/>
          <w:w w:val="7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sz w:val="24"/>
          <w:szCs w:val="24"/>
        </w:rPr>
        <w:t>œ</w:t>
      </w:r>
      <w:r>
        <w:rPr>
          <w:rFonts w:ascii="SimSun-ExtB" w:hAnsi="SimSun-ExtB" w:cs="SimSun-ExtB"/>
          <w:w w:val="74"/>
          <w:sz w:val="24"/>
          <w:szCs w:val="24"/>
          <w:rtl/>
        </w:rPr>
        <w:t>ذ</w:t>
      </w:r>
      <w:r>
        <w:rPr>
          <w:rFonts w:ascii="SimSun-ExtB" w:hAnsi="SimSun-ExtB" w:cs="SimSun-ExtB"/>
          <w:w w:val="74"/>
          <w:sz w:val="24"/>
          <w:szCs w:val="24"/>
        </w:rPr>
        <w:t>i</w:t>
      </w:r>
      <w:r>
        <w:rPr>
          <w:rFonts w:ascii="SimSun-ExtB" w:hAnsi="SimSun-ExtB" w:cs="SimSun-ExtB"/>
          <w:spacing w:val="-30"/>
          <w:w w:val="74"/>
          <w:sz w:val="24"/>
          <w:szCs w:val="24"/>
          <w:rtl/>
        </w:rPr>
        <w:t xml:space="preserve"> </w:t>
      </w:r>
      <w:r>
        <w:rPr>
          <w:w w:val="74"/>
          <w:sz w:val="28"/>
          <w:szCs w:val="28"/>
        </w:rPr>
        <w:t>)</w:t>
      </w:r>
      <w:r>
        <w:rPr>
          <w:w w:val="74"/>
          <w:sz w:val="28"/>
          <w:szCs w:val="28"/>
          <w:rtl/>
        </w:rPr>
        <w:t>پ</w:t>
      </w:r>
      <w:r>
        <w:rPr>
          <w:w w:val="74"/>
          <w:sz w:val="28"/>
          <w:szCs w:val="28"/>
        </w:rPr>
        <w:t>12-</w:t>
      </w:r>
      <w:r>
        <w:rPr>
          <w:w w:val="74"/>
          <w:sz w:val="28"/>
          <w:szCs w:val="28"/>
          <w:rtl/>
        </w:rPr>
        <w:t>،</w:t>
      </w:r>
      <w:r>
        <w:rPr>
          <w:spacing w:val="-1"/>
          <w:w w:val="74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سورة</w:t>
      </w:r>
      <w:r>
        <w:rPr>
          <w:w w:val="74"/>
          <w:sz w:val="28"/>
          <w:szCs w:val="28"/>
        </w:rPr>
        <w:t>-</w:t>
      </w:r>
      <w:r>
        <w:rPr>
          <w:spacing w:val="53"/>
          <w:position w:val="-1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هود،</w:t>
      </w:r>
      <w:r>
        <w:rPr>
          <w:spacing w:val="-16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ع</w:t>
      </w:r>
      <w:r>
        <w:rPr>
          <w:w w:val="74"/>
          <w:sz w:val="28"/>
          <w:szCs w:val="28"/>
        </w:rPr>
        <w:t>-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74"/>
          <w:sz w:val="28"/>
          <w:szCs w:val="28"/>
        </w:rPr>
        <w:t>7</w:t>
      </w:r>
      <w:r>
        <w:rPr>
          <w:w w:val="74"/>
          <w:sz w:val="28"/>
          <w:szCs w:val="28"/>
          <w:rtl/>
        </w:rPr>
        <w:t>،</w:t>
      </w:r>
      <w:r>
        <w:rPr>
          <w:spacing w:val="-1"/>
          <w:w w:val="74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آيت</w:t>
      </w:r>
      <w:r>
        <w:rPr>
          <w:spacing w:val="-1"/>
          <w:w w:val="74"/>
          <w:sz w:val="28"/>
          <w:szCs w:val="28"/>
          <w:rtl/>
        </w:rPr>
        <w:t xml:space="preserve"> </w:t>
      </w:r>
      <w:r>
        <w:rPr>
          <w:w w:val="74"/>
          <w:sz w:val="28"/>
          <w:szCs w:val="28"/>
        </w:rPr>
        <w:t>(76</w:t>
      </w:r>
    </w:p>
    <w:p w14:paraId="0BEA90B0">
      <w:pPr>
        <w:pStyle w:val="13"/>
        <w:bidi/>
        <w:spacing w:before="85" w:line="294" w:lineRule="exact"/>
        <w:ind w:left="161" w:right="0" w:firstLine="0"/>
        <w:jc w:val="left"/>
      </w:pPr>
      <w:r>
        <w:rPr>
          <w:w w:val="75"/>
          <w:rtl/>
        </w:rPr>
        <w:t>ترجمو</w:t>
      </w:r>
      <w:r>
        <w:rPr>
          <w:w w:val="75"/>
        </w:rPr>
        <w:t>: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اي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ابراهيم</w:t>
      </w:r>
      <w:r>
        <w:rPr>
          <w:w w:val="75"/>
        </w:rPr>
        <w:t>!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هن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خيال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مڙي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وڃ</w:t>
      </w:r>
      <w:r>
        <w:rPr>
          <w:w w:val="75"/>
        </w:rPr>
        <w:t>.</w:t>
      </w:r>
    </w:p>
    <w:p w14:paraId="695A9F53">
      <w:pPr>
        <w:spacing w:before="0" w:line="194" w:lineRule="exact"/>
        <w:ind w:left="0" w:right="625" w:firstLine="0"/>
        <w:jc w:val="right"/>
        <w:rPr>
          <w:rFonts w:ascii="SimSun-ExtB" w:hAnsi="SimSun-ExtB"/>
          <w:sz w:val="24"/>
        </w:rPr>
      </w:pPr>
      <w:r>
        <w:rPr>
          <w:rFonts w:ascii="SimSun-ExtB" w:hAnsi="SimSun-ExtB"/>
          <w:w w:val="1"/>
          <w:position w:val="-1"/>
          <w:sz w:val="24"/>
        </w:rPr>
        <w:t xml:space="preserve"> </w:t>
      </w:r>
      <w:r>
        <w:rPr>
          <w:rFonts w:ascii="SimSun-ExtB" w:hAnsi="SimSun-ExtB"/>
          <w:position w:val="-1"/>
          <w:sz w:val="24"/>
        </w:rPr>
        <w:t xml:space="preserve"> </w:t>
      </w:r>
      <w:r>
        <w:rPr>
          <w:rFonts w:ascii="SimSun-ExtB" w:hAnsi="SimSun-ExtB"/>
          <w:spacing w:val="-49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position w:val="2"/>
          <w:sz w:val="24"/>
        </w:rPr>
        <w:t xml:space="preserve"> </w:t>
      </w:r>
      <w:r>
        <w:rPr>
          <w:rFonts w:ascii="SimSun-ExtB" w:hAnsi="SimSun-ExtB"/>
          <w:spacing w:val="-2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 xml:space="preserve"> </w:t>
      </w:r>
      <w:r>
        <w:rPr>
          <w:rFonts w:ascii="SimSun-ExtB" w:hAnsi="SimSun-ExtB"/>
          <w:spacing w:val="28"/>
          <w:position w:val="1"/>
          <w:sz w:val="24"/>
        </w:rPr>
        <w:t xml:space="preserve"> </w:t>
      </w:r>
      <w:r>
        <w:rPr>
          <w:rFonts w:ascii="SimSun-ExtB" w:hAnsi="SimSun-ExtB"/>
          <w:w w:val="1"/>
          <w:position w:val="5"/>
          <w:sz w:val="24"/>
        </w:rPr>
        <w:t xml:space="preserve"> </w:t>
      </w:r>
      <w:r>
        <w:rPr>
          <w:rFonts w:ascii="SimSun-ExtB" w:hAnsi="SimSun-ExtB"/>
          <w:position w:val="5"/>
          <w:sz w:val="24"/>
        </w:rPr>
        <w:t xml:space="preserve"> </w:t>
      </w:r>
      <w:r>
        <w:rPr>
          <w:rFonts w:ascii="SimSun-ExtB" w:hAnsi="SimSun-ExtB"/>
          <w:spacing w:val="-49"/>
          <w:position w:val="5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-24"/>
          <w:position w:val="12"/>
          <w:sz w:val="24"/>
        </w:rPr>
        <w:t xml:space="preserve"> </w:t>
      </w:r>
      <w:r>
        <w:rPr>
          <w:rFonts w:ascii="SimSun-ExtB" w:hAnsi="SimSun-ExtB"/>
          <w:w w:val="1"/>
          <w:position w:val="-1"/>
          <w:sz w:val="24"/>
        </w:rPr>
        <w:t xml:space="preserve"> </w:t>
      </w:r>
      <w:r>
        <w:rPr>
          <w:rFonts w:ascii="SimSun-ExtB" w:hAnsi="SimSun-ExtB"/>
          <w:spacing w:val="-15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28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r</w:t>
      </w:r>
      <w:r>
        <w:rPr>
          <w:rFonts w:ascii="SimSun-ExtB" w:hAnsi="SimSun-ExtB"/>
          <w:spacing w:val="-24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14"/>
          <w:sz w:val="24"/>
        </w:rPr>
        <w:t>r</w:t>
      </w:r>
      <w:r>
        <w:rPr>
          <w:rFonts w:ascii="SimSun-ExtB" w:hAnsi="SimSun-ExtB"/>
          <w:spacing w:val="-34"/>
          <w:position w:val="14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spacing w:val="-20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1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r</w:t>
      </w:r>
      <w:r>
        <w:rPr>
          <w:rFonts w:ascii="SimSun-ExtB" w:hAnsi="SimSun-ExtB"/>
          <w:spacing w:val="-44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s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-48"/>
          <w:position w:val="3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</w:p>
    <w:p w14:paraId="0C74F543">
      <w:pPr>
        <w:bidi/>
        <w:spacing w:before="0" w:line="168" w:lineRule="auto"/>
        <w:ind w:left="153" w:right="4454" w:firstLine="0"/>
        <w:jc w:val="left"/>
        <w:rPr>
          <w:position w:val="2"/>
          <w:sz w:val="28"/>
          <w:szCs w:val="28"/>
        </w:rPr>
      </w:pPr>
      <w:r>
        <w:rPr>
          <w:w w:val="62"/>
          <w:position w:val="2"/>
          <w:sz w:val="28"/>
          <w:szCs w:val="28"/>
        </w:rPr>
        <w:t>)</w:t>
      </w:r>
      <w:r>
        <w:rPr>
          <w:w w:val="62"/>
          <w:position w:val="2"/>
          <w:sz w:val="28"/>
          <w:szCs w:val="28"/>
          <w:rtl/>
        </w:rPr>
        <w:t>د</w:t>
      </w:r>
      <w:r>
        <w:rPr>
          <w:w w:val="62"/>
          <w:position w:val="2"/>
          <w:sz w:val="28"/>
          <w:szCs w:val="28"/>
        </w:rPr>
        <w:t>(</w:t>
      </w:r>
      <w:r>
        <w:rPr>
          <w:rFonts w:ascii="SimSun-ExtB" w:hAnsi="SimSun-ExtB" w:cs="SimSun-ExtB"/>
          <w:spacing w:val="-16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-3"/>
          <w:sz w:val="24"/>
          <w:szCs w:val="24"/>
        </w:rPr>
        <w:t>i</w:t>
      </w:r>
      <w:r>
        <w:rPr>
          <w:rFonts w:ascii="SimSun-ExtB" w:hAnsi="SimSun-ExtB" w:cs="SimSun-ExtB"/>
          <w:w w:val="62"/>
          <w:position w:val="-3"/>
          <w:sz w:val="24"/>
          <w:szCs w:val="24"/>
          <w:rtl/>
        </w:rPr>
        <w:t>ن</w:t>
      </w:r>
      <w:r>
        <w:rPr>
          <w:rFonts w:ascii="SimSun-ExtB" w:hAnsi="SimSun-ExtB" w:cs="SimSun-ExtB"/>
          <w:spacing w:val="-29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-3"/>
          <w:sz w:val="24"/>
          <w:szCs w:val="24"/>
        </w:rPr>
        <w:t>i</w:t>
      </w:r>
      <w:r>
        <w:rPr>
          <w:rFonts w:ascii="SimSun-ExtB" w:hAnsi="SimSun-ExtB" w:cs="SimSun-ExtB"/>
          <w:w w:val="62"/>
          <w:position w:val="-3"/>
          <w:sz w:val="24"/>
          <w:szCs w:val="24"/>
          <w:rtl/>
        </w:rPr>
        <w:t>بَ</w:t>
      </w:r>
      <w:r>
        <w:rPr>
          <w:rFonts w:ascii="SimSun-ExtB" w:hAnsi="SimSun-ExtB" w:cs="SimSun-ExtB"/>
          <w:spacing w:val="-2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53"/>
          <w:w w:val="108"/>
          <w:position w:val="-3"/>
          <w:sz w:val="24"/>
          <w:szCs w:val="24"/>
        </w:rPr>
        <w:t>g</w:t>
      </w:r>
      <w:r>
        <w:rPr>
          <w:rFonts w:ascii="SimSun-ExtB" w:hAnsi="SimSun-ExtB" w:cs="SimSun-ExtB"/>
          <w:spacing w:val="-54"/>
          <w:w w:val="16"/>
          <w:position w:val="-3"/>
          <w:sz w:val="24"/>
          <w:szCs w:val="24"/>
        </w:rPr>
        <w:t>œ</w:t>
      </w:r>
      <w:r>
        <w:rPr>
          <w:rFonts w:ascii="SimSun-ExtB" w:hAnsi="SimSun-ExtB" w:cs="SimSun-ExtB"/>
          <w:spacing w:val="-49"/>
          <w:w w:val="62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-3"/>
          <w:sz w:val="24"/>
          <w:szCs w:val="24"/>
        </w:rPr>
        <w:t>ß</w:t>
      </w:r>
      <w:r>
        <w:rPr>
          <w:rFonts w:ascii="SimSun-ExtB" w:hAnsi="SimSun-ExtB" w:cs="SimSun-ExtB"/>
          <w:spacing w:val="-34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-3"/>
          <w:sz w:val="24"/>
          <w:szCs w:val="24"/>
          <w:rtl/>
        </w:rPr>
        <w:t>ل</w:t>
      </w:r>
      <w:r>
        <w:rPr>
          <w:rFonts w:ascii="SimSun-ExtB" w:hAnsi="SimSun-ExtB" w:cs="SimSun-ExtB"/>
          <w:w w:val="62"/>
          <w:position w:val="-3"/>
          <w:sz w:val="24"/>
          <w:szCs w:val="24"/>
        </w:rPr>
        <w:t>g</w:t>
      </w:r>
      <w:r>
        <w:rPr>
          <w:rFonts w:ascii="SimSun-ExtB" w:hAnsi="SimSun-ExtB" w:cs="SimSun-ExtB"/>
          <w:spacing w:val="-48"/>
          <w:w w:val="62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-3"/>
          <w:sz w:val="24"/>
          <w:szCs w:val="24"/>
        </w:rPr>
        <w:t>Oi3i</w:t>
      </w:r>
      <w:r>
        <w:rPr>
          <w:rFonts w:ascii="SimSun-ExtB" w:hAnsi="SimSun-ExtB" w:cs="SimSun-ExtB"/>
          <w:spacing w:val="71"/>
          <w:w w:val="150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-3"/>
          <w:sz w:val="24"/>
          <w:szCs w:val="24"/>
          <w:rtl/>
        </w:rPr>
        <w:t>م</w:t>
      </w:r>
      <w:r>
        <w:rPr>
          <w:rFonts w:ascii="SimSun-ExtB" w:hAnsi="SimSun-ExtB" w:cs="SimSun-ExtB"/>
          <w:w w:val="62"/>
          <w:position w:val="-3"/>
          <w:sz w:val="24"/>
          <w:szCs w:val="24"/>
        </w:rPr>
        <w:t>à</w:t>
      </w:r>
      <w:r>
        <w:rPr>
          <w:rFonts w:ascii="SimSun-ExtB" w:hAnsi="SimSun-ExtB" w:cs="SimSun-ExtB"/>
          <w:w w:val="62"/>
          <w:position w:val="-3"/>
          <w:sz w:val="24"/>
          <w:szCs w:val="24"/>
          <w:rtl/>
        </w:rPr>
        <w:t>يب</w:t>
      </w:r>
      <w:r>
        <w:rPr>
          <w:rFonts w:ascii="SimSun-ExtB" w:hAnsi="SimSun-ExtB" w:cs="SimSun-ExtB"/>
          <w:spacing w:val="10"/>
          <w:position w:val="-3"/>
          <w:sz w:val="24"/>
          <w:szCs w:val="24"/>
          <w:rtl/>
        </w:rPr>
        <w:t xml:space="preserve"> </w:t>
      </w:r>
      <w:r>
        <w:rPr>
          <w:w w:val="62"/>
          <w:position w:val="2"/>
          <w:sz w:val="28"/>
          <w:szCs w:val="28"/>
        </w:rPr>
        <w:t>)</w:t>
      </w:r>
      <w:r>
        <w:rPr>
          <w:rFonts w:ascii="SimSun-ExtB" w:hAnsi="SimSun-ExtB" w:cs="SimSun-ExtB"/>
          <w:w w:val="62"/>
          <w:position w:val="-3"/>
          <w:sz w:val="24"/>
          <w:szCs w:val="24"/>
        </w:rPr>
        <w:t>◯›a</w:t>
      </w:r>
      <w:r>
        <w:rPr>
          <w:w w:val="62"/>
          <w:position w:val="2"/>
          <w:sz w:val="28"/>
          <w:szCs w:val="28"/>
          <w:rtl/>
        </w:rPr>
        <w:t>پ</w:t>
      </w:r>
      <w:r>
        <w:rPr>
          <w:w w:val="62"/>
          <w:position w:val="2"/>
          <w:sz w:val="28"/>
          <w:szCs w:val="28"/>
        </w:rPr>
        <w:t>12-</w:t>
      </w:r>
      <w:r>
        <w:rPr>
          <w:w w:val="62"/>
          <w:position w:val="2"/>
          <w:sz w:val="28"/>
          <w:szCs w:val="28"/>
          <w:rtl/>
        </w:rPr>
        <w:t>،</w:t>
      </w:r>
      <w:r>
        <w:rPr>
          <w:spacing w:val="-23"/>
          <w:position w:val="2"/>
          <w:sz w:val="28"/>
          <w:szCs w:val="28"/>
          <w:rtl/>
        </w:rPr>
        <w:t xml:space="preserve"> </w:t>
      </w:r>
      <w:r>
        <w:rPr>
          <w:w w:val="62"/>
          <w:position w:val="2"/>
          <w:sz w:val="28"/>
          <w:szCs w:val="28"/>
          <w:rtl/>
        </w:rPr>
        <w:t>سورة</w:t>
      </w:r>
      <w:r>
        <w:rPr>
          <w:w w:val="62"/>
          <w:position w:val="2"/>
          <w:sz w:val="28"/>
          <w:szCs w:val="28"/>
        </w:rPr>
        <w:t>-</w:t>
      </w:r>
      <w:r>
        <w:rPr>
          <w:spacing w:val="38"/>
          <w:sz w:val="28"/>
          <w:szCs w:val="28"/>
          <w:rtl/>
        </w:rPr>
        <w:t xml:space="preserve"> </w:t>
      </w:r>
      <w:r>
        <w:rPr>
          <w:w w:val="62"/>
          <w:position w:val="2"/>
          <w:sz w:val="28"/>
          <w:szCs w:val="28"/>
          <w:rtl/>
        </w:rPr>
        <w:t>هود،</w:t>
      </w:r>
      <w:r>
        <w:rPr>
          <w:spacing w:val="-22"/>
          <w:position w:val="2"/>
          <w:sz w:val="28"/>
          <w:szCs w:val="28"/>
          <w:rtl/>
        </w:rPr>
        <w:t xml:space="preserve"> </w:t>
      </w:r>
      <w:r>
        <w:rPr>
          <w:w w:val="62"/>
          <w:position w:val="2"/>
          <w:sz w:val="28"/>
          <w:szCs w:val="28"/>
          <w:rtl/>
        </w:rPr>
        <w:t>ع</w:t>
      </w:r>
      <w:r>
        <w:rPr>
          <w:w w:val="62"/>
          <w:position w:val="2"/>
          <w:sz w:val="28"/>
          <w:szCs w:val="28"/>
        </w:rPr>
        <w:t>-</w:t>
      </w:r>
      <w:r>
        <w:rPr>
          <w:spacing w:val="-19"/>
          <w:position w:val="2"/>
          <w:sz w:val="28"/>
          <w:szCs w:val="28"/>
          <w:rtl/>
        </w:rPr>
        <w:t xml:space="preserve"> </w:t>
      </w:r>
      <w:r>
        <w:rPr>
          <w:w w:val="62"/>
          <w:position w:val="2"/>
          <w:sz w:val="28"/>
          <w:szCs w:val="28"/>
        </w:rPr>
        <w:t>(7</w:t>
      </w:r>
    </w:p>
    <w:p w14:paraId="70D6F4D1">
      <w:pPr>
        <w:pStyle w:val="13"/>
        <w:bidi/>
        <w:spacing w:before="109" w:line="312" w:lineRule="exact"/>
        <w:ind w:left="156" w:right="0" w:firstLine="0"/>
        <w:jc w:val="left"/>
      </w:pPr>
      <w:r>
        <w:rPr>
          <w:w w:val="69"/>
          <w:rtl/>
        </w:rPr>
        <w:t>ترجمو</w:t>
      </w:r>
      <w:r>
        <w:rPr>
          <w:w w:val="69"/>
        </w:rPr>
        <w:t>:</w:t>
      </w:r>
      <w:r>
        <w:rPr>
          <w:spacing w:val="-18"/>
          <w:rtl/>
        </w:rPr>
        <w:t xml:space="preserve"> </w:t>
      </w:r>
      <w:r>
        <w:rPr>
          <w:w w:val="69"/>
          <w:rtl/>
        </w:rPr>
        <w:t>بيشڪ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ابراهيم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بردبار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نرم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دل،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رجوع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وارو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</w:p>
    <w:p w14:paraId="53140883">
      <w:pPr>
        <w:pStyle w:val="13"/>
        <w:spacing w:after="0" w:line="312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2DB7981">
      <w:pPr>
        <w:spacing w:before="0" w:line="170" w:lineRule="exact"/>
        <w:ind w:left="0" w:right="0" w:firstLine="0"/>
        <w:jc w:val="right"/>
        <w:rPr>
          <w:rFonts w:ascii="SimSun-ExtB"/>
          <w:position w:val="-2"/>
          <w:sz w:val="24"/>
        </w:rPr>
      </w:pPr>
      <w:r>
        <w:rPr>
          <w:rFonts w:ascii="SimSun-ExtB"/>
          <w:spacing w:val="-120"/>
          <w:position w:val="-2"/>
          <w:sz w:val="24"/>
        </w:rPr>
        <w:t>P</w:t>
      </w:r>
      <w:r>
        <w:rPr>
          <w:rFonts w:ascii="SimSun-ExtB"/>
          <w:spacing w:val="-15"/>
          <w:position w:val="-2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52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10"/>
          <w:sz w:val="24"/>
        </w:rPr>
        <w:t xml:space="preserve"> </w:t>
      </w:r>
      <w:r>
        <w:rPr>
          <w:rFonts w:ascii="SimSun-ExtB"/>
          <w:spacing w:val="-120"/>
          <w:position w:val="11"/>
          <w:sz w:val="24"/>
        </w:rPr>
        <w:t>s</w:t>
      </w:r>
      <w:r>
        <w:rPr>
          <w:rFonts w:ascii="SimSun-ExtB"/>
          <w:position w:val="11"/>
          <w:sz w:val="24"/>
        </w:rPr>
        <w:t xml:space="preserve"> </w:t>
      </w:r>
      <w:r>
        <w:rPr>
          <w:rFonts w:ascii="SimSun-ExtB"/>
          <w:spacing w:val="-58"/>
          <w:position w:val="11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P</w:t>
      </w:r>
      <w:r>
        <w:rPr>
          <w:rFonts w:ascii="SimSun-ExtB"/>
          <w:position w:val="1"/>
          <w:sz w:val="24"/>
        </w:rPr>
        <w:t xml:space="preserve"> </w:t>
      </w:r>
      <w:r>
        <w:rPr>
          <w:rFonts w:ascii="SimSun-ExtB"/>
          <w:spacing w:val="-120"/>
          <w:position w:val="-2"/>
          <w:sz w:val="24"/>
        </w:rPr>
        <w:t>s</w:t>
      </w:r>
    </w:p>
    <w:p w14:paraId="4E6EF328">
      <w:pPr>
        <w:tabs>
          <w:tab w:val="left" w:pos="559"/>
          <w:tab w:val="left" w:pos="1438"/>
        </w:tabs>
        <w:spacing w:before="0" w:line="170" w:lineRule="exact"/>
        <w:ind w:left="200" w:right="0" w:firstLine="0"/>
        <w:jc w:val="left"/>
        <w:rPr>
          <w:rFonts w:ascii="SimSun-ExtB" w:hAnsi="SimSun-ExtB"/>
          <w:position w:val="-4"/>
          <w:sz w:val="24"/>
        </w:rPr>
      </w:pPr>
      <w:r>
        <w:br w:type="column"/>
      </w:r>
      <w:r>
        <w:rPr>
          <w:rFonts w:ascii="SimSun-ExtB" w:hAnsi="SimSun-ExtB"/>
          <w:spacing w:val="-240"/>
          <w:position w:val="-7"/>
          <w:sz w:val="24"/>
        </w:rPr>
        <w:t>»</w:t>
      </w:r>
      <w:r>
        <w:rPr>
          <w:rFonts w:ascii="SimSun-ExtB" w:hAnsi="SimSun-ExtB"/>
          <w:position w:val="-7"/>
          <w:sz w:val="24"/>
        </w:rPr>
        <w:tab/>
      </w:r>
      <w:r>
        <w:rPr>
          <w:rFonts w:ascii="SimSun-ExtB" w:hAnsi="SimSun-ExtB"/>
          <w:spacing w:val="-120"/>
          <w:position w:val="-5"/>
          <w:sz w:val="24"/>
        </w:rPr>
        <w:t>r</w:t>
      </w:r>
      <w:r>
        <w:rPr>
          <w:rFonts w:ascii="SimSun-ExtB" w:hAnsi="SimSun-ExtB"/>
          <w:position w:val="-5"/>
          <w:sz w:val="24"/>
        </w:rPr>
        <w:t xml:space="preserve"> </w:t>
      </w:r>
      <w:r>
        <w:rPr>
          <w:rFonts w:ascii="SimSun-ExtB" w:hAnsi="SimSun-ExtB"/>
          <w:spacing w:val="-53"/>
          <w:position w:val="-5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63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>r</w:t>
      </w:r>
      <w:r>
        <w:rPr>
          <w:rFonts w:ascii="SimSun-ExtB" w:hAnsi="SimSun-ExtB"/>
          <w:spacing w:val="43"/>
          <w:position w:val="5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spacing w:val="43"/>
          <w:position w:val="-1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260"/>
          <w:position w:val="-4"/>
          <w:sz w:val="24"/>
        </w:rPr>
        <w:t>»</w:t>
      </w:r>
    </w:p>
    <w:p w14:paraId="53FCB78A">
      <w:pPr>
        <w:spacing w:before="0" w:line="170" w:lineRule="exact"/>
        <w:ind w:left="315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13"/>
          <w:sz w:val="24"/>
        </w:rPr>
        <w:t>s</w:t>
      </w:r>
      <w:r>
        <w:rPr>
          <w:rFonts w:ascii="SimSun-ExtB" w:hAnsi="SimSun-ExtB"/>
          <w:spacing w:val="-34"/>
          <w:position w:val="13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»</w:t>
      </w:r>
      <w:r>
        <w:rPr>
          <w:rFonts w:ascii="SimSun-ExtB" w:hAnsi="SimSun-ExtB"/>
          <w:spacing w:val="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-20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position w:val="9"/>
          <w:sz w:val="24"/>
        </w:rPr>
        <w:t xml:space="preserve"> </w:t>
      </w:r>
      <w:r>
        <w:rPr>
          <w:rFonts w:ascii="SimSun-ExtB" w:hAnsi="SimSun-ExtB"/>
          <w:spacing w:val="-24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spacing w:val="-48"/>
          <w:position w:val="3"/>
          <w:sz w:val="24"/>
        </w:rPr>
        <w:t xml:space="preserve"> </w:t>
      </w:r>
      <w:r>
        <w:rPr>
          <w:rFonts w:ascii="SimSun-ExtB" w:hAnsi="SimSun-ExtB"/>
          <w:spacing w:val="-240"/>
          <w:position w:val="3"/>
          <w:sz w:val="24"/>
        </w:rPr>
        <w:t>»</w:t>
      </w:r>
      <w:r>
        <w:rPr>
          <w:rFonts w:ascii="SimSun-ExtB" w:hAnsi="SimSun-ExtB"/>
          <w:spacing w:val="14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15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P</w:t>
      </w:r>
      <w:r>
        <w:rPr>
          <w:rFonts w:ascii="SimSun-ExtB" w:hAnsi="SimSun-ExtB"/>
          <w:spacing w:val="-14"/>
          <w:position w:val="12"/>
          <w:sz w:val="24"/>
        </w:rPr>
        <w:t xml:space="preserve"> </w:t>
      </w:r>
      <w:r>
        <w:rPr>
          <w:rFonts w:ascii="SimSun-ExtB" w:hAnsi="SimSun-ExtB"/>
          <w:spacing w:val="-129"/>
          <w:sz w:val="24"/>
        </w:rPr>
        <w:t>s</w:t>
      </w:r>
    </w:p>
    <w:p w14:paraId="5CFCB89F">
      <w:pPr>
        <w:spacing w:before="1" w:line="169" w:lineRule="exact"/>
        <w:ind w:left="219" w:right="0" w:firstLine="0"/>
        <w:jc w:val="left"/>
        <w:rPr>
          <w:rFonts w:ascii="SimSun-ExtB"/>
          <w:position w:val="-2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44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s</w:t>
      </w:r>
      <w:r>
        <w:rPr>
          <w:rFonts w:ascii="SimSun-ExtB"/>
          <w:spacing w:val="-7"/>
          <w:position w:val="2"/>
          <w:sz w:val="24"/>
        </w:rPr>
        <w:t xml:space="preserve"> </w:t>
      </w:r>
      <w:r>
        <w:rPr>
          <w:rFonts w:ascii="SimSun-ExtB"/>
          <w:spacing w:val="-41"/>
          <w:position w:val="2"/>
          <w:sz w:val="24"/>
        </w:rPr>
        <w:t xml:space="preserve"> </w:t>
      </w:r>
      <w:r>
        <w:rPr>
          <w:rFonts w:ascii="SimSun-ExtB"/>
          <w:spacing w:val="-127"/>
          <w:position w:val="-2"/>
          <w:sz w:val="24"/>
        </w:rPr>
        <w:t>r</w:t>
      </w:r>
    </w:p>
    <w:p w14:paraId="070DFE23">
      <w:pPr>
        <w:tabs>
          <w:tab w:val="left" w:pos="1078"/>
        </w:tabs>
        <w:spacing w:before="0" w:line="170" w:lineRule="exact"/>
        <w:ind w:left="344" w:right="0" w:firstLine="0"/>
        <w:jc w:val="left"/>
        <w:rPr>
          <w:rFonts w:ascii="SimSun-ExtB"/>
          <w:position w:val="5"/>
          <w:sz w:val="24"/>
        </w:rPr>
      </w:pPr>
      <w:r>
        <w:br w:type="column"/>
      </w:r>
      <w:r>
        <w:rPr>
          <w:rFonts w:ascii="SimSun-ExtB"/>
          <w:spacing w:val="-120"/>
          <w:position w:val="2"/>
          <w:sz w:val="24"/>
        </w:rPr>
        <w:t>s</w:t>
      </w:r>
      <w:r>
        <w:rPr>
          <w:rFonts w:ascii="SimSun-ExtB"/>
          <w:spacing w:val="-15"/>
          <w:position w:val="2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20"/>
          <w:sz w:val="24"/>
        </w:rPr>
        <w:t xml:space="preserve"> </w:t>
      </w:r>
      <w:r>
        <w:rPr>
          <w:rFonts w:ascii="SimSun-ExtB"/>
          <w:spacing w:val="-120"/>
          <w:position w:val="12"/>
          <w:sz w:val="24"/>
        </w:rPr>
        <w:t>s</w:t>
      </w:r>
      <w:r>
        <w:rPr>
          <w:rFonts w:ascii="SimSun-ExtB"/>
          <w:position w:val="12"/>
          <w:sz w:val="24"/>
        </w:rPr>
        <w:t xml:space="preserve"> </w:t>
      </w:r>
      <w:r>
        <w:rPr>
          <w:rFonts w:ascii="SimSun-ExtB"/>
          <w:spacing w:val="-39"/>
          <w:position w:val="12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position w:val="2"/>
          <w:sz w:val="24"/>
        </w:rPr>
        <w:tab/>
      </w:r>
      <w:r>
        <w:rPr>
          <w:rFonts w:ascii="SimSun-ExtB"/>
          <w:spacing w:val="-140"/>
          <w:position w:val="5"/>
          <w:sz w:val="24"/>
        </w:rPr>
        <w:t>r</w:t>
      </w:r>
    </w:p>
    <w:p w14:paraId="7FE8686C">
      <w:pPr>
        <w:spacing w:before="0" w:line="170" w:lineRule="exact"/>
        <w:ind w:left="295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10"/>
          <w:sz w:val="24"/>
        </w:rPr>
        <w:t xml:space="preserve"> </w:t>
      </w:r>
      <w:r>
        <w:rPr>
          <w:rFonts w:ascii="SimSun-ExtB"/>
          <w:spacing w:val="-120"/>
          <w:position w:val="8"/>
          <w:sz w:val="24"/>
        </w:rPr>
        <w:t>r</w:t>
      </w:r>
      <w:r>
        <w:rPr>
          <w:rFonts w:ascii="SimSun-ExtB"/>
          <w:spacing w:val="-20"/>
          <w:position w:val="8"/>
          <w:sz w:val="24"/>
        </w:rPr>
        <w:t xml:space="preserve"> </w:t>
      </w:r>
      <w:r>
        <w:rPr>
          <w:rFonts w:ascii="SimSun-ExtB"/>
          <w:spacing w:val="-120"/>
          <w:position w:val="12"/>
          <w:sz w:val="24"/>
        </w:rPr>
        <w:t>s</w:t>
      </w:r>
      <w:r>
        <w:rPr>
          <w:rFonts w:ascii="SimSun-ExtB"/>
          <w:spacing w:val="-6"/>
          <w:position w:val="12"/>
          <w:sz w:val="24"/>
        </w:rPr>
        <w:t xml:space="preserve"> </w:t>
      </w:r>
      <w:r>
        <w:rPr>
          <w:rFonts w:ascii="SimSun-ExtB"/>
          <w:spacing w:val="-21"/>
          <w:position w:val="12"/>
          <w:sz w:val="24"/>
        </w:rPr>
        <w:t xml:space="preserve"> </w:t>
      </w:r>
      <w:r>
        <w:rPr>
          <w:rFonts w:ascii="SimSun-ExtB"/>
          <w:spacing w:val="-126"/>
          <w:sz w:val="24"/>
        </w:rPr>
        <w:t>P</w:t>
      </w:r>
    </w:p>
    <w:p w14:paraId="1FAAC363">
      <w:pPr>
        <w:spacing w:before="0" w:line="170" w:lineRule="exact"/>
        <w:ind w:left="303" w:right="0" w:firstLine="0"/>
        <w:jc w:val="left"/>
        <w:rPr>
          <w:rFonts w:ascii="SimSun-ExtB"/>
          <w:position w:val="-1"/>
          <w:sz w:val="24"/>
        </w:rPr>
      </w:pPr>
      <w:r>
        <w:br w:type="column"/>
      </w:r>
      <w:r>
        <w:rPr>
          <w:rFonts w:ascii="SimSun-ExtB"/>
          <w:spacing w:val="-120"/>
          <w:position w:val="-3"/>
          <w:sz w:val="24"/>
        </w:rPr>
        <w:t>r</w:t>
      </w:r>
      <w:r>
        <w:rPr>
          <w:rFonts w:ascii="SimSun-ExtB"/>
          <w:spacing w:val="-44"/>
          <w:position w:val="-3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58"/>
          <w:sz w:val="24"/>
        </w:rPr>
        <w:t xml:space="preserve"> </w:t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pacing w:val="-15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spacing w:val="14"/>
          <w:position w:val="6"/>
          <w:sz w:val="24"/>
        </w:rPr>
        <w:t xml:space="preserve"> </w:t>
      </w:r>
      <w:r>
        <w:rPr>
          <w:rFonts w:ascii="SimSun-ExtB"/>
          <w:spacing w:val="-120"/>
          <w:position w:val="-2"/>
          <w:sz w:val="24"/>
        </w:rPr>
        <w:t>s</w:t>
      </w:r>
      <w:r>
        <w:rPr>
          <w:rFonts w:ascii="SimSun-ExtB"/>
          <w:spacing w:val="-39"/>
          <w:position w:val="-2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10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s</w:t>
      </w:r>
      <w:r>
        <w:rPr>
          <w:rFonts w:ascii="SimSun-ExtB"/>
          <w:position w:val="7"/>
          <w:sz w:val="24"/>
        </w:rPr>
        <w:t xml:space="preserve"> </w:t>
      </w:r>
      <w:r>
        <w:rPr>
          <w:rFonts w:ascii="SimSun-ExtB"/>
          <w:spacing w:val="-29"/>
          <w:position w:val="7"/>
          <w:sz w:val="24"/>
        </w:rPr>
        <w:t xml:space="preserve"> </w:t>
      </w:r>
      <w:r>
        <w:rPr>
          <w:rFonts w:ascii="SimSun-ExtB"/>
          <w:spacing w:val="-120"/>
          <w:position w:val="-1"/>
          <w:sz w:val="24"/>
        </w:rPr>
        <w:t>r</w:t>
      </w:r>
    </w:p>
    <w:p w14:paraId="3859DC1B">
      <w:pPr>
        <w:spacing w:after="0" w:line="170" w:lineRule="exact"/>
        <w:jc w:val="left"/>
        <w:rPr>
          <w:rFonts w:ascii="SimSun-ExtB"/>
          <w:position w:val="-1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7">
            <w:col w:w="2420" w:space="40"/>
            <w:col w:w="1439" w:space="40"/>
            <w:col w:w="1391" w:space="39"/>
            <w:col w:w="503" w:space="39"/>
            <w:col w:w="1079" w:space="40"/>
            <w:col w:w="733" w:space="39"/>
            <w:col w:w="1700"/>
          </w:cols>
        </w:sectPr>
      </w:pPr>
    </w:p>
    <w:p w14:paraId="719EFC58">
      <w:pPr>
        <w:bidi/>
        <w:spacing w:before="0" w:line="327" w:lineRule="exact"/>
        <w:ind w:left="153" w:right="311" w:firstLine="0"/>
        <w:jc w:val="left"/>
        <w:rPr>
          <w:position w:val="8"/>
          <w:sz w:val="28"/>
          <w:szCs w:val="28"/>
        </w:rPr>
      </w:pPr>
      <w:r>
        <w:rPr>
          <w:w w:val="50"/>
          <w:position w:val="8"/>
          <w:sz w:val="28"/>
          <w:szCs w:val="28"/>
        </w:rPr>
        <w:t>)</w:t>
      </w:r>
      <w:r>
        <w:rPr>
          <w:w w:val="50"/>
          <w:position w:val="8"/>
          <w:sz w:val="28"/>
          <w:szCs w:val="28"/>
          <w:rtl/>
        </w:rPr>
        <w:t>ذ</w:t>
      </w:r>
      <w:r>
        <w:rPr>
          <w:w w:val="50"/>
          <w:position w:val="8"/>
          <w:sz w:val="28"/>
          <w:szCs w:val="28"/>
        </w:rPr>
        <w:t>(</w:t>
      </w:r>
      <w:r>
        <w:rPr>
          <w:rFonts w:ascii="SimSun-ExtB" w:hAnsi="SimSun-ExtB" w:cs="SimSun-ExtB"/>
          <w:spacing w:val="-35"/>
          <w:w w:val="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3</w:t>
      </w:r>
      <w:r>
        <w:rPr>
          <w:rFonts w:ascii="SimSun-ExtB" w:hAnsi="SimSun-ExtB" w:cs="SimSun-ExtB"/>
          <w:spacing w:val="-4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ذيْ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çs</w:t>
      </w:r>
      <w:r>
        <w:rPr>
          <w:rFonts w:ascii="SimSun-ExtB" w:hAnsi="SimSun-ExtB" w:cs="SimSun-ExtB"/>
          <w:spacing w:val="-1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بَ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,,</w:t>
      </w:r>
      <w:r>
        <w:rPr>
          <w:rFonts w:ascii="SimSun-ExtB" w:hAnsi="SimSun-ExtB" w:cs="SimSun-ExtB"/>
          <w:w w:val="50"/>
          <w:position w:val="0"/>
          <w:sz w:val="24"/>
          <w:szCs w:val="24"/>
        </w:rPr>
        <w:t>,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œ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ã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و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spacing w:val="2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عد</w:t>
      </w:r>
      <w:r>
        <w:rPr>
          <w:rFonts w:ascii="SimSun-ExtB" w:hAnsi="SimSun-ExtB" w:cs="SimSun-ExtB"/>
          <w:spacing w:val="19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مِ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ą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ي</w:t>
      </w:r>
      <w:r>
        <w:rPr>
          <w:rFonts w:ascii="SimSun-ExtB" w:hAnsi="SimSun-ExtB" w:cs="SimSun-ExtB"/>
          <w:spacing w:val="38"/>
          <w:w w:val="1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ت</w:t>
      </w:r>
      <w:r>
        <w:rPr>
          <w:rFonts w:ascii="SimSun-ExtB" w:hAnsi="SimSun-ExtB" w:cs="SimSun-ExtB"/>
          <w:spacing w:val="-36"/>
          <w:w w:val="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3</w:t>
      </w:r>
      <w:r>
        <w:rPr>
          <w:rFonts w:ascii="SimSun-ExtB" w:hAnsi="SimSun-ExtB" w:cs="SimSun-ExtB"/>
          <w:spacing w:val="-4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si</w:t>
      </w:r>
      <w:r>
        <w:rPr>
          <w:rFonts w:ascii="SimSun-ExtB" w:hAnsi="SimSun-ExtB" w:cs="SimSun-ExtB"/>
          <w:spacing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ع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a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spacing w:val="-30"/>
          <w:w w:val="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ª</w:t>
      </w:r>
      <w:r>
        <w:rPr>
          <w:rFonts w:ascii="SimSun-ExtB" w:hAnsi="SimSun-ExtB" w:cs="SimSun-ExtB"/>
          <w:spacing w:val="-40"/>
          <w:w w:val="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ب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spacing w:val="-34"/>
          <w:w w:val="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ąã: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spacing w:val="3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spacing w:val="-30"/>
          <w:w w:val="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ª</w:t>
      </w:r>
      <w:r>
        <w:rPr>
          <w:rFonts w:ascii="SimSun-ExtB" w:hAnsi="SimSun-ExtB" w:cs="SimSun-ExtB"/>
          <w:spacing w:val="-1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نك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نت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لس</w:t>
      </w:r>
      <w:r>
        <w:rPr>
          <w:rFonts w:ascii="SimSun-ExtB" w:hAnsi="SimSun-ExtB" w:cs="SimSun-ExtB"/>
          <w:spacing w:val="-24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iça</w:t>
      </w:r>
      <w:r>
        <w:rPr>
          <w:rFonts w:ascii="SimSun-ExtB" w:hAnsi="SimSun-ExtB" w:cs="SimSun-ExtB"/>
          <w:w w:val="50"/>
          <w:position w:val="2"/>
          <w:sz w:val="24"/>
          <w:szCs w:val="24"/>
          <w:rtl/>
        </w:rPr>
        <w:t>لعل</w:t>
      </w:r>
      <w:r>
        <w:rPr>
          <w:rFonts w:ascii="SimSun-ExtB" w:hAnsi="SimSun-ExtB" w:cs="SimSun-ExtB"/>
          <w:spacing w:val="-60"/>
          <w:w w:val="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g</w:t>
      </w:r>
      <w:r>
        <w:rPr>
          <w:rFonts w:ascii="SimSun-ExtB" w:hAnsi="SimSun-ExtB" w:cs="SimSun-ExtB"/>
          <w:spacing w:val="-47"/>
          <w:position w:val="2"/>
          <w:sz w:val="24"/>
          <w:szCs w:val="24"/>
          <w:rtl/>
        </w:rPr>
        <w:t xml:space="preserve"> </w:t>
      </w:r>
      <w:r>
        <w:rPr>
          <w:w w:val="50"/>
          <w:position w:val="8"/>
          <w:sz w:val="28"/>
          <w:szCs w:val="28"/>
        </w:rPr>
        <w:t>)</w:t>
      </w:r>
      <w:r>
        <w:rPr>
          <w:rFonts w:ascii="SimSun-ExtB" w:hAnsi="SimSun-ExtB" w:cs="SimSun-ExtB"/>
          <w:w w:val="50"/>
          <w:position w:val="2"/>
          <w:sz w:val="24"/>
          <w:szCs w:val="24"/>
        </w:rPr>
        <w:t>◯1r›</w:t>
      </w:r>
      <w:r>
        <w:rPr>
          <w:w w:val="50"/>
          <w:position w:val="8"/>
          <w:sz w:val="28"/>
          <w:szCs w:val="28"/>
          <w:rtl/>
        </w:rPr>
        <w:t>پ</w:t>
      </w:r>
      <w:r>
        <w:rPr>
          <w:w w:val="50"/>
          <w:position w:val="8"/>
          <w:sz w:val="28"/>
          <w:szCs w:val="28"/>
        </w:rPr>
        <w:t>1-</w:t>
      </w:r>
      <w:r>
        <w:rPr>
          <w:w w:val="50"/>
          <w:position w:val="8"/>
          <w:sz w:val="28"/>
          <w:szCs w:val="28"/>
          <w:rtl/>
        </w:rPr>
        <w:t>،</w:t>
      </w:r>
      <w:r>
        <w:rPr>
          <w:spacing w:val="-15"/>
          <w:position w:val="8"/>
          <w:sz w:val="28"/>
          <w:szCs w:val="28"/>
          <w:rtl/>
        </w:rPr>
        <w:t xml:space="preserve"> </w:t>
      </w:r>
      <w:r>
        <w:rPr>
          <w:w w:val="50"/>
          <w:position w:val="8"/>
          <w:sz w:val="28"/>
          <w:szCs w:val="28"/>
          <w:rtl/>
        </w:rPr>
        <w:t>سورة</w:t>
      </w:r>
      <w:r>
        <w:rPr>
          <w:w w:val="50"/>
          <w:position w:val="8"/>
          <w:sz w:val="28"/>
          <w:szCs w:val="28"/>
        </w:rPr>
        <w:t>-</w:t>
      </w:r>
    </w:p>
    <w:p w14:paraId="2C2E310D">
      <w:pPr>
        <w:pStyle w:val="13"/>
        <w:bidi/>
        <w:spacing w:before="64"/>
        <w:ind w:left="154" w:right="1070" w:firstLine="0"/>
        <w:jc w:val="left"/>
      </w:pPr>
      <w:r>
        <w:rPr>
          <w:w w:val="71"/>
          <w:rtl/>
        </w:rPr>
        <w:t>بقره،</w:t>
      </w:r>
      <w:r>
        <w:rPr>
          <w:spacing w:val="-8"/>
          <w:rtl/>
        </w:rPr>
        <w:t xml:space="preserve"> </w:t>
      </w:r>
      <w:r>
        <w:rPr>
          <w:w w:val="71"/>
          <w:rtl/>
        </w:rPr>
        <w:t>ع</w:t>
      </w:r>
      <w:r>
        <w:rPr>
          <w:w w:val="71"/>
        </w:rPr>
        <w:t>-</w:t>
      </w:r>
      <w:r>
        <w:rPr>
          <w:spacing w:val="-9"/>
          <w:rtl/>
        </w:rPr>
        <w:t xml:space="preserve"> </w:t>
      </w:r>
      <w:r>
        <w:rPr>
          <w:w w:val="71"/>
        </w:rPr>
        <w:t>(15</w:t>
      </w:r>
    </w:p>
    <w:p w14:paraId="60002E1F">
      <w:pPr>
        <w:pStyle w:val="13"/>
        <w:bidi/>
        <w:spacing w:line="380" w:lineRule="atLeast"/>
        <w:ind w:left="166" w:right="311" w:hanging="5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13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اها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ڳالهه</w:t>
      </w:r>
      <w:r>
        <w:rPr>
          <w:spacing w:val="-14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تڏهن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(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جڏهن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ابراهيم</w:t>
      </w:r>
      <w:r>
        <w:rPr>
          <w:spacing w:val="-13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اسماعيل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بيت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بنياد مٿي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کڻندا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هئا،</w:t>
      </w:r>
      <w:r>
        <w:rPr>
          <w:spacing w:val="-8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هي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دعا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گهرندي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ته</w:t>
      </w:r>
      <w:r>
        <w:rPr>
          <w:w w:val="66"/>
        </w:rPr>
        <w:t>(</w:t>
      </w:r>
      <w:r>
        <w:rPr>
          <w:w w:val="66"/>
          <w:rtl/>
        </w:rPr>
        <w:t xml:space="preserve"> </w:t>
      </w:r>
      <w:r>
        <w:rPr>
          <w:w w:val="69"/>
          <w:rtl/>
        </w:rPr>
        <w:t>اي اسان جا پاليندڙ اسان کان قبول ڪر</w:t>
      </w:r>
      <w:r>
        <w:rPr>
          <w:w w:val="69"/>
        </w:rPr>
        <w:t>!</w:t>
      </w:r>
      <w:r>
        <w:rPr>
          <w:w w:val="69"/>
          <w:rtl/>
        </w:rPr>
        <w:t xml:space="preserve"> بيشڪ توئي ٻڌندڙ ۽ ڄاڻندڙ آهين</w:t>
      </w:r>
      <w:r>
        <w:rPr>
          <w:w w:val="69"/>
        </w:rPr>
        <w:t>.</w:t>
      </w:r>
    </w:p>
    <w:p w14:paraId="7B76A646">
      <w:pPr>
        <w:tabs>
          <w:tab w:val="left" w:pos="3659"/>
          <w:tab w:val="left" w:pos="6750"/>
          <w:tab w:val="left" w:pos="8756"/>
        </w:tabs>
        <w:spacing w:before="0" w:line="159" w:lineRule="exact"/>
        <w:ind w:left="3198" w:right="0" w:firstLine="0"/>
        <w:jc w:val="left"/>
        <w:rPr>
          <w:rFonts w:ascii="SimSun-ExtB" w:hAnsi="SimSun-ExtB"/>
          <w:sz w:val="24"/>
        </w:rPr>
      </w:pP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position w:val="4"/>
          <w:sz w:val="24"/>
        </w:rPr>
        <w:tab/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s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58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15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»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4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2"/>
          <w:sz w:val="24"/>
        </w:rPr>
        <w:t>s</w:t>
      </w:r>
      <w:r>
        <w:rPr>
          <w:rFonts w:ascii="SimSun-ExtB" w:hAnsi="SimSun-ExtB"/>
          <w:spacing w:val="9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P</w:t>
      </w:r>
      <w:r>
        <w:rPr>
          <w:rFonts w:ascii="SimSun-ExtB" w:hAnsi="SimSun-ExtB"/>
          <w:spacing w:val="38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position w:val="8"/>
          <w:sz w:val="24"/>
        </w:rPr>
        <w:t xml:space="preserve"> </w:t>
      </w:r>
      <w:r>
        <w:rPr>
          <w:rFonts w:ascii="SimSun-ExtB" w:hAnsi="SimSun-ExtB"/>
          <w:spacing w:val="-29"/>
          <w:position w:val="8"/>
          <w:sz w:val="24"/>
        </w:rPr>
        <w:t xml:space="preserve"> </w:t>
      </w:r>
      <w:r>
        <w:rPr>
          <w:rFonts w:ascii="SimSun-ExtB" w:hAnsi="SimSun-ExtB"/>
          <w:spacing w:val="-120"/>
          <w:position w:val="10"/>
          <w:sz w:val="24"/>
        </w:rPr>
        <w:t>r</w:t>
      </w:r>
      <w:r>
        <w:rPr>
          <w:rFonts w:ascii="SimSun-ExtB" w:hAnsi="SimSun-ExtB"/>
          <w:spacing w:val="-10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2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1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10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»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10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s</w:t>
      </w:r>
      <w:r>
        <w:rPr>
          <w:rFonts w:ascii="SimSun-ExtB" w:hAnsi="SimSun-ExtB"/>
          <w:spacing w:val="48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10"/>
          <w:sz w:val="24"/>
        </w:rPr>
        <w:t>r</w:t>
      </w:r>
      <w:r>
        <w:rPr>
          <w:rFonts w:ascii="SimSun-ExtB" w:hAnsi="SimSun-ExtB"/>
          <w:spacing w:val="-10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240"/>
          <w:position w:val="-1"/>
          <w:sz w:val="24"/>
        </w:rPr>
        <w:t>»</w:t>
      </w:r>
      <w:r>
        <w:rPr>
          <w:rFonts w:ascii="SimSun-ExtB" w:hAnsi="SimSun-ExtB"/>
          <w:spacing w:val="-20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>r</w:t>
      </w:r>
      <w:r>
        <w:rPr>
          <w:rFonts w:ascii="SimSun-ExtB" w:hAnsi="SimSun-ExtB"/>
          <w:spacing w:val="-39"/>
          <w:position w:val="5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P</w:t>
      </w:r>
      <w:r>
        <w:rPr>
          <w:rFonts w:ascii="SimSun-ExtB" w:hAnsi="SimSun-ExtB"/>
          <w:spacing w:val="-15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ώ</w:t>
      </w:r>
      <w:r>
        <w:rPr>
          <w:rFonts w:ascii="SimSun-ExtB" w:hAnsi="SimSun-ExtB"/>
          <w:position w:val="1"/>
          <w:sz w:val="24"/>
        </w:rPr>
        <w:tab/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-20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2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29"/>
          <w:sz w:val="24"/>
        </w:rPr>
        <w:t xml:space="preserve"> </w:t>
      </w:r>
      <w:r>
        <w:rPr>
          <w:rFonts w:ascii="SimSun-ExtB" w:hAnsi="SimSun-ExtB"/>
          <w:spacing w:val="-120"/>
          <w:position w:val="10"/>
          <w:sz w:val="24"/>
        </w:rPr>
        <w:t>r</w:t>
      </w:r>
      <w:r>
        <w:rPr>
          <w:rFonts w:ascii="SimSun-ExtB" w:hAnsi="SimSun-ExtB"/>
          <w:spacing w:val="24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19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 xml:space="preserve"> </w:t>
      </w:r>
      <w:r>
        <w:rPr>
          <w:rFonts w:ascii="SimSun-ExtB" w:hAnsi="SimSun-ExtB"/>
          <w:spacing w:val="-5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29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position w:val="2"/>
          <w:sz w:val="24"/>
        </w:rPr>
        <w:t xml:space="preserve"> </w:t>
      </w:r>
      <w:r>
        <w:rPr>
          <w:rFonts w:ascii="SimSun-ExtB" w:hAnsi="SimSun-ExtB"/>
          <w:spacing w:val="-1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 xml:space="preserve"> </w:t>
      </w:r>
      <w:r>
        <w:rPr>
          <w:rFonts w:ascii="SimSun-ExtB" w:hAnsi="SimSun-ExtB"/>
          <w:spacing w:val="57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3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P</w:t>
      </w:r>
      <w:r>
        <w:rPr>
          <w:rFonts w:ascii="SimSun-ExtB" w:hAnsi="SimSun-ExtB"/>
          <w:position w:val="6"/>
          <w:sz w:val="24"/>
        </w:rPr>
        <w:tab/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28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-5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</w:p>
    <w:p w14:paraId="40C03BFD">
      <w:pPr>
        <w:spacing w:after="0" w:line="159" w:lineRule="exact"/>
        <w:jc w:val="left"/>
        <w:rPr>
          <w:rFonts w:ascii="SimSun-ExtB" w:hAnsi="SimSun-ExtB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7447EAD">
      <w:pPr>
        <w:pStyle w:val="13"/>
        <w:bidi/>
        <w:spacing w:line="168" w:lineRule="auto"/>
        <w:ind w:left="0" w:right="312" w:firstLine="0"/>
        <w:jc w:val="left"/>
        <w:rPr>
          <w:position w:val="2"/>
        </w:rPr>
      </w:pPr>
      <w:r>
        <w:rPr>
          <w:w w:val="73"/>
          <w:position w:val="2"/>
        </w:rPr>
        <w:t>)</w:t>
      </w:r>
      <w:r>
        <w:rPr>
          <w:rFonts w:ascii="SimSun-ExtB" w:hAnsi="SimSun-ExtB" w:cs="SimSun-ExtB"/>
          <w:w w:val="73"/>
          <w:position w:val="-3"/>
          <w:sz w:val="24"/>
          <w:szCs w:val="24"/>
        </w:rPr>
        <w:t>◯rr</w:t>
      </w:r>
      <w:r>
        <w:rPr>
          <w:w w:val="73"/>
          <w:position w:val="2"/>
          <w:rtl/>
        </w:rPr>
        <w:t>پ</w:t>
      </w:r>
      <w:r>
        <w:rPr>
          <w:w w:val="73"/>
          <w:position w:val="2"/>
        </w:rPr>
        <w:t>12-</w:t>
      </w:r>
      <w:r>
        <w:rPr>
          <w:w w:val="73"/>
          <w:position w:val="2"/>
          <w:rtl/>
        </w:rPr>
        <w:t>،</w:t>
      </w:r>
      <w:r>
        <w:rPr>
          <w:spacing w:val="-3"/>
          <w:w w:val="73"/>
          <w:position w:val="2"/>
          <w:rtl/>
        </w:rPr>
        <w:t xml:space="preserve"> </w:t>
      </w:r>
      <w:r>
        <w:rPr>
          <w:w w:val="73"/>
          <w:position w:val="2"/>
          <w:rtl/>
        </w:rPr>
        <w:t>سورة</w:t>
      </w:r>
      <w:r>
        <w:rPr>
          <w:w w:val="73"/>
          <w:position w:val="2"/>
        </w:rPr>
        <w:t>-</w:t>
      </w:r>
      <w:r>
        <w:rPr>
          <w:spacing w:val="60"/>
          <w:rtl/>
        </w:rPr>
        <w:t xml:space="preserve"> </w:t>
      </w:r>
      <w:r>
        <w:rPr>
          <w:w w:val="73"/>
          <w:position w:val="2"/>
          <w:rtl/>
        </w:rPr>
        <w:t>هود،</w:t>
      </w:r>
      <w:r>
        <w:rPr>
          <w:spacing w:val="-4"/>
          <w:w w:val="73"/>
          <w:position w:val="2"/>
          <w:rtl/>
        </w:rPr>
        <w:t xml:space="preserve"> </w:t>
      </w:r>
      <w:r>
        <w:rPr>
          <w:w w:val="73"/>
          <w:position w:val="2"/>
          <w:rtl/>
        </w:rPr>
        <w:t>آيت</w:t>
      </w:r>
      <w:r>
        <w:rPr>
          <w:spacing w:val="-4"/>
          <w:w w:val="73"/>
          <w:position w:val="2"/>
          <w:rtl/>
        </w:rPr>
        <w:t xml:space="preserve"> </w:t>
      </w:r>
      <w:r>
        <w:rPr>
          <w:w w:val="73"/>
          <w:position w:val="2"/>
        </w:rPr>
        <w:t>24</w:t>
      </w:r>
      <w:r>
        <w:rPr>
          <w:w w:val="73"/>
          <w:position w:val="2"/>
          <w:rtl/>
        </w:rPr>
        <w:t>،</w:t>
      </w:r>
    </w:p>
    <w:p w14:paraId="39C43D21">
      <w:pPr>
        <w:bidi/>
        <w:spacing w:before="0" w:line="223" w:lineRule="auto"/>
        <w:ind w:left="154" w:right="0" w:firstLine="0"/>
        <w:jc w:val="left"/>
        <w:rPr>
          <w:rFonts w:ascii="SimSun-ExtB" w:hAnsi="SimSun-ExtB" w:cs="SimSun-ExtB"/>
          <w:position w:val="2"/>
          <w:sz w:val="24"/>
          <w:szCs w:val="24"/>
        </w:rPr>
      </w:pPr>
      <w:r>
        <w:rPr>
          <w:rtl/>
        </w:rPr>
        <w:br w:type="column"/>
      </w:r>
      <w:r>
        <w:rPr>
          <w:w w:val="56"/>
          <w:position w:val="8"/>
          <w:sz w:val="28"/>
          <w:szCs w:val="28"/>
        </w:rPr>
        <w:t>)</w:t>
      </w:r>
      <w:r>
        <w:rPr>
          <w:w w:val="56"/>
          <w:position w:val="8"/>
          <w:sz w:val="28"/>
          <w:szCs w:val="28"/>
          <w:rtl/>
        </w:rPr>
        <w:t>ر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3</w:t>
      </w:r>
      <w:r>
        <w:rPr>
          <w:w w:val="56"/>
          <w:position w:val="8"/>
          <w:sz w:val="28"/>
          <w:szCs w:val="28"/>
        </w:rPr>
        <w:t>(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ندَّ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(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نُ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i$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ب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34à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كنَ</w:t>
      </w:r>
      <w:r>
        <w:rPr>
          <w:rFonts w:ascii="SimSun-ExtB" w:hAnsi="SimSun-ExtB" w:cs="SimSun-ExtB"/>
          <w:spacing w:val="47"/>
          <w:w w:val="150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فمِع</w:t>
      </w:r>
      <w:r>
        <w:rPr>
          <w:rFonts w:ascii="SimSun-ExtB" w:hAnsi="SimSun-ExtB" w:cs="SimSun-ExtB"/>
          <w:spacing w:val="76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ز</w:t>
      </w:r>
      <w:r>
        <w:rPr>
          <w:rFonts w:ascii="SimSun-ExtB" w:hAnsi="SimSun-ExtB" w:cs="SimSun-ExtB"/>
          <w:spacing w:val="16"/>
          <w:position w:val="-2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:)</w:t>
      </w:r>
      <w:r>
        <w:rPr>
          <w:rFonts w:ascii="SimSun-ExtB" w:hAnsi="SimSun-ExtB" w:cs="SimSun-ExtB"/>
          <w:w w:val="56"/>
          <w:position w:val="-2"/>
          <w:sz w:val="24"/>
          <w:szCs w:val="24"/>
        </w:rPr>
        <w:t>„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بنِ</w:t>
      </w:r>
      <w:r>
        <w:rPr>
          <w:rFonts w:ascii="SimSun-ExtB" w:hAnsi="SimSun-ExtB" w:cs="SimSun-ExtB"/>
          <w:spacing w:val="-22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/3i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بمع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spacing w:val="-24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لْ</w:t>
      </w:r>
      <w:r>
        <w:rPr>
          <w:rFonts w:ascii="SimSun-ExtB" w:hAnsi="SimSun-ExtB" w:cs="SimSun-ExtB"/>
          <w:spacing w:val="-13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gb: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iç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b</w:t>
      </w:r>
      <w:r>
        <w:rPr>
          <w:rFonts w:ascii="SimSun-ExtB" w:hAnsi="SimSun-ExtB" w:cs="SimSun-ExtB"/>
          <w:spacing w:val="38"/>
          <w:w w:val="1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à</w:t>
      </w:r>
      <w:r>
        <w:rPr>
          <w:rFonts w:ascii="SimSun-ExtB" w:hAnsi="SimSun-ExtB" w:cs="SimSun-ExtB"/>
          <w:spacing w:val="75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,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يْ</w:t>
      </w:r>
    </w:p>
    <w:p w14:paraId="5506FB38">
      <w:pPr>
        <w:pStyle w:val="13"/>
        <w:ind w:right="153"/>
        <w:jc w:val="right"/>
      </w:pPr>
      <w:r>
        <w:t>(4</w:t>
      </w:r>
      <w:r>
        <w:rPr>
          <w:spacing w:val="-24"/>
        </w:rPr>
        <w:t xml:space="preserve"> </w:t>
      </w:r>
      <w:r>
        <w:rPr>
          <w:w w:val="140"/>
        </w:rPr>
        <w:t>-</w:t>
      </w:r>
      <w:r>
        <w:rPr>
          <w:spacing w:val="-10"/>
          <w:rtl/>
        </w:rPr>
        <w:t>ع</w:t>
      </w:r>
    </w:p>
    <w:p w14:paraId="2F36395A">
      <w:pPr>
        <w:pStyle w:val="13"/>
        <w:spacing w:after="0"/>
        <w:jc w:val="righ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2959" w:space="40"/>
            <w:col w:w="6503"/>
          </w:cols>
        </w:sectPr>
      </w:pPr>
    </w:p>
    <w:p w14:paraId="32D01BAC">
      <w:pPr>
        <w:pStyle w:val="13"/>
        <w:bidi/>
        <w:spacing w:before="15"/>
        <w:ind w:left="156" w:right="0" w:firstLine="0"/>
        <w:jc w:val="left"/>
      </w:pPr>
      <w:r>
        <w:rPr>
          <w:w w:val="70"/>
          <w:rtl/>
        </w:rPr>
        <w:t>ترجمو</w:t>
      </w:r>
      <w:r>
        <w:rPr>
          <w:w w:val="70"/>
        </w:rPr>
        <w:t>: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نوح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43"/>
          <w:position w:val="-8"/>
          <w:rtl/>
        </w:rPr>
        <w:t xml:space="preserve"> </w:t>
      </w:r>
      <w:r>
        <w:rPr>
          <w:w w:val="70"/>
          <w:rtl/>
        </w:rPr>
        <w:t>پٽ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سڏيو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ڪناري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هو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اي</w:t>
      </w:r>
      <w:r>
        <w:rPr>
          <w:spacing w:val="-17"/>
          <w:w w:val="70"/>
          <w:rtl/>
        </w:rPr>
        <w:t xml:space="preserve"> </w:t>
      </w:r>
      <w:r>
        <w:rPr>
          <w:w w:val="70"/>
          <w:rtl/>
        </w:rPr>
        <w:t>منهنجا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پٽڙا</w:t>
      </w:r>
      <w:r>
        <w:rPr>
          <w:w w:val="70"/>
        </w:rPr>
        <w:t>!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گڏ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سوار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ٿي۽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ڪافرن</w:t>
      </w:r>
    </w:p>
    <w:p w14:paraId="556034AC">
      <w:pPr>
        <w:pStyle w:val="13"/>
        <w:bidi/>
        <w:spacing w:before="42" w:line="293" w:lineRule="exact"/>
        <w:ind w:left="156" w:right="0" w:firstLine="0"/>
        <w:jc w:val="left"/>
      </w:pPr>
      <w:r>
        <w:rPr>
          <w:w w:val="60"/>
          <w:rtl/>
        </w:rPr>
        <w:t>سان</w:t>
      </w:r>
      <w:r>
        <w:rPr>
          <w:spacing w:val="-25"/>
          <w:rtl/>
        </w:rPr>
        <w:t xml:space="preserve"> </w:t>
      </w:r>
      <w:r>
        <w:rPr>
          <w:w w:val="60"/>
          <w:rtl/>
        </w:rPr>
        <w:t>گڏ</w:t>
      </w:r>
      <w:r>
        <w:rPr>
          <w:spacing w:val="-3"/>
          <w:w w:val="60"/>
          <w:rtl/>
        </w:rPr>
        <w:t xml:space="preserve"> </w:t>
      </w:r>
      <w:r>
        <w:rPr>
          <w:w w:val="60"/>
          <w:rtl/>
        </w:rPr>
        <w:t>نه</w:t>
      </w:r>
      <w:r>
        <w:rPr>
          <w:spacing w:val="-1"/>
          <w:w w:val="60"/>
          <w:rtl/>
        </w:rPr>
        <w:t xml:space="preserve"> </w:t>
      </w:r>
      <w:r>
        <w:rPr>
          <w:w w:val="60"/>
          <w:rtl/>
        </w:rPr>
        <w:t>ٿي</w:t>
      </w:r>
      <w:r>
        <w:rPr>
          <w:w w:val="60"/>
        </w:rPr>
        <w:t>.</w:t>
      </w:r>
    </w:p>
    <w:p w14:paraId="739EE502">
      <w:pPr>
        <w:pStyle w:val="13"/>
        <w:spacing w:after="0" w:line="293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6B88C3D">
      <w:pPr>
        <w:spacing w:before="0" w:line="235" w:lineRule="exact"/>
        <w:ind w:left="0" w:right="0" w:firstLine="0"/>
        <w:jc w:val="right"/>
        <w:rPr>
          <w:rFonts w:ascii="SimSun-ExtB"/>
          <w:position w:val="-2"/>
          <w:sz w:val="24"/>
        </w:rPr>
      </w:pP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33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24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r</w:t>
      </w:r>
      <w:r>
        <w:rPr>
          <w:rFonts w:ascii="SimSun-ExtB"/>
          <w:spacing w:val="43"/>
          <w:position w:val="7"/>
          <w:sz w:val="24"/>
        </w:rPr>
        <w:t xml:space="preserve"> </w:t>
      </w:r>
      <w:r>
        <w:rPr>
          <w:rFonts w:ascii="SimSun-ExtB"/>
          <w:spacing w:val="-120"/>
          <w:position w:val="-2"/>
          <w:sz w:val="24"/>
        </w:rPr>
        <w:t>s</w:t>
      </w:r>
    </w:p>
    <w:p w14:paraId="160A865D">
      <w:pPr>
        <w:spacing w:before="33" w:line="45" w:lineRule="auto"/>
        <w:ind w:left="411" w:right="0" w:firstLine="0"/>
        <w:jc w:val="left"/>
        <w:rPr>
          <w:rFonts w:ascii="SimSun-ExtB" w:hAnsi="SimSun-ExtB"/>
          <w:position w:val="-4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-13"/>
          <w:sz w:val="24"/>
        </w:rPr>
        <w:t>r</w:t>
      </w:r>
      <w:r>
        <w:rPr>
          <w:rFonts w:ascii="SimSun-ExtB" w:hAnsi="SimSun-ExtB"/>
          <w:spacing w:val="24"/>
          <w:position w:val="-13"/>
          <w:sz w:val="24"/>
        </w:rPr>
        <w:t xml:space="preserve"> </w:t>
      </w:r>
      <w:r>
        <w:rPr>
          <w:rFonts w:ascii="SimSun-ExtB" w:hAnsi="SimSun-ExtB"/>
          <w:spacing w:val="-120"/>
          <w:position w:val="-9"/>
          <w:sz w:val="24"/>
        </w:rPr>
        <w:t>s</w:t>
      </w:r>
      <w:r>
        <w:rPr>
          <w:rFonts w:ascii="SimSun-ExtB" w:hAnsi="SimSun-ExtB"/>
          <w:spacing w:val="-34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4"/>
          <w:sz w:val="24"/>
        </w:rPr>
        <w:t xml:space="preserve"> </w:t>
      </w:r>
      <w:r>
        <w:rPr>
          <w:rFonts w:ascii="SimSun-ExtB" w:hAnsi="SimSun-ExtB"/>
          <w:spacing w:val="-125"/>
          <w:position w:val="-6"/>
          <w:sz w:val="24"/>
        </w:rPr>
        <w:t xml:space="preserve"> </w:t>
      </w:r>
      <w:r>
        <w:rPr>
          <w:rFonts w:ascii="SimSun-ExtB" w:hAnsi="SimSun-ExtB"/>
          <w:spacing w:val="-34"/>
          <w:position w:val="-6"/>
          <w:sz w:val="24"/>
        </w:rPr>
        <w:t xml:space="preserve"> </w:t>
      </w:r>
      <w:r>
        <w:rPr>
          <w:rFonts w:ascii="SimSun-ExtB" w:hAnsi="SimSun-ExtB"/>
          <w:spacing w:val="-245"/>
          <w:position w:val="-4"/>
          <w:sz w:val="24"/>
        </w:rPr>
        <w:t>»</w:t>
      </w:r>
    </w:p>
    <w:p w14:paraId="523B511D">
      <w:pPr>
        <w:spacing w:before="0" w:line="235" w:lineRule="exact"/>
        <w:ind w:left="200" w:right="0" w:firstLine="0"/>
        <w:jc w:val="left"/>
        <w:rPr>
          <w:rFonts w:ascii="SimSun-ExtB"/>
          <w:position w:val="9"/>
          <w:sz w:val="24"/>
        </w:rPr>
      </w:pPr>
      <w:r>
        <w:br w:type="column"/>
      </w:r>
      <w:r>
        <w:rPr>
          <w:rFonts w:ascii="SimSun-ExtB"/>
          <w:spacing w:val="-120"/>
          <w:position w:val="6"/>
          <w:sz w:val="24"/>
        </w:rPr>
        <w:t>P</w:t>
      </w:r>
      <w:r>
        <w:rPr>
          <w:rFonts w:ascii="SimSun-ExtB"/>
          <w:position w:val="6"/>
          <w:sz w:val="24"/>
        </w:rPr>
        <w:t xml:space="preserve"> </w:t>
      </w:r>
      <w:r>
        <w:rPr>
          <w:rFonts w:ascii="SimSun-ExtB"/>
          <w:spacing w:val="-34"/>
          <w:position w:val="6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29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P</w:t>
      </w:r>
      <w:r>
        <w:rPr>
          <w:rFonts w:ascii="SimSun-ExtB"/>
          <w:spacing w:val="-10"/>
          <w:position w:val="2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position w:val="2"/>
          <w:sz w:val="24"/>
        </w:rPr>
        <w:t xml:space="preserve"> </w:t>
      </w:r>
      <w:r>
        <w:rPr>
          <w:rFonts w:ascii="SimSun-ExtB"/>
          <w:spacing w:val="-48"/>
          <w:position w:val="2"/>
          <w:sz w:val="24"/>
        </w:rPr>
        <w:t xml:space="preserve"> </w:t>
      </w:r>
      <w:r>
        <w:rPr>
          <w:rFonts w:ascii="SimSun-ExtB"/>
          <w:spacing w:val="-120"/>
          <w:position w:val="14"/>
          <w:sz w:val="24"/>
        </w:rPr>
        <w:t>r</w:t>
      </w:r>
      <w:r>
        <w:rPr>
          <w:rFonts w:ascii="SimSun-ExtB"/>
          <w:position w:val="14"/>
          <w:sz w:val="24"/>
        </w:rPr>
        <w:t xml:space="preserve"> </w:t>
      </w:r>
      <w:r>
        <w:rPr>
          <w:rFonts w:ascii="SimSun-ExtB"/>
          <w:spacing w:val="-53"/>
          <w:position w:val="14"/>
          <w:sz w:val="24"/>
        </w:rPr>
        <w:t xml:space="preserve"> </w:t>
      </w:r>
      <w:r>
        <w:rPr>
          <w:rFonts w:ascii="SimSun-ExtB"/>
          <w:spacing w:val="-120"/>
          <w:position w:val="9"/>
          <w:sz w:val="24"/>
        </w:rPr>
        <w:t>r</w:t>
      </w:r>
    </w:p>
    <w:p w14:paraId="6C450A2F">
      <w:pPr>
        <w:spacing w:after="0" w:line="235" w:lineRule="exact"/>
        <w:jc w:val="left"/>
        <w:rPr>
          <w:rFonts w:ascii="SimSun-ExtB"/>
          <w:position w:val="9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7054" w:space="40"/>
            <w:col w:w="863" w:space="39"/>
            <w:col w:w="1506"/>
          </w:cols>
        </w:sectPr>
      </w:pPr>
    </w:p>
    <w:p w14:paraId="1BE4D4C9">
      <w:pPr>
        <w:bidi/>
        <w:spacing w:before="0" w:line="259" w:lineRule="exact"/>
        <w:ind w:left="153" w:right="0" w:firstLine="0"/>
        <w:jc w:val="left"/>
        <w:rPr>
          <w:position w:val="2"/>
          <w:sz w:val="28"/>
          <w:szCs w:val="28"/>
        </w:rPr>
      </w:pPr>
      <w:r>
        <w:rPr>
          <w:w w:val="74"/>
          <w:position w:val="2"/>
          <w:sz w:val="28"/>
          <w:szCs w:val="28"/>
        </w:rPr>
        <w:t>)</w:t>
      </w:r>
      <w:r>
        <w:rPr>
          <w:w w:val="74"/>
          <w:position w:val="2"/>
          <w:sz w:val="28"/>
          <w:szCs w:val="28"/>
          <w:rtl/>
        </w:rPr>
        <w:t>ز</w:t>
      </w:r>
      <w:r>
        <w:rPr>
          <w:w w:val="74"/>
          <w:position w:val="2"/>
          <w:sz w:val="28"/>
          <w:szCs w:val="28"/>
        </w:rPr>
        <w:t>(</w:t>
      </w:r>
      <w:r>
        <w:rPr>
          <w:rFonts w:ascii="SimSun-ExtB" w:hAnsi="SimSun-ExtB" w:cs="SimSun-ExtB"/>
          <w:spacing w:val="-47"/>
          <w:w w:val="74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2"/>
          <w:sz w:val="24"/>
          <w:szCs w:val="24"/>
        </w:rPr>
        <w:t>s</w:t>
      </w:r>
      <w:r>
        <w:rPr>
          <w:rFonts w:ascii="SimSun-ExtB" w:hAnsi="SimSun-ExtB" w:cs="SimSun-ExtB"/>
          <w:w w:val="74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w w:val="74"/>
          <w:position w:val="2"/>
          <w:sz w:val="24"/>
          <w:szCs w:val="24"/>
        </w:rPr>
        <w:t>)</w:t>
      </w:r>
      <w:r>
        <w:rPr>
          <w:rFonts w:ascii="SimSun-ExtB" w:hAnsi="SimSun-ExtB" w:cs="SimSun-ExtB"/>
          <w:spacing w:val="-63"/>
          <w:w w:val="74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2"/>
          <w:sz w:val="24"/>
          <w:szCs w:val="24"/>
        </w:rPr>
        <w:t>à:</w:t>
      </w:r>
      <w:r>
        <w:rPr>
          <w:rFonts w:ascii="SimSun-ExtB" w:hAnsi="SimSun-ExtB" w:cs="SimSun-ExtB"/>
          <w:w w:val="74"/>
          <w:position w:val="2"/>
          <w:sz w:val="24"/>
          <w:szCs w:val="24"/>
          <w:rtl/>
        </w:rPr>
        <w:t>و</w:t>
      </w:r>
      <w:r>
        <w:rPr>
          <w:rFonts w:ascii="SimSun-ExtB" w:hAnsi="SimSun-ExtB" w:cs="SimSun-ExtB"/>
          <w:w w:val="74"/>
          <w:position w:val="2"/>
          <w:sz w:val="24"/>
          <w:szCs w:val="24"/>
        </w:rPr>
        <w:t>$</w:t>
      </w:r>
      <w:r>
        <w:rPr>
          <w:rFonts w:ascii="SimSun-ExtB" w:hAnsi="SimSun-ExtB" w:cs="SimSun-ExtB"/>
          <w:spacing w:val="-3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74"/>
          <w:position w:val="2"/>
          <w:sz w:val="24"/>
          <w:szCs w:val="24"/>
          <w:rtl/>
        </w:rPr>
        <w:t>ن</w:t>
      </w:r>
      <w:r>
        <w:rPr>
          <w:rFonts w:ascii="SimSun-ExtB" w:hAnsi="SimSun-ExtB" w:cs="SimSun-ExtB"/>
          <w:w w:val="74"/>
          <w:position w:val="2"/>
          <w:sz w:val="24"/>
          <w:szCs w:val="24"/>
        </w:rPr>
        <w:t>4</w:t>
      </w:r>
      <w:r>
        <w:rPr>
          <w:rFonts w:ascii="SimSun-ExtB" w:hAnsi="SimSun-ExtB" w:cs="SimSun-ExtB"/>
          <w:spacing w:val="-64"/>
          <w:w w:val="74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2"/>
          <w:sz w:val="24"/>
          <w:szCs w:val="24"/>
          <w:rtl/>
        </w:rPr>
        <w:t>ليس</w:t>
      </w:r>
      <w:r>
        <w:rPr>
          <w:rFonts w:ascii="SimSun-ExtB" w:hAnsi="SimSun-ExtB" w:cs="SimSun-ExtB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2"/>
          <w:sz w:val="24"/>
          <w:szCs w:val="24"/>
          <w:rtl/>
        </w:rPr>
        <w:t>مِ</w:t>
      </w:r>
      <w:r>
        <w:rPr>
          <w:rFonts w:ascii="SimSun-ExtB" w:hAnsi="SimSun-ExtB" w:cs="SimSun-ExtB"/>
          <w:spacing w:val="-63"/>
          <w:w w:val="74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2"/>
          <w:sz w:val="24"/>
          <w:szCs w:val="24"/>
        </w:rPr>
        <w:t>œi</w:t>
      </w:r>
      <w:r>
        <w:rPr>
          <w:rFonts w:ascii="SimSun-ExtB" w:hAnsi="SimSun-ExtB" w:cs="SimSun-ExtB"/>
          <w:w w:val="74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spacing w:val="-89"/>
          <w:w w:val="7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2"/>
          <w:sz w:val="24"/>
          <w:szCs w:val="24"/>
          <w:rtl/>
        </w:rPr>
        <w:t>ك</w:t>
      </w:r>
      <w:r>
        <w:rPr>
          <w:rFonts w:ascii="SimSun-ExtB" w:hAnsi="SimSun-ExtB" w:cs="SimSun-ExtB"/>
          <w:spacing w:val="-64"/>
          <w:w w:val="74"/>
          <w:position w:val="2"/>
          <w:sz w:val="24"/>
          <w:szCs w:val="24"/>
          <w:rtl/>
        </w:rPr>
        <w:t xml:space="preserve"> </w:t>
      </w:r>
      <w:r>
        <w:rPr>
          <w:w w:val="74"/>
          <w:position w:val="2"/>
          <w:sz w:val="28"/>
          <w:szCs w:val="28"/>
        </w:rPr>
        <w:t>)</w:t>
      </w:r>
      <w:r>
        <w:rPr>
          <w:w w:val="74"/>
          <w:position w:val="2"/>
          <w:sz w:val="28"/>
          <w:szCs w:val="28"/>
          <w:rtl/>
        </w:rPr>
        <w:t>پ</w:t>
      </w:r>
      <w:r>
        <w:rPr>
          <w:w w:val="74"/>
          <w:position w:val="2"/>
          <w:sz w:val="28"/>
          <w:szCs w:val="28"/>
        </w:rPr>
        <w:t>12-</w:t>
      </w:r>
      <w:r>
        <w:rPr>
          <w:w w:val="74"/>
          <w:position w:val="2"/>
          <w:sz w:val="28"/>
          <w:szCs w:val="28"/>
          <w:rtl/>
        </w:rPr>
        <w:t>،</w:t>
      </w:r>
      <w:r>
        <w:rPr>
          <w:spacing w:val="-6"/>
          <w:w w:val="74"/>
          <w:position w:val="2"/>
          <w:sz w:val="28"/>
          <w:szCs w:val="28"/>
          <w:rtl/>
        </w:rPr>
        <w:t xml:space="preserve"> </w:t>
      </w:r>
      <w:r>
        <w:rPr>
          <w:w w:val="74"/>
          <w:position w:val="2"/>
          <w:sz w:val="28"/>
          <w:szCs w:val="28"/>
          <w:rtl/>
        </w:rPr>
        <w:t>سورة</w:t>
      </w:r>
      <w:r>
        <w:rPr>
          <w:w w:val="74"/>
          <w:position w:val="2"/>
          <w:sz w:val="28"/>
          <w:szCs w:val="28"/>
        </w:rPr>
        <w:t>-</w:t>
      </w:r>
      <w:r>
        <w:rPr>
          <w:spacing w:val="36"/>
          <w:sz w:val="28"/>
          <w:szCs w:val="28"/>
          <w:rtl/>
        </w:rPr>
        <w:t xml:space="preserve"> </w:t>
      </w:r>
      <w:r>
        <w:rPr>
          <w:w w:val="74"/>
          <w:position w:val="2"/>
          <w:sz w:val="28"/>
          <w:szCs w:val="28"/>
          <w:rtl/>
        </w:rPr>
        <w:t>هود،</w:t>
      </w:r>
      <w:r>
        <w:rPr>
          <w:spacing w:val="-7"/>
          <w:w w:val="74"/>
          <w:position w:val="2"/>
          <w:sz w:val="28"/>
          <w:szCs w:val="28"/>
          <w:rtl/>
        </w:rPr>
        <w:t xml:space="preserve"> </w:t>
      </w:r>
      <w:r>
        <w:rPr>
          <w:w w:val="74"/>
          <w:position w:val="2"/>
          <w:sz w:val="28"/>
          <w:szCs w:val="28"/>
          <w:rtl/>
        </w:rPr>
        <w:t>ع</w:t>
      </w:r>
      <w:r>
        <w:rPr>
          <w:w w:val="74"/>
          <w:position w:val="2"/>
          <w:sz w:val="28"/>
          <w:szCs w:val="28"/>
        </w:rPr>
        <w:t>-</w:t>
      </w:r>
      <w:r>
        <w:rPr>
          <w:spacing w:val="-7"/>
          <w:w w:val="74"/>
          <w:position w:val="2"/>
          <w:sz w:val="28"/>
          <w:szCs w:val="28"/>
          <w:rtl/>
        </w:rPr>
        <w:t xml:space="preserve"> </w:t>
      </w:r>
      <w:r>
        <w:rPr>
          <w:w w:val="74"/>
          <w:position w:val="2"/>
          <w:sz w:val="28"/>
          <w:szCs w:val="28"/>
        </w:rPr>
        <w:t>4</w:t>
      </w:r>
      <w:r>
        <w:rPr>
          <w:w w:val="74"/>
          <w:position w:val="2"/>
          <w:sz w:val="28"/>
          <w:szCs w:val="28"/>
          <w:rtl/>
        </w:rPr>
        <w:t>،</w:t>
      </w:r>
      <w:r>
        <w:rPr>
          <w:spacing w:val="-8"/>
          <w:w w:val="74"/>
          <w:position w:val="2"/>
          <w:sz w:val="28"/>
          <w:szCs w:val="28"/>
          <w:rtl/>
        </w:rPr>
        <w:t xml:space="preserve"> </w:t>
      </w:r>
      <w:r>
        <w:rPr>
          <w:w w:val="74"/>
          <w:position w:val="2"/>
          <w:sz w:val="28"/>
          <w:szCs w:val="28"/>
          <w:rtl/>
        </w:rPr>
        <w:t>آيت</w:t>
      </w:r>
      <w:r>
        <w:rPr>
          <w:w w:val="74"/>
          <w:position w:val="2"/>
          <w:sz w:val="28"/>
          <w:szCs w:val="28"/>
        </w:rPr>
        <w:t>(64-</w:t>
      </w:r>
    </w:p>
    <w:p w14:paraId="1D766A42">
      <w:pPr>
        <w:pStyle w:val="13"/>
        <w:bidi/>
        <w:spacing w:before="96" w:line="294" w:lineRule="exact"/>
        <w:ind w:left="158" w:right="1070" w:firstLine="0"/>
        <w:jc w:val="left"/>
      </w:pPr>
      <w:r>
        <w:rPr>
          <w:w w:val="65"/>
          <w:rtl/>
        </w:rPr>
        <w:t>ترجمو</w:t>
      </w:r>
      <w:r>
        <w:rPr>
          <w:w w:val="65"/>
        </w:rPr>
        <w:t>: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تعالٰي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فرمايو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نوح</w:t>
      </w:r>
      <w:r>
        <w:rPr>
          <w:w w:val="65"/>
        </w:rPr>
        <w:t>!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پڪ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اهو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تنهنجي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گهر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وارن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مان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22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</w:p>
    <w:p w14:paraId="7209B2D0">
      <w:pPr>
        <w:pStyle w:val="13"/>
        <w:spacing w:after="0" w:line="294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4DA0E4F">
      <w:pPr>
        <w:spacing w:before="0" w:line="249" w:lineRule="exact"/>
        <w:ind w:left="0" w:right="0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-4"/>
          <w:sz w:val="24"/>
        </w:rPr>
        <w:t>s</w:t>
      </w:r>
      <w:r>
        <w:rPr>
          <w:rFonts w:ascii="SimSun-ExtB"/>
          <w:position w:val="-4"/>
          <w:sz w:val="24"/>
        </w:rPr>
        <w:t xml:space="preserve"> </w:t>
      </w:r>
      <w:r>
        <w:rPr>
          <w:rFonts w:ascii="SimSun-ExtB"/>
          <w:spacing w:val="57"/>
          <w:position w:val="-4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-39"/>
          <w:position w:val="1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</w:p>
    <w:p w14:paraId="34FE00CB">
      <w:pPr>
        <w:spacing w:before="19" w:line="230" w:lineRule="exact"/>
        <w:ind w:left="190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43"/>
          <w:sz w:val="24"/>
        </w:rPr>
        <w:t xml:space="preserve"> </w:t>
      </w:r>
      <w:r>
        <w:rPr>
          <w:rFonts w:ascii="SimSun-ExtB"/>
          <w:spacing w:val="-120"/>
          <w:position w:val="-2"/>
          <w:sz w:val="24"/>
        </w:rPr>
        <w:t>s</w:t>
      </w:r>
      <w:r>
        <w:rPr>
          <w:rFonts w:ascii="SimSun-ExtB"/>
          <w:spacing w:val="38"/>
          <w:position w:val="-2"/>
          <w:sz w:val="24"/>
        </w:rPr>
        <w:t xml:space="preserve"> </w:t>
      </w:r>
      <w:r>
        <w:rPr>
          <w:rFonts w:ascii="SimSun-ExtB"/>
          <w:spacing w:val="-120"/>
          <w:position w:val="5"/>
          <w:sz w:val="24"/>
        </w:rPr>
        <w:t>r</w:t>
      </w:r>
      <w:r>
        <w:rPr>
          <w:rFonts w:ascii="SimSun-ExtB"/>
          <w:spacing w:val="-7"/>
          <w:position w:val="5"/>
          <w:sz w:val="24"/>
        </w:rPr>
        <w:t xml:space="preserve"> </w:t>
      </w:r>
      <w:r>
        <w:rPr>
          <w:rFonts w:ascii="SimSun-ExtB"/>
          <w:spacing w:val="-55"/>
          <w:position w:val="5"/>
          <w:sz w:val="24"/>
        </w:rPr>
        <w:t xml:space="preserve"> </w:t>
      </w:r>
      <w:r>
        <w:rPr>
          <w:rFonts w:ascii="SimSun-ExtB"/>
          <w:spacing w:val="-127"/>
          <w:sz w:val="24"/>
        </w:rPr>
        <w:t>r</w:t>
      </w:r>
    </w:p>
    <w:p w14:paraId="691C3FD9">
      <w:pPr>
        <w:tabs>
          <w:tab w:val="left" w:pos="1020"/>
          <w:tab w:val="left" w:pos="2321"/>
        </w:tabs>
        <w:spacing w:before="0" w:line="249" w:lineRule="exact"/>
        <w:ind w:left="435" w:right="0" w:firstLine="0"/>
        <w:jc w:val="left"/>
        <w:rPr>
          <w:rFonts w:ascii="SimSun-ExtB" w:hAnsi="SimSun-ExtB" w:eastAsia="SimSun-ExtB" w:cs="SimSun-ExtB"/>
          <w:position w:val="12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120"/>
          <w:position w:val="-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position w:val="-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9"/>
          <w:position w:val="-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1"/>
          <w:sz w:val="24"/>
          <w:szCs w:val="24"/>
        </w:rPr>
        <w:t>»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9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4"/>
          <w:position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8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8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5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20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6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33"/>
          <w:position w:val="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  <w:r>
        <w:rPr>
          <w:rFonts w:ascii="SimSun-ExtB" w:hAnsi="SimSun-ExtB" w:eastAsia="SimSun-ExtB" w:cs="SimSun-ExtB"/>
          <w:sz w:val="24"/>
          <w:szCs w:val="24"/>
        </w:rPr>
        <w:tab/>
      </w:r>
      <w:r>
        <w:rPr>
          <w:rFonts w:ascii="SimSun-ExtB" w:hAnsi="SimSun-ExtB" w:eastAsia="SimSun-ExtB" w:cs="SimSun-ExtB"/>
          <w:spacing w:val="-260"/>
          <w:position w:val="12"/>
          <w:sz w:val="24"/>
          <w:szCs w:val="24"/>
          <w:cs/>
        </w:rPr>
        <w:t>ധ</w:t>
      </w:r>
    </w:p>
    <w:p w14:paraId="61616F6B">
      <w:pPr>
        <w:spacing w:before="0" w:line="249" w:lineRule="exact"/>
        <w:ind w:left="377" w:right="0" w:firstLine="0"/>
        <w:jc w:val="left"/>
        <w:rPr>
          <w:rFonts w:ascii="SimSun-ExtB"/>
          <w:position w:val="5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 xml:space="preserve"> </w:t>
      </w:r>
      <w:r>
        <w:rPr>
          <w:rFonts w:ascii="SimSun-ExtB"/>
          <w:spacing w:val="-5"/>
          <w:sz w:val="24"/>
        </w:rPr>
        <w:t xml:space="preserve"> </w:t>
      </w:r>
      <w:r>
        <w:rPr>
          <w:rFonts w:ascii="SimSun-ExtB"/>
          <w:spacing w:val="-120"/>
          <w:position w:val="-3"/>
          <w:sz w:val="24"/>
        </w:rPr>
        <w:t>s</w:t>
      </w:r>
      <w:r>
        <w:rPr>
          <w:rFonts w:ascii="SimSun-ExtB"/>
          <w:spacing w:val="-58"/>
          <w:position w:val="-3"/>
          <w:sz w:val="24"/>
        </w:rPr>
        <w:t xml:space="preserve"> </w:t>
      </w:r>
      <w:r>
        <w:rPr>
          <w:rFonts w:ascii="SimSun-ExtB"/>
          <w:spacing w:val="-120"/>
          <w:position w:val="-1"/>
          <w:sz w:val="24"/>
        </w:rPr>
        <w:t>P</w:t>
      </w:r>
      <w:r>
        <w:rPr>
          <w:rFonts w:ascii="SimSun-ExtB"/>
          <w:position w:val="-1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48"/>
          <w:sz w:val="24"/>
        </w:rPr>
        <w:t xml:space="preserve"> </w:t>
      </w:r>
      <w:r>
        <w:rPr>
          <w:rFonts w:ascii="SimSun-ExtB"/>
          <w:spacing w:val="-120"/>
          <w:position w:val="10"/>
          <w:sz w:val="24"/>
        </w:rPr>
        <w:t>r</w:t>
      </w:r>
      <w:r>
        <w:rPr>
          <w:rFonts w:ascii="SimSun-ExtB"/>
          <w:position w:val="10"/>
          <w:sz w:val="24"/>
        </w:rPr>
        <w:t xml:space="preserve"> </w:t>
      </w:r>
      <w:r>
        <w:rPr>
          <w:rFonts w:ascii="SimSun-ExtB"/>
          <w:spacing w:val="-53"/>
          <w:position w:val="10"/>
          <w:sz w:val="24"/>
        </w:rPr>
        <w:t xml:space="preserve"> </w:t>
      </w:r>
      <w:r>
        <w:rPr>
          <w:rFonts w:ascii="SimSun-ExtB"/>
          <w:spacing w:val="-120"/>
          <w:position w:val="5"/>
          <w:sz w:val="24"/>
        </w:rPr>
        <w:t>r</w:t>
      </w:r>
    </w:p>
    <w:p w14:paraId="2CDBF5D5">
      <w:pPr>
        <w:spacing w:after="0" w:line="249" w:lineRule="exact"/>
        <w:jc w:val="left"/>
        <w:rPr>
          <w:rFonts w:ascii="SimSun-ExtB"/>
          <w:position w:val="5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4">
            <w:col w:w="4677" w:space="40"/>
            <w:col w:w="704" w:space="39"/>
            <w:col w:w="2322" w:space="40"/>
            <w:col w:w="1680"/>
          </w:cols>
        </w:sectPr>
      </w:pPr>
    </w:p>
    <w:p w14:paraId="7F47C393">
      <w:pPr>
        <w:bidi/>
        <w:spacing w:before="0" w:line="245" w:lineRule="exact"/>
        <w:ind w:left="154" w:right="1313" w:firstLine="0"/>
        <w:jc w:val="left"/>
        <w:rPr>
          <w:position w:val="1"/>
          <w:sz w:val="28"/>
          <w:szCs w:val="28"/>
        </w:rPr>
      </w:pPr>
      <w:r>
        <w:rPr>
          <w:w w:val="66"/>
          <w:position w:val="1"/>
          <w:sz w:val="28"/>
          <w:szCs w:val="28"/>
        </w:rPr>
        <w:t>)</w:t>
      </w:r>
      <w:r>
        <w:rPr>
          <w:w w:val="66"/>
          <w:position w:val="1"/>
          <w:sz w:val="28"/>
          <w:szCs w:val="28"/>
          <w:rtl/>
        </w:rPr>
        <w:t>س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s</w:t>
      </w:r>
      <w:r>
        <w:rPr>
          <w:w w:val="66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)</w:t>
      </w:r>
      <w:r>
        <w:rPr>
          <w:rFonts w:ascii="SimSun-ExtB" w:hAnsi="SimSun-ExtB" w:cs="SimSun-ExtB"/>
          <w:spacing w:val="-40"/>
          <w:w w:val="66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يٰوسٰٓ</w:t>
      </w:r>
      <w:r>
        <w:rPr>
          <w:rFonts w:ascii="SimSun-ExtB" w:hAnsi="SimSun-ExtB" w:cs="SimSun-ExtB"/>
          <w:spacing w:val="1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32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نّ</w:t>
      </w:r>
      <w:r>
        <w:rPr>
          <w:rFonts w:ascii="SimSun-ExtB" w:hAnsi="SimSun-ExtB" w:cs="SimSun-ExtB"/>
          <w:spacing w:val="-40"/>
          <w:w w:val="66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ص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ãaàa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ك</w:t>
      </w:r>
      <w:r>
        <w:rPr>
          <w:rFonts w:ascii="SimSun-ExtB" w:hAnsi="SimSun-ExtB" w:cs="SimSun-ExtB"/>
          <w:spacing w:val="-42"/>
          <w:w w:val="66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علَ</w:t>
      </w:r>
      <w:r>
        <w:rPr>
          <w:rFonts w:ascii="SimSun-ExtB" w:hAnsi="SimSun-ExtB" w:cs="SimSun-ExtB"/>
          <w:spacing w:val="-40"/>
          <w:w w:val="66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اس</w:t>
      </w:r>
      <w:r>
        <w:rPr>
          <w:rFonts w:ascii="SimSun-ExtB" w:hAnsi="SimSun-ExtB" w:cs="SimSun-ExtB"/>
          <w:spacing w:val="24"/>
          <w:position w:val="-4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بَ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m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1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تِ</w:t>
      </w:r>
      <w:r>
        <w:rPr>
          <w:rFonts w:ascii="SimSun-ExtB" w:hAnsi="SimSun-ExtB" w:cs="SimSun-ExtB"/>
          <w:spacing w:val="-41"/>
          <w:w w:val="66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-6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ب</w:t>
      </w:r>
      <w:r>
        <w:rPr>
          <w:rFonts w:ascii="SimSun-ExtB" w:hAnsi="SimSun-ExtB" w:cs="SimSun-ExtB"/>
          <w:w w:val="66"/>
          <w:position w:val="1"/>
          <w:sz w:val="24"/>
          <w:szCs w:val="24"/>
        </w:rPr>
        <w:t>Qu</w:t>
      </w:r>
      <w:r>
        <w:rPr>
          <w:rFonts w:ascii="SimSun-ExtB" w:hAnsi="SimSun-ExtB" w:cs="SimSun-ExtB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6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11"/>
          <w:w w:val="66"/>
          <w:position w:val="1"/>
          <w:sz w:val="24"/>
          <w:szCs w:val="24"/>
          <w:rtl/>
        </w:rPr>
        <w:t xml:space="preserve"> </w:t>
      </w:r>
      <w:r>
        <w:rPr>
          <w:w w:val="66"/>
          <w:position w:val="1"/>
          <w:sz w:val="28"/>
          <w:szCs w:val="28"/>
        </w:rPr>
        <w:t>)</w:t>
      </w:r>
      <w:r>
        <w:rPr>
          <w:w w:val="66"/>
          <w:position w:val="1"/>
          <w:sz w:val="28"/>
          <w:szCs w:val="28"/>
          <w:rtl/>
        </w:rPr>
        <w:t>پ</w:t>
      </w:r>
      <w:r>
        <w:rPr>
          <w:w w:val="66"/>
          <w:position w:val="1"/>
          <w:sz w:val="28"/>
          <w:szCs w:val="28"/>
        </w:rPr>
        <w:t>9-</w:t>
      </w:r>
      <w:r>
        <w:rPr>
          <w:w w:val="66"/>
          <w:position w:val="1"/>
          <w:sz w:val="28"/>
          <w:szCs w:val="28"/>
          <w:rtl/>
        </w:rPr>
        <w:t>،</w:t>
      </w:r>
      <w:r>
        <w:rPr>
          <w:spacing w:val="-2"/>
          <w:position w:val="1"/>
          <w:sz w:val="28"/>
          <w:szCs w:val="28"/>
          <w:rtl/>
        </w:rPr>
        <w:t xml:space="preserve"> </w:t>
      </w:r>
      <w:r>
        <w:rPr>
          <w:w w:val="66"/>
          <w:position w:val="1"/>
          <w:sz w:val="28"/>
          <w:szCs w:val="28"/>
          <w:rtl/>
        </w:rPr>
        <w:t>سورة</w:t>
      </w:r>
      <w:r>
        <w:rPr>
          <w:w w:val="66"/>
          <w:position w:val="1"/>
          <w:sz w:val="28"/>
          <w:szCs w:val="28"/>
        </w:rPr>
        <w:t>-</w:t>
      </w:r>
      <w:r>
        <w:rPr>
          <w:w w:val="66"/>
          <w:position w:val="1"/>
          <w:sz w:val="28"/>
          <w:szCs w:val="28"/>
          <w:rtl/>
        </w:rPr>
        <w:t>الاعراف،</w:t>
      </w:r>
      <w:r>
        <w:rPr>
          <w:spacing w:val="-3"/>
          <w:position w:val="1"/>
          <w:sz w:val="28"/>
          <w:szCs w:val="28"/>
          <w:rtl/>
        </w:rPr>
        <w:t xml:space="preserve"> </w:t>
      </w:r>
      <w:r>
        <w:rPr>
          <w:w w:val="66"/>
          <w:position w:val="1"/>
          <w:sz w:val="28"/>
          <w:szCs w:val="28"/>
          <w:rtl/>
        </w:rPr>
        <w:t>ع</w:t>
      </w:r>
      <w:r>
        <w:rPr>
          <w:w w:val="66"/>
          <w:position w:val="1"/>
          <w:sz w:val="28"/>
          <w:szCs w:val="28"/>
        </w:rPr>
        <w:t>-</w:t>
      </w:r>
      <w:r>
        <w:rPr>
          <w:spacing w:val="-3"/>
          <w:position w:val="1"/>
          <w:sz w:val="28"/>
          <w:szCs w:val="28"/>
          <w:rtl/>
        </w:rPr>
        <w:t xml:space="preserve"> </w:t>
      </w:r>
      <w:r>
        <w:rPr>
          <w:w w:val="66"/>
          <w:position w:val="1"/>
          <w:sz w:val="28"/>
          <w:szCs w:val="28"/>
        </w:rPr>
        <w:t>(17</w:t>
      </w:r>
    </w:p>
    <w:p w14:paraId="3ABFBCEC">
      <w:pPr>
        <w:pStyle w:val="13"/>
        <w:bidi/>
        <w:spacing w:before="12" w:line="380" w:lineRule="atLeast"/>
        <w:ind w:left="154" w:right="311" w:firstLine="17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فرمايو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موسٰي</w:t>
      </w:r>
      <w:r>
        <w:rPr>
          <w:w w:val="66"/>
        </w:rPr>
        <w:t>!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مون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توکي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پنهنجي</w:t>
      </w:r>
      <w:r>
        <w:rPr>
          <w:rtl/>
        </w:rPr>
        <w:t xml:space="preserve"> </w:t>
      </w:r>
      <w:r>
        <w:rPr>
          <w:w w:val="66"/>
          <w:rtl/>
        </w:rPr>
        <w:t>پيغامن</w:t>
      </w:r>
      <w:r>
        <w:rPr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۽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پنهنجي</w:t>
      </w:r>
      <w:r>
        <w:rPr>
          <w:rtl/>
        </w:rPr>
        <w:t xml:space="preserve"> </w:t>
      </w:r>
      <w:r>
        <w:rPr>
          <w:w w:val="66"/>
          <w:rtl/>
        </w:rPr>
        <w:t>ڪلام</w:t>
      </w:r>
      <w:r>
        <w:rPr>
          <w:spacing w:val="-5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ماڻهن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پسند</w:t>
      </w:r>
      <w:r>
        <w:rPr>
          <w:spacing w:val="-5"/>
          <w:rtl/>
        </w:rPr>
        <w:t xml:space="preserve"> </w:t>
      </w:r>
      <w:r>
        <w:rPr>
          <w:w w:val="66"/>
          <w:rtl/>
        </w:rPr>
        <w:t xml:space="preserve">ڪيو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0DF5E18E">
      <w:pPr>
        <w:pStyle w:val="13"/>
        <w:spacing w:after="0" w:line="380" w:lineRule="atLeas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FBF45F9">
      <w:pPr>
        <w:tabs>
          <w:tab w:val="left" w:pos="3101"/>
        </w:tabs>
        <w:spacing w:before="0" w:line="185" w:lineRule="exact"/>
        <w:ind w:left="2194" w:right="0" w:firstLine="0"/>
        <w:jc w:val="left"/>
        <w:rPr>
          <w:rFonts w:ascii="SimSun-ExtB" w:hAnsi="SimSun-ExtB"/>
          <w:position w:val="4"/>
          <w:sz w:val="24"/>
        </w:rPr>
      </w:pPr>
      <w:r>
        <w:rPr>
          <w:rFonts w:ascii="SimSun-ExtB" w:hAnsi="SimSun-ExtB"/>
          <w:w w:val="1"/>
          <w:position w:val="-1"/>
          <w:sz w:val="24"/>
        </w:rPr>
        <w:t xml:space="preserve"> </w:t>
      </w:r>
      <w:r>
        <w:rPr>
          <w:rFonts w:ascii="SimSun-ExtB" w:hAnsi="SimSun-ExtB"/>
          <w:spacing w:val="19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position w:val="2"/>
          <w:sz w:val="24"/>
        </w:rPr>
        <w:tab/>
      </w:r>
      <w:r>
        <w:rPr>
          <w:rFonts w:ascii="SimSun-ExtB" w:hAnsi="SimSun-ExtB"/>
          <w:spacing w:val="-120"/>
          <w:position w:val="0"/>
          <w:sz w:val="24"/>
        </w:rPr>
        <w:t xml:space="preserve"> </w:t>
      </w:r>
      <w:r>
        <w:rPr>
          <w:rFonts w:ascii="SimSun-ExtB" w:hAnsi="SimSun-ExtB"/>
          <w:position w:val="0"/>
          <w:sz w:val="24"/>
        </w:rPr>
        <w:t xml:space="preserve"> </w:t>
      </w:r>
      <w:r>
        <w:rPr>
          <w:rFonts w:ascii="SimSun-ExtB" w:hAnsi="SimSun-ExtB"/>
          <w:spacing w:val="-48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-2"/>
          <w:sz w:val="24"/>
        </w:rPr>
        <w:t xml:space="preserve"> </w:t>
      </w:r>
      <w:r>
        <w:rPr>
          <w:rFonts w:ascii="SimSun-ExtB" w:hAnsi="SimSun-ExtB"/>
          <w:spacing w:val="14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P</w:t>
      </w:r>
      <w:r>
        <w:rPr>
          <w:rFonts w:ascii="SimSun-ExtB" w:hAnsi="SimSun-ExtB"/>
          <w:spacing w:val="-15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4"/>
          <w:sz w:val="24"/>
        </w:rPr>
        <w:t xml:space="preserve"> </w:t>
      </w:r>
      <w:r>
        <w:rPr>
          <w:rFonts w:ascii="SimSun-ExtB" w:hAnsi="SimSun-ExtB"/>
          <w:spacing w:val="-43"/>
          <w:sz w:val="24"/>
        </w:rPr>
        <w:t xml:space="preserve"> </w:t>
      </w:r>
      <w:r>
        <w:rPr>
          <w:rFonts w:ascii="SimSun-ExtB" w:hAnsi="SimSun-ExtB"/>
          <w:spacing w:val="-124"/>
          <w:position w:val="1"/>
          <w:sz w:val="24"/>
        </w:rPr>
        <w:t xml:space="preserve"> </w:t>
      </w:r>
      <w:r>
        <w:rPr>
          <w:rFonts w:ascii="SimSun-ExtB" w:hAnsi="SimSun-ExtB"/>
          <w:spacing w:val="-33"/>
          <w:position w:val="1"/>
          <w:sz w:val="24"/>
        </w:rPr>
        <w:t xml:space="preserve"> </w:t>
      </w:r>
      <w:r>
        <w:rPr>
          <w:rFonts w:ascii="SimSun-ExtB" w:hAnsi="SimSun-ExtB"/>
          <w:spacing w:val="-244"/>
          <w:position w:val="4"/>
          <w:sz w:val="24"/>
        </w:rPr>
        <w:t>»</w:t>
      </w:r>
    </w:p>
    <w:p w14:paraId="246173E0">
      <w:pPr>
        <w:spacing w:before="5" w:line="180" w:lineRule="exact"/>
        <w:ind w:left="0" w:right="0" w:firstLine="0"/>
        <w:jc w:val="right"/>
        <w:rPr>
          <w:rFonts w:ascii="SimSun-ExtB" w:hAnsi="SimSun-ExtB"/>
          <w:position w:val="5"/>
          <w:sz w:val="24"/>
        </w:rPr>
      </w:pPr>
      <w:r>
        <w:br w:type="column"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34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19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position w:val="5"/>
          <w:sz w:val="24"/>
        </w:rPr>
        <w:t>»</w:t>
      </w:r>
    </w:p>
    <w:p w14:paraId="2E829DD4">
      <w:pPr>
        <w:spacing w:before="0" w:line="185" w:lineRule="exact"/>
        <w:ind w:left="449" w:right="0" w:firstLine="0"/>
        <w:jc w:val="left"/>
        <w:rPr>
          <w:rFonts w:ascii="SimSun-ExtB"/>
          <w:position w:val="-6"/>
          <w:sz w:val="24"/>
        </w:rPr>
      </w:pPr>
      <w:r>
        <w:br w:type="column"/>
      </w:r>
      <w:r>
        <w:rPr>
          <w:rFonts w:ascii="SimSun-ExtB"/>
          <w:spacing w:val="-120"/>
          <w:position w:val="-3"/>
          <w:sz w:val="24"/>
        </w:rPr>
        <w:t>r</w:t>
      </w:r>
      <w:r>
        <w:rPr>
          <w:rFonts w:ascii="SimSun-ExtB"/>
          <w:spacing w:val="-34"/>
          <w:position w:val="-3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7"/>
          <w:sz w:val="24"/>
        </w:rPr>
        <w:t xml:space="preserve"> </w:t>
      </w:r>
      <w:r>
        <w:rPr>
          <w:rFonts w:ascii="SimSun-ExtB"/>
          <w:spacing w:val="2"/>
          <w:sz w:val="24"/>
        </w:rPr>
        <w:t xml:space="preserve"> </w:t>
      </w:r>
      <w:r>
        <w:rPr>
          <w:rFonts w:ascii="SimSun-ExtB"/>
          <w:spacing w:val="-127"/>
          <w:position w:val="-6"/>
          <w:sz w:val="24"/>
        </w:rPr>
        <w:t>s</w:t>
      </w:r>
    </w:p>
    <w:p w14:paraId="0376F835">
      <w:pPr>
        <w:spacing w:before="0" w:line="185" w:lineRule="exact"/>
        <w:ind w:left="372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28"/>
          <w:position w:val="1"/>
          <w:sz w:val="24"/>
        </w:rPr>
        <w:t xml:space="preserve"> </w:t>
      </w:r>
      <w:r>
        <w:rPr>
          <w:rFonts w:ascii="SimSun-ExtB"/>
          <w:spacing w:val="-120"/>
          <w:position w:val="-4"/>
          <w:sz w:val="24"/>
        </w:rPr>
        <w:t>r</w:t>
      </w:r>
      <w:r>
        <w:rPr>
          <w:rFonts w:ascii="SimSun-ExtB"/>
          <w:position w:val="-4"/>
          <w:sz w:val="24"/>
        </w:rPr>
        <w:t xml:space="preserve"> </w:t>
      </w:r>
      <w:r>
        <w:rPr>
          <w:rFonts w:ascii="SimSun-ExtB"/>
          <w:spacing w:val="-5"/>
          <w:position w:val="-4"/>
          <w:sz w:val="24"/>
        </w:rPr>
        <w:t xml:space="preserve"> </w:t>
      </w:r>
      <w:r>
        <w:rPr>
          <w:rFonts w:ascii="SimSun-ExtB"/>
          <w:spacing w:val="-120"/>
          <w:position w:val="5"/>
          <w:sz w:val="24"/>
        </w:rPr>
        <w:t>r</w:t>
      </w:r>
      <w:r>
        <w:rPr>
          <w:rFonts w:ascii="SimSun-ExtB"/>
          <w:spacing w:val="-6"/>
          <w:position w:val="5"/>
          <w:sz w:val="24"/>
        </w:rPr>
        <w:t xml:space="preserve"> </w:t>
      </w:r>
      <w:r>
        <w:rPr>
          <w:rFonts w:ascii="SimSun-ExtB"/>
          <w:spacing w:val="-59"/>
          <w:position w:val="5"/>
          <w:sz w:val="24"/>
        </w:rPr>
        <w:t xml:space="preserve"> </w:t>
      </w:r>
      <w:r>
        <w:rPr>
          <w:rFonts w:ascii="SimSun-ExtB"/>
          <w:spacing w:val="-126"/>
          <w:sz w:val="24"/>
        </w:rPr>
        <w:t>r</w:t>
      </w:r>
    </w:p>
    <w:p w14:paraId="3CD648F3">
      <w:pPr>
        <w:tabs>
          <w:tab w:val="left" w:pos="881"/>
          <w:tab w:val="left" w:pos="1495"/>
        </w:tabs>
        <w:spacing w:before="0" w:line="185" w:lineRule="exact"/>
        <w:ind w:left="334" w:right="0" w:firstLine="0"/>
        <w:jc w:val="left"/>
        <w:rPr>
          <w:rFonts w:ascii="SimSun-ExtB"/>
          <w:position w:val="7"/>
          <w:sz w:val="24"/>
        </w:rPr>
      </w:pPr>
      <w:r>
        <w:br w:type="column"/>
      </w:r>
      <w:r>
        <w:rPr>
          <w:rFonts w:ascii="SimSun-ExtB"/>
          <w:spacing w:val="-120"/>
          <w:position w:val="-2"/>
          <w:sz w:val="24"/>
        </w:rPr>
        <w:t>s</w:t>
      </w:r>
      <w:r>
        <w:rPr>
          <w:rFonts w:ascii="SimSun-ExtB"/>
          <w:spacing w:val="-44"/>
          <w:position w:val="-2"/>
          <w:sz w:val="24"/>
        </w:rPr>
        <w:t xml:space="preserve"> </w:t>
      </w:r>
      <w:r>
        <w:rPr>
          <w:rFonts w:ascii="SimSun-ExtB"/>
          <w:spacing w:val="-120"/>
          <w:position w:val="10"/>
          <w:sz w:val="24"/>
        </w:rPr>
        <w:t>r</w:t>
      </w:r>
      <w:r>
        <w:rPr>
          <w:rFonts w:ascii="SimSun-ExtB"/>
          <w:spacing w:val="-24"/>
          <w:position w:val="10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position w:val="1"/>
          <w:sz w:val="24"/>
        </w:rPr>
        <w:tab/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28"/>
          <w:position w:val="2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spacing w:val="-20"/>
          <w:position w:val="6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r</w:t>
      </w:r>
      <w:r>
        <w:rPr>
          <w:rFonts w:ascii="SimSun-ExtB"/>
          <w:position w:val="7"/>
          <w:sz w:val="24"/>
        </w:rPr>
        <w:tab/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-5"/>
          <w:position w:val="2"/>
          <w:sz w:val="24"/>
        </w:rPr>
        <w:t xml:space="preserve"> </w:t>
      </w:r>
      <w:r>
        <w:rPr>
          <w:rFonts w:ascii="SimSun-ExtB"/>
          <w:spacing w:val="-120"/>
          <w:position w:val="0"/>
          <w:sz w:val="24"/>
        </w:rPr>
        <w:t>s</w:t>
      </w:r>
      <w:r>
        <w:rPr>
          <w:rFonts w:ascii="SimSun-ExtB"/>
          <w:spacing w:val="-34"/>
          <w:position w:val="0"/>
          <w:sz w:val="24"/>
        </w:rPr>
        <w:t xml:space="preserve"> </w:t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48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 xml:space="preserve"> </w:t>
      </w:r>
      <w:r>
        <w:rPr>
          <w:rFonts w:ascii="SimSun-ExtB"/>
          <w:spacing w:val="-24"/>
          <w:position w:val="4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-15"/>
          <w:position w:val="1"/>
          <w:sz w:val="24"/>
        </w:rPr>
        <w:t xml:space="preserve"> </w:t>
      </w:r>
      <w:r>
        <w:rPr>
          <w:rFonts w:ascii="SimSun-ExtB"/>
          <w:spacing w:val="-120"/>
          <w:position w:val="9"/>
          <w:sz w:val="24"/>
        </w:rPr>
        <w:t>r</w:t>
      </w:r>
      <w:r>
        <w:rPr>
          <w:rFonts w:ascii="SimSun-ExtB"/>
          <w:spacing w:val="43"/>
          <w:position w:val="9"/>
          <w:sz w:val="24"/>
        </w:rPr>
        <w:t xml:space="preserve"> </w:t>
      </w:r>
      <w:r>
        <w:rPr>
          <w:rFonts w:ascii="SimSun-ExtB"/>
          <w:spacing w:val="-120"/>
          <w:position w:val="-1"/>
          <w:sz w:val="24"/>
        </w:rPr>
        <w:t>r</w:t>
      </w:r>
      <w:r>
        <w:rPr>
          <w:rFonts w:ascii="SimSun-ExtB"/>
          <w:spacing w:val="-24"/>
          <w:position w:val="-1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r</w:t>
      </w:r>
    </w:p>
    <w:p w14:paraId="038F7B4D">
      <w:pPr>
        <w:spacing w:after="0" w:line="185" w:lineRule="exact"/>
        <w:jc w:val="left"/>
        <w:rPr>
          <w:rFonts w:ascii="SimSun-ExtB"/>
          <w:position w:val="7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5">
            <w:col w:w="3827" w:space="40"/>
            <w:col w:w="738" w:space="39"/>
            <w:col w:w="786" w:space="40"/>
            <w:col w:w="945" w:space="39"/>
            <w:col w:w="3048"/>
          </w:cols>
        </w:sectPr>
      </w:pPr>
    </w:p>
    <w:p w14:paraId="19A55561">
      <w:pPr>
        <w:pStyle w:val="13"/>
        <w:bidi/>
        <w:spacing w:line="151" w:lineRule="auto"/>
        <w:ind w:left="0" w:right="0" w:firstLine="0"/>
        <w:jc w:val="left"/>
      </w:pPr>
      <w:r>
        <w:rPr>
          <w:rFonts w:ascii="SimSun-ExtB" w:hAnsi="SimSun-ExtB" w:cs="SimSun-ExtB"/>
          <w:w w:val="73"/>
          <w:position w:val="-5"/>
          <w:sz w:val="24"/>
          <w:szCs w:val="24"/>
        </w:rPr>
        <w:t>◯1a</w:t>
      </w:r>
      <w:r>
        <w:rPr>
          <w:spacing w:val="1"/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پ</w:t>
      </w:r>
      <w:r>
        <w:rPr>
          <w:w w:val="73"/>
        </w:rPr>
        <w:t>21-</w:t>
      </w:r>
      <w:r>
        <w:rPr>
          <w:w w:val="73"/>
          <w:rtl/>
        </w:rPr>
        <w:t>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سورة</w:t>
      </w:r>
      <w:r>
        <w:rPr>
          <w:w w:val="73"/>
        </w:rPr>
        <w:t>-</w:t>
      </w:r>
    </w:p>
    <w:p w14:paraId="1419BD2D">
      <w:pPr>
        <w:bidi/>
        <w:spacing w:before="0" w:line="298" w:lineRule="exact"/>
        <w:ind w:left="153" w:right="226" w:firstLine="0"/>
        <w:jc w:val="left"/>
        <w:rPr>
          <w:rFonts w:ascii="SimSun-ExtB" w:hAnsi="SimSun-ExtB" w:cs="SimSun-ExtB"/>
          <w:sz w:val="24"/>
          <w:szCs w:val="24"/>
        </w:rPr>
      </w:pPr>
      <w:r>
        <w:rPr>
          <w:rtl/>
        </w:rPr>
        <w:br w:type="column"/>
      </w:r>
      <w:r>
        <w:rPr>
          <w:w w:val="57"/>
          <w:position w:val="6"/>
          <w:sz w:val="28"/>
          <w:szCs w:val="28"/>
        </w:rPr>
        <w:t>)</w:t>
      </w:r>
      <w:r>
        <w:rPr>
          <w:w w:val="57"/>
          <w:position w:val="6"/>
          <w:sz w:val="28"/>
          <w:szCs w:val="28"/>
          <w:rtl/>
        </w:rPr>
        <w:t>ش</w:t>
      </w:r>
      <w:r>
        <w:rPr>
          <w:w w:val="57"/>
          <w:position w:val="6"/>
          <w:sz w:val="28"/>
          <w:szCs w:val="28"/>
        </w:rPr>
        <w:t>(</w:t>
      </w:r>
      <w:r>
        <w:rPr>
          <w:rFonts w:ascii="SimSun-ExtB" w:hAnsi="SimSun-ExtB" w:cs="SimSun-ExtB"/>
          <w:spacing w:val="-2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s</w:t>
      </w:r>
      <w:r>
        <w:rPr>
          <w:rFonts w:ascii="SimSun-ExtB" w:hAnsi="SimSun-ExtB" w:cs="SimSun-ExtB"/>
          <w:w w:val="57"/>
          <w:sz w:val="24"/>
          <w:szCs w:val="24"/>
          <w:rtl/>
        </w:rPr>
        <w:t>و</w:t>
      </w:r>
      <w:r>
        <w:rPr>
          <w:rFonts w:ascii="SimSun-ExtB" w:hAnsi="SimSun-ExtB" w:cs="SimSun-ExtB"/>
          <w:w w:val="57"/>
          <w:sz w:val="24"/>
          <w:szCs w:val="24"/>
        </w:rPr>
        <w:t>/</w:t>
      </w:r>
      <w:r>
        <w:rPr>
          <w:rFonts w:ascii="SimSun-ExtB" w:hAnsi="SimSun-ExtB" w:cs="SimSun-ExtB"/>
          <w:w w:val="57"/>
          <w:sz w:val="24"/>
          <w:szCs w:val="24"/>
          <w:rtl/>
        </w:rPr>
        <w:t>ز</w:t>
      </w:r>
      <w:r>
        <w:rPr>
          <w:rFonts w:ascii="SimSun-ExtB" w:hAnsi="SimSun-ExtB" w:cs="SimSun-ExtB"/>
          <w:w w:val="57"/>
          <w:sz w:val="24"/>
          <w:szCs w:val="24"/>
        </w:rPr>
        <w:t>O</w:t>
      </w:r>
      <w:r>
        <w:rPr>
          <w:rFonts w:ascii="SimSun-ExtB" w:hAnsi="SimSun-ExtB" w:cs="SimSun-ExtB"/>
          <w:spacing w:val="-11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موسٰٓ</w:t>
      </w:r>
      <w:r>
        <w:rPr>
          <w:rFonts w:ascii="SimSun-ExtB" w:hAnsi="SimSun-ExtB" w:cs="SimSun-ExtB"/>
          <w:spacing w:val="-9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ãs</w:t>
      </w:r>
      <w:r>
        <w:rPr>
          <w:rFonts w:ascii="SimSun-ExtB" w:hAnsi="SimSun-ExtB" w:cs="SimSun-ExtB"/>
          <w:w w:val="57"/>
          <w:sz w:val="24"/>
          <w:szCs w:val="24"/>
          <w:rtl/>
        </w:rPr>
        <w:t>ضٰ</w:t>
      </w:r>
      <w:r>
        <w:rPr>
          <w:rFonts w:ascii="SimSun-ExtB" w:hAnsi="SimSun-ExtB" w:cs="SimSun-ExtB"/>
          <w:spacing w:val="-10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عل</w:t>
      </w:r>
      <w:r>
        <w:rPr>
          <w:rFonts w:ascii="SimSun-ExtB" w:hAnsi="SimSun-ExtB" w:cs="SimSun-ExtB"/>
          <w:w w:val="57"/>
          <w:sz w:val="24"/>
          <w:szCs w:val="24"/>
        </w:rPr>
        <w:t>a</w:t>
      </w:r>
      <w:r>
        <w:rPr>
          <w:rFonts w:ascii="SimSun-ExtB" w:hAnsi="SimSun-ExtB" w:cs="SimSun-ExtB"/>
          <w:spacing w:val="4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4</w:t>
      </w:r>
      <w:r>
        <w:rPr>
          <w:rFonts w:ascii="SimSun-ExtB" w:hAnsi="SimSun-ExtB" w:cs="SimSun-ExtB"/>
          <w:spacing w:val="5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s</w:t>
      </w:r>
      <w:r>
        <w:rPr>
          <w:rFonts w:ascii="SimSun-ExtB" w:hAnsi="SimSun-ExtB" w:cs="SimSun-ExtB"/>
          <w:w w:val="57"/>
          <w:sz w:val="24"/>
          <w:szCs w:val="24"/>
          <w:rtl/>
        </w:rPr>
        <w:t>ا</w:t>
      </w:r>
      <w:r>
        <w:rPr>
          <w:rFonts w:ascii="SimSun-ExtB" w:hAnsi="SimSun-ExtB" w:cs="SimSun-ExtB"/>
          <w:w w:val="57"/>
          <w:sz w:val="24"/>
          <w:szCs w:val="24"/>
        </w:rPr>
        <w:t>)</w:t>
      </w:r>
      <w:r>
        <w:rPr>
          <w:rFonts w:ascii="SimSun-ExtB" w:hAnsi="SimSun-ExtB" w:cs="SimSun-ExtB"/>
          <w:spacing w:val="-10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œ</w:t>
      </w:r>
      <w:r>
        <w:rPr>
          <w:rFonts w:ascii="SimSun-ExtB" w:hAnsi="SimSun-ExtB" w:cs="SimSun-ExtB"/>
          <w:w w:val="57"/>
          <w:sz w:val="24"/>
          <w:szCs w:val="24"/>
          <w:rtl/>
        </w:rPr>
        <w:t>ذ</w:t>
      </w:r>
      <w:r>
        <w:rPr>
          <w:rFonts w:ascii="SimSun-ExtB" w:hAnsi="SimSun-ExtB" w:cs="SimSun-ExtB"/>
          <w:w w:val="57"/>
          <w:sz w:val="24"/>
          <w:szCs w:val="24"/>
        </w:rPr>
        <w:t>i</w:t>
      </w:r>
      <w:r>
        <w:rPr>
          <w:rFonts w:ascii="SimSun-ExtB" w:hAnsi="SimSun-ExtB" w:cs="SimSun-ExtB"/>
          <w:spacing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مِ</w:t>
      </w:r>
      <w:r>
        <w:rPr>
          <w:rFonts w:ascii="SimSun-ExtB" w:hAnsi="SimSun-ExtB" w:cs="SimSun-ExtB"/>
          <w:spacing w:val="-11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k</w:t>
      </w:r>
      <w:r>
        <w:rPr>
          <w:rFonts w:ascii="SimSun-ExtB" w:hAnsi="SimSun-ExtB" w:cs="SimSun-ExtB"/>
          <w:spacing w:val="65"/>
          <w:position w:val="-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ل</w:t>
      </w:r>
      <w:r>
        <w:rPr>
          <w:rFonts w:ascii="SimSun-ExtB" w:hAnsi="SimSun-ExtB" w:cs="SimSun-ExtB"/>
          <w:spacing w:val="-10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i</w:t>
      </w:r>
      <w:r>
        <w:rPr>
          <w:rFonts w:ascii="SimSun-ExtB" w:hAnsi="SimSun-ExtB" w:cs="SimSun-ExtB"/>
          <w:w w:val="57"/>
          <w:sz w:val="24"/>
          <w:szCs w:val="24"/>
          <w:rtl/>
        </w:rPr>
        <w:t>ل</w:t>
      </w:r>
      <w:r>
        <w:rPr>
          <w:rFonts w:ascii="SimSun-ExtB" w:hAnsi="SimSun-ExtB" w:cs="SimSun-ExtB"/>
          <w:w w:val="57"/>
          <w:sz w:val="24"/>
          <w:szCs w:val="24"/>
        </w:rPr>
        <w:t>u</w:t>
      </w:r>
      <w:r>
        <w:rPr>
          <w:rFonts w:ascii="SimSun-ExtB" w:hAnsi="SimSun-ExtB" w:cs="SimSun-ExtB"/>
          <w:w w:val="57"/>
          <w:sz w:val="24"/>
          <w:szCs w:val="24"/>
          <w:rtl/>
        </w:rPr>
        <w:t>ي</w:t>
      </w:r>
      <w:r>
        <w:rPr>
          <w:rFonts w:ascii="SimSun-ExtB" w:hAnsi="SimSun-ExtB" w:cs="SimSun-ExtB"/>
          <w:w w:val="57"/>
          <w:sz w:val="24"/>
          <w:szCs w:val="24"/>
        </w:rPr>
        <w:t>a</w:t>
      </w:r>
      <w:r>
        <w:rPr>
          <w:rFonts w:ascii="SimSun-ExtB" w:hAnsi="SimSun-ExtB" w:cs="SimSun-ExtB"/>
          <w:spacing w:val="52"/>
          <w:position w:val="-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g</w:t>
      </w:r>
      <w:r>
        <w:rPr>
          <w:rFonts w:ascii="SimSun-ExtB" w:hAnsi="SimSun-ExtB" w:cs="SimSun-ExtB"/>
          <w:spacing w:val="-3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ª</w:t>
      </w:r>
      <w:r>
        <w:rPr>
          <w:rFonts w:ascii="SimSun-ExtB" w:hAnsi="SimSun-ExtB" w:cs="SimSun-ExtB"/>
          <w:spacing w:val="20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i</w:t>
      </w:r>
      <w:r>
        <w:rPr>
          <w:rFonts w:ascii="SimSun-ExtB" w:hAnsi="SimSun-ExtB" w:cs="SimSun-ExtB"/>
          <w:w w:val="57"/>
          <w:sz w:val="24"/>
          <w:szCs w:val="24"/>
          <w:rtl/>
        </w:rPr>
        <w:t>ن</w:t>
      </w:r>
      <w:r>
        <w:rPr>
          <w:rFonts w:ascii="SimSun-ExtB" w:hAnsi="SimSun-ExtB" w:cs="SimSun-ExtB"/>
          <w:w w:val="57"/>
          <w:sz w:val="24"/>
          <w:szCs w:val="24"/>
        </w:rPr>
        <w:t>4</w:t>
      </w:r>
      <w:r>
        <w:rPr>
          <w:rFonts w:ascii="SimSun-ExtB" w:hAnsi="SimSun-ExtB" w:cs="SimSun-ExtB"/>
          <w:spacing w:val="-9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عد</w:t>
      </w:r>
      <w:r>
        <w:rPr>
          <w:rFonts w:ascii="SimSun-ExtB" w:hAnsi="SimSun-ExtB" w:cs="SimSun-ExtB"/>
          <w:w w:val="57"/>
          <w:sz w:val="24"/>
          <w:szCs w:val="24"/>
        </w:rPr>
        <w:t>3</w:t>
      </w:r>
      <w:r>
        <w:rPr>
          <w:rFonts w:ascii="SimSun-ExtB" w:hAnsi="SimSun-ExtB" w:cs="SimSun-ExtB"/>
          <w:spacing w:val="-12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م</w:t>
      </w:r>
      <w:r>
        <w:rPr>
          <w:rFonts w:ascii="SimSun-ExtB" w:hAnsi="SimSun-ExtB" w:cs="SimSun-ExtB"/>
          <w:spacing w:val="78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ضل</w:t>
      </w:r>
      <w:r>
        <w:rPr>
          <w:rFonts w:ascii="SimSun-ExtB" w:hAnsi="SimSun-ExtB" w:cs="SimSun-ExtB"/>
          <w:spacing w:val="-11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م</w:t>
      </w:r>
      <w:r>
        <w:rPr>
          <w:rFonts w:ascii="SimSun-ExtB" w:hAnsi="SimSun-ExtB" w:cs="SimSun-ExtB"/>
          <w:spacing w:val="-1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ą</w:t>
      </w:r>
      <w:r>
        <w:rPr>
          <w:rFonts w:ascii="SimSun-ExtB" w:hAnsi="SimSun-ExtB" w:cs="SimSun-ExtB"/>
          <w:w w:val="57"/>
          <w:sz w:val="24"/>
          <w:szCs w:val="24"/>
          <w:rtl/>
        </w:rPr>
        <w:t>يْ</w:t>
      </w:r>
    </w:p>
    <w:p w14:paraId="3028C14C">
      <w:pPr>
        <w:pStyle w:val="13"/>
        <w:bidi/>
        <w:spacing w:before="93"/>
        <w:ind w:left="156" w:right="226" w:firstLine="0"/>
        <w:jc w:val="left"/>
      </w:pPr>
      <w:r>
        <w:rPr>
          <w:w w:val="81"/>
          <w:rtl/>
        </w:rPr>
        <w:t>القصص،</w:t>
      </w:r>
      <w:r>
        <w:rPr>
          <w:spacing w:val="7"/>
          <w:rtl/>
        </w:rPr>
        <w:t xml:space="preserve"> </w:t>
      </w:r>
      <w:r>
        <w:rPr>
          <w:w w:val="81"/>
          <w:rtl/>
        </w:rPr>
        <w:t>ع</w:t>
      </w:r>
      <w:r>
        <w:rPr>
          <w:w w:val="81"/>
        </w:rPr>
        <w:t>(2-</w:t>
      </w:r>
    </w:p>
    <w:p w14:paraId="390E4C98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1832" w:space="40"/>
            <w:col w:w="7630"/>
          </w:cols>
        </w:sectPr>
      </w:pPr>
    </w:p>
    <w:p w14:paraId="5F948ED2">
      <w:pPr>
        <w:bidi/>
        <w:spacing w:before="47" w:line="76" w:lineRule="auto"/>
        <w:ind w:left="154" w:right="1070" w:firstLine="0"/>
        <w:jc w:val="left"/>
        <w:rPr>
          <w:sz w:val="28"/>
          <w:szCs w:val="28"/>
        </w:rPr>
      </w:pPr>
      <w:r>
        <w:rPr>
          <w:w w:val="52"/>
          <w:sz w:val="28"/>
          <w:szCs w:val="28"/>
          <w:rtl/>
        </w:rPr>
        <w:t>ترجمو</w:t>
      </w:r>
      <w:r>
        <w:rPr>
          <w:w w:val="52"/>
          <w:sz w:val="28"/>
          <w:szCs w:val="28"/>
        </w:rPr>
        <w:t>:</w:t>
      </w:r>
      <w:r>
        <w:rPr>
          <w:spacing w:val="-10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پوءِ</w:t>
      </w:r>
      <w:r>
        <w:rPr>
          <w:spacing w:val="-6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موسٰيان</w:t>
      </w:r>
      <w:r>
        <w:rPr>
          <w:rFonts w:ascii="SimSun-ExtB" w:hAnsi="SimSun-ExtB" w:cs="SimSun-ExtB"/>
          <w:spacing w:val="-23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1"/>
          <w:sz w:val="24"/>
          <w:szCs w:val="24"/>
        </w:rPr>
        <w:t>s</w:t>
      </w:r>
      <w:r>
        <w:rPr>
          <w:w w:val="52"/>
          <w:sz w:val="28"/>
          <w:szCs w:val="28"/>
          <w:rtl/>
        </w:rPr>
        <w:t>کي</w:t>
      </w:r>
      <w:r>
        <w:rPr>
          <w:spacing w:val="-6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هڪ</w:t>
      </w:r>
      <w:r>
        <w:rPr>
          <w:spacing w:val="-6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م</w:t>
      </w:r>
      <w:r>
        <w:rPr>
          <w:spacing w:val="11"/>
          <w:position w:val="-8"/>
          <w:sz w:val="28"/>
          <w:szCs w:val="28"/>
          <w:rtl/>
        </w:rPr>
        <w:t xml:space="preserve"> </w:t>
      </w:r>
      <w:r>
        <w:rPr>
          <w:rFonts w:ascii="SimSun-ExtB" w:hAnsi="SimSun-ExtB" w:cs="SimSun-ExtB"/>
          <w:w w:val="52"/>
          <w:position w:val="-25"/>
          <w:sz w:val="24"/>
          <w:szCs w:val="24"/>
        </w:rPr>
        <w:t>r</w:t>
      </w:r>
      <w:r>
        <w:rPr>
          <w:rFonts w:ascii="SimSun-ExtB" w:hAnsi="SimSun-ExtB" w:cs="SimSun-ExtB"/>
          <w:spacing w:val="-18"/>
          <w:position w:val="-2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2"/>
          <w:sz w:val="24"/>
          <w:szCs w:val="24"/>
        </w:rPr>
        <w:t>½</w:t>
      </w:r>
      <w:r>
        <w:rPr>
          <w:w w:val="52"/>
          <w:sz w:val="28"/>
          <w:szCs w:val="28"/>
          <w:rtl/>
        </w:rPr>
        <w:t>ڪَ</w:t>
      </w:r>
      <w:r>
        <w:rPr>
          <w:spacing w:val="-6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هنئ</w:t>
      </w:r>
      <w:r>
        <w:rPr>
          <w:rFonts w:ascii="SimSun-ExtB" w:hAnsi="SimSun-ExtB" w:cs="SimSun-ExtB"/>
          <w:spacing w:val="-44"/>
          <w:w w:val="52"/>
          <w:position w:val="-2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3"/>
          <w:sz w:val="24"/>
          <w:szCs w:val="24"/>
        </w:rPr>
        <w:t>s</w:t>
      </w:r>
      <w:r>
        <w:rPr>
          <w:w w:val="52"/>
          <w:sz w:val="28"/>
          <w:szCs w:val="28"/>
          <w:rtl/>
        </w:rPr>
        <w:t>ي</w:t>
      </w:r>
      <w:r>
        <w:rPr>
          <w:rFonts w:ascii="SimSun-ExtB" w:hAnsi="SimSun-ExtB" w:cs="SimSun-ExtB"/>
          <w:spacing w:val="-24"/>
          <w:w w:val="52"/>
          <w:position w:val="-2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3"/>
          <w:sz w:val="24"/>
          <w:szCs w:val="24"/>
        </w:rPr>
        <w:t>r</w:t>
      </w:r>
      <w:r>
        <w:rPr>
          <w:w w:val="52"/>
          <w:sz w:val="28"/>
          <w:szCs w:val="28"/>
          <w:rtl/>
        </w:rPr>
        <w:t>ن۽</w:t>
      </w:r>
      <w:r>
        <w:rPr>
          <w:spacing w:val="-4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ان</w:t>
      </w:r>
      <w:r>
        <w:rPr>
          <w:rFonts w:ascii="SimSun-ExtB" w:hAnsi="SimSun-ExtB" w:cs="SimSun-ExtB"/>
          <w:spacing w:val="-17"/>
          <w:position w:val="-2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4"/>
          <w:sz w:val="24"/>
          <w:szCs w:val="24"/>
        </w:rPr>
        <w:t>r</w:t>
      </w:r>
      <w:r>
        <w:rPr>
          <w:w w:val="52"/>
          <w:sz w:val="28"/>
          <w:szCs w:val="28"/>
          <w:rtl/>
        </w:rPr>
        <w:t>کي</w:t>
      </w:r>
      <w:r>
        <w:rPr>
          <w:spacing w:val="-6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ما</w:t>
      </w:r>
      <w:r>
        <w:rPr>
          <w:rFonts w:ascii="SimSun-ExtB" w:hAnsi="SimSun-ExtB" w:cs="SimSun-ExtB"/>
          <w:spacing w:val="-34"/>
          <w:w w:val="52"/>
          <w:position w:val="-2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0"/>
          <w:sz w:val="24"/>
          <w:szCs w:val="24"/>
        </w:rPr>
        <w:t>P</w:t>
      </w:r>
      <w:r>
        <w:rPr>
          <w:w w:val="52"/>
          <w:sz w:val="28"/>
          <w:szCs w:val="28"/>
          <w:rtl/>
        </w:rPr>
        <w:t>ري</w:t>
      </w:r>
      <w:r>
        <w:rPr>
          <w:spacing w:val="-5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وڌائين،</w:t>
      </w:r>
      <w:r>
        <w:rPr>
          <w:spacing w:val="-6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چيائين</w:t>
      </w:r>
      <w:r>
        <w:rPr>
          <w:rFonts w:ascii="SimSun-ExtB" w:hAnsi="SimSun-ExtB" w:cs="SimSun-ExtB"/>
          <w:spacing w:val="-19"/>
          <w:w w:val="52"/>
          <w:position w:val="-1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18"/>
          <w:sz w:val="24"/>
          <w:szCs w:val="24"/>
        </w:rPr>
        <w:t>s</w:t>
      </w:r>
      <w:r>
        <w:rPr>
          <w:w w:val="52"/>
          <w:sz w:val="28"/>
          <w:szCs w:val="28"/>
          <w:rtl/>
        </w:rPr>
        <w:t>ت</w:t>
      </w:r>
      <w:r>
        <w:rPr>
          <w:rFonts w:ascii="SimSun-ExtB" w:hAnsi="SimSun-ExtB" w:cs="SimSun-ExtB"/>
          <w:spacing w:val="-34"/>
          <w:w w:val="52"/>
          <w:position w:val="-2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6"/>
          <w:sz w:val="24"/>
          <w:szCs w:val="24"/>
        </w:rPr>
        <w:t>r</w:t>
      </w:r>
      <w:r>
        <w:rPr>
          <w:w w:val="52"/>
          <w:sz w:val="28"/>
          <w:szCs w:val="28"/>
          <w:rtl/>
        </w:rPr>
        <w:t>ه</w:t>
      </w:r>
      <w:r>
        <w:rPr>
          <w:spacing w:val="-7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هيءُ</w:t>
      </w:r>
      <w:r>
        <w:rPr>
          <w:rFonts w:ascii="SimSun-ExtB" w:hAnsi="SimSun-ExtB" w:cs="SimSun-ExtB"/>
          <w:w w:val="52"/>
          <w:position w:val="-23"/>
          <w:sz w:val="24"/>
          <w:szCs w:val="24"/>
        </w:rPr>
        <w:t>r</w:t>
      </w:r>
      <w:r>
        <w:rPr>
          <w:spacing w:val="-14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ش</w:t>
      </w:r>
      <w:r>
        <w:rPr>
          <w:rFonts w:ascii="SimSun-ExtB" w:hAnsi="SimSun-ExtB" w:cs="SimSun-ExtB"/>
          <w:spacing w:val="-10"/>
          <w:w w:val="52"/>
          <w:position w:val="-2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5"/>
          <w:sz w:val="24"/>
          <w:szCs w:val="24"/>
        </w:rPr>
        <w:t>r</w:t>
      </w:r>
      <w:r>
        <w:rPr>
          <w:w w:val="52"/>
          <w:sz w:val="28"/>
          <w:szCs w:val="28"/>
          <w:rtl/>
        </w:rPr>
        <w:t>ي</w:t>
      </w:r>
      <w:r>
        <w:rPr>
          <w:rFonts w:ascii="SimSun-ExtB" w:hAnsi="SimSun-ExtB" w:cs="SimSun-ExtB"/>
          <w:spacing w:val="-34"/>
          <w:position w:val="-2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6"/>
          <w:sz w:val="24"/>
          <w:szCs w:val="24"/>
        </w:rPr>
        <w:t>»</w:t>
      </w:r>
      <w:r>
        <w:rPr>
          <w:w w:val="52"/>
          <w:sz w:val="28"/>
          <w:szCs w:val="28"/>
          <w:rtl/>
        </w:rPr>
        <w:t>طانج</w:t>
      </w:r>
      <w:r>
        <w:rPr>
          <w:rFonts w:ascii="SimSun-ExtB" w:hAnsi="SimSun-ExtB" w:cs="SimSun-ExtB"/>
          <w:w w:val="52"/>
          <w:position w:val="-21"/>
          <w:sz w:val="24"/>
          <w:szCs w:val="24"/>
        </w:rPr>
        <w:t>s</w:t>
      </w:r>
      <w:r>
        <w:rPr>
          <w:w w:val="52"/>
          <w:sz w:val="28"/>
          <w:szCs w:val="28"/>
          <w:rtl/>
        </w:rPr>
        <w:t>ي</w:t>
      </w:r>
      <w:r>
        <w:rPr>
          <w:spacing w:val="-5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ڪ</w:t>
      </w:r>
      <w:r>
        <w:rPr>
          <w:rFonts w:ascii="SimSun-ExtB" w:hAnsi="SimSun-ExtB" w:cs="SimSun-ExtB"/>
          <w:spacing w:val="-25"/>
          <w:position w:val="-2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4"/>
          <w:sz w:val="24"/>
          <w:szCs w:val="24"/>
        </w:rPr>
        <w:t>r</w:t>
      </w:r>
      <w:r>
        <w:rPr>
          <w:w w:val="52"/>
          <w:sz w:val="28"/>
          <w:szCs w:val="28"/>
          <w:rtl/>
        </w:rPr>
        <w:t>م</w:t>
      </w:r>
      <w:r>
        <w:rPr>
          <w:spacing w:val="-6"/>
          <w:w w:val="52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مان</w:t>
      </w:r>
      <w:r>
        <w:rPr>
          <w:rFonts w:ascii="SimSun-ExtB" w:hAnsi="SimSun-ExtB" w:cs="SimSun-ExtB"/>
          <w:spacing w:val="-53"/>
          <w:position w:val="-2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22"/>
          <w:sz w:val="24"/>
          <w:szCs w:val="24"/>
        </w:rPr>
        <w:t>»</w:t>
      </w:r>
      <w:r>
        <w:rPr>
          <w:w w:val="52"/>
          <w:sz w:val="28"/>
          <w:szCs w:val="28"/>
          <w:rtl/>
        </w:rPr>
        <w:t>آهي</w:t>
      </w:r>
      <w:r>
        <w:rPr>
          <w:rFonts w:ascii="SimSun-ExtB" w:hAnsi="SimSun-ExtB" w:cs="SimSun-ExtB"/>
          <w:w w:val="52"/>
          <w:position w:val="-27"/>
          <w:sz w:val="24"/>
          <w:szCs w:val="24"/>
        </w:rPr>
        <w:t>r</w:t>
      </w:r>
      <w:r>
        <w:rPr>
          <w:w w:val="52"/>
          <w:sz w:val="28"/>
          <w:szCs w:val="28"/>
        </w:rPr>
        <w:t>.</w:t>
      </w:r>
    </w:p>
    <w:p w14:paraId="3096C65D">
      <w:pPr>
        <w:spacing w:after="0" w:line="76" w:lineRule="auto"/>
        <w:jc w:val="left"/>
        <w:rPr>
          <w:sz w:val="28"/>
          <w:szCs w:val="2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F0AB31C">
      <w:pPr>
        <w:tabs>
          <w:tab w:val="left" w:pos="1368"/>
          <w:tab w:val="left" w:pos="1824"/>
          <w:tab w:val="left" w:pos="2333"/>
        </w:tabs>
        <w:spacing w:before="0" w:line="163" w:lineRule="exact"/>
        <w:ind w:left="533" w:right="0" w:firstLine="0"/>
        <w:jc w:val="left"/>
        <w:rPr>
          <w:rFonts w:ascii="SimSun-ExtB"/>
          <w:position w:val="4"/>
          <w:sz w:val="24"/>
        </w:rPr>
      </w:pPr>
      <w:r>
        <w:rPr>
          <w:rFonts w:ascii="SimSun-ExtB"/>
          <w:spacing w:val="-120"/>
          <w:sz w:val="24"/>
        </w:rPr>
        <w:t>s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28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position w:val="2"/>
          <w:sz w:val="24"/>
        </w:rPr>
        <w:t xml:space="preserve"> </w:t>
      </w:r>
      <w:r>
        <w:rPr>
          <w:rFonts w:ascii="SimSun-ExtB"/>
          <w:spacing w:val="-38"/>
          <w:position w:val="2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s</w:t>
      </w:r>
      <w:r>
        <w:rPr>
          <w:rFonts w:ascii="SimSun-ExtB"/>
          <w:position w:val="3"/>
          <w:sz w:val="24"/>
        </w:rPr>
        <w:tab/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position w:val="6"/>
          <w:sz w:val="24"/>
        </w:rPr>
        <w:tab/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z w:val="24"/>
        </w:rPr>
        <w:tab/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-53"/>
          <w:position w:val="1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</w:p>
    <w:p w14:paraId="0AB79D2D">
      <w:pPr>
        <w:pStyle w:val="16"/>
        <w:numPr>
          <w:ilvl w:val="0"/>
          <w:numId w:val="2"/>
        </w:numPr>
        <w:tabs>
          <w:tab w:val="left" w:pos="749"/>
          <w:tab w:val="left" w:pos="1353"/>
          <w:tab w:val="left" w:pos="1881"/>
          <w:tab w:val="left" w:pos="2587"/>
          <w:tab w:val="left" w:pos="3115"/>
        </w:tabs>
        <w:spacing w:before="0" w:after="0" w:line="163" w:lineRule="exact"/>
        <w:ind w:left="749" w:right="0" w:hanging="216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240"/>
          <w:position w:val="3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-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position w:val="-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9"/>
          <w:position w:val="-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2"/>
          <w:sz w:val="24"/>
          <w:szCs w:val="24"/>
        </w:rPr>
        <w:t>»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48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4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  <w:r>
        <w:rPr>
          <w:rFonts w:ascii="SimSun-ExtB" w:hAnsi="SimSun-ExtB" w:eastAsia="SimSun-ExtB" w:cs="SimSun-ExtB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position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4"/>
          <w:position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</w:p>
    <w:p w14:paraId="62D0CFE1">
      <w:pPr>
        <w:pStyle w:val="16"/>
        <w:numPr>
          <w:ilvl w:val="0"/>
          <w:numId w:val="2"/>
        </w:numPr>
        <w:tabs>
          <w:tab w:val="left" w:pos="739"/>
        </w:tabs>
        <w:spacing w:before="0" w:after="0" w:line="163" w:lineRule="exact"/>
        <w:ind w:left="739" w:right="0" w:hanging="206"/>
        <w:jc w:val="left"/>
        <w:rPr>
          <w:rFonts w:ascii="SimSun-ExtB"/>
          <w:position w:val="-5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29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7"/>
          <w:sz w:val="24"/>
        </w:rPr>
        <w:t xml:space="preserve"> </w:t>
      </w:r>
      <w:r>
        <w:rPr>
          <w:rFonts w:ascii="SimSun-ExtB"/>
          <w:spacing w:val="-27"/>
          <w:sz w:val="24"/>
        </w:rPr>
        <w:t xml:space="preserve"> </w:t>
      </w:r>
      <w:r>
        <w:rPr>
          <w:rFonts w:ascii="SimSun-ExtB"/>
          <w:spacing w:val="-127"/>
          <w:position w:val="-1"/>
          <w:sz w:val="24"/>
        </w:rPr>
        <w:t>r</w:t>
      </w:r>
    </w:p>
    <w:p w14:paraId="7655240F">
      <w:pPr>
        <w:spacing w:before="0" w:line="163" w:lineRule="exact"/>
        <w:ind w:left="108" w:right="0" w:firstLine="0"/>
        <w:jc w:val="left"/>
        <w:rPr>
          <w:rFonts w:ascii="SimSun-ExtB" w:hAnsi="SimSun-ExtB"/>
          <w:position w:val="3"/>
          <w:sz w:val="24"/>
        </w:rPr>
      </w:pPr>
      <w:r>
        <w:br w:type="column"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7"/>
          <w:sz w:val="24"/>
        </w:rPr>
        <w:t xml:space="preserve"> </w:t>
      </w:r>
      <w:r>
        <w:rPr>
          <w:rFonts w:ascii="SimSun-ExtB" w:hAnsi="SimSun-ExtB"/>
          <w:spacing w:val="-17"/>
          <w:sz w:val="24"/>
        </w:rPr>
        <w:t xml:space="preserve"> </w:t>
      </w:r>
      <w:r>
        <w:rPr>
          <w:rFonts w:ascii="SimSun-ExtB" w:hAnsi="SimSun-ExtB"/>
          <w:spacing w:val="-247"/>
          <w:position w:val="3"/>
          <w:sz w:val="24"/>
        </w:rPr>
        <w:t>»</w:t>
      </w:r>
    </w:p>
    <w:p w14:paraId="176126F0">
      <w:pPr>
        <w:spacing w:before="0" w:line="163" w:lineRule="exact"/>
        <w:ind w:left="156" w:right="0" w:firstLine="0"/>
        <w:jc w:val="left"/>
        <w:rPr>
          <w:rFonts w:ascii="SimSun-ExtB"/>
          <w:position w:val="-2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58"/>
          <w:sz w:val="24"/>
        </w:rPr>
        <w:t xml:space="preserve"> </w:t>
      </w:r>
      <w:r>
        <w:rPr>
          <w:rFonts w:ascii="SimSun-ExtB"/>
          <w:spacing w:val="-120"/>
          <w:position w:val="-3"/>
          <w:sz w:val="24"/>
        </w:rPr>
        <w:t xml:space="preserve"> </w:t>
      </w:r>
      <w:r>
        <w:rPr>
          <w:rFonts w:ascii="SimSun-ExtB"/>
          <w:spacing w:val="24"/>
          <w:position w:val="-3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52"/>
          <w:sz w:val="24"/>
        </w:rPr>
        <w:t xml:space="preserve"> </w:t>
      </w:r>
      <w:r>
        <w:rPr>
          <w:rFonts w:ascii="SimSun-ExtB"/>
          <w:spacing w:val="-120"/>
          <w:position w:val="-2"/>
          <w:sz w:val="24"/>
        </w:rPr>
        <w:t>r</w:t>
      </w:r>
    </w:p>
    <w:p w14:paraId="5393BD1F">
      <w:pPr>
        <w:spacing w:after="0" w:line="163" w:lineRule="exact"/>
        <w:jc w:val="left"/>
        <w:rPr>
          <w:rFonts w:ascii="SimSun-ExtB"/>
          <w:position w:val="-2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5">
            <w:col w:w="2441" w:space="386"/>
            <w:col w:w="3353" w:space="262"/>
            <w:col w:w="1172" w:space="40"/>
            <w:col w:w="455" w:space="39"/>
            <w:col w:w="1354"/>
          </w:cols>
        </w:sectPr>
      </w:pPr>
    </w:p>
    <w:p w14:paraId="4EA78F1D">
      <w:pPr>
        <w:bidi/>
        <w:spacing w:before="0" w:line="245" w:lineRule="exact"/>
        <w:ind w:left="153" w:right="0" w:firstLine="0"/>
        <w:jc w:val="left"/>
        <w:rPr>
          <w:rFonts w:ascii="SimSun-ExtB" w:hAnsi="SimSun-ExtB" w:cs="SimSun-ExtB"/>
          <w:sz w:val="24"/>
          <w:szCs w:val="24"/>
        </w:rPr>
      </w:pPr>
      <w:r>
        <w:rPr>
          <w:w w:val="58"/>
          <w:sz w:val="28"/>
          <w:szCs w:val="28"/>
        </w:rPr>
        <w:t>)</w:t>
      </w:r>
      <w:r>
        <w:rPr>
          <w:w w:val="58"/>
          <w:sz w:val="28"/>
          <w:szCs w:val="28"/>
          <w:rtl/>
        </w:rPr>
        <w:t>ص</w:t>
      </w:r>
      <w:r>
        <w:rPr>
          <w:w w:val="58"/>
          <w:sz w:val="28"/>
          <w:szCs w:val="28"/>
        </w:rPr>
        <w:t>(</w:t>
      </w:r>
      <w:r>
        <w:rPr>
          <w:rFonts w:ascii="SimSun-ExtB" w:hAnsi="SimSun-ExtB" w:cs="SimSun-ExtB"/>
          <w:spacing w:val="-4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ٰد</w:t>
      </w:r>
      <w:r>
        <w:rPr>
          <w:rFonts w:ascii="SimSun-ExtB" w:hAnsi="SimSun-ExtB" w:cs="SimSun-ExtB"/>
          <w:w w:val="58"/>
          <w:sz w:val="24"/>
          <w:szCs w:val="24"/>
        </w:rPr>
        <w:t>3i</w:t>
      </w:r>
      <w:r>
        <w:rPr>
          <w:rFonts w:ascii="SimSun-ExtB" w:hAnsi="SimSun-ExtB" w:cs="SimSun-ExtB"/>
          <w:w w:val="58"/>
          <w:sz w:val="24"/>
          <w:szCs w:val="24"/>
          <w:rtl/>
        </w:rPr>
        <w:t>د</w:t>
      </w:r>
      <w:r>
        <w:rPr>
          <w:rFonts w:ascii="SimSun-ExtB" w:hAnsi="SimSun-ExtB" w:cs="SimSun-ExtB"/>
          <w:spacing w:val="6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i</w:t>
      </w:r>
      <w:r>
        <w:rPr>
          <w:rFonts w:ascii="SimSun-ExtB" w:hAnsi="SimSun-ExtB" w:cs="SimSun-ExtB"/>
          <w:w w:val="58"/>
          <w:sz w:val="24"/>
          <w:szCs w:val="24"/>
          <w:rtl/>
        </w:rPr>
        <w:t>نَّ</w:t>
      </w:r>
      <w:r>
        <w:rPr>
          <w:rFonts w:ascii="SimSun-ExtB" w:hAnsi="SimSun-ExtB" w:cs="SimSun-ExtB"/>
          <w:spacing w:val="-28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جعل</w:t>
      </w:r>
      <w:r>
        <w:rPr>
          <w:rFonts w:ascii="SimSun-ExtB" w:hAnsi="SimSun-ExtB" w:cs="SimSun-ExtB"/>
          <w:w w:val="58"/>
          <w:sz w:val="24"/>
          <w:szCs w:val="24"/>
        </w:rPr>
        <w:t>à</w:t>
      </w:r>
      <w:r>
        <w:rPr>
          <w:rFonts w:ascii="SimSun-ExtB" w:hAnsi="SimSun-ExtB" w:cs="SimSun-ExtB"/>
          <w:w w:val="58"/>
          <w:sz w:val="24"/>
          <w:szCs w:val="24"/>
          <w:rtl/>
        </w:rPr>
        <w:t>ك</w:t>
      </w:r>
      <w:r>
        <w:rPr>
          <w:rFonts w:ascii="SimSun-ExtB" w:hAnsi="SimSun-ExtB" w:cs="SimSun-ExtB"/>
          <w:spacing w:val="-24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خل</w:t>
      </w:r>
      <w:r>
        <w:rPr>
          <w:rFonts w:ascii="SimSun-ExtB" w:hAnsi="SimSun-ExtB" w:cs="SimSun-ExtB"/>
          <w:spacing w:val="-69"/>
          <w:w w:val="58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Ãàa</w:t>
      </w:r>
      <w:r>
        <w:rPr>
          <w:rFonts w:ascii="SimSun-ExtB" w:hAnsi="SimSun-ExtB" w:cs="SimSun-ExtB"/>
          <w:spacing w:val="32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فِ</w:t>
      </w:r>
      <w:r>
        <w:rPr>
          <w:rFonts w:ascii="SimSun-ExtB" w:hAnsi="SimSun-ExtB" w:cs="SimSun-ExtB"/>
          <w:spacing w:val="-25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i</w:t>
      </w:r>
      <w:r>
        <w:rPr>
          <w:rFonts w:ascii="SimSun-ExtB" w:hAnsi="SimSun-ExtB" w:cs="SimSun-ExtB"/>
          <w:w w:val="58"/>
          <w:sz w:val="24"/>
          <w:szCs w:val="24"/>
          <w:rtl/>
        </w:rPr>
        <w:t>لْ</w:t>
      </w:r>
      <w:r>
        <w:rPr>
          <w:rFonts w:ascii="SimSun-ExtB" w:hAnsi="SimSun-ExtB" w:cs="SimSun-ExtB"/>
          <w:w w:val="58"/>
          <w:sz w:val="24"/>
          <w:szCs w:val="24"/>
        </w:rPr>
        <w:t>3</w:t>
      </w:r>
      <w:r>
        <w:rPr>
          <w:rFonts w:ascii="SimSun-ExtB" w:hAnsi="SimSun-ExtB" w:cs="SimSun-ExtB"/>
          <w:w w:val="58"/>
          <w:sz w:val="24"/>
          <w:szCs w:val="24"/>
          <w:rtl/>
        </w:rPr>
        <w:t>ض</w:t>
      </w:r>
      <w:r>
        <w:rPr>
          <w:rFonts w:ascii="SimSun-ExtB" w:hAnsi="SimSun-ExtB" w:cs="SimSun-ExtB"/>
          <w:spacing w:val="-23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s</w:t>
      </w:r>
      <w:r>
        <w:rPr>
          <w:rFonts w:ascii="SimSun-ExtB" w:hAnsi="SimSun-ExtB" w:cs="SimSun-ExtB"/>
          <w:w w:val="58"/>
          <w:sz w:val="24"/>
          <w:szCs w:val="24"/>
          <w:rtl/>
        </w:rPr>
        <w:t>ا</w:t>
      </w:r>
      <w:r>
        <w:rPr>
          <w:rFonts w:ascii="SimSun-ExtB" w:hAnsi="SimSun-ExtB" w:cs="SimSun-ExtB"/>
          <w:w w:val="58"/>
          <w:sz w:val="24"/>
          <w:szCs w:val="24"/>
        </w:rPr>
        <w:t>þs</w:t>
      </w:r>
      <w:r>
        <w:rPr>
          <w:rFonts w:ascii="SimSun-ExtB" w:hAnsi="SimSun-ExtB" w:cs="SimSun-ExtB"/>
          <w:spacing w:val="-29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بيْ</w:t>
      </w:r>
      <w:r>
        <w:rPr>
          <w:rFonts w:ascii="SimSun-ExtB" w:hAnsi="SimSun-ExtB" w:cs="SimSun-ExtB"/>
          <w:spacing w:val="-24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i</w:t>
      </w:r>
      <w:r>
        <w:rPr>
          <w:rFonts w:ascii="SimSun-ExtB" w:hAnsi="SimSun-ExtB" w:cs="SimSun-ExtB"/>
          <w:w w:val="58"/>
          <w:sz w:val="24"/>
          <w:szCs w:val="24"/>
          <w:rtl/>
        </w:rPr>
        <w:t>ل</w:t>
      </w:r>
      <w:r>
        <w:rPr>
          <w:rFonts w:ascii="SimSun-ExtB" w:hAnsi="SimSun-ExtB" w:cs="SimSun-ExtB"/>
          <w:w w:val="58"/>
          <w:sz w:val="24"/>
          <w:szCs w:val="24"/>
        </w:rPr>
        <w:t>à</w:t>
      </w:r>
      <w:r>
        <w:rPr>
          <w:rFonts w:ascii="SimSun-ExtB" w:hAnsi="SimSun-ExtB" w:cs="SimSun-ExtB"/>
          <w:w w:val="58"/>
          <w:sz w:val="24"/>
          <w:szCs w:val="24"/>
          <w:rtl/>
        </w:rPr>
        <w:t>اس</w:t>
      </w:r>
      <w:r>
        <w:rPr>
          <w:rFonts w:ascii="SimSun-ExtB" w:hAnsi="SimSun-ExtB" w:cs="SimSun-ExtB"/>
          <w:spacing w:val="50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بَ</w:t>
      </w:r>
      <w:r>
        <w:rPr>
          <w:rFonts w:ascii="SimSun-ExtB" w:hAnsi="SimSun-ExtB" w:cs="SimSun-ExtB"/>
          <w:w w:val="58"/>
          <w:sz w:val="24"/>
          <w:szCs w:val="24"/>
        </w:rPr>
        <w:t>ß</w:t>
      </w:r>
      <w:r>
        <w:rPr>
          <w:rFonts w:ascii="SimSun-ExtB" w:hAnsi="SimSun-ExtB" w:cs="SimSun-ExtB"/>
          <w:spacing w:val="51"/>
          <w:position w:val="-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ق</w:t>
      </w:r>
      <w:r>
        <w:rPr>
          <w:rFonts w:ascii="SimSun-ExtB" w:hAnsi="SimSun-ExtB" w:cs="SimSun-ExtB"/>
          <w:spacing w:val="-25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3</w:t>
      </w:r>
      <w:r>
        <w:rPr>
          <w:rFonts w:ascii="SimSun-ExtB" w:hAnsi="SimSun-ExtB" w:cs="SimSun-ExtB"/>
          <w:w w:val="58"/>
          <w:sz w:val="24"/>
          <w:szCs w:val="24"/>
          <w:rtl/>
        </w:rPr>
        <w:t>لْ</w:t>
      </w:r>
      <w:r>
        <w:rPr>
          <w:rFonts w:ascii="SimSun-ExtB" w:hAnsi="SimSun-ExtB" w:cs="SimSun-ExtB"/>
          <w:spacing w:val="-25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:</w:t>
      </w:r>
      <w:r>
        <w:rPr>
          <w:rFonts w:ascii="SimSun-ExtB" w:hAnsi="SimSun-ExtB" w:cs="SimSun-ExtB"/>
          <w:w w:val="58"/>
          <w:sz w:val="24"/>
          <w:szCs w:val="24"/>
          <w:rtl/>
        </w:rPr>
        <w:t>ت</w:t>
      </w:r>
      <w:r>
        <w:rPr>
          <w:rFonts w:ascii="SimSun-ExtB" w:hAnsi="SimSun-ExtB" w:cs="SimSun-ExtB"/>
          <w:spacing w:val="-1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ą</w:t>
      </w:r>
      <w:r>
        <w:rPr>
          <w:rFonts w:ascii="SimSun-ExtB" w:hAnsi="SimSun-ExtB" w:cs="SimSun-ExtB"/>
          <w:spacing w:val="-38"/>
          <w:position w:val="-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ç</w:t>
      </w:r>
      <w:r>
        <w:rPr>
          <w:rFonts w:ascii="SimSun-ExtB" w:hAnsi="SimSun-ExtB" w:cs="SimSun-ExtB"/>
          <w:spacing w:val="-24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i</w:t>
      </w:r>
      <w:r>
        <w:rPr>
          <w:rFonts w:ascii="SimSun-ExtB" w:hAnsi="SimSun-ExtB" w:cs="SimSun-ExtB"/>
          <w:w w:val="58"/>
          <w:sz w:val="24"/>
          <w:szCs w:val="24"/>
          <w:rtl/>
        </w:rPr>
        <w:t>لهو</w:t>
      </w:r>
      <w:r>
        <w:rPr>
          <w:rFonts w:ascii="SimSun-ExtB" w:hAnsi="SimSun-ExtB" w:cs="SimSun-ExtB"/>
          <w:w w:val="58"/>
          <w:sz w:val="24"/>
          <w:szCs w:val="24"/>
        </w:rPr>
        <w:t>(</w:t>
      </w:r>
      <w:r>
        <w:rPr>
          <w:rFonts w:ascii="SimSun-ExtB" w:hAnsi="SimSun-ExtB" w:cs="SimSun-ExtB"/>
          <w:spacing w:val="-24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as</w:t>
      </w:r>
      <w:r>
        <w:rPr>
          <w:rFonts w:ascii="SimSun-ExtB" w:hAnsi="SimSun-ExtB" w:cs="SimSun-ExtB"/>
          <w:spacing w:val="76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ضلك</w:t>
      </w:r>
      <w:r>
        <w:rPr>
          <w:rFonts w:ascii="SimSun-ExtB" w:hAnsi="SimSun-ExtB" w:cs="SimSun-ExtB"/>
          <w:spacing w:val="-26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§</w:t>
      </w:r>
      <w:r>
        <w:rPr>
          <w:rFonts w:ascii="SimSun-ExtB" w:hAnsi="SimSun-ExtB" w:cs="SimSun-ExtB"/>
          <w:spacing w:val="-25"/>
          <w:w w:val="5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m</w:t>
      </w:r>
      <w:r>
        <w:rPr>
          <w:rFonts w:ascii="SimSun-ExtB" w:hAnsi="SimSun-ExtB" w:cs="SimSun-ExtB"/>
          <w:spacing w:val="1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ب</w:t>
      </w:r>
      <w:r>
        <w:rPr>
          <w:rFonts w:ascii="SimSun-ExtB" w:hAnsi="SimSun-ExtB" w:cs="SimSun-ExtB"/>
          <w:w w:val="58"/>
          <w:sz w:val="24"/>
          <w:szCs w:val="24"/>
        </w:rPr>
        <w:t>a</w:t>
      </w:r>
      <w:r>
        <w:rPr>
          <w:rFonts w:ascii="SimSun-ExtB" w:hAnsi="SimSun-ExtB" w:cs="SimSun-ExtB"/>
          <w:spacing w:val="63"/>
          <w:position w:val="-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ل</w:t>
      </w:r>
    </w:p>
    <w:p w14:paraId="27584EB8">
      <w:pPr>
        <w:bidi/>
        <w:spacing w:before="39"/>
        <w:ind w:left="151" w:right="6890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62"/>
          <w:position w:val="14"/>
          <w:sz w:val="24"/>
          <w:szCs w:val="24"/>
        </w:rPr>
        <w:t>ώ</w:t>
      </w:r>
      <w:r>
        <w:rPr>
          <w:rFonts w:ascii="SimSun-ExtB" w:hAnsi="SimSun-ExtB" w:cs="SimSun-ExtB"/>
          <w:w w:val="62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61"/>
          <w:w w:val="62"/>
          <w:position w:val="1"/>
          <w:sz w:val="24"/>
          <w:szCs w:val="24"/>
          <w:rtl/>
        </w:rPr>
        <w:t xml:space="preserve"> </w:t>
      </w:r>
      <w:r>
        <w:rPr>
          <w:w w:val="62"/>
          <w:sz w:val="28"/>
          <w:szCs w:val="28"/>
        </w:rPr>
        <w:t>)</w:t>
      </w:r>
      <w:r>
        <w:rPr>
          <w:rFonts w:ascii="SimSun-ExtB" w:hAnsi="SimSun-ExtB" w:cs="SimSun-ExtB"/>
          <w:w w:val="62"/>
          <w:sz w:val="24"/>
          <w:szCs w:val="24"/>
        </w:rPr>
        <w:t>ª</w:t>
      </w:r>
      <w:r>
        <w:rPr>
          <w:w w:val="62"/>
          <w:sz w:val="28"/>
          <w:szCs w:val="28"/>
          <w:rtl/>
        </w:rPr>
        <w:t>پ</w:t>
      </w:r>
      <w:r>
        <w:rPr>
          <w:w w:val="62"/>
          <w:sz w:val="28"/>
          <w:szCs w:val="28"/>
        </w:rPr>
        <w:t>23-</w:t>
      </w:r>
      <w:r>
        <w:rPr>
          <w:w w:val="62"/>
          <w:sz w:val="28"/>
          <w:szCs w:val="28"/>
          <w:rtl/>
        </w:rPr>
        <w:t>،</w:t>
      </w:r>
      <w:r>
        <w:rPr>
          <w:spacing w:val="63"/>
          <w:sz w:val="28"/>
          <w:szCs w:val="28"/>
          <w:rtl/>
        </w:rPr>
        <w:t xml:space="preserve"> </w:t>
      </w:r>
      <w:r>
        <w:rPr>
          <w:w w:val="62"/>
          <w:sz w:val="28"/>
          <w:szCs w:val="28"/>
          <w:rtl/>
        </w:rPr>
        <w:t>سورة</w:t>
      </w:r>
      <w:r>
        <w:rPr>
          <w:w w:val="62"/>
          <w:sz w:val="28"/>
          <w:szCs w:val="28"/>
        </w:rPr>
        <w:t>-</w:t>
      </w:r>
      <w:r>
        <w:rPr>
          <w:w w:val="62"/>
          <w:sz w:val="28"/>
          <w:szCs w:val="28"/>
          <w:rtl/>
        </w:rPr>
        <w:t>ص،</w:t>
      </w:r>
      <w:r>
        <w:rPr>
          <w:spacing w:val="76"/>
          <w:sz w:val="28"/>
          <w:szCs w:val="28"/>
          <w:rtl/>
        </w:rPr>
        <w:t xml:space="preserve"> </w:t>
      </w:r>
      <w:r>
        <w:rPr>
          <w:w w:val="62"/>
          <w:sz w:val="28"/>
          <w:szCs w:val="28"/>
          <w:rtl/>
        </w:rPr>
        <w:t>ع</w:t>
      </w:r>
      <w:r>
        <w:rPr>
          <w:w w:val="62"/>
          <w:sz w:val="28"/>
          <w:szCs w:val="28"/>
        </w:rPr>
        <w:t>-</w:t>
      </w:r>
      <w:r>
        <w:rPr>
          <w:spacing w:val="62"/>
          <w:sz w:val="28"/>
          <w:szCs w:val="28"/>
          <w:rtl/>
        </w:rPr>
        <w:t xml:space="preserve"> </w:t>
      </w:r>
      <w:r>
        <w:rPr>
          <w:w w:val="62"/>
          <w:sz w:val="28"/>
          <w:szCs w:val="28"/>
        </w:rPr>
        <w:t>(2</w:t>
      </w:r>
    </w:p>
    <w:p w14:paraId="2B9BDFC2">
      <w:pPr>
        <w:pStyle w:val="13"/>
        <w:bidi/>
        <w:spacing w:before="91" w:line="271" w:lineRule="auto"/>
        <w:ind w:left="155" w:right="311" w:firstLine="4"/>
        <w:jc w:val="left"/>
      </w:pPr>
      <w:r>
        <w:rPr>
          <w:w w:val="65"/>
          <w:rtl/>
        </w:rPr>
        <w:t>ترجمو</w:t>
      </w:r>
      <w:r>
        <w:rPr>
          <w:w w:val="65"/>
        </w:rPr>
        <w:t>:</w:t>
      </w:r>
      <w:r>
        <w:rPr>
          <w:spacing w:val="-11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دائود</w:t>
      </w:r>
      <w:r>
        <w:rPr>
          <w:spacing w:val="-3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هي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چيوسون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اي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دائود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عليه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السّلام</w:t>
      </w:r>
      <w:r>
        <w:rPr>
          <w:spacing w:val="-5"/>
          <w:rtl/>
        </w:rPr>
        <w:t xml:space="preserve"> </w:t>
      </w:r>
      <w:r>
        <w:rPr>
          <w:w w:val="65"/>
          <w:rtl/>
        </w:rPr>
        <w:t>بيشڪ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توکي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زمين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۾</w:t>
      </w:r>
      <w:r>
        <w:rPr>
          <w:spacing w:val="-9"/>
          <w:rtl/>
        </w:rPr>
        <w:t xml:space="preserve"> </w:t>
      </w:r>
      <w:r>
        <w:rPr>
          <w:w w:val="65"/>
          <w:rtl/>
        </w:rPr>
        <w:t>نائب</w:t>
      </w:r>
      <w:r>
        <w:rPr>
          <w:spacing w:val="-4"/>
          <w:rtl/>
        </w:rPr>
        <w:t xml:space="preserve"> </w:t>
      </w:r>
      <w:r>
        <w:rPr>
          <w:w w:val="65"/>
          <w:rtl/>
        </w:rPr>
        <w:t>مقرر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ڪيو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تون</w:t>
      </w:r>
      <w:r>
        <w:rPr>
          <w:rtl/>
        </w:rPr>
        <w:t xml:space="preserve"> </w:t>
      </w:r>
      <w:r>
        <w:rPr>
          <w:w w:val="66"/>
          <w:rtl/>
        </w:rPr>
        <w:t>ماڻهن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انصاف</w:t>
      </w:r>
      <w:r>
        <w:rPr>
          <w:rtl/>
        </w:rPr>
        <w:t xml:space="preserve"> </w:t>
      </w:r>
      <w:r>
        <w:rPr>
          <w:w w:val="66"/>
          <w:rtl/>
        </w:rPr>
        <w:t>سان</w:t>
      </w:r>
      <w:r>
        <w:rPr>
          <w:rtl/>
        </w:rPr>
        <w:t xml:space="preserve"> </w:t>
      </w:r>
      <w:r>
        <w:rPr>
          <w:w w:val="66"/>
          <w:rtl/>
        </w:rPr>
        <w:t>فيصلو</w:t>
      </w:r>
      <w:r>
        <w:rPr>
          <w:rtl/>
        </w:rPr>
        <w:t xml:space="preserve"> </w:t>
      </w:r>
      <w:r>
        <w:rPr>
          <w:w w:val="66"/>
          <w:rtl/>
        </w:rPr>
        <w:t>ڪر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خواهش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پٺيان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rtl/>
        </w:rPr>
        <w:t xml:space="preserve"> </w:t>
      </w:r>
      <w:r>
        <w:rPr>
          <w:w w:val="66"/>
          <w:rtl/>
        </w:rPr>
        <w:t>هل</w:t>
      </w:r>
      <w:r>
        <w:rPr>
          <w:spacing w:val="-1"/>
          <w:rtl/>
        </w:rPr>
        <w:t xml:space="preserve"> </w:t>
      </w:r>
      <w:r>
        <w:rPr>
          <w:w w:val="66"/>
          <w:rtl/>
        </w:rPr>
        <w:t>نه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خواهش</w:t>
      </w:r>
      <w:r>
        <w:rPr>
          <w:rtl/>
        </w:rPr>
        <w:t xml:space="preserve"> </w:t>
      </w:r>
      <w:r>
        <w:rPr>
          <w:w w:val="66"/>
          <w:rtl/>
        </w:rPr>
        <w:t>توکي</w:t>
      </w:r>
      <w:r>
        <w:rPr>
          <w:rtl/>
        </w:rPr>
        <w:t xml:space="preserve"> </w:t>
      </w:r>
      <w:r>
        <w:rPr>
          <w:w w:val="66"/>
          <w:rtl/>
        </w:rPr>
        <w:t>الله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رستي</w:t>
      </w:r>
      <w:r>
        <w:rPr>
          <w:rtl/>
        </w:rPr>
        <w:t xml:space="preserve"> </w:t>
      </w:r>
      <w:r>
        <w:rPr>
          <w:w w:val="66"/>
          <w:rtl/>
        </w:rPr>
        <w:t>کان</w:t>
      </w:r>
      <w:r>
        <w:rPr>
          <w:rtl/>
        </w:rPr>
        <w:t xml:space="preserve"> </w:t>
      </w:r>
      <w:r>
        <w:rPr>
          <w:w w:val="66"/>
          <w:rtl/>
        </w:rPr>
        <w:t xml:space="preserve">گمراهه </w:t>
      </w:r>
      <w:r>
        <w:rPr>
          <w:w w:val="81"/>
          <w:rtl/>
        </w:rPr>
        <w:t>ڪندي</w:t>
      </w:r>
      <w:r>
        <w:rPr>
          <w:w w:val="81"/>
        </w:rPr>
        <w:t>.(</w:t>
      </w:r>
    </w:p>
    <w:p w14:paraId="5741B855">
      <w:pPr>
        <w:pStyle w:val="13"/>
        <w:spacing w:before="15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271145</wp:posOffset>
                </wp:positionV>
                <wp:extent cx="5772785" cy="55245"/>
                <wp:effectExtent l="0" t="0" r="0" b="0"/>
                <wp:wrapTopAndBottom/>
                <wp:docPr id="69" name="Graphic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9" o:spid="_x0000_s1026" o:spt="100" style="position:absolute;left:0pt;margin-left:70.55pt;margin-top:21.35pt;height:4.35pt;width:454.55pt;mso-position-horizontal-relative:page;mso-wrap-distance-bottom:0pt;mso-wrap-distance-top:0pt;z-index:-251628544;mso-width-relative:page;mso-height-relative:page;" fillcolor="#612322" filled="t" stroked="f" coordsize="5772785,55244" o:gfxdata="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7iUfNsAAAAKAQAADwAAAAAA&#10;AAABACAAAAAiAAAAZHJzL2Rvd25yZXYueG1sUEsBAhQAFAAAAAgAh07iQI+ysABJAgAA8Q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1190F87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58F7B0A">
      <w:pPr>
        <w:pStyle w:val="13"/>
        <w:spacing w:before="9"/>
        <w:rPr>
          <w:sz w:val="3"/>
        </w:rPr>
      </w:pPr>
    </w:p>
    <w:p w14:paraId="6CAA90E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WN7A0YoCAAAfBwAA&#10;DgAAAAAAAAABACAAAAAkAQAAZHJzL2Uyb0RvYy54bWxQSwUGAAAAAAYABgBZAQAAIAYAAAAA&#10;">
                <o:lock v:ext="edit" aspectratio="f"/>
                <v:shape id="Graphic 71" o:spid="_x0000_s1026" o:spt="100" style="position:absolute;left:0;top:0;height:40005;width:5737860;" fillcolor="#000000" filled="t" stroked="f" coordsize="5737860,40005" o:gfxdata="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kD+C8AAAA&#10;2w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7EB2CC6">
      <w:pPr>
        <w:tabs>
          <w:tab w:val="left" w:pos="6770"/>
          <w:tab w:val="left" w:pos="7379"/>
          <w:tab w:val="left" w:pos="7682"/>
          <w:tab w:val="left" w:pos="8051"/>
          <w:tab w:val="left" w:pos="8354"/>
        </w:tabs>
        <w:spacing w:before="122" w:line="307" w:lineRule="exact"/>
        <w:ind w:left="5560" w:right="0" w:firstLine="0"/>
        <w:jc w:val="left"/>
        <w:rPr>
          <w:rFonts w:ascii="SimSun-ExtB" w:hAnsi="SimSun-ExtB"/>
          <w:sz w:val="24"/>
        </w:rPr>
      </w:pPr>
      <w:r>
        <w:rPr>
          <w:rFonts w:ascii="SimSun-ExtB" w:hAnsi="SimSun-ExtB"/>
          <w:sz w:val="24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3844925</wp:posOffset>
                </wp:positionH>
                <wp:positionV relativeFrom="paragraph">
                  <wp:posOffset>196850</wp:posOffset>
                </wp:positionV>
                <wp:extent cx="2487295" cy="177165"/>
                <wp:effectExtent l="0" t="0" r="0" b="0"/>
                <wp:wrapNone/>
                <wp:docPr id="72" name="Text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29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564DE4">
                            <w:pPr>
                              <w:tabs>
                                <w:tab w:val="left" w:pos="1257"/>
                                <w:tab w:val="left" w:pos="1689"/>
                                <w:tab w:val="left" w:pos="2111"/>
                                <w:tab w:val="left" w:pos="2942"/>
                                <w:tab w:val="left" w:pos="3547"/>
                              </w:tabs>
                              <w:spacing w:before="0" w:line="272" w:lineRule="exact"/>
                              <w:ind w:left="0" w:right="0" w:firstLine="0"/>
                              <w:jc w:val="left"/>
                              <w:rPr>
                                <w:rFonts w:ascii="SimSun-ExtB" w:hAnsi="SimSun-ExtB"/>
                                <w:position w:val="1"/>
                                <w:sz w:val="24"/>
                              </w:rPr>
                            </w:pPr>
                            <w:r>
                              <w:rPr>
                                <w:rFonts w:ascii="SimSun-ExtB" w:hAnsi="SimSun-ExtB"/>
                                <w:spacing w:val="-240"/>
                                <w:sz w:val="24"/>
                              </w:rPr>
                              <w:t>ª</w:t>
                            </w:r>
                            <w:r>
                              <w:rPr>
                                <w:rFonts w:ascii="SimSun-ExtB" w:hAnsi="SimSun-ExtB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w w:val="1"/>
                                <w:positio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positio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19"/>
                                <w:positio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240"/>
                                <w:position w:val="1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rFonts w:ascii="SimSun-ExtB" w:hAnsi="SimSun-ExtB"/>
                                <w:position w:val="1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position w:val="1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 w:hAnsi="SimSun-ExtB"/>
                                <w:position w:val="1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position w:val="1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 w:hAnsi="SimSun-ExtB"/>
                                <w:position w:val="1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position w:val="-1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 w:hAnsi="SimSun-ExtB"/>
                                <w:position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58"/>
                                <w:position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 w:hAnsi="SimSun-ExtB"/>
                                <w:spacing w:val="-3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 w:hAnsi="SimSun-ExtB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position w:val="1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SimSun-ExtB" w:hAnsi="SimSun-ExtB"/>
                                <w:position w:val="1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position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position w:val="1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position w:val="1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 w:hAnsi="SimSun-ExtB"/>
                                <w:position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4"/>
                                <w:position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120"/>
                                <w:position w:val="1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 w:hAnsi="SimSun-ExtB"/>
                                <w:spacing w:val="-6"/>
                                <w:position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 w:hAnsi="SimSun-ExtB"/>
                                <w:spacing w:val="-130"/>
                                <w:position w:val="1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" o:spid="_x0000_s1026" o:spt="202" type="#_x0000_t202" style="position:absolute;left:0pt;margin-left:302.75pt;margin-top:15.5pt;height:13.95pt;width:195.85pt;mso-position-horizontal-relative:page;z-index:-251649024;mso-width-relative:page;mso-height-relative:page;" filled="f" stroked="f" coordsize="21600,21600" o:gfxdata="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TLrot2QAAAAkBAAAPAAAAAAAAAAEAIAAAACIAAABkcnMvZG93bnJldi54bWxQSwECFAAUAAAA&#10;CACHTuJA+52wprQBAAB2AwAADgAAAAAAAAABACAAAAAoAQAAZHJzL2Uyb0RvYy54bWxQSwUGAAAA&#10;AAYABgBZAQAAT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2564DE4">
                      <w:pPr>
                        <w:tabs>
                          <w:tab w:val="left" w:pos="1257"/>
                          <w:tab w:val="left" w:pos="1689"/>
                          <w:tab w:val="left" w:pos="2111"/>
                          <w:tab w:val="left" w:pos="2942"/>
                          <w:tab w:val="left" w:pos="3547"/>
                        </w:tabs>
                        <w:spacing w:before="0" w:line="272" w:lineRule="exact"/>
                        <w:ind w:left="0" w:right="0" w:firstLine="0"/>
                        <w:jc w:val="left"/>
                        <w:rPr>
                          <w:rFonts w:ascii="SimSun-ExtB" w:hAnsi="SimSun-ExtB"/>
                          <w:position w:val="1"/>
                          <w:sz w:val="24"/>
                        </w:rPr>
                      </w:pPr>
                      <w:r>
                        <w:rPr>
                          <w:rFonts w:ascii="SimSun-ExtB" w:hAnsi="SimSun-ExtB"/>
                          <w:spacing w:val="-240"/>
                          <w:sz w:val="24"/>
                        </w:rPr>
                        <w:t>ª</w:t>
                      </w:r>
                      <w:r>
                        <w:rPr>
                          <w:rFonts w:ascii="SimSun-ExtB" w:hAnsi="SimSun-ExtB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57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w w:val="1"/>
                          <w:positio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positio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19"/>
                          <w:positio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240"/>
                          <w:position w:val="1"/>
                          <w:sz w:val="24"/>
                        </w:rPr>
                        <w:t>»</w:t>
                      </w:r>
                      <w:r>
                        <w:rPr>
                          <w:rFonts w:ascii="SimSun-ExtB" w:hAnsi="SimSun-ExtB"/>
                          <w:position w:val="1"/>
                          <w:sz w:val="24"/>
                        </w:rPr>
                        <w:tab/>
                      </w:r>
                      <w:r>
                        <w:rPr>
                          <w:rFonts w:ascii="SimSun-ExtB" w:hAnsi="SimSun-ExtB"/>
                          <w:spacing w:val="-120"/>
                          <w:position w:val="1"/>
                          <w:sz w:val="24"/>
                        </w:rPr>
                        <w:t>s</w:t>
                      </w:r>
                      <w:r>
                        <w:rPr>
                          <w:rFonts w:ascii="SimSun-ExtB" w:hAnsi="SimSun-ExtB"/>
                          <w:position w:val="1"/>
                          <w:sz w:val="24"/>
                        </w:rPr>
                        <w:tab/>
                      </w:r>
                      <w:r>
                        <w:rPr>
                          <w:rFonts w:ascii="SimSun-ExtB" w:hAnsi="SimSun-ExtB"/>
                          <w:spacing w:val="-120"/>
                          <w:position w:val="1"/>
                          <w:sz w:val="24"/>
                        </w:rPr>
                        <w:t>r</w:t>
                      </w:r>
                      <w:r>
                        <w:rPr>
                          <w:rFonts w:ascii="SimSun-ExtB" w:hAnsi="SimSun-ExtB"/>
                          <w:position w:val="1"/>
                          <w:sz w:val="24"/>
                        </w:rPr>
                        <w:tab/>
                      </w:r>
                      <w:r>
                        <w:rPr>
                          <w:rFonts w:ascii="SimSun-ExtB" w:hAnsi="SimSun-ExtB"/>
                          <w:spacing w:val="-120"/>
                          <w:position w:val="-1"/>
                          <w:sz w:val="24"/>
                        </w:rPr>
                        <w:t>r</w:t>
                      </w:r>
                      <w:r>
                        <w:rPr>
                          <w:rFonts w:ascii="SimSun-ExtB" w:hAnsi="SimSun-ExtB"/>
                          <w:position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58"/>
                          <w:position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120"/>
                          <w:sz w:val="24"/>
                        </w:rPr>
                        <w:t>r</w:t>
                      </w:r>
                      <w:r>
                        <w:rPr>
                          <w:rFonts w:ascii="SimSun-ExtB" w:hAnsi="SimSun-ExtB"/>
                          <w:spacing w:val="-34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120"/>
                          <w:sz w:val="24"/>
                        </w:rPr>
                        <w:t>s</w:t>
                      </w:r>
                      <w:r>
                        <w:rPr>
                          <w:rFonts w:ascii="SimSun-ExtB" w:hAnsi="SimSun-ExtB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120"/>
                          <w:position w:val="1"/>
                          <w:sz w:val="24"/>
                        </w:rPr>
                        <w:t>P</w:t>
                      </w:r>
                      <w:r>
                        <w:rPr>
                          <w:rFonts w:ascii="SimSun-ExtB" w:hAnsi="SimSun-ExtB"/>
                          <w:position w:val="1"/>
                          <w:sz w:val="24"/>
                        </w:rPr>
                        <w:tab/>
                      </w:r>
                      <w:r>
                        <w:rPr>
                          <w:rFonts w:ascii="SimSun-ExtB" w:hAnsi="SimSun-ExtB"/>
                          <w:spacing w:val="-120"/>
                          <w:position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position w:val="1"/>
                          <w:sz w:val="24"/>
                        </w:rPr>
                        <w:tab/>
                      </w:r>
                      <w:r>
                        <w:rPr>
                          <w:rFonts w:ascii="SimSun-ExtB" w:hAnsi="SimSun-ExtB"/>
                          <w:spacing w:val="-120"/>
                          <w:position w:val="1"/>
                          <w:sz w:val="24"/>
                        </w:rPr>
                        <w:t>s</w:t>
                      </w:r>
                      <w:r>
                        <w:rPr>
                          <w:rFonts w:ascii="SimSun-ExtB" w:hAnsi="SimSun-ExtB"/>
                          <w:position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4"/>
                          <w:position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120"/>
                          <w:position w:val="1"/>
                          <w:sz w:val="24"/>
                        </w:rPr>
                        <w:t>r</w:t>
                      </w:r>
                      <w:r>
                        <w:rPr>
                          <w:rFonts w:ascii="SimSun-ExtB" w:hAnsi="SimSun-ExtB"/>
                          <w:spacing w:val="-6"/>
                          <w:position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 w:hAnsi="SimSun-ExtB"/>
                          <w:spacing w:val="-130"/>
                          <w:position w:val="1"/>
                          <w:sz w:val="24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spacing w:val="19"/>
          <w:position w:val="8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n</w:t>
      </w:r>
      <w:r>
        <w:rPr>
          <w:rFonts w:ascii="SimSun-ExtB" w:hAnsi="SimSun-ExtB"/>
          <w:spacing w:val="-29"/>
          <w:sz w:val="24"/>
        </w:rPr>
        <w:t xml:space="preserve"> </w:t>
      </w:r>
      <w:r>
        <w:rPr>
          <w:rFonts w:ascii="SimSun-ExtB" w:hAnsi="SimSun-ExtB"/>
          <w:spacing w:val="-240"/>
          <w:position w:val="3"/>
          <w:sz w:val="24"/>
        </w:rPr>
        <w:t>»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19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20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spacing w:val="-10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s</w:t>
      </w:r>
      <w:r>
        <w:rPr>
          <w:rFonts w:ascii="SimSun-ExtB" w:hAnsi="SimSun-ExtB"/>
          <w:position w:val="8"/>
          <w:sz w:val="24"/>
        </w:rPr>
        <w:tab/>
      </w:r>
      <w:r>
        <w:rPr>
          <w:rFonts w:ascii="SimSun-ExtB" w:hAnsi="SimSun-ExtB"/>
          <w:spacing w:val="-120"/>
          <w:position w:val="-1"/>
          <w:sz w:val="24"/>
        </w:rPr>
        <w:t>s</w:t>
      </w:r>
      <w:r>
        <w:rPr>
          <w:rFonts w:ascii="SimSun-ExtB" w:hAnsi="SimSun-ExtB"/>
          <w:position w:val="-1"/>
          <w:sz w:val="24"/>
        </w:rPr>
        <w:tab/>
      </w:r>
      <w:r>
        <w:rPr>
          <w:rFonts w:ascii="SimSun-ExtB" w:hAnsi="SimSun-ExtB"/>
          <w:spacing w:val="-120"/>
          <w:position w:val="7"/>
          <w:sz w:val="24"/>
        </w:rPr>
        <w:t>r</w:t>
      </w:r>
      <w:r>
        <w:rPr>
          <w:rFonts w:ascii="SimSun-ExtB" w:hAnsi="SimSun-ExtB"/>
          <w:position w:val="7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position w:val="-1"/>
          <w:sz w:val="24"/>
        </w:rPr>
        <w:t xml:space="preserve"> </w:t>
      </w:r>
      <w:r>
        <w:rPr>
          <w:rFonts w:ascii="SimSun-ExtB" w:hAnsi="SimSun-ExtB"/>
          <w:spacing w:val="-39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</w:p>
    <w:p w14:paraId="1D90B0FF">
      <w:pPr>
        <w:bidi/>
        <w:spacing w:before="0" w:line="241" w:lineRule="exact"/>
        <w:ind w:left="154" w:right="1070" w:firstLine="0"/>
        <w:jc w:val="left"/>
        <w:rPr>
          <w:position w:val="1"/>
          <w:sz w:val="28"/>
          <w:szCs w:val="28"/>
        </w:rPr>
      </w:pPr>
      <w:r>
        <w:rPr>
          <w:w w:val="65"/>
          <w:position w:val="1"/>
          <w:sz w:val="28"/>
          <w:szCs w:val="28"/>
        </w:rPr>
        <w:t>)</w:t>
      </w:r>
      <w:r>
        <w:rPr>
          <w:w w:val="65"/>
          <w:position w:val="1"/>
          <w:sz w:val="28"/>
          <w:szCs w:val="28"/>
          <w:rtl/>
        </w:rPr>
        <w:t>ض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àąœ33</w:t>
      </w:r>
      <w:r>
        <w:rPr>
          <w:w w:val="65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-54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-63"/>
          <w:w w:val="6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3i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m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a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g</w:t>
      </w:r>
      <w:r>
        <w:rPr>
          <w:rFonts w:ascii="SimSun-ExtB" w:hAnsi="SimSun-ExtB" w:cs="SimSun-ExtB"/>
          <w:spacing w:val="-54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ª</w:t>
      </w:r>
      <w:r>
        <w:rPr>
          <w:rFonts w:ascii="SimSun-ExtB" w:hAnsi="SimSun-ExtB" w:cs="SimSun-ExtB"/>
          <w:spacing w:val="-55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spacing w:val="-78"/>
          <w:w w:val="6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عم</w:t>
      </w:r>
      <w:r>
        <w:rPr>
          <w:rFonts w:ascii="SimSun-ExtB" w:hAnsi="SimSun-ExtB" w:cs="SimSun-ExtB"/>
          <w:spacing w:val="-52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لع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ą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spacing w:val="-53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ª</w:t>
      </w:r>
      <w:r>
        <w:rPr>
          <w:rFonts w:ascii="SimSun-ExtB" w:hAnsi="SimSun-ExtB" w:cs="SimSun-ExtB"/>
          <w:spacing w:val="-3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5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4</w:t>
      </w:r>
      <w:r>
        <w:rPr>
          <w:rFonts w:ascii="SimSun-ExtB" w:hAnsi="SimSun-ExtB" w:cs="SimSun-ExtB"/>
          <w:spacing w:val="-53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vi3i</w:t>
      </w:r>
      <w:r>
        <w:rPr>
          <w:rFonts w:ascii="SimSun-ExtB" w:hAnsi="SimSun-ExtB" w:cs="SimSun-ExtB"/>
          <w:spacing w:val="-2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position w:val="1"/>
          <w:sz w:val="24"/>
          <w:szCs w:val="24"/>
        </w:rPr>
        <w:t>◯v3</w:t>
      </w:r>
      <w:r>
        <w:rPr>
          <w:spacing w:val="-17"/>
          <w:w w:val="65"/>
          <w:position w:val="1"/>
          <w:sz w:val="28"/>
          <w:szCs w:val="28"/>
          <w:rtl/>
        </w:rPr>
        <w:t xml:space="preserve"> </w:t>
      </w:r>
      <w:r>
        <w:rPr>
          <w:w w:val="65"/>
          <w:position w:val="1"/>
          <w:sz w:val="28"/>
          <w:szCs w:val="28"/>
        </w:rPr>
        <w:t>)</w:t>
      </w:r>
      <w:r>
        <w:rPr>
          <w:w w:val="65"/>
          <w:position w:val="1"/>
          <w:sz w:val="28"/>
          <w:szCs w:val="28"/>
          <w:rtl/>
        </w:rPr>
        <w:t>پ</w:t>
      </w:r>
      <w:r>
        <w:rPr>
          <w:w w:val="65"/>
          <w:position w:val="1"/>
          <w:sz w:val="28"/>
          <w:szCs w:val="28"/>
        </w:rPr>
        <w:t>23-</w:t>
      </w:r>
      <w:r>
        <w:rPr>
          <w:w w:val="65"/>
          <w:position w:val="1"/>
          <w:sz w:val="28"/>
          <w:szCs w:val="28"/>
          <w:rtl/>
        </w:rPr>
        <w:t>،</w:t>
      </w:r>
      <w:r>
        <w:rPr>
          <w:spacing w:val="-1"/>
          <w:w w:val="65"/>
          <w:position w:val="1"/>
          <w:sz w:val="28"/>
          <w:szCs w:val="28"/>
          <w:rtl/>
        </w:rPr>
        <w:t xml:space="preserve"> </w:t>
      </w:r>
      <w:r>
        <w:rPr>
          <w:w w:val="65"/>
          <w:position w:val="1"/>
          <w:sz w:val="28"/>
          <w:szCs w:val="28"/>
          <w:rtl/>
        </w:rPr>
        <w:t>سورة</w:t>
      </w:r>
      <w:r>
        <w:rPr>
          <w:w w:val="65"/>
          <w:position w:val="1"/>
          <w:sz w:val="28"/>
          <w:szCs w:val="28"/>
        </w:rPr>
        <w:t>-</w:t>
      </w:r>
      <w:r>
        <w:rPr>
          <w:w w:val="65"/>
          <w:position w:val="1"/>
          <w:sz w:val="28"/>
          <w:szCs w:val="28"/>
          <w:rtl/>
        </w:rPr>
        <w:t>ص،</w:t>
      </w:r>
      <w:r>
        <w:rPr>
          <w:spacing w:val="-2"/>
          <w:w w:val="65"/>
          <w:position w:val="1"/>
          <w:sz w:val="28"/>
          <w:szCs w:val="28"/>
          <w:rtl/>
        </w:rPr>
        <w:t xml:space="preserve"> </w:t>
      </w:r>
      <w:r>
        <w:rPr>
          <w:w w:val="65"/>
          <w:position w:val="1"/>
          <w:sz w:val="28"/>
          <w:szCs w:val="28"/>
          <w:rtl/>
        </w:rPr>
        <w:t>ع</w:t>
      </w:r>
      <w:r>
        <w:rPr>
          <w:w w:val="65"/>
          <w:position w:val="1"/>
          <w:sz w:val="28"/>
          <w:szCs w:val="28"/>
        </w:rPr>
        <w:t>-</w:t>
      </w:r>
      <w:r>
        <w:rPr>
          <w:spacing w:val="-2"/>
          <w:w w:val="65"/>
          <w:position w:val="1"/>
          <w:sz w:val="28"/>
          <w:szCs w:val="28"/>
          <w:rtl/>
        </w:rPr>
        <w:t xml:space="preserve"> </w:t>
      </w:r>
      <w:r>
        <w:rPr>
          <w:w w:val="65"/>
          <w:position w:val="1"/>
          <w:sz w:val="28"/>
          <w:szCs w:val="28"/>
        </w:rPr>
        <w:t>(3</w:t>
      </w:r>
    </w:p>
    <w:p w14:paraId="05E1CF13">
      <w:pPr>
        <w:pStyle w:val="13"/>
        <w:bidi/>
        <w:spacing w:before="86" w:line="303" w:lineRule="exact"/>
        <w:ind w:left="152" w:right="0" w:firstLine="0"/>
        <w:jc w:val="left"/>
      </w:pPr>
      <w:r>
        <w:rPr>
          <w:w w:val="65"/>
          <w:rtl/>
        </w:rPr>
        <w:t>ترجمو</w:t>
      </w:r>
      <w:r>
        <w:rPr>
          <w:w w:val="65"/>
        </w:rPr>
        <w:t>:</w:t>
      </w:r>
      <w:r>
        <w:rPr>
          <w:spacing w:val="-15"/>
          <w:w w:val="65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1"/>
          <w:w w:val="65"/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-15"/>
          <w:w w:val="65"/>
          <w:rtl/>
        </w:rPr>
        <w:t xml:space="preserve"> </w:t>
      </w:r>
      <w:r>
        <w:rPr>
          <w:w w:val="65"/>
          <w:rtl/>
        </w:rPr>
        <w:t>دائود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2"/>
          <w:w w:val="65"/>
          <w:rtl/>
        </w:rPr>
        <w:t xml:space="preserve"> </w:t>
      </w:r>
      <w:r>
        <w:rPr>
          <w:w w:val="65"/>
          <w:rtl/>
        </w:rPr>
        <w:t>سليمان</w:t>
      </w:r>
      <w:r>
        <w:rPr>
          <w:spacing w:val="-11"/>
          <w:w w:val="65"/>
          <w:rtl/>
        </w:rPr>
        <w:t xml:space="preserve"> </w:t>
      </w:r>
      <w:r>
        <w:rPr>
          <w:w w:val="65"/>
          <w:rtl/>
        </w:rPr>
        <w:t>عليهالسّلام</w:t>
      </w:r>
      <w:r>
        <w:rPr>
          <w:spacing w:val="-12"/>
          <w:w w:val="65"/>
          <w:rtl/>
        </w:rPr>
        <w:t xml:space="preserve"> </w:t>
      </w:r>
      <w:r>
        <w:rPr>
          <w:w w:val="65"/>
          <w:rtl/>
        </w:rPr>
        <w:t>بخشي</w:t>
      </w:r>
      <w:r>
        <w:rPr>
          <w:spacing w:val="-12"/>
          <w:w w:val="65"/>
          <w:rtl/>
        </w:rPr>
        <w:t xml:space="preserve"> </w:t>
      </w:r>
      <w:r>
        <w:rPr>
          <w:w w:val="65"/>
          <w:rtl/>
        </w:rPr>
        <w:t>ڏنو</w:t>
      </w:r>
      <w:r>
        <w:rPr>
          <w:w w:val="65"/>
        </w:rPr>
        <w:t>.</w:t>
      </w:r>
      <w:r>
        <w:rPr>
          <w:spacing w:val="-11"/>
          <w:w w:val="65"/>
          <w:rtl/>
        </w:rPr>
        <w:t xml:space="preserve"> </w:t>
      </w:r>
      <w:r>
        <w:rPr>
          <w:w w:val="65"/>
          <w:rtl/>
        </w:rPr>
        <w:t>اهو</w:t>
      </w:r>
      <w:r>
        <w:rPr>
          <w:spacing w:val="-13"/>
          <w:w w:val="65"/>
          <w:rtl/>
        </w:rPr>
        <w:t xml:space="preserve"> </w:t>
      </w:r>
      <w:r>
        <w:rPr>
          <w:w w:val="65"/>
          <w:rtl/>
        </w:rPr>
        <w:t>چڱو</w:t>
      </w:r>
      <w:r>
        <w:rPr>
          <w:spacing w:val="-14"/>
          <w:w w:val="65"/>
          <w:rtl/>
        </w:rPr>
        <w:t xml:space="preserve"> </w:t>
      </w:r>
      <w:r>
        <w:rPr>
          <w:w w:val="65"/>
          <w:rtl/>
        </w:rPr>
        <w:t>ٻانهو</w:t>
      </w:r>
      <w:r>
        <w:rPr>
          <w:spacing w:val="-13"/>
          <w:w w:val="65"/>
          <w:rtl/>
        </w:rPr>
        <w:t xml:space="preserve"> </w:t>
      </w:r>
      <w:r>
        <w:rPr>
          <w:w w:val="65"/>
          <w:rtl/>
        </w:rPr>
        <w:t>هيو،بيشڪ</w:t>
      </w:r>
      <w:r>
        <w:rPr>
          <w:spacing w:val="-11"/>
          <w:w w:val="65"/>
          <w:rtl/>
        </w:rPr>
        <w:t xml:space="preserve"> </w:t>
      </w:r>
      <w:r>
        <w:rPr>
          <w:w w:val="65"/>
          <w:rtl/>
        </w:rPr>
        <w:t>اهو</w:t>
      </w:r>
      <w:r>
        <w:rPr>
          <w:spacing w:val="-11"/>
          <w:w w:val="65"/>
          <w:rtl/>
        </w:rPr>
        <w:t xml:space="preserve"> </w:t>
      </w:r>
      <w:r>
        <w:rPr>
          <w:w w:val="65"/>
          <w:rtl/>
        </w:rPr>
        <w:t>رجوع</w:t>
      </w:r>
      <w:r>
        <w:rPr>
          <w:spacing w:val="-12"/>
          <w:w w:val="65"/>
          <w:rtl/>
        </w:rPr>
        <w:t xml:space="preserve"> </w:t>
      </w:r>
      <w:r>
        <w:rPr>
          <w:w w:val="65"/>
          <w:rtl/>
        </w:rPr>
        <w:t>ڪندڙ</w:t>
      </w:r>
      <w:r>
        <w:rPr>
          <w:spacing w:val="-13"/>
          <w:w w:val="65"/>
          <w:rtl/>
        </w:rPr>
        <w:t xml:space="preserve"> </w:t>
      </w:r>
      <w:r>
        <w:rPr>
          <w:w w:val="65"/>
          <w:rtl/>
        </w:rPr>
        <w:t>هو</w:t>
      </w:r>
      <w:r>
        <w:rPr>
          <w:w w:val="65"/>
        </w:rPr>
        <w:t>.</w:t>
      </w:r>
    </w:p>
    <w:p w14:paraId="6CDEE74C">
      <w:pPr>
        <w:pStyle w:val="13"/>
        <w:spacing w:after="0" w:line="303" w:lineRule="exact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D7ADE95">
      <w:pPr>
        <w:spacing w:before="0" w:line="226" w:lineRule="exact"/>
        <w:ind w:left="0" w:right="0" w:firstLine="0"/>
        <w:jc w:val="right"/>
        <w:rPr>
          <w:rFonts w:ascii="SimSun-ExtB"/>
          <w:position w:val="1"/>
          <w:sz w:val="24"/>
        </w:rPr>
      </w:pPr>
      <w:r>
        <w:rPr>
          <w:rFonts w:ascii="SimSun-ExtB"/>
          <w:spacing w:val="-120"/>
          <w:position w:val="5"/>
          <w:sz w:val="24"/>
        </w:rPr>
        <w:t>r</w:t>
      </w:r>
      <w:r>
        <w:rPr>
          <w:rFonts w:ascii="SimSun-ExtB"/>
          <w:position w:val="5"/>
          <w:sz w:val="24"/>
        </w:rPr>
        <w:t xml:space="preserve"> </w:t>
      </w:r>
      <w:r>
        <w:rPr>
          <w:rFonts w:ascii="SimSun-ExtB"/>
          <w:spacing w:val="-10"/>
          <w:position w:val="5"/>
          <w:sz w:val="24"/>
        </w:rPr>
        <w:t xml:space="preserve"> </w:t>
      </w:r>
      <w:r>
        <w:rPr>
          <w:rFonts w:ascii="SimSun-ExtB"/>
          <w:spacing w:val="-120"/>
          <w:position w:val="11"/>
          <w:sz w:val="24"/>
        </w:rPr>
        <w:t>P</w:t>
      </w:r>
      <w:r>
        <w:rPr>
          <w:rFonts w:ascii="SimSun-ExtB"/>
          <w:spacing w:val="4"/>
          <w:position w:val="11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34"/>
          <w:sz w:val="24"/>
        </w:rPr>
        <w:t xml:space="preserve"> </w:t>
      </w:r>
      <w:r>
        <w:rPr>
          <w:rFonts w:ascii="SimSun-ExtB"/>
          <w:spacing w:val="-120"/>
          <w:position w:val="9"/>
          <w:sz w:val="24"/>
        </w:rPr>
        <w:t>r</w:t>
      </w:r>
      <w:r>
        <w:rPr>
          <w:rFonts w:ascii="SimSun-ExtB"/>
          <w:spacing w:val="52"/>
          <w:position w:val="9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</w:p>
    <w:p w14:paraId="3BDB298B">
      <w:pPr>
        <w:spacing w:before="35" w:line="55" w:lineRule="auto"/>
        <w:ind w:left="267" w:right="0" w:firstLine="0"/>
        <w:jc w:val="left"/>
        <w:rPr>
          <w:rFonts w:ascii="SimSun-ExtB" w:hAnsi="SimSun-ExtB"/>
          <w:position w:val="1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-6"/>
          <w:sz w:val="24"/>
        </w:rPr>
        <w:t xml:space="preserve"> </w:t>
      </w:r>
      <w:r>
        <w:rPr>
          <w:rFonts w:ascii="SimSun-ExtB" w:hAnsi="SimSun-ExtB"/>
          <w:spacing w:val="-34"/>
          <w:position w:val="-6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2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29"/>
          <w:sz w:val="24"/>
        </w:rPr>
        <w:t xml:space="preserve"> </w:t>
      </w:r>
      <w:r>
        <w:rPr>
          <w:rFonts w:ascii="SimSun-ExtB" w:hAnsi="SimSun-ExtB"/>
          <w:spacing w:val="-120"/>
          <w:position w:val="-9"/>
          <w:sz w:val="24"/>
        </w:rPr>
        <w:t>r</w:t>
      </w:r>
      <w:r>
        <w:rPr>
          <w:rFonts w:ascii="SimSun-ExtB" w:hAnsi="SimSun-ExtB"/>
          <w:spacing w:val="-5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position w:val="-4"/>
          <w:sz w:val="24"/>
        </w:rPr>
        <w:t>s</w:t>
      </w:r>
      <w:r>
        <w:rPr>
          <w:rFonts w:ascii="SimSun-ExtB" w:hAnsi="SimSun-ExtB"/>
          <w:spacing w:val="-29"/>
          <w:position w:val="-4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58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10"/>
          <w:sz w:val="24"/>
        </w:rPr>
        <w:t>s</w:t>
      </w:r>
      <w:r>
        <w:rPr>
          <w:rFonts w:ascii="SimSun-ExtB" w:hAnsi="SimSun-ExtB"/>
          <w:spacing w:val="-24"/>
          <w:position w:val="-10"/>
          <w:sz w:val="24"/>
        </w:rPr>
        <w:t xml:space="preserve"> </w:t>
      </w:r>
      <w:r>
        <w:rPr>
          <w:rFonts w:ascii="SimSun-ExtB" w:hAnsi="SimSun-ExtB"/>
          <w:spacing w:val="-129"/>
          <w:position w:val="1"/>
          <w:sz w:val="24"/>
        </w:rPr>
        <w:t>r</w:t>
      </w:r>
    </w:p>
    <w:p w14:paraId="5FD18097">
      <w:pPr>
        <w:spacing w:before="0" w:line="226" w:lineRule="exact"/>
        <w:ind w:left="247" w:right="0" w:firstLine="0"/>
        <w:jc w:val="left"/>
        <w:rPr>
          <w:rFonts w:ascii="SimSun-ExtB"/>
          <w:position w:val="1"/>
          <w:sz w:val="24"/>
        </w:rPr>
      </w:pPr>
      <w:r>
        <w:br w:type="column"/>
      </w:r>
      <w:r>
        <w:rPr>
          <w:rFonts w:ascii="SimSun-ExtB"/>
          <w:spacing w:val="-120"/>
          <w:position w:val="-1"/>
          <w:sz w:val="24"/>
        </w:rPr>
        <w:t>r</w:t>
      </w:r>
      <w:r>
        <w:rPr>
          <w:rFonts w:ascii="SimSun-ExtB"/>
          <w:spacing w:val="-48"/>
          <w:position w:val="-1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34"/>
          <w:sz w:val="24"/>
        </w:rPr>
        <w:t xml:space="preserve"> </w:t>
      </w:r>
      <w:r>
        <w:rPr>
          <w:rFonts w:ascii="SimSun-ExtB"/>
          <w:spacing w:val="-120"/>
          <w:position w:val="5"/>
          <w:sz w:val="24"/>
        </w:rPr>
        <w:t>r</w:t>
      </w:r>
      <w:r>
        <w:rPr>
          <w:rFonts w:ascii="SimSun-ExtB"/>
          <w:spacing w:val="19"/>
          <w:position w:val="5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 xml:space="preserve"> </w:t>
      </w:r>
      <w:r>
        <w:rPr>
          <w:rFonts w:ascii="SimSun-ExtB"/>
          <w:spacing w:val="4"/>
          <w:position w:val="1"/>
          <w:sz w:val="24"/>
        </w:rPr>
        <w:t xml:space="preserve"> </w:t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pacing w:val="-24"/>
          <w:sz w:val="24"/>
        </w:rPr>
        <w:t xml:space="preserve"> </w:t>
      </w:r>
      <w:r>
        <w:rPr>
          <w:rFonts w:ascii="SimSun-ExtB"/>
          <w:spacing w:val="-129"/>
          <w:position w:val="1"/>
          <w:sz w:val="24"/>
        </w:rPr>
        <w:t>s</w:t>
      </w:r>
    </w:p>
    <w:p w14:paraId="1FC5D979">
      <w:pPr>
        <w:spacing w:before="1" w:line="224" w:lineRule="exact"/>
        <w:ind w:left="348" w:right="0" w:firstLine="0"/>
        <w:jc w:val="left"/>
        <w:rPr>
          <w:rFonts w:ascii="SimSun-ExtB"/>
          <w:position w:val="-1"/>
          <w:sz w:val="24"/>
        </w:rPr>
      </w:pPr>
      <w:r>
        <w:br w:type="column"/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-15"/>
          <w:position w:val="1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P</w:t>
      </w:r>
      <w:r>
        <w:rPr>
          <w:rFonts w:ascii="SimSun-ExtB"/>
          <w:position w:val="2"/>
          <w:sz w:val="24"/>
        </w:rPr>
        <w:t xml:space="preserve"> </w:t>
      </w:r>
      <w:r>
        <w:rPr>
          <w:rFonts w:ascii="SimSun-ExtB"/>
          <w:spacing w:val="38"/>
          <w:position w:val="2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7"/>
          <w:sz w:val="24"/>
        </w:rPr>
        <w:t xml:space="preserve"> </w:t>
      </w:r>
      <w:r>
        <w:rPr>
          <w:rFonts w:ascii="SimSun-ExtB"/>
          <w:spacing w:val="-31"/>
          <w:sz w:val="24"/>
        </w:rPr>
        <w:t xml:space="preserve"> </w:t>
      </w:r>
      <w:r>
        <w:rPr>
          <w:rFonts w:ascii="SimSun-ExtB"/>
          <w:spacing w:val="-127"/>
          <w:position w:val="-1"/>
          <w:sz w:val="24"/>
        </w:rPr>
        <w:t>P</w:t>
      </w:r>
    </w:p>
    <w:p w14:paraId="7E4671D8">
      <w:pPr>
        <w:spacing w:before="0" w:line="226" w:lineRule="exact"/>
        <w:ind w:left="80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240"/>
          <w:position w:val="5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4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1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43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3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33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5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3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5"/>
          <w:sz w:val="24"/>
          <w:szCs w:val="24"/>
        </w:rPr>
        <w:t>»</w:t>
      </w:r>
    </w:p>
    <w:p w14:paraId="667FE7A2">
      <w:pPr>
        <w:spacing w:before="0" w:line="226" w:lineRule="exact"/>
        <w:ind w:left="171" w:right="0" w:firstLine="0"/>
        <w:jc w:val="left"/>
        <w:rPr>
          <w:rFonts w:ascii="SimSun-ExtB"/>
          <w:position w:val="-9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4"/>
          <w:sz w:val="24"/>
        </w:rPr>
        <w:t xml:space="preserve"> </w:t>
      </w:r>
      <w:r>
        <w:rPr>
          <w:rFonts w:ascii="SimSun-ExtB"/>
          <w:spacing w:val="-120"/>
          <w:position w:val="-4"/>
          <w:sz w:val="24"/>
        </w:rPr>
        <w:t>r</w:t>
      </w:r>
      <w:r>
        <w:rPr>
          <w:rFonts w:ascii="SimSun-ExtB"/>
          <w:spacing w:val="9"/>
          <w:position w:val="-4"/>
          <w:sz w:val="24"/>
        </w:rPr>
        <w:t xml:space="preserve"> </w:t>
      </w:r>
      <w:r>
        <w:rPr>
          <w:rFonts w:ascii="SimSun-ExtB"/>
          <w:spacing w:val="-120"/>
          <w:position w:val="-9"/>
          <w:sz w:val="24"/>
        </w:rPr>
        <w:t>r</w:t>
      </w:r>
    </w:p>
    <w:p w14:paraId="0E119C7B">
      <w:pPr>
        <w:spacing w:after="0" w:line="226" w:lineRule="exact"/>
        <w:jc w:val="left"/>
        <w:rPr>
          <w:rFonts w:ascii="SimSun-ExtB"/>
          <w:position w:val="-9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6">
            <w:col w:w="4754" w:space="40"/>
            <w:col w:w="1160" w:space="39"/>
            <w:col w:w="776" w:space="40"/>
            <w:col w:w="949" w:space="40"/>
            <w:col w:w="704" w:space="40"/>
            <w:col w:w="960"/>
          </w:cols>
        </w:sectPr>
      </w:pPr>
    </w:p>
    <w:p w14:paraId="43AE8C75">
      <w:pPr>
        <w:bidi/>
        <w:spacing w:before="0" w:line="259" w:lineRule="exact"/>
        <w:ind w:left="153" w:right="973" w:firstLine="0"/>
        <w:jc w:val="left"/>
        <w:rPr>
          <w:position w:val="1"/>
          <w:sz w:val="28"/>
          <w:szCs w:val="28"/>
        </w:rPr>
      </w:pPr>
      <w:r>
        <w:rPr>
          <w:w w:val="59"/>
          <w:position w:val="1"/>
          <w:sz w:val="28"/>
          <w:szCs w:val="28"/>
        </w:rPr>
        <w:t>)</w:t>
      </w:r>
      <w:r>
        <w:rPr>
          <w:w w:val="59"/>
          <w:position w:val="1"/>
          <w:sz w:val="28"/>
          <w:szCs w:val="28"/>
          <w:rtl/>
        </w:rPr>
        <w:t>ط</w:t>
      </w:r>
      <w:r>
        <w:rPr>
          <w:w w:val="59"/>
          <w:position w:val="1"/>
          <w:sz w:val="28"/>
          <w:szCs w:val="28"/>
        </w:rPr>
        <w:t>(</w:t>
      </w:r>
      <w:r>
        <w:rPr>
          <w:rFonts w:ascii="SimSun-ExtB" w:hAnsi="SimSun-ExtB" w:cs="SimSun-ExtB"/>
          <w:spacing w:val="-4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ٰز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/</w:t>
      </w:r>
      <w:r>
        <w:rPr>
          <w:rFonts w:ascii="SimSun-ExtB" w:hAnsi="SimSun-ExtB" w:cs="SimSun-ExtB"/>
          <w:spacing w:val="20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,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يٰٓ</w:t>
      </w:r>
      <w:r>
        <w:rPr>
          <w:rFonts w:ascii="SimSun-ExtB" w:hAnsi="SimSun-ExtB" w:cs="SimSun-ExtB"/>
          <w:spacing w:val="2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نَّ</w:t>
      </w:r>
      <w:r>
        <w:rPr>
          <w:rFonts w:ascii="SimSun-ExtB" w:hAnsi="SimSun-ExtB" w:cs="SimSun-ExtB"/>
          <w:spacing w:val="-35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نب</w:t>
      </w:r>
      <w:r>
        <w:rPr>
          <w:rFonts w:ascii="SimSun-ExtB" w:hAnsi="SimSun-ExtB" w:cs="SimSun-ExtB"/>
          <w:spacing w:val="76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شكْ</w:t>
      </w:r>
      <w:r>
        <w:rPr>
          <w:rFonts w:ascii="SimSun-ExtB" w:hAnsi="SimSun-ExtB" w:cs="SimSun-ExtB"/>
          <w:spacing w:val="37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بغل</w:t>
      </w:r>
      <w:r>
        <w:rPr>
          <w:rFonts w:ascii="SimSun-ExtB" w:hAnsi="SimSun-ExtB" w:cs="SimSun-ExtB"/>
          <w:spacing w:val="77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spacing w:val="-30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4si</w:t>
      </w:r>
      <w:r>
        <w:rPr>
          <w:rFonts w:ascii="SimSun-ExtB" w:hAnsi="SimSun-ExtB" w:cs="SimSun-ExtB"/>
          <w:spacing w:val="-30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يَ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,,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يٰ</w:t>
      </w:r>
      <w:r>
        <w:rPr>
          <w:rFonts w:ascii="SimSun-ExtB" w:hAnsi="SimSun-ExtB" w:cs="SimSun-ExtB"/>
          <w:spacing w:val="-32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Д</w:t>
      </w:r>
      <w:r>
        <w:rPr>
          <w:rFonts w:ascii="SimSun-ExtB" w:hAnsi="SimSun-ExtB" w:cs="SimSun-ExtB"/>
          <w:spacing w:val="-35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نعَل</w:t>
      </w:r>
      <w:r>
        <w:rPr>
          <w:rFonts w:ascii="SimSun-ExtB" w:hAnsi="SimSun-ExtB" w:cs="SimSun-ExtB"/>
          <w:spacing w:val="-33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4</w:t>
      </w:r>
      <w:r>
        <w:rPr>
          <w:rFonts w:ascii="SimSun-ExtB" w:hAnsi="SimSun-ExtB" w:cs="SimSun-ExtB"/>
          <w:spacing w:val="6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31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ąs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72"/>
          <w:position w:val="0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as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-41"/>
          <w:position w:val="1"/>
          <w:sz w:val="24"/>
          <w:szCs w:val="24"/>
          <w:rtl/>
        </w:rPr>
        <w:t xml:space="preserve"> </w:t>
      </w:r>
      <w:r>
        <w:rPr>
          <w:w w:val="59"/>
          <w:position w:val="1"/>
          <w:sz w:val="28"/>
          <w:szCs w:val="28"/>
        </w:rPr>
        <w:t>)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OĊ</w:t>
      </w:r>
      <w:r>
        <w:rPr>
          <w:w w:val="59"/>
          <w:position w:val="1"/>
          <w:sz w:val="28"/>
          <w:szCs w:val="28"/>
          <w:rtl/>
        </w:rPr>
        <w:t>پ</w:t>
      </w:r>
      <w:r>
        <w:rPr>
          <w:w w:val="59"/>
          <w:position w:val="1"/>
          <w:sz w:val="28"/>
          <w:szCs w:val="28"/>
        </w:rPr>
        <w:t>16-</w:t>
      </w:r>
      <w:r>
        <w:rPr>
          <w:w w:val="59"/>
          <w:position w:val="1"/>
          <w:sz w:val="28"/>
          <w:szCs w:val="28"/>
          <w:rtl/>
        </w:rPr>
        <w:t>،</w:t>
      </w:r>
      <w:r>
        <w:rPr>
          <w:spacing w:val="-1"/>
          <w:position w:val="1"/>
          <w:sz w:val="28"/>
          <w:szCs w:val="28"/>
          <w:rtl/>
        </w:rPr>
        <w:t xml:space="preserve"> </w:t>
      </w:r>
      <w:r>
        <w:rPr>
          <w:w w:val="59"/>
          <w:position w:val="1"/>
          <w:sz w:val="28"/>
          <w:szCs w:val="28"/>
          <w:rtl/>
        </w:rPr>
        <w:t>سورة</w:t>
      </w:r>
      <w:r>
        <w:rPr>
          <w:w w:val="59"/>
          <w:position w:val="1"/>
          <w:sz w:val="28"/>
          <w:szCs w:val="28"/>
        </w:rPr>
        <w:t>-</w:t>
      </w:r>
      <w:r>
        <w:rPr>
          <w:w w:val="59"/>
          <w:position w:val="1"/>
          <w:sz w:val="28"/>
          <w:szCs w:val="28"/>
          <w:rtl/>
        </w:rPr>
        <w:t>مريم،</w:t>
      </w:r>
      <w:r>
        <w:rPr>
          <w:spacing w:val="-1"/>
          <w:position w:val="1"/>
          <w:sz w:val="28"/>
          <w:szCs w:val="28"/>
          <w:rtl/>
        </w:rPr>
        <w:t xml:space="preserve"> </w:t>
      </w:r>
      <w:r>
        <w:rPr>
          <w:w w:val="59"/>
          <w:position w:val="1"/>
          <w:sz w:val="28"/>
          <w:szCs w:val="28"/>
          <w:rtl/>
        </w:rPr>
        <w:t>ع</w:t>
      </w:r>
      <w:r>
        <w:rPr>
          <w:w w:val="59"/>
          <w:position w:val="1"/>
          <w:sz w:val="28"/>
          <w:szCs w:val="28"/>
        </w:rPr>
        <w:t>-</w:t>
      </w:r>
      <w:r>
        <w:rPr>
          <w:spacing w:val="-1"/>
          <w:position w:val="1"/>
          <w:sz w:val="28"/>
          <w:szCs w:val="28"/>
          <w:rtl/>
        </w:rPr>
        <w:t xml:space="preserve"> </w:t>
      </w:r>
      <w:r>
        <w:rPr>
          <w:w w:val="59"/>
          <w:position w:val="1"/>
          <w:sz w:val="28"/>
          <w:szCs w:val="28"/>
        </w:rPr>
        <w:t>(1</w:t>
      </w:r>
    </w:p>
    <w:p w14:paraId="3293FD35">
      <w:pPr>
        <w:pStyle w:val="13"/>
        <w:bidi/>
        <w:spacing w:before="32" w:line="380" w:lineRule="atLeast"/>
        <w:ind w:left="161" w:right="318" w:firstLine="6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4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الله</w:t>
      </w:r>
      <w:r>
        <w:rPr>
          <w:spacing w:val="-2"/>
          <w:rtl/>
        </w:rPr>
        <w:t xml:space="preserve"> </w:t>
      </w:r>
      <w:r>
        <w:rPr>
          <w:w w:val="68"/>
          <w:rtl/>
        </w:rPr>
        <w:t>فرمايو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ته</w:t>
      </w:r>
      <w:r>
        <w:rPr>
          <w:w w:val="68"/>
        </w:rPr>
        <w:t>(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ذڪريا</w:t>
      </w:r>
      <w:r>
        <w:rPr>
          <w:w w:val="68"/>
        </w:rPr>
        <w:t>!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اسين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توکي</w:t>
      </w:r>
      <w:r>
        <w:rPr>
          <w:rtl/>
        </w:rPr>
        <w:t xml:space="preserve"> </w:t>
      </w:r>
      <w:r>
        <w:rPr>
          <w:w w:val="68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68"/>
          <w:rtl/>
        </w:rPr>
        <w:t>ڇوڪري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خوشخبري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ٻڌايون</w:t>
      </w:r>
      <w:r>
        <w:rPr>
          <w:rtl/>
        </w:rPr>
        <w:t xml:space="preserve"> </w:t>
      </w:r>
      <w:r>
        <w:rPr>
          <w:w w:val="68"/>
          <w:rtl/>
        </w:rPr>
        <w:t>ٿا،</w:t>
      </w:r>
      <w:r>
        <w:rPr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نالو</w:t>
      </w:r>
      <w:r>
        <w:rPr>
          <w:rtl/>
        </w:rPr>
        <w:t xml:space="preserve"> </w:t>
      </w:r>
      <w:r>
        <w:rPr>
          <w:w w:val="68"/>
          <w:rtl/>
        </w:rPr>
        <w:t xml:space="preserve">يحيٰي </w:t>
      </w:r>
      <w:r>
        <w:rPr>
          <w:w w:val="73"/>
          <w:rtl/>
        </w:rPr>
        <w:t>آهي، هن کان اڳ ان نالي وارو اسان پيدا نه ڪيو آهي</w:t>
      </w:r>
      <w:r>
        <w:rPr>
          <w:w w:val="73"/>
        </w:rPr>
        <w:t>.</w:t>
      </w:r>
    </w:p>
    <w:p w14:paraId="2714D265">
      <w:pPr>
        <w:tabs>
          <w:tab w:val="left" w:pos="5248"/>
        </w:tabs>
        <w:spacing w:before="0" w:line="230" w:lineRule="exact"/>
        <w:ind w:left="4792" w:right="0" w:firstLine="0"/>
        <w:jc w:val="left"/>
        <w:rPr>
          <w:rFonts w:ascii="SimSun-ExtB" w:hAnsi="SimSun-ExtB"/>
          <w:position w:val="6"/>
          <w:sz w:val="24"/>
        </w:rPr>
      </w:pPr>
      <w:r>
        <w:rPr>
          <w:rFonts w:ascii="SimSun-ExtB" w:hAnsi="SimSun-ExtB"/>
          <w:spacing w:val="-240"/>
          <w:position w:val="6"/>
          <w:sz w:val="24"/>
        </w:rPr>
        <w:t>½</w:t>
      </w:r>
      <w:r>
        <w:rPr>
          <w:rFonts w:ascii="SimSun-ExtB" w:hAnsi="SimSun-ExtB"/>
          <w:spacing w:val="28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s</w:t>
      </w:r>
      <w:r>
        <w:rPr>
          <w:rFonts w:ascii="SimSun-ExtB" w:hAnsi="SimSun-ExtB"/>
          <w:position w:val="3"/>
          <w:sz w:val="24"/>
        </w:rPr>
        <w:tab/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52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1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38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r</w:t>
      </w:r>
      <w:r>
        <w:rPr>
          <w:rFonts w:ascii="SimSun-ExtB" w:hAnsi="SimSun-ExtB"/>
          <w:spacing w:val="57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position w:val="-1"/>
          <w:sz w:val="24"/>
        </w:rPr>
        <w:t xml:space="preserve"> </w:t>
      </w:r>
      <w:r>
        <w:rPr>
          <w:rFonts w:ascii="SimSun-ExtB" w:hAnsi="SimSun-ExtB"/>
          <w:spacing w:val="9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-4"/>
          <w:sz w:val="24"/>
        </w:rPr>
        <w:t>r</w:t>
      </w:r>
      <w:r>
        <w:rPr>
          <w:rFonts w:ascii="SimSun-ExtB" w:hAnsi="SimSun-ExtB"/>
          <w:position w:val="-4"/>
          <w:sz w:val="24"/>
        </w:rPr>
        <w:t xml:space="preserve"> </w:t>
      </w:r>
      <w:r>
        <w:rPr>
          <w:rFonts w:ascii="SimSun-ExtB" w:hAnsi="SimSun-ExtB"/>
          <w:spacing w:val="19"/>
          <w:position w:val="-4"/>
          <w:sz w:val="24"/>
        </w:rPr>
        <w:t xml:space="preserve"> </w:t>
      </w:r>
      <w:r>
        <w:rPr>
          <w:rFonts w:ascii="SimSun-ExtB" w:hAnsi="SimSun-ExtB"/>
          <w:spacing w:val="-120"/>
          <w:position w:val="-3"/>
          <w:sz w:val="24"/>
        </w:rPr>
        <w:t>r</w:t>
      </w:r>
      <w:r>
        <w:rPr>
          <w:rFonts w:ascii="SimSun-ExtB" w:hAnsi="SimSun-ExtB"/>
          <w:spacing w:val="14"/>
          <w:position w:val="-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34"/>
          <w:sz w:val="24"/>
        </w:rPr>
        <w:t xml:space="preserve"> </w:t>
      </w:r>
      <w:r>
        <w:rPr>
          <w:rFonts w:ascii="SimSun-ExtB" w:hAnsi="SimSun-ExtB"/>
          <w:spacing w:val="-120"/>
          <w:position w:val="10"/>
          <w:sz w:val="24"/>
        </w:rPr>
        <w:t>s</w:t>
      </w:r>
      <w:r>
        <w:rPr>
          <w:rFonts w:ascii="SimSun-ExtB" w:hAnsi="SimSun-ExtB"/>
          <w:position w:val="10"/>
          <w:sz w:val="24"/>
        </w:rPr>
        <w:t xml:space="preserve"> </w:t>
      </w:r>
      <w:r>
        <w:rPr>
          <w:rFonts w:ascii="SimSun-ExtB" w:hAnsi="SimSun-ExtB"/>
          <w:spacing w:val="-34"/>
          <w:position w:val="10"/>
          <w:sz w:val="24"/>
        </w:rPr>
        <w:t xml:space="preserve"> </w:t>
      </w:r>
      <w:r>
        <w:rPr>
          <w:rFonts w:ascii="SimSun-ExtB" w:hAnsi="SimSun-ExtB"/>
          <w:spacing w:val="-240"/>
          <w:position w:val="0"/>
          <w:sz w:val="24"/>
        </w:rPr>
        <w:t>»</w:t>
      </w:r>
      <w:r>
        <w:rPr>
          <w:rFonts w:ascii="SimSun-ExtB" w:hAnsi="SimSun-ExtB"/>
          <w:position w:val="0"/>
          <w:sz w:val="24"/>
        </w:rPr>
        <w:t xml:space="preserve"> </w:t>
      </w:r>
      <w:r>
        <w:rPr>
          <w:rFonts w:ascii="SimSun-ExtB" w:hAnsi="SimSun-ExtB"/>
          <w:spacing w:val="-29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spacing w:val="4"/>
          <w:position w:val="8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-44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15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s</w:t>
      </w:r>
      <w:r>
        <w:rPr>
          <w:rFonts w:ascii="SimSun-ExtB" w:hAnsi="SimSun-ExtB"/>
          <w:spacing w:val="-63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-24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14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9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3"/>
          <w:sz w:val="24"/>
        </w:rPr>
        <w:t>r</w:t>
      </w:r>
      <w:r>
        <w:rPr>
          <w:rFonts w:ascii="SimSun-ExtB" w:hAnsi="SimSun-ExtB"/>
          <w:spacing w:val="-24"/>
          <w:position w:val="-3"/>
          <w:sz w:val="24"/>
        </w:rPr>
        <w:t xml:space="preserve"> </w:t>
      </w:r>
      <w:r>
        <w:rPr>
          <w:rFonts w:ascii="SimSun-ExtB" w:hAnsi="SimSun-ExtB"/>
          <w:spacing w:val="-240"/>
          <w:position w:val="9"/>
          <w:sz w:val="24"/>
        </w:rPr>
        <w:t>»</w:t>
      </w:r>
      <w:r>
        <w:rPr>
          <w:rFonts w:ascii="SimSun-ExtB" w:hAnsi="SimSun-ExtB"/>
          <w:spacing w:val="-44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P</w:t>
      </w:r>
    </w:p>
    <w:p w14:paraId="604C1F40">
      <w:pPr>
        <w:bidi/>
        <w:spacing w:before="0" w:line="250" w:lineRule="exact"/>
        <w:ind w:left="153" w:right="1798" w:firstLine="0"/>
        <w:jc w:val="left"/>
        <w:rPr>
          <w:position w:val="1"/>
          <w:sz w:val="28"/>
          <w:szCs w:val="28"/>
        </w:rPr>
      </w:pPr>
      <w:r>
        <w:rPr>
          <w:w w:val="62"/>
          <w:position w:val="1"/>
          <w:sz w:val="28"/>
          <w:szCs w:val="28"/>
        </w:rPr>
        <w:t>)</w:t>
      </w:r>
      <w:r>
        <w:rPr>
          <w:w w:val="62"/>
          <w:position w:val="1"/>
          <w:sz w:val="28"/>
          <w:szCs w:val="28"/>
          <w:rtl/>
        </w:rPr>
        <w:t>ظ</w:t>
      </w:r>
      <w:r>
        <w:rPr>
          <w:w w:val="62"/>
          <w:position w:val="1"/>
          <w:sz w:val="28"/>
          <w:szCs w:val="28"/>
        </w:rPr>
        <w:t>(</w:t>
      </w:r>
      <w:r>
        <w:rPr>
          <w:rFonts w:ascii="SimSun-ExtB" w:hAnsi="SimSun-ExtB" w:cs="SimSun-ExtB"/>
          <w:spacing w:val="-24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كمُا</w:t>
      </w:r>
      <w:r>
        <w:rPr>
          <w:rFonts w:ascii="SimSun-ExtB" w:hAnsi="SimSun-ExtB" w:cs="SimSun-ExtB"/>
          <w:spacing w:val="-47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دخل</w:t>
      </w:r>
      <w:r>
        <w:rPr>
          <w:rFonts w:ascii="SimSun-ExtB" w:hAnsi="SimSun-ExtB" w:cs="SimSun-ExtB"/>
          <w:spacing w:val="-44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علياْ</w:t>
      </w:r>
      <w:r>
        <w:rPr>
          <w:rFonts w:ascii="SimSun-ExtB" w:hAnsi="SimSun-ExtB" w:cs="SimSun-ExtB"/>
          <w:spacing w:val="-45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ز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/</w:t>
      </w:r>
      <w:r>
        <w:rPr>
          <w:rFonts w:ascii="SimSun-ExtB" w:hAnsi="SimSun-ExtB" w:cs="SimSun-ExtB"/>
          <w:spacing w:val="-1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,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يٰٓ</w:t>
      </w:r>
      <w:r>
        <w:rPr>
          <w:rFonts w:ascii="SimSun-ExtB" w:hAnsi="SimSun-ExtB" w:cs="SimSun-ExtB"/>
          <w:spacing w:val="-44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-29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مح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vi,</w:t>
      </w:r>
      <w:r>
        <w:rPr>
          <w:rFonts w:ascii="SimSun-ExtB" w:hAnsi="SimSun-ExtB" w:cs="SimSun-ExtB"/>
          <w:spacing w:val="-34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جد</w:t>
      </w:r>
      <w:r>
        <w:rPr>
          <w:rFonts w:ascii="SimSun-ExtB" w:hAnsi="SimSun-ExtB" w:cs="SimSun-ExtB"/>
          <w:spacing w:val="4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ع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œ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17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ز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s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-17"/>
          <w:w w:val="62"/>
          <w:position w:val="1"/>
          <w:sz w:val="24"/>
          <w:szCs w:val="24"/>
          <w:rtl/>
        </w:rPr>
        <w:t xml:space="preserve"> </w:t>
      </w:r>
      <w:r>
        <w:rPr>
          <w:w w:val="62"/>
          <w:position w:val="1"/>
          <w:sz w:val="28"/>
          <w:szCs w:val="28"/>
        </w:rPr>
        <w:t>)</w:t>
      </w:r>
      <w:r>
        <w:rPr>
          <w:w w:val="62"/>
          <w:position w:val="1"/>
          <w:sz w:val="28"/>
          <w:szCs w:val="28"/>
          <w:rtl/>
        </w:rPr>
        <w:t>پ</w:t>
      </w:r>
      <w:r>
        <w:rPr>
          <w:w w:val="62"/>
          <w:position w:val="1"/>
          <w:sz w:val="28"/>
          <w:szCs w:val="28"/>
        </w:rPr>
        <w:t>4-</w:t>
      </w:r>
      <w:r>
        <w:rPr>
          <w:w w:val="62"/>
          <w:position w:val="1"/>
          <w:sz w:val="28"/>
          <w:szCs w:val="28"/>
          <w:rtl/>
        </w:rPr>
        <w:t>،</w:t>
      </w:r>
      <w:r>
        <w:rPr>
          <w:w w:val="62"/>
          <w:position w:val="1"/>
          <w:sz w:val="28"/>
          <w:szCs w:val="28"/>
        </w:rPr>
        <w:t>3</w:t>
      </w:r>
      <w:r>
        <w:rPr>
          <w:w w:val="62"/>
          <w:position w:val="1"/>
          <w:sz w:val="28"/>
          <w:szCs w:val="28"/>
          <w:rtl/>
        </w:rPr>
        <w:t>،</w:t>
      </w:r>
      <w:r>
        <w:rPr>
          <w:spacing w:val="-17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  <w:rtl/>
        </w:rPr>
        <w:t>سورة</w:t>
      </w:r>
      <w:r>
        <w:rPr>
          <w:w w:val="62"/>
          <w:position w:val="1"/>
          <w:sz w:val="28"/>
          <w:szCs w:val="28"/>
        </w:rPr>
        <w:t>-</w:t>
      </w:r>
      <w:r>
        <w:rPr>
          <w:w w:val="62"/>
          <w:position w:val="1"/>
          <w:sz w:val="28"/>
          <w:szCs w:val="28"/>
          <w:rtl/>
        </w:rPr>
        <w:t>آل</w:t>
      </w:r>
      <w:r>
        <w:rPr>
          <w:spacing w:val="-17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  <w:rtl/>
        </w:rPr>
        <w:t>عمران،</w:t>
      </w:r>
      <w:r>
        <w:rPr>
          <w:spacing w:val="-18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  <w:rtl/>
        </w:rPr>
        <w:t>ع</w:t>
      </w:r>
      <w:r>
        <w:rPr>
          <w:w w:val="62"/>
          <w:position w:val="1"/>
          <w:sz w:val="28"/>
          <w:szCs w:val="28"/>
        </w:rPr>
        <w:t>-</w:t>
      </w:r>
      <w:r>
        <w:rPr>
          <w:spacing w:val="-13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</w:rPr>
        <w:t>(4</w:t>
      </w:r>
    </w:p>
    <w:p w14:paraId="2E5C3120">
      <w:pPr>
        <w:pStyle w:val="13"/>
        <w:bidi/>
        <w:spacing w:before="86" w:line="293" w:lineRule="exact"/>
        <w:ind w:left="164" w:right="1070" w:firstLine="0"/>
        <w:jc w:val="left"/>
      </w:pPr>
      <w:r>
        <w:rPr>
          <w:w w:val="73"/>
          <w:rtl/>
        </w:rPr>
        <w:t>ترجمو</w:t>
      </w:r>
      <w:r>
        <w:rPr>
          <w:w w:val="73"/>
        </w:rPr>
        <w:t>: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جڏهن</w:t>
      </w:r>
      <w:r>
        <w:rPr>
          <w:spacing w:val="-17"/>
          <w:rtl/>
        </w:rPr>
        <w:t xml:space="preserve"> </w:t>
      </w:r>
      <w:r>
        <w:rPr>
          <w:w w:val="73"/>
          <w:rtl/>
        </w:rPr>
        <w:t>ڪڏهن</w:t>
      </w:r>
      <w:r>
        <w:rPr>
          <w:spacing w:val="-17"/>
          <w:rtl/>
        </w:rPr>
        <w:t xml:space="preserve"> </w:t>
      </w:r>
      <w:r>
        <w:rPr>
          <w:w w:val="73"/>
          <w:rtl/>
        </w:rPr>
        <w:t>وٽس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حجري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ذڪريا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ايندو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هو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وٽ</w:t>
      </w:r>
      <w:r>
        <w:rPr>
          <w:spacing w:val="-17"/>
          <w:rtl/>
        </w:rPr>
        <w:t xml:space="preserve"> </w:t>
      </w:r>
      <w:r>
        <w:rPr>
          <w:w w:val="73"/>
          <w:rtl/>
        </w:rPr>
        <w:t>ڪونه</w:t>
      </w:r>
      <w:r>
        <w:rPr>
          <w:spacing w:val="-17"/>
          <w:rtl/>
        </w:rPr>
        <w:t xml:space="preserve"> </w:t>
      </w:r>
      <w:r>
        <w:rPr>
          <w:w w:val="73"/>
          <w:rtl/>
        </w:rPr>
        <w:t>ڪو</w:t>
      </w:r>
      <w:r>
        <w:rPr>
          <w:spacing w:val="-5"/>
          <w:w w:val="73"/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طعام</w:t>
      </w:r>
      <w:r>
        <w:rPr>
          <w:w w:val="73"/>
        </w:rPr>
        <w:t>(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کاڌو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لهندو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هو</w:t>
      </w:r>
      <w:r>
        <w:rPr>
          <w:w w:val="73"/>
        </w:rPr>
        <w:t>.</w:t>
      </w:r>
    </w:p>
    <w:p w14:paraId="0ED1CF63">
      <w:pPr>
        <w:tabs>
          <w:tab w:val="left" w:pos="6002"/>
          <w:tab w:val="left" w:pos="7812"/>
        </w:tabs>
        <w:spacing w:before="0" w:line="235" w:lineRule="exact"/>
        <w:ind w:left="5652" w:right="0" w:firstLine="0"/>
        <w:jc w:val="left"/>
        <w:rPr>
          <w:rFonts w:ascii="SimSun-ExtB" w:hAnsi="SimSun-ExtB"/>
          <w:position w:val="8"/>
          <w:sz w:val="24"/>
        </w:rPr>
      </w:pPr>
      <w:r>
        <w:rPr>
          <w:rFonts w:ascii="SimSun-ExtB" w:hAnsi="SimSun-ExtB"/>
          <w:spacing w:val="-240"/>
          <w:position w:val="2"/>
          <w:sz w:val="24"/>
        </w:rPr>
        <w:t>ώ</w:t>
      </w:r>
      <w:r>
        <w:rPr>
          <w:rFonts w:ascii="SimSun-ExtB" w:hAnsi="SimSun-ExtB"/>
          <w:position w:val="2"/>
          <w:sz w:val="24"/>
        </w:rPr>
        <w:tab/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1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43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r</w:t>
      </w:r>
      <w:r>
        <w:rPr>
          <w:rFonts w:ascii="SimSun-ExtB" w:hAnsi="SimSun-ExtB"/>
          <w:spacing w:val="-34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P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-24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24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r</w:t>
      </w:r>
      <w:r>
        <w:rPr>
          <w:rFonts w:ascii="SimSun-ExtB" w:hAnsi="SimSun-ExtB"/>
          <w:spacing w:val="33"/>
          <w:position w:val="11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position w:val="8"/>
          <w:sz w:val="24"/>
        </w:rPr>
        <w:t xml:space="preserve"> </w:t>
      </w:r>
      <w:r>
        <w:rPr>
          <w:rFonts w:ascii="SimSun-ExtB" w:hAnsi="SimSun-ExtB"/>
          <w:spacing w:val="-10"/>
          <w:position w:val="8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19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position w:val="3"/>
          <w:sz w:val="24"/>
        </w:rPr>
        <w:tab/>
      </w:r>
      <w:r>
        <w:rPr>
          <w:rFonts w:ascii="SimSun-ExtB" w:hAnsi="SimSun-ExtB"/>
          <w:spacing w:val="-120"/>
          <w:position w:val="11"/>
          <w:sz w:val="24"/>
        </w:rPr>
        <w:t>r</w:t>
      </w:r>
      <w:r>
        <w:rPr>
          <w:rFonts w:ascii="SimSun-ExtB" w:hAnsi="SimSun-ExtB"/>
          <w:spacing w:val="38"/>
          <w:position w:val="11"/>
          <w:sz w:val="24"/>
        </w:rPr>
        <w:t xml:space="preserve"> </w:t>
      </w:r>
      <w:r>
        <w:rPr>
          <w:rFonts w:ascii="SimSun-ExtB" w:hAnsi="SimSun-ExtB"/>
          <w:spacing w:val="-240"/>
          <w:position w:val="11"/>
          <w:sz w:val="24"/>
        </w:rPr>
        <w:t>ώ</w:t>
      </w:r>
      <w:r>
        <w:rPr>
          <w:rFonts w:ascii="SimSun-ExtB" w:hAnsi="SimSun-ExtB"/>
          <w:spacing w:val="-39"/>
          <w:position w:val="11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r</w:t>
      </w:r>
      <w:r>
        <w:rPr>
          <w:rFonts w:ascii="SimSun-ExtB" w:hAnsi="SimSun-ExtB"/>
          <w:spacing w:val="43"/>
          <w:position w:val="11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P</w:t>
      </w:r>
      <w:r>
        <w:rPr>
          <w:rFonts w:ascii="SimSun-ExtB" w:hAnsi="SimSun-ExtB"/>
          <w:spacing w:val="-5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s</w:t>
      </w:r>
      <w:r>
        <w:rPr>
          <w:rFonts w:ascii="SimSun-ExtB" w:hAnsi="SimSun-ExtB"/>
          <w:spacing w:val="-58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spacing w:val="52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>r</w:t>
      </w:r>
      <w:r>
        <w:rPr>
          <w:rFonts w:ascii="SimSun-ExtB" w:hAnsi="SimSun-ExtB"/>
          <w:spacing w:val="48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</w:p>
    <w:p w14:paraId="2EDA1AEC">
      <w:pPr>
        <w:bidi/>
        <w:spacing w:before="0" w:line="264" w:lineRule="exact"/>
        <w:ind w:left="144" w:right="1070" w:firstLine="0"/>
        <w:jc w:val="left"/>
        <w:rPr>
          <w:position w:val="1"/>
          <w:sz w:val="28"/>
          <w:szCs w:val="28"/>
        </w:rPr>
      </w:pPr>
      <w:r>
        <w:rPr>
          <w:w w:val="59"/>
          <w:position w:val="1"/>
          <w:sz w:val="28"/>
          <w:szCs w:val="28"/>
        </w:rPr>
        <w:t>)</w:t>
      </w:r>
      <w:r>
        <w:rPr>
          <w:w w:val="59"/>
          <w:position w:val="1"/>
          <w:sz w:val="28"/>
          <w:szCs w:val="28"/>
          <w:rtl/>
        </w:rPr>
        <w:t>ع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s</w:t>
      </w:r>
      <w:r>
        <w:rPr>
          <w:w w:val="59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)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يٰ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,:,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نلّ</w:t>
      </w:r>
      <w:r>
        <w:rPr>
          <w:rFonts w:ascii="SimSun-ExtB" w:hAnsi="SimSun-ExtB" w:cs="SimSun-ExtB"/>
          <w:spacing w:val="75"/>
          <w:w w:val="1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ك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œ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24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sª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الت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œ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spacing w:val="41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20"/>
          <w:w w:val="1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ع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à</w:t>
      </w:r>
      <w:r>
        <w:rPr>
          <w:rFonts w:ascii="SimSun-ExtB" w:hAnsi="SimSun-ExtB" w:cs="SimSun-ExtB"/>
          <w:spacing w:val="21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داللّٰ</w:t>
      </w:r>
      <w:r>
        <w:rPr>
          <w:rFonts w:ascii="SimSun-ExtB" w:hAnsi="SimSun-ExtB" w:cs="SimSun-ExtB"/>
          <w:spacing w:val="-24"/>
          <w:w w:val="59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ª</w:t>
      </w:r>
      <w:r>
        <w:rPr>
          <w:rFonts w:ascii="SimSun-ExtB" w:hAnsi="SimSun-ExtB" w:cs="SimSun-ExtB"/>
          <w:spacing w:val="-71"/>
          <w:w w:val="59"/>
          <w:position w:val="1"/>
          <w:sz w:val="24"/>
          <w:szCs w:val="24"/>
          <w:rtl/>
        </w:rPr>
        <w:t xml:space="preserve"> </w:t>
      </w:r>
      <w:r>
        <w:rPr>
          <w:w w:val="59"/>
          <w:position w:val="1"/>
          <w:sz w:val="28"/>
          <w:szCs w:val="28"/>
        </w:rPr>
        <w:t>)</w:t>
      </w:r>
      <w:r>
        <w:rPr>
          <w:w w:val="59"/>
          <w:position w:val="1"/>
          <w:sz w:val="28"/>
          <w:szCs w:val="28"/>
          <w:rtl/>
        </w:rPr>
        <w:t>پ</w:t>
      </w:r>
      <w:r>
        <w:rPr>
          <w:w w:val="59"/>
          <w:position w:val="1"/>
          <w:sz w:val="28"/>
          <w:szCs w:val="28"/>
        </w:rPr>
        <w:t>4-</w:t>
      </w:r>
      <w:r>
        <w:rPr>
          <w:w w:val="59"/>
          <w:position w:val="1"/>
          <w:sz w:val="28"/>
          <w:szCs w:val="28"/>
          <w:rtl/>
        </w:rPr>
        <w:t>،</w:t>
      </w:r>
      <w:r>
        <w:rPr>
          <w:w w:val="59"/>
          <w:position w:val="1"/>
          <w:sz w:val="28"/>
          <w:szCs w:val="28"/>
        </w:rPr>
        <w:t>3</w:t>
      </w:r>
      <w:r>
        <w:rPr>
          <w:w w:val="59"/>
          <w:position w:val="1"/>
          <w:sz w:val="28"/>
          <w:szCs w:val="28"/>
          <w:rtl/>
        </w:rPr>
        <w:t>،تلڪال</w:t>
      </w:r>
      <w:r>
        <w:rPr>
          <w:spacing w:val="-37"/>
          <w:w w:val="59"/>
          <w:position w:val="3"/>
          <w:sz w:val="28"/>
          <w:szCs w:val="28"/>
          <w:rtl/>
        </w:rPr>
        <w:t xml:space="preserve"> </w:t>
      </w:r>
      <w:r>
        <w:rPr>
          <w:w w:val="59"/>
          <w:position w:val="1"/>
          <w:sz w:val="28"/>
          <w:szCs w:val="28"/>
          <w:rtl/>
        </w:rPr>
        <w:t>رسل،سورة</w:t>
      </w:r>
      <w:r>
        <w:rPr>
          <w:w w:val="59"/>
          <w:position w:val="1"/>
          <w:sz w:val="28"/>
          <w:szCs w:val="28"/>
        </w:rPr>
        <w:t>-</w:t>
      </w:r>
      <w:r>
        <w:rPr>
          <w:w w:val="59"/>
          <w:position w:val="1"/>
          <w:sz w:val="28"/>
          <w:szCs w:val="28"/>
          <w:rtl/>
        </w:rPr>
        <w:t>آل</w:t>
      </w:r>
      <w:r>
        <w:rPr>
          <w:spacing w:val="-6"/>
          <w:w w:val="59"/>
          <w:position w:val="1"/>
          <w:sz w:val="28"/>
          <w:szCs w:val="28"/>
          <w:rtl/>
        </w:rPr>
        <w:t xml:space="preserve"> </w:t>
      </w:r>
      <w:r>
        <w:rPr>
          <w:w w:val="59"/>
          <w:position w:val="1"/>
          <w:sz w:val="28"/>
          <w:szCs w:val="28"/>
          <w:rtl/>
        </w:rPr>
        <w:t>عمران،آيت</w:t>
      </w:r>
      <w:r>
        <w:rPr>
          <w:w w:val="59"/>
          <w:position w:val="1"/>
          <w:sz w:val="28"/>
          <w:szCs w:val="28"/>
        </w:rPr>
        <w:t>37-</w:t>
      </w:r>
      <w:r>
        <w:rPr>
          <w:w w:val="59"/>
          <w:position w:val="1"/>
          <w:sz w:val="28"/>
          <w:szCs w:val="28"/>
          <w:rtl/>
        </w:rPr>
        <w:t>،ع</w:t>
      </w:r>
      <w:r>
        <w:rPr>
          <w:w w:val="59"/>
          <w:position w:val="1"/>
          <w:sz w:val="28"/>
          <w:szCs w:val="28"/>
        </w:rPr>
        <w:t>(4-</w:t>
      </w:r>
    </w:p>
    <w:p w14:paraId="52E4B5E1">
      <w:pPr>
        <w:pStyle w:val="13"/>
        <w:bidi/>
        <w:spacing w:before="90" w:line="312" w:lineRule="exact"/>
        <w:ind w:left="152" w:right="0" w:firstLine="0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هڪ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وقت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چيائين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6"/>
          <w:w w:val="66"/>
          <w:rtl/>
        </w:rPr>
        <w:t xml:space="preserve"> </w:t>
      </w:r>
      <w:r>
        <w:rPr>
          <w:w w:val="66"/>
          <w:rtl/>
        </w:rPr>
        <w:t>اي</w:t>
      </w:r>
      <w:r>
        <w:rPr>
          <w:w w:val="66"/>
        </w:rPr>
        <w:t>!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مريم</w:t>
      </w:r>
      <w:r>
        <w:rPr>
          <w:w w:val="66"/>
        </w:rPr>
        <w:t>!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هيءُ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تو</w:t>
      </w:r>
      <w:r>
        <w:rPr>
          <w:spacing w:val="-12"/>
          <w:w w:val="66"/>
          <w:rtl/>
        </w:rPr>
        <w:t xml:space="preserve"> </w:t>
      </w:r>
      <w:r>
        <w:rPr>
          <w:w w:val="66"/>
          <w:rtl/>
        </w:rPr>
        <w:t>وٽ</w:t>
      </w:r>
      <w:r>
        <w:rPr>
          <w:spacing w:val="-12"/>
          <w:w w:val="66"/>
          <w:rtl/>
        </w:rPr>
        <w:t xml:space="preserve"> </w:t>
      </w:r>
      <w:r>
        <w:rPr>
          <w:w w:val="66"/>
          <w:rtl/>
        </w:rPr>
        <w:t>ڪٿانآيوآهي؟</w:t>
      </w:r>
      <w:r>
        <w:rPr>
          <w:spacing w:val="-12"/>
          <w:w w:val="66"/>
          <w:rtl/>
        </w:rPr>
        <w:t xml:space="preserve"> </w:t>
      </w:r>
      <w:r>
        <w:rPr>
          <w:w w:val="66"/>
          <w:rtl/>
        </w:rPr>
        <w:t>چوڻ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لڳي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12"/>
          <w:w w:val="66"/>
          <w:rtl/>
        </w:rPr>
        <w:t xml:space="preserve"> </w:t>
      </w:r>
      <w:r>
        <w:rPr>
          <w:w w:val="66"/>
          <w:rtl/>
        </w:rPr>
        <w:t>وٽان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آيو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</w:p>
    <w:p w14:paraId="790FE983">
      <w:pPr>
        <w:tabs>
          <w:tab w:val="left" w:pos="1166"/>
          <w:tab w:val="left" w:pos="1487"/>
        </w:tabs>
        <w:spacing w:before="65" w:line="2" w:lineRule="auto"/>
        <w:ind w:left="0" w:right="557" w:firstLine="0"/>
        <w:jc w:val="right"/>
        <w:rPr>
          <w:rFonts w:ascii="SimSun-ExtB" w:hAnsi="SimSun-ExtB"/>
          <w:position w:val="1"/>
          <w:sz w:val="24"/>
        </w:rPr>
      </w:pPr>
      <w:r>
        <w:rPr>
          <w:rFonts w:ascii="SimSun-ExtB" w:hAnsi="SimSun-ExtB"/>
          <w:spacing w:val="-240"/>
          <w:position w:val="-7"/>
          <w:sz w:val="24"/>
        </w:rPr>
        <w:t>»</w:t>
      </w:r>
      <w:r>
        <w:rPr>
          <w:rFonts w:ascii="SimSun-ExtB" w:hAnsi="SimSun-ExtB"/>
          <w:spacing w:val="-5"/>
          <w:position w:val="-7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33"/>
          <w:sz w:val="24"/>
        </w:rPr>
        <w:t xml:space="preserve"> </w:t>
      </w:r>
      <w:r>
        <w:rPr>
          <w:rFonts w:ascii="SimSun-ExtB" w:hAnsi="SimSun-ExtB"/>
          <w:spacing w:val="-120"/>
          <w:position w:val="-9"/>
          <w:sz w:val="24"/>
        </w:rPr>
        <w:t>r</w:t>
      </w:r>
      <w:r>
        <w:rPr>
          <w:rFonts w:ascii="SimSun-ExtB" w:hAnsi="SimSun-ExtB"/>
          <w:position w:val="-9"/>
          <w:sz w:val="24"/>
        </w:rPr>
        <w:t xml:space="preserve"> </w:t>
      </w:r>
      <w:r>
        <w:rPr>
          <w:rFonts w:ascii="SimSun-ExtB" w:hAnsi="SimSun-ExtB"/>
          <w:spacing w:val="-20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position w:val="-3"/>
          <w:sz w:val="24"/>
        </w:rPr>
        <w:t>r</w:t>
      </w:r>
      <w:r>
        <w:rPr>
          <w:rFonts w:ascii="SimSun-ExtB" w:hAnsi="SimSun-ExtB"/>
          <w:position w:val="-3"/>
          <w:sz w:val="24"/>
        </w:rPr>
        <w:t xml:space="preserve"> </w:t>
      </w:r>
      <w:r>
        <w:rPr>
          <w:rFonts w:ascii="SimSun-ExtB" w:hAnsi="SimSun-ExtB"/>
          <w:spacing w:val="-29"/>
          <w:position w:val="-3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>s</w:t>
      </w:r>
      <w:r>
        <w:rPr>
          <w:rFonts w:ascii="SimSun-ExtB" w:hAnsi="SimSun-ExtB"/>
          <w:position w:val="5"/>
          <w:sz w:val="24"/>
        </w:rPr>
        <w:tab/>
      </w:r>
      <w:r>
        <w:rPr>
          <w:rFonts w:ascii="SimSun-ExtB" w:hAnsi="SimSun-ExtB"/>
          <w:spacing w:val="-120"/>
          <w:position w:val="-1"/>
          <w:sz w:val="24"/>
        </w:rPr>
        <w:t>P</w:t>
      </w:r>
      <w:r>
        <w:rPr>
          <w:rFonts w:ascii="SimSun-ExtB" w:hAnsi="SimSun-ExtB"/>
          <w:position w:val="-1"/>
          <w:sz w:val="24"/>
        </w:rPr>
        <w:tab/>
      </w:r>
      <w:r>
        <w:rPr>
          <w:rFonts w:ascii="SimSun-ExtB" w:hAnsi="SimSun-ExtB"/>
          <w:spacing w:val="-120"/>
          <w:position w:val="-5"/>
          <w:sz w:val="24"/>
        </w:rPr>
        <w:t>r</w:t>
      </w:r>
      <w:r>
        <w:rPr>
          <w:rFonts w:ascii="SimSun-ExtB" w:hAnsi="SimSun-ExtB"/>
          <w:spacing w:val="-62"/>
          <w:position w:val="-5"/>
          <w:sz w:val="24"/>
        </w:rPr>
        <w:t xml:space="preserve"> </w:t>
      </w:r>
      <w:r>
        <w:rPr>
          <w:rFonts w:ascii="SimSun-ExtB" w:hAnsi="SimSun-ExtB"/>
          <w:spacing w:val="-120"/>
          <w:position w:val="-2"/>
          <w:sz w:val="24"/>
        </w:rPr>
        <w:t>s</w:t>
      </w:r>
      <w:r>
        <w:rPr>
          <w:rFonts w:ascii="SimSun-ExtB" w:hAnsi="SimSun-ExtB"/>
          <w:spacing w:val="-34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</w:p>
    <w:p w14:paraId="1EE80C3E">
      <w:pPr>
        <w:bidi/>
        <w:spacing w:before="0" w:line="262" w:lineRule="exact"/>
        <w:ind w:left="153" w:right="4454" w:firstLine="0"/>
        <w:jc w:val="left"/>
        <w:rPr>
          <w:position w:val="1"/>
          <w:sz w:val="28"/>
          <w:szCs w:val="28"/>
        </w:rPr>
      </w:pPr>
      <w:r>
        <w:rPr>
          <w:w w:val="57"/>
          <w:position w:val="1"/>
          <w:sz w:val="28"/>
          <w:szCs w:val="28"/>
        </w:rPr>
        <w:t>)</w:t>
      </w:r>
      <w:r>
        <w:rPr>
          <w:w w:val="57"/>
          <w:position w:val="1"/>
          <w:sz w:val="28"/>
          <w:szCs w:val="28"/>
          <w:rtl/>
        </w:rPr>
        <w:t>غ</w:t>
      </w:r>
      <w:r>
        <w:rPr>
          <w:w w:val="57"/>
          <w:position w:val="1"/>
          <w:sz w:val="28"/>
          <w:szCs w:val="28"/>
        </w:rPr>
        <w:t>(</w:t>
      </w:r>
      <w:r>
        <w:rPr>
          <w:rFonts w:ascii="SimSun-ExtB" w:hAnsi="SimSun-ExtB" w:cs="SimSun-ExtB"/>
          <w:spacing w:val="-24"/>
          <w:w w:val="5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يَ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,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يٰ</w:t>
      </w:r>
      <w:r>
        <w:rPr>
          <w:rFonts w:ascii="SimSun-ExtB" w:hAnsi="SimSun-ExtB" w:cs="SimSun-ExtB"/>
          <w:spacing w:val="-40"/>
          <w:w w:val="5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خ</w:t>
      </w:r>
      <w:r>
        <w:rPr>
          <w:rFonts w:ascii="SimSun-ExtB" w:hAnsi="SimSun-ExtB" w:cs="SimSun-ExtB"/>
          <w:spacing w:val="16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spacing w:val="-41"/>
          <w:w w:val="5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2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ãb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ب</w:t>
      </w:r>
      <w:r>
        <w:rPr>
          <w:rFonts w:ascii="SimSun-ExtB" w:hAnsi="SimSun-ExtB" w:cs="SimSun-ExtB"/>
          <w:spacing w:val="-14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ب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ã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spacing w:val="-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69"/>
          <w:w w:val="30"/>
          <w:position w:val="1"/>
          <w:sz w:val="24"/>
          <w:szCs w:val="24"/>
        </w:rPr>
        <w:t>ď</w:t>
      </w:r>
      <w:r>
        <w:rPr>
          <w:rFonts w:ascii="SimSun-ExtB" w:hAnsi="SimSun-ExtB" w:cs="SimSun-ExtB"/>
          <w:spacing w:val="-70"/>
          <w:w w:val="83"/>
          <w:sz w:val="24"/>
          <w:szCs w:val="24"/>
        </w:rPr>
        <w:t>„</w:t>
      </w:r>
      <w:r>
        <w:rPr>
          <w:rFonts w:ascii="SimSun-ExtB" w:hAnsi="SimSun-ExtB" w:cs="SimSun-ExtB"/>
          <w:spacing w:val="-16"/>
          <w:w w:val="5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ª</w:t>
      </w:r>
      <w:r>
        <w:rPr>
          <w:rFonts w:ascii="SimSun-ExtB" w:hAnsi="SimSun-ExtB" w:cs="SimSun-ExtB"/>
          <w:spacing w:val="-5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ٰ</w:t>
      </w:r>
      <w:r>
        <w:rPr>
          <w:spacing w:val="-10"/>
          <w:w w:val="57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</w:rPr>
        <w:t>)</w:t>
      </w:r>
      <w:r>
        <w:rPr>
          <w:w w:val="57"/>
          <w:position w:val="1"/>
          <w:sz w:val="28"/>
          <w:szCs w:val="28"/>
          <w:rtl/>
        </w:rPr>
        <w:t>پ</w:t>
      </w:r>
      <w:r>
        <w:rPr>
          <w:w w:val="57"/>
          <w:position w:val="1"/>
          <w:sz w:val="28"/>
          <w:szCs w:val="28"/>
        </w:rPr>
        <w:t>16-</w:t>
      </w:r>
      <w:r>
        <w:rPr>
          <w:w w:val="57"/>
          <w:position w:val="1"/>
          <w:sz w:val="28"/>
          <w:szCs w:val="28"/>
          <w:rtl/>
        </w:rPr>
        <w:t>،</w:t>
      </w:r>
      <w:r>
        <w:rPr>
          <w:spacing w:val="-22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  <w:rtl/>
        </w:rPr>
        <w:t>سورة</w:t>
      </w:r>
      <w:r>
        <w:rPr>
          <w:w w:val="57"/>
          <w:position w:val="1"/>
          <w:sz w:val="28"/>
          <w:szCs w:val="28"/>
        </w:rPr>
        <w:t>-</w:t>
      </w:r>
      <w:r>
        <w:rPr>
          <w:spacing w:val="-16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  <w:rtl/>
        </w:rPr>
        <w:t>مريم،</w:t>
      </w:r>
      <w:r>
        <w:rPr>
          <w:spacing w:val="-22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  <w:rtl/>
        </w:rPr>
        <w:t>ع</w:t>
      </w:r>
      <w:r>
        <w:rPr>
          <w:w w:val="57"/>
          <w:position w:val="1"/>
          <w:sz w:val="28"/>
          <w:szCs w:val="28"/>
        </w:rPr>
        <w:t>-</w:t>
      </w:r>
      <w:r>
        <w:rPr>
          <w:spacing w:val="-17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</w:rPr>
        <w:t>(4</w:t>
      </w:r>
    </w:p>
    <w:p w14:paraId="11742DDB">
      <w:pPr>
        <w:pStyle w:val="13"/>
        <w:bidi/>
        <w:spacing w:before="84" w:line="312" w:lineRule="exact"/>
        <w:ind w:left="160" w:right="0" w:firstLine="0"/>
        <w:jc w:val="left"/>
      </w:pPr>
      <w:r>
        <w:rPr>
          <w:w w:val="69"/>
          <w:rtl/>
        </w:rPr>
        <w:t>ترجمو</w:t>
      </w:r>
      <w:r>
        <w:rPr>
          <w:w w:val="69"/>
        </w:rPr>
        <w:t>: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اي</w:t>
      </w:r>
      <w:r>
        <w:rPr>
          <w:spacing w:val="-18"/>
          <w:rtl/>
        </w:rPr>
        <w:t xml:space="preserve"> </w:t>
      </w:r>
      <w:r>
        <w:rPr>
          <w:w w:val="69"/>
          <w:rtl/>
        </w:rPr>
        <w:t>يحيٰي</w:t>
      </w:r>
      <w:r>
        <w:rPr>
          <w:w w:val="69"/>
        </w:rPr>
        <w:t>!</w:t>
      </w:r>
      <w:r>
        <w:rPr>
          <w:spacing w:val="-16"/>
          <w:rtl/>
        </w:rPr>
        <w:t xml:space="preserve"> </w:t>
      </w:r>
      <w:r>
        <w:rPr>
          <w:w w:val="69"/>
          <w:rtl/>
        </w:rPr>
        <w:t>ڪتاب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سوگهو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وٺ</w:t>
      </w:r>
      <w:r>
        <w:rPr>
          <w:w w:val="69"/>
        </w:rPr>
        <w:t>!</w:t>
      </w:r>
    </w:p>
    <w:p w14:paraId="6439302F">
      <w:pPr>
        <w:tabs>
          <w:tab w:val="left" w:pos="4475"/>
          <w:tab w:val="left" w:pos="7849"/>
        </w:tabs>
        <w:spacing w:before="0" w:line="230" w:lineRule="exact"/>
        <w:ind w:left="3976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5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5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48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20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4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0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7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63"/>
          <w:position w:val="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5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</w:rPr>
        <w:t>»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4"/>
          <w:sz w:val="24"/>
          <w:szCs w:val="24"/>
        </w:rPr>
        <w:t>½</w:t>
      </w:r>
      <w:r>
        <w:rPr>
          <w:rFonts w:ascii="SimSun-ExtB" w:hAnsi="SimSun-ExtB" w:eastAsia="SimSun-ExtB" w:cs="SimSun-ExtB"/>
          <w:spacing w:val="38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34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9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9"/>
          <w:position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5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8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"/>
          <w:position w:val="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8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-1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4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1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9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2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14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8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9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57"/>
          <w:position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8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1"/>
          <w:sz w:val="24"/>
          <w:szCs w:val="24"/>
        </w:rPr>
        <w:t>»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9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5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</w:p>
    <w:p w14:paraId="34712F68">
      <w:pPr>
        <w:bidi/>
        <w:spacing w:before="0" w:line="245" w:lineRule="exact"/>
        <w:ind w:left="154" w:right="1070" w:firstLine="0"/>
        <w:jc w:val="left"/>
        <w:rPr>
          <w:position w:val="1"/>
          <w:sz w:val="28"/>
          <w:szCs w:val="28"/>
        </w:rPr>
      </w:pPr>
      <w:r>
        <w:rPr>
          <w:w w:val="62"/>
          <w:position w:val="1"/>
          <w:sz w:val="28"/>
          <w:szCs w:val="28"/>
        </w:rPr>
        <w:t>)</w:t>
      </w:r>
      <w:r>
        <w:rPr>
          <w:w w:val="62"/>
          <w:position w:val="1"/>
          <w:sz w:val="28"/>
          <w:szCs w:val="28"/>
          <w:rtl/>
        </w:rPr>
        <w:t>ڪ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w w:val="62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ز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/</w:t>
      </w:r>
      <w:r>
        <w:rPr>
          <w:rFonts w:ascii="SimSun-ExtB" w:hAnsi="SimSun-ExtB" w:cs="SimSun-ExtB"/>
          <w:spacing w:val="9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,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يٰٓ</w:t>
      </w:r>
      <w:r>
        <w:rPr>
          <w:rFonts w:ascii="SimSun-ExtB" w:hAnsi="SimSun-ExtB" w:cs="SimSun-ExtB"/>
          <w:spacing w:val="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spacing w:val="-40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ندَّ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(</w:t>
      </w:r>
      <w:r>
        <w:rPr>
          <w:rFonts w:ascii="SimSun-ExtB" w:hAnsi="SimSun-ExtB" w:cs="SimSun-ExtB"/>
          <w:spacing w:val="-43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ب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4</w:t>
      </w:r>
      <w:r>
        <w:rPr>
          <w:rFonts w:ascii="SimSun-ExtB" w:hAnsi="SimSun-ExtB" w:cs="SimSun-ExtB"/>
          <w:spacing w:val="-36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50"/>
          <w:w w:val="150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v</w:t>
      </w:r>
      <w:r>
        <w:rPr>
          <w:rFonts w:ascii="SimSun-ExtB" w:hAnsi="SimSun-ExtB" w:cs="SimSun-ExtB"/>
          <w:spacing w:val="-40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لْ</w:t>
      </w:r>
      <w:r>
        <w:rPr>
          <w:rFonts w:ascii="SimSun-ExtB" w:hAnsi="SimSun-ExtB" w:cs="SimSun-ExtB"/>
          <w:spacing w:val="-39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: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24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نّ</w:t>
      </w:r>
      <w:r>
        <w:rPr>
          <w:rFonts w:ascii="SimSun-ExtB" w:hAnsi="SimSun-ExtB" w:cs="SimSun-ExtB"/>
          <w:spacing w:val="-35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,s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39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i3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نت</w:t>
      </w:r>
      <w:r>
        <w:rPr>
          <w:rFonts w:ascii="SimSun-ExtB" w:hAnsi="SimSun-ExtB" w:cs="SimSun-ExtB"/>
          <w:spacing w:val="-35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خيْ</w:t>
      </w:r>
      <w:r>
        <w:rPr>
          <w:rFonts w:ascii="SimSun-ExtB" w:hAnsi="SimSun-ExtB" w:cs="SimSun-ExtB"/>
          <w:spacing w:val="-37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لو</w:t>
      </w:r>
      <w:r>
        <w:rPr>
          <w:rFonts w:ascii="SimSun-ExtB" w:hAnsi="SimSun-ExtB" w:cs="SimSun-ExtB"/>
          <w:spacing w:val="16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ثيْ</w:t>
      </w:r>
      <w:r>
        <w:rPr>
          <w:rFonts w:ascii="SimSun-ExtB" w:hAnsi="SimSun-ExtB" w:cs="SimSun-ExtB"/>
          <w:spacing w:val="-5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◯5e</w:t>
      </w:r>
      <w:r>
        <w:rPr>
          <w:spacing w:val="-5"/>
          <w:w w:val="62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</w:rPr>
        <w:t>)</w:t>
      </w:r>
      <w:r>
        <w:rPr>
          <w:w w:val="62"/>
          <w:position w:val="1"/>
          <w:sz w:val="28"/>
          <w:szCs w:val="28"/>
          <w:rtl/>
        </w:rPr>
        <w:t>پ</w:t>
      </w:r>
      <w:r>
        <w:rPr>
          <w:w w:val="62"/>
          <w:position w:val="1"/>
          <w:sz w:val="28"/>
          <w:szCs w:val="28"/>
        </w:rPr>
        <w:t>17-</w:t>
      </w:r>
      <w:r>
        <w:rPr>
          <w:w w:val="62"/>
          <w:position w:val="1"/>
          <w:sz w:val="28"/>
          <w:szCs w:val="28"/>
          <w:rtl/>
        </w:rPr>
        <w:t>،</w:t>
      </w:r>
      <w:r>
        <w:rPr>
          <w:spacing w:val="-6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  <w:rtl/>
        </w:rPr>
        <w:t>سورة</w:t>
      </w:r>
      <w:r>
        <w:rPr>
          <w:w w:val="62"/>
          <w:position w:val="1"/>
          <w:sz w:val="28"/>
          <w:szCs w:val="28"/>
        </w:rPr>
        <w:t>-</w:t>
      </w:r>
      <w:r>
        <w:rPr>
          <w:spacing w:val="-3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  <w:rtl/>
        </w:rPr>
        <w:t>الانبياءَ،</w:t>
      </w:r>
      <w:r>
        <w:rPr>
          <w:spacing w:val="-6"/>
          <w:position w:val="1"/>
          <w:sz w:val="28"/>
          <w:szCs w:val="28"/>
          <w:rtl/>
        </w:rPr>
        <w:t xml:space="preserve"> </w:t>
      </w:r>
      <w:r>
        <w:rPr>
          <w:w w:val="62"/>
          <w:position w:val="1"/>
          <w:sz w:val="28"/>
          <w:szCs w:val="28"/>
          <w:rtl/>
        </w:rPr>
        <w:t>ع</w:t>
      </w:r>
      <w:r>
        <w:rPr>
          <w:w w:val="62"/>
          <w:position w:val="1"/>
          <w:sz w:val="28"/>
          <w:szCs w:val="28"/>
        </w:rPr>
        <w:t>(6-</w:t>
      </w:r>
    </w:p>
    <w:p w14:paraId="16C003D5">
      <w:pPr>
        <w:pStyle w:val="13"/>
        <w:bidi/>
        <w:spacing w:before="90" w:line="273" w:lineRule="auto"/>
        <w:ind w:left="161" w:right="311" w:hanging="2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w w:val="68"/>
          <w:rtl/>
        </w:rPr>
        <w:t xml:space="preserve"> ۽ ذڪريا کي </w:t>
      </w:r>
      <w:r>
        <w:rPr>
          <w:w w:val="68"/>
        </w:rPr>
        <w:t>)</w:t>
      </w:r>
      <w:r>
        <w:rPr>
          <w:w w:val="68"/>
          <w:rtl/>
        </w:rPr>
        <w:t>ياد ڪر</w:t>
      </w:r>
      <w:r>
        <w:rPr>
          <w:w w:val="68"/>
        </w:rPr>
        <w:t>(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جڏهن ان پنهنجي پاليندڙ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کي سڏيو ته اي منهنجا پاليندڙ مون کي اڪيلو نه ڇڏ</w:t>
      </w:r>
      <w:r>
        <w:rPr>
          <w:spacing w:val="40"/>
          <w:rtl/>
        </w:rPr>
        <w:t xml:space="preserve"> </w:t>
      </w:r>
      <w:r>
        <w:rPr>
          <w:w w:val="70"/>
          <w:rtl/>
        </w:rPr>
        <w:t>۽ تون سڀني وارثن کان چڱو وارث آهين</w:t>
      </w:r>
      <w:r>
        <w:rPr>
          <w:w w:val="70"/>
        </w:rPr>
        <w:t>.</w:t>
      </w:r>
    </w:p>
    <w:p w14:paraId="5508782B">
      <w:pPr>
        <w:pStyle w:val="13"/>
        <w:bidi/>
        <w:spacing w:line="287" w:lineRule="exact"/>
        <w:ind w:left="153" w:right="0" w:firstLine="0"/>
        <w:jc w:val="left"/>
      </w:pPr>
      <w:r>
        <w:rPr>
          <w:w w:val="67"/>
        </w:rPr>
        <w:t>.31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مگر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آقاءِ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نامدار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بابي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هو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واميءَ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16"/>
          <w:rtl/>
        </w:rPr>
        <w:t xml:space="preserve"> </w:t>
      </w:r>
      <w:r>
        <w:rPr>
          <w:w w:val="67"/>
          <w:rtl/>
        </w:rPr>
        <w:t>هيٺين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ريت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خطاب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فرمائي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:</w:t>
      </w:r>
    </w:p>
    <w:p w14:paraId="0A6378B5">
      <w:pPr>
        <w:spacing w:before="0" w:line="190" w:lineRule="exact"/>
        <w:ind w:left="0" w:right="831" w:firstLine="0"/>
        <w:jc w:val="right"/>
        <w:rPr>
          <w:rFonts w:ascii="SimSun-ExtB" w:hAnsi="SimSun-ExtB" w:eastAsia="SimSun-ExtB" w:cs="SimSun-ExtB"/>
          <w:position w:val="4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position w:val="-9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24"/>
          <w:position w:val="-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-5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-5"/>
          <w:position w:val="-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1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15"/>
          <w:position w:val="-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9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6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34"/>
          <w:position w:val="-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3"/>
          <w:position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</w:p>
    <w:p w14:paraId="2C422AE2">
      <w:pPr>
        <w:bidi/>
        <w:spacing w:before="0" w:line="151" w:lineRule="auto"/>
        <w:ind w:left="155" w:right="5118" w:firstLine="0"/>
        <w:jc w:val="left"/>
        <w:rPr>
          <w:sz w:val="28"/>
          <w:szCs w:val="28"/>
        </w:rPr>
      </w:pPr>
      <w:r>
        <w:rPr>
          <w:w w:val="63"/>
          <w:sz w:val="28"/>
          <w:szCs w:val="28"/>
        </w:rPr>
        <w:t>)</w:t>
      </w:r>
      <w:r>
        <w:rPr>
          <w:w w:val="63"/>
          <w:sz w:val="28"/>
          <w:szCs w:val="28"/>
          <w:rtl/>
        </w:rPr>
        <w:t>الف</w:t>
      </w:r>
      <w:r>
        <w:rPr>
          <w:w w:val="63"/>
          <w:sz w:val="28"/>
          <w:szCs w:val="28"/>
        </w:rPr>
        <w:t>(</w:t>
      </w:r>
      <w:r>
        <w:rPr>
          <w:rFonts w:ascii="SimSun-ExtB" w:hAnsi="SimSun-ExtB" w:cs="SimSun-ExtB"/>
          <w:spacing w:val="-17"/>
          <w:w w:val="6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يٰيٓهُّاَ</w:t>
      </w:r>
      <w:r>
        <w:rPr>
          <w:rFonts w:ascii="SimSun-ExtB" w:hAnsi="SimSun-ExtB" w:cs="SimSun-ExtB"/>
          <w:spacing w:val="-36"/>
          <w:w w:val="6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لمد</w:t>
      </w:r>
      <w:r>
        <w:rPr>
          <w:rFonts w:ascii="SimSun-ExtB" w:hAnsi="SimSun-ExtB" w:cs="SimSun-ExtB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ِ</w:t>
      </w:r>
      <w:r>
        <w:rPr>
          <w:rFonts w:ascii="SimSun-ExtB" w:hAnsi="SimSun-ExtB" w:cs="SimSun-ExtB"/>
          <w:spacing w:val="-1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-5"/>
          <w:sz w:val="24"/>
          <w:szCs w:val="24"/>
        </w:rPr>
        <w:t>OǺ</w:t>
      </w:r>
      <w:r>
        <w:rPr>
          <w:spacing w:val="-3"/>
          <w:w w:val="63"/>
          <w:sz w:val="28"/>
          <w:szCs w:val="28"/>
          <w:rtl/>
        </w:rPr>
        <w:t xml:space="preserve"> </w:t>
      </w:r>
      <w:r>
        <w:rPr>
          <w:w w:val="63"/>
          <w:sz w:val="28"/>
          <w:szCs w:val="28"/>
        </w:rPr>
        <w:t>)</w:t>
      </w:r>
      <w:r>
        <w:rPr>
          <w:w w:val="63"/>
          <w:sz w:val="28"/>
          <w:szCs w:val="28"/>
          <w:rtl/>
        </w:rPr>
        <w:t>پ</w:t>
      </w:r>
      <w:r>
        <w:rPr>
          <w:w w:val="63"/>
          <w:sz w:val="28"/>
          <w:szCs w:val="28"/>
        </w:rPr>
        <w:t>29-</w:t>
      </w:r>
      <w:r>
        <w:rPr>
          <w:w w:val="63"/>
          <w:sz w:val="28"/>
          <w:szCs w:val="28"/>
          <w:rtl/>
        </w:rPr>
        <w:t>،</w:t>
      </w:r>
      <w:r>
        <w:rPr>
          <w:spacing w:val="-2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سورة</w:t>
      </w:r>
      <w:r>
        <w:rPr>
          <w:w w:val="63"/>
          <w:sz w:val="28"/>
          <w:szCs w:val="28"/>
        </w:rPr>
        <w:t>-</w:t>
      </w:r>
      <w:r>
        <w:rPr>
          <w:spacing w:val="-3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مدثرجي</w:t>
      </w:r>
      <w:r>
        <w:rPr>
          <w:spacing w:val="-3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شروع</w:t>
      </w:r>
      <w:r>
        <w:rPr>
          <w:spacing w:val="-3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۾</w:t>
      </w:r>
      <w:r>
        <w:rPr>
          <w:w w:val="63"/>
          <w:sz w:val="28"/>
          <w:szCs w:val="28"/>
        </w:rPr>
        <w:t>(</w:t>
      </w:r>
    </w:p>
    <w:p w14:paraId="7F7688AC">
      <w:pPr>
        <w:pStyle w:val="13"/>
        <w:bidi/>
        <w:spacing w:before="128" w:line="293" w:lineRule="exact"/>
        <w:ind w:left="155" w:right="0" w:firstLine="0"/>
        <w:jc w:val="left"/>
      </w:pPr>
      <w:r>
        <w:rPr>
          <w:w w:val="74"/>
          <w:rtl/>
        </w:rPr>
        <w:t>ترجمو</w:t>
      </w:r>
      <w:r>
        <w:rPr>
          <w:w w:val="74"/>
        </w:rPr>
        <w:t>: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اِي</w:t>
      </w:r>
      <w:r>
        <w:rPr>
          <w:spacing w:val="-16"/>
          <w:rtl/>
        </w:rPr>
        <w:t xml:space="preserve"> </w:t>
      </w:r>
      <w:r>
        <w:rPr>
          <w:w w:val="74"/>
        </w:rPr>
        <w:t>)</w:t>
      </w:r>
      <w:r>
        <w:rPr>
          <w:w w:val="74"/>
          <w:rtl/>
        </w:rPr>
        <w:t>نبوت</w:t>
      </w:r>
      <w:r>
        <w:rPr>
          <w:spacing w:val="-17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74"/>
          <w:rtl/>
        </w:rPr>
        <w:t>لباس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w w:val="74"/>
        </w:rPr>
        <w:t>(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ويڙهجڻ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وارا</w:t>
      </w:r>
      <w:r>
        <w:rPr>
          <w:w w:val="74"/>
        </w:rPr>
        <w:t>.</w:t>
      </w:r>
    </w:p>
    <w:p w14:paraId="05B46783">
      <w:pPr>
        <w:spacing w:before="0" w:line="159" w:lineRule="exact"/>
        <w:ind w:left="0" w:right="644" w:firstLine="0"/>
        <w:jc w:val="right"/>
        <w:rPr>
          <w:rFonts w:ascii="SimSun-ExtB" w:hAnsi="SimSun-ExtB" w:eastAsia="SimSun-ExtB" w:cs="SimSun-ExtB"/>
          <w:position w:val="12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10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1"/>
          <w:sz w:val="24"/>
          <w:szCs w:val="24"/>
        </w:rPr>
        <w:t>»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1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9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34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>r</w:t>
      </w:r>
    </w:p>
    <w:p w14:paraId="675B0D5C">
      <w:pPr>
        <w:bidi/>
        <w:spacing w:before="0" w:line="177" w:lineRule="auto"/>
        <w:ind w:left="153" w:right="4454" w:firstLine="0"/>
        <w:jc w:val="left"/>
        <w:rPr>
          <w:sz w:val="28"/>
          <w:szCs w:val="28"/>
        </w:rPr>
      </w:pPr>
      <w:r>
        <w:rPr>
          <w:w w:val="58"/>
          <w:sz w:val="28"/>
          <w:szCs w:val="28"/>
        </w:rPr>
        <w:t>)</w:t>
      </w:r>
      <w:r>
        <w:rPr>
          <w:w w:val="58"/>
          <w:sz w:val="28"/>
          <w:szCs w:val="28"/>
          <w:rtl/>
        </w:rPr>
        <w:t>ب</w:t>
      </w:r>
      <w:r>
        <w:rPr>
          <w:w w:val="58"/>
          <w:sz w:val="28"/>
          <w:szCs w:val="28"/>
        </w:rPr>
        <w:t>(</w:t>
      </w:r>
      <w:r>
        <w:rPr>
          <w:rFonts w:ascii="SimSun-ExtB" w:hAnsi="SimSun-ExtB" w:cs="SimSun-ExtB"/>
          <w:w w:val="58"/>
          <w:position w:val="-5"/>
          <w:sz w:val="24"/>
          <w:szCs w:val="24"/>
          <w:rtl/>
        </w:rPr>
        <w:t>يٰيٓهُّاَ</w:t>
      </w:r>
      <w:r>
        <w:rPr>
          <w:rFonts w:ascii="SimSun-ExtB" w:hAnsi="SimSun-ExtB" w:cs="SimSun-ExtB"/>
          <w:spacing w:val="-31"/>
          <w:w w:val="58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8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29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3"/>
          <w:sz w:val="24"/>
          <w:szCs w:val="24"/>
        </w:rPr>
        <w:t>P</w:t>
      </w:r>
      <w:r>
        <w:rPr>
          <w:rFonts w:ascii="SimSun-ExtB" w:hAnsi="SimSun-ExtB" w:cs="SimSun-ExtB"/>
          <w:w w:val="58"/>
          <w:position w:val="-5"/>
          <w:sz w:val="24"/>
          <w:szCs w:val="24"/>
          <w:rtl/>
        </w:rPr>
        <w:t>مز</w:t>
      </w:r>
      <w:r>
        <w:rPr>
          <w:rFonts w:ascii="SimSun-ExtB" w:hAnsi="SimSun-ExtB" w:cs="SimSun-ExtB"/>
          <w:spacing w:val="43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-5"/>
          <w:sz w:val="24"/>
          <w:szCs w:val="24"/>
          <w:rtl/>
        </w:rPr>
        <w:t>مل</w:t>
      </w:r>
      <w:r>
        <w:rPr>
          <w:rFonts w:ascii="SimSun-ExtB" w:hAnsi="SimSun-ExtB" w:cs="SimSun-ExtB"/>
          <w:spacing w:val="57"/>
          <w:w w:val="150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-5"/>
          <w:sz w:val="24"/>
          <w:szCs w:val="24"/>
        </w:rPr>
        <w:t>OǺ</w:t>
      </w:r>
      <w:r>
        <w:rPr>
          <w:spacing w:val="-1"/>
          <w:w w:val="58"/>
          <w:sz w:val="28"/>
          <w:szCs w:val="28"/>
          <w:rtl/>
        </w:rPr>
        <w:t xml:space="preserve"> </w:t>
      </w:r>
      <w:r>
        <w:rPr>
          <w:w w:val="58"/>
          <w:sz w:val="28"/>
          <w:szCs w:val="28"/>
        </w:rPr>
        <w:t>)</w:t>
      </w:r>
      <w:r>
        <w:rPr>
          <w:w w:val="58"/>
          <w:sz w:val="28"/>
          <w:szCs w:val="28"/>
          <w:rtl/>
        </w:rPr>
        <w:t>پ</w:t>
      </w:r>
      <w:r>
        <w:rPr>
          <w:w w:val="58"/>
          <w:sz w:val="28"/>
          <w:szCs w:val="28"/>
        </w:rPr>
        <w:t>29-</w:t>
      </w:r>
      <w:r>
        <w:rPr>
          <w:w w:val="58"/>
          <w:sz w:val="28"/>
          <w:szCs w:val="28"/>
          <w:rtl/>
        </w:rPr>
        <w:t>،</w:t>
      </w:r>
      <w:r>
        <w:rPr>
          <w:spacing w:val="-3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سورة</w:t>
      </w:r>
      <w:r>
        <w:rPr>
          <w:w w:val="58"/>
          <w:sz w:val="28"/>
          <w:szCs w:val="28"/>
        </w:rPr>
        <w:t>-</w:t>
      </w:r>
      <w:r>
        <w:rPr>
          <w:spacing w:val="3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مزمل</w:t>
      </w:r>
      <w:r>
        <w:rPr>
          <w:spacing w:val="-3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جي</w:t>
      </w:r>
      <w:r>
        <w:rPr>
          <w:spacing w:val="3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شروع</w:t>
      </w:r>
      <w:r>
        <w:rPr>
          <w:spacing w:val="-4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۾</w:t>
      </w:r>
      <w:r>
        <w:rPr>
          <w:w w:val="58"/>
          <w:sz w:val="28"/>
          <w:szCs w:val="28"/>
        </w:rPr>
        <w:t>(</w:t>
      </w:r>
    </w:p>
    <w:p w14:paraId="3EF8B7EA">
      <w:pPr>
        <w:bidi/>
        <w:spacing w:before="129" w:line="88" w:lineRule="auto"/>
        <w:ind w:left="157" w:right="0" w:firstLine="0"/>
        <w:jc w:val="left"/>
        <w:rPr>
          <w:sz w:val="28"/>
          <w:szCs w:val="28"/>
        </w:rPr>
      </w:pPr>
      <w:r>
        <w:rPr>
          <w:w w:val="46"/>
          <w:sz w:val="28"/>
          <w:szCs w:val="28"/>
          <w:rtl/>
        </w:rPr>
        <w:t>ترجم</w:t>
      </w:r>
      <w:r>
        <w:rPr>
          <w:rFonts w:ascii="SimSun-ExtB" w:hAnsi="SimSun-ExtB" w:eastAsia="SimSun-ExtB" w:cs="SimSun-ExtB"/>
          <w:spacing w:val="-12"/>
          <w:w w:val="46"/>
          <w:position w:val="-19"/>
          <w:sz w:val="24"/>
          <w:szCs w:val="24"/>
          <w:rtl/>
        </w:rPr>
        <w:t xml:space="preserve"> </w:t>
      </w:r>
      <w:r>
        <w:rPr>
          <w:rFonts w:ascii="SimSun-ExtB" w:hAnsi="SimSun-ExtB" w:eastAsia="SimSun-ExtB" w:cs="SimSun-ExtB"/>
          <w:w w:val="46"/>
          <w:position w:val="-19"/>
          <w:sz w:val="24"/>
          <w:szCs w:val="24"/>
        </w:rPr>
        <w:t>r</w:t>
      </w:r>
      <w:r>
        <w:rPr>
          <w:w w:val="46"/>
          <w:sz w:val="28"/>
          <w:szCs w:val="28"/>
          <w:rtl/>
        </w:rPr>
        <w:t>و</w:t>
      </w:r>
      <w:r>
        <w:rPr>
          <w:w w:val="46"/>
          <w:sz w:val="28"/>
          <w:szCs w:val="28"/>
        </w:rPr>
        <w:t>: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اي</w:t>
      </w:r>
      <w:r>
        <w:rPr>
          <w:spacing w:val="-25"/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وڏو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با</w:t>
      </w:r>
      <w:r>
        <w:rPr>
          <w:rFonts w:ascii="SimSun-ExtB" w:hAnsi="SimSun-ExtB" w:eastAsia="SimSun-ExtB" w:cs="SimSun-ExtB"/>
          <w:spacing w:val="-37"/>
          <w:position w:val="-19"/>
          <w:sz w:val="24"/>
          <w:szCs w:val="24"/>
          <w:rtl/>
        </w:rPr>
        <w:t xml:space="preserve"> </w:t>
      </w:r>
      <w:r>
        <w:rPr>
          <w:rFonts w:ascii="SimSun-ExtB" w:hAnsi="SimSun-ExtB" w:eastAsia="SimSun-ExtB" w:cs="SimSun-ExtB"/>
          <w:w w:val="46"/>
          <w:position w:val="-19"/>
          <w:sz w:val="24"/>
          <w:szCs w:val="24"/>
        </w:rPr>
        <w:t>P</w:t>
      </w:r>
      <w:r>
        <w:rPr>
          <w:w w:val="46"/>
          <w:sz w:val="28"/>
          <w:szCs w:val="28"/>
          <w:rtl/>
        </w:rPr>
        <w:t>ر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کڻ</w:t>
      </w:r>
      <w:r>
        <w:rPr>
          <w:rFonts w:ascii="SimSun-ExtB" w:hAnsi="SimSun-ExtB" w:eastAsia="SimSun-ExtB" w:cs="SimSun-ExtB"/>
          <w:spacing w:val="-19"/>
          <w:w w:val="46"/>
          <w:position w:val="-22"/>
          <w:sz w:val="24"/>
          <w:szCs w:val="24"/>
          <w:rtl/>
        </w:rPr>
        <w:t xml:space="preserve"> </w:t>
      </w:r>
      <w:r>
        <w:rPr>
          <w:rFonts w:ascii="SimSun-ExtB" w:hAnsi="SimSun-ExtB" w:eastAsia="SimSun-ExtB" w:cs="SimSun-ExtB"/>
          <w:w w:val="46"/>
          <w:position w:val="-22"/>
          <w:sz w:val="24"/>
          <w:szCs w:val="24"/>
          <w:cs/>
        </w:rPr>
        <w:t>ധ</w:t>
      </w:r>
      <w:r>
        <w:rPr>
          <w:w w:val="46"/>
          <w:sz w:val="28"/>
          <w:szCs w:val="28"/>
          <w:rtl/>
        </w:rPr>
        <w:t>ن</w:t>
      </w:r>
      <w:r>
        <w:rPr>
          <w:rFonts w:ascii="SimSun-ExtB" w:hAnsi="SimSun-ExtB" w:eastAsia="SimSun-ExtB" w:cs="SimSun-ExtB"/>
          <w:spacing w:val="-55"/>
          <w:position w:val="-25"/>
          <w:sz w:val="24"/>
          <w:szCs w:val="24"/>
          <w:rtl/>
        </w:rPr>
        <w:t xml:space="preserve"> </w:t>
      </w:r>
      <w:r>
        <w:rPr>
          <w:rFonts w:ascii="SimSun-ExtB" w:hAnsi="SimSun-ExtB" w:eastAsia="SimSun-ExtB" w:cs="SimSun-ExtB"/>
          <w:w w:val="46"/>
          <w:position w:val="-25"/>
          <w:sz w:val="24"/>
          <w:szCs w:val="24"/>
        </w:rPr>
        <w:t>s</w:t>
      </w:r>
      <w:r>
        <w:rPr>
          <w:w w:val="46"/>
          <w:sz w:val="28"/>
          <w:szCs w:val="28"/>
          <w:rtl/>
        </w:rPr>
        <w:t>دڙ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46"/>
          <w:sz w:val="28"/>
          <w:szCs w:val="28"/>
        </w:rPr>
        <w:t>)</w:t>
      </w:r>
      <w:r>
        <w:rPr>
          <w:rFonts w:ascii="SimSun-ExtB" w:hAnsi="SimSun-ExtB" w:eastAsia="SimSun-ExtB" w:cs="SimSun-ExtB"/>
          <w:spacing w:val="-19"/>
          <w:w w:val="46"/>
          <w:position w:val="-18"/>
          <w:sz w:val="24"/>
          <w:szCs w:val="24"/>
          <w:rtl/>
        </w:rPr>
        <w:t xml:space="preserve"> </w:t>
      </w:r>
      <w:r>
        <w:rPr>
          <w:w w:val="46"/>
          <w:sz w:val="28"/>
          <w:szCs w:val="28"/>
          <w:rtl/>
        </w:rPr>
        <w:t>پ</w:t>
      </w:r>
      <w:r>
        <w:rPr>
          <w:rFonts w:ascii="SimSun-ExtB" w:hAnsi="SimSun-ExtB" w:eastAsia="SimSun-ExtB" w:cs="SimSun-ExtB"/>
          <w:spacing w:val="-60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eastAsia="SimSun-ExtB" w:cs="SimSun-ExtB"/>
          <w:w w:val="46"/>
          <w:position w:val="-21"/>
          <w:sz w:val="24"/>
          <w:szCs w:val="24"/>
        </w:rPr>
        <w:t>P</w:t>
      </w:r>
      <w:r>
        <w:rPr>
          <w:w w:val="46"/>
          <w:sz w:val="28"/>
          <w:szCs w:val="28"/>
          <w:rtl/>
        </w:rPr>
        <w:t>ي</w:t>
      </w:r>
      <w:r>
        <w:rPr>
          <w:rFonts w:ascii="SimSun-ExtB" w:hAnsi="SimSun-ExtB" w:eastAsia="SimSun-ExtB" w:cs="SimSun-ExtB"/>
          <w:spacing w:val="-29"/>
          <w:w w:val="46"/>
          <w:position w:val="-25"/>
          <w:sz w:val="24"/>
          <w:szCs w:val="24"/>
          <w:rtl/>
        </w:rPr>
        <w:t xml:space="preserve"> </w:t>
      </w:r>
      <w:r>
        <w:rPr>
          <w:rFonts w:ascii="SimSun-ExtB" w:hAnsi="SimSun-ExtB" w:eastAsia="SimSun-ExtB" w:cs="SimSun-ExtB"/>
          <w:w w:val="46"/>
          <w:position w:val="-25"/>
          <w:sz w:val="24"/>
          <w:szCs w:val="24"/>
        </w:rPr>
        <w:t>s</w:t>
      </w:r>
      <w:r>
        <w:rPr>
          <w:w w:val="46"/>
          <w:sz w:val="28"/>
          <w:szCs w:val="28"/>
          <w:rtl/>
        </w:rPr>
        <w:t>غم</w:t>
      </w:r>
      <w:r>
        <w:rPr>
          <w:rFonts w:ascii="SimSun-ExtB" w:hAnsi="SimSun-ExtB" w:eastAsia="SimSun-ExtB" w:cs="SimSun-ExtB"/>
          <w:w w:val="46"/>
          <w:position w:val="-19"/>
          <w:sz w:val="24"/>
          <w:szCs w:val="24"/>
        </w:rPr>
        <w:t>r</w:t>
      </w:r>
      <w:r>
        <w:rPr>
          <w:w w:val="46"/>
          <w:sz w:val="28"/>
          <w:szCs w:val="28"/>
          <w:rtl/>
        </w:rPr>
        <w:t>بر</w:t>
      </w:r>
      <w:r>
        <w:rPr>
          <w:rFonts w:ascii="SimSun-ExtB" w:hAnsi="SimSun-ExtB" w:eastAsia="SimSun-ExtB" w:cs="SimSun-ExtB"/>
          <w:spacing w:val="-30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eastAsia="SimSun-ExtB" w:cs="SimSun-ExtB"/>
          <w:w w:val="46"/>
          <w:position w:val="-21"/>
          <w:sz w:val="24"/>
          <w:szCs w:val="24"/>
        </w:rPr>
        <w:t>r</w:t>
      </w:r>
      <w:r>
        <w:rPr>
          <w:w w:val="46"/>
          <w:sz w:val="28"/>
          <w:szCs w:val="28"/>
          <w:rtl/>
        </w:rPr>
        <w:t>صلعم</w:t>
      </w:r>
      <w:r>
        <w:rPr>
          <w:w w:val="46"/>
          <w:sz w:val="28"/>
          <w:szCs w:val="28"/>
        </w:rPr>
        <w:t>(</w:t>
      </w:r>
    </w:p>
    <w:p w14:paraId="06B94277">
      <w:pPr>
        <w:spacing w:after="0" w:line="88" w:lineRule="auto"/>
        <w:jc w:val="left"/>
        <w:rPr>
          <w:sz w:val="28"/>
          <w:szCs w:val="2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24E5DF">
      <w:pPr>
        <w:tabs>
          <w:tab w:val="left" w:pos="782"/>
        </w:tabs>
        <w:spacing w:before="0" w:line="141" w:lineRule="exact"/>
        <w:ind w:left="0" w:right="0" w:firstLine="0"/>
        <w:jc w:val="right"/>
        <w:rPr>
          <w:rFonts w:ascii="SimSun-ExtB" w:hAnsi="SimSun-ExtB" w:eastAsia="SimSun-ExtB" w:cs="SimSun-ExtB"/>
          <w:position w:val="-5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-1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-3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43"/>
          <w:position w:val="-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2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-2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5"/>
          <w:sz w:val="24"/>
          <w:szCs w:val="24"/>
        </w:rPr>
        <w:t>s</w:t>
      </w:r>
    </w:p>
    <w:p w14:paraId="7E481734">
      <w:pPr>
        <w:tabs>
          <w:tab w:val="left" w:pos="1159"/>
          <w:tab w:val="left" w:pos="1510"/>
          <w:tab w:val="left" w:pos="2148"/>
        </w:tabs>
        <w:spacing w:before="0" w:line="141" w:lineRule="exact"/>
        <w:ind w:left="790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position w:val="0"/>
          <w:sz w:val="24"/>
        </w:rPr>
        <w:t>s</w:t>
      </w:r>
      <w:r>
        <w:rPr>
          <w:rFonts w:ascii="SimSun-ExtB" w:hAnsi="SimSun-ExtB"/>
          <w:spacing w:val="19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P</w:t>
      </w:r>
      <w:r>
        <w:rPr>
          <w:rFonts w:ascii="SimSun-ExtB" w:hAnsi="SimSun-ExtB"/>
          <w:spacing w:val="14"/>
          <w:position w:val="0"/>
          <w:sz w:val="24"/>
        </w:rPr>
        <w:t xml:space="preserve"> </w:t>
      </w:r>
      <w:r>
        <w:rPr>
          <w:rFonts w:ascii="SimSun-ExtB" w:hAnsi="SimSun-ExtB"/>
          <w:spacing w:val="-240"/>
          <w:position w:val="-2"/>
          <w:sz w:val="24"/>
        </w:rPr>
        <w:t>»</w:t>
      </w:r>
      <w:r>
        <w:rPr>
          <w:rFonts w:ascii="SimSun-ExtB" w:hAnsi="SimSun-ExtB"/>
          <w:position w:val="-2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 xml:space="preserve"> </w:t>
      </w:r>
    </w:p>
    <w:p w14:paraId="204E0D49">
      <w:pPr>
        <w:spacing w:after="0" w:line="141" w:lineRule="exact"/>
        <w:jc w:val="left"/>
        <w:rPr>
          <w:rFonts w:ascii="SimSun-ExtB" w:hAnsi="SimSun-ExtB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6502" w:space="40"/>
            <w:col w:w="2960"/>
          </w:cols>
        </w:sectPr>
      </w:pPr>
    </w:p>
    <w:p w14:paraId="782B9B2F">
      <w:pPr>
        <w:bidi/>
        <w:spacing w:before="0" w:line="259" w:lineRule="exact"/>
        <w:ind w:left="153" w:right="3262" w:firstLine="0"/>
        <w:jc w:val="left"/>
        <w:rPr>
          <w:position w:val="2"/>
          <w:sz w:val="28"/>
          <w:szCs w:val="28"/>
        </w:rPr>
      </w:pPr>
      <w:r>
        <w:rPr>
          <w:w w:val="64"/>
          <w:position w:val="2"/>
          <w:sz w:val="28"/>
          <w:szCs w:val="28"/>
        </w:rPr>
        <w:t>)</w:t>
      </w:r>
      <w:r>
        <w:rPr>
          <w:w w:val="64"/>
          <w:position w:val="2"/>
          <w:sz w:val="28"/>
          <w:szCs w:val="28"/>
          <w:rtl/>
        </w:rPr>
        <w:t>ت</w:t>
      </w:r>
      <w:r>
        <w:rPr>
          <w:w w:val="64"/>
          <w:position w:val="2"/>
          <w:sz w:val="28"/>
          <w:szCs w:val="28"/>
        </w:rPr>
        <w:t>(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يٰٓ</w:t>
      </w:r>
      <w:r>
        <w:rPr>
          <w:rFonts w:ascii="SimSun-ExtB" w:cs="SimSun-ExtB"/>
          <w:w w:val="64"/>
          <w:position w:val="2"/>
          <w:sz w:val="24"/>
          <w:szCs w:val="24"/>
        </w:rPr>
        <w:t>: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ھا</w:t>
      </w:r>
      <w:r>
        <w:rPr>
          <w:rFonts w:ascii="SimSun-ExtB" w:cs="SimSun-ExtB"/>
          <w:spacing w:val="-47"/>
          <w:w w:val="64"/>
          <w:position w:val="2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</w:rPr>
        <w:t>i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ل</w:t>
      </w:r>
      <w:r>
        <w:rPr>
          <w:rFonts w:ascii="SimSun-ExtB" w:cs="SimSun-ExtB"/>
          <w:w w:val="64"/>
          <w:position w:val="2"/>
          <w:sz w:val="24"/>
          <w:szCs w:val="24"/>
        </w:rPr>
        <w:t>m,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و</w:t>
      </w:r>
      <w:r>
        <w:rPr>
          <w:rFonts w:ascii="SimSun-ExtB" w:cs="SimSun-ExtB"/>
          <w:w w:val="64"/>
          <w:position w:val="2"/>
          <w:sz w:val="24"/>
          <w:szCs w:val="24"/>
        </w:rPr>
        <w:t>)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بل</w:t>
      </w:r>
      <w:r>
        <w:rPr>
          <w:rFonts w:ascii="SimSun-ExtB" w:cs="SimSun-ExtB"/>
          <w:spacing w:val="-77"/>
          <w:w w:val="64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</w:rPr>
        <w:t>,,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غ</w:t>
      </w:r>
      <w:r>
        <w:rPr>
          <w:rFonts w:ascii="SimSun-ExtB" w:cs="SimSun-ExtB"/>
          <w:spacing w:val="-49"/>
          <w:w w:val="64"/>
          <w:position w:val="2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ما</w:t>
      </w:r>
      <w:r>
        <w:rPr>
          <w:rFonts w:ascii="SimSun-ExtB" w:cs="SimSun-ExtB"/>
          <w:spacing w:val="-47"/>
          <w:w w:val="64"/>
          <w:position w:val="2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</w:rPr>
        <w:t>i</w:t>
      </w:r>
      <w:r>
        <w:rPr>
          <w:rFonts w:ascii="SimSun-ExtB" w:cs="SimSun-ExtB"/>
          <w:spacing w:val="67"/>
          <w:position w:val="-3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نَ</w:t>
      </w:r>
      <w:r>
        <w:rPr>
          <w:rFonts w:ascii="SimSun-ExtB" w:cs="SimSun-ExtB"/>
          <w:w w:val="64"/>
          <w:position w:val="2"/>
          <w:sz w:val="24"/>
          <w:szCs w:val="24"/>
        </w:rPr>
        <w:t>)</w:t>
      </w:r>
      <w:r>
        <w:rPr>
          <w:rFonts w:ascii="SimSun-ExtB" w:cs="SimSun-ExtB"/>
          <w:spacing w:val="-18"/>
          <w:position w:val="1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</w:rPr>
        <w:t>i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ل</w:t>
      </w:r>
      <w:r>
        <w:rPr>
          <w:rFonts w:ascii="SimSun-ExtB" w:cs="SimSun-ExtB"/>
          <w:w w:val="64"/>
          <w:position w:val="2"/>
          <w:sz w:val="24"/>
          <w:szCs w:val="24"/>
        </w:rPr>
        <w:t>a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ك</w:t>
      </w:r>
      <w:r>
        <w:rPr>
          <w:rFonts w:ascii="SimSun-ExtB" w:cs="SimSun-ExtB"/>
          <w:spacing w:val="16"/>
          <w:position w:val="3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مِ</w:t>
      </w:r>
      <w:r>
        <w:rPr>
          <w:rFonts w:ascii="SimSun-ExtB" w:cs="SimSun-ExtB"/>
          <w:spacing w:val="-52"/>
          <w:w w:val="64"/>
          <w:position w:val="2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</w:rPr>
        <w:t>3</w:t>
      </w:r>
      <w:r>
        <w:rPr>
          <w:rFonts w:ascii="SimSun-ExtB" w:cs="SimSun-ExtB"/>
          <w:spacing w:val="-35"/>
          <w:position w:val="-2"/>
          <w:sz w:val="24"/>
          <w:szCs w:val="24"/>
          <w:rtl/>
        </w:rPr>
        <w:t xml:space="preserve"> </w:t>
      </w:r>
      <w:r>
        <w:rPr>
          <w:rFonts w:ascii="SimSun-ExtB" w:cs="SimSun-ExtB"/>
          <w:w w:val="64"/>
          <w:position w:val="2"/>
          <w:sz w:val="24"/>
          <w:szCs w:val="24"/>
          <w:rtl/>
        </w:rPr>
        <w:t>بك</w:t>
      </w:r>
      <w:r>
        <w:rPr>
          <w:spacing w:val="-13"/>
          <w:w w:val="64"/>
          <w:position w:val="2"/>
          <w:sz w:val="28"/>
          <w:szCs w:val="28"/>
          <w:rtl/>
        </w:rPr>
        <w:t xml:space="preserve"> </w:t>
      </w:r>
      <w:r>
        <w:rPr>
          <w:w w:val="64"/>
          <w:position w:val="2"/>
          <w:sz w:val="28"/>
          <w:szCs w:val="28"/>
        </w:rPr>
        <w:t>)</w:t>
      </w:r>
      <w:r>
        <w:rPr>
          <w:w w:val="64"/>
          <w:position w:val="2"/>
          <w:sz w:val="28"/>
          <w:szCs w:val="28"/>
          <w:rtl/>
        </w:rPr>
        <w:t>پ</w:t>
      </w:r>
      <w:r>
        <w:rPr>
          <w:w w:val="64"/>
          <w:position w:val="2"/>
          <w:sz w:val="28"/>
          <w:szCs w:val="28"/>
        </w:rPr>
        <w:t>6-</w:t>
      </w:r>
      <w:r>
        <w:rPr>
          <w:w w:val="64"/>
          <w:position w:val="2"/>
          <w:sz w:val="28"/>
          <w:szCs w:val="28"/>
          <w:rtl/>
        </w:rPr>
        <w:t>،</w:t>
      </w:r>
      <w:r>
        <w:rPr>
          <w:spacing w:val="-18"/>
          <w:position w:val="2"/>
          <w:sz w:val="28"/>
          <w:szCs w:val="28"/>
          <w:rtl/>
        </w:rPr>
        <w:t xml:space="preserve"> </w:t>
      </w:r>
      <w:r>
        <w:rPr>
          <w:w w:val="64"/>
          <w:position w:val="2"/>
          <w:sz w:val="28"/>
          <w:szCs w:val="28"/>
          <w:rtl/>
        </w:rPr>
        <w:t>سورة</w:t>
      </w:r>
      <w:r>
        <w:rPr>
          <w:w w:val="64"/>
          <w:position w:val="2"/>
          <w:sz w:val="28"/>
          <w:szCs w:val="28"/>
        </w:rPr>
        <w:t>-</w:t>
      </w:r>
      <w:r>
        <w:rPr>
          <w:spacing w:val="-18"/>
          <w:position w:val="2"/>
          <w:sz w:val="28"/>
          <w:szCs w:val="28"/>
          <w:rtl/>
        </w:rPr>
        <w:t xml:space="preserve"> </w:t>
      </w:r>
      <w:r>
        <w:rPr>
          <w:w w:val="64"/>
          <w:position w:val="2"/>
          <w:sz w:val="28"/>
          <w:szCs w:val="28"/>
          <w:rtl/>
        </w:rPr>
        <w:t>مائده،</w:t>
      </w:r>
      <w:r>
        <w:rPr>
          <w:spacing w:val="-18"/>
          <w:position w:val="2"/>
          <w:sz w:val="28"/>
          <w:szCs w:val="28"/>
          <w:rtl/>
        </w:rPr>
        <w:t xml:space="preserve"> </w:t>
      </w:r>
      <w:r>
        <w:rPr>
          <w:w w:val="64"/>
          <w:position w:val="2"/>
          <w:sz w:val="28"/>
          <w:szCs w:val="28"/>
          <w:rtl/>
        </w:rPr>
        <w:t>ع</w:t>
      </w:r>
      <w:r>
        <w:rPr>
          <w:w w:val="64"/>
          <w:position w:val="2"/>
          <w:sz w:val="28"/>
          <w:szCs w:val="28"/>
        </w:rPr>
        <w:t>-</w:t>
      </w:r>
      <w:r>
        <w:rPr>
          <w:spacing w:val="-18"/>
          <w:position w:val="2"/>
          <w:sz w:val="28"/>
          <w:szCs w:val="28"/>
          <w:rtl/>
        </w:rPr>
        <w:t xml:space="preserve"> </w:t>
      </w:r>
      <w:r>
        <w:rPr>
          <w:w w:val="64"/>
          <w:position w:val="2"/>
          <w:sz w:val="28"/>
          <w:szCs w:val="28"/>
        </w:rPr>
        <w:t>(11</w:t>
      </w:r>
    </w:p>
    <w:p w14:paraId="4AA55078">
      <w:pPr>
        <w:pStyle w:val="13"/>
        <w:bidi/>
        <w:spacing w:before="91" w:line="293" w:lineRule="exact"/>
        <w:ind w:left="157" w:right="1070" w:firstLine="0"/>
        <w:jc w:val="left"/>
      </w:pPr>
      <w:r>
        <w:rPr>
          <w:w w:val="67"/>
          <w:rtl/>
        </w:rPr>
        <w:t>ترجمو</w:t>
      </w:r>
      <w:r>
        <w:rPr>
          <w:w w:val="67"/>
        </w:rPr>
        <w:t>: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اي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رسول</w:t>
      </w:r>
      <w:r>
        <w:rPr>
          <w:w w:val="67"/>
        </w:rPr>
        <w:t>!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جيڪي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تنهنجي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پاليندڙ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طرفان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توڏي</w:t>
      </w:r>
      <w:r>
        <w:rPr>
          <w:spacing w:val="-16"/>
          <w:rtl/>
        </w:rPr>
        <w:t xml:space="preserve"> </w:t>
      </w:r>
      <w:r>
        <w:rPr>
          <w:w w:val="67"/>
          <w:rtl/>
        </w:rPr>
        <w:t>لاٿو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ويو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سو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پهچاءِ</w:t>
      </w:r>
      <w:r>
        <w:rPr>
          <w:w w:val="67"/>
        </w:rPr>
        <w:t>.</w:t>
      </w:r>
    </w:p>
    <w:p w14:paraId="712C3C0C">
      <w:pPr>
        <w:pStyle w:val="13"/>
        <w:spacing w:after="0" w:line="293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3D22369">
      <w:pPr>
        <w:spacing w:before="0" w:line="216" w:lineRule="exact"/>
        <w:ind w:left="0" w:right="0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-1"/>
          <w:sz w:val="24"/>
        </w:rPr>
        <w:t>r</w:t>
      </w:r>
      <w:r>
        <w:rPr>
          <w:rFonts w:ascii="SimSun-ExtB"/>
          <w:position w:val="-1"/>
          <w:sz w:val="24"/>
        </w:rPr>
        <w:t xml:space="preserve"> </w:t>
      </w:r>
      <w:r>
        <w:rPr>
          <w:rFonts w:ascii="SimSun-ExtB"/>
          <w:spacing w:val="-24"/>
          <w:position w:val="-1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s</w:t>
      </w:r>
      <w:r>
        <w:rPr>
          <w:rFonts w:ascii="SimSun-ExtB"/>
          <w:position w:val="7"/>
          <w:sz w:val="24"/>
        </w:rPr>
        <w:t xml:space="preserve"> </w:t>
      </w:r>
      <w:r>
        <w:rPr>
          <w:rFonts w:ascii="SimSun-ExtB"/>
          <w:spacing w:val="33"/>
          <w:position w:val="7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-24"/>
          <w:position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53"/>
          <w:sz w:val="24"/>
        </w:rPr>
        <w:t xml:space="preserve"> </w:t>
      </w:r>
      <w:r>
        <w:rPr>
          <w:rFonts w:ascii="SimSun-ExtB"/>
          <w:spacing w:val="-120"/>
          <w:position w:val="-4"/>
          <w:sz w:val="24"/>
        </w:rPr>
        <w:t>r</w:t>
      </w:r>
      <w:r>
        <w:rPr>
          <w:rFonts w:ascii="SimSun-ExtB"/>
          <w:spacing w:val="14"/>
          <w:position w:val="-4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</w:p>
    <w:p w14:paraId="120B5BDC">
      <w:pPr>
        <w:spacing w:before="36" w:line="28" w:lineRule="auto"/>
        <w:ind w:left="320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position w:val="-7"/>
          <w:sz w:val="24"/>
        </w:rPr>
        <w:t>s</w:t>
      </w:r>
      <w:r>
        <w:rPr>
          <w:rFonts w:ascii="SimSun-ExtB"/>
          <w:spacing w:val="-39"/>
          <w:position w:val="-7"/>
          <w:sz w:val="24"/>
        </w:rPr>
        <w:t xml:space="preserve"> </w:t>
      </w:r>
      <w:r>
        <w:rPr>
          <w:rFonts w:ascii="SimSun-ExtB"/>
          <w:spacing w:val="-120"/>
          <w:position w:val="-13"/>
          <w:sz w:val="24"/>
        </w:rPr>
        <w:t>P</w:t>
      </w:r>
      <w:r>
        <w:rPr>
          <w:rFonts w:ascii="SimSun-ExtB"/>
          <w:spacing w:val="-25"/>
          <w:position w:val="-13"/>
          <w:sz w:val="24"/>
        </w:rPr>
        <w:t xml:space="preserve"> </w:t>
      </w:r>
      <w:r>
        <w:rPr>
          <w:rFonts w:ascii="SimSun-ExtB"/>
          <w:spacing w:val="-130"/>
          <w:sz w:val="24"/>
        </w:rPr>
        <w:t>s</w:t>
      </w:r>
    </w:p>
    <w:p w14:paraId="7269CA4A">
      <w:pPr>
        <w:spacing w:before="63" w:line="153" w:lineRule="exact"/>
        <w:ind w:left="478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240"/>
          <w:position w:val="1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8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 xml:space="preserve"> </w:t>
      </w:r>
    </w:p>
    <w:p w14:paraId="21C6C9A9">
      <w:pPr>
        <w:tabs>
          <w:tab w:val="left" w:pos="507"/>
        </w:tabs>
        <w:spacing w:before="0" w:line="216" w:lineRule="exact"/>
        <w:ind w:left="147" w:right="0" w:firstLine="0"/>
        <w:jc w:val="left"/>
        <w:rPr>
          <w:rFonts w:ascii="SimSun-ExtB" w:hAnsi="SimSun-ExtB"/>
          <w:position w:val="12"/>
          <w:sz w:val="24"/>
        </w:rPr>
      </w:pPr>
      <w:r>
        <w:br w:type="column"/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 xml:space="preserve"> </w:t>
      </w:r>
      <w:r>
        <w:rPr>
          <w:rFonts w:ascii="SimSun-ExtB" w:hAnsi="SimSun-ExtB"/>
          <w:spacing w:val="-38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</w:p>
    <w:p w14:paraId="6B5EC122">
      <w:pPr>
        <w:spacing w:after="0" w:line="216" w:lineRule="exact"/>
        <w:jc w:val="left"/>
        <w:rPr>
          <w:rFonts w:ascii="SimSun-ExtB" w:hAnsi="SimSun-ExtB"/>
          <w:position w:val="12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4">
            <w:col w:w="6766" w:space="40"/>
            <w:col w:w="508" w:space="39"/>
            <w:col w:w="791" w:space="39"/>
            <w:col w:w="1319"/>
          </w:cols>
        </w:sectPr>
      </w:pPr>
    </w:p>
    <w:p w14:paraId="364FB2E9">
      <w:pPr>
        <w:bidi/>
        <w:spacing w:before="0" w:line="279" w:lineRule="exact"/>
        <w:ind w:left="153" w:right="3262" w:firstLine="0"/>
        <w:jc w:val="left"/>
        <w:rPr>
          <w:sz w:val="28"/>
          <w:szCs w:val="28"/>
        </w:rPr>
      </w:pPr>
      <w:r>
        <w:rPr>
          <w:w w:val="57"/>
          <w:sz w:val="28"/>
          <w:szCs w:val="28"/>
        </w:rPr>
        <w:t>)</w:t>
      </w:r>
      <w:r>
        <w:rPr>
          <w:w w:val="57"/>
          <w:sz w:val="28"/>
          <w:szCs w:val="28"/>
          <w:rtl/>
        </w:rPr>
        <w:t>ث</w:t>
      </w:r>
      <w:r>
        <w:rPr>
          <w:w w:val="57"/>
          <w:sz w:val="28"/>
          <w:szCs w:val="28"/>
        </w:rPr>
        <w:t>(</w:t>
      </w:r>
      <w:r>
        <w:rPr>
          <w:rFonts w:ascii="SimSun-ExtB" w:hAnsi="SimSun-ExtB" w:cs="SimSun-ExtB"/>
          <w:w w:val="57"/>
          <w:sz w:val="24"/>
          <w:szCs w:val="24"/>
          <w:rtl/>
        </w:rPr>
        <w:t>يٰٓ</w:t>
      </w:r>
      <w:r>
        <w:rPr>
          <w:rFonts w:ascii="SimSun-ExtB" w:hAnsi="SimSun-ExtB" w:cs="SimSun-ExtB"/>
          <w:w w:val="57"/>
          <w:sz w:val="24"/>
          <w:szCs w:val="24"/>
        </w:rPr>
        <w:t>:</w:t>
      </w:r>
      <w:r>
        <w:rPr>
          <w:rFonts w:ascii="SimSun-ExtB" w:hAnsi="SimSun-ExtB" w:cs="SimSun-ExtB"/>
          <w:w w:val="57"/>
          <w:sz w:val="24"/>
          <w:szCs w:val="24"/>
          <w:rtl/>
        </w:rPr>
        <w:t>ھا</w:t>
      </w:r>
      <w:r>
        <w:rPr>
          <w:rFonts w:ascii="SimSun-ExtB" w:hAnsi="SimSun-ExtB" w:cs="SimSun-ExtB"/>
          <w:spacing w:val="-38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i</w:t>
      </w:r>
      <w:r>
        <w:rPr>
          <w:rFonts w:ascii="SimSun-ExtB" w:hAnsi="SimSun-ExtB" w:cs="SimSun-ExtB"/>
          <w:w w:val="57"/>
          <w:sz w:val="24"/>
          <w:szCs w:val="24"/>
          <w:rtl/>
        </w:rPr>
        <w:t>ل</w:t>
      </w:r>
      <w:r>
        <w:rPr>
          <w:rFonts w:ascii="SimSun-ExtB" w:hAnsi="SimSun-ExtB" w:cs="SimSun-ExtB"/>
          <w:w w:val="57"/>
          <w:sz w:val="24"/>
          <w:szCs w:val="24"/>
        </w:rPr>
        <w:t>à</w:t>
      </w:r>
      <w:r>
        <w:rPr>
          <w:rFonts w:ascii="SimSun-ExtB" w:hAnsi="SimSun-ExtB" w:cs="SimSun-ExtB"/>
          <w:spacing w:val="-6"/>
          <w:w w:val="5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;</w:t>
      </w:r>
      <w:r>
        <w:rPr>
          <w:rFonts w:ascii="SimSun-ExtB" w:hAnsi="SimSun-ExtB" w:cs="SimSun-ExtB"/>
          <w:spacing w:val="-38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s</w:t>
      </w:r>
      <w:r>
        <w:rPr>
          <w:rFonts w:ascii="SimSun-ExtB" w:hAnsi="SimSun-ExtB" w:cs="SimSun-ExtB"/>
          <w:spacing w:val="-16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,</w:t>
      </w:r>
      <w:r>
        <w:rPr>
          <w:rFonts w:ascii="SimSun-ExtB" w:hAnsi="SimSun-ExtB" w:cs="SimSun-ExtB"/>
          <w:spacing w:val="49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ض</w:t>
      </w:r>
      <w:r>
        <w:rPr>
          <w:rFonts w:ascii="SimSun-ExtB" w:hAnsi="SimSun-ExtB" w:cs="SimSun-ExtB"/>
          <w:spacing w:val="-38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i</w:t>
      </w:r>
      <w:r>
        <w:rPr>
          <w:rFonts w:ascii="SimSun-ExtB" w:hAnsi="SimSun-ExtB" w:cs="SimSun-ExtB"/>
          <w:w w:val="57"/>
          <w:sz w:val="24"/>
          <w:szCs w:val="24"/>
          <w:rtl/>
        </w:rPr>
        <w:t>لمؤ</w:t>
      </w:r>
      <w:r>
        <w:rPr>
          <w:rFonts w:ascii="SimSun-ExtB" w:hAnsi="SimSun-ExtB" w:cs="SimSun-ExtB"/>
          <w:spacing w:val="7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م</w:t>
      </w:r>
      <w:r>
        <w:rPr>
          <w:rFonts w:ascii="SimSun-ExtB" w:hAnsi="SimSun-ExtB" w:cs="SimSun-ExtB"/>
          <w:spacing w:val="-16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à</w:t>
      </w:r>
      <w:r>
        <w:rPr>
          <w:rFonts w:ascii="SimSun-ExtB" w:hAnsi="SimSun-ExtB" w:cs="SimSun-ExtB"/>
          <w:w w:val="57"/>
          <w:sz w:val="24"/>
          <w:szCs w:val="24"/>
          <w:rtl/>
        </w:rPr>
        <w:t>يْ</w:t>
      </w:r>
      <w:r>
        <w:rPr>
          <w:rFonts w:ascii="SimSun-ExtB" w:hAnsi="SimSun-ExtB" w:cs="SimSun-ExtB"/>
          <w:spacing w:val="-40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  <w:rtl/>
        </w:rPr>
        <w:t>علَ</w:t>
      </w:r>
      <w:r>
        <w:rPr>
          <w:rFonts w:ascii="SimSun-ExtB" w:hAnsi="SimSun-ExtB" w:cs="SimSun-ExtB"/>
          <w:spacing w:val="-38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i</w:t>
      </w:r>
      <w:r>
        <w:rPr>
          <w:rFonts w:ascii="SimSun-ExtB" w:hAnsi="SimSun-ExtB" w:cs="SimSun-ExtB"/>
          <w:w w:val="57"/>
          <w:sz w:val="24"/>
          <w:szCs w:val="24"/>
          <w:rtl/>
        </w:rPr>
        <w:t>ل</w:t>
      </w:r>
      <w:r>
        <w:rPr>
          <w:rFonts w:ascii="SimSun-ExtB" w:hAnsi="SimSun-ExtB" w:cs="SimSun-ExtB"/>
          <w:spacing w:val="1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ãã</w:t>
      </w:r>
      <w:r>
        <w:rPr>
          <w:rFonts w:ascii="SimSun-ExtB" w:hAnsi="SimSun-ExtB" w:cs="SimSun-ExtB"/>
          <w:w w:val="57"/>
          <w:sz w:val="24"/>
          <w:szCs w:val="24"/>
          <w:rtl/>
        </w:rPr>
        <w:t>ا</w:t>
      </w:r>
      <w:r>
        <w:rPr>
          <w:rFonts w:ascii="SimSun-ExtB" w:hAnsi="SimSun-ExtB" w:cs="SimSun-ExtB"/>
          <w:spacing w:val="25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)</w:t>
      </w:r>
      <w:r>
        <w:rPr>
          <w:rFonts w:ascii="SimSun-ExtB" w:hAnsi="SimSun-ExtB" w:cs="SimSun-ExtB"/>
          <w:spacing w:val="-39"/>
          <w:w w:val="57"/>
          <w:sz w:val="24"/>
          <w:szCs w:val="24"/>
          <w:rtl/>
        </w:rPr>
        <w:t xml:space="preserve"> </w:t>
      </w:r>
      <w:r>
        <w:rPr>
          <w:w w:val="57"/>
          <w:sz w:val="28"/>
          <w:szCs w:val="28"/>
        </w:rPr>
        <w:t>)</w:t>
      </w:r>
      <w:r>
        <w:rPr>
          <w:rFonts w:ascii="SimSun-ExtB" w:hAnsi="SimSun-ExtB" w:cs="SimSun-ExtB"/>
          <w:w w:val="57"/>
          <w:sz w:val="24"/>
          <w:szCs w:val="24"/>
        </w:rPr>
        <w:t>ª</w:t>
      </w:r>
      <w:r>
        <w:rPr>
          <w:w w:val="57"/>
          <w:sz w:val="28"/>
          <w:szCs w:val="28"/>
          <w:rtl/>
        </w:rPr>
        <w:t>پ</w:t>
      </w:r>
      <w:r>
        <w:rPr>
          <w:w w:val="57"/>
          <w:sz w:val="28"/>
          <w:szCs w:val="28"/>
        </w:rPr>
        <w:t>11-</w:t>
      </w:r>
      <w:r>
        <w:rPr>
          <w:w w:val="57"/>
          <w:sz w:val="28"/>
          <w:szCs w:val="28"/>
          <w:rtl/>
        </w:rPr>
        <w:t>،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57"/>
          <w:sz w:val="28"/>
          <w:szCs w:val="28"/>
          <w:rtl/>
        </w:rPr>
        <w:t>سورة</w:t>
      </w:r>
      <w:r>
        <w:rPr>
          <w:w w:val="57"/>
          <w:sz w:val="28"/>
          <w:szCs w:val="28"/>
        </w:rPr>
        <w:t>-</w:t>
      </w:r>
      <w:r>
        <w:rPr>
          <w:spacing w:val="-16"/>
          <w:sz w:val="28"/>
          <w:szCs w:val="28"/>
          <w:rtl/>
        </w:rPr>
        <w:t xml:space="preserve"> </w:t>
      </w:r>
      <w:r>
        <w:rPr>
          <w:w w:val="57"/>
          <w:sz w:val="28"/>
          <w:szCs w:val="28"/>
          <w:rtl/>
        </w:rPr>
        <w:t>الدقال،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57"/>
          <w:sz w:val="28"/>
          <w:szCs w:val="28"/>
          <w:rtl/>
        </w:rPr>
        <w:t>ع</w:t>
      </w:r>
      <w:r>
        <w:rPr>
          <w:w w:val="57"/>
          <w:sz w:val="28"/>
          <w:szCs w:val="28"/>
        </w:rPr>
        <w:t>-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57"/>
          <w:sz w:val="28"/>
          <w:szCs w:val="28"/>
        </w:rPr>
        <w:t>(8</w:t>
      </w:r>
    </w:p>
    <w:p w14:paraId="43B38290">
      <w:pPr>
        <w:pStyle w:val="13"/>
        <w:bidi/>
        <w:spacing w:before="91" w:line="293" w:lineRule="exact"/>
        <w:ind w:left="157" w:right="0" w:firstLine="0"/>
        <w:jc w:val="left"/>
      </w:pPr>
      <w:r>
        <w:rPr>
          <w:w w:val="73"/>
          <w:rtl/>
        </w:rPr>
        <w:t>ترجمو</w:t>
      </w:r>
      <w:r>
        <w:rPr>
          <w:w w:val="73"/>
        </w:rPr>
        <w:t>: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اِي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نبي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صلعم</w:t>
      </w:r>
      <w:r>
        <w:rPr>
          <w:w w:val="73"/>
        </w:rPr>
        <w:t>!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ايمان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وارن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جنگ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شوق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ڏيار</w:t>
      </w:r>
      <w:r>
        <w:rPr>
          <w:w w:val="73"/>
        </w:rPr>
        <w:t>!</w:t>
      </w:r>
    </w:p>
    <w:p w14:paraId="58C1261E">
      <w:pPr>
        <w:tabs>
          <w:tab w:val="left" w:pos="5344"/>
          <w:tab w:val="left" w:pos="6078"/>
          <w:tab w:val="left" w:pos="6876"/>
          <w:tab w:val="left" w:pos="8714"/>
        </w:tabs>
        <w:spacing w:before="0" w:line="189" w:lineRule="exact"/>
        <w:ind w:left="4850" w:right="0" w:firstLine="0"/>
        <w:jc w:val="left"/>
        <w:rPr>
          <w:rFonts w:ascii="SimSun-ExtB" w:hAnsi="SimSun-ExtB"/>
          <w:sz w:val="24"/>
        </w:rPr>
      </w:pPr>
      <w:r>
        <w:rPr>
          <w:rFonts w:ascii="SimSun-ExtB" w:hAnsi="SimSun-ExtB"/>
          <w:spacing w:val="-120"/>
          <w:position w:val="0"/>
          <w:sz w:val="24"/>
        </w:rPr>
        <w:t>r</w:t>
      </w:r>
      <w:r>
        <w:rPr>
          <w:rFonts w:ascii="SimSun-ExtB" w:hAnsi="SimSun-ExtB"/>
          <w:spacing w:val="14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position w:val="4"/>
          <w:sz w:val="24"/>
        </w:rPr>
        <w:tab/>
      </w:r>
      <w:r>
        <w:rPr>
          <w:rFonts w:ascii="SimSun-ExtB" w:hAnsi="SimSun-ExtB"/>
          <w:spacing w:val="-120"/>
          <w:position w:val="3"/>
          <w:sz w:val="24"/>
        </w:rPr>
        <w:t>s</w:t>
      </w:r>
      <w:r>
        <w:rPr>
          <w:rFonts w:ascii="SimSun-ExtB" w:hAnsi="SimSun-ExtB"/>
          <w:spacing w:val="-39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-2"/>
          <w:sz w:val="24"/>
        </w:rPr>
        <w:t>P</w:t>
      </w:r>
      <w:r>
        <w:rPr>
          <w:rFonts w:ascii="SimSun-ExtB" w:hAnsi="SimSun-ExtB"/>
          <w:spacing w:val="-15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s</w:t>
      </w:r>
      <w:r>
        <w:rPr>
          <w:rFonts w:ascii="SimSun-ExtB" w:hAnsi="SimSun-ExtB"/>
          <w:position w:val="11"/>
          <w:sz w:val="24"/>
        </w:rPr>
        <w:t xml:space="preserve"> </w:t>
      </w:r>
      <w:r>
        <w:rPr>
          <w:rFonts w:ascii="SimSun-ExtB" w:hAnsi="SimSun-ExtB"/>
          <w:spacing w:val="-34"/>
          <w:position w:val="1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-58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spacing w:val="-24"/>
          <w:position w:val="-1"/>
          <w:sz w:val="24"/>
        </w:rPr>
        <w:t xml:space="preserve"> </w:t>
      </w:r>
      <w:r>
        <w:rPr>
          <w:rFonts w:ascii="SimSun-ExtB" w:hAnsi="SimSun-ExtB"/>
          <w:spacing w:val="-240"/>
          <w:position w:val="6"/>
          <w:sz w:val="24"/>
        </w:rPr>
        <w:t>»</w:t>
      </w:r>
      <w:r>
        <w:rPr>
          <w:rFonts w:ascii="SimSun-ExtB" w:hAnsi="SimSun-ExtB"/>
          <w:position w:val="6"/>
          <w:sz w:val="24"/>
        </w:rPr>
        <w:tab/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r</w:t>
      </w:r>
      <w:r>
        <w:rPr>
          <w:rFonts w:ascii="SimSun-ExtB" w:hAnsi="SimSun-ExtB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ώ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1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spacing w:val="57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52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s</w:t>
      </w:r>
      <w:r>
        <w:rPr>
          <w:rFonts w:ascii="SimSun-ExtB" w:hAnsi="SimSun-ExtB"/>
          <w:spacing w:val="14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r</w:t>
      </w:r>
      <w:r>
        <w:rPr>
          <w:rFonts w:ascii="SimSun-ExtB" w:hAnsi="SimSun-ExtB"/>
          <w:position w:val="0"/>
          <w:sz w:val="24"/>
        </w:rPr>
        <w:t xml:space="preserve"> </w:t>
      </w:r>
      <w:r>
        <w:rPr>
          <w:rFonts w:ascii="SimSun-ExtB" w:hAnsi="SimSun-ExtB"/>
          <w:spacing w:val="-48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-4"/>
          <w:sz w:val="24"/>
        </w:rPr>
        <w:t xml:space="preserve"> </w:t>
      </w:r>
      <w:r>
        <w:rPr>
          <w:rFonts w:ascii="SimSun-ExtB" w:hAnsi="SimSun-ExtB"/>
          <w:position w:val="-4"/>
          <w:sz w:val="24"/>
        </w:rPr>
        <w:t xml:space="preserve"> </w:t>
      </w:r>
      <w:r>
        <w:rPr>
          <w:rFonts w:ascii="SimSun-ExtB" w:hAnsi="SimSun-ExtB"/>
          <w:spacing w:val="-53"/>
          <w:position w:val="-4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 xml:space="preserve"> 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-29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 xml:space="preserve"> </w:t>
      </w:r>
    </w:p>
    <w:p w14:paraId="6CFA55FB">
      <w:pPr>
        <w:bidi/>
        <w:spacing w:before="0" w:line="297" w:lineRule="exact"/>
        <w:ind w:left="154" w:right="1313" w:firstLine="0"/>
        <w:jc w:val="left"/>
        <w:rPr>
          <w:position w:val="8"/>
          <w:sz w:val="28"/>
          <w:szCs w:val="28"/>
        </w:rPr>
      </w:pPr>
      <w:r>
        <w:rPr>
          <w:w w:val="56"/>
          <w:position w:val="8"/>
          <w:sz w:val="28"/>
          <w:szCs w:val="28"/>
        </w:rPr>
        <w:t>)</w:t>
      </w:r>
      <w:r>
        <w:rPr>
          <w:w w:val="56"/>
          <w:position w:val="8"/>
          <w:sz w:val="28"/>
          <w:szCs w:val="28"/>
          <w:rtl/>
        </w:rPr>
        <w:t>ج</w:t>
      </w:r>
      <w:r>
        <w:rPr>
          <w:w w:val="56"/>
          <w:position w:val="8"/>
          <w:sz w:val="28"/>
          <w:szCs w:val="28"/>
        </w:rPr>
        <w:t>(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يٰٓ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: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ھا</w:t>
      </w:r>
      <w:r>
        <w:rPr>
          <w:rFonts w:ascii="SimSun-ExtB" w:hAnsi="SimSun-ExtB" w:cs="SimSun-ExtB"/>
          <w:spacing w:val="-33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à</w:t>
      </w:r>
      <w:r>
        <w:rPr>
          <w:rFonts w:ascii="SimSun-ExtB" w:hAnsi="SimSun-ExtB" w:cs="SimSun-ExtB"/>
          <w:spacing w:val="-47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;</w:t>
      </w:r>
      <w:r>
        <w:rPr>
          <w:rFonts w:ascii="SimSun-ExtB" w:hAnsi="SimSun-ExtB" w:cs="SimSun-ExtB"/>
          <w:spacing w:val="-33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s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سبك</w:t>
      </w:r>
      <w:r>
        <w:rPr>
          <w:rFonts w:ascii="SimSun-ExtB" w:hAnsi="SimSun-ExtB" w:cs="SimSun-ExtB"/>
          <w:spacing w:val="-37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217"/>
          <w:w w:val="56"/>
          <w:position w:val="-5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مِ</w:t>
      </w:r>
      <w:r>
        <w:rPr>
          <w:rFonts w:ascii="SimSun-ExtB" w:hAnsi="SimSun-ExtB" w:cs="SimSun-ExtB"/>
          <w:spacing w:val="-32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ą:i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عك</w:t>
      </w:r>
      <w:r>
        <w:rPr>
          <w:rFonts w:ascii="SimSun-ExtB" w:hAnsi="SimSun-ExtB" w:cs="SimSun-ExtB"/>
          <w:spacing w:val="40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مِ</w:t>
      </w:r>
      <w:r>
        <w:rPr>
          <w:rFonts w:ascii="SimSun-ExtB" w:hAnsi="SimSun-ExtB" w:cs="SimSun-ExtB"/>
          <w:spacing w:val="-31"/>
          <w:w w:val="5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لمؤ</w:t>
      </w:r>
      <w:r>
        <w:rPr>
          <w:rFonts w:ascii="SimSun-ExtB" w:hAnsi="SimSun-ExtB" w:cs="SimSun-ExtB"/>
          <w:spacing w:val="27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56"/>
          <w:position w:val="2"/>
          <w:sz w:val="24"/>
          <w:szCs w:val="24"/>
          <w:rtl/>
        </w:rPr>
        <w:t>يْ</w:t>
      </w:r>
      <w:r>
        <w:rPr>
          <w:rFonts w:ascii="SimSun-ExtB" w:hAnsi="SimSun-ExtB" w:cs="SimSun-ExtB"/>
          <w:spacing w:val="46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2"/>
          <w:sz w:val="24"/>
          <w:szCs w:val="24"/>
        </w:rPr>
        <w:t>◯4r</w:t>
      </w:r>
      <w:r>
        <w:rPr>
          <w:spacing w:val="-3"/>
          <w:w w:val="56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</w:rPr>
        <w:t>)</w:t>
      </w:r>
      <w:r>
        <w:rPr>
          <w:w w:val="56"/>
          <w:position w:val="8"/>
          <w:sz w:val="28"/>
          <w:szCs w:val="28"/>
          <w:rtl/>
        </w:rPr>
        <w:t>پ</w:t>
      </w:r>
      <w:r>
        <w:rPr>
          <w:w w:val="56"/>
          <w:position w:val="8"/>
          <w:sz w:val="28"/>
          <w:szCs w:val="28"/>
        </w:rPr>
        <w:t>11-</w:t>
      </w:r>
      <w:r>
        <w:rPr>
          <w:w w:val="56"/>
          <w:position w:val="8"/>
          <w:sz w:val="28"/>
          <w:szCs w:val="28"/>
          <w:rtl/>
        </w:rPr>
        <w:t>،</w:t>
      </w:r>
      <w:r>
        <w:rPr>
          <w:spacing w:val="-10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  <w:rtl/>
        </w:rPr>
        <w:t>سورة</w:t>
      </w:r>
      <w:r>
        <w:rPr>
          <w:w w:val="56"/>
          <w:position w:val="8"/>
          <w:sz w:val="28"/>
          <w:szCs w:val="28"/>
        </w:rPr>
        <w:t>-</w:t>
      </w:r>
      <w:r>
        <w:rPr>
          <w:spacing w:val="-7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  <w:rtl/>
        </w:rPr>
        <w:t>الدقال،</w:t>
      </w:r>
      <w:r>
        <w:rPr>
          <w:spacing w:val="-10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  <w:rtl/>
        </w:rPr>
        <w:t>ع</w:t>
      </w:r>
      <w:r>
        <w:rPr>
          <w:w w:val="56"/>
          <w:position w:val="8"/>
          <w:sz w:val="28"/>
          <w:szCs w:val="28"/>
        </w:rPr>
        <w:t>-</w:t>
      </w:r>
      <w:r>
        <w:rPr>
          <w:spacing w:val="-5"/>
          <w:position w:val="8"/>
          <w:sz w:val="28"/>
          <w:szCs w:val="28"/>
          <w:rtl/>
        </w:rPr>
        <w:t xml:space="preserve"> </w:t>
      </w:r>
      <w:r>
        <w:rPr>
          <w:w w:val="56"/>
          <w:position w:val="8"/>
          <w:sz w:val="28"/>
          <w:szCs w:val="28"/>
        </w:rPr>
        <w:t>(8</w:t>
      </w:r>
    </w:p>
    <w:p w14:paraId="6F64A2DA">
      <w:pPr>
        <w:pStyle w:val="13"/>
        <w:bidi/>
        <w:spacing w:before="53"/>
        <w:ind w:left="159" w:right="1070" w:firstLine="0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اِي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نبي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صلعم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ڪافي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انهن</w:t>
      </w:r>
      <w:r>
        <w:rPr>
          <w:spacing w:val="13"/>
          <w:position w:val="5"/>
          <w:rtl/>
        </w:rPr>
        <w:t xml:space="preserve"> </w:t>
      </w:r>
      <w:r>
        <w:rPr>
          <w:w w:val="68"/>
          <w:position w:val="5"/>
          <w:rtl/>
        </w:rPr>
        <w:t>اِيمان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وارن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تنهنجي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تابعداري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ڪئي</w:t>
      </w:r>
      <w:r>
        <w:rPr>
          <w:w w:val="68"/>
        </w:rPr>
        <w:t>.</w:t>
      </w:r>
    </w:p>
    <w:p w14:paraId="5235D242">
      <w:pPr>
        <w:pStyle w:val="13"/>
        <w:bidi/>
        <w:spacing w:line="380" w:lineRule="atLeast"/>
        <w:ind w:left="161" w:right="312" w:hanging="8"/>
        <w:jc w:val="left"/>
      </w:pPr>
      <w:r>
        <w:rPr>
          <w:w w:val="68"/>
        </w:rPr>
        <w:t>.31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تعالٰي جتي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نالي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بارڪ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تصريح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فرمائي آهي،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رسالت يا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ڪا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وصف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ڪئي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اٿس</w:t>
      </w:r>
      <w:r>
        <w:rPr>
          <w:w w:val="68"/>
        </w:rPr>
        <w:t>.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مثال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طور </w:t>
      </w:r>
      <w:r>
        <w:rPr>
          <w:w w:val="65"/>
          <w:rtl/>
        </w:rPr>
        <w:t>هيٺين قرآني آيتن</w:t>
      </w:r>
      <w:r>
        <w:rPr>
          <w:rtl/>
        </w:rPr>
        <w:t xml:space="preserve"> </w:t>
      </w:r>
      <w:r>
        <w:rPr>
          <w:w w:val="65"/>
          <w:rtl/>
        </w:rPr>
        <w:t>مان اهو بخوبي</w:t>
      </w:r>
      <w:r>
        <w:rPr>
          <w:rtl/>
        </w:rPr>
        <w:t xml:space="preserve"> </w:t>
      </w:r>
      <w:r>
        <w:rPr>
          <w:w w:val="65"/>
          <w:rtl/>
        </w:rPr>
        <w:t>اندازو</w:t>
      </w:r>
      <w:r>
        <w:rPr>
          <w:rtl/>
        </w:rPr>
        <w:t xml:space="preserve"> </w:t>
      </w:r>
      <w:r>
        <w:rPr>
          <w:w w:val="65"/>
          <w:rtl/>
        </w:rPr>
        <w:t>لڳائي</w:t>
      </w:r>
      <w:r>
        <w:rPr>
          <w:rtl/>
        </w:rPr>
        <w:t xml:space="preserve"> </w:t>
      </w:r>
      <w:r>
        <w:rPr>
          <w:w w:val="65"/>
          <w:rtl/>
        </w:rPr>
        <w:t>سگهجي ٿو</w:t>
      </w:r>
      <w:r>
        <w:rPr>
          <w:w w:val="65"/>
        </w:rPr>
        <w:t>.</w:t>
      </w:r>
    </w:p>
    <w:p w14:paraId="291F56F1">
      <w:pPr>
        <w:spacing w:before="0" w:line="210" w:lineRule="exact"/>
        <w:ind w:left="0" w:right="783" w:firstLine="0"/>
        <w:jc w:val="right"/>
        <w:rPr>
          <w:rFonts w:ascii="SimSun-ExtB" w:hAnsi="SimSun-ExtB"/>
          <w:position w:val="2"/>
          <w:sz w:val="24"/>
        </w:rPr>
      </w:pPr>
      <w:r>
        <w:rPr>
          <w:rFonts w:ascii="SimSun-ExtB" w:hAnsi="SimSun-ExtB"/>
          <w:w w:val="1"/>
          <w:position w:val="16"/>
          <w:sz w:val="24"/>
        </w:rPr>
        <w:t xml:space="preserve"> </w:t>
      </w:r>
      <w:r>
        <w:rPr>
          <w:rFonts w:ascii="SimSun-ExtB" w:hAnsi="SimSun-ExtB"/>
          <w:spacing w:val="9"/>
          <w:position w:val="16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19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33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position w:val="2"/>
          <w:sz w:val="24"/>
        </w:rPr>
        <w:t xml:space="preserve"> </w:t>
      </w:r>
      <w:r>
        <w:rPr>
          <w:rFonts w:ascii="SimSun-ExtB" w:hAnsi="SimSun-ExtB"/>
          <w:spacing w:val="-34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position w:val="12"/>
          <w:sz w:val="24"/>
        </w:rPr>
        <w:t>»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10"/>
          <w:position w:val="12"/>
          <w:sz w:val="24"/>
        </w:rPr>
        <w:t xml:space="preserve"> </w:t>
      </w:r>
      <w:r>
        <w:rPr>
          <w:rFonts w:ascii="SimSun-ExtB" w:hAnsi="SimSun-ExtB"/>
          <w:w w:val="1"/>
          <w:position w:val="6"/>
          <w:sz w:val="24"/>
        </w:rPr>
        <w:t xml:space="preserve"> </w:t>
      </w:r>
      <w:r>
        <w:rPr>
          <w:rFonts w:ascii="SimSun-ExtB" w:hAnsi="SimSun-ExtB"/>
          <w:spacing w:val="-20"/>
          <w:position w:val="6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pacing w:val="-20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spacing w:val="-39"/>
          <w:position w:val="8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P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20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spacing w:val="28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</w:p>
    <w:p w14:paraId="5CF866B9">
      <w:pPr>
        <w:bidi/>
        <w:spacing w:before="0" w:line="245" w:lineRule="exact"/>
        <w:ind w:left="155" w:right="4454" w:firstLine="0"/>
        <w:jc w:val="left"/>
        <w:rPr>
          <w:position w:val="1"/>
          <w:sz w:val="28"/>
          <w:szCs w:val="28"/>
        </w:rPr>
      </w:pPr>
      <w:r>
        <w:rPr>
          <w:w w:val="81"/>
          <w:position w:val="1"/>
          <w:sz w:val="28"/>
          <w:szCs w:val="28"/>
        </w:rPr>
        <w:t>)</w:t>
      </w:r>
      <w:r>
        <w:rPr>
          <w:w w:val="81"/>
          <w:position w:val="1"/>
          <w:sz w:val="28"/>
          <w:szCs w:val="28"/>
          <w:rtl/>
        </w:rPr>
        <w:t>الف</w:t>
      </w:r>
      <w:r>
        <w:rPr>
          <w:w w:val="81"/>
          <w:position w:val="1"/>
          <w:sz w:val="28"/>
          <w:szCs w:val="28"/>
        </w:rPr>
        <w:t>(</w:t>
      </w:r>
      <w:r>
        <w:rPr>
          <w:rFonts w:ascii="SimSun-ExtB" w:cs="SimSun-ExtB"/>
          <w:spacing w:val="-39"/>
          <w:w w:val="81"/>
          <w:position w:val="1"/>
          <w:sz w:val="24"/>
          <w:szCs w:val="24"/>
          <w:rtl/>
        </w:rPr>
        <w:t xml:space="preserve"> </w:t>
      </w:r>
      <w:r>
        <w:rPr>
          <w:rFonts w:ascii="SimSun-ExtB" w:cs="SimSun-ExtB"/>
          <w:w w:val="81"/>
          <w:position w:val="1"/>
          <w:sz w:val="24"/>
          <w:szCs w:val="24"/>
        </w:rPr>
        <w:t>3</w:t>
      </w:r>
      <w:r>
        <w:rPr>
          <w:rFonts w:ascii="SimSun-ExtB" w:cs="SimSun-ExtB"/>
          <w:w w:val="81"/>
          <w:position w:val="1"/>
          <w:sz w:val="24"/>
          <w:szCs w:val="24"/>
          <w:rtl/>
        </w:rPr>
        <w:t>ما</w:t>
      </w:r>
      <w:r>
        <w:rPr>
          <w:rFonts w:ascii="SimSun-ExtB" w:cs="SimSun-ExtB"/>
          <w:w w:val="81"/>
          <w:position w:val="1"/>
          <w:sz w:val="24"/>
          <w:szCs w:val="24"/>
        </w:rPr>
        <w:t>k</w:t>
      </w:r>
      <w:r>
        <w:rPr>
          <w:rFonts w:ascii="SimSun-ExtB" w:cs="SimSun-ExtB"/>
          <w:w w:val="81"/>
          <w:position w:val="1"/>
          <w:sz w:val="24"/>
          <w:szCs w:val="24"/>
          <w:rtl/>
        </w:rPr>
        <w:t>مد</w:t>
      </w:r>
      <w:r>
        <w:rPr>
          <w:rFonts w:ascii="SimSun-ExtB" w:cs="SimSun-ExtB"/>
          <w:spacing w:val="-19"/>
          <w:sz w:val="24"/>
          <w:szCs w:val="24"/>
          <w:rtl/>
        </w:rPr>
        <w:t xml:space="preserve"> </w:t>
      </w:r>
      <w:r>
        <w:rPr>
          <w:rFonts w:ascii="SimSun-ExtB" w:cs="SimSun-ExtB"/>
          <w:w w:val="81"/>
          <w:position w:val="1"/>
          <w:sz w:val="24"/>
          <w:szCs w:val="24"/>
        </w:rPr>
        <w:t>i</w:t>
      </w:r>
      <w:r>
        <w:rPr>
          <w:rFonts w:ascii="SimSun-ExtB" w:cs="SimSun-ExtB"/>
          <w:w w:val="81"/>
          <w:position w:val="1"/>
          <w:sz w:val="24"/>
          <w:szCs w:val="24"/>
          <w:rtl/>
        </w:rPr>
        <w:t>لْ</w:t>
      </w:r>
      <w:r>
        <w:rPr>
          <w:rFonts w:ascii="SimSun-ExtB" w:cs="SimSun-ExtB"/>
          <w:spacing w:val="-72"/>
          <w:w w:val="81"/>
          <w:position w:val="1"/>
          <w:sz w:val="24"/>
          <w:szCs w:val="24"/>
          <w:rtl/>
        </w:rPr>
        <w:t xml:space="preserve"> </w:t>
      </w:r>
      <w:r>
        <w:rPr>
          <w:rFonts w:ascii="SimSun-ExtB" w:cs="SimSun-ExtB"/>
          <w:w w:val="81"/>
          <w:position w:val="1"/>
          <w:sz w:val="24"/>
          <w:szCs w:val="24"/>
        </w:rPr>
        <w:t>m3</w:t>
      </w:r>
      <w:r>
        <w:rPr>
          <w:rFonts w:ascii="SimSun-ExtB" w:cs="SimSun-ExtB"/>
          <w:w w:val="81"/>
          <w:position w:val="1"/>
          <w:sz w:val="24"/>
          <w:szCs w:val="24"/>
          <w:rtl/>
        </w:rPr>
        <w:t>و</w:t>
      </w:r>
      <w:r>
        <w:rPr>
          <w:rFonts w:ascii="SimSun-ExtB" w:cs="SimSun-ExtB"/>
          <w:w w:val="81"/>
          <w:position w:val="1"/>
          <w:sz w:val="24"/>
          <w:szCs w:val="24"/>
        </w:rPr>
        <w:t>)</w:t>
      </w:r>
      <w:r>
        <w:rPr>
          <w:rFonts w:ascii="SimSun-ExtB" w:cs="SimSun-ExtB"/>
          <w:spacing w:val="-69"/>
          <w:w w:val="81"/>
          <w:position w:val="1"/>
          <w:sz w:val="24"/>
          <w:szCs w:val="24"/>
          <w:rtl/>
        </w:rPr>
        <w:t xml:space="preserve"> </w:t>
      </w:r>
      <w:r>
        <w:rPr>
          <w:w w:val="81"/>
          <w:position w:val="1"/>
          <w:sz w:val="28"/>
          <w:szCs w:val="28"/>
        </w:rPr>
        <w:t>)</w:t>
      </w:r>
      <w:r>
        <w:rPr>
          <w:w w:val="81"/>
          <w:position w:val="1"/>
          <w:sz w:val="28"/>
          <w:szCs w:val="28"/>
          <w:rtl/>
        </w:rPr>
        <w:t>پ</w:t>
      </w:r>
      <w:r>
        <w:rPr>
          <w:w w:val="81"/>
          <w:position w:val="1"/>
          <w:sz w:val="28"/>
          <w:szCs w:val="28"/>
        </w:rPr>
        <w:t>4-</w:t>
      </w:r>
      <w:r>
        <w:rPr>
          <w:w w:val="81"/>
          <w:position w:val="1"/>
          <w:sz w:val="28"/>
          <w:szCs w:val="28"/>
          <w:rtl/>
        </w:rPr>
        <w:t>،</w:t>
      </w:r>
      <w:r>
        <w:rPr>
          <w:spacing w:val="-6"/>
          <w:w w:val="81"/>
          <w:position w:val="1"/>
          <w:sz w:val="28"/>
          <w:szCs w:val="28"/>
          <w:rtl/>
        </w:rPr>
        <w:t xml:space="preserve"> </w:t>
      </w:r>
      <w:r>
        <w:rPr>
          <w:w w:val="81"/>
          <w:position w:val="1"/>
          <w:sz w:val="28"/>
          <w:szCs w:val="28"/>
          <w:rtl/>
        </w:rPr>
        <w:t>سورة</w:t>
      </w:r>
      <w:r>
        <w:rPr>
          <w:w w:val="81"/>
          <w:position w:val="1"/>
          <w:sz w:val="28"/>
          <w:szCs w:val="28"/>
        </w:rPr>
        <w:t>-</w:t>
      </w:r>
      <w:r>
        <w:rPr>
          <w:w w:val="81"/>
          <w:position w:val="1"/>
          <w:sz w:val="28"/>
          <w:szCs w:val="28"/>
          <w:rtl/>
        </w:rPr>
        <w:t>آل</w:t>
      </w:r>
      <w:r>
        <w:rPr>
          <w:spacing w:val="-6"/>
          <w:w w:val="81"/>
          <w:position w:val="1"/>
          <w:sz w:val="28"/>
          <w:szCs w:val="28"/>
          <w:rtl/>
        </w:rPr>
        <w:t xml:space="preserve"> </w:t>
      </w:r>
      <w:r>
        <w:rPr>
          <w:w w:val="81"/>
          <w:position w:val="1"/>
          <w:sz w:val="28"/>
          <w:szCs w:val="28"/>
          <w:rtl/>
        </w:rPr>
        <w:t>عمران،</w:t>
      </w:r>
      <w:r>
        <w:rPr>
          <w:spacing w:val="-7"/>
          <w:w w:val="81"/>
          <w:position w:val="1"/>
          <w:sz w:val="28"/>
          <w:szCs w:val="28"/>
          <w:rtl/>
        </w:rPr>
        <w:t xml:space="preserve"> </w:t>
      </w:r>
      <w:r>
        <w:rPr>
          <w:w w:val="81"/>
          <w:position w:val="1"/>
          <w:sz w:val="28"/>
          <w:szCs w:val="28"/>
          <w:rtl/>
        </w:rPr>
        <w:t>ع</w:t>
      </w:r>
      <w:r>
        <w:rPr>
          <w:w w:val="81"/>
          <w:position w:val="1"/>
          <w:sz w:val="28"/>
          <w:szCs w:val="28"/>
        </w:rPr>
        <w:t>(15-</w:t>
      </w:r>
    </w:p>
    <w:p w14:paraId="21680030">
      <w:pPr>
        <w:pStyle w:val="13"/>
        <w:bidi/>
        <w:spacing w:before="112" w:line="86" w:lineRule="auto"/>
        <w:ind w:left="156" w:right="0" w:firstLine="0"/>
        <w:jc w:val="left"/>
      </w:pPr>
      <w:r>
        <w:rPr>
          <w:w w:val="65"/>
          <w:rtl/>
        </w:rPr>
        <w:t>ترج</w:t>
      </w:r>
      <w:r>
        <w:rPr>
          <w:rFonts w:ascii="SimSun-ExtB" w:cs="SimSun-ExtB"/>
          <w:spacing w:val="-9"/>
          <w:position w:val="-23"/>
          <w:sz w:val="24"/>
          <w:szCs w:val="24"/>
          <w:rtl/>
        </w:rPr>
        <w:t xml:space="preserve"> </w:t>
      </w:r>
      <w:r>
        <w:rPr>
          <w:rFonts w:ascii="SimSun-ExtB" w:cs="SimSun-ExtB"/>
          <w:w w:val="65"/>
          <w:position w:val="-23"/>
          <w:sz w:val="24"/>
          <w:szCs w:val="24"/>
        </w:rPr>
        <w:t>P</w:t>
      </w:r>
      <w:r>
        <w:rPr>
          <w:w w:val="65"/>
          <w:rtl/>
        </w:rPr>
        <w:t>مو</w:t>
      </w:r>
      <w:r>
        <w:rPr>
          <w:w w:val="65"/>
        </w:rPr>
        <w:t>:</w:t>
      </w:r>
      <w:r>
        <w:rPr>
          <w:spacing w:val="-20"/>
          <w:rtl/>
        </w:rPr>
        <w:t xml:space="preserve"> </w:t>
      </w:r>
      <w:r>
        <w:rPr>
          <w:w w:val="65"/>
          <w:rtl/>
        </w:rPr>
        <w:t>۽</w:t>
      </w:r>
      <w:r>
        <w:rPr>
          <w:spacing w:val="49"/>
          <w:w w:val="150"/>
          <w:position w:val="-8"/>
          <w:rtl/>
        </w:rPr>
        <w:t xml:space="preserve"> </w:t>
      </w:r>
      <w:r>
        <w:rPr>
          <w:w w:val="65"/>
          <w:rtl/>
        </w:rPr>
        <w:t>محَمد</w:t>
      </w:r>
      <w:r>
        <w:rPr>
          <w:rFonts w:ascii="SimSun-ExtB" w:cs="SimSun-ExtB"/>
          <w:w w:val="65"/>
          <w:position w:val="-19"/>
          <w:sz w:val="24"/>
          <w:szCs w:val="24"/>
        </w:rPr>
        <w:t>P</w:t>
      </w:r>
      <w:r>
        <w:rPr>
          <w:spacing w:val="-14"/>
          <w:w w:val="65"/>
          <w:rtl/>
        </w:rPr>
        <w:t xml:space="preserve"> </w:t>
      </w:r>
      <w:r>
        <w:rPr>
          <w:w w:val="65"/>
          <w:rtl/>
        </w:rPr>
        <w:t>رسول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17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</w:p>
    <w:p w14:paraId="74671230">
      <w:pPr>
        <w:tabs>
          <w:tab w:val="left" w:pos="431"/>
        </w:tabs>
        <w:spacing w:before="0" w:line="154" w:lineRule="exact"/>
        <w:ind w:left="0" w:right="673" w:firstLine="0"/>
        <w:jc w:val="right"/>
        <w:rPr>
          <w:rFonts w:ascii="SimSun-ExtB" w:hAnsi="SimSun-ExtB"/>
          <w:position w:val="8"/>
          <w:sz w:val="24"/>
        </w:rPr>
      </w:pPr>
      <w:r>
        <w:rPr>
          <w:rFonts w:ascii="SimSun-ExtB" w:hAnsi="SimSun-ExtB"/>
          <w:spacing w:val="-240"/>
          <w:position w:val="5"/>
          <w:sz w:val="24"/>
        </w:rPr>
        <w:t>ώ</w:t>
      </w:r>
      <w:r>
        <w:rPr>
          <w:rFonts w:ascii="SimSun-ExtB" w:hAnsi="SimSun-ExtB"/>
          <w:position w:val="5"/>
          <w:sz w:val="24"/>
        </w:rPr>
        <w:tab/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19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28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position w:val="2"/>
          <w:sz w:val="24"/>
        </w:rPr>
        <w:t>»</w:t>
      </w:r>
      <w:r>
        <w:rPr>
          <w:rFonts w:ascii="SimSun-ExtB" w:hAnsi="SimSun-ExtB"/>
          <w:spacing w:val="43"/>
          <w:position w:val="2"/>
          <w:sz w:val="24"/>
        </w:rPr>
        <w:t xml:space="preserve"> </w:t>
      </w:r>
      <w:r>
        <w:rPr>
          <w:rFonts w:ascii="SimSun-ExtB" w:hAnsi="SimSun-ExtB"/>
          <w:w w:val="1"/>
          <w:position w:val="6"/>
          <w:sz w:val="24"/>
        </w:rPr>
        <w:t xml:space="preserve"> </w:t>
      </w:r>
      <w:r>
        <w:rPr>
          <w:rFonts w:ascii="SimSun-ExtB" w:hAnsi="SimSun-ExtB"/>
          <w:spacing w:val="-20"/>
          <w:position w:val="6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pacing w:val="-20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</w:p>
    <w:p w14:paraId="7A69D809">
      <w:pPr>
        <w:bidi/>
        <w:spacing w:before="0" w:line="260" w:lineRule="exact"/>
        <w:ind w:left="153" w:right="4454" w:firstLine="0"/>
        <w:jc w:val="left"/>
        <w:rPr>
          <w:sz w:val="28"/>
          <w:szCs w:val="28"/>
        </w:rPr>
      </w:pPr>
      <w:r>
        <w:rPr>
          <w:w w:val="72"/>
          <w:sz w:val="28"/>
          <w:szCs w:val="28"/>
        </w:rPr>
        <w:t>)</w:t>
      </w:r>
      <w:r>
        <w:rPr>
          <w:w w:val="72"/>
          <w:sz w:val="28"/>
          <w:szCs w:val="28"/>
          <w:rtl/>
        </w:rPr>
        <w:t>ب</w:t>
      </w:r>
      <w:r>
        <w:rPr>
          <w:rFonts w:ascii="SimSun-ExtB" w:hAnsi="SimSun-ExtB" w:cs="SimSun-ExtB"/>
          <w:w w:val="72"/>
          <w:sz w:val="24"/>
          <w:szCs w:val="24"/>
        </w:rPr>
        <w:t>k</w:t>
      </w:r>
      <w:r>
        <w:rPr>
          <w:w w:val="72"/>
          <w:sz w:val="28"/>
          <w:szCs w:val="28"/>
        </w:rPr>
        <w:t>(</w:t>
      </w:r>
      <w:r>
        <w:rPr>
          <w:rFonts w:ascii="SimSun-ExtB" w:hAnsi="SimSun-ExtB" w:cs="SimSun-ExtB"/>
          <w:w w:val="72"/>
          <w:sz w:val="24"/>
          <w:szCs w:val="24"/>
          <w:rtl/>
        </w:rPr>
        <w:t>مد</w:t>
      </w:r>
      <w:r>
        <w:rPr>
          <w:rFonts w:ascii="SimSun-ExtB" w:hAnsi="SimSun-ExtB" w:cs="SimSun-ExtB"/>
          <w:spacing w:val="-65"/>
          <w:w w:val="7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2"/>
          <w:sz w:val="24"/>
          <w:szCs w:val="24"/>
        </w:rPr>
        <w:t>m3</w:t>
      </w:r>
      <w:r>
        <w:rPr>
          <w:rFonts w:ascii="SimSun-ExtB" w:hAnsi="SimSun-ExtB" w:cs="SimSun-ExtB"/>
          <w:w w:val="72"/>
          <w:sz w:val="24"/>
          <w:szCs w:val="24"/>
          <w:rtl/>
        </w:rPr>
        <w:t>و</w:t>
      </w:r>
      <w:r>
        <w:rPr>
          <w:rFonts w:ascii="SimSun-ExtB" w:hAnsi="SimSun-ExtB" w:cs="SimSun-ExtB"/>
          <w:w w:val="72"/>
          <w:sz w:val="24"/>
          <w:szCs w:val="24"/>
        </w:rPr>
        <w:t>)</w:t>
      </w:r>
      <w:r>
        <w:rPr>
          <w:rFonts w:ascii="SimSun-ExtB" w:hAnsi="SimSun-ExtB" w:cs="SimSun-ExtB"/>
          <w:spacing w:val="-66"/>
          <w:w w:val="7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2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82"/>
          <w:w w:val="72"/>
          <w:position w:val="1"/>
          <w:sz w:val="24"/>
          <w:szCs w:val="24"/>
          <w:rtl/>
        </w:rPr>
        <w:t xml:space="preserve"> </w:t>
      </w:r>
      <w:r>
        <w:rPr>
          <w:w w:val="72"/>
          <w:sz w:val="28"/>
          <w:szCs w:val="28"/>
        </w:rPr>
        <w:t>)</w:t>
      </w:r>
      <w:r>
        <w:rPr>
          <w:rFonts w:ascii="SimSun-ExtB" w:hAnsi="SimSun-ExtB" w:cs="SimSun-ExtB"/>
          <w:w w:val="72"/>
          <w:sz w:val="24"/>
          <w:szCs w:val="24"/>
        </w:rPr>
        <w:t>ª</w:t>
      </w:r>
      <w:r>
        <w:rPr>
          <w:w w:val="72"/>
          <w:sz w:val="28"/>
          <w:szCs w:val="28"/>
          <w:rtl/>
        </w:rPr>
        <w:t>پ</w:t>
      </w:r>
      <w:r>
        <w:rPr>
          <w:w w:val="72"/>
          <w:sz w:val="28"/>
          <w:szCs w:val="28"/>
        </w:rPr>
        <w:t>26-</w:t>
      </w:r>
      <w:r>
        <w:rPr>
          <w:w w:val="72"/>
          <w:sz w:val="28"/>
          <w:szCs w:val="28"/>
          <w:rtl/>
        </w:rPr>
        <w:t>،</w:t>
      </w:r>
      <w:r>
        <w:rPr>
          <w:spacing w:val="-7"/>
          <w:w w:val="72"/>
          <w:sz w:val="28"/>
          <w:szCs w:val="28"/>
          <w:rtl/>
        </w:rPr>
        <w:t xml:space="preserve"> </w:t>
      </w:r>
      <w:r>
        <w:rPr>
          <w:w w:val="72"/>
          <w:sz w:val="28"/>
          <w:szCs w:val="28"/>
          <w:rtl/>
        </w:rPr>
        <w:t>سورة</w:t>
      </w:r>
      <w:r>
        <w:rPr>
          <w:w w:val="72"/>
          <w:sz w:val="28"/>
          <w:szCs w:val="28"/>
        </w:rPr>
        <w:t>-</w:t>
      </w:r>
      <w:r>
        <w:rPr>
          <w:spacing w:val="-6"/>
          <w:w w:val="72"/>
          <w:sz w:val="28"/>
          <w:szCs w:val="28"/>
          <w:rtl/>
        </w:rPr>
        <w:t xml:space="preserve"> </w:t>
      </w:r>
      <w:r>
        <w:rPr>
          <w:w w:val="72"/>
          <w:sz w:val="28"/>
          <w:szCs w:val="28"/>
          <w:rtl/>
        </w:rPr>
        <w:t>الفتح،</w:t>
      </w:r>
      <w:r>
        <w:rPr>
          <w:spacing w:val="-7"/>
          <w:w w:val="72"/>
          <w:sz w:val="28"/>
          <w:szCs w:val="28"/>
          <w:rtl/>
        </w:rPr>
        <w:t xml:space="preserve"> </w:t>
      </w:r>
      <w:r>
        <w:rPr>
          <w:w w:val="72"/>
          <w:sz w:val="28"/>
          <w:szCs w:val="28"/>
          <w:rtl/>
        </w:rPr>
        <w:t>ع</w:t>
      </w:r>
      <w:r>
        <w:rPr>
          <w:w w:val="72"/>
          <w:sz w:val="28"/>
          <w:szCs w:val="28"/>
        </w:rPr>
        <w:t>-</w:t>
      </w:r>
      <w:r>
        <w:rPr>
          <w:spacing w:val="-7"/>
          <w:w w:val="72"/>
          <w:sz w:val="28"/>
          <w:szCs w:val="28"/>
          <w:rtl/>
        </w:rPr>
        <w:t xml:space="preserve"> </w:t>
      </w:r>
      <w:r>
        <w:rPr>
          <w:w w:val="72"/>
          <w:sz w:val="28"/>
          <w:szCs w:val="28"/>
        </w:rPr>
        <w:t>4</w:t>
      </w:r>
      <w:r>
        <w:rPr>
          <w:w w:val="72"/>
          <w:sz w:val="28"/>
          <w:szCs w:val="28"/>
          <w:rtl/>
        </w:rPr>
        <w:t>،</w:t>
      </w:r>
      <w:r>
        <w:rPr>
          <w:spacing w:val="-9"/>
          <w:w w:val="72"/>
          <w:sz w:val="28"/>
          <w:szCs w:val="28"/>
          <w:rtl/>
        </w:rPr>
        <w:t xml:space="preserve"> </w:t>
      </w:r>
      <w:r>
        <w:rPr>
          <w:w w:val="72"/>
          <w:sz w:val="28"/>
          <w:szCs w:val="28"/>
          <w:rtl/>
        </w:rPr>
        <w:t>مدني</w:t>
      </w:r>
      <w:r>
        <w:rPr>
          <w:w w:val="72"/>
          <w:sz w:val="28"/>
          <w:szCs w:val="28"/>
        </w:rPr>
        <w:t>(</w:t>
      </w:r>
    </w:p>
    <w:p w14:paraId="15EAE997">
      <w:pPr>
        <w:pStyle w:val="13"/>
        <w:bidi/>
        <w:spacing w:before="124" w:line="50" w:lineRule="auto"/>
        <w:ind w:left="156" w:right="0" w:firstLine="0"/>
        <w:jc w:val="left"/>
      </w:pPr>
      <w:r>
        <w:rPr>
          <w:w w:val="63"/>
          <w:rtl/>
        </w:rPr>
        <w:t>ترجمو</w:t>
      </w:r>
      <w:r>
        <w:rPr>
          <w:w w:val="63"/>
        </w:rPr>
        <w:t>:</w:t>
      </w:r>
      <w:r>
        <w:rPr>
          <w:spacing w:val="43"/>
          <w:position w:val="-8"/>
          <w:rtl/>
        </w:rPr>
        <w:t xml:space="preserve"> </w:t>
      </w:r>
      <w:r>
        <w:rPr>
          <w:w w:val="63"/>
          <w:rtl/>
        </w:rPr>
        <w:t>محَمدِ</w:t>
      </w:r>
      <w:r>
        <w:rPr>
          <w:spacing w:val="-1"/>
          <w:w w:val="63"/>
          <w:rtl/>
        </w:rPr>
        <w:t xml:space="preserve"> </w:t>
      </w:r>
      <w:r>
        <w:rPr>
          <w:w w:val="63"/>
        </w:rPr>
        <w:t>)</w:t>
      </w:r>
      <w:r>
        <w:rPr>
          <w:w w:val="63"/>
          <w:rtl/>
        </w:rPr>
        <w:t>صلي</w:t>
      </w:r>
      <w:r>
        <w:rPr>
          <w:spacing w:val="-24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عليھ</w:t>
      </w:r>
      <w:r>
        <w:rPr>
          <w:spacing w:val="-22"/>
          <w:rtl/>
        </w:rPr>
        <w:t xml:space="preserve"> </w:t>
      </w:r>
      <w:r>
        <w:rPr>
          <w:w w:val="63"/>
          <w:rtl/>
        </w:rPr>
        <w:t>وآلھ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وسلم</w:t>
      </w:r>
      <w:r>
        <w:rPr>
          <w:w w:val="63"/>
        </w:rPr>
        <w:t>(</w:t>
      </w:r>
      <w:r>
        <w:rPr>
          <w:spacing w:val="-24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جو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رس</w:t>
      </w:r>
      <w:r>
        <w:rPr>
          <w:rFonts w:ascii="SimSun-ExtB" w:cs="SimSun-ExtB"/>
          <w:spacing w:val="-39"/>
          <w:position w:val="-22"/>
          <w:sz w:val="24"/>
          <w:szCs w:val="24"/>
          <w:rtl/>
        </w:rPr>
        <w:t xml:space="preserve"> </w:t>
      </w:r>
      <w:r>
        <w:rPr>
          <w:rFonts w:ascii="SimSun-ExtB" w:cs="SimSun-ExtB"/>
          <w:w w:val="63"/>
          <w:position w:val="-22"/>
          <w:sz w:val="24"/>
          <w:szCs w:val="24"/>
        </w:rPr>
        <w:t>r</w:t>
      </w:r>
      <w:r>
        <w:rPr>
          <w:w w:val="63"/>
          <w:rtl/>
        </w:rPr>
        <w:t>ول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</w:p>
    <w:p w14:paraId="5ABFC5EF">
      <w:pPr>
        <w:pStyle w:val="13"/>
        <w:spacing w:after="0" w:line="50" w:lineRule="auto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762D883">
      <w:pPr>
        <w:spacing w:before="30" w:line="150" w:lineRule="exact"/>
        <w:ind w:left="0" w:right="0" w:firstLine="0"/>
        <w:jc w:val="right"/>
        <w:rPr>
          <w:rFonts w:ascii="SimSun-ExtB" w:hAnsi="SimSun-ExtB"/>
          <w:position w:val="3"/>
          <w:sz w:val="24"/>
        </w:rPr>
      </w:pPr>
      <w:r>
        <w:rPr>
          <w:rFonts w:ascii="SimSun-ExtB" w:hAnsi="SimSun-ExtB"/>
          <w:spacing w:val="-240"/>
          <w:position w:val="1"/>
          <w:sz w:val="24"/>
        </w:rPr>
        <w:t>½</w:t>
      </w:r>
      <w:r>
        <w:rPr>
          <w:rFonts w:ascii="SimSun-ExtB" w:hAnsi="SimSun-ExtB"/>
          <w:spacing w:val="-48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48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</w:p>
    <w:p w14:paraId="6BAE5318">
      <w:pPr>
        <w:spacing w:before="0" w:line="180" w:lineRule="exact"/>
        <w:ind w:left="276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120"/>
          <w:position w:val="-6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24"/>
          <w:position w:val="-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2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-58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30"/>
          <w:sz w:val="24"/>
          <w:szCs w:val="24"/>
        </w:rPr>
        <w:t>P</w:t>
      </w:r>
    </w:p>
    <w:p w14:paraId="647C0974">
      <w:pPr>
        <w:spacing w:before="0" w:line="180" w:lineRule="exact"/>
        <w:ind w:left="234" w:right="0" w:firstLine="0"/>
        <w:jc w:val="left"/>
        <w:rPr>
          <w:rFonts w:ascii="SimSun-ExtB" w:hAnsi="SimSun-ExtB" w:eastAsia="SimSun-ExtB" w:cs="SimSun-ExtB"/>
          <w:position w:val="5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5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3"/>
          <w:sz w:val="24"/>
          <w:szCs w:val="24"/>
        </w:rPr>
        <w:t>ώ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0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4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50"/>
          <w:position w:val="5"/>
          <w:sz w:val="24"/>
          <w:szCs w:val="24"/>
          <w:cs/>
        </w:rPr>
        <w:t>ധ</w:t>
      </w:r>
    </w:p>
    <w:p w14:paraId="7034F83E">
      <w:pPr>
        <w:spacing w:before="0" w:line="180" w:lineRule="exact"/>
        <w:ind w:left="176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240"/>
          <w:position w:val="0"/>
          <w:sz w:val="24"/>
        </w:rPr>
        <w:t>»</w:t>
      </w:r>
      <w:r>
        <w:rPr>
          <w:rFonts w:ascii="SimSun-ExtB" w:hAnsi="SimSun-ExtB"/>
          <w:position w:val="0"/>
          <w:sz w:val="24"/>
        </w:rPr>
        <w:t xml:space="preserve"> </w:t>
      </w:r>
      <w:r>
        <w:rPr>
          <w:rFonts w:ascii="SimSun-ExtB" w:hAnsi="SimSun-ExtB"/>
          <w:spacing w:val="9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-29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position w:val="8"/>
          <w:sz w:val="24"/>
        </w:rPr>
        <w:t xml:space="preserve"> </w:t>
      </w:r>
      <w:r>
        <w:rPr>
          <w:rFonts w:ascii="SimSun-ExtB" w:hAnsi="SimSun-ExtB"/>
          <w:spacing w:val="-29"/>
          <w:position w:val="8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33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-2"/>
          <w:sz w:val="24"/>
        </w:rPr>
        <w:t>r</w:t>
      </w:r>
      <w:r>
        <w:rPr>
          <w:rFonts w:ascii="SimSun-ExtB" w:hAnsi="SimSun-ExtB"/>
          <w:spacing w:val="-6"/>
          <w:position w:val="-2"/>
          <w:sz w:val="24"/>
        </w:rPr>
        <w:t xml:space="preserve"> </w:t>
      </w:r>
      <w:r>
        <w:rPr>
          <w:rFonts w:ascii="SimSun-ExtB" w:hAnsi="SimSun-ExtB"/>
          <w:spacing w:val="-16"/>
          <w:position w:val="-2"/>
          <w:sz w:val="24"/>
        </w:rPr>
        <w:t xml:space="preserve"> </w:t>
      </w:r>
      <w:r>
        <w:rPr>
          <w:rFonts w:ascii="SimSun-ExtB" w:hAnsi="SimSun-ExtB"/>
          <w:spacing w:val="-246"/>
          <w:sz w:val="24"/>
        </w:rPr>
        <w:t>ώ</w:t>
      </w:r>
    </w:p>
    <w:p w14:paraId="2073E201">
      <w:pPr>
        <w:spacing w:before="60" w:line="120" w:lineRule="exact"/>
        <w:ind w:left="387" w:right="0" w:firstLine="0"/>
        <w:jc w:val="left"/>
        <w:rPr>
          <w:rFonts w:ascii="SimSun-ExtB" w:hAnsi="SimSun-ExtB"/>
          <w:position w:val="-2"/>
          <w:sz w:val="24"/>
        </w:rPr>
      </w:pPr>
      <w:r>
        <w:br w:type="column"/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1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28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pacing w:val="33"/>
          <w:sz w:val="24"/>
        </w:rPr>
        <w:t xml:space="preserve"> </w:t>
      </w:r>
      <w:r>
        <w:rPr>
          <w:rFonts w:ascii="SimSun-ExtB" w:hAnsi="SimSun-ExtB"/>
          <w:spacing w:val="-130"/>
          <w:position w:val="-2"/>
          <w:sz w:val="24"/>
        </w:rPr>
        <w:t>s</w:t>
      </w:r>
    </w:p>
    <w:p w14:paraId="5557648E">
      <w:pPr>
        <w:spacing w:before="0" w:line="180" w:lineRule="exact"/>
        <w:ind w:left="233" w:right="0" w:firstLine="0"/>
        <w:jc w:val="left"/>
        <w:rPr>
          <w:rFonts w:ascii="SimSun-ExtB"/>
          <w:position w:val="12"/>
          <w:sz w:val="24"/>
        </w:rPr>
      </w:pPr>
      <w:r>
        <w:br w:type="column"/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-15"/>
          <w:position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58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24"/>
          <w:sz w:val="24"/>
        </w:rPr>
        <w:t xml:space="preserve"> </w:t>
      </w:r>
      <w:r>
        <w:rPr>
          <w:rFonts w:ascii="SimSun-ExtB"/>
          <w:spacing w:val="-129"/>
          <w:position w:val="12"/>
          <w:sz w:val="24"/>
        </w:rPr>
        <w:t>P</w:t>
      </w:r>
    </w:p>
    <w:p w14:paraId="698EB17B">
      <w:pPr>
        <w:spacing w:before="10" w:line="170" w:lineRule="exact"/>
        <w:ind w:left="281" w:right="0" w:firstLine="0"/>
        <w:jc w:val="left"/>
        <w:rPr>
          <w:rFonts w:ascii="SimSun-ExtB" w:hAnsi="SimSun-ExtB" w:eastAsia="SimSun-ExtB" w:cs="SimSun-ExtB"/>
          <w:position w:val="5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3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2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38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50"/>
          <w:position w:val="5"/>
          <w:sz w:val="24"/>
          <w:szCs w:val="24"/>
          <w:cs/>
        </w:rPr>
        <w:t>ധ</w:t>
      </w:r>
    </w:p>
    <w:p w14:paraId="4B4F0BF3">
      <w:pPr>
        <w:spacing w:before="0" w:line="180" w:lineRule="exact"/>
        <w:ind w:left="248" w:right="0" w:firstLine="0"/>
        <w:jc w:val="left"/>
        <w:rPr>
          <w:rFonts w:ascii="SimSun-ExtB" w:hAnsi="SimSun-ExtB"/>
          <w:position w:val="-8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-9"/>
          <w:sz w:val="24"/>
        </w:rPr>
        <w:t>r</w:t>
      </w:r>
      <w:r>
        <w:rPr>
          <w:rFonts w:ascii="SimSun-ExtB" w:hAnsi="SimSun-ExtB"/>
          <w:spacing w:val="-10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2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 xml:space="preserve"> </w:t>
      </w:r>
      <w:r>
        <w:rPr>
          <w:rFonts w:ascii="SimSun-ExtB" w:hAnsi="SimSun-ExtB"/>
          <w:spacing w:val="-39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-8"/>
          <w:sz w:val="24"/>
        </w:rPr>
        <w:t>r</w:t>
      </w:r>
      <w:r>
        <w:rPr>
          <w:rFonts w:ascii="SimSun-ExtB" w:hAnsi="SimSun-ExtB"/>
          <w:spacing w:val="-58"/>
          <w:position w:val="-8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38"/>
          <w:position w:val="1"/>
          <w:sz w:val="24"/>
        </w:rPr>
        <w:t xml:space="preserve"> </w:t>
      </w:r>
      <w:r>
        <w:rPr>
          <w:rFonts w:ascii="SimSun-ExtB" w:hAnsi="SimSun-ExtB"/>
          <w:w w:val="1"/>
          <w:position w:val="-5"/>
          <w:sz w:val="24"/>
        </w:rPr>
        <w:t xml:space="preserve"> </w:t>
      </w:r>
      <w:r>
        <w:rPr>
          <w:rFonts w:ascii="SimSun-ExtB" w:hAnsi="SimSun-ExtB"/>
          <w:spacing w:val="-5"/>
          <w:position w:val="-5"/>
          <w:sz w:val="24"/>
        </w:rPr>
        <w:t xml:space="preserve"> </w:t>
      </w:r>
      <w:r>
        <w:rPr>
          <w:rFonts w:ascii="SimSun-ExtB" w:hAnsi="SimSun-ExtB"/>
          <w:spacing w:val="-240"/>
          <w:position w:val="-11"/>
          <w:sz w:val="24"/>
        </w:rPr>
        <w:t>»</w:t>
      </w:r>
      <w:r>
        <w:rPr>
          <w:rFonts w:ascii="SimSun-ExtB" w:hAnsi="SimSun-ExtB"/>
          <w:spacing w:val="-5"/>
          <w:position w:val="-11"/>
          <w:sz w:val="24"/>
        </w:rPr>
        <w:t xml:space="preserve"> </w:t>
      </w:r>
      <w:r>
        <w:rPr>
          <w:rFonts w:ascii="SimSun-ExtB" w:hAnsi="SimSun-ExtB"/>
          <w:spacing w:val="-120"/>
          <w:position w:val="-3"/>
          <w:sz w:val="24"/>
        </w:rPr>
        <w:t>r</w:t>
      </w:r>
      <w:r>
        <w:rPr>
          <w:rFonts w:ascii="SimSun-ExtB" w:hAnsi="SimSun-ExtB"/>
          <w:spacing w:val="-39"/>
          <w:position w:val="-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33"/>
          <w:sz w:val="24"/>
        </w:rPr>
        <w:t xml:space="preserve"> </w:t>
      </w:r>
      <w:r>
        <w:rPr>
          <w:rFonts w:ascii="SimSun-ExtB" w:hAnsi="SimSun-ExtB"/>
          <w:spacing w:val="-120"/>
          <w:position w:val="-9"/>
          <w:sz w:val="24"/>
        </w:rPr>
        <w:t>r</w:t>
      </w:r>
      <w:r>
        <w:rPr>
          <w:rFonts w:ascii="SimSun-ExtB" w:hAnsi="SimSun-ExtB"/>
          <w:position w:val="-9"/>
          <w:sz w:val="24"/>
        </w:rPr>
        <w:t xml:space="preserve"> </w:t>
      </w:r>
      <w:r>
        <w:rPr>
          <w:rFonts w:ascii="SimSun-ExtB" w:hAnsi="SimSun-ExtB"/>
          <w:spacing w:val="-29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10"/>
          <w:sz w:val="24"/>
        </w:rPr>
        <w:t xml:space="preserve"> </w:t>
      </w:r>
      <w:r>
        <w:rPr>
          <w:rFonts w:ascii="SimSun-ExtB" w:hAnsi="SimSun-ExtB"/>
          <w:spacing w:val="-120"/>
          <w:position w:val="-8"/>
          <w:sz w:val="24"/>
        </w:rPr>
        <w:t>r</w:t>
      </w:r>
    </w:p>
    <w:p w14:paraId="4E630C63">
      <w:pPr>
        <w:spacing w:after="0" w:line="180" w:lineRule="exact"/>
        <w:jc w:val="left"/>
        <w:rPr>
          <w:rFonts w:ascii="SimSun-ExtB" w:hAnsi="SimSun-ExtB"/>
          <w:position w:val="-8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8">
            <w:col w:w="1600" w:space="40"/>
            <w:col w:w="728" w:space="39"/>
            <w:col w:w="1257" w:space="40"/>
            <w:col w:w="1113" w:space="39"/>
            <w:col w:w="839" w:space="39"/>
            <w:col w:w="628" w:space="40"/>
            <w:col w:w="786" w:space="39"/>
            <w:col w:w="2275"/>
          </w:cols>
        </w:sectPr>
      </w:pPr>
    </w:p>
    <w:p w14:paraId="36D49F57">
      <w:pPr>
        <w:bidi/>
        <w:spacing w:before="0" w:line="223" w:lineRule="auto"/>
        <w:ind w:left="153" w:right="0" w:firstLine="0"/>
        <w:jc w:val="left"/>
        <w:rPr>
          <w:position w:val="8"/>
          <w:sz w:val="28"/>
          <w:szCs w:val="28"/>
        </w:rPr>
      </w:pPr>
      <w:r>
        <w:rPr>
          <w:w w:val="48"/>
          <w:position w:val="8"/>
          <w:sz w:val="28"/>
          <w:szCs w:val="28"/>
        </w:rPr>
        <w:t>)</w:t>
      </w:r>
      <w:r>
        <w:rPr>
          <w:w w:val="48"/>
          <w:position w:val="8"/>
          <w:sz w:val="28"/>
          <w:szCs w:val="28"/>
          <w:rtl/>
        </w:rPr>
        <w:t>ت</w:t>
      </w:r>
      <w:r>
        <w:rPr>
          <w:w w:val="48"/>
          <w:position w:val="8"/>
          <w:sz w:val="28"/>
          <w:szCs w:val="28"/>
        </w:rPr>
        <w:t>(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ماكنَ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,k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,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د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بَ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si</w:t>
      </w:r>
      <w:r>
        <w:rPr>
          <w:rFonts w:ascii="SimSun-ExtB" w:hAnsi="SimSun-ExtB" w:cs="SimSun-ExtB"/>
          <w:spacing w:val="63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-1"/>
          <w:sz w:val="24"/>
          <w:szCs w:val="24"/>
        </w:rPr>
        <w:t>„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د</w:t>
      </w:r>
      <w:r>
        <w:rPr>
          <w:rFonts w:ascii="SimSun-ExtB" w:hAnsi="SimSun-ExtB" w:cs="SimSun-ExtB"/>
          <w:spacing w:val="28"/>
          <w:w w:val="150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مِ</w:t>
      </w:r>
      <w:r>
        <w:rPr>
          <w:rFonts w:ascii="SimSun-ExtB" w:hAnsi="SimSun-ExtB" w:cs="SimSun-ExtB"/>
          <w:spacing w:val="28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جال</w:t>
      </w:r>
      <w:r>
        <w:rPr>
          <w:rFonts w:ascii="SimSun-ExtB" w:hAnsi="SimSun-ExtB" w:cs="SimSun-ExtB"/>
          <w:spacing w:val="-32"/>
          <w:w w:val="4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þ</w:t>
      </w:r>
      <w:r>
        <w:rPr>
          <w:rFonts w:ascii="SimSun-ExtB" w:hAnsi="SimSun-ExtB" w:cs="SimSun-ExtB"/>
          <w:spacing w:val="-21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spacing w:val="72"/>
          <w:w w:val="1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68"/>
          <w:w w:val="67"/>
          <w:position w:val="2"/>
          <w:sz w:val="24"/>
          <w:szCs w:val="24"/>
        </w:rPr>
        <w:t>g</w:t>
      </w:r>
      <w:r>
        <w:rPr>
          <w:rFonts w:ascii="SimSun-ExtB" w:hAnsi="SimSun-ExtB" w:cs="SimSun-ExtB"/>
          <w:spacing w:val="-69"/>
          <w:w w:val="29"/>
          <w:position w:val="2"/>
          <w:sz w:val="24"/>
          <w:szCs w:val="24"/>
        </w:rPr>
        <w:t>b</w:t>
      </w:r>
      <w:r>
        <w:rPr>
          <w:rFonts w:ascii="SimSun-ExtB" w:hAnsi="SimSun-ExtB" w:cs="SimSun-ExtB"/>
          <w:spacing w:val="-27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m3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و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)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50"/>
          <w:w w:val="48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خا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ƒ</w:t>
      </w:r>
      <w:r>
        <w:rPr>
          <w:rFonts w:ascii="SimSun-ExtB" w:hAnsi="SimSun-ExtB" w:cs="SimSun-ExtB"/>
          <w:spacing w:val="-20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,à</w:t>
      </w:r>
      <w:r>
        <w:rPr>
          <w:rFonts w:ascii="SimSun-ExtB" w:hAnsi="SimSun-ExtB" w:cs="SimSun-ExtB"/>
          <w:spacing w:val="33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ą</w:t>
      </w:r>
      <w:r>
        <w:rPr>
          <w:rFonts w:ascii="SimSun-ExtB" w:hAnsi="SimSun-ExtB" w:cs="SimSun-ExtB"/>
          <w:spacing w:val="-12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-3"/>
          <w:sz w:val="24"/>
          <w:szCs w:val="24"/>
        </w:rPr>
        <w:t>,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يْ</w:t>
      </w:r>
      <w:r>
        <w:rPr>
          <w:rFonts w:ascii="SimSun-ExtB" w:hAnsi="SimSun-ExtB" w:cs="SimSun-ExtB"/>
          <w:spacing w:val="-13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ª</w:t>
      </w:r>
      <w:r>
        <w:rPr>
          <w:rFonts w:ascii="SimSun-ExtB" w:hAnsi="SimSun-ExtB" w:cs="SimSun-ExtB"/>
          <w:spacing w:val="-22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كنَاللّٰ</w:t>
      </w:r>
      <w:r>
        <w:rPr>
          <w:rFonts w:ascii="SimSun-ExtB" w:hAnsi="SimSun-ExtB" w:cs="SimSun-ExtB"/>
          <w:spacing w:val="52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ب</w:t>
      </w:r>
      <w:r>
        <w:rPr>
          <w:rFonts w:ascii="SimSun-ExtB" w:hAnsi="SimSun-ExtB" w:cs="SimSun-ExtB"/>
          <w:spacing w:val="70"/>
          <w:position w:val="-4"/>
          <w:sz w:val="24"/>
          <w:szCs w:val="24"/>
          <w:rtl/>
        </w:rPr>
        <w:t xml:space="preserve">  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Ą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َ</w:t>
      </w:r>
      <w:r>
        <w:rPr>
          <w:rFonts w:ascii="SimSun-ExtB" w:hAnsi="SimSun-ExtB" w:cs="SimSun-ExtB"/>
          <w:spacing w:val="61"/>
          <w:position w:val="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&gt;</w:t>
      </w:r>
      <w:r>
        <w:rPr>
          <w:rFonts w:ascii="SimSun-ExtB" w:hAnsi="SimSun-ExtB" w:cs="SimSun-ExtB"/>
          <w:w w:val="48"/>
          <w:position w:val="4"/>
          <w:sz w:val="24"/>
          <w:szCs w:val="24"/>
        </w:rPr>
        <w:t>„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عل</w:t>
      </w:r>
      <w:r>
        <w:rPr>
          <w:rFonts w:ascii="SimSun-ExtB" w:hAnsi="SimSun-ExtB" w:cs="SimSun-ExtB"/>
          <w:spacing w:val="-57"/>
          <w:w w:val="4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,,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ْ</w:t>
      </w:r>
      <w:r>
        <w:rPr>
          <w:rFonts w:ascii="SimSun-ExtB" w:hAnsi="SimSun-ExtB" w:cs="SimSun-ExtB"/>
          <w:spacing w:val="-15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◯r3</w:t>
      </w:r>
      <w:r>
        <w:rPr>
          <w:spacing w:val="-29"/>
          <w:position w:val="8"/>
          <w:sz w:val="28"/>
          <w:szCs w:val="28"/>
          <w:rtl/>
        </w:rPr>
        <w:t xml:space="preserve"> </w:t>
      </w:r>
      <w:r>
        <w:rPr>
          <w:w w:val="48"/>
          <w:position w:val="8"/>
          <w:sz w:val="28"/>
          <w:szCs w:val="28"/>
        </w:rPr>
        <w:t>)</w:t>
      </w:r>
      <w:r>
        <w:rPr>
          <w:w w:val="48"/>
          <w:position w:val="8"/>
          <w:sz w:val="28"/>
          <w:szCs w:val="28"/>
          <w:rtl/>
        </w:rPr>
        <w:t>پ</w:t>
      </w:r>
      <w:r>
        <w:rPr>
          <w:w w:val="48"/>
          <w:position w:val="8"/>
          <w:sz w:val="28"/>
          <w:szCs w:val="28"/>
        </w:rPr>
        <w:t>22-</w:t>
      </w:r>
      <w:r>
        <w:rPr>
          <w:w w:val="48"/>
          <w:position w:val="8"/>
          <w:sz w:val="28"/>
          <w:szCs w:val="28"/>
          <w:rtl/>
        </w:rPr>
        <w:t>،</w:t>
      </w:r>
    </w:p>
    <w:p w14:paraId="2EB9FA71">
      <w:pPr>
        <w:pStyle w:val="13"/>
        <w:spacing w:before="1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254635</wp:posOffset>
                </wp:positionV>
                <wp:extent cx="5772785" cy="55245"/>
                <wp:effectExtent l="0" t="0" r="0" b="0"/>
                <wp:wrapTopAndBottom/>
                <wp:docPr id="73" name="Graphic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3" o:spid="_x0000_s1026" o:spt="100" style="position:absolute;left:0pt;margin-left:70.55pt;margin-top:20.05pt;height:4.35pt;width:454.55pt;mso-position-horizontal-relative:page;mso-wrap-distance-bottom:0pt;mso-wrap-distance-top:0pt;z-index:-251627520;mso-width-relative:page;mso-height-relative:page;" fillcolor="#612322" filled="t" stroked="f" coordsize="5772785,55244" o:gfxdata="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NFmY/aAAAACgEAAA8AAAAAAAAA&#10;AQAgAAAAIgAAAGRycy9kb3ducmV2LnhtbFBLAQIUABQAAAAIAIdO4kBwhEmtSAIAAPE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F707F13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3066594">
      <w:pPr>
        <w:pStyle w:val="13"/>
        <w:spacing w:before="9"/>
        <w:rPr>
          <w:sz w:val="3"/>
        </w:rPr>
      </w:pPr>
    </w:p>
    <w:p w14:paraId="3A25261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LvoV4DVAAAAAwEA&#10;AA8AAAAAAAAAAQAgAAAAIgAAAGRycy9kb3ducmV2LnhtbFBLAQIUABQAAAAIAIdO4kDQoLxljwIA&#10;AB8HAAAOAAAAAAAAAAEAIAAAACQBAABkcnMvZTJvRG9jLnhtbFBLBQYAAAAABgAGAFkBAAAlBgAA&#10;AAA=&#10;">
                <o:lock v:ext="edit" aspectratio="f"/>
                <v:shape id="Graphic 75" o:spid="_x0000_s1026" o:spt="100" style="position:absolute;left:0;top:0;height:40005;width:5737860;" fillcolor="#000000" filled="t" stroked="f" coordsize="5737860,40005" o:gfxdata="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3wnjvQAA&#10;ANs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C5D587D">
      <w:pPr>
        <w:pStyle w:val="13"/>
        <w:bidi/>
        <w:spacing w:before="291"/>
        <w:ind w:left="154" w:right="1070" w:firstLine="0"/>
        <w:jc w:val="left"/>
      </w:pPr>
      <w:r>
        <w:rPr>
          <w:w w:val="87"/>
          <w:rtl/>
        </w:rPr>
        <w:t>سورة</w:t>
      </w:r>
      <w:r>
        <w:rPr>
          <w:w w:val="87"/>
        </w:rPr>
        <w:t>-</w:t>
      </w:r>
      <w:r>
        <w:rPr>
          <w:spacing w:val="-9"/>
          <w:rtl/>
        </w:rPr>
        <w:t xml:space="preserve"> </w:t>
      </w:r>
      <w:r>
        <w:rPr>
          <w:w w:val="87"/>
          <w:rtl/>
        </w:rPr>
        <w:t>احزاب،</w:t>
      </w:r>
      <w:r>
        <w:rPr>
          <w:spacing w:val="-4"/>
          <w:w w:val="87"/>
          <w:rtl/>
        </w:rPr>
        <w:t xml:space="preserve"> </w:t>
      </w:r>
      <w:r>
        <w:rPr>
          <w:w w:val="87"/>
          <w:rtl/>
        </w:rPr>
        <w:t>ع</w:t>
      </w:r>
      <w:r>
        <w:rPr>
          <w:w w:val="87"/>
        </w:rPr>
        <w:t>-</w:t>
      </w:r>
      <w:r>
        <w:rPr>
          <w:spacing w:val="-4"/>
          <w:w w:val="87"/>
          <w:rtl/>
        </w:rPr>
        <w:t xml:space="preserve"> </w:t>
      </w:r>
      <w:r>
        <w:rPr>
          <w:w w:val="87"/>
        </w:rPr>
        <w:t>(5</w:t>
      </w:r>
    </w:p>
    <w:p w14:paraId="52232155">
      <w:pPr>
        <w:pStyle w:val="13"/>
        <w:bidi/>
        <w:spacing w:line="380" w:lineRule="atLeast"/>
        <w:ind w:left="166" w:right="311" w:hanging="6"/>
        <w:jc w:val="left"/>
      </w:pPr>
      <w:r>
        <w:rPr>
          <w:w w:val="70"/>
          <w:rtl/>
        </w:rPr>
        <w:t>ترجمو</w:t>
      </w:r>
      <w:r>
        <w:rPr>
          <w:w w:val="70"/>
        </w:rPr>
        <w:t>: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محمد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اوهان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مردن</w:t>
      </w:r>
      <w:r>
        <w:rPr>
          <w:w w:val="70"/>
        </w:rPr>
        <w:t>/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مڙسن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پيءُ</w:t>
      </w:r>
      <w:r>
        <w:rPr>
          <w:rtl/>
        </w:rPr>
        <w:t xml:space="preserve"> </w:t>
      </w:r>
      <w:r>
        <w:rPr>
          <w:w w:val="70"/>
          <w:rtl/>
        </w:rPr>
        <w:t>نه</w:t>
      </w:r>
      <w:r>
        <w:rPr>
          <w:spacing w:val="-3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پوءِ</w:t>
      </w:r>
      <w:r>
        <w:rPr>
          <w:spacing w:val="-5"/>
          <w:rtl/>
        </w:rPr>
        <w:t xml:space="preserve"> </w:t>
      </w:r>
      <w:r>
        <w:rPr>
          <w:w w:val="70"/>
          <w:rtl/>
        </w:rPr>
        <w:t>زيد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پيءُ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ڪيئن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ٿيندو</w:t>
      </w:r>
      <w:r>
        <w:rPr>
          <w:w w:val="70"/>
        </w:rPr>
        <w:t>(</w:t>
      </w:r>
      <w:r>
        <w:rPr>
          <w:w w:val="70"/>
          <w:rtl/>
        </w:rPr>
        <w:t>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الله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جو </w:t>
      </w:r>
      <w:r>
        <w:rPr>
          <w:w w:val="71"/>
          <w:rtl/>
        </w:rPr>
        <w:t>رسول ۽ سڀني نبين کان پڇاڙيءَ ۾ اچڻ وارو آهي ۽ الله سڀ ڪنهن شيءِ کي ڄاڻندڙ آهي</w:t>
      </w:r>
      <w:r>
        <w:rPr>
          <w:w w:val="71"/>
        </w:rPr>
        <w:t>.</w:t>
      </w:r>
    </w:p>
    <w:p w14:paraId="3FB347C5">
      <w:pPr>
        <w:pStyle w:val="13"/>
        <w:spacing w:after="0" w:line="380" w:lineRule="atLeast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FAB217C">
      <w:pPr>
        <w:tabs>
          <w:tab w:val="left" w:pos="748"/>
        </w:tabs>
        <w:spacing w:before="0" w:line="164" w:lineRule="exact"/>
        <w:ind w:left="408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16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68"/>
          <w:position w:val="1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50"/>
          <w:sz w:val="24"/>
          <w:szCs w:val="24"/>
          <w:cs/>
        </w:rPr>
        <w:t>ധ</w:t>
      </w:r>
    </w:p>
    <w:p w14:paraId="339B58C3">
      <w:pPr>
        <w:pStyle w:val="16"/>
        <w:numPr>
          <w:ilvl w:val="0"/>
          <w:numId w:val="3"/>
        </w:numPr>
        <w:tabs>
          <w:tab w:val="left" w:pos="402"/>
        </w:tabs>
        <w:spacing w:before="0" w:after="0" w:line="164" w:lineRule="exact"/>
        <w:ind w:left="402" w:right="0" w:hanging="264"/>
        <w:jc w:val="left"/>
        <w:rPr>
          <w:rFonts w:ascii="SimSun-ExtB" w:hAnsi="SimSun-ExtB"/>
          <w:position w:val="-2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-2"/>
          <w:sz w:val="24"/>
        </w:rPr>
        <w:t>s</w:t>
      </w:r>
      <w:r>
        <w:rPr>
          <w:rFonts w:ascii="SimSun-ExtB" w:hAnsi="SimSun-ExtB"/>
          <w:spacing w:val="-5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-15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44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29"/>
          <w:sz w:val="24"/>
        </w:rPr>
        <w:t xml:space="preserve"> </w:t>
      </w:r>
      <w:r>
        <w:rPr>
          <w:rFonts w:ascii="SimSun-ExtB" w:hAnsi="SimSun-ExtB"/>
          <w:spacing w:val="-120"/>
          <w:position w:val="-4"/>
          <w:sz w:val="24"/>
        </w:rPr>
        <w:t>r</w:t>
      </w:r>
      <w:r>
        <w:rPr>
          <w:rFonts w:ascii="SimSun-ExtB" w:hAnsi="SimSun-ExtB"/>
          <w:spacing w:val="-15"/>
          <w:position w:val="-4"/>
          <w:sz w:val="24"/>
        </w:rPr>
        <w:t xml:space="preserve"> </w:t>
      </w:r>
      <w:r>
        <w:rPr>
          <w:rFonts w:ascii="SimSun-ExtB" w:hAnsi="SimSun-ExtB"/>
          <w:spacing w:val="-240"/>
          <w:position w:val="4"/>
          <w:sz w:val="24"/>
        </w:rPr>
        <w:t>»</w:t>
      </w:r>
      <w:r>
        <w:rPr>
          <w:rFonts w:ascii="SimSun-ExtB" w:hAnsi="SimSun-ExtB"/>
          <w:spacing w:val="-19"/>
          <w:position w:val="4"/>
          <w:sz w:val="24"/>
        </w:rPr>
        <w:t xml:space="preserve"> </w:t>
      </w:r>
      <w:r>
        <w:rPr>
          <w:rFonts w:ascii="SimSun-ExtB" w:hAnsi="SimSun-ExtB"/>
          <w:spacing w:val="-129"/>
          <w:position w:val="7"/>
          <w:sz w:val="24"/>
        </w:rPr>
        <w:t>r</w:t>
      </w:r>
    </w:p>
    <w:p w14:paraId="0FB41E14">
      <w:pPr>
        <w:pStyle w:val="16"/>
        <w:numPr>
          <w:ilvl w:val="0"/>
          <w:numId w:val="3"/>
        </w:numPr>
        <w:tabs>
          <w:tab w:val="left" w:pos="410"/>
        </w:tabs>
        <w:spacing w:before="24" w:after="0" w:line="140" w:lineRule="exact"/>
        <w:ind w:left="410" w:right="0" w:hanging="206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240"/>
          <w:position w:val="2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-5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</w:rPr>
        <w:t>»</w:t>
      </w:r>
      <w:r>
        <w:rPr>
          <w:rFonts w:ascii="SimSun-ExtB" w:hAnsi="SimSun-ExtB" w:eastAsia="SimSun-ExtB" w:cs="SimSun-ExtB"/>
          <w:spacing w:val="-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6"/>
          <w:position w:val="1"/>
          <w:sz w:val="24"/>
          <w:szCs w:val="24"/>
        </w:rPr>
        <w:t>s</w:t>
      </w:r>
    </w:p>
    <w:p w14:paraId="2E4B956C">
      <w:pPr>
        <w:spacing w:before="0" w:line="164" w:lineRule="exact"/>
        <w:ind w:left="363" w:right="0" w:firstLine="0"/>
        <w:jc w:val="left"/>
        <w:rPr>
          <w:rFonts w:ascii="SimSun-ExtB" w:hAnsi="SimSun-ExtB"/>
          <w:position w:val="-2"/>
          <w:sz w:val="24"/>
        </w:rPr>
      </w:pPr>
      <w:r>
        <w:br w:type="column"/>
      </w:r>
      <w:r>
        <w:rPr>
          <w:rFonts w:ascii="SimSun-ExtB" w:hAnsi="SimSun-ExtB"/>
          <w:spacing w:val="-120"/>
          <w:sz w:val="24"/>
        </w:rPr>
        <w:t xml:space="preserve"> </w:t>
      </w:r>
      <w:r>
        <w:rPr>
          <w:rFonts w:ascii="SimSun-ExtB" w:hAnsi="SimSun-ExtB"/>
          <w:spacing w:val="-44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spacing w:val="-20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s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20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-2"/>
          <w:sz w:val="24"/>
        </w:rPr>
        <w:t>r</w:t>
      </w:r>
      <w:r>
        <w:rPr>
          <w:rFonts w:ascii="SimSun-ExtB" w:hAnsi="SimSun-ExtB"/>
          <w:spacing w:val="-24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P</w:t>
      </w:r>
      <w:r>
        <w:rPr>
          <w:rFonts w:ascii="SimSun-ExtB" w:hAnsi="SimSun-ExtB"/>
          <w:spacing w:val="24"/>
          <w:position w:val="1"/>
          <w:sz w:val="24"/>
        </w:rPr>
        <w:t xml:space="preserve"> </w:t>
      </w:r>
      <w:r>
        <w:rPr>
          <w:rFonts w:ascii="SimSun-ExtB" w:hAnsi="SimSun-ExtB"/>
          <w:spacing w:val="-249"/>
          <w:position w:val="-2"/>
          <w:sz w:val="24"/>
        </w:rPr>
        <w:t>»</w:t>
      </w:r>
    </w:p>
    <w:p w14:paraId="0C6E2093">
      <w:pPr>
        <w:spacing w:before="0" w:line="164" w:lineRule="exact"/>
        <w:ind w:left="267" w:right="0" w:firstLine="0"/>
        <w:jc w:val="left"/>
        <w:rPr>
          <w:rFonts w:ascii="SimSun-ExtB" w:hAnsi="SimSun-ExtB"/>
          <w:position w:val="9"/>
          <w:sz w:val="24"/>
        </w:rPr>
      </w:pPr>
      <w:r>
        <w:br w:type="column"/>
      </w:r>
      <w:r>
        <w:rPr>
          <w:rFonts w:ascii="SimSun-ExtB" w:hAnsi="SimSun-ExtB"/>
          <w:spacing w:val="-240"/>
          <w:position w:val="-6"/>
          <w:sz w:val="24"/>
        </w:rPr>
        <w:t>»</w:t>
      </w:r>
      <w:r>
        <w:rPr>
          <w:rFonts w:ascii="SimSun-ExtB" w:hAnsi="SimSun-ExtB"/>
          <w:spacing w:val="-20"/>
          <w:position w:val="-6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>P</w:t>
      </w:r>
      <w:r>
        <w:rPr>
          <w:rFonts w:ascii="SimSun-ExtB" w:hAnsi="SimSun-ExtB"/>
          <w:position w:val="5"/>
          <w:sz w:val="24"/>
        </w:rPr>
        <w:t xml:space="preserve"> </w:t>
      </w:r>
      <w:r>
        <w:rPr>
          <w:rFonts w:ascii="SimSun-ExtB" w:hAnsi="SimSun-ExtB"/>
          <w:spacing w:val="24"/>
          <w:position w:val="5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spacing w:val="-20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6"/>
          <w:sz w:val="24"/>
        </w:rPr>
        <w:t xml:space="preserve"> </w:t>
      </w:r>
      <w:r>
        <w:rPr>
          <w:rFonts w:ascii="SimSun-ExtB" w:hAnsi="SimSun-ExtB"/>
          <w:spacing w:val="22"/>
          <w:sz w:val="24"/>
        </w:rPr>
        <w:t xml:space="preserve"> </w:t>
      </w:r>
      <w:r>
        <w:rPr>
          <w:rFonts w:ascii="SimSun-ExtB" w:hAnsi="SimSun-ExtB"/>
          <w:spacing w:val="-126"/>
          <w:position w:val="9"/>
          <w:sz w:val="24"/>
        </w:rPr>
        <w:t>r</w:t>
      </w:r>
    </w:p>
    <w:p w14:paraId="5247D47A">
      <w:pPr>
        <w:spacing w:before="0" w:line="164" w:lineRule="exact"/>
        <w:ind w:left="84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240"/>
          <w:position w:val="1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-48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7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2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7"/>
          <w:sz w:val="24"/>
          <w:szCs w:val="24"/>
        </w:rPr>
        <w:t>r</w:t>
      </w:r>
    </w:p>
    <w:p w14:paraId="2C38662C">
      <w:pPr>
        <w:spacing w:before="0" w:line="164" w:lineRule="exact"/>
        <w:ind w:left="300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29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P</w:t>
      </w:r>
      <w:r>
        <w:rPr>
          <w:rFonts w:ascii="SimSun-ExtB"/>
          <w:spacing w:val="-20"/>
          <w:position w:val="2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38"/>
          <w:position w:val="1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spacing w:val="-67"/>
          <w:position w:val="6"/>
          <w:sz w:val="24"/>
        </w:rPr>
        <w:t xml:space="preserve"> </w:t>
      </w:r>
      <w:r>
        <w:rPr>
          <w:rFonts w:ascii="SimSun-ExtB"/>
          <w:spacing w:val="-129"/>
          <w:sz w:val="24"/>
        </w:rPr>
        <w:t>r</w:t>
      </w:r>
    </w:p>
    <w:p w14:paraId="5F120747">
      <w:pPr>
        <w:pStyle w:val="16"/>
        <w:numPr>
          <w:ilvl w:val="1"/>
          <w:numId w:val="3"/>
        </w:numPr>
        <w:tabs>
          <w:tab w:val="left" w:pos="609"/>
          <w:tab w:val="left" w:pos="1132"/>
        </w:tabs>
        <w:spacing w:before="0" w:after="0" w:line="164" w:lineRule="exact"/>
        <w:ind w:left="609" w:right="0" w:hanging="201"/>
        <w:jc w:val="left"/>
        <w:rPr>
          <w:rFonts w:ascii="SimSun-ExtB" w:hAnsi="SimSun-ExtB"/>
          <w:position w:val="1"/>
          <w:sz w:val="24"/>
        </w:rPr>
      </w:pPr>
      <w:r>
        <w:br w:type="column"/>
      </w:r>
      <w:r>
        <w:rPr>
          <w:rFonts w:ascii="SimSun-ExtB" w:hAnsi="SimSun-ExtB"/>
          <w:spacing w:val="-240"/>
          <w:sz w:val="24"/>
        </w:rPr>
        <w:t>ώ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39"/>
          <w:position w:val="11"/>
          <w:sz w:val="24"/>
        </w:rPr>
        <w:t>P</w:t>
      </w:r>
    </w:p>
    <w:p w14:paraId="6BE40559">
      <w:pPr>
        <w:spacing w:before="0" w:line="164" w:lineRule="exact"/>
        <w:ind w:left="128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position w:val="9"/>
          <w:sz w:val="24"/>
        </w:rPr>
        <w:t xml:space="preserve"> </w:t>
      </w:r>
      <w:r>
        <w:rPr>
          <w:rFonts w:ascii="SimSun-ExtB" w:hAnsi="SimSun-ExtB"/>
          <w:spacing w:val="-53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24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29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-20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38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r</w:t>
      </w:r>
      <w:r>
        <w:rPr>
          <w:rFonts w:ascii="SimSun-ExtB" w:hAnsi="SimSun-ExtB"/>
          <w:spacing w:val="19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-20"/>
          <w:position w:val="4"/>
          <w:sz w:val="24"/>
        </w:rPr>
        <w:t xml:space="preserve"> </w:t>
      </w:r>
      <w:r>
        <w:rPr>
          <w:rFonts w:ascii="SimSun-ExtB" w:hAnsi="SimSun-ExtB"/>
          <w:spacing w:val="-240"/>
          <w:position w:val="12"/>
          <w:sz w:val="24"/>
        </w:rPr>
        <w:t>»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53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</w:p>
    <w:p w14:paraId="299983B3">
      <w:pPr>
        <w:spacing w:after="0" w:line="164" w:lineRule="exact"/>
        <w:jc w:val="left"/>
        <w:rPr>
          <w:rFonts w:ascii="SimSun-ExtB" w:hAnsi="SimSun-ExtB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9">
            <w:col w:w="812" w:space="40"/>
            <w:col w:w="1128" w:space="39"/>
            <w:col w:w="724" w:space="39"/>
            <w:col w:w="1012" w:space="40"/>
            <w:col w:w="1084" w:space="39"/>
            <w:col w:w="383" w:space="39"/>
            <w:col w:w="714" w:space="52"/>
            <w:col w:w="1134" w:space="39"/>
            <w:col w:w="2184"/>
          </w:cols>
        </w:sectPr>
      </w:pPr>
    </w:p>
    <w:p w14:paraId="61FC30F8">
      <w:pPr>
        <w:bidi/>
        <w:spacing w:before="0" w:line="206" w:lineRule="auto"/>
        <w:ind w:left="153" w:right="311" w:firstLine="0"/>
        <w:jc w:val="left"/>
        <w:rPr>
          <w:rFonts w:ascii="SimSun-ExtB" w:hAnsi="SimSun-ExtB" w:cs="SimSun-ExtB"/>
          <w:sz w:val="24"/>
          <w:szCs w:val="24"/>
        </w:rPr>
      </w:pPr>
      <w:r>
        <w:rPr>
          <w:w w:val="51"/>
          <w:position w:val="6"/>
          <w:sz w:val="28"/>
          <w:szCs w:val="28"/>
        </w:rPr>
        <w:t>)</w:t>
      </w:r>
      <w:r>
        <w:rPr>
          <w:w w:val="51"/>
          <w:position w:val="6"/>
          <w:sz w:val="28"/>
          <w:szCs w:val="28"/>
          <w:rtl/>
        </w:rPr>
        <w:t>ث</w:t>
      </w:r>
      <w:r>
        <w:rPr>
          <w:rFonts w:ascii="SimSun-ExtB" w:hAnsi="SimSun-ExtB" w:cs="SimSun-ExtB"/>
          <w:w w:val="51"/>
          <w:sz w:val="24"/>
          <w:szCs w:val="24"/>
        </w:rPr>
        <w:t>i3</w:t>
      </w:r>
      <w:r>
        <w:rPr>
          <w:w w:val="51"/>
          <w:position w:val="6"/>
          <w:sz w:val="28"/>
          <w:szCs w:val="28"/>
        </w:rPr>
        <w:t>(</w:t>
      </w:r>
      <w:r>
        <w:rPr>
          <w:rFonts w:ascii="SimSun-ExtB" w:hAnsi="SimSun-ExtB" w:cs="SimSun-ExtB"/>
          <w:w w:val="51"/>
          <w:sz w:val="24"/>
          <w:szCs w:val="24"/>
          <w:rtl/>
        </w:rPr>
        <w:t>ل</w:t>
      </w:r>
      <w:r>
        <w:rPr>
          <w:rFonts w:ascii="SimSun-ExtB" w:hAnsi="SimSun-ExtB" w:cs="SimSun-ExtB"/>
          <w:spacing w:val="36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ذيْ</w:t>
      </w:r>
      <w:r>
        <w:rPr>
          <w:rFonts w:ascii="SimSun-ExtB" w:hAnsi="SimSun-ExtB" w:cs="SimSun-ExtB"/>
          <w:spacing w:val="-4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i</w:t>
      </w:r>
      <w:r>
        <w:rPr>
          <w:rFonts w:ascii="SimSun-ExtB" w:hAnsi="SimSun-ExtB" w:cs="SimSun-ExtB"/>
          <w:w w:val="51"/>
          <w:sz w:val="24"/>
          <w:szCs w:val="24"/>
          <w:rtl/>
        </w:rPr>
        <w:t>م</w:t>
      </w:r>
      <w:r>
        <w:rPr>
          <w:rFonts w:ascii="SimSun-ExtB" w:hAnsi="SimSun-ExtB" w:cs="SimSun-ExtB"/>
          <w:w w:val="51"/>
          <w:sz w:val="24"/>
          <w:szCs w:val="24"/>
        </w:rPr>
        <w:t>à</w:t>
      </w:r>
      <w:r>
        <w:rPr>
          <w:rFonts w:ascii="SimSun-ExtB" w:hAnsi="SimSun-ExtB" w:cs="SimSun-ExtB"/>
          <w:w w:val="51"/>
          <w:sz w:val="24"/>
          <w:szCs w:val="24"/>
          <w:rtl/>
        </w:rPr>
        <w:t>و</w:t>
      </w:r>
      <w:r>
        <w:rPr>
          <w:rFonts w:ascii="SimSun-ExtB" w:hAnsi="SimSun-ExtB" w:cs="SimSun-ExtB"/>
          <w:w w:val="51"/>
          <w:sz w:val="24"/>
          <w:szCs w:val="24"/>
        </w:rPr>
        <w:t>i</w:t>
      </w:r>
      <w:r>
        <w:rPr>
          <w:rFonts w:ascii="SimSun-ExtB" w:hAnsi="SimSun-ExtB" w:cs="SimSun-ExtB"/>
          <w:spacing w:val="-4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3</w:t>
      </w:r>
      <w:r>
        <w:rPr>
          <w:rFonts w:ascii="SimSun-ExtB" w:hAnsi="SimSun-ExtB" w:cs="SimSun-ExtB"/>
          <w:spacing w:val="61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k</w:t>
      </w:r>
      <w:r>
        <w:rPr>
          <w:rFonts w:ascii="SimSun-ExtB" w:hAnsi="SimSun-ExtB" w:cs="SimSun-ExtB"/>
          <w:w w:val="51"/>
          <w:sz w:val="24"/>
          <w:szCs w:val="24"/>
          <w:rtl/>
        </w:rPr>
        <w:t>لو</w:t>
      </w:r>
      <w:r>
        <w:rPr>
          <w:rFonts w:ascii="SimSun-ExtB" w:hAnsi="SimSun-ExtB" w:cs="SimSun-ExtB"/>
          <w:w w:val="51"/>
          <w:sz w:val="24"/>
          <w:szCs w:val="24"/>
        </w:rPr>
        <w:t>i</w:t>
      </w:r>
      <w:r>
        <w:rPr>
          <w:rFonts w:ascii="SimSun-ExtB" w:hAnsi="SimSun-ExtB" w:cs="SimSun-ExtB"/>
          <w:spacing w:val="-4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i</w:t>
      </w:r>
      <w:r>
        <w:rPr>
          <w:rFonts w:ascii="SimSun-ExtB" w:hAnsi="SimSun-ExtB" w:cs="SimSun-ExtB"/>
          <w:w w:val="51"/>
          <w:sz w:val="24"/>
          <w:szCs w:val="24"/>
          <w:rtl/>
        </w:rPr>
        <w:t>لصل</w:t>
      </w:r>
      <w:r>
        <w:rPr>
          <w:rFonts w:ascii="SimSun-ExtB" w:hAnsi="SimSun-ExtB" w:cs="SimSun-ExtB"/>
          <w:spacing w:val="-62"/>
          <w:w w:val="51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ح</w:t>
      </w:r>
      <w:r>
        <w:rPr>
          <w:rFonts w:ascii="SimSun-ExtB" w:hAnsi="SimSun-ExtB" w:cs="SimSun-ExtB"/>
          <w:spacing w:val="36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ت</w:t>
      </w:r>
      <w:r>
        <w:rPr>
          <w:rFonts w:ascii="SimSun-ExtB" w:hAnsi="SimSun-ExtB" w:cs="SimSun-ExtB"/>
          <w:spacing w:val="-4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i3</w:t>
      </w:r>
      <w:r>
        <w:rPr>
          <w:rFonts w:ascii="SimSun-ExtB" w:hAnsi="SimSun-ExtB" w:cs="SimSun-ExtB"/>
          <w:w w:val="51"/>
          <w:sz w:val="24"/>
          <w:szCs w:val="24"/>
          <w:rtl/>
        </w:rPr>
        <w:t>م</w:t>
      </w:r>
      <w:r>
        <w:rPr>
          <w:rFonts w:ascii="SimSun-ExtB" w:hAnsi="SimSun-ExtB" w:cs="SimSun-ExtB"/>
          <w:w w:val="51"/>
          <w:sz w:val="24"/>
          <w:szCs w:val="24"/>
        </w:rPr>
        <w:t>à</w:t>
      </w:r>
      <w:r>
        <w:rPr>
          <w:rFonts w:ascii="SimSun-ExtB" w:hAnsi="SimSun-ExtB" w:cs="SimSun-ExtB"/>
          <w:w w:val="51"/>
          <w:sz w:val="24"/>
          <w:szCs w:val="24"/>
          <w:rtl/>
        </w:rPr>
        <w:t>و</w:t>
      </w:r>
      <w:r>
        <w:rPr>
          <w:rFonts w:ascii="SimSun-ExtB" w:hAnsi="SimSun-ExtB" w:cs="SimSun-ExtB"/>
          <w:w w:val="51"/>
          <w:sz w:val="24"/>
          <w:szCs w:val="24"/>
        </w:rPr>
        <w:t>i</w:t>
      </w:r>
      <w:r>
        <w:rPr>
          <w:rFonts w:ascii="SimSun-ExtB" w:hAnsi="SimSun-ExtB" w:cs="SimSun-ExtB"/>
          <w:spacing w:val="35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باِ</w:t>
      </w:r>
      <w:r>
        <w:rPr>
          <w:rFonts w:ascii="SimSun-ExtB" w:hAnsi="SimSun-ExtB" w:cs="SimSun-ExtB"/>
          <w:spacing w:val="90"/>
          <w:w w:val="150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نَ</w:t>
      </w:r>
      <w:r>
        <w:rPr>
          <w:rFonts w:ascii="SimSun-ExtB" w:hAnsi="SimSun-ExtB" w:cs="SimSun-ExtB"/>
          <w:w w:val="51"/>
          <w:sz w:val="24"/>
          <w:szCs w:val="24"/>
        </w:rPr>
        <w:t>)</w:t>
      </w:r>
      <w:r>
        <w:rPr>
          <w:rFonts w:ascii="SimSun-ExtB" w:hAnsi="SimSun-ExtB" w:cs="SimSun-ExtB"/>
          <w:spacing w:val="-4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علَ</w:t>
      </w:r>
      <w:r>
        <w:rPr>
          <w:rFonts w:ascii="SimSun-ExtB" w:hAnsi="SimSun-ExtB" w:cs="SimSun-ExtB"/>
          <w:spacing w:val="-4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k</w:t>
      </w:r>
      <w:r>
        <w:rPr>
          <w:rFonts w:ascii="SimSun-ExtB" w:hAnsi="SimSun-ExtB" w:cs="SimSun-ExtB"/>
          <w:w w:val="51"/>
          <w:sz w:val="24"/>
          <w:szCs w:val="24"/>
          <w:rtl/>
        </w:rPr>
        <w:t>م</w:t>
      </w:r>
      <w:r>
        <w:rPr>
          <w:rFonts w:ascii="SimSun-ExtB" w:hAnsi="SimSun-ExtB" w:cs="SimSun-ExtB"/>
          <w:spacing w:val="41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position w:val="-3"/>
          <w:sz w:val="24"/>
          <w:szCs w:val="24"/>
        </w:rPr>
        <w:t>„</w:t>
      </w:r>
      <w:r>
        <w:rPr>
          <w:rFonts w:ascii="SimSun-ExtB" w:hAnsi="SimSun-ExtB" w:cs="SimSun-ExtB"/>
          <w:w w:val="51"/>
          <w:sz w:val="24"/>
          <w:szCs w:val="24"/>
          <w:rtl/>
        </w:rPr>
        <w:t>د</w:t>
      </w:r>
      <w:r>
        <w:rPr>
          <w:rFonts w:ascii="SimSun-ExtB" w:hAnsi="SimSun-ExtB" w:cs="SimSun-ExtB"/>
          <w:spacing w:val="-4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œ3</w:t>
      </w:r>
      <w:r>
        <w:rPr>
          <w:rFonts w:ascii="SimSun-ExtB" w:hAnsi="SimSun-ExtB" w:cs="SimSun-ExtB"/>
          <w:w w:val="51"/>
          <w:sz w:val="24"/>
          <w:szCs w:val="24"/>
          <w:rtl/>
        </w:rPr>
        <w:t>و</w:t>
      </w:r>
      <w:r>
        <w:rPr>
          <w:rFonts w:ascii="SimSun-ExtB" w:hAnsi="SimSun-ExtB" w:cs="SimSun-ExtB"/>
          <w:spacing w:val="-5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ßi</w:t>
      </w:r>
      <w:r>
        <w:rPr>
          <w:rFonts w:ascii="SimSun-ExtB" w:hAnsi="SimSun-ExtB" w:cs="SimSun-ExtB"/>
          <w:w w:val="51"/>
          <w:sz w:val="24"/>
          <w:szCs w:val="24"/>
          <w:rtl/>
        </w:rPr>
        <w:t>ق</w:t>
      </w:r>
      <w:r>
        <w:rPr>
          <w:rFonts w:ascii="SimSun-ExtB" w:hAnsi="SimSun-ExtB" w:cs="SimSun-ExtB"/>
          <w:spacing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5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3</w:t>
      </w:r>
      <w:r>
        <w:rPr>
          <w:rFonts w:ascii="SimSun-ExtB" w:hAnsi="SimSun-ExtB" w:cs="SimSun-ExtB"/>
          <w:spacing w:val="78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بمّ</w:t>
      </w:r>
      <w:r>
        <w:rPr>
          <w:rFonts w:ascii="SimSun-ExtB" w:hAnsi="SimSun-ExtB" w:cs="SimSun-ExtB"/>
          <w:spacing w:val="-31"/>
          <w:w w:val="5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,à/</w:t>
      </w:r>
      <w:r>
        <w:rPr>
          <w:rFonts w:ascii="SimSun-ExtB" w:hAnsi="SimSun-ExtB" w:cs="SimSun-ExtB"/>
          <w:spacing w:val="-4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عنمْ</w:t>
      </w:r>
      <w:r>
        <w:rPr>
          <w:rFonts w:ascii="SimSun-ExtB" w:hAnsi="SimSun-ExtB" w:cs="SimSun-ExtB"/>
          <w:spacing w:val="-18"/>
          <w:w w:val="7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2"/>
          <w:sz w:val="24"/>
          <w:szCs w:val="24"/>
        </w:rPr>
        <w:t>,</w:t>
      </w:r>
      <w:r>
        <w:rPr>
          <w:rFonts w:ascii="SimSun-ExtB" w:hAnsi="SimSun-ExtB" w:cs="SimSun-ExtB"/>
          <w:w w:val="119"/>
          <w:sz w:val="24"/>
          <w:szCs w:val="24"/>
        </w:rPr>
        <w:t>m</w:t>
      </w:r>
      <w:r>
        <w:rPr>
          <w:rFonts w:ascii="SimSun-ExtB" w:hAnsi="SimSun-ExtB" w:cs="SimSun-ExtB"/>
          <w:spacing w:val="-6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</w:rPr>
        <w:t>a</w:t>
      </w:r>
      <w:r>
        <w:rPr>
          <w:rFonts w:ascii="SimSun-ExtB" w:hAnsi="SimSun-ExtB" w:cs="SimSun-ExtB"/>
          <w:w w:val="51"/>
          <w:sz w:val="24"/>
          <w:szCs w:val="24"/>
          <w:rtl/>
        </w:rPr>
        <w:t>ا</w:t>
      </w:r>
      <w:r>
        <w:rPr>
          <w:rFonts w:ascii="SimSun-ExtB" w:hAnsi="SimSun-ExtB" w:cs="SimSun-ExtB"/>
          <w:spacing w:val="29"/>
          <w:w w:val="1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1"/>
          <w:sz w:val="24"/>
          <w:szCs w:val="24"/>
          <w:rtl/>
        </w:rPr>
        <w:t>مِ</w:t>
      </w:r>
    </w:p>
    <w:p w14:paraId="50EF9165">
      <w:pPr>
        <w:tabs>
          <w:tab w:val="left" w:pos="407"/>
        </w:tabs>
        <w:spacing w:before="0" w:line="39" w:lineRule="exact"/>
        <w:ind w:left="0" w:right="360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ab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28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</w:p>
    <w:p w14:paraId="3D905F16">
      <w:pPr>
        <w:bidi/>
        <w:spacing w:before="0" w:line="213" w:lineRule="auto"/>
        <w:ind w:left="155" w:right="5363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spacing w:val="69"/>
          <w:w w:val="71"/>
          <w:position w:val="-5"/>
          <w:sz w:val="24"/>
          <w:szCs w:val="24"/>
        </w:rPr>
        <w:t>i</w:t>
      </w:r>
      <w:r>
        <w:rPr>
          <w:rFonts w:ascii="SimSun-ExtB" w:hAnsi="SimSun-ExtB" w:cs="SimSun-ExtB"/>
          <w:spacing w:val="-18"/>
          <w:w w:val="18"/>
          <w:position w:val="-5"/>
          <w:sz w:val="24"/>
          <w:szCs w:val="24"/>
        </w:rPr>
        <w:t>3</w:t>
      </w:r>
      <w:r>
        <w:rPr>
          <w:rFonts w:ascii="SimSun-ExtB" w:hAnsi="SimSun-ExtB" w:cs="SimSun-ExtB"/>
          <w:spacing w:val="-52"/>
          <w:w w:val="15"/>
          <w:position w:val="5"/>
          <w:sz w:val="24"/>
          <w:szCs w:val="24"/>
        </w:rPr>
        <w:t>r</w:t>
      </w:r>
      <w:r>
        <w:rPr>
          <w:rFonts w:ascii="SimSun-ExtB" w:hAnsi="SimSun-ExtB" w:cs="SimSun-ExtB"/>
          <w:w w:val="56"/>
          <w:position w:val="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5"/>
          <w:sz w:val="24"/>
          <w:szCs w:val="24"/>
        </w:rPr>
        <w:t>s</w:t>
      </w:r>
      <w:r>
        <w:rPr>
          <w:rFonts w:ascii="SimSun-ExtB" w:hAnsi="SimSun-ExtB" w:cs="SimSun-ExtB"/>
          <w:w w:val="56"/>
          <w:position w:val="-5"/>
          <w:sz w:val="24"/>
          <w:szCs w:val="24"/>
          <w:rtl/>
        </w:rPr>
        <w:t>ص</w:t>
      </w:r>
      <w:r>
        <w:rPr>
          <w:rFonts w:ascii="SimSun-ExtB" w:hAnsi="SimSun-ExtB" w:cs="SimSun-ExtB"/>
          <w:spacing w:val="80"/>
          <w:position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7"/>
          <w:sz w:val="24"/>
          <w:szCs w:val="24"/>
        </w:rPr>
        <w:t>r</w:t>
      </w:r>
      <w:r>
        <w:rPr>
          <w:rFonts w:ascii="SimSun-ExtB" w:hAnsi="SimSun-ExtB" w:cs="SimSun-ExtB"/>
          <w:w w:val="56"/>
          <w:position w:val="-5"/>
          <w:sz w:val="24"/>
          <w:szCs w:val="24"/>
          <w:rtl/>
        </w:rPr>
        <w:t>لح</w:t>
      </w:r>
      <w:r>
        <w:rPr>
          <w:rFonts w:ascii="SimSun-ExtB" w:hAnsi="SimSun-ExtB" w:cs="SimSun-ExtB"/>
          <w:spacing w:val="80"/>
          <w:position w:val="5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6"/>
          <w:position w:val="6"/>
          <w:sz w:val="24"/>
          <w:szCs w:val="24"/>
        </w:rPr>
        <w:t>r</w:t>
      </w:r>
      <w:r>
        <w:rPr>
          <w:rFonts w:ascii="SimSun-ExtB" w:hAnsi="SimSun-ExtB" w:cs="SimSun-ExtB"/>
          <w:w w:val="56"/>
          <w:position w:val="7"/>
          <w:sz w:val="24"/>
          <w:szCs w:val="24"/>
        </w:rPr>
        <w:t>P</w:t>
      </w:r>
      <w:r>
        <w:rPr>
          <w:rFonts w:ascii="SimSun-ExtB" w:hAnsi="SimSun-ExtB" w:cs="SimSun-ExtB"/>
          <w:w w:val="56"/>
          <w:position w:val="5"/>
          <w:sz w:val="24"/>
          <w:szCs w:val="24"/>
        </w:rPr>
        <w:t>s</w:t>
      </w:r>
      <w:r>
        <w:rPr>
          <w:rFonts w:ascii="SimSun-ExtB" w:hAnsi="SimSun-ExtB" w:cs="SimSun-ExtB"/>
          <w:w w:val="56"/>
          <w:position w:val="-5"/>
          <w:sz w:val="24"/>
          <w:szCs w:val="24"/>
          <w:rtl/>
        </w:rPr>
        <w:t>بلَهم</w:t>
      </w:r>
      <w:r>
        <w:rPr>
          <w:rFonts w:ascii="SimSun-ExtB" w:hAnsi="SimSun-ExtB" w:cs="SimSun-ExtB"/>
          <w:spacing w:val="21"/>
          <w:position w:val="-5"/>
          <w:sz w:val="24"/>
          <w:szCs w:val="24"/>
          <w:rtl/>
        </w:rPr>
        <w:t xml:space="preserve"> </w:t>
      </w:r>
      <w:r>
        <w:rPr>
          <w:w w:val="56"/>
          <w:sz w:val="28"/>
          <w:szCs w:val="28"/>
        </w:rPr>
        <w:t>)</w:t>
      </w:r>
      <w:r>
        <w:rPr>
          <w:rFonts w:ascii="SimSun-ExtB" w:hAnsi="SimSun-ExtB" w:cs="SimSun-ExtB"/>
          <w:w w:val="56"/>
          <w:position w:val="-5"/>
          <w:sz w:val="24"/>
          <w:szCs w:val="24"/>
        </w:rPr>
        <w:t>OĄ</w:t>
      </w:r>
      <w:r>
        <w:rPr>
          <w:w w:val="56"/>
          <w:sz w:val="28"/>
          <w:szCs w:val="28"/>
          <w:rtl/>
        </w:rPr>
        <w:t>پ</w:t>
      </w:r>
      <w:r>
        <w:rPr>
          <w:w w:val="56"/>
          <w:sz w:val="28"/>
          <w:szCs w:val="28"/>
        </w:rPr>
        <w:t>26-</w:t>
      </w:r>
      <w:r>
        <w:rPr>
          <w:w w:val="56"/>
          <w:sz w:val="28"/>
          <w:szCs w:val="28"/>
          <w:rtl/>
        </w:rPr>
        <w:t>،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56"/>
          <w:sz w:val="28"/>
          <w:szCs w:val="28"/>
          <w:rtl/>
        </w:rPr>
        <w:t>سورة</w:t>
      </w:r>
      <w:r>
        <w:rPr>
          <w:w w:val="56"/>
          <w:sz w:val="28"/>
          <w:szCs w:val="28"/>
        </w:rPr>
        <w:t>-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56"/>
          <w:sz w:val="28"/>
          <w:szCs w:val="28"/>
          <w:rtl/>
        </w:rPr>
        <w:t>محمد،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56"/>
          <w:sz w:val="28"/>
          <w:szCs w:val="28"/>
          <w:rtl/>
        </w:rPr>
        <w:t>ع</w:t>
      </w:r>
      <w:r>
        <w:rPr>
          <w:w w:val="56"/>
          <w:sz w:val="28"/>
          <w:szCs w:val="28"/>
        </w:rPr>
        <w:t>-</w:t>
      </w:r>
      <w:r>
        <w:rPr>
          <w:spacing w:val="-21"/>
          <w:sz w:val="28"/>
          <w:szCs w:val="28"/>
          <w:rtl/>
        </w:rPr>
        <w:t xml:space="preserve"> </w:t>
      </w:r>
      <w:r>
        <w:rPr>
          <w:w w:val="56"/>
          <w:sz w:val="28"/>
          <w:szCs w:val="28"/>
        </w:rPr>
        <w:t>(1</w:t>
      </w:r>
    </w:p>
    <w:p w14:paraId="31663229">
      <w:pPr>
        <w:pStyle w:val="13"/>
        <w:bidi/>
        <w:spacing w:before="2" w:line="380" w:lineRule="atLeast"/>
        <w:ind w:left="167" w:right="311" w:firstLine="6"/>
        <w:jc w:val="left"/>
      </w:pPr>
      <w:r>
        <w:rPr>
          <w:w w:val="77"/>
          <w:rtl/>
        </w:rPr>
        <w:t>ترجمو</w:t>
      </w:r>
      <w:r>
        <w:rPr>
          <w:w w:val="77"/>
        </w:rPr>
        <w:t>:</w:t>
      </w:r>
      <w:r>
        <w:rPr>
          <w:w w:val="77"/>
          <w:rtl/>
        </w:rPr>
        <w:t xml:space="preserve"> ۽ جن ايمان آندو ۽</w:t>
      </w:r>
      <w:r>
        <w:rPr>
          <w:spacing w:val="-5"/>
          <w:rtl/>
        </w:rPr>
        <w:t xml:space="preserve"> </w:t>
      </w:r>
      <w:r>
        <w:rPr>
          <w:w w:val="77"/>
          <w:rtl/>
        </w:rPr>
        <w:t>چڱا</w:t>
      </w:r>
      <w:r>
        <w:rPr>
          <w:spacing w:val="-3"/>
          <w:rtl/>
        </w:rPr>
        <w:t xml:space="preserve"> </w:t>
      </w:r>
      <w:r>
        <w:rPr>
          <w:w w:val="77"/>
          <w:rtl/>
        </w:rPr>
        <w:t>ڪم ڪيا ۽ ان کي مڃيو جو محمد</w:t>
      </w:r>
      <w:r>
        <w:rPr>
          <w:spacing w:val="-5"/>
          <w:rtl/>
        </w:rPr>
        <w:t xml:space="preserve"> </w:t>
      </w:r>
      <w:r>
        <w:rPr>
          <w:w w:val="77"/>
          <w:rtl/>
        </w:rPr>
        <w:t>صلعم تي</w:t>
      </w:r>
      <w:r>
        <w:rPr>
          <w:spacing w:val="-5"/>
          <w:rtl/>
        </w:rPr>
        <w:t xml:space="preserve"> </w:t>
      </w:r>
      <w:r>
        <w:rPr>
          <w:w w:val="77"/>
          <w:rtl/>
        </w:rPr>
        <w:t xml:space="preserve">نازل ڪيو ويو آهي ۽ اهو ئي </w:t>
      </w:r>
      <w:r>
        <w:rPr>
          <w:w w:val="71"/>
          <w:rtl/>
        </w:rPr>
        <w:t>سندن پاليندڙ جي طرفان سچ آهي، تن جون بڇڙايون انهن تان ميٽي ڇڏيون اٿس ۽ سندن حالت سڌاري اٿس</w:t>
      </w:r>
      <w:r>
        <w:rPr>
          <w:w w:val="71"/>
        </w:rPr>
        <w:t>.</w:t>
      </w:r>
    </w:p>
    <w:p w14:paraId="17879F3C">
      <w:pPr>
        <w:pStyle w:val="13"/>
        <w:spacing w:after="0" w:line="380" w:lineRule="atLeas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BCDF2C2">
      <w:pPr>
        <w:tabs>
          <w:tab w:val="left" w:pos="494"/>
        </w:tabs>
        <w:spacing w:before="0" w:line="170" w:lineRule="exact"/>
        <w:ind w:left="0" w:right="0" w:firstLine="0"/>
        <w:jc w:val="right"/>
        <w:rPr>
          <w:rFonts w:ascii="SimSun-ExtB"/>
          <w:position w:val="8"/>
          <w:sz w:val="24"/>
        </w:rPr>
      </w:pPr>
      <w:r>
        <w:rPr>
          <w:rFonts w:ascii="SimSun-ExtB"/>
          <w:spacing w:val="-120"/>
          <w:position w:val="-3"/>
          <w:sz w:val="24"/>
        </w:rPr>
        <w:t>r</w:t>
      </w:r>
      <w:r>
        <w:rPr>
          <w:rFonts w:ascii="SimSun-ExtB"/>
          <w:spacing w:val="14"/>
          <w:position w:val="-3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position w:val="1"/>
          <w:sz w:val="24"/>
        </w:rPr>
        <w:tab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position w:val="-5"/>
          <w:sz w:val="24"/>
        </w:rPr>
        <w:t>P</w:t>
      </w:r>
      <w:r>
        <w:rPr>
          <w:rFonts w:ascii="SimSun-ExtB"/>
          <w:spacing w:val="-15"/>
          <w:position w:val="-5"/>
          <w:sz w:val="24"/>
        </w:rPr>
        <w:t xml:space="preserve"> </w:t>
      </w:r>
      <w:r>
        <w:rPr>
          <w:rFonts w:ascii="SimSun-ExtB"/>
          <w:spacing w:val="-120"/>
          <w:position w:val="8"/>
          <w:sz w:val="24"/>
        </w:rPr>
        <w:t>s</w:t>
      </w:r>
    </w:p>
    <w:p w14:paraId="41F8E518">
      <w:pPr>
        <w:spacing w:before="10" w:line="160" w:lineRule="exact"/>
        <w:ind w:left="339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P</w:t>
      </w:r>
      <w:r>
        <w:rPr>
          <w:rFonts w:ascii="SimSun-ExtB" w:hAnsi="SimSun-ExtB"/>
          <w:spacing w:val="-5"/>
          <w:position w:val="4"/>
          <w:sz w:val="24"/>
        </w:rPr>
        <w:t xml:space="preserve"> </w:t>
      </w:r>
      <w:r>
        <w:rPr>
          <w:rFonts w:ascii="SimSun-ExtB" w:hAnsi="SimSun-ExtB"/>
          <w:spacing w:val="-240"/>
          <w:position w:val="3"/>
          <w:sz w:val="24"/>
        </w:rPr>
        <w:t>ώ</w:t>
      </w:r>
      <w:r>
        <w:rPr>
          <w:rFonts w:ascii="SimSun-ExtB" w:hAnsi="SimSun-ExtB"/>
          <w:spacing w:val="-7"/>
          <w:position w:val="3"/>
          <w:sz w:val="24"/>
        </w:rPr>
        <w:t xml:space="preserve"> </w:t>
      </w:r>
      <w:r>
        <w:rPr>
          <w:rFonts w:ascii="SimSun-ExtB" w:hAnsi="SimSun-ExtB"/>
          <w:spacing w:val="-41"/>
          <w:position w:val="3"/>
          <w:sz w:val="24"/>
        </w:rPr>
        <w:t xml:space="preserve"> </w:t>
      </w:r>
      <w:r>
        <w:rPr>
          <w:rFonts w:ascii="SimSun-ExtB" w:hAnsi="SimSun-ExtB"/>
          <w:spacing w:val="-127"/>
          <w:sz w:val="24"/>
        </w:rPr>
        <w:t>r</w:t>
      </w:r>
    </w:p>
    <w:p w14:paraId="73C63046">
      <w:pPr>
        <w:spacing w:before="0" w:line="170" w:lineRule="exact"/>
        <w:ind w:left="190" w:right="0" w:firstLine="0"/>
        <w:jc w:val="left"/>
        <w:rPr>
          <w:rFonts w:ascii="SimSun-ExtB"/>
          <w:position w:val="4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29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P</w:t>
      </w:r>
      <w:r>
        <w:rPr>
          <w:rFonts w:ascii="SimSun-ExtB"/>
          <w:spacing w:val="-20"/>
          <w:position w:val="2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38"/>
          <w:position w:val="1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spacing w:val="-15"/>
          <w:position w:val="6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14"/>
          <w:sz w:val="24"/>
        </w:rPr>
        <w:t xml:space="preserve"> </w:t>
      </w:r>
      <w:r>
        <w:rPr>
          <w:rFonts w:ascii="SimSun-ExtB"/>
          <w:spacing w:val="-129"/>
          <w:position w:val="4"/>
          <w:sz w:val="24"/>
        </w:rPr>
        <w:t>s</w:t>
      </w:r>
    </w:p>
    <w:p w14:paraId="41C7B985">
      <w:pPr>
        <w:spacing w:before="56" w:line="536870908" w:lineRule="auto"/>
        <w:ind w:left="176" w:right="0" w:firstLine="0"/>
        <w:jc w:val="left"/>
        <w:rPr>
          <w:rFonts w:ascii="SimSun-ExtB" w:hAnsi="SimSun-ExtB"/>
          <w:position w:val="-14"/>
          <w:sz w:val="24"/>
        </w:rPr>
      </w:pPr>
      <w:r>
        <w:br w:type="column"/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53"/>
          <w:sz w:val="24"/>
        </w:rPr>
        <w:t xml:space="preserve"> </w:t>
      </w:r>
      <w:r>
        <w:rPr>
          <w:rFonts w:ascii="SimSun-ExtB" w:hAnsi="SimSun-ExtB"/>
          <w:spacing w:val="-120"/>
          <w:position w:val="-11"/>
          <w:sz w:val="24"/>
        </w:rPr>
        <w:t>r</w:t>
      </w:r>
      <w:r>
        <w:rPr>
          <w:rFonts w:ascii="SimSun-ExtB" w:hAnsi="SimSun-ExtB"/>
          <w:spacing w:val="38"/>
          <w:position w:val="-11"/>
          <w:sz w:val="24"/>
        </w:rPr>
        <w:t xml:space="preserve"> </w:t>
      </w:r>
      <w:r>
        <w:rPr>
          <w:rFonts w:ascii="SimSun-ExtB" w:hAnsi="SimSun-ExtB"/>
          <w:spacing w:val="-120"/>
          <w:position w:val="-14"/>
          <w:sz w:val="24"/>
        </w:rPr>
        <w:t xml:space="preserve"> </w:t>
      </w:r>
    </w:p>
    <w:p w14:paraId="3D651471">
      <w:pPr>
        <w:tabs>
          <w:tab w:val="left" w:pos="521"/>
          <w:tab w:val="left" w:pos="1601"/>
        </w:tabs>
        <w:spacing w:before="0" w:line="170" w:lineRule="exact"/>
        <w:ind w:left="147" w:right="0" w:firstLine="0"/>
        <w:jc w:val="left"/>
        <w:rPr>
          <w:rFonts w:ascii="SimSun-ExtB" w:hAnsi="SimSun-ExtB"/>
          <w:position w:val="4"/>
          <w:sz w:val="24"/>
        </w:rPr>
      </w:pPr>
      <w:r>
        <w:br w:type="column"/>
      </w:r>
      <w:r>
        <w:rPr>
          <w:rFonts w:ascii="SimSun-ExtB" w:hAnsi="SimSun-ExtB"/>
          <w:spacing w:val="-240"/>
          <w:position w:val="2"/>
          <w:sz w:val="24"/>
        </w:rPr>
        <w:t>»</w:t>
      </w:r>
      <w:r>
        <w:rPr>
          <w:rFonts w:ascii="SimSun-ExtB" w:hAnsi="SimSun-ExtB"/>
          <w:position w:val="2"/>
          <w:sz w:val="24"/>
        </w:rPr>
        <w:tab/>
      </w:r>
      <w:r>
        <w:rPr>
          <w:rFonts w:ascii="SimSun-ExtB" w:hAnsi="SimSun-ExtB"/>
          <w:spacing w:val="-120"/>
          <w:position w:val="10"/>
          <w:sz w:val="24"/>
        </w:rPr>
        <w:t>r</w:t>
      </w:r>
      <w:r>
        <w:rPr>
          <w:rFonts w:ascii="SimSun-ExtB" w:hAnsi="SimSun-ExtB"/>
          <w:spacing w:val="28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4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P</w:t>
      </w:r>
      <w:r>
        <w:rPr>
          <w:rFonts w:ascii="SimSun-ExtB" w:hAnsi="SimSun-ExtB"/>
          <w:spacing w:val="24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3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24"/>
          <w:sz w:val="24"/>
        </w:rPr>
        <w:t xml:space="preserve"> </w:t>
      </w:r>
      <w:r>
        <w:rPr>
          <w:rFonts w:ascii="SimSun-ExtB" w:hAnsi="SimSun-ExtB"/>
          <w:spacing w:val="-240"/>
          <w:position w:val="8"/>
          <w:sz w:val="24"/>
        </w:rPr>
        <w:t>»</w:t>
      </w:r>
      <w:r>
        <w:rPr>
          <w:rFonts w:ascii="SimSun-ExtB" w:hAnsi="SimSun-ExtB"/>
          <w:position w:val="8"/>
          <w:sz w:val="24"/>
        </w:rPr>
        <w:tab/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15"/>
          <w:position w:val="1"/>
          <w:sz w:val="24"/>
        </w:rPr>
        <w:t xml:space="preserve"> </w:t>
      </w:r>
      <w:r>
        <w:rPr>
          <w:rFonts w:ascii="SimSun-ExtB" w:hAnsi="SimSun-ExtB"/>
          <w:spacing w:val="-130"/>
          <w:position w:val="4"/>
          <w:sz w:val="24"/>
        </w:rPr>
        <w:t>s</w:t>
      </w:r>
    </w:p>
    <w:p w14:paraId="5BD2C1F8">
      <w:pPr>
        <w:spacing w:before="0" w:line="170" w:lineRule="exact"/>
        <w:ind w:left="176" w:right="0" w:firstLine="0"/>
        <w:jc w:val="left"/>
        <w:rPr>
          <w:rFonts w:ascii="SimSun-ExtB" w:hAnsi="SimSun-ExtB"/>
          <w:position w:val="-7"/>
          <w:sz w:val="24"/>
        </w:rPr>
      </w:pPr>
      <w:r>
        <w:br w:type="column"/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20"/>
          <w:sz w:val="24"/>
        </w:rPr>
        <w:t xml:space="preserve"> </w:t>
      </w:r>
      <w:r>
        <w:rPr>
          <w:rFonts w:ascii="SimSun-ExtB" w:hAnsi="SimSun-ExtB"/>
          <w:spacing w:val="-120"/>
          <w:position w:val="-11"/>
          <w:sz w:val="24"/>
        </w:rPr>
        <w:t>r</w:t>
      </w:r>
      <w:r>
        <w:rPr>
          <w:rFonts w:ascii="SimSun-ExtB" w:hAnsi="SimSun-ExtB"/>
          <w:spacing w:val="-20"/>
          <w:position w:val="-11"/>
          <w:sz w:val="24"/>
        </w:rPr>
        <w:t xml:space="preserve"> </w:t>
      </w:r>
      <w:r>
        <w:rPr>
          <w:rFonts w:ascii="SimSun-ExtB" w:hAnsi="SimSun-ExtB"/>
          <w:spacing w:val="-120"/>
          <w:position w:val="-8"/>
          <w:sz w:val="24"/>
        </w:rPr>
        <w:t>s</w:t>
      </w:r>
      <w:r>
        <w:rPr>
          <w:rFonts w:ascii="SimSun-ExtB" w:hAnsi="SimSun-ExtB"/>
          <w:position w:val="-8"/>
          <w:sz w:val="24"/>
        </w:rPr>
        <w:t xml:space="preserve"> </w:t>
      </w:r>
      <w:r>
        <w:rPr>
          <w:rFonts w:ascii="SimSun-ExtB" w:hAnsi="SimSun-ExtB"/>
          <w:spacing w:val="19"/>
          <w:position w:val="-8"/>
          <w:sz w:val="24"/>
        </w:rPr>
        <w:t xml:space="preserve"> </w:t>
      </w:r>
      <w:r>
        <w:rPr>
          <w:rFonts w:ascii="SimSun-ExtB" w:hAnsi="SimSun-ExtB"/>
          <w:spacing w:val="-120"/>
          <w:position w:val="-11"/>
          <w:sz w:val="24"/>
        </w:rPr>
        <w:t>r</w:t>
      </w:r>
      <w:r>
        <w:rPr>
          <w:rFonts w:ascii="SimSun-ExtB" w:hAnsi="SimSun-ExtB"/>
          <w:spacing w:val="-53"/>
          <w:position w:val="-11"/>
          <w:sz w:val="24"/>
        </w:rPr>
        <w:t xml:space="preserve"> </w:t>
      </w:r>
      <w:r>
        <w:rPr>
          <w:rFonts w:ascii="SimSun-ExtB" w:hAnsi="SimSun-ExtB"/>
          <w:spacing w:val="-129"/>
          <w:position w:val="-7"/>
          <w:sz w:val="24"/>
        </w:rPr>
        <w:t>s</w:t>
      </w:r>
    </w:p>
    <w:p w14:paraId="6218C815">
      <w:pPr>
        <w:tabs>
          <w:tab w:val="left" w:pos="943"/>
        </w:tabs>
        <w:spacing w:before="0" w:line="170" w:lineRule="exact"/>
        <w:ind w:left="583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240"/>
          <w:position w:val="1"/>
          <w:sz w:val="24"/>
        </w:rPr>
        <w:t>»</w:t>
      </w:r>
      <w:r>
        <w:rPr>
          <w:rFonts w:ascii="SimSun-ExtB" w:hAnsi="SimSun-ExtB"/>
          <w:position w:val="1"/>
          <w:sz w:val="24"/>
        </w:rPr>
        <w:tab/>
      </w:r>
      <w:r>
        <w:rPr>
          <w:rFonts w:ascii="SimSun-ExtB" w:hAnsi="SimSun-ExtB"/>
          <w:spacing w:val="-120"/>
          <w:position w:val="10"/>
          <w:sz w:val="24"/>
        </w:rPr>
        <w:t>r</w:t>
      </w:r>
      <w:r>
        <w:rPr>
          <w:rFonts w:ascii="SimSun-ExtB" w:hAnsi="SimSun-ExtB"/>
          <w:spacing w:val="9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58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r</w:t>
      </w:r>
      <w:r>
        <w:rPr>
          <w:rFonts w:ascii="SimSun-ExtB" w:hAnsi="SimSun-ExtB"/>
          <w:spacing w:val="24"/>
          <w:position w:val="11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</w:p>
    <w:p w14:paraId="35D70352">
      <w:pPr>
        <w:spacing w:after="0" w:line="170" w:lineRule="exact"/>
        <w:jc w:val="left"/>
        <w:rPr>
          <w:rFonts w:ascii="SimSun-ExtB" w:hAnsi="SimSun-ExtB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7">
            <w:col w:w="2714" w:space="40"/>
            <w:col w:w="781" w:space="39"/>
            <w:col w:w="762" w:space="40"/>
            <w:col w:w="522" w:space="39"/>
            <w:col w:w="1717" w:space="40"/>
            <w:col w:w="796" w:space="39"/>
            <w:col w:w="1973"/>
          </w:cols>
        </w:sectPr>
      </w:pPr>
    </w:p>
    <w:p w14:paraId="447CC8BB">
      <w:pPr>
        <w:bidi/>
        <w:spacing w:before="0" w:line="302" w:lineRule="exact"/>
        <w:ind w:left="154" w:right="319" w:firstLine="0"/>
        <w:jc w:val="left"/>
        <w:rPr>
          <w:position w:val="8"/>
          <w:sz w:val="28"/>
          <w:szCs w:val="28"/>
        </w:rPr>
      </w:pPr>
      <w:r>
        <w:rPr>
          <w:w w:val="50"/>
          <w:position w:val="8"/>
          <w:sz w:val="28"/>
          <w:szCs w:val="28"/>
        </w:rPr>
        <w:t>)</w:t>
      </w:r>
      <w:r>
        <w:rPr>
          <w:w w:val="50"/>
          <w:position w:val="8"/>
          <w:sz w:val="28"/>
          <w:szCs w:val="28"/>
          <w:rtl/>
        </w:rPr>
        <w:t>ج</w:t>
      </w:r>
      <w:r>
        <w:rPr>
          <w:w w:val="50"/>
          <w:position w:val="8"/>
          <w:sz w:val="28"/>
          <w:szCs w:val="28"/>
        </w:rPr>
        <w:t>(</w:t>
      </w:r>
      <w:r>
        <w:rPr>
          <w:rFonts w:ascii="SimSun-ExtB" w:hAnsi="SimSun-ExtB" w:cs="SimSun-ExtB"/>
          <w:spacing w:val="-2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spacing w:val="-24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3i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لٰ</w:t>
      </w:r>
      <w:r>
        <w:rPr>
          <w:rFonts w:ascii="SimSun-ExtB" w:hAnsi="SimSun-ExtB" w:cs="SimSun-ExtB"/>
          <w:spacing w:val="-24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31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س</w:t>
      </w:r>
      <w:r>
        <w:rPr>
          <w:rFonts w:ascii="SimSun-ExtB" w:hAnsi="SimSun-ExtB" w:cs="SimSun-ExtB"/>
          <w:spacing w:val="52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بَ</w:t>
      </w:r>
      <w:r>
        <w:rPr>
          <w:rFonts w:ascii="SimSun-ExtB" w:hAnsi="SimSun-ExtB" w:cs="SimSun-ExtB"/>
          <w:spacing w:val="-33"/>
          <w:w w:val="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بَ</w:t>
      </w:r>
      <w:r>
        <w:rPr>
          <w:rFonts w:ascii="SimSun-ExtB" w:hAnsi="SimSun-ExtB" w:cs="SimSun-ExtB"/>
          <w:spacing w:val="38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53"/>
          <w:w w:val="96"/>
          <w:position w:val="1"/>
          <w:sz w:val="24"/>
          <w:szCs w:val="24"/>
        </w:rPr>
        <w:t>g</w:t>
      </w:r>
      <w:r>
        <w:rPr>
          <w:rFonts w:ascii="SimSun-ExtB" w:hAnsi="SimSun-ExtB" w:cs="SimSun-ExtB"/>
          <w:spacing w:val="-54"/>
          <w:w w:val="4"/>
          <w:position w:val="1"/>
          <w:sz w:val="24"/>
          <w:szCs w:val="24"/>
        </w:rPr>
        <w:t>œ</w:t>
      </w:r>
      <w:r>
        <w:rPr>
          <w:rFonts w:ascii="SimSun-ExtB" w:hAnsi="SimSun-ExtB" w:cs="SimSun-ExtB"/>
          <w:spacing w:val="-27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لل</w:t>
      </w:r>
      <w:r>
        <w:rPr>
          <w:rFonts w:ascii="SimSun-ExtB" w:hAnsi="SimSun-ExtB" w:cs="SimSun-ExtB"/>
          <w:spacing w:val="58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spacing w:val="-24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ą:i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عو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O</w:t>
      </w:r>
      <w:r>
        <w:rPr>
          <w:rFonts w:ascii="SimSun-ExtB" w:hAnsi="SimSun-ExtB" w:cs="SimSun-ExtB"/>
          <w:spacing w:val="-26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œ3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24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à</w:t>
      </w:r>
      <w:r>
        <w:rPr>
          <w:rFonts w:ascii="SimSun-ExtB" w:hAnsi="SimSun-ExtB" w:cs="SimSun-ExtB"/>
          <w:spacing w:val="-45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;</w:t>
      </w:r>
      <w:r>
        <w:rPr>
          <w:rFonts w:ascii="SimSun-ExtB" w:hAnsi="SimSun-ExtB" w:cs="SimSun-ExtB"/>
          <w:spacing w:val="-26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i3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58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spacing w:val="-24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26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3ª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25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3</w:t>
      </w:r>
      <w:r>
        <w:rPr>
          <w:rFonts w:ascii="SimSun-ExtB" w:hAnsi="SimSun-ExtB" w:cs="SimSun-ExtB"/>
          <w:spacing w:val="-4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لِ</w:t>
      </w:r>
      <w:r>
        <w:rPr>
          <w:rFonts w:ascii="SimSun-ExtB" w:hAnsi="SimSun-ExtB" w:cs="SimSun-ExtB"/>
          <w:spacing w:val="-24"/>
          <w:w w:val="5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لمؤ</w:t>
      </w:r>
      <w:r>
        <w:rPr>
          <w:rFonts w:ascii="SimSun-ExtB" w:hAnsi="SimSun-ExtB" w:cs="SimSun-ExtB"/>
          <w:spacing w:val="3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spacing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50"/>
          <w:position w:val="1"/>
          <w:sz w:val="24"/>
          <w:szCs w:val="24"/>
          <w:rtl/>
        </w:rPr>
        <w:t>يْ</w:t>
      </w:r>
      <w:r>
        <w:rPr>
          <w:rFonts w:ascii="SimSun-ExtB" w:hAnsi="SimSun-ExtB" w:cs="SimSun-ExtB"/>
          <w:spacing w:val="-14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0"/>
          <w:position w:val="1"/>
          <w:sz w:val="24"/>
          <w:szCs w:val="24"/>
        </w:rPr>
        <w:t>◯45</w:t>
      </w:r>
      <w:r>
        <w:rPr>
          <w:spacing w:val="5"/>
          <w:position w:val="8"/>
          <w:sz w:val="28"/>
          <w:szCs w:val="28"/>
          <w:rtl/>
        </w:rPr>
        <w:t xml:space="preserve"> </w:t>
      </w:r>
      <w:r>
        <w:rPr>
          <w:w w:val="50"/>
          <w:position w:val="8"/>
          <w:sz w:val="28"/>
          <w:szCs w:val="28"/>
        </w:rPr>
        <w:t>)</w:t>
      </w:r>
      <w:r>
        <w:rPr>
          <w:w w:val="50"/>
          <w:position w:val="8"/>
          <w:sz w:val="28"/>
          <w:szCs w:val="28"/>
          <w:rtl/>
        </w:rPr>
        <w:t>پ</w:t>
      </w:r>
      <w:r>
        <w:rPr>
          <w:w w:val="50"/>
          <w:position w:val="8"/>
          <w:sz w:val="28"/>
          <w:szCs w:val="28"/>
        </w:rPr>
        <w:t>4-</w:t>
      </w:r>
      <w:r>
        <w:rPr>
          <w:w w:val="50"/>
          <w:position w:val="8"/>
          <w:sz w:val="28"/>
          <w:szCs w:val="28"/>
          <w:rtl/>
        </w:rPr>
        <w:t>،</w:t>
      </w:r>
      <w:r>
        <w:rPr>
          <w:w w:val="50"/>
          <w:position w:val="8"/>
          <w:sz w:val="28"/>
          <w:szCs w:val="28"/>
        </w:rPr>
        <w:t>3</w:t>
      </w:r>
      <w:r>
        <w:rPr>
          <w:w w:val="50"/>
          <w:position w:val="8"/>
          <w:sz w:val="28"/>
          <w:szCs w:val="28"/>
          <w:rtl/>
        </w:rPr>
        <w:t>،</w:t>
      </w:r>
      <w:r>
        <w:rPr>
          <w:spacing w:val="-9"/>
          <w:position w:val="8"/>
          <w:sz w:val="28"/>
          <w:szCs w:val="28"/>
          <w:rtl/>
        </w:rPr>
        <w:t xml:space="preserve"> </w:t>
      </w:r>
      <w:r>
        <w:rPr>
          <w:w w:val="50"/>
          <w:position w:val="8"/>
          <w:sz w:val="28"/>
          <w:szCs w:val="28"/>
          <w:rtl/>
        </w:rPr>
        <w:t>سورة</w:t>
      </w:r>
      <w:r>
        <w:rPr>
          <w:w w:val="50"/>
          <w:position w:val="8"/>
          <w:sz w:val="28"/>
          <w:szCs w:val="28"/>
        </w:rPr>
        <w:t>-</w:t>
      </w:r>
    </w:p>
    <w:p w14:paraId="088D18E9">
      <w:pPr>
        <w:pStyle w:val="13"/>
        <w:bidi/>
        <w:spacing w:before="93"/>
        <w:ind w:left="154" w:right="1070" w:firstLine="0"/>
        <w:jc w:val="left"/>
      </w:pPr>
      <w:r>
        <w:rPr>
          <w:w w:val="86"/>
          <w:rtl/>
        </w:rPr>
        <w:t>آل</w:t>
      </w:r>
      <w:r>
        <w:rPr>
          <w:spacing w:val="-16"/>
          <w:w w:val="86"/>
          <w:rtl/>
        </w:rPr>
        <w:t xml:space="preserve"> </w:t>
      </w:r>
      <w:r>
        <w:rPr>
          <w:w w:val="86"/>
          <w:rtl/>
        </w:rPr>
        <w:t>عمران</w:t>
      </w:r>
      <w:r>
        <w:rPr>
          <w:w w:val="86"/>
        </w:rPr>
        <w:t>(</w:t>
      </w:r>
    </w:p>
    <w:p w14:paraId="35088F8F">
      <w:pPr>
        <w:pStyle w:val="13"/>
        <w:bidi/>
        <w:spacing w:before="47" w:line="271" w:lineRule="auto"/>
        <w:ind w:left="154" w:right="311" w:firstLine="3"/>
        <w:jc w:val="left"/>
      </w:pPr>
      <w:r>
        <w:rPr>
          <w:w w:val="71"/>
          <w:rtl/>
        </w:rPr>
        <w:t>ترجمو</w:t>
      </w:r>
      <w:r>
        <w:rPr>
          <w:w w:val="71"/>
        </w:rPr>
        <w:t>:</w:t>
      </w:r>
      <w:r>
        <w:rPr>
          <w:spacing w:val="-7"/>
          <w:rtl/>
        </w:rPr>
        <w:t xml:space="preserve"> </w:t>
      </w:r>
      <w:r>
        <w:rPr>
          <w:w w:val="71"/>
          <w:rtl/>
        </w:rPr>
        <w:t>بيشڪ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ماڻهن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ابراهيم</w:t>
      </w:r>
      <w:r>
        <w:rPr>
          <w:spacing w:val="-5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زياده</w:t>
      </w:r>
      <w:r>
        <w:rPr>
          <w:spacing w:val="-1"/>
          <w:rtl/>
        </w:rPr>
        <w:t xml:space="preserve"> </w:t>
      </w:r>
      <w:r>
        <w:rPr>
          <w:w w:val="71"/>
          <w:rtl/>
        </w:rPr>
        <w:t>ويجها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هي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آهن،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سندس</w:t>
      </w:r>
      <w:r>
        <w:rPr>
          <w:spacing w:val="-5"/>
          <w:rtl/>
        </w:rPr>
        <w:t xml:space="preserve"> </w:t>
      </w:r>
      <w:r>
        <w:rPr>
          <w:w w:val="71"/>
          <w:rtl/>
        </w:rPr>
        <w:t>تابعداري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ڪئي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rtl/>
        </w:rPr>
        <w:t xml:space="preserve"> </w:t>
      </w:r>
      <w:r>
        <w:rPr>
          <w:w w:val="71"/>
          <w:rtl/>
        </w:rPr>
        <w:t>هيءُ</w:t>
      </w:r>
      <w:r>
        <w:rPr>
          <w:spacing w:val="-4"/>
          <w:rtl/>
        </w:rPr>
        <w:t xml:space="preserve"> </w:t>
      </w:r>
      <w:r>
        <w:rPr>
          <w:w w:val="71"/>
          <w:rtl/>
        </w:rPr>
        <w:t>نبي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ايمان </w:t>
      </w:r>
      <w:r>
        <w:rPr>
          <w:w w:val="73"/>
          <w:rtl/>
        </w:rPr>
        <w:t>وارا، الله، ايمان وارن جو دوست آهي</w:t>
      </w:r>
      <w:r>
        <w:rPr>
          <w:w w:val="73"/>
        </w:rPr>
        <w:t>.</w:t>
      </w:r>
    </w:p>
    <w:p w14:paraId="1D8D169B">
      <w:pPr>
        <w:pStyle w:val="13"/>
        <w:bidi/>
        <w:spacing w:line="338" w:lineRule="exact"/>
        <w:ind w:left="153" w:right="0" w:firstLine="0"/>
        <w:jc w:val="left"/>
      </w:pPr>
      <w:r>
        <w:rPr>
          <w:w w:val="66"/>
        </w:rPr>
        <w:t>.32</w:t>
      </w:r>
      <w:r>
        <w:rPr>
          <w:w w:val="66"/>
          <w:rtl/>
        </w:rPr>
        <w:t>حضور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صلعم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جنکي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نالي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م</w:t>
      </w:r>
      <w:r>
        <w:rPr>
          <w:spacing w:val="-42"/>
          <w:w w:val="66"/>
          <w:position w:val="-8"/>
          <w:rtl/>
        </w:rPr>
        <w:t xml:space="preserve"> </w:t>
      </w:r>
      <w:r>
        <w:rPr>
          <w:w w:val="66"/>
          <w:rtl/>
        </w:rPr>
        <w:t>بارڪ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سانمخاطبٿيڻ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کانالله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تعالٰي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منع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فرمايو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12"/>
          <w:w w:val="66"/>
          <w:rtl/>
        </w:rPr>
        <w:t xml:space="preserve"> </w:t>
      </w:r>
      <w:r>
        <w:rPr>
          <w:w w:val="66"/>
          <w:rtl/>
        </w:rPr>
        <w:t>حالانڪه</w:t>
      </w:r>
      <w:r>
        <w:rPr>
          <w:spacing w:val="-16"/>
          <w:w w:val="66"/>
          <w:rtl/>
        </w:rPr>
        <w:t xml:space="preserve"> </w:t>
      </w:r>
      <w:r>
        <w:rPr>
          <w:w w:val="66"/>
          <w:rtl/>
        </w:rPr>
        <w:t>ٻيون</w:t>
      </w:r>
      <w:r>
        <w:rPr>
          <w:spacing w:val="-12"/>
          <w:w w:val="66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متون</w:t>
      </w:r>
      <w:r>
        <w:rPr>
          <w:spacing w:val="-15"/>
          <w:w w:val="66"/>
          <w:rtl/>
        </w:rPr>
        <w:t xml:space="preserve"> </w:t>
      </w:r>
      <w:r>
        <w:rPr>
          <w:w w:val="66"/>
          <w:rtl/>
        </w:rPr>
        <w:t>پنهنجي</w:t>
      </w:r>
    </w:p>
    <w:p w14:paraId="22A53624">
      <w:pPr>
        <w:pStyle w:val="13"/>
        <w:bidi/>
        <w:spacing w:before="42" w:line="288" w:lineRule="exact"/>
        <w:ind w:left="148" w:right="0" w:firstLine="0"/>
        <w:jc w:val="left"/>
      </w:pPr>
      <w:r>
        <w:rPr>
          <w:w w:val="69"/>
          <w:rtl/>
        </w:rPr>
        <w:t>نبين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نالي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خطاب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ڪنديون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هيون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ڏسو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هيٺ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ڏنلآيتن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صاف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واضعآهي</w:t>
      </w:r>
      <w:r>
        <w:rPr>
          <w:w w:val="69"/>
        </w:rPr>
        <w:t>.</w:t>
      </w:r>
    </w:p>
    <w:p w14:paraId="34F5F0FE">
      <w:pPr>
        <w:tabs>
          <w:tab w:val="left" w:pos="8057"/>
        </w:tabs>
        <w:spacing w:before="0" w:line="224" w:lineRule="exact"/>
        <w:ind w:left="5810" w:right="0" w:firstLine="0"/>
        <w:jc w:val="left"/>
        <w:rPr>
          <w:rFonts w:ascii="SimSun-ExtB" w:hAnsi="SimSun-ExtB"/>
          <w:position w:val="8"/>
          <w:sz w:val="22"/>
        </w:rPr>
      </w:pPr>
      <w:r>
        <w:rPr>
          <w:rFonts w:ascii="SimSun-ExtB" w:hAnsi="SimSun-ExtB"/>
          <w:w w:val="1"/>
          <w:position w:val="10"/>
          <w:sz w:val="22"/>
        </w:rPr>
        <w:t xml:space="preserve"> </w:t>
      </w:r>
      <w:r>
        <w:rPr>
          <w:rFonts w:ascii="SimSun-ExtB" w:hAnsi="SimSun-ExtB"/>
          <w:spacing w:val="-15"/>
          <w:position w:val="10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2"/>
          <w:sz w:val="22"/>
        </w:rPr>
        <w:t>r</w:t>
      </w:r>
      <w:r>
        <w:rPr>
          <w:rFonts w:ascii="SimSun-ExtB" w:hAnsi="SimSun-ExtB"/>
          <w:position w:val="2"/>
          <w:sz w:val="22"/>
        </w:rPr>
        <w:t xml:space="preserve"> </w:t>
      </w:r>
      <w:r>
        <w:rPr>
          <w:rFonts w:ascii="SimSun-ExtB" w:hAnsi="SimSun-ExtB"/>
          <w:spacing w:val="-38"/>
          <w:position w:val="2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6"/>
          <w:sz w:val="22"/>
        </w:rPr>
        <w:t>r</w:t>
      </w:r>
      <w:r>
        <w:rPr>
          <w:rFonts w:ascii="SimSun-ExtB" w:hAnsi="SimSun-ExtB"/>
          <w:spacing w:val="14"/>
          <w:position w:val="6"/>
          <w:sz w:val="22"/>
        </w:rPr>
        <w:t xml:space="preserve"> </w:t>
      </w:r>
      <w:r>
        <w:rPr>
          <w:rFonts w:ascii="SimSun-ExtB" w:hAnsi="SimSun-ExtB"/>
          <w:spacing w:val="-110"/>
          <w:w w:val="100"/>
          <w:sz w:val="22"/>
        </w:rPr>
        <w:t>s</w:t>
      </w:r>
      <w:r>
        <w:rPr>
          <w:rFonts w:ascii="SimSun-ExtB" w:hAnsi="SimSun-ExtB"/>
          <w:spacing w:val="14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2"/>
          <w:sz w:val="22"/>
        </w:rPr>
        <w:t>P</w:t>
      </w:r>
      <w:r>
        <w:rPr>
          <w:rFonts w:ascii="SimSun-ExtB" w:hAnsi="SimSun-ExtB"/>
          <w:spacing w:val="-38"/>
          <w:position w:val="2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1"/>
          <w:sz w:val="22"/>
        </w:rPr>
        <w:t>r</w:t>
      </w:r>
      <w:r>
        <w:rPr>
          <w:rFonts w:ascii="SimSun-ExtB" w:hAnsi="SimSun-ExtB"/>
          <w:spacing w:val="19"/>
          <w:position w:val="1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4"/>
          <w:sz w:val="22"/>
        </w:rPr>
        <w:t>r</w:t>
      </w:r>
      <w:r>
        <w:rPr>
          <w:rFonts w:ascii="SimSun-ExtB" w:hAnsi="SimSun-ExtB"/>
          <w:spacing w:val="-24"/>
          <w:position w:val="4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3"/>
          <w:sz w:val="22"/>
        </w:rPr>
        <w:t>r</w:t>
      </w:r>
      <w:r>
        <w:rPr>
          <w:rFonts w:ascii="SimSun-ExtB" w:hAnsi="SimSun-ExtB"/>
          <w:position w:val="13"/>
          <w:sz w:val="22"/>
        </w:rPr>
        <w:t xml:space="preserve"> </w:t>
      </w:r>
      <w:r>
        <w:rPr>
          <w:rFonts w:ascii="SimSun-ExtB" w:hAnsi="SimSun-ExtB"/>
          <w:spacing w:val="5"/>
          <w:position w:val="13"/>
          <w:sz w:val="22"/>
        </w:rPr>
        <w:t xml:space="preserve"> </w:t>
      </w:r>
      <w:r>
        <w:rPr>
          <w:rFonts w:ascii="SimSun-ExtB" w:hAnsi="SimSun-ExtB"/>
          <w:spacing w:val="-220"/>
          <w:w w:val="100"/>
          <w:position w:val="2"/>
          <w:sz w:val="22"/>
        </w:rPr>
        <w:t>½</w:t>
      </w:r>
      <w:r>
        <w:rPr>
          <w:rFonts w:ascii="SimSun-ExtB" w:hAnsi="SimSun-ExtB"/>
          <w:spacing w:val="-19"/>
          <w:position w:val="2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4"/>
          <w:sz w:val="22"/>
        </w:rPr>
        <w:t>r</w:t>
      </w:r>
      <w:r>
        <w:rPr>
          <w:rFonts w:ascii="SimSun-ExtB" w:hAnsi="SimSun-ExtB"/>
          <w:spacing w:val="43"/>
          <w:position w:val="4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3"/>
          <w:sz w:val="22"/>
        </w:rPr>
        <w:t xml:space="preserve"> </w:t>
      </w:r>
      <w:r>
        <w:rPr>
          <w:rFonts w:ascii="SimSun-ExtB" w:hAnsi="SimSun-ExtB"/>
          <w:spacing w:val="-10"/>
          <w:position w:val="13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2"/>
          <w:sz w:val="22"/>
        </w:rPr>
        <w:t>r</w:t>
      </w:r>
      <w:r>
        <w:rPr>
          <w:rFonts w:ascii="SimSun-ExtB" w:hAnsi="SimSun-ExtB"/>
          <w:spacing w:val="-38"/>
          <w:position w:val="2"/>
          <w:sz w:val="22"/>
        </w:rPr>
        <w:t xml:space="preserve"> </w:t>
      </w:r>
      <w:r>
        <w:rPr>
          <w:rFonts w:ascii="SimSun-ExtB" w:hAnsi="SimSun-ExtB"/>
          <w:spacing w:val="-220"/>
          <w:w w:val="100"/>
          <w:position w:val="11"/>
          <w:sz w:val="22"/>
        </w:rPr>
        <w:t>»</w:t>
      </w:r>
      <w:r>
        <w:rPr>
          <w:rFonts w:ascii="SimSun-ExtB" w:hAnsi="SimSun-ExtB"/>
          <w:position w:val="11"/>
          <w:sz w:val="22"/>
        </w:rPr>
        <w:t xml:space="preserve"> </w:t>
      </w:r>
      <w:r>
        <w:rPr>
          <w:rFonts w:ascii="SimSun-ExtB" w:hAnsi="SimSun-ExtB"/>
          <w:spacing w:val="-19"/>
          <w:position w:val="1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1"/>
          <w:sz w:val="22"/>
        </w:rPr>
        <w:t>s</w:t>
      </w:r>
      <w:r>
        <w:rPr>
          <w:rFonts w:ascii="SimSun-ExtB" w:hAnsi="SimSun-ExtB"/>
          <w:spacing w:val="-24"/>
          <w:position w:val="1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r</w:t>
      </w:r>
      <w:r>
        <w:rPr>
          <w:rFonts w:ascii="SimSun-ExtB" w:hAnsi="SimSun-ExtB"/>
          <w:position w:val="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s</w:t>
      </w:r>
      <w:r>
        <w:rPr>
          <w:rFonts w:ascii="SimSun-ExtB" w:hAnsi="SimSun-ExtB"/>
          <w:position w:val="1"/>
          <w:sz w:val="22"/>
        </w:rPr>
        <w:tab/>
      </w:r>
      <w:r>
        <w:rPr>
          <w:rFonts w:ascii="SimSun-ExtB" w:hAnsi="SimSun-ExtB"/>
          <w:spacing w:val="-110"/>
          <w:w w:val="100"/>
          <w:position w:val="4"/>
          <w:sz w:val="22"/>
        </w:rPr>
        <w:t>r</w:t>
      </w:r>
      <w:r>
        <w:rPr>
          <w:rFonts w:ascii="SimSun-ExtB" w:hAnsi="SimSun-ExtB"/>
          <w:spacing w:val="19"/>
          <w:position w:val="4"/>
          <w:sz w:val="22"/>
        </w:rPr>
        <w:t xml:space="preserve"> </w:t>
      </w:r>
      <w:r>
        <w:rPr>
          <w:rFonts w:ascii="SimSun-ExtB" w:hAnsi="SimSun-ExtB"/>
          <w:spacing w:val="-110"/>
          <w:w w:val="100"/>
          <w:sz w:val="22"/>
        </w:rPr>
        <w:t>s</w:t>
      </w:r>
      <w:r>
        <w:rPr>
          <w:rFonts w:ascii="SimSun-ExtB" w:hAnsi="SimSun-ExtB"/>
          <w:spacing w:val="-48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"/>
          <w:sz w:val="22"/>
        </w:rPr>
        <w:t>P</w:t>
      </w:r>
      <w:r>
        <w:rPr>
          <w:rFonts w:ascii="SimSun-ExtB" w:hAnsi="SimSun-ExtB"/>
          <w:spacing w:val="-5"/>
          <w:position w:val="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4"/>
          <w:sz w:val="22"/>
        </w:rPr>
        <w:t>r</w:t>
      </w:r>
      <w:r>
        <w:rPr>
          <w:rFonts w:ascii="SimSun-ExtB" w:hAnsi="SimSun-ExtB"/>
          <w:position w:val="4"/>
          <w:sz w:val="22"/>
        </w:rPr>
        <w:t xml:space="preserve"> </w:t>
      </w:r>
      <w:r>
        <w:rPr>
          <w:rFonts w:ascii="SimSun-ExtB" w:hAnsi="SimSun-ExtB"/>
          <w:spacing w:val="-28"/>
          <w:position w:val="4"/>
          <w:sz w:val="22"/>
        </w:rPr>
        <w:t xml:space="preserve"> </w:t>
      </w:r>
      <w:r>
        <w:rPr>
          <w:rFonts w:ascii="SimSun-ExtB" w:hAnsi="SimSun-ExtB"/>
          <w:spacing w:val="-110"/>
          <w:w w:val="100"/>
          <w:sz w:val="22"/>
        </w:rPr>
        <w:t>s</w:t>
      </w:r>
      <w:r>
        <w:rPr>
          <w:rFonts w:ascii="SimSun-ExtB" w:hAnsi="SimSun-ExtB"/>
          <w:spacing w:val="-48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11"/>
          <w:sz w:val="22"/>
        </w:rPr>
        <w:t>P</w:t>
      </w:r>
      <w:r>
        <w:rPr>
          <w:rFonts w:ascii="SimSun-ExtB" w:hAnsi="SimSun-ExtB"/>
          <w:spacing w:val="48"/>
          <w:position w:val="11"/>
          <w:sz w:val="22"/>
        </w:rPr>
        <w:t xml:space="preserve"> </w:t>
      </w:r>
      <w:r>
        <w:rPr>
          <w:rFonts w:ascii="SimSun-ExtB" w:hAnsi="SimSun-ExtB"/>
          <w:spacing w:val="-110"/>
          <w:w w:val="100"/>
          <w:position w:val="8"/>
          <w:sz w:val="22"/>
        </w:rPr>
        <w:t>r</w:t>
      </w:r>
    </w:p>
    <w:p w14:paraId="28B6501B">
      <w:pPr>
        <w:bidi/>
        <w:spacing w:before="0" w:line="243" w:lineRule="exact"/>
        <w:ind w:left="155" w:right="3262" w:firstLine="0"/>
        <w:jc w:val="left"/>
        <w:rPr>
          <w:position w:val="1"/>
          <w:sz w:val="28"/>
          <w:szCs w:val="28"/>
        </w:rPr>
      </w:pPr>
      <w:r>
        <w:rPr>
          <w:w w:val="60"/>
          <w:position w:val="1"/>
          <w:sz w:val="28"/>
          <w:szCs w:val="28"/>
        </w:rPr>
        <w:t>)</w:t>
      </w:r>
      <w:r>
        <w:rPr>
          <w:w w:val="60"/>
          <w:position w:val="1"/>
          <w:sz w:val="28"/>
          <w:szCs w:val="28"/>
          <w:rtl/>
        </w:rPr>
        <w:t>الف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s</w:t>
      </w:r>
      <w:r>
        <w:rPr>
          <w:w w:val="60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الو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i</w:t>
      </w:r>
      <w:r>
        <w:rPr>
          <w:rFonts w:ascii="SimSun-ExtB" w:hAnsi="SimSun-ExtB" w:cs="SimSun-ExtB"/>
          <w:spacing w:val="-25"/>
          <w:w w:val="60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يٰوسٰٓ</w:t>
      </w:r>
      <w:r>
        <w:rPr>
          <w:rFonts w:ascii="SimSun-ExtB" w:hAnsi="SimSun-ExtB" w:cs="SimSun-ExtB"/>
          <w:spacing w:val="-21"/>
          <w:w w:val="60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i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جعل</w:t>
      </w:r>
      <w:r>
        <w:rPr>
          <w:rFonts w:ascii="SimSun-ExtB" w:hAnsi="SimSun-ExtB" w:cs="SimSun-ExtB"/>
          <w:spacing w:val="-28"/>
          <w:w w:val="60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ل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à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ا</w:t>
      </w:r>
      <w:r>
        <w:rPr>
          <w:rFonts w:ascii="SimSun-ExtB" w:hAnsi="SimSun-ExtB" w:cs="SimSun-ExtB"/>
          <w:spacing w:val="24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i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ل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,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ها</w:t>
      </w:r>
      <w:r>
        <w:rPr>
          <w:rFonts w:ascii="SimSun-ExtB" w:hAnsi="SimSun-ExtB" w:cs="SimSun-ExtB"/>
          <w:spacing w:val="-30"/>
          <w:w w:val="60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لَهم</w:t>
      </w:r>
      <w:r>
        <w:rPr>
          <w:rFonts w:ascii="SimSun-ExtB" w:hAnsi="SimSun-ExtB" w:cs="SimSun-ExtB"/>
          <w:spacing w:val="-23"/>
          <w:w w:val="60"/>
          <w:position w:val="1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i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ل</w:t>
      </w:r>
      <w:r>
        <w:rPr>
          <w:rFonts w:ascii="SimSun-ExtB" w:hAnsi="SimSun-ExtB" w:cs="SimSun-ExtB"/>
          <w:spacing w:val="-43"/>
          <w:w w:val="60"/>
          <w:sz w:val="22"/>
          <w:szCs w:val="22"/>
          <w:rtl/>
        </w:rPr>
        <w:t xml:space="preserve"> </w:t>
      </w:r>
      <w:r>
        <w:rPr>
          <w:rFonts w:ascii="SimSun-ExtB" w:hAnsi="SimSun-ExtB" w:cs="SimSun-ExtB"/>
          <w:w w:val="60"/>
          <w:position w:val="1"/>
          <w:sz w:val="22"/>
          <w:szCs w:val="22"/>
          <w:rtl/>
        </w:rPr>
        <w:t>ه</w:t>
      </w:r>
      <w:r>
        <w:rPr>
          <w:rFonts w:ascii="SimSun-ExtB" w:hAnsi="SimSun-ExtB" w:cs="SimSun-ExtB"/>
          <w:w w:val="60"/>
          <w:position w:val="1"/>
          <w:sz w:val="22"/>
          <w:szCs w:val="22"/>
        </w:rPr>
        <w:t>Ã</w:t>
      </w:r>
      <w:r>
        <w:rPr>
          <w:spacing w:val="55"/>
          <w:position w:val="1"/>
          <w:sz w:val="28"/>
          <w:szCs w:val="28"/>
          <w:rtl/>
        </w:rPr>
        <w:t xml:space="preserve"> </w:t>
      </w:r>
      <w:r>
        <w:rPr>
          <w:w w:val="60"/>
          <w:position w:val="1"/>
          <w:sz w:val="28"/>
          <w:szCs w:val="28"/>
        </w:rPr>
        <w:t>)</w:t>
      </w:r>
      <w:r>
        <w:rPr>
          <w:w w:val="60"/>
          <w:position w:val="1"/>
          <w:sz w:val="28"/>
          <w:szCs w:val="28"/>
          <w:rtl/>
        </w:rPr>
        <w:t>پ</w:t>
      </w:r>
      <w:r>
        <w:rPr>
          <w:w w:val="60"/>
          <w:position w:val="1"/>
          <w:sz w:val="28"/>
          <w:szCs w:val="28"/>
        </w:rPr>
        <w:t>9-</w:t>
      </w:r>
      <w:r>
        <w:rPr>
          <w:w w:val="60"/>
          <w:position w:val="1"/>
          <w:sz w:val="28"/>
          <w:szCs w:val="28"/>
          <w:rtl/>
        </w:rPr>
        <w:t>،</w:t>
      </w:r>
      <w:r>
        <w:rPr>
          <w:position w:val="1"/>
          <w:sz w:val="28"/>
          <w:szCs w:val="28"/>
          <w:rtl/>
        </w:rPr>
        <w:t xml:space="preserve"> </w:t>
      </w:r>
      <w:r>
        <w:rPr>
          <w:w w:val="60"/>
          <w:position w:val="1"/>
          <w:sz w:val="28"/>
          <w:szCs w:val="28"/>
          <w:rtl/>
        </w:rPr>
        <w:t>سورة</w:t>
      </w:r>
      <w:r>
        <w:rPr>
          <w:spacing w:val="2"/>
          <w:position w:val="1"/>
          <w:sz w:val="28"/>
          <w:szCs w:val="28"/>
          <w:rtl/>
        </w:rPr>
        <w:t xml:space="preserve"> </w:t>
      </w:r>
      <w:r>
        <w:rPr>
          <w:w w:val="60"/>
          <w:position w:val="1"/>
          <w:sz w:val="28"/>
          <w:szCs w:val="28"/>
          <w:rtl/>
        </w:rPr>
        <w:t>الاعراف،</w:t>
      </w:r>
      <w:r>
        <w:rPr>
          <w:position w:val="1"/>
          <w:sz w:val="28"/>
          <w:szCs w:val="28"/>
          <w:rtl/>
        </w:rPr>
        <w:t xml:space="preserve"> </w:t>
      </w:r>
      <w:r>
        <w:rPr>
          <w:w w:val="60"/>
          <w:position w:val="1"/>
          <w:sz w:val="28"/>
          <w:szCs w:val="28"/>
          <w:rtl/>
        </w:rPr>
        <w:t>ع</w:t>
      </w:r>
      <w:r>
        <w:rPr>
          <w:w w:val="60"/>
          <w:position w:val="1"/>
          <w:sz w:val="28"/>
          <w:szCs w:val="28"/>
        </w:rPr>
        <w:t>-</w:t>
      </w:r>
      <w:r>
        <w:rPr>
          <w:spacing w:val="6"/>
          <w:position w:val="1"/>
          <w:sz w:val="28"/>
          <w:szCs w:val="28"/>
          <w:rtl/>
        </w:rPr>
        <w:t xml:space="preserve"> </w:t>
      </w:r>
      <w:r>
        <w:rPr>
          <w:w w:val="60"/>
          <w:position w:val="1"/>
          <w:sz w:val="28"/>
          <w:szCs w:val="28"/>
        </w:rPr>
        <w:t>(16</w:t>
      </w:r>
    </w:p>
    <w:p w14:paraId="7E0A4F07">
      <w:pPr>
        <w:pStyle w:val="13"/>
        <w:bidi/>
        <w:spacing w:before="8" w:line="380" w:lineRule="atLeast"/>
        <w:ind w:left="157" w:right="311" w:firstLine="18"/>
        <w:jc w:val="left"/>
      </w:pPr>
      <w:r>
        <w:rPr>
          <w:w w:val="65"/>
          <w:rtl/>
        </w:rPr>
        <w:t>ترجمو</w:t>
      </w:r>
      <w:r>
        <w:rPr>
          <w:w w:val="65"/>
        </w:rPr>
        <w:t>:</w:t>
      </w:r>
      <w:r>
        <w:rPr>
          <w:spacing w:val="-6"/>
          <w:rtl/>
        </w:rPr>
        <w:t xml:space="preserve"> </w:t>
      </w:r>
      <w:r>
        <w:rPr>
          <w:w w:val="65"/>
          <w:rtl/>
        </w:rPr>
        <w:t>چيائون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موسٰي</w:t>
      </w:r>
      <w:r>
        <w:rPr>
          <w:w w:val="65"/>
        </w:rPr>
        <w:t>!</w:t>
      </w:r>
      <w:r>
        <w:rPr>
          <w:spacing w:val="-4"/>
          <w:rtl/>
        </w:rPr>
        <w:t xml:space="preserve"> </w:t>
      </w:r>
      <w:r>
        <w:rPr>
          <w:w w:val="65"/>
          <w:rtl/>
        </w:rPr>
        <w:t>جيئن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انهن</w:t>
      </w:r>
      <w:r>
        <w:rPr>
          <w:spacing w:val="-4"/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5"/>
          <w:rtl/>
        </w:rPr>
        <w:t>معبود</w:t>
      </w:r>
      <w:r>
        <w:rPr>
          <w:spacing w:val="-5"/>
          <w:rtl/>
        </w:rPr>
        <w:t xml:space="preserve"> </w:t>
      </w:r>
      <w:r>
        <w:rPr>
          <w:w w:val="65"/>
          <w:rtl/>
        </w:rPr>
        <w:t>آهن،</w:t>
      </w:r>
      <w:r>
        <w:rPr>
          <w:spacing w:val="-3"/>
          <w:rtl/>
        </w:rPr>
        <w:t xml:space="preserve"> </w:t>
      </w:r>
      <w:r>
        <w:rPr>
          <w:w w:val="65"/>
          <w:rtl/>
        </w:rPr>
        <w:t>تيئن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-1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5"/>
          <w:rtl/>
        </w:rPr>
        <w:t xml:space="preserve"> </w:t>
      </w:r>
      <w:r>
        <w:rPr>
          <w:w w:val="65"/>
          <w:rtl/>
        </w:rPr>
        <w:t>ڪو</w:t>
      </w:r>
      <w:r>
        <w:rPr>
          <w:spacing w:val="-6"/>
          <w:rtl/>
        </w:rPr>
        <w:t xml:space="preserve"> </w:t>
      </w:r>
      <w:r>
        <w:rPr>
          <w:w w:val="65"/>
          <w:rtl/>
        </w:rPr>
        <w:t>معبود</w:t>
      </w:r>
      <w:r>
        <w:rPr>
          <w:spacing w:val="-4"/>
          <w:rtl/>
        </w:rPr>
        <w:t xml:space="preserve"> </w:t>
      </w:r>
      <w:r>
        <w:rPr>
          <w:w w:val="65"/>
          <w:rtl/>
        </w:rPr>
        <w:t>ٺاهه،</w:t>
      </w:r>
      <w:r>
        <w:rPr>
          <w:rtl/>
        </w:rPr>
        <w:t xml:space="preserve"> </w:t>
      </w:r>
      <w:r>
        <w:rPr>
          <w:w w:val="65"/>
          <w:rtl/>
        </w:rPr>
        <w:t>موسٰي</w:t>
      </w:r>
      <w:r>
        <w:rPr>
          <w:rtl/>
        </w:rPr>
        <w:t xml:space="preserve"> </w:t>
      </w:r>
      <w:r>
        <w:rPr>
          <w:w w:val="65"/>
          <w:rtl/>
        </w:rPr>
        <w:t>چيو</w:t>
      </w:r>
      <w:r>
        <w:rPr>
          <w:spacing w:val="-1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5"/>
          <w:rtl/>
        </w:rPr>
        <w:t xml:space="preserve">بيشڪ </w:t>
      </w:r>
      <w:r>
        <w:rPr>
          <w:w w:val="74"/>
          <w:rtl/>
        </w:rPr>
        <w:t>اوهين جاهل قوم آهيو</w:t>
      </w:r>
      <w:r>
        <w:rPr>
          <w:w w:val="74"/>
        </w:rPr>
        <w:t>.</w:t>
      </w:r>
    </w:p>
    <w:p w14:paraId="401C5E2F">
      <w:pPr>
        <w:tabs>
          <w:tab w:val="left" w:pos="2261"/>
          <w:tab w:val="left" w:pos="3231"/>
          <w:tab w:val="left" w:pos="5770"/>
          <w:tab w:val="left" w:pos="7010"/>
          <w:tab w:val="left" w:pos="8066"/>
        </w:tabs>
        <w:spacing w:before="0" w:line="226" w:lineRule="exact"/>
        <w:ind w:left="1671" w:right="0" w:firstLine="0"/>
        <w:jc w:val="left"/>
        <w:rPr>
          <w:rFonts w:ascii="SimSun-ExtB" w:hAnsi="SimSun-ExtB" w:eastAsia="SimSun-ExtB" w:cs="SimSun-ExtB"/>
          <w:position w:val="9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4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-1"/>
          <w:sz w:val="24"/>
          <w:szCs w:val="24"/>
        </w:rPr>
        <w:t>»</w:t>
      </w:r>
      <w:r>
        <w:rPr>
          <w:rFonts w:ascii="SimSun-ExtB" w:hAnsi="SimSun-ExtB" w:eastAsia="SimSun-ExtB" w:cs="SimSun-ExtB"/>
          <w:position w:val="-1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52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5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9"/>
          <w:sz w:val="24"/>
          <w:szCs w:val="24"/>
        </w:rPr>
        <w:t>½</w:t>
      </w:r>
      <w:r>
        <w:rPr>
          <w:rFonts w:ascii="SimSun-ExtB" w:hAnsi="SimSun-ExtB" w:eastAsia="SimSun-ExtB" w:cs="SimSun-ExtB"/>
          <w:spacing w:val="28"/>
          <w:position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8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10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44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4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9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3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10"/>
          <w:position w:val="1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5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-34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9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34"/>
          <w:position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48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3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8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4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P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4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6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52"/>
          <w:position w:val="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39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5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1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34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1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9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6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28"/>
          <w:position w:val="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29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3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1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0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5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44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44"/>
          <w:position w:val="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6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0"/>
          <w:position w:val="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4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19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3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3"/>
          <w:position w:val="1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8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14"/>
          <w:position w:val="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9"/>
          <w:sz w:val="24"/>
          <w:szCs w:val="24"/>
        </w:rPr>
        <w:t>s</w:t>
      </w:r>
    </w:p>
    <w:p w14:paraId="005A159A">
      <w:pPr>
        <w:bidi/>
        <w:spacing w:before="0" w:line="276" w:lineRule="exact"/>
        <w:ind w:left="153" w:right="973" w:firstLine="0"/>
        <w:jc w:val="left"/>
        <w:rPr>
          <w:position w:val="2"/>
          <w:sz w:val="28"/>
          <w:szCs w:val="28"/>
        </w:rPr>
      </w:pPr>
      <w:r>
        <w:rPr>
          <w:w w:val="58"/>
          <w:position w:val="2"/>
          <w:sz w:val="28"/>
          <w:szCs w:val="28"/>
        </w:rPr>
        <w:t>)</w:t>
      </w:r>
      <w:r>
        <w:rPr>
          <w:w w:val="58"/>
          <w:position w:val="2"/>
          <w:sz w:val="28"/>
          <w:szCs w:val="28"/>
          <w:rtl/>
        </w:rPr>
        <w:t>ب</w:t>
      </w:r>
      <w:r>
        <w:rPr>
          <w:w w:val="58"/>
          <w:position w:val="2"/>
          <w:sz w:val="28"/>
          <w:szCs w:val="28"/>
        </w:rPr>
        <w:t>(</w:t>
      </w:r>
      <w:r>
        <w:rPr>
          <w:rFonts w:ascii="SimSun-ExtB" w:hAnsi="SimSun-ExtB" w:cs="SimSun-ExtB"/>
          <w:spacing w:val="-26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ذ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s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ßi)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و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i</w:t>
      </w:r>
      <w:r>
        <w:rPr>
          <w:rFonts w:ascii="SimSun-ExtB" w:hAnsi="SimSun-ExtB" w:cs="SimSun-ExtB"/>
          <w:spacing w:val="14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ينُّ</w:t>
      </w:r>
      <w:r>
        <w:rPr>
          <w:rFonts w:ascii="SimSun-ExtB" w:hAnsi="SimSun-ExtB" w:cs="SimSun-ExtB"/>
          <w:spacing w:val="-38"/>
          <w:w w:val="5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:</w:t>
      </w:r>
      <w:r>
        <w:rPr>
          <w:rFonts w:ascii="SimSun-ExtB" w:hAnsi="SimSun-ExtB" w:cs="SimSun-ExtB"/>
          <w:spacing w:val="2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عيسَ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بمْ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,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ي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œ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t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ست</w:t>
      </w:r>
      <w:r>
        <w:rPr>
          <w:rFonts w:ascii="SimSun-ExtB" w:hAnsi="SimSun-ExtB" w:cs="SimSun-ExtB"/>
          <w:spacing w:val="6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38"/>
          <w:w w:val="23"/>
          <w:position w:val="2"/>
          <w:sz w:val="24"/>
          <w:szCs w:val="24"/>
        </w:rPr>
        <w:t>ç</w:t>
      </w:r>
      <w:r>
        <w:rPr>
          <w:rFonts w:ascii="SimSun-ExtB" w:hAnsi="SimSun-ExtB" w:cs="SimSun-ExtB"/>
          <w:spacing w:val="43"/>
          <w:w w:val="59"/>
          <w:position w:val="2"/>
          <w:sz w:val="24"/>
          <w:szCs w:val="24"/>
        </w:rPr>
        <w:t>a</w:t>
      </w:r>
      <w:r>
        <w:rPr>
          <w:rFonts w:ascii="SimSun-ExtB" w:hAnsi="SimSun-ExtB" w:cs="SimSun-ExtB"/>
          <w:spacing w:val="-82"/>
          <w:w w:val="91"/>
          <w:position w:val="2"/>
          <w:sz w:val="24"/>
          <w:szCs w:val="24"/>
        </w:rPr>
        <w:t>a</w:t>
      </w:r>
      <w:r>
        <w:rPr>
          <w:rFonts w:ascii="SimSun-ExtB" w:hAnsi="SimSun-ExtB" w:cs="SimSun-ExtB"/>
          <w:spacing w:val="-46"/>
          <w:w w:val="5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بك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ن</w:t>
      </w:r>
      <w:r>
        <w:rPr>
          <w:rFonts w:ascii="SimSun-ExtB" w:hAnsi="SimSun-ExtB" w:cs="SimSun-ExtB"/>
          <w:spacing w:val="-38"/>
          <w:w w:val="5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:</w:t>
      </w:r>
      <w:r>
        <w:rPr>
          <w:rFonts w:ascii="SimSun-ExtB" w:hAnsi="SimSun-ExtB" w:cs="SimSun-ExtB"/>
          <w:spacing w:val="14"/>
          <w:position w:val="-1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ن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)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عل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àa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اماى</w:t>
      </w:r>
      <w:r>
        <w:rPr>
          <w:rFonts w:ascii="SimSun-ExtB" w:hAnsi="SimSun-ExtB" w:cs="SimSun-ExtB"/>
          <w:w w:val="58"/>
          <w:sz w:val="24"/>
          <w:szCs w:val="24"/>
        </w:rPr>
        <w:t>„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د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ď</w:t>
      </w:r>
      <w:r>
        <w:rPr>
          <w:rFonts w:ascii="SimSun-ExtB" w:hAnsi="SimSun-ExtB" w:cs="SimSun-ExtB"/>
          <w:spacing w:val="42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مِ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58"/>
          <w:position w:val="2"/>
          <w:sz w:val="24"/>
          <w:szCs w:val="24"/>
          <w:rtl/>
        </w:rPr>
        <w:t>لسما</w:t>
      </w:r>
      <w:r>
        <w:rPr>
          <w:rFonts w:ascii="SimSun-ExtB" w:hAnsi="SimSun-ExtB" w:cs="SimSun-ExtB"/>
          <w:spacing w:val="22"/>
          <w:position w:val="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&gt;</w:t>
      </w:r>
      <w:r>
        <w:rPr>
          <w:rFonts w:ascii="SimSun-ExtB" w:hAnsi="SimSun-ExtB" w:cs="SimSun-ExtB"/>
          <w:spacing w:val="-6"/>
          <w:w w:val="5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2"/>
          <w:sz w:val="24"/>
          <w:szCs w:val="24"/>
        </w:rPr>
        <w:t>ª</w:t>
      </w:r>
      <w:r>
        <w:rPr>
          <w:spacing w:val="-7"/>
          <w:position w:val="2"/>
          <w:sz w:val="28"/>
          <w:szCs w:val="28"/>
          <w:rtl/>
        </w:rPr>
        <w:t xml:space="preserve"> </w:t>
      </w:r>
      <w:r>
        <w:rPr>
          <w:w w:val="58"/>
          <w:position w:val="2"/>
          <w:sz w:val="28"/>
          <w:szCs w:val="28"/>
        </w:rPr>
        <w:t>)</w:t>
      </w:r>
      <w:r>
        <w:rPr>
          <w:w w:val="58"/>
          <w:position w:val="2"/>
          <w:sz w:val="28"/>
          <w:szCs w:val="28"/>
          <w:rtl/>
        </w:rPr>
        <w:t>پ</w:t>
      </w:r>
      <w:r>
        <w:rPr>
          <w:w w:val="58"/>
          <w:position w:val="2"/>
          <w:sz w:val="28"/>
          <w:szCs w:val="28"/>
        </w:rPr>
        <w:t>7-</w:t>
      </w:r>
      <w:r>
        <w:rPr>
          <w:w w:val="58"/>
          <w:position w:val="2"/>
          <w:sz w:val="28"/>
          <w:szCs w:val="28"/>
          <w:rtl/>
        </w:rPr>
        <w:t>،</w:t>
      </w:r>
      <w:r>
        <w:rPr>
          <w:spacing w:val="-7"/>
          <w:position w:val="2"/>
          <w:sz w:val="28"/>
          <w:szCs w:val="28"/>
          <w:rtl/>
        </w:rPr>
        <w:t xml:space="preserve"> </w:t>
      </w:r>
      <w:r>
        <w:rPr>
          <w:w w:val="58"/>
          <w:position w:val="2"/>
          <w:sz w:val="28"/>
          <w:szCs w:val="28"/>
          <w:rtl/>
        </w:rPr>
        <w:t>سورة</w:t>
      </w:r>
      <w:r>
        <w:rPr>
          <w:w w:val="58"/>
          <w:position w:val="2"/>
          <w:sz w:val="28"/>
          <w:szCs w:val="28"/>
        </w:rPr>
        <w:t>-</w:t>
      </w:r>
    </w:p>
    <w:p w14:paraId="6C5E0A09">
      <w:pPr>
        <w:pStyle w:val="13"/>
        <w:bidi/>
        <w:spacing w:before="83"/>
        <w:ind w:left="154" w:right="1070" w:firstLine="0"/>
        <w:jc w:val="left"/>
      </w:pPr>
      <w:r>
        <w:rPr>
          <w:w w:val="79"/>
          <w:rtl/>
        </w:rPr>
        <w:t>مائده،</w:t>
      </w:r>
      <w:r>
        <w:rPr>
          <w:spacing w:val="-7"/>
          <w:rtl/>
        </w:rPr>
        <w:t xml:space="preserve"> </w:t>
      </w:r>
      <w:r>
        <w:rPr>
          <w:w w:val="79"/>
          <w:rtl/>
        </w:rPr>
        <w:t>ع</w:t>
      </w:r>
      <w:r>
        <w:rPr>
          <w:w w:val="79"/>
        </w:rPr>
        <w:t>-</w:t>
      </w:r>
      <w:r>
        <w:rPr>
          <w:spacing w:val="-8"/>
          <w:rtl/>
        </w:rPr>
        <w:t xml:space="preserve"> </w:t>
      </w:r>
      <w:r>
        <w:rPr>
          <w:w w:val="79"/>
        </w:rPr>
        <w:t>(15</w:t>
      </w:r>
    </w:p>
    <w:p w14:paraId="1992FD51">
      <w:pPr>
        <w:pStyle w:val="13"/>
        <w:bidi/>
        <w:spacing w:line="380" w:lineRule="atLeast"/>
        <w:ind w:left="159" w:right="311" w:firstLine="11"/>
        <w:jc w:val="left"/>
      </w:pPr>
      <w:r>
        <w:rPr>
          <w:w w:val="71"/>
          <w:rtl/>
        </w:rPr>
        <w:t>ترجمو</w:t>
      </w:r>
      <w:r>
        <w:rPr>
          <w:w w:val="71"/>
        </w:rPr>
        <w:t>:</w:t>
      </w:r>
      <w:r>
        <w:rPr>
          <w:w w:val="7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ياد ڪر</w:t>
      </w:r>
      <w:r>
        <w:rPr>
          <w:w w:val="71"/>
        </w:rPr>
        <w:t>(</w:t>
      </w:r>
      <w:r>
        <w:rPr>
          <w:w w:val="71"/>
          <w:rtl/>
        </w:rPr>
        <w:t xml:space="preserve"> جڏهن حوارين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چيو ته اي عيسٰي پٽ مريم جا تنهنجو پالڻهار اسان تي آسمان کان ڪو </w:t>
      </w:r>
      <w:r>
        <w:rPr>
          <w:w w:val="71"/>
        </w:rPr>
        <w:t>)</w:t>
      </w:r>
      <w:r>
        <w:rPr>
          <w:w w:val="71"/>
          <w:rtl/>
        </w:rPr>
        <w:t xml:space="preserve">طعام </w:t>
      </w:r>
      <w:r>
        <w:rPr>
          <w:w w:val="73"/>
          <w:rtl/>
        </w:rPr>
        <w:t>جو</w:t>
      </w:r>
      <w:r>
        <w:rPr>
          <w:w w:val="73"/>
        </w:rPr>
        <w:t>(</w:t>
      </w:r>
      <w:r>
        <w:rPr>
          <w:w w:val="73"/>
          <w:rtl/>
        </w:rPr>
        <w:t xml:space="preserve"> خونچو لاهي سگهندو ڇا؟</w:t>
      </w:r>
    </w:p>
    <w:p w14:paraId="0DC48B35">
      <w:pPr>
        <w:pStyle w:val="13"/>
        <w:spacing w:after="0" w:line="380" w:lineRule="atLeas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7DAB131">
      <w:pPr>
        <w:tabs>
          <w:tab w:val="left" w:pos="494"/>
        </w:tabs>
        <w:spacing w:before="0" w:line="205" w:lineRule="exact"/>
        <w:ind w:left="0" w:right="0" w:firstLine="0"/>
        <w:jc w:val="right"/>
        <w:rPr>
          <w:rFonts w:ascii="SimSun-ExtB"/>
          <w:position w:val="-1"/>
          <w:sz w:val="24"/>
        </w:rPr>
      </w:pPr>
      <w:r>
        <w:rPr>
          <w:rFonts w:ascii="SimSun-ExtB"/>
          <w:spacing w:val="-120"/>
          <w:position w:val="-3"/>
          <w:sz w:val="24"/>
        </w:rPr>
        <w:t>r</w:t>
      </w:r>
      <w:r>
        <w:rPr>
          <w:rFonts w:ascii="SimSun-ExtB"/>
          <w:spacing w:val="14"/>
          <w:position w:val="-3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position w:val="1"/>
          <w:sz w:val="24"/>
        </w:rPr>
        <w:tab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53"/>
          <w:sz w:val="24"/>
        </w:rPr>
        <w:t xml:space="preserve"> </w:t>
      </w:r>
      <w:r>
        <w:rPr>
          <w:rFonts w:ascii="SimSun-ExtB"/>
          <w:spacing w:val="-120"/>
          <w:position w:val="-1"/>
          <w:sz w:val="24"/>
        </w:rPr>
        <w:t>P</w:t>
      </w:r>
    </w:p>
    <w:p w14:paraId="758F9989">
      <w:pPr>
        <w:spacing w:before="0" w:line="205" w:lineRule="exact"/>
        <w:ind w:left="219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43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r</w:t>
      </w:r>
      <w:r>
        <w:rPr>
          <w:rFonts w:ascii="SimSun-ExtB"/>
          <w:spacing w:val="24"/>
          <w:position w:val="7"/>
          <w:sz w:val="24"/>
        </w:rPr>
        <w:t xml:space="preserve"> </w:t>
      </w:r>
      <w:r>
        <w:rPr>
          <w:rFonts w:ascii="SimSun-ExtB"/>
          <w:spacing w:val="-120"/>
          <w:position w:val="-7"/>
          <w:sz w:val="24"/>
        </w:rPr>
        <w:t>P</w:t>
      </w:r>
      <w:r>
        <w:rPr>
          <w:rFonts w:ascii="SimSun-ExtB"/>
          <w:spacing w:val="24"/>
          <w:position w:val="-7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spacing w:val="-24"/>
          <w:position w:val="1"/>
          <w:sz w:val="24"/>
        </w:rPr>
        <w:t xml:space="preserve"> </w:t>
      </w:r>
      <w:r>
        <w:rPr>
          <w:rFonts w:ascii="SimSun-ExtB"/>
          <w:spacing w:val="-120"/>
          <w:position w:val="8"/>
          <w:sz w:val="24"/>
        </w:rPr>
        <w:t>r</w:t>
      </w:r>
      <w:r>
        <w:rPr>
          <w:rFonts w:ascii="SimSun-ExtB"/>
          <w:position w:val="8"/>
          <w:sz w:val="24"/>
        </w:rPr>
        <w:t xml:space="preserve"> </w:t>
      </w:r>
      <w:r>
        <w:rPr>
          <w:rFonts w:ascii="SimSun-ExtB"/>
          <w:spacing w:val="-44"/>
          <w:position w:val="8"/>
          <w:sz w:val="24"/>
        </w:rPr>
        <w:t xml:space="preserve"> </w:t>
      </w:r>
      <w:r>
        <w:rPr>
          <w:rFonts w:ascii="SimSun-ExtB"/>
          <w:spacing w:val="-120"/>
          <w:position w:val="-2"/>
          <w:sz w:val="24"/>
        </w:rPr>
        <w:t>r</w:t>
      </w:r>
      <w:r>
        <w:rPr>
          <w:rFonts w:ascii="SimSun-ExtB"/>
          <w:spacing w:val="28"/>
          <w:position w:val="-2"/>
          <w:sz w:val="24"/>
        </w:rPr>
        <w:t xml:space="preserve"> </w:t>
      </w:r>
      <w:r>
        <w:rPr>
          <w:rFonts w:ascii="SimSun-ExtB"/>
          <w:spacing w:val="-120"/>
          <w:position w:val="-3"/>
          <w:sz w:val="24"/>
        </w:rPr>
        <w:t>r</w:t>
      </w:r>
      <w:r>
        <w:rPr>
          <w:rFonts w:ascii="SimSun-ExtB"/>
          <w:spacing w:val="43"/>
          <w:position w:val="-3"/>
          <w:sz w:val="24"/>
        </w:rPr>
        <w:t xml:space="preserve"> </w:t>
      </w:r>
      <w:r>
        <w:rPr>
          <w:rFonts w:ascii="SimSun-ExtB"/>
          <w:spacing w:val="-129"/>
          <w:sz w:val="24"/>
        </w:rPr>
        <w:t>r</w:t>
      </w:r>
    </w:p>
    <w:p w14:paraId="6027258D">
      <w:pPr>
        <w:spacing w:before="0" w:line="205" w:lineRule="exact"/>
        <w:ind w:left="243" w:right="0" w:firstLine="0"/>
        <w:jc w:val="left"/>
        <w:rPr>
          <w:rFonts w:ascii="SimSun-ExtB"/>
          <w:position w:val="2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position w:val="9"/>
          <w:sz w:val="24"/>
        </w:rPr>
        <w:t>r</w:t>
      </w:r>
      <w:r>
        <w:rPr>
          <w:rFonts w:ascii="SimSun-ExtB"/>
          <w:spacing w:val="52"/>
          <w:position w:val="9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spacing w:val="19"/>
          <w:position w:val="1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spacing w:val="-6"/>
          <w:position w:val="6"/>
          <w:sz w:val="24"/>
        </w:rPr>
        <w:t xml:space="preserve"> </w:t>
      </w:r>
      <w:r>
        <w:rPr>
          <w:rFonts w:ascii="SimSun-ExtB"/>
          <w:spacing w:val="22"/>
          <w:position w:val="6"/>
          <w:sz w:val="24"/>
        </w:rPr>
        <w:t xml:space="preserve"> </w:t>
      </w:r>
      <w:r>
        <w:rPr>
          <w:rFonts w:ascii="SimSun-ExtB"/>
          <w:spacing w:val="-126"/>
          <w:position w:val="2"/>
          <w:sz w:val="24"/>
        </w:rPr>
        <w:t>r</w:t>
      </w:r>
    </w:p>
    <w:p w14:paraId="6A955B72">
      <w:pPr>
        <w:spacing w:before="0" w:line="205" w:lineRule="exact"/>
        <w:ind w:left="171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-39"/>
          <w:position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 xml:space="preserve"> </w:t>
      </w:r>
    </w:p>
    <w:p w14:paraId="010E52D5">
      <w:pPr>
        <w:tabs>
          <w:tab w:val="left" w:pos="622"/>
        </w:tabs>
        <w:spacing w:before="0" w:line="205" w:lineRule="exact"/>
        <w:ind w:left="382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position w:val="3"/>
          <w:sz w:val="24"/>
        </w:rPr>
        <w:tab/>
      </w:r>
      <w:r>
        <w:rPr>
          <w:rFonts w:ascii="SimSun-ExtB" w:hAnsi="SimSun-ExtB"/>
          <w:spacing w:val="-120"/>
          <w:position w:val="-3"/>
          <w:sz w:val="24"/>
        </w:rPr>
        <w:t>P</w:t>
      </w:r>
      <w:r>
        <w:rPr>
          <w:rFonts w:ascii="SimSun-ExtB" w:hAnsi="SimSun-ExtB"/>
          <w:spacing w:val="24"/>
          <w:position w:val="-3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s</w:t>
      </w:r>
      <w:r>
        <w:rPr>
          <w:rFonts w:ascii="SimSun-ExtB" w:hAnsi="SimSun-ExtB"/>
          <w:spacing w:val="-24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44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14"/>
          <w:position w:val="1"/>
          <w:sz w:val="24"/>
        </w:rPr>
        <w:t xml:space="preserve"> </w:t>
      </w:r>
      <w:r>
        <w:rPr>
          <w:rFonts w:ascii="SimSun-ExtB" w:hAnsi="SimSun-ExtB"/>
          <w:spacing w:val="-250"/>
          <w:sz w:val="24"/>
        </w:rPr>
        <w:t>»</w:t>
      </w:r>
    </w:p>
    <w:p w14:paraId="4E41F75F">
      <w:pPr>
        <w:spacing w:before="14" w:line="191" w:lineRule="exact"/>
        <w:ind w:left="228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0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2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-15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30"/>
          <w:sz w:val="24"/>
          <w:szCs w:val="24"/>
        </w:rPr>
        <w:t>r</w:t>
      </w:r>
    </w:p>
    <w:p w14:paraId="3490CD79">
      <w:pPr>
        <w:spacing w:before="0" w:line="205" w:lineRule="exact"/>
        <w:ind w:left="267" w:right="0" w:firstLine="0"/>
        <w:jc w:val="left"/>
        <w:rPr>
          <w:rFonts w:ascii="SimSun-ExtB"/>
          <w:position w:val="2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20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spacing w:val="14"/>
          <w:position w:val="4"/>
          <w:sz w:val="24"/>
        </w:rPr>
        <w:t xml:space="preserve"> </w:t>
      </w:r>
      <w:r>
        <w:rPr>
          <w:rFonts w:ascii="SimSun-ExtB"/>
          <w:spacing w:val="-130"/>
          <w:position w:val="2"/>
          <w:sz w:val="24"/>
        </w:rPr>
        <w:t>s</w:t>
      </w:r>
    </w:p>
    <w:p w14:paraId="6CCDCAAC">
      <w:pPr>
        <w:spacing w:before="0" w:line="205" w:lineRule="exact"/>
        <w:ind w:left="310" w:right="0" w:firstLine="0"/>
        <w:jc w:val="left"/>
        <w:rPr>
          <w:rFonts w:ascii="SimSun-ExtB"/>
          <w:position w:val="9"/>
          <w:sz w:val="24"/>
        </w:rPr>
      </w:pPr>
      <w:r>
        <w:br w:type="column"/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26"/>
          <w:position w:val="1"/>
          <w:sz w:val="24"/>
        </w:rPr>
        <w:t xml:space="preserve"> </w:t>
      </w:r>
      <w:r>
        <w:rPr>
          <w:rFonts w:ascii="SimSun-ExtB"/>
          <w:spacing w:val="-120"/>
          <w:position w:val="4"/>
          <w:sz w:val="24"/>
        </w:rPr>
        <w:t>P</w:t>
      </w:r>
      <w:r>
        <w:rPr>
          <w:rFonts w:ascii="SimSun-ExtB"/>
          <w:spacing w:val="48"/>
          <w:position w:val="4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48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P</w:t>
      </w:r>
      <w:r>
        <w:rPr>
          <w:rFonts w:ascii="SimSun-ExtB"/>
          <w:position w:val="3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position w:val="1"/>
          <w:sz w:val="24"/>
        </w:rPr>
        <w:t xml:space="preserve"> </w:t>
      </w:r>
      <w:r>
        <w:rPr>
          <w:rFonts w:ascii="SimSun-ExtB"/>
          <w:spacing w:val="-39"/>
          <w:position w:val="1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53"/>
          <w:sz w:val="24"/>
        </w:rPr>
        <w:t xml:space="preserve"> </w:t>
      </w:r>
      <w:r>
        <w:rPr>
          <w:rFonts w:ascii="SimSun-ExtB"/>
          <w:spacing w:val="-120"/>
          <w:position w:val="12"/>
          <w:sz w:val="24"/>
        </w:rPr>
        <w:t>P</w:t>
      </w:r>
      <w:r>
        <w:rPr>
          <w:rFonts w:ascii="SimSun-ExtB"/>
          <w:spacing w:val="52"/>
          <w:position w:val="12"/>
          <w:sz w:val="24"/>
        </w:rPr>
        <w:t xml:space="preserve"> </w:t>
      </w:r>
      <w:r>
        <w:rPr>
          <w:rFonts w:ascii="SimSun-ExtB"/>
          <w:spacing w:val="-120"/>
          <w:position w:val="9"/>
          <w:sz w:val="24"/>
        </w:rPr>
        <w:t>r</w:t>
      </w:r>
    </w:p>
    <w:p w14:paraId="60EEA8F8">
      <w:pPr>
        <w:spacing w:after="0" w:line="205" w:lineRule="exact"/>
        <w:jc w:val="left"/>
        <w:rPr>
          <w:rFonts w:ascii="SimSun-ExtB"/>
          <w:position w:val="9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8">
            <w:col w:w="2565" w:space="40"/>
            <w:col w:w="1285" w:space="39"/>
            <w:col w:w="906" w:space="40"/>
            <w:col w:w="455" w:space="39"/>
            <w:col w:w="1204" w:space="40"/>
            <w:col w:w="445" w:space="39"/>
            <w:col w:w="512" w:space="40"/>
            <w:col w:w="1853"/>
          </w:cols>
        </w:sectPr>
      </w:pPr>
    </w:p>
    <w:p w14:paraId="110B47A9">
      <w:pPr>
        <w:bidi/>
        <w:spacing w:before="0" w:line="249" w:lineRule="exact"/>
        <w:ind w:left="153" w:right="311" w:firstLine="0"/>
        <w:jc w:val="left"/>
        <w:rPr>
          <w:position w:val="2"/>
          <w:sz w:val="28"/>
          <w:szCs w:val="28"/>
        </w:rPr>
      </w:pPr>
      <w:r>
        <w:rPr>
          <w:w w:val="48"/>
          <w:position w:val="2"/>
          <w:sz w:val="28"/>
          <w:szCs w:val="28"/>
        </w:rPr>
        <w:t>)</w:t>
      </w:r>
      <w:r>
        <w:rPr>
          <w:w w:val="48"/>
          <w:position w:val="2"/>
          <w:sz w:val="28"/>
          <w:szCs w:val="28"/>
          <w:rtl/>
        </w:rPr>
        <w:t>ت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s</w:t>
      </w:r>
      <w:r>
        <w:rPr>
          <w:w w:val="48"/>
          <w:position w:val="2"/>
          <w:sz w:val="28"/>
          <w:szCs w:val="28"/>
        </w:rPr>
        <w:t>(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الو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i</w:t>
      </w:r>
      <w:r>
        <w:rPr>
          <w:rFonts w:ascii="SimSun-ExtB" w:hAnsi="SimSun-ExtB" w:cs="SimSun-ExtB"/>
          <w:spacing w:val="-30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يهُّوَد</w:t>
      </w:r>
      <w:r>
        <w:rPr>
          <w:rFonts w:ascii="SimSun-ExtB" w:hAnsi="SimSun-ExtB" w:cs="SimSun-ExtB"/>
          <w:spacing w:val="-25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ما</w:t>
      </w:r>
      <w:r>
        <w:rPr>
          <w:rFonts w:ascii="SimSun-ExtB" w:hAnsi="SimSun-ExtB" w:cs="SimSun-ExtB"/>
          <w:spacing w:val="67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ج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á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ت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spacing w:val="1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ب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ą</w:t>
      </w:r>
      <w:r>
        <w:rPr>
          <w:rFonts w:ascii="SimSun-ExtB" w:hAnsi="SimSun-ExtB" w:cs="SimSun-ExtB"/>
          <w:spacing w:val="1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ي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à</w:t>
      </w:r>
      <w:r>
        <w:rPr>
          <w:rFonts w:ascii="SimSun-ExtB" w:hAnsi="SimSun-ExtB" w:cs="SimSun-ExtB"/>
          <w:spacing w:val="25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61"/>
          <w:w w:val="25"/>
          <w:position w:val="2"/>
          <w:sz w:val="24"/>
          <w:szCs w:val="24"/>
        </w:rPr>
        <w:t>Ã</w:t>
      </w:r>
      <w:r>
        <w:rPr>
          <w:rFonts w:ascii="SimSun-ExtB" w:hAnsi="SimSun-ExtB" w:cs="SimSun-ExtB"/>
          <w:spacing w:val="-62"/>
          <w:w w:val="71"/>
          <w:position w:val="2"/>
          <w:sz w:val="24"/>
          <w:szCs w:val="24"/>
        </w:rPr>
        <w:t>„</w:t>
      </w:r>
      <w:r>
        <w:rPr>
          <w:rFonts w:ascii="SimSun-ExtB" w:hAnsi="SimSun-ExtB" w:cs="SimSun-ExtB"/>
          <w:spacing w:val="-27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ما</w:t>
      </w:r>
      <w:r>
        <w:rPr>
          <w:rFonts w:ascii="SimSun-ExtB" w:hAnsi="SimSun-ExtB" w:cs="SimSun-ExtB"/>
          <w:spacing w:val="-29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gỲ</w:t>
      </w:r>
      <w:r>
        <w:rPr>
          <w:rFonts w:ascii="SimSun-ExtB" w:hAnsi="SimSun-ExtB" w:cs="SimSun-ExtB"/>
          <w:spacing w:val="1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ب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ã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spacing w:val="-5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3</w:t>
      </w:r>
      <w:r>
        <w:rPr>
          <w:rFonts w:ascii="SimSun-ExtB" w:hAnsi="SimSun-ExtB" w:cs="SimSun-ExtB"/>
          <w:spacing w:val="-5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(</w:t>
      </w:r>
      <w:r>
        <w:rPr>
          <w:rFonts w:ascii="SimSun-ExtB" w:hAnsi="SimSun-ExtB" w:cs="SimSun-ExtB"/>
          <w:spacing w:val="-26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i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ل</w:t>
      </w:r>
      <w:r>
        <w:rPr>
          <w:rFonts w:ascii="SimSun-ExtB" w:hAnsi="SimSun-ExtB" w:cs="SimSun-ExtB"/>
          <w:spacing w:val="-40"/>
          <w:w w:val="4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ه</w:t>
      </w:r>
      <w:r>
        <w:rPr>
          <w:rFonts w:ascii="SimSun-ExtB" w:hAnsi="SimSun-ExtB" w:cs="SimSun-ExtB"/>
          <w:spacing w:val="-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àã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ا</w:t>
      </w:r>
      <w:r>
        <w:rPr>
          <w:rFonts w:ascii="SimSun-ExtB" w:hAnsi="SimSun-ExtB" w:cs="SimSun-ExtB"/>
          <w:spacing w:val="-22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§</w:t>
      </w:r>
      <w:r>
        <w:rPr>
          <w:rFonts w:ascii="SimSun-ExtB" w:hAnsi="SimSun-ExtB" w:cs="SimSun-ExtB"/>
          <w:spacing w:val="-27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s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ول</w:t>
      </w:r>
      <w:r>
        <w:rPr>
          <w:rFonts w:ascii="SimSun-ExtB" w:hAnsi="SimSun-ExtB" w:cs="SimSun-ExtB"/>
          <w:spacing w:val="-40"/>
          <w:w w:val="4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ك</w:t>
      </w:r>
      <w:r>
        <w:rPr>
          <w:rFonts w:ascii="SimSun-ExtB" w:hAnsi="SimSun-ExtB" w:cs="SimSun-ExtB"/>
          <w:spacing w:val="-27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ما</w:t>
      </w:r>
      <w:r>
        <w:rPr>
          <w:rFonts w:ascii="SimSun-ExtB" w:hAnsi="SimSun-ExtB" w:cs="SimSun-ExtB"/>
          <w:spacing w:val="-29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gỲ</w:t>
      </w:r>
      <w:r>
        <w:rPr>
          <w:rFonts w:ascii="SimSun-ExtB" w:hAnsi="SimSun-ExtB" w:cs="SimSun-ExtB"/>
          <w:spacing w:val="-29"/>
          <w:w w:val="4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لك</w:t>
      </w:r>
      <w:r>
        <w:rPr>
          <w:rFonts w:ascii="SimSun-ExtB" w:hAnsi="SimSun-ExtB" w:cs="SimSun-ExtB"/>
          <w:spacing w:val="-5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بؤِ</w:t>
      </w:r>
      <w:r>
        <w:rPr>
          <w:rFonts w:ascii="SimSun-ExtB" w:hAnsi="SimSun-ExtB" w:cs="SimSun-ExtB"/>
          <w:spacing w:val="1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م</w:t>
      </w:r>
      <w:r>
        <w:rPr>
          <w:rFonts w:ascii="SimSun-ExtB" w:hAnsi="SimSun-ExtB" w:cs="SimSun-ExtB"/>
          <w:spacing w:val="-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à</w:t>
      </w:r>
      <w:r>
        <w:rPr>
          <w:rFonts w:ascii="SimSun-ExtB" w:hAnsi="SimSun-ExtB" w:cs="SimSun-ExtB"/>
          <w:w w:val="48"/>
          <w:position w:val="2"/>
          <w:sz w:val="24"/>
          <w:szCs w:val="24"/>
          <w:rtl/>
        </w:rPr>
        <w:t>يْ</w:t>
      </w:r>
      <w:r>
        <w:rPr>
          <w:rFonts w:ascii="SimSun-ExtB" w:hAnsi="SimSun-ExtB" w:cs="SimSun-ExtB"/>
          <w:spacing w:val="-28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8"/>
          <w:position w:val="2"/>
          <w:sz w:val="24"/>
          <w:szCs w:val="24"/>
        </w:rPr>
        <w:t>◯av</w:t>
      </w:r>
      <w:r>
        <w:rPr>
          <w:spacing w:val="-4"/>
          <w:position w:val="2"/>
          <w:sz w:val="28"/>
          <w:szCs w:val="28"/>
          <w:rtl/>
        </w:rPr>
        <w:t xml:space="preserve"> </w:t>
      </w:r>
      <w:r>
        <w:rPr>
          <w:w w:val="48"/>
          <w:position w:val="2"/>
          <w:sz w:val="28"/>
          <w:szCs w:val="28"/>
        </w:rPr>
        <w:t>)</w:t>
      </w:r>
      <w:r>
        <w:rPr>
          <w:w w:val="48"/>
          <w:position w:val="2"/>
          <w:sz w:val="28"/>
          <w:szCs w:val="28"/>
          <w:rtl/>
        </w:rPr>
        <w:t>پ</w:t>
      </w:r>
      <w:r>
        <w:rPr>
          <w:w w:val="48"/>
          <w:position w:val="2"/>
          <w:sz w:val="28"/>
          <w:szCs w:val="28"/>
        </w:rPr>
        <w:t>12-</w:t>
      </w:r>
      <w:r>
        <w:rPr>
          <w:w w:val="48"/>
          <w:position w:val="2"/>
          <w:sz w:val="28"/>
          <w:szCs w:val="28"/>
          <w:rtl/>
        </w:rPr>
        <w:t>،</w:t>
      </w:r>
      <w:r>
        <w:rPr>
          <w:spacing w:val="-15"/>
          <w:position w:val="2"/>
          <w:sz w:val="28"/>
          <w:szCs w:val="28"/>
          <w:rtl/>
        </w:rPr>
        <w:t xml:space="preserve"> </w:t>
      </w:r>
      <w:r>
        <w:rPr>
          <w:w w:val="48"/>
          <w:position w:val="2"/>
          <w:sz w:val="28"/>
          <w:szCs w:val="28"/>
          <w:rtl/>
        </w:rPr>
        <w:t>سورة</w:t>
      </w:r>
      <w:r>
        <w:rPr>
          <w:w w:val="48"/>
          <w:position w:val="2"/>
          <w:sz w:val="28"/>
          <w:szCs w:val="28"/>
        </w:rPr>
        <w:t>-</w:t>
      </w:r>
    </w:p>
    <w:p w14:paraId="48E3724C">
      <w:pPr>
        <w:pStyle w:val="13"/>
        <w:bidi/>
        <w:spacing w:before="90"/>
        <w:ind w:left="152" w:right="0" w:firstLine="0"/>
        <w:jc w:val="left"/>
        <w:rPr>
          <w:position w:val="2"/>
        </w:rPr>
      </w:pPr>
      <w:r>
        <w:rPr>
          <w:w w:val="74"/>
          <w:rtl/>
        </w:rPr>
        <w:t xml:space="preserve"> </w:t>
      </w:r>
      <w:r>
        <w:rPr>
          <w:w w:val="74"/>
          <w:position w:val="2"/>
          <w:rtl/>
        </w:rPr>
        <w:t>هود،</w:t>
      </w:r>
      <w:r>
        <w:rPr>
          <w:spacing w:val="34"/>
          <w:position w:val="2"/>
          <w:rtl/>
        </w:rPr>
        <w:t xml:space="preserve"> </w:t>
      </w:r>
      <w:r>
        <w:rPr>
          <w:w w:val="74"/>
          <w:position w:val="2"/>
          <w:rtl/>
        </w:rPr>
        <w:t>ع</w:t>
      </w:r>
      <w:r>
        <w:rPr>
          <w:w w:val="74"/>
          <w:position w:val="2"/>
        </w:rPr>
        <w:t>-</w:t>
      </w:r>
      <w:r>
        <w:rPr>
          <w:spacing w:val="34"/>
          <w:position w:val="2"/>
          <w:rtl/>
        </w:rPr>
        <w:t xml:space="preserve"> </w:t>
      </w:r>
      <w:r>
        <w:rPr>
          <w:w w:val="74"/>
          <w:position w:val="2"/>
        </w:rPr>
        <w:t>(4</w:t>
      </w:r>
    </w:p>
    <w:p w14:paraId="545DB1A6">
      <w:pPr>
        <w:pStyle w:val="13"/>
        <w:bidi/>
        <w:spacing w:line="380" w:lineRule="atLeast"/>
        <w:ind w:left="156" w:right="311" w:firstLine="18"/>
        <w:jc w:val="left"/>
      </w:pPr>
      <w:r>
        <w:rPr>
          <w:w w:val="67"/>
          <w:rtl/>
        </w:rPr>
        <w:t>ترجمو</w:t>
      </w:r>
      <w:r>
        <w:rPr>
          <w:w w:val="67"/>
        </w:rPr>
        <w:t>:</w:t>
      </w:r>
      <w:r>
        <w:rPr>
          <w:spacing w:val="-1"/>
          <w:rtl/>
        </w:rPr>
        <w:t xml:space="preserve"> </w:t>
      </w:r>
      <w:r>
        <w:rPr>
          <w:w w:val="67"/>
          <w:rtl/>
        </w:rPr>
        <w:t>انهن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چيو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7"/>
          <w:rtl/>
        </w:rPr>
        <w:t>اي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هود</w:t>
      </w:r>
      <w:r>
        <w:rPr>
          <w:w w:val="67"/>
        </w:rPr>
        <w:t>!</w:t>
      </w:r>
      <w:r>
        <w:rPr>
          <w:spacing w:val="-1"/>
          <w:rtl/>
        </w:rPr>
        <w:t xml:space="preserve"> </w:t>
      </w:r>
      <w:r>
        <w:rPr>
          <w:w w:val="67"/>
          <w:rtl/>
        </w:rPr>
        <w:t>تو</w:t>
      </w:r>
      <w:r>
        <w:rPr>
          <w:spacing w:val="-1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وٽ</w:t>
      </w:r>
      <w:r>
        <w:rPr>
          <w:rtl/>
        </w:rPr>
        <w:t xml:space="preserve"> </w:t>
      </w:r>
      <w:r>
        <w:rPr>
          <w:w w:val="67"/>
          <w:rtl/>
        </w:rPr>
        <w:t>ظاهر</w:t>
      </w:r>
      <w:r>
        <w:rPr>
          <w:rtl/>
        </w:rPr>
        <w:t xml:space="preserve"> </w:t>
      </w:r>
      <w:r>
        <w:rPr>
          <w:w w:val="67"/>
          <w:rtl/>
        </w:rPr>
        <w:t>ثابتي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4"/>
          <w:rtl/>
        </w:rPr>
        <w:t xml:space="preserve"> </w:t>
      </w:r>
      <w:r>
        <w:rPr>
          <w:w w:val="67"/>
          <w:rtl/>
        </w:rPr>
        <w:t>آندي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"/>
          <w:rtl/>
        </w:rPr>
        <w:t xml:space="preserve"> </w:t>
      </w:r>
      <w:r>
        <w:rPr>
          <w:w w:val="67"/>
          <w:rtl/>
        </w:rPr>
        <w:t>اسين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تنهنجي</w:t>
      </w:r>
      <w:r>
        <w:rPr>
          <w:rtl/>
        </w:rPr>
        <w:t xml:space="preserve"> </w:t>
      </w:r>
      <w:r>
        <w:rPr>
          <w:w w:val="67"/>
          <w:rtl/>
        </w:rPr>
        <w:t>چوڻ</w:t>
      </w:r>
      <w:r>
        <w:rPr>
          <w:spacing w:val="-1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پنهنجن</w:t>
      </w:r>
      <w:r>
        <w:rPr>
          <w:spacing w:val="-2"/>
          <w:rtl/>
        </w:rPr>
        <w:t xml:space="preserve"> </w:t>
      </w:r>
      <w:r>
        <w:rPr>
          <w:w w:val="67"/>
          <w:rtl/>
        </w:rPr>
        <w:t xml:space="preserve">ٺاڪرن </w:t>
      </w:r>
      <w:r>
        <w:rPr>
          <w:w w:val="70"/>
        </w:rPr>
        <w:t>)</w:t>
      </w:r>
      <w:r>
        <w:rPr>
          <w:w w:val="70"/>
          <w:rtl/>
        </w:rPr>
        <w:t>معبودن</w:t>
      </w:r>
      <w:r>
        <w:rPr>
          <w:w w:val="70"/>
        </w:rPr>
        <w:t>(</w:t>
      </w:r>
      <w:r>
        <w:rPr>
          <w:w w:val="70"/>
          <w:rtl/>
        </w:rPr>
        <w:t xml:space="preserve"> کي ڇڏڻ وارا نه آهيون ۽ نه اسين توکي مڃڻ وارا آهيون</w:t>
      </w:r>
      <w:r>
        <w:rPr>
          <w:w w:val="70"/>
        </w:rPr>
        <w:t>.</w:t>
      </w:r>
    </w:p>
    <w:p w14:paraId="6F81AD38">
      <w:pPr>
        <w:tabs>
          <w:tab w:val="left" w:pos="5474"/>
          <w:tab w:val="left" w:pos="7197"/>
        </w:tabs>
        <w:spacing w:before="0" w:line="225" w:lineRule="exact"/>
        <w:ind w:left="4567" w:right="0" w:firstLine="0"/>
        <w:jc w:val="left"/>
        <w:rPr>
          <w:rFonts w:ascii="SimSun-ExtB" w:hAnsi="SimSun-ExtB"/>
          <w:position w:val="9"/>
          <w:sz w:val="24"/>
        </w:rPr>
      </w:pPr>
      <w:r>
        <w:rPr>
          <w:rFonts w:ascii="SimSun-ExtB" w:hAnsi="SimSun-ExtB"/>
          <w:spacing w:val="-240"/>
          <w:position w:val="4"/>
          <w:sz w:val="24"/>
        </w:rPr>
        <w:t>½</w:t>
      </w:r>
      <w:r>
        <w:rPr>
          <w:rFonts w:ascii="SimSun-ExtB" w:hAnsi="SimSun-ExtB"/>
          <w:spacing w:val="43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4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53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s</w:t>
      </w:r>
      <w:r>
        <w:rPr>
          <w:rFonts w:ascii="SimSun-ExtB" w:hAnsi="SimSun-ExtB"/>
          <w:spacing w:val="-15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P</w:t>
      </w:r>
      <w:r>
        <w:rPr>
          <w:rFonts w:ascii="SimSun-ExtB" w:hAnsi="SimSun-ExtB"/>
          <w:position w:val="12"/>
          <w:sz w:val="24"/>
        </w:rPr>
        <w:tab/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4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3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 xml:space="preserve"> </w:t>
      </w:r>
      <w:r>
        <w:rPr>
          <w:rFonts w:ascii="SimSun-ExtB" w:hAnsi="SimSun-ExtB"/>
          <w:spacing w:val="-10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57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P</w:t>
      </w:r>
      <w:r>
        <w:rPr>
          <w:rFonts w:ascii="SimSun-ExtB" w:hAnsi="SimSun-ExtB"/>
          <w:spacing w:val="-10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position w:val="9"/>
          <w:sz w:val="24"/>
        </w:rPr>
        <w:t xml:space="preserve"> </w:t>
      </w:r>
      <w:r>
        <w:rPr>
          <w:rFonts w:ascii="SimSun-ExtB" w:hAnsi="SimSun-ExtB"/>
          <w:spacing w:val="-10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s</w:t>
      </w:r>
      <w:r>
        <w:rPr>
          <w:rFonts w:ascii="SimSun-ExtB" w:hAnsi="SimSun-ExtB"/>
          <w:spacing w:val="-15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P</w:t>
      </w:r>
      <w:r>
        <w:rPr>
          <w:rFonts w:ascii="SimSun-ExtB" w:hAnsi="SimSun-ExtB"/>
          <w:spacing w:val="48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10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3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ab/>
      </w:r>
      <w:r>
        <w:rPr>
          <w:rFonts w:ascii="SimSun-ExtB" w:hAnsi="SimSun-ExtB"/>
          <w:spacing w:val="-120"/>
          <w:position w:val="0"/>
          <w:sz w:val="24"/>
        </w:rPr>
        <w:t>s</w:t>
      </w:r>
      <w:r>
        <w:rPr>
          <w:rFonts w:ascii="SimSun-ExtB" w:hAnsi="SimSun-ExtB"/>
          <w:spacing w:val="19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P</w:t>
      </w:r>
      <w:r>
        <w:rPr>
          <w:rFonts w:ascii="SimSun-ExtB" w:hAnsi="SimSun-ExtB"/>
          <w:spacing w:val="14"/>
          <w:position w:val="0"/>
          <w:sz w:val="24"/>
        </w:rPr>
        <w:t xml:space="preserve"> </w:t>
      </w:r>
      <w:r>
        <w:rPr>
          <w:rFonts w:ascii="SimSun-ExtB" w:hAnsi="SimSun-ExtB"/>
          <w:spacing w:val="-240"/>
          <w:position w:val="-2"/>
          <w:sz w:val="24"/>
        </w:rPr>
        <w:t>»</w:t>
      </w:r>
      <w:r>
        <w:rPr>
          <w:rFonts w:ascii="SimSun-ExtB" w:hAnsi="SimSun-ExtB"/>
          <w:position w:val="-2"/>
          <w:sz w:val="24"/>
        </w:rPr>
        <w:t xml:space="preserve"> </w:t>
      </w:r>
      <w:r>
        <w:rPr>
          <w:rFonts w:ascii="SimSun-ExtB" w:hAnsi="SimSun-ExtB"/>
          <w:spacing w:val="28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34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 xml:space="preserve"> </w:t>
      </w:r>
      <w:r>
        <w:rPr>
          <w:rFonts w:ascii="SimSun-ExtB" w:hAnsi="SimSun-ExtB"/>
          <w:spacing w:val="-10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1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P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24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s</w:t>
      </w:r>
      <w:r>
        <w:rPr>
          <w:rFonts w:ascii="SimSun-ExtB" w:hAnsi="SimSun-ExtB"/>
          <w:spacing w:val="-58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10"/>
          <w:sz w:val="24"/>
        </w:rPr>
        <w:t>P</w:t>
      </w:r>
      <w:r>
        <w:rPr>
          <w:rFonts w:ascii="SimSun-ExtB" w:hAnsi="SimSun-ExtB"/>
          <w:spacing w:val="-15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20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s</w:t>
      </w:r>
      <w:r>
        <w:rPr>
          <w:rFonts w:ascii="SimSun-ExtB" w:hAnsi="SimSun-ExtB"/>
          <w:spacing w:val="-20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20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</w:p>
    <w:p w14:paraId="639EBC94">
      <w:pPr>
        <w:bidi/>
        <w:spacing w:before="0" w:line="265" w:lineRule="exact"/>
        <w:ind w:left="153" w:right="2103" w:firstLine="0"/>
        <w:jc w:val="left"/>
        <w:rPr>
          <w:sz w:val="28"/>
          <w:szCs w:val="28"/>
        </w:rPr>
      </w:pPr>
      <w:r>
        <w:rPr>
          <w:w w:val="62"/>
          <w:sz w:val="28"/>
          <w:szCs w:val="28"/>
        </w:rPr>
        <w:t>)</w:t>
      </w:r>
      <w:r>
        <w:rPr>
          <w:w w:val="62"/>
          <w:sz w:val="28"/>
          <w:szCs w:val="28"/>
          <w:rtl/>
        </w:rPr>
        <w:t>ث</w:t>
      </w:r>
      <w:r>
        <w:rPr>
          <w:w w:val="62"/>
          <w:sz w:val="28"/>
          <w:szCs w:val="28"/>
        </w:rPr>
        <w:t>(</w:t>
      </w:r>
      <w:r>
        <w:rPr>
          <w:rFonts w:ascii="SimSun-ExtB" w:hAnsi="SimSun-ExtB" w:cs="SimSun-ExtB"/>
          <w:w w:val="62"/>
          <w:sz w:val="24"/>
          <w:szCs w:val="24"/>
          <w:rtl/>
        </w:rPr>
        <w:t>لْ</w:t>
      </w:r>
      <w:r>
        <w:rPr>
          <w:rFonts w:ascii="SimSun-ExtB" w:hAnsi="SimSun-ExtB" w:cs="SimSun-ExtB"/>
          <w:spacing w:val="-46"/>
          <w:w w:val="6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  <w:rtl/>
        </w:rPr>
        <w:t>تعَلو</w:t>
      </w:r>
      <w:r>
        <w:rPr>
          <w:rFonts w:ascii="SimSun-ExtB" w:hAnsi="SimSun-ExtB" w:cs="SimSun-ExtB"/>
          <w:w w:val="62"/>
          <w:sz w:val="24"/>
          <w:szCs w:val="24"/>
        </w:rPr>
        <w:t>i</w:t>
      </w:r>
      <w:r>
        <w:rPr>
          <w:rFonts w:ascii="SimSun-ExtB" w:hAnsi="SimSun-ExtB" w:cs="SimSun-ExtB"/>
          <w:spacing w:val="-46"/>
          <w:w w:val="6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  <w:rtl/>
        </w:rPr>
        <w:t>دعا</w:t>
      </w:r>
      <w:r>
        <w:rPr>
          <w:rFonts w:ascii="SimSun-ExtB" w:hAnsi="SimSun-ExtB" w:cs="SimSun-ExtB"/>
          <w:w w:val="62"/>
          <w:sz w:val="24"/>
          <w:szCs w:val="24"/>
        </w:rPr>
        <w:t>&gt;</w:t>
      </w:r>
      <w:r>
        <w:rPr>
          <w:rFonts w:ascii="SimSun-ExtB" w:hAnsi="SimSun-ExtB" w:cs="SimSun-ExtB"/>
          <w:spacing w:val="-45"/>
          <w:w w:val="6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</w:rPr>
        <w:t>i</w:t>
      </w:r>
      <w:r>
        <w:rPr>
          <w:rFonts w:ascii="SimSun-ExtB" w:hAnsi="SimSun-ExtB" w:cs="SimSun-ExtB"/>
          <w:w w:val="62"/>
          <w:sz w:val="24"/>
          <w:szCs w:val="24"/>
          <w:rtl/>
        </w:rPr>
        <w:t>ل</w:t>
      </w:r>
      <w:r>
        <w:rPr>
          <w:rFonts w:ascii="SimSun-ExtB" w:hAnsi="SimSun-ExtB" w:cs="SimSun-ExtB"/>
          <w:w w:val="62"/>
          <w:sz w:val="24"/>
          <w:szCs w:val="24"/>
        </w:rPr>
        <w:t>m,</w:t>
      </w:r>
      <w:r>
        <w:rPr>
          <w:rFonts w:ascii="SimSun-ExtB" w:hAnsi="SimSun-ExtB" w:cs="SimSun-ExtB"/>
          <w:w w:val="62"/>
          <w:sz w:val="24"/>
          <w:szCs w:val="24"/>
          <w:rtl/>
        </w:rPr>
        <w:t>و</w:t>
      </w:r>
      <w:r>
        <w:rPr>
          <w:rFonts w:ascii="SimSun-ExtB" w:hAnsi="SimSun-ExtB" w:cs="SimSun-ExtB"/>
          <w:spacing w:val="25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</w:rPr>
        <w:t>)</w:t>
      </w:r>
      <w:r>
        <w:rPr>
          <w:rFonts w:ascii="SimSun-ExtB" w:hAnsi="SimSun-ExtB" w:cs="SimSun-ExtB"/>
          <w:w w:val="62"/>
          <w:sz w:val="24"/>
          <w:szCs w:val="24"/>
          <w:rtl/>
        </w:rPr>
        <w:t>بي</w:t>
      </w:r>
      <w:r>
        <w:rPr>
          <w:rFonts w:ascii="SimSun-ExtB" w:hAnsi="SimSun-ExtB" w:cs="SimSun-ExtB"/>
          <w:w w:val="62"/>
          <w:sz w:val="24"/>
          <w:szCs w:val="24"/>
        </w:rPr>
        <w:t>þà</w:t>
      </w:r>
      <w:r>
        <w:rPr>
          <w:rFonts w:ascii="SimSun-ExtB" w:hAnsi="SimSun-ExtB" w:cs="SimSun-ExtB"/>
          <w:spacing w:val="-45"/>
          <w:w w:val="6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</w:rPr>
        <w:t>/</w:t>
      </w:r>
      <w:r>
        <w:rPr>
          <w:rFonts w:ascii="SimSun-ExtB" w:hAnsi="SimSun-ExtB" w:cs="SimSun-ExtB"/>
          <w:w w:val="62"/>
          <w:sz w:val="24"/>
          <w:szCs w:val="24"/>
          <w:rtl/>
        </w:rPr>
        <w:t>دعا</w:t>
      </w:r>
      <w:r>
        <w:rPr>
          <w:rFonts w:ascii="SimSun-ExtB" w:hAnsi="SimSun-ExtB" w:cs="SimSun-ExtB"/>
          <w:spacing w:val="-5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</w:rPr>
        <w:t>&gt;</w:t>
      </w:r>
      <w:r>
        <w:rPr>
          <w:rFonts w:ascii="SimSun-ExtB" w:hAnsi="SimSun-ExtB" w:cs="SimSun-ExtB"/>
          <w:w w:val="62"/>
          <w:sz w:val="24"/>
          <w:szCs w:val="24"/>
          <w:rtl/>
        </w:rPr>
        <w:t>بع</w:t>
      </w:r>
      <w:r>
        <w:rPr>
          <w:rFonts w:ascii="SimSun-ExtB" w:hAnsi="SimSun-ExtB" w:cs="SimSun-ExtB"/>
          <w:spacing w:val="59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  <w:rtl/>
        </w:rPr>
        <w:t>ض</w:t>
      </w:r>
      <w:r>
        <w:rPr>
          <w:rFonts w:ascii="SimSun-ExtB" w:hAnsi="SimSun-ExtB" w:cs="SimSun-ExtB"/>
          <w:w w:val="62"/>
          <w:sz w:val="24"/>
          <w:szCs w:val="24"/>
        </w:rPr>
        <w:t>þ</w:t>
      </w:r>
      <w:r>
        <w:rPr>
          <w:rFonts w:ascii="SimSun-ExtB" w:hAnsi="SimSun-ExtB" w:cs="SimSun-ExtB"/>
          <w:w w:val="62"/>
          <w:sz w:val="24"/>
          <w:szCs w:val="24"/>
          <w:rtl/>
        </w:rPr>
        <w:t>بعضا</w:t>
      </w:r>
      <w:r>
        <w:rPr>
          <w:rFonts w:ascii="SimSun-ExtB" w:hAnsi="SimSun-ExtB" w:cs="SimSun-ExtB"/>
          <w:spacing w:val="-17"/>
          <w:w w:val="6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sz w:val="24"/>
          <w:szCs w:val="24"/>
        </w:rPr>
        <w:t>ª</w:t>
      </w:r>
      <w:r>
        <w:rPr>
          <w:spacing w:val="-6"/>
          <w:sz w:val="28"/>
          <w:szCs w:val="28"/>
          <w:rtl/>
        </w:rPr>
        <w:t xml:space="preserve"> </w:t>
      </w:r>
      <w:r>
        <w:rPr>
          <w:w w:val="62"/>
          <w:sz w:val="28"/>
          <w:szCs w:val="28"/>
        </w:rPr>
        <w:t>)</w:t>
      </w:r>
      <w:r>
        <w:rPr>
          <w:w w:val="62"/>
          <w:sz w:val="28"/>
          <w:szCs w:val="28"/>
          <w:rtl/>
        </w:rPr>
        <w:t>پ</w:t>
      </w:r>
      <w:r>
        <w:rPr>
          <w:w w:val="62"/>
          <w:sz w:val="28"/>
          <w:szCs w:val="28"/>
        </w:rPr>
        <w:t>18-</w:t>
      </w:r>
      <w:r>
        <w:rPr>
          <w:w w:val="62"/>
          <w:sz w:val="28"/>
          <w:szCs w:val="28"/>
          <w:rtl/>
        </w:rPr>
        <w:t>،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62"/>
          <w:sz w:val="28"/>
          <w:szCs w:val="28"/>
          <w:rtl/>
        </w:rPr>
        <w:t>سورة</w:t>
      </w:r>
      <w:r>
        <w:rPr>
          <w:w w:val="62"/>
          <w:sz w:val="28"/>
          <w:szCs w:val="28"/>
        </w:rPr>
        <w:t>-</w:t>
      </w:r>
      <w:r>
        <w:rPr>
          <w:w w:val="62"/>
          <w:sz w:val="28"/>
          <w:szCs w:val="28"/>
          <w:rtl/>
        </w:rPr>
        <w:t>نور،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62"/>
          <w:sz w:val="28"/>
          <w:szCs w:val="28"/>
          <w:rtl/>
        </w:rPr>
        <w:t>ع</w:t>
      </w:r>
      <w:r>
        <w:rPr>
          <w:w w:val="62"/>
          <w:sz w:val="28"/>
          <w:szCs w:val="28"/>
        </w:rPr>
        <w:t>-</w:t>
      </w:r>
      <w:r>
        <w:rPr>
          <w:spacing w:val="-18"/>
          <w:sz w:val="28"/>
          <w:szCs w:val="28"/>
          <w:rtl/>
        </w:rPr>
        <w:t xml:space="preserve"> </w:t>
      </w:r>
      <w:r>
        <w:rPr>
          <w:w w:val="62"/>
          <w:sz w:val="28"/>
          <w:szCs w:val="28"/>
        </w:rPr>
        <w:t>(9</w:t>
      </w:r>
    </w:p>
    <w:p w14:paraId="7EAD1763">
      <w:pPr>
        <w:pStyle w:val="13"/>
        <w:bidi/>
        <w:spacing w:before="109"/>
        <w:ind w:left="168" w:right="0" w:firstLine="0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مسلمانو</w:t>
      </w:r>
      <w:r>
        <w:rPr>
          <w:w w:val="68"/>
        </w:rPr>
        <w:t>!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اوهين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رسول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سڏڻ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ائين</w:t>
      </w:r>
      <w:r>
        <w:rPr>
          <w:spacing w:val="-20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سمجهو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ٻي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سڏيو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</w:p>
    <w:p w14:paraId="7B8729DE">
      <w:pPr>
        <w:pStyle w:val="13"/>
        <w:bidi/>
        <w:spacing w:before="8" w:line="268" w:lineRule="auto"/>
        <w:ind w:left="162" w:right="311" w:hanging="10"/>
        <w:jc w:val="left"/>
      </w:pPr>
      <w:r>
        <w:rPr>
          <w:w w:val="70"/>
        </w:rPr>
        <w:t>.33</w:t>
      </w:r>
      <w:r>
        <w:rPr>
          <w:w w:val="70"/>
          <w:rtl/>
        </w:rPr>
        <w:t xml:space="preserve"> سڀ کان وڏي اهم ڳالهه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هيءَ آهي ته حضور صلعم جن جو اِسم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بارڪ، الله تعالٰي پنهنجي پاڪ ڪتاب</w:t>
      </w:r>
      <w:r>
        <w:rPr>
          <w:spacing w:val="-6"/>
          <w:rtl/>
        </w:rPr>
        <w:t xml:space="preserve"> </w:t>
      </w:r>
      <w:r>
        <w:rPr>
          <w:w w:val="70"/>
          <w:rtl/>
        </w:rPr>
        <w:t xml:space="preserve">۾ </w:t>
      </w:r>
      <w:r>
        <w:rPr>
          <w:w w:val="68"/>
          <w:rtl/>
        </w:rPr>
        <w:t>پاڻ سان گڏ گڏ ذڪر ۾ آندو آهي</w:t>
      </w:r>
      <w:r>
        <w:rPr>
          <w:w w:val="68"/>
        </w:rPr>
        <w:t>.</w:t>
      </w:r>
      <w:r>
        <w:rPr>
          <w:w w:val="68"/>
          <w:rtl/>
        </w:rPr>
        <w:t xml:space="preserve"> مثال طور، هيٺين آيتن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کي ملاحضه فرمايو</w:t>
      </w:r>
      <w:r>
        <w:rPr>
          <w:w w:val="68"/>
        </w:rPr>
        <w:t>:</w:t>
      </w:r>
    </w:p>
    <w:p w14:paraId="6FF1C6E3">
      <w:pPr>
        <w:pStyle w:val="13"/>
        <w:spacing w:after="0" w:line="268" w:lineRule="auto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6C4C8A5">
      <w:pPr>
        <w:spacing w:before="2" w:line="81" w:lineRule="auto"/>
        <w:ind w:left="0" w:right="0" w:firstLine="0"/>
        <w:jc w:val="right"/>
        <w:rPr>
          <w:rFonts w:ascii="SimSun-ExtB"/>
          <w:position w:val="-9"/>
          <w:sz w:val="24"/>
        </w:rPr>
      </w:pPr>
      <w:r>
        <w:rPr>
          <w:rFonts w:ascii="SimSun-ExtB"/>
          <w:spacing w:val="-120"/>
          <w:position w:val="-11"/>
          <w:sz w:val="24"/>
        </w:rPr>
        <w:t>s</w:t>
      </w:r>
      <w:r>
        <w:rPr>
          <w:rFonts w:ascii="SimSun-ExtB"/>
          <w:spacing w:val="-15"/>
          <w:position w:val="-11"/>
          <w:sz w:val="24"/>
        </w:rPr>
        <w:t xml:space="preserve"> </w:t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pacing w:val="52"/>
          <w:sz w:val="24"/>
        </w:rPr>
        <w:t xml:space="preserve"> </w:t>
      </w:r>
      <w:r>
        <w:rPr>
          <w:rFonts w:ascii="SimSun-ExtB"/>
          <w:spacing w:val="-120"/>
          <w:position w:val="-9"/>
          <w:sz w:val="24"/>
        </w:rPr>
        <w:t>s</w:t>
      </w:r>
    </w:p>
    <w:p w14:paraId="39C04A14">
      <w:pPr>
        <w:spacing w:before="0" w:line="230" w:lineRule="exact"/>
        <w:ind w:left="310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position w:val="-7"/>
          <w:sz w:val="24"/>
        </w:rPr>
        <w:t>s</w:t>
      </w:r>
      <w:r>
        <w:rPr>
          <w:rFonts w:ascii="SimSun-ExtB"/>
          <w:spacing w:val="-20"/>
          <w:position w:val="-7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25"/>
          <w:sz w:val="24"/>
        </w:rPr>
        <w:t xml:space="preserve"> </w:t>
      </w:r>
      <w:r>
        <w:rPr>
          <w:rFonts w:ascii="SimSun-ExtB"/>
          <w:spacing w:val="-130"/>
          <w:sz w:val="24"/>
        </w:rPr>
        <w:t>s</w:t>
      </w:r>
    </w:p>
    <w:p w14:paraId="151CC660">
      <w:pPr>
        <w:tabs>
          <w:tab w:val="left" w:pos="1519"/>
        </w:tabs>
        <w:spacing w:before="0" w:line="230" w:lineRule="exact"/>
        <w:ind w:left="392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13"/>
          <w:sz w:val="24"/>
        </w:rPr>
        <w:t>P</w:t>
      </w:r>
      <w:r>
        <w:rPr>
          <w:rFonts w:ascii="SimSun-ExtB" w:hAnsi="SimSun-ExtB"/>
          <w:spacing w:val="-5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position w:val="2"/>
          <w:sz w:val="24"/>
        </w:rPr>
        <w:t xml:space="preserve"> </w:t>
      </w:r>
      <w:r>
        <w:rPr>
          <w:rFonts w:ascii="SimSun-ExtB" w:hAnsi="SimSun-ExtB"/>
          <w:spacing w:val="-39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6"/>
          <w:sz w:val="24"/>
        </w:rPr>
        <w:t>r</w:t>
      </w:r>
      <w:r>
        <w:rPr>
          <w:rFonts w:ascii="SimSun-ExtB" w:hAnsi="SimSun-ExtB"/>
          <w:spacing w:val="4"/>
          <w:position w:val="16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1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4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position w:val="3"/>
          <w:sz w:val="24"/>
        </w:rPr>
        <w:t>P</w:t>
      </w:r>
      <w:r>
        <w:rPr>
          <w:rFonts w:ascii="SimSun-ExtB" w:hAnsi="SimSun-ExtB"/>
          <w:spacing w:val="-10"/>
          <w:position w:val="3"/>
          <w:sz w:val="24"/>
        </w:rPr>
        <w:t xml:space="preserve"> </w:t>
      </w:r>
      <w:r>
        <w:rPr>
          <w:rFonts w:ascii="SimSun-ExtB" w:hAnsi="SimSun-ExtB"/>
          <w:spacing w:val="-130"/>
          <w:sz w:val="24"/>
        </w:rPr>
        <w:t>s</w:t>
      </w:r>
    </w:p>
    <w:p w14:paraId="5CBDFB6C">
      <w:pPr>
        <w:tabs>
          <w:tab w:val="left" w:pos="881"/>
        </w:tabs>
        <w:spacing w:before="0" w:line="230" w:lineRule="exact"/>
        <w:ind w:left="176" w:right="0" w:firstLine="0"/>
        <w:jc w:val="left"/>
        <w:rPr>
          <w:rFonts w:ascii="SimSun-ExtB" w:hAnsi="SimSun-ExtB"/>
          <w:position w:val="-2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10"/>
          <w:sz w:val="24"/>
        </w:rPr>
        <w:t>r</w:t>
      </w:r>
      <w:r>
        <w:rPr>
          <w:rFonts w:ascii="SimSun-ExtB" w:hAnsi="SimSun-ExtB"/>
          <w:spacing w:val="-10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r</w:t>
      </w:r>
      <w:r>
        <w:rPr>
          <w:rFonts w:ascii="SimSun-ExtB" w:hAnsi="SimSun-ExtB"/>
          <w:spacing w:val="-5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10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ώ</w:t>
      </w:r>
      <w:r>
        <w:rPr>
          <w:rFonts w:ascii="SimSun-ExtB" w:hAnsi="SimSun-ExtB"/>
          <w:position w:val="1"/>
          <w:sz w:val="24"/>
        </w:rPr>
        <w:tab/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-10"/>
          <w:sz w:val="24"/>
        </w:rPr>
        <w:t xml:space="preserve"> </w:t>
      </w:r>
      <w:r>
        <w:rPr>
          <w:rFonts w:ascii="SimSun-ExtB" w:hAnsi="SimSun-ExtB"/>
          <w:spacing w:val="-130"/>
          <w:position w:val="-2"/>
          <w:sz w:val="24"/>
        </w:rPr>
        <w:t>s</w:t>
      </w:r>
    </w:p>
    <w:p w14:paraId="01D88410">
      <w:pPr>
        <w:spacing w:before="0" w:line="230" w:lineRule="exact"/>
        <w:ind w:left="176" w:right="0" w:firstLine="0"/>
        <w:jc w:val="left"/>
        <w:rPr>
          <w:rFonts w:ascii="SimSun-ExtB"/>
          <w:position w:val="4"/>
          <w:sz w:val="24"/>
        </w:rPr>
      </w:pPr>
      <w:r>
        <w:br w:type="column"/>
      </w:r>
      <w:r>
        <w:rPr>
          <w:rFonts w:ascii="SimSun-ExtB"/>
          <w:spacing w:val="-120"/>
          <w:position w:val="12"/>
          <w:sz w:val="24"/>
        </w:rPr>
        <w:t>r</w:t>
      </w:r>
      <w:r>
        <w:rPr>
          <w:rFonts w:ascii="SimSun-ExtB"/>
          <w:position w:val="12"/>
          <w:sz w:val="24"/>
        </w:rPr>
        <w:t xml:space="preserve"> </w:t>
      </w:r>
      <w:r>
        <w:rPr>
          <w:rFonts w:ascii="SimSun-ExtB"/>
          <w:spacing w:val="-34"/>
          <w:position w:val="12"/>
          <w:sz w:val="24"/>
        </w:rPr>
        <w:t xml:space="preserve"> </w:t>
      </w:r>
      <w:r>
        <w:rPr>
          <w:rFonts w:ascii="SimSun-ExtB"/>
          <w:spacing w:val="-120"/>
          <w:sz w:val="24"/>
        </w:rPr>
        <w:t xml:space="preserve"> 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P</w:t>
      </w:r>
      <w:r>
        <w:rPr>
          <w:rFonts w:ascii="SimSun-ExtB"/>
          <w:spacing w:val="-24"/>
          <w:position w:val="2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33"/>
          <w:position w:val="2"/>
          <w:sz w:val="24"/>
        </w:rPr>
        <w:t xml:space="preserve"> </w:t>
      </w:r>
      <w:r>
        <w:rPr>
          <w:rFonts w:ascii="SimSun-ExtB"/>
          <w:spacing w:val="-120"/>
          <w:position w:val="7"/>
          <w:sz w:val="24"/>
        </w:rPr>
        <w:t>r</w:t>
      </w:r>
      <w:r>
        <w:rPr>
          <w:rFonts w:ascii="SimSun-ExtB"/>
          <w:spacing w:val="-29"/>
          <w:position w:val="7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-14"/>
          <w:position w:val="1"/>
          <w:sz w:val="24"/>
        </w:rPr>
        <w:t xml:space="preserve"> </w:t>
      </w:r>
      <w:r>
        <w:rPr>
          <w:rFonts w:ascii="SimSun-ExtB"/>
          <w:spacing w:val="-129"/>
          <w:position w:val="4"/>
          <w:sz w:val="24"/>
        </w:rPr>
        <w:t>s</w:t>
      </w:r>
    </w:p>
    <w:p w14:paraId="2D08BEA1">
      <w:pPr>
        <w:spacing w:before="0" w:line="230" w:lineRule="exact"/>
        <w:ind w:left="171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240"/>
          <w:position w:val="11"/>
          <w:sz w:val="24"/>
        </w:rPr>
        <w:t>»</w:t>
      </w:r>
      <w:r>
        <w:rPr>
          <w:rFonts w:ascii="SimSun-ExtB" w:hAnsi="SimSun-ExtB"/>
          <w:position w:val="11"/>
          <w:sz w:val="24"/>
        </w:rPr>
        <w:t xml:space="preserve"> </w:t>
      </w:r>
      <w:r>
        <w:rPr>
          <w:rFonts w:ascii="SimSun-ExtB" w:hAnsi="SimSun-ExtB"/>
          <w:spacing w:val="14"/>
          <w:position w:val="1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4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 xml:space="preserve"> </w:t>
      </w:r>
      <w:r>
        <w:rPr>
          <w:rFonts w:ascii="SimSun-ExtB" w:hAnsi="SimSun-ExtB"/>
          <w:spacing w:val="-48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>r</w:t>
      </w:r>
      <w:r>
        <w:rPr>
          <w:rFonts w:ascii="SimSun-ExtB" w:hAnsi="SimSun-ExtB"/>
          <w:spacing w:val="-29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 xml:space="preserve"> </w:t>
      </w:r>
    </w:p>
    <w:p w14:paraId="63A81704">
      <w:pPr>
        <w:spacing w:after="0" w:line="230" w:lineRule="exact"/>
        <w:jc w:val="left"/>
        <w:rPr>
          <w:rFonts w:ascii="SimSun-ExtB" w:hAnsi="SimSun-ExtB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6">
            <w:col w:w="3881" w:space="40"/>
            <w:col w:w="517" w:space="39"/>
            <w:col w:w="1640" w:space="39"/>
            <w:col w:w="1002" w:space="40"/>
            <w:col w:w="920" w:space="40"/>
            <w:col w:w="1344"/>
          </w:cols>
        </w:sectPr>
      </w:pPr>
    </w:p>
    <w:p w14:paraId="3E19EC33">
      <w:pPr>
        <w:bidi/>
        <w:spacing w:before="0" w:line="250" w:lineRule="exact"/>
        <w:ind w:left="149" w:right="1070" w:firstLine="0"/>
        <w:jc w:val="left"/>
        <w:rPr>
          <w:position w:val="1"/>
          <w:sz w:val="28"/>
          <w:szCs w:val="28"/>
        </w:rPr>
      </w:pPr>
      <w:r>
        <w:rPr>
          <w:w w:val="56"/>
          <w:position w:val="1"/>
          <w:sz w:val="28"/>
          <w:szCs w:val="28"/>
        </w:rPr>
        <w:t>)</w:t>
      </w:r>
      <w:r>
        <w:rPr>
          <w:w w:val="56"/>
          <w:position w:val="1"/>
          <w:sz w:val="28"/>
          <w:szCs w:val="28"/>
          <w:rtl/>
        </w:rPr>
        <w:t>الف</w:t>
      </w:r>
      <w:r>
        <w:rPr>
          <w:w w:val="56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يٰٓ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: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ھا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62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ii</w:t>
      </w:r>
      <w:r>
        <w:rPr>
          <w:rFonts w:ascii="SimSun-ExtB" w:hAnsi="SimSun-ExtB" w:cs="SimSun-ExtB"/>
          <w:spacing w:val="7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aƄ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عو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i3</w:t>
      </w:r>
      <w:r>
        <w:rPr>
          <w:rFonts w:ascii="SimSun-ExtB" w:hAnsi="SimSun-ExtB" w:cs="SimSun-ExtB"/>
          <w:spacing w:val="7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aƄ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عو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ii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m,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3i3)</w:t>
      </w:r>
      <w:r>
        <w:rPr>
          <w:rFonts w:ascii="SimSun-ExtB" w:hAnsi="SimSun-ExtB" w:cs="SimSun-ExtB"/>
          <w:spacing w:val="-5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لِ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لمْ</w:t>
      </w:r>
      <w:r>
        <w:rPr>
          <w:rFonts w:ascii="SimSun-ExtB" w:hAnsi="SimSun-ExtB" w:cs="SimSun-ExtB"/>
          <w:spacing w:val="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,</w:t>
      </w:r>
      <w:r>
        <w:rPr>
          <w:rFonts w:ascii="SimSun-ExtB" w:hAnsi="SimSun-ExtB" w:cs="SimSun-ExtB"/>
          <w:spacing w:val="6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6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w w:val="56"/>
          <w:position w:val="1"/>
          <w:sz w:val="24"/>
          <w:szCs w:val="24"/>
        </w:rPr>
        <w:t>þà</w:t>
      </w:r>
      <w:r>
        <w:rPr>
          <w:spacing w:val="-21"/>
          <w:position w:val="1"/>
          <w:sz w:val="28"/>
          <w:szCs w:val="28"/>
          <w:rtl/>
        </w:rPr>
        <w:t xml:space="preserve"> </w:t>
      </w:r>
      <w:r>
        <w:rPr>
          <w:w w:val="56"/>
          <w:position w:val="1"/>
          <w:sz w:val="28"/>
          <w:szCs w:val="28"/>
        </w:rPr>
        <w:t>)</w:t>
      </w:r>
      <w:r>
        <w:rPr>
          <w:w w:val="56"/>
          <w:position w:val="1"/>
          <w:sz w:val="28"/>
          <w:szCs w:val="28"/>
          <w:rtl/>
        </w:rPr>
        <w:t>پ</w:t>
      </w:r>
      <w:r>
        <w:rPr>
          <w:w w:val="56"/>
          <w:position w:val="1"/>
          <w:sz w:val="28"/>
          <w:szCs w:val="28"/>
        </w:rPr>
        <w:t>5-</w:t>
      </w:r>
      <w:r>
        <w:rPr>
          <w:w w:val="56"/>
          <w:position w:val="1"/>
          <w:sz w:val="28"/>
          <w:szCs w:val="28"/>
          <w:rtl/>
        </w:rPr>
        <w:t>،</w:t>
      </w:r>
      <w:r>
        <w:rPr>
          <w:spacing w:val="-20"/>
          <w:position w:val="1"/>
          <w:sz w:val="28"/>
          <w:szCs w:val="28"/>
          <w:rtl/>
        </w:rPr>
        <w:t xml:space="preserve"> </w:t>
      </w:r>
      <w:r>
        <w:rPr>
          <w:w w:val="56"/>
          <w:position w:val="1"/>
          <w:sz w:val="28"/>
          <w:szCs w:val="28"/>
          <w:rtl/>
        </w:rPr>
        <w:t>سورة</w:t>
      </w:r>
      <w:r>
        <w:rPr>
          <w:w w:val="56"/>
          <w:position w:val="1"/>
          <w:sz w:val="28"/>
          <w:szCs w:val="28"/>
        </w:rPr>
        <w:t>-</w:t>
      </w:r>
      <w:r>
        <w:rPr>
          <w:w w:val="56"/>
          <w:position w:val="1"/>
          <w:sz w:val="28"/>
          <w:szCs w:val="28"/>
          <w:rtl/>
        </w:rPr>
        <w:t>النساء،</w:t>
      </w:r>
      <w:r>
        <w:rPr>
          <w:spacing w:val="-20"/>
          <w:position w:val="1"/>
          <w:sz w:val="28"/>
          <w:szCs w:val="28"/>
          <w:rtl/>
        </w:rPr>
        <w:t xml:space="preserve"> </w:t>
      </w:r>
      <w:r>
        <w:rPr>
          <w:w w:val="56"/>
          <w:position w:val="1"/>
          <w:sz w:val="28"/>
          <w:szCs w:val="28"/>
          <w:rtl/>
        </w:rPr>
        <w:t>ع</w:t>
      </w:r>
      <w:r>
        <w:rPr>
          <w:w w:val="56"/>
          <w:position w:val="1"/>
          <w:sz w:val="28"/>
          <w:szCs w:val="28"/>
        </w:rPr>
        <w:t>-</w:t>
      </w:r>
      <w:r>
        <w:rPr>
          <w:spacing w:val="-21"/>
          <w:position w:val="1"/>
          <w:sz w:val="28"/>
          <w:szCs w:val="28"/>
          <w:rtl/>
        </w:rPr>
        <w:t xml:space="preserve"> </w:t>
      </w:r>
      <w:r>
        <w:rPr>
          <w:w w:val="56"/>
          <w:position w:val="1"/>
          <w:sz w:val="28"/>
          <w:szCs w:val="28"/>
        </w:rPr>
        <w:t>(8</w:t>
      </w:r>
    </w:p>
    <w:p w14:paraId="59F44024">
      <w:pPr>
        <w:pStyle w:val="13"/>
        <w:bidi/>
        <w:spacing w:before="110" w:line="323" w:lineRule="exact"/>
        <w:ind w:left="169" w:right="319" w:firstLine="0"/>
        <w:jc w:val="left"/>
      </w:pPr>
      <w:r>
        <w:rPr>
          <w:w w:val="79"/>
          <w:rtl/>
        </w:rPr>
        <w:t>ترجمو</w:t>
      </w:r>
      <w:r>
        <w:rPr>
          <w:w w:val="79"/>
        </w:rPr>
        <w:t>: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اي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ايمان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وارؤ</w:t>
      </w:r>
      <w:r>
        <w:rPr>
          <w:w w:val="79"/>
        </w:rPr>
        <w:t>!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الله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9"/>
          <w:rtl/>
        </w:rPr>
        <w:t>حڪم</w:t>
      </w:r>
      <w:r>
        <w:rPr>
          <w:spacing w:val="-13"/>
          <w:rtl/>
        </w:rPr>
        <w:t xml:space="preserve"> </w:t>
      </w:r>
      <w:r>
        <w:rPr>
          <w:w w:val="79"/>
          <w:rtl/>
        </w:rPr>
        <w:t>مڃو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رسول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جيڪي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اوهان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مان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حاڪم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هجن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تن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حڪم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مڃيو</w:t>
      </w:r>
      <w:r>
        <w:rPr>
          <w:w w:val="79"/>
        </w:rPr>
        <w:t>.</w:t>
      </w:r>
    </w:p>
    <w:p w14:paraId="402D52EB">
      <w:pPr>
        <w:tabs>
          <w:tab w:val="left" w:pos="7172"/>
        </w:tabs>
        <w:spacing w:before="0" w:line="249" w:lineRule="exact"/>
        <w:ind w:left="3678" w:right="0" w:firstLine="0"/>
        <w:jc w:val="left"/>
        <w:rPr>
          <w:rFonts w:ascii="SimSun-ExtB" w:hAnsi="SimSun-ExtB"/>
          <w:position w:val="16"/>
          <w:sz w:val="24"/>
        </w:rPr>
      </w:pP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57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-4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P</w:t>
      </w:r>
      <w:r>
        <w:rPr>
          <w:rFonts w:ascii="SimSun-ExtB" w:hAnsi="SimSun-ExtB"/>
          <w:spacing w:val="-15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38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3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-10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s</w:t>
      </w:r>
      <w:r>
        <w:rPr>
          <w:rFonts w:ascii="SimSun-ExtB" w:hAnsi="SimSun-ExtB"/>
          <w:spacing w:val="-29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7"/>
          <w:sz w:val="24"/>
        </w:rPr>
        <w:t>P</w:t>
      </w:r>
      <w:r>
        <w:rPr>
          <w:rFonts w:ascii="SimSun-ExtB" w:hAnsi="SimSun-ExtB"/>
          <w:spacing w:val="-44"/>
          <w:position w:val="7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s</w:t>
      </w:r>
      <w:r>
        <w:rPr>
          <w:rFonts w:ascii="SimSun-ExtB" w:hAnsi="SimSun-ExtB"/>
          <w:spacing w:val="-68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>r</w:t>
      </w:r>
      <w:r>
        <w:rPr>
          <w:rFonts w:ascii="SimSun-ExtB" w:hAnsi="SimSun-ExtB"/>
          <w:spacing w:val="-5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1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P</w:t>
      </w:r>
      <w:r>
        <w:rPr>
          <w:rFonts w:ascii="SimSun-ExtB" w:hAnsi="SimSun-ExtB"/>
          <w:spacing w:val="28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spacing w:val="-48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>r</w:t>
      </w:r>
      <w:r>
        <w:rPr>
          <w:rFonts w:ascii="SimSun-ExtB" w:hAnsi="SimSun-ExtB"/>
          <w:position w:val="5"/>
          <w:sz w:val="24"/>
        </w:rPr>
        <w:t xml:space="preserve"> </w:t>
      </w:r>
      <w:r>
        <w:rPr>
          <w:rFonts w:ascii="SimSun-ExtB" w:hAnsi="SimSun-ExtB"/>
          <w:spacing w:val="9"/>
          <w:position w:val="5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-68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position w:val="13"/>
          <w:sz w:val="24"/>
        </w:rPr>
        <w:t>»</w:t>
      </w:r>
      <w:r>
        <w:rPr>
          <w:rFonts w:ascii="SimSun-ExtB" w:hAnsi="SimSun-ExtB"/>
          <w:spacing w:val="-20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-29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position w:val="9"/>
          <w:sz w:val="24"/>
        </w:rPr>
        <w:t xml:space="preserve"> </w:t>
      </w:r>
      <w:r>
        <w:rPr>
          <w:rFonts w:ascii="SimSun-ExtB" w:hAnsi="SimSun-ExtB"/>
          <w:spacing w:val="-34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-15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9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 xml:space="preserve"> </w:t>
      </w:r>
      <w:r>
        <w:rPr>
          <w:rFonts w:ascii="SimSun-ExtB" w:hAnsi="SimSun-ExtB"/>
          <w:spacing w:val="-34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>r</w:t>
      </w:r>
      <w:r>
        <w:rPr>
          <w:rFonts w:ascii="SimSun-ExtB" w:hAnsi="SimSun-ExtB"/>
          <w:spacing w:val="-5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1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2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10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r</w:t>
      </w:r>
      <w:r>
        <w:rPr>
          <w:rFonts w:ascii="SimSun-ExtB" w:hAnsi="SimSun-ExtB"/>
          <w:spacing w:val="-10"/>
          <w:position w:val="6"/>
          <w:sz w:val="24"/>
        </w:rPr>
        <w:t xml:space="preserve"> </w:t>
      </w:r>
      <w:r>
        <w:rPr>
          <w:rFonts w:ascii="SimSun-ExtB" w:hAnsi="SimSun-ExtB"/>
          <w:spacing w:val="-240"/>
          <w:position w:val="5"/>
          <w:sz w:val="24"/>
        </w:rPr>
        <w:t>ώ</w:t>
      </w:r>
      <w:r>
        <w:rPr>
          <w:rFonts w:ascii="SimSun-ExtB" w:hAnsi="SimSun-ExtB"/>
          <w:position w:val="5"/>
          <w:sz w:val="24"/>
        </w:rPr>
        <w:tab/>
      </w:r>
      <w:r>
        <w:rPr>
          <w:rFonts w:ascii="SimSun-ExtB" w:hAnsi="SimSun-ExtB"/>
          <w:spacing w:val="-120"/>
          <w:position w:val="3"/>
          <w:sz w:val="24"/>
        </w:rPr>
        <w:t>P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24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>r</w:t>
      </w:r>
      <w:r>
        <w:rPr>
          <w:rFonts w:ascii="SimSun-ExtB" w:hAnsi="SimSun-ExtB"/>
          <w:position w:val="13"/>
          <w:sz w:val="24"/>
        </w:rPr>
        <w:t xml:space="preserve"> </w:t>
      </w:r>
      <w:r>
        <w:rPr>
          <w:rFonts w:ascii="SimSun-ExtB" w:hAnsi="SimSun-ExtB"/>
          <w:spacing w:val="-34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 xml:space="preserve"> </w:t>
      </w:r>
      <w:r>
        <w:rPr>
          <w:rFonts w:ascii="SimSun-ExtB" w:hAnsi="SimSun-ExtB"/>
          <w:spacing w:val="-3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P</w:t>
      </w:r>
      <w:r>
        <w:rPr>
          <w:rFonts w:ascii="SimSun-ExtB" w:hAnsi="SimSun-ExtB"/>
          <w:spacing w:val="-2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spacing w:val="33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8"/>
          <w:sz w:val="24"/>
        </w:rPr>
        <w:t>r</w:t>
      </w:r>
      <w:r>
        <w:rPr>
          <w:rFonts w:ascii="SimSun-ExtB" w:hAnsi="SimSun-ExtB"/>
          <w:spacing w:val="-29"/>
          <w:position w:val="8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s</w:t>
      </w:r>
      <w:r>
        <w:rPr>
          <w:rFonts w:ascii="SimSun-ExtB" w:hAnsi="SimSun-ExtB"/>
          <w:position w:val="6"/>
          <w:sz w:val="24"/>
        </w:rPr>
        <w:t xml:space="preserve"> </w:t>
      </w:r>
      <w:r>
        <w:rPr>
          <w:rFonts w:ascii="SimSun-ExtB" w:hAnsi="SimSun-ExtB"/>
          <w:spacing w:val="-29"/>
          <w:position w:val="6"/>
          <w:sz w:val="24"/>
        </w:rPr>
        <w:t xml:space="preserve"> </w:t>
      </w:r>
      <w:r>
        <w:rPr>
          <w:rFonts w:ascii="SimSun-ExtB" w:hAnsi="SimSun-ExtB"/>
          <w:spacing w:val="-240"/>
          <w:position w:val="13"/>
          <w:sz w:val="24"/>
        </w:rPr>
        <w:t>»</w:t>
      </w:r>
      <w:r>
        <w:rPr>
          <w:rFonts w:ascii="SimSun-ExtB" w:hAnsi="SimSun-ExtB"/>
          <w:position w:val="13"/>
          <w:sz w:val="24"/>
        </w:rPr>
        <w:t xml:space="preserve"> </w:t>
      </w:r>
      <w:r>
        <w:rPr>
          <w:rFonts w:ascii="SimSun-ExtB" w:hAnsi="SimSun-ExtB"/>
          <w:spacing w:val="14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-4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 xml:space="preserve"> </w:t>
      </w:r>
      <w:r>
        <w:rPr>
          <w:rFonts w:ascii="SimSun-ExtB" w:hAnsi="SimSun-ExtB"/>
          <w:spacing w:val="-42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16"/>
          <w:sz w:val="24"/>
        </w:rPr>
        <w:t>r</w:t>
      </w:r>
    </w:p>
    <w:p w14:paraId="5CD84689">
      <w:pPr>
        <w:bidi/>
        <w:spacing w:before="0" w:line="250" w:lineRule="exact"/>
        <w:ind w:left="149" w:right="1070" w:firstLine="0"/>
        <w:jc w:val="left"/>
        <w:rPr>
          <w:position w:val="1"/>
          <w:sz w:val="28"/>
          <w:szCs w:val="28"/>
        </w:rPr>
      </w:pPr>
      <w:r>
        <w:rPr>
          <w:w w:val="55"/>
          <w:position w:val="1"/>
          <w:sz w:val="28"/>
          <w:szCs w:val="28"/>
        </w:rPr>
        <w:t>)</w:t>
      </w:r>
      <w:r>
        <w:rPr>
          <w:w w:val="55"/>
          <w:position w:val="1"/>
          <w:sz w:val="28"/>
          <w:szCs w:val="28"/>
          <w:rtl/>
        </w:rPr>
        <w:t>ب</w:t>
      </w:r>
      <w:r>
        <w:rPr>
          <w:w w:val="55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يٰٓ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: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ھا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77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ii</w:t>
      </w:r>
      <w:r>
        <w:rPr>
          <w:rFonts w:ascii="SimSun-ExtB" w:hAnsi="SimSun-ExtB" w:cs="SimSun-ExtB"/>
          <w:spacing w:val="18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aƄ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عو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m33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ول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34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لوْلَو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ع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i34à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نمْ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ĩ</w:t>
      </w:r>
      <w:r>
        <w:rPr>
          <w:rFonts w:ascii="SimSun-ExtB" w:hAnsi="SimSun-ExtB" w:cs="SimSun-ExtB"/>
          <w:w w:val="55"/>
          <w:position w:val="1"/>
          <w:sz w:val="24"/>
          <w:szCs w:val="24"/>
          <w:rtl/>
        </w:rPr>
        <w:t>سمعون</w:t>
      </w:r>
      <w:r>
        <w:rPr>
          <w:rFonts w:ascii="SimSun-ExtB" w:hAnsi="SimSun-ExtB" w:cs="SimSun-ExtB"/>
          <w:spacing w:val="-2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5"/>
          <w:position w:val="1"/>
          <w:sz w:val="24"/>
          <w:szCs w:val="24"/>
        </w:rPr>
        <w:t>Or3</w:t>
      </w:r>
      <w:r>
        <w:rPr>
          <w:spacing w:val="8"/>
          <w:position w:val="1"/>
          <w:sz w:val="28"/>
          <w:szCs w:val="28"/>
          <w:rtl/>
        </w:rPr>
        <w:t xml:space="preserve"> </w:t>
      </w:r>
      <w:r>
        <w:rPr>
          <w:w w:val="55"/>
          <w:position w:val="1"/>
          <w:sz w:val="28"/>
          <w:szCs w:val="28"/>
        </w:rPr>
        <w:t>)</w:t>
      </w:r>
      <w:r>
        <w:rPr>
          <w:w w:val="55"/>
          <w:position w:val="1"/>
          <w:sz w:val="28"/>
          <w:szCs w:val="28"/>
          <w:rtl/>
        </w:rPr>
        <w:t>پ</w:t>
      </w:r>
      <w:r>
        <w:rPr>
          <w:w w:val="55"/>
          <w:position w:val="1"/>
          <w:sz w:val="28"/>
          <w:szCs w:val="28"/>
        </w:rPr>
        <w:t>9-</w:t>
      </w:r>
      <w:r>
        <w:rPr>
          <w:w w:val="55"/>
          <w:position w:val="1"/>
          <w:sz w:val="28"/>
          <w:szCs w:val="28"/>
          <w:rtl/>
        </w:rPr>
        <w:t>،</w:t>
      </w:r>
      <w:r>
        <w:rPr>
          <w:spacing w:val="-13"/>
          <w:position w:val="1"/>
          <w:sz w:val="28"/>
          <w:szCs w:val="28"/>
          <w:rtl/>
        </w:rPr>
        <w:t xml:space="preserve"> </w:t>
      </w:r>
      <w:r>
        <w:rPr>
          <w:w w:val="55"/>
          <w:position w:val="1"/>
          <w:sz w:val="28"/>
          <w:szCs w:val="28"/>
          <w:rtl/>
        </w:rPr>
        <w:t>سورة</w:t>
      </w:r>
      <w:r>
        <w:rPr>
          <w:w w:val="55"/>
          <w:position w:val="1"/>
          <w:sz w:val="28"/>
          <w:szCs w:val="28"/>
        </w:rPr>
        <w:t>-</w:t>
      </w:r>
      <w:r>
        <w:rPr>
          <w:w w:val="55"/>
          <w:position w:val="1"/>
          <w:sz w:val="28"/>
          <w:szCs w:val="28"/>
          <w:rtl/>
        </w:rPr>
        <w:t>انفال،</w:t>
      </w:r>
      <w:r>
        <w:rPr>
          <w:spacing w:val="-3"/>
          <w:position w:val="1"/>
          <w:sz w:val="28"/>
          <w:szCs w:val="28"/>
          <w:rtl/>
        </w:rPr>
        <w:t xml:space="preserve"> </w:t>
      </w:r>
      <w:r>
        <w:rPr>
          <w:w w:val="55"/>
          <w:position w:val="1"/>
          <w:sz w:val="28"/>
          <w:szCs w:val="28"/>
          <w:rtl/>
        </w:rPr>
        <w:t>ع</w:t>
      </w:r>
      <w:r>
        <w:rPr>
          <w:w w:val="55"/>
          <w:position w:val="1"/>
          <w:sz w:val="28"/>
          <w:szCs w:val="28"/>
        </w:rPr>
        <w:t>-</w:t>
      </w:r>
      <w:r>
        <w:rPr>
          <w:spacing w:val="-3"/>
          <w:position w:val="1"/>
          <w:sz w:val="28"/>
          <w:szCs w:val="28"/>
          <w:rtl/>
        </w:rPr>
        <w:t xml:space="preserve"> </w:t>
      </w:r>
      <w:r>
        <w:rPr>
          <w:w w:val="55"/>
          <w:position w:val="1"/>
          <w:sz w:val="28"/>
          <w:szCs w:val="28"/>
        </w:rPr>
        <w:t>(3</w:t>
      </w:r>
    </w:p>
    <w:p w14:paraId="61F504F9">
      <w:pPr>
        <w:pStyle w:val="13"/>
        <w:bidi/>
        <w:spacing w:before="110" w:line="312" w:lineRule="exact"/>
        <w:ind w:left="153" w:right="0" w:firstLine="0"/>
        <w:jc w:val="left"/>
      </w:pPr>
      <w:r>
        <w:rPr>
          <w:w w:val="67"/>
          <w:rtl/>
        </w:rPr>
        <w:t>ترجمو</w:t>
      </w:r>
      <w:r>
        <w:rPr>
          <w:w w:val="67"/>
        </w:rPr>
        <w:t>:</w:t>
      </w:r>
      <w:r>
        <w:rPr>
          <w:spacing w:val="-18"/>
          <w:w w:val="67"/>
          <w:rtl/>
        </w:rPr>
        <w:t xml:space="preserve"> </w:t>
      </w:r>
      <w:r>
        <w:rPr>
          <w:w w:val="67"/>
          <w:rtl/>
        </w:rPr>
        <w:t>اي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ايمان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وارؤ</w:t>
      </w:r>
      <w:r>
        <w:rPr>
          <w:w w:val="67"/>
        </w:rPr>
        <w:t>!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سندس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رسول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6"/>
          <w:w w:val="67"/>
          <w:rtl/>
        </w:rPr>
        <w:t xml:space="preserve"> </w:t>
      </w:r>
      <w:r>
        <w:rPr>
          <w:w w:val="67"/>
          <w:rtl/>
        </w:rPr>
        <w:t>فرمانبداري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ڪريو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۽ان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16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7"/>
          <w:w w:val="67"/>
          <w:rtl/>
        </w:rPr>
        <w:t xml:space="preserve"> </w:t>
      </w:r>
      <w:r>
        <w:rPr>
          <w:w w:val="67"/>
          <w:rtl/>
        </w:rPr>
        <w:t>ڦرو،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هوڏانهن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اوهين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قرآن</w:t>
      </w:r>
      <w:r>
        <w:rPr>
          <w:spacing w:val="-16"/>
          <w:w w:val="67"/>
          <w:rtl/>
        </w:rPr>
        <w:t xml:space="preserve"> </w:t>
      </w:r>
      <w:r>
        <w:rPr>
          <w:w w:val="67"/>
          <w:rtl/>
        </w:rPr>
        <w:t>ٻڌو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</w:p>
    <w:p w14:paraId="23E0FBB3">
      <w:pPr>
        <w:pStyle w:val="13"/>
        <w:spacing w:after="0" w:line="312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63D02A8">
      <w:pPr>
        <w:spacing w:before="0" w:line="170" w:lineRule="exact"/>
        <w:ind w:left="0" w:right="0" w:firstLine="0"/>
        <w:jc w:val="right"/>
        <w:rPr>
          <w:rFonts w:ascii="SimSun-ExtB" w:hAnsi="SimSun-ExtB"/>
          <w:sz w:val="24"/>
        </w:rPr>
      </w:pPr>
      <w:r>
        <w:rPr>
          <w:rFonts w:ascii="SimSun-ExtB" w:hAnsi="SimSun-ExtB"/>
          <w:spacing w:val="-240"/>
          <w:position w:val="-7"/>
          <w:sz w:val="24"/>
        </w:rPr>
        <w:t>ª</w:t>
      </w:r>
      <w:r>
        <w:rPr>
          <w:rFonts w:ascii="SimSun-ExtB" w:hAnsi="SimSun-ExtB"/>
          <w:position w:val="-7"/>
          <w:sz w:val="24"/>
        </w:rPr>
        <w:t xml:space="preserve"> </w:t>
      </w:r>
      <w:r>
        <w:rPr>
          <w:rFonts w:ascii="SimSun-ExtB" w:hAnsi="SimSun-ExtB"/>
          <w:spacing w:val="-5"/>
          <w:position w:val="-7"/>
          <w:sz w:val="24"/>
        </w:rPr>
        <w:t xml:space="preserve"> </w:t>
      </w:r>
      <w:r>
        <w:rPr>
          <w:rFonts w:ascii="SimSun-ExtB" w:hAnsi="SimSun-ExtB"/>
          <w:spacing w:val="-120"/>
          <w:position w:val="-4"/>
          <w:sz w:val="24"/>
        </w:rPr>
        <w:t>r</w:t>
      </w:r>
      <w:r>
        <w:rPr>
          <w:rFonts w:ascii="SimSun-ExtB" w:hAnsi="SimSun-ExtB"/>
          <w:spacing w:val="14"/>
          <w:position w:val="-4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</w:p>
    <w:p w14:paraId="220421A1">
      <w:pPr>
        <w:spacing w:before="0" w:line="170" w:lineRule="exact"/>
        <w:ind w:left="286" w:right="0" w:firstLine="0"/>
        <w:jc w:val="left"/>
        <w:rPr>
          <w:rFonts w:ascii="SimSun-ExtB" w:hAnsi="SimSun-ExtB" w:eastAsia="SimSun-ExtB" w:cs="SimSun-ExtB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6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15"/>
          <w:position w:val="-6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7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4"/>
          <w:position w:val="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3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3"/>
          <w:position w:val="-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9"/>
          <w:sz w:val="24"/>
          <w:szCs w:val="24"/>
          <w:cs/>
        </w:rPr>
        <w:t>ധ</w:t>
      </w:r>
    </w:p>
    <w:p w14:paraId="5DBE10CD">
      <w:pPr>
        <w:spacing w:before="0" w:line="170" w:lineRule="exact"/>
        <w:ind w:left="70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-2"/>
          <w:sz w:val="24"/>
        </w:rPr>
        <w:t>s</w:t>
      </w:r>
      <w:r>
        <w:rPr>
          <w:rFonts w:ascii="SimSun-ExtB" w:hAnsi="SimSun-ExtB"/>
          <w:spacing w:val="-39"/>
          <w:position w:val="-2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 xml:space="preserve"> </w:t>
      </w:r>
      <w:r>
        <w:rPr>
          <w:rFonts w:ascii="SimSun-ExtB" w:hAnsi="SimSun-ExtB"/>
          <w:spacing w:val="33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4"/>
          <w:sz w:val="24"/>
        </w:rPr>
        <w:t>s</w:t>
      </w:r>
      <w:r>
        <w:rPr>
          <w:rFonts w:ascii="SimSun-ExtB" w:hAnsi="SimSun-ExtB"/>
          <w:spacing w:val="-20"/>
          <w:position w:val="-4"/>
          <w:sz w:val="24"/>
        </w:rPr>
        <w:t xml:space="preserve"> </w:t>
      </w:r>
      <w:r>
        <w:rPr>
          <w:rFonts w:ascii="SimSun-ExtB" w:hAnsi="SimSun-ExtB"/>
          <w:spacing w:val="-120"/>
          <w:position w:val="-7"/>
          <w:sz w:val="24"/>
        </w:rPr>
        <w:t>r</w:t>
      </w:r>
      <w:r>
        <w:rPr>
          <w:rFonts w:ascii="SimSun-ExtB" w:hAnsi="SimSun-ExtB"/>
          <w:spacing w:val="4"/>
          <w:position w:val="-7"/>
          <w:sz w:val="24"/>
        </w:rPr>
        <w:t xml:space="preserve"> </w:t>
      </w:r>
      <w:r>
        <w:rPr>
          <w:rFonts w:ascii="SimSun-ExtB" w:hAnsi="SimSun-ExtB"/>
          <w:spacing w:val="-120"/>
          <w:position w:val="-6"/>
          <w:sz w:val="24"/>
        </w:rPr>
        <w:t>r</w:t>
      </w:r>
      <w:r>
        <w:rPr>
          <w:rFonts w:ascii="SimSun-ExtB" w:hAnsi="SimSun-ExtB"/>
          <w:spacing w:val="52"/>
          <w:position w:val="-6"/>
          <w:sz w:val="24"/>
        </w:rPr>
        <w:t xml:space="preserve"> </w:t>
      </w:r>
      <w:r>
        <w:rPr>
          <w:rFonts w:ascii="SimSun-ExtB" w:hAnsi="SimSun-ExtB"/>
          <w:spacing w:val="-120"/>
          <w:position w:val="-9"/>
          <w:sz w:val="24"/>
        </w:rPr>
        <w:t>r</w:t>
      </w:r>
      <w:r>
        <w:rPr>
          <w:rFonts w:ascii="SimSun-ExtB" w:hAnsi="SimSun-ExtB"/>
          <w:spacing w:val="-5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position w:val="-5"/>
          <w:sz w:val="24"/>
        </w:rPr>
        <w:t>s</w:t>
      </w:r>
      <w:r>
        <w:rPr>
          <w:rFonts w:ascii="SimSun-ExtB" w:hAnsi="SimSun-ExtB"/>
          <w:position w:val="-5"/>
          <w:sz w:val="24"/>
        </w:rPr>
        <w:t xml:space="preserve"> </w:t>
      </w:r>
      <w:r>
        <w:rPr>
          <w:rFonts w:ascii="SimSun-ExtB" w:hAnsi="SimSun-ExtB"/>
          <w:spacing w:val="-20"/>
          <w:position w:val="-5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»</w:t>
      </w:r>
      <w:r>
        <w:rPr>
          <w:rFonts w:ascii="SimSun-ExtB" w:hAnsi="SimSun-ExtB"/>
          <w:spacing w:val="-5"/>
          <w:position w:val="1"/>
          <w:sz w:val="24"/>
        </w:rPr>
        <w:t xml:space="preserve"> </w:t>
      </w:r>
      <w:r>
        <w:rPr>
          <w:rFonts w:ascii="SimSun-ExtB" w:hAnsi="SimSun-ExtB"/>
          <w:spacing w:val="33"/>
          <w:position w:val="1"/>
          <w:sz w:val="24"/>
        </w:rPr>
        <w:t xml:space="preserve"> </w:t>
      </w:r>
      <w:r>
        <w:rPr>
          <w:rFonts w:ascii="SimSun-ExtB" w:hAnsi="SimSun-ExtB"/>
          <w:spacing w:val="-125"/>
          <w:sz w:val="24"/>
        </w:rPr>
        <w:t>r</w:t>
      </w:r>
    </w:p>
    <w:p w14:paraId="75238905">
      <w:pPr>
        <w:spacing w:before="50" w:line="120" w:lineRule="exact"/>
        <w:ind w:left="377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19"/>
          <w:sz w:val="24"/>
        </w:rPr>
        <w:t xml:space="preserve"> </w:t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pacing w:val="33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10"/>
          <w:sz w:val="24"/>
        </w:rPr>
        <w:t xml:space="preserve"> </w:t>
      </w:r>
      <w:r>
        <w:rPr>
          <w:rFonts w:ascii="SimSun-ExtB"/>
          <w:spacing w:val="-130"/>
          <w:sz w:val="24"/>
        </w:rPr>
        <w:t>r</w:t>
      </w:r>
    </w:p>
    <w:p w14:paraId="5F19744D">
      <w:pPr>
        <w:spacing w:before="0" w:line="170" w:lineRule="exact"/>
        <w:ind w:left="195" w:right="0" w:firstLine="0"/>
        <w:jc w:val="left"/>
        <w:rPr>
          <w:rFonts w:ascii="SimSun-ExtB" w:hAnsi="SimSun-ExtB" w:eastAsia="SimSun-ExtB" w:cs="SimSun-ExtB"/>
          <w:position w:val="4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240"/>
          <w:position w:val="1"/>
          <w:sz w:val="24"/>
          <w:szCs w:val="24"/>
        </w:rPr>
        <w:t>ώ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4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50"/>
          <w:position w:val="4"/>
          <w:sz w:val="24"/>
          <w:szCs w:val="24"/>
          <w:cs/>
        </w:rPr>
        <w:t>ധ</w:t>
      </w:r>
    </w:p>
    <w:p w14:paraId="0CCD682D">
      <w:pPr>
        <w:spacing w:before="24" w:line="146" w:lineRule="exact"/>
        <w:ind w:left="84" w:right="0" w:firstLine="0"/>
        <w:jc w:val="left"/>
        <w:rPr>
          <w:rFonts w:ascii="SimSun-ExtB"/>
          <w:position w:val="-6"/>
          <w:sz w:val="24"/>
        </w:rPr>
      </w:pPr>
      <w:r>
        <w:br w:type="column"/>
      </w:r>
      <w:r>
        <w:rPr>
          <w:rFonts w:ascii="SimSun-ExtB"/>
          <w:w w:val="1"/>
          <w:sz w:val="24"/>
        </w:rPr>
        <w:t xml:space="preserve"> </w:t>
      </w:r>
      <w:r>
        <w:rPr>
          <w:rFonts w:ascii="SimSun-ExtB"/>
          <w:spacing w:val="-15"/>
          <w:sz w:val="24"/>
        </w:rPr>
        <w:t xml:space="preserve"> </w:t>
      </w:r>
      <w:r>
        <w:rPr>
          <w:rFonts w:ascii="SimSun-ExtB"/>
          <w:spacing w:val="-120"/>
          <w:position w:val="-8"/>
          <w:sz w:val="24"/>
        </w:rPr>
        <w:t>r</w:t>
      </w:r>
      <w:r>
        <w:rPr>
          <w:rFonts w:ascii="SimSun-ExtB"/>
          <w:spacing w:val="-39"/>
          <w:position w:val="-8"/>
          <w:sz w:val="24"/>
        </w:rPr>
        <w:t xml:space="preserve"> </w:t>
      </w:r>
      <w:r>
        <w:rPr>
          <w:rFonts w:ascii="SimSun-ExtB"/>
          <w:spacing w:val="-120"/>
          <w:sz w:val="24"/>
        </w:rPr>
        <w:t xml:space="preserve"> </w:t>
      </w:r>
      <w:r>
        <w:rPr>
          <w:rFonts w:ascii="SimSun-ExtB"/>
          <w:sz w:val="24"/>
        </w:rPr>
        <w:t xml:space="preserve"> </w:t>
      </w:r>
      <w:r>
        <w:rPr>
          <w:rFonts w:ascii="SimSun-ExtB"/>
          <w:spacing w:val="-120"/>
          <w:position w:val="-10"/>
          <w:sz w:val="24"/>
        </w:rPr>
        <w:t>r</w:t>
      </w:r>
      <w:r>
        <w:rPr>
          <w:rFonts w:ascii="SimSun-ExtB"/>
          <w:spacing w:val="-24"/>
          <w:position w:val="-10"/>
          <w:sz w:val="24"/>
        </w:rPr>
        <w:t xml:space="preserve"> </w:t>
      </w:r>
      <w:r>
        <w:rPr>
          <w:rFonts w:ascii="SimSun-ExtB"/>
          <w:spacing w:val="-120"/>
          <w:position w:val="-6"/>
          <w:sz w:val="24"/>
        </w:rPr>
        <w:t>r</w:t>
      </w:r>
    </w:p>
    <w:p w14:paraId="22C3E00A">
      <w:pPr>
        <w:spacing w:after="0" w:line="146" w:lineRule="exact"/>
        <w:jc w:val="left"/>
        <w:rPr>
          <w:rFonts w:ascii="SimSun-ExtB"/>
          <w:position w:val="-6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6">
            <w:col w:w="4635" w:space="40"/>
            <w:col w:w="892" w:space="39"/>
            <w:col w:w="1319" w:space="39"/>
            <w:col w:w="791" w:space="39"/>
            <w:col w:w="613" w:space="40"/>
            <w:col w:w="1055"/>
          </w:cols>
        </w:sectPr>
      </w:pPr>
    </w:p>
    <w:p w14:paraId="35CC5FA0">
      <w:pPr>
        <w:pStyle w:val="13"/>
        <w:bidi/>
        <w:spacing w:line="151" w:lineRule="auto"/>
        <w:ind w:left="0" w:right="1757" w:firstLine="0"/>
        <w:jc w:val="left"/>
      </w:pPr>
      <w:r>
        <w:rPr>
          <w:rFonts w:ascii="SimSun-ExtB" w:hAnsi="SimSun-ExtB" w:cs="SimSun-ExtB"/>
          <w:w w:val="69"/>
          <w:position w:val="-5"/>
          <w:sz w:val="24"/>
          <w:szCs w:val="24"/>
        </w:rPr>
        <w:t>OǺ</w:t>
      </w:r>
      <w:r>
        <w:rPr>
          <w:spacing w:val="2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پ</w:t>
      </w:r>
      <w:r>
        <w:rPr>
          <w:w w:val="69"/>
        </w:rPr>
        <w:t>11-</w:t>
      </w:r>
      <w:r>
        <w:rPr>
          <w:w w:val="69"/>
          <w:rtl/>
        </w:rPr>
        <w:t>،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سورة</w:t>
      </w:r>
      <w:r>
        <w:rPr>
          <w:w w:val="69"/>
        </w:rPr>
        <w:t>-</w:t>
      </w:r>
      <w:r>
        <w:rPr>
          <w:w w:val="69"/>
          <w:rtl/>
        </w:rPr>
        <w:t>توبه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شروع</w:t>
      </w:r>
      <w:r>
        <w:rPr>
          <w:spacing w:val="-11"/>
          <w:rtl/>
        </w:rPr>
        <w:t xml:space="preserve"> </w:t>
      </w:r>
      <w:r>
        <w:rPr>
          <w:w w:val="69"/>
          <w:rtl/>
        </w:rPr>
        <w:t>۾</w:t>
      </w:r>
      <w:r>
        <w:rPr>
          <w:w w:val="69"/>
        </w:rPr>
        <w:t>(</w:t>
      </w:r>
    </w:p>
    <w:p w14:paraId="48B03445">
      <w:pPr>
        <w:bidi/>
        <w:spacing w:before="0" w:line="302" w:lineRule="exact"/>
        <w:ind w:left="153" w:right="78" w:firstLine="0"/>
        <w:jc w:val="left"/>
        <w:rPr>
          <w:rFonts w:ascii="SimSun-ExtB" w:hAnsi="SimSun-ExtB" w:cs="SimSun-ExtB"/>
          <w:position w:val="1"/>
          <w:sz w:val="24"/>
          <w:szCs w:val="24"/>
        </w:rPr>
      </w:pPr>
      <w:r>
        <w:rPr>
          <w:rtl/>
        </w:rPr>
        <w:br w:type="column"/>
      </w:r>
      <w:r>
        <w:rPr>
          <w:w w:val="47"/>
          <w:position w:val="8"/>
          <w:sz w:val="28"/>
          <w:szCs w:val="28"/>
        </w:rPr>
        <w:t>)</w:t>
      </w:r>
      <w:r>
        <w:rPr>
          <w:w w:val="47"/>
          <w:position w:val="8"/>
          <w:sz w:val="28"/>
          <w:szCs w:val="28"/>
          <w:rtl/>
        </w:rPr>
        <w:t>ت</w:t>
      </w:r>
      <w:r>
        <w:rPr>
          <w:w w:val="47"/>
          <w:position w:val="8"/>
          <w:sz w:val="28"/>
          <w:szCs w:val="28"/>
        </w:rPr>
        <w:t>(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بَ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ď&gt;i</w:t>
      </w:r>
      <w:r>
        <w:rPr>
          <w:rFonts w:ascii="SimSun-ExtB" w:hAnsi="SimSun-ExtB" w:cs="SimSun-ExtB"/>
          <w:spacing w:val="76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21"/>
          <w:w w:val="4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9"/>
          <w:w w:val="47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m33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ول</w:t>
      </w:r>
      <w:r>
        <w:rPr>
          <w:rFonts w:ascii="SimSun-ExtB" w:hAnsi="SimSun-ExtB" w:cs="SimSun-ExtB"/>
          <w:spacing w:val="2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4</w:t>
      </w:r>
      <w:r>
        <w:rPr>
          <w:rFonts w:ascii="SimSun-ExtB" w:hAnsi="SimSun-ExtB" w:cs="SimSun-ExtB"/>
          <w:w w:val="47"/>
          <w:position w:val="2"/>
          <w:sz w:val="24"/>
          <w:szCs w:val="24"/>
        </w:rPr>
        <w:t>,</w:t>
      </w:r>
      <w:r>
        <w:rPr>
          <w:rFonts w:ascii="SimSun-ExtB" w:hAnsi="SimSun-ExtB" w:cs="SimSun-ExtB"/>
          <w:spacing w:val="2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لٰ</w:t>
      </w:r>
      <w:r>
        <w:rPr>
          <w:rFonts w:ascii="SimSun-ExtB" w:hAnsi="SimSun-ExtB" w:cs="SimSun-ExtB"/>
          <w:spacing w:val="-14"/>
          <w:w w:val="4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31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spacing w:val="-14"/>
          <w:w w:val="4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عهد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ƒ</w:t>
      </w:r>
      <w:r>
        <w:rPr>
          <w:rFonts w:ascii="SimSun-ExtB" w:hAnsi="SimSun-ExtB" w:cs="SimSun-ExtB"/>
          <w:spacing w:val="76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13"/>
          <w:w w:val="4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لم</w:t>
      </w:r>
      <w:r>
        <w:rPr>
          <w:rFonts w:ascii="SimSun-ExtB" w:hAnsi="SimSun-ExtB" w:cs="SimSun-ExtB"/>
          <w:spacing w:val="75"/>
          <w:position w:val="-5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شْ</w:t>
      </w:r>
      <w:r>
        <w:rPr>
          <w:rFonts w:ascii="SimSun-ExtB" w:hAnsi="SimSun-ExtB" w:cs="SimSun-ExtB"/>
          <w:w w:val="47"/>
          <w:position w:val="1"/>
          <w:sz w:val="24"/>
          <w:szCs w:val="24"/>
        </w:rPr>
        <w:t>/</w:t>
      </w:r>
      <w:r>
        <w:rPr>
          <w:rFonts w:ascii="SimSun-ExtB" w:hAnsi="SimSun-ExtB" w:cs="SimSun-ExtB"/>
          <w:spacing w:val="-50"/>
          <w:w w:val="47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47"/>
          <w:position w:val="1"/>
          <w:sz w:val="24"/>
          <w:szCs w:val="24"/>
          <w:rtl/>
        </w:rPr>
        <w:t>يْ</w:t>
      </w:r>
    </w:p>
    <w:p w14:paraId="3FFE9FE3">
      <w:pPr>
        <w:spacing w:after="0" w:line="302" w:lineRule="exact"/>
        <w:jc w:val="left"/>
        <w:rPr>
          <w:rFonts w:ascii="SimSun-ExtB" w:hAnsi="SimSun-ExtB" w:cs="SimSun-ExtB"/>
          <w:position w:val="1"/>
          <w:sz w:val="24"/>
          <w:szCs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4329" w:space="40"/>
            <w:col w:w="5133"/>
          </w:cols>
        </w:sectPr>
      </w:pPr>
    </w:p>
    <w:p w14:paraId="69398226">
      <w:pPr>
        <w:pStyle w:val="13"/>
        <w:spacing w:before="226"/>
        <w:rPr>
          <w:sz w:val="20"/>
        </w:rPr>
      </w:pPr>
    </w:p>
    <w:p w14:paraId="38943F49">
      <w:pPr>
        <w:pStyle w:val="13"/>
        <w:spacing w:line="86" w:lineRule="exact"/>
        <w:ind w:left="278"/>
        <w:rPr>
          <w:position w:val="-1"/>
          <w:sz w:val="8"/>
        </w:rPr>
      </w:pPr>
      <w:r>
        <w:rPr>
          <w:position w:val="-1"/>
          <w:sz w:val="8"/>
        </w:rPr>
        <mc:AlternateContent>
          <mc:Choice Requires="wpg">
            <w:drawing>
              <wp:inline distT="0" distB="0" distL="0" distR="0">
                <wp:extent cx="5772785" cy="54610"/>
                <wp:effectExtent l="0" t="0" r="0" b="0"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55244"/>
                          <a:chOff x="0" y="0"/>
                          <a:chExt cx="5772785" cy="55244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577278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785" h="55244">
                                <a:moveTo>
                                  <a:pt x="5772277" y="45720"/>
                                </a:moveTo>
                                <a:lnTo>
                                  <a:pt x="0" y="45720"/>
                                </a:lnTo>
                                <a:lnTo>
                                  <a:pt x="0" y="55168"/>
                                </a:lnTo>
                                <a:lnTo>
                                  <a:pt x="5772277" y="55168"/>
                                </a:lnTo>
                                <a:lnTo>
                                  <a:pt x="5772277" y="45720"/>
                                </a:lnTo>
                                <a:close/>
                              </a:path>
                              <a:path w="5772785" h="55244">
                                <a:moveTo>
                                  <a:pt x="5772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5772277" y="36576"/>
                                </a:lnTo>
                                <a:lnTo>
                                  <a:pt x="5772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.3pt;width:454.55pt;" coordsize="5772785,55244" o:gfxdata="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ItXxg1QAAAAMBAAAP&#10;AAAAAAAAAAEAIAAAACIAAABkcnMvZG93bnJldi54bWxQSwECFAAUAAAACACHTuJAXNTHXI0CAAAf&#10;BwAADgAAAAAAAAABACAAAAAkAQAAZHJzL2Uyb0RvYy54bWxQSwUGAAAAAAYABgBZAQAAIwYAAAAA&#10;">
                <o:lock v:ext="edit" aspectratio="f"/>
                <v:shape id="Graphic 77" o:spid="_x0000_s1026" o:spt="100" style="position:absolute;left:0;top:0;height:55244;width:5772785;" fillcolor="#612322" filled="t" stroked="f" coordsize="5772785,55244" o:gfxdata="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691b&#10;wAAAANsAAAAPAAAAAAAAAAEAIAAAACIAAABkcnMvZG93bnJldi54bWxQSwECFAAUAAAACACHTuJA&#10;My8FnjsAAAA5AAAAEAAAAAAAAAABACAAAAAPAQAAZHJzL3NoYXBleG1sLnhtbFBLBQYAAAAABgAG&#10;AFsBAAC5AwAAAAA=&#10;" path="m5772277,45720l0,45720,0,55168,5772277,55168,5772277,45720xem5772277,0l0,0,0,36576,5772277,36576,57722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5D5E340">
      <w:pPr>
        <w:pStyle w:val="13"/>
        <w:spacing w:after="0" w:line="86" w:lineRule="exact"/>
        <w:rPr>
          <w:position w:val="-1"/>
          <w:sz w:val="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9D5522">
      <w:pPr>
        <w:pStyle w:val="13"/>
        <w:spacing w:before="9"/>
        <w:rPr>
          <w:sz w:val="3"/>
        </w:rPr>
      </w:pPr>
    </w:p>
    <w:p w14:paraId="5CDE1BE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76FeA1QAAAAMB&#10;AAAPAAAAAAAAAAEAIAAAACIAAABkcnMvZG93bnJldi54bWxQSwECFAAUAAAACACHTuJACSVJYpAC&#10;AAAfBwAADgAAAAAAAAABACAAAAAkAQAAZHJzL2Uyb0RvYy54bWxQSwUGAAAAAAYABgBZAQAAJgYA&#10;AAAA&#10;">
                <o:lock v:ext="edit" aspectratio="f"/>
                <v:shape id="Graphic 79" o:spid="_x0000_s1026" o:spt="100" style="position:absolute;left:0;top:0;height:40005;width:5737860;" fillcolor="#000000" filled="t" stroked="f" coordsize="5737860,40005" o:gfxdata="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KSA+a8AAAA&#10;2w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B06E95E">
      <w:pPr>
        <w:pStyle w:val="13"/>
        <w:bidi/>
        <w:spacing w:before="262" w:line="288" w:lineRule="exact"/>
        <w:ind w:left="158" w:right="0" w:firstLine="0"/>
        <w:jc w:val="left"/>
      </w:pPr>
      <w:r>
        <w:rPr>
          <w:w w:val="73"/>
          <w:rtl/>
        </w:rPr>
        <w:t>ترجمو</w:t>
      </w:r>
      <w:r>
        <w:rPr>
          <w:w w:val="73"/>
        </w:rPr>
        <w:t>: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الله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سندس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رسول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انهن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مشرڪن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بيزاري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جن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اوهان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معاهدو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ڪيو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4AAB0075">
      <w:pPr>
        <w:pStyle w:val="13"/>
        <w:spacing w:after="0" w:line="288" w:lineRule="exact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F9B34B5">
      <w:pPr>
        <w:spacing w:before="0" w:line="245" w:lineRule="exact"/>
        <w:ind w:left="0" w:right="0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spacing w:val="-15"/>
          <w:position w:val="1"/>
          <w:sz w:val="24"/>
        </w:rPr>
        <w:t xml:space="preserve"> </w:t>
      </w:r>
      <w:r>
        <w:rPr>
          <w:rFonts w:ascii="SimSun-ExtB"/>
          <w:spacing w:val="-120"/>
          <w:position w:val="14"/>
          <w:sz w:val="24"/>
        </w:rPr>
        <w:t>P</w:t>
      </w:r>
      <w:r>
        <w:rPr>
          <w:rFonts w:ascii="SimSun-ExtB"/>
          <w:spacing w:val="43"/>
          <w:position w:val="14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</w:p>
    <w:p w14:paraId="75353B76">
      <w:pPr>
        <w:spacing w:before="0" w:line="245" w:lineRule="exact"/>
        <w:ind w:left="147" w:right="0" w:firstLine="0"/>
        <w:jc w:val="left"/>
        <w:rPr>
          <w:rFonts w:ascii="SimSun-ExtB"/>
          <w:position w:val="-9"/>
          <w:sz w:val="24"/>
        </w:rPr>
      </w:pPr>
      <w:r>
        <w:br w:type="column"/>
      </w:r>
      <w:r>
        <w:rPr>
          <w:rFonts w:ascii="SimSun-ExtB"/>
          <w:spacing w:val="-120"/>
          <w:position w:val="-3"/>
          <w:sz w:val="24"/>
        </w:rPr>
        <w:t>s</w:t>
      </w:r>
      <w:r>
        <w:rPr>
          <w:rFonts w:ascii="SimSun-ExtB"/>
          <w:spacing w:val="-39"/>
          <w:position w:val="-3"/>
          <w:sz w:val="24"/>
        </w:rPr>
        <w:t xml:space="preserve"> </w:t>
      </w:r>
      <w:r>
        <w:rPr>
          <w:rFonts w:ascii="SimSun-ExtB"/>
          <w:spacing w:val="-120"/>
          <w:sz w:val="24"/>
        </w:rPr>
        <w:t>P</w:t>
      </w:r>
      <w:r>
        <w:rPr>
          <w:rFonts w:ascii="SimSun-ExtB"/>
          <w:spacing w:val="-7"/>
          <w:sz w:val="24"/>
        </w:rPr>
        <w:t xml:space="preserve"> </w:t>
      </w:r>
      <w:r>
        <w:rPr>
          <w:rFonts w:ascii="SimSun-ExtB"/>
          <w:spacing w:val="-60"/>
          <w:sz w:val="24"/>
        </w:rPr>
        <w:t xml:space="preserve"> </w:t>
      </w:r>
      <w:r>
        <w:rPr>
          <w:rFonts w:ascii="SimSun-ExtB"/>
          <w:spacing w:val="-127"/>
          <w:position w:val="-9"/>
          <w:sz w:val="24"/>
        </w:rPr>
        <w:t>r</w:t>
      </w:r>
    </w:p>
    <w:p w14:paraId="6C636CFB">
      <w:pPr>
        <w:spacing w:before="0" w:line="245" w:lineRule="exact"/>
        <w:ind w:left="204" w:right="0" w:firstLine="0"/>
        <w:jc w:val="left"/>
        <w:rPr>
          <w:rFonts w:ascii="SimSun-ExtB"/>
          <w:position w:val="7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15"/>
          <w:sz w:val="24"/>
        </w:rPr>
        <w:t xml:space="preserve"> </w:t>
      </w:r>
      <w:r>
        <w:rPr>
          <w:rFonts w:ascii="SimSun-ExtB"/>
          <w:spacing w:val="-120"/>
          <w:position w:val="13"/>
          <w:sz w:val="24"/>
        </w:rPr>
        <w:t>P</w:t>
      </w:r>
      <w:r>
        <w:rPr>
          <w:rFonts w:ascii="SimSun-ExtB"/>
          <w:position w:val="13"/>
          <w:sz w:val="24"/>
        </w:rPr>
        <w:t xml:space="preserve"> </w:t>
      </w:r>
      <w:r>
        <w:rPr>
          <w:rFonts w:ascii="SimSun-ExtB"/>
          <w:spacing w:val="-34"/>
          <w:position w:val="13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4"/>
          <w:position w:val="1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-6"/>
          <w:position w:val="2"/>
          <w:sz w:val="24"/>
        </w:rPr>
        <w:t xml:space="preserve"> </w:t>
      </w:r>
      <w:r>
        <w:rPr>
          <w:rFonts w:ascii="SimSun-ExtB"/>
          <w:spacing w:val="-40"/>
          <w:position w:val="2"/>
          <w:sz w:val="24"/>
        </w:rPr>
        <w:t xml:space="preserve"> </w:t>
      </w:r>
      <w:r>
        <w:rPr>
          <w:rFonts w:ascii="SimSun-ExtB"/>
          <w:spacing w:val="-126"/>
          <w:position w:val="7"/>
          <w:sz w:val="24"/>
        </w:rPr>
        <w:t>r</w:t>
      </w:r>
    </w:p>
    <w:p w14:paraId="65E4F487">
      <w:pPr>
        <w:spacing w:before="73" w:line="171" w:lineRule="exact"/>
        <w:ind w:left="387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9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-1"/>
          <w:position w:val="2"/>
          <w:sz w:val="24"/>
        </w:rPr>
        <w:t xml:space="preserve"> </w:t>
      </w:r>
      <w:r>
        <w:rPr>
          <w:rFonts w:ascii="SimSun-ExtB" w:hAnsi="SimSun-ExtB"/>
          <w:spacing w:val="-250"/>
          <w:sz w:val="24"/>
        </w:rPr>
        <w:t>»</w:t>
      </w:r>
    </w:p>
    <w:p w14:paraId="79DA22F2">
      <w:pPr>
        <w:tabs>
          <w:tab w:val="left" w:pos="689"/>
        </w:tabs>
        <w:spacing w:before="48" w:line="196" w:lineRule="exact"/>
        <w:ind w:left="224" w:right="0" w:firstLine="0"/>
        <w:jc w:val="left"/>
        <w:rPr>
          <w:rFonts w:ascii="SimSun-ExtB" w:hAnsi="SimSun-ExtB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15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position w:val="4"/>
          <w:sz w:val="24"/>
        </w:rPr>
        <w:t>ώ</w:t>
      </w:r>
      <w:r>
        <w:rPr>
          <w:rFonts w:ascii="SimSun-ExtB" w:hAnsi="SimSun-ExtB"/>
          <w:position w:val="4"/>
          <w:sz w:val="24"/>
        </w:rPr>
        <w:tab/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3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P</w:t>
      </w:r>
      <w:r>
        <w:rPr>
          <w:rFonts w:ascii="SimSun-ExtB" w:hAnsi="SimSun-ExtB"/>
          <w:spacing w:val="-20"/>
          <w:position w:val="1"/>
          <w:sz w:val="24"/>
        </w:rPr>
        <w:t xml:space="preserve"> </w:t>
      </w:r>
      <w:r>
        <w:rPr>
          <w:rFonts w:ascii="SimSun-ExtB" w:hAnsi="SimSun-ExtB"/>
          <w:spacing w:val="-130"/>
          <w:sz w:val="24"/>
        </w:rPr>
        <w:t>s</w:t>
      </w:r>
    </w:p>
    <w:p w14:paraId="5A6684A7">
      <w:pPr>
        <w:tabs>
          <w:tab w:val="left" w:pos="723"/>
        </w:tabs>
        <w:spacing w:before="9" w:line="235" w:lineRule="exact"/>
        <w:ind w:left="176" w:right="0" w:firstLine="0"/>
        <w:jc w:val="left"/>
        <w:rPr>
          <w:rFonts w:ascii="SimSun-ExtB"/>
          <w:position w:val="3"/>
          <w:sz w:val="24"/>
        </w:rPr>
      </w:pPr>
      <w:r>
        <w:br w:type="column"/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position w:val="6"/>
          <w:sz w:val="24"/>
        </w:rPr>
        <w:t xml:space="preserve"> </w:t>
      </w:r>
      <w:r>
        <w:rPr>
          <w:rFonts w:ascii="SimSun-ExtB"/>
          <w:spacing w:val="-58"/>
          <w:position w:val="6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z w:val="24"/>
        </w:rPr>
        <w:tab/>
      </w:r>
      <w:r>
        <w:rPr>
          <w:rFonts w:ascii="SimSun-ExtB"/>
          <w:spacing w:val="-120"/>
          <w:position w:val="1"/>
          <w:sz w:val="24"/>
        </w:rPr>
        <w:t>P</w:t>
      </w:r>
      <w:r>
        <w:rPr>
          <w:rFonts w:ascii="SimSun-ExtB"/>
          <w:spacing w:val="-24"/>
          <w:position w:val="1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33"/>
          <w:position w:val="1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r</w:t>
      </w:r>
      <w:r>
        <w:rPr>
          <w:rFonts w:ascii="SimSun-ExtB"/>
          <w:spacing w:val="-29"/>
          <w:position w:val="6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15"/>
          <w:sz w:val="24"/>
        </w:rPr>
        <w:t xml:space="preserve"> </w:t>
      </w:r>
      <w:r>
        <w:rPr>
          <w:rFonts w:ascii="SimSun-ExtB"/>
          <w:spacing w:val="-130"/>
          <w:position w:val="3"/>
          <w:sz w:val="24"/>
        </w:rPr>
        <w:t>s</w:t>
      </w:r>
    </w:p>
    <w:p w14:paraId="56893E5F">
      <w:pPr>
        <w:spacing w:before="0" w:line="245" w:lineRule="exact"/>
        <w:ind w:left="171" w:right="0" w:firstLine="0"/>
        <w:jc w:val="left"/>
        <w:rPr>
          <w:rFonts w:ascii="SimSun-ExtB" w:hAnsi="SimSun-ExtB"/>
          <w:position w:val="12"/>
          <w:sz w:val="24"/>
        </w:rPr>
      </w:pPr>
      <w:r>
        <w:br w:type="column"/>
      </w:r>
      <w:r>
        <w:rPr>
          <w:rFonts w:ascii="SimSun-ExtB" w:hAnsi="SimSun-ExtB"/>
          <w:spacing w:val="-240"/>
          <w:position w:val="10"/>
          <w:sz w:val="24"/>
        </w:rPr>
        <w:t>»</w:t>
      </w:r>
      <w:r>
        <w:rPr>
          <w:rFonts w:ascii="SimSun-ExtB" w:hAnsi="SimSun-ExtB"/>
          <w:position w:val="10"/>
          <w:sz w:val="24"/>
        </w:rPr>
        <w:t xml:space="preserve"> </w:t>
      </w:r>
      <w:r>
        <w:rPr>
          <w:rFonts w:ascii="SimSun-ExtB" w:hAnsi="SimSun-ExtB"/>
          <w:spacing w:val="14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44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 xml:space="preserve"> </w:t>
      </w:r>
      <w:r>
        <w:rPr>
          <w:rFonts w:ascii="SimSun-ExtB" w:hAnsi="SimSun-ExtB"/>
          <w:spacing w:val="-42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</w:p>
    <w:p w14:paraId="1BA503C3">
      <w:pPr>
        <w:spacing w:after="0" w:line="245" w:lineRule="exact"/>
        <w:jc w:val="left"/>
        <w:rPr>
          <w:rFonts w:ascii="SimSun-ExtB" w:hAnsi="SimSun-ExtB"/>
          <w:position w:val="12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7">
            <w:col w:w="4082" w:space="40"/>
            <w:col w:w="416" w:space="39"/>
            <w:col w:w="848" w:space="40"/>
            <w:col w:w="647" w:space="40"/>
            <w:col w:w="882" w:space="40"/>
            <w:col w:w="1180" w:space="39"/>
            <w:col w:w="1209"/>
          </w:cols>
        </w:sectPr>
      </w:pPr>
    </w:p>
    <w:p w14:paraId="0B2EAF2E">
      <w:pPr>
        <w:bidi/>
        <w:spacing w:before="0" w:line="259" w:lineRule="exact"/>
        <w:ind w:left="149" w:right="1070" w:firstLine="0"/>
        <w:jc w:val="left"/>
        <w:rPr>
          <w:position w:val="1"/>
          <w:sz w:val="28"/>
          <w:szCs w:val="28"/>
        </w:rPr>
      </w:pPr>
      <w:r>
        <w:rPr>
          <w:w w:val="57"/>
          <w:position w:val="1"/>
          <w:sz w:val="28"/>
          <w:szCs w:val="28"/>
        </w:rPr>
        <w:t>)</w:t>
      </w:r>
      <w:r>
        <w:rPr>
          <w:w w:val="57"/>
          <w:position w:val="1"/>
          <w:sz w:val="28"/>
          <w:szCs w:val="28"/>
          <w:rtl/>
        </w:rPr>
        <w:t>ث</w:t>
      </w:r>
      <w:r>
        <w:rPr>
          <w:w w:val="57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يٰٓ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: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ھا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39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mii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ت</w:t>
      </w:r>
      <w:r>
        <w:rPr>
          <w:rFonts w:ascii="SimSun-ExtB" w:hAnsi="SimSun-ExtB" w:cs="SimSun-ExtB"/>
          <w:spacing w:val="20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ج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ąa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19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لّٰه</w:t>
      </w:r>
      <w:r>
        <w:rPr>
          <w:rFonts w:ascii="SimSun-ExtB" w:hAnsi="SimSun-ExtB" w:cs="SimSun-ExtB"/>
          <w:spacing w:val="-56"/>
          <w:w w:val="57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-50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m,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و</w:t>
      </w:r>
      <w:r>
        <w:rPr>
          <w:rFonts w:ascii="SimSun-ExtB" w:hAnsi="SimSun-ExtB" w:cs="SimSun-ExtB"/>
          <w:spacing w:val="33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)</w:t>
      </w:r>
      <w:r>
        <w:rPr>
          <w:rFonts w:ascii="SimSun-ExtB" w:hAnsi="SimSun-ExtB" w:cs="SimSun-ExtB"/>
          <w:spacing w:val="-1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ذ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دعا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¢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-50"/>
          <w:w w:val="5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  <w:rtl/>
        </w:rPr>
        <w:t>مايَ</w:t>
      </w:r>
      <w:r>
        <w:rPr>
          <w:rFonts w:ascii="SimSun-ExtB" w:hAnsi="SimSun-ExtB" w:cs="SimSun-ExtB"/>
          <w:spacing w:val="-5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1"/>
          <w:sz w:val="24"/>
          <w:szCs w:val="24"/>
        </w:rPr>
        <w:t>þaa</w:t>
      </w:r>
      <w:r>
        <w:rPr>
          <w:rFonts w:ascii="SimSun-ExtB" w:hAnsi="SimSun-ExtB" w:cs="SimSun-ExtB"/>
          <w:spacing w:val="-6"/>
          <w:w w:val="57"/>
          <w:position w:val="1"/>
          <w:sz w:val="24"/>
          <w:szCs w:val="24"/>
          <w:rtl/>
        </w:rPr>
        <w:t xml:space="preserve"> </w:t>
      </w:r>
      <w:r>
        <w:rPr>
          <w:w w:val="57"/>
          <w:position w:val="1"/>
          <w:sz w:val="28"/>
          <w:szCs w:val="28"/>
        </w:rPr>
        <w:t>)</w:t>
      </w:r>
      <w:r>
        <w:rPr>
          <w:w w:val="57"/>
          <w:position w:val="1"/>
          <w:sz w:val="28"/>
          <w:szCs w:val="28"/>
          <w:rtl/>
        </w:rPr>
        <w:t>پ</w:t>
      </w:r>
      <w:r>
        <w:rPr>
          <w:w w:val="57"/>
          <w:position w:val="1"/>
          <w:sz w:val="28"/>
          <w:szCs w:val="28"/>
        </w:rPr>
        <w:t>19-</w:t>
      </w:r>
      <w:r>
        <w:rPr>
          <w:w w:val="57"/>
          <w:position w:val="1"/>
          <w:sz w:val="28"/>
          <w:szCs w:val="28"/>
          <w:rtl/>
        </w:rPr>
        <w:t>،</w:t>
      </w:r>
      <w:r>
        <w:rPr>
          <w:spacing w:val="-5"/>
          <w:w w:val="57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  <w:rtl/>
        </w:rPr>
        <w:t>سورة</w:t>
      </w:r>
      <w:r>
        <w:rPr>
          <w:w w:val="57"/>
          <w:position w:val="1"/>
          <w:sz w:val="28"/>
          <w:szCs w:val="28"/>
        </w:rPr>
        <w:t>-</w:t>
      </w:r>
      <w:r>
        <w:rPr>
          <w:w w:val="57"/>
          <w:position w:val="1"/>
          <w:sz w:val="28"/>
          <w:szCs w:val="28"/>
          <w:rtl/>
        </w:rPr>
        <w:t>انفال،</w:t>
      </w:r>
      <w:r>
        <w:rPr>
          <w:spacing w:val="-26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  <w:rtl/>
        </w:rPr>
        <w:t>ع</w:t>
      </w:r>
      <w:r>
        <w:rPr>
          <w:w w:val="57"/>
          <w:position w:val="1"/>
          <w:sz w:val="28"/>
          <w:szCs w:val="28"/>
        </w:rPr>
        <w:t>-</w:t>
      </w:r>
      <w:r>
        <w:rPr>
          <w:spacing w:val="-26"/>
          <w:position w:val="1"/>
          <w:sz w:val="28"/>
          <w:szCs w:val="28"/>
          <w:rtl/>
        </w:rPr>
        <w:t xml:space="preserve"> </w:t>
      </w:r>
      <w:r>
        <w:rPr>
          <w:w w:val="57"/>
          <w:position w:val="1"/>
          <w:sz w:val="28"/>
          <w:szCs w:val="28"/>
        </w:rPr>
        <w:t>(3</w:t>
      </w:r>
    </w:p>
    <w:p w14:paraId="1DBA74F8">
      <w:pPr>
        <w:pStyle w:val="13"/>
        <w:bidi/>
        <w:spacing w:before="12" w:line="390" w:lineRule="atLeast"/>
        <w:ind w:left="153" w:right="311" w:firstLine="9"/>
        <w:jc w:val="left"/>
      </w:pPr>
      <w:r>
        <w:rPr>
          <w:w w:val="76"/>
          <w:rtl/>
        </w:rPr>
        <w:t>ترجمو</w:t>
      </w:r>
      <w:r>
        <w:rPr>
          <w:w w:val="76"/>
        </w:rPr>
        <w:t>: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ايمان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وارؤ</w:t>
      </w:r>
      <w:r>
        <w:rPr>
          <w:w w:val="76"/>
        </w:rPr>
        <w:t>!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الله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رسول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حڪم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قبول ڪريو جڏهن</w:t>
      </w:r>
      <w:r>
        <w:rPr>
          <w:spacing w:val="26"/>
          <w:rtl/>
        </w:rPr>
        <w:t xml:space="preserve"> </w:t>
      </w:r>
      <w:r>
        <w:rPr>
          <w:w w:val="76"/>
          <w:rtl/>
        </w:rPr>
        <w:t>اوهان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ڪم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ڏي سڏي جنهن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اوهان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 xml:space="preserve">جي </w:t>
      </w:r>
      <w:r>
        <w:rPr>
          <w:w w:val="71"/>
          <w:rtl/>
        </w:rPr>
        <w:t>زندگي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</w:p>
    <w:p w14:paraId="0890FA53">
      <w:pPr>
        <w:pStyle w:val="13"/>
        <w:spacing w:after="0" w:line="390" w:lineRule="atLeas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6E20ECC">
      <w:pPr>
        <w:spacing w:before="0" w:line="226" w:lineRule="exact"/>
        <w:ind w:left="2017" w:right="0" w:firstLine="0"/>
        <w:jc w:val="left"/>
        <w:rPr>
          <w:rFonts w:ascii="SimSun-ExtB" w:hAnsi="SimSun-ExtB"/>
          <w:position w:val="-1"/>
          <w:sz w:val="24"/>
        </w:rPr>
      </w:pPr>
      <w:r>
        <w:rPr>
          <w:rFonts w:ascii="SimSun-ExtB" w:hAnsi="SimSun-ExtB"/>
          <w:spacing w:val="-240"/>
          <w:position w:val="1"/>
          <w:sz w:val="24"/>
        </w:rPr>
        <w:t>½</w:t>
      </w:r>
      <w:r>
        <w:rPr>
          <w:rFonts w:ascii="SimSun-ExtB" w:hAnsi="SimSun-ExtB"/>
          <w:spacing w:val="-15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s</w:t>
      </w:r>
      <w:r>
        <w:rPr>
          <w:rFonts w:ascii="SimSun-ExtB" w:hAnsi="SimSun-ExtB"/>
          <w:position w:val="-1"/>
          <w:sz w:val="24"/>
        </w:rPr>
        <w:t xml:space="preserve"> </w:t>
      </w:r>
      <w:r>
        <w:rPr>
          <w:rFonts w:ascii="SimSun-ExtB" w:hAnsi="SimSun-ExtB"/>
          <w:spacing w:val="-34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 xml:space="preserve"> 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34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½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48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-10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position w:val="2"/>
          <w:sz w:val="24"/>
        </w:rPr>
        <w:t xml:space="preserve"> </w:t>
      </w:r>
      <w:r>
        <w:rPr>
          <w:rFonts w:ascii="SimSun-ExtB" w:hAnsi="SimSun-ExtB"/>
          <w:spacing w:val="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9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P</w:t>
      </w:r>
      <w:r>
        <w:rPr>
          <w:rFonts w:ascii="SimSun-ExtB" w:hAnsi="SimSun-ExtB"/>
          <w:spacing w:val="-3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r</w:t>
      </w:r>
      <w:r>
        <w:rPr>
          <w:rFonts w:ascii="SimSun-ExtB" w:hAnsi="SimSun-ExtB"/>
          <w:spacing w:val="28"/>
          <w:position w:val="11"/>
          <w:sz w:val="24"/>
        </w:rPr>
        <w:t xml:space="preserve"> </w:t>
      </w:r>
      <w:r>
        <w:rPr>
          <w:rFonts w:ascii="SimSun-ExtB" w:hAnsi="SimSun-ExtB"/>
          <w:spacing w:val="-240"/>
          <w:position w:val="4"/>
          <w:sz w:val="24"/>
        </w:rPr>
        <w:t>»</w:t>
      </w:r>
      <w:r>
        <w:rPr>
          <w:rFonts w:ascii="SimSun-ExtB" w:hAnsi="SimSun-ExtB"/>
          <w:spacing w:val="-10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r</w:t>
      </w:r>
      <w:r>
        <w:rPr>
          <w:rFonts w:ascii="SimSun-ExtB" w:hAnsi="SimSun-ExtB"/>
          <w:position w:val="1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14"/>
          <w:sz w:val="24"/>
        </w:rPr>
        <w:t xml:space="preserve"> </w:t>
      </w:r>
      <w:r>
        <w:rPr>
          <w:rFonts w:ascii="SimSun-ExtB" w:hAnsi="SimSun-ExtB"/>
          <w:spacing w:val="-125"/>
          <w:position w:val="-1"/>
          <w:sz w:val="24"/>
        </w:rPr>
        <w:t>r</w:t>
      </w:r>
    </w:p>
    <w:p w14:paraId="70DA459B">
      <w:pPr>
        <w:spacing w:before="47" w:line="45" w:lineRule="auto"/>
        <w:ind w:left="238" w:right="0" w:firstLine="0"/>
        <w:jc w:val="left"/>
        <w:rPr>
          <w:rFonts w:ascii="SimSun-ExtB"/>
          <w:position w:val="-4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57"/>
          <w:sz w:val="24"/>
        </w:rPr>
        <w:t xml:space="preserve"> </w:t>
      </w:r>
      <w:r>
        <w:rPr>
          <w:rFonts w:ascii="SimSun-ExtB"/>
          <w:spacing w:val="-120"/>
          <w:position w:val="-9"/>
          <w:sz w:val="24"/>
        </w:rPr>
        <w:t>r</w:t>
      </w:r>
      <w:r>
        <w:rPr>
          <w:rFonts w:ascii="SimSun-ExtB"/>
          <w:position w:val="-9"/>
          <w:sz w:val="24"/>
        </w:rPr>
        <w:t xml:space="preserve"> </w:t>
      </w:r>
      <w:r>
        <w:rPr>
          <w:rFonts w:ascii="SimSun-ExtB"/>
          <w:spacing w:val="-24"/>
          <w:position w:val="-9"/>
          <w:sz w:val="24"/>
        </w:rPr>
        <w:t xml:space="preserve"> </w:t>
      </w:r>
      <w:r>
        <w:rPr>
          <w:rFonts w:ascii="SimSun-ExtB"/>
          <w:spacing w:val="-120"/>
          <w:position w:val="-11"/>
          <w:sz w:val="24"/>
        </w:rPr>
        <w:t>r</w:t>
      </w:r>
      <w:r>
        <w:rPr>
          <w:rFonts w:ascii="SimSun-ExtB"/>
          <w:spacing w:val="-5"/>
          <w:position w:val="-11"/>
          <w:sz w:val="24"/>
        </w:rPr>
        <w:t xml:space="preserve"> </w:t>
      </w:r>
      <w:r>
        <w:rPr>
          <w:rFonts w:ascii="SimSun-ExtB"/>
          <w:spacing w:val="-120"/>
          <w:position w:val="-1"/>
          <w:sz w:val="24"/>
        </w:rPr>
        <w:t>s</w:t>
      </w:r>
      <w:r>
        <w:rPr>
          <w:rFonts w:ascii="SimSun-ExtB"/>
          <w:spacing w:val="4"/>
          <w:position w:val="-1"/>
          <w:sz w:val="24"/>
        </w:rPr>
        <w:t xml:space="preserve"> </w:t>
      </w:r>
      <w:r>
        <w:rPr>
          <w:rFonts w:ascii="SimSun-ExtB"/>
          <w:spacing w:val="-120"/>
          <w:position w:val="-4"/>
          <w:sz w:val="24"/>
        </w:rPr>
        <w:t xml:space="preserve"> </w:t>
      </w:r>
    </w:p>
    <w:p w14:paraId="584ADD08">
      <w:pPr>
        <w:spacing w:before="0" w:line="226" w:lineRule="exact"/>
        <w:ind w:left="449" w:right="0" w:firstLine="0"/>
        <w:jc w:val="left"/>
        <w:rPr>
          <w:rFonts w:ascii="SimSun-ExtB" w:hAnsi="SimSun-ExtB"/>
          <w:position w:val="1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4"/>
          <w:sz w:val="24"/>
        </w:rPr>
        <w:t>P</w:t>
      </w:r>
      <w:r>
        <w:rPr>
          <w:rFonts w:ascii="SimSun-ExtB" w:hAnsi="SimSun-ExtB"/>
          <w:spacing w:val="-5"/>
          <w:position w:val="4"/>
          <w:sz w:val="24"/>
        </w:rPr>
        <w:t xml:space="preserve"> </w:t>
      </w:r>
      <w:r>
        <w:rPr>
          <w:rFonts w:ascii="SimSun-ExtB" w:hAnsi="SimSun-ExtB"/>
          <w:spacing w:val="-240"/>
          <w:position w:val="3"/>
          <w:sz w:val="24"/>
        </w:rPr>
        <w:t>ώ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38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9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P</w:t>
      </w:r>
      <w:r>
        <w:rPr>
          <w:rFonts w:ascii="SimSun-ExtB" w:hAnsi="SimSun-ExtB"/>
          <w:spacing w:val="-20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-29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2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14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 xml:space="preserve"> </w:t>
      </w:r>
      <w:r>
        <w:rPr>
          <w:rFonts w:ascii="SimSun-ExtB" w:hAnsi="SimSun-ExtB"/>
          <w:spacing w:val="-29"/>
          <w:position w:val="5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1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3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9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-10"/>
          <w:position w:val="4"/>
          <w:sz w:val="24"/>
        </w:rPr>
        <w:t xml:space="preserve"> </w:t>
      </w:r>
      <w:r>
        <w:rPr>
          <w:rFonts w:ascii="SimSun-ExtB" w:hAnsi="SimSun-ExtB"/>
          <w:spacing w:val="-240"/>
          <w:position w:val="3"/>
          <w:sz w:val="24"/>
        </w:rPr>
        <w:t>ώ</w:t>
      </w:r>
      <w:r>
        <w:rPr>
          <w:rFonts w:ascii="SimSun-ExtB" w:hAnsi="SimSun-ExtB"/>
          <w:position w:val="3"/>
          <w:sz w:val="24"/>
        </w:rPr>
        <w:t xml:space="preserve"> </w:t>
      </w:r>
      <w:r>
        <w:rPr>
          <w:rFonts w:ascii="SimSun-ExtB" w:hAnsi="SimSun-ExtB"/>
          <w:spacing w:val="4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53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spacing w:val="-3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P</w:t>
      </w:r>
      <w:r>
        <w:rPr>
          <w:rFonts w:ascii="SimSun-ExtB" w:hAnsi="SimSun-ExtB"/>
          <w:spacing w:val="33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s</w:t>
      </w:r>
      <w:r>
        <w:rPr>
          <w:rFonts w:ascii="SimSun-ExtB" w:hAnsi="SimSun-ExtB"/>
          <w:spacing w:val="-48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P</w:t>
      </w:r>
      <w:r>
        <w:rPr>
          <w:rFonts w:ascii="SimSun-ExtB" w:hAnsi="SimSun-ExtB"/>
          <w:spacing w:val="57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5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-20"/>
          <w:position w:val="4"/>
          <w:sz w:val="24"/>
        </w:rPr>
        <w:t xml:space="preserve"> </w:t>
      </w:r>
      <w:r>
        <w:rPr>
          <w:rFonts w:ascii="SimSun-ExtB" w:hAnsi="SimSun-ExtB"/>
          <w:spacing w:val="-240"/>
          <w:position w:val="12"/>
          <w:sz w:val="24"/>
        </w:rPr>
        <w:t>»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24"/>
          <w:position w:val="12"/>
          <w:sz w:val="24"/>
        </w:rPr>
        <w:t xml:space="preserve"> </w:t>
      </w:r>
      <w:r>
        <w:rPr>
          <w:rFonts w:ascii="SimSun-ExtB" w:hAnsi="SimSun-ExtB"/>
          <w:spacing w:val="-240"/>
          <w:position w:val="1"/>
          <w:sz w:val="24"/>
        </w:rPr>
        <w:t>»</w:t>
      </w:r>
    </w:p>
    <w:p w14:paraId="5C7F9058">
      <w:pPr>
        <w:spacing w:after="0" w:line="226" w:lineRule="exact"/>
        <w:jc w:val="left"/>
        <w:rPr>
          <w:rFonts w:ascii="SimSun-ExtB" w:hAnsi="SimSun-ExtB"/>
          <w:position w:val="1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4048" w:space="40"/>
            <w:col w:w="954" w:space="39"/>
            <w:col w:w="4421"/>
          </w:cols>
        </w:sectPr>
      </w:pPr>
    </w:p>
    <w:p w14:paraId="26E1D6BD">
      <w:pPr>
        <w:bidi/>
        <w:spacing w:before="0" w:line="250" w:lineRule="exact"/>
        <w:ind w:left="154" w:right="319" w:firstLine="0"/>
        <w:jc w:val="left"/>
        <w:rPr>
          <w:position w:val="1"/>
          <w:sz w:val="28"/>
          <w:szCs w:val="28"/>
        </w:rPr>
      </w:pPr>
      <w:r>
        <w:rPr>
          <w:w w:val="52"/>
          <w:position w:val="1"/>
          <w:sz w:val="28"/>
          <w:szCs w:val="28"/>
        </w:rPr>
        <w:t>)</w:t>
      </w:r>
      <w:r>
        <w:rPr>
          <w:w w:val="52"/>
          <w:position w:val="1"/>
          <w:sz w:val="28"/>
          <w:szCs w:val="28"/>
          <w:rtl/>
        </w:rPr>
        <w:t>ج</w:t>
      </w:r>
      <w:r>
        <w:rPr>
          <w:w w:val="52"/>
          <w:position w:val="1"/>
          <w:sz w:val="28"/>
          <w:szCs w:val="28"/>
        </w:rPr>
        <w:t>(</w:t>
      </w:r>
      <w:r>
        <w:rPr>
          <w:rFonts w:ascii="SimSun-ExtB" w:hAnsi="SimSun-ExtB" w:cs="SimSun-ExtB"/>
          <w:spacing w:val="-1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spacing w:val="-14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21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ذيْ</w:t>
      </w:r>
      <w:r>
        <w:rPr>
          <w:rFonts w:ascii="SimSun-ExtB" w:hAnsi="SimSun-ExtB" w:cs="SimSun-ExtB"/>
          <w:spacing w:val="-13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يذُ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3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spacing w:val="-21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7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m33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ول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4</w:t>
      </w:r>
      <w:r>
        <w:rPr>
          <w:rFonts w:ascii="SimSun-ExtB" w:hAnsi="SimSun-ExtB" w:cs="SimSun-ExtB"/>
          <w:spacing w:val="-17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لعنمْ</w:t>
      </w:r>
      <w:r>
        <w:rPr>
          <w:rFonts w:ascii="SimSun-ExtB" w:hAnsi="SimSun-ExtB" w:cs="SimSun-ExtB"/>
          <w:spacing w:val="-12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58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فِ</w:t>
      </w:r>
      <w:r>
        <w:rPr>
          <w:rFonts w:ascii="SimSun-ExtB" w:hAnsi="SimSun-ExtB" w:cs="SimSun-ExtB"/>
          <w:spacing w:val="-14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لدن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a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-15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i3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لْ</w:t>
      </w:r>
      <w:r>
        <w:rPr>
          <w:rFonts w:ascii="SimSun-ExtB" w:hAnsi="SimSun-ExtB" w:cs="SimSun-ExtB"/>
          <w:spacing w:val="21"/>
          <w:w w:val="15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خ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,</w:t>
      </w:r>
      <w:r>
        <w:rPr>
          <w:rFonts w:ascii="SimSun-ExtB" w:hAnsi="SimSun-ExtB" w:cs="SimSun-ExtB"/>
          <w:spacing w:val="4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ď</w:t>
      </w:r>
      <w:r>
        <w:rPr>
          <w:rFonts w:ascii="SimSun-ExtB" w:hAnsi="SimSun-ExtB" w:cs="SimSun-ExtB"/>
          <w:spacing w:val="-15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i3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عد</w:t>
      </w:r>
      <w:r>
        <w:rPr>
          <w:rFonts w:ascii="SimSun-ExtB" w:hAnsi="SimSun-ExtB" w:cs="SimSun-ExtB"/>
          <w:spacing w:val="-17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لهم</w:t>
      </w:r>
      <w:r>
        <w:rPr>
          <w:rFonts w:ascii="SimSun-ExtB" w:hAnsi="SimSun-ExtB" w:cs="SimSun-ExtB"/>
          <w:spacing w:val="-14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عذ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بَ</w:t>
      </w:r>
      <w:r>
        <w:rPr>
          <w:rFonts w:ascii="SimSun-ExtB" w:hAnsi="SimSun-ExtB" w:cs="SimSun-ExtB"/>
          <w:spacing w:val="-15"/>
          <w:w w:val="5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م</w:t>
      </w:r>
      <w:r>
        <w:rPr>
          <w:rFonts w:ascii="SimSun-ExtB" w:hAnsi="SimSun-ExtB" w:cs="SimSun-ExtB"/>
          <w:spacing w:val="2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ه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àa</w:t>
      </w:r>
      <w:r>
        <w:rPr>
          <w:rFonts w:ascii="SimSun-ExtB" w:hAnsi="SimSun-ExtB" w:cs="SimSun-ExtB"/>
          <w:w w:val="52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-24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a›</w:t>
      </w:r>
      <w:r>
        <w:rPr>
          <w:spacing w:val="36"/>
          <w:position w:val="1"/>
          <w:sz w:val="28"/>
          <w:szCs w:val="28"/>
          <w:rtl/>
        </w:rPr>
        <w:t xml:space="preserve"> </w:t>
      </w:r>
      <w:r>
        <w:rPr>
          <w:w w:val="52"/>
          <w:position w:val="1"/>
          <w:sz w:val="28"/>
          <w:szCs w:val="28"/>
        </w:rPr>
        <w:t>)</w:t>
      </w:r>
      <w:r>
        <w:rPr>
          <w:w w:val="52"/>
          <w:position w:val="1"/>
          <w:sz w:val="28"/>
          <w:szCs w:val="28"/>
          <w:rtl/>
        </w:rPr>
        <w:t>پ</w:t>
      </w:r>
      <w:r>
        <w:rPr>
          <w:w w:val="52"/>
          <w:position w:val="1"/>
          <w:sz w:val="28"/>
          <w:szCs w:val="28"/>
        </w:rPr>
        <w:t>22-</w:t>
      </w:r>
      <w:r>
        <w:rPr>
          <w:w w:val="52"/>
          <w:position w:val="1"/>
          <w:sz w:val="28"/>
          <w:szCs w:val="28"/>
          <w:rtl/>
        </w:rPr>
        <w:t>،</w:t>
      </w:r>
      <w:r>
        <w:rPr>
          <w:spacing w:val="-2"/>
          <w:position w:val="1"/>
          <w:sz w:val="28"/>
          <w:szCs w:val="28"/>
          <w:rtl/>
        </w:rPr>
        <w:t xml:space="preserve"> </w:t>
      </w:r>
      <w:r>
        <w:rPr>
          <w:w w:val="52"/>
          <w:position w:val="1"/>
          <w:sz w:val="28"/>
          <w:szCs w:val="28"/>
          <w:rtl/>
        </w:rPr>
        <w:t>سورة</w:t>
      </w:r>
      <w:r>
        <w:rPr>
          <w:w w:val="52"/>
          <w:position w:val="1"/>
          <w:sz w:val="28"/>
          <w:szCs w:val="28"/>
        </w:rPr>
        <w:t>-</w:t>
      </w:r>
    </w:p>
    <w:p w14:paraId="55829BC0">
      <w:pPr>
        <w:pStyle w:val="13"/>
        <w:bidi/>
        <w:spacing w:before="86"/>
        <w:ind w:left="156" w:right="0" w:firstLine="0"/>
        <w:jc w:val="left"/>
      </w:pPr>
      <w:r>
        <w:rPr>
          <w:w w:val="91"/>
          <w:rtl/>
        </w:rPr>
        <w:t>احزاب،</w:t>
      </w:r>
      <w:r>
        <w:rPr>
          <w:spacing w:val="-2"/>
          <w:w w:val="91"/>
          <w:rtl/>
        </w:rPr>
        <w:t xml:space="preserve"> </w:t>
      </w:r>
      <w:r>
        <w:rPr>
          <w:w w:val="91"/>
          <w:rtl/>
        </w:rPr>
        <w:t>ع</w:t>
      </w:r>
      <w:r>
        <w:rPr>
          <w:w w:val="91"/>
        </w:rPr>
        <w:t>-</w:t>
      </w:r>
      <w:r>
        <w:rPr>
          <w:spacing w:val="-2"/>
          <w:rtl/>
        </w:rPr>
        <w:t xml:space="preserve"> </w:t>
      </w:r>
      <w:r>
        <w:rPr>
          <w:w w:val="91"/>
        </w:rPr>
        <w:t>(7</w:t>
      </w:r>
    </w:p>
    <w:p w14:paraId="43CA5BE8">
      <w:pPr>
        <w:pStyle w:val="13"/>
        <w:bidi/>
        <w:spacing w:line="380" w:lineRule="atLeast"/>
        <w:ind w:left="160" w:right="311" w:hanging="3"/>
        <w:jc w:val="left"/>
      </w:pPr>
      <w:r>
        <w:rPr>
          <w:w w:val="69"/>
          <w:rtl/>
        </w:rPr>
        <w:t>ترجمو</w:t>
      </w:r>
      <w:r>
        <w:rPr>
          <w:w w:val="69"/>
        </w:rPr>
        <w:t>: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بيشڪ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الله 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سندس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رسول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اِيذائين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ٿا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تن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دنيا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آخرت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لعنت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ڪئي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آهي 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 xml:space="preserve">لاءِ </w:t>
      </w:r>
      <w:r>
        <w:rPr>
          <w:w w:val="74"/>
          <w:rtl/>
        </w:rPr>
        <w:t>خوار ڪندڙ عذاب تيار</w:t>
      </w:r>
      <w:r>
        <w:rPr>
          <w:spacing w:val="40"/>
          <w:rtl/>
        </w:rPr>
        <w:t xml:space="preserve"> </w:t>
      </w:r>
      <w:r>
        <w:rPr>
          <w:w w:val="74"/>
          <w:rtl/>
        </w:rPr>
        <w:t>ڪيو اٿس</w:t>
      </w:r>
      <w:r>
        <w:rPr>
          <w:w w:val="74"/>
        </w:rPr>
        <w:t>.</w:t>
      </w:r>
    </w:p>
    <w:p w14:paraId="39BCC8C7">
      <w:pPr>
        <w:pStyle w:val="16"/>
        <w:numPr>
          <w:ilvl w:val="0"/>
          <w:numId w:val="1"/>
        </w:numPr>
        <w:tabs>
          <w:tab w:val="left" w:pos="139"/>
          <w:tab w:val="left" w:pos="787"/>
          <w:tab w:val="left" w:pos="1891"/>
        </w:tabs>
        <w:spacing w:before="0" w:after="0" w:line="200" w:lineRule="exact"/>
        <w:ind w:left="139" w:right="471" w:hanging="139"/>
        <w:jc w:val="right"/>
        <w:rPr>
          <w:rFonts w:ascii="SimSun-ExtB" w:hAnsi="SimSun-ExtB"/>
          <w:position w:val="2"/>
          <w:sz w:val="24"/>
        </w:rPr>
      </w:pPr>
      <w:r>
        <w:rPr>
          <w:rFonts w:ascii="SimSun-ExtB" w:hAnsi="SimSun-ExtB"/>
          <w:spacing w:val="-120"/>
          <w:position w:val="2"/>
          <w:sz w:val="24"/>
        </w:rPr>
        <w:t>P</w:t>
      </w:r>
      <w:r>
        <w:rPr>
          <w:rFonts w:ascii="SimSun-ExtB" w:hAnsi="SimSun-ExtB"/>
          <w:spacing w:val="14"/>
          <w:position w:val="2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3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position w:val="2"/>
          <w:sz w:val="24"/>
        </w:rPr>
        <w:tab/>
      </w:r>
      <w:r>
        <w:rPr>
          <w:rFonts w:ascii="SimSun-ExtB" w:hAnsi="SimSun-ExtB"/>
          <w:spacing w:val="-240"/>
          <w:position w:val="4"/>
          <w:sz w:val="24"/>
        </w:rPr>
        <w:t>ώ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16"/>
          <w:sz w:val="24"/>
        </w:rPr>
        <w:t>P</w:t>
      </w:r>
      <w:r>
        <w:rPr>
          <w:rFonts w:ascii="SimSun-ExtB" w:hAnsi="SimSun-ExtB"/>
          <w:position w:val="16"/>
          <w:sz w:val="24"/>
        </w:rPr>
        <w:t xml:space="preserve"> </w:t>
      </w:r>
      <w:r>
        <w:rPr>
          <w:rFonts w:ascii="SimSun-ExtB" w:hAnsi="SimSun-ExtB"/>
          <w:spacing w:val="-44"/>
          <w:position w:val="16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-10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s</w:t>
      </w:r>
      <w:r>
        <w:rPr>
          <w:rFonts w:ascii="SimSun-ExtB" w:hAnsi="SimSun-ExtB"/>
          <w:spacing w:val="-44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-15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s</w:t>
      </w:r>
      <w:r>
        <w:rPr>
          <w:rFonts w:ascii="SimSun-ExtB" w:hAnsi="SimSun-ExtB"/>
          <w:position w:val="12"/>
          <w:sz w:val="24"/>
        </w:rPr>
        <w:tab/>
      </w:r>
      <w:r>
        <w:rPr>
          <w:rFonts w:ascii="SimSun-ExtB" w:hAnsi="SimSun-ExtB"/>
          <w:spacing w:val="-120"/>
          <w:position w:val="11"/>
          <w:sz w:val="24"/>
        </w:rPr>
        <w:t>P</w:t>
      </w:r>
    </w:p>
    <w:p w14:paraId="5A523DB1">
      <w:pPr>
        <w:bidi/>
        <w:spacing w:before="0" w:line="255" w:lineRule="exact"/>
        <w:ind w:left="153" w:right="4454" w:firstLine="0"/>
        <w:jc w:val="left"/>
        <w:rPr>
          <w:sz w:val="28"/>
          <w:szCs w:val="28"/>
        </w:rPr>
      </w:pPr>
      <w:r>
        <w:rPr>
          <w:w w:val="65"/>
          <w:sz w:val="28"/>
          <w:szCs w:val="28"/>
        </w:rPr>
        <w:t>)</w:t>
      </w:r>
      <w:r>
        <w:rPr>
          <w:w w:val="65"/>
          <w:sz w:val="28"/>
          <w:szCs w:val="28"/>
          <w:rtl/>
        </w:rPr>
        <w:t>د</w:t>
      </w:r>
      <w:r>
        <w:rPr>
          <w:rFonts w:ascii="SimSun-ExtB" w:hAnsi="SimSun-ExtB" w:cs="SimSun-ExtB"/>
          <w:w w:val="65"/>
          <w:sz w:val="24"/>
          <w:szCs w:val="24"/>
        </w:rPr>
        <w:t>s</w:t>
      </w:r>
      <w:r>
        <w:rPr>
          <w:w w:val="65"/>
          <w:sz w:val="28"/>
          <w:szCs w:val="28"/>
        </w:rPr>
        <w:t>(</w:t>
      </w:r>
      <w:r>
        <w:rPr>
          <w:rFonts w:ascii="SimSun-ExtB" w:hAnsi="SimSun-ExtB" w:cs="SimSun-ExtB"/>
          <w:spacing w:val="31"/>
          <w:position w:val="-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  <w:rtl/>
        </w:rPr>
        <w:t>ل</w:t>
      </w:r>
      <w:r>
        <w:rPr>
          <w:rFonts w:ascii="SimSun-ExtB" w:hAnsi="SimSun-ExtB" w:cs="SimSun-ExtB"/>
          <w:spacing w:val="-51"/>
          <w:w w:val="6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</w:rPr>
        <w:t>i</w:t>
      </w:r>
      <w:r>
        <w:rPr>
          <w:rFonts w:ascii="SimSun-ExtB" w:hAnsi="SimSun-ExtB" w:cs="SimSun-ExtB"/>
          <w:w w:val="65"/>
          <w:sz w:val="24"/>
          <w:szCs w:val="24"/>
          <w:rtl/>
        </w:rPr>
        <w:t>لنْ</w:t>
      </w:r>
      <w:r>
        <w:rPr>
          <w:rFonts w:ascii="SimSun-ExtB" w:hAnsi="SimSun-ExtB" w:cs="SimSun-ExtB"/>
          <w:w w:val="65"/>
          <w:sz w:val="24"/>
          <w:szCs w:val="24"/>
        </w:rPr>
        <w:t>à</w:t>
      </w:r>
      <w:r>
        <w:rPr>
          <w:rFonts w:ascii="SimSun-ExtB" w:hAnsi="SimSun-ExtB" w:cs="SimSun-ExtB"/>
          <w:w w:val="65"/>
          <w:sz w:val="24"/>
          <w:szCs w:val="24"/>
          <w:rtl/>
        </w:rPr>
        <w:t>ا</w:t>
      </w:r>
      <w:r>
        <w:rPr>
          <w:rFonts w:ascii="SimSun-ExtB" w:hAnsi="SimSun-ExtB" w:cs="SimSun-ExtB"/>
          <w:w w:val="65"/>
          <w:sz w:val="24"/>
          <w:szCs w:val="24"/>
        </w:rPr>
        <w:t>)</w:t>
      </w:r>
      <w:r>
        <w:rPr>
          <w:rFonts w:ascii="SimSun-ExtB" w:hAnsi="SimSun-ExtB" w:cs="SimSun-ExtB"/>
          <w:spacing w:val="-26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  <w:rtl/>
        </w:rPr>
        <w:t>لّٰه</w:t>
      </w:r>
      <w:r>
        <w:rPr>
          <w:rFonts w:ascii="SimSun-ExtB" w:hAnsi="SimSun-ExtB" w:cs="SimSun-ExtB"/>
          <w:spacing w:val="-53"/>
          <w:w w:val="65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</w:rPr>
        <w:t>i3</w:t>
      </w:r>
      <w:r>
        <w:rPr>
          <w:rFonts w:ascii="SimSun-ExtB" w:hAnsi="SimSun-ExtB" w:cs="SimSun-ExtB"/>
          <w:w w:val="65"/>
          <w:sz w:val="24"/>
          <w:szCs w:val="24"/>
          <w:rtl/>
        </w:rPr>
        <w:t>ل</w:t>
      </w:r>
      <w:r>
        <w:rPr>
          <w:rFonts w:ascii="SimSun-ExtB" w:hAnsi="SimSun-ExtB" w:cs="SimSun-ExtB"/>
          <w:w w:val="65"/>
          <w:sz w:val="24"/>
          <w:szCs w:val="24"/>
        </w:rPr>
        <w:t>m,</w:t>
      </w:r>
      <w:r>
        <w:rPr>
          <w:rFonts w:ascii="SimSun-ExtB" w:hAnsi="SimSun-ExtB" w:cs="SimSun-ExtB"/>
          <w:w w:val="65"/>
          <w:sz w:val="24"/>
          <w:szCs w:val="24"/>
          <w:rtl/>
        </w:rPr>
        <w:t>و</w:t>
      </w:r>
      <w:r>
        <w:rPr>
          <w:rFonts w:ascii="SimSun-ExtB" w:hAnsi="SimSun-ExtB" w:cs="SimSun-ExtB"/>
          <w:spacing w:val="11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5"/>
          <w:sz w:val="24"/>
          <w:szCs w:val="24"/>
        </w:rPr>
        <w:t>)</w:t>
      </w:r>
      <w:r>
        <w:rPr>
          <w:rFonts w:ascii="SimSun-ExtB" w:hAnsi="SimSun-ExtB" w:cs="SimSun-ExtB"/>
          <w:spacing w:val="-41"/>
          <w:sz w:val="24"/>
          <w:szCs w:val="24"/>
          <w:rtl/>
        </w:rPr>
        <w:t xml:space="preserve"> </w:t>
      </w:r>
      <w:r>
        <w:rPr>
          <w:w w:val="65"/>
          <w:sz w:val="28"/>
          <w:szCs w:val="28"/>
        </w:rPr>
        <w:t>)</w:t>
      </w:r>
      <w:r>
        <w:rPr>
          <w:w w:val="65"/>
          <w:sz w:val="28"/>
          <w:szCs w:val="28"/>
          <w:rtl/>
        </w:rPr>
        <w:t>پ</w:t>
      </w:r>
      <w:r>
        <w:rPr>
          <w:w w:val="65"/>
          <w:sz w:val="28"/>
          <w:szCs w:val="28"/>
        </w:rPr>
        <w:t>9-</w:t>
      </w:r>
      <w:r>
        <w:rPr>
          <w:w w:val="65"/>
          <w:sz w:val="28"/>
          <w:szCs w:val="28"/>
          <w:rtl/>
        </w:rPr>
        <w:t>،</w:t>
      </w:r>
      <w:r>
        <w:rPr>
          <w:spacing w:val="-22"/>
          <w:sz w:val="28"/>
          <w:szCs w:val="28"/>
          <w:rtl/>
        </w:rPr>
        <w:t xml:space="preserve"> </w:t>
      </w:r>
      <w:r>
        <w:rPr>
          <w:w w:val="65"/>
          <w:sz w:val="28"/>
          <w:szCs w:val="28"/>
          <w:rtl/>
        </w:rPr>
        <w:t>سورة</w:t>
      </w:r>
      <w:r>
        <w:rPr>
          <w:w w:val="65"/>
          <w:sz w:val="28"/>
          <w:szCs w:val="28"/>
        </w:rPr>
        <w:t>-</w:t>
      </w:r>
      <w:r>
        <w:rPr>
          <w:w w:val="65"/>
          <w:sz w:val="28"/>
          <w:szCs w:val="28"/>
          <w:rtl/>
        </w:rPr>
        <w:t>انفال</w:t>
      </w:r>
      <w:r>
        <w:rPr>
          <w:spacing w:val="-16"/>
          <w:sz w:val="28"/>
          <w:szCs w:val="28"/>
          <w:rtl/>
        </w:rPr>
        <w:t xml:space="preserve"> </w:t>
      </w:r>
      <w:r>
        <w:rPr>
          <w:w w:val="65"/>
          <w:sz w:val="28"/>
          <w:szCs w:val="28"/>
          <w:rtl/>
        </w:rPr>
        <w:t>شروع</w:t>
      </w:r>
      <w:r>
        <w:rPr>
          <w:spacing w:val="-22"/>
          <w:sz w:val="28"/>
          <w:szCs w:val="28"/>
          <w:rtl/>
        </w:rPr>
        <w:t xml:space="preserve"> </w:t>
      </w:r>
      <w:r>
        <w:rPr>
          <w:w w:val="65"/>
          <w:sz w:val="28"/>
          <w:szCs w:val="28"/>
          <w:rtl/>
        </w:rPr>
        <w:t>۾</w:t>
      </w:r>
      <w:r>
        <w:rPr>
          <w:w w:val="65"/>
          <w:sz w:val="28"/>
          <w:szCs w:val="28"/>
        </w:rPr>
        <w:t>(</w:t>
      </w:r>
    </w:p>
    <w:p w14:paraId="7A8E4BF6">
      <w:pPr>
        <w:pStyle w:val="13"/>
        <w:bidi/>
        <w:spacing w:before="95" w:line="313" w:lineRule="exact"/>
        <w:ind w:left="161" w:right="0" w:firstLine="0"/>
        <w:jc w:val="left"/>
      </w:pPr>
      <w:r>
        <w:rPr>
          <w:w w:val="71"/>
          <w:rtl/>
        </w:rPr>
        <w:t>ترجمو</w:t>
      </w:r>
      <w:r>
        <w:rPr>
          <w:w w:val="71"/>
        </w:rPr>
        <w:t>: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چؤ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غنيمت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18"/>
          <w:rtl/>
        </w:rPr>
        <w:t xml:space="preserve"> </w:t>
      </w:r>
      <w:r>
        <w:rPr>
          <w:w w:val="71"/>
          <w:rtl/>
        </w:rPr>
        <w:t>مال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رسول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</w:p>
    <w:p w14:paraId="2FE703F0">
      <w:pPr>
        <w:pStyle w:val="13"/>
        <w:spacing w:after="0" w:line="313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DAED9FC">
      <w:pPr>
        <w:spacing w:before="0" w:line="230" w:lineRule="exact"/>
        <w:ind w:left="0" w:right="0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5"/>
          <w:sz w:val="24"/>
        </w:rPr>
        <w:t>r</w:t>
      </w:r>
      <w:r>
        <w:rPr>
          <w:rFonts w:ascii="SimSun-ExtB"/>
          <w:position w:val="5"/>
          <w:sz w:val="24"/>
        </w:rPr>
        <w:t xml:space="preserve"> </w:t>
      </w:r>
      <w:r>
        <w:rPr>
          <w:rFonts w:ascii="SimSun-ExtB"/>
          <w:spacing w:val="-24"/>
          <w:position w:val="5"/>
          <w:sz w:val="24"/>
        </w:rPr>
        <w:t xml:space="preserve"> </w:t>
      </w:r>
      <w:r>
        <w:rPr>
          <w:rFonts w:ascii="SimSun-ExtB"/>
          <w:spacing w:val="-120"/>
          <w:position w:val="10"/>
          <w:sz w:val="24"/>
        </w:rPr>
        <w:t>s</w:t>
      </w:r>
      <w:r>
        <w:rPr>
          <w:rFonts w:ascii="SimSun-ExtB"/>
          <w:position w:val="10"/>
          <w:sz w:val="24"/>
        </w:rPr>
        <w:t xml:space="preserve"> </w:t>
      </w:r>
      <w:r>
        <w:rPr>
          <w:rFonts w:ascii="SimSun-ExtB"/>
          <w:spacing w:val="-34"/>
          <w:position w:val="10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P</w:t>
      </w:r>
      <w:r>
        <w:rPr>
          <w:rFonts w:ascii="SimSun-ExtB"/>
          <w:spacing w:val="-15"/>
          <w:position w:val="2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</w:p>
    <w:p w14:paraId="2ECD2E3F">
      <w:pPr>
        <w:spacing w:before="0" w:line="230" w:lineRule="exact"/>
        <w:ind w:left="262" w:right="0" w:firstLine="0"/>
        <w:jc w:val="left"/>
        <w:rPr>
          <w:rFonts w:ascii="SimSun-ExtB" w:hAnsi="SimSun-ExtB"/>
          <w:position w:val="-1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3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10"/>
          <w:position w:val="1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ώ</w:t>
      </w:r>
      <w:r>
        <w:rPr>
          <w:rFonts w:ascii="SimSun-ExtB" w:hAnsi="SimSun-ExtB"/>
          <w:spacing w:val="-7"/>
          <w:sz w:val="24"/>
        </w:rPr>
        <w:t xml:space="preserve"> </w:t>
      </w:r>
      <w:r>
        <w:rPr>
          <w:rFonts w:ascii="SimSun-ExtB" w:hAnsi="SimSun-ExtB"/>
          <w:spacing w:val="-17"/>
          <w:sz w:val="24"/>
        </w:rPr>
        <w:t xml:space="preserve"> </w:t>
      </w:r>
      <w:r>
        <w:rPr>
          <w:rFonts w:ascii="SimSun-ExtB" w:hAnsi="SimSun-ExtB"/>
          <w:spacing w:val="-247"/>
          <w:position w:val="-1"/>
          <w:sz w:val="24"/>
        </w:rPr>
        <w:t>»</w:t>
      </w:r>
    </w:p>
    <w:p w14:paraId="1625C4F2">
      <w:pPr>
        <w:spacing w:before="0" w:line="230" w:lineRule="exact"/>
        <w:ind w:left="200" w:right="0" w:firstLine="0"/>
        <w:jc w:val="left"/>
        <w:rPr>
          <w:rFonts w:ascii="SimSun-ExtB" w:hAnsi="SimSun-ExtB"/>
          <w:position w:val="3"/>
          <w:sz w:val="24"/>
        </w:rPr>
      </w:pPr>
      <w:r>
        <w:br w:type="column"/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33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 xml:space="preserve"> </w:t>
      </w:r>
      <w:r>
        <w:rPr>
          <w:rFonts w:ascii="SimSun-ExtB" w:hAnsi="SimSun-ExtB"/>
          <w:spacing w:val="-29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1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33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4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-19"/>
          <w:position w:val="4"/>
          <w:sz w:val="24"/>
        </w:rPr>
        <w:t xml:space="preserve"> </w:t>
      </w:r>
      <w:r>
        <w:rPr>
          <w:rFonts w:ascii="SimSun-ExtB" w:hAnsi="SimSun-ExtB"/>
          <w:spacing w:val="-249"/>
          <w:position w:val="3"/>
          <w:sz w:val="24"/>
        </w:rPr>
        <w:t>ώ</w:t>
      </w:r>
    </w:p>
    <w:p w14:paraId="79C0F71C">
      <w:pPr>
        <w:spacing w:before="0" w:line="230" w:lineRule="exact"/>
        <w:ind w:left="579" w:right="0" w:firstLine="0"/>
        <w:jc w:val="left"/>
        <w:rPr>
          <w:rFonts w:ascii="SimSun-ExtB"/>
          <w:position w:val="-4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20"/>
          <w:sz w:val="24"/>
        </w:rPr>
        <w:t xml:space="preserve"> </w:t>
      </w:r>
      <w:r>
        <w:rPr>
          <w:rFonts w:ascii="SimSun-ExtB"/>
          <w:spacing w:val="-120"/>
          <w:sz w:val="24"/>
        </w:rPr>
        <w:t xml:space="preserve"> </w:t>
      </w:r>
      <w:r>
        <w:rPr>
          <w:rFonts w:ascii="SimSun-ExtB"/>
          <w:spacing w:val="57"/>
          <w:sz w:val="24"/>
        </w:rPr>
        <w:t xml:space="preserve"> </w:t>
      </w:r>
      <w:r>
        <w:rPr>
          <w:rFonts w:ascii="SimSun-ExtB"/>
          <w:spacing w:val="-120"/>
          <w:position w:val="-3"/>
          <w:sz w:val="24"/>
        </w:rPr>
        <w:t>s</w:t>
      </w:r>
      <w:r>
        <w:rPr>
          <w:rFonts w:ascii="SimSun-ExtB"/>
          <w:spacing w:val="43"/>
          <w:position w:val="-3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4"/>
          <w:sz w:val="24"/>
        </w:rPr>
        <w:t xml:space="preserve"> </w:t>
      </w:r>
      <w:r>
        <w:rPr>
          <w:rFonts w:ascii="SimSun-ExtB"/>
          <w:spacing w:val="-120"/>
          <w:position w:val="-4"/>
          <w:sz w:val="24"/>
        </w:rPr>
        <w:t>r</w:t>
      </w:r>
    </w:p>
    <w:p w14:paraId="2C18B306">
      <w:pPr>
        <w:spacing w:after="0" w:line="230" w:lineRule="exact"/>
        <w:jc w:val="left"/>
        <w:rPr>
          <w:rFonts w:ascii="SimSun-ExtB"/>
          <w:position w:val="-4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4">
            <w:col w:w="5796" w:space="40"/>
            <w:col w:w="758" w:space="39"/>
            <w:col w:w="1208" w:space="40"/>
            <w:col w:w="1621"/>
          </w:cols>
        </w:sectPr>
      </w:pPr>
    </w:p>
    <w:p w14:paraId="21BB4EA2">
      <w:pPr>
        <w:bidi/>
        <w:spacing w:before="0" w:line="250" w:lineRule="exact"/>
        <w:ind w:left="153" w:right="2103" w:firstLine="0"/>
        <w:jc w:val="left"/>
        <w:rPr>
          <w:position w:val="1"/>
          <w:sz w:val="28"/>
          <w:szCs w:val="28"/>
        </w:rPr>
      </w:pPr>
      <w:r>
        <w:rPr>
          <w:w w:val="58"/>
          <w:position w:val="1"/>
          <w:sz w:val="28"/>
          <w:szCs w:val="28"/>
        </w:rPr>
        <w:t>)</w:t>
      </w:r>
      <w:r>
        <w:rPr>
          <w:w w:val="58"/>
          <w:position w:val="1"/>
          <w:sz w:val="28"/>
          <w:szCs w:val="28"/>
          <w:rtl/>
        </w:rPr>
        <w:t>ذ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3</w:t>
      </w:r>
      <w:r>
        <w:rPr>
          <w:w w:val="58"/>
          <w:position w:val="1"/>
          <w:sz w:val="28"/>
          <w:szCs w:val="28"/>
        </w:rPr>
        <w:t>(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38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ut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s</w:t>
      </w:r>
      <w:r>
        <w:rPr>
          <w:rFonts w:ascii="SimSun-ExtB" w:hAnsi="SimSun-ExtB" w:cs="SimSun-ExtB"/>
          <w:spacing w:val="43"/>
          <w:position w:val="-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ق</w:t>
      </w:r>
      <w:r>
        <w:rPr>
          <w:rFonts w:ascii="SimSun-ExtB" w:hAnsi="SimSun-ExtB" w:cs="SimSun-ExtB"/>
          <w:spacing w:val="-43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39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m33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ول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4</w:t>
      </w:r>
      <w:r>
        <w:rPr>
          <w:rFonts w:ascii="SimSun-ExtB" w:hAnsi="SimSun-ExtB" w:cs="SimSun-ExtB"/>
          <w:spacing w:val="-37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s</w:t>
      </w:r>
      <w:r>
        <w:rPr>
          <w:rFonts w:ascii="SimSun-ExtB" w:hAnsi="SimSun-ExtB" w:cs="SimSun-ExtB"/>
          <w:spacing w:val="-2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ان</w:t>
      </w:r>
      <w:r>
        <w:rPr>
          <w:rFonts w:ascii="SimSun-ExtB" w:hAnsi="SimSun-ExtB" w:cs="SimSun-ExtB"/>
          <w:spacing w:val="-43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39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u</w:t>
      </w:r>
      <w:r>
        <w:rPr>
          <w:rFonts w:ascii="SimSun-ExtB" w:hAnsi="SimSun-ExtB" w:cs="SimSun-ExtB"/>
          <w:spacing w:val="43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: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spacing w:val="-38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ع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ã</w:t>
      </w:r>
      <w:r>
        <w:rPr>
          <w:rFonts w:ascii="SimSun-ExtB" w:hAnsi="SimSun-ExtB" w:cs="SimSun-ExtB"/>
          <w:w w:val="58"/>
          <w:position w:val="1"/>
          <w:sz w:val="24"/>
          <w:szCs w:val="24"/>
          <w:rtl/>
        </w:rPr>
        <w:t>ا</w:t>
      </w:r>
      <w:r>
        <w:rPr>
          <w:rFonts w:ascii="SimSun-ExtB" w:hAnsi="SimSun-ExtB" w:cs="SimSun-ExtB"/>
          <w:spacing w:val="73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v</w:t>
      </w:r>
      <w:r>
        <w:rPr>
          <w:rFonts w:ascii="SimSun-ExtB" w:hAnsi="SimSun-ExtB" w:cs="SimSun-ExtB"/>
          <w:spacing w:val="-8"/>
          <w:w w:val="58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position w:val="1"/>
          <w:sz w:val="24"/>
          <w:szCs w:val="24"/>
        </w:rPr>
        <w:t>O1v</w:t>
      </w:r>
      <w:r>
        <w:rPr>
          <w:spacing w:val="-3"/>
          <w:position w:val="1"/>
          <w:sz w:val="28"/>
          <w:szCs w:val="28"/>
          <w:rtl/>
        </w:rPr>
        <w:t xml:space="preserve"> </w:t>
      </w:r>
      <w:r>
        <w:rPr>
          <w:w w:val="58"/>
          <w:position w:val="1"/>
          <w:sz w:val="28"/>
          <w:szCs w:val="28"/>
        </w:rPr>
        <w:t>)</w:t>
      </w:r>
      <w:r>
        <w:rPr>
          <w:w w:val="58"/>
          <w:position w:val="1"/>
          <w:sz w:val="28"/>
          <w:szCs w:val="28"/>
          <w:rtl/>
        </w:rPr>
        <w:t>پ</w:t>
      </w:r>
      <w:r>
        <w:rPr>
          <w:w w:val="58"/>
          <w:position w:val="1"/>
          <w:sz w:val="28"/>
          <w:szCs w:val="28"/>
        </w:rPr>
        <w:t>9-</w:t>
      </w:r>
      <w:r>
        <w:rPr>
          <w:w w:val="58"/>
          <w:position w:val="1"/>
          <w:sz w:val="28"/>
          <w:szCs w:val="28"/>
          <w:rtl/>
        </w:rPr>
        <w:t>،</w:t>
      </w:r>
      <w:r>
        <w:rPr>
          <w:spacing w:val="-15"/>
          <w:position w:val="1"/>
          <w:sz w:val="28"/>
          <w:szCs w:val="28"/>
          <w:rtl/>
        </w:rPr>
        <w:t xml:space="preserve"> </w:t>
      </w:r>
      <w:r>
        <w:rPr>
          <w:w w:val="58"/>
          <w:position w:val="1"/>
          <w:sz w:val="28"/>
          <w:szCs w:val="28"/>
          <w:rtl/>
        </w:rPr>
        <w:t>سورة</w:t>
      </w:r>
      <w:r>
        <w:rPr>
          <w:w w:val="58"/>
          <w:position w:val="1"/>
          <w:sz w:val="28"/>
          <w:szCs w:val="28"/>
        </w:rPr>
        <w:t>-</w:t>
      </w:r>
      <w:r>
        <w:rPr>
          <w:w w:val="58"/>
          <w:position w:val="1"/>
          <w:sz w:val="28"/>
          <w:szCs w:val="28"/>
          <w:rtl/>
        </w:rPr>
        <w:t>انفال،</w:t>
      </w:r>
      <w:r>
        <w:rPr>
          <w:spacing w:val="-10"/>
          <w:position w:val="1"/>
          <w:sz w:val="28"/>
          <w:szCs w:val="28"/>
          <w:rtl/>
        </w:rPr>
        <w:t xml:space="preserve"> </w:t>
      </w:r>
      <w:r>
        <w:rPr>
          <w:w w:val="58"/>
          <w:position w:val="1"/>
          <w:sz w:val="28"/>
          <w:szCs w:val="28"/>
          <w:rtl/>
        </w:rPr>
        <w:t>ع</w:t>
      </w:r>
      <w:r>
        <w:rPr>
          <w:w w:val="58"/>
          <w:position w:val="1"/>
          <w:sz w:val="28"/>
          <w:szCs w:val="28"/>
        </w:rPr>
        <w:t>-</w:t>
      </w:r>
      <w:r>
        <w:rPr>
          <w:spacing w:val="-15"/>
          <w:position w:val="1"/>
          <w:sz w:val="28"/>
          <w:szCs w:val="28"/>
          <w:rtl/>
        </w:rPr>
        <w:t xml:space="preserve"> </w:t>
      </w:r>
      <w:r>
        <w:rPr>
          <w:w w:val="58"/>
          <w:position w:val="1"/>
          <w:sz w:val="28"/>
          <w:szCs w:val="28"/>
        </w:rPr>
        <w:t>(2</w:t>
      </w:r>
    </w:p>
    <w:p w14:paraId="54EDD465">
      <w:pPr>
        <w:pStyle w:val="13"/>
        <w:bidi/>
        <w:spacing w:before="86"/>
        <w:ind w:left="166" w:right="0" w:firstLine="0"/>
        <w:jc w:val="left"/>
      </w:pPr>
      <w:r>
        <w:rPr>
          <w:w w:val="69"/>
          <w:rtl/>
        </w:rPr>
        <w:t>ترجمو</w:t>
      </w:r>
      <w:r>
        <w:rPr>
          <w:w w:val="69"/>
        </w:rPr>
        <w:t>: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جيڪو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5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سندس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رسول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مخالفت</w:t>
      </w:r>
      <w:r>
        <w:rPr>
          <w:spacing w:val="-17"/>
          <w:rtl/>
        </w:rPr>
        <w:t xml:space="preserve"> </w:t>
      </w:r>
      <w:r>
        <w:rPr>
          <w:w w:val="69"/>
          <w:rtl/>
        </w:rPr>
        <w:t>ڪندو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7"/>
          <w:rtl/>
        </w:rPr>
        <w:t xml:space="preserve"> </w:t>
      </w:r>
      <w:r>
        <w:rPr>
          <w:w w:val="69"/>
          <w:rtl/>
        </w:rPr>
        <w:t>بيشڪ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69"/>
          <w:rtl/>
        </w:rPr>
        <w:t>سزا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سخت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</w:p>
    <w:p w14:paraId="5BFC036C">
      <w:pPr>
        <w:pStyle w:val="13"/>
        <w:bidi/>
        <w:spacing w:before="47" w:line="266" w:lineRule="auto"/>
        <w:ind w:left="157" w:right="312" w:hanging="5"/>
        <w:jc w:val="left"/>
      </w:pPr>
      <w:r>
        <w:rPr>
          <w:w w:val="69"/>
        </w:rPr>
        <w:t>.34</w:t>
      </w:r>
      <w:r>
        <w:rPr>
          <w:w w:val="69"/>
          <w:rtl/>
        </w:rPr>
        <w:t xml:space="preserve"> بيشڪ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حضور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صلعم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جن جو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ذڪر م</w:t>
      </w:r>
      <w:r>
        <w:rPr>
          <w:spacing w:val="-44"/>
          <w:w w:val="69"/>
          <w:position w:val="-7"/>
          <w:rtl/>
        </w:rPr>
        <w:t xml:space="preserve"> </w:t>
      </w:r>
      <w:r>
        <w:rPr>
          <w:w w:val="69"/>
          <w:rtl/>
        </w:rPr>
        <w:t>بارڪ</w:t>
      </w:r>
      <w:r>
        <w:rPr>
          <w:spacing w:val="-5"/>
          <w:rtl/>
        </w:rPr>
        <w:t xml:space="preserve"> </w:t>
      </w:r>
      <w:r>
        <w:rPr>
          <w:w w:val="69"/>
          <w:rtl/>
        </w:rPr>
        <w:t>بلند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 بالا ڪيو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چناچه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آذان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۽</w:t>
      </w:r>
      <w:r>
        <w:rPr>
          <w:spacing w:val="80"/>
          <w:w w:val="150"/>
          <w:rtl/>
        </w:rPr>
        <w:t xml:space="preserve"> </w:t>
      </w:r>
      <w:r>
        <w:rPr>
          <w:w w:val="69"/>
          <w:rtl/>
        </w:rPr>
        <w:t>خطبي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تَشهّد</w:t>
      </w:r>
      <w:r>
        <w:rPr>
          <w:rtl/>
        </w:rPr>
        <w:t xml:space="preserve"> </w:t>
      </w:r>
      <w:r>
        <w:rPr>
          <w:w w:val="69"/>
          <w:rtl/>
        </w:rPr>
        <w:t>۾ الله تعالٰي جي ذڪر سان گڏ پاڻ سڳورن جو به ذڪر موجود آهي</w:t>
      </w:r>
      <w:r>
        <w:rPr>
          <w:w w:val="69"/>
        </w:rPr>
        <w:t>.</w:t>
      </w:r>
    </w:p>
    <w:p w14:paraId="05965B9A">
      <w:pPr>
        <w:pStyle w:val="13"/>
        <w:bidi/>
        <w:spacing w:before="4" w:line="271" w:lineRule="auto"/>
        <w:ind w:left="155" w:right="312" w:firstLine="1"/>
        <w:jc w:val="left"/>
      </w:pPr>
      <w:r>
        <w:rPr>
          <w:w w:val="63"/>
          <w:rtl/>
        </w:rPr>
        <w:t>جيئن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آنحضرت</w:t>
      </w:r>
      <w:r>
        <w:rPr>
          <w:spacing w:val="-6"/>
          <w:rtl/>
        </w:rPr>
        <w:t xml:space="preserve"> </w:t>
      </w:r>
      <w:r>
        <w:rPr>
          <w:w w:val="63"/>
          <w:rtl/>
        </w:rPr>
        <w:t>صلي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17"/>
          <w:rtl/>
        </w:rPr>
        <w:t xml:space="preserve"> </w:t>
      </w:r>
      <w:r>
        <w:rPr>
          <w:w w:val="63"/>
          <w:rtl/>
        </w:rPr>
        <w:t>عليھ</w:t>
      </w:r>
      <w:r>
        <w:rPr>
          <w:spacing w:val="-18"/>
          <w:rtl/>
        </w:rPr>
        <w:t xml:space="preserve"> </w:t>
      </w:r>
      <w:r>
        <w:rPr>
          <w:w w:val="63"/>
          <w:rtl/>
        </w:rPr>
        <w:t>وآلھ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وسلم</w:t>
      </w:r>
      <w:r>
        <w:rPr>
          <w:spacing w:val="-8"/>
          <w:rtl/>
        </w:rPr>
        <w:t xml:space="preserve"> </w:t>
      </w:r>
      <w:r>
        <w:rPr>
          <w:w w:val="63"/>
          <w:rtl/>
        </w:rPr>
        <w:t>جن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تعالٰي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جا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حبيب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آهن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8"/>
          <w:rtl/>
        </w:rPr>
        <w:t xml:space="preserve"> </w:t>
      </w:r>
      <w:r>
        <w:rPr>
          <w:w w:val="63"/>
          <w:rtl/>
        </w:rPr>
        <w:t>مٿن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مهربانين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جا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17"/>
          <w:rtl/>
        </w:rPr>
        <w:t xml:space="preserve"> </w:t>
      </w:r>
      <w:r>
        <w:rPr>
          <w:w w:val="63"/>
          <w:rtl/>
        </w:rPr>
        <w:t>بي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اَنت</w:t>
      </w:r>
      <w:r>
        <w:rPr>
          <w:spacing w:val="-18"/>
          <w:rtl/>
        </w:rPr>
        <w:t xml:space="preserve"> </w:t>
      </w:r>
      <w:r>
        <w:rPr>
          <w:w w:val="63"/>
          <w:rtl/>
        </w:rPr>
        <w:t>مينهن</w:t>
      </w:r>
      <w:r>
        <w:rPr>
          <w:w w:val="88"/>
          <w:rtl/>
        </w:rPr>
        <w:t xml:space="preserve"> </w:t>
      </w:r>
      <w:r>
        <w:rPr>
          <w:w w:val="69"/>
          <w:rtl/>
        </w:rPr>
        <w:t>وسايل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جيڪو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نبينسڳورن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رب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عرض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گهريو،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سو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سڀ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 xml:space="preserve">حبيبِ </w:t>
      </w:r>
      <w:r>
        <w:rPr>
          <w:w w:val="68"/>
          <w:rtl/>
        </w:rPr>
        <w:t>خدا کي بنا گهرڻ جي عطا ڪيو ويو آهي، اهو قرآني آيتن جي پسمنظر ۾ اسان ڏسي سگهون ٿا</w:t>
      </w:r>
      <w:r>
        <w:rPr>
          <w:w w:val="68"/>
        </w:rPr>
        <w:t>.</w:t>
      </w:r>
      <w:r>
        <w:rPr>
          <w:w w:val="68"/>
          <w:rtl/>
        </w:rPr>
        <w:t xml:space="preserve"> مثال طور</w:t>
      </w:r>
      <w:r>
        <w:rPr>
          <w:w w:val="68"/>
        </w:rPr>
        <w:t>:</w:t>
      </w:r>
    </w:p>
    <w:p w14:paraId="548AB28C">
      <w:pPr>
        <w:pStyle w:val="13"/>
        <w:bidi/>
        <w:spacing w:line="311" w:lineRule="exact"/>
        <w:ind w:left="163" w:right="0" w:firstLine="0"/>
        <w:jc w:val="left"/>
      </w:pPr>
      <w:r>
        <w:rPr>
          <w:w w:val="70"/>
        </w:rPr>
        <w:t>)</w:t>
      </w:r>
      <w:r>
        <w:rPr>
          <w:w w:val="70"/>
          <w:rtl/>
        </w:rPr>
        <w:t>الف</w:t>
      </w:r>
      <w:r>
        <w:rPr>
          <w:w w:val="70"/>
        </w:rPr>
        <w:t>(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حضرت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ابراهيم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عليه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السلام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خدا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تعالٰي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سوال</w:t>
      </w:r>
      <w:r>
        <w:rPr>
          <w:spacing w:val="-18"/>
          <w:rtl/>
        </w:rPr>
        <w:t xml:space="preserve"> </w:t>
      </w:r>
      <w:r>
        <w:rPr>
          <w:w w:val="70"/>
          <w:rtl/>
        </w:rPr>
        <w:t>ڪيو</w:t>
      </w:r>
      <w:r>
        <w:rPr>
          <w:w w:val="70"/>
        </w:rPr>
        <w:t>:</w:t>
      </w:r>
    </w:p>
    <w:p w14:paraId="4D8EF261">
      <w:pPr>
        <w:tabs>
          <w:tab w:val="left" w:pos="1435"/>
        </w:tabs>
        <w:spacing w:before="0" w:line="171" w:lineRule="exact"/>
        <w:ind w:left="0" w:right="466" w:firstLine="0"/>
        <w:jc w:val="right"/>
        <w:rPr>
          <w:rFonts w:ascii="SimSun-ExtB"/>
          <w:position w:val="1"/>
          <w:sz w:val="24"/>
        </w:rPr>
      </w:pP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position w:val="1"/>
          <w:sz w:val="24"/>
        </w:rPr>
        <w:t xml:space="preserve"> </w:t>
      </w:r>
      <w:r>
        <w:rPr>
          <w:rFonts w:ascii="SimSun-ExtB"/>
          <w:spacing w:val="-58"/>
          <w:position w:val="1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spacing w:val="-34"/>
          <w:position w:val="1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P</w:t>
      </w:r>
      <w:r>
        <w:rPr>
          <w:rFonts w:ascii="SimSun-ExtB"/>
          <w:spacing w:val="-15"/>
          <w:position w:val="6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9"/>
          <w:position w:val="2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spacing w:val="-53"/>
          <w:position w:val="1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P</w:t>
      </w:r>
      <w:r>
        <w:rPr>
          <w:rFonts w:ascii="SimSun-ExtB"/>
          <w:position w:val="3"/>
          <w:sz w:val="24"/>
        </w:rPr>
        <w:t xml:space="preserve"> </w:t>
      </w:r>
      <w:r>
        <w:rPr>
          <w:rFonts w:ascii="SimSun-ExtB"/>
          <w:spacing w:val="-20"/>
          <w:position w:val="3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r</w:t>
      </w:r>
      <w:r>
        <w:rPr>
          <w:rFonts w:ascii="SimSun-ExtB"/>
          <w:spacing w:val="19"/>
          <w:position w:val="3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position w:val="3"/>
          <w:sz w:val="24"/>
        </w:rPr>
        <w:t>r</w:t>
      </w:r>
      <w:r>
        <w:rPr>
          <w:rFonts w:ascii="SimSun-ExtB"/>
          <w:spacing w:val="-10"/>
          <w:position w:val="3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s</w:t>
      </w:r>
      <w:r>
        <w:rPr>
          <w:rFonts w:ascii="SimSun-ExtB"/>
          <w:position w:val="1"/>
          <w:sz w:val="24"/>
        </w:rPr>
        <w:tab/>
      </w:r>
      <w:r>
        <w:rPr>
          <w:rFonts w:ascii="SimSun-ExtB"/>
          <w:spacing w:val="-120"/>
          <w:position w:val="8"/>
          <w:sz w:val="24"/>
        </w:rPr>
        <w:t>s</w:t>
      </w:r>
      <w:r>
        <w:rPr>
          <w:rFonts w:ascii="SimSun-ExtB"/>
          <w:spacing w:val="-39"/>
          <w:position w:val="8"/>
          <w:sz w:val="24"/>
        </w:rPr>
        <w:t xml:space="preserve"> </w:t>
      </w:r>
      <w:r>
        <w:rPr>
          <w:rFonts w:ascii="SimSun-ExtB"/>
          <w:spacing w:val="-120"/>
          <w:position w:val="13"/>
          <w:sz w:val="24"/>
        </w:rPr>
        <w:t>P</w:t>
      </w:r>
      <w:r>
        <w:rPr>
          <w:rFonts w:ascii="SimSun-ExtB"/>
          <w:position w:val="13"/>
          <w:sz w:val="24"/>
        </w:rPr>
        <w:t xml:space="preserve"> </w:t>
      </w:r>
      <w:r>
        <w:rPr>
          <w:rFonts w:ascii="SimSun-ExtB"/>
          <w:spacing w:val="-24"/>
          <w:position w:val="13"/>
          <w:sz w:val="24"/>
        </w:rPr>
        <w:t xml:space="preserve"> </w:t>
      </w:r>
      <w:r>
        <w:rPr>
          <w:rFonts w:ascii="SimSun-ExtB"/>
          <w:spacing w:val="-120"/>
          <w:position w:val="11"/>
          <w:sz w:val="24"/>
        </w:rPr>
        <w:t>r</w:t>
      </w:r>
      <w:r>
        <w:rPr>
          <w:rFonts w:ascii="SimSun-ExtB"/>
          <w:spacing w:val="-10"/>
          <w:position w:val="11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</w:p>
    <w:p w14:paraId="4F01106A">
      <w:pPr>
        <w:bidi/>
        <w:spacing w:before="0" w:line="151" w:lineRule="auto"/>
        <w:ind w:left="155" w:right="4454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63"/>
          <w:position w:val="-5"/>
          <w:sz w:val="24"/>
          <w:szCs w:val="24"/>
        </w:rPr>
        <w:t>3</w:t>
      </w:r>
      <w:r>
        <w:rPr>
          <w:rFonts w:ascii="Times New Roman" w:hAnsi="Times New Roman" w:cs="Times New Roman"/>
          <w:w w:val="63"/>
          <w:position w:val="-5"/>
          <w:sz w:val="24"/>
          <w:szCs w:val="24"/>
        </w:rPr>
        <w:t>(i)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لْ</w:t>
      </w:r>
      <w:r>
        <w:rPr>
          <w:rFonts w:ascii="SimSun-ExtB" w:hAnsi="SimSun-ExtB" w:cs="SimSun-ExtB"/>
          <w:spacing w:val="172"/>
          <w:w w:val="63"/>
          <w:position w:val="-10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تزُنّ</w:t>
      </w:r>
      <w:r>
        <w:rPr>
          <w:rFonts w:ascii="SimSun-ExtB" w:hAnsi="SimSun-ExtB" w:cs="SimSun-ExtB"/>
          <w:spacing w:val="-48"/>
          <w:w w:val="6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يُّ</w:t>
      </w:r>
      <w:r>
        <w:rPr>
          <w:rFonts w:ascii="SimSun-ExtB" w:hAnsi="SimSun-ExtB" w:cs="SimSun-ExtB"/>
          <w:w w:val="63"/>
          <w:position w:val="-5"/>
          <w:sz w:val="24"/>
          <w:szCs w:val="24"/>
        </w:rPr>
        <w:t>p</w:t>
      </w:r>
      <w:r>
        <w:rPr>
          <w:rFonts w:ascii="SimSun-ExtB" w:hAnsi="SimSun-ExtB" w:cs="SimSun-ExtB"/>
          <w:spacing w:val="-46"/>
          <w:w w:val="6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-5"/>
          <w:sz w:val="24"/>
          <w:szCs w:val="24"/>
        </w:rPr>
        <w:t>ą: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ع</w:t>
      </w:r>
      <w:r>
        <w:rPr>
          <w:rFonts w:ascii="SimSun-ExtB" w:hAnsi="SimSun-ExtB" w:cs="SimSun-ExtB"/>
          <w:w w:val="63"/>
          <w:position w:val="-5"/>
          <w:sz w:val="24"/>
          <w:szCs w:val="24"/>
        </w:rPr>
        <w:t>u</w:t>
      </w:r>
      <w:r>
        <w:rPr>
          <w:rFonts w:ascii="SimSun-ExtB" w:hAnsi="SimSun-ExtB" w:cs="SimSun-ExtB"/>
          <w:w w:val="63"/>
          <w:position w:val="-5"/>
          <w:sz w:val="24"/>
          <w:szCs w:val="24"/>
          <w:rtl/>
        </w:rPr>
        <w:t>ون</w:t>
      </w:r>
      <w:r>
        <w:rPr>
          <w:rFonts w:ascii="SimSun-ExtB" w:hAnsi="SimSun-ExtB" w:cs="SimSun-ExtB"/>
          <w:spacing w:val="78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-5"/>
          <w:sz w:val="24"/>
          <w:szCs w:val="24"/>
        </w:rPr>
        <w:t>◯5›</w:t>
      </w:r>
      <w:r>
        <w:rPr>
          <w:spacing w:val="-6"/>
          <w:sz w:val="28"/>
          <w:szCs w:val="28"/>
          <w:rtl/>
        </w:rPr>
        <w:t xml:space="preserve"> </w:t>
      </w:r>
      <w:r>
        <w:rPr>
          <w:w w:val="63"/>
          <w:sz w:val="28"/>
          <w:szCs w:val="28"/>
        </w:rPr>
        <w:t>)</w:t>
      </w:r>
      <w:r>
        <w:rPr>
          <w:w w:val="63"/>
          <w:sz w:val="28"/>
          <w:szCs w:val="28"/>
          <w:rtl/>
        </w:rPr>
        <w:t>پ</w:t>
      </w:r>
      <w:r>
        <w:rPr>
          <w:w w:val="63"/>
          <w:sz w:val="28"/>
          <w:szCs w:val="28"/>
        </w:rPr>
        <w:t>19-</w:t>
      </w:r>
      <w:r>
        <w:rPr>
          <w:w w:val="63"/>
          <w:sz w:val="28"/>
          <w:szCs w:val="28"/>
          <w:rtl/>
        </w:rPr>
        <w:t>،</w:t>
      </w:r>
      <w:r>
        <w:rPr>
          <w:spacing w:val="-19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سورة</w:t>
      </w:r>
      <w:r>
        <w:rPr>
          <w:w w:val="63"/>
          <w:sz w:val="28"/>
          <w:szCs w:val="28"/>
        </w:rPr>
        <w:t>-</w:t>
      </w:r>
      <w:r>
        <w:rPr>
          <w:w w:val="63"/>
          <w:sz w:val="28"/>
          <w:szCs w:val="28"/>
          <w:rtl/>
        </w:rPr>
        <w:t>الشعراء،</w:t>
      </w:r>
      <w:r>
        <w:rPr>
          <w:spacing w:val="-18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ع</w:t>
      </w:r>
      <w:r>
        <w:rPr>
          <w:w w:val="63"/>
          <w:sz w:val="28"/>
          <w:szCs w:val="28"/>
        </w:rPr>
        <w:t>-</w:t>
      </w:r>
      <w:r>
        <w:rPr>
          <w:spacing w:val="-19"/>
          <w:sz w:val="28"/>
          <w:szCs w:val="28"/>
          <w:rtl/>
        </w:rPr>
        <w:t xml:space="preserve"> </w:t>
      </w:r>
      <w:r>
        <w:rPr>
          <w:w w:val="63"/>
          <w:sz w:val="28"/>
          <w:szCs w:val="28"/>
        </w:rPr>
        <w:t>(5</w:t>
      </w:r>
    </w:p>
    <w:p w14:paraId="375D67A4">
      <w:pPr>
        <w:pStyle w:val="13"/>
        <w:bidi/>
        <w:spacing w:before="139" w:line="132" w:lineRule="auto"/>
        <w:ind w:left="156" w:right="0" w:firstLine="0"/>
        <w:jc w:val="left"/>
      </w:pPr>
      <w:r>
        <w:rPr>
          <w:w w:val="61"/>
          <w:rtl/>
        </w:rPr>
        <w:t>ترجمو</w:t>
      </w:r>
      <w:r>
        <w:rPr>
          <w:w w:val="61"/>
        </w:rPr>
        <w:t>:</w:t>
      </w:r>
      <w:r>
        <w:rPr>
          <w:spacing w:val="-24"/>
          <w:rtl/>
        </w:rPr>
        <w:t xml:space="preserve"> </w:t>
      </w:r>
      <w:r>
        <w:rPr>
          <w:w w:val="61"/>
          <w:rtl/>
        </w:rPr>
        <w:t>۽</w:t>
      </w:r>
      <w:r>
        <w:rPr>
          <w:rFonts w:ascii="SimSun-ExtB" w:hAnsi="SimSun-ExtB" w:cs="SimSun-ExtB"/>
          <w:spacing w:val="-48"/>
          <w:w w:val="61"/>
          <w:position w:val="-2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1"/>
          <w:position w:val="-23"/>
          <w:sz w:val="24"/>
          <w:szCs w:val="24"/>
        </w:rPr>
        <w:t>r</w:t>
      </w:r>
      <w:r>
        <w:rPr>
          <w:spacing w:val="-5"/>
          <w:position w:val="-6"/>
          <w:rtl/>
        </w:rPr>
        <w:t xml:space="preserve"> </w:t>
      </w:r>
      <w:r>
        <w:rPr>
          <w:w w:val="61"/>
          <w:rtl/>
        </w:rPr>
        <w:t>ر</w:t>
      </w:r>
      <w:r>
        <w:rPr>
          <w:rFonts w:ascii="SimSun-ExtB" w:hAnsi="SimSun-ExtB" w:cs="SimSun-ExtB"/>
          <w:spacing w:val="-30"/>
          <w:position w:val="-2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1"/>
          <w:position w:val="-24"/>
          <w:sz w:val="24"/>
          <w:szCs w:val="24"/>
        </w:rPr>
        <w:t>P</w:t>
      </w:r>
      <w:r>
        <w:rPr>
          <w:w w:val="61"/>
          <w:rtl/>
        </w:rPr>
        <w:t>سوا</w:t>
      </w:r>
      <w:r>
        <w:rPr>
          <w:spacing w:val="-4"/>
          <w:w w:val="61"/>
          <w:rtl/>
        </w:rPr>
        <w:t xml:space="preserve"> </w:t>
      </w:r>
      <w:r>
        <w:rPr>
          <w:w w:val="61"/>
          <w:rtl/>
        </w:rPr>
        <w:t>نه</w:t>
      </w:r>
      <w:r>
        <w:rPr>
          <w:spacing w:val="-21"/>
          <w:rtl/>
        </w:rPr>
        <w:t xml:space="preserve"> </w:t>
      </w:r>
      <w:r>
        <w:rPr>
          <w:w w:val="61"/>
          <w:rtl/>
        </w:rPr>
        <w:t>ڪر</w:t>
      </w:r>
      <w:r>
        <w:rPr>
          <w:spacing w:val="-2"/>
          <w:w w:val="61"/>
          <w:rtl/>
        </w:rPr>
        <w:t xml:space="preserve"> </w:t>
      </w:r>
      <w:r>
        <w:rPr>
          <w:w w:val="61"/>
          <w:rtl/>
        </w:rPr>
        <w:t>مون</w:t>
      </w:r>
      <w:r>
        <w:rPr>
          <w:spacing w:val="-25"/>
          <w:rtl/>
        </w:rPr>
        <w:t xml:space="preserve"> </w:t>
      </w:r>
      <w:r>
        <w:rPr>
          <w:w w:val="61"/>
          <w:rtl/>
        </w:rPr>
        <w:t>کي</w:t>
      </w:r>
      <w:r>
        <w:rPr>
          <w:rFonts w:ascii="SimSun-ExtB" w:hAnsi="SimSun-ExtB" w:cs="SimSun-ExtB"/>
          <w:spacing w:val="-11"/>
          <w:w w:val="61"/>
          <w:position w:val="-2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1"/>
          <w:position w:val="-21"/>
          <w:sz w:val="24"/>
          <w:szCs w:val="24"/>
        </w:rPr>
        <w:t>»</w:t>
      </w:r>
      <w:r>
        <w:rPr>
          <w:w w:val="61"/>
          <w:rtl/>
        </w:rPr>
        <w:t>جنهن</w:t>
      </w:r>
      <w:r>
        <w:rPr>
          <w:spacing w:val="-21"/>
          <w:rtl/>
        </w:rPr>
        <w:t xml:space="preserve"> </w:t>
      </w:r>
      <w:r>
        <w:rPr>
          <w:w w:val="61"/>
          <w:rtl/>
        </w:rPr>
        <w:t>ڏينهن</w:t>
      </w:r>
      <w:r>
        <w:rPr>
          <w:spacing w:val="-25"/>
          <w:rtl/>
        </w:rPr>
        <w:t xml:space="preserve"> </w:t>
      </w:r>
      <w:r>
        <w:rPr>
          <w:w w:val="61"/>
          <w:rtl/>
        </w:rPr>
        <w:t>جيئرا</w:t>
      </w:r>
      <w:r>
        <w:rPr>
          <w:spacing w:val="-2"/>
          <w:w w:val="61"/>
          <w:rtl/>
        </w:rPr>
        <w:t xml:space="preserve"> </w:t>
      </w:r>
      <w:r>
        <w:rPr>
          <w:w w:val="61"/>
          <w:rtl/>
        </w:rPr>
        <w:t>ٿي</w:t>
      </w:r>
      <w:r>
        <w:rPr>
          <w:spacing w:val="-24"/>
          <w:rtl/>
        </w:rPr>
        <w:t xml:space="preserve"> </w:t>
      </w:r>
      <w:r>
        <w:rPr>
          <w:w w:val="61"/>
          <w:rtl/>
        </w:rPr>
        <w:t>ا</w:t>
      </w:r>
      <w:r>
        <w:rPr>
          <w:spacing w:val="-39"/>
          <w:w w:val="61"/>
          <w:position w:val="1"/>
          <w:rtl/>
        </w:rPr>
        <w:t xml:space="preserve"> </w:t>
      </w:r>
      <w:r>
        <w:rPr>
          <w:w w:val="61"/>
          <w:rtl/>
        </w:rPr>
        <w:t>ٿون</w:t>
      </w:r>
      <w:r>
        <w:rPr>
          <w:w w:val="61"/>
        </w:rPr>
        <w:t>.</w:t>
      </w:r>
    </w:p>
    <w:p w14:paraId="0C6BA5C8">
      <w:pPr>
        <w:bidi/>
        <w:spacing w:before="0" w:line="240" w:lineRule="auto"/>
        <w:ind w:left="160" w:right="2904" w:firstLine="0"/>
        <w:jc w:val="left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5902325</wp:posOffset>
                </wp:positionH>
                <wp:positionV relativeFrom="paragraph">
                  <wp:posOffset>107950</wp:posOffset>
                </wp:positionV>
                <wp:extent cx="1270" cy="152400"/>
                <wp:effectExtent l="0" t="0" r="0" b="0"/>
                <wp:wrapNone/>
                <wp:docPr id="80" name="Text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51EFB2">
                            <w:pPr>
                              <w:spacing w:before="0" w:line="238" w:lineRule="exact"/>
                              <w:ind w:left="0" w:right="0" w:firstLine="0"/>
                              <w:jc w:val="left"/>
                              <w:rPr>
                                <w:rFonts w:ascii="SimSun-ExtB"/>
                                <w:sz w:val="24"/>
                              </w:rPr>
                            </w:pPr>
                            <w:r>
                              <w:rPr>
                                <w:rFonts w:ascii="SimSun-ExtB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" o:spid="_x0000_s1026" o:spt="202" type="#_x0000_t202" style="position:absolute;left:0pt;margin-left:464.75pt;margin-top:8.5pt;height:12pt;width:0.1pt;mso-position-horizontal-relative:page;z-index:-251648000;mso-width-relative:page;mso-height-relative:page;" filled="f" stroked="f" coordsize="21600,21600" o:gfxdata="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78q91NcAAAAJ&#10;AQAADwAAAAAAAAABACAAAAAiAAAAZHJzL2Rvd25yZXYueG1sUEsBAhQAFAAAAAgAh07iQCoIByKr&#10;AQAAcAMAAA4AAAAAAAAAAQAgAAAAJg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751EFB2">
                      <w:pPr>
                        <w:spacing w:before="0" w:line="238" w:lineRule="exact"/>
                        <w:ind w:left="0" w:right="0" w:firstLine="0"/>
                        <w:jc w:val="left"/>
                        <w:rPr>
                          <w:rFonts w:ascii="SimSun-ExtB"/>
                          <w:sz w:val="24"/>
                        </w:rPr>
                      </w:pPr>
                      <w:r>
                        <w:rPr>
                          <w:rFonts w:ascii="SimSun-ExtB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w w:val="36"/>
          <w:sz w:val="24"/>
          <w:szCs w:val="24"/>
        </w:rPr>
        <w:t>(ii)</w:t>
      </w:r>
      <w:r>
        <w:rPr>
          <w:rFonts w:ascii="SimSun-ExtB" w:hAnsi="SimSun-ExtB" w:cs="SimSun-ExtB"/>
          <w:spacing w:val="-40"/>
          <w:position w:val="1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3"/>
          <w:sz w:val="24"/>
          <w:szCs w:val="24"/>
        </w:rPr>
        <w:t>r</w:t>
      </w:r>
      <w:r>
        <w:rPr>
          <w:rFonts w:ascii="SimSun-ExtB" w:hAnsi="SimSun-ExtB" w:cs="SimSun-ExtB"/>
          <w:spacing w:val="-36"/>
          <w:position w:val="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0"/>
          <w:sz w:val="24"/>
          <w:szCs w:val="24"/>
        </w:rPr>
        <w:t>s</w:t>
      </w:r>
      <w:r>
        <w:rPr>
          <w:rFonts w:ascii="SimSun-ExtB" w:hAnsi="SimSun-ExtB" w:cs="SimSun-ExtB"/>
          <w:w w:val="36"/>
          <w:sz w:val="24"/>
          <w:szCs w:val="24"/>
          <w:rtl/>
        </w:rPr>
        <w:t>يُّ</w:t>
      </w:r>
      <w:r>
        <w:rPr>
          <w:rFonts w:ascii="SimSun-ExtB" w:hAnsi="SimSun-ExtB" w:cs="SimSun-ExtB"/>
          <w:spacing w:val="-19"/>
          <w:position w:val="1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</w:rPr>
        <w:t>p</w:t>
      </w:r>
      <w:r>
        <w:rPr>
          <w:rFonts w:ascii="SimSun-ExtB" w:hAnsi="SimSun-ExtB" w:cs="SimSun-ExtB"/>
          <w:w w:val="36"/>
          <w:position w:val="13"/>
          <w:sz w:val="24"/>
          <w:szCs w:val="24"/>
        </w:rPr>
        <w:t>r</w:t>
      </w:r>
      <w:r>
        <w:rPr>
          <w:rFonts w:ascii="SimSun-ExtB" w:hAnsi="SimSun-ExtB" w:cs="SimSun-ExtB"/>
          <w:spacing w:val="-19"/>
          <w:w w:val="3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  <w:rtl/>
        </w:rPr>
        <w:t>لْ</w:t>
      </w:r>
      <w:r>
        <w:rPr>
          <w:rFonts w:ascii="SimSun-ExtB" w:hAnsi="SimSun-ExtB" w:cs="SimSun-ExtB"/>
          <w:spacing w:val="74"/>
          <w:position w:val="1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7"/>
          <w:sz w:val="24"/>
          <w:szCs w:val="24"/>
        </w:rPr>
        <w:t>s</w:t>
      </w:r>
      <w:r>
        <w:rPr>
          <w:rFonts w:ascii="SimSun-ExtB" w:hAnsi="SimSun-ExtB" w:cs="SimSun-ExtB"/>
          <w:w w:val="36"/>
          <w:sz w:val="24"/>
          <w:szCs w:val="24"/>
          <w:rtl/>
        </w:rPr>
        <w:t>يزُ</w:t>
      </w:r>
      <w:r>
        <w:rPr>
          <w:rFonts w:ascii="SimSun-ExtB" w:hAnsi="SimSun-ExtB" w:cs="SimSun-ExtB"/>
          <w:w w:val="36"/>
          <w:sz w:val="24"/>
          <w:szCs w:val="24"/>
        </w:rPr>
        <w:t>(</w:t>
      </w:r>
      <w:r>
        <w:rPr>
          <w:rFonts w:ascii="SimSun-ExtB" w:hAnsi="SimSun-ExtB" w:cs="SimSun-ExtB"/>
          <w:spacing w:val="79"/>
          <w:position w:val="1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4"/>
          <w:sz w:val="24"/>
          <w:szCs w:val="24"/>
        </w:rPr>
        <w:t>ώ</w:t>
      </w:r>
      <w:r>
        <w:rPr>
          <w:rFonts w:ascii="SimSun-ExtB" w:hAnsi="SimSun-ExtB" w:cs="SimSun-ExtB"/>
          <w:position w:val="1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5"/>
          <w:sz w:val="24"/>
          <w:szCs w:val="24"/>
        </w:rPr>
        <w:t>P</w:t>
      </w:r>
      <w:r>
        <w:rPr>
          <w:rFonts w:ascii="SimSun-ExtB" w:hAnsi="SimSun-ExtB" w:cs="SimSun-ExtB"/>
          <w:w w:val="36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17"/>
          <w:w w:val="3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</w:rPr>
        <w:t>i</w:t>
      </w:r>
      <w:r>
        <w:rPr>
          <w:rFonts w:ascii="SimSun-ExtB" w:hAnsi="SimSun-ExtB" w:cs="SimSun-ExtB"/>
          <w:w w:val="36"/>
          <w:sz w:val="24"/>
          <w:szCs w:val="24"/>
          <w:rtl/>
        </w:rPr>
        <w:t>ل</w:t>
      </w:r>
      <w:r>
        <w:rPr>
          <w:rFonts w:ascii="SimSun-ExtB" w:hAnsi="SimSun-ExtB" w:cs="SimSun-ExtB"/>
          <w:spacing w:val="-26"/>
          <w:position w:val="1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spacing w:val="73"/>
          <w:w w:val="8"/>
          <w:sz w:val="24"/>
          <w:szCs w:val="24"/>
        </w:rPr>
        <w:t>à</w:t>
      </w:r>
      <w:r>
        <w:rPr>
          <w:rFonts w:ascii="SimSun-ExtB" w:hAnsi="SimSun-ExtB" w:cs="SimSun-ExtB"/>
          <w:spacing w:val="-73"/>
          <w:w w:val="64"/>
          <w:position w:val="13"/>
          <w:sz w:val="24"/>
          <w:szCs w:val="24"/>
        </w:rPr>
        <w:t>»</w:t>
      </w:r>
      <w:r>
        <w:rPr>
          <w:rFonts w:ascii="SimSun-ExtB" w:hAnsi="SimSun-ExtB" w:cs="SimSun-ExtB"/>
          <w:spacing w:val="59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</w:rPr>
        <w:t>;</w:t>
      </w:r>
      <w:r>
        <w:rPr>
          <w:rFonts w:ascii="SimSun-ExtB" w:hAnsi="SimSun-ExtB" w:cs="SimSun-ExtB"/>
          <w:w w:val="36"/>
          <w:position w:val="8"/>
          <w:sz w:val="24"/>
          <w:szCs w:val="24"/>
        </w:rPr>
        <w:t>»</w:t>
      </w:r>
      <w:r>
        <w:rPr>
          <w:rFonts w:ascii="SimSun-ExtB" w:hAnsi="SimSun-ExtB" w:cs="SimSun-ExtB"/>
          <w:spacing w:val="-6"/>
          <w:position w:val="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</w:rPr>
        <w:t>i3</w:t>
      </w:r>
      <w:r>
        <w:rPr>
          <w:rFonts w:ascii="SimSun-ExtB" w:hAnsi="SimSun-ExtB" w:cs="SimSun-ExtB"/>
          <w:w w:val="36"/>
          <w:position w:val="11"/>
          <w:sz w:val="24"/>
          <w:szCs w:val="24"/>
        </w:rPr>
        <w:t>r</w:t>
      </w:r>
      <w:r>
        <w:rPr>
          <w:rFonts w:ascii="SimSun-ExtB" w:hAnsi="SimSun-ExtB" w:cs="SimSun-ExtB"/>
          <w:w w:val="36"/>
          <w:sz w:val="24"/>
          <w:szCs w:val="24"/>
          <w:rtl/>
        </w:rPr>
        <w:t>ل</w:t>
      </w:r>
      <w:r>
        <w:rPr>
          <w:rFonts w:ascii="SimSun-ExtB" w:hAnsi="SimSun-ExtB" w:cs="SimSun-ExtB"/>
          <w:spacing w:val="9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  <w:rtl/>
        </w:rPr>
        <w:t>ذ</w:t>
      </w:r>
      <w:r>
        <w:rPr>
          <w:rFonts w:ascii="SimSun-ExtB" w:hAnsi="SimSun-ExtB" w:cs="SimSun-ExtB"/>
          <w:spacing w:val="-41"/>
          <w:position w:val="1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5"/>
          <w:sz w:val="24"/>
          <w:szCs w:val="24"/>
        </w:rPr>
        <w:t>s</w:t>
      </w:r>
      <w:r>
        <w:rPr>
          <w:rFonts w:ascii="SimSun-ExtB" w:hAnsi="SimSun-ExtB" w:cs="SimSun-ExtB"/>
          <w:position w:val="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2"/>
          <w:sz w:val="24"/>
          <w:szCs w:val="24"/>
        </w:rPr>
        <w:t>r</w:t>
      </w:r>
      <w:r>
        <w:rPr>
          <w:rFonts w:ascii="SimSun-ExtB" w:hAnsi="SimSun-ExtB" w:cs="SimSun-ExtB"/>
          <w:w w:val="36"/>
          <w:sz w:val="24"/>
          <w:szCs w:val="24"/>
          <w:rtl/>
        </w:rPr>
        <w:t>يْ</w:t>
      </w:r>
      <w:r>
        <w:rPr>
          <w:rFonts w:ascii="SimSun-ExtB" w:hAnsi="SimSun-ExtB" w:cs="SimSun-ExtB"/>
          <w:spacing w:val="-70"/>
          <w:position w:val="1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</w:rPr>
        <w:t>i</w:t>
      </w:r>
      <w:r>
        <w:rPr>
          <w:rFonts w:ascii="SimSun-ExtB" w:hAnsi="SimSun-ExtB" w:cs="SimSun-ExtB"/>
          <w:w w:val="36"/>
          <w:position w:val="17"/>
          <w:sz w:val="24"/>
          <w:szCs w:val="24"/>
        </w:rPr>
        <w:t>r</w:t>
      </w:r>
      <w:r>
        <w:rPr>
          <w:rFonts w:ascii="SimSun-ExtB" w:hAnsi="SimSun-ExtB" w:cs="SimSun-ExtB"/>
          <w:spacing w:val="-6"/>
          <w:position w:val="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2"/>
          <w:sz w:val="24"/>
          <w:szCs w:val="24"/>
        </w:rPr>
        <w:t>r</w:t>
      </w:r>
      <w:r>
        <w:rPr>
          <w:rFonts w:ascii="SimSun-ExtB" w:hAnsi="SimSun-ExtB" w:cs="SimSun-ExtB"/>
          <w:w w:val="36"/>
          <w:sz w:val="24"/>
          <w:szCs w:val="24"/>
          <w:rtl/>
        </w:rPr>
        <w:t>م</w:t>
      </w:r>
      <w:r>
        <w:rPr>
          <w:rFonts w:ascii="SimSun-ExtB" w:hAnsi="SimSun-ExtB" w:cs="SimSun-ExtB"/>
          <w:spacing w:val="-31"/>
          <w:position w:val="1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</w:rPr>
        <w:t>à</w:t>
      </w:r>
      <w:r>
        <w:rPr>
          <w:rFonts w:ascii="SimSun-ExtB" w:hAnsi="SimSun-ExtB" w:cs="SimSun-ExtB"/>
          <w:w w:val="36"/>
          <w:position w:val="13"/>
          <w:sz w:val="24"/>
          <w:szCs w:val="24"/>
        </w:rPr>
        <w:t>P</w:t>
      </w:r>
      <w:r>
        <w:rPr>
          <w:rFonts w:ascii="SimSun-ExtB" w:hAnsi="SimSun-ExtB" w:cs="SimSun-ExtB"/>
          <w:spacing w:val="-45"/>
          <w:position w:val="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1"/>
          <w:sz w:val="24"/>
          <w:szCs w:val="24"/>
        </w:rPr>
        <w:t>s</w:t>
      </w:r>
      <w:r>
        <w:rPr>
          <w:rFonts w:ascii="SimSun-ExtB" w:hAnsi="SimSun-ExtB" w:cs="SimSun-ExtB"/>
          <w:w w:val="36"/>
          <w:sz w:val="24"/>
          <w:szCs w:val="24"/>
          <w:rtl/>
        </w:rPr>
        <w:t>و</w:t>
      </w:r>
      <w:r>
        <w:rPr>
          <w:rFonts w:ascii="SimSun-ExtB" w:hAnsi="SimSun-ExtB" w:cs="SimSun-ExtB"/>
          <w:w w:val="36"/>
          <w:sz w:val="24"/>
          <w:szCs w:val="24"/>
        </w:rPr>
        <w:t>i</w:t>
      </w:r>
      <w:r>
        <w:rPr>
          <w:rFonts w:ascii="SimSun-ExtB" w:hAnsi="SimSun-ExtB" w:cs="SimSun-ExtB"/>
          <w:spacing w:val="20"/>
          <w:position w:val="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2"/>
          <w:sz w:val="24"/>
          <w:szCs w:val="24"/>
        </w:rPr>
        <w:t>r</w:t>
      </w:r>
      <w:r>
        <w:rPr>
          <w:rFonts w:ascii="SimSun-ExtB" w:hAnsi="SimSun-ExtB" w:cs="SimSun-ExtB"/>
          <w:w w:val="36"/>
          <w:sz w:val="24"/>
          <w:szCs w:val="24"/>
          <w:rtl/>
        </w:rPr>
        <w:t>م</w:t>
      </w:r>
      <w:r>
        <w:rPr>
          <w:rFonts w:ascii="SimSun-ExtB" w:hAnsi="SimSun-ExtB" w:cs="SimSun-ExtB"/>
          <w:spacing w:val="-16"/>
          <w:position w:val="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position w:val="12"/>
          <w:sz w:val="24"/>
          <w:szCs w:val="24"/>
        </w:rPr>
        <w:t>r</w:t>
      </w:r>
      <w:r>
        <w:rPr>
          <w:rFonts w:ascii="SimSun-ExtB" w:hAnsi="SimSun-ExtB" w:cs="SimSun-ExtB"/>
          <w:w w:val="36"/>
          <w:sz w:val="24"/>
          <w:szCs w:val="24"/>
          <w:rtl/>
        </w:rPr>
        <w:t>ع</w:t>
      </w:r>
      <w:r>
        <w:rPr>
          <w:rFonts w:ascii="SimSun-ExtB" w:hAnsi="SimSun-ExtB" w:cs="SimSun-ExtB"/>
          <w:spacing w:val="-21"/>
          <w:position w:val="1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36"/>
          <w:sz w:val="24"/>
          <w:szCs w:val="24"/>
        </w:rPr>
        <w:t>4</w:t>
      </w:r>
      <w:r>
        <w:rPr>
          <w:rFonts w:ascii="SimSun-ExtB" w:hAnsi="SimSun-ExtB" w:cs="SimSun-ExtB"/>
          <w:spacing w:val="-50"/>
          <w:sz w:val="24"/>
          <w:szCs w:val="24"/>
          <w:rtl/>
        </w:rPr>
        <w:t xml:space="preserve"> </w:t>
      </w:r>
      <w:r>
        <w:rPr>
          <w:w w:val="36"/>
          <w:sz w:val="28"/>
          <w:szCs w:val="28"/>
        </w:rPr>
        <w:t>)</w:t>
      </w:r>
      <w:r>
        <w:rPr>
          <w:w w:val="36"/>
          <w:sz w:val="28"/>
          <w:szCs w:val="28"/>
          <w:rtl/>
        </w:rPr>
        <w:t>پ</w:t>
      </w:r>
      <w:r>
        <w:rPr>
          <w:w w:val="36"/>
          <w:sz w:val="28"/>
          <w:szCs w:val="28"/>
        </w:rPr>
        <w:t>28-</w:t>
      </w:r>
      <w:r>
        <w:rPr>
          <w:w w:val="36"/>
          <w:sz w:val="28"/>
          <w:szCs w:val="28"/>
          <w:rtl/>
        </w:rPr>
        <w:t>،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36"/>
          <w:sz w:val="28"/>
          <w:szCs w:val="28"/>
          <w:rtl/>
        </w:rPr>
        <w:t>سورة</w:t>
      </w:r>
      <w:r>
        <w:rPr>
          <w:w w:val="36"/>
          <w:sz w:val="28"/>
          <w:szCs w:val="28"/>
        </w:rPr>
        <w:t>-</w:t>
      </w:r>
      <w:r>
        <w:rPr>
          <w:w w:val="36"/>
          <w:sz w:val="28"/>
          <w:szCs w:val="28"/>
          <w:rtl/>
        </w:rPr>
        <w:t>التحريم،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36"/>
          <w:sz w:val="28"/>
          <w:szCs w:val="28"/>
          <w:rtl/>
        </w:rPr>
        <w:t>ع</w:t>
      </w:r>
      <w:r>
        <w:rPr>
          <w:w w:val="36"/>
          <w:sz w:val="28"/>
          <w:szCs w:val="28"/>
        </w:rPr>
        <w:t>-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36"/>
          <w:sz w:val="28"/>
          <w:szCs w:val="28"/>
        </w:rPr>
        <w:t>(2</w:t>
      </w:r>
    </w:p>
    <w:p w14:paraId="301FB8F1">
      <w:pPr>
        <w:pStyle w:val="13"/>
        <w:bidi/>
        <w:spacing w:line="268" w:lineRule="auto"/>
        <w:ind w:left="163" w:right="1906" w:hanging="7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w w:val="68"/>
          <w:rtl/>
        </w:rPr>
        <w:t xml:space="preserve"> جنهن ڏينهن الله</w:t>
      </w:r>
      <w:r>
        <w:rPr>
          <w:spacing w:val="72"/>
          <w:position w:val="-6"/>
          <w:rtl/>
        </w:rPr>
        <w:t xml:space="preserve"> </w:t>
      </w:r>
      <w:r>
        <w:rPr>
          <w:w w:val="68"/>
          <w:rtl/>
        </w:rPr>
        <w:t>رسوا نه ڪندو نبيءَ کي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نهن کي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جن ايمان آندو آهي ان سان گڏ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7"/>
          <w:rtl/>
        </w:rPr>
        <w:t>توهان ڏٺو ته هتي سوال کان اڳ</w:t>
      </w:r>
      <w:r>
        <w:rPr>
          <w:rtl/>
        </w:rPr>
        <w:t xml:space="preserve"> </w:t>
      </w:r>
      <w:r>
        <w:rPr>
          <w:w w:val="67"/>
          <w:rtl/>
        </w:rPr>
        <w:t>۾ بشارت ڏني وئي آهي</w:t>
      </w:r>
      <w:r>
        <w:rPr>
          <w:w w:val="67"/>
        </w:rPr>
        <w:t>.</w:t>
      </w:r>
    </w:p>
    <w:p w14:paraId="1C7AFA36">
      <w:pPr>
        <w:pStyle w:val="13"/>
        <w:bidi/>
        <w:spacing w:line="313" w:lineRule="exact"/>
        <w:ind w:left="157" w:right="0" w:firstLine="0"/>
        <w:jc w:val="left"/>
      </w:pPr>
      <w:r>
        <w:rPr>
          <w:w w:val="67"/>
        </w:rPr>
        <w:t>)</w:t>
      </w:r>
      <w:r>
        <w:rPr>
          <w:w w:val="67"/>
          <w:rtl/>
        </w:rPr>
        <w:t>ب</w:t>
      </w:r>
      <w:r>
        <w:rPr>
          <w:w w:val="67"/>
        </w:rPr>
        <w:t>(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ابراهيم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عليه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السّلام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هيٺين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دعا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گهرن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:</w:t>
      </w:r>
    </w:p>
    <w:p w14:paraId="55D3F17C">
      <w:pPr>
        <w:spacing w:before="0" w:line="150" w:lineRule="exact"/>
        <w:ind w:left="6117" w:right="0" w:firstLine="0"/>
        <w:jc w:val="left"/>
        <w:rPr>
          <w:rFonts w:ascii="SimSun-ExtB" w:hAnsi="SimSun-ExtB"/>
          <w:sz w:val="26"/>
        </w:rPr>
      </w:pPr>
      <w:r>
        <w:rPr>
          <w:rFonts w:ascii="SimSun-ExtB" w:hAnsi="SimSun-ExtB"/>
          <w:spacing w:val="-130"/>
          <w:w w:val="99"/>
          <w:position w:val="2"/>
          <w:sz w:val="26"/>
        </w:rPr>
        <w:t>r</w:t>
      </w:r>
      <w:r>
        <w:rPr>
          <w:rFonts w:ascii="SimSun-ExtB" w:hAnsi="SimSun-ExtB"/>
          <w:position w:val="2"/>
          <w:sz w:val="26"/>
        </w:rPr>
        <w:t xml:space="preserve"> </w:t>
      </w:r>
      <w:r>
        <w:rPr>
          <w:rFonts w:ascii="SimSun-ExtB" w:hAnsi="SimSun-ExtB"/>
          <w:spacing w:val="-30"/>
          <w:position w:val="2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2"/>
          <w:sz w:val="26"/>
        </w:rPr>
        <w:t>r</w:t>
      </w:r>
      <w:r>
        <w:rPr>
          <w:rFonts w:ascii="SimSun-ExtB" w:hAnsi="SimSun-ExtB"/>
          <w:spacing w:val="14"/>
          <w:position w:val="2"/>
          <w:sz w:val="26"/>
        </w:rPr>
        <w:t xml:space="preserve"> </w:t>
      </w:r>
      <w:r>
        <w:rPr>
          <w:rFonts w:ascii="SimSun-ExtB" w:hAnsi="SimSun-ExtB"/>
          <w:spacing w:val="-130"/>
          <w:w w:val="99"/>
          <w:sz w:val="26"/>
        </w:rPr>
        <w:t>s</w:t>
      </w:r>
      <w:r>
        <w:rPr>
          <w:rFonts w:ascii="SimSun-ExtB" w:hAnsi="SimSun-ExtB"/>
          <w:spacing w:val="28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11"/>
          <w:sz w:val="26"/>
        </w:rPr>
        <w:t>r</w:t>
      </w:r>
      <w:r>
        <w:rPr>
          <w:rFonts w:ascii="SimSun-ExtB" w:hAnsi="SimSun-ExtB"/>
          <w:spacing w:val="-20"/>
          <w:position w:val="11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11"/>
          <w:sz w:val="26"/>
        </w:rPr>
        <w:t>s</w:t>
      </w:r>
      <w:r>
        <w:rPr>
          <w:rFonts w:ascii="SimSun-ExtB" w:hAnsi="SimSun-ExtB"/>
          <w:position w:val="11"/>
          <w:sz w:val="26"/>
        </w:rPr>
        <w:t xml:space="preserve"> </w:t>
      </w:r>
      <w:r>
        <w:rPr>
          <w:rFonts w:ascii="SimSun-ExtB" w:hAnsi="SimSun-ExtB"/>
          <w:spacing w:val="-16"/>
          <w:position w:val="11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5"/>
          <w:sz w:val="26"/>
        </w:rPr>
        <w:t>r</w:t>
      </w:r>
      <w:r>
        <w:rPr>
          <w:rFonts w:ascii="SimSun-ExtB" w:hAnsi="SimSun-ExtB"/>
          <w:spacing w:val="-10"/>
          <w:position w:val="5"/>
          <w:sz w:val="26"/>
        </w:rPr>
        <w:t xml:space="preserve"> </w:t>
      </w:r>
      <w:r>
        <w:rPr>
          <w:rFonts w:ascii="SimSun-ExtB" w:hAnsi="SimSun-ExtB"/>
          <w:spacing w:val="-130"/>
          <w:w w:val="99"/>
          <w:sz w:val="26"/>
        </w:rPr>
        <w:t>P</w:t>
      </w:r>
      <w:r>
        <w:rPr>
          <w:rFonts w:ascii="SimSun-ExtB" w:hAnsi="SimSun-ExtB"/>
          <w:spacing w:val="-10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2"/>
          <w:sz w:val="26"/>
        </w:rPr>
        <w:t>s</w:t>
      </w:r>
      <w:r>
        <w:rPr>
          <w:rFonts w:ascii="SimSun-ExtB" w:hAnsi="SimSun-ExtB"/>
          <w:spacing w:val="-34"/>
          <w:position w:val="2"/>
          <w:sz w:val="26"/>
        </w:rPr>
        <w:t xml:space="preserve"> </w:t>
      </w:r>
      <w:r>
        <w:rPr>
          <w:rFonts w:ascii="SimSun-ExtB" w:hAnsi="SimSun-ExtB"/>
          <w:spacing w:val="-260"/>
          <w:w w:val="99"/>
          <w:position w:val="7"/>
          <w:sz w:val="26"/>
        </w:rPr>
        <w:t>»</w:t>
      </w:r>
      <w:r>
        <w:rPr>
          <w:rFonts w:ascii="SimSun-ExtB" w:hAnsi="SimSun-ExtB"/>
          <w:spacing w:val="52"/>
          <w:position w:val="7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1"/>
          <w:sz w:val="26"/>
        </w:rPr>
        <w:t>s</w:t>
      </w:r>
      <w:r>
        <w:rPr>
          <w:rFonts w:ascii="SimSun-ExtB" w:hAnsi="SimSun-ExtB"/>
          <w:spacing w:val="-6"/>
          <w:position w:val="1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12"/>
          <w:sz w:val="26"/>
        </w:rPr>
        <w:t>r</w:t>
      </w:r>
      <w:r>
        <w:rPr>
          <w:rFonts w:ascii="SimSun-ExtB" w:hAnsi="SimSun-ExtB"/>
          <w:spacing w:val="28"/>
          <w:position w:val="12"/>
          <w:sz w:val="26"/>
        </w:rPr>
        <w:t xml:space="preserve"> </w:t>
      </w:r>
      <w:r>
        <w:rPr>
          <w:rFonts w:ascii="SimSun-ExtB" w:hAnsi="SimSun-ExtB"/>
          <w:spacing w:val="-260"/>
          <w:w w:val="99"/>
          <w:position w:val="-1"/>
          <w:sz w:val="26"/>
        </w:rPr>
        <w:t>»</w:t>
      </w:r>
      <w:r>
        <w:rPr>
          <w:rFonts w:ascii="SimSun-ExtB" w:hAnsi="SimSun-ExtB"/>
          <w:spacing w:val="52"/>
          <w:position w:val="-1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2"/>
          <w:sz w:val="26"/>
        </w:rPr>
        <w:t>r</w:t>
      </w:r>
      <w:r>
        <w:rPr>
          <w:rFonts w:ascii="SimSun-ExtB" w:hAnsi="SimSun-ExtB"/>
          <w:spacing w:val="4"/>
          <w:position w:val="2"/>
          <w:sz w:val="26"/>
        </w:rPr>
        <w:t xml:space="preserve"> </w:t>
      </w:r>
      <w:r>
        <w:rPr>
          <w:rFonts w:ascii="SimSun-ExtB" w:hAnsi="SimSun-ExtB"/>
          <w:spacing w:val="-130"/>
          <w:w w:val="99"/>
          <w:sz w:val="26"/>
        </w:rPr>
        <w:t>r</w:t>
      </w:r>
      <w:r>
        <w:rPr>
          <w:rFonts w:ascii="SimSun-ExtB" w:hAnsi="SimSun-ExtB"/>
          <w:spacing w:val="47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-1"/>
          <w:sz w:val="26"/>
        </w:rPr>
        <w:t>s</w:t>
      </w:r>
      <w:r>
        <w:rPr>
          <w:rFonts w:ascii="SimSun-ExtB" w:hAnsi="SimSun-ExtB"/>
          <w:position w:val="-1"/>
          <w:sz w:val="26"/>
        </w:rPr>
        <w:t xml:space="preserve"> </w:t>
      </w:r>
      <w:r>
        <w:rPr>
          <w:rFonts w:ascii="SimSun-ExtB" w:hAnsi="SimSun-ExtB"/>
          <w:spacing w:val="-59"/>
          <w:position w:val="-1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2"/>
          <w:sz w:val="26"/>
        </w:rPr>
        <w:t>s</w:t>
      </w:r>
      <w:r>
        <w:rPr>
          <w:rFonts w:ascii="SimSun-ExtB" w:hAnsi="SimSun-ExtB"/>
          <w:spacing w:val="-6"/>
          <w:position w:val="2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2"/>
          <w:sz w:val="26"/>
        </w:rPr>
        <w:t>P</w:t>
      </w:r>
      <w:r>
        <w:rPr>
          <w:rFonts w:ascii="SimSun-ExtB" w:hAnsi="SimSun-ExtB"/>
          <w:spacing w:val="-10"/>
          <w:position w:val="2"/>
          <w:sz w:val="26"/>
        </w:rPr>
        <w:t xml:space="preserve"> </w:t>
      </w:r>
      <w:r>
        <w:rPr>
          <w:rFonts w:ascii="SimSun-ExtB" w:hAnsi="SimSun-ExtB"/>
          <w:spacing w:val="-130"/>
          <w:w w:val="99"/>
          <w:position w:val="2"/>
          <w:sz w:val="26"/>
        </w:rPr>
        <w:t>s</w:t>
      </w:r>
      <w:r>
        <w:rPr>
          <w:rFonts w:ascii="SimSun-ExtB" w:hAnsi="SimSun-ExtB"/>
          <w:position w:val="2"/>
          <w:sz w:val="26"/>
        </w:rPr>
        <w:t xml:space="preserve"> </w:t>
      </w:r>
      <w:r>
        <w:rPr>
          <w:rFonts w:ascii="SimSun-ExtB" w:hAnsi="SimSun-ExtB"/>
          <w:spacing w:val="-6"/>
          <w:position w:val="2"/>
          <w:sz w:val="26"/>
        </w:rPr>
        <w:t xml:space="preserve"> </w:t>
      </w:r>
      <w:r>
        <w:rPr>
          <w:rFonts w:ascii="SimSun-ExtB" w:hAnsi="SimSun-ExtB"/>
          <w:spacing w:val="-260"/>
          <w:w w:val="99"/>
          <w:sz w:val="26"/>
        </w:rPr>
        <w:t>»</w:t>
      </w:r>
    </w:p>
    <w:p w14:paraId="7A30D91B">
      <w:pPr>
        <w:bidi/>
        <w:spacing w:before="0" w:line="306" w:lineRule="exact"/>
        <w:ind w:left="153" w:right="2904" w:firstLine="0"/>
        <w:jc w:val="left"/>
        <w:rPr>
          <w:rFonts w:ascii="SimSun-ExtB" w:hAnsi="SimSun-ExtB" w:cs="SimSun-ExtB"/>
          <w:sz w:val="26"/>
          <w:szCs w:val="26"/>
        </w:rPr>
      </w:pPr>
      <w:r>
        <w:rPr>
          <w:rFonts w:ascii="SimSun-ExtB" w:hAnsi="SimSun-ExtB" w:cs="SimSun-ExtB"/>
          <w:w w:val="63"/>
          <w:sz w:val="26"/>
          <w:szCs w:val="26"/>
        </w:rPr>
        <w:t>i3</w:t>
      </w:r>
      <w:r>
        <w:rPr>
          <w:rFonts w:ascii="Times New Roman" w:hAnsi="Times New Roman" w:cs="Times New Roman"/>
          <w:w w:val="63"/>
          <w:sz w:val="26"/>
          <w:szCs w:val="26"/>
        </w:rPr>
        <w:t>(i)</w:t>
      </w:r>
      <w:r>
        <w:rPr>
          <w:rFonts w:ascii="SimSun-ExtB" w:hAnsi="SimSun-ExtB" w:cs="SimSun-ExtB"/>
          <w:w w:val="63"/>
          <w:sz w:val="26"/>
          <w:szCs w:val="26"/>
          <w:rtl/>
        </w:rPr>
        <w:t>ج</w:t>
      </w:r>
      <w:r>
        <w:rPr>
          <w:rFonts w:ascii="SimSun-ExtB" w:hAnsi="SimSun-ExtB" w:cs="SimSun-ExtB"/>
          <w:w w:val="63"/>
          <w:sz w:val="26"/>
          <w:szCs w:val="26"/>
        </w:rPr>
        <w:t>à</w:t>
      </w:r>
      <w:r>
        <w:rPr>
          <w:rFonts w:ascii="SimSun-ExtB" w:hAnsi="SimSun-ExtB" w:cs="SimSun-ExtB"/>
          <w:w w:val="63"/>
          <w:sz w:val="26"/>
          <w:szCs w:val="26"/>
          <w:rtl/>
        </w:rPr>
        <w:t>ب</w:t>
      </w:r>
      <w:r>
        <w:rPr>
          <w:rFonts w:ascii="SimSun-ExtB" w:hAnsi="SimSun-ExtB" w:cs="SimSun-ExtB"/>
          <w:spacing w:val="-22"/>
          <w:position w:val="-4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sz w:val="26"/>
          <w:szCs w:val="26"/>
          <w:rtl/>
        </w:rPr>
        <w:t>نِ</w:t>
      </w:r>
      <w:r>
        <w:rPr>
          <w:rFonts w:ascii="SimSun-ExtB" w:hAnsi="SimSun-ExtB" w:cs="SimSun-ExtB"/>
          <w:spacing w:val="-47"/>
          <w:w w:val="63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sz w:val="26"/>
          <w:szCs w:val="26"/>
        </w:rPr>
        <w:t>3</w:t>
      </w:r>
      <w:r>
        <w:rPr>
          <w:rFonts w:ascii="SimSun-ExtB" w:hAnsi="SimSun-ExtB" w:cs="SimSun-ExtB"/>
          <w:w w:val="63"/>
          <w:sz w:val="26"/>
          <w:szCs w:val="26"/>
          <w:rtl/>
        </w:rPr>
        <w:t>ب</w:t>
      </w:r>
      <w:r>
        <w:rPr>
          <w:rFonts w:ascii="SimSun-ExtB" w:hAnsi="SimSun-ExtB" w:cs="SimSun-ExtB"/>
          <w:spacing w:val="-22"/>
          <w:position w:val="-4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sz w:val="26"/>
          <w:szCs w:val="26"/>
          <w:rtl/>
        </w:rPr>
        <w:t>نِ</w:t>
      </w:r>
      <w:r>
        <w:rPr>
          <w:rFonts w:ascii="SimSun-ExtB" w:hAnsi="SimSun-ExtB" w:cs="SimSun-ExtB"/>
          <w:spacing w:val="-40"/>
          <w:w w:val="63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sz w:val="26"/>
          <w:szCs w:val="26"/>
        </w:rPr>
        <w:t>i</w:t>
      </w:r>
      <w:r>
        <w:rPr>
          <w:rFonts w:ascii="SimSun-ExtB" w:hAnsi="SimSun-ExtB" w:cs="SimSun-ExtB"/>
          <w:w w:val="63"/>
          <w:sz w:val="26"/>
          <w:szCs w:val="26"/>
          <w:rtl/>
        </w:rPr>
        <w:t>ن</w:t>
      </w:r>
      <w:r>
        <w:rPr>
          <w:rFonts w:ascii="SimSun-ExtB" w:hAnsi="SimSun-ExtB" w:cs="SimSun-ExtB"/>
          <w:spacing w:val="-46"/>
          <w:w w:val="63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sz w:val="26"/>
          <w:szCs w:val="26"/>
          <w:rtl/>
        </w:rPr>
        <w:t>نع</w:t>
      </w:r>
      <w:r>
        <w:rPr>
          <w:rFonts w:ascii="SimSun-ExtB" w:hAnsi="SimSun-ExtB" w:cs="SimSun-ExtB"/>
          <w:w w:val="63"/>
          <w:sz w:val="26"/>
          <w:szCs w:val="26"/>
        </w:rPr>
        <w:t>ą</w:t>
      </w:r>
      <w:r>
        <w:rPr>
          <w:rFonts w:ascii="SimSun-ExtB" w:hAnsi="SimSun-ExtB" w:cs="SimSun-ExtB"/>
          <w:w w:val="63"/>
          <w:sz w:val="26"/>
          <w:szCs w:val="26"/>
          <w:rtl/>
        </w:rPr>
        <w:t>د</w:t>
      </w:r>
      <w:r>
        <w:rPr>
          <w:rFonts w:ascii="SimSun-ExtB" w:hAnsi="SimSun-ExtB" w:cs="SimSun-ExtB"/>
          <w:spacing w:val="-41"/>
          <w:w w:val="63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sz w:val="26"/>
          <w:szCs w:val="26"/>
        </w:rPr>
        <w:t>i</w:t>
      </w:r>
      <w:r>
        <w:rPr>
          <w:rFonts w:ascii="SimSun-ExtB" w:hAnsi="SimSun-ExtB" w:cs="SimSun-ExtB"/>
          <w:w w:val="63"/>
          <w:sz w:val="26"/>
          <w:szCs w:val="26"/>
          <w:rtl/>
        </w:rPr>
        <w:t>لصْ</w:t>
      </w:r>
      <w:r>
        <w:rPr>
          <w:rFonts w:ascii="SimSun-ExtB" w:hAnsi="SimSun-ExtB" w:cs="SimSun-ExtB"/>
          <w:w w:val="63"/>
          <w:sz w:val="26"/>
          <w:szCs w:val="26"/>
        </w:rPr>
        <w:t>à</w:t>
      </w:r>
      <w:r>
        <w:rPr>
          <w:rFonts w:ascii="SimSun-ExtB" w:hAnsi="SimSun-ExtB" w:cs="SimSun-ExtB"/>
          <w:w w:val="63"/>
          <w:sz w:val="26"/>
          <w:szCs w:val="26"/>
          <w:rtl/>
        </w:rPr>
        <w:t>ا</w:t>
      </w:r>
      <w:r>
        <w:rPr>
          <w:rFonts w:ascii="SimSun-ExtB" w:hAnsi="SimSun-ExtB" w:cs="SimSun-ExtB"/>
          <w:w w:val="63"/>
          <w:sz w:val="26"/>
          <w:szCs w:val="26"/>
        </w:rPr>
        <w:t>p</w:t>
      </w:r>
      <w:r>
        <w:rPr>
          <w:rFonts w:ascii="SimSun-ExtB" w:hAnsi="SimSun-ExtB" w:cs="SimSun-ExtB"/>
          <w:spacing w:val="-46"/>
          <w:w w:val="63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sz w:val="26"/>
          <w:szCs w:val="26"/>
        </w:rPr>
        <w:t>◯va</w:t>
      </w:r>
      <w:r>
        <w:rPr>
          <w:spacing w:val="4"/>
          <w:sz w:val="28"/>
          <w:szCs w:val="28"/>
          <w:rtl/>
        </w:rPr>
        <w:t xml:space="preserve"> </w:t>
      </w:r>
      <w:r>
        <w:rPr>
          <w:w w:val="63"/>
          <w:sz w:val="28"/>
          <w:szCs w:val="28"/>
        </w:rPr>
        <w:t>)</w:t>
      </w:r>
      <w:r>
        <w:rPr>
          <w:w w:val="63"/>
          <w:sz w:val="28"/>
          <w:szCs w:val="28"/>
          <w:rtl/>
        </w:rPr>
        <w:t>پ</w:t>
      </w:r>
      <w:r>
        <w:rPr>
          <w:w w:val="63"/>
          <w:sz w:val="28"/>
          <w:szCs w:val="28"/>
        </w:rPr>
        <w:t>13-</w:t>
      </w:r>
      <w:r>
        <w:rPr>
          <w:w w:val="63"/>
          <w:sz w:val="28"/>
          <w:szCs w:val="28"/>
          <w:rtl/>
        </w:rPr>
        <w:t>،</w:t>
      </w:r>
      <w:r>
        <w:rPr>
          <w:spacing w:val="-8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سورة</w:t>
      </w:r>
      <w:r>
        <w:rPr>
          <w:w w:val="63"/>
          <w:sz w:val="28"/>
          <w:szCs w:val="28"/>
        </w:rPr>
        <w:t>-</w:t>
      </w:r>
      <w:r>
        <w:rPr>
          <w:w w:val="63"/>
          <w:sz w:val="28"/>
          <w:szCs w:val="28"/>
          <w:rtl/>
        </w:rPr>
        <w:t>ابراهيم،</w:t>
      </w:r>
      <w:r>
        <w:rPr>
          <w:spacing w:val="-9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ع</w:t>
      </w:r>
      <w:r>
        <w:rPr>
          <w:w w:val="63"/>
          <w:sz w:val="28"/>
          <w:szCs w:val="28"/>
        </w:rPr>
        <w:t>-</w:t>
      </w:r>
      <w:r>
        <w:rPr>
          <w:spacing w:val="-3"/>
          <w:sz w:val="28"/>
          <w:szCs w:val="28"/>
          <w:rtl/>
        </w:rPr>
        <w:t xml:space="preserve"> </w:t>
      </w:r>
      <w:r>
        <w:rPr>
          <w:w w:val="63"/>
          <w:sz w:val="28"/>
          <w:szCs w:val="28"/>
        </w:rPr>
        <w:t>6</w:t>
      </w:r>
      <w:r>
        <w:rPr>
          <w:spacing w:val="-2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مڪي</w:t>
      </w:r>
      <w:r>
        <w:rPr>
          <w:w w:val="63"/>
          <w:sz w:val="28"/>
          <w:szCs w:val="28"/>
        </w:rPr>
        <w:t>(</w:t>
      </w:r>
      <w:r>
        <w:rPr>
          <w:rFonts w:ascii="SimSun-ExtB" w:hAnsi="SimSun-ExtB" w:cs="SimSun-ExtB"/>
          <w:spacing w:val="12"/>
          <w:position w:val="1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6"/>
          <w:szCs w:val="26"/>
        </w:rPr>
        <w:t>ª</w:t>
      </w:r>
      <w:r>
        <w:rPr>
          <w:rFonts w:ascii="SimSun-ExtB" w:hAnsi="SimSun-ExtB" w:cs="SimSun-ExtB"/>
          <w:w w:val="63"/>
          <w:sz w:val="26"/>
          <w:szCs w:val="26"/>
          <w:rtl/>
        </w:rPr>
        <w:t>ٰ</w:t>
      </w:r>
    </w:p>
    <w:p w14:paraId="5326EC15">
      <w:pPr>
        <w:pStyle w:val="13"/>
        <w:bidi/>
        <w:spacing w:before="109"/>
        <w:ind w:left="163" w:right="0" w:firstLine="0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مون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منهنجي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پٽن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بتن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عبادت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بچاءِ</w:t>
      </w:r>
      <w:r>
        <w:rPr>
          <w:w w:val="68"/>
        </w:rPr>
        <w:t>.</w:t>
      </w:r>
    </w:p>
    <w:p w14:paraId="47402AC5">
      <w:pPr>
        <w:pStyle w:val="13"/>
        <w:bidi/>
        <w:spacing w:before="43" w:line="288" w:lineRule="exact"/>
        <w:ind w:left="157" w:right="0" w:firstLine="0"/>
        <w:jc w:val="left"/>
      </w:pPr>
      <w:r>
        <w:rPr>
          <w:w w:val="67"/>
          <w:rtl/>
        </w:rPr>
        <w:t>حضور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سرور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انبياءِ</w:t>
      </w:r>
      <w:r>
        <w:rPr>
          <w:spacing w:val="-16"/>
          <w:rtl/>
        </w:rPr>
        <w:t xml:space="preserve"> </w:t>
      </w:r>
      <w:r>
        <w:rPr>
          <w:w w:val="67"/>
          <w:rtl/>
        </w:rPr>
        <w:t>صلي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عليھ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وآلھ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وسلم</w:t>
      </w:r>
      <w:r>
        <w:rPr>
          <w:spacing w:val="-16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حق</w:t>
      </w:r>
      <w:r>
        <w:rPr>
          <w:spacing w:val="-20"/>
          <w:rtl/>
        </w:rPr>
        <w:t xml:space="preserve"> </w:t>
      </w:r>
      <w:r>
        <w:rPr>
          <w:w w:val="67"/>
          <w:rtl/>
        </w:rPr>
        <w:t>۾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بنا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گهرڻ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خدا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فرمائي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</w:p>
    <w:p w14:paraId="1BBFB559">
      <w:pPr>
        <w:tabs>
          <w:tab w:val="left" w:pos="4240"/>
          <w:tab w:val="left" w:pos="5502"/>
          <w:tab w:val="left" w:pos="7844"/>
        </w:tabs>
        <w:spacing w:before="0" w:line="211" w:lineRule="exact"/>
        <w:ind w:left="3904" w:right="0" w:firstLine="0"/>
        <w:jc w:val="left"/>
        <w:rPr>
          <w:rFonts w:ascii="SimSun-ExtB" w:hAnsi="SimSun-ExtB" w:eastAsia="SimSun-ExtB" w:cs="SimSun-ExtB"/>
          <w:position w:val="10"/>
          <w:sz w:val="24"/>
          <w:szCs w:val="24"/>
        </w:rPr>
      </w:pPr>
      <w:r>
        <w:rPr>
          <w:rFonts w:ascii="SimSun-ExtB" w:hAnsi="SimSun-ExtB" w:eastAsia="SimSun-ExtB" w:cs="SimSun-ExtB"/>
          <w:spacing w:val="-240"/>
          <w:position w:val="1"/>
          <w:sz w:val="24"/>
          <w:szCs w:val="24"/>
        </w:rPr>
        <w:t>½</w:t>
      </w:r>
      <w:r>
        <w:rPr>
          <w:rFonts w:ascii="SimSun-ExtB" w:hAnsi="SimSun-ExtB" w:eastAsia="SimSun-ExtB" w:cs="SimSun-ExtB"/>
          <w:spacing w:val="-24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5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44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8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43"/>
          <w:position w:val="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15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4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14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0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2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pacing w:val="9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48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P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24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0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15"/>
          <w:position w:val="1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39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24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19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28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-1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38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52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53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4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-1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29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1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48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5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3"/>
          <w:sz w:val="24"/>
          <w:szCs w:val="24"/>
        </w:rPr>
        <w:t>ώ</w:t>
      </w:r>
      <w:r>
        <w:rPr>
          <w:rFonts w:ascii="SimSun-ExtB" w:hAnsi="SimSun-ExtB" w:eastAsia="SimSun-ExtB" w:cs="SimSun-ExtB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5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-24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8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P</w:t>
      </w:r>
      <w:r>
        <w:rPr>
          <w:rFonts w:ascii="SimSun-ExtB" w:hAnsi="SimSun-ExtB" w:eastAsia="SimSun-ExtB" w:cs="SimSun-ExtB"/>
          <w:spacing w:val="28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29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10"/>
          <w:sz w:val="24"/>
          <w:szCs w:val="24"/>
        </w:rPr>
        <w:t>»</w:t>
      </w:r>
    </w:p>
    <w:p w14:paraId="457DD1D7">
      <w:pPr>
        <w:bidi/>
        <w:spacing w:before="0" w:line="289" w:lineRule="exact"/>
        <w:ind w:left="150" w:right="1313" w:firstLine="0"/>
        <w:jc w:val="left"/>
        <w:rPr>
          <w:sz w:val="28"/>
          <w:szCs w:val="28"/>
        </w:rPr>
      </w:pPr>
      <w:r>
        <w:rPr>
          <w:rFonts w:ascii="Times New Roman" w:hAnsi="Times New Roman" w:cs="Times New Roman"/>
          <w:w w:val="58"/>
          <w:sz w:val="24"/>
          <w:szCs w:val="24"/>
        </w:rPr>
        <w:t>(ii)</w:t>
      </w:r>
      <w:r>
        <w:rPr>
          <w:rFonts w:ascii="SimSun-ExtB" w:hAnsi="SimSun-ExtB" w:cs="SimSun-ExtB"/>
          <w:spacing w:val="-48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i</w:t>
      </w:r>
      <w:r>
        <w:rPr>
          <w:rFonts w:ascii="SimSun-ExtB" w:hAnsi="SimSun-ExtB" w:cs="SimSun-ExtB"/>
          <w:w w:val="58"/>
          <w:sz w:val="24"/>
          <w:szCs w:val="24"/>
          <w:rtl/>
        </w:rPr>
        <w:t>ناَّ</w:t>
      </w:r>
      <w:r>
        <w:rPr>
          <w:rFonts w:ascii="SimSun-ExtB" w:hAnsi="SimSun-ExtB" w:cs="SimSun-ExtB"/>
          <w:spacing w:val="68"/>
          <w:w w:val="150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يْ</w:t>
      </w:r>
      <w:r>
        <w:rPr>
          <w:rFonts w:ascii="SimSun-ExtB" w:hAnsi="SimSun-ExtB" w:cs="SimSun-ExtB"/>
          <w:w w:val="58"/>
          <w:sz w:val="24"/>
          <w:szCs w:val="24"/>
        </w:rPr>
        <w:t>:</w:t>
      </w:r>
      <w:r>
        <w:rPr>
          <w:rFonts w:ascii="SimSun-ExtB" w:hAnsi="SimSun-ExtB" w:cs="SimSun-ExtB"/>
          <w:w w:val="58"/>
          <w:sz w:val="24"/>
          <w:szCs w:val="24"/>
          <w:rtl/>
        </w:rPr>
        <w:t>داللّٰل</w:t>
      </w:r>
      <w:r>
        <w:rPr>
          <w:rFonts w:ascii="SimSun-ExtB" w:hAnsi="SimSun-ExtB" w:cs="SimSun-ExtB"/>
          <w:spacing w:val="-43"/>
          <w:w w:val="58"/>
          <w:position w:val="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a</w:t>
      </w:r>
      <w:r>
        <w:rPr>
          <w:rFonts w:ascii="SimSun-ExtB" w:hAnsi="SimSun-ExtB" w:cs="SimSun-ExtB"/>
          <w:w w:val="58"/>
          <w:sz w:val="24"/>
          <w:szCs w:val="24"/>
          <w:rtl/>
        </w:rPr>
        <w:t>ذ</w:t>
      </w:r>
      <w:r>
        <w:rPr>
          <w:rFonts w:ascii="SimSun-ExtB" w:hAnsi="SimSun-ExtB" w:cs="SimSun-ExtB"/>
          <w:spacing w:val="2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œ</w:t>
      </w:r>
      <w:r>
        <w:rPr>
          <w:rFonts w:ascii="SimSun-ExtB" w:hAnsi="SimSun-ExtB" w:cs="SimSun-ExtB"/>
          <w:w w:val="58"/>
          <w:sz w:val="24"/>
          <w:szCs w:val="24"/>
          <w:rtl/>
        </w:rPr>
        <w:t>بع</w:t>
      </w:r>
      <w:r>
        <w:rPr>
          <w:rFonts w:ascii="SimSun-ExtB" w:hAnsi="SimSun-ExtB" w:cs="SimSun-ExtB"/>
          <w:w w:val="58"/>
          <w:sz w:val="24"/>
          <w:szCs w:val="24"/>
        </w:rPr>
        <w:t>iþà</w:t>
      </w:r>
      <w:r>
        <w:rPr>
          <w:rFonts w:ascii="SimSun-ExtB" w:hAnsi="SimSun-ExtB" w:cs="SimSun-ExtB"/>
          <w:w w:val="58"/>
          <w:sz w:val="24"/>
          <w:szCs w:val="24"/>
          <w:rtl/>
        </w:rPr>
        <w:t>ل</w:t>
      </w:r>
      <w:r>
        <w:rPr>
          <w:rFonts w:ascii="SimSun-ExtB" w:hAnsi="SimSun-ExtB" w:cs="SimSun-ExtB"/>
          <w:spacing w:val="-14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</w:rPr>
        <w:t>,</w:t>
      </w:r>
      <w:r>
        <w:rPr>
          <w:rFonts w:ascii="SimSun-ExtB" w:hAnsi="SimSun-ExtB" w:cs="SimSun-ExtB"/>
          <w:w w:val="58"/>
          <w:sz w:val="24"/>
          <w:szCs w:val="24"/>
          <w:rtl/>
        </w:rPr>
        <w:t>جس</w:t>
      </w:r>
      <w:r>
        <w:rPr>
          <w:rFonts w:ascii="SimSun-ExtB" w:hAnsi="SimSun-ExtB" w:cs="SimSun-ExtB"/>
          <w:w w:val="58"/>
          <w:sz w:val="24"/>
          <w:szCs w:val="24"/>
        </w:rPr>
        <w:t>œi</w:t>
      </w:r>
      <w:r>
        <w:rPr>
          <w:rFonts w:ascii="SimSun-ExtB" w:hAnsi="SimSun-ExtB" w:cs="SimSun-ExtB"/>
          <w:w w:val="58"/>
          <w:sz w:val="24"/>
          <w:szCs w:val="24"/>
          <w:rtl/>
        </w:rPr>
        <w:t>ل</w:t>
      </w:r>
      <w:r>
        <w:rPr>
          <w:rFonts w:ascii="SimSun-ExtB" w:hAnsi="SimSun-ExtB" w:cs="SimSun-ExtB"/>
          <w:w w:val="58"/>
          <w:sz w:val="24"/>
          <w:szCs w:val="24"/>
        </w:rPr>
        <w:t>i</w:t>
      </w:r>
      <w:r>
        <w:rPr>
          <w:rFonts w:ascii="SimSun-ExtB" w:hAnsi="SimSun-ExtB" w:cs="SimSun-ExtB"/>
          <w:w w:val="58"/>
          <w:sz w:val="24"/>
          <w:szCs w:val="24"/>
          <w:rtl/>
        </w:rPr>
        <w:t>ل</w:t>
      </w:r>
      <w:r>
        <w:rPr>
          <w:rFonts w:ascii="SimSun-ExtB" w:hAnsi="SimSun-ExtB" w:cs="SimSun-ExtB"/>
          <w:w w:val="58"/>
          <w:sz w:val="24"/>
          <w:szCs w:val="24"/>
        </w:rPr>
        <w:t>ą</w:t>
      </w:r>
      <w:r>
        <w:rPr>
          <w:rFonts w:ascii="SimSun-ExtB" w:hAnsi="SimSun-ExtB" w:cs="SimSun-ExtB"/>
          <w:w w:val="58"/>
          <w:sz w:val="24"/>
          <w:szCs w:val="24"/>
          <w:rtl/>
        </w:rPr>
        <w:t>ي</w:t>
      </w:r>
      <w:r>
        <w:rPr>
          <w:rFonts w:ascii="SimSun-ExtB" w:hAnsi="SimSun-ExtB" w:cs="SimSun-ExtB"/>
          <w:spacing w:val="48"/>
          <w:w w:val="150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ت</w:t>
      </w:r>
      <w:r>
        <w:rPr>
          <w:rFonts w:ascii="SimSun-ExtB" w:hAnsi="SimSun-ExtB" w:cs="SimSun-ExtB"/>
          <w:w w:val="58"/>
          <w:sz w:val="24"/>
          <w:szCs w:val="24"/>
        </w:rPr>
        <w:t>a:3</w:t>
      </w:r>
      <w:r>
        <w:rPr>
          <w:rFonts w:ascii="SimSun-ExtB" w:hAnsi="SimSun-ExtB" w:cs="SimSun-ExtB"/>
          <w:spacing w:val="-7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ه</w:t>
      </w:r>
      <w:r>
        <w:rPr>
          <w:rFonts w:ascii="SimSun-ExtB" w:hAnsi="SimSun-ExtB" w:cs="SimSun-ExtB"/>
          <w:w w:val="58"/>
          <w:sz w:val="24"/>
          <w:szCs w:val="24"/>
        </w:rPr>
        <w:t>a:¢,</w:t>
      </w:r>
      <w:r>
        <w:rPr>
          <w:rFonts w:ascii="SimSun-ExtB" w:hAnsi="SimSun-ExtB" w:cs="SimSun-ExtB"/>
          <w:spacing w:val="-6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8"/>
          <w:sz w:val="24"/>
          <w:szCs w:val="24"/>
          <w:rtl/>
        </w:rPr>
        <w:t>هيْ</w:t>
      </w:r>
      <w:r>
        <w:rPr>
          <w:rFonts w:ascii="SimSun-ExtB" w:hAnsi="SimSun-ExtB" w:cs="SimSun-ExtB"/>
          <w:w w:val="58"/>
          <w:sz w:val="24"/>
          <w:szCs w:val="24"/>
        </w:rPr>
        <w:t>◯vvi</w:t>
      </w:r>
      <w:r>
        <w:rPr>
          <w:spacing w:val="-12"/>
          <w:w w:val="58"/>
          <w:sz w:val="28"/>
          <w:szCs w:val="28"/>
          <w:rtl/>
        </w:rPr>
        <w:t xml:space="preserve"> </w:t>
      </w:r>
      <w:r>
        <w:rPr>
          <w:w w:val="58"/>
          <w:sz w:val="28"/>
          <w:szCs w:val="28"/>
        </w:rPr>
        <w:t>)</w:t>
      </w:r>
      <w:r>
        <w:rPr>
          <w:w w:val="58"/>
          <w:sz w:val="28"/>
          <w:szCs w:val="28"/>
          <w:rtl/>
        </w:rPr>
        <w:t>پ</w:t>
      </w:r>
      <w:r>
        <w:rPr>
          <w:w w:val="58"/>
          <w:sz w:val="28"/>
          <w:szCs w:val="28"/>
        </w:rPr>
        <w:t>22-</w:t>
      </w:r>
      <w:r>
        <w:rPr>
          <w:w w:val="58"/>
          <w:sz w:val="28"/>
          <w:szCs w:val="28"/>
          <w:rtl/>
        </w:rPr>
        <w:t>،سورة</w:t>
      </w:r>
      <w:r>
        <w:rPr>
          <w:w w:val="58"/>
          <w:sz w:val="28"/>
          <w:szCs w:val="28"/>
        </w:rPr>
        <w:t>-</w:t>
      </w:r>
      <w:r>
        <w:rPr>
          <w:w w:val="58"/>
          <w:sz w:val="28"/>
          <w:szCs w:val="28"/>
          <w:rtl/>
        </w:rPr>
        <w:t>احزاب،ع</w:t>
      </w:r>
      <w:r>
        <w:rPr>
          <w:w w:val="58"/>
          <w:sz w:val="28"/>
          <w:szCs w:val="28"/>
        </w:rPr>
        <w:t>(4-</w:t>
      </w:r>
    </w:p>
    <w:p w14:paraId="361C1A92">
      <w:pPr>
        <w:pStyle w:val="13"/>
        <w:bidi/>
        <w:spacing w:before="90" w:line="273" w:lineRule="auto"/>
        <w:ind w:left="157" w:right="311" w:firstLine="10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چاهي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پري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توکان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خراب</w:t>
      </w:r>
      <w:r>
        <w:rPr>
          <w:spacing w:val="-6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گنديون</w:t>
      </w:r>
      <w:r>
        <w:rPr>
          <w:w w:val="68"/>
        </w:rPr>
        <w:t>(</w:t>
      </w:r>
      <w:r>
        <w:rPr>
          <w:spacing w:val="-6"/>
          <w:rtl/>
        </w:rPr>
        <w:t xml:space="preserve"> </w:t>
      </w:r>
      <w:r>
        <w:rPr>
          <w:w w:val="68"/>
          <w:rtl/>
        </w:rPr>
        <w:t>ڳالهيون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اي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گهر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وارؤ</w:t>
      </w:r>
      <w:r>
        <w:rPr>
          <w:spacing w:val="-5"/>
          <w:rtl/>
        </w:rPr>
        <w:t xml:space="preserve"> </w:t>
      </w:r>
      <w:r>
        <w:rPr>
          <w:w w:val="68"/>
          <w:rtl/>
        </w:rPr>
        <w:t>۽</w:t>
      </w:r>
      <w:r>
        <w:rPr>
          <w:spacing w:val="-4"/>
          <w:rtl/>
        </w:rPr>
        <w:t xml:space="preserve"> </w:t>
      </w:r>
      <w:r>
        <w:rPr>
          <w:w w:val="68"/>
          <w:rtl/>
        </w:rPr>
        <w:t>صاف</w:t>
      </w:r>
      <w:r>
        <w:rPr>
          <w:spacing w:val="-6"/>
          <w:rtl/>
        </w:rPr>
        <w:t xml:space="preserve"> </w:t>
      </w:r>
      <w:r>
        <w:rPr>
          <w:w w:val="68"/>
          <w:rtl/>
        </w:rPr>
        <w:t>سٿرو</w:t>
      </w:r>
      <w:r>
        <w:rPr>
          <w:spacing w:val="-2"/>
          <w:rtl/>
        </w:rPr>
        <w:t xml:space="preserve"> </w:t>
      </w:r>
      <w:r>
        <w:rPr>
          <w:w w:val="68"/>
          <w:rtl/>
        </w:rPr>
        <w:t xml:space="preserve">ڪري، </w:t>
      </w:r>
      <w:r>
        <w:rPr>
          <w:w w:val="64"/>
          <w:rtl/>
        </w:rPr>
        <w:t>توکي صاف سٿرو</w:t>
      </w:r>
      <w:r>
        <w:rPr>
          <w:w w:val="64"/>
        </w:rPr>
        <w:t>.</w:t>
      </w:r>
    </w:p>
    <w:p w14:paraId="7E27B86C">
      <w:pPr>
        <w:pStyle w:val="13"/>
        <w:bidi/>
        <w:spacing w:line="268" w:lineRule="auto"/>
        <w:ind w:left="162" w:right="311" w:hanging="5"/>
        <w:jc w:val="left"/>
      </w:pPr>
      <w:r>
        <w:rPr>
          <w:w w:val="67"/>
          <w:rtl/>
        </w:rPr>
        <w:t>اها مهرباني تمام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گهڻي مٿاهين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آهي، بنسبت حضرت ابراهيم خليل الله جي حق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۾ جيڪو فرمايو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ويو، ڇو ته دعاءِ</w:t>
      </w:r>
      <w:r>
        <w:rPr>
          <w:spacing w:val="40"/>
          <w:rtl/>
        </w:rPr>
        <w:t xml:space="preserve"> </w:t>
      </w:r>
      <w:r>
        <w:rPr>
          <w:w w:val="67"/>
          <w:rtl/>
        </w:rPr>
        <w:t>خليل ته فقط عبادت اضام جي نفيءَ</w:t>
      </w:r>
      <w:r>
        <w:rPr>
          <w:spacing w:val="-18"/>
          <w:rtl/>
        </w:rPr>
        <w:t xml:space="preserve"> </w:t>
      </w:r>
      <w:r>
        <w:rPr>
          <w:w w:val="67"/>
          <w:rtl/>
        </w:rPr>
        <w:t>لاءِ هئي ۽ هيءَ دعا هر گناهه ۽ نقص لاءِ آهي، هوءَ دعا ته صرف پٽن جي حق</w:t>
      </w:r>
      <w:r>
        <w:rPr>
          <w:spacing w:val="-13"/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79"/>
          <w:rtl/>
        </w:rPr>
        <w:t>خاص هئي، پر هيءَ دعا عام آهي ۽ هر هڪ ان ۾ شامل آهي</w:t>
      </w:r>
      <w:r>
        <w:rPr>
          <w:w w:val="79"/>
        </w:rPr>
        <w:t>.</w:t>
      </w:r>
    </w:p>
    <w:p w14:paraId="65405B03">
      <w:pPr>
        <w:pStyle w:val="13"/>
        <w:bidi/>
        <w:ind w:left="156" w:right="0" w:firstLine="0"/>
        <w:jc w:val="left"/>
      </w:pPr>
      <w:r>
        <w:rPr>
          <w:w w:val="62"/>
        </w:rPr>
        <w:t>)</w:t>
      </w:r>
      <w:r>
        <w:rPr>
          <w:w w:val="62"/>
          <w:rtl/>
        </w:rPr>
        <w:t>ت</w:t>
      </w:r>
      <w:r>
        <w:rPr>
          <w:w w:val="62"/>
        </w:rPr>
        <w:t>(</w:t>
      </w:r>
      <w:r>
        <w:rPr>
          <w:spacing w:val="-23"/>
          <w:rtl/>
        </w:rPr>
        <w:t xml:space="preserve"> </w:t>
      </w:r>
      <w:r>
        <w:rPr>
          <w:w w:val="62"/>
          <w:rtl/>
        </w:rPr>
        <w:t>ٻي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جڳهه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تي</w:t>
      </w:r>
      <w:r>
        <w:rPr>
          <w:spacing w:val="-20"/>
          <w:rtl/>
        </w:rPr>
        <w:t xml:space="preserve"> </w:t>
      </w:r>
      <w:r>
        <w:rPr>
          <w:w w:val="62"/>
          <w:rtl/>
        </w:rPr>
        <w:t>حضرت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خليل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الله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عليه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السّلام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جن</w:t>
      </w:r>
      <w:r>
        <w:rPr>
          <w:spacing w:val="-23"/>
          <w:rtl/>
        </w:rPr>
        <w:t xml:space="preserve"> </w:t>
      </w:r>
      <w:r>
        <w:rPr>
          <w:w w:val="62"/>
          <w:rtl/>
        </w:rPr>
        <w:t>هنئين</w:t>
      </w:r>
      <w:r>
        <w:rPr>
          <w:spacing w:val="-23"/>
          <w:rtl/>
        </w:rPr>
        <w:t xml:space="preserve"> </w:t>
      </w:r>
      <w:r>
        <w:rPr>
          <w:w w:val="62"/>
          <w:rtl/>
        </w:rPr>
        <w:t>فرمائين</w:t>
      </w:r>
      <w:r>
        <w:rPr>
          <w:spacing w:val="-21"/>
          <w:rtl/>
        </w:rPr>
        <w:t xml:space="preserve"> </w:t>
      </w:r>
      <w:r>
        <w:rPr>
          <w:w w:val="62"/>
          <w:rtl/>
        </w:rPr>
        <w:t>ٿا</w:t>
      </w:r>
      <w:r>
        <w:rPr>
          <w:spacing w:val="-23"/>
          <w:rtl/>
        </w:rPr>
        <w:t xml:space="preserve"> </w:t>
      </w:r>
      <w:r>
        <w:rPr>
          <w:w w:val="62"/>
          <w:rtl/>
        </w:rPr>
        <w:t>ته</w:t>
      </w:r>
      <w:r>
        <w:rPr>
          <w:w w:val="62"/>
        </w:rPr>
        <w:t>:</w:t>
      </w:r>
    </w:p>
    <w:p w14:paraId="1269F80A">
      <w:pPr>
        <w:pStyle w:val="13"/>
        <w:spacing w:before="9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231140</wp:posOffset>
                </wp:positionV>
                <wp:extent cx="5772785" cy="55245"/>
                <wp:effectExtent l="0" t="0" r="0" b="0"/>
                <wp:wrapTopAndBottom/>
                <wp:docPr id="81" name="Graphic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1" o:spid="_x0000_s1026" o:spt="100" style="position:absolute;left:0pt;margin-left:70.55pt;margin-top:18.2pt;height:4.35pt;width:454.55pt;mso-position-horizontal-relative:page;mso-wrap-distance-bottom:0pt;mso-wrap-distance-top:0pt;z-index:-251626496;mso-width-relative:page;mso-height-relative:page;" fillcolor="#612322" filled="t" stroked="f" coordsize="5772785,55244" o:gfxdata="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Tqzag2wAAAAoBAAAPAAAAAAAA&#10;AAEAIAAAACIAAABkcnMvZG93bnJldi54bWxQSwECFAAUAAAACACHTuJANt9nTkgCAADxBQAADgAA&#10;AAAAAAABACAAAAAq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AE44E02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C1ECE76">
      <w:pPr>
        <w:pStyle w:val="13"/>
        <w:spacing w:before="9"/>
        <w:rPr>
          <w:sz w:val="3"/>
        </w:rPr>
      </w:pPr>
    </w:p>
    <w:p w14:paraId="0CC24B8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hBjoPYoCAAAfBwAA&#10;DgAAAAAAAAABACAAAAAkAQAAZHJzL2Uyb0RvYy54bWxQSwUGAAAAAAYABgBZAQAAIAYAAAAA&#10;">
                <o:lock v:ext="edit" aspectratio="f"/>
                <v:shape id="Graphic 83" o:spid="_x0000_s1026" o:spt="100" style="position:absolute;left:0;top:0;height:40005;width:5737860;" fillcolor="#000000" filled="t" stroked="f" coordsize="5737860,40005" o:gfxdata="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r0QrvQAA&#10;ANs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EAFB1B8">
      <w:pPr>
        <w:pStyle w:val="13"/>
        <w:spacing w:before="10"/>
        <w:rPr>
          <w:sz w:val="7"/>
        </w:rPr>
      </w:pPr>
    </w:p>
    <w:p w14:paraId="7592BB6D">
      <w:pPr>
        <w:pStyle w:val="13"/>
        <w:spacing w:after="0"/>
        <w:rPr>
          <w:sz w:val="7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2033B6E">
      <w:pPr>
        <w:pStyle w:val="16"/>
        <w:numPr>
          <w:ilvl w:val="0"/>
          <w:numId w:val="4"/>
        </w:numPr>
        <w:tabs>
          <w:tab w:val="left" w:pos="129"/>
        </w:tabs>
        <w:spacing w:before="45" w:after="0" w:line="151" w:lineRule="exact"/>
        <w:ind w:left="129" w:right="0" w:hanging="129"/>
        <w:jc w:val="right"/>
        <w:rPr>
          <w:rFonts w:ascii="SimSun-ExtB" w:hAnsi="SimSun-ExtB"/>
          <w:position w:val="10"/>
          <w:sz w:val="24"/>
        </w:rPr>
      </w:pP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10"/>
          <w:sz w:val="24"/>
        </w:rPr>
        <w:t xml:space="preserve"> </w:t>
      </w:r>
      <w:r>
        <w:rPr>
          <w:rFonts w:ascii="SimSun-ExtB" w:hAnsi="SimSun-ExtB"/>
          <w:spacing w:val="-240"/>
          <w:sz w:val="24"/>
        </w:rPr>
        <w:t>»</w:t>
      </w:r>
    </w:p>
    <w:p w14:paraId="4C868133">
      <w:pPr>
        <w:pStyle w:val="16"/>
        <w:numPr>
          <w:ilvl w:val="1"/>
          <w:numId w:val="3"/>
        </w:numPr>
        <w:tabs>
          <w:tab w:val="left" w:pos="631"/>
          <w:tab w:val="left" w:pos="1087"/>
        </w:tabs>
        <w:spacing w:before="30" w:after="0" w:line="166" w:lineRule="exact"/>
        <w:ind w:left="631" w:right="0" w:hanging="168"/>
        <w:jc w:val="left"/>
        <w:rPr>
          <w:rFonts w:ascii="SimSun-ExtB"/>
          <w:position w:val="-13"/>
          <w:sz w:val="24"/>
        </w:rPr>
      </w:pPr>
      <w:r>
        <w:br w:type="column"/>
      </w:r>
      <w:r>
        <w:rPr>
          <w:rFonts w:ascii="SimSun-ExtB"/>
          <w:spacing w:val="-120"/>
          <w:sz w:val="24"/>
        </w:rPr>
        <w:t>s</w:t>
      </w:r>
      <w:r>
        <w:rPr>
          <w:rFonts w:ascii="SimSun-ExtB"/>
          <w:sz w:val="24"/>
        </w:rPr>
        <w:tab/>
      </w:r>
      <w:r>
        <w:rPr>
          <w:rFonts w:ascii="SimSun-ExtB"/>
          <w:spacing w:val="-120"/>
          <w:position w:val="-11"/>
          <w:sz w:val="24"/>
        </w:rPr>
        <w:t>r</w:t>
      </w:r>
    </w:p>
    <w:p w14:paraId="3D505AB4">
      <w:pPr>
        <w:pStyle w:val="16"/>
        <w:spacing w:after="0" w:line="166" w:lineRule="exact"/>
        <w:jc w:val="left"/>
        <w:rPr>
          <w:rFonts w:ascii="SimSun-ExtB"/>
          <w:position w:val="-13"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8130" w:space="40"/>
            <w:col w:w="1332"/>
          </w:cols>
        </w:sectPr>
      </w:pPr>
    </w:p>
    <w:p w14:paraId="446EB92A">
      <w:pPr>
        <w:bidi/>
        <w:spacing w:before="0" w:line="213" w:lineRule="auto"/>
        <w:ind w:left="155" w:right="4111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22"/>
          <w:position w:val="-5"/>
          <w:sz w:val="24"/>
          <w:szCs w:val="24"/>
        </w:rPr>
        <w:t>3</w:t>
      </w:r>
      <w:r>
        <w:rPr>
          <w:rFonts w:ascii="SimSun-ExtB" w:hAnsi="SimSun-ExtB" w:cs="SimSun-ExtB"/>
          <w:spacing w:val="40"/>
          <w:position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22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22"/>
          <w:position w:val="7"/>
          <w:sz w:val="24"/>
          <w:szCs w:val="24"/>
        </w:rPr>
        <w:t>s</w:t>
      </w:r>
      <w:r>
        <w:rPr>
          <w:rFonts w:ascii="SimSun-ExtB" w:hAnsi="SimSun-ExtB" w:cs="SimSun-ExtB"/>
          <w:w w:val="22"/>
          <w:position w:val="-5"/>
          <w:sz w:val="24"/>
          <w:szCs w:val="24"/>
          <w:rtl/>
        </w:rPr>
        <w:t>ج</w:t>
      </w:r>
      <w:r>
        <w:rPr>
          <w:rFonts w:ascii="SimSun-ExtB" w:hAnsi="SimSun-ExtB" w:cs="SimSun-ExtB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22"/>
          <w:position w:val="6"/>
          <w:sz w:val="24"/>
          <w:szCs w:val="24"/>
        </w:rPr>
        <w:t>r</w:t>
      </w:r>
      <w:r>
        <w:rPr>
          <w:rFonts w:ascii="SimSun-ExtB" w:hAnsi="SimSun-ExtB" w:cs="SimSun-ExtB"/>
          <w:w w:val="22"/>
          <w:position w:val="-5"/>
          <w:sz w:val="24"/>
          <w:szCs w:val="24"/>
          <w:rtl/>
        </w:rPr>
        <w:t>عل</w:t>
      </w:r>
      <w:r>
        <w:rPr>
          <w:rFonts w:ascii="SimSun-ExtB" w:hAnsi="SimSun-ExtB" w:cs="SimSun-ExtB"/>
          <w:position w:val="-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نِ</w:t>
      </w:r>
      <w:r>
        <w:rPr>
          <w:rFonts w:ascii="SimSun-ExtB" w:hAnsi="SimSun-ExtB" w:cs="SimSun-ExtB"/>
          <w:spacing w:val="114"/>
          <w:w w:val="150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6"/>
          <w:sz w:val="24"/>
          <w:szCs w:val="24"/>
        </w:rPr>
        <w:t>s</w:t>
      </w:r>
      <w:r>
        <w:rPr>
          <w:rFonts w:ascii="SimSun-ExtB" w:hAnsi="SimSun-ExtB" w:cs="SimSun-ExtB"/>
          <w:spacing w:val="-63"/>
          <w:w w:val="52"/>
          <w:position w:val="-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مِ</w:t>
      </w:r>
      <w:r>
        <w:rPr>
          <w:rFonts w:ascii="SimSun-ExtB" w:hAnsi="SimSun-ExtB" w:cs="SimSun-ExtB"/>
          <w:spacing w:val="-37"/>
          <w:w w:val="52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33</w:t>
      </w:r>
      <w:r>
        <w:rPr>
          <w:rFonts w:ascii="SimSun-ExtB" w:hAnsi="SimSun-ExtB" w:cs="SimSun-ExtB"/>
          <w:spacing w:val="47"/>
          <w:w w:val="150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ث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Ã</w:t>
      </w:r>
      <w:r>
        <w:rPr>
          <w:rFonts w:ascii="SimSun-ExtB" w:hAnsi="SimSun-ExtB" w:cs="SimSun-ExtB"/>
          <w:spacing w:val="34"/>
          <w:w w:val="150"/>
          <w:position w:val="-5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2"/>
          <w:position w:val="6"/>
          <w:sz w:val="24"/>
          <w:szCs w:val="24"/>
        </w:rPr>
        <w:t>r</w:t>
      </w:r>
      <w:r>
        <w:rPr>
          <w:rFonts w:ascii="SimSun-ExtB" w:hAnsi="SimSun-ExtB" w:cs="SimSun-ExtB"/>
          <w:w w:val="52"/>
          <w:position w:val="7"/>
          <w:sz w:val="24"/>
          <w:szCs w:val="24"/>
        </w:rPr>
        <w:t>»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ج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Ãà</w:t>
      </w:r>
      <w:r>
        <w:rPr>
          <w:rFonts w:ascii="SimSun-ExtB" w:hAnsi="SimSun-ExtB" w:cs="SimSun-ExtB"/>
          <w:spacing w:val="80"/>
          <w:w w:val="150"/>
          <w:position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7"/>
          <w:sz w:val="24"/>
          <w:szCs w:val="24"/>
        </w:rPr>
        <w:t>»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à</w:t>
      </w:r>
      <w:r>
        <w:rPr>
          <w:rFonts w:ascii="SimSun-ExtB" w:hAnsi="SimSun-ExtB" w:cs="SimSun-ExtB"/>
          <w:spacing w:val="80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6"/>
          <w:sz w:val="24"/>
          <w:szCs w:val="24"/>
        </w:rPr>
        <w:t>s</w:t>
      </w:r>
      <w:r>
        <w:rPr>
          <w:rFonts w:ascii="SimSun-ExtB" w:hAnsi="SimSun-ExtB" w:cs="SimSun-ExtB"/>
          <w:spacing w:val="-63"/>
          <w:w w:val="52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ع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g</w:t>
      </w:r>
      <w:r>
        <w:rPr>
          <w:rFonts w:ascii="SimSun-ExtB" w:hAnsi="SimSun-ExtB" w:cs="SimSun-ExtB"/>
          <w:spacing w:val="63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◯5a</w:t>
      </w:r>
      <w:r>
        <w:rPr>
          <w:spacing w:val="-13"/>
          <w:sz w:val="28"/>
          <w:szCs w:val="28"/>
          <w:rtl/>
        </w:rPr>
        <w:t xml:space="preserve"> </w:t>
      </w:r>
      <w:r>
        <w:rPr>
          <w:w w:val="52"/>
          <w:sz w:val="28"/>
          <w:szCs w:val="28"/>
        </w:rPr>
        <w:t>)</w:t>
      </w:r>
      <w:r>
        <w:rPr>
          <w:w w:val="52"/>
          <w:sz w:val="28"/>
          <w:szCs w:val="28"/>
          <w:rtl/>
        </w:rPr>
        <w:t>پ</w:t>
      </w:r>
      <w:r>
        <w:rPr>
          <w:w w:val="52"/>
          <w:sz w:val="28"/>
          <w:szCs w:val="28"/>
        </w:rPr>
        <w:t>19-</w:t>
      </w:r>
      <w:r>
        <w:rPr>
          <w:w w:val="52"/>
          <w:sz w:val="28"/>
          <w:szCs w:val="28"/>
          <w:rtl/>
        </w:rPr>
        <w:t>،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سورة</w:t>
      </w:r>
      <w:r>
        <w:rPr>
          <w:w w:val="52"/>
          <w:sz w:val="28"/>
          <w:szCs w:val="28"/>
        </w:rPr>
        <w:t>-</w:t>
      </w:r>
      <w:r>
        <w:rPr>
          <w:w w:val="52"/>
          <w:sz w:val="28"/>
          <w:szCs w:val="28"/>
          <w:rtl/>
        </w:rPr>
        <w:t>الشعراء،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ع</w:t>
      </w:r>
      <w:r>
        <w:rPr>
          <w:w w:val="52"/>
          <w:sz w:val="28"/>
          <w:szCs w:val="28"/>
        </w:rPr>
        <w:t>-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2"/>
          <w:sz w:val="28"/>
          <w:szCs w:val="28"/>
        </w:rPr>
        <w:t>(5</w:t>
      </w:r>
    </w:p>
    <w:p w14:paraId="6B717060">
      <w:pPr>
        <w:pStyle w:val="13"/>
        <w:bidi/>
        <w:spacing w:before="65"/>
        <w:ind w:left="162" w:right="0" w:firstLine="0"/>
        <w:jc w:val="left"/>
      </w:pPr>
      <w:r>
        <w:rPr>
          <w:w w:val="75"/>
          <w:rtl/>
        </w:rPr>
        <w:t>ترجمو</w:t>
      </w:r>
      <w:r>
        <w:rPr>
          <w:w w:val="75"/>
        </w:rPr>
        <w:t>: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مون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75"/>
          <w:rtl/>
        </w:rPr>
        <w:t>جنت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نعيم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5"/>
          <w:rtl/>
        </w:rPr>
        <w:t>وارثن</w:t>
      </w:r>
      <w:r>
        <w:rPr>
          <w:spacing w:val="-16"/>
          <w:rtl/>
        </w:rPr>
        <w:t xml:space="preserve"> </w:t>
      </w:r>
      <w:r>
        <w:rPr>
          <w:w w:val="75"/>
          <w:rtl/>
        </w:rPr>
        <w:t>منجهان</w:t>
      </w:r>
      <w:r>
        <w:rPr>
          <w:spacing w:val="-16"/>
          <w:rtl/>
        </w:rPr>
        <w:t xml:space="preserve"> </w:t>
      </w:r>
      <w:r>
        <w:rPr>
          <w:w w:val="75"/>
          <w:rtl/>
        </w:rPr>
        <w:t>ڪر</w:t>
      </w:r>
      <w:r>
        <w:rPr>
          <w:w w:val="75"/>
        </w:rPr>
        <w:t>.</w:t>
      </w:r>
    </w:p>
    <w:p w14:paraId="5A94D9CD">
      <w:pPr>
        <w:pStyle w:val="13"/>
        <w:bidi/>
        <w:spacing w:before="43" w:line="312" w:lineRule="exact"/>
        <w:ind w:left="153" w:right="0" w:firstLine="0"/>
        <w:jc w:val="left"/>
      </w:pPr>
      <w:r>
        <w:rPr>
          <w:w w:val="67"/>
        </w:rPr>
        <w:t>.35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حضور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عليه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الصَلواة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والسّلام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حق</w:t>
      </w:r>
      <w:r>
        <w:rPr>
          <w:spacing w:val="-20"/>
          <w:rtl/>
        </w:rPr>
        <w:t xml:space="preserve"> </w:t>
      </w:r>
      <w:r>
        <w:rPr>
          <w:w w:val="67"/>
          <w:rtl/>
        </w:rPr>
        <w:t>۾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مانگي</w:t>
      </w:r>
      <w:r>
        <w:rPr>
          <w:w w:val="67"/>
        </w:rPr>
        <w:t>/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بِنا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گهرڻ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فرمائي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:</w:t>
      </w:r>
    </w:p>
    <w:p w14:paraId="663B6D48">
      <w:pPr>
        <w:spacing w:before="0" w:line="175" w:lineRule="exact"/>
        <w:ind w:left="0" w:right="841" w:firstLine="0"/>
        <w:jc w:val="right"/>
        <w:rPr>
          <w:rFonts w:ascii="SimSun-ExtB" w:hAnsi="SimSun-ExtB"/>
          <w:position w:val="4"/>
          <w:sz w:val="24"/>
        </w:rPr>
      </w:pPr>
      <w:r>
        <w:rPr>
          <w:rFonts w:ascii="SimSun-ExtB" w:hAnsi="SimSun-ExtB"/>
          <w:spacing w:val="-240"/>
          <w:position w:val="-1"/>
          <w:sz w:val="24"/>
        </w:rPr>
        <w:t>ª</w:t>
      </w:r>
      <w:r>
        <w:rPr>
          <w:rFonts w:ascii="SimSun-ExtB" w:hAnsi="SimSun-ExtB"/>
          <w:spacing w:val="38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34"/>
          <w:sz w:val="24"/>
        </w:rPr>
        <w:t xml:space="preserve"> </w:t>
      </w:r>
      <w:r>
        <w:rPr>
          <w:rFonts w:ascii="SimSun-ExtB" w:hAnsi="SimSun-ExtB"/>
          <w:spacing w:val="-120"/>
          <w:position w:val="10"/>
          <w:sz w:val="24"/>
        </w:rPr>
        <w:t>r</w:t>
      </w:r>
      <w:r>
        <w:rPr>
          <w:rFonts w:ascii="SimSun-ExtB" w:hAnsi="SimSun-ExtB"/>
          <w:spacing w:val="14"/>
          <w:position w:val="10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48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33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s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24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-20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4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0"/>
          <w:sz w:val="24"/>
        </w:rPr>
        <w:t>s</w:t>
      </w:r>
      <w:r>
        <w:rPr>
          <w:rFonts w:ascii="SimSun-ExtB" w:hAnsi="SimSun-ExtB"/>
          <w:spacing w:val="24"/>
          <w:position w:val="0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-10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s</w:t>
      </w:r>
      <w:r>
        <w:rPr>
          <w:rFonts w:ascii="SimSun-ExtB" w:hAnsi="SimSun-ExtB"/>
          <w:spacing w:val="-20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spacing w:val="-24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 xml:space="preserve"> </w:t>
      </w:r>
      <w:r>
        <w:rPr>
          <w:rFonts w:ascii="SimSun-ExtB" w:hAnsi="SimSun-ExtB"/>
          <w:spacing w:val="-53"/>
          <w:position w:val="12"/>
          <w:sz w:val="24"/>
        </w:rPr>
        <w:t xml:space="preserve"> </w:t>
      </w:r>
      <w:r>
        <w:rPr>
          <w:rFonts w:ascii="SimSun-ExtB" w:hAnsi="SimSun-ExtB"/>
          <w:spacing w:val="-240"/>
          <w:position w:val="4"/>
          <w:sz w:val="24"/>
        </w:rPr>
        <w:t>»</w:t>
      </w:r>
    </w:p>
    <w:p w14:paraId="45B42D92">
      <w:pPr>
        <w:bidi/>
        <w:spacing w:before="0" w:line="151" w:lineRule="auto"/>
        <w:ind w:left="153" w:right="4454" w:firstLine="0"/>
        <w:jc w:val="left"/>
        <w:rPr>
          <w:sz w:val="28"/>
          <w:szCs w:val="28"/>
        </w:rPr>
      </w:pPr>
      <w:r>
        <w:rPr>
          <w:w w:val="69"/>
          <w:sz w:val="28"/>
          <w:szCs w:val="28"/>
        </w:rPr>
        <w:t>)</w:t>
      </w:r>
      <w:r>
        <w:rPr>
          <w:w w:val="69"/>
          <w:sz w:val="28"/>
          <w:szCs w:val="28"/>
          <w:rtl/>
        </w:rPr>
        <w:t>الف</w:t>
      </w:r>
      <w:r>
        <w:rPr>
          <w:w w:val="69"/>
          <w:sz w:val="28"/>
          <w:szCs w:val="28"/>
        </w:rPr>
        <w:t>(</w:t>
      </w:r>
      <w:r>
        <w:rPr>
          <w:rFonts w:ascii="SimSun-ExtB" w:hAnsi="SimSun-ExtB" w:cs="SimSun-ExtB"/>
          <w:spacing w:val="3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9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69"/>
          <w:position w:val="-5"/>
          <w:sz w:val="24"/>
          <w:szCs w:val="24"/>
          <w:rtl/>
        </w:rPr>
        <w:t>نَّ</w:t>
      </w:r>
      <w:r>
        <w:rPr>
          <w:rFonts w:ascii="SimSun-ExtB" w:hAnsi="SimSun-ExtB" w:cs="SimSun-ExtB"/>
          <w:spacing w:val="-52"/>
          <w:w w:val="69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9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69"/>
          <w:position w:val="-5"/>
          <w:sz w:val="24"/>
          <w:szCs w:val="24"/>
          <w:rtl/>
        </w:rPr>
        <w:t>ع</w:t>
      </w:r>
      <w:r>
        <w:rPr>
          <w:rFonts w:ascii="SimSun-ExtB" w:hAnsi="SimSun-ExtB" w:cs="SimSun-ExtB"/>
          <w:w w:val="69"/>
          <w:position w:val="-5"/>
          <w:sz w:val="24"/>
          <w:szCs w:val="24"/>
        </w:rPr>
        <w:t>àaa</w:t>
      </w:r>
      <w:r>
        <w:rPr>
          <w:rFonts w:ascii="SimSun-ExtB" w:hAnsi="SimSun-ExtB" w:cs="SimSun-ExtB"/>
          <w:w w:val="69"/>
          <w:position w:val="-5"/>
          <w:sz w:val="24"/>
          <w:szCs w:val="24"/>
          <w:rtl/>
        </w:rPr>
        <w:t>ك</w:t>
      </w:r>
      <w:r>
        <w:rPr>
          <w:rFonts w:ascii="SimSun-ExtB" w:hAnsi="SimSun-ExtB" w:cs="SimSun-ExtB"/>
          <w:spacing w:val="-52"/>
          <w:w w:val="69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9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69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w w:val="69"/>
          <w:position w:val="-5"/>
          <w:sz w:val="24"/>
          <w:szCs w:val="24"/>
        </w:rPr>
        <w:t>b</w:t>
      </w:r>
      <w:r>
        <w:rPr>
          <w:rFonts w:ascii="SimSun-ExtB" w:hAnsi="SimSun-ExtB" w:cs="SimSun-ExtB"/>
          <w:w w:val="69"/>
          <w:position w:val="-5"/>
          <w:sz w:val="24"/>
          <w:szCs w:val="24"/>
          <w:rtl/>
        </w:rPr>
        <w:t>وِ</w:t>
      </w:r>
      <w:r>
        <w:rPr>
          <w:rFonts w:ascii="SimSun-ExtB" w:hAnsi="SimSun-ExtB" w:cs="SimSun-ExtB"/>
          <w:spacing w:val="-3"/>
          <w:w w:val="69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9"/>
          <w:position w:val="-5"/>
          <w:sz w:val="24"/>
          <w:szCs w:val="24"/>
        </w:rPr>
        <w:t>OǺ</w:t>
      </w:r>
      <w:r>
        <w:rPr>
          <w:spacing w:val="-5"/>
          <w:sz w:val="28"/>
          <w:szCs w:val="28"/>
          <w:rtl/>
        </w:rPr>
        <w:t xml:space="preserve"> </w:t>
      </w:r>
      <w:r>
        <w:rPr>
          <w:w w:val="69"/>
          <w:sz w:val="28"/>
          <w:szCs w:val="28"/>
        </w:rPr>
        <w:t>)</w:t>
      </w:r>
      <w:r>
        <w:rPr>
          <w:w w:val="69"/>
          <w:sz w:val="28"/>
          <w:szCs w:val="28"/>
          <w:rtl/>
        </w:rPr>
        <w:t>پ</w:t>
      </w:r>
      <w:r>
        <w:rPr>
          <w:w w:val="69"/>
          <w:sz w:val="28"/>
          <w:szCs w:val="28"/>
        </w:rPr>
        <w:t>31-</w:t>
      </w:r>
      <w:r>
        <w:rPr>
          <w:w w:val="69"/>
          <w:sz w:val="28"/>
          <w:szCs w:val="28"/>
          <w:rtl/>
        </w:rPr>
        <w:t>،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69"/>
          <w:sz w:val="28"/>
          <w:szCs w:val="28"/>
          <w:rtl/>
        </w:rPr>
        <w:t>سورة</w:t>
      </w:r>
      <w:r>
        <w:rPr>
          <w:w w:val="69"/>
          <w:sz w:val="28"/>
          <w:szCs w:val="28"/>
        </w:rPr>
        <w:t>-</w:t>
      </w:r>
      <w:r>
        <w:rPr>
          <w:w w:val="69"/>
          <w:sz w:val="28"/>
          <w:szCs w:val="28"/>
          <w:rtl/>
        </w:rPr>
        <w:t>الکوثر</w:t>
      </w:r>
      <w:r>
        <w:rPr>
          <w:spacing w:val="-16"/>
          <w:sz w:val="28"/>
          <w:szCs w:val="28"/>
          <w:rtl/>
        </w:rPr>
        <w:t xml:space="preserve"> </w:t>
      </w:r>
      <w:r>
        <w:rPr>
          <w:w w:val="69"/>
          <w:sz w:val="28"/>
          <w:szCs w:val="28"/>
          <w:rtl/>
        </w:rPr>
        <w:t>شروع</w:t>
      </w:r>
      <w:r>
        <w:rPr>
          <w:spacing w:val="-11"/>
          <w:sz w:val="28"/>
          <w:szCs w:val="28"/>
          <w:rtl/>
        </w:rPr>
        <w:t xml:space="preserve"> </w:t>
      </w:r>
      <w:r>
        <w:rPr>
          <w:w w:val="69"/>
          <w:sz w:val="28"/>
          <w:szCs w:val="28"/>
          <w:rtl/>
        </w:rPr>
        <w:t>۾</w:t>
      </w:r>
      <w:r>
        <w:rPr>
          <w:w w:val="69"/>
          <w:sz w:val="28"/>
          <w:szCs w:val="28"/>
        </w:rPr>
        <w:t>(</w:t>
      </w:r>
    </w:p>
    <w:p w14:paraId="3197B9B6">
      <w:pPr>
        <w:pStyle w:val="13"/>
        <w:bidi/>
        <w:spacing w:before="128" w:line="342" w:lineRule="exact"/>
        <w:ind w:left="164" w:right="1070" w:firstLine="0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5"/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اي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پيغمبر</w:t>
      </w:r>
      <w:r>
        <w:rPr>
          <w:w w:val="68"/>
        </w:rPr>
        <w:t>(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بيشڪ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توکي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ڪوثر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عطا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</w:p>
    <w:p w14:paraId="60D15FF5">
      <w:pPr>
        <w:tabs>
          <w:tab w:val="left" w:pos="239"/>
          <w:tab w:val="left" w:pos="1780"/>
          <w:tab w:val="left" w:pos="2169"/>
        </w:tabs>
        <w:spacing w:before="0" w:line="267" w:lineRule="exact"/>
        <w:ind w:left="0" w:right="736" w:firstLine="0"/>
        <w:jc w:val="right"/>
        <w:rPr>
          <w:rFonts w:ascii="SimSun-ExtB"/>
          <w:position w:val="5"/>
          <w:sz w:val="24"/>
        </w:rPr>
      </w:pPr>
      <w:r>
        <w:rPr>
          <w:rFonts w:ascii="SimSun-ExtB"/>
          <w:position w:val="5"/>
          <w:sz w:val="24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4999990</wp:posOffset>
                </wp:positionH>
                <wp:positionV relativeFrom="paragraph">
                  <wp:posOffset>88265</wp:posOffset>
                </wp:positionV>
                <wp:extent cx="1353820" cy="192405"/>
                <wp:effectExtent l="0" t="0" r="0" b="0"/>
                <wp:wrapNone/>
                <wp:docPr id="84" name="Text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820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EB4222">
                            <w:pPr>
                              <w:tabs>
                                <w:tab w:val="left" w:pos="374"/>
                                <w:tab w:val="left" w:pos="1780"/>
                              </w:tabs>
                              <w:spacing w:before="0" w:line="300" w:lineRule="exact"/>
                              <w:ind w:left="0" w:right="0" w:firstLine="0"/>
                              <w:jc w:val="left"/>
                              <w:rPr>
                                <w:rFonts w:ascii="SimSun-ExtB"/>
                                <w:position w:val="1"/>
                                <w:sz w:val="24"/>
                              </w:rPr>
                            </w:pPr>
                            <w:r>
                              <w:rPr>
                                <w:rFonts w:ascii="SimSun-ExtB"/>
                                <w:spacing w:val="-120"/>
                                <w:position w:val="6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position w:val="6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6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spacing w:val="43"/>
                                <w:position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4"/>
                                <w:position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1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spacing w:val="43"/>
                                <w:position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6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position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48"/>
                                <w:position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3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spacing w:val="-44"/>
                                <w:position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3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SimSun-ExtB"/>
                                <w:position w:val="3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1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spacing w:val="4"/>
                                <w:position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6"/>
                                <w:position w:val="1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26" o:spt="202" type="#_x0000_t202" style="position:absolute;left:0pt;margin-left:393.7pt;margin-top:6.95pt;height:15.15pt;width:106.6pt;mso-position-horizontal-relative:page;z-index:-251646976;mso-width-relative:page;mso-height-relative:page;" filled="f" stroked="f" coordsize="21600,21600" o:gfxdata="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oOsS7dgAAAAKAQAADwAAAAAAAAABACAAAAAiAAAAZHJzL2Rvd25yZXYueG1sUEsBAhQAFAAAAAgA&#10;h07iQO1FmZyzAQAAdg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BEB4222">
                      <w:pPr>
                        <w:tabs>
                          <w:tab w:val="left" w:pos="374"/>
                          <w:tab w:val="left" w:pos="1780"/>
                        </w:tabs>
                        <w:spacing w:before="0" w:line="300" w:lineRule="exact"/>
                        <w:ind w:left="0" w:right="0" w:firstLine="0"/>
                        <w:jc w:val="left"/>
                        <w:rPr>
                          <w:rFonts w:ascii="SimSun-ExtB"/>
                          <w:position w:val="1"/>
                          <w:sz w:val="24"/>
                        </w:rPr>
                      </w:pPr>
                      <w:r>
                        <w:rPr>
                          <w:rFonts w:ascii="SimSun-ExtB"/>
                          <w:spacing w:val="-120"/>
                          <w:position w:val="6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position w:val="6"/>
                          <w:sz w:val="24"/>
                        </w:rPr>
                        <w:tab/>
                      </w:r>
                      <w:r>
                        <w:rPr>
                          <w:rFonts w:ascii="SimSun-ExtB"/>
                          <w:spacing w:val="-120"/>
                          <w:position w:val="6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spacing w:val="43"/>
                          <w:position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4"/>
                          <w:position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1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spacing w:val="43"/>
                          <w:position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6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position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48"/>
                          <w:position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3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spacing w:val="-44"/>
                          <w:position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3"/>
                          <w:sz w:val="24"/>
                        </w:rPr>
                        <w:t>P</w:t>
                      </w:r>
                      <w:r>
                        <w:rPr>
                          <w:rFonts w:ascii="SimSun-ExtB"/>
                          <w:position w:val="3"/>
                          <w:sz w:val="24"/>
                        </w:rPr>
                        <w:tab/>
                      </w:r>
                      <w:r>
                        <w:rPr>
                          <w:rFonts w:ascii="SimSun-ExtB"/>
                          <w:spacing w:val="-120"/>
                          <w:position w:val="1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spacing w:val="4"/>
                          <w:position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2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6"/>
                          <w:position w:val="1"/>
                          <w:sz w:val="24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ab/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-20"/>
          <w:position w:val="2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position w:val="2"/>
          <w:sz w:val="24"/>
        </w:rPr>
        <w:tab/>
      </w:r>
      <w:r>
        <w:rPr>
          <w:rFonts w:ascii="SimSun-ExtB"/>
          <w:spacing w:val="-120"/>
          <w:position w:val="4"/>
          <w:sz w:val="24"/>
        </w:rPr>
        <w:t>r</w:t>
      </w:r>
      <w:r>
        <w:rPr>
          <w:rFonts w:ascii="SimSun-ExtB"/>
          <w:position w:val="4"/>
          <w:sz w:val="24"/>
        </w:rPr>
        <w:tab/>
      </w:r>
      <w:r>
        <w:rPr>
          <w:rFonts w:ascii="SimSun-ExtB"/>
          <w:spacing w:val="-120"/>
          <w:position w:val="5"/>
          <w:sz w:val="24"/>
        </w:rPr>
        <w:t>r</w:t>
      </w:r>
    </w:p>
    <w:p w14:paraId="7BE52576">
      <w:pPr>
        <w:bidi/>
        <w:spacing w:before="0" w:line="278" w:lineRule="exact"/>
        <w:ind w:left="155" w:right="3628" w:firstLine="0"/>
        <w:jc w:val="left"/>
        <w:rPr>
          <w:position w:val="2"/>
          <w:sz w:val="28"/>
          <w:szCs w:val="28"/>
        </w:rPr>
      </w:pPr>
      <w:r>
        <w:rPr>
          <w:w w:val="77"/>
          <w:position w:val="2"/>
          <w:sz w:val="28"/>
          <w:szCs w:val="28"/>
        </w:rPr>
        <w:t>)</w:t>
      </w:r>
      <w:r>
        <w:rPr>
          <w:w w:val="77"/>
          <w:position w:val="2"/>
          <w:sz w:val="28"/>
          <w:szCs w:val="28"/>
          <w:rtl/>
        </w:rPr>
        <w:t>ب</w:t>
      </w:r>
      <w:r>
        <w:rPr>
          <w:w w:val="77"/>
          <w:position w:val="2"/>
          <w:sz w:val="28"/>
          <w:szCs w:val="28"/>
        </w:rPr>
        <w:t>(</w:t>
      </w:r>
      <w:r>
        <w:rPr>
          <w:rFonts w:ascii="SimSun-ExtB" w:hAnsi="SimSun-ExtB" w:cs="SimSun-ExtB"/>
          <w:spacing w:val="-53"/>
          <w:w w:val="77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7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77"/>
          <w:position w:val="2"/>
          <w:sz w:val="24"/>
          <w:szCs w:val="24"/>
          <w:rtl/>
        </w:rPr>
        <w:t>لسوف</w:t>
      </w:r>
      <w:r>
        <w:rPr>
          <w:rFonts w:ascii="SimSun-ExtB" w:hAnsi="SimSun-ExtB" w:cs="SimSun-ExtB"/>
          <w:spacing w:val="-67"/>
          <w:w w:val="77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7"/>
          <w:position w:val="2"/>
          <w:sz w:val="24"/>
          <w:szCs w:val="24"/>
        </w:rPr>
        <w:t>:</w:t>
      </w:r>
      <w:r>
        <w:rPr>
          <w:rFonts w:ascii="SimSun-ExtB" w:hAnsi="SimSun-ExtB" w:cs="SimSun-ExtB"/>
          <w:w w:val="77"/>
          <w:position w:val="2"/>
          <w:sz w:val="24"/>
          <w:szCs w:val="24"/>
          <w:rtl/>
        </w:rPr>
        <w:t>ع</w:t>
      </w:r>
      <w:r>
        <w:rPr>
          <w:rFonts w:ascii="SimSun-ExtB" w:hAnsi="SimSun-ExtB" w:cs="SimSun-ExtB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7"/>
          <w:position w:val="2"/>
          <w:sz w:val="24"/>
          <w:szCs w:val="24"/>
        </w:rPr>
        <w:t>aa</w:t>
      </w:r>
      <w:r>
        <w:rPr>
          <w:rFonts w:ascii="SimSun-ExtB" w:hAnsi="SimSun-ExtB" w:cs="SimSun-ExtB"/>
          <w:w w:val="77"/>
          <w:position w:val="2"/>
          <w:sz w:val="24"/>
          <w:szCs w:val="24"/>
          <w:rtl/>
        </w:rPr>
        <w:t>ك</w:t>
      </w:r>
      <w:r>
        <w:rPr>
          <w:rFonts w:ascii="SimSun-ExtB" w:hAnsi="SimSun-ExtB" w:cs="SimSun-ExtB"/>
          <w:spacing w:val="-71"/>
          <w:w w:val="77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7"/>
          <w:position w:val="2"/>
          <w:sz w:val="24"/>
          <w:szCs w:val="24"/>
        </w:rPr>
        <w:t>3</w:t>
      </w:r>
      <w:r>
        <w:rPr>
          <w:rFonts w:ascii="SimSun-ExtB" w:hAnsi="SimSun-ExtB" w:cs="SimSun-ExtB"/>
          <w:w w:val="77"/>
          <w:position w:val="2"/>
          <w:sz w:val="24"/>
          <w:szCs w:val="24"/>
          <w:rtl/>
        </w:rPr>
        <w:t>بك</w:t>
      </w:r>
      <w:r>
        <w:rPr>
          <w:rFonts w:ascii="SimSun-ExtB" w:hAnsi="SimSun-ExtB" w:cs="SimSun-ExtB"/>
          <w:spacing w:val="-67"/>
          <w:w w:val="77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7"/>
          <w:position w:val="2"/>
          <w:sz w:val="24"/>
          <w:szCs w:val="24"/>
        </w:rPr>
        <w:t>gĩs</w:t>
      </w:r>
      <w:r>
        <w:rPr>
          <w:rFonts w:ascii="SimSun-ExtB" w:hAnsi="SimSun-ExtB" w:cs="SimSun-ExtB"/>
          <w:spacing w:val="-21"/>
          <w:w w:val="77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7"/>
          <w:position w:val="2"/>
          <w:sz w:val="24"/>
          <w:szCs w:val="24"/>
        </w:rPr>
        <w:t>OĈ</w:t>
      </w:r>
      <w:r>
        <w:rPr>
          <w:rFonts w:ascii="SimSun-ExtB" w:hAnsi="SimSun-ExtB" w:cs="SimSun-ExtB"/>
          <w:spacing w:val="-3"/>
          <w:w w:val="77"/>
          <w:position w:val="3"/>
          <w:sz w:val="28"/>
          <w:szCs w:val="28"/>
          <w:rtl/>
        </w:rPr>
        <w:t xml:space="preserve"> </w:t>
      </w:r>
      <w:r>
        <w:rPr>
          <w:rFonts w:ascii="SimSun-ExtB" w:hAnsi="SimSun-ExtB" w:cs="SimSun-ExtB"/>
          <w:w w:val="77"/>
          <w:position w:val="3"/>
          <w:sz w:val="28"/>
          <w:szCs w:val="28"/>
        </w:rPr>
        <w:t>ª</w:t>
      </w:r>
      <w:r>
        <w:rPr>
          <w:rFonts w:ascii="SimSun-ExtB" w:hAnsi="SimSun-ExtB" w:cs="SimSun-ExtB"/>
          <w:w w:val="77"/>
          <w:position w:val="2"/>
          <w:sz w:val="28"/>
          <w:szCs w:val="28"/>
          <w:rtl/>
        </w:rPr>
        <w:t>ٰ</w:t>
      </w:r>
      <w:r>
        <w:rPr>
          <w:spacing w:val="-1"/>
          <w:w w:val="77"/>
          <w:position w:val="2"/>
          <w:sz w:val="28"/>
          <w:szCs w:val="28"/>
          <w:rtl/>
        </w:rPr>
        <w:t xml:space="preserve"> </w:t>
      </w:r>
      <w:r>
        <w:rPr>
          <w:w w:val="77"/>
          <w:position w:val="2"/>
          <w:sz w:val="28"/>
          <w:szCs w:val="28"/>
        </w:rPr>
        <w:t>)</w:t>
      </w:r>
      <w:r>
        <w:rPr>
          <w:w w:val="77"/>
          <w:position w:val="2"/>
          <w:sz w:val="28"/>
          <w:szCs w:val="28"/>
          <w:rtl/>
        </w:rPr>
        <w:t>پ</w:t>
      </w:r>
      <w:r>
        <w:rPr>
          <w:w w:val="77"/>
          <w:position w:val="2"/>
          <w:sz w:val="28"/>
          <w:szCs w:val="28"/>
        </w:rPr>
        <w:t>31-</w:t>
      </w:r>
      <w:r>
        <w:rPr>
          <w:w w:val="77"/>
          <w:position w:val="2"/>
          <w:sz w:val="28"/>
          <w:szCs w:val="28"/>
          <w:rtl/>
        </w:rPr>
        <w:t>،</w:t>
      </w:r>
      <w:r>
        <w:rPr>
          <w:spacing w:val="-11"/>
          <w:w w:val="77"/>
          <w:position w:val="2"/>
          <w:sz w:val="28"/>
          <w:szCs w:val="28"/>
          <w:rtl/>
        </w:rPr>
        <w:t xml:space="preserve"> </w:t>
      </w:r>
      <w:r>
        <w:rPr>
          <w:w w:val="77"/>
          <w:position w:val="2"/>
          <w:sz w:val="28"/>
          <w:szCs w:val="28"/>
          <w:rtl/>
        </w:rPr>
        <w:t>سورة</w:t>
      </w:r>
      <w:r>
        <w:rPr>
          <w:w w:val="77"/>
          <w:position w:val="2"/>
          <w:sz w:val="28"/>
          <w:szCs w:val="28"/>
        </w:rPr>
        <w:t>-</w:t>
      </w:r>
      <w:r>
        <w:rPr>
          <w:w w:val="77"/>
          <w:position w:val="2"/>
          <w:sz w:val="28"/>
          <w:szCs w:val="28"/>
          <w:rtl/>
        </w:rPr>
        <w:t>ضحيٰ،</w:t>
      </w:r>
      <w:r>
        <w:rPr>
          <w:spacing w:val="-10"/>
          <w:w w:val="77"/>
          <w:position w:val="2"/>
          <w:sz w:val="28"/>
          <w:szCs w:val="28"/>
          <w:rtl/>
        </w:rPr>
        <w:t xml:space="preserve"> </w:t>
      </w:r>
      <w:r>
        <w:rPr>
          <w:w w:val="77"/>
          <w:position w:val="2"/>
          <w:sz w:val="28"/>
          <w:szCs w:val="28"/>
          <w:rtl/>
        </w:rPr>
        <w:t>ع</w:t>
      </w:r>
      <w:r>
        <w:rPr>
          <w:w w:val="77"/>
          <w:position w:val="2"/>
          <w:sz w:val="28"/>
          <w:szCs w:val="28"/>
        </w:rPr>
        <w:t>-</w:t>
      </w:r>
      <w:r>
        <w:rPr>
          <w:spacing w:val="-11"/>
          <w:w w:val="77"/>
          <w:position w:val="2"/>
          <w:sz w:val="28"/>
          <w:szCs w:val="28"/>
          <w:rtl/>
        </w:rPr>
        <w:t xml:space="preserve"> </w:t>
      </w:r>
      <w:r>
        <w:rPr>
          <w:w w:val="77"/>
          <w:position w:val="2"/>
          <w:sz w:val="28"/>
          <w:szCs w:val="28"/>
        </w:rPr>
        <w:t>(1</w:t>
      </w:r>
    </w:p>
    <w:p w14:paraId="4DB55E90">
      <w:pPr>
        <w:pStyle w:val="13"/>
        <w:bidi/>
        <w:spacing w:before="77" w:line="380" w:lineRule="atLeast"/>
        <w:ind w:left="162" w:right="2718" w:hanging="2"/>
        <w:jc w:val="left"/>
      </w:pPr>
      <w:r>
        <w:rPr>
          <w:w w:val="64"/>
          <w:rtl/>
        </w:rPr>
        <w:t>ترجمو</w:t>
      </w:r>
      <w:r>
        <w:rPr>
          <w:w w:val="64"/>
        </w:rPr>
        <w:t>:</w:t>
      </w:r>
      <w:r>
        <w:rPr>
          <w:w w:val="64"/>
          <w:rtl/>
        </w:rPr>
        <w:t xml:space="preserve"> ۽ توکي ضرور تنهنجو</w:t>
      </w:r>
      <w:r>
        <w:rPr>
          <w:spacing w:val="-13"/>
          <w:rtl/>
        </w:rPr>
        <w:t xml:space="preserve"> </w:t>
      </w:r>
      <w:r>
        <w:rPr>
          <w:w w:val="64"/>
          <w:rtl/>
        </w:rPr>
        <w:t xml:space="preserve">پاليندڙ </w:t>
      </w:r>
      <w:r>
        <w:rPr>
          <w:w w:val="64"/>
        </w:rPr>
        <w:t>)</w:t>
      </w:r>
      <w:r>
        <w:rPr>
          <w:w w:val="64"/>
          <w:rtl/>
        </w:rPr>
        <w:t>فتحيابي</w:t>
      </w:r>
      <w:r>
        <w:rPr>
          <w:w w:val="64"/>
        </w:rPr>
        <w:t>(</w:t>
      </w:r>
      <w:r>
        <w:rPr>
          <w:w w:val="64"/>
          <w:rtl/>
        </w:rPr>
        <w:t xml:space="preserve"> ڏيندو پوءِ تون خوش ٿي ويندين</w:t>
      </w:r>
      <w:r>
        <w:rPr>
          <w:w w:val="64"/>
        </w:rPr>
        <w:t>.</w:t>
      </w:r>
      <w:r>
        <w:rPr>
          <w:w w:val="64"/>
          <w:rtl/>
        </w:rPr>
        <w:t xml:space="preserve"> </w:t>
      </w:r>
      <w:r>
        <w:rPr>
          <w:w w:val="67"/>
          <w:rtl/>
        </w:rPr>
        <w:t>حضرت ابراهيم</w:t>
      </w:r>
      <w:r>
        <w:rPr>
          <w:rtl/>
        </w:rPr>
        <w:t xml:space="preserve"> </w:t>
      </w:r>
      <w:r>
        <w:rPr>
          <w:w w:val="67"/>
          <w:rtl/>
        </w:rPr>
        <w:t>خليل الله عليه السّلام جن هن ريت دعا گهرن ٿا</w:t>
      </w:r>
      <w:r>
        <w:rPr>
          <w:w w:val="67"/>
        </w:rPr>
        <w:t>.</w:t>
      </w:r>
    </w:p>
    <w:p w14:paraId="34D77F46">
      <w:pPr>
        <w:pStyle w:val="13"/>
        <w:spacing w:after="0" w:line="380" w:lineRule="atLeas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1DA76A8">
      <w:pPr>
        <w:tabs>
          <w:tab w:val="left" w:pos="499"/>
        </w:tabs>
        <w:spacing w:before="0" w:line="166" w:lineRule="exact"/>
        <w:ind w:left="0" w:right="0" w:firstLine="0"/>
        <w:jc w:val="right"/>
        <w:rPr>
          <w:rFonts w:ascii="SimSun-ExtB"/>
          <w:sz w:val="24"/>
        </w:rPr>
      </w:pPr>
      <w:r>
        <w:rPr>
          <w:rFonts w:ascii="SimSun-ExtB"/>
          <w:spacing w:val="-120"/>
          <w:position w:val="-8"/>
          <w:sz w:val="24"/>
        </w:rPr>
        <w:t>r</w:t>
      </w:r>
      <w:r>
        <w:rPr>
          <w:rFonts w:ascii="SimSun-ExtB"/>
          <w:spacing w:val="-5"/>
          <w:position w:val="-8"/>
          <w:sz w:val="24"/>
        </w:rPr>
        <w:t xml:space="preserve"> </w:t>
      </w:r>
      <w:r>
        <w:rPr>
          <w:rFonts w:ascii="SimSun-ExtB"/>
          <w:spacing w:val="-120"/>
          <w:position w:val="-5"/>
          <w:sz w:val="24"/>
        </w:rPr>
        <w:t>s</w:t>
      </w:r>
      <w:r>
        <w:rPr>
          <w:rFonts w:ascii="SimSun-ExtB"/>
          <w:position w:val="-5"/>
          <w:sz w:val="24"/>
        </w:rPr>
        <w:tab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39"/>
          <w:sz w:val="24"/>
        </w:rPr>
        <w:t xml:space="preserve"> </w:t>
      </w:r>
      <w:r>
        <w:rPr>
          <w:rFonts w:ascii="SimSun-ExtB"/>
          <w:spacing w:val="-120"/>
          <w:sz w:val="24"/>
        </w:rPr>
        <w:t>s</w:t>
      </w:r>
    </w:p>
    <w:p w14:paraId="6CEF372B">
      <w:pPr>
        <w:tabs>
          <w:tab w:val="left" w:pos="924"/>
        </w:tabs>
        <w:spacing w:before="0" w:line="166" w:lineRule="exact"/>
        <w:ind w:left="584" w:right="0" w:firstLine="0"/>
        <w:jc w:val="left"/>
        <w:rPr>
          <w:rFonts w:ascii="SimSun-ExtB"/>
          <w:sz w:val="24"/>
        </w:rPr>
      </w:pPr>
      <w:r>
        <w:br w:type="column"/>
      </w:r>
      <w:r>
        <w:rPr>
          <w:rFonts w:ascii="SimSun-ExtB"/>
          <w:spacing w:val="-120"/>
          <w:position w:val="6"/>
          <w:sz w:val="24"/>
        </w:rPr>
        <w:t>s</w:t>
      </w:r>
      <w:r>
        <w:rPr>
          <w:rFonts w:ascii="SimSun-ExtB"/>
          <w:position w:val="6"/>
          <w:sz w:val="24"/>
        </w:rPr>
        <w:tab/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-7"/>
          <w:position w:val="2"/>
          <w:sz w:val="24"/>
        </w:rPr>
        <w:t xml:space="preserve"> </w:t>
      </w:r>
      <w:r>
        <w:rPr>
          <w:rFonts w:ascii="SimSun-ExtB"/>
          <w:spacing w:val="31"/>
          <w:position w:val="2"/>
          <w:sz w:val="24"/>
        </w:rPr>
        <w:t xml:space="preserve"> </w:t>
      </w:r>
      <w:r>
        <w:rPr>
          <w:rFonts w:ascii="SimSun-ExtB"/>
          <w:spacing w:val="-127"/>
          <w:sz w:val="24"/>
        </w:rPr>
        <w:t>r</w:t>
      </w:r>
    </w:p>
    <w:p w14:paraId="080ADD38">
      <w:pPr>
        <w:spacing w:before="0" w:line="166" w:lineRule="exact"/>
        <w:ind w:left="214" w:right="0" w:firstLine="0"/>
        <w:jc w:val="left"/>
        <w:rPr>
          <w:rFonts w:ascii="SimSun-ExtB" w:hAnsi="SimSun-ExtB" w:eastAsia="SimSun-ExtB" w:cs="SimSun-ExtB"/>
          <w:position w:val="-9"/>
          <w:sz w:val="24"/>
          <w:szCs w:val="24"/>
        </w:rPr>
      </w:pPr>
      <w:r>
        <w:br w:type="column"/>
      </w:r>
      <w:r>
        <w:rPr>
          <w:rFonts w:ascii="SimSun-ExtB" w:hAnsi="SimSun-ExtB" w:eastAsia="SimSun-ExtB" w:cs="SimSun-ExtB"/>
          <w:spacing w:val="-120"/>
          <w:position w:val="-10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53"/>
          <w:position w:val="-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-29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8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9"/>
          <w:position w:val="-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7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"/>
          <w:position w:val="-7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-9"/>
          <w:sz w:val="24"/>
          <w:szCs w:val="24"/>
        </w:rPr>
        <w:t>r</w:t>
      </w:r>
    </w:p>
    <w:p w14:paraId="5F94384E">
      <w:pPr>
        <w:spacing w:after="0" w:line="166" w:lineRule="exact"/>
        <w:jc w:val="left"/>
        <w:rPr>
          <w:rFonts w:ascii="SimSun-ExtB" w:hAnsi="SimSun-ExtB" w:eastAsia="SimSun-ExtB" w:cs="SimSun-ExtB"/>
          <w:position w:val="-9"/>
          <w:sz w:val="24"/>
          <w:szCs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6632" w:space="40"/>
            <w:col w:w="1204" w:space="39"/>
            <w:col w:w="1587"/>
          </w:cols>
        </w:sectPr>
      </w:pPr>
    </w:p>
    <w:p w14:paraId="4355FF17">
      <w:pPr>
        <w:bidi/>
        <w:spacing w:before="0" w:line="151" w:lineRule="auto"/>
        <w:ind w:left="154" w:right="3505" w:firstLine="0"/>
        <w:jc w:val="left"/>
        <w:rPr>
          <w:sz w:val="28"/>
          <w:szCs w:val="28"/>
        </w:rPr>
      </w:pPr>
      <w:r>
        <w:rPr>
          <w:w w:val="57"/>
          <w:sz w:val="28"/>
          <w:szCs w:val="28"/>
        </w:rPr>
        <w:t>)</w:t>
      </w:r>
      <w:r>
        <w:rPr>
          <w:w w:val="57"/>
          <w:sz w:val="28"/>
          <w:szCs w:val="28"/>
          <w:rtl/>
        </w:rPr>
        <w:t>ت</w:t>
      </w:r>
      <w:r>
        <w:rPr>
          <w:w w:val="57"/>
          <w:sz w:val="28"/>
          <w:szCs w:val="28"/>
        </w:rPr>
        <w:t>(</w:t>
      </w:r>
      <w:r>
        <w:rPr>
          <w:rFonts w:ascii="SimSun-ExtB" w:hAnsi="SimSun-ExtB" w:cs="SimSun-ExtB"/>
          <w:spacing w:val="-21"/>
          <w:w w:val="5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i3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جعل</w:t>
      </w:r>
      <w:r>
        <w:rPr>
          <w:rFonts w:ascii="SimSun-ExtB" w:hAnsi="SimSun-ExtB" w:cs="SimSun-ExtB"/>
          <w:spacing w:val="6"/>
          <w:position w:val="-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لِ</w:t>
      </w:r>
      <w:r>
        <w:rPr>
          <w:rFonts w:ascii="SimSun-ExtB" w:hAnsi="SimSun-ExtB" w:cs="SimSun-ExtB"/>
          <w:spacing w:val="5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لسان</w:t>
      </w:r>
      <w:r>
        <w:rPr>
          <w:rFonts w:ascii="SimSun-ExtB" w:hAnsi="SimSun-ExtB" w:cs="SimSun-ExtB"/>
          <w:spacing w:val="37"/>
          <w:w w:val="150"/>
          <w:position w:val="-8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صد</w:t>
      </w:r>
      <w:r>
        <w:rPr>
          <w:rFonts w:ascii="SimSun-ExtB" w:hAnsi="SimSun-ExtB" w:cs="SimSun-ExtB"/>
          <w:spacing w:val="34"/>
          <w:position w:val="-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10"/>
          <w:sz w:val="24"/>
          <w:szCs w:val="24"/>
        </w:rPr>
        <w:t>„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ق</w:t>
      </w:r>
      <w:r>
        <w:rPr>
          <w:rFonts w:ascii="SimSun-ExtB" w:hAnsi="SimSun-ExtB" w:cs="SimSun-ExtB"/>
          <w:spacing w:val="6"/>
          <w:position w:val="-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فِ</w:t>
      </w:r>
      <w:r>
        <w:rPr>
          <w:rFonts w:ascii="SimSun-ExtB" w:hAnsi="SimSun-ExtB" w:cs="SimSun-ExtB"/>
          <w:spacing w:val="-39"/>
          <w:w w:val="5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لْ</w:t>
      </w:r>
      <w:r>
        <w:rPr>
          <w:rFonts w:ascii="SimSun-ExtB" w:hAnsi="SimSun-ExtB" w:cs="SimSun-ExtB"/>
          <w:spacing w:val="107"/>
          <w:w w:val="150"/>
          <w:position w:val="-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خ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,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يْ</w:t>
      </w:r>
      <w:r>
        <w:rPr>
          <w:rFonts w:ascii="SimSun-ExtB" w:hAnsi="SimSun-ExtB" w:cs="SimSun-ExtB"/>
          <w:spacing w:val="51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◯5r</w:t>
      </w:r>
      <w:r>
        <w:rPr>
          <w:spacing w:val="-7"/>
          <w:sz w:val="28"/>
          <w:szCs w:val="28"/>
          <w:rtl/>
        </w:rPr>
        <w:t xml:space="preserve"> </w:t>
      </w:r>
      <w:r>
        <w:rPr>
          <w:w w:val="57"/>
          <w:sz w:val="28"/>
          <w:szCs w:val="28"/>
        </w:rPr>
        <w:t>)</w:t>
      </w:r>
      <w:r>
        <w:rPr>
          <w:w w:val="57"/>
          <w:sz w:val="28"/>
          <w:szCs w:val="28"/>
          <w:rtl/>
        </w:rPr>
        <w:t>پ</w:t>
      </w:r>
      <w:r>
        <w:rPr>
          <w:w w:val="57"/>
          <w:sz w:val="28"/>
          <w:szCs w:val="28"/>
        </w:rPr>
        <w:t>19-</w:t>
      </w:r>
      <w:r>
        <w:rPr>
          <w:w w:val="57"/>
          <w:sz w:val="28"/>
          <w:szCs w:val="28"/>
          <w:rtl/>
        </w:rPr>
        <w:t>،</w:t>
      </w:r>
      <w:r>
        <w:rPr>
          <w:spacing w:val="-17"/>
          <w:sz w:val="28"/>
          <w:szCs w:val="28"/>
          <w:rtl/>
        </w:rPr>
        <w:t xml:space="preserve"> </w:t>
      </w:r>
      <w:r>
        <w:rPr>
          <w:w w:val="57"/>
          <w:sz w:val="28"/>
          <w:szCs w:val="28"/>
          <w:rtl/>
        </w:rPr>
        <w:t>سورة</w:t>
      </w:r>
      <w:r>
        <w:rPr>
          <w:w w:val="57"/>
          <w:sz w:val="28"/>
          <w:szCs w:val="28"/>
        </w:rPr>
        <w:t>-</w:t>
      </w:r>
      <w:r>
        <w:rPr>
          <w:w w:val="57"/>
          <w:sz w:val="28"/>
          <w:szCs w:val="28"/>
          <w:rtl/>
        </w:rPr>
        <w:t>الشعراء،</w:t>
      </w:r>
      <w:r>
        <w:rPr>
          <w:spacing w:val="-18"/>
          <w:sz w:val="28"/>
          <w:szCs w:val="28"/>
          <w:rtl/>
        </w:rPr>
        <w:t xml:space="preserve"> </w:t>
      </w:r>
      <w:r>
        <w:rPr>
          <w:w w:val="57"/>
          <w:sz w:val="28"/>
          <w:szCs w:val="28"/>
          <w:rtl/>
        </w:rPr>
        <w:t>ع</w:t>
      </w:r>
      <w:r>
        <w:rPr>
          <w:w w:val="57"/>
          <w:sz w:val="28"/>
          <w:szCs w:val="28"/>
        </w:rPr>
        <w:t>-</w:t>
      </w:r>
      <w:r>
        <w:rPr>
          <w:spacing w:val="-18"/>
          <w:sz w:val="28"/>
          <w:szCs w:val="28"/>
          <w:rtl/>
        </w:rPr>
        <w:t xml:space="preserve"> </w:t>
      </w:r>
      <w:r>
        <w:rPr>
          <w:w w:val="57"/>
          <w:sz w:val="28"/>
          <w:szCs w:val="28"/>
        </w:rPr>
        <w:t>(5</w:t>
      </w:r>
    </w:p>
    <w:p w14:paraId="36FB152C">
      <w:pPr>
        <w:pStyle w:val="13"/>
        <w:bidi/>
        <w:spacing w:before="78"/>
        <w:ind w:left="143" w:right="1070" w:firstLine="0"/>
        <w:jc w:val="left"/>
      </w:pPr>
      <w:r>
        <w:rPr>
          <w:w w:val="65"/>
          <w:rtl/>
        </w:rPr>
        <w:t>ترجمو</w:t>
      </w:r>
      <w:r>
        <w:rPr>
          <w:w w:val="65"/>
        </w:rPr>
        <w:t>:</w:t>
      </w:r>
      <w:r>
        <w:rPr>
          <w:w w:val="65"/>
          <w:rtl/>
        </w:rPr>
        <w:t>۽پوين۾منهنجيچڱييادگيري</w:t>
      </w:r>
      <w:r>
        <w:rPr>
          <w:w w:val="65"/>
        </w:rPr>
        <w:t>)</w:t>
      </w:r>
      <w:r>
        <w:rPr>
          <w:w w:val="65"/>
          <w:rtl/>
        </w:rPr>
        <w:t>قائم</w:t>
      </w:r>
      <w:r>
        <w:rPr>
          <w:w w:val="65"/>
        </w:rPr>
        <w:t>(</w:t>
      </w:r>
      <w:r>
        <w:rPr>
          <w:w w:val="65"/>
          <w:rtl/>
        </w:rPr>
        <w:t>ڪر</w:t>
      </w:r>
      <w:r>
        <w:rPr>
          <w:w w:val="65"/>
        </w:rPr>
        <w:t>.</w:t>
      </w:r>
      <w:r>
        <w:rPr>
          <w:w w:val="65"/>
          <w:rtl/>
        </w:rPr>
        <w:t>يعنيآئندها</w:t>
      </w:r>
      <w:r>
        <w:rPr>
          <w:spacing w:val="-64"/>
          <w:w w:val="99"/>
          <w:position w:val="1"/>
          <w:rtl/>
        </w:rPr>
        <w:t xml:space="preserve"> </w:t>
      </w:r>
      <w:r>
        <w:rPr>
          <w:w w:val="65"/>
          <w:rtl/>
        </w:rPr>
        <w:t>متن۾قيامتتائينمنهنجوذڪرِجميلقائمرک</w:t>
      </w:r>
      <w:r>
        <w:rPr>
          <w:w w:val="65"/>
        </w:rPr>
        <w:t>.</w:t>
      </w:r>
    </w:p>
    <w:p w14:paraId="1D719C8C">
      <w:pPr>
        <w:pStyle w:val="13"/>
        <w:bidi/>
        <w:spacing w:before="3" w:line="273" w:lineRule="auto"/>
        <w:ind w:left="152" w:right="312" w:firstLine="5"/>
        <w:jc w:val="left"/>
      </w:pPr>
      <w:r>
        <w:rPr>
          <w:w w:val="67"/>
          <w:rtl/>
        </w:rPr>
        <w:t>حضور سرور انبياءِ صلي الله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عليھ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وآلھ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وسلم جن کي بنا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گهرڻ جي ان کان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وڌيڪ عطا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ڪيو ويو، چناچه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 xml:space="preserve">سوره اَلمَ </w:t>
      </w:r>
      <w:r>
        <w:rPr>
          <w:w w:val="69"/>
          <w:rtl/>
        </w:rPr>
        <w:t>نَشّرح ۾ وارد آهي ته</w:t>
      </w:r>
      <w:r>
        <w:rPr>
          <w:w w:val="69"/>
        </w:rPr>
        <w:t>:</w:t>
      </w:r>
    </w:p>
    <w:p w14:paraId="4FD1F05A">
      <w:pPr>
        <w:tabs>
          <w:tab w:val="left" w:pos="859"/>
        </w:tabs>
        <w:spacing w:before="0" w:line="161" w:lineRule="exact"/>
        <w:ind w:left="0" w:right="625" w:firstLine="0"/>
        <w:jc w:val="right"/>
        <w:rPr>
          <w:rFonts w:ascii="SimSun-ExtB" w:hAnsi="SimSun-ExtB"/>
          <w:sz w:val="24"/>
        </w:rPr>
      </w:pPr>
      <w:r>
        <w:rPr>
          <w:rFonts w:ascii="SimSun-ExtB" w:hAnsi="SimSun-ExtB"/>
          <w:spacing w:val="-240"/>
          <w:position w:val="-1"/>
          <w:sz w:val="24"/>
        </w:rPr>
        <w:t>ª</w:t>
      </w:r>
      <w:r>
        <w:rPr>
          <w:rFonts w:ascii="SimSun-ExtB" w:hAnsi="SimSun-ExtB"/>
          <w:position w:val="-1"/>
          <w:sz w:val="24"/>
        </w:rPr>
        <w:t xml:space="preserve"> </w:t>
      </w:r>
      <w:r>
        <w:rPr>
          <w:rFonts w:ascii="SimSun-ExtB" w:hAnsi="SimSun-ExtB"/>
          <w:spacing w:val="-5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-58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-1"/>
          <w:sz w:val="24"/>
        </w:rPr>
        <w:t>r</w:t>
      </w:r>
      <w:r>
        <w:rPr>
          <w:rFonts w:ascii="SimSun-ExtB" w:hAnsi="SimSun-ExtB"/>
          <w:spacing w:val="-5"/>
          <w:position w:val="-1"/>
          <w:sz w:val="24"/>
        </w:rPr>
        <w:t xml:space="preserve"> </w:t>
      </w:r>
      <w:r>
        <w:rPr>
          <w:rFonts w:ascii="SimSun-ExtB" w:hAnsi="SimSun-ExtB"/>
          <w:spacing w:val="-120"/>
          <w:position w:val="11"/>
          <w:sz w:val="24"/>
        </w:rPr>
        <w:t>s</w:t>
      </w:r>
      <w:r>
        <w:rPr>
          <w:rFonts w:ascii="SimSun-ExtB" w:hAnsi="SimSun-ExtB"/>
          <w:position w:val="11"/>
          <w:sz w:val="24"/>
        </w:rPr>
        <w:tab/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spacing w:val="43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12"/>
          <w:sz w:val="24"/>
        </w:rPr>
        <w:t>r</w:t>
      </w:r>
      <w:r>
        <w:rPr>
          <w:rFonts w:ascii="SimSun-ExtB" w:hAnsi="SimSun-ExtB"/>
          <w:position w:val="12"/>
          <w:sz w:val="24"/>
        </w:rPr>
        <w:t xml:space="preserve"> </w:t>
      </w:r>
      <w:r>
        <w:rPr>
          <w:rFonts w:ascii="SimSun-ExtB" w:hAnsi="SimSun-ExtB"/>
          <w:spacing w:val="-34"/>
          <w:position w:val="1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spacing w:val="-5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-2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9"/>
          <w:sz w:val="24"/>
        </w:rPr>
        <w:t>r</w:t>
      </w:r>
      <w:r>
        <w:rPr>
          <w:rFonts w:ascii="SimSun-ExtB" w:hAnsi="SimSun-ExtB"/>
          <w:spacing w:val="19"/>
          <w:position w:val="9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</w:p>
    <w:p w14:paraId="78614439">
      <w:pPr>
        <w:bidi/>
        <w:spacing w:before="0" w:line="151" w:lineRule="auto"/>
        <w:ind w:left="153" w:right="0" w:firstLine="0"/>
        <w:jc w:val="left"/>
        <w:rPr>
          <w:sz w:val="28"/>
          <w:szCs w:val="28"/>
        </w:rPr>
      </w:pPr>
      <w:r>
        <w:rPr>
          <w:w w:val="74"/>
          <w:sz w:val="28"/>
          <w:szCs w:val="28"/>
        </w:rPr>
        <w:t>)</w:t>
      </w:r>
      <w:r>
        <w:rPr>
          <w:w w:val="74"/>
          <w:sz w:val="28"/>
          <w:szCs w:val="28"/>
          <w:rtl/>
        </w:rPr>
        <w:t>ث</w:t>
      </w:r>
      <w:r>
        <w:rPr>
          <w:w w:val="74"/>
          <w:sz w:val="28"/>
          <w:szCs w:val="28"/>
        </w:rPr>
        <w:t>(</w:t>
      </w:r>
      <w:r>
        <w:rPr>
          <w:rFonts w:ascii="SimSun-ExtB" w:hAnsi="SimSun-ExtB" w:cs="SimSun-ExtB"/>
          <w:spacing w:val="-45"/>
          <w:w w:val="74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-5"/>
          <w:sz w:val="24"/>
          <w:szCs w:val="24"/>
        </w:rPr>
        <w:t>s33</w:t>
      </w:r>
      <w:r>
        <w:rPr>
          <w:rFonts w:ascii="SimSun-ExtB" w:hAnsi="SimSun-ExtB" w:cs="SimSun-ExtB"/>
          <w:w w:val="74"/>
          <w:position w:val="-5"/>
          <w:sz w:val="24"/>
          <w:szCs w:val="24"/>
          <w:rtl/>
        </w:rPr>
        <w:t>ع</w:t>
      </w:r>
      <w:r>
        <w:rPr>
          <w:rFonts w:ascii="SimSun-ExtB" w:hAnsi="SimSun-ExtB" w:cs="SimSun-ExtB"/>
          <w:w w:val="74"/>
          <w:position w:val="-5"/>
          <w:sz w:val="24"/>
          <w:szCs w:val="24"/>
        </w:rPr>
        <w:t>à</w:t>
      </w:r>
      <w:r>
        <w:rPr>
          <w:rFonts w:ascii="SimSun-ExtB" w:hAnsi="SimSun-ExtB" w:cs="SimSun-ExtB"/>
          <w:w w:val="74"/>
          <w:position w:val="-5"/>
          <w:sz w:val="24"/>
          <w:szCs w:val="24"/>
          <w:rtl/>
        </w:rPr>
        <w:t>ا</w:t>
      </w:r>
      <w:r>
        <w:rPr>
          <w:rFonts w:ascii="SimSun-ExtB" w:hAnsi="SimSun-ExtB" w:cs="SimSun-ExtB"/>
          <w:spacing w:val="-66"/>
          <w:w w:val="74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-5"/>
          <w:sz w:val="24"/>
          <w:szCs w:val="24"/>
          <w:rtl/>
        </w:rPr>
        <w:t>لك</w:t>
      </w:r>
      <w:r>
        <w:rPr>
          <w:rFonts w:ascii="SimSun-ExtB" w:hAnsi="SimSun-ExtB" w:cs="SimSun-ExtB"/>
          <w:spacing w:val="-6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-5"/>
          <w:sz w:val="24"/>
          <w:szCs w:val="24"/>
          <w:rtl/>
        </w:rPr>
        <w:t>ذ</w:t>
      </w:r>
      <w:r>
        <w:rPr>
          <w:rFonts w:ascii="SimSun-ExtB" w:hAnsi="SimSun-ExtB" w:cs="SimSun-ExtB"/>
          <w:w w:val="74"/>
          <w:position w:val="-5"/>
          <w:sz w:val="24"/>
          <w:szCs w:val="24"/>
        </w:rPr>
        <w:t>,/</w:t>
      </w:r>
      <w:r>
        <w:rPr>
          <w:rFonts w:ascii="SimSun-ExtB" w:hAnsi="SimSun-ExtB" w:cs="SimSun-ExtB"/>
          <w:w w:val="74"/>
          <w:position w:val="-5"/>
          <w:sz w:val="24"/>
          <w:szCs w:val="24"/>
          <w:rtl/>
        </w:rPr>
        <w:t>ك</w:t>
      </w:r>
      <w:r>
        <w:rPr>
          <w:rFonts w:ascii="SimSun-ExtB" w:hAnsi="SimSun-ExtB" w:cs="SimSun-ExtB"/>
          <w:spacing w:val="-18"/>
          <w:w w:val="74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4"/>
          <w:position w:val="-5"/>
          <w:sz w:val="24"/>
          <w:szCs w:val="24"/>
        </w:rPr>
        <w:t>OĆ</w:t>
      </w:r>
      <w:r>
        <w:rPr>
          <w:spacing w:val="-16"/>
          <w:sz w:val="28"/>
          <w:szCs w:val="28"/>
          <w:rtl/>
        </w:rPr>
        <w:t xml:space="preserve"> </w:t>
      </w:r>
      <w:r>
        <w:rPr>
          <w:w w:val="74"/>
          <w:sz w:val="28"/>
          <w:szCs w:val="28"/>
        </w:rPr>
        <w:t>)</w:t>
      </w:r>
      <w:r>
        <w:rPr>
          <w:w w:val="74"/>
          <w:sz w:val="28"/>
          <w:szCs w:val="28"/>
          <w:rtl/>
        </w:rPr>
        <w:t>پ</w:t>
      </w:r>
      <w:r>
        <w:rPr>
          <w:w w:val="74"/>
          <w:sz w:val="28"/>
          <w:szCs w:val="28"/>
        </w:rPr>
        <w:t>31-</w:t>
      </w:r>
      <w:r>
        <w:rPr>
          <w:w w:val="74"/>
          <w:sz w:val="28"/>
          <w:szCs w:val="28"/>
          <w:rtl/>
        </w:rPr>
        <w:t>،</w:t>
      </w:r>
      <w:r>
        <w:rPr>
          <w:spacing w:val="-8"/>
          <w:w w:val="74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سورة</w:t>
      </w:r>
      <w:r>
        <w:rPr>
          <w:w w:val="74"/>
          <w:sz w:val="28"/>
          <w:szCs w:val="28"/>
        </w:rPr>
        <w:t>-</w:t>
      </w:r>
      <w:r>
        <w:rPr>
          <w:w w:val="74"/>
          <w:sz w:val="28"/>
          <w:szCs w:val="28"/>
          <w:rtl/>
        </w:rPr>
        <w:t>الانشراح،</w:t>
      </w:r>
      <w:r>
        <w:rPr>
          <w:spacing w:val="-9"/>
          <w:w w:val="74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ع</w:t>
      </w:r>
      <w:r>
        <w:rPr>
          <w:w w:val="74"/>
          <w:sz w:val="28"/>
          <w:szCs w:val="28"/>
        </w:rPr>
        <w:t>-</w:t>
      </w:r>
      <w:r>
        <w:rPr>
          <w:spacing w:val="-5"/>
          <w:w w:val="74"/>
          <w:sz w:val="28"/>
          <w:szCs w:val="28"/>
          <w:rtl/>
        </w:rPr>
        <w:t xml:space="preserve"> </w:t>
      </w:r>
      <w:r>
        <w:rPr>
          <w:w w:val="74"/>
          <w:sz w:val="28"/>
          <w:szCs w:val="28"/>
        </w:rPr>
        <w:t>(1</w:t>
      </w:r>
    </w:p>
    <w:p w14:paraId="44FEC280">
      <w:pPr>
        <w:pStyle w:val="13"/>
        <w:bidi/>
        <w:spacing w:before="147"/>
        <w:ind w:left="161" w:right="0" w:firstLine="0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تنهنجو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نالو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بلند</w:t>
      </w:r>
      <w:r>
        <w:rPr>
          <w:spacing w:val="-20"/>
          <w:rtl/>
        </w:rPr>
        <w:t xml:space="preserve"> </w:t>
      </w:r>
      <w:r>
        <w:rPr>
          <w:w w:val="66"/>
          <w:rtl/>
        </w:rPr>
        <w:t>ڪيو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تنهنجي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ساراهه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تولاءِ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مٿاهين</w:t>
      </w:r>
      <w:r>
        <w:rPr>
          <w:spacing w:val="-21"/>
          <w:rtl/>
        </w:rPr>
        <w:t xml:space="preserve"> </w:t>
      </w:r>
      <w:r>
        <w:rPr>
          <w:w w:val="66"/>
          <w:rtl/>
        </w:rPr>
        <w:t>ڪئي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سون</w:t>
      </w:r>
      <w:r>
        <w:rPr>
          <w:w w:val="66"/>
        </w:rPr>
        <w:t>.</w:t>
      </w:r>
    </w:p>
    <w:p w14:paraId="59A1E7AF">
      <w:pPr>
        <w:pStyle w:val="13"/>
        <w:bidi/>
        <w:spacing w:before="48" w:line="268" w:lineRule="auto"/>
        <w:ind w:left="156" w:right="311" w:firstLine="6"/>
        <w:jc w:val="left"/>
      </w:pPr>
      <w:r>
        <w:rPr>
          <w:w w:val="70"/>
          <w:rtl/>
        </w:rPr>
        <w:t>لهذا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حضور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صلعم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جن عرش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وٺي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فرش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تائين مشهور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آهن ۽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نماز 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خطبه 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آذان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الله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تعالٰي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نالي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بارڪ سان گڏ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سندن نالو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بارڪ مذڪور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آهي ۽ عرش تي، قصورِ</w:t>
      </w:r>
      <w:r>
        <w:rPr>
          <w:spacing w:val="-1"/>
          <w:rtl/>
        </w:rPr>
        <w:t xml:space="preserve"> </w:t>
      </w:r>
      <w:r>
        <w:rPr>
          <w:w w:val="70"/>
          <w:rtl/>
        </w:rPr>
        <w:t>بهشت تي، حورن جي سينن تي، بهشت جي وڻن جي</w:t>
      </w:r>
      <w:r>
        <w:rPr>
          <w:spacing w:val="80"/>
          <w:rtl/>
        </w:rPr>
        <w:t xml:space="preserve"> </w:t>
      </w:r>
      <w:r>
        <w:rPr>
          <w:w w:val="65"/>
          <w:rtl/>
        </w:rPr>
        <w:t>پنن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تي ۽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فرشتن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اکين ۽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ابرؤتي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سندن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اِسم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م</w:t>
      </w:r>
      <w:r>
        <w:rPr>
          <w:spacing w:val="-42"/>
          <w:w w:val="65"/>
          <w:position w:val="-8"/>
          <w:rtl/>
        </w:rPr>
        <w:t xml:space="preserve"> </w:t>
      </w:r>
      <w:r>
        <w:rPr>
          <w:w w:val="65"/>
          <w:rtl/>
        </w:rPr>
        <w:t>بارڪ لکيل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آهي ۽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کانئن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پهريان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جيترا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نبي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سڳورا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 xml:space="preserve">گذريا </w:t>
      </w:r>
      <w:r>
        <w:rPr>
          <w:w w:val="71"/>
          <w:rtl/>
        </w:rPr>
        <w:t>آهن، سي سڀ پاڻ سڳورن جا ثنا خوان رهيا آهن ۽ قيامت ڏينهن ثنا خواه هوندا</w:t>
      </w:r>
      <w:r>
        <w:rPr>
          <w:w w:val="71"/>
        </w:rPr>
        <w:t>.</w:t>
      </w:r>
    </w:p>
    <w:p w14:paraId="7ECDF2FF">
      <w:pPr>
        <w:pStyle w:val="13"/>
        <w:bidi/>
        <w:spacing w:before="5" w:line="293" w:lineRule="exact"/>
        <w:ind w:left="154" w:right="1070" w:firstLine="0"/>
        <w:jc w:val="left"/>
      </w:pPr>
      <w:r>
        <w:rPr>
          <w:w w:val="70"/>
        </w:rPr>
        <w:t>)</w:t>
      </w:r>
      <w:r>
        <w:rPr>
          <w:w w:val="70"/>
          <w:rtl/>
        </w:rPr>
        <w:t>ج</w:t>
      </w:r>
      <w:r>
        <w:rPr>
          <w:w w:val="70"/>
        </w:rPr>
        <w:t>(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حضرت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موسٰي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عليه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السّلام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هنئن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دعا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گهرن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:</w:t>
      </w:r>
    </w:p>
    <w:p w14:paraId="0468AA75">
      <w:pPr>
        <w:tabs>
          <w:tab w:val="left" w:pos="580"/>
          <w:tab w:val="left" w:pos="907"/>
        </w:tabs>
        <w:spacing w:before="0" w:line="120" w:lineRule="exact"/>
        <w:ind w:left="0" w:right="246" w:firstLine="0"/>
        <w:jc w:val="right"/>
        <w:rPr>
          <w:rFonts w:ascii="SimSun-ExtB" w:hAnsi="SimSun-ExtB" w:eastAsia="SimSun-ExtB" w:cs="SimSun-ExtB"/>
          <w:position w:val="9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position w:val="5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4"/>
          <w:position w:val="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0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0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7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7"/>
          <w:sz w:val="24"/>
          <w:szCs w:val="24"/>
        </w:rPr>
        <w:tab/>
      </w:r>
      <w:r>
        <w:rPr>
          <w:rFonts w:ascii="SimSun-ExtB" w:hAnsi="SimSun-ExtB" w:eastAsia="SimSun-ExtB" w:cs="SimSun-ExtB"/>
          <w:spacing w:val="-120"/>
          <w:position w:val="8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38"/>
          <w:position w:val="8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-1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44"/>
          <w:position w:val="-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3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4"/>
          <w:sz w:val="24"/>
          <w:szCs w:val="24"/>
        </w:rPr>
        <w:t>r</w:t>
      </w:r>
      <w:r>
        <w:rPr>
          <w:rFonts w:ascii="SimSun-ExtB" w:hAnsi="SimSun-ExtB" w:eastAsia="SimSun-ExtB" w:cs="SimSun-ExtB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53"/>
          <w:position w:val="1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9"/>
          <w:sz w:val="24"/>
          <w:szCs w:val="24"/>
        </w:rPr>
        <w:t>r</w:t>
      </w:r>
    </w:p>
    <w:p w14:paraId="35437306">
      <w:pPr>
        <w:bidi/>
        <w:spacing w:before="0" w:line="213" w:lineRule="auto"/>
        <w:ind w:left="154" w:right="4643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67"/>
          <w:position w:val="-5"/>
          <w:sz w:val="24"/>
          <w:szCs w:val="24"/>
        </w:rPr>
        <w:t>s</w:t>
      </w:r>
      <w:r>
        <w:rPr>
          <w:rFonts w:ascii="SimSun-ExtB" w:hAnsi="SimSun-ExtB" w:cs="SimSun-ExtB"/>
          <w:w w:val="67"/>
          <w:position w:val="-5"/>
          <w:sz w:val="24"/>
          <w:szCs w:val="24"/>
          <w:rtl/>
        </w:rPr>
        <w:t>ا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)</w:t>
      </w:r>
      <w:r>
        <w:rPr>
          <w:rFonts w:ascii="SimSun-ExtB" w:hAnsi="SimSun-ExtB" w:cs="SimSun-ExtB"/>
          <w:spacing w:val="-59"/>
          <w:w w:val="6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3</w:t>
      </w:r>
      <w:r>
        <w:rPr>
          <w:rFonts w:ascii="SimSun-ExtB" w:hAnsi="SimSun-ExtB" w:cs="SimSun-ExtB"/>
          <w:spacing w:val="28"/>
          <w:position w:val="-1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v</w:t>
      </w:r>
      <w:r>
        <w:rPr>
          <w:rFonts w:ascii="SimSun-ExtB" w:hAnsi="SimSun-ExtB" w:cs="SimSun-ExtB"/>
          <w:spacing w:val="-56"/>
          <w:w w:val="6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i</w:t>
      </w:r>
      <w:r>
        <w:rPr>
          <w:rFonts w:ascii="SimSun-ExtB" w:hAnsi="SimSun-ExtB" w:cs="SimSun-ExtB"/>
          <w:spacing w:val="79"/>
          <w:position w:val="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6"/>
          <w:sz w:val="24"/>
          <w:szCs w:val="24"/>
        </w:rPr>
        <w:t>r</w:t>
      </w:r>
      <w:r>
        <w:rPr>
          <w:rFonts w:ascii="SimSun-ExtB" w:hAnsi="SimSun-ExtB" w:cs="SimSun-ExtB"/>
          <w:w w:val="67"/>
          <w:position w:val="-5"/>
          <w:sz w:val="24"/>
          <w:szCs w:val="24"/>
          <w:rtl/>
        </w:rPr>
        <w:t>شْ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$</w:t>
      </w:r>
      <w:r>
        <w:rPr>
          <w:rFonts w:ascii="SimSun-ExtB" w:hAnsi="SimSun-ExtB" w:cs="SimSun-ExtB"/>
          <w:spacing w:val="-19"/>
          <w:position w:val="-1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  <w:rtl/>
        </w:rPr>
        <w:t>لِ</w:t>
      </w:r>
      <w:r>
        <w:rPr>
          <w:rFonts w:ascii="SimSun-ExtB" w:hAnsi="SimSun-ExtB" w:cs="SimSun-ExtB"/>
          <w:spacing w:val="-57"/>
          <w:w w:val="6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  <w:rtl/>
        </w:rPr>
        <w:t>صد</w:t>
      </w:r>
      <w:r>
        <w:rPr>
          <w:rFonts w:ascii="SimSun-ExtB" w:hAnsi="SimSun-ExtB" w:cs="SimSun-ExtB"/>
          <w:spacing w:val="-30"/>
          <w:position w:val="-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3</w:t>
      </w:r>
      <w:r>
        <w:rPr>
          <w:rFonts w:ascii="SimSun-ExtB" w:hAnsi="SimSun-ExtB" w:cs="SimSun-ExtB"/>
          <w:spacing w:val="4"/>
          <w:position w:val="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(</w:t>
      </w:r>
      <w:r>
        <w:rPr>
          <w:rFonts w:ascii="SimSun-ExtB" w:hAnsi="SimSun-ExtB" w:cs="SimSun-ExtB"/>
          <w:w w:val="67"/>
          <w:position w:val="7"/>
          <w:sz w:val="24"/>
          <w:szCs w:val="24"/>
        </w:rPr>
        <w:t>s</w:t>
      </w:r>
      <w:r>
        <w:rPr>
          <w:rFonts w:ascii="SimSun-ExtB" w:hAnsi="SimSun-ExtB" w:cs="SimSun-ExtB"/>
          <w:spacing w:val="-54"/>
          <w:w w:val="6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7"/>
          <w:position w:val="-5"/>
          <w:sz w:val="24"/>
          <w:szCs w:val="24"/>
        </w:rPr>
        <w:t>◯ra</w:t>
      </w:r>
      <w:r>
        <w:rPr>
          <w:spacing w:val="-16"/>
          <w:sz w:val="28"/>
          <w:szCs w:val="28"/>
          <w:rtl/>
        </w:rPr>
        <w:t xml:space="preserve"> </w:t>
      </w:r>
      <w:r>
        <w:rPr>
          <w:w w:val="67"/>
          <w:sz w:val="28"/>
          <w:szCs w:val="28"/>
        </w:rPr>
        <w:t>)</w:t>
      </w:r>
      <w:r>
        <w:rPr>
          <w:w w:val="67"/>
          <w:sz w:val="28"/>
          <w:szCs w:val="28"/>
          <w:rtl/>
        </w:rPr>
        <w:t>پ</w:t>
      </w:r>
      <w:r>
        <w:rPr>
          <w:w w:val="67"/>
          <w:sz w:val="28"/>
          <w:szCs w:val="28"/>
        </w:rPr>
        <w:t>16-</w:t>
      </w:r>
      <w:r>
        <w:rPr>
          <w:w w:val="67"/>
          <w:sz w:val="28"/>
          <w:szCs w:val="28"/>
          <w:rtl/>
        </w:rPr>
        <w:t>،</w:t>
      </w:r>
      <w:r>
        <w:rPr>
          <w:spacing w:val="-4"/>
          <w:w w:val="67"/>
          <w:sz w:val="28"/>
          <w:szCs w:val="28"/>
          <w:rtl/>
        </w:rPr>
        <w:t xml:space="preserve"> </w:t>
      </w:r>
      <w:r>
        <w:rPr>
          <w:w w:val="67"/>
          <w:sz w:val="28"/>
          <w:szCs w:val="28"/>
          <w:rtl/>
        </w:rPr>
        <w:t>سورة</w:t>
      </w:r>
      <w:r>
        <w:rPr>
          <w:w w:val="67"/>
          <w:sz w:val="28"/>
          <w:szCs w:val="28"/>
        </w:rPr>
        <w:t>-</w:t>
      </w:r>
      <w:r>
        <w:rPr>
          <w:w w:val="67"/>
          <w:sz w:val="28"/>
          <w:szCs w:val="28"/>
          <w:rtl/>
        </w:rPr>
        <w:t>طه،</w:t>
      </w:r>
      <w:r>
        <w:rPr>
          <w:spacing w:val="-4"/>
          <w:w w:val="67"/>
          <w:sz w:val="28"/>
          <w:szCs w:val="28"/>
          <w:rtl/>
        </w:rPr>
        <w:t xml:space="preserve"> </w:t>
      </w:r>
      <w:r>
        <w:rPr>
          <w:w w:val="67"/>
          <w:sz w:val="28"/>
          <w:szCs w:val="28"/>
          <w:rtl/>
        </w:rPr>
        <w:t>ع</w:t>
      </w:r>
      <w:r>
        <w:rPr>
          <w:w w:val="67"/>
          <w:sz w:val="28"/>
          <w:szCs w:val="28"/>
        </w:rPr>
        <w:t>-</w:t>
      </w:r>
      <w:r>
        <w:rPr>
          <w:spacing w:val="-5"/>
          <w:w w:val="67"/>
          <w:sz w:val="28"/>
          <w:szCs w:val="28"/>
          <w:rtl/>
        </w:rPr>
        <w:t xml:space="preserve"> </w:t>
      </w:r>
      <w:r>
        <w:rPr>
          <w:w w:val="67"/>
          <w:sz w:val="28"/>
          <w:szCs w:val="28"/>
        </w:rPr>
        <w:t>(2</w:t>
      </w:r>
    </w:p>
    <w:p w14:paraId="0A6D0009">
      <w:pPr>
        <w:pStyle w:val="13"/>
        <w:bidi/>
        <w:spacing w:before="70" w:line="268" w:lineRule="auto"/>
        <w:ind w:left="155" w:right="311" w:firstLine="6"/>
        <w:jc w:val="left"/>
      </w:pPr>
      <w:r>
        <w:rPr>
          <w:w w:val="67"/>
          <w:rtl/>
        </w:rPr>
        <w:t>ترجمو</w:t>
      </w:r>
      <w:r>
        <w:rPr>
          <w:w w:val="67"/>
        </w:rPr>
        <w:t>:</w:t>
      </w:r>
      <w:r>
        <w:rPr>
          <w:spacing w:val="-7"/>
          <w:rtl/>
        </w:rPr>
        <w:t xml:space="preserve"> </w:t>
      </w:r>
      <w:r>
        <w:rPr>
          <w:w w:val="67"/>
          <w:rtl/>
        </w:rPr>
        <w:t>موسٰي</w:t>
      </w:r>
      <w:r>
        <w:rPr>
          <w:rtl/>
        </w:rPr>
        <w:t xml:space="preserve"> </w:t>
      </w:r>
      <w:r>
        <w:rPr>
          <w:w w:val="67"/>
          <w:rtl/>
        </w:rPr>
        <w:t>چيو</w:t>
      </w:r>
      <w:r>
        <w:rPr>
          <w:spacing w:val="-3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منهنجا</w:t>
      </w:r>
      <w:r>
        <w:rPr>
          <w:rtl/>
        </w:rPr>
        <w:t xml:space="preserve"> </w:t>
      </w:r>
      <w:r>
        <w:rPr>
          <w:w w:val="67"/>
          <w:rtl/>
        </w:rPr>
        <w:t>پاليندڙ</w:t>
      </w:r>
      <w:r>
        <w:rPr>
          <w:spacing w:val="-1"/>
          <w:rtl/>
        </w:rPr>
        <w:t xml:space="preserve"> </w:t>
      </w:r>
      <w:r>
        <w:rPr>
          <w:w w:val="67"/>
          <w:rtl/>
        </w:rPr>
        <w:t>مون</w:t>
      </w:r>
      <w:r>
        <w:rPr>
          <w:spacing w:val="-3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7"/>
          <w:rtl/>
        </w:rPr>
        <w:t xml:space="preserve"> </w:t>
      </w:r>
      <w:r>
        <w:rPr>
          <w:w w:val="67"/>
          <w:rtl/>
        </w:rPr>
        <w:t>منهنجو</w:t>
      </w:r>
      <w:r>
        <w:rPr>
          <w:rtl/>
        </w:rPr>
        <w:t xml:space="preserve"> </w:t>
      </w:r>
      <w:r>
        <w:rPr>
          <w:w w:val="67"/>
          <w:rtl/>
        </w:rPr>
        <w:t>سينو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ڪشادو</w:t>
      </w:r>
      <w:r>
        <w:rPr>
          <w:spacing w:val="-1"/>
          <w:rtl/>
        </w:rPr>
        <w:t xml:space="preserve"> </w:t>
      </w:r>
      <w:r>
        <w:rPr>
          <w:w w:val="67"/>
          <w:rtl/>
        </w:rPr>
        <w:t>ڪر</w:t>
      </w:r>
      <w:r>
        <w:rPr>
          <w:w w:val="67"/>
        </w:rPr>
        <w:t>.</w:t>
      </w:r>
      <w:r>
        <w:rPr>
          <w:spacing w:val="-2"/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پروردگار</w:t>
      </w:r>
      <w:r>
        <w:rPr>
          <w:w w:val="67"/>
        </w:rPr>
        <w:t>!</w:t>
      </w:r>
      <w:r>
        <w:rPr>
          <w:spacing w:val="-2"/>
          <w:rtl/>
        </w:rPr>
        <w:t xml:space="preserve"> </w:t>
      </w:r>
      <w:r>
        <w:rPr>
          <w:w w:val="67"/>
          <w:rtl/>
        </w:rPr>
        <w:t>منهنجو</w:t>
      </w:r>
      <w:r>
        <w:rPr>
          <w:spacing w:val="-6"/>
          <w:rtl/>
        </w:rPr>
        <w:t xml:space="preserve"> </w:t>
      </w:r>
      <w:r>
        <w:rPr>
          <w:w w:val="67"/>
          <w:rtl/>
        </w:rPr>
        <w:t xml:space="preserve">سينو </w:t>
      </w:r>
      <w:r>
        <w:rPr>
          <w:w w:val="74"/>
          <w:rtl/>
        </w:rPr>
        <w:t>منهنجي لاءِ روشن ڪر</w:t>
      </w:r>
      <w:r>
        <w:rPr>
          <w:w w:val="74"/>
        </w:rPr>
        <w:t>.</w:t>
      </w:r>
    </w:p>
    <w:p w14:paraId="128869DD">
      <w:pPr>
        <w:pStyle w:val="13"/>
        <w:bidi/>
        <w:spacing w:before="3" w:line="318" w:lineRule="exact"/>
        <w:ind w:left="162" w:right="0" w:firstLine="0"/>
        <w:jc w:val="left"/>
      </w:pPr>
      <w:r>
        <w:rPr>
          <w:w w:val="67"/>
        </w:rPr>
        <w:t>)</w:t>
      </w:r>
      <w:r>
        <w:rPr>
          <w:w w:val="67"/>
          <w:rtl/>
        </w:rPr>
        <w:t>د</w:t>
      </w:r>
      <w:r>
        <w:rPr>
          <w:w w:val="67"/>
        </w:rPr>
        <w:t>(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حضور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صلعم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بنا</w:t>
      </w:r>
      <w:r>
        <w:rPr>
          <w:spacing w:val="-21"/>
          <w:rtl/>
        </w:rPr>
        <w:t xml:space="preserve"> </w:t>
      </w:r>
      <w:r>
        <w:rPr>
          <w:w w:val="67"/>
          <w:rtl/>
        </w:rPr>
        <w:t>گهرڻ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ارشاد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باري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15"/>
          <w:rtl/>
        </w:rPr>
        <w:t xml:space="preserve"> </w:t>
      </w:r>
      <w:r>
        <w:rPr>
          <w:w w:val="67"/>
          <w:rtl/>
        </w:rPr>
        <w:t>ٿئي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:</w:t>
      </w:r>
    </w:p>
    <w:p w14:paraId="1714203C">
      <w:pPr>
        <w:tabs>
          <w:tab w:val="left" w:pos="585"/>
          <w:tab w:val="left" w:pos="907"/>
        </w:tabs>
        <w:spacing w:before="0" w:line="214" w:lineRule="exact"/>
        <w:ind w:left="0" w:right="236" w:firstLine="0"/>
        <w:jc w:val="right"/>
        <w:rPr>
          <w:rFonts w:ascii="SimSun-ExtB"/>
          <w:position w:val="1"/>
          <w:sz w:val="24"/>
        </w:rPr>
      </w:pPr>
      <w:r>
        <w:rPr>
          <w:rFonts w:ascii="SimSun-ExtB"/>
          <w:position w:val="1"/>
          <w:sz w:val="24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5445760</wp:posOffset>
                </wp:positionH>
                <wp:positionV relativeFrom="paragraph">
                  <wp:posOffset>66040</wp:posOffset>
                </wp:positionV>
                <wp:extent cx="1057910" cy="195580"/>
                <wp:effectExtent l="0" t="0" r="0" b="0"/>
                <wp:wrapNone/>
                <wp:docPr id="85" name="Text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91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194ED4">
                            <w:pPr>
                              <w:tabs>
                                <w:tab w:val="left" w:pos="1031"/>
                                <w:tab w:val="left" w:pos="1665"/>
                              </w:tabs>
                              <w:spacing w:before="0" w:line="305" w:lineRule="exact"/>
                              <w:ind w:left="0" w:right="0" w:firstLine="0"/>
                              <w:jc w:val="left"/>
                              <w:rPr>
                                <w:rFonts w:ascii="SimSun-ExtB"/>
                                <w:position w:val="1"/>
                                <w:sz w:val="24"/>
                              </w:rPr>
                            </w:pPr>
                            <w:r>
                              <w:rPr>
                                <w:rFonts w:ascii="SimSun-ExtB"/>
                                <w:spacing w:val="-120"/>
                                <w:position w:val="4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position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44"/>
                                <w:position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spacing w:val="4"/>
                                <w:position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4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position w:val="4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7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position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29"/>
                                <w:position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1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SimSun-ExtB"/>
                                <w:spacing w:val="-5"/>
                                <w:position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20"/>
                                <w:position w:val="6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position w:val="6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imSun-ExtB"/>
                                <w:spacing w:val="-140"/>
                                <w:position w:val="1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" o:spid="_x0000_s1026" o:spt="202" type="#_x0000_t202" style="position:absolute;left:0pt;margin-left:428.8pt;margin-top:5.2pt;height:15.4pt;width:83.3pt;mso-position-horizontal-relative:page;z-index:-251646976;mso-width-relative:page;mso-height-relative:page;" filled="f" stroked="f" coordsize="21600,21600" o:gfxdata="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CT2c6NgAAAAKAQAADwAAAAAAAAABACAAAAAiAAAAZHJzL2Rvd25yZXYueG1sUEsBAhQAFAAAAAgA&#10;h07iQNWIvkCzAQAAdg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F194ED4">
                      <w:pPr>
                        <w:tabs>
                          <w:tab w:val="left" w:pos="1031"/>
                          <w:tab w:val="left" w:pos="1665"/>
                        </w:tabs>
                        <w:spacing w:before="0" w:line="305" w:lineRule="exact"/>
                        <w:ind w:left="0" w:right="0" w:firstLine="0"/>
                        <w:jc w:val="left"/>
                        <w:rPr>
                          <w:rFonts w:ascii="SimSun-ExtB"/>
                          <w:position w:val="1"/>
                          <w:sz w:val="24"/>
                        </w:rPr>
                      </w:pPr>
                      <w:r>
                        <w:rPr>
                          <w:rFonts w:ascii="SimSun-ExtB"/>
                          <w:spacing w:val="-120"/>
                          <w:position w:val="4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position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44"/>
                          <w:position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5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spacing w:val="4"/>
                          <w:position w:val="5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4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position w:val="4"/>
                          <w:sz w:val="24"/>
                        </w:rPr>
                        <w:tab/>
                      </w:r>
                      <w:r>
                        <w:rPr>
                          <w:rFonts w:ascii="SimSun-ExtB"/>
                          <w:spacing w:val="-120"/>
                          <w:position w:val="7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position w:val="7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29"/>
                          <w:position w:val="7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1"/>
                          <w:sz w:val="24"/>
                        </w:rPr>
                        <w:t>r</w:t>
                      </w:r>
                      <w:r>
                        <w:rPr>
                          <w:rFonts w:ascii="SimSun-ExtB"/>
                          <w:spacing w:val="-5"/>
                          <w:position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20"/>
                          <w:position w:val="6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position w:val="6"/>
                          <w:sz w:val="24"/>
                        </w:rPr>
                        <w:tab/>
                      </w:r>
                      <w:r>
                        <w:rPr>
                          <w:rFonts w:ascii="SimSun-ExtB"/>
                          <w:spacing w:val="-140"/>
                          <w:position w:val="1"/>
                          <w:sz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position w:val="1"/>
          <w:sz w:val="24"/>
        </w:rPr>
        <w:tab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z w:val="24"/>
        </w:rPr>
        <w:tab/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spacing w:val="-72"/>
          <w:position w:val="2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r</w:t>
      </w:r>
    </w:p>
    <w:p w14:paraId="079199A7">
      <w:pPr>
        <w:bidi/>
        <w:spacing w:before="0" w:line="148" w:lineRule="auto"/>
        <w:ind w:left="156" w:right="4111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76"/>
          <w:position w:val="-5"/>
          <w:sz w:val="24"/>
          <w:szCs w:val="24"/>
        </w:rPr>
        <w:t>Дi</w:t>
      </w:r>
      <w:r>
        <w:rPr>
          <w:rFonts w:ascii="SimSun-ExtB" w:hAnsi="SimSun-ExtB" w:cs="SimSun-ExtB"/>
          <w:spacing w:val="-62"/>
          <w:w w:val="76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6"/>
          <w:position w:val="-5"/>
          <w:sz w:val="24"/>
          <w:szCs w:val="24"/>
        </w:rPr>
        <w:t>ì</w:t>
      </w:r>
      <w:r>
        <w:rPr>
          <w:rFonts w:ascii="SimSun-ExtB" w:hAnsi="SimSun-ExtB" w:cs="SimSun-ExtB"/>
          <w:w w:val="76"/>
          <w:position w:val="-5"/>
          <w:sz w:val="24"/>
          <w:szCs w:val="24"/>
          <w:rtl/>
        </w:rPr>
        <w:t>شْ</w:t>
      </w:r>
      <w:r>
        <w:rPr>
          <w:rFonts w:ascii="SimSun-ExtB" w:hAnsi="SimSun-ExtB" w:cs="SimSun-ExtB"/>
          <w:w w:val="76"/>
          <w:position w:val="-5"/>
          <w:sz w:val="24"/>
          <w:szCs w:val="24"/>
        </w:rPr>
        <w:t>$</w:t>
      </w:r>
      <w:r>
        <w:rPr>
          <w:rFonts w:ascii="SimSun-ExtB" w:hAnsi="SimSun-ExtB" w:cs="SimSun-ExtB"/>
          <w:spacing w:val="-64"/>
          <w:w w:val="76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6"/>
          <w:position w:val="-5"/>
          <w:sz w:val="24"/>
          <w:szCs w:val="24"/>
          <w:rtl/>
        </w:rPr>
        <w:t>لك</w:t>
      </w:r>
      <w:r>
        <w:rPr>
          <w:rFonts w:ascii="SimSun-ExtB" w:hAnsi="SimSun-ExtB" w:cs="SimSun-ExtB"/>
          <w:spacing w:val="-64"/>
          <w:w w:val="76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6"/>
          <w:position w:val="-5"/>
          <w:sz w:val="24"/>
          <w:szCs w:val="24"/>
          <w:rtl/>
        </w:rPr>
        <w:t>صد</w:t>
      </w:r>
      <w:r>
        <w:rPr>
          <w:rFonts w:ascii="SimSun-ExtB" w:hAnsi="SimSun-ExtB" w:cs="SimSun-ExtB"/>
          <w:w w:val="76"/>
          <w:position w:val="-5"/>
          <w:sz w:val="24"/>
          <w:szCs w:val="24"/>
        </w:rPr>
        <w:t>3</w:t>
      </w:r>
      <w:r>
        <w:rPr>
          <w:rFonts w:ascii="SimSun-ExtB" w:hAnsi="SimSun-ExtB" w:cs="SimSun-ExtB"/>
          <w:w w:val="76"/>
          <w:position w:val="-5"/>
          <w:sz w:val="24"/>
          <w:szCs w:val="24"/>
          <w:rtl/>
        </w:rPr>
        <w:t>ك</w:t>
      </w:r>
      <w:r>
        <w:rPr>
          <w:rFonts w:ascii="SimSun-ExtB" w:hAnsi="SimSun-ExtB" w:cs="SimSun-ExtB"/>
          <w:spacing w:val="-10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76"/>
          <w:position w:val="-5"/>
          <w:sz w:val="24"/>
          <w:szCs w:val="24"/>
        </w:rPr>
        <w:t>OǺ</w:t>
      </w:r>
      <w:r>
        <w:rPr>
          <w:rFonts w:ascii="SimSun-ExtB" w:hAnsi="SimSun-ExtB" w:cs="SimSun-ExtB"/>
          <w:spacing w:val="-28"/>
          <w:position w:val="-4"/>
          <w:sz w:val="28"/>
          <w:szCs w:val="28"/>
          <w:rtl/>
        </w:rPr>
        <w:t xml:space="preserve"> </w:t>
      </w:r>
      <w:r>
        <w:rPr>
          <w:rFonts w:ascii="SimSun-ExtB" w:hAnsi="SimSun-ExtB" w:cs="SimSun-ExtB"/>
          <w:w w:val="76"/>
          <w:position w:val="-5"/>
          <w:sz w:val="28"/>
          <w:szCs w:val="28"/>
          <w:rtl/>
        </w:rPr>
        <w:t>ٰ</w:t>
      </w:r>
      <w:r>
        <w:rPr>
          <w:spacing w:val="-2"/>
          <w:sz w:val="28"/>
          <w:szCs w:val="28"/>
          <w:rtl/>
        </w:rPr>
        <w:t xml:space="preserve"> </w:t>
      </w:r>
      <w:r>
        <w:rPr>
          <w:w w:val="76"/>
          <w:sz w:val="28"/>
          <w:szCs w:val="28"/>
        </w:rPr>
        <w:t>)</w:t>
      </w:r>
      <w:r>
        <w:rPr>
          <w:w w:val="76"/>
          <w:sz w:val="28"/>
          <w:szCs w:val="28"/>
          <w:rtl/>
        </w:rPr>
        <w:t>پ</w:t>
      </w:r>
      <w:r>
        <w:rPr>
          <w:w w:val="76"/>
          <w:sz w:val="28"/>
          <w:szCs w:val="28"/>
        </w:rPr>
        <w:t>31-</w:t>
      </w:r>
      <w:r>
        <w:rPr>
          <w:w w:val="76"/>
          <w:sz w:val="28"/>
          <w:szCs w:val="28"/>
          <w:rtl/>
        </w:rPr>
        <w:t>،</w:t>
      </w:r>
      <w:r>
        <w:rPr>
          <w:spacing w:val="-3"/>
          <w:w w:val="76"/>
          <w:sz w:val="28"/>
          <w:szCs w:val="28"/>
          <w:rtl/>
        </w:rPr>
        <w:t xml:space="preserve"> </w:t>
      </w:r>
      <w:r>
        <w:rPr>
          <w:w w:val="76"/>
          <w:sz w:val="28"/>
          <w:szCs w:val="28"/>
          <w:rtl/>
        </w:rPr>
        <w:t>سورة</w:t>
      </w:r>
      <w:r>
        <w:rPr>
          <w:w w:val="76"/>
          <w:sz w:val="28"/>
          <w:szCs w:val="28"/>
        </w:rPr>
        <w:t>-</w:t>
      </w:r>
      <w:r>
        <w:rPr>
          <w:w w:val="76"/>
          <w:sz w:val="28"/>
          <w:szCs w:val="28"/>
          <w:rtl/>
        </w:rPr>
        <w:t>الانشراح</w:t>
      </w:r>
      <w:r>
        <w:rPr>
          <w:spacing w:val="-13"/>
          <w:sz w:val="28"/>
          <w:szCs w:val="28"/>
          <w:rtl/>
        </w:rPr>
        <w:t xml:space="preserve"> </w:t>
      </w:r>
      <w:r>
        <w:rPr>
          <w:w w:val="76"/>
          <w:sz w:val="28"/>
          <w:szCs w:val="28"/>
          <w:rtl/>
        </w:rPr>
        <w:t>شروع</w:t>
      </w:r>
      <w:r>
        <w:rPr>
          <w:spacing w:val="-4"/>
          <w:w w:val="76"/>
          <w:sz w:val="28"/>
          <w:szCs w:val="28"/>
          <w:rtl/>
        </w:rPr>
        <w:t xml:space="preserve"> </w:t>
      </w:r>
      <w:r>
        <w:rPr>
          <w:w w:val="76"/>
          <w:sz w:val="28"/>
          <w:szCs w:val="28"/>
          <w:rtl/>
        </w:rPr>
        <w:t>۾</w:t>
      </w:r>
      <w:r>
        <w:rPr>
          <w:w w:val="76"/>
          <w:sz w:val="28"/>
          <w:szCs w:val="28"/>
        </w:rPr>
        <w:t>(</w:t>
      </w:r>
    </w:p>
    <w:p w14:paraId="0C40C510">
      <w:pPr>
        <w:pStyle w:val="13"/>
        <w:bidi/>
        <w:spacing w:before="155" w:line="273" w:lineRule="auto"/>
        <w:ind w:left="157" w:right="312" w:hanging="2"/>
        <w:jc w:val="left"/>
      </w:pPr>
      <w:r>
        <w:rPr>
          <w:w w:val="65"/>
          <w:rtl/>
        </w:rPr>
        <w:t>ترجمو</w:t>
      </w:r>
      <w:r>
        <w:rPr>
          <w:w w:val="65"/>
        </w:rPr>
        <w:t>:</w:t>
      </w:r>
      <w:r>
        <w:rPr>
          <w:spacing w:val="-5"/>
          <w:w w:val="6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اي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پيغمبر</w:t>
      </w:r>
      <w:r>
        <w:rPr>
          <w:w w:val="65"/>
        </w:rPr>
        <w:t>(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ڇا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تنهنجي واسطي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تنهنجو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سينو روشن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ڪيو؟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5"/>
          <w:w w:val="6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اي پيغمبر</w:t>
      </w:r>
      <w:r>
        <w:rPr>
          <w:w w:val="65"/>
        </w:rPr>
        <w:t>(</w:t>
      </w:r>
      <w:r>
        <w:rPr>
          <w:w w:val="65"/>
          <w:rtl/>
        </w:rPr>
        <w:t xml:space="preserve"> تنهنجو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سينو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 xml:space="preserve">تولاءِ </w:t>
      </w:r>
      <w:r>
        <w:rPr>
          <w:w w:val="70"/>
          <w:rtl/>
        </w:rPr>
        <w:t>ڪشادو نه ڪيو اٿون ڇا؟</w:t>
      </w:r>
    </w:p>
    <w:p w14:paraId="556D16F0">
      <w:pPr>
        <w:pStyle w:val="13"/>
        <w:bidi/>
        <w:spacing w:line="268" w:lineRule="auto"/>
        <w:ind w:left="157" w:right="311" w:hanging="2"/>
        <w:jc w:val="left"/>
      </w:pPr>
      <w:r>
        <w:rPr>
          <w:w w:val="66"/>
        </w:rPr>
        <w:t>)</w:t>
      </w:r>
      <w:r>
        <w:rPr>
          <w:w w:val="66"/>
          <w:rtl/>
        </w:rPr>
        <w:t>ذ</w:t>
      </w:r>
      <w:r>
        <w:rPr>
          <w:w w:val="66"/>
        </w:rPr>
        <w:t>(</w:t>
      </w:r>
      <w:r>
        <w:rPr>
          <w:w w:val="66"/>
          <w:rtl/>
        </w:rPr>
        <w:t xml:space="preserve"> حضرت موسٰي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عليه السّلام الله تعالٰي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کان پاڪ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ڪتاب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جو سوال ڪيو</w:t>
      </w:r>
      <w:r>
        <w:rPr>
          <w:w w:val="66"/>
        </w:rPr>
        <w:t>.</w:t>
      </w:r>
      <w:r>
        <w:rPr>
          <w:w w:val="66"/>
          <w:rtl/>
        </w:rPr>
        <w:t xml:space="preserve"> الله تعالٰي ٽيهه راتين جو وعدو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ڪيو،</w:t>
      </w:r>
      <w:r>
        <w:rPr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ڏهه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راتيون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اڃا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وڌيڪ ڪيون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ويون</w:t>
      </w:r>
      <w:r>
        <w:rPr>
          <w:w w:val="70"/>
        </w:rPr>
        <w:t>.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بعد ازان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ڪتاب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توريت عطا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ڪئي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وئي</w:t>
      </w:r>
      <w:r>
        <w:rPr>
          <w:w w:val="70"/>
        </w:rPr>
        <w:t>.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مگر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حضور سرورِ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ڪونين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صلي</w:t>
      </w:r>
      <w:r>
        <w:rPr>
          <w:rtl/>
        </w:rPr>
        <w:t xml:space="preserve"> </w:t>
      </w:r>
      <w:r>
        <w:rPr>
          <w:w w:val="66"/>
          <w:position w:val="1"/>
          <w:rtl/>
        </w:rPr>
        <w:t>الله</w:t>
      </w:r>
      <w:r>
        <w:rPr>
          <w:spacing w:val="-12"/>
          <w:position w:val="1"/>
          <w:rtl/>
        </w:rPr>
        <w:t xml:space="preserve"> </w:t>
      </w:r>
      <w:r>
        <w:rPr>
          <w:w w:val="66"/>
          <w:position w:val="1"/>
          <w:rtl/>
        </w:rPr>
        <w:t>عليھ</w:t>
      </w:r>
      <w:r>
        <w:rPr>
          <w:spacing w:val="-8"/>
          <w:position w:val="1"/>
          <w:rtl/>
        </w:rPr>
        <w:t xml:space="preserve"> </w:t>
      </w:r>
      <w:r>
        <w:rPr>
          <w:w w:val="66"/>
          <w:position w:val="1"/>
          <w:rtl/>
        </w:rPr>
        <w:t>وآلھ</w:t>
      </w:r>
      <w:r>
        <w:rPr>
          <w:spacing w:val="-12"/>
          <w:position w:val="1"/>
          <w:rtl/>
        </w:rPr>
        <w:t xml:space="preserve"> </w:t>
      </w:r>
      <w:r>
        <w:rPr>
          <w:w w:val="66"/>
          <w:position w:val="1"/>
          <w:rtl/>
        </w:rPr>
        <w:t>وسلم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  <w:rtl/>
        </w:rPr>
        <w:t>جن</w:t>
      </w:r>
      <w:r>
        <w:rPr>
          <w:spacing w:val="-9"/>
          <w:position w:val="1"/>
          <w:rtl/>
        </w:rPr>
        <w:t xml:space="preserve"> </w:t>
      </w:r>
      <w:r>
        <w:rPr>
          <w:w w:val="66"/>
          <w:position w:val="1"/>
          <w:rtl/>
        </w:rPr>
        <w:t>تي</w:t>
      </w:r>
      <w:r>
        <w:rPr>
          <w:spacing w:val="-12"/>
          <w:position w:val="1"/>
          <w:rtl/>
        </w:rPr>
        <w:t xml:space="preserve"> </w:t>
      </w:r>
      <w:r>
        <w:rPr>
          <w:w w:val="66"/>
          <w:position w:val="1"/>
          <w:rtl/>
        </w:rPr>
        <w:t>بغير</w:t>
      </w:r>
      <w:r>
        <w:rPr>
          <w:spacing w:val="-6"/>
          <w:position w:val="1"/>
          <w:rtl/>
        </w:rPr>
        <w:t xml:space="preserve"> </w:t>
      </w:r>
      <w:r>
        <w:rPr>
          <w:w w:val="66"/>
          <w:position w:val="1"/>
          <w:rtl/>
        </w:rPr>
        <w:t>ڪنهن</w:t>
      </w:r>
      <w:r>
        <w:rPr>
          <w:spacing w:val="-12"/>
          <w:position w:val="1"/>
          <w:rtl/>
        </w:rPr>
        <w:t xml:space="preserve"> </w:t>
      </w:r>
      <w:r>
        <w:rPr>
          <w:w w:val="66"/>
          <w:position w:val="1"/>
          <w:rtl/>
        </w:rPr>
        <w:t>سابقه</w:t>
      </w:r>
      <w:r>
        <w:rPr>
          <w:spacing w:val="-6"/>
          <w:position w:val="1"/>
          <w:rtl/>
        </w:rPr>
        <w:t xml:space="preserve"> </w:t>
      </w:r>
      <w:r>
        <w:rPr>
          <w:w w:val="66"/>
          <w:position w:val="1"/>
          <w:rtl/>
        </w:rPr>
        <w:t>وعدي</w:t>
      </w:r>
      <w:r>
        <w:rPr>
          <w:spacing w:val="-11"/>
          <w:position w:val="1"/>
          <w:rtl/>
        </w:rPr>
        <w:t xml:space="preserve"> </w:t>
      </w:r>
      <w:r>
        <w:rPr>
          <w:w w:val="66"/>
          <w:position w:val="1"/>
          <w:rtl/>
        </w:rPr>
        <w:t>جي</w:t>
      </w:r>
      <w:r>
        <w:rPr>
          <w:spacing w:val="-8"/>
          <w:position w:val="1"/>
          <w:rtl/>
        </w:rPr>
        <w:t xml:space="preserve"> </w:t>
      </w:r>
      <w:r>
        <w:rPr>
          <w:w w:val="66"/>
          <w:position w:val="1"/>
          <w:rtl/>
        </w:rPr>
        <w:t>نزولِ</w:t>
      </w:r>
      <w:r>
        <w:rPr>
          <w:position w:val="1"/>
          <w:rtl/>
        </w:rPr>
        <w:t xml:space="preserve"> </w:t>
      </w:r>
      <w:r>
        <w:rPr>
          <w:w w:val="66"/>
          <w:position w:val="1"/>
          <w:rtl/>
        </w:rPr>
        <w:t>قرآن</w:t>
      </w:r>
      <w:r>
        <w:rPr>
          <w:spacing w:val="-8"/>
          <w:position w:val="1"/>
          <w:rtl/>
        </w:rPr>
        <w:t xml:space="preserve"> </w:t>
      </w:r>
      <w:r>
        <w:rPr>
          <w:w w:val="66"/>
          <w:position w:val="1"/>
          <w:rtl/>
        </w:rPr>
        <w:t>مجيد</w:t>
      </w:r>
      <w:r>
        <w:rPr>
          <w:spacing w:val="-11"/>
          <w:position w:val="1"/>
          <w:rtl/>
        </w:rPr>
        <w:t xml:space="preserve"> </w:t>
      </w:r>
      <w:r>
        <w:rPr>
          <w:w w:val="66"/>
          <w:position w:val="1"/>
          <w:rtl/>
        </w:rPr>
        <w:t>شروع</w:t>
      </w:r>
      <w:r>
        <w:rPr>
          <w:spacing w:val="-13"/>
          <w:position w:val="1"/>
          <w:rtl/>
        </w:rPr>
        <w:t xml:space="preserve"> </w:t>
      </w:r>
      <w:r>
        <w:rPr>
          <w:w w:val="66"/>
          <w:position w:val="1"/>
          <w:rtl/>
        </w:rPr>
        <w:t>ٿيو</w:t>
      </w:r>
      <w:r>
        <w:rPr>
          <w:w w:val="66"/>
          <w:position w:val="1"/>
        </w:rPr>
        <w:t>.</w:t>
      </w:r>
      <w:r>
        <w:rPr>
          <w:spacing w:val="-14"/>
          <w:position w:val="1"/>
          <w:rtl/>
        </w:rPr>
        <w:t xml:space="preserve"> </w:t>
      </w:r>
      <w:r>
        <w:rPr>
          <w:w w:val="66"/>
          <w:position w:val="1"/>
          <w:rtl/>
        </w:rPr>
        <w:t>چناچه</w:t>
      </w:r>
      <w:r>
        <w:rPr>
          <w:spacing w:val="-13"/>
          <w:position w:val="1"/>
          <w:rtl/>
        </w:rPr>
        <w:t xml:space="preserve"> </w:t>
      </w:r>
      <w:r>
        <w:rPr>
          <w:w w:val="66"/>
          <w:position w:val="1"/>
          <w:rtl/>
        </w:rPr>
        <w:t>باري</w:t>
      </w:r>
      <w:r>
        <w:rPr>
          <w:spacing w:val="-11"/>
          <w:position w:val="1"/>
          <w:rtl/>
        </w:rPr>
        <w:t xml:space="preserve"> </w:t>
      </w:r>
      <w:r>
        <w:rPr>
          <w:w w:val="66"/>
          <w:position w:val="1"/>
          <w:rtl/>
        </w:rPr>
        <w:t>تعالٰي</w:t>
      </w:r>
      <w:r>
        <w:rPr>
          <w:spacing w:val="-11"/>
          <w:position w:val="1"/>
          <w:rtl/>
        </w:rPr>
        <w:t xml:space="preserve"> </w:t>
      </w:r>
      <w:r>
        <w:rPr>
          <w:w w:val="66"/>
          <w:position w:val="1"/>
          <w:rtl/>
        </w:rPr>
        <w:t xml:space="preserve">ارشاد </w:t>
      </w:r>
      <w:r>
        <w:rPr>
          <w:w w:val="59"/>
          <w:rtl/>
        </w:rPr>
        <w:t>فرمائي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ٿو</w:t>
      </w:r>
      <w:r>
        <w:rPr>
          <w:w w:val="59"/>
        </w:rPr>
        <w:t>:</w:t>
      </w:r>
    </w:p>
    <w:p w14:paraId="45F325AD">
      <w:pPr>
        <w:pStyle w:val="13"/>
        <w:bidi/>
        <w:spacing w:line="268" w:lineRule="auto"/>
        <w:ind w:left="162" w:right="311" w:firstLine="11"/>
        <w:jc w:val="left"/>
      </w:pPr>
      <w:r>
        <w:rPr>
          <w:w w:val="63"/>
          <w:rtl/>
        </w:rPr>
        <w:t>ترجمو</w:t>
      </w:r>
      <w:r>
        <w:rPr>
          <w:w w:val="63"/>
        </w:rPr>
        <w:t>:</w:t>
      </w:r>
      <w:r>
        <w:rPr>
          <w:spacing w:val="-11"/>
          <w:rtl/>
        </w:rPr>
        <w:t xml:space="preserve"> </w:t>
      </w:r>
      <w:r>
        <w:rPr>
          <w:w w:val="63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توکي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اميد</w:t>
      </w:r>
      <w:r>
        <w:rPr>
          <w:spacing w:val="-12"/>
          <w:rtl/>
        </w:rPr>
        <w:t xml:space="preserve"> </w:t>
      </w:r>
      <w:r>
        <w:rPr>
          <w:w w:val="63"/>
        </w:rPr>
        <w:t>)</w:t>
      </w:r>
      <w:r>
        <w:rPr>
          <w:w w:val="63"/>
          <w:rtl/>
        </w:rPr>
        <w:t>توقع</w:t>
      </w:r>
      <w:r>
        <w:rPr>
          <w:w w:val="63"/>
        </w:rPr>
        <w:t>(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هئي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توتي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هيءُ</w:t>
      </w:r>
      <w:r>
        <w:rPr>
          <w:spacing w:val="-12"/>
          <w:rtl/>
        </w:rPr>
        <w:t xml:space="preserve"> </w:t>
      </w:r>
      <w:r>
        <w:rPr>
          <w:w w:val="63"/>
          <w:rtl/>
        </w:rPr>
        <w:t>ڪتاب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لاٿو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ويندو،</w:t>
      </w:r>
      <w:r>
        <w:rPr>
          <w:spacing w:val="-7"/>
          <w:rtl/>
        </w:rPr>
        <w:t xml:space="preserve"> </w:t>
      </w:r>
      <w:r>
        <w:rPr>
          <w:w w:val="63"/>
          <w:rtl/>
        </w:rPr>
        <w:t>پر</w:t>
      </w:r>
      <w:r>
        <w:rPr>
          <w:spacing w:val="-8"/>
          <w:rtl/>
        </w:rPr>
        <w:t xml:space="preserve"> </w:t>
      </w:r>
      <w:r>
        <w:rPr>
          <w:w w:val="63"/>
          <w:rtl/>
        </w:rPr>
        <w:t>فضل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ٿيو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تنهنجي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رب</w:t>
      </w:r>
      <w:r>
        <w:rPr>
          <w:spacing w:val="-8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طرف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کان،</w:t>
      </w:r>
      <w:r>
        <w:rPr>
          <w:spacing w:val="-6"/>
          <w:rtl/>
        </w:rPr>
        <w:t xml:space="preserve"> </w:t>
      </w:r>
      <w:r>
        <w:rPr>
          <w:w w:val="63"/>
          <w:rtl/>
        </w:rPr>
        <w:t>پر</w:t>
      </w:r>
      <w:r>
        <w:rPr>
          <w:rtl/>
        </w:rPr>
        <w:t xml:space="preserve"> </w:t>
      </w:r>
      <w:r>
        <w:rPr>
          <w:w w:val="63"/>
          <w:rtl/>
        </w:rPr>
        <w:t>تنهنجي</w:t>
      </w:r>
      <w:r>
        <w:rPr>
          <w:rtl/>
        </w:rPr>
        <w:t xml:space="preserve"> </w:t>
      </w:r>
      <w:r>
        <w:rPr>
          <w:w w:val="63"/>
          <w:rtl/>
        </w:rPr>
        <w:t>پاليندڙ جي مهرباني سان لاٿو ويو</w:t>
      </w:r>
      <w:r>
        <w:rPr>
          <w:w w:val="63"/>
        </w:rPr>
        <w:t>.</w:t>
      </w:r>
    </w:p>
    <w:p w14:paraId="6CB4CD6C">
      <w:pPr>
        <w:pStyle w:val="13"/>
        <w:bidi/>
        <w:spacing w:before="2" w:line="330" w:lineRule="exact"/>
        <w:ind w:left="154" w:right="319" w:firstLine="0"/>
        <w:jc w:val="left"/>
      </w:pPr>
      <w:r>
        <w:rPr>
          <w:w w:val="72"/>
        </w:rPr>
        <w:t>)</w:t>
      </w:r>
      <w:r>
        <w:rPr>
          <w:w w:val="72"/>
          <w:rtl/>
        </w:rPr>
        <w:t>ر</w:t>
      </w:r>
      <w:r>
        <w:rPr>
          <w:w w:val="72"/>
        </w:rPr>
        <w:t>(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الله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تعالٰي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حضرت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محمد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مصطفٰي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احمد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مجتبٰي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رسالت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کاڌو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چناچه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قرآن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ڪريم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وارد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:</w:t>
      </w:r>
    </w:p>
    <w:p w14:paraId="484888C6">
      <w:pPr>
        <w:spacing w:before="0" w:line="456" w:lineRule="exact"/>
        <w:ind w:left="0" w:right="156" w:firstLine="0"/>
        <w:jc w:val="right"/>
        <w:rPr>
          <w:rFonts w:ascii="SimSun-ExtB" w:hAnsi="SimSun-ExtB" w:cs="SimSun-ExtB"/>
          <w:position w:val="16"/>
          <w:sz w:val="24"/>
          <w:szCs w:val="24"/>
        </w:rPr>
      </w:pPr>
      <w:r>
        <w:rPr>
          <w:rFonts w:ascii="SimSun-ExtB" w:hAnsi="SimSun-ExtB" w:cs="SimSun-ExtB"/>
          <w:spacing w:val="1"/>
          <w:w w:val="47"/>
          <w:sz w:val="24"/>
          <w:szCs w:val="24"/>
        </w:rPr>
        <w:t>O</w:t>
      </w:r>
      <w:r>
        <w:rPr>
          <w:rFonts w:ascii="SimSun-ExtB" w:hAnsi="SimSun-ExtB" w:cs="SimSun-ExtB"/>
          <w:spacing w:val="-54"/>
          <w:w w:val="30"/>
          <w:sz w:val="24"/>
          <w:szCs w:val="24"/>
        </w:rPr>
        <w:t>Ǻ</w:t>
      </w:r>
      <w:r>
        <w:rPr>
          <w:rFonts w:ascii="SimSun-ExtB" w:hAnsi="SimSun-ExtB" w:cs="SimSun-ExtB"/>
          <w:spacing w:val="-120"/>
          <w:position w:val="9"/>
          <w:sz w:val="24"/>
          <w:szCs w:val="24"/>
        </w:rPr>
        <w:t xml:space="preserve"> </w:t>
      </w:r>
      <w:r>
        <w:rPr>
          <w:rFonts w:ascii="SimSun-ExtB" w:hAnsi="SimSun-ExtB" w:cs="SimSun-ExtB"/>
          <w:spacing w:val="4"/>
          <w:position w:val="9"/>
          <w:sz w:val="24"/>
          <w:szCs w:val="24"/>
        </w:rPr>
        <w:t xml:space="preserve"> </w:t>
      </w:r>
      <w:r>
        <w:rPr>
          <w:rFonts w:ascii="SimSun-ExtB" w:hAnsi="SimSun-ExtB" w:cs="SimSun-ExtB"/>
          <w:spacing w:val="-131"/>
          <w:w w:val="124"/>
          <w:sz w:val="24"/>
          <w:szCs w:val="24"/>
          <w:rtl/>
        </w:rPr>
        <w:t>س</w:t>
      </w:r>
      <w:r>
        <w:rPr>
          <w:rFonts w:ascii="SimSun-ExtB" w:hAnsi="SimSun-ExtB" w:cs="SimSun-ExtB"/>
          <w:spacing w:val="-120"/>
          <w:position w:val="7"/>
          <w:sz w:val="24"/>
          <w:szCs w:val="24"/>
        </w:rPr>
        <w:t xml:space="preserve"> </w:t>
      </w:r>
      <w:r>
        <w:rPr>
          <w:rFonts w:ascii="SimSun-ExtB" w:hAnsi="SimSun-ExtB" w:cs="SimSun-ExtB"/>
          <w:spacing w:val="9"/>
          <w:position w:val="7"/>
          <w:sz w:val="24"/>
          <w:szCs w:val="24"/>
        </w:rPr>
        <w:t xml:space="preserve"> </w:t>
      </w:r>
      <w:r>
        <w:rPr>
          <w:rFonts w:ascii="SimSun-ExtB" w:hAnsi="SimSun-ExtB" w:cs="SimSun-ExtB"/>
          <w:spacing w:val="-66"/>
          <w:w w:val="66"/>
          <w:sz w:val="24"/>
          <w:szCs w:val="24"/>
        </w:rPr>
        <w:t>t</w:t>
      </w:r>
      <w:r>
        <w:rPr>
          <w:rFonts w:ascii="SimSun-ExtB" w:hAnsi="SimSun-ExtB" w:cs="SimSun-ExtB"/>
          <w:spacing w:val="-120"/>
          <w:position w:val="16"/>
          <w:sz w:val="24"/>
          <w:szCs w:val="24"/>
        </w:rPr>
        <w:t>r</w:t>
      </w:r>
    </w:p>
    <w:p w14:paraId="011024B0">
      <w:pPr>
        <w:pStyle w:val="13"/>
        <w:spacing w:before="9"/>
        <w:rPr>
          <w:rFonts w:ascii="SimSun-ExtB"/>
          <w:sz w:val="12"/>
        </w:rPr>
      </w:pPr>
      <w:r>
        <w:rPr>
          <w:rFonts w:ascii="SimSun-ExtB"/>
          <w:sz w:val="12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118110</wp:posOffset>
                </wp:positionV>
                <wp:extent cx="5772785" cy="55245"/>
                <wp:effectExtent l="0" t="0" r="0" b="0"/>
                <wp:wrapTopAndBottom/>
                <wp:docPr id="86" name="Graphic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6" o:spid="_x0000_s1026" o:spt="100" style="position:absolute;left:0pt;margin-left:70.55pt;margin-top:9.3pt;height:4.35pt;width:454.55pt;mso-position-horizontal-relative:page;mso-wrap-distance-bottom:0pt;mso-wrap-distance-top:0pt;z-index:-251625472;mso-width-relative:page;mso-height-relative:page;" fillcolor="#612322" filled="t" stroked="f" coordsize="5772785,55244" o:gfxdata="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0bQ4PaAAAACgEAAA8A&#10;AAAAAAAAAQAgAAAAIgAAAGRycy9kb3ducmV2LnhtbFBLAQIUABQAAAAIAIdO4kBPwecJTgIAAPE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844E70F">
      <w:pPr>
        <w:pStyle w:val="13"/>
        <w:spacing w:after="0"/>
        <w:rPr>
          <w:rFonts w:ascii="SimSun-ExtB"/>
          <w:sz w:val="12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2C82465">
      <w:pPr>
        <w:pStyle w:val="13"/>
        <w:spacing w:before="7"/>
        <w:rPr>
          <w:rFonts w:ascii="SimSun-ExtB"/>
          <w:sz w:val="3"/>
        </w:rPr>
      </w:pPr>
    </w:p>
    <w:p w14:paraId="5DD07497">
      <w:pPr>
        <w:pStyle w:val="13"/>
        <w:spacing w:line="62" w:lineRule="exact"/>
        <w:ind w:left="323"/>
        <w:rPr>
          <w:rFonts w:ascii="SimSun-ExtB"/>
          <w:position w:val="0"/>
          <w:sz w:val="6"/>
        </w:rPr>
      </w:pPr>
      <w:r>
        <w:rPr>
          <w:rFonts w:ascii="SimSun-ExtB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NeMaQaR&#10;AgAAHwcAAA4AAAAAAAAAAQAgAAAAJAEAAGRycy9lMm9Eb2MueG1sUEsFBgAAAAAGAAYAWQEAACcG&#10;AAAAAA==&#10;">
                <o:lock v:ext="edit" aspectratio="f"/>
                <v:shape id="Graphic 88" o:spid="_x0000_s1026" o:spt="100" style="position:absolute;left:0;top:0;height:40005;width:5737860;" fillcolor="#000000" filled="t" stroked="f" coordsize="5737860,40005" o:gfxdata="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AvWWrgAAADbAAAA&#10;DwAAAAAAAAABACAAAAAiAAAAZHJzL2Rvd25yZXYueG1sUEsBAhQAFAAAAAgAh07iQDMvBZ47AAAA&#10;OQAAABAAAAAAAAAAAQAgAAAABwEAAGRycy9zaGFwZXhtbC54bWxQSwUGAAAAAAYABgBbAQAAsQMA&#10;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68B5CDF">
      <w:pPr>
        <w:tabs>
          <w:tab w:val="left" w:pos="695"/>
        </w:tabs>
        <w:spacing w:before="127" w:line="323" w:lineRule="exact"/>
        <w:ind w:left="0" w:right="240" w:firstLine="0"/>
        <w:jc w:val="right"/>
        <w:rPr>
          <w:rFonts w:ascii="SimSun-ExtB"/>
          <w:position w:val="-5"/>
          <w:sz w:val="24"/>
        </w:rPr>
      </w:pPr>
      <w:r>
        <w:rPr>
          <w:rFonts w:ascii="SimSun-ExtB"/>
          <w:spacing w:val="-120"/>
          <w:position w:val="-4"/>
          <w:sz w:val="24"/>
        </w:rPr>
        <w:t>s</w:t>
      </w:r>
      <w:r>
        <w:rPr>
          <w:rFonts w:ascii="SimSun-ExtB"/>
          <w:position w:val="-4"/>
          <w:sz w:val="24"/>
        </w:rPr>
        <w:t xml:space="preserve"> </w:t>
      </w:r>
      <w:r>
        <w:rPr>
          <w:rFonts w:ascii="SimSun-ExtB"/>
          <w:spacing w:val="-29"/>
          <w:position w:val="-4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20"/>
          <w:sz w:val="24"/>
        </w:rPr>
        <w:t xml:space="preserve"> </w:t>
      </w:r>
      <w:r>
        <w:rPr>
          <w:rFonts w:ascii="SimSun-ExtB"/>
          <w:spacing w:val="-120"/>
          <w:position w:val="8"/>
          <w:sz w:val="24"/>
        </w:rPr>
        <w:t>s</w:t>
      </w:r>
      <w:r>
        <w:rPr>
          <w:rFonts w:ascii="SimSun-ExtB"/>
          <w:position w:val="8"/>
          <w:sz w:val="24"/>
        </w:rPr>
        <w:tab/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-53"/>
          <w:sz w:val="24"/>
        </w:rPr>
        <w:t xml:space="preserve"> </w:t>
      </w:r>
      <w:r>
        <w:rPr>
          <w:rFonts w:ascii="SimSun-ExtB"/>
          <w:spacing w:val="-120"/>
          <w:position w:val="-7"/>
          <w:sz w:val="24"/>
        </w:rPr>
        <w:t>s</w:t>
      </w:r>
      <w:r>
        <w:rPr>
          <w:rFonts w:ascii="SimSun-ExtB"/>
          <w:spacing w:val="-20"/>
          <w:position w:val="-7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>P</w:t>
      </w:r>
      <w:r>
        <w:rPr>
          <w:rFonts w:ascii="SimSun-ExtB"/>
          <w:spacing w:val="-20"/>
          <w:position w:val="1"/>
          <w:sz w:val="24"/>
        </w:rPr>
        <w:t xml:space="preserve"> </w:t>
      </w:r>
      <w:r>
        <w:rPr>
          <w:rFonts w:ascii="SimSun-ExtB"/>
          <w:spacing w:val="-120"/>
          <w:position w:val="6"/>
          <w:sz w:val="24"/>
        </w:rPr>
        <w:t>s</w:t>
      </w:r>
      <w:r>
        <w:rPr>
          <w:rFonts w:ascii="SimSun-ExtB"/>
          <w:spacing w:val="48"/>
          <w:position w:val="6"/>
          <w:sz w:val="24"/>
        </w:rPr>
        <w:t xml:space="preserve"> </w:t>
      </w:r>
      <w:r>
        <w:rPr>
          <w:rFonts w:ascii="SimSun-ExtB"/>
          <w:spacing w:val="-120"/>
          <w:position w:val="-5"/>
          <w:sz w:val="24"/>
        </w:rPr>
        <w:t>r</w:t>
      </w:r>
    </w:p>
    <w:p w14:paraId="426C6688">
      <w:pPr>
        <w:spacing w:before="0" w:line="243" w:lineRule="exact"/>
        <w:ind w:left="0" w:right="155" w:firstLine="0"/>
        <w:jc w:val="right"/>
        <w:rPr>
          <w:rFonts w:ascii="SimSun-ExtB" w:hAnsi="SimSun-ExtB" w:cs="SimSun-ExtB"/>
          <w:sz w:val="24"/>
          <w:szCs w:val="24"/>
        </w:rPr>
      </w:pPr>
      <w:r>
        <w:rPr>
          <w:rFonts w:ascii="SimSun-ExtB" w:hAnsi="SimSun-ExtB" w:cs="SimSun-ExtB"/>
          <w:w w:val="64"/>
          <w:sz w:val="24"/>
          <w:szCs w:val="24"/>
        </w:rPr>
        <w:t>OĄ</w:t>
      </w:r>
      <w:r>
        <w:rPr>
          <w:rFonts w:ascii="SimSun-ExtB" w:hAnsi="SimSun-ExtB" w:cs="SimSun-ExtB"/>
          <w:spacing w:val="-28"/>
          <w:w w:val="64"/>
          <w:position w:val="-14"/>
          <w:sz w:val="24"/>
          <w:szCs w:val="24"/>
        </w:rPr>
        <w:t xml:space="preserve"> </w:t>
      </w:r>
      <w:r>
        <w:rPr>
          <w:rFonts w:ascii="SimSun-ExtB" w:hAnsi="SimSun-ExtB" w:cs="SimSun-ExtB"/>
          <w:spacing w:val="-2"/>
          <w:w w:val="77"/>
          <w:sz w:val="24"/>
          <w:szCs w:val="24"/>
        </w:rPr>
        <w:t>g</w:t>
      </w:r>
      <w:r>
        <w:rPr>
          <w:rFonts w:ascii="SimSun-ExtB" w:hAnsi="SimSun-ExtB" w:cs="SimSun-ExtB"/>
          <w:spacing w:val="-135"/>
          <w:w w:val="52"/>
          <w:sz w:val="24"/>
          <w:szCs w:val="24"/>
        </w:rPr>
        <w:t>b</w:t>
      </w:r>
      <w:r>
        <w:rPr>
          <w:rFonts w:ascii="SimSun-ExtB" w:hAnsi="SimSun-ExtB" w:cs="SimSun-ExtB"/>
          <w:spacing w:val="27"/>
          <w:sz w:val="24"/>
          <w:szCs w:val="24"/>
        </w:rPr>
        <w:t xml:space="preserve"> </w:t>
      </w:r>
      <w:r>
        <w:rPr>
          <w:rFonts w:ascii="SimSun-ExtB" w:hAnsi="SimSun-ExtB" w:cs="SimSun-ExtB"/>
          <w:w w:val="64"/>
          <w:sz w:val="24"/>
          <w:szCs w:val="24"/>
        </w:rPr>
        <w:t>ßi</w:t>
      </w:r>
      <w:r>
        <w:rPr>
          <w:rFonts w:ascii="SimSun-ExtB" w:hAnsi="SimSun-ExtB" w:cs="SimSun-ExtB"/>
          <w:spacing w:val="-49"/>
          <w:w w:val="64"/>
          <w:sz w:val="24"/>
          <w:szCs w:val="24"/>
        </w:rPr>
        <w:t xml:space="preserve"> </w:t>
      </w:r>
      <w:r>
        <w:rPr>
          <w:rFonts w:ascii="SimSun-ExtB" w:hAnsi="SimSun-ExtB" w:cs="SimSun-ExtB"/>
          <w:spacing w:val="-131"/>
          <w:w w:val="64"/>
          <w:sz w:val="24"/>
          <w:szCs w:val="24"/>
          <w:rtl/>
        </w:rPr>
        <w:t>ن</w:t>
      </w:r>
      <w:r>
        <w:rPr>
          <w:rFonts w:ascii="SimSun-ExtB" w:hAnsi="SimSun-ExtB" w:cs="SimSun-ExtB"/>
          <w:spacing w:val="22"/>
          <w:position w:val="-5"/>
          <w:sz w:val="24"/>
          <w:szCs w:val="24"/>
        </w:rPr>
        <w:t xml:space="preserve"> </w:t>
      </w:r>
      <w:r>
        <w:rPr>
          <w:rFonts w:ascii="SimSun-ExtB" w:hAnsi="SimSun-ExtB" w:cs="SimSun-ExtB"/>
          <w:spacing w:val="-2"/>
          <w:w w:val="64"/>
          <w:sz w:val="24"/>
          <w:szCs w:val="24"/>
        </w:rPr>
        <w:t>i,ã</w:t>
      </w:r>
      <w:r>
        <w:rPr>
          <w:rFonts w:ascii="SimSun-ExtB" w:hAnsi="SimSun-ExtB" w:cs="SimSun-ExtB"/>
          <w:spacing w:val="-2"/>
          <w:w w:val="64"/>
          <w:sz w:val="24"/>
          <w:szCs w:val="24"/>
          <w:rtl/>
        </w:rPr>
        <w:t>ل</w:t>
      </w:r>
      <w:r>
        <w:rPr>
          <w:rFonts w:ascii="SimSun-ExtB" w:hAnsi="SimSun-ExtB" w:cs="SimSun-ExtB"/>
          <w:spacing w:val="-2"/>
          <w:w w:val="64"/>
          <w:sz w:val="24"/>
          <w:szCs w:val="24"/>
        </w:rPr>
        <w:t>i3</w:t>
      </w:r>
    </w:p>
    <w:p w14:paraId="4A907ACD">
      <w:pPr>
        <w:pStyle w:val="16"/>
        <w:numPr>
          <w:ilvl w:val="0"/>
          <w:numId w:val="4"/>
        </w:numPr>
        <w:tabs>
          <w:tab w:val="left" w:pos="571"/>
          <w:tab w:val="left" w:pos="1017"/>
        </w:tabs>
        <w:spacing w:before="0" w:after="0" w:line="161" w:lineRule="exact"/>
        <w:ind w:left="571" w:right="313" w:hanging="571"/>
        <w:jc w:val="right"/>
        <w:rPr>
          <w:rFonts w:ascii="SimSun-ExtB" w:hAnsi="SimSun-ExtB"/>
          <w:position w:val="-5"/>
          <w:sz w:val="24"/>
        </w:rPr>
      </w:pP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38"/>
          <w:sz w:val="24"/>
        </w:rPr>
        <w:t xml:space="preserve"> </w:t>
      </w:r>
      <w:r>
        <w:rPr>
          <w:rFonts w:ascii="SimSun-ExtB" w:hAnsi="SimSun-ExtB"/>
          <w:spacing w:val="-120"/>
          <w:position w:val="-6"/>
          <w:sz w:val="24"/>
        </w:rPr>
        <w:t>r</w:t>
      </w:r>
      <w:r>
        <w:rPr>
          <w:rFonts w:ascii="SimSun-ExtB" w:hAnsi="SimSun-ExtB"/>
          <w:spacing w:val="43"/>
          <w:position w:val="-6"/>
          <w:sz w:val="24"/>
        </w:rPr>
        <w:t xml:space="preserve"> </w:t>
      </w:r>
      <w:r>
        <w:rPr>
          <w:rFonts w:ascii="SimSun-ExtB" w:hAnsi="SimSun-ExtB"/>
          <w:spacing w:val="-240"/>
          <w:position w:val="-4"/>
          <w:sz w:val="24"/>
        </w:rPr>
        <w:t>»</w:t>
      </w:r>
    </w:p>
    <w:p w14:paraId="159A58C2">
      <w:pPr>
        <w:bidi/>
        <w:spacing w:before="0" w:line="199" w:lineRule="auto"/>
        <w:ind w:left="156" w:right="0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52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نك</w:t>
      </w:r>
      <w:r>
        <w:rPr>
          <w:rFonts w:ascii="SimSun-ExtB" w:hAnsi="SimSun-ExtB" w:cs="SimSun-ExtB"/>
          <w:spacing w:val="-38"/>
          <w:w w:val="52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-41"/>
          <w:position w:val="-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م</w:t>
      </w:r>
      <w:r>
        <w:rPr>
          <w:rFonts w:ascii="SimSun-ExtB" w:hAnsi="SimSun-ExtB" w:cs="SimSun-ExtB"/>
          <w:spacing w:val="3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g</w:t>
      </w:r>
      <w:r>
        <w:rPr>
          <w:rFonts w:ascii="SimSun-ExtB" w:hAnsi="SimSun-ExtB" w:cs="SimSun-ExtB"/>
          <w:w w:val="52"/>
          <w:position w:val="1"/>
          <w:sz w:val="24"/>
          <w:szCs w:val="24"/>
        </w:rPr>
        <w:t>r</w:t>
      </w:r>
      <w:r>
        <w:rPr>
          <w:rFonts w:ascii="SimSun-ExtB" w:hAnsi="SimSun-ExtB" w:cs="SimSun-ExtB"/>
          <w:spacing w:val="-37"/>
          <w:w w:val="52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-20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3"/>
          <w:sz w:val="24"/>
          <w:szCs w:val="24"/>
        </w:rPr>
        <w:t>P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م</w:t>
      </w:r>
      <w:r>
        <w:rPr>
          <w:rFonts w:ascii="SimSun-ExtB" w:hAnsi="SimSun-ExtB" w:cs="SimSun-ExtB"/>
          <w:spacing w:val="-41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,</w:t>
      </w:r>
      <w:r>
        <w:rPr>
          <w:rFonts w:ascii="SimSun-ExtB" w:hAnsi="SimSun-ExtB" w:cs="SimSun-ExtB"/>
          <w:w w:val="52"/>
          <w:position w:val="3"/>
          <w:sz w:val="24"/>
          <w:szCs w:val="24"/>
        </w:rPr>
        <w:t>s</w:t>
      </w:r>
      <w:r>
        <w:rPr>
          <w:rFonts w:ascii="SimSun-ExtB" w:hAnsi="SimSun-ExtB" w:cs="SimSun-ExtB"/>
          <w:spacing w:val="-6"/>
          <w:position w:val="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m</w:t>
      </w:r>
      <w:r>
        <w:rPr>
          <w:rFonts w:ascii="SimSun-ExtB" w:hAnsi="SimSun-ExtB" w:cs="SimSun-ExtB"/>
          <w:w w:val="52"/>
          <w:position w:val="5"/>
          <w:sz w:val="24"/>
          <w:szCs w:val="24"/>
        </w:rPr>
        <w:t>r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45"/>
          <w:w w:val="150"/>
          <w:position w:val="-7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5"/>
          <w:sz w:val="24"/>
          <w:szCs w:val="24"/>
        </w:rPr>
        <w:t>r</w:t>
      </w:r>
      <w:r>
        <w:rPr>
          <w:rFonts w:ascii="SimSun-ExtB" w:hAnsi="SimSun-ExtB" w:cs="SimSun-ExtB"/>
          <w:w w:val="52"/>
          <w:position w:val="-5"/>
          <w:sz w:val="24"/>
          <w:szCs w:val="24"/>
          <w:rtl/>
        </w:rPr>
        <w:t>يْ</w:t>
      </w:r>
      <w:r>
        <w:rPr>
          <w:rFonts w:ascii="SimSun-ExtB" w:hAnsi="SimSun-ExtB" w:cs="SimSun-ExtB"/>
          <w:spacing w:val="34"/>
          <w:position w:val="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2"/>
          <w:position w:val="-5"/>
          <w:sz w:val="24"/>
          <w:szCs w:val="24"/>
        </w:rPr>
        <w:t>OǼ</w:t>
      </w:r>
      <w:r>
        <w:rPr>
          <w:spacing w:val="-14"/>
          <w:sz w:val="28"/>
          <w:szCs w:val="28"/>
          <w:rtl/>
        </w:rPr>
        <w:t xml:space="preserve"> </w:t>
      </w:r>
      <w:r>
        <w:rPr>
          <w:w w:val="52"/>
          <w:sz w:val="28"/>
          <w:szCs w:val="28"/>
        </w:rPr>
        <w:t>)</w:t>
      </w:r>
      <w:r>
        <w:rPr>
          <w:w w:val="52"/>
          <w:sz w:val="28"/>
          <w:szCs w:val="28"/>
          <w:rtl/>
        </w:rPr>
        <w:t>پ</w:t>
      </w:r>
      <w:r>
        <w:rPr>
          <w:w w:val="52"/>
          <w:sz w:val="28"/>
          <w:szCs w:val="28"/>
        </w:rPr>
        <w:t>22-</w:t>
      </w:r>
      <w:r>
        <w:rPr>
          <w:w w:val="52"/>
          <w:sz w:val="28"/>
          <w:szCs w:val="28"/>
          <w:rtl/>
        </w:rPr>
        <w:t>،</w:t>
      </w:r>
      <w:r>
        <w:rPr>
          <w:w w:val="52"/>
          <w:sz w:val="28"/>
          <w:szCs w:val="28"/>
        </w:rPr>
        <w:t>23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سورة</w:t>
      </w:r>
      <w:r>
        <w:rPr>
          <w:w w:val="52"/>
          <w:sz w:val="28"/>
          <w:szCs w:val="28"/>
        </w:rPr>
        <w:t>-</w:t>
      </w:r>
      <w:r>
        <w:rPr>
          <w:w w:val="52"/>
          <w:sz w:val="28"/>
          <w:szCs w:val="28"/>
          <w:rtl/>
        </w:rPr>
        <w:t>يٰس</w:t>
      </w:r>
      <w:r>
        <w:rPr>
          <w:spacing w:val="-18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شروع</w:t>
      </w:r>
      <w:r>
        <w:rPr>
          <w:spacing w:val="-24"/>
          <w:sz w:val="28"/>
          <w:szCs w:val="28"/>
          <w:rtl/>
        </w:rPr>
        <w:t xml:space="preserve"> </w:t>
      </w:r>
      <w:r>
        <w:rPr>
          <w:w w:val="52"/>
          <w:sz w:val="28"/>
          <w:szCs w:val="28"/>
          <w:rtl/>
        </w:rPr>
        <w:t>۾</w:t>
      </w:r>
      <w:r>
        <w:rPr>
          <w:w w:val="52"/>
          <w:sz w:val="28"/>
          <w:szCs w:val="28"/>
        </w:rPr>
        <w:t>(</w:t>
      </w:r>
    </w:p>
    <w:p w14:paraId="37CCD372">
      <w:pPr>
        <w:pStyle w:val="13"/>
        <w:bidi/>
        <w:spacing w:before="88" w:line="268" w:lineRule="auto"/>
        <w:ind w:left="156" w:right="311" w:firstLine="15"/>
        <w:jc w:val="left"/>
      </w:pPr>
      <w:r>
        <w:rPr>
          <w:w w:val="70"/>
          <w:rtl/>
        </w:rPr>
        <w:t>ترجمو</w:t>
      </w:r>
      <w:r>
        <w:rPr>
          <w:w w:val="70"/>
        </w:rPr>
        <w:t>:</w:t>
      </w:r>
      <w:r>
        <w:rPr>
          <w:w w:val="70"/>
          <w:rtl/>
        </w:rPr>
        <w:t xml:space="preserve"> اي پيغمبر</w:t>
      </w:r>
      <w:r>
        <w:rPr>
          <w:w w:val="70"/>
        </w:rPr>
        <w:t>!</w:t>
      </w:r>
      <w:r>
        <w:rPr>
          <w:w w:val="70"/>
          <w:rtl/>
        </w:rPr>
        <w:t xml:space="preserve"> هن حڪمت واري قرآن جو قسم آهي يعني ته قسم آهي قرآن محڪم جو تحقيق تون البته </w:t>
      </w:r>
      <w:r>
        <w:rPr>
          <w:w w:val="68"/>
          <w:rtl/>
        </w:rPr>
        <w:t>پيغمبرن منجهان آهين</w:t>
      </w:r>
      <w:r>
        <w:rPr>
          <w:w w:val="68"/>
        </w:rPr>
        <w:t>.</w:t>
      </w:r>
    </w:p>
    <w:p w14:paraId="6205ED4F">
      <w:pPr>
        <w:pStyle w:val="13"/>
        <w:bidi/>
        <w:spacing w:before="3" w:line="303" w:lineRule="exact"/>
        <w:ind w:left="167" w:right="0" w:firstLine="0"/>
        <w:jc w:val="left"/>
      </w:pPr>
      <w:r>
        <w:rPr>
          <w:w w:val="70"/>
        </w:rPr>
        <w:t>)</w:t>
      </w:r>
      <w:r>
        <w:rPr>
          <w:w w:val="70"/>
          <w:rtl/>
        </w:rPr>
        <w:t>ز</w:t>
      </w:r>
      <w:r>
        <w:rPr>
          <w:w w:val="70"/>
        </w:rPr>
        <w:t>(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الله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تعالٰي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حضور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صلعم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زندگيءَ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سندن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شهر</w:t>
      </w:r>
      <w:r>
        <w:rPr>
          <w:spacing w:val="-1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سندن زماني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کنيو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</w:p>
    <w:p w14:paraId="672CC93E">
      <w:pPr>
        <w:tabs>
          <w:tab w:val="left" w:pos="1103"/>
          <w:tab w:val="left" w:pos="1756"/>
        </w:tabs>
        <w:spacing w:before="0" w:line="173" w:lineRule="exact"/>
        <w:ind w:left="0" w:right="227" w:firstLine="0"/>
        <w:jc w:val="right"/>
        <w:rPr>
          <w:rFonts w:ascii="SimSun-ExtB" w:hAnsi="SimSun-ExtB"/>
          <w:position w:val="13"/>
          <w:sz w:val="24"/>
        </w:rPr>
      </w:pP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position w:val="2"/>
          <w:sz w:val="24"/>
        </w:rPr>
        <w:t xml:space="preserve"> </w:t>
      </w:r>
      <w:r>
        <w:rPr>
          <w:rFonts w:ascii="SimSun-ExtB" w:hAnsi="SimSun-ExtB"/>
          <w:spacing w:val="-58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-34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P</w:t>
      </w:r>
      <w:r>
        <w:rPr>
          <w:rFonts w:ascii="SimSun-ExtB" w:hAnsi="SimSun-ExtB"/>
          <w:spacing w:val="-2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4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s</w:t>
      </w:r>
      <w:r>
        <w:rPr>
          <w:rFonts w:ascii="SimSun-ExtB" w:hAnsi="SimSun-ExtB"/>
          <w:spacing w:val="-44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4"/>
          <w:sz w:val="24"/>
        </w:rPr>
        <w:t>r</w:t>
      </w:r>
      <w:r>
        <w:rPr>
          <w:rFonts w:ascii="SimSun-ExtB" w:hAnsi="SimSun-ExtB"/>
          <w:position w:val="4"/>
          <w:sz w:val="24"/>
        </w:rPr>
        <w:t xml:space="preserve"> </w:t>
      </w:r>
      <w:r>
        <w:rPr>
          <w:rFonts w:ascii="SimSun-ExtB" w:hAnsi="SimSun-ExtB"/>
          <w:spacing w:val="-29"/>
          <w:position w:val="4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position w:val="2"/>
          <w:sz w:val="24"/>
        </w:rPr>
        <w:tab/>
      </w:r>
      <w:r>
        <w:rPr>
          <w:rFonts w:ascii="SimSun-ExtB" w:hAnsi="SimSun-ExtB"/>
          <w:spacing w:val="-120"/>
          <w:sz w:val="24"/>
        </w:rPr>
        <w:t>r</w:t>
      </w:r>
      <w:r>
        <w:rPr>
          <w:rFonts w:ascii="SimSun-ExtB" w:hAnsi="SimSun-ExtB"/>
          <w:spacing w:val="-15"/>
          <w:sz w:val="24"/>
        </w:rPr>
        <w:t xml:space="preserve"> </w:t>
      </w:r>
      <w:r>
        <w:rPr>
          <w:rFonts w:ascii="SimSun-ExtB" w:hAnsi="SimSun-ExtB"/>
          <w:spacing w:val="-120"/>
          <w:position w:val="15"/>
          <w:sz w:val="24"/>
        </w:rPr>
        <w:t>s</w:t>
      </w:r>
      <w:r>
        <w:rPr>
          <w:rFonts w:ascii="SimSun-ExtB" w:hAnsi="SimSun-ExtB"/>
          <w:position w:val="15"/>
          <w:sz w:val="24"/>
        </w:rPr>
        <w:t xml:space="preserve"> </w:t>
      </w:r>
      <w:r>
        <w:rPr>
          <w:rFonts w:ascii="SimSun-ExtB" w:hAnsi="SimSun-ExtB"/>
          <w:spacing w:val="-44"/>
          <w:position w:val="15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r</w:t>
      </w:r>
      <w:r>
        <w:rPr>
          <w:rFonts w:ascii="SimSun-ExtB" w:hAnsi="SimSun-ExtB"/>
          <w:position w:val="2"/>
          <w:sz w:val="24"/>
        </w:rPr>
        <w:tab/>
      </w:r>
      <w:r>
        <w:rPr>
          <w:rFonts w:ascii="SimSun-ExtB" w:hAnsi="SimSun-ExtB"/>
          <w:spacing w:val="-120"/>
          <w:position w:val="13"/>
          <w:sz w:val="24"/>
        </w:rPr>
        <w:t>r</w:t>
      </w:r>
      <w:r>
        <w:rPr>
          <w:rFonts w:ascii="SimSun-ExtB" w:hAnsi="SimSun-ExtB"/>
          <w:position w:val="13"/>
          <w:sz w:val="24"/>
        </w:rPr>
        <w:t xml:space="preserve"> </w:t>
      </w:r>
      <w:r>
        <w:rPr>
          <w:rFonts w:ascii="SimSun-ExtB" w:hAnsi="SimSun-ExtB"/>
          <w:spacing w:val="-53"/>
          <w:position w:val="13"/>
          <w:sz w:val="24"/>
        </w:rPr>
        <w:t xml:space="preserve"> </w:t>
      </w:r>
      <w:r>
        <w:rPr>
          <w:rFonts w:ascii="SimSun-ExtB" w:hAnsi="SimSun-ExtB"/>
          <w:spacing w:val="-120"/>
          <w:position w:val="2"/>
          <w:sz w:val="24"/>
        </w:rPr>
        <w:t>s</w:t>
      </w:r>
      <w:r>
        <w:rPr>
          <w:rFonts w:ascii="SimSun-ExtB" w:hAnsi="SimSun-ExtB"/>
          <w:spacing w:val="-10"/>
          <w:position w:val="2"/>
          <w:sz w:val="24"/>
        </w:rPr>
        <w:t xml:space="preserve"> </w:t>
      </w:r>
      <w:r>
        <w:rPr>
          <w:rFonts w:ascii="SimSun-ExtB" w:hAnsi="SimSun-ExtB"/>
          <w:spacing w:val="-120"/>
          <w:position w:val="5"/>
          <w:sz w:val="24"/>
        </w:rPr>
        <w:t>P</w:t>
      </w:r>
      <w:r>
        <w:rPr>
          <w:rFonts w:ascii="SimSun-ExtB" w:hAnsi="SimSun-ExtB"/>
          <w:spacing w:val="-29"/>
          <w:position w:val="5"/>
          <w:sz w:val="24"/>
        </w:rPr>
        <w:t xml:space="preserve"> </w:t>
      </w:r>
      <w:r>
        <w:rPr>
          <w:rFonts w:ascii="SimSun-ExtB" w:hAnsi="SimSun-ExtB"/>
          <w:spacing w:val="-240"/>
          <w:position w:val="5"/>
          <w:sz w:val="24"/>
        </w:rPr>
        <w:t>»</w:t>
      </w:r>
      <w:r>
        <w:rPr>
          <w:rFonts w:ascii="SimSun-ExtB" w:hAnsi="SimSun-ExtB"/>
          <w:position w:val="5"/>
          <w:sz w:val="24"/>
        </w:rPr>
        <w:t xml:space="preserve"> </w:t>
      </w:r>
      <w:r>
        <w:rPr>
          <w:rFonts w:ascii="SimSun-ExtB" w:hAnsi="SimSun-ExtB"/>
          <w:spacing w:val="19"/>
          <w:position w:val="5"/>
          <w:sz w:val="24"/>
        </w:rPr>
        <w:t xml:space="preserve"> </w:t>
      </w:r>
      <w:r>
        <w:rPr>
          <w:rFonts w:ascii="SimSun-ExtB" w:hAnsi="SimSun-ExtB"/>
          <w:spacing w:val="-120"/>
          <w:position w:val="6"/>
          <w:sz w:val="24"/>
        </w:rPr>
        <w:t>r</w:t>
      </w:r>
      <w:r>
        <w:rPr>
          <w:rFonts w:ascii="SimSun-ExtB" w:hAnsi="SimSun-ExtB"/>
          <w:position w:val="6"/>
          <w:sz w:val="24"/>
        </w:rPr>
        <w:t xml:space="preserve"> </w:t>
      </w:r>
      <w:r>
        <w:rPr>
          <w:rFonts w:ascii="SimSun-ExtB" w:hAnsi="SimSun-ExtB"/>
          <w:spacing w:val="-58"/>
          <w:position w:val="6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P</w:t>
      </w:r>
      <w:r>
        <w:rPr>
          <w:rFonts w:ascii="SimSun-ExtB" w:hAnsi="SimSun-ExtB"/>
          <w:spacing w:val="-5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pacing w:val="-24"/>
          <w:sz w:val="24"/>
        </w:rPr>
        <w:t xml:space="preserve"> </w:t>
      </w:r>
      <w:r>
        <w:rPr>
          <w:rFonts w:ascii="SimSun-ExtB" w:hAnsi="SimSun-ExtB"/>
          <w:spacing w:val="-120"/>
          <w:position w:val="3"/>
          <w:sz w:val="24"/>
        </w:rPr>
        <w:t>r</w:t>
      </w:r>
      <w:r>
        <w:rPr>
          <w:rFonts w:ascii="SimSun-ExtB" w:hAnsi="SimSun-ExtB"/>
          <w:spacing w:val="-24"/>
          <w:position w:val="3"/>
          <w:sz w:val="24"/>
        </w:rPr>
        <w:t xml:space="preserve"> </w:t>
      </w:r>
      <w:r>
        <w:rPr>
          <w:rFonts w:ascii="SimSun-ExtB" w:hAnsi="SimSun-ExtB"/>
          <w:spacing w:val="-120"/>
          <w:position w:val="13"/>
          <w:sz w:val="24"/>
        </w:rPr>
        <w:t>r</w:t>
      </w:r>
    </w:p>
    <w:p w14:paraId="473FB0B3">
      <w:pPr>
        <w:bidi/>
        <w:spacing w:before="0" w:line="304" w:lineRule="exact"/>
        <w:ind w:left="154" w:right="3747" w:firstLine="0"/>
        <w:jc w:val="left"/>
        <w:rPr>
          <w:position w:val="7"/>
          <w:sz w:val="28"/>
          <w:szCs w:val="28"/>
        </w:rPr>
      </w:pPr>
      <w:r>
        <w:rPr>
          <w:rFonts w:ascii="SimSun-ExtB" w:hAnsi="SimSun-ExtB" w:cs="SimSun-ExtB"/>
          <w:w w:val="12"/>
          <w:position w:val="1"/>
          <w:sz w:val="24"/>
          <w:szCs w:val="24"/>
          <w:rtl/>
        </w:rPr>
        <w:t>لعم</w:t>
      </w:r>
      <w:r>
        <w:rPr>
          <w:rFonts w:ascii="SimSun-ExtB" w:hAnsi="SimSun-ExtB" w:cs="SimSun-ExtB"/>
          <w:w w:val="12"/>
          <w:position w:val="1"/>
          <w:sz w:val="24"/>
          <w:szCs w:val="24"/>
        </w:rPr>
        <w:t>,</w:t>
      </w:r>
      <w:r>
        <w:rPr>
          <w:rFonts w:ascii="SimSun-ExtB" w:hAnsi="SimSun-ExtB" w:cs="SimSun-ExtB"/>
          <w:w w:val="12"/>
          <w:position w:val="1"/>
          <w:sz w:val="24"/>
          <w:szCs w:val="24"/>
          <w:rtl/>
        </w:rPr>
        <w:t>ك</w:t>
      </w:r>
      <w:r>
        <w:rPr>
          <w:rFonts w:ascii="SimSun-ExtB" w:hAnsi="SimSun-ExtB" w:cs="SimSun-ExtB"/>
          <w:w w:val="6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نمَّ</w:t>
      </w:r>
      <w:r>
        <w:rPr>
          <w:rFonts w:ascii="SimSun-ExtB" w:hAnsi="SimSun-ExtB" w:cs="SimSun-ExtB"/>
          <w:spacing w:val="126"/>
          <w:w w:val="62"/>
          <w:position w:val="8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62"/>
          <w:position w:val="8"/>
          <w:sz w:val="24"/>
          <w:szCs w:val="24"/>
        </w:rPr>
        <w:t>s</w:t>
      </w:r>
      <w:r>
        <w:rPr>
          <w:rFonts w:ascii="SimSun-ExtB" w:hAnsi="SimSun-ExtB" w:cs="SimSun-ExtB"/>
          <w:spacing w:val="-75"/>
          <w:w w:val="62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لفِ</w:t>
      </w:r>
      <w:r>
        <w:rPr>
          <w:rFonts w:ascii="SimSun-ExtB" w:hAnsi="SimSun-ExtB" w:cs="SimSun-ExtB"/>
          <w:spacing w:val="406"/>
          <w:w w:val="62"/>
          <w:position w:val="-6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,bm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مِ</w:t>
      </w:r>
      <w:r>
        <w:rPr>
          <w:rFonts w:ascii="SimSun-ExtB" w:hAnsi="SimSun-ExtB" w:cs="SimSun-ExtB"/>
          <w:spacing w:val="-37"/>
          <w:w w:val="62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:</w:t>
      </w:r>
      <w:r>
        <w:rPr>
          <w:rFonts w:ascii="SimSun-ExtB" w:hAnsi="SimSun-ExtB" w:cs="SimSun-ExtB"/>
          <w:w w:val="62"/>
          <w:position w:val="1"/>
          <w:sz w:val="24"/>
          <w:szCs w:val="24"/>
          <w:rtl/>
        </w:rPr>
        <w:t>عمهون</w:t>
      </w:r>
      <w:r>
        <w:rPr>
          <w:rFonts w:ascii="SimSun-ExtB" w:hAnsi="SimSun-ExtB" w:cs="SimSun-ExtB"/>
          <w:spacing w:val="80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2"/>
          <w:position w:val="1"/>
          <w:sz w:val="24"/>
          <w:szCs w:val="24"/>
        </w:rPr>
        <w:t>◯›r</w:t>
      </w:r>
      <w:r>
        <w:rPr>
          <w:spacing w:val="8"/>
          <w:position w:val="7"/>
          <w:sz w:val="28"/>
          <w:szCs w:val="28"/>
          <w:rtl/>
        </w:rPr>
        <w:t xml:space="preserve"> </w:t>
      </w:r>
      <w:r>
        <w:rPr>
          <w:w w:val="62"/>
          <w:position w:val="7"/>
          <w:sz w:val="28"/>
          <w:szCs w:val="28"/>
        </w:rPr>
        <w:t>)</w:t>
      </w:r>
      <w:r>
        <w:rPr>
          <w:w w:val="62"/>
          <w:position w:val="7"/>
          <w:sz w:val="28"/>
          <w:szCs w:val="28"/>
          <w:rtl/>
        </w:rPr>
        <w:t>پ</w:t>
      </w:r>
      <w:r>
        <w:rPr>
          <w:w w:val="62"/>
          <w:position w:val="7"/>
          <w:sz w:val="28"/>
          <w:szCs w:val="28"/>
        </w:rPr>
        <w:t>14-</w:t>
      </w:r>
      <w:r>
        <w:rPr>
          <w:w w:val="62"/>
          <w:position w:val="7"/>
          <w:sz w:val="28"/>
          <w:szCs w:val="28"/>
          <w:rtl/>
        </w:rPr>
        <w:t>،</w:t>
      </w:r>
      <w:r>
        <w:rPr>
          <w:spacing w:val="-6"/>
          <w:position w:val="7"/>
          <w:sz w:val="28"/>
          <w:szCs w:val="28"/>
          <w:rtl/>
        </w:rPr>
        <w:t xml:space="preserve"> </w:t>
      </w:r>
      <w:r>
        <w:rPr>
          <w:w w:val="62"/>
          <w:position w:val="7"/>
          <w:sz w:val="28"/>
          <w:szCs w:val="28"/>
          <w:rtl/>
        </w:rPr>
        <w:t>سورة</w:t>
      </w:r>
      <w:r>
        <w:rPr>
          <w:w w:val="62"/>
          <w:position w:val="7"/>
          <w:sz w:val="28"/>
          <w:szCs w:val="28"/>
        </w:rPr>
        <w:t>-</w:t>
      </w:r>
      <w:r>
        <w:rPr>
          <w:w w:val="62"/>
          <w:position w:val="7"/>
          <w:sz w:val="28"/>
          <w:szCs w:val="28"/>
          <w:rtl/>
        </w:rPr>
        <w:t>الحجر،</w:t>
      </w:r>
      <w:r>
        <w:rPr>
          <w:spacing w:val="-6"/>
          <w:position w:val="7"/>
          <w:sz w:val="28"/>
          <w:szCs w:val="28"/>
          <w:rtl/>
        </w:rPr>
        <w:t xml:space="preserve"> </w:t>
      </w:r>
      <w:r>
        <w:rPr>
          <w:w w:val="62"/>
          <w:position w:val="7"/>
          <w:sz w:val="28"/>
          <w:szCs w:val="28"/>
          <w:rtl/>
        </w:rPr>
        <w:t>ع</w:t>
      </w:r>
      <w:r>
        <w:rPr>
          <w:w w:val="62"/>
          <w:position w:val="7"/>
          <w:sz w:val="28"/>
          <w:szCs w:val="28"/>
        </w:rPr>
        <w:t>-</w:t>
      </w:r>
      <w:r>
        <w:rPr>
          <w:spacing w:val="-6"/>
          <w:position w:val="7"/>
          <w:sz w:val="28"/>
          <w:szCs w:val="28"/>
          <w:rtl/>
        </w:rPr>
        <w:t xml:space="preserve"> </w:t>
      </w:r>
      <w:r>
        <w:rPr>
          <w:w w:val="62"/>
          <w:position w:val="7"/>
          <w:sz w:val="28"/>
          <w:szCs w:val="28"/>
        </w:rPr>
        <w:t>(5</w:t>
      </w:r>
    </w:p>
    <w:p w14:paraId="5E45FA5B">
      <w:pPr>
        <w:pStyle w:val="13"/>
        <w:bidi/>
        <w:spacing w:before="36" w:line="380" w:lineRule="atLeast"/>
        <w:ind w:left="163" w:right="1301" w:firstLine="4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w w:val="66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اي پيغمبر</w:t>
      </w:r>
      <w:r>
        <w:rPr>
          <w:w w:val="66"/>
        </w:rPr>
        <w:t>(</w:t>
      </w:r>
      <w:r>
        <w:rPr>
          <w:w w:val="66"/>
          <w:rtl/>
        </w:rPr>
        <w:t xml:space="preserve"> تنهنجي زندگيءَ جو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قسم</w:t>
      </w:r>
      <w:r>
        <w:rPr>
          <w:w w:val="66"/>
        </w:rPr>
        <w:t>!</w:t>
      </w:r>
      <w:r>
        <w:rPr>
          <w:w w:val="66"/>
          <w:rtl/>
        </w:rPr>
        <w:t xml:space="preserve"> اها </w:t>
      </w:r>
      <w:r>
        <w:rPr>
          <w:w w:val="66"/>
        </w:rPr>
        <w:t>)</w:t>
      </w:r>
      <w:r>
        <w:rPr>
          <w:w w:val="66"/>
          <w:rtl/>
        </w:rPr>
        <w:t>قوم لوط</w:t>
      </w:r>
      <w:r>
        <w:rPr>
          <w:w w:val="66"/>
        </w:rPr>
        <w:t>(</w:t>
      </w:r>
      <w:r>
        <w:rPr>
          <w:w w:val="66"/>
          <w:rtl/>
        </w:rPr>
        <w:t xml:space="preserve"> البته پنهنجي مستيءَ</w:t>
      </w:r>
      <w:r>
        <w:rPr>
          <w:spacing w:val="-12"/>
          <w:rtl/>
        </w:rPr>
        <w:t xml:space="preserve"> </w:t>
      </w:r>
      <w:r>
        <w:rPr>
          <w:w w:val="66"/>
          <w:rtl/>
        </w:rPr>
        <w:t>۾ سرگردان آهي</w:t>
      </w:r>
      <w:r>
        <w:rPr>
          <w:w w:val="66"/>
        </w:rPr>
        <w:t>.</w:t>
      </w:r>
      <w:r>
        <w:rPr>
          <w:w w:val="66"/>
          <w:rtl/>
        </w:rPr>
        <w:t xml:space="preserve"> </w:t>
      </w:r>
      <w:r>
        <w:rPr>
          <w:w w:val="63"/>
          <w:rtl/>
        </w:rPr>
        <w:t>الله تعالٰي</w:t>
      </w:r>
      <w:r>
        <w:rPr>
          <w:rtl/>
        </w:rPr>
        <w:t xml:space="preserve"> </w:t>
      </w:r>
      <w:r>
        <w:rPr>
          <w:w w:val="63"/>
          <w:rtl/>
        </w:rPr>
        <w:t>ڪنهن</w:t>
      </w:r>
      <w:r>
        <w:rPr>
          <w:spacing w:val="-2"/>
          <w:rtl/>
        </w:rPr>
        <w:t xml:space="preserve"> </w:t>
      </w:r>
      <w:r>
        <w:rPr>
          <w:w w:val="63"/>
          <w:rtl/>
        </w:rPr>
        <w:t>ٻي</w:t>
      </w:r>
      <w:r>
        <w:rPr>
          <w:spacing w:val="-1"/>
          <w:rtl/>
        </w:rPr>
        <w:t xml:space="preserve"> </w:t>
      </w:r>
      <w:r>
        <w:rPr>
          <w:w w:val="63"/>
          <w:rtl/>
        </w:rPr>
        <w:t>پيغمبر جي</w:t>
      </w:r>
      <w:r>
        <w:rPr>
          <w:spacing w:val="-2"/>
          <w:rtl/>
        </w:rPr>
        <w:t xml:space="preserve"> </w:t>
      </w:r>
      <w:r>
        <w:rPr>
          <w:w w:val="63"/>
          <w:rtl/>
        </w:rPr>
        <w:t>زندگيءَ جو قسم</w:t>
      </w:r>
      <w:r>
        <w:rPr>
          <w:spacing w:val="-2"/>
          <w:rtl/>
        </w:rPr>
        <w:t xml:space="preserve"> </w:t>
      </w:r>
      <w:r>
        <w:rPr>
          <w:w w:val="63"/>
          <w:rtl/>
        </w:rPr>
        <w:t>نه کاڌو</w:t>
      </w:r>
      <w:r>
        <w:rPr>
          <w:w w:val="63"/>
        </w:rPr>
        <w:t>.</w:t>
      </w:r>
    </w:p>
    <w:p w14:paraId="2BE4A79B">
      <w:pPr>
        <w:tabs>
          <w:tab w:val="left" w:pos="1257"/>
        </w:tabs>
        <w:spacing w:before="0" w:line="198" w:lineRule="exact"/>
        <w:ind w:left="0" w:right="649" w:firstLine="0"/>
        <w:jc w:val="right"/>
        <w:rPr>
          <w:rFonts w:ascii="SimSun-ExtB"/>
          <w:position w:val="2"/>
          <w:sz w:val="26"/>
        </w:rPr>
      </w:pPr>
      <w:r>
        <w:rPr>
          <w:rFonts w:ascii="SimSun-ExtB"/>
          <w:spacing w:val="-130"/>
          <w:w w:val="99"/>
          <w:position w:val="3"/>
          <w:sz w:val="26"/>
        </w:rPr>
        <w:t>r</w:t>
      </w:r>
      <w:r>
        <w:rPr>
          <w:rFonts w:ascii="SimSun-ExtB"/>
          <w:spacing w:val="-20"/>
          <w:position w:val="3"/>
          <w:sz w:val="26"/>
        </w:rPr>
        <w:t xml:space="preserve"> </w:t>
      </w:r>
      <w:r>
        <w:rPr>
          <w:rFonts w:ascii="SimSun-ExtB"/>
          <w:spacing w:val="-130"/>
          <w:w w:val="99"/>
          <w:position w:val="-8"/>
          <w:sz w:val="26"/>
        </w:rPr>
        <w:t>r</w:t>
      </w:r>
      <w:r>
        <w:rPr>
          <w:rFonts w:ascii="SimSun-ExtB"/>
          <w:spacing w:val="-30"/>
          <w:position w:val="-8"/>
          <w:sz w:val="26"/>
        </w:rPr>
        <w:t xml:space="preserve"> </w:t>
      </w:r>
      <w:r>
        <w:rPr>
          <w:rFonts w:ascii="SimSun-ExtB"/>
          <w:spacing w:val="-130"/>
          <w:w w:val="99"/>
          <w:position w:val="4"/>
          <w:sz w:val="26"/>
        </w:rPr>
        <w:t>s</w:t>
      </w:r>
      <w:r>
        <w:rPr>
          <w:rFonts w:ascii="SimSun-ExtB"/>
          <w:position w:val="4"/>
          <w:sz w:val="26"/>
        </w:rPr>
        <w:t xml:space="preserve"> </w:t>
      </w:r>
      <w:r>
        <w:rPr>
          <w:rFonts w:ascii="SimSun-ExtB"/>
          <w:spacing w:val="42"/>
          <w:position w:val="4"/>
          <w:sz w:val="26"/>
        </w:rPr>
        <w:t xml:space="preserve"> </w:t>
      </w:r>
      <w:r>
        <w:rPr>
          <w:rFonts w:ascii="SimSun-ExtB"/>
          <w:spacing w:val="-130"/>
          <w:w w:val="99"/>
          <w:position w:val="2"/>
          <w:sz w:val="26"/>
        </w:rPr>
        <w:t>r</w:t>
      </w:r>
      <w:r>
        <w:rPr>
          <w:rFonts w:ascii="SimSun-ExtB"/>
          <w:spacing w:val="4"/>
          <w:position w:val="2"/>
          <w:sz w:val="26"/>
        </w:rPr>
        <w:t xml:space="preserve"> </w:t>
      </w:r>
      <w:r>
        <w:rPr>
          <w:rFonts w:ascii="SimSun-ExtB"/>
          <w:spacing w:val="-130"/>
          <w:w w:val="99"/>
          <w:position w:val="-6"/>
          <w:sz w:val="26"/>
        </w:rPr>
        <w:t>r</w:t>
      </w:r>
      <w:r>
        <w:rPr>
          <w:rFonts w:ascii="SimSun-ExtB"/>
          <w:position w:val="-6"/>
          <w:sz w:val="26"/>
        </w:rPr>
        <w:t xml:space="preserve"> </w:t>
      </w:r>
      <w:r>
        <w:rPr>
          <w:rFonts w:ascii="SimSun-ExtB"/>
          <w:spacing w:val="8"/>
          <w:position w:val="-6"/>
          <w:sz w:val="26"/>
        </w:rPr>
        <w:t xml:space="preserve"> </w:t>
      </w:r>
      <w:r>
        <w:rPr>
          <w:rFonts w:ascii="SimSun-ExtB"/>
          <w:spacing w:val="-130"/>
          <w:w w:val="99"/>
          <w:position w:val="-8"/>
          <w:sz w:val="26"/>
        </w:rPr>
        <w:t>P</w:t>
      </w:r>
      <w:r>
        <w:rPr>
          <w:rFonts w:ascii="SimSun-ExtB"/>
          <w:position w:val="-8"/>
          <w:sz w:val="26"/>
        </w:rPr>
        <w:tab/>
      </w:r>
      <w:r>
        <w:rPr>
          <w:rFonts w:ascii="SimSun-ExtB"/>
          <w:spacing w:val="-130"/>
          <w:w w:val="99"/>
          <w:position w:val="1"/>
          <w:sz w:val="26"/>
        </w:rPr>
        <w:t>s</w:t>
      </w:r>
      <w:r>
        <w:rPr>
          <w:rFonts w:ascii="SimSun-ExtB"/>
          <w:spacing w:val="-49"/>
          <w:position w:val="1"/>
          <w:sz w:val="26"/>
        </w:rPr>
        <w:t xml:space="preserve"> </w:t>
      </w:r>
      <w:r>
        <w:rPr>
          <w:rFonts w:ascii="SimSun-ExtB"/>
          <w:spacing w:val="-130"/>
          <w:w w:val="99"/>
          <w:position w:val="3"/>
          <w:sz w:val="26"/>
        </w:rPr>
        <w:t>P</w:t>
      </w:r>
      <w:r>
        <w:rPr>
          <w:rFonts w:ascii="SimSun-ExtB"/>
          <w:spacing w:val="-20"/>
          <w:position w:val="3"/>
          <w:sz w:val="26"/>
        </w:rPr>
        <w:t xml:space="preserve"> </w:t>
      </w:r>
      <w:r>
        <w:rPr>
          <w:rFonts w:ascii="SimSun-ExtB"/>
          <w:spacing w:val="-130"/>
          <w:w w:val="99"/>
          <w:sz w:val="26"/>
        </w:rPr>
        <w:t xml:space="preserve"> </w:t>
      </w:r>
      <w:r>
        <w:rPr>
          <w:rFonts w:ascii="SimSun-ExtB"/>
          <w:spacing w:val="-15"/>
          <w:sz w:val="26"/>
        </w:rPr>
        <w:t xml:space="preserve"> </w:t>
      </w:r>
      <w:r>
        <w:rPr>
          <w:rFonts w:ascii="SimSun-ExtB"/>
          <w:spacing w:val="-130"/>
          <w:w w:val="99"/>
          <w:position w:val="2"/>
          <w:sz w:val="26"/>
        </w:rPr>
        <w:t>r</w:t>
      </w:r>
    </w:p>
    <w:p w14:paraId="699673B3">
      <w:pPr>
        <w:bidi/>
        <w:spacing w:before="0" w:line="304" w:lineRule="exact"/>
        <w:ind w:left="153" w:right="6890" w:firstLine="0"/>
        <w:jc w:val="left"/>
        <w:rPr>
          <w:rFonts w:ascii="SimSun-ExtB" w:hAnsi="SimSun-ExtB" w:cs="SimSun-ExtB"/>
          <w:sz w:val="26"/>
          <w:szCs w:val="26"/>
        </w:rPr>
      </w:pPr>
      <w:r>
        <w:rPr>
          <w:w w:val="46"/>
          <w:position w:val="6"/>
          <w:sz w:val="28"/>
          <w:szCs w:val="28"/>
        </w:rPr>
        <w:t>)</w:t>
      </w:r>
      <w:r>
        <w:rPr>
          <w:w w:val="46"/>
          <w:position w:val="6"/>
          <w:sz w:val="28"/>
          <w:szCs w:val="28"/>
          <w:rtl/>
        </w:rPr>
        <w:t>س</w:t>
      </w:r>
      <w:r>
        <w:rPr>
          <w:w w:val="46"/>
          <w:position w:val="6"/>
          <w:sz w:val="28"/>
          <w:szCs w:val="28"/>
        </w:rPr>
        <w:t>(</w:t>
      </w:r>
      <w:r>
        <w:rPr>
          <w:rFonts w:ascii="SimSun-ExtB" w:hAnsi="SimSun-ExtB" w:cs="SimSun-ExtB"/>
          <w:spacing w:val="-22"/>
          <w:w w:val="46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46"/>
          <w:sz w:val="26"/>
          <w:szCs w:val="26"/>
          <w:rtl/>
        </w:rPr>
        <w:t>لْ</w:t>
      </w:r>
      <w:r>
        <w:rPr>
          <w:rFonts w:ascii="SimSun-ExtB" w:hAnsi="SimSun-ExtB" w:cs="SimSun-ExtB"/>
          <w:spacing w:val="-36"/>
          <w:w w:val="46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46"/>
          <w:sz w:val="26"/>
          <w:szCs w:val="26"/>
        </w:rPr>
        <w:t>si</w:t>
      </w:r>
      <w:r>
        <w:rPr>
          <w:rFonts w:ascii="SimSun-ExtB" w:hAnsi="SimSun-ExtB" w:cs="SimSun-ExtB"/>
          <w:spacing w:val="-4"/>
          <w:position w:val="-2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46"/>
          <w:sz w:val="26"/>
          <w:szCs w:val="26"/>
          <w:rtl/>
        </w:rPr>
        <w:t>سم</w:t>
      </w:r>
      <w:r>
        <w:rPr>
          <w:rFonts w:ascii="SimSun-ExtB" w:hAnsi="SimSun-ExtB" w:cs="SimSun-ExtB"/>
          <w:spacing w:val="-23"/>
          <w:position w:val="-5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46"/>
          <w:sz w:val="26"/>
          <w:szCs w:val="26"/>
          <w:rtl/>
        </w:rPr>
        <w:t>بذّ</w:t>
      </w:r>
      <w:r>
        <w:rPr>
          <w:rFonts w:ascii="SimSun-ExtB" w:hAnsi="SimSun-ExtB" w:cs="SimSun-ExtB"/>
          <w:w w:val="46"/>
          <w:sz w:val="26"/>
          <w:szCs w:val="26"/>
        </w:rPr>
        <w:t>i</w:t>
      </w:r>
      <w:r>
        <w:rPr>
          <w:rFonts w:ascii="SimSun-ExtB" w:hAnsi="SimSun-ExtB" w:cs="SimSun-ExtB"/>
          <w:spacing w:val="-36"/>
          <w:w w:val="46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46"/>
          <w:sz w:val="26"/>
          <w:szCs w:val="26"/>
        </w:rPr>
        <w:t>i</w:t>
      </w:r>
      <w:r>
        <w:rPr>
          <w:rFonts w:ascii="SimSun-ExtB" w:hAnsi="SimSun-ExtB" w:cs="SimSun-ExtB"/>
          <w:w w:val="46"/>
          <w:sz w:val="26"/>
          <w:szCs w:val="26"/>
          <w:rtl/>
        </w:rPr>
        <w:t>ل</w:t>
      </w:r>
      <w:r>
        <w:rPr>
          <w:rFonts w:ascii="SimSun-ExtB" w:hAnsi="SimSun-ExtB" w:cs="SimSun-ExtB"/>
          <w:w w:val="46"/>
          <w:sz w:val="26"/>
          <w:szCs w:val="26"/>
        </w:rPr>
        <w:t>ą</w:t>
      </w:r>
      <w:r>
        <w:rPr>
          <w:rFonts w:ascii="SimSun-ExtB" w:hAnsi="SimSun-ExtB" w:cs="SimSun-ExtB"/>
          <w:w w:val="46"/>
          <w:sz w:val="26"/>
          <w:szCs w:val="26"/>
          <w:rtl/>
        </w:rPr>
        <w:t>ل</w:t>
      </w:r>
      <w:r>
        <w:rPr>
          <w:rFonts w:ascii="SimSun-ExtB" w:hAnsi="SimSun-ExtB" w:cs="SimSun-ExtB"/>
          <w:spacing w:val="11"/>
          <w:position w:val="-3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46"/>
          <w:sz w:val="26"/>
          <w:szCs w:val="26"/>
          <w:rtl/>
        </w:rPr>
        <w:t>د</w:t>
      </w:r>
      <w:r>
        <w:rPr>
          <w:rFonts w:ascii="SimSun-ExtB" w:hAnsi="SimSun-ExtB" w:cs="SimSun-ExtB"/>
          <w:spacing w:val="-21"/>
          <w:sz w:val="26"/>
          <w:szCs w:val="26"/>
          <w:rtl/>
        </w:rPr>
        <w:t xml:space="preserve"> </w:t>
      </w:r>
      <w:r>
        <w:rPr>
          <w:rFonts w:ascii="SimSun-ExtB" w:hAnsi="SimSun-ExtB" w:cs="SimSun-ExtB"/>
          <w:w w:val="46"/>
          <w:sz w:val="26"/>
          <w:szCs w:val="26"/>
        </w:rPr>
        <w:t>OǺ</w:t>
      </w:r>
    </w:p>
    <w:p w14:paraId="43544A5F">
      <w:pPr>
        <w:spacing w:before="0" w:line="270" w:lineRule="exact"/>
        <w:ind w:left="0" w:right="241" w:firstLine="0"/>
        <w:jc w:val="right"/>
        <w:rPr>
          <w:rFonts w:ascii="SimSun-ExtB"/>
          <w:position w:val="-9"/>
          <w:sz w:val="24"/>
        </w:rPr>
      </w:pPr>
      <w:r>
        <w:rPr>
          <w:rFonts w:ascii="SimSun-ExtB"/>
          <w:spacing w:val="-120"/>
          <w:position w:val="1"/>
          <w:sz w:val="24"/>
        </w:rPr>
        <w:t>r</w:t>
      </w:r>
      <w:r>
        <w:rPr>
          <w:rFonts w:ascii="SimSun-ExtB"/>
          <w:spacing w:val="-15"/>
          <w:position w:val="1"/>
          <w:sz w:val="24"/>
        </w:rPr>
        <w:t xml:space="preserve"> </w:t>
      </w:r>
      <w:r>
        <w:rPr>
          <w:rFonts w:ascii="SimSun-ExtB"/>
          <w:spacing w:val="-120"/>
          <w:position w:val="-9"/>
          <w:sz w:val="24"/>
        </w:rPr>
        <w:t>r</w:t>
      </w:r>
      <w:r>
        <w:rPr>
          <w:rFonts w:ascii="SimSun-ExtB"/>
          <w:spacing w:val="-20"/>
          <w:position w:val="-9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s</w:t>
      </w:r>
      <w:r>
        <w:rPr>
          <w:rFonts w:ascii="SimSun-ExtB"/>
          <w:position w:val="2"/>
          <w:sz w:val="24"/>
        </w:rPr>
        <w:t xml:space="preserve"> </w:t>
      </w:r>
      <w:r>
        <w:rPr>
          <w:rFonts w:ascii="SimSun-ExtB"/>
          <w:spacing w:val="28"/>
          <w:position w:val="2"/>
          <w:sz w:val="24"/>
        </w:rPr>
        <w:t xml:space="preserve"> </w:t>
      </w:r>
      <w:r>
        <w:rPr>
          <w:rFonts w:ascii="SimSun-ExtB"/>
          <w:spacing w:val="-120"/>
          <w:sz w:val="24"/>
        </w:rPr>
        <w:t>r</w:t>
      </w:r>
      <w:r>
        <w:rPr>
          <w:rFonts w:ascii="SimSun-ExtB"/>
          <w:spacing w:val="9"/>
          <w:sz w:val="24"/>
        </w:rPr>
        <w:t xml:space="preserve"> </w:t>
      </w:r>
      <w:r>
        <w:rPr>
          <w:rFonts w:ascii="SimSun-ExtB"/>
          <w:spacing w:val="-120"/>
          <w:position w:val="-6"/>
          <w:sz w:val="24"/>
        </w:rPr>
        <w:t>r</w:t>
      </w:r>
      <w:r>
        <w:rPr>
          <w:rFonts w:ascii="SimSun-ExtB"/>
          <w:position w:val="-6"/>
          <w:sz w:val="24"/>
        </w:rPr>
        <w:t xml:space="preserve"> </w:t>
      </w:r>
      <w:r>
        <w:rPr>
          <w:rFonts w:ascii="SimSun-ExtB"/>
          <w:spacing w:val="38"/>
          <w:position w:val="-6"/>
          <w:sz w:val="24"/>
        </w:rPr>
        <w:t xml:space="preserve"> </w:t>
      </w:r>
      <w:r>
        <w:rPr>
          <w:rFonts w:ascii="SimSun-ExtB"/>
          <w:spacing w:val="-120"/>
          <w:position w:val="1"/>
          <w:sz w:val="24"/>
        </w:rPr>
        <w:t xml:space="preserve"> </w:t>
      </w:r>
      <w:r>
        <w:rPr>
          <w:rFonts w:ascii="SimSun-ExtB"/>
          <w:spacing w:val="-48"/>
          <w:position w:val="1"/>
          <w:sz w:val="24"/>
        </w:rPr>
        <w:t xml:space="preserve"> </w:t>
      </w:r>
      <w:r>
        <w:rPr>
          <w:rFonts w:ascii="SimSun-ExtB"/>
          <w:spacing w:val="-120"/>
          <w:position w:val="-5"/>
          <w:sz w:val="24"/>
        </w:rPr>
        <w:t>e</w:t>
      </w:r>
      <w:r>
        <w:rPr>
          <w:rFonts w:ascii="SimSun-ExtB"/>
          <w:position w:val="-5"/>
          <w:sz w:val="24"/>
        </w:rPr>
        <w:t xml:space="preserve"> </w:t>
      </w:r>
      <w:r>
        <w:rPr>
          <w:rFonts w:ascii="SimSun-ExtB"/>
          <w:spacing w:val="48"/>
          <w:position w:val="-5"/>
          <w:sz w:val="24"/>
        </w:rPr>
        <w:t xml:space="preserve"> </w:t>
      </w:r>
      <w:r>
        <w:rPr>
          <w:rFonts w:ascii="SimSun-ExtB"/>
          <w:spacing w:val="-120"/>
          <w:position w:val="-8"/>
          <w:sz w:val="24"/>
        </w:rPr>
        <w:t>r</w:t>
      </w:r>
      <w:r>
        <w:rPr>
          <w:rFonts w:ascii="SimSun-ExtB"/>
          <w:position w:val="-8"/>
          <w:sz w:val="24"/>
        </w:rPr>
        <w:t xml:space="preserve"> </w:t>
      </w:r>
      <w:r>
        <w:rPr>
          <w:rFonts w:ascii="SimSun-ExtB"/>
          <w:spacing w:val="-53"/>
          <w:position w:val="-8"/>
          <w:sz w:val="24"/>
        </w:rPr>
        <w:t xml:space="preserve"> </w:t>
      </w:r>
      <w:r>
        <w:rPr>
          <w:rFonts w:ascii="SimSun-ExtB"/>
          <w:spacing w:val="-120"/>
          <w:position w:val="-1"/>
          <w:sz w:val="24"/>
        </w:rPr>
        <w:t>s</w:t>
      </w:r>
      <w:r>
        <w:rPr>
          <w:rFonts w:ascii="SimSun-ExtB"/>
          <w:spacing w:val="-63"/>
          <w:position w:val="-1"/>
          <w:sz w:val="24"/>
        </w:rPr>
        <w:t xml:space="preserve"> </w:t>
      </w:r>
      <w:r>
        <w:rPr>
          <w:rFonts w:ascii="SimSun-ExtB"/>
          <w:spacing w:val="-120"/>
          <w:position w:val="2"/>
          <w:sz w:val="24"/>
        </w:rPr>
        <w:t>r</w:t>
      </w:r>
      <w:r>
        <w:rPr>
          <w:rFonts w:ascii="SimSun-ExtB"/>
          <w:position w:val="2"/>
          <w:sz w:val="24"/>
        </w:rPr>
        <w:t xml:space="preserve"> </w:t>
      </w:r>
      <w:r>
        <w:rPr>
          <w:rFonts w:ascii="SimSun-ExtB"/>
          <w:spacing w:val="-120"/>
          <w:position w:val="-9"/>
          <w:sz w:val="24"/>
        </w:rPr>
        <w:t>r</w:t>
      </w:r>
    </w:p>
    <w:p w14:paraId="026AD9FD">
      <w:pPr>
        <w:bidi/>
        <w:spacing w:before="0" w:line="250" w:lineRule="exact"/>
        <w:ind w:left="155" w:right="0" w:firstLine="0"/>
        <w:jc w:val="left"/>
        <w:rPr>
          <w:position w:val="1"/>
          <w:sz w:val="28"/>
          <w:szCs w:val="28"/>
        </w:rPr>
      </w:pPr>
      <w:r>
        <w:rPr>
          <w:rFonts w:ascii="SimSun-ExtB" w:hAnsi="SimSun-ExtB" w:cs="SimSun-ExtB"/>
          <w:w w:val="59"/>
          <w:position w:val="1"/>
          <w:sz w:val="24"/>
          <w:szCs w:val="24"/>
        </w:rPr>
        <w:t>i3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نت</w:t>
      </w:r>
      <w:r>
        <w:rPr>
          <w:rFonts w:ascii="SimSun-ExtB" w:hAnsi="SimSun-ExtB" w:cs="SimSun-ExtB"/>
          <w:spacing w:val="24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,s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-30"/>
          <w:position w:val="-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بذّ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-51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ą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-28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spacing w:val="-26"/>
          <w:w w:val="59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9"/>
          <w:position w:val="1"/>
          <w:sz w:val="24"/>
          <w:szCs w:val="24"/>
        </w:rPr>
        <w:t>OĄ</w:t>
      </w:r>
      <w:r>
        <w:rPr>
          <w:spacing w:val="-16"/>
          <w:position w:val="1"/>
          <w:sz w:val="28"/>
          <w:szCs w:val="28"/>
          <w:rtl/>
        </w:rPr>
        <w:t xml:space="preserve"> </w:t>
      </w:r>
      <w:r>
        <w:rPr>
          <w:w w:val="59"/>
          <w:position w:val="1"/>
          <w:sz w:val="28"/>
          <w:szCs w:val="28"/>
        </w:rPr>
        <w:t>)</w:t>
      </w:r>
      <w:r>
        <w:rPr>
          <w:w w:val="59"/>
          <w:position w:val="1"/>
          <w:sz w:val="28"/>
          <w:szCs w:val="28"/>
          <w:rtl/>
        </w:rPr>
        <w:t>پ</w:t>
      </w:r>
      <w:r>
        <w:rPr>
          <w:w w:val="59"/>
          <w:position w:val="1"/>
          <w:sz w:val="28"/>
          <w:szCs w:val="28"/>
        </w:rPr>
        <w:t>31-</w:t>
      </w:r>
      <w:r>
        <w:rPr>
          <w:w w:val="59"/>
          <w:position w:val="1"/>
          <w:sz w:val="28"/>
          <w:szCs w:val="28"/>
          <w:rtl/>
        </w:rPr>
        <w:t>،</w:t>
      </w:r>
      <w:r>
        <w:rPr>
          <w:spacing w:val="-25"/>
          <w:position w:val="1"/>
          <w:sz w:val="28"/>
          <w:szCs w:val="28"/>
          <w:rtl/>
        </w:rPr>
        <w:t xml:space="preserve"> </w:t>
      </w:r>
      <w:r>
        <w:rPr>
          <w:w w:val="59"/>
          <w:position w:val="1"/>
          <w:sz w:val="28"/>
          <w:szCs w:val="28"/>
          <w:rtl/>
        </w:rPr>
        <w:t>سورة</w:t>
      </w:r>
      <w:r>
        <w:rPr>
          <w:w w:val="59"/>
          <w:position w:val="1"/>
          <w:sz w:val="28"/>
          <w:szCs w:val="28"/>
        </w:rPr>
        <w:t>-</w:t>
      </w:r>
      <w:r>
        <w:rPr>
          <w:w w:val="59"/>
          <w:position w:val="1"/>
          <w:sz w:val="28"/>
          <w:szCs w:val="28"/>
          <w:rtl/>
        </w:rPr>
        <w:t>البد</w:t>
      </w:r>
      <w:r>
        <w:rPr>
          <w:w w:val="59"/>
          <w:position w:val="1"/>
          <w:sz w:val="28"/>
          <w:szCs w:val="28"/>
        </w:rPr>
        <w:t>(</w:t>
      </w:r>
    </w:p>
    <w:p w14:paraId="1AD8392B">
      <w:pPr>
        <w:pStyle w:val="13"/>
        <w:bidi/>
        <w:spacing w:before="86"/>
        <w:ind w:left="164" w:right="1070" w:firstLine="0"/>
        <w:jc w:val="left"/>
      </w:pPr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6229350</wp:posOffset>
                </wp:positionH>
                <wp:positionV relativeFrom="paragraph">
                  <wp:posOffset>252730</wp:posOffset>
                </wp:positionV>
                <wp:extent cx="106680" cy="228600"/>
                <wp:effectExtent l="0" t="0" r="0" b="0"/>
                <wp:wrapNone/>
                <wp:docPr id="89" name="Text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649BB6">
                            <w:pPr>
                              <w:spacing w:before="0" w:line="168" w:lineRule="auto"/>
                              <w:ind w:left="0" w:right="0" w:firstLine="0"/>
                              <w:jc w:val="left"/>
                              <w:rPr>
                                <w:rFonts w:ascii="SimSun-ExtB"/>
                                <w:position w:val="-11"/>
                                <w:sz w:val="24"/>
                              </w:rPr>
                            </w:pPr>
                            <w:r>
                              <w:rPr>
                                <w:rFonts w:ascii="SimSun-ExtB"/>
                                <w:spacing w:val="-120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SimSun-ExtB"/>
                                <w:spacing w:val="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imSun-ExtB"/>
                                <w:spacing w:val="-130"/>
                                <w:position w:val="-11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9" o:spid="_x0000_s1026" o:spt="202" type="#_x0000_t202" style="position:absolute;left:0pt;margin-left:490.5pt;margin-top:19.9pt;height:18pt;width:8.4pt;mso-position-horizontal-relative:page;z-index:-251645952;mso-width-relative:page;mso-height-relative:page;" filled="f" stroked="f" coordsize="21600,21600" o:gfxdata="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NCW&#10;iArYAAAACQEAAA8AAAAAAAAAAQAgAAAAIgAAAGRycy9kb3ducmV2LnhtbFBLAQIUABQAAAAIAIdO&#10;4kCxA+UisQEAAHUDAAAOAAAAAAAAAAEAIAAAACcBAABkcnMvZTJvRG9jLnhtbFBLBQYAAAAABgAG&#10;AFkBAABK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4649BB6">
                      <w:pPr>
                        <w:spacing w:before="0" w:line="168" w:lineRule="auto"/>
                        <w:ind w:left="0" w:right="0" w:firstLine="0"/>
                        <w:jc w:val="left"/>
                        <w:rPr>
                          <w:rFonts w:ascii="SimSun-ExtB"/>
                          <w:position w:val="-11"/>
                          <w:sz w:val="24"/>
                        </w:rPr>
                      </w:pPr>
                      <w:r>
                        <w:rPr>
                          <w:rFonts w:ascii="SimSun-ExtB"/>
                          <w:spacing w:val="-120"/>
                          <w:sz w:val="24"/>
                        </w:rPr>
                        <w:t>s</w:t>
                      </w:r>
                      <w:r>
                        <w:rPr>
                          <w:rFonts w:ascii="SimSun-ExtB"/>
                          <w:spacing w:val="38"/>
                          <w:sz w:val="24"/>
                        </w:rPr>
                        <w:t xml:space="preserve"> </w:t>
                      </w:r>
                      <w:r>
                        <w:rPr>
                          <w:rFonts w:ascii="SimSun-ExtB"/>
                          <w:spacing w:val="-130"/>
                          <w:position w:val="-11"/>
                          <w:sz w:val="24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70"/>
          <w:rtl/>
        </w:rPr>
        <w:t>ترجمو</w:t>
      </w:r>
      <w:r>
        <w:rPr>
          <w:w w:val="70"/>
        </w:rPr>
        <w:t>: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شهر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مڪي</w:t>
      </w:r>
      <w:r>
        <w:rPr>
          <w:w w:val="70"/>
        </w:rPr>
        <w:t>(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کڻان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ٿو،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تون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شهر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ته</w:t>
      </w:r>
      <w:r>
        <w:rPr>
          <w:w w:val="70"/>
        </w:rPr>
        <w:t>(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رهندڙ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آهين</w:t>
      </w:r>
      <w:r>
        <w:rPr>
          <w:w w:val="70"/>
        </w:rPr>
        <w:t>.</w:t>
      </w:r>
    </w:p>
    <w:p w14:paraId="19FC7372">
      <w:pPr>
        <w:spacing w:before="1"/>
        <w:ind w:left="0" w:right="153" w:firstLine="0"/>
        <w:jc w:val="right"/>
        <w:rPr>
          <w:position w:val="6"/>
          <w:sz w:val="28"/>
          <w:szCs w:val="28"/>
        </w:rPr>
      </w:pPr>
      <w:r>
        <w:rPr>
          <w:rFonts w:ascii="SimSun-ExtB" w:hAnsi="SimSun-ExtB" w:cs="SimSun-ExtB"/>
          <w:w w:val="45"/>
          <w:sz w:val="24"/>
          <w:szCs w:val="24"/>
        </w:rPr>
        <w:t>OǺ</w:t>
      </w:r>
      <w:r>
        <w:rPr>
          <w:rFonts w:ascii="SimSun-ExtB" w:hAnsi="SimSun-ExtB" w:cs="SimSun-ExtB"/>
          <w:spacing w:val="-15"/>
          <w:position w:val="9"/>
          <w:sz w:val="24"/>
          <w:szCs w:val="24"/>
        </w:rPr>
        <w:t xml:space="preserve"> </w:t>
      </w:r>
      <w:r>
        <w:rPr>
          <w:rFonts w:ascii="SimSun-ExtB" w:hAnsi="SimSun-ExtB" w:cs="SimSun-ExtB"/>
          <w:spacing w:val="-256"/>
          <w:w w:val="45"/>
          <w:sz w:val="24"/>
          <w:szCs w:val="24"/>
        </w:rPr>
        <w:t>z</w:t>
      </w:r>
      <w:r>
        <w:rPr>
          <w:rFonts w:ascii="SimSun-ExtB" w:hAnsi="SimSun-ExtB" w:cs="SimSun-ExtB"/>
          <w:spacing w:val="20"/>
          <w:position w:val="-6"/>
          <w:sz w:val="24"/>
          <w:szCs w:val="24"/>
        </w:rPr>
        <w:t xml:space="preserve"> </w:t>
      </w:r>
      <w:r>
        <w:rPr>
          <w:rFonts w:ascii="SimSun-ExtB" w:hAnsi="SimSun-ExtB" w:cs="SimSun-ExtB"/>
          <w:spacing w:val="-120"/>
          <w:w w:val="45"/>
          <w:position w:val="13"/>
          <w:sz w:val="24"/>
          <w:szCs w:val="24"/>
        </w:rPr>
        <w:t>s</w:t>
      </w:r>
      <w:r>
        <w:rPr>
          <w:rFonts w:ascii="SimSun-ExtB" w:hAnsi="SimSun-ExtB" w:cs="SimSun-ExtB"/>
          <w:spacing w:val="-4"/>
          <w:position w:val="13"/>
          <w:sz w:val="24"/>
          <w:szCs w:val="24"/>
        </w:rPr>
        <w:t xml:space="preserve"> </w:t>
      </w:r>
      <w:r>
        <w:rPr>
          <w:rFonts w:ascii="SimSun-ExtB" w:hAnsi="SimSun-ExtB" w:cs="SimSun-ExtB"/>
          <w:spacing w:val="-110"/>
          <w:w w:val="45"/>
          <w:sz w:val="24"/>
          <w:szCs w:val="24"/>
          <w:rtl/>
        </w:rPr>
        <w:t>ع</w:t>
      </w:r>
      <w:r>
        <w:rPr>
          <w:rFonts w:ascii="SimSun-ExtB" w:hAnsi="SimSun-ExtB" w:cs="SimSun-ExtB"/>
          <w:spacing w:val="-110"/>
          <w:w w:val="45"/>
          <w:position w:val="12"/>
          <w:sz w:val="24"/>
          <w:szCs w:val="24"/>
        </w:rPr>
        <w:t>r</w:t>
      </w:r>
      <w:r>
        <w:rPr>
          <w:rFonts w:ascii="SimSun-ExtB" w:hAnsi="SimSun-ExtB" w:cs="SimSun-ExtB"/>
          <w:spacing w:val="-20"/>
          <w:position w:val="12"/>
          <w:sz w:val="24"/>
          <w:szCs w:val="24"/>
        </w:rPr>
        <w:t xml:space="preserve"> </w:t>
      </w:r>
      <w:r>
        <w:rPr>
          <w:rFonts w:ascii="SimSun-ExtB" w:hAnsi="SimSun-ExtB" w:cs="SimSun-ExtB"/>
          <w:w w:val="45"/>
          <w:sz w:val="24"/>
          <w:szCs w:val="24"/>
          <w:rtl/>
        </w:rPr>
        <w:t>ل</w:t>
      </w:r>
      <w:r>
        <w:rPr>
          <w:rFonts w:ascii="SimSun-ExtB" w:hAnsi="SimSun-ExtB" w:cs="SimSun-ExtB"/>
          <w:w w:val="45"/>
          <w:sz w:val="24"/>
          <w:szCs w:val="24"/>
        </w:rPr>
        <w:t>i3</w:t>
      </w:r>
      <w:r>
        <w:rPr>
          <w:rFonts w:ascii="SimSun-ExtB" w:hAnsi="SimSun-ExtB" w:cs="SimSun-ExtB"/>
          <w:spacing w:val="-15"/>
          <w:w w:val="45"/>
          <w:sz w:val="24"/>
          <w:szCs w:val="24"/>
        </w:rPr>
        <w:t xml:space="preserve"> </w:t>
      </w:r>
      <w:r>
        <w:rPr>
          <w:spacing w:val="-5"/>
          <w:w w:val="45"/>
          <w:position w:val="6"/>
          <w:sz w:val="28"/>
          <w:szCs w:val="28"/>
        </w:rPr>
        <w:t>(</w:t>
      </w:r>
      <w:r>
        <w:rPr>
          <w:spacing w:val="-5"/>
          <w:w w:val="45"/>
          <w:position w:val="6"/>
          <w:sz w:val="28"/>
          <w:szCs w:val="28"/>
          <w:rtl/>
        </w:rPr>
        <w:t>ش</w:t>
      </w:r>
      <w:r>
        <w:rPr>
          <w:spacing w:val="-5"/>
          <w:w w:val="45"/>
          <w:position w:val="6"/>
          <w:sz w:val="28"/>
          <w:szCs w:val="28"/>
        </w:rPr>
        <w:t>)</w:t>
      </w:r>
    </w:p>
    <w:p w14:paraId="2A573508">
      <w:pPr>
        <w:tabs>
          <w:tab w:val="left" w:pos="499"/>
        </w:tabs>
        <w:spacing w:before="0" w:line="195" w:lineRule="exact"/>
        <w:ind w:left="0" w:right="366" w:firstLine="0"/>
        <w:jc w:val="right"/>
        <w:rPr>
          <w:rFonts w:ascii="SimSun-ExtB" w:hAnsi="SimSun-ExtB"/>
          <w:position w:val="-9"/>
          <w:sz w:val="24"/>
        </w:rPr>
      </w:pPr>
      <w:r>
        <w:rPr>
          <w:rFonts w:ascii="SimSun-ExtB" w:hAnsi="SimSun-ExtB"/>
          <w:spacing w:val="-120"/>
          <w:position w:val="-8"/>
          <w:sz w:val="24"/>
        </w:rPr>
        <w:t>s</w:t>
      </w:r>
      <w:r>
        <w:rPr>
          <w:rFonts w:ascii="SimSun-ExtB" w:hAnsi="SimSun-ExtB"/>
          <w:spacing w:val="24"/>
          <w:position w:val="-8"/>
          <w:sz w:val="24"/>
        </w:rPr>
        <w:t xml:space="preserve"> </w:t>
      </w:r>
      <w:r>
        <w:rPr>
          <w:rFonts w:ascii="SimSun-ExtB" w:hAnsi="SimSun-ExtB"/>
          <w:spacing w:val="-120"/>
          <w:position w:val="-4"/>
          <w:sz w:val="24"/>
        </w:rPr>
        <w:t>P</w:t>
      </w:r>
      <w:r>
        <w:rPr>
          <w:rFonts w:ascii="SimSun-ExtB" w:hAnsi="SimSun-ExtB"/>
          <w:position w:val="-4"/>
          <w:sz w:val="24"/>
        </w:rPr>
        <w:tab/>
      </w:r>
      <w:r>
        <w:rPr>
          <w:rFonts w:ascii="SimSun-ExtB" w:hAnsi="SimSun-ExtB"/>
          <w:spacing w:val="-120"/>
          <w:position w:val="1"/>
          <w:sz w:val="24"/>
        </w:rPr>
        <w:t>r</w:t>
      </w:r>
      <w:r>
        <w:rPr>
          <w:rFonts w:ascii="SimSun-ExtB" w:hAnsi="SimSun-ExtB"/>
          <w:spacing w:val="19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position w:val="-9"/>
          <w:sz w:val="24"/>
        </w:rPr>
        <w:t>r</w:t>
      </w:r>
      <w:r>
        <w:rPr>
          <w:rFonts w:ascii="SimSun-ExtB" w:hAnsi="SimSun-ExtB"/>
          <w:position w:val="-9"/>
          <w:sz w:val="24"/>
        </w:rPr>
        <w:t xml:space="preserve"> </w:t>
      </w:r>
      <w:r>
        <w:rPr>
          <w:rFonts w:ascii="SimSun-ExtB" w:hAnsi="SimSun-ExtB"/>
          <w:spacing w:val="38"/>
          <w:position w:val="-9"/>
          <w:sz w:val="24"/>
        </w:rPr>
        <w:t xml:space="preserve"> </w:t>
      </w:r>
      <w:r>
        <w:rPr>
          <w:rFonts w:ascii="SimSun-ExtB" w:hAnsi="SimSun-ExtB"/>
          <w:spacing w:val="-120"/>
          <w:position w:val="-11"/>
          <w:sz w:val="24"/>
        </w:rPr>
        <w:t>r</w:t>
      </w:r>
      <w:r>
        <w:rPr>
          <w:rFonts w:ascii="SimSun-ExtB" w:hAnsi="SimSun-ExtB"/>
          <w:spacing w:val="-10"/>
          <w:position w:val="-11"/>
          <w:sz w:val="24"/>
        </w:rPr>
        <w:t xml:space="preserve"> </w:t>
      </w:r>
      <w:r>
        <w:rPr>
          <w:rFonts w:ascii="SimSun-ExtB" w:hAnsi="SimSun-ExtB"/>
          <w:spacing w:val="-120"/>
          <w:position w:val="1"/>
          <w:sz w:val="24"/>
        </w:rPr>
        <w:t>s</w:t>
      </w:r>
      <w:r>
        <w:rPr>
          <w:rFonts w:ascii="SimSun-ExtB" w:hAnsi="SimSun-ExtB"/>
          <w:position w:val="1"/>
          <w:sz w:val="24"/>
        </w:rPr>
        <w:t xml:space="preserve"> </w:t>
      </w:r>
      <w:r>
        <w:rPr>
          <w:rFonts w:ascii="SimSun-ExtB" w:hAnsi="SimSun-ExtB"/>
          <w:spacing w:val="-44"/>
          <w:position w:val="1"/>
          <w:sz w:val="24"/>
        </w:rPr>
        <w:t xml:space="preserve"> </w:t>
      </w:r>
      <w:r>
        <w:rPr>
          <w:rFonts w:ascii="SimSun-ExtB" w:hAnsi="SimSun-ExtB"/>
          <w:spacing w:val="-120"/>
          <w:sz w:val="24"/>
        </w:rPr>
        <w:t>s</w:t>
      </w:r>
      <w:r>
        <w:rPr>
          <w:rFonts w:ascii="SimSun-ExtB" w:hAnsi="SimSun-ExtB"/>
          <w:sz w:val="24"/>
        </w:rPr>
        <w:t xml:space="preserve"> </w:t>
      </w:r>
      <w:r>
        <w:rPr>
          <w:rFonts w:ascii="SimSun-ExtB" w:hAnsi="SimSun-ExtB"/>
          <w:spacing w:val="-39"/>
          <w:sz w:val="24"/>
        </w:rPr>
        <w:t xml:space="preserve"> </w:t>
      </w:r>
      <w:r>
        <w:rPr>
          <w:rFonts w:ascii="SimSun-ExtB" w:hAnsi="SimSun-ExtB"/>
          <w:spacing w:val="-240"/>
          <w:position w:val="-9"/>
          <w:sz w:val="24"/>
        </w:rPr>
        <w:t>»</w:t>
      </w:r>
    </w:p>
    <w:p w14:paraId="5B1CC8E5">
      <w:pPr>
        <w:bidi/>
        <w:spacing w:before="0" w:line="156" w:lineRule="auto"/>
        <w:ind w:left="156" w:right="4739" w:firstLine="0"/>
        <w:jc w:val="left"/>
        <w:rPr>
          <w:sz w:val="28"/>
          <w:szCs w:val="28"/>
        </w:rPr>
      </w:pPr>
      <w:r>
        <w:rPr>
          <w:rFonts w:ascii="SimSun-ExtB" w:hAnsi="SimSun-ExtB" w:cs="SimSun-ExtB"/>
          <w:w w:val="57"/>
          <w:position w:val="-6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i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ن</w:t>
      </w:r>
      <w:r>
        <w:rPr>
          <w:rFonts w:ascii="SimSun-ExtB" w:hAnsi="SimSun-ExtB" w:cs="SimSun-ExtB"/>
          <w:spacing w:val="-42"/>
          <w:w w:val="5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i</w:t>
      </w:r>
      <w:r>
        <w:rPr>
          <w:rFonts w:ascii="SimSun-ExtB" w:hAnsi="SimSun-ExtB" w:cs="SimSun-ExtB"/>
          <w:spacing w:val="45"/>
          <w:position w:val="-1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لْ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ì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سان</w:t>
      </w:r>
      <w:r>
        <w:rPr>
          <w:rFonts w:ascii="SimSun-ExtB" w:hAnsi="SimSun-ExtB" w:cs="SimSun-ExtB"/>
          <w:spacing w:val="-43"/>
          <w:w w:val="5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ل</w:t>
      </w:r>
      <w:r>
        <w:rPr>
          <w:rFonts w:ascii="SimSun-ExtB" w:hAnsi="SimSun-ExtB" w:cs="SimSun-ExtB"/>
          <w:spacing w:val="65"/>
          <w:position w:val="-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sz w:val="24"/>
          <w:szCs w:val="24"/>
        </w:rPr>
        <w:t>s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فِ</w:t>
      </w:r>
      <w:r>
        <w:rPr>
          <w:rFonts w:ascii="SimSun-ExtB" w:hAnsi="SimSun-ExtB" w:cs="SimSun-ExtB"/>
          <w:spacing w:val="-40"/>
          <w:w w:val="57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خ</w:t>
      </w:r>
      <w:r>
        <w:rPr>
          <w:rFonts w:ascii="SimSun-ExtB" w:hAnsi="SimSun-ExtB" w:cs="SimSun-ExtB"/>
          <w:spacing w:val="22"/>
          <w:position w:val="-13"/>
          <w:sz w:val="24"/>
          <w:szCs w:val="24"/>
          <w:rtl/>
        </w:rPr>
        <w:t xml:space="preserve">  </w:t>
      </w:r>
      <w:r>
        <w:rPr>
          <w:rFonts w:ascii="SimSun-ExtB" w:hAnsi="SimSun-ExtB" w:cs="SimSun-ExtB"/>
          <w:w w:val="57"/>
          <w:position w:val="-13"/>
          <w:sz w:val="24"/>
          <w:szCs w:val="24"/>
        </w:rPr>
        <w:t>„</w:t>
      </w:r>
      <w:r>
        <w:rPr>
          <w:rFonts w:ascii="SimSun-ExtB" w:hAnsi="SimSun-ExtB" w:cs="SimSun-ExtB"/>
          <w:w w:val="57"/>
          <w:position w:val="-5"/>
          <w:sz w:val="24"/>
          <w:szCs w:val="24"/>
          <w:rtl/>
        </w:rPr>
        <w:t>سَّ</w:t>
      </w:r>
      <w:r>
        <w:rPr>
          <w:rFonts w:ascii="SimSun-ExtB" w:hAnsi="SimSun-ExtB" w:cs="SimSun-ExtB"/>
          <w:spacing w:val="-45"/>
          <w:position w:val="-5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57"/>
          <w:position w:val="-5"/>
          <w:sz w:val="24"/>
          <w:szCs w:val="24"/>
        </w:rPr>
        <w:t>OĄ</w:t>
      </w:r>
      <w:r>
        <w:rPr>
          <w:spacing w:val="-12"/>
          <w:sz w:val="28"/>
          <w:szCs w:val="28"/>
          <w:rtl/>
        </w:rPr>
        <w:t xml:space="preserve"> </w:t>
      </w:r>
      <w:r>
        <w:rPr>
          <w:w w:val="57"/>
          <w:sz w:val="28"/>
          <w:szCs w:val="28"/>
        </w:rPr>
        <w:t>)</w:t>
      </w:r>
      <w:r>
        <w:rPr>
          <w:w w:val="57"/>
          <w:sz w:val="28"/>
          <w:szCs w:val="28"/>
          <w:rtl/>
        </w:rPr>
        <w:t>پ</w:t>
      </w:r>
      <w:r>
        <w:rPr>
          <w:w w:val="57"/>
          <w:sz w:val="28"/>
          <w:szCs w:val="28"/>
        </w:rPr>
        <w:t>31-</w:t>
      </w:r>
      <w:r>
        <w:rPr>
          <w:w w:val="57"/>
          <w:sz w:val="28"/>
          <w:szCs w:val="28"/>
          <w:rtl/>
        </w:rPr>
        <w:t>،</w:t>
      </w:r>
      <w:r>
        <w:rPr>
          <w:spacing w:val="-22"/>
          <w:sz w:val="28"/>
          <w:szCs w:val="28"/>
          <w:rtl/>
        </w:rPr>
        <w:t xml:space="preserve"> </w:t>
      </w:r>
      <w:r>
        <w:rPr>
          <w:w w:val="57"/>
          <w:sz w:val="28"/>
          <w:szCs w:val="28"/>
          <w:rtl/>
        </w:rPr>
        <w:t>سورة</w:t>
      </w:r>
      <w:r>
        <w:rPr>
          <w:w w:val="57"/>
          <w:sz w:val="28"/>
          <w:szCs w:val="28"/>
        </w:rPr>
        <w:t>-</w:t>
      </w:r>
      <w:r>
        <w:rPr>
          <w:w w:val="57"/>
          <w:sz w:val="28"/>
          <w:szCs w:val="28"/>
          <w:rtl/>
        </w:rPr>
        <w:t>العصر،</w:t>
      </w:r>
      <w:r>
        <w:rPr>
          <w:spacing w:val="-23"/>
          <w:sz w:val="28"/>
          <w:szCs w:val="28"/>
          <w:rtl/>
        </w:rPr>
        <w:t xml:space="preserve"> </w:t>
      </w:r>
      <w:r>
        <w:rPr>
          <w:w w:val="57"/>
          <w:sz w:val="28"/>
          <w:szCs w:val="28"/>
          <w:rtl/>
        </w:rPr>
        <w:t>ع</w:t>
      </w:r>
      <w:r>
        <w:rPr>
          <w:w w:val="57"/>
          <w:sz w:val="28"/>
          <w:szCs w:val="28"/>
        </w:rPr>
        <w:t>-</w:t>
      </w:r>
      <w:r>
        <w:rPr>
          <w:spacing w:val="-22"/>
          <w:sz w:val="28"/>
          <w:szCs w:val="28"/>
          <w:rtl/>
        </w:rPr>
        <w:t xml:space="preserve"> </w:t>
      </w:r>
      <w:r>
        <w:rPr>
          <w:w w:val="57"/>
          <w:sz w:val="28"/>
          <w:szCs w:val="28"/>
        </w:rPr>
        <w:t>(1</w:t>
      </w:r>
    </w:p>
    <w:p w14:paraId="1D0BB4DB">
      <w:pPr>
        <w:pStyle w:val="13"/>
        <w:bidi/>
        <w:spacing w:before="45" w:line="268" w:lineRule="auto"/>
        <w:ind w:left="156" w:right="311" w:firstLine="16"/>
        <w:jc w:val="left"/>
      </w:pPr>
      <w:r>
        <w:rPr>
          <w:w w:val="68"/>
          <w:rtl/>
        </w:rPr>
        <w:t>ترجمو</w:t>
      </w:r>
      <w:r>
        <w:rPr>
          <w:w w:val="68"/>
        </w:rPr>
        <w:t>:</w:t>
      </w:r>
      <w:r>
        <w:rPr>
          <w:spacing w:val="-8"/>
          <w:rtl/>
        </w:rPr>
        <w:t xml:space="preserve"> </w:t>
      </w:r>
      <w:r>
        <w:rPr>
          <w:w w:val="68"/>
          <w:rtl/>
        </w:rPr>
        <w:t>زماني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بيشڪ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وڏي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نقصان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پوياڙيءَ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بيشڪ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ماڻهو گهاٽي ۾ آهي</w:t>
      </w:r>
      <w:r>
        <w:rPr>
          <w:w w:val="68"/>
        </w:rPr>
        <w:t>.</w:t>
      </w:r>
    </w:p>
    <w:p w14:paraId="5DE78679">
      <w:pPr>
        <w:pStyle w:val="13"/>
        <w:bidi/>
        <w:spacing w:before="7" w:line="276" w:lineRule="auto"/>
        <w:ind w:left="153" w:right="1070" w:firstLine="0"/>
        <w:jc w:val="left"/>
      </w:pPr>
      <w:r>
        <w:rPr>
          <w:w w:val="67"/>
        </w:rPr>
        <w:t>.</w:t>
      </w:r>
      <w:r>
        <w:rPr>
          <w:rFonts w:cs="Calibri"/>
          <w:w w:val="67"/>
          <w:rtl/>
        </w:rPr>
        <w:t>٦٣</w:t>
      </w:r>
      <w:r>
        <w:rPr>
          <w:w w:val="67"/>
          <w:rtl/>
        </w:rPr>
        <w:t>حضورصلعمجنکيقيامتجيڏينهنمقاممحمودعطاٿيندو،جنهنمانمرادبقولمشهورمقامِشفاعتآهي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73"/>
        </w:rPr>
        <w:t>.</w:t>
      </w:r>
      <w:r>
        <w:rPr>
          <w:rFonts w:cs="Calibri"/>
          <w:w w:val="73"/>
          <w:rtl/>
        </w:rPr>
        <w:t>٦٣</w:t>
      </w:r>
      <w:r>
        <w:rPr>
          <w:w w:val="73"/>
          <w:rtl/>
        </w:rPr>
        <w:t xml:space="preserve"> حضور انور جن کي حوضِ ڪوثر عطا ٿيندو</w:t>
      </w:r>
      <w:r>
        <w:rPr>
          <w:w w:val="73"/>
        </w:rPr>
        <w:t>.</w:t>
      </w:r>
    </w:p>
    <w:p w14:paraId="6762B2C5">
      <w:pPr>
        <w:pStyle w:val="13"/>
        <w:bidi/>
        <w:spacing w:before="1"/>
        <w:ind w:left="153" w:right="1070" w:firstLine="0"/>
        <w:jc w:val="left"/>
      </w:pPr>
      <w:r>
        <w:rPr>
          <w:w w:val="71"/>
        </w:rPr>
        <w:t>.</w:t>
      </w:r>
      <w:r>
        <w:rPr>
          <w:rFonts w:cs="Calibri"/>
          <w:w w:val="71"/>
          <w:rtl/>
        </w:rPr>
        <w:t>٦٣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پاڻ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سڳورن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وسيلهءِ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عطا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هوندو،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جنت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اعلٰي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درجو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</w:p>
    <w:p w14:paraId="1C229EDC">
      <w:pPr>
        <w:pStyle w:val="13"/>
        <w:bidi/>
        <w:spacing w:before="52"/>
        <w:ind w:left="153" w:right="0" w:firstLine="0"/>
        <w:jc w:val="left"/>
      </w:pPr>
      <w:r>
        <w:rPr>
          <w:w w:val="69"/>
        </w:rPr>
        <w:t>.</w:t>
      </w:r>
      <w:r>
        <w:rPr>
          <w:rFonts w:cs="Calibri"/>
          <w:w w:val="69"/>
          <w:rtl/>
        </w:rPr>
        <w:t>٦٣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حضور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عليه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الصلواة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والسّلام</w:t>
      </w:r>
      <w:r>
        <w:rPr>
          <w:spacing w:val="-6"/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مت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سميت</w:t>
      </w:r>
      <w:r>
        <w:rPr>
          <w:w w:val="69"/>
        </w:rPr>
        <w:t>(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سڀني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پهريان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پ</w:t>
      </w:r>
      <w:r>
        <w:rPr>
          <w:spacing w:val="-43"/>
          <w:w w:val="69"/>
          <w:position w:val="-8"/>
          <w:rtl/>
        </w:rPr>
        <w:t xml:space="preserve"> </w:t>
      </w:r>
      <w:r>
        <w:rPr>
          <w:w w:val="69"/>
          <w:rtl/>
        </w:rPr>
        <w:t>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صراط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گذرندا</w:t>
      </w:r>
      <w:r>
        <w:rPr>
          <w:w w:val="69"/>
        </w:rPr>
        <w:t>.</w:t>
      </w:r>
    </w:p>
    <w:p w14:paraId="5A543E34">
      <w:pPr>
        <w:pStyle w:val="13"/>
        <w:bidi/>
        <w:spacing w:before="51" w:line="273" w:lineRule="auto"/>
        <w:ind w:left="158" w:right="312" w:hanging="5"/>
        <w:jc w:val="left"/>
      </w:pPr>
      <w:r>
        <w:rPr>
          <w:w w:val="71"/>
          <w:position w:val="2"/>
        </w:rPr>
        <w:t>.</w:t>
      </w:r>
      <w:r>
        <w:rPr>
          <w:rFonts w:cs="Calibri"/>
          <w:w w:val="71"/>
          <w:position w:val="2"/>
          <w:rtl/>
        </w:rPr>
        <w:t>٠٤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قيامت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جي ڏينهن</w:t>
      </w:r>
      <w:r>
        <w:rPr>
          <w:spacing w:val="-2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حضور</w:t>
      </w:r>
      <w:r>
        <w:rPr>
          <w:spacing w:val="-1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صلعم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جن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جي</w:t>
      </w:r>
      <w:r>
        <w:rPr>
          <w:spacing w:val="-2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</w:t>
      </w:r>
      <w:r>
        <w:rPr>
          <w:spacing w:val="-45"/>
          <w:w w:val="71"/>
          <w:position w:val="3"/>
          <w:rtl/>
        </w:rPr>
        <w:t xml:space="preserve"> </w:t>
      </w:r>
      <w:r>
        <w:rPr>
          <w:w w:val="71"/>
          <w:position w:val="2"/>
          <w:rtl/>
        </w:rPr>
        <w:t>مت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سڀني پيغمبرن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جي</w:t>
      </w:r>
      <w:r>
        <w:rPr>
          <w:spacing w:val="-2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</w:t>
      </w:r>
      <w:r>
        <w:rPr>
          <w:spacing w:val="-45"/>
          <w:w w:val="71"/>
          <w:position w:val="3"/>
          <w:rtl/>
        </w:rPr>
        <w:t xml:space="preserve"> </w:t>
      </w:r>
      <w:r>
        <w:rPr>
          <w:w w:val="71"/>
          <w:position w:val="2"/>
          <w:rtl/>
        </w:rPr>
        <w:t>مت کان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وڌيڪ هوندي</w:t>
      </w:r>
      <w:r>
        <w:rPr>
          <w:spacing w:val="80"/>
          <w:rtl/>
        </w:rPr>
        <w:t xml:space="preserve">  </w:t>
      </w:r>
      <w:r>
        <w:rPr>
          <w:w w:val="71"/>
          <w:position w:val="2"/>
          <w:rtl/>
        </w:rPr>
        <w:t>ڪل</w:t>
      </w:r>
      <w:r>
        <w:rPr>
          <w:spacing w:val="-2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 xml:space="preserve">اهلِ بهشت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ٻن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حصن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مشتمل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سندن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مت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هوندي</w:t>
      </w:r>
      <w:r>
        <w:rPr>
          <w:w w:val="69"/>
        </w:rPr>
        <w:t>.</w:t>
      </w:r>
      <w:r>
        <w:rPr>
          <w:spacing w:val="-20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2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وڻندڙ</w:t>
      </w:r>
      <w:r>
        <w:rPr>
          <w:spacing w:val="-5"/>
          <w:rtl/>
        </w:rPr>
        <w:t xml:space="preserve"> </w:t>
      </w:r>
      <w:r>
        <w:rPr>
          <w:w w:val="69"/>
          <w:rtl/>
        </w:rPr>
        <w:t>دِين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اِسلام</w:t>
      </w:r>
      <w:r>
        <w:rPr>
          <w:spacing w:val="-17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تصديق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قرآني</w:t>
      </w:r>
    </w:p>
    <w:p w14:paraId="66F0865F">
      <w:pPr>
        <w:pStyle w:val="13"/>
        <w:bidi/>
        <w:spacing w:line="307" w:lineRule="exact"/>
        <w:ind w:left="154" w:right="1070" w:firstLine="0"/>
        <w:jc w:val="left"/>
      </w:pPr>
      <w:r>
        <w:rPr>
          <w:w w:val="68"/>
          <w:rtl/>
        </w:rPr>
        <w:t>آيت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سڳوريءَ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قرآن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ڪريم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ارشاد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ٿيل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w w:val="68"/>
        </w:rPr>
        <w:t>:</w:t>
      </w:r>
    </w:p>
    <w:p w14:paraId="0DD33BC0">
      <w:pPr>
        <w:spacing w:before="0" w:line="217" w:lineRule="exact"/>
        <w:ind w:left="0" w:right="366" w:firstLine="0"/>
        <w:jc w:val="right"/>
        <w:rPr>
          <w:rFonts w:ascii="SimSun-ExtB" w:hAnsi="SimSun-ExtB" w:eastAsia="SimSun-ExtB" w:cs="SimSun-ExtB"/>
          <w:sz w:val="24"/>
          <w:szCs w:val="24"/>
        </w:rPr>
      </w:pPr>
      <w:r>
        <w:rPr>
          <w:rFonts w:ascii="SimSun-ExtB" w:hAnsi="SimSun-ExtB" w:eastAsia="SimSun-ExtB" w:cs="SimSun-ExtB"/>
          <w:spacing w:val="-120"/>
          <w:position w:val="1"/>
          <w:sz w:val="24"/>
          <w:szCs w:val="24"/>
        </w:rPr>
        <w:t>P</w:t>
      </w:r>
      <w:r>
        <w:rPr>
          <w:rFonts w:ascii="SimSun-ExtB" w:hAnsi="SimSun-ExtB" w:eastAsia="SimSun-ExtB" w:cs="SimSun-ExtB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9"/>
          <w:position w:val="1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2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57"/>
          <w:position w:val="1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s</w:t>
      </w:r>
      <w:r>
        <w:rPr>
          <w:rFonts w:ascii="SimSun-ExtB" w:hAnsi="SimSun-ExtB" w:eastAsia="SimSun-ExtB" w:cs="SimSun-ExtB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9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10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48"/>
          <w:position w:val="10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2"/>
          <w:sz w:val="24"/>
          <w:szCs w:val="24"/>
        </w:rPr>
        <w:t>ώ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4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4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14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2"/>
          <w:sz w:val="24"/>
          <w:szCs w:val="24"/>
        </w:rPr>
        <w:t>s</w:t>
      </w:r>
      <w:r>
        <w:rPr>
          <w:rFonts w:ascii="SimSun-ExtB" w:hAnsi="SimSun-ExtB" w:eastAsia="SimSun-ExtB" w:cs="SimSun-ExtB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43"/>
          <w:position w:val="2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sz w:val="24"/>
          <w:szCs w:val="24"/>
        </w:rPr>
        <w:t>r</w:t>
      </w:r>
      <w:r>
        <w:rPr>
          <w:rFonts w:ascii="SimSun-ExtB" w:hAnsi="SimSun-ExtB" w:eastAsia="SimSun-ExtB" w:cs="SimSun-ExtB"/>
          <w:spacing w:val="-5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120"/>
          <w:position w:val="3"/>
          <w:sz w:val="24"/>
          <w:szCs w:val="24"/>
        </w:rPr>
        <w:t>s</w:t>
      </w:r>
      <w:r>
        <w:rPr>
          <w:rFonts w:ascii="SimSun-ExtB" w:hAnsi="SimSun-ExtB" w:eastAsia="SimSun-ExtB" w:cs="SimSun-ExtB"/>
          <w:spacing w:val="14"/>
          <w:position w:val="3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position w:val="4"/>
          <w:sz w:val="24"/>
          <w:szCs w:val="24"/>
          <w:cs/>
        </w:rPr>
        <w:t>ധ</w:t>
      </w:r>
      <w:r>
        <w:rPr>
          <w:rFonts w:ascii="SimSun-ExtB" w:hAnsi="SimSun-ExtB" w:eastAsia="SimSun-ExtB" w:cs="SimSun-ExtB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57"/>
          <w:position w:val="4"/>
          <w:sz w:val="24"/>
          <w:szCs w:val="24"/>
        </w:rPr>
        <w:t xml:space="preserve"> </w:t>
      </w:r>
      <w:r>
        <w:rPr>
          <w:rFonts w:ascii="SimSun-ExtB" w:hAnsi="SimSun-ExtB" w:eastAsia="SimSun-ExtB" w:cs="SimSun-ExtB"/>
          <w:spacing w:val="-240"/>
          <w:sz w:val="24"/>
          <w:szCs w:val="24"/>
        </w:rPr>
        <w:t>»</w:t>
      </w:r>
    </w:p>
    <w:p w14:paraId="20848558">
      <w:pPr>
        <w:bidi/>
        <w:spacing w:before="0" w:line="264" w:lineRule="exact"/>
        <w:ind w:left="156" w:right="4111" w:firstLine="0"/>
        <w:jc w:val="left"/>
        <w:rPr>
          <w:position w:val="1"/>
          <w:sz w:val="28"/>
          <w:szCs w:val="28"/>
        </w:rPr>
      </w:pPr>
      <w:r>
        <w:rPr>
          <w:rFonts w:ascii="SimSun-ExtB" w:hAnsi="SimSun-ExtB" w:cs="SimSun-ExtB"/>
          <w:spacing w:val="80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ن</w:t>
      </w:r>
      <w:r>
        <w:rPr>
          <w:rFonts w:ascii="SimSun-ExtB" w:hAnsi="SimSun-ExtB" w:cs="SimSun-ExtB"/>
          <w:spacing w:val="-47"/>
          <w:w w:val="63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4"/>
          <w:szCs w:val="24"/>
        </w:rPr>
        <w:t>i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ل</w:t>
      </w:r>
      <w:r>
        <w:rPr>
          <w:rFonts w:ascii="SimSun-ExtB" w:hAnsi="SimSun-ExtB" w:cs="SimSun-ExtB"/>
          <w:spacing w:val="28"/>
          <w:position w:val="-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ديْ</w:t>
      </w:r>
      <w:r>
        <w:rPr>
          <w:rFonts w:ascii="SimSun-ExtB" w:hAnsi="SimSun-ExtB" w:cs="SimSun-ExtB"/>
          <w:spacing w:val="39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ع</w:t>
      </w:r>
      <w:r>
        <w:rPr>
          <w:rFonts w:ascii="SimSun-ExtB" w:hAnsi="SimSun-ExtB" w:cs="SimSun-ExtB"/>
          <w:w w:val="63"/>
          <w:position w:val="1"/>
          <w:sz w:val="24"/>
          <w:szCs w:val="24"/>
        </w:rPr>
        <w:t>à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د</w:t>
      </w:r>
      <w:r>
        <w:rPr>
          <w:rFonts w:ascii="SimSun-ExtB" w:hAnsi="SimSun-ExtB" w:cs="SimSun-ExtB"/>
          <w:spacing w:val="-52"/>
          <w:w w:val="63"/>
          <w:position w:val="1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اللّٰ</w:t>
      </w:r>
      <w:r>
        <w:rPr>
          <w:rFonts w:ascii="SimSun-ExtB" w:hAnsi="SimSun-ExtB" w:cs="SimSun-ExtB"/>
          <w:spacing w:val="-48"/>
          <w:w w:val="63"/>
          <w:position w:val="3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4"/>
          <w:szCs w:val="24"/>
        </w:rPr>
        <w:t>i</w:t>
      </w:r>
      <w:r>
        <w:rPr>
          <w:rFonts w:ascii="SimSun-ExtB" w:hAnsi="SimSun-ExtB" w:cs="SimSun-ExtB"/>
          <w:spacing w:val="56"/>
          <w:position w:val="-2"/>
          <w:sz w:val="24"/>
          <w:szCs w:val="24"/>
          <w:rtl/>
        </w:rPr>
        <w:t xml:space="preserve"> 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لْ</w:t>
      </w:r>
      <w:r>
        <w:rPr>
          <w:rFonts w:ascii="SimSun-ExtB" w:hAnsi="SimSun-ExtB" w:cs="SimSun-ExtB"/>
          <w:w w:val="63"/>
          <w:position w:val="1"/>
          <w:sz w:val="24"/>
          <w:szCs w:val="24"/>
        </w:rPr>
        <w:t>m</w:t>
      </w:r>
      <w:r>
        <w:rPr>
          <w:rFonts w:ascii="SimSun-ExtB" w:hAnsi="SimSun-ExtB" w:cs="SimSun-ExtB"/>
          <w:w w:val="63"/>
          <w:position w:val="1"/>
          <w:sz w:val="24"/>
          <w:szCs w:val="24"/>
          <w:rtl/>
        </w:rPr>
        <w:t>لَ</w:t>
      </w:r>
      <w:r>
        <w:rPr>
          <w:rFonts w:ascii="SimSun-ExtB" w:hAnsi="SimSun-ExtB" w:cs="SimSun-ExtB"/>
          <w:w w:val="63"/>
          <w:position w:val="1"/>
          <w:sz w:val="24"/>
          <w:szCs w:val="24"/>
        </w:rPr>
        <w:t>p</w:t>
      </w:r>
      <w:r>
        <w:rPr>
          <w:spacing w:val="-10"/>
          <w:position w:val="1"/>
          <w:sz w:val="28"/>
          <w:szCs w:val="28"/>
          <w:rtl/>
        </w:rPr>
        <w:t xml:space="preserve"> </w:t>
      </w:r>
      <w:r>
        <w:rPr>
          <w:w w:val="63"/>
          <w:position w:val="1"/>
          <w:sz w:val="28"/>
          <w:szCs w:val="28"/>
        </w:rPr>
        <w:t>)</w:t>
      </w:r>
      <w:r>
        <w:rPr>
          <w:w w:val="63"/>
          <w:position w:val="1"/>
          <w:sz w:val="28"/>
          <w:szCs w:val="28"/>
          <w:rtl/>
        </w:rPr>
        <w:t>پ</w:t>
      </w:r>
      <w:r>
        <w:rPr>
          <w:w w:val="63"/>
          <w:position w:val="1"/>
          <w:sz w:val="28"/>
          <w:szCs w:val="28"/>
        </w:rPr>
        <w:t>3-</w:t>
      </w:r>
      <w:r>
        <w:rPr>
          <w:w w:val="63"/>
          <w:position w:val="1"/>
          <w:sz w:val="28"/>
          <w:szCs w:val="28"/>
          <w:rtl/>
        </w:rPr>
        <w:t>،</w:t>
      </w:r>
      <w:r>
        <w:rPr>
          <w:w w:val="63"/>
          <w:position w:val="1"/>
          <w:sz w:val="28"/>
          <w:szCs w:val="28"/>
        </w:rPr>
        <w:t>4</w:t>
      </w:r>
      <w:r>
        <w:rPr>
          <w:w w:val="63"/>
          <w:position w:val="1"/>
          <w:sz w:val="28"/>
          <w:szCs w:val="28"/>
          <w:rtl/>
        </w:rPr>
        <w:t>،</w:t>
      </w:r>
      <w:r>
        <w:rPr>
          <w:spacing w:val="-19"/>
          <w:position w:val="1"/>
          <w:sz w:val="28"/>
          <w:szCs w:val="28"/>
          <w:rtl/>
        </w:rPr>
        <w:t xml:space="preserve"> </w:t>
      </w:r>
      <w:r>
        <w:rPr>
          <w:w w:val="63"/>
          <w:position w:val="1"/>
          <w:sz w:val="28"/>
          <w:szCs w:val="28"/>
          <w:rtl/>
        </w:rPr>
        <w:t>سورة</w:t>
      </w:r>
      <w:r>
        <w:rPr>
          <w:w w:val="63"/>
          <w:position w:val="1"/>
          <w:sz w:val="28"/>
          <w:szCs w:val="28"/>
        </w:rPr>
        <w:t>-</w:t>
      </w:r>
      <w:r>
        <w:rPr>
          <w:spacing w:val="-14"/>
          <w:position w:val="1"/>
          <w:sz w:val="28"/>
          <w:szCs w:val="28"/>
          <w:rtl/>
        </w:rPr>
        <w:t xml:space="preserve"> </w:t>
      </w:r>
      <w:r>
        <w:rPr>
          <w:w w:val="63"/>
          <w:position w:val="1"/>
          <w:sz w:val="28"/>
          <w:szCs w:val="28"/>
          <w:rtl/>
        </w:rPr>
        <w:t>آل</w:t>
      </w:r>
      <w:r>
        <w:rPr>
          <w:spacing w:val="-19"/>
          <w:position w:val="1"/>
          <w:sz w:val="28"/>
          <w:szCs w:val="28"/>
          <w:rtl/>
        </w:rPr>
        <w:t xml:space="preserve"> </w:t>
      </w:r>
      <w:r>
        <w:rPr>
          <w:w w:val="63"/>
          <w:position w:val="1"/>
          <w:sz w:val="28"/>
          <w:szCs w:val="28"/>
          <w:rtl/>
        </w:rPr>
        <w:t>عمران،</w:t>
      </w:r>
      <w:r>
        <w:rPr>
          <w:spacing w:val="-15"/>
          <w:position w:val="1"/>
          <w:sz w:val="28"/>
          <w:szCs w:val="28"/>
          <w:rtl/>
        </w:rPr>
        <w:t xml:space="preserve"> </w:t>
      </w:r>
      <w:r>
        <w:rPr>
          <w:w w:val="63"/>
          <w:position w:val="1"/>
          <w:sz w:val="28"/>
          <w:szCs w:val="28"/>
          <w:rtl/>
        </w:rPr>
        <w:t>ع</w:t>
      </w:r>
      <w:r>
        <w:rPr>
          <w:w w:val="63"/>
          <w:position w:val="1"/>
          <w:sz w:val="28"/>
          <w:szCs w:val="28"/>
        </w:rPr>
        <w:t>-</w:t>
      </w:r>
      <w:r>
        <w:rPr>
          <w:spacing w:val="-20"/>
          <w:position w:val="1"/>
          <w:sz w:val="28"/>
          <w:szCs w:val="28"/>
          <w:rtl/>
        </w:rPr>
        <w:t xml:space="preserve"> </w:t>
      </w:r>
      <w:r>
        <w:rPr>
          <w:w w:val="63"/>
          <w:position w:val="1"/>
          <w:sz w:val="28"/>
          <w:szCs w:val="28"/>
        </w:rPr>
        <w:t>(1</w:t>
      </w:r>
    </w:p>
    <w:p w14:paraId="26E9F933">
      <w:pPr>
        <w:pStyle w:val="13"/>
        <w:bidi/>
        <w:spacing w:before="86"/>
        <w:ind w:left="157" w:right="0" w:firstLine="0"/>
        <w:jc w:val="left"/>
      </w:pPr>
      <w:r>
        <w:rPr>
          <w:w w:val="66"/>
          <w:rtl/>
        </w:rPr>
        <w:t>ترجمو</w:t>
      </w:r>
      <w:r>
        <w:rPr>
          <w:w w:val="66"/>
        </w:rPr>
        <w:t>: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بيشڪ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وڻندڙ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دِين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وٽ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اِسلا</w:t>
      </w:r>
      <w:r>
        <w:rPr>
          <w:spacing w:val="-1"/>
          <w:position w:val="-3"/>
          <w:rtl/>
        </w:rPr>
        <w:t xml:space="preserve"> </w:t>
      </w:r>
      <w:r>
        <w:rPr>
          <w:w w:val="66"/>
          <w:rtl/>
        </w:rPr>
        <w:t>م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</w:p>
    <w:p w14:paraId="35962DBC">
      <w:pPr>
        <w:pStyle w:val="13"/>
        <w:bidi/>
        <w:spacing w:before="47" w:line="273" w:lineRule="auto"/>
        <w:ind w:left="152" w:right="312" w:firstLine="1"/>
        <w:jc w:val="left"/>
      </w:pPr>
      <w:r>
        <w:rPr>
          <w:w w:val="69"/>
        </w:rPr>
        <w:t>.</w:t>
      </w:r>
      <w:r>
        <w:rPr>
          <w:rFonts w:cs="Calibri"/>
          <w:w w:val="69"/>
          <w:rtl/>
        </w:rPr>
        <w:t>٠٤</w:t>
      </w:r>
      <w:r>
        <w:rPr>
          <w:w w:val="69"/>
          <w:rtl/>
        </w:rPr>
        <w:t xml:space="preserve"> جنت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 سواءِ حضور عليه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الصلواة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والسّلام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ڪتاب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قرآن ڪريم</w:t>
      </w:r>
      <w:r>
        <w:rPr>
          <w:w w:val="69"/>
        </w:rPr>
        <w:t>(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ڪوئي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ٻيو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ڪتاب نه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 xml:space="preserve">پڙهيو ويندو ۽ </w:t>
      </w:r>
      <w:r>
        <w:rPr>
          <w:w w:val="64"/>
          <w:rtl/>
        </w:rPr>
        <w:t>سواءِ حضرت محمد صلي الله عليه وآله وسلم جن جي زبان جي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ٻي ڪنهن زبان ۾ گفتگو نه ٿيندي</w:t>
      </w:r>
      <w:r>
        <w:rPr>
          <w:w w:val="64"/>
        </w:rPr>
        <w:t>.</w:t>
      </w:r>
      <w:r>
        <w:rPr>
          <w:spacing w:val="-1"/>
          <w:w w:val="64"/>
          <w:rtl/>
        </w:rPr>
        <w:t xml:space="preserve"> </w:t>
      </w:r>
      <w:r>
        <w:rPr>
          <w:w w:val="64"/>
        </w:rPr>
        <w:t>)</w:t>
      </w:r>
      <w:r>
        <w:rPr>
          <w:spacing w:val="40"/>
          <w:position w:val="-8"/>
          <w:rtl/>
        </w:rPr>
        <w:t xml:space="preserve"> </w:t>
      </w:r>
      <w:r>
        <w:rPr>
          <w:w w:val="64"/>
          <w:rtl/>
        </w:rPr>
        <w:t>سبحَاَن الِله</w:t>
      </w:r>
      <w:r>
        <w:rPr>
          <w:w w:val="64"/>
        </w:rPr>
        <w:t>(</w:t>
      </w:r>
    </w:p>
    <w:p w14:paraId="3B2EE570">
      <w:pPr>
        <w:spacing w:before="0" w:line="282" w:lineRule="exact"/>
        <w:ind w:left="161" w:right="0" w:firstLine="0"/>
        <w:jc w:val="center"/>
        <w:rPr>
          <w:sz w:val="24"/>
        </w:rPr>
      </w:pPr>
      <w:r>
        <w:rPr>
          <w:w w:val="120"/>
          <w:sz w:val="24"/>
        </w:rPr>
        <w:t>*</w:t>
      </w:r>
      <w:r>
        <w:rPr>
          <w:spacing w:val="-32"/>
          <w:w w:val="120"/>
          <w:sz w:val="24"/>
        </w:rPr>
        <w:t xml:space="preserve"> </w:t>
      </w:r>
      <w:r>
        <w:rPr>
          <w:w w:val="120"/>
          <w:sz w:val="24"/>
        </w:rPr>
        <w:t>*</w:t>
      </w:r>
      <w:r>
        <w:rPr>
          <w:spacing w:val="-32"/>
          <w:w w:val="120"/>
          <w:sz w:val="24"/>
        </w:rPr>
        <w:t xml:space="preserve"> </w:t>
      </w:r>
      <w:r>
        <w:rPr>
          <w:spacing w:val="-10"/>
          <w:w w:val="120"/>
          <w:sz w:val="24"/>
        </w:rPr>
        <w:t>*</w:t>
      </w:r>
    </w:p>
    <w:p w14:paraId="4064F2FE">
      <w:pPr>
        <w:pStyle w:val="13"/>
        <w:rPr>
          <w:sz w:val="20"/>
        </w:rPr>
      </w:pPr>
    </w:p>
    <w:p w14:paraId="327B5C19">
      <w:pPr>
        <w:pStyle w:val="13"/>
        <w:rPr>
          <w:sz w:val="20"/>
        </w:rPr>
      </w:pPr>
    </w:p>
    <w:p w14:paraId="61AE2FF9">
      <w:pPr>
        <w:pStyle w:val="13"/>
        <w:rPr>
          <w:sz w:val="20"/>
        </w:rPr>
      </w:pPr>
    </w:p>
    <w:p w14:paraId="64E54DB3">
      <w:pPr>
        <w:pStyle w:val="13"/>
        <w:rPr>
          <w:sz w:val="20"/>
        </w:rPr>
      </w:pPr>
    </w:p>
    <w:p w14:paraId="1ED21D6B">
      <w:pPr>
        <w:pStyle w:val="13"/>
        <w:rPr>
          <w:sz w:val="20"/>
        </w:rPr>
      </w:pPr>
    </w:p>
    <w:p w14:paraId="14A7BF6E">
      <w:pPr>
        <w:pStyle w:val="13"/>
        <w:rPr>
          <w:sz w:val="20"/>
        </w:rPr>
      </w:pPr>
    </w:p>
    <w:p w14:paraId="5EC214CA">
      <w:pPr>
        <w:pStyle w:val="13"/>
        <w:rPr>
          <w:sz w:val="20"/>
        </w:rPr>
      </w:pPr>
    </w:p>
    <w:p w14:paraId="7D510530">
      <w:pPr>
        <w:pStyle w:val="13"/>
        <w:rPr>
          <w:sz w:val="20"/>
        </w:rPr>
      </w:pPr>
    </w:p>
    <w:p w14:paraId="4FF05FDF">
      <w:pPr>
        <w:pStyle w:val="13"/>
        <w:rPr>
          <w:sz w:val="20"/>
        </w:rPr>
      </w:pPr>
    </w:p>
    <w:p w14:paraId="5531F07E">
      <w:pPr>
        <w:pStyle w:val="13"/>
        <w:rPr>
          <w:sz w:val="20"/>
        </w:rPr>
      </w:pPr>
    </w:p>
    <w:p w14:paraId="47EE5D39">
      <w:pPr>
        <w:pStyle w:val="13"/>
        <w:rPr>
          <w:sz w:val="20"/>
        </w:rPr>
      </w:pPr>
    </w:p>
    <w:p w14:paraId="2114F2EB">
      <w:pPr>
        <w:pStyle w:val="13"/>
        <w:spacing w:before="5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207010</wp:posOffset>
                </wp:positionV>
                <wp:extent cx="5772785" cy="55245"/>
                <wp:effectExtent l="0" t="0" r="0" b="0"/>
                <wp:wrapTopAndBottom/>
                <wp:docPr id="90" name="Graphi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0" o:spid="_x0000_s1026" o:spt="100" style="position:absolute;left:0pt;margin-left:70.55pt;margin-top:16.3pt;height:4.35pt;width:454.55pt;mso-position-horizontal-relative:page;mso-wrap-distance-bottom:0pt;mso-wrap-distance-top:0pt;z-index:-251624448;mso-width-relative:page;mso-height-relative:page;" fillcolor="#612322" filled="t" stroked="f" coordsize="5772785,55244" o:gfxdata="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Pk04b2wAAAAoBAAAPAAAAAAAA&#10;AAEAIAAAACIAAABkcnMvZG93bnJldi54bWxQSwECFAAUAAAACACHTuJAf3W4WkgCAADxBQAADgAA&#10;AAAAAAABACAAAAAq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10B956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D1E5C4A">
      <w:pPr>
        <w:pStyle w:val="13"/>
        <w:spacing w:before="9"/>
        <w:rPr>
          <w:sz w:val="3"/>
        </w:rPr>
      </w:pPr>
    </w:p>
    <w:p w14:paraId="78610DD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qsKqSYoCAAAfBwAA&#10;DgAAAAAAAAABACAAAAAkAQAAZHJzL2Uyb0RvYy54bWxQSwUGAAAAAAYABgBZAQAAIAYAAAAA&#10;">
                <o:lock v:ext="edit" aspectratio="f"/>
                <v:shape id="Graphic 92" o:spid="_x0000_s1026" o:spt="100" style="position:absolute;left:0;top:0;height:40005;width:5737860;" fillcolor="#000000" filled="t" stroked="f" coordsize="5737860,40005" o:gfxdata="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OndtvQAA&#10;ANs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872BA74">
      <w:pPr>
        <w:bidi/>
        <w:spacing w:before="274"/>
        <w:ind w:left="3340" w:right="0" w:firstLine="0"/>
        <w:jc w:val="left"/>
        <w:rPr>
          <w:sz w:val="56"/>
          <w:szCs w:val="56"/>
        </w:rPr>
      </w:pPr>
      <w:r>
        <w:rPr>
          <w:w w:val="74"/>
          <w:sz w:val="56"/>
          <w:szCs w:val="56"/>
          <w:u w:val="single"/>
          <w:rtl/>
        </w:rPr>
        <w:t>قرآني</w:t>
      </w:r>
      <w:r>
        <w:rPr>
          <w:spacing w:val="3"/>
          <w:sz w:val="56"/>
          <w:szCs w:val="56"/>
          <w:u w:val="single"/>
          <w:rtl/>
        </w:rPr>
        <w:t xml:space="preserve"> </w:t>
      </w:r>
      <w:r>
        <w:rPr>
          <w:w w:val="74"/>
          <w:sz w:val="56"/>
          <w:szCs w:val="56"/>
          <w:u w:val="single"/>
          <w:rtl/>
        </w:rPr>
        <w:t>حوالاجات</w:t>
      </w:r>
    </w:p>
    <w:p w14:paraId="329C8E51">
      <w:pPr>
        <w:pStyle w:val="13"/>
        <w:spacing w:before="307"/>
      </w:pPr>
    </w:p>
    <w:p w14:paraId="7DCCD896">
      <w:pPr>
        <w:pStyle w:val="13"/>
        <w:bidi/>
        <w:ind w:left="153" w:right="0" w:firstLine="0"/>
        <w:jc w:val="left"/>
      </w:pPr>
      <w:r>
        <w:rPr>
          <w:w w:val="85"/>
        </w:rPr>
        <w:t>.11</w:t>
      </w:r>
      <w:r>
        <w:rPr>
          <w:spacing w:val="-15"/>
          <w:w w:val="85"/>
          <w:rtl/>
        </w:rPr>
        <w:t xml:space="preserve"> </w:t>
      </w:r>
      <w:r>
        <w:rPr>
          <w:w w:val="85"/>
        </w:rPr>
        <w:t>)</w:t>
      </w:r>
      <w:r>
        <w:rPr>
          <w:w w:val="85"/>
          <w:rtl/>
        </w:rPr>
        <w:t>الف</w:t>
      </w:r>
      <w:r>
        <w:rPr>
          <w:w w:val="85"/>
        </w:rPr>
        <w:t>(</w:t>
      </w:r>
      <w:r>
        <w:rPr>
          <w:spacing w:val="-12"/>
          <w:w w:val="85"/>
          <w:rtl/>
        </w:rPr>
        <w:t xml:space="preserve"> </w:t>
      </w:r>
      <w:r>
        <w:rPr>
          <w:w w:val="85"/>
        </w:rPr>
        <w:t>(i)</w:t>
      </w:r>
      <w:r>
        <w:rPr>
          <w:spacing w:val="-15"/>
          <w:w w:val="85"/>
          <w:rtl/>
        </w:rPr>
        <w:t xml:space="preserve"> </w:t>
      </w:r>
      <w:r>
        <w:rPr>
          <w:w w:val="85"/>
          <w:rtl/>
        </w:rPr>
        <w:t>پ</w:t>
      </w:r>
      <w:r>
        <w:rPr>
          <w:w w:val="85"/>
        </w:rPr>
        <w:t>-19-</w:t>
      </w:r>
      <w:r>
        <w:rPr>
          <w:w w:val="85"/>
          <w:rtl/>
        </w:rPr>
        <w:t>وقال</w:t>
      </w:r>
      <w:r>
        <w:rPr>
          <w:spacing w:val="-15"/>
          <w:w w:val="85"/>
          <w:rtl/>
        </w:rPr>
        <w:t xml:space="preserve"> </w:t>
      </w:r>
      <w:r>
        <w:rPr>
          <w:w w:val="85"/>
          <w:rtl/>
        </w:rPr>
        <w:t>الذين،</w:t>
      </w:r>
      <w:r>
        <w:rPr>
          <w:spacing w:val="-16"/>
          <w:w w:val="85"/>
          <w:rtl/>
        </w:rPr>
        <w:t xml:space="preserve"> </w:t>
      </w:r>
      <w:r>
        <w:rPr>
          <w:w w:val="85"/>
          <w:rtl/>
        </w:rPr>
        <w:t>سوره</w:t>
      </w:r>
      <w:r>
        <w:rPr>
          <w:w w:val="85"/>
        </w:rPr>
        <w:t>-</w:t>
      </w:r>
      <w:r>
        <w:rPr>
          <w:spacing w:val="-13"/>
          <w:w w:val="85"/>
          <w:rtl/>
        </w:rPr>
        <w:t xml:space="preserve"> </w:t>
      </w:r>
      <w:r>
        <w:rPr>
          <w:w w:val="85"/>
          <w:rtl/>
        </w:rPr>
        <w:t>الشعرآءَ،</w:t>
      </w:r>
      <w:r>
        <w:rPr>
          <w:spacing w:val="-13"/>
          <w:w w:val="85"/>
          <w:rtl/>
        </w:rPr>
        <w:t xml:space="preserve"> </w:t>
      </w:r>
      <w:r>
        <w:rPr>
          <w:w w:val="85"/>
          <w:rtl/>
        </w:rPr>
        <w:t>آيت</w:t>
      </w:r>
      <w:r>
        <w:rPr>
          <w:w w:val="85"/>
        </w:rPr>
        <w:t>194-193-</w:t>
      </w:r>
      <w:r>
        <w:rPr>
          <w:w w:val="85"/>
          <w:rtl/>
        </w:rPr>
        <w:t>،ع</w:t>
      </w:r>
      <w:r>
        <w:rPr>
          <w:w w:val="85"/>
        </w:rPr>
        <w:t>11-</w:t>
      </w:r>
      <w:r>
        <w:rPr>
          <w:w w:val="85"/>
          <w:rtl/>
        </w:rPr>
        <w:t>،مڪي</w:t>
      </w:r>
      <w:r>
        <w:rPr>
          <w:w w:val="85"/>
        </w:rPr>
        <w:t>.</w:t>
      </w:r>
    </w:p>
    <w:p w14:paraId="0F9DBFFF">
      <w:pPr>
        <w:pStyle w:val="13"/>
        <w:bidi/>
        <w:spacing w:before="47"/>
        <w:ind w:left="158" w:right="0" w:firstLine="0"/>
        <w:jc w:val="left"/>
      </w:pPr>
      <w:r>
        <w:rPr>
          <w:w w:val="82"/>
        </w:rPr>
        <w:t>(ii)</w:t>
      </w:r>
      <w:r>
        <w:rPr>
          <w:spacing w:val="-12"/>
          <w:w w:val="82"/>
          <w:rtl/>
        </w:rPr>
        <w:t xml:space="preserve"> </w:t>
      </w:r>
      <w:r>
        <w:rPr>
          <w:w w:val="82"/>
          <w:rtl/>
        </w:rPr>
        <w:t>پ</w:t>
      </w:r>
      <w:r>
        <w:rPr>
          <w:w w:val="82"/>
        </w:rPr>
        <w:t>-27-</w:t>
      </w:r>
      <w:r>
        <w:rPr>
          <w:w w:val="82"/>
          <w:rtl/>
        </w:rPr>
        <w:t>قال</w:t>
      </w:r>
      <w:r>
        <w:rPr>
          <w:spacing w:val="-12"/>
          <w:w w:val="82"/>
          <w:rtl/>
        </w:rPr>
        <w:t xml:space="preserve"> </w:t>
      </w:r>
      <w:r>
        <w:rPr>
          <w:w w:val="82"/>
          <w:rtl/>
        </w:rPr>
        <w:t>فما</w:t>
      </w:r>
      <w:r>
        <w:rPr>
          <w:spacing w:val="-9"/>
          <w:w w:val="82"/>
          <w:rtl/>
        </w:rPr>
        <w:t xml:space="preserve"> </w:t>
      </w:r>
      <w:r>
        <w:rPr>
          <w:w w:val="82"/>
          <w:rtl/>
        </w:rPr>
        <w:t>خطبوڪم،</w:t>
      </w:r>
      <w:r>
        <w:rPr>
          <w:spacing w:val="-9"/>
          <w:w w:val="82"/>
          <w:rtl/>
        </w:rPr>
        <w:t xml:space="preserve">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-13"/>
          <w:w w:val="82"/>
          <w:rtl/>
        </w:rPr>
        <w:t xml:space="preserve"> </w:t>
      </w:r>
      <w:r>
        <w:rPr>
          <w:w w:val="82"/>
          <w:rtl/>
        </w:rPr>
        <w:t>النجم،</w:t>
      </w:r>
      <w:r>
        <w:rPr>
          <w:spacing w:val="-11"/>
          <w:w w:val="82"/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11-</w:t>
      </w:r>
      <w:r>
        <w:rPr>
          <w:w w:val="82"/>
          <w:rtl/>
        </w:rPr>
        <w:t>،ع</w:t>
      </w:r>
      <w:r>
        <w:rPr>
          <w:w w:val="82"/>
        </w:rPr>
        <w:t>1-</w:t>
      </w:r>
      <w:r>
        <w:rPr>
          <w:w w:val="82"/>
          <w:rtl/>
        </w:rPr>
        <w:t>،مڪي</w:t>
      </w:r>
      <w:r>
        <w:rPr>
          <w:w w:val="82"/>
        </w:rPr>
        <w:t>.</w:t>
      </w:r>
    </w:p>
    <w:p w14:paraId="22B812CA">
      <w:pPr>
        <w:pStyle w:val="13"/>
        <w:bidi/>
        <w:spacing w:before="42" w:line="268" w:lineRule="auto"/>
        <w:ind w:left="193" w:right="2814" w:hanging="39"/>
        <w:jc w:val="left"/>
      </w:pPr>
      <w:r>
        <w:rPr>
          <w:w w:val="82"/>
        </w:rPr>
        <w:t>)</w:t>
      </w:r>
      <w:r>
        <w:rPr>
          <w:w w:val="82"/>
          <w:rtl/>
        </w:rPr>
        <w:t>ب</w:t>
      </w:r>
      <w:r>
        <w:rPr>
          <w:w w:val="82"/>
        </w:rPr>
        <w:t>(</w:t>
      </w:r>
      <w:r>
        <w:rPr>
          <w:spacing w:val="-9"/>
          <w:w w:val="82"/>
          <w:rtl/>
        </w:rPr>
        <w:t xml:space="preserve"> </w:t>
      </w:r>
      <w:r>
        <w:rPr>
          <w:w w:val="82"/>
          <w:rtl/>
        </w:rPr>
        <w:t>پ</w:t>
      </w:r>
      <w:r>
        <w:rPr>
          <w:w w:val="82"/>
        </w:rPr>
        <w:t>-27-</w:t>
      </w:r>
      <w:r>
        <w:rPr>
          <w:w w:val="82"/>
          <w:rtl/>
        </w:rPr>
        <w:t>قال</w:t>
      </w:r>
      <w:r>
        <w:rPr>
          <w:spacing w:val="-7"/>
          <w:w w:val="82"/>
          <w:rtl/>
        </w:rPr>
        <w:t xml:space="preserve"> </w:t>
      </w:r>
      <w:r>
        <w:rPr>
          <w:w w:val="82"/>
          <w:rtl/>
        </w:rPr>
        <w:t>فما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>خطبوڪم،</w:t>
      </w:r>
      <w:r>
        <w:rPr>
          <w:spacing w:val="-9"/>
          <w:w w:val="82"/>
          <w:rtl/>
        </w:rPr>
        <w:t xml:space="preserve">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-7"/>
          <w:w w:val="82"/>
          <w:rtl/>
        </w:rPr>
        <w:t xml:space="preserve"> </w:t>
      </w:r>
      <w:r>
        <w:rPr>
          <w:w w:val="82"/>
          <w:rtl/>
        </w:rPr>
        <w:t>النجم،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1-</w:t>
      </w:r>
      <w:r>
        <w:rPr>
          <w:w w:val="82"/>
          <w:rtl/>
        </w:rPr>
        <w:t>،ع</w:t>
      </w:r>
      <w:r>
        <w:rPr>
          <w:w w:val="82"/>
        </w:rPr>
        <w:t>11-</w:t>
      </w:r>
      <w:r>
        <w:rPr>
          <w:w w:val="82"/>
          <w:rtl/>
        </w:rPr>
        <w:t>،مڪي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>شروع</w:t>
      </w:r>
      <w:r>
        <w:rPr>
          <w:spacing w:val="-9"/>
          <w:w w:val="82"/>
          <w:rtl/>
        </w:rPr>
        <w:t xml:space="preserve"> </w:t>
      </w:r>
      <w:r>
        <w:rPr>
          <w:w w:val="82"/>
          <w:rtl/>
        </w:rPr>
        <w:t>۾</w:t>
      </w:r>
      <w:r>
        <w:rPr>
          <w:w w:val="82"/>
        </w:rPr>
        <w:t>.</w:t>
      </w:r>
      <w:r>
        <w:rPr>
          <w:w w:val="82"/>
          <w:rtl/>
        </w:rPr>
        <w:t xml:space="preserve"> </w:t>
      </w:r>
      <w:r>
        <w:rPr>
          <w:w w:val="82"/>
        </w:rPr>
        <w:t>)</w:t>
      </w:r>
      <w:r>
        <w:rPr>
          <w:w w:val="82"/>
          <w:rtl/>
        </w:rPr>
        <w:t>ت</w:t>
      </w:r>
      <w:r>
        <w:rPr>
          <w:w w:val="82"/>
        </w:rPr>
        <w:t>(</w:t>
      </w:r>
      <w:r>
        <w:rPr>
          <w:w w:val="82"/>
          <w:rtl/>
        </w:rPr>
        <w:t xml:space="preserve"> پ</w:t>
      </w:r>
      <w:r>
        <w:rPr>
          <w:w w:val="82"/>
        </w:rPr>
        <w:t>-25-</w:t>
      </w:r>
      <w:r>
        <w:rPr>
          <w:w w:val="82"/>
          <w:rtl/>
        </w:rPr>
        <w:t>اليه يرد، سوره</w:t>
      </w:r>
      <w:r>
        <w:rPr>
          <w:w w:val="82"/>
        </w:rPr>
        <w:t>-</w:t>
      </w:r>
      <w:r>
        <w:rPr>
          <w:w w:val="82"/>
          <w:rtl/>
        </w:rPr>
        <w:t xml:space="preserve"> الدخان، آيت</w:t>
      </w:r>
      <w:r>
        <w:rPr>
          <w:w w:val="82"/>
        </w:rPr>
        <w:t>58-</w:t>
      </w:r>
      <w:r>
        <w:rPr>
          <w:w w:val="82"/>
          <w:rtl/>
        </w:rPr>
        <w:t>،ع</w:t>
      </w:r>
      <w:r>
        <w:rPr>
          <w:w w:val="82"/>
        </w:rPr>
        <w:t>3-</w:t>
      </w:r>
      <w:r>
        <w:rPr>
          <w:w w:val="82"/>
          <w:rtl/>
        </w:rPr>
        <w:t>،مڪي</w:t>
      </w:r>
      <w:r>
        <w:rPr>
          <w:w w:val="82"/>
        </w:rPr>
        <w:t>.</w:t>
      </w:r>
    </w:p>
    <w:p w14:paraId="5E07CB7E">
      <w:pPr>
        <w:pStyle w:val="13"/>
        <w:bidi/>
        <w:spacing w:before="3" w:line="271" w:lineRule="auto"/>
        <w:ind w:left="154" w:right="3505" w:firstLine="0"/>
        <w:jc w:val="left"/>
      </w:pPr>
      <w:r>
        <w:rPr>
          <w:w w:val="82"/>
        </w:rPr>
        <w:t>)</w:t>
      </w:r>
      <w:r>
        <w:rPr>
          <w:w w:val="82"/>
          <w:rtl/>
        </w:rPr>
        <w:t>ث</w:t>
      </w:r>
      <w:r>
        <w:rPr>
          <w:w w:val="82"/>
        </w:rPr>
        <w:t>(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>پ</w:t>
      </w:r>
      <w:r>
        <w:rPr>
          <w:w w:val="82"/>
        </w:rPr>
        <w:t>-27-</w:t>
      </w:r>
      <w:r>
        <w:rPr>
          <w:w w:val="82"/>
          <w:rtl/>
        </w:rPr>
        <w:t>قال</w:t>
      </w:r>
      <w:r>
        <w:rPr>
          <w:spacing w:val="-1"/>
          <w:w w:val="82"/>
          <w:rtl/>
        </w:rPr>
        <w:t xml:space="preserve"> </w:t>
      </w:r>
      <w:r>
        <w:rPr>
          <w:w w:val="82"/>
          <w:rtl/>
        </w:rPr>
        <w:t>فما خطبوڪم،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-1"/>
          <w:w w:val="82"/>
          <w:rtl/>
        </w:rPr>
        <w:t xml:space="preserve"> </w:t>
      </w:r>
      <w:r>
        <w:rPr>
          <w:w w:val="82"/>
          <w:rtl/>
        </w:rPr>
        <w:t>النجم،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17-</w:t>
      </w:r>
      <w:r>
        <w:rPr>
          <w:w w:val="82"/>
          <w:rtl/>
        </w:rPr>
        <w:t>،ع</w:t>
      </w:r>
      <w:r>
        <w:rPr>
          <w:w w:val="82"/>
        </w:rPr>
        <w:t>1-</w:t>
      </w:r>
      <w:r>
        <w:rPr>
          <w:w w:val="82"/>
          <w:rtl/>
        </w:rPr>
        <w:t>،مڪي</w:t>
      </w:r>
      <w:r>
        <w:rPr>
          <w:w w:val="82"/>
        </w:rPr>
        <w:t>.</w:t>
      </w:r>
      <w:r>
        <w:rPr>
          <w:w w:val="82"/>
          <w:rtl/>
        </w:rPr>
        <w:t xml:space="preserve"> </w:t>
      </w:r>
      <w:r>
        <w:rPr>
          <w:w w:val="82"/>
        </w:rPr>
        <w:t>)</w:t>
      </w:r>
      <w:r>
        <w:rPr>
          <w:w w:val="82"/>
          <w:rtl/>
        </w:rPr>
        <w:t>ج</w:t>
      </w:r>
      <w:r>
        <w:rPr>
          <w:w w:val="82"/>
        </w:rPr>
        <w:t>(</w:t>
      </w:r>
      <w:r>
        <w:rPr>
          <w:spacing w:val="55"/>
          <w:rtl/>
        </w:rPr>
        <w:t xml:space="preserve">  </w:t>
      </w:r>
      <w:r>
        <w:rPr>
          <w:w w:val="82"/>
        </w:rPr>
        <w:t>(i)</w:t>
      </w:r>
      <w:r>
        <w:rPr>
          <w:spacing w:val="44"/>
          <w:rtl/>
        </w:rPr>
        <w:t xml:space="preserve">  </w:t>
      </w:r>
      <w:r>
        <w:rPr>
          <w:w w:val="82"/>
          <w:rtl/>
        </w:rPr>
        <w:t>پ</w:t>
      </w:r>
      <w:r>
        <w:rPr>
          <w:w w:val="82"/>
        </w:rPr>
        <w:t>-1-</w:t>
      </w:r>
      <w:r>
        <w:rPr>
          <w:w w:val="82"/>
          <w:rtl/>
        </w:rPr>
        <w:t>الم،</w:t>
      </w:r>
      <w:r>
        <w:rPr>
          <w:spacing w:val="44"/>
          <w:rtl/>
        </w:rPr>
        <w:t xml:space="preserve"> 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49"/>
          <w:rtl/>
        </w:rPr>
        <w:t xml:space="preserve">  </w:t>
      </w:r>
      <w:r>
        <w:rPr>
          <w:w w:val="82"/>
          <w:rtl/>
        </w:rPr>
        <w:t>البقره،</w:t>
      </w:r>
      <w:r>
        <w:rPr>
          <w:spacing w:val="52"/>
          <w:rtl/>
        </w:rPr>
        <w:t xml:space="preserve">  </w:t>
      </w:r>
      <w:r>
        <w:rPr>
          <w:w w:val="82"/>
          <w:rtl/>
        </w:rPr>
        <w:t>آيت</w:t>
      </w:r>
      <w:r>
        <w:rPr>
          <w:w w:val="82"/>
        </w:rPr>
        <w:t>13-</w:t>
      </w:r>
      <w:r>
        <w:rPr>
          <w:w w:val="82"/>
          <w:rtl/>
        </w:rPr>
        <w:t>،ع</w:t>
      </w:r>
      <w:r>
        <w:rPr>
          <w:w w:val="82"/>
        </w:rPr>
        <w:t>17-</w:t>
      </w:r>
      <w:r>
        <w:rPr>
          <w:w w:val="82"/>
          <w:rtl/>
        </w:rPr>
        <w:t>،مڪي</w:t>
      </w:r>
      <w:r>
        <w:rPr>
          <w:w w:val="82"/>
        </w:rPr>
        <w:t>.</w:t>
      </w:r>
      <w:r>
        <w:rPr>
          <w:spacing w:val="40"/>
          <w:rtl/>
        </w:rPr>
        <w:t xml:space="preserve"> </w:t>
      </w:r>
      <w:r>
        <w:rPr>
          <w:w w:val="90"/>
        </w:rPr>
        <w:t>(ii)</w:t>
      </w:r>
      <w:r>
        <w:rPr>
          <w:w w:val="90"/>
          <w:rtl/>
        </w:rPr>
        <w:t>پ</w:t>
      </w:r>
      <w:r>
        <w:rPr>
          <w:w w:val="90"/>
        </w:rPr>
        <w:t>------11-</w:t>
      </w:r>
      <w:r>
        <w:rPr>
          <w:w w:val="90"/>
          <w:rtl/>
        </w:rPr>
        <w:t>، سوره</w:t>
      </w:r>
      <w:r>
        <w:rPr>
          <w:w w:val="90"/>
        </w:rPr>
        <w:t>-</w:t>
      </w:r>
      <w:r>
        <w:rPr>
          <w:w w:val="90"/>
          <w:rtl/>
        </w:rPr>
        <w:t xml:space="preserve"> بني اسرائيل، آيت</w:t>
      </w:r>
      <w:r>
        <w:rPr>
          <w:w w:val="90"/>
        </w:rPr>
        <w:t>-----</w:t>
      </w:r>
      <w:r>
        <w:rPr>
          <w:w w:val="90"/>
          <w:rtl/>
        </w:rPr>
        <w:t>،ع</w:t>
      </w:r>
      <w:r>
        <w:rPr>
          <w:w w:val="90"/>
        </w:rPr>
        <w:t>3-</w:t>
      </w:r>
      <w:r>
        <w:rPr>
          <w:w w:val="90"/>
          <w:rtl/>
        </w:rPr>
        <w:t>،مڪي</w:t>
      </w:r>
      <w:r>
        <w:rPr>
          <w:w w:val="90"/>
        </w:rPr>
        <w:t>.</w:t>
      </w:r>
      <w:r>
        <w:rPr>
          <w:spacing w:val="40"/>
          <w:rtl/>
        </w:rPr>
        <w:t xml:space="preserve"> </w:t>
      </w:r>
      <w:r>
        <w:rPr>
          <w:w w:val="90"/>
          <w:rtl/>
        </w:rPr>
        <w:t xml:space="preserve"> </w:t>
      </w:r>
      <w:r>
        <w:rPr>
          <w:w w:val="85"/>
          <w:rtl/>
        </w:rPr>
        <w:t>د</w:t>
      </w:r>
      <w:r>
        <w:rPr>
          <w:spacing w:val="70"/>
          <w:rtl/>
        </w:rPr>
        <w:t xml:space="preserve"> </w:t>
      </w:r>
      <w:r>
        <w:rPr>
          <w:w w:val="85"/>
        </w:rPr>
        <w:t>(i)</w:t>
      </w:r>
      <w:r>
        <w:rPr>
          <w:spacing w:val="76"/>
          <w:rtl/>
        </w:rPr>
        <w:t xml:space="preserve"> </w:t>
      </w:r>
      <w:r>
        <w:rPr>
          <w:w w:val="85"/>
          <w:rtl/>
        </w:rPr>
        <w:t>پ</w:t>
      </w:r>
      <w:r>
        <w:rPr>
          <w:w w:val="85"/>
        </w:rPr>
        <w:t>-31-</w:t>
      </w:r>
      <w:r>
        <w:rPr>
          <w:w w:val="85"/>
          <w:rtl/>
        </w:rPr>
        <w:t>عم،</w:t>
      </w:r>
      <w:r>
        <w:rPr>
          <w:spacing w:val="73"/>
          <w:rtl/>
        </w:rPr>
        <w:t xml:space="preserve"> </w:t>
      </w:r>
      <w:r>
        <w:rPr>
          <w:w w:val="85"/>
          <w:rtl/>
        </w:rPr>
        <w:t>سوره</w:t>
      </w:r>
      <w:r>
        <w:rPr>
          <w:w w:val="85"/>
        </w:rPr>
        <w:t>-</w:t>
      </w:r>
      <w:r>
        <w:rPr>
          <w:spacing w:val="79"/>
          <w:rtl/>
        </w:rPr>
        <w:t xml:space="preserve"> </w:t>
      </w:r>
      <w:r>
        <w:rPr>
          <w:w w:val="85"/>
          <w:rtl/>
        </w:rPr>
        <w:t>الانشراح،</w:t>
      </w:r>
      <w:r>
        <w:rPr>
          <w:spacing w:val="69"/>
          <w:rtl/>
        </w:rPr>
        <w:t xml:space="preserve"> </w:t>
      </w:r>
      <w:r>
        <w:rPr>
          <w:w w:val="85"/>
          <w:rtl/>
        </w:rPr>
        <w:t>آيت</w:t>
      </w:r>
      <w:r>
        <w:rPr>
          <w:w w:val="85"/>
        </w:rPr>
        <w:t>1-</w:t>
      </w:r>
      <w:r>
        <w:rPr>
          <w:w w:val="85"/>
          <w:rtl/>
        </w:rPr>
        <w:t>،</w:t>
      </w:r>
      <w:r>
        <w:rPr>
          <w:w w:val="85"/>
        </w:rPr>
        <w:t>2</w:t>
      </w:r>
      <w:r>
        <w:rPr>
          <w:w w:val="85"/>
          <w:rtl/>
        </w:rPr>
        <w:t>،</w:t>
      </w:r>
      <w:r>
        <w:rPr>
          <w:w w:val="85"/>
        </w:rPr>
        <w:t>3</w:t>
      </w:r>
      <w:r>
        <w:rPr>
          <w:w w:val="85"/>
          <w:rtl/>
        </w:rPr>
        <w:t>،ع</w:t>
      </w:r>
      <w:r>
        <w:rPr>
          <w:w w:val="85"/>
        </w:rPr>
        <w:t>1-</w:t>
      </w:r>
      <w:r>
        <w:rPr>
          <w:w w:val="85"/>
          <w:rtl/>
        </w:rPr>
        <w:t>،مڪي</w:t>
      </w:r>
      <w:r>
        <w:rPr>
          <w:w w:val="85"/>
        </w:rPr>
        <w:t>.</w:t>
      </w:r>
      <w:r>
        <w:rPr>
          <w:spacing w:val="40"/>
          <w:rtl/>
        </w:rPr>
        <w:t xml:space="preserve"> </w:t>
      </w:r>
      <w:r>
        <w:rPr>
          <w:w w:val="86"/>
        </w:rPr>
        <w:t>(ii)</w:t>
      </w:r>
      <w:r>
        <w:rPr>
          <w:w w:val="86"/>
          <w:rtl/>
        </w:rPr>
        <w:t>پ</w:t>
      </w:r>
      <w:r>
        <w:rPr>
          <w:w w:val="86"/>
        </w:rPr>
        <w:t>-31-</w:t>
      </w:r>
      <w:r>
        <w:rPr>
          <w:w w:val="86"/>
          <w:rtl/>
        </w:rPr>
        <w:t>عم،</w:t>
      </w:r>
      <w:r>
        <w:rPr>
          <w:spacing w:val="66"/>
          <w:rtl/>
        </w:rPr>
        <w:t xml:space="preserve">  </w:t>
      </w:r>
      <w:r>
        <w:rPr>
          <w:w w:val="86"/>
          <w:rtl/>
        </w:rPr>
        <w:t>سوره</w:t>
      </w:r>
      <w:r>
        <w:rPr>
          <w:w w:val="86"/>
        </w:rPr>
        <w:t>-</w:t>
      </w:r>
      <w:r>
        <w:rPr>
          <w:spacing w:val="72"/>
          <w:rtl/>
        </w:rPr>
        <w:t xml:space="preserve">  </w:t>
      </w:r>
      <w:r>
        <w:rPr>
          <w:w w:val="86"/>
          <w:rtl/>
        </w:rPr>
        <w:t>الانشراح،</w:t>
      </w:r>
      <w:r>
        <w:rPr>
          <w:spacing w:val="61"/>
          <w:rtl/>
        </w:rPr>
        <w:t xml:space="preserve">  </w:t>
      </w:r>
      <w:r>
        <w:rPr>
          <w:w w:val="86"/>
          <w:rtl/>
        </w:rPr>
        <w:t>آيت</w:t>
      </w:r>
      <w:r>
        <w:rPr>
          <w:w w:val="86"/>
        </w:rPr>
        <w:t>4-</w:t>
      </w:r>
      <w:r>
        <w:rPr>
          <w:w w:val="86"/>
          <w:rtl/>
        </w:rPr>
        <w:t>،ع</w:t>
      </w:r>
      <w:r>
        <w:rPr>
          <w:w w:val="86"/>
        </w:rPr>
        <w:t>1-</w:t>
      </w:r>
      <w:r>
        <w:rPr>
          <w:w w:val="86"/>
          <w:rtl/>
        </w:rPr>
        <w:t>،مڪي</w:t>
      </w:r>
      <w:r>
        <w:rPr>
          <w:w w:val="86"/>
        </w:rPr>
        <w:t>.</w:t>
      </w:r>
      <w:r>
        <w:rPr>
          <w:spacing w:val="40"/>
          <w:rtl/>
        </w:rPr>
        <w:t xml:space="preserve">  </w:t>
      </w:r>
      <w:r>
        <w:rPr>
          <w:w w:val="83"/>
        </w:rPr>
        <w:t>(iii)</w:t>
      </w:r>
      <w:r>
        <w:rPr>
          <w:w w:val="83"/>
          <w:rtl/>
        </w:rPr>
        <w:t>پ</w:t>
      </w:r>
      <w:r>
        <w:rPr>
          <w:w w:val="83"/>
        </w:rPr>
        <w:t>-26-</w:t>
      </w:r>
      <w:r>
        <w:rPr>
          <w:w w:val="83"/>
          <w:rtl/>
        </w:rPr>
        <w:t>حم، سوره</w:t>
      </w:r>
      <w:r>
        <w:rPr>
          <w:w w:val="83"/>
        </w:rPr>
        <w:t>-</w:t>
      </w:r>
      <w:r>
        <w:rPr>
          <w:w w:val="83"/>
          <w:rtl/>
        </w:rPr>
        <w:t xml:space="preserve"> الفتح، آيت</w:t>
      </w:r>
      <w:r>
        <w:rPr>
          <w:w w:val="83"/>
        </w:rPr>
        <w:t>8-</w:t>
      </w:r>
      <w:r>
        <w:rPr>
          <w:w w:val="83"/>
          <w:rtl/>
        </w:rPr>
        <w:t>،ع</w:t>
      </w:r>
      <w:r>
        <w:rPr>
          <w:w w:val="83"/>
        </w:rPr>
        <w:t>1-</w:t>
      </w:r>
      <w:r>
        <w:rPr>
          <w:w w:val="83"/>
          <w:rtl/>
        </w:rPr>
        <w:t>،مدني</w:t>
      </w:r>
      <w:r>
        <w:rPr>
          <w:w w:val="83"/>
        </w:rPr>
        <w:t>.</w:t>
      </w:r>
      <w:r>
        <w:rPr>
          <w:spacing w:val="40"/>
          <w:rtl/>
        </w:rPr>
        <w:t xml:space="preserve"> </w:t>
      </w:r>
    </w:p>
    <w:p w14:paraId="084C7365">
      <w:pPr>
        <w:pStyle w:val="13"/>
        <w:bidi/>
        <w:spacing w:line="271" w:lineRule="auto"/>
        <w:ind w:left="153" w:right="4153" w:firstLine="0"/>
        <w:jc w:val="left"/>
      </w:pPr>
      <w:r>
        <w:rPr>
          <w:w w:val="81"/>
        </w:rPr>
        <w:t>.29</w:t>
      </w:r>
      <w:r>
        <w:rPr>
          <w:w w:val="81"/>
          <w:rtl/>
        </w:rPr>
        <w:t xml:space="preserve"> </w:t>
      </w:r>
      <w:r>
        <w:rPr>
          <w:w w:val="81"/>
        </w:rPr>
        <w:t>)</w:t>
      </w:r>
      <w:r>
        <w:rPr>
          <w:w w:val="81"/>
          <w:rtl/>
        </w:rPr>
        <w:t>الف</w:t>
      </w:r>
      <w:r>
        <w:rPr>
          <w:w w:val="81"/>
        </w:rPr>
        <w:t>(</w:t>
      </w:r>
      <w:r>
        <w:rPr>
          <w:w w:val="81"/>
          <w:rtl/>
        </w:rPr>
        <w:t xml:space="preserve"> پ</w:t>
      </w:r>
      <w:r>
        <w:rPr>
          <w:w w:val="81"/>
        </w:rPr>
        <w:t>-1-</w:t>
      </w:r>
      <w:r>
        <w:rPr>
          <w:w w:val="81"/>
          <w:rtl/>
        </w:rPr>
        <w:t>الم، سوره</w:t>
      </w:r>
      <w:r>
        <w:rPr>
          <w:w w:val="81"/>
        </w:rPr>
        <w:t>-</w:t>
      </w:r>
      <w:r>
        <w:rPr>
          <w:w w:val="81"/>
          <w:rtl/>
        </w:rPr>
        <w:t xml:space="preserve"> البقره، آيت</w:t>
      </w:r>
      <w:r>
        <w:rPr>
          <w:w w:val="81"/>
        </w:rPr>
        <w:t>25-</w:t>
      </w:r>
      <w:r>
        <w:rPr>
          <w:w w:val="81"/>
          <w:rtl/>
        </w:rPr>
        <w:t>،ع</w:t>
      </w:r>
      <w:r>
        <w:rPr>
          <w:w w:val="81"/>
        </w:rPr>
        <w:t>4-</w:t>
      </w:r>
      <w:r>
        <w:rPr>
          <w:w w:val="81"/>
          <w:rtl/>
        </w:rPr>
        <w:t>،مڪي</w:t>
      </w:r>
      <w:r>
        <w:rPr>
          <w:w w:val="81"/>
        </w:rPr>
        <w:t>.</w:t>
      </w:r>
      <w:r>
        <w:rPr>
          <w:spacing w:val="40"/>
          <w:rtl/>
        </w:rPr>
        <w:t xml:space="preserve"> </w:t>
      </w:r>
      <w:r>
        <w:rPr>
          <w:w w:val="84"/>
        </w:rPr>
        <w:t>)</w:t>
      </w:r>
      <w:r>
        <w:rPr>
          <w:w w:val="84"/>
          <w:rtl/>
        </w:rPr>
        <w:t>ب</w:t>
      </w:r>
      <w:r>
        <w:rPr>
          <w:w w:val="84"/>
        </w:rPr>
        <w:t>(</w:t>
      </w:r>
      <w:r>
        <w:rPr>
          <w:spacing w:val="19"/>
          <w:rtl/>
        </w:rPr>
        <w:t xml:space="preserve"> </w:t>
      </w:r>
      <w:r>
        <w:rPr>
          <w:w w:val="84"/>
          <w:rtl/>
        </w:rPr>
        <w:t>پ</w:t>
      </w:r>
      <w:r>
        <w:rPr>
          <w:w w:val="84"/>
        </w:rPr>
        <w:t>-16-</w:t>
      </w:r>
      <w:r>
        <w:rPr>
          <w:w w:val="84"/>
          <w:rtl/>
        </w:rPr>
        <w:t>قالم</w:t>
      </w:r>
      <w:r>
        <w:rPr>
          <w:spacing w:val="21"/>
          <w:rtl/>
        </w:rPr>
        <w:t xml:space="preserve"> </w:t>
      </w:r>
      <w:r>
        <w:rPr>
          <w:w w:val="84"/>
          <w:rtl/>
        </w:rPr>
        <w:t>الم،</w:t>
      </w:r>
      <w:r>
        <w:rPr>
          <w:spacing w:val="19"/>
          <w:rtl/>
        </w:rPr>
        <w:t xml:space="preserve"> </w:t>
      </w:r>
      <w:r>
        <w:rPr>
          <w:w w:val="84"/>
          <w:rtl/>
        </w:rPr>
        <w:t>سوره</w:t>
      </w:r>
      <w:r>
        <w:rPr>
          <w:w w:val="84"/>
        </w:rPr>
        <w:t>-</w:t>
      </w:r>
      <w:r>
        <w:rPr>
          <w:w w:val="84"/>
          <w:rtl/>
        </w:rPr>
        <w:t>طه،</w:t>
      </w:r>
      <w:r>
        <w:rPr>
          <w:spacing w:val="16"/>
          <w:rtl/>
        </w:rPr>
        <w:t xml:space="preserve"> </w:t>
      </w:r>
      <w:r>
        <w:rPr>
          <w:w w:val="84"/>
          <w:rtl/>
        </w:rPr>
        <w:t>آيت</w:t>
      </w:r>
      <w:r>
        <w:rPr>
          <w:w w:val="84"/>
        </w:rPr>
        <w:t>1121-</w:t>
      </w:r>
      <w:r>
        <w:rPr>
          <w:w w:val="84"/>
          <w:rtl/>
        </w:rPr>
        <w:t>ع</w:t>
      </w:r>
      <w:r>
        <w:rPr>
          <w:w w:val="84"/>
        </w:rPr>
        <w:t>4-</w:t>
      </w:r>
      <w:r>
        <w:rPr>
          <w:w w:val="84"/>
          <w:rtl/>
        </w:rPr>
        <w:t>،</w:t>
      </w:r>
      <w:r>
        <w:rPr>
          <w:spacing w:val="25"/>
          <w:rtl/>
        </w:rPr>
        <w:t xml:space="preserve"> </w:t>
      </w:r>
      <w:r>
        <w:rPr>
          <w:w w:val="84"/>
          <w:rtl/>
        </w:rPr>
        <w:t>مڪي</w:t>
      </w:r>
      <w:r>
        <w:rPr>
          <w:spacing w:val="40"/>
          <w:rtl/>
        </w:rPr>
        <w:t xml:space="preserve"> </w:t>
      </w:r>
      <w:r>
        <w:rPr>
          <w:w w:val="81"/>
        </w:rPr>
        <w:t>)</w:t>
      </w:r>
      <w:r>
        <w:rPr>
          <w:w w:val="81"/>
          <w:rtl/>
        </w:rPr>
        <w:t>ت</w:t>
      </w:r>
      <w:r>
        <w:rPr>
          <w:w w:val="81"/>
        </w:rPr>
        <w:t>(</w:t>
      </w:r>
      <w:r>
        <w:rPr>
          <w:spacing w:val="-3"/>
          <w:w w:val="81"/>
          <w:rtl/>
        </w:rPr>
        <w:t xml:space="preserve"> </w:t>
      </w:r>
      <w:r>
        <w:rPr>
          <w:w w:val="81"/>
          <w:rtl/>
        </w:rPr>
        <w:t>پ</w:t>
      </w:r>
      <w:r>
        <w:rPr>
          <w:w w:val="81"/>
        </w:rPr>
        <w:t>-12-</w:t>
      </w:r>
      <w:r>
        <w:rPr>
          <w:w w:val="81"/>
          <w:rtl/>
        </w:rPr>
        <w:t>ومامن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>دآبته،</w:t>
      </w:r>
      <w:r>
        <w:rPr>
          <w:spacing w:val="-3"/>
          <w:w w:val="81"/>
          <w:rtl/>
        </w:rPr>
        <w:t xml:space="preserve"> </w:t>
      </w:r>
      <w:r>
        <w:rPr>
          <w:w w:val="81"/>
          <w:rtl/>
        </w:rPr>
        <w:t>سوره</w:t>
      </w:r>
      <w:r>
        <w:rPr>
          <w:w w:val="81"/>
        </w:rPr>
        <w:t>-</w:t>
      </w:r>
      <w:r>
        <w:rPr>
          <w:spacing w:val="-5"/>
          <w:w w:val="81"/>
          <w:rtl/>
        </w:rPr>
        <w:t xml:space="preserve"> </w:t>
      </w:r>
      <w:r>
        <w:rPr>
          <w:w w:val="81"/>
          <w:rtl/>
        </w:rPr>
        <w:t>هود،</w:t>
      </w:r>
      <w:r>
        <w:rPr>
          <w:spacing w:val="-5"/>
          <w:w w:val="81"/>
          <w:rtl/>
        </w:rPr>
        <w:t xml:space="preserve"> </w:t>
      </w:r>
      <w:r>
        <w:rPr>
          <w:w w:val="81"/>
          <w:rtl/>
        </w:rPr>
        <w:t>آيت</w:t>
      </w:r>
      <w:r>
        <w:rPr>
          <w:w w:val="81"/>
        </w:rPr>
        <w:t>18-</w:t>
      </w:r>
      <w:r>
        <w:rPr>
          <w:w w:val="81"/>
          <w:rtl/>
        </w:rPr>
        <w:t>،ع</w:t>
      </w:r>
      <w:r>
        <w:rPr>
          <w:w w:val="81"/>
        </w:rPr>
        <w:t>11-</w:t>
      </w:r>
      <w:r>
        <w:rPr>
          <w:w w:val="81"/>
          <w:rtl/>
        </w:rPr>
        <w:t>،مڪي</w:t>
      </w:r>
      <w:r>
        <w:rPr>
          <w:w w:val="81"/>
        </w:rPr>
        <w:t>.</w:t>
      </w:r>
      <w:r>
        <w:rPr>
          <w:spacing w:val="40"/>
          <w:rtl/>
        </w:rPr>
        <w:t xml:space="preserve"> </w:t>
      </w:r>
      <w:r>
        <w:rPr>
          <w:w w:val="81"/>
          <w:rtl/>
        </w:rPr>
        <w:t xml:space="preserve"> </w:t>
      </w:r>
      <w:r>
        <w:rPr>
          <w:w w:val="81"/>
        </w:rPr>
        <w:t>)</w:t>
      </w:r>
      <w:r>
        <w:rPr>
          <w:w w:val="81"/>
          <w:rtl/>
        </w:rPr>
        <w:t>ث</w:t>
      </w:r>
      <w:r>
        <w:rPr>
          <w:w w:val="81"/>
        </w:rPr>
        <w:t>(</w:t>
      </w:r>
      <w:r>
        <w:rPr>
          <w:w w:val="81"/>
          <w:rtl/>
        </w:rPr>
        <w:t xml:space="preserve"> پ</w:t>
      </w:r>
      <w:r>
        <w:rPr>
          <w:w w:val="81"/>
        </w:rPr>
        <w:t>-12-</w:t>
      </w:r>
      <w:r>
        <w:rPr>
          <w:w w:val="81"/>
          <w:rtl/>
        </w:rPr>
        <w:t>ومامن دآبته، سوره</w:t>
      </w:r>
      <w:r>
        <w:rPr>
          <w:w w:val="81"/>
        </w:rPr>
        <w:t>-</w:t>
      </w:r>
      <w:r>
        <w:rPr>
          <w:w w:val="81"/>
          <w:rtl/>
        </w:rPr>
        <w:t xml:space="preserve"> هود، آيت</w:t>
      </w:r>
      <w:r>
        <w:rPr>
          <w:w w:val="81"/>
        </w:rPr>
        <w:t>45-</w:t>
      </w:r>
      <w:r>
        <w:rPr>
          <w:w w:val="81"/>
          <w:rtl/>
        </w:rPr>
        <w:t>،ع</w:t>
      </w:r>
      <w:r>
        <w:rPr>
          <w:w w:val="81"/>
        </w:rPr>
        <w:t>4-</w:t>
      </w:r>
      <w:r>
        <w:rPr>
          <w:w w:val="81"/>
          <w:rtl/>
        </w:rPr>
        <w:t>،مڪي</w:t>
      </w:r>
      <w:r>
        <w:rPr>
          <w:w w:val="81"/>
        </w:rPr>
        <w:t>.</w:t>
      </w:r>
      <w:r>
        <w:rPr>
          <w:w w:val="81"/>
          <w:rtl/>
        </w:rPr>
        <w:t xml:space="preserve"> </w:t>
      </w:r>
      <w:r>
        <w:rPr>
          <w:w w:val="81"/>
        </w:rPr>
        <w:t>)</w:t>
      </w:r>
      <w:r>
        <w:rPr>
          <w:w w:val="81"/>
          <w:rtl/>
        </w:rPr>
        <w:t>ج</w:t>
      </w:r>
      <w:r>
        <w:rPr>
          <w:w w:val="81"/>
        </w:rPr>
        <w:t>(</w:t>
      </w:r>
      <w:r>
        <w:rPr>
          <w:w w:val="81"/>
          <w:rtl/>
        </w:rPr>
        <w:t xml:space="preserve"> پ</w:t>
      </w:r>
      <w:r>
        <w:rPr>
          <w:w w:val="81"/>
        </w:rPr>
        <w:t>-12-</w:t>
      </w:r>
      <w:r>
        <w:rPr>
          <w:w w:val="81"/>
          <w:rtl/>
        </w:rPr>
        <w:t>ومامن دآبته، سوره</w:t>
      </w:r>
      <w:r>
        <w:rPr>
          <w:w w:val="81"/>
        </w:rPr>
        <w:t>-</w:t>
      </w:r>
      <w:r>
        <w:rPr>
          <w:w w:val="81"/>
          <w:rtl/>
        </w:rPr>
        <w:t xml:space="preserve"> هود، آيت</w:t>
      </w:r>
      <w:r>
        <w:rPr>
          <w:w w:val="81"/>
        </w:rPr>
        <w:t>76-</w:t>
      </w:r>
      <w:r>
        <w:rPr>
          <w:w w:val="81"/>
          <w:rtl/>
        </w:rPr>
        <w:t>،ع</w:t>
      </w:r>
      <w:r>
        <w:rPr>
          <w:w w:val="81"/>
        </w:rPr>
        <w:t>7-</w:t>
      </w:r>
      <w:r>
        <w:rPr>
          <w:w w:val="81"/>
          <w:rtl/>
        </w:rPr>
        <w:t>،مڪي</w:t>
      </w:r>
      <w:r>
        <w:rPr>
          <w:w w:val="81"/>
        </w:rPr>
        <w:t>.</w:t>
      </w:r>
      <w:r>
        <w:rPr>
          <w:spacing w:val="80"/>
          <w:rtl/>
        </w:rPr>
        <w:t xml:space="preserve"> </w:t>
      </w:r>
      <w:r>
        <w:rPr>
          <w:w w:val="80"/>
        </w:rPr>
        <w:t>)</w:t>
      </w:r>
      <w:r>
        <w:rPr>
          <w:w w:val="80"/>
          <w:rtl/>
        </w:rPr>
        <w:t>د</w:t>
      </w:r>
      <w:r>
        <w:rPr>
          <w:w w:val="80"/>
        </w:rPr>
        <w:t>(</w:t>
      </w:r>
      <w:r>
        <w:rPr>
          <w:w w:val="80"/>
          <w:rtl/>
        </w:rPr>
        <w:t xml:space="preserve"> پ</w:t>
      </w:r>
      <w:r>
        <w:rPr>
          <w:w w:val="80"/>
        </w:rPr>
        <w:t>-12-</w:t>
      </w:r>
      <w:r>
        <w:rPr>
          <w:w w:val="80"/>
          <w:rtl/>
        </w:rPr>
        <w:t>ومامن دآبته، سوره</w:t>
      </w:r>
      <w:r>
        <w:rPr>
          <w:w w:val="80"/>
        </w:rPr>
        <w:t>-</w:t>
      </w:r>
      <w:r>
        <w:rPr>
          <w:w w:val="80"/>
          <w:rtl/>
        </w:rPr>
        <w:t xml:space="preserve"> هود، آيت</w:t>
      </w:r>
      <w:r>
        <w:rPr>
          <w:w w:val="80"/>
        </w:rPr>
        <w:t>75-</w:t>
      </w:r>
      <w:r>
        <w:rPr>
          <w:w w:val="80"/>
          <w:rtl/>
        </w:rPr>
        <w:t>،ع</w:t>
      </w:r>
      <w:r>
        <w:rPr>
          <w:w w:val="80"/>
        </w:rPr>
        <w:t>7-</w:t>
      </w:r>
      <w:r>
        <w:rPr>
          <w:w w:val="80"/>
          <w:rtl/>
        </w:rPr>
        <w:t>،مڪي</w:t>
      </w:r>
      <w:r>
        <w:rPr>
          <w:w w:val="80"/>
        </w:rPr>
        <w:t>.</w:t>
      </w:r>
      <w:r>
        <w:rPr>
          <w:spacing w:val="40"/>
          <w:rtl/>
        </w:rPr>
        <w:t xml:space="preserve"> </w:t>
      </w:r>
      <w:r>
        <w:rPr>
          <w:w w:val="81"/>
        </w:rPr>
        <w:t>)</w:t>
      </w:r>
      <w:r>
        <w:rPr>
          <w:w w:val="81"/>
          <w:rtl/>
        </w:rPr>
        <w:t>ذ</w:t>
      </w:r>
      <w:r>
        <w:rPr>
          <w:w w:val="81"/>
        </w:rPr>
        <w:t>(</w:t>
      </w:r>
      <w:r>
        <w:rPr>
          <w:w w:val="81"/>
          <w:rtl/>
        </w:rPr>
        <w:t xml:space="preserve"> پ</w:t>
      </w:r>
      <w:r>
        <w:rPr>
          <w:w w:val="81"/>
        </w:rPr>
        <w:t>-1-</w:t>
      </w:r>
      <w:r>
        <w:rPr>
          <w:w w:val="81"/>
          <w:rtl/>
        </w:rPr>
        <w:t>الم، سوره</w:t>
      </w:r>
      <w:r>
        <w:rPr>
          <w:w w:val="81"/>
        </w:rPr>
        <w:t>-</w:t>
      </w:r>
      <w:r>
        <w:rPr>
          <w:w w:val="81"/>
          <w:rtl/>
        </w:rPr>
        <w:t xml:space="preserve"> البقره، آيت</w:t>
      </w:r>
      <w:r>
        <w:rPr>
          <w:w w:val="81"/>
        </w:rPr>
        <w:t>127-</w:t>
      </w:r>
      <w:r>
        <w:rPr>
          <w:w w:val="81"/>
          <w:rtl/>
        </w:rPr>
        <w:t>،ع</w:t>
      </w:r>
      <w:r>
        <w:rPr>
          <w:w w:val="81"/>
        </w:rPr>
        <w:t>15-</w:t>
      </w:r>
      <w:r>
        <w:rPr>
          <w:w w:val="81"/>
          <w:rtl/>
        </w:rPr>
        <w:t>،مدني</w:t>
      </w:r>
      <w:r>
        <w:rPr>
          <w:w w:val="81"/>
        </w:rPr>
        <w:t>.</w:t>
      </w:r>
    </w:p>
    <w:p w14:paraId="68D79F56">
      <w:pPr>
        <w:pStyle w:val="13"/>
        <w:bidi/>
        <w:spacing w:line="268" w:lineRule="auto"/>
        <w:ind w:left="154" w:right="4403" w:firstLine="0"/>
        <w:jc w:val="left"/>
      </w:pPr>
      <w:r>
        <w:rPr>
          <w:w w:val="80"/>
        </w:rPr>
        <w:t>)</w:t>
      </w:r>
      <w:r>
        <w:rPr>
          <w:w w:val="80"/>
          <w:rtl/>
        </w:rPr>
        <w:t>ر</w:t>
      </w:r>
      <w:r>
        <w:rPr>
          <w:w w:val="80"/>
        </w:rPr>
        <w:t>(</w:t>
      </w:r>
      <w:r>
        <w:rPr>
          <w:spacing w:val="-1"/>
          <w:w w:val="80"/>
          <w:rtl/>
        </w:rPr>
        <w:t xml:space="preserve"> </w:t>
      </w:r>
      <w:r>
        <w:rPr>
          <w:w w:val="80"/>
          <w:rtl/>
        </w:rPr>
        <w:t>پ</w:t>
      </w:r>
      <w:r>
        <w:rPr>
          <w:w w:val="80"/>
        </w:rPr>
        <w:t>-12-</w:t>
      </w:r>
      <w:r>
        <w:rPr>
          <w:w w:val="80"/>
          <w:rtl/>
        </w:rPr>
        <w:t>ومامن دآبته،</w:t>
      </w:r>
      <w:r>
        <w:rPr>
          <w:spacing w:val="-1"/>
          <w:w w:val="80"/>
          <w:rtl/>
        </w:rPr>
        <w:t xml:space="preserve"> </w:t>
      </w:r>
      <w:r>
        <w:rPr>
          <w:w w:val="80"/>
          <w:rtl/>
        </w:rPr>
        <w:t>سوره</w:t>
      </w:r>
      <w:r>
        <w:rPr>
          <w:w w:val="80"/>
        </w:rPr>
        <w:t>-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هود،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آيت</w:t>
      </w:r>
      <w:r>
        <w:rPr>
          <w:w w:val="80"/>
        </w:rPr>
        <w:t>42-</w:t>
      </w:r>
      <w:r>
        <w:rPr>
          <w:w w:val="80"/>
          <w:rtl/>
        </w:rPr>
        <w:t>،ع</w:t>
      </w:r>
      <w:r>
        <w:rPr>
          <w:w w:val="80"/>
        </w:rPr>
        <w:t>4-</w:t>
      </w:r>
      <w:r>
        <w:rPr>
          <w:w w:val="80"/>
          <w:rtl/>
        </w:rPr>
        <w:t>،مڪي</w:t>
      </w:r>
      <w:r>
        <w:rPr>
          <w:w w:val="80"/>
        </w:rPr>
        <w:t>.</w:t>
      </w:r>
      <w:r>
        <w:rPr>
          <w:w w:val="80"/>
          <w:rtl/>
        </w:rPr>
        <w:t xml:space="preserve"> </w:t>
      </w:r>
      <w:r>
        <w:rPr>
          <w:w w:val="80"/>
        </w:rPr>
        <w:t>)</w:t>
      </w:r>
      <w:r>
        <w:rPr>
          <w:w w:val="80"/>
          <w:rtl/>
        </w:rPr>
        <w:t>ز</w:t>
      </w:r>
      <w:r>
        <w:rPr>
          <w:w w:val="80"/>
        </w:rPr>
        <w:t>(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پ</w:t>
      </w:r>
      <w:r>
        <w:rPr>
          <w:w w:val="80"/>
        </w:rPr>
        <w:t>-12-</w:t>
      </w:r>
      <w:r>
        <w:rPr>
          <w:w w:val="80"/>
          <w:rtl/>
        </w:rPr>
        <w:t>ومامن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دآبته،</w:t>
      </w:r>
      <w:r>
        <w:rPr>
          <w:spacing w:val="-13"/>
          <w:rtl/>
        </w:rPr>
        <w:t xml:space="preserve"> </w:t>
      </w:r>
      <w:r>
        <w:rPr>
          <w:w w:val="80"/>
          <w:rtl/>
        </w:rPr>
        <w:t>سوره</w:t>
      </w:r>
      <w:r>
        <w:rPr>
          <w:w w:val="80"/>
        </w:rPr>
        <w:t>-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هود،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آيت</w:t>
      </w:r>
      <w:r>
        <w:rPr>
          <w:w w:val="80"/>
        </w:rPr>
        <w:t>46-</w:t>
      </w:r>
      <w:r>
        <w:rPr>
          <w:w w:val="80"/>
          <w:rtl/>
        </w:rPr>
        <w:t>،ع</w:t>
      </w:r>
      <w:r>
        <w:rPr>
          <w:w w:val="80"/>
        </w:rPr>
        <w:t>4-</w:t>
      </w:r>
      <w:r>
        <w:rPr>
          <w:w w:val="80"/>
          <w:rtl/>
        </w:rPr>
        <w:t>،مڪي</w:t>
      </w:r>
      <w:r>
        <w:rPr>
          <w:w w:val="80"/>
        </w:rPr>
        <w:t>.</w:t>
      </w:r>
    </w:p>
    <w:p w14:paraId="748E71CE">
      <w:pPr>
        <w:pStyle w:val="13"/>
        <w:bidi/>
        <w:spacing w:line="268" w:lineRule="auto"/>
        <w:ind w:left="153" w:right="3947" w:firstLine="38"/>
        <w:jc w:val="left"/>
      </w:pPr>
      <w:r>
        <w:rPr>
          <w:w w:val="84"/>
        </w:rPr>
        <w:t>)</w:t>
      </w:r>
      <w:r>
        <w:rPr>
          <w:w w:val="84"/>
          <w:rtl/>
        </w:rPr>
        <w:t>س</w:t>
      </w:r>
      <w:r>
        <w:rPr>
          <w:w w:val="84"/>
        </w:rPr>
        <w:t>(</w:t>
      </w:r>
      <w:r>
        <w:rPr>
          <w:spacing w:val="-2"/>
          <w:w w:val="84"/>
          <w:rtl/>
        </w:rPr>
        <w:t xml:space="preserve"> </w:t>
      </w:r>
      <w:r>
        <w:rPr>
          <w:w w:val="84"/>
          <w:rtl/>
        </w:rPr>
        <w:t>پ</w:t>
      </w:r>
      <w:r>
        <w:rPr>
          <w:w w:val="84"/>
        </w:rPr>
        <w:t>-9-</w:t>
      </w:r>
      <w:r>
        <w:rPr>
          <w:w w:val="84"/>
          <w:rtl/>
        </w:rPr>
        <w:t>قال الملا،</w:t>
      </w:r>
      <w:r>
        <w:rPr>
          <w:spacing w:val="-2"/>
          <w:w w:val="84"/>
          <w:rtl/>
        </w:rPr>
        <w:t xml:space="preserve"> </w:t>
      </w:r>
      <w:r>
        <w:rPr>
          <w:w w:val="84"/>
          <w:rtl/>
        </w:rPr>
        <w:t>سوره</w:t>
      </w:r>
      <w:r>
        <w:rPr>
          <w:w w:val="84"/>
        </w:rPr>
        <w:t>-</w:t>
      </w:r>
      <w:r>
        <w:rPr>
          <w:w w:val="84"/>
          <w:rtl/>
        </w:rPr>
        <w:t xml:space="preserve"> الاعراف،</w:t>
      </w:r>
      <w:r>
        <w:rPr>
          <w:spacing w:val="-3"/>
          <w:w w:val="84"/>
          <w:rtl/>
        </w:rPr>
        <w:t xml:space="preserve"> </w:t>
      </w:r>
      <w:r>
        <w:rPr>
          <w:w w:val="84"/>
          <w:rtl/>
        </w:rPr>
        <w:t>آيت</w:t>
      </w:r>
      <w:r>
        <w:rPr>
          <w:w w:val="84"/>
        </w:rPr>
        <w:t>144-</w:t>
      </w:r>
      <w:r>
        <w:rPr>
          <w:w w:val="84"/>
          <w:rtl/>
        </w:rPr>
        <w:t>،ع</w:t>
      </w:r>
      <w:r>
        <w:rPr>
          <w:w w:val="84"/>
        </w:rPr>
        <w:t>17-</w:t>
      </w:r>
      <w:r>
        <w:rPr>
          <w:w w:val="84"/>
          <w:rtl/>
        </w:rPr>
        <w:t>،مڪي</w:t>
      </w:r>
      <w:r>
        <w:rPr>
          <w:w w:val="84"/>
        </w:rPr>
        <w:t>.</w:t>
      </w:r>
      <w:r>
        <w:rPr>
          <w:w w:val="84"/>
          <w:rtl/>
        </w:rPr>
        <w:t xml:space="preserve"> </w:t>
      </w:r>
      <w:r>
        <w:rPr>
          <w:w w:val="85"/>
        </w:rPr>
        <w:t>)</w:t>
      </w:r>
      <w:r>
        <w:rPr>
          <w:w w:val="85"/>
          <w:rtl/>
        </w:rPr>
        <w:t>ش</w:t>
      </w:r>
      <w:r>
        <w:rPr>
          <w:w w:val="85"/>
        </w:rPr>
        <w:t>(</w:t>
      </w:r>
      <w:r>
        <w:rPr>
          <w:w w:val="85"/>
          <w:rtl/>
        </w:rPr>
        <w:t xml:space="preserve"> پ</w:t>
      </w:r>
      <w:r>
        <w:rPr>
          <w:w w:val="85"/>
        </w:rPr>
        <w:t>-21-</w:t>
      </w:r>
      <w:r>
        <w:rPr>
          <w:w w:val="85"/>
          <w:rtl/>
        </w:rPr>
        <w:t>امن خلق، سوره</w:t>
      </w:r>
      <w:r>
        <w:rPr>
          <w:w w:val="85"/>
        </w:rPr>
        <w:t>-</w:t>
      </w:r>
      <w:r>
        <w:rPr>
          <w:w w:val="85"/>
          <w:rtl/>
        </w:rPr>
        <w:t xml:space="preserve"> القصص، آيت</w:t>
      </w:r>
      <w:r>
        <w:rPr>
          <w:w w:val="85"/>
        </w:rPr>
        <w:t>15-</w:t>
      </w:r>
      <w:r>
        <w:rPr>
          <w:w w:val="85"/>
          <w:rtl/>
        </w:rPr>
        <w:t>،ع</w:t>
      </w:r>
      <w:r>
        <w:rPr>
          <w:w w:val="85"/>
        </w:rPr>
        <w:t>2-</w:t>
      </w:r>
      <w:r>
        <w:rPr>
          <w:w w:val="85"/>
          <w:rtl/>
        </w:rPr>
        <w:t>،مڪي</w:t>
      </w:r>
      <w:r>
        <w:rPr>
          <w:w w:val="85"/>
        </w:rPr>
        <w:t>.</w:t>
      </w:r>
      <w:r>
        <w:rPr>
          <w:w w:val="85"/>
          <w:rtl/>
        </w:rPr>
        <w:t xml:space="preserve"> </w:t>
      </w:r>
      <w:r>
        <w:rPr>
          <w:w w:val="87"/>
        </w:rPr>
        <w:t>)</w:t>
      </w:r>
      <w:r>
        <w:rPr>
          <w:w w:val="87"/>
          <w:rtl/>
        </w:rPr>
        <w:t>ص</w:t>
      </w:r>
      <w:r>
        <w:rPr>
          <w:w w:val="87"/>
        </w:rPr>
        <w:t>(</w:t>
      </w:r>
      <w:r>
        <w:rPr>
          <w:w w:val="87"/>
          <w:rtl/>
        </w:rPr>
        <w:t xml:space="preserve"> پ</w:t>
      </w:r>
      <w:r>
        <w:rPr>
          <w:w w:val="87"/>
        </w:rPr>
        <w:t>-23-</w:t>
      </w:r>
      <w:r>
        <w:rPr>
          <w:w w:val="87"/>
          <w:rtl/>
        </w:rPr>
        <w:t>ومالي، سوره</w:t>
      </w:r>
      <w:r>
        <w:rPr>
          <w:w w:val="87"/>
        </w:rPr>
        <w:t>-</w:t>
      </w:r>
      <w:r>
        <w:rPr>
          <w:w w:val="87"/>
          <w:rtl/>
        </w:rPr>
        <w:t xml:space="preserve"> ص، آيت</w:t>
      </w:r>
      <w:r>
        <w:rPr>
          <w:w w:val="87"/>
        </w:rPr>
        <w:t>26-</w:t>
      </w:r>
      <w:r>
        <w:rPr>
          <w:w w:val="87"/>
          <w:rtl/>
        </w:rPr>
        <w:t>،ع</w:t>
      </w:r>
      <w:r>
        <w:rPr>
          <w:w w:val="87"/>
        </w:rPr>
        <w:t>2-</w:t>
      </w:r>
      <w:r>
        <w:rPr>
          <w:w w:val="87"/>
          <w:rtl/>
        </w:rPr>
        <w:t>،مڪي</w:t>
      </w:r>
      <w:r>
        <w:rPr>
          <w:w w:val="87"/>
        </w:rPr>
        <w:t>.</w:t>
      </w:r>
    </w:p>
    <w:p w14:paraId="143E4E8A">
      <w:pPr>
        <w:pStyle w:val="13"/>
        <w:bidi/>
        <w:spacing w:line="273" w:lineRule="auto"/>
        <w:ind w:left="192" w:right="4682" w:hanging="39"/>
        <w:jc w:val="left"/>
      </w:pPr>
      <w:r>
        <w:rPr>
          <w:w w:val="86"/>
        </w:rPr>
        <w:t>)</w:t>
      </w:r>
      <w:r>
        <w:rPr>
          <w:w w:val="86"/>
          <w:rtl/>
        </w:rPr>
        <w:t>ض</w:t>
      </w:r>
      <w:r>
        <w:rPr>
          <w:w w:val="86"/>
        </w:rPr>
        <w:t>(</w:t>
      </w:r>
      <w:r>
        <w:rPr>
          <w:w w:val="86"/>
          <w:rtl/>
        </w:rPr>
        <w:t xml:space="preserve"> پ</w:t>
      </w:r>
      <w:r>
        <w:rPr>
          <w:w w:val="86"/>
        </w:rPr>
        <w:t>-23-</w:t>
      </w:r>
      <w:r>
        <w:rPr>
          <w:w w:val="86"/>
          <w:rtl/>
        </w:rPr>
        <w:t>ومالي، سوره</w:t>
      </w:r>
      <w:r>
        <w:rPr>
          <w:w w:val="86"/>
        </w:rPr>
        <w:t>-</w:t>
      </w:r>
      <w:r>
        <w:rPr>
          <w:w w:val="86"/>
          <w:rtl/>
        </w:rPr>
        <w:t xml:space="preserve"> ص، آيت</w:t>
      </w:r>
      <w:r>
        <w:rPr>
          <w:w w:val="86"/>
        </w:rPr>
        <w:t>31-</w:t>
      </w:r>
      <w:r>
        <w:rPr>
          <w:w w:val="86"/>
          <w:rtl/>
        </w:rPr>
        <w:t>،ع</w:t>
      </w:r>
      <w:r>
        <w:rPr>
          <w:w w:val="86"/>
        </w:rPr>
        <w:t>3-</w:t>
      </w:r>
      <w:r>
        <w:rPr>
          <w:w w:val="86"/>
          <w:rtl/>
        </w:rPr>
        <w:t>،مڪي</w:t>
      </w:r>
      <w:r>
        <w:rPr>
          <w:w w:val="86"/>
        </w:rPr>
        <w:t>.</w:t>
      </w:r>
      <w:r>
        <w:rPr>
          <w:w w:val="86"/>
          <w:rtl/>
        </w:rPr>
        <w:t xml:space="preserve"> </w:t>
      </w:r>
      <w:r>
        <w:rPr>
          <w:w w:val="84"/>
        </w:rPr>
        <w:t>)</w:t>
      </w:r>
      <w:r>
        <w:rPr>
          <w:w w:val="84"/>
          <w:rtl/>
        </w:rPr>
        <w:t>ط</w:t>
      </w:r>
      <w:r>
        <w:rPr>
          <w:w w:val="84"/>
        </w:rPr>
        <w:t>(</w:t>
      </w:r>
      <w:r>
        <w:rPr>
          <w:spacing w:val="-3"/>
          <w:w w:val="84"/>
          <w:rtl/>
        </w:rPr>
        <w:t xml:space="preserve"> </w:t>
      </w:r>
      <w:r>
        <w:rPr>
          <w:w w:val="84"/>
          <w:rtl/>
        </w:rPr>
        <w:t>پ</w:t>
      </w:r>
      <w:r>
        <w:rPr>
          <w:w w:val="84"/>
        </w:rPr>
        <w:t>-16-</w:t>
      </w:r>
      <w:r>
        <w:rPr>
          <w:w w:val="84"/>
          <w:rtl/>
        </w:rPr>
        <w:t>قال</w:t>
      </w:r>
      <w:r>
        <w:rPr>
          <w:spacing w:val="-2"/>
          <w:w w:val="84"/>
          <w:rtl/>
        </w:rPr>
        <w:t xml:space="preserve"> </w:t>
      </w:r>
      <w:r>
        <w:rPr>
          <w:w w:val="84"/>
          <w:rtl/>
        </w:rPr>
        <w:t>الم،</w:t>
      </w:r>
      <w:r>
        <w:rPr>
          <w:spacing w:val="-3"/>
          <w:w w:val="84"/>
          <w:rtl/>
        </w:rPr>
        <w:t xml:space="preserve"> </w:t>
      </w:r>
      <w:r>
        <w:rPr>
          <w:w w:val="84"/>
          <w:rtl/>
        </w:rPr>
        <w:t>سوره</w:t>
      </w:r>
      <w:r>
        <w:rPr>
          <w:w w:val="84"/>
        </w:rPr>
        <w:t>-</w:t>
      </w:r>
      <w:r>
        <w:rPr>
          <w:spacing w:val="-3"/>
          <w:w w:val="84"/>
          <w:rtl/>
        </w:rPr>
        <w:t xml:space="preserve"> </w:t>
      </w:r>
      <w:r>
        <w:rPr>
          <w:w w:val="84"/>
          <w:rtl/>
        </w:rPr>
        <w:t>مريم،</w:t>
      </w:r>
      <w:r>
        <w:rPr>
          <w:spacing w:val="-5"/>
          <w:w w:val="84"/>
          <w:rtl/>
        </w:rPr>
        <w:t xml:space="preserve"> </w:t>
      </w:r>
      <w:r>
        <w:rPr>
          <w:w w:val="84"/>
          <w:rtl/>
        </w:rPr>
        <w:t>آيت</w:t>
      </w:r>
      <w:r>
        <w:rPr>
          <w:w w:val="84"/>
        </w:rPr>
        <w:t>7-</w:t>
      </w:r>
      <w:r>
        <w:rPr>
          <w:w w:val="84"/>
          <w:rtl/>
        </w:rPr>
        <w:t>،ع</w:t>
      </w:r>
      <w:r>
        <w:rPr>
          <w:w w:val="84"/>
        </w:rPr>
        <w:t>1-</w:t>
      </w:r>
      <w:r>
        <w:rPr>
          <w:w w:val="84"/>
          <w:rtl/>
        </w:rPr>
        <w:t>،مڪي</w:t>
      </w:r>
      <w:r>
        <w:rPr>
          <w:w w:val="84"/>
        </w:rPr>
        <w:t>.</w:t>
      </w:r>
    </w:p>
    <w:p w14:paraId="51E1E548">
      <w:pPr>
        <w:pStyle w:val="13"/>
        <w:bidi/>
        <w:spacing w:line="268" w:lineRule="auto"/>
        <w:ind w:left="154" w:right="3721" w:firstLine="0"/>
        <w:jc w:val="left"/>
      </w:pPr>
      <w:r>
        <w:rPr>
          <w:w w:val="82"/>
        </w:rPr>
        <w:t>)</w:t>
      </w:r>
      <w:r>
        <w:rPr>
          <w:w w:val="82"/>
          <w:rtl/>
        </w:rPr>
        <w:t>ظ</w:t>
      </w:r>
      <w:r>
        <w:rPr>
          <w:w w:val="82"/>
        </w:rPr>
        <w:t>(</w:t>
      </w:r>
      <w:r>
        <w:rPr>
          <w:w w:val="82"/>
          <w:rtl/>
        </w:rPr>
        <w:t xml:space="preserve"> پ</w:t>
      </w:r>
      <w:r>
        <w:rPr>
          <w:w w:val="82"/>
        </w:rPr>
        <w:t>3-</w:t>
      </w:r>
      <w:r>
        <w:rPr>
          <w:w w:val="82"/>
          <w:rtl/>
        </w:rPr>
        <w:t>،</w:t>
      </w:r>
      <w:r>
        <w:rPr>
          <w:w w:val="82"/>
        </w:rPr>
        <w:t>-4</w:t>
      </w:r>
      <w:r>
        <w:rPr>
          <w:w w:val="82"/>
          <w:rtl/>
        </w:rPr>
        <w:t>تلڪ</w:t>
      </w:r>
      <w:r>
        <w:rPr>
          <w:rtl/>
        </w:rPr>
        <w:t xml:space="preserve"> </w:t>
      </w:r>
      <w:r>
        <w:rPr>
          <w:w w:val="82"/>
          <w:rtl/>
        </w:rPr>
        <w:t>الرسل، سوره</w:t>
      </w:r>
      <w:r>
        <w:rPr>
          <w:w w:val="82"/>
        </w:rPr>
        <w:t>-</w:t>
      </w:r>
      <w:r>
        <w:rPr>
          <w:w w:val="82"/>
          <w:rtl/>
        </w:rPr>
        <w:t>آل عمران،</w:t>
      </w:r>
      <w:r>
        <w:rPr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7-</w:t>
      </w:r>
      <w:r>
        <w:rPr>
          <w:w w:val="82"/>
          <w:rtl/>
        </w:rPr>
        <w:t>،ع</w:t>
      </w:r>
      <w:r>
        <w:rPr>
          <w:w w:val="82"/>
        </w:rPr>
        <w:t>1-</w:t>
      </w:r>
      <w:r>
        <w:rPr>
          <w:w w:val="82"/>
          <w:rtl/>
        </w:rPr>
        <w:t>،مڪي</w:t>
      </w:r>
      <w:r>
        <w:rPr>
          <w:w w:val="82"/>
        </w:rPr>
        <w:t>.</w:t>
      </w:r>
      <w:r>
        <w:rPr>
          <w:spacing w:val="80"/>
          <w:w w:val="150"/>
          <w:rtl/>
        </w:rPr>
        <w:t xml:space="preserve"> </w:t>
      </w:r>
      <w:r>
        <w:rPr>
          <w:w w:val="83"/>
        </w:rPr>
        <w:t>)</w:t>
      </w:r>
      <w:r>
        <w:rPr>
          <w:w w:val="83"/>
          <w:rtl/>
        </w:rPr>
        <w:t>ع</w:t>
      </w:r>
      <w:r>
        <w:rPr>
          <w:w w:val="83"/>
        </w:rPr>
        <w:t>(</w:t>
      </w:r>
      <w:r>
        <w:rPr>
          <w:w w:val="83"/>
          <w:rtl/>
        </w:rPr>
        <w:t xml:space="preserve"> پ</w:t>
      </w:r>
      <w:r>
        <w:rPr>
          <w:w w:val="83"/>
        </w:rPr>
        <w:t>3-</w:t>
      </w:r>
      <w:r>
        <w:rPr>
          <w:w w:val="83"/>
          <w:rtl/>
        </w:rPr>
        <w:t>،</w:t>
      </w:r>
      <w:r>
        <w:rPr>
          <w:w w:val="83"/>
        </w:rPr>
        <w:t>-4</w:t>
      </w:r>
      <w:r>
        <w:rPr>
          <w:w w:val="83"/>
          <w:rtl/>
        </w:rPr>
        <w:t>تلڪ الرسل، سوره</w:t>
      </w:r>
      <w:r>
        <w:rPr>
          <w:w w:val="83"/>
        </w:rPr>
        <w:t>-</w:t>
      </w:r>
      <w:r>
        <w:rPr>
          <w:w w:val="83"/>
          <w:rtl/>
        </w:rPr>
        <w:t>آل عمران، آيت</w:t>
      </w:r>
      <w:r>
        <w:rPr>
          <w:w w:val="83"/>
        </w:rPr>
        <w:t>37-</w:t>
      </w:r>
      <w:r>
        <w:rPr>
          <w:w w:val="83"/>
          <w:rtl/>
        </w:rPr>
        <w:t>،ع</w:t>
      </w:r>
      <w:r>
        <w:rPr>
          <w:w w:val="83"/>
        </w:rPr>
        <w:t>4-</w:t>
      </w:r>
      <w:r>
        <w:rPr>
          <w:w w:val="83"/>
          <w:rtl/>
        </w:rPr>
        <w:t>،مڪي</w:t>
      </w:r>
      <w:r>
        <w:rPr>
          <w:w w:val="83"/>
        </w:rPr>
        <w:t>.</w:t>
      </w:r>
      <w:r>
        <w:rPr>
          <w:w w:val="83"/>
          <w:rtl/>
        </w:rPr>
        <w:t xml:space="preserve"> </w:t>
      </w:r>
      <w:r>
        <w:rPr>
          <w:w w:val="85"/>
        </w:rPr>
        <w:t>)</w:t>
      </w:r>
      <w:r>
        <w:rPr>
          <w:w w:val="85"/>
          <w:rtl/>
        </w:rPr>
        <w:t>غ</w:t>
      </w:r>
      <w:r>
        <w:rPr>
          <w:w w:val="85"/>
        </w:rPr>
        <w:t>(</w:t>
      </w:r>
      <w:r>
        <w:rPr>
          <w:w w:val="85"/>
          <w:rtl/>
        </w:rPr>
        <w:t xml:space="preserve"> پ</w:t>
      </w:r>
      <w:r>
        <w:rPr>
          <w:w w:val="85"/>
        </w:rPr>
        <w:t>-16-</w:t>
      </w:r>
      <w:r>
        <w:rPr>
          <w:w w:val="85"/>
          <w:rtl/>
        </w:rPr>
        <w:t>قال الم، سوره</w:t>
      </w:r>
      <w:r>
        <w:rPr>
          <w:w w:val="85"/>
        </w:rPr>
        <w:t>-</w:t>
      </w:r>
      <w:r>
        <w:rPr>
          <w:w w:val="85"/>
          <w:rtl/>
        </w:rPr>
        <w:t xml:space="preserve"> مريم، آيت</w:t>
      </w:r>
      <w:r>
        <w:rPr>
          <w:w w:val="85"/>
        </w:rPr>
        <w:t>12-</w:t>
      </w:r>
      <w:r>
        <w:rPr>
          <w:w w:val="85"/>
          <w:rtl/>
        </w:rPr>
        <w:t>،ع</w:t>
      </w:r>
      <w:r>
        <w:rPr>
          <w:w w:val="85"/>
        </w:rPr>
        <w:t>1-</w:t>
      </w:r>
      <w:r>
        <w:rPr>
          <w:w w:val="85"/>
          <w:rtl/>
        </w:rPr>
        <w:t>،مڪي</w:t>
      </w:r>
      <w:r>
        <w:rPr>
          <w:w w:val="85"/>
        </w:rPr>
        <w:t>.</w:t>
      </w:r>
    </w:p>
    <w:p w14:paraId="306447A7">
      <w:pPr>
        <w:pStyle w:val="13"/>
        <w:bidi/>
        <w:spacing w:line="268" w:lineRule="auto"/>
        <w:ind w:left="153" w:right="3529" w:firstLine="38"/>
        <w:jc w:val="left"/>
      </w:pPr>
      <w:r>
        <w:rPr>
          <w:w w:val="78"/>
        </w:rPr>
        <w:t>)</w:t>
      </w:r>
      <w:r>
        <w:rPr>
          <w:w w:val="78"/>
          <w:rtl/>
        </w:rPr>
        <w:t>ڪ</w:t>
      </w:r>
      <w:r>
        <w:rPr>
          <w:w w:val="78"/>
        </w:rPr>
        <w:t>(</w:t>
      </w:r>
      <w:r>
        <w:rPr>
          <w:spacing w:val="8"/>
          <w:rtl/>
        </w:rPr>
        <w:t xml:space="preserve"> </w:t>
      </w:r>
      <w:r>
        <w:rPr>
          <w:w w:val="78"/>
          <w:rtl/>
        </w:rPr>
        <w:t>پ</w:t>
      </w:r>
      <w:r>
        <w:rPr>
          <w:w w:val="78"/>
        </w:rPr>
        <w:t>-17-</w:t>
      </w:r>
      <w:r>
        <w:rPr>
          <w:w w:val="78"/>
          <w:rtl/>
        </w:rPr>
        <w:t>افترب</w:t>
      </w:r>
      <w:r>
        <w:rPr>
          <w:spacing w:val="14"/>
          <w:rtl/>
        </w:rPr>
        <w:t xml:space="preserve"> </w:t>
      </w:r>
      <w:r>
        <w:rPr>
          <w:w w:val="78"/>
          <w:rtl/>
        </w:rPr>
        <w:t>للناس،</w:t>
      </w:r>
      <w:r>
        <w:rPr>
          <w:spacing w:val="7"/>
          <w:rtl/>
        </w:rPr>
        <w:t xml:space="preserve"> </w:t>
      </w:r>
      <w:r>
        <w:rPr>
          <w:w w:val="78"/>
          <w:rtl/>
        </w:rPr>
        <w:t>سوره</w:t>
      </w:r>
      <w:r>
        <w:rPr>
          <w:w w:val="78"/>
        </w:rPr>
        <w:t>-</w:t>
      </w:r>
      <w:r>
        <w:rPr>
          <w:w w:val="78"/>
          <w:rtl/>
        </w:rPr>
        <w:t>الانبياءَ،</w:t>
      </w:r>
      <w:r>
        <w:rPr>
          <w:spacing w:val="6"/>
          <w:rtl/>
        </w:rPr>
        <w:t xml:space="preserve"> </w:t>
      </w:r>
      <w:r>
        <w:rPr>
          <w:w w:val="78"/>
          <w:rtl/>
        </w:rPr>
        <w:t>آيت</w:t>
      </w:r>
      <w:r>
        <w:rPr>
          <w:w w:val="78"/>
        </w:rPr>
        <w:t>89-</w:t>
      </w:r>
      <w:r>
        <w:rPr>
          <w:w w:val="78"/>
          <w:rtl/>
        </w:rPr>
        <w:t>،ع</w:t>
      </w:r>
      <w:r>
        <w:rPr>
          <w:w w:val="78"/>
        </w:rPr>
        <w:t>6-</w:t>
      </w:r>
      <w:r>
        <w:rPr>
          <w:w w:val="78"/>
          <w:rtl/>
        </w:rPr>
        <w:t>،مڪي</w:t>
      </w:r>
      <w:r>
        <w:rPr>
          <w:w w:val="78"/>
        </w:rPr>
        <w:t>.</w:t>
      </w:r>
      <w:r>
        <w:rPr>
          <w:spacing w:val="40"/>
          <w:rtl/>
        </w:rPr>
        <w:t xml:space="preserve"> </w:t>
      </w:r>
      <w:r>
        <w:rPr>
          <w:w w:val="80"/>
        </w:rPr>
        <w:t>.31</w:t>
      </w:r>
      <w:r>
        <w:rPr>
          <w:spacing w:val="-4"/>
          <w:w w:val="80"/>
          <w:rtl/>
        </w:rPr>
        <w:t xml:space="preserve"> </w:t>
      </w:r>
      <w:r>
        <w:rPr>
          <w:w w:val="80"/>
        </w:rPr>
        <w:t>)</w:t>
      </w:r>
      <w:r>
        <w:rPr>
          <w:w w:val="80"/>
          <w:rtl/>
        </w:rPr>
        <w:t>الف</w:t>
      </w:r>
      <w:r>
        <w:rPr>
          <w:w w:val="80"/>
        </w:rPr>
        <w:t>(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پ</w:t>
      </w:r>
      <w:r>
        <w:rPr>
          <w:w w:val="80"/>
        </w:rPr>
        <w:t>-29-</w:t>
      </w:r>
      <w:r>
        <w:rPr>
          <w:w w:val="80"/>
          <w:rtl/>
        </w:rPr>
        <w:t>تبرڪ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الذين،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سوره</w:t>
      </w:r>
      <w:r>
        <w:rPr>
          <w:w w:val="80"/>
        </w:rPr>
        <w:t>-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المدثر، آيت</w:t>
      </w:r>
      <w:r>
        <w:rPr>
          <w:w w:val="80"/>
        </w:rPr>
        <w:t>1-</w:t>
      </w:r>
      <w:r>
        <w:rPr>
          <w:w w:val="80"/>
          <w:rtl/>
        </w:rPr>
        <w:t>،ع</w:t>
      </w:r>
      <w:r>
        <w:rPr>
          <w:w w:val="80"/>
        </w:rPr>
        <w:t>6-</w:t>
      </w:r>
      <w:r>
        <w:rPr>
          <w:w w:val="80"/>
          <w:rtl/>
        </w:rPr>
        <w:t>،مڪي</w:t>
      </w:r>
      <w:r>
        <w:rPr>
          <w:w w:val="80"/>
        </w:rPr>
        <w:t>.</w:t>
      </w:r>
      <w:r>
        <w:rPr>
          <w:spacing w:val="40"/>
          <w:rtl/>
        </w:rPr>
        <w:t xml:space="preserve"> </w:t>
      </w:r>
      <w:r>
        <w:rPr>
          <w:w w:val="80"/>
          <w:rtl/>
        </w:rPr>
        <w:t xml:space="preserve"> </w:t>
      </w:r>
      <w:r>
        <w:rPr>
          <w:w w:val="81"/>
        </w:rPr>
        <w:t>)</w:t>
      </w:r>
      <w:r>
        <w:rPr>
          <w:w w:val="81"/>
          <w:rtl/>
        </w:rPr>
        <w:t>ب</w:t>
      </w:r>
      <w:r>
        <w:rPr>
          <w:w w:val="81"/>
        </w:rPr>
        <w:t>(</w:t>
      </w:r>
      <w:r>
        <w:rPr>
          <w:w w:val="81"/>
          <w:rtl/>
        </w:rPr>
        <w:t xml:space="preserve"> پ</w:t>
      </w:r>
      <w:r>
        <w:rPr>
          <w:w w:val="81"/>
        </w:rPr>
        <w:t>-29-</w:t>
      </w:r>
      <w:r>
        <w:rPr>
          <w:w w:val="81"/>
          <w:rtl/>
        </w:rPr>
        <w:t>تبرڪ الذين، سوره</w:t>
      </w:r>
      <w:r>
        <w:rPr>
          <w:w w:val="81"/>
        </w:rPr>
        <w:t>-</w:t>
      </w:r>
      <w:r>
        <w:rPr>
          <w:w w:val="81"/>
          <w:rtl/>
        </w:rPr>
        <w:t xml:space="preserve"> المزمل، آيت</w:t>
      </w:r>
      <w:r>
        <w:rPr>
          <w:w w:val="81"/>
        </w:rPr>
        <w:t>1-</w:t>
      </w:r>
      <w:r>
        <w:rPr>
          <w:w w:val="81"/>
          <w:rtl/>
        </w:rPr>
        <w:t>،ع</w:t>
      </w:r>
      <w:r>
        <w:rPr>
          <w:w w:val="81"/>
        </w:rPr>
        <w:t>1-</w:t>
      </w:r>
      <w:r>
        <w:rPr>
          <w:w w:val="81"/>
          <w:rtl/>
        </w:rPr>
        <w:t>،مڪي</w:t>
      </w:r>
      <w:r>
        <w:rPr>
          <w:w w:val="81"/>
        </w:rPr>
        <w:t>.</w:t>
      </w:r>
    </w:p>
    <w:p w14:paraId="2A5BABFE">
      <w:pPr>
        <w:pStyle w:val="13"/>
        <w:bidi/>
        <w:spacing w:line="271" w:lineRule="auto"/>
        <w:ind w:left="154" w:right="4187" w:firstLine="0"/>
        <w:jc w:val="left"/>
      </w:pPr>
      <w:r>
        <w:rPr>
          <w:w w:val="78"/>
        </w:rPr>
        <w:t>)</w:t>
      </w:r>
      <w:r>
        <w:rPr>
          <w:w w:val="78"/>
          <w:rtl/>
        </w:rPr>
        <w:t>ت</w:t>
      </w:r>
      <w:r>
        <w:rPr>
          <w:w w:val="78"/>
        </w:rPr>
        <w:t>(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پ</w:t>
      </w:r>
      <w:r>
        <w:rPr>
          <w:w w:val="78"/>
        </w:rPr>
        <w:t>-6-</w:t>
      </w:r>
      <w:r>
        <w:rPr>
          <w:w w:val="78"/>
          <w:rtl/>
        </w:rPr>
        <w:t>لايحب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الله،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سوره</w:t>
      </w:r>
      <w:r>
        <w:rPr>
          <w:w w:val="78"/>
        </w:rPr>
        <w:t>-</w:t>
      </w:r>
      <w:r>
        <w:rPr>
          <w:w w:val="78"/>
          <w:rtl/>
        </w:rPr>
        <w:t xml:space="preserve"> المائده،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آيت</w:t>
      </w:r>
      <w:r>
        <w:rPr>
          <w:w w:val="78"/>
        </w:rPr>
        <w:t>67-</w:t>
      </w:r>
      <w:r>
        <w:rPr>
          <w:w w:val="78"/>
          <w:rtl/>
        </w:rPr>
        <w:t>،ع</w:t>
      </w:r>
      <w:r>
        <w:rPr>
          <w:w w:val="78"/>
        </w:rPr>
        <w:t>11-</w:t>
      </w:r>
      <w:r>
        <w:rPr>
          <w:w w:val="78"/>
          <w:rtl/>
        </w:rPr>
        <w:t>،مدني</w:t>
      </w:r>
      <w:r>
        <w:rPr>
          <w:w w:val="78"/>
        </w:rPr>
        <w:t>.</w:t>
      </w:r>
      <w:r>
        <w:rPr>
          <w:w w:val="78"/>
          <w:rtl/>
        </w:rPr>
        <w:t xml:space="preserve"> </w:t>
      </w:r>
      <w:r>
        <w:rPr>
          <w:w w:val="82"/>
        </w:rPr>
        <w:t>)</w:t>
      </w:r>
      <w:r>
        <w:rPr>
          <w:w w:val="82"/>
          <w:rtl/>
        </w:rPr>
        <w:t>ث</w:t>
      </w:r>
      <w:r>
        <w:rPr>
          <w:w w:val="82"/>
        </w:rPr>
        <w:t>(</w:t>
      </w:r>
      <w:r>
        <w:rPr>
          <w:w w:val="82"/>
          <w:rtl/>
        </w:rPr>
        <w:t xml:space="preserve"> پ</w:t>
      </w:r>
      <w:r>
        <w:rPr>
          <w:w w:val="82"/>
        </w:rPr>
        <w:t>-11-</w:t>
      </w:r>
      <w:r>
        <w:rPr>
          <w:w w:val="82"/>
          <w:rtl/>
        </w:rPr>
        <w:t>واعلموا، سوره</w:t>
      </w:r>
      <w:r>
        <w:rPr>
          <w:w w:val="82"/>
        </w:rPr>
        <w:t>-</w:t>
      </w:r>
      <w:r>
        <w:rPr>
          <w:w w:val="82"/>
          <w:rtl/>
        </w:rPr>
        <w:t xml:space="preserve"> الانفال، آيت</w:t>
      </w:r>
      <w:r>
        <w:rPr>
          <w:w w:val="82"/>
        </w:rPr>
        <w:t>65-</w:t>
      </w:r>
      <w:r>
        <w:rPr>
          <w:w w:val="82"/>
          <w:rtl/>
        </w:rPr>
        <w:t>،ع</w:t>
      </w:r>
      <w:r>
        <w:rPr>
          <w:w w:val="82"/>
        </w:rPr>
        <w:t>8-</w:t>
      </w:r>
      <w:r>
        <w:rPr>
          <w:w w:val="82"/>
          <w:rtl/>
        </w:rPr>
        <w:t>،مدني</w:t>
      </w:r>
      <w:r>
        <w:rPr>
          <w:w w:val="82"/>
        </w:rPr>
        <w:t>.</w:t>
      </w:r>
      <w:r>
        <w:rPr>
          <w:w w:val="82"/>
          <w:rtl/>
        </w:rPr>
        <w:t xml:space="preserve"> </w:t>
      </w:r>
      <w:r>
        <w:rPr>
          <w:w w:val="82"/>
        </w:rPr>
        <w:t>)</w:t>
      </w:r>
      <w:r>
        <w:rPr>
          <w:w w:val="82"/>
          <w:rtl/>
        </w:rPr>
        <w:t>ج</w:t>
      </w:r>
      <w:r>
        <w:rPr>
          <w:w w:val="82"/>
        </w:rPr>
        <w:t>(</w:t>
      </w:r>
      <w:r>
        <w:rPr>
          <w:w w:val="82"/>
          <w:rtl/>
        </w:rPr>
        <w:t xml:space="preserve"> پ</w:t>
      </w:r>
      <w:r>
        <w:rPr>
          <w:w w:val="82"/>
        </w:rPr>
        <w:t>-11-</w:t>
      </w:r>
      <w:r>
        <w:rPr>
          <w:w w:val="82"/>
          <w:rtl/>
        </w:rPr>
        <w:t>واعلموا، سوره</w:t>
      </w:r>
      <w:r>
        <w:rPr>
          <w:w w:val="82"/>
        </w:rPr>
        <w:t>-</w:t>
      </w:r>
      <w:r>
        <w:rPr>
          <w:w w:val="82"/>
          <w:rtl/>
        </w:rPr>
        <w:t xml:space="preserve"> الانفال، آيت</w:t>
      </w:r>
      <w:r>
        <w:rPr>
          <w:w w:val="82"/>
        </w:rPr>
        <w:t>64-</w:t>
      </w:r>
      <w:r>
        <w:rPr>
          <w:w w:val="82"/>
          <w:rtl/>
        </w:rPr>
        <w:t>،ع</w:t>
      </w:r>
      <w:r>
        <w:rPr>
          <w:w w:val="82"/>
        </w:rPr>
        <w:t>8-</w:t>
      </w:r>
      <w:r>
        <w:rPr>
          <w:w w:val="82"/>
          <w:rtl/>
        </w:rPr>
        <w:t>،مدني</w:t>
      </w:r>
      <w:r>
        <w:rPr>
          <w:w w:val="82"/>
        </w:rPr>
        <w:t>.</w:t>
      </w:r>
    </w:p>
    <w:p w14:paraId="05E227F9">
      <w:pPr>
        <w:pStyle w:val="13"/>
        <w:spacing w:before="1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177165</wp:posOffset>
                </wp:positionV>
                <wp:extent cx="5772785" cy="55245"/>
                <wp:effectExtent l="0" t="0" r="0" b="0"/>
                <wp:wrapTopAndBottom/>
                <wp:docPr id="93" name="Graphic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3" o:spid="_x0000_s1026" o:spt="100" style="position:absolute;left:0pt;margin-left:70.55pt;margin-top:13.95pt;height:4.35pt;width:454.55pt;mso-position-horizontal-relative:page;mso-wrap-distance-bottom:0pt;mso-wrap-distance-top:0pt;z-index:-251623424;mso-width-relative:page;mso-height-relative:page;" fillcolor="#612322" filled="t" stroked="f" coordsize="5772785,55244" o:gfxdata="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/FC3dsAAAAKAQAADwAAAAAA&#10;AAABACAAAAAiAAAAZHJzL2Rvd25yZXYueG1sUEsBAhQAFAAAAAgAh07iQHwXdf5JAgAA8Q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4F322B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9F2530B">
      <w:pPr>
        <w:pStyle w:val="13"/>
        <w:spacing w:before="9"/>
        <w:rPr>
          <w:sz w:val="3"/>
        </w:rPr>
      </w:pPr>
    </w:p>
    <w:p w14:paraId="7C597C9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76FeA1QAAAAMB&#10;AAAPAAAAAAAAAAEAIAAAACIAAABkcnMvZG93bnJldi54bWxQSwECFAAUAAAACACHTuJAk4Rf65AC&#10;AAAfBwAADgAAAAAAAAABACAAAAAkAQAAZHJzL2Uyb0RvYy54bWxQSwUGAAAAAAYABgBZAQAAJgYA&#10;AAAA&#10;">
                <o:lock v:ext="edit" aspectratio="f"/>
                <v:shape id="Graphic 95" o:spid="_x0000_s1026" o:spt="100" style="position:absolute;left:0;top:0;height:40005;width:5737860;" fillcolor="#000000" filled="t" stroked="f" coordsize="5737860,40005" o:gfxdata="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T7xm8AAAA&#10;2w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7F10E5D">
      <w:pPr>
        <w:pStyle w:val="13"/>
        <w:bidi/>
        <w:spacing w:before="262" w:line="268" w:lineRule="auto"/>
        <w:ind w:left="154" w:right="3347" w:hanging="1"/>
        <w:jc w:val="left"/>
      </w:pPr>
      <w:r>
        <w:rPr>
          <w:w w:val="84"/>
        </w:rPr>
        <w:t>.31</w:t>
      </w:r>
      <w:r>
        <w:rPr>
          <w:spacing w:val="-4"/>
          <w:w w:val="84"/>
          <w:rtl/>
        </w:rPr>
        <w:t xml:space="preserve"> </w:t>
      </w:r>
      <w:r>
        <w:rPr>
          <w:w w:val="84"/>
        </w:rPr>
        <w:t>)</w:t>
      </w:r>
      <w:r>
        <w:rPr>
          <w:w w:val="84"/>
          <w:rtl/>
        </w:rPr>
        <w:t>الف</w:t>
      </w:r>
      <w:r>
        <w:rPr>
          <w:w w:val="84"/>
        </w:rPr>
        <w:t>(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پ</w:t>
      </w:r>
      <w:r>
        <w:rPr>
          <w:w w:val="84"/>
        </w:rPr>
        <w:t>-4-</w:t>
      </w:r>
      <w:r>
        <w:rPr>
          <w:w w:val="84"/>
          <w:rtl/>
        </w:rPr>
        <w:t>لن</w:t>
      </w:r>
      <w:r>
        <w:rPr>
          <w:spacing w:val="-3"/>
          <w:w w:val="84"/>
          <w:rtl/>
        </w:rPr>
        <w:t xml:space="preserve"> </w:t>
      </w:r>
      <w:r>
        <w:rPr>
          <w:w w:val="84"/>
          <w:rtl/>
        </w:rPr>
        <w:t>تنالوا،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سوره</w:t>
      </w:r>
      <w:r>
        <w:rPr>
          <w:w w:val="84"/>
        </w:rPr>
        <w:t>-</w:t>
      </w:r>
      <w:r>
        <w:rPr>
          <w:w w:val="84"/>
          <w:rtl/>
        </w:rPr>
        <w:t>آل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عمران، آيت</w:t>
      </w:r>
      <w:r>
        <w:rPr>
          <w:w w:val="84"/>
        </w:rPr>
        <w:t>144-</w:t>
      </w:r>
      <w:r>
        <w:rPr>
          <w:w w:val="84"/>
          <w:rtl/>
        </w:rPr>
        <w:t>،ع</w:t>
      </w:r>
      <w:r>
        <w:rPr>
          <w:w w:val="84"/>
        </w:rPr>
        <w:t>15-</w:t>
      </w:r>
      <w:r>
        <w:rPr>
          <w:w w:val="84"/>
          <w:rtl/>
        </w:rPr>
        <w:t>،مڪي</w:t>
      </w:r>
      <w:r>
        <w:rPr>
          <w:w w:val="84"/>
        </w:rPr>
        <w:t>.</w:t>
      </w:r>
      <w:r>
        <w:rPr>
          <w:w w:val="84"/>
          <w:rtl/>
        </w:rPr>
        <w:t xml:space="preserve"> </w:t>
      </w:r>
      <w:r>
        <w:rPr>
          <w:w w:val="83"/>
        </w:rPr>
        <w:t>)</w:t>
      </w:r>
      <w:r>
        <w:rPr>
          <w:w w:val="83"/>
          <w:rtl/>
        </w:rPr>
        <w:t>ب</w:t>
      </w:r>
      <w:r>
        <w:rPr>
          <w:w w:val="83"/>
        </w:rPr>
        <w:t>(</w:t>
      </w:r>
      <w:r>
        <w:rPr>
          <w:w w:val="83"/>
          <w:rtl/>
        </w:rPr>
        <w:t xml:space="preserve"> پ</w:t>
      </w:r>
      <w:r>
        <w:rPr>
          <w:w w:val="83"/>
        </w:rPr>
        <w:t>-26-</w:t>
      </w:r>
      <w:r>
        <w:rPr>
          <w:w w:val="83"/>
          <w:rtl/>
        </w:rPr>
        <w:t>حم، سوره</w:t>
      </w:r>
      <w:r>
        <w:rPr>
          <w:w w:val="83"/>
        </w:rPr>
        <w:t>-</w:t>
      </w:r>
      <w:r>
        <w:rPr>
          <w:w w:val="83"/>
          <w:rtl/>
        </w:rPr>
        <w:t xml:space="preserve"> الفتح، آيت</w:t>
      </w:r>
      <w:r>
        <w:rPr>
          <w:w w:val="83"/>
        </w:rPr>
        <w:t>29-</w:t>
      </w:r>
      <w:r>
        <w:rPr>
          <w:w w:val="83"/>
          <w:rtl/>
        </w:rPr>
        <w:t>،ع</w:t>
      </w:r>
      <w:r>
        <w:rPr>
          <w:w w:val="83"/>
        </w:rPr>
        <w:t>4-</w:t>
      </w:r>
      <w:r>
        <w:rPr>
          <w:w w:val="83"/>
          <w:rtl/>
        </w:rPr>
        <w:t>،مدني</w:t>
      </w:r>
      <w:r>
        <w:rPr>
          <w:w w:val="83"/>
        </w:rPr>
        <w:t>.</w:t>
      </w:r>
    </w:p>
    <w:p w14:paraId="19109730">
      <w:pPr>
        <w:pStyle w:val="13"/>
        <w:bidi/>
        <w:spacing w:before="2" w:line="271" w:lineRule="auto"/>
        <w:ind w:left="154" w:right="4057" w:firstLine="0"/>
        <w:jc w:val="left"/>
      </w:pPr>
      <w:r>
        <w:rPr>
          <w:w w:val="83"/>
        </w:rPr>
        <w:t>)</w:t>
      </w:r>
      <w:r>
        <w:rPr>
          <w:w w:val="83"/>
          <w:rtl/>
        </w:rPr>
        <w:t>ت</w:t>
      </w:r>
      <w:r>
        <w:rPr>
          <w:w w:val="83"/>
        </w:rPr>
        <w:t>(</w:t>
      </w:r>
      <w:r>
        <w:rPr>
          <w:spacing w:val="-5"/>
          <w:w w:val="83"/>
          <w:rtl/>
        </w:rPr>
        <w:t xml:space="preserve"> </w:t>
      </w:r>
      <w:r>
        <w:rPr>
          <w:w w:val="83"/>
          <w:rtl/>
        </w:rPr>
        <w:t>پ</w:t>
      </w:r>
      <w:r>
        <w:rPr>
          <w:w w:val="83"/>
        </w:rPr>
        <w:t>-22-</w:t>
      </w:r>
      <w:r>
        <w:rPr>
          <w:w w:val="83"/>
          <w:rtl/>
        </w:rPr>
        <w:t>ومن</w:t>
      </w:r>
      <w:r>
        <w:rPr>
          <w:spacing w:val="-1"/>
          <w:w w:val="83"/>
          <w:rtl/>
        </w:rPr>
        <w:t xml:space="preserve"> </w:t>
      </w:r>
      <w:r>
        <w:rPr>
          <w:w w:val="83"/>
          <w:rtl/>
        </w:rPr>
        <w:t>يقنت، سوره</w:t>
      </w:r>
      <w:r>
        <w:rPr>
          <w:w w:val="83"/>
        </w:rPr>
        <w:t>-</w:t>
      </w:r>
      <w:r>
        <w:rPr>
          <w:spacing w:val="-2"/>
          <w:w w:val="83"/>
          <w:rtl/>
        </w:rPr>
        <w:t xml:space="preserve"> </w:t>
      </w:r>
      <w:r>
        <w:rPr>
          <w:w w:val="83"/>
          <w:rtl/>
        </w:rPr>
        <w:t>الاحزاب،</w:t>
      </w:r>
      <w:r>
        <w:rPr>
          <w:spacing w:val="-6"/>
          <w:w w:val="83"/>
          <w:rtl/>
        </w:rPr>
        <w:t xml:space="preserve"> </w:t>
      </w:r>
      <w:r>
        <w:rPr>
          <w:w w:val="83"/>
          <w:rtl/>
        </w:rPr>
        <w:t>آيت</w:t>
      </w:r>
      <w:r>
        <w:rPr>
          <w:w w:val="83"/>
        </w:rPr>
        <w:t>41-</w:t>
      </w:r>
      <w:r>
        <w:rPr>
          <w:w w:val="83"/>
          <w:rtl/>
        </w:rPr>
        <w:t>،ع</w:t>
      </w:r>
      <w:r>
        <w:rPr>
          <w:w w:val="83"/>
        </w:rPr>
        <w:t>5-</w:t>
      </w:r>
      <w:r>
        <w:rPr>
          <w:w w:val="83"/>
          <w:rtl/>
        </w:rPr>
        <w:t>،مدني</w:t>
      </w:r>
      <w:r>
        <w:rPr>
          <w:w w:val="83"/>
        </w:rPr>
        <w:t>.</w:t>
      </w:r>
      <w:r>
        <w:rPr>
          <w:w w:val="83"/>
          <w:rtl/>
        </w:rPr>
        <w:t xml:space="preserve"> </w:t>
      </w:r>
      <w:r>
        <w:rPr>
          <w:w w:val="85"/>
        </w:rPr>
        <w:t>)</w:t>
      </w:r>
      <w:r>
        <w:rPr>
          <w:w w:val="85"/>
          <w:rtl/>
        </w:rPr>
        <w:t>ث</w:t>
      </w:r>
      <w:r>
        <w:rPr>
          <w:w w:val="85"/>
        </w:rPr>
        <w:t>(</w:t>
      </w:r>
      <w:r>
        <w:rPr>
          <w:w w:val="85"/>
          <w:rtl/>
        </w:rPr>
        <w:t xml:space="preserve"> پ</w:t>
      </w:r>
      <w:r>
        <w:rPr>
          <w:w w:val="85"/>
        </w:rPr>
        <w:t>-26-</w:t>
      </w:r>
      <w:r>
        <w:rPr>
          <w:w w:val="85"/>
          <w:rtl/>
        </w:rPr>
        <w:t>حم، سوره</w:t>
      </w:r>
      <w:r>
        <w:rPr>
          <w:w w:val="85"/>
        </w:rPr>
        <w:t>-</w:t>
      </w:r>
      <w:r>
        <w:rPr>
          <w:w w:val="85"/>
          <w:rtl/>
        </w:rPr>
        <w:t xml:space="preserve"> محمدصه، آيت</w:t>
      </w:r>
      <w:r>
        <w:rPr>
          <w:w w:val="85"/>
        </w:rPr>
        <w:t>2-</w:t>
      </w:r>
      <w:r>
        <w:rPr>
          <w:w w:val="85"/>
          <w:rtl/>
        </w:rPr>
        <w:t>،ع</w:t>
      </w:r>
      <w:r>
        <w:rPr>
          <w:w w:val="85"/>
        </w:rPr>
        <w:t>1-</w:t>
      </w:r>
      <w:r>
        <w:rPr>
          <w:w w:val="85"/>
          <w:rtl/>
        </w:rPr>
        <w:t>،مدني</w:t>
      </w:r>
      <w:r>
        <w:rPr>
          <w:w w:val="85"/>
        </w:rPr>
        <w:t>.</w:t>
      </w:r>
    </w:p>
    <w:p w14:paraId="68F65F76">
      <w:pPr>
        <w:pStyle w:val="13"/>
        <w:spacing w:after="0" w:line="271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2597085">
      <w:pPr>
        <w:pStyle w:val="13"/>
        <w:bidi/>
        <w:spacing w:before="1"/>
        <w:ind w:left="0" w:right="3822" w:firstLine="0"/>
        <w:jc w:val="left"/>
      </w:pPr>
      <w:r>
        <w:rPr>
          <w:w w:val="80"/>
          <w:rtl/>
        </w:rPr>
        <w:t>،مڪي</w:t>
      </w:r>
      <w:r>
        <w:rPr>
          <w:w w:val="80"/>
        </w:rPr>
        <w:t>.</w:t>
      </w:r>
    </w:p>
    <w:p w14:paraId="22FCD5E3">
      <w:pPr>
        <w:bidi/>
        <w:spacing w:before="1"/>
        <w:ind w:left="0" w:right="124" w:firstLine="0"/>
        <w:jc w:val="left"/>
        <w:rPr>
          <w:sz w:val="28"/>
          <w:szCs w:val="28"/>
        </w:rPr>
      </w:pPr>
      <w:r>
        <w:rPr>
          <w:rtl/>
        </w:rPr>
        <w:br w:type="column"/>
      </w:r>
      <w:r>
        <w:rPr>
          <w:w w:val="90"/>
          <w:sz w:val="28"/>
          <w:szCs w:val="28"/>
          <w:rtl/>
        </w:rPr>
        <w:t>،ع</w:t>
      </w:r>
      <w:r>
        <w:rPr>
          <w:w w:val="90"/>
          <w:sz w:val="28"/>
          <w:szCs w:val="28"/>
        </w:rPr>
        <w:t>-</w:t>
      </w:r>
    </w:p>
    <w:p w14:paraId="3E1920DC">
      <w:pPr>
        <w:pStyle w:val="13"/>
        <w:bidi/>
        <w:spacing w:before="1"/>
        <w:ind w:left="154" w:right="80" w:firstLine="0"/>
        <w:jc w:val="left"/>
      </w:pPr>
      <w:r>
        <w:rPr>
          <w:rtl/>
        </w:rPr>
        <w:br w:type="column"/>
      </w:r>
      <w:r>
        <w:rPr>
          <w:w w:val="83"/>
        </w:rPr>
        <w:t>)</w:t>
      </w:r>
      <w:r>
        <w:rPr>
          <w:w w:val="83"/>
          <w:rtl/>
        </w:rPr>
        <w:t>ج</w:t>
      </w:r>
      <w:r>
        <w:rPr>
          <w:w w:val="83"/>
        </w:rPr>
        <w:t>(</w:t>
      </w:r>
      <w:r>
        <w:rPr>
          <w:spacing w:val="-15"/>
          <w:w w:val="83"/>
          <w:rtl/>
        </w:rPr>
        <w:t xml:space="preserve"> </w:t>
      </w:r>
      <w:r>
        <w:rPr>
          <w:w w:val="83"/>
          <w:rtl/>
        </w:rPr>
        <w:t>پ</w:t>
      </w:r>
      <w:r>
        <w:rPr>
          <w:w w:val="83"/>
        </w:rPr>
        <w:t>3-</w:t>
      </w:r>
      <w:r>
        <w:rPr>
          <w:w w:val="83"/>
          <w:rtl/>
        </w:rPr>
        <w:t>،</w:t>
      </w:r>
      <w:r>
        <w:rPr>
          <w:w w:val="83"/>
        </w:rPr>
        <w:t>-4</w:t>
      </w:r>
      <w:r>
        <w:rPr>
          <w:w w:val="83"/>
          <w:rtl/>
        </w:rPr>
        <w:t>تلڪ</w:t>
      </w:r>
      <w:r>
        <w:rPr>
          <w:spacing w:val="-13"/>
          <w:w w:val="83"/>
          <w:rtl/>
        </w:rPr>
        <w:t xml:space="preserve"> </w:t>
      </w:r>
      <w:r>
        <w:rPr>
          <w:w w:val="83"/>
          <w:rtl/>
        </w:rPr>
        <w:t>الرسل،</w:t>
      </w:r>
      <w:r>
        <w:rPr>
          <w:spacing w:val="-14"/>
          <w:w w:val="83"/>
          <w:rtl/>
        </w:rPr>
        <w:t xml:space="preserve"> </w:t>
      </w:r>
      <w:r>
        <w:rPr>
          <w:w w:val="83"/>
          <w:rtl/>
        </w:rPr>
        <w:t>سوره</w:t>
      </w:r>
      <w:r>
        <w:rPr>
          <w:w w:val="83"/>
        </w:rPr>
        <w:t>-</w:t>
      </w:r>
      <w:r>
        <w:rPr>
          <w:w w:val="83"/>
          <w:rtl/>
        </w:rPr>
        <w:t>آل</w:t>
      </w:r>
      <w:r>
        <w:rPr>
          <w:spacing w:val="-14"/>
          <w:w w:val="83"/>
          <w:rtl/>
        </w:rPr>
        <w:t xml:space="preserve"> </w:t>
      </w:r>
      <w:r>
        <w:rPr>
          <w:w w:val="83"/>
          <w:rtl/>
        </w:rPr>
        <w:t>عمران،</w:t>
      </w:r>
      <w:r>
        <w:rPr>
          <w:spacing w:val="-16"/>
          <w:w w:val="83"/>
          <w:rtl/>
        </w:rPr>
        <w:t xml:space="preserve"> </w:t>
      </w:r>
      <w:r>
        <w:rPr>
          <w:w w:val="83"/>
          <w:rtl/>
        </w:rPr>
        <w:t>آيت</w:t>
      </w:r>
      <w:r>
        <w:rPr>
          <w:w w:val="83"/>
        </w:rPr>
        <w:t>-</w:t>
      </w:r>
    </w:p>
    <w:p w14:paraId="267ECD79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4446" w:space="40"/>
            <w:col w:w="451" w:space="39"/>
            <w:col w:w="4526"/>
          </w:cols>
        </w:sectPr>
      </w:pPr>
    </w:p>
    <w:p w14:paraId="6E06B124">
      <w:pPr>
        <w:pStyle w:val="13"/>
        <w:bidi/>
        <w:spacing w:before="42" w:line="268" w:lineRule="auto"/>
        <w:ind w:left="154" w:right="3491" w:hanging="1"/>
        <w:jc w:val="left"/>
      </w:pPr>
      <w:r>
        <w:rPr>
          <w:w w:val="84"/>
        </w:rPr>
        <w:t>.32</w:t>
      </w:r>
      <w:r>
        <w:rPr>
          <w:spacing w:val="-4"/>
          <w:w w:val="84"/>
          <w:rtl/>
        </w:rPr>
        <w:t xml:space="preserve"> </w:t>
      </w:r>
      <w:r>
        <w:rPr>
          <w:w w:val="84"/>
        </w:rPr>
        <w:t>)</w:t>
      </w:r>
      <w:r>
        <w:rPr>
          <w:w w:val="84"/>
          <w:rtl/>
        </w:rPr>
        <w:t>الف</w:t>
      </w:r>
      <w:r>
        <w:rPr>
          <w:w w:val="84"/>
        </w:rPr>
        <w:t>(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پ</w:t>
      </w:r>
      <w:r>
        <w:rPr>
          <w:w w:val="84"/>
        </w:rPr>
        <w:t>-9-</w:t>
      </w:r>
      <w:r>
        <w:rPr>
          <w:w w:val="84"/>
          <w:rtl/>
        </w:rPr>
        <w:t>قال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الملا،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سوره</w:t>
      </w:r>
      <w:r>
        <w:rPr>
          <w:w w:val="84"/>
        </w:rPr>
        <w:t>-</w:t>
      </w:r>
      <w:r>
        <w:rPr>
          <w:spacing w:val="-2"/>
          <w:w w:val="84"/>
          <w:rtl/>
        </w:rPr>
        <w:t xml:space="preserve"> </w:t>
      </w:r>
      <w:r>
        <w:rPr>
          <w:w w:val="84"/>
          <w:rtl/>
        </w:rPr>
        <w:t>الاعراف،</w:t>
      </w:r>
      <w:r>
        <w:rPr>
          <w:spacing w:val="-6"/>
          <w:w w:val="84"/>
          <w:rtl/>
        </w:rPr>
        <w:t xml:space="preserve"> </w:t>
      </w:r>
      <w:r>
        <w:rPr>
          <w:w w:val="84"/>
          <w:rtl/>
        </w:rPr>
        <w:t>آيت</w:t>
      </w:r>
      <w:r>
        <w:rPr>
          <w:w w:val="84"/>
        </w:rPr>
        <w:t>138-</w:t>
      </w:r>
      <w:r>
        <w:rPr>
          <w:w w:val="84"/>
          <w:rtl/>
        </w:rPr>
        <w:t>،ع</w:t>
      </w:r>
      <w:r>
        <w:rPr>
          <w:w w:val="84"/>
        </w:rPr>
        <w:t>16-</w:t>
      </w:r>
      <w:r>
        <w:rPr>
          <w:w w:val="84"/>
          <w:rtl/>
        </w:rPr>
        <w:t>،مڪي</w:t>
      </w:r>
      <w:r>
        <w:rPr>
          <w:w w:val="84"/>
        </w:rPr>
        <w:t>.</w:t>
      </w:r>
      <w:r>
        <w:rPr>
          <w:w w:val="84"/>
          <w:rtl/>
        </w:rPr>
        <w:t xml:space="preserve"> </w:t>
      </w:r>
      <w:r>
        <w:rPr>
          <w:w w:val="83"/>
        </w:rPr>
        <w:t>)</w:t>
      </w:r>
      <w:r>
        <w:rPr>
          <w:w w:val="83"/>
          <w:rtl/>
        </w:rPr>
        <w:t>ب</w:t>
      </w:r>
      <w:r>
        <w:rPr>
          <w:w w:val="83"/>
        </w:rPr>
        <w:t>(</w:t>
      </w:r>
      <w:r>
        <w:rPr>
          <w:w w:val="83"/>
          <w:rtl/>
        </w:rPr>
        <w:t xml:space="preserve"> پ</w:t>
      </w:r>
      <w:r>
        <w:rPr>
          <w:w w:val="83"/>
        </w:rPr>
        <w:t>-7-</w:t>
      </w:r>
      <w:r>
        <w:rPr>
          <w:w w:val="83"/>
          <w:rtl/>
        </w:rPr>
        <w:t>واذاسموا، سوره</w:t>
      </w:r>
      <w:r>
        <w:rPr>
          <w:w w:val="83"/>
        </w:rPr>
        <w:t>-</w:t>
      </w:r>
      <w:r>
        <w:rPr>
          <w:w w:val="83"/>
          <w:rtl/>
        </w:rPr>
        <w:t xml:space="preserve"> المائده، آيت</w:t>
      </w:r>
      <w:r>
        <w:rPr>
          <w:w w:val="83"/>
        </w:rPr>
        <w:t>112-</w:t>
      </w:r>
      <w:r>
        <w:rPr>
          <w:w w:val="83"/>
          <w:rtl/>
        </w:rPr>
        <w:t>،ع</w:t>
      </w:r>
      <w:r>
        <w:rPr>
          <w:w w:val="83"/>
        </w:rPr>
        <w:t>15-</w:t>
      </w:r>
      <w:r>
        <w:rPr>
          <w:w w:val="83"/>
          <w:rtl/>
        </w:rPr>
        <w:t>،مڪي</w:t>
      </w:r>
      <w:r>
        <w:rPr>
          <w:w w:val="83"/>
        </w:rPr>
        <w:t>.</w:t>
      </w:r>
    </w:p>
    <w:p w14:paraId="4B6C63B4">
      <w:pPr>
        <w:pStyle w:val="13"/>
        <w:bidi/>
        <w:spacing w:before="3" w:line="290" w:lineRule="auto"/>
        <w:ind w:left="154" w:right="4288" w:firstLine="0"/>
        <w:jc w:val="left"/>
      </w:pPr>
      <w:r>
        <w:rPr>
          <w:w w:val="81"/>
        </w:rPr>
        <w:t>)</w:t>
      </w:r>
      <w:r>
        <w:rPr>
          <w:w w:val="81"/>
          <w:rtl/>
        </w:rPr>
        <w:t>ت</w:t>
      </w:r>
      <w:r>
        <w:rPr>
          <w:w w:val="81"/>
        </w:rPr>
        <w:t>(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پ</w:t>
      </w:r>
      <w:r>
        <w:rPr>
          <w:w w:val="81"/>
        </w:rPr>
        <w:t>-12-</w:t>
      </w:r>
      <w:r>
        <w:rPr>
          <w:w w:val="81"/>
          <w:rtl/>
        </w:rPr>
        <w:t>ومامن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دآبته،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سوره</w:t>
      </w:r>
      <w:r>
        <w:rPr>
          <w:w w:val="81"/>
        </w:rPr>
        <w:t>-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>هود،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>آيت</w:t>
      </w:r>
      <w:r>
        <w:rPr>
          <w:w w:val="81"/>
        </w:rPr>
        <w:t>53-</w:t>
      </w:r>
      <w:r>
        <w:rPr>
          <w:w w:val="81"/>
          <w:rtl/>
        </w:rPr>
        <w:t>،ع</w:t>
      </w:r>
      <w:r>
        <w:rPr>
          <w:w w:val="81"/>
        </w:rPr>
        <w:t>4-</w:t>
      </w:r>
      <w:r>
        <w:rPr>
          <w:w w:val="81"/>
          <w:rtl/>
        </w:rPr>
        <w:t>،مڪي</w:t>
      </w:r>
      <w:r>
        <w:rPr>
          <w:w w:val="81"/>
        </w:rPr>
        <w:t>.</w:t>
      </w:r>
      <w:r>
        <w:rPr>
          <w:w w:val="81"/>
          <w:rtl/>
        </w:rPr>
        <w:t xml:space="preserve"> </w:t>
      </w:r>
      <w:r>
        <w:rPr>
          <w:w w:val="81"/>
        </w:rPr>
        <w:t>)</w:t>
      </w:r>
      <w:r>
        <w:rPr>
          <w:w w:val="81"/>
          <w:rtl/>
        </w:rPr>
        <w:t>ث</w:t>
      </w:r>
      <w:r>
        <w:rPr>
          <w:w w:val="81"/>
        </w:rPr>
        <w:t>(</w:t>
      </w:r>
      <w:r>
        <w:rPr>
          <w:w w:val="81"/>
          <w:rtl/>
        </w:rPr>
        <w:t xml:space="preserve"> پ</w:t>
      </w:r>
      <w:r>
        <w:rPr>
          <w:w w:val="81"/>
        </w:rPr>
        <w:t>-18-</w:t>
      </w:r>
      <w:r>
        <w:rPr>
          <w:w w:val="81"/>
          <w:rtl/>
        </w:rPr>
        <w:t>قدافلح، سوره</w:t>
      </w:r>
      <w:r>
        <w:rPr>
          <w:w w:val="81"/>
        </w:rPr>
        <w:t>-</w:t>
      </w:r>
      <w:r>
        <w:rPr>
          <w:w w:val="81"/>
          <w:rtl/>
        </w:rPr>
        <w:t xml:space="preserve"> النور، آيت</w:t>
      </w:r>
      <w:r>
        <w:rPr>
          <w:w w:val="81"/>
        </w:rPr>
        <w:t>23-</w:t>
      </w:r>
      <w:r>
        <w:rPr>
          <w:w w:val="81"/>
          <w:rtl/>
        </w:rPr>
        <w:t>،ع</w:t>
      </w:r>
      <w:r>
        <w:rPr>
          <w:w w:val="81"/>
        </w:rPr>
        <w:t>9-</w:t>
      </w:r>
      <w:r>
        <w:rPr>
          <w:w w:val="81"/>
          <w:rtl/>
        </w:rPr>
        <w:t>،مدني</w:t>
      </w:r>
      <w:r>
        <w:rPr>
          <w:w w:val="81"/>
        </w:rPr>
        <w:t>.</w:t>
      </w:r>
    </w:p>
    <w:p w14:paraId="5F27580E">
      <w:pPr>
        <w:pStyle w:val="13"/>
        <w:bidi/>
        <w:spacing w:line="321" w:lineRule="exact"/>
        <w:ind w:left="153" w:right="0" w:firstLine="0"/>
        <w:jc w:val="left"/>
      </w:pPr>
      <w:r>
        <w:rPr>
          <w:w w:val="82"/>
        </w:rPr>
        <w:t>.33</w:t>
      </w:r>
      <w:r>
        <w:rPr>
          <w:spacing w:val="-14"/>
          <w:w w:val="82"/>
          <w:rtl/>
        </w:rPr>
        <w:t xml:space="preserve"> </w:t>
      </w:r>
      <w:r>
        <w:rPr>
          <w:w w:val="82"/>
        </w:rPr>
        <w:t>)</w:t>
      </w:r>
      <w:r>
        <w:rPr>
          <w:w w:val="82"/>
          <w:rtl/>
        </w:rPr>
        <w:t>الف</w:t>
      </w:r>
      <w:r>
        <w:rPr>
          <w:w w:val="82"/>
        </w:rPr>
        <w:t>(</w:t>
      </w:r>
      <w:r>
        <w:rPr>
          <w:spacing w:val="-14"/>
          <w:w w:val="82"/>
          <w:rtl/>
        </w:rPr>
        <w:t xml:space="preserve"> </w:t>
      </w:r>
      <w:r>
        <w:rPr>
          <w:w w:val="82"/>
          <w:rtl/>
        </w:rPr>
        <w:t>پ</w:t>
      </w:r>
      <w:r>
        <w:rPr>
          <w:w w:val="82"/>
        </w:rPr>
        <w:t>-5-</w:t>
      </w:r>
      <w:r>
        <w:rPr>
          <w:w w:val="82"/>
          <w:rtl/>
        </w:rPr>
        <w:t>والمحصنت،</w:t>
      </w:r>
      <w:r>
        <w:rPr>
          <w:spacing w:val="-13"/>
          <w:w w:val="82"/>
          <w:rtl/>
        </w:rPr>
        <w:t xml:space="preserve">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-12"/>
          <w:w w:val="82"/>
          <w:rtl/>
        </w:rPr>
        <w:t xml:space="preserve"> </w:t>
      </w:r>
      <w:r>
        <w:rPr>
          <w:w w:val="82"/>
          <w:rtl/>
        </w:rPr>
        <w:t>النساءِ،</w:t>
      </w:r>
      <w:r>
        <w:rPr>
          <w:spacing w:val="-11"/>
          <w:w w:val="82"/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59-</w:t>
      </w:r>
      <w:r>
        <w:rPr>
          <w:w w:val="82"/>
          <w:rtl/>
        </w:rPr>
        <w:t>،ع</w:t>
      </w:r>
      <w:r>
        <w:rPr>
          <w:w w:val="82"/>
        </w:rPr>
        <w:t>8-</w:t>
      </w:r>
      <w:r>
        <w:rPr>
          <w:w w:val="82"/>
          <w:rtl/>
        </w:rPr>
        <w:t>،مدني</w:t>
      </w:r>
      <w:r>
        <w:rPr>
          <w:w w:val="82"/>
        </w:rPr>
        <w:t>.</w:t>
      </w:r>
    </w:p>
    <w:p w14:paraId="5546AE1F">
      <w:pPr>
        <w:pStyle w:val="13"/>
        <w:bidi/>
        <w:spacing w:before="76" w:line="297" w:lineRule="auto"/>
        <w:ind w:left="154" w:right="4494" w:firstLine="0"/>
        <w:jc w:val="left"/>
      </w:pPr>
      <w:r>
        <w:rPr>
          <w:w w:val="80"/>
        </w:rPr>
        <w:t>)</w:t>
      </w:r>
      <w:r>
        <w:rPr>
          <w:w w:val="80"/>
          <w:rtl/>
        </w:rPr>
        <w:t>ب</w:t>
      </w:r>
      <w:r>
        <w:rPr>
          <w:w w:val="80"/>
        </w:rPr>
        <w:t>(</w:t>
      </w:r>
      <w:r>
        <w:rPr>
          <w:w w:val="80"/>
          <w:rtl/>
        </w:rPr>
        <w:t xml:space="preserve"> پ</w:t>
      </w:r>
      <w:r>
        <w:rPr>
          <w:w w:val="80"/>
        </w:rPr>
        <w:t>-9-</w:t>
      </w:r>
      <w:r>
        <w:rPr>
          <w:w w:val="80"/>
          <w:rtl/>
        </w:rPr>
        <w:t>قال الملا، سوره</w:t>
      </w:r>
      <w:r>
        <w:rPr>
          <w:w w:val="80"/>
        </w:rPr>
        <w:t>-</w:t>
      </w:r>
      <w:r>
        <w:rPr>
          <w:w w:val="80"/>
          <w:rtl/>
        </w:rPr>
        <w:t xml:space="preserve"> الانفال،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آيت</w:t>
      </w:r>
      <w:r>
        <w:rPr>
          <w:w w:val="80"/>
        </w:rPr>
        <w:t>21-</w:t>
      </w:r>
      <w:r>
        <w:rPr>
          <w:w w:val="80"/>
          <w:rtl/>
        </w:rPr>
        <w:t>،ع</w:t>
      </w:r>
      <w:r>
        <w:rPr>
          <w:w w:val="80"/>
        </w:rPr>
        <w:t>3-</w:t>
      </w:r>
      <w:r>
        <w:rPr>
          <w:w w:val="80"/>
          <w:rtl/>
        </w:rPr>
        <w:t>،مدني</w:t>
      </w:r>
      <w:r>
        <w:rPr>
          <w:w w:val="80"/>
        </w:rPr>
        <w:t>.</w:t>
      </w:r>
      <w:r>
        <w:rPr>
          <w:w w:val="80"/>
          <w:rtl/>
        </w:rPr>
        <w:t xml:space="preserve"> </w:t>
      </w:r>
      <w:r>
        <w:rPr>
          <w:w w:val="78"/>
        </w:rPr>
        <w:t>)</w:t>
      </w:r>
      <w:r>
        <w:rPr>
          <w:w w:val="78"/>
          <w:rtl/>
        </w:rPr>
        <w:t>ت</w:t>
      </w:r>
      <w:r>
        <w:rPr>
          <w:w w:val="78"/>
        </w:rPr>
        <w:t>(</w:t>
      </w:r>
      <w:r>
        <w:rPr>
          <w:w w:val="78"/>
          <w:rtl/>
        </w:rPr>
        <w:t xml:space="preserve"> پ</w:t>
      </w:r>
      <w:r>
        <w:rPr>
          <w:w w:val="78"/>
        </w:rPr>
        <w:t>-11-</w:t>
      </w:r>
      <w:r>
        <w:rPr>
          <w:w w:val="78"/>
          <w:rtl/>
        </w:rPr>
        <w:t>واعلموا، سوره</w:t>
      </w:r>
      <w:r>
        <w:rPr>
          <w:w w:val="78"/>
        </w:rPr>
        <w:t>-</w:t>
      </w:r>
      <w:r>
        <w:rPr>
          <w:w w:val="78"/>
          <w:rtl/>
        </w:rPr>
        <w:t xml:space="preserve"> التوبه، آيت</w:t>
      </w:r>
      <w:r>
        <w:rPr>
          <w:w w:val="78"/>
        </w:rPr>
        <w:t>1-</w:t>
      </w:r>
      <w:r>
        <w:rPr>
          <w:w w:val="78"/>
          <w:rtl/>
        </w:rPr>
        <w:t>،ع</w:t>
      </w:r>
      <w:r>
        <w:rPr>
          <w:w w:val="78"/>
        </w:rPr>
        <w:t>1-</w:t>
      </w:r>
      <w:r>
        <w:rPr>
          <w:w w:val="78"/>
          <w:rtl/>
        </w:rPr>
        <w:t>،مدني</w:t>
      </w:r>
      <w:r>
        <w:rPr>
          <w:w w:val="78"/>
        </w:rPr>
        <w:t>.</w:t>
      </w:r>
      <w:r>
        <w:rPr>
          <w:w w:val="78"/>
          <w:rtl/>
        </w:rPr>
        <w:t xml:space="preserve"> </w:t>
      </w:r>
      <w:r>
        <w:rPr>
          <w:w w:val="80"/>
        </w:rPr>
        <w:t>)</w:t>
      </w:r>
      <w:r>
        <w:rPr>
          <w:w w:val="80"/>
          <w:rtl/>
        </w:rPr>
        <w:t>ث</w:t>
      </w:r>
      <w:r>
        <w:rPr>
          <w:w w:val="80"/>
        </w:rPr>
        <w:t>(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پ</w:t>
      </w:r>
      <w:r>
        <w:rPr>
          <w:w w:val="80"/>
        </w:rPr>
        <w:t>-9-</w:t>
      </w:r>
      <w:r>
        <w:rPr>
          <w:w w:val="80"/>
          <w:rtl/>
        </w:rPr>
        <w:t>قال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الملا،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سوره</w:t>
      </w:r>
      <w:r>
        <w:rPr>
          <w:w w:val="80"/>
        </w:rPr>
        <w:t>-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الانفال،</w:t>
      </w:r>
      <w:r>
        <w:rPr>
          <w:spacing w:val="-10"/>
          <w:w w:val="80"/>
          <w:rtl/>
        </w:rPr>
        <w:t xml:space="preserve"> </w:t>
      </w:r>
      <w:r>
        <w:rPr>
          <w:w w:val="80"/>
          <w:rtl/>
        </w:rPr>
        <w:t>آيت</w:t>
      </w:r>
      <w:r>
        <w:rPr>
          <w:w w:val="80"/>
        </w:rPr>
        <w:t>24-</w:t>
      </w:r>
      <w:r>
        <w:rPr>
          <w:w w:val="80"/>
          <w:rtl/>
        </w:rPr>
        <w:t>،ع</w:t>
      </w:r>
      <w:r>
        <w:rPr>
          <w:w w:val="80"/>
        </w:rPr>
        <w:t>3-</w:t>
      </w:r>
      <w:r>
        <w:rPr>
          <w:w w:val="80"/>
          <w:rtl/>
        </w:rPr>
        <w:t>،مدني</w:t>
      </w:r>
      <w:r>
        <w:rPr>
          <w:w w:val="80"/>
        </w:rPr>
        <w:t>.</w:t>
      </w:r>
    </w:p>
    <w:p w14:paraId="0DADC819">
      <w:pPr>
        <w:pStyle w:val="13"/>
        <w:bidi/>
        <w:spacing w:line="309" w:lineRule="exact"/>
        <w:ind w:left="154" w:right="1070" w:firstLine="0"/>
        <w:jc w:val="left"/>
      </w:pPr>
      <w:r>
        <w:rPr>
          <w:w w:val="83"/>
        </w:rPr>
        <w:t>)</w:t>
      </w:r>
      <w:r>
        <w:rPr>
          <w:w w:val="83"/>
          <w:rtl/>
        </w:rPr>
        <w:t>ج</w:t>
      </w:r>
      <w:r>
        <w:rPr>
          <w:w w:val="83"/>
        </w:rPr>
        <w:t>(</w:t>
      </w:r>
      <w:r>
        <w:rPr>
          <w:spacing w:val="-11"/>
          <w:w w:val="83"/>
          <w:rtl/>
        </w:rPr>
        <w:t xml:space="preserve"> </w:t>
      </w:r>
      <w:r>
        <w:rPr>
          <w:w w:val="83"/>
          <w:rtl/>
        </w:rPr>
        <w:t>پ</w:t>
      </w:r>
      <w:r>
        <w:rPr>
          <w:w w:val="83"/>
        </w:rPr>
        <w:t>-22-</w:t>
      </w:r>
      <w:r>
        <w:rPr>
          <w:w w:val="83"/>
          <w:rtl/>
        </w:rPr>
        <w:t>ومن</w:t>
      </w:r>
      <w:r>
        <w:rPr>
          <w:spacing w:val="-7"/>
          <w:w w:val="83"/>
          <w:rtl/>
        </w:rPr>
        <w:t xml:space="preserve"> </w:t>
      </w:r>
      <w:r>
        <w:rPr>
          <w:w w:val="83"/>
          <w:rtl/>
        </w:rPr>
        <w:t>يقنت،</w:t>
      </w:r>
      <w:r>
        <w:rPr>
          <w:spacing w:val="-11"/>
          <w:w w:val="83"/>
          <w:rtl/>
        </w:rPr>
        <w:t xml:space="preserve"> </w:t>
      </w:r>
      <w:r>
        <w:rPr>
          <w:w w:val="83"/>
          <w:rtl/>
        </w:rPr>
        <w:t>سوره</w:t>
      </w:r>
      <w:r>
        <w:rPr>
          <w:w w:val="83"/>
        </w:rPr>
        <w:t>-</w:t>
      </w:r>
      <w:r>
        <w:rPr>
          <w:spacing w:val="-8"/>
          <w:w w:val="83"/>
          <w:rtl/>
        </w:rPr>
        <w:t xml:space="preserve"> </w:t>
      </w:r>
      <w:r>
        <w:rPr>
          <w:w w:val="83"/>
          <w:rtl/>
        </w:rPr>
        <w:t>الاحزاب،</w:t>
      </w:r>
      <w:r>
        <w:rPr>
          <w:spacing w:val="-12"/>
          <w:w w:val="83"/>
          <w:rtl/>
        </w:rPr>
        <w:t xml:space="preserve"> </w:t>
      </w:r>
      <w:r>
        <w:rPr>
          <w:w w:val="83"/>
          <w:rtl/>
        </w:rPr>
        <w:t>آيت</w:t>
      </w:r>
      <w:r>
        <w:rPr>
          <w:w w:val="83"/>
        </w:rPr>
        <w:t>57-</w:t>
      </w:r>
      <w:r>
        <w:rPr>
          <w:w w:val="83"/>
          <w:rtl/>
        </w:rPr>
        <w:t>،ع</w:t>
      </w:r>
      <w:r>
        <w:rPr>
          <w:w w:val="83"/>
        </w:rPr>
        <w:t>7-</w:t>
      </w:r>
      <w:r>
        <w:rPr>
          <w:w w:val="83"/>
          <w:rtl/>
        </w:rPr>
        <w:t>،مدني</w:t>
      </w:r>
      <w:r>
        <w:rPr>
          <w:w w:val="83"/>
        </w:rPr>
        <w:t>.</w:t>
      </w:r>
    </w:p>
    <w:p w14:paraId="1C5914CF">
      <w:pPr>
        <w:pStyle w:val="13"/>
        <w:bidi/>
        <w:spacing w:before="47" w:line="268" w:lineRule="auto"/>
        <w:ind w:left="153" w:right="4614" w:firstLine="0"/>
        <w:jc w:val="left"/>
      </w:pPr>
      <w:r>
        <w:rPr>
          <w:w w:val="79"/>
        </w:rPr>
        <w:t>)</w:t>
      </w:r>
      <w:r>
        <w:rPr>
          <w:w w:val="79"/>
          <w:rtl/>
        </w:rPr>
        <w:t>د</w:t>
      </w:r>
      <w:r>
        <w:rPr>
          <w:w w:val="79"/>
        </w:rPr>
        <w:t>(</w:t>
      </w:r>
      <w:r>
        <w:rPr>
          <w:w w:val="79"/>
          <w:rtl/>
        </w:rPr>
        <w:t xml:space="preserve"> پ</w:t>
      </w:r>
      <w:r>
        <w:rPr>
          <w:w w:val="79"/>
        </w:rPr>
        <w:t>-9-</w:t>
      </w:r>
      <w:r>
        <w:rPr>
          <w:w w:val="79"/>
          <w:rtl/>
        </w:rPr>
        <w:t>قال الملا، سوره</w:t>
      </w:r>
      <w:r>
        <w:rPr>
          <w:w w:val="79"/>
        </w:rPr>
        <w:t>-</w:t>
      </w:r>
      <w:r>
        <w:rPr>
          <w:w w:val="79"/>
          <w:rtl/>
        </w:rPr>
        <w:t xml:space="preserve"> الانفال، آيت</w:t>
      </w:r>
      <w:r>
        <w:rPr>
          <w:w w:val="79"/>
        </w:rPr>
        <w:t>1-</w:t>
      </w:r>
      <w:r>
        <w:rPr>
          <w:w w:val="79"/>
          <w:rtl/>
        </w:rPr>
        <w:t>،ع</w:t>
      </w:r>
      <w:r>
        <w:rPr>
          <w:w w:val="79"/>
        </w:rPr>
        <w:t>1-</w:t>
      </w:r>
      <w:r>
        <w:rPr>
          <w:w w:val="79"/>
          <w:rtl/>
        </w:rPr>
        <w:t>،مدني</w:t>
      </w:r>
      <w:r>
        <w:rPr>
          <w:w w:val="79"/>
        </w:rPr>
        <w:t>.</w:t>
      </w:r>
      <w:r>
        <w:rPr>
          <w:w w:val="79"/>
          <w:rtl/>
        </w:rPr>
        <w:t xml:space="preserve"> </w:t>
      </w:r>
      <w:r>
        <w:rPr>
          <w:w w:val="80"/>
        </w:rPr>
        <w:t>)</w:t>
      </w:r>
      <w:r>
        <w:rPr>
          <w:w w:val="80"/>
          <w:rtl/>
        </w:rPr>
        <w:t>ذ</w:t>
      </w:r>
      <w:r>
        <w:rPr>
          <w:w w:val="80"/>
        </w:rPr>
        <w:t>(</w:t>
      </w:r>
      <w:r>
        <w:rPr>
          <w:spacing w:val="-12"/>
          <w:w w:val="80"/>
          <w:rtl/>
        </w:rPr>
        <w:t xml:space="preserve"> </w:t>
      </w:r>
      <w:r>
        <w:rPr>
          <w:w w:val="80"/>
          <w:rtl/>
        </w:rPr>
        <w:t>پ</w:t>
      </w:r>
      <w:r>
        <w:rPr>
          <w:w w:val="80"/>
        </w:rPr>
        <w:t>-9-</w:t>
      </w:r>
      <w:r>
        <w:rPr>
          <w:w w:val="80"/>
          <w:rtl/>
        </w:rPr>
        <w:t>قال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الملا،</w:t>
      </w:r>
      <w:r>
        <w:rPr>
          <w:spacing w:val="-11"/>
          <w:w w:val="80"/>
          <w:rtl/>
        </w:rPr>
        <w:t xml:space="preserve"> </w:t>
      </w:r>
      <w:r>
        <w:rPr>
          <w:w w:val="80"/>
          <w:rtl/>
        </w:rPr>
        <w:t>سوره</w:t>
      </w:r>
      <w:r>
        <w:rPr>
          <w:w w:val="80"/>
        </w:rPr>
        <w:t>-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الانفال،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آيت</w:t>
      </w:r>
      <w:r>
        <w:rPr>
          <w:w w:val="80"/>
        </w:rPr>
        <w:t>13-</w:t>
      </w:r>
      <w:r>
        <w:rPr>
          <w:w w:val="80"/>
          <w:rtl/>
        </w:rPr>
        <w:t>،ع</w:t>
      </w:r>
      <w:r>
        <w:rPr>
          <w:w w:val="80"/>
        </w:rPr>
        <w:t>2-</w:t>
      </w:r>
      <w:r>
        <w:rPr>
          <w:w w:val="80"/>
          <w:rtl/>
        </w:rPr>
        <w:t>،مدني</w:t>
      </w:r>
      <w:r>
        <w:rPr>
          <w:w w:val="80"/>
        </w:rPr>
        <w:t>.</w:t>
      </w:r>
    </w:p>
    <w:p w14:paraId="6A63F64B">
      <w:pPr>
        <w:pStyle w:val="13"/>
        <w:bidi/>
        <w:spacing w:before="3"/>
        <w:ind w:left="153" w:right="1070" w:firstLine="0"/>
        <w:jc w:val="left"/>
      </w:pPr>
      <w:r>
        <w:rPr>
          <w:w w:val="82"/>
        </w:rPr>
        <w:t>.34</w:t>
      </w:r>
      <w:r>
        <w:rPr>
          <w:spacing w:val="-13"/>
          <w:w w:val="82"/>
          <w:rtl/>
        </w:rPr>
        <w:t xml:space="preserve"> </w:t>
      </w:r>
      <w:r>
        <w:rPr>
          <w:w w:val="82"/>
        </w:rPr>
        <w:t>)</w:t>
      </w:r>
      <w:r>
        <w:rPr>
          <w:w w:val="82"/>
          <w:rtl/>
        </w:rPr>
        <w:t>الف</w:t>
      </w:r>
      <w:r>
        <w:rPr>
          <w:w w:val="82"/>
        </w:rPr>
        <w:t>(</w:t>
      </w:r>
      <w:r>
        <w:rPr>
          <w:spacing w:val="-14"/>
          <w:w w:val="82"/>
          <w:rtl/>
        </w:rPr>
        <w:t xml:space="preserve"> </w:t>
      </w:r>
      <w:r>
        <w:rPr>
          <w:w w:val="82"/>
          <w:rtl/>
        </w:rPr>
        <w:t>پ</w:t>
      </w:r>
      <w:r>
        <w:rPr>
          <w:w w:val="82"/>
        </w:rPr>
        <w:t>-19-</w:t>
      </w:r>
      <w:r>
        <w:rPr>
          <w:w w:val="82"/>
          <w:rtl/>
        </w:rPr>
        <w:t>وقال</w:t>
      </w:r>
      <w:r>
        <w:rPr>
          <w:spacing w:val="-13"/>
          <w:w w:val="82"/>
          <w:rtl/>
        </w:rPr>
        <w:t xml:space="preserve"> </w:t>
      </w:r>
      <w:r>
        <w:rPr>
          <w:w w:val="82"/>
          <w:rtl/>
        </w:rPr>
        <w:t>الذين،</w:t>
      </w:r>
      <w:r>
        <w:rPr>
          <w:spacing w:val="-13"/>
          <w:w w:val="82"/>
          <w:rtl/>
        </w:rPr>
        <w:t xml:space="preserve">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-12"/>
          <w:w w:val="82"/>
          <w:rtl/>
        </w:rPr>
        <w:t xml:space="preserve"> </w:t>
      </w:r>
      <w:r>
        <w:rPr>
          <w:w w:val="82"/>
          <w:rtl/>
        </w:rPr>
        <w:t>الشعراءِ،</w:t>
      </w:r>
      <w:r>
        <w:rPr>
          <w:spacing w:val="-11"/>
          <w:w w:val="82"/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87-</w:t>
      </w:r>
      <w:r>
        <w:rPr>
          <w:w w:val="82"/>
          <w:rtl/>
        </w:rPr>
        <w:t>،ع</w:t>
      </w:r>
      <w:r>
        <w:rPr>
          <w:w w:val="82"/>
        </w:rPr>
        <w:t>5-</w:t>
      </w:r>
      <w:r>
        <w:rPr>
          <w:w w:val="82"/>
          <w:rtl/>
        </w:rPr>
        <w:t>،مڪي</w:t>
      </w:r>
      <w:r>
        <w:rPr>
          <w:w w:val="82"/>
        </w:rPr>
        <w:t>.</w:t>
      </w:r>
    </w:p>
    <w:p w14:paraId="4730B8D9">
      <w:pPr>
        <w:pStyle w:val="13"/>
        <w:bidi/>
        <w:spacing w:before="42" w:line="271" w:lineRule="auto"/>
        <w:ind w:left="153" w:right="3856" w:hanging="1"/>
        <w:jc w:val="left"/>
      </w:pPr>
      <w:r>
        <w:rPr>
          <w:w w:val="78"/>
        </w:rPr>
        <w:t>(i)</w:t>
      </w:r>
      <w:r>
        <w:rPr>
          <w:spacing w:val="9"/>
          <w:rtl/>
        </w:rPr>
        <w:t xml:space="preserve"> </w:t>
      </w:r>
      <w:r>
        <w:rPr>
          <w:w w:val="78"/>
          <w:rtl/>
        </w:rPr>
        <w:t>پ</w:t>
      </w:r>
      <w:r>
        <w:rPr>
          <w:w w:val="78"/>
        </w:rPr>
        <w:t>-28-</w:t>
      </w:r>
      <w:r>
        <w:rPr>
          <w:w w:val="78"/>
          <w:rtl/>
        </w:rPr>
        <w:t>قدسمع</w:t>
      </w:r>
      <w:r>
        <w:rPr>
          <w:spacing w:val="8"/>
          <w:rtl/>
        </w:rPr>
        <w:t xml:space="preserve"> </w:t>
      </w:r>
      <w:r>
        <w:rPr>
          <w:w w:val="78"/>
          <w:rtl/>
        </w:rPr>
        <w:t>الله،</w:t>
      </w:r>
      <w:r>
        <w:rPr>
          <w:spacing w:val="8"/>
          <w:rtl/>
        </w:rPr>
        <w:t xml:space="preserve"> </w:t>
      </w:r>
      <w:r>
        <w:rPr>
          <w:w w:val="78"/>
          <w:rtl/>
        </w:rPr>
        <w:t>سوره</w:t>
      </w:r>
      <w:r>
        <w:rPr>
          <w:w w:val="78"/>
        </w:rPr>
        <w:t>-</w:t>
      </w:r>
      <w:r>
        <w:rPr>
          <w:spacing w:val="10"/>
          <w:rtl/>
        </w:rPr>
        <w:t xml:space="preserve"> </w:t>
      </w:r>
      <w:r>
        <w:rPr>
          <w:w w:val="78"/>
          <w:rtl/>
        </w:rPr>
        <w:t>التحريم،</w:t>
      </w:r>
      <w:r>
        <w:rPr>
          <w:spacing w:val="5"/>
          <w:rtl/>
        </w:rPr>
        <w:t xml:space="preserve"> </w:t>
      </w:r>
      <w:r>
        <w:rPr>
          <w:w w:val="78"/>
          <w:rtl/>
        </w:rPr>
        <w:t>آيت</w:t>
      </w:r>
      <w:r>
        <w:rPr>
          <w:w w:val="78"/>
        </w:rPr>
        <w:t>33-</w:t>
      </w:r>
      <w:r>
        <w:rPr>
          <w:w w:val="78"/>
          <w:rtl/>
        </w:rPr>
        <w:t>،ع</w:t>
      </w:r>
      <w:r>
        <w:rPr>
          <w:w w:val="78"/>
        </w:rPr>
        <w:t>4-</w:t>
      </w:r>
      <w:r>
        <w:rPr>
          <w:w w:val="78"/>
          <w:rtl/>
        </w:rPr>
        <w:t>،مڪي</w:t>
      </w:r>
      <w:r>
        <w:rPr>
          <w:w w:val="78"/>
        </w:rPr>
        <w:t>.</w:t>
      </w:r>
      <w:r>
        <w:rPr>
          <w:spacing w:val="40"/>
          <w:rtl/>
        </w:rPr>
        <w:t xml:space="preserve"> </w:t>
      </w:r>
      <w:r>
        <w:rPr>
          <w:w w:val="83"/>
        </w:rPr>
        <w:t>)</w:t>
      </w:r>
      <w:r>
        <w:rPr>
          <w:w w:val="83"/>
          <w:rtl/>
        </w:rPr>
        <w:t>ب</w:t>
      </w:r>
      <w:r>
        <w:rPr>
          <w:w w:val="83"/>
        </w:rPr>
        <w:t>(</w:t>
      </w:r>
      <w:r>
        <w:rPr>
          <w:spacing w:val="-1"/>
          <w:w w:val="83"/>
          <w:rtl/>
        </w:rPr>
        <w:t xml:space="preserve"> </w:t>
      </w:r>
      <w:r>
        <w:rPr>
          <w:w w:val="83"/>
        </w:rPr>
        <w:t>(ii)</w:t>
      </w:r>
      <w:r>
        <w:rPr>
          <w:spacing w:val="-7"/>
          <w:w w:val="83"/>
          <w:rtl/>
        </w:rPr>
        <w:t xml:space="preserve"> </w:t>
      </w:r>
      <w:r>
        <w:rPr>
          <w:w w:val="83"/>
          <w:rtl/>
        </w:rPr>
        <w:t>پ</w:t>
      </w:r>
      <w:r>
        <w:rPr>
          <w:w w:val="83"/>
        </w:rPr>
        <w:t>-13-</w:t>
      </w:r>
      <w:r>
        <w:rPr>
          <w:w w:val="83"/>
          <w:rtl/>
        </w:rPr>
        <w:t>وما</w:t>
      </w:r>
      <w:r>
        <w:rPr>
          <w:spacing w:val="-6"/>
          <w:w w:val="83"/>
          <w:rtl/>
        </w:rPr>
        <w:t xml:space="preserve"> </w:t>
      </w:r>
      <w:r>
        <w:rPr>
          <w:w w:val="83"/>
          <w:rtl/>
        </w:rPr>
        <w:t>ابري،</w:t>
      </w:r>
      <w:r>
        <w:rPr>
          <w:spacing w:val="-7"/>
          <w:w w:val="83"/>
          <w:rtl/>
        </w:rPr>
        <w:t xml:space="preserve"> </w:t>
      </w:r>
      <w:r>
        <w:rPr>
          <w:w w:val="83"/>
          <w:rtl/>
        </w:rPr>
        <w:t>سوره</w:t>
      </w:r>
      <w:r>
        <w:rPr>
          <w:w w:val="83"/>
        </w:rPr>
        <w:t>-</w:t>
      </w:r>
      <w:r>
        <w:rPr>
          <w:spacing w:val="-5"/>
          <w:w w:val="83"/>
          <w:rtl/>
        </w:rPr>
        <w:t xml:space="preserve"> </w:t>
      </w:r>
      <w:r>
        <w:rPr>
          <w:w w:val="83"/>
          <w:rtl/>
        </w:rPr>
        <w:t>ابراهيم،</w:t>
      </w:r>
      <w:r>
        <w:rPr>
          <w:spacing w:val="-4"/>
          <w:w w:val="83"/>
          <w:rtl/>
        </w:rPr>
        <w:t xml:space="preserve"> </w:t>
      </w:r>
      <w:r>
        <w:rPr>
          <w:w w:val="83"/>
          <w:rtl/>
        </w:rPr>
        <w:t>آيت</w:t>
      </w:r>
      <w:r>
        <w:rPr>
          <w:w w:val="83"/>
        </w:rPr>
        <w:t>35-</w:t>
      </w:r>
      <w:r>
        <w:rPr>
          <w:w w:val="83"/>
          <w:rtl/>
        </w:rPr>
        <w:t>،ع</w:t>
      </w:r>
      <w:r>
        <w:rPr>
          <w:w w:val="83"/>
        </w:rPr>
        <w:t>6-</w:t>
      </w:r>
      <w:r>
        <w:rPr>
          <w:w w:val="83"/>
          <w:rtl/>
        </w:rPr>
        <w:t>،مڪي</w:t>
      </w:r>
      <w:r>
        <w:rPr>
          <w:w w:val="83"/>
        </w:rPr>
        <w:t>.</w:t>
      </w:r>
      <w:r>
        <w:rPr>
          <w:spacing w:val="40"/>
          <w:rtl/>
        </w:rPr>
        <w:t xml:space="preserve"> </w:t>
      </w:r>
      <w:r>
        <w:rPr>
          <w:w w:val="83"/>
          <w:rtl/>
        </w:rPr>
        <w:t xml:space="preserve"> </w:t>
      </w:r>
      <w:r>
        <w:rPr>
          <w:w w:val="85"/>
        </w:rPr>
        <w:t>(iii)</w:t>
      </w:r>
      <w:r>
        <w:rPr>
          <w:w w:val="85"/>
          <w:rtl/>
        </w:rPr>
        <w:t xml:space="preserve"> پ</w:t>
      </w:r>
      <w:r>
        <w:rPr>
          <w:w w:val="85"/>
        </w:rPr>
        <w:t>-22-</w:t>
      </w:r>
      <w:r>
        <w:rPr>
          <w:w w:val="85"/>
          <w:rtl/>
        </w:rPr>
        <w:t>ومن يقنت، سوره</w:t>
      </w:r>
      <w:r>
        <w:rPr>
          <w:w w:val="85"/>
        </w:rPr>
        <w:t>-</w:t>
      </w:r>
      <w:r>
        <w:rPr>
          <w:w w:val="85"/>
          <w:rtl/>
        </w:rPr>
        <w:t xml:space="preserve"> الاحزاب، آيت</w:t>
      </w:r>
      <w:r>
        <w:rPr>
          <w:w w:val="85"/>
        </w:rPr>
        <w:t>33-</w:t>
      </w:r>
      <w:r>
        <w:rPr>
          <w:w w:val="85"/>
          <w:rtl/>
        </w:rPr>
        <w:t>،ع</w:t>
      </w:r>
      <w:r>
        <w:rPr>
          <w:w w:val="85"/>
        </w:rPr>
        <w:t>4-</w:t>
      </w:r>
      <w:r>
        <w:rPr>
          <w:w w:val="85"/>
          <w:rtl/>
        </w:rPr>
        <w:t>،مڪي</w:t>
      </w:r>
      <w:r>
        <w:rPr>
          <w:w w:val="85"/>
        </w:rPr>
        <w:t>.</w:t>
      </w:r>
      <w:r>
        <w:rPr>
          <w:w w:val="85"/>
          <w:rtl/>
        </w:rPr>
        <w:t xml:space="preserve"> </w:t>
      </w:r>
      <w:r>
        <w:rPr>
          <w:w w:val="82"/>
        </w:rPr>
        <w:t>)</w:t>
      </w:r>
      <w:r>
        <w:rPr>
          <w:w w:val="82"/>
          <w:rtl/>
        </w:rPr>
        <w:t>ت</w:t>
      </w:r>
      <w:r>
        <w:rPr>
          <w:w w:val="82"/>
        </w:rPr>
        <w:t>(</w:t>
      </w:r>
      <w:r>
        <w:rPr>
          <w:w w:val="82"/>
          <w:rtl/>
        </w:rPr>
        <w:t xml:space="preserve"> پ</w:t>
      </w:r>
      <w:r>
        <w:rPr>
          <w:w w:val="82"/>
        </w:rPr>
        <w:t>-19-</w:t>
      </w:r>
      <w:r>
        <w:rPr>
          <w:w w:val="82"/>
          <w:rtl/>
        </w:rPr>
        <w:t>وقال الذين، سوره</w:t>
      </w:r>
      <w:r>
        <w:rPr>
          <w:w w:val="82"/>
        </w:rPr>
        <w:t>-</w:t>
      </w:r>
      <w:r>
        <w:rPr>
          <w:w w:val="82"/>
          <w:rtl/>
        </w:rPr>
        <w:t xml:space="preserve"> الشعراءَ، آيت</w:t>
      </w:r>
      <w:r>
        <w:rPr>
          <w:w w:val="82"/>
        </w:rPr>
        <w:t>75-</w:t>
      </w:r>
      <w:r>
        <w:rPr>
          <w:w w:val="82"/>
          <w:rtl/>
        </w:rPr>
        <w:t>،ع</w:t>
      </w:r>
      <w:r>
        <w:rPr>
          <w:w w:val="82"/>
        </w:rPr>
        <w:t>5-</w:t>
      </w:r>
      <w:r>
        <w:rPr>
          <w:w w:val="82"/>
          <w:rtl/>
        </w:rPr>
        <w:t>،مڪي</w:t>
      </w:r>
      <w:r>
        <w:rPr>
          <w:w w:val="82"/>
        </w:rPr>
        <w:t>.</w:t>
      </w:r>
      <w:r>
        <w:rPr>
          <w:spacing w:val="80"/>
          <w:w w:val="150"/>
          <w:rtl/>
        </w:rPr>
        <w:t xml:space="preserve"> </w:t>
      </w:r>
      <w:r>
        <w:rPr>
          <w:w w:val="84"/>
        </w:rPr>
        <w:t>.35</w:t>
      </w:r>
      <w:r>
        <w:rPr>
          <w:spacing w:val="40"/>
          <w:rtl/>
        </w:rPr>
        <w:t xml:space="preserve"> </w:t>
      </w:r>
      <w:r>
        <w:rPr>
          <w:w w:val="84"/>
        </w:rPr>
        <w:t>)</w:t>
      </w:r>
      <w:r>
        <w:rPr>
          <w:w w:val="84"/>
          <w:rtl/>
        </w:rPr>
        <w:t>الف</w:t>
      </w:r>
      <w:r>
        <w:rPr>
          <w:w w:val="84"/>
        </w:rPr>
        <w:t>(</w:t>
      </w:r>
      <w:r>
        <w:rPr>
          <w:w w:val="84"/>
          <w:rtl/>
        </w:rPr>
        <w:t xml:space="preserve"> پ</w:t>
      </w:r>
      <w:r>
        <w:rPr>
          <w:w w:val="84"/>
        </w:rPr>
        <w:t>-31-</w:t>
      </w:r>
      <w:r>
        <w:rPr>
          <w:w w:val="84"/>
          <w:rtl/>
        </w:rPr>
        <w:t>عم، سوره</w:t>
      </w:r>
      <w:r>
        <w:rPr>
          <w:w w:val="84"/>
        </w:rPr>
        <w:t>-</w:t>
      </w:r>
      <w:r>
        <w:rPr>
          <w:w w:val="84"/>
          <w:rtl/>
        </w:rPr>
        <w:t xml:space="preserve"> الڪوثر، آيت</w:t>
      </w:r>
      <w:r>
        <w:rPr>
          <w:w w:val="84"/>
        </w:rPr>
        <w:t>1-</w:t>
      </w:r>
      <w:r>
        <w:rPr>
          <w:w w:val="84"/>
          <w:rtl/>
        </w:rPr>
        <w:t>،ع</w:t>
      </w:r>
      <w:r>
        <w:rPr>
          <w:w w:val="84"/>
        </w:rPr>
        <w:t>1-</w:t>
      </w:r>
      <w:r>
        <w:rPr>
          <w:w w:val="84"/>
          <w:rtl/>
        </w:rPr>
        <w:t>،مڪي</w:t>
      </w:r>
      <w:r>
        <w:rPr>
          <w:w w:val="84"/>
        </w:rPr>
        <w:t>.</w:t>
      </w:r>
      <w:r>
        <w:rPr>
          <w:w w:val="84"/>
          <w:rtl/>
        </w:rPr>
        <w:t xml:space="preserve"> </w:t>
      </w:r>
      <w:r>
        <w:rPr>
          <w:w w:val="86"/>
        </w:rPr>
        <w:t>)</w:t>
      </w:r>
      <w:r>
        <w:rPr>
          <w:w w:val="86"/>
          <w:rtl/>
        </w:rPr>
        <w:t>ب</w:t>
      </w:r>
      <w:r>
        <w:rPr>
          <w:w w:val="86"/>
        </w:rPr>
        <w:t>(</w:t>
      </w:r>
      <w:r>
        <w:rPr>
          <w:w w:val="86"/>
          <w:rtl/>
        </w:rPr>
        <w:t xml:space="preserve"> پ</w:t>
      </w:r>
      <w:r>
        <w:rPr>
          <w:w w:val="86"/>
        </w:rPr>
        <w:t>-31-</w:t>
      </w:r>
      <w:r>
        <w:rPr>
          <w:w w:val="86"/>
          <w:rtl/>
        </w:rPr>
        <w:t>عم، سوره</w:t>
      </w:r>
      <w:r>
        <w:rPr>
          <w:w w:val="86"/>
        </w:rPr>
        <w:t>-</w:t>
      </w:r>
      <w:r>
        <w:rPr>
          <w:w w:val="86"/>
          <w:rtl/>
        </w:rPr>
        <w:t xml:space="preserve"> الضحيٰ، آيت</w:t>
      </w:r>
      <w:r>
        <w:rPr>
          <w:w w:val="86"/>
        </w:rPr>
        <w:t>5-</w:t>
      </w:r>
      <w:r>
        <w:rPr>
          <w:w w:val="86"/>
          <w:rtl/>
        </w:rPr>
        <w:t>،ع</w:t>
      </w:r>
      <w:r>
        <w:rPr>
          <w:w w:val="86"/>
        </w:rPr>
        <w:t>1-</w:t>
      </w:r>
      <w:r>
        <w:rPr>
          <w:w w:val="86"/>
          <w:rtl/>
        </w:rPr>
        <w:t>،مڪي</w:t>
      </w:r>
      <w:r>
        <w:rPr>
          <w:w w:val="86"/>
        </w:rPr>
        <w:t>.</w:t>
      </w:r>
    </w:p>
    <w:p w14:paraId="7C494810">
      <w:pPr>
        <w:pStyle w:val="13"/>
        <w:bidi/>
        <w:spacing w:line="271" w:lineRule="auto"/>
        <w:ind w:left="154" w:right="4019" w:firstLine="0"/>
        <w:jc w:val="left"/>
      </w:pPr>
      <w:r>
        <w:rPr>
          <w:w w:val="82"/>
        </w:rPr>
        <w:t>)</w:t>
      </w:r>
      <w:r>
        <w:rPr>
          <w:w w:val="82"/>
          <w:rtl/>
        </w:rPr>
        <w:t>ت</w:t>
      </w:r>
      <w:r>
        <w:rPr>
          <w:w w:val="82"/>
        </w:rPr>
        <w:t>(</w:t>
      </w:r>
      <w:r>
        <w:rPr>
          <w:spacing w:val="-8"/>
          <w:w w:val="82"/>
          <w:rtl/>
        </w:rPr>
        <w:t xml:space="preserve"> </w:t>
      </w:r>
      <w:r>
        <w:rPr>
          <w:w w:val="82"/>
          <w:rtl/>
        </w:rPr>
        <w:t>پ</w:t>
      </w:r>
      <w:r>
        <w:rPr>
          <w:w w:val="82"/>
        </w:rPr>
        <w:t>-19-</w:t>
      </w:r>
      <w:r>
        <w:rPr>
          <w:w w:val="82"/>
          <w:rtl/>
        </w:rPr>
        <w:t>وقال</w:t>
      </w:r>
      <w:r>
        <w:rPr>
          <w:spacing w:val="-7"/>
          <w:w w:val="82"/>
          <w:rtl/>
        </w:rPr>
        <w:t xml:space="preserve"> </w:t>
      </w:r>
      <w:r>
        <w:rPr>
          <w:w w:val="82"/>
          <w:rtl/>
        </w:rPr>
        <w:t>الذين،</w:t>
      </w:r>
      <w:r>
        <w:rPr>
          <w:spacing w:val="-8"/>
          <w:w w:val="82"/>
          <w:rtl/>
        </w:rPr>
        <w:t xml:space="preserve">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الشعراءَ،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84-</w:t>
      </w:r>
      <w:r>
        <w:rPr>
          <w:w w:val="82"/>
          <w:rtl/>
        </w:rPr>
        <w:t>،ع</w:t>
      </w:r>
      <w:r>
        <w:rPr>
          <w:w w:val="82"/>
        </w:rPr>
        <w:t>5-</w:t>
      </w:r>
      <w:r>
        <w:rPr>
          <w:w w:val="82"/>
          <w:rtl/>
        </w:rPr>
        <w:t>،مڪي</w:t>
      </w:r>
      <w:r>
        <w:rPr>
          <w:w w:val="82"/>
        </w:rPr>
        <w:t>.</w:t>
      </w:r>
      <w:r>
        <w:rPr>
          <w:w w:val="82"/>
          <w:rtl/>
        </w:rPr>
        <w:t xml:space="preserve"> </w:t>
      </w:r>
      <w:r>
        <w:rPr>
          <w:w w:val="85"/>
        </w:rPr>
        <w:t>)</w:t>
      </w:r>
      <w:r>
        <w:rPr>
          <w:w w:val="85"/>
          <w:rtl/>
        </w:rPr>
        <w:t>ث</w:t>
      </w:r>
      <w:r>
        <w:rPr>
          <w:w w:val="85"/>
        </w:rPr>
        <w:t>(</w:t>
      </w:r>
      <w:r>
        <w:rPr>
          <w:w w:val="85"/>
          <w:rtl/>
        </w:rPr>
        <w:t xml:space="preserve"> پ</w:t>
      </w:r>
      <w:r>
        <w:rPr>
          <w:w w:val="85"/>
        </w:rPr>
        <w:t>-31-</w:t>
      </w:r>
      <w:r>
        <w:rPr>
          <w:w w:val="85"/>
          <w:rtl/>
        </w:rPr>
        <w:t>عم، سوره</w:t>
      </w:r>
      <w:r>
        <w:rPr>
          <w:w w:val="85"/>
        </w:rPr>
        <w:t>-</w:t>
      </w:r>
      <w:r>
        <w:rPr>
          <w:w w:val="85"/>
          <w:rtl/>
        </w:rPr>
        <w:t xml:space="preserve"> الانشرح، آيت</w:t>
      </w:r>
      <w:r>
        <w:rPr>
          <w:w w:val="85"/>
        </w:rPr>
        <w:t>4-</w:t>
      </w:r>
      <w:r>
        <w:rPr>
          <w:w w:val="85"/>
          <w:rtl/>
        </w:rPr>
        <w:t>،ع</w:t>
      </w:r>
      <w:r>
        <w:rPr>
          <w:w w:val="85"/>
        </w:rPr>
        <w:t>1-</w:t>
      </w:r>
      <w:r>
        <w:rPr>
          <w:w w:val="85"/>
          <w:rtl/>
        </w:rPr>
        <w:t>،مڪي</w:t>
      </w:r>
      <w:r>
        <w:rPr>
          <w:w w:val="85"/>
        </w:rPr>
        <w:t>.</w:t>
      </w:r>
    </w:p>
    <w:p w14:paraId="2F59E56F">
      <w:pPr>
        <w:pStyle w:val="13"/>
        <w:bidi/>
        <w:spacing w:line="268" w:lineRule="auto"/>
        <w:ind w:left="154" w:right="4447" w:firstLine="0"/>
        <w:jc w:val="left"/>
      </w:pPr>
      <w:r>
        <w:rPr>
          <w:w w:val="83"/>
        </w:rPr>
        <w:t>)</w:t>
      </w:r>
      <w:r>
        <w:rPr>
          <w:w w:val="83"/>
          <w:rtl/>
        </w:rPr>
        <w:t>ج</w:t>
      </w:r>
      <w:r>
        <w:rPr>
          <w:w w:val="83"/>
        </w:rPr>
        <w:t>(</w:t>
      </w:r>
      <w:r>
        <w:rPr>
          <w:spacing w:val="-9"/>
          <w:w w:val="83"/>
          <w:rtl/>
        </w:rPr>
        <w:t xml:space="preserve"> </w:t>
      </w:r>
      <w:r>
        <w:rPr>
          <w:w w:val="83"/>
          <w:rtl/>
        </w:rPr>
        <w:t>پ</w:t>
      </w:r>
      <w:r>
        <w:rPr>
          <w:w w:val="83"/>
        </w:rPr>
        <w:t>-16-</w:t>
      </w:r>
      <w:r>
        <w:rPr>
          <w:w w:val="83"/>
          <w:rtl/>
        </w:rPr>
        <w:t>قال</w:t>
      </w:r>
      <w:r>
        <w:rPr>
          <w:spacing w:val="-8"/>
          <w:w w:val="83"/>
          <w:rtl/>
        </w:rPr>
        <w:t xml:space="preserve"> </w:t>
      </w:r>
      <w:r>
        <w:rPr>
          <w:w w:val="83"/>
          <w:rtl/>
        </w:rPr>
        <w:t>الم</w:t>
      </w:r>
      <w:r>
        <w:rPr>
          <w:spacing w:val="-8"/>
          <w:w w:val="83"/>
          <w:rtl/>
        </w:rPr>
        <w:t xml:space="preserve"> </w:t>
      </w:r>
      <w:r>
        <w:rPr>
          <w:w w:val="83"/>
          <w:rtl/>
        </w:rPr>
        <w:t>اقل،</w:t>
      </w:r>
      <w:r>
        <w:rPr>
          <w:spacing w:val="-9"/>
          <w:w w:val="83"/>
          <w:rtl/>
        </w:rPr>
        <w:t xml:space="preserve"> </w:t>
      </w:r>
      <w:r>
        <w:rPr>
          <w:w w:val="83"/>
          <w:rtl/>
        </w:rPr>
        <w:t>سوره</w:t>
      </w:r>
      <w:r>
        <w:rPr>
          <w:w w:val="83"/>
        </w:rPr>
        <w:t>-</w:t>
      </w:r>
      <w:r>
        <w:rPr>
          <w:spacing w:val="-8"/>
          <w:w w:val="83"/>
          <w:rtl/>
        </w:rPr>
        <w:t xml:space="preserve"> </w:t>
      </w:r>
      <w:r>
        <w:rPr>
          <w:w w:val="83"/>
          <w:rtl/>
        </w:rPr>
        <w:t>طه،</w:t>
      </w:r>
      <w:r>
        <w:rPr>
          <w:spacing w:val="-10"/>
          <w:w w:val="83"/>
          <w:rtl/>
        </w:rPr>
        <w:t xml:space="preserve"> </w:t>
      </w:r>
      <w:r>
        <w:rPr>
          <w:w w:val="83"/>
          <w:rtl/>
        </w:rPr>
        <w:t>آيت</w:t>
      </w:r>
      <w:r>
        <w:rPr>
          <w:w w:val="83"/>
        </w:rPr>
        <w:t>25-</w:t>
      </w:r>
      <w:r>
        <w:rPr>
          <w:w w:val="83"/>
          <w:rtl/>
        </w:rPr>
        <w:t>،ع</w:t>
      </w:r>
      <w:r>
        <w:rPr>
          <w:w w:val="83"/>
        </w:rPr>
        <w:t>2-</w:t>
      </w:r>
      <w:r>
        <w:rPr>
          <w:w w:val="83"/>
          <w:rtl/>
        </w:rPr>
        <w:t>،مڪي</w:t>
      </w:r>
      <w:r>
        <w:rPr>
          <w:w w:val="83"/>
        </w:rPr>
        <w:t>.</w:t>
      </w:r>
      <w:r>
        <w:rPr>
          <w:w w:val="83"/>
          <w:rtl/>
        </w:rPr>
        <w:t xml:space="preserve"> </w:t>
      </w:r>
      <w:r>
        <w:rPr>
          <w:w w:val="84"/>
        </w:rPr>
        <w:t>)</w:t>
      </w:r>
      <w:r>
        <w:rPr>
          <w:w w:val="84"/>
          <w:rtl/>
        </w:rPr>
        <w:t>د</w:t>
      </w:r>
      <w:r>
        <w:rPr>
          <w:w w:val="84"/>
        </w:rPr>
        <w:t>(</w:t>
      </w:r>
      <w:r>
        <w:rPr>
          <w:w w:val="84"/>
          <w:rtl/>
        </w:rPr>
        <w:t xml:space="preserve"> پ</w:t>
      </w:r>
      <w:r>
        <w:rPr>
          <w:w w:val="84"/>
        </w:rPr>
        <w:t>-31-</w:t>
      </w:r>
      <w:r>
        <w:rPr>
          <w:w w:val="84"/>
          <w:rtl/>
        </w:rPr>
        <w:t>عم، سوره</w:t>
      </w:r>
      <w:r>
        <w:rPr>
          <w:w w:val="84"/>
        </w:rPr>
        <w:t>-</w:t>
      </w:r>
      <w:r>
        <w:rPr>
          <w:w w:val="84"/>
          <w:rtl/>
        </w:rPr>
        <w:t xml:space="preserve"> الانشرح، آيت</w:t>
      </w:r>
      <w:r>
        <w:rPr>
          <w:w w:val="84"/>
        </w:rPr>
        <w:t>1-</w:t>
      </w:r>
      <w:r>
        <w:rPr>
          <w:w w:val="84"/>
          <w:rtl/>
        </w:rPr>
        <w:t>،ع</w:t>
      </w:r>
      <w:r>
        <w:rPr>
          <w:w w:val="84"/>
        </w:rPr>
        <w:t>1-</w:t>
      </w:r>
      <w:r>
        <w:rPr>
          <w:w w:val="84"/>
          <w:rtl/>
        </w:rPr>
        <w:t>،مڪي</w:t>
      </w:r>
      <w:r>
        <w:rPr>
          <w:w w:val="84"/>
        </w:rPr>
        <w:t>.</w:t>
      </w:r>
    </w:p>
    <w:p w14:paraId="492C5EA2">
      <w:pPr>
        <w:pStyle w:val="13"/>
        <w:bidi/>
        <w:ind w:left="153" w:right="0" w:firstLine="0"/>
        <w:jc w:val="left"/>
      </w:pPr>
      <w:r>
        <w:rPr>
          <w:w w:val="84"/>
        </w:rPr>
        <w:t>)</w:t>
      </w:r>
      <w:r>
        <w:rPr>
          <w:w w:val="84"/>
          <w:rtl/>
        </w:rPr>
        <w:t>ذ</w:t>
      </w:r>
      <w:r>
        <w:rPr>
          <w:w w:val="84"/>
        </w:rPr>
        <w:t>(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پ</w:t>
      </w:r>
      <w:r>
        <w:rPr>
          <w:w w:val="84"/>
        </w:rPr>
        <w:t>-21-</w:t>
      </w:r>
      <w:r>
        <w:rPr>
          <w:w w:val="84"/>
          <w:rtl/>
        </w:rPr>
        <w:t>امن</w:t>
      </w:r>
      <w:r>
        <w:rPr>
          <w:spacing w:val="-7"/>
          <w:rtl/>
        </w:rPr>
        <w:t xml:space="preserve"> </w:t>
      </w:r>
      <w:r>
        <w:rPr>
          <w:w w:val="84"/>
          <w:rtl/>
        </w:rPr>
        <w:t>خلق،</w:t>
      </w:r>
      <w:r>
        <w:rPr>
          <w:spacing w:val="-4"/>
          <w:w w:val="84"/>
          <w:rtl/>
        </w:rPr>
        <w:t xml:space="preserve"> </w:t>
      </w:r>
      <w:r>
        <w:rPr>
          <w:w w:val="84"/>
          <w:rtl/>
        </w:rPr>
        <w:t>سوره</w:t>
      </w:r>
      <w:r>
        <w:rPr>
          <w:w w:val="84"/>
        </w:rPr>
        <w:t>-</w:t>
      </w:r>
      <w:r>
        <w:rPr>
          <w:spacing w:val="-1"/>
          <w:w w:val="84"/>
          <w:rtl/>
        </w:rPr>
        <w:t xml:space="preserve"> </w:t>
      </w:r>
      <w:r>
        <w:rPr>
          <w:w w:val="84"/>
          <w:rtl/>
        </w:rPr>
        <w:t>القصص،</w:t>
      </w:r>
      <w:r>
        <w:rPr>
          <w:spacing w:val="-1"/>
          <w:w w:val="84"/>
          <w:rtl/>
        </w:rPr>
        <w:t xml:space="preserve"> </w:t>
      </w:r>
      <w:r>
        <w:rPr>
          <w:w w:val="84"/>
          <w:rtl/>
        </w:rPr>
        <w:t>آيت</w:t>
      </w:r>
      <w:r>
        <w:rPr>
          <w:w w:val="84"/>
        </w:rPr>
        <w:t>86-</w:t>
      </w:r>
      <w:r>
        <w:rPr>
          <w:w w:val="84"/>
          <w:rtl/>
        </w:rPr>
        <w:t>،ع</w:t>
      </w:r>
      <w:r>
        <w:rPr>
          <w:w w:val="84"/>
        </w:rPr>
        <w:t>9-</w:t>
      </w:r>
      <w:r>
        <w:rPr>
          <w:w w:val="84"/>
          <w:rtl/>
        </w:rPr>
        <w:t>،مڪي</w:t>
      </w:r>
      <w:r>
        <w:rPr>
          <w:w w:val="84"/>
        </w:rPr>
        <w:t>.</w:t>
      </w:r>
    </w:p>
    <w:p w14:paraId="12E8FAD4">
      <w:pPr>
        <w:pStyle w:val="13"/>
        <w:bidi/>
        <w:spacing w:before="33" w:line="273" w:lineRule="auto"/>
        <w:ind w:left="154" w:right="3232" w:firstLine="0"/>
        <w:jc w:val="left"/>
      </w:pPr>
      <w:r>
        <w:rPr>
          <w:w w:val="82"/>
        </w:rPr>
        <w:t>)</w:t>
      </w:r>
      <w:r>
        <w:rPr>
          <w:w w:val="82"/>
          <w:rtl/>
        </w:rPr>
        <w:t>ر</w:t>
      </w:r>
      <w:r>
        <w:rPr>
          <w:w w:val="82"/>
        </w:rPr>
        <w:t>(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پ</w:t>
      </w:r>
      <w:r>
        <w:rPr>
          <w:w w:val="82"/>
        </w:rPr>
        <w:t>22-</w:t>
      </w:r>
      <w:r>
        <w:rPr>
          <w:w w:val="82"/>
          <w:rtl/>
        </w:rPr>
        <w:t>،</w:t>
      </w:r>
      <w:r>
        <w:rPr>
          <w:w w:val="82"/>
        </w:rPr>
        <w:t>-23</w:t>
      </w:r>
      <w:r>
        <w:rPr>
          <w:w w:val="82"/>
          <w:rtl/>
        </w:rPr>
        <w:t>ومن</w:t>
      </w:r>
      <w:r>
        <w:rPr>
          <w:spacing w:val="-1"/>
          <w:w w:val="82"/>
          <w:rtl/>
        </w:rPr>
        <w:t xml:space="preserve"> </w:t>
      </w:r>
      <w:r>
        <w:rPr>
          <w:w w:val="82"/>
          <w:rtl/>
        </w:rPr>
        <w:t>يقنت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>۽ ومالي،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سوره</w:t>
      </w:r>
      <w:r>
        <w:rPr>
          <w:w w:val="82"/>
        </w:rPr>
        <w:t>-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يس،</w:t>
      </w:r>
      <w:r>
        <w:rPr>
          <w:spacing w:val="-6"/>
          <w:w w:val="82"/>
          <w:rtl/>
        </w:rPr>
        <w:t xml:space="preserve"> </w:t>
      </w:r>
      <w:r>
        <w:rPr>
          <w:w w:val="82"/>
          <w:rtl/>
        </w:rPr>
        <w:t>آيت</w:t>
      </w:r>
      <w:r>
        <w:rPr>
          <w:w w:val="82"/>
        </w:rPr>
        <w:t>1-</w:t>
      </w:r>
      <w:r>
        <w:rPr>
          <w:w w:val="82"/>
          <w:rtl/>
        </w:rPr>
        <w:t>،</w:t>
      </w:r>
      <w:r>
        <w:rPr>
          <w:w w:val="82"/>
        </w:rPr>
        <w:t>2</w:t>
      </w:r>
      <w:r>
        <w:rPr>
          <w:w w:val="82"/>
          <w:rtl/>
        </w:rPr>
        <w:t>،</w:t>
      </w:r>
      <w:r>
        <w:rPr>
          <w:w w:val="82"/>
        </w:rPr>
        <w:t>3</w:t>
      </w:r>
      <w:r>
        <w:rPr>
          <w:w w:val="82"/>
          <w:rtl/>
        </w:rPr>
        <w:t>،ع</w:t>
      </w:r>
      <w:r>
        <w:rPr>
          <w:w w:val="82"/>
        </w:rPr>
        <w:t>1-</w:t>
      </w:r>
      <w:r>
        <w:rPr>
          <w:w w:val="82"/>
          <w:rtl/>
        </w:rPr>
        <w:t>،مڪي</w:t>
      </w:r>
      <w:r>
        <w:rPr>
          <w:w w:val="82"/>
        </w:rPr>
        <w:t>.</w:t>
      </w:r>
      <w:r>
        <w:rPr>
          <w:w w:val="82"/>
          <w:rtl/>
        </w:rPr>
        <w:t xml:space="preserve"> </w:t>
      </w:r>
      <w:r>
        <w:rPr>
          <w:w w:val="83"/>
        </w:rPr>
        <w:t>)</w:t>
      </w:r>
      <w:r>
        <w:rPr>
          <w:w w:val="83"/>
          <w:rtl/>
        </w:rPr>
        <w:t>س</w:t>
      </w:r>
      <w:r>
        <w:rPr>
          <w:w w:val="83"/>
        </w:rPr>
        <w:t>(</w:t>
      </w:r>
      <w:r>
        <w:rPr>
          <w:w w:val="83"/>
          <w:rtl/>
        </w:rPr>
        <w:t xml:space="preserve"> پ</w:t>
      </w:r>
      <w:r>
        <w:rPr>
          <w:w w:val="83"/>
        </w:rPr>
        <w:t>-14-</w:t>
      </w:r>
      <w:r>
        <w:rPr>
          <w:w w:val="83"/>
          <w:rtl/>
        </w:rPr>
        <w:t>ربما، سوره</w:t>
      </w:r>
      <w:r>
        <w:rPr>
          <w:w w:val="83"/>
        </w:rPr>
        <w:t>-</w:t>
      </w:r>
      <w:r>
        <w:rPr>
          <w:w w:val="83"/>
          <w:rtl/>
        </w:rPr>
        <w:t xml:space="preserve"> الحجره، آيت</w:t>
      </w:r>
      <w:r>
        <w:rPr>
          <w:w w:val="83"/>
        </w:rPr>
        <w:t>72-</w:t>
      </w:r>
      <w:r>
        <w:rPr>
          <w:w w:val="83"/>
          <w:rtl/>
        </w:rPr>
        <w:t>،ع</w:t>
      </w:r>
      <w:r>
        <w:rPr>
          <w:w w:val="83"/>
        </w:rPr>
        <w:t>5-</w:t>
      </w:r>
      <w:r>
        <w:rPr>
          <w:w w:val="83"/>
          <w:rtl/>
        </w:rPr>
        <w:t>،مڪي</w:t>
      </w:r>
      <w:r>
        <w:rPr>
          <w:w w:val="83"/>
        </w:rPr>
        <w:t>.</w:t>
      </w:r>
    </w:p>
    <w:p w14:paraId="570EA6A4">
      <w:pPr>
        <w:pStyle w:val="13"/>
        <w:bidi/>
        <w:spacing w:line="268" w:lineRule="auto"/>
        <w:ind w:left="154" w:right="4768" w:hanging="2"/>
        <w:jc w:val="left"/>
      </w:pPr>
      <w:r>
        <w:rPr>
          <w:w w:val="84"/>
        </w:rPr>
        <w:t>)</w:t>
      </w:r>
      <w:r>
        <w:rPr>
          <w:w w:val="84"/>
          <w:rtl/>
        </w:rPr>
        <w:t>ش</w:t>
      </w:r>
      <w:r>
        <w:rPr>
          <w:w w:val="84"/>
        </w:rPr>
        <w:t>(</w:t>
      </w:r>
      <w:r>
        <w:rPr>
          <w:w w:val="84"/>
          <w:rtl/>
        </w:rPr>
        <w:t xml:space="preserve"> پ</w:t>
      </w:r>
      <w:r>
        <w:rPr>
          <w:w w:val="84"/>
        </w:rPr>
        <w:t>-31-</w:t>
      </w:r>
      <w:r>
        <w:rPr>
          <w:w w:val="84"/>
          <w:rtl/>
        </w:rPr>
        <w:t>عم، سوره</w:t>
      </w:r>
      <w:r>
        <w:rPr>
          <w:w w:val="84"/>
        </w:rPr>
        <w:t>-</w:t>
      </w:r>
      <w:r>
        <w:rPr>
          <w:w w:val="84"/>
          <w:rtl/>
        </w:rPr>
        <w:t xml:space="preserve"> البلد، آيت</w:t>
      </w:r>
      <w:r>
        <w:rPr>
          <w:w w:val="84"/>
        </w:rPr>
        <w:t>2-</w:t>
      </w:r>
      <w:r>
        <w:rPr>
          <w:w w:val="84"/>
          <w:rtl/>
        </w:rPr>
        <w:t>،ع</w:t>
      </w:r>
      <w:r>
        <w:rPr>
          <w:w w:val="84"/>
        </w:rPr>
        <w:t>1-</w:t>
      </w:r>
      <w:r>
        <w:rPr>
          <w:w w:val="84"/>
          <w:rtl/>
        </w:rPr>
        <w:t>،مڪي</w:t>
      </w:r>
      <w:r>
        <w:rPr>
          <w:w w:val="84"/>
        </w:rPr>
        <w:t>.</w:t>
      </w:r>
      <w:r>
        <w:rPr>
          <w:w w:val="84"/>
          <w:rtl/>
        </w:rPr>
        <w:t xml:space="preserve"> </w:t>
      </w:r>
      <w:r>
        <w:rPr>
          <w:w w:val="85"/>
        </w:rPr>
        <w:t>)</w:t>
      </w:r>
      <w:r>
        <w:rPr>
          <w:w w:val="85"/>
          <w:rtl/>
        </w:rPr>
        <w:t>ص</w:t>
      </w:r>
      <w:r>
        <w:rPr>
          <w:w w:val="85"/>
        </w:rPr>
        <w:t>(</w:t>
      </w:r>
      <w:r>
        <w:rPr>
          <w:spacing w:val="-11"/>
          <w:w w:val="85"/>
          <w:rtl/>
        </w:rPr>
        <w:t xml:space="preserve"> </w:t>
      </w:r>
      <w:r>
        <w:rPr>
          <w:w w:val="85"/>
          <w:rtl/>
        </w:rPr>
        <w:t>پ</w:t>
      </w:r>
      <w:r>
        <w:rPr>
          <w:w w:val="85"/>
        </w:rPr>
        <w:t>-31-</w:t>
      </w:r>
      <w:r>
        <w:rPr>
          <w:w w:val="85"/>
          <w:rtl/>
        </w:rPr>
        <w:t>عم،</w:t>
      </w:r>
      <w:r>
        <w:rPr>
          <w:spacing w:val="-11"/>
          <w:w w:val="85"/>
          <w:rtl/>
        </w:rPr>
        <w:t xml:space="preserve"> </w:t>
      </w:r>
      <w:r>
        <w:rPr>
          <w:w w:val="85"/>
          <w:rtl/>
        </w:rPr>
        <w:t>سوره</w:t>
      </w:r>
      <w:r>
        <w:rPr>
          <w:w w:val="85"/>
        </w:rPr>
        <w:t>-</w:t>
      </w:r>
      <w:r>
        <w:rPr>
          <w:spacing w:val="-8"/>
          <w:w w:val="85"/>
          <w:rtl/>
        </w:rPr>
        <w:t xml:space="preserve"> </w:t>
      </w:r>
      <w:r>
        <w:rPr>
          <w:w w:val="85"/>
          <w:rtl/>
        </w:rPr>
        <w:t>العصر،</w:t>
      </w:r>
      <w:r>
        <w:rPr>
          <w:spacing w:val="-13"/>
          <w:w w:val="85"/>
          <w:rtl/>
        </w:rPr>
        <w:t xml:space="preserve"> </w:t>
      </w:r>
      <w:r>
        <w:rPr>
          <w:w w:val="85"/>
          <w:rtl/>
        </w:rPr>
        <w:t>آيت</w:t>
      </w:r>
      <w:r>
        <w:rPr>
          <w:w w:val="85"/>
        </w:rPr>
        <w:t>2-</w:t>
      </w:r>
      <w:r>
        <w:rPr>
          <w:w w:val="85"/>
          <w:rtl/>
        </w:rPr>
        <w:t>،ع</w:t>
      </w:r>
      <w:r>
        <w:rPr>
          <w:w w:val="85"/>
        </w:rPr>
        <w:t>1-</w:t>
      </w:r>
      <w:r>
        <w:rPr>
          <w:w w:val="85"/>
          <w:rtl/>
        </w:rPr>
        <w:t>،مڪي</w:t>
      </w:r>
      <w:r>
        <w:rPr>
          <w:w w:val="85"/>
        </w:rPr>
        <w:t>.</w:t>
      </w:r>
    </w:p>
    <w:p w14:paraId="63FC565D">
      <w:pPr>
        <w:pStyle w:val="13"/>
        <w:bidi/>
        <w:spacing w:line="271" w:lineRule="auto"/>
        <w:ind w:left="153" w:right="3262" w:firstLine="0"/>
        <w:jc w:val="left"/>
      </w:pPr>
      <w:r>
        <w:rPr>
          <w:w w:val="83"/>
        </w:rPr>
        <w:t>.41</w:t>
      </w:r>
      <w:r>
        <w:rPr>
          <w:spacing w:val="-2"/>
          <w:w w:val="83"/>
          <w:rtl/>
        </w:rPr>
        <w:t xml:space="preserve"> </w:t>
      </w:r>
      <w:r>
        <w:rPr>
          <w:w w:val="83"/>
          <w:rtl/>
        </w:rPr>
        <w:t>پ</w:t>
      </w:r>
      <w:r>
        <w:rPr>
          <w:w w:val="83"/>
        </w:rPr>
        <w:t>3-</w:t>
      </w:r>
      <w:r>
        <w:rPr>
          <w:w w:val="83"/>
          <w:rtl/>
        </w:rPr>
        <w:t>،</w:t>
      </w:r>
      <w:r>
        <w:rPr>
          <w:w w:val="83"/>
        </w:rPr>
        <w:t>-4</w:t>
      </w:r>
      <w:r>
        <w:rPr>
          <w:w w:val="83"/>
          <w:rtl/>
        </w:rPr>
        <w:t>تلڪ</w:t>
      </w:r>
      <w:r>
        <w:rPr>
          <w:spacing w:val="-1"/>
          <w:w w:val="83"/>
          <w:rtl/>
        </w:rPr>
        <w:t xml:space="preserve"> </w:t>
      </w:r>
      <w:r>
        <w:rPr>
          <w:w w:val="83"/>
          <w:rtl/>
        </w:rPr>
        <w:t>الرسل، سوره</w:t>
      </w:r>
      <w:r>
        <w:rPr>
          <w:w w:val="83"/>
        </w:rPr>
        <w:t>-</w:t>
      </w:r>
      <w:r>
        <w:rPr>
          <w:w w:val="83"/>
          <w:rtl/>
        </w:rPr>
        <w:t>آل</w:t>
      </w:r>
      <w:r>
        <w:rPr>
          <w:spacing w:val="-2"/>
          <w:w w:val="83"/>
          <w:rtl/>
        </w:rPr>
        <w:t xml:space="preserve"> </w:t>
      </w:r>
      <w:r>
        <w:rPr>
          <w:w w:val="83"/>
          <w:rtl/>
        </w:rPr>
        <w:t>عمران، آيت</w:t>
      </w:r>
      <w:r>
        <w:rPr>
          <w:w w:val="83"/>
        </w:rPr>
        <w:t>-</w:t>
      </w:r>
      <w:r>
        <w:rPr>
          <w:w w:val="83"/>
          <w:rtl/>
        </w:rPr>
        <w:t>،ع</w:t>
      </w:r>
      <w:r>
        <w:rPr>
          <w:w w:val="83"/>
        </w:rPr>
        <w:t>1-</w:t>
      </w:r>
      <w:r>
        <w:rPr>
          <w:w w:val="83"/>
          <w:rtl/>
        </w:rPr>
        <w:t>،مڪي</w:t>
      </w:r>
      <w:r>
        <w:rPr>
          <w:w w:val="83"/>
        </w:rPr>
        <w:t>.</w:t>
      </w:r>
      <w:r>
        <w:rPr>
          <w:w w:val="83"/>
          <w:rtl/>
        </w:rPr>
        <w:t xml:space="preserve"> </w:t>
      </w:r>
      <w:r>
        <w:rPr>
          <w:w w:val="71"/>
        </w:rPr>
        <w:t>.41</w:t>
      </w:r>
      <w:r>
        <w:rPr>
          <w:w w:val="71"/>
          <w:rtl/>
        </w:rPr>
        <w:t xml:space="preserve"> سيرت رسول عربي از علامه نور بخش صاحب توڪلي</w:t>
      </w:r>
      <w:r>
        <w:rPr>
          <w:w w:val="71"/>
        </w:rPr>
        <w:t>.</w:t>
      </w:r>
    </w:p>
    <w:p w14:paraId="15D761B9">
      <w:pPr>
        <w:spacing w:before="0" w:line="338" w:lineRule="exact"/>
        <w:ind w:left="428" w:right="274" w:firstLine="0"/>
        <w:jc w:val="center"/>
        <w:rPr>
          <w:sz w:val="28"/>
        </w:rPr>
      </w:pPr>
      <w:r>
        <w:rPr>
          <w:w w:val="120"/>
          <w:sz w:val="28"/>
        </w:rPr>
        <w:t>*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*</w:t>
      </w:r>
      <w:r>
        <w:rPr>
          <w:spacing w:val="-38"/>
          <w:w w:val="120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399B6646">
      <w:pPr>
        <w:pStyle w:val="13"/>
        <w:rPr>
          <w:sz w:val="20"/>
        </w:rPr>
      </w:pPr>
    </w:p>
    <w:p w14:paraId="20D9F34A">
      <w:pPr>
        <w:pStyle w:val="13"/>
        <w:spacing w:before="23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321945</wp:posOffset>
                </wp:positionV>
                <wp:extent cx="5772785" cy="55245"/>
                <wp:effectExtent l="0" t="0" r="0" b="0"/>
                <wp:wrapTopAndBottom/>
                <wp:docPr id="96" name="Graphic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6" o:spid="_x0000_s1026" o:spt="100" style="position:absolute;left:0pt;margin-left:70.55pt;margin-top:25.35pt;height:4.35pt;width:454.55pt;mso-position-horizontal-relative:page;mso-wrap-distance-bottom:0pt;mso-wrap-distance-top:0pt;z-index:-251622400;mso-width-relative:page;mso-height-relative:page;" fillcolor="#612322" filled="t" stroked="f" coordsize="5772785,55244" o:gfxdata="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WYpm/aAAAACgEAAA8A&#10;AAAAAAAAAQAgAAAAIgAAAGRycy9kb3ducmV2LnhtbFBLAQIUABQAAAAIAIdO4kA4t1PITgIAAPE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B170846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9CED09">
      <w:pPr>
        <w:pStyle w:val="13"/>
        <w:spacing w:before="9"/>
        <w:rPr>
          <w:sz w:val="3"/>
        </w:rPr>
      </w:pPr>
    </w:p>
    <w:p w14:paraId="045FCF4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AxRnD6R&#10;AgAAHwcAAA4AAAAAAAAAAQAgAAAAJAEAAGRycy9lMm9Eb2MueG1sUEsFBgAAAAAGAAYAWQEAACcG&#10;AAAAAA==&#10;">
                <o:lock v:ext="edit" aspectratio="f"/>
                <v:shape id="Graphic 98" o:spid="_x0000_s1026" o:spt="100" style="position:absolute;left:0;top:0;height:40005;width:5737860;" fillcolor="#000000" filled="t" stroked="f" coordsize="5737860,40005" o:gfxdata="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0kCHugAAANs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9706D9D">
      <w:pPr>
        <w:pStyle w:val="13"/>
        <w:spacing w:before="1"/>
        <w:rPr>
          <w:sz w:val="16"/>
        </w:rPr>
      </w:pPr>
    </w:p>
    <w:p w14:paraId="0C470AAD">
      <w:pPr>
        <w:pStyle w:val="13"/>
        <w:spacing w:after="0"/>
        <w:rPr>
          <w:sz w:val="16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8DBF81A">
      <w:pPr>
        <w:bidi/>
        <w:spacing w:before="0" w:line="761" w:lineRule="exact"/>
        <w:ind w:left="0" w:right="1248" w:firstLine="0"/>
        <w:jc w:val="left"/>
        <w:rPr>
          <w:sz w:val="56"/>
          <w:szCs w:val="56"/>
        </w:rPr>
      </w:pPr>
      <w:r>
        <w:rPr>
          <w:w w:val="53"/>
          <w:position w:val="11"/>
          <w:sz w:val="56"/>
          <w:szCs w:val="56"/>
        </w:rPr>
        <w:t>¸</w:t>
      </w:r>
      <w:r>
        <w:rPr>
          <w:w w:val="53"/>
          <w:sz w:val="56"/>
          <w:szCs w:val="56"/>
          <w:rtl/>
        </w:rPr>
        <w:t>ت</w:t>
      </w:r>
      <w:r>
        <w:rPr>
          <w:spacing w:val="-19"/>
          <w:sz w:val="56"/>
          <w:szCs w:val="56"/>
          <w:rtl/>
        </w:rPr>
        <w:t xml:space="preserve"> </w:t>
      </w:r>
      <w:r>
        <w:rPr>
          <w:w w:val="53"/>
          <w:sz w:val="56"/>
          <w:szCs w:val="56"/>
          <w:rtl/>
        </w:rPr>
        <w:t>خويلد</w:t>
      </w:r>
    </w:p>
    <w:p w14:paraId="40725182">
      <w:pPr>
        <w:bidi/>
        <w:spacing w:before="77"/>
        <w:ind w:left="0" w:right="180" w:firstLine="0"/>
        <w:jc w:val="left"/>
        <w:rPr>
          <w:sz w:val="56"/>
          <w:szCs w:val="56"/>
        </w:rPr>
      </w:pPr>
      <w:r>
        <w:rPr>
          <w:rtl/>
        </w:rPr>
        <w:br w:type="column"/>
      </w:r>
      <w:r>
        <w:rPr>
          <w:w w:val="34"/>
          <w:position w:val="-3"/>
          <w:sz w:val="56"/>
          <w:szCs w:val="56"/>
          <w:rtl/>
        </w:rPr>
        <w:t xml:space="preserve"> </w:t>
      </w:r>
      <w:r>
        <w:rPr>
          <w:w w:val="34"/>
          <w:sz w:val="56"/>
          <w:szCs w:val="56"/>
          <w:rtl/>
        </w:rPr>
        <w:t>ڪب</w:t>
      </w:r>
      <w:r>
        <w:rPr>
          <w:w w:val="34"/>
          <w:sz w:val="56"/>
          <w:szCs w:val="56"/>
        </w:rPr>
        <w:t>ˇ</w:t>
      </w:r>
      <w:r>
        <w:rPr>
          <w:w w:val="34"/>
          <w:sz w:val="56"/>
          <w:szCs w:val="56"/>
          <w:rtl/>
        </w:rPr>
        <w:t>ري</w:t>
      </w:r>
      <w:r>
        <w:rPr>
          <w:w w:val="34"/>
          <w:sz w:val="56"/>
          <w:szCs w:val="56"/>
        </w:rPr>
        <w:t>r</w:t>
      </w:r>
      <w:r>
        <w:rPr>
          <w:spacing w:val="30"/>
          <w:position w:val="13"/>
          <w:sz w:val="36"/>
          <w:szCs w:val="36"/>
          <w:rtl/>
        </w:rPr>
        <w:t xml:space="preserve"> </w:t>
      </w:r>
      <w:r>
        <w:rPr>
          <w:w w:val="34"/>
          <w:position w:val="13"/>
          <w:sz w:val="36"/>
          <w:szCs w:val="36"/>
        </w:rPr>
        <w:t>˜</w:t>
      </w:r>
      <w:r>
        <w:rPr>
          <w:w w:val="34"/>
          <w:sz w:val="56"/>
          <w:szCs w:val="56"/>
          <w:vertAlign w:val="superscript"/>
          <w:rtl/>
        </w:rPr>
        <w:t>رض</w:t>
      </w:r>
      <w:r>
        <w:rPr>
          <w:w w:val="34"/>
          <w:sz w:val="56"/>
          <w:szCs w:val="56"/>
          <w:vertAlign w:val="superscript"/>
        </w:rPr>
        <w:t>¸</w:t>
      </w:r>
      <w:r>
        <w:rPr>
          <w:w w:val="34"/>
          <w:sz w:val="56"/>
          <w:szCs w:val="56"/>
          <w:vertAlign w:val="superscript"/>
          <w:rtl/>
        </w:rPr>
        <w:t>ه</w:t>
      </w:r>
      <w:r>
        <w:rPr>
          <w:spacing w:val="-30"/>
          <w:sz w:val="56"/>
          <w:szCs w:val="56"/>
          <w:vertAlign w:val="baseline"/>
          <w:rtl/>
        </w:rPr>
        <w:t xml:space="preserve"> </w:t>
      </w:r>
      <w:r>
        <w:rPr>
          <w:w w:val="34"/>
          <w:sz w:val="56"/>
          <w:szCs w:val="56"/>
          <w:vertAlign w:val="baseline"/>
          <w:rtl/>
        </w:rPr>
        <w:t>بن</w:t>
      </w:r>
    </w:p>
    <w:p w14:paraId="06218A71">
      <w:pPr>
        <w:bidi/>
        <w:spacing w:before="82"/>
        <w:ind w:left="0" w:right="343" w:firstLine="0"/>
        <w:jc w:val="left"/>
        <w:rPr>
          <w:position w:val="1"/>
          <w:sz w:val="56"/>
          <w:szCs w:val="56"/>
        </w:rPr>
      </w:pPr>
      <w:r>
        <w:rPr>
          <w:w w:val="46"/>
          <w:rtl/>
        </w:rPr>
        <w:br w:type="column"/>
      </w:r>
      <w:r>
        <w:rPr>
          <w:w w:val="1"/>
          <w:position w:val="1"/>
          <w:sz w:val="56"/>
          <w:szCs w:val="56"/>
          <w:rtl/>
        </w:rPr>
        <w:t xml:space="preserve"> </w:t>
      </w:r>
      <w:r>
        <w:rPr>
          <w:w w:val="46"/>
          <w:position w:val="1"/>
          <w:sz w:val="56"/>
          <w:szCs w:val="56"/>
          <w:rtl/>
        </w:rPr>
        <w:t>خديج</w:t>
      </w:r>
      <w:r>
        <w:rPr>
          <w:spacing w:val="31"/>
          <w:sz w:val="56"/>
          <w:szCs w:val="56"/>
          <w:rtl/>
        </w:rPr>
        <w:t xml:space="preserve"> </w:t>
      </w:r>
      <w:r>
        <w:rPr>
          <w:w w:val="46"/>
          <w:sz w:val="56"/>
          <w:szCs w:val="56"/>
        </w:rPr>
        <w:t>˜</w:t>
      </w:r>
      <w:r>
        <w:rPr>
          <w:w w:val="46"/>
          <w:position w:val="1"/>
          <w:sz w:val="56"/>
          <w:szCs w:val="56"/>
          <w:rtl/>
        </w:rPr>
        <w:t>ة</w:t>
      </w:r>
      <w:r>
        <w:rPr>
          <w:spacing w:val="-44"/>
          <w:position w:val="1"/>
          <w:sz w:val="56"/>
          <w:szCs w:val="56"/>
          <w:rtl/>
        </w:rPr>
        <w:t xml:space="preserve"> </w:t>
      </w:r>
      <w:r>
        <w:rPr>
          <w:w w:val="46"/>
          <w:position w:val="1"/>
          <w:sz w:val="56"/>
          <w:szCs w:val="56"/>
          <w:rtl/>
        </w:rPr>
        <w:t>ال</w:t>
      </w:r>
    </w:p>
    <w:p w14:paraId="6280712E">
      <w:pPr>
        <w:bidi/>
        <w:spacing w:before="77"/>
        <w:ind w:left="1088" w:right="295" w:firstLine="0"/>
        <w:jc w:val="left"/>
        <w:rPr>
          <w:sz w:val="56"/>
          <w:szCs w:val="56"/>
        </w:rPr>
      </w:pPr>
      <w:r>
        <w:rPr>
          <w:rtl/>
        </w:rPr>
        <w:br w:type="column"/>
      </w:r>
      <w:r>
        <w:rPr>
          <w:w w:val="63"/>
          <w:sz w:val="56"/>
          <w:szCs w:val="56"/>
          <w:rtl/>
        </w:rPr>
        <w:t>حضرت</w:t>
      </w:r>
      <w:r>
        <w:rPr>
          <w:spacing w:val="-44"/>
          <w:sz w:val="56"/>
          <w:szCs w:val="56"/>
          <w:rtl/>
        </w:rPr>
        <w:t xml:space="preserve"> </w:t>
      </w:r>
      <w:r>
        <w:rPr>
          <w:w w:val="63"/>
          <w:sz w:val="56"/>
          <w:szCs w:val="56"/>
          <w:rtl/>
        </w:rPr>
        <w:t>بيبي</w:t>
      </w:r>
    </w:p>
    <w:p w14:paraId="2EC4FFBD">
      <w:pPr>
        <w:spacing w:after="0"/>
        <w:jc w:val="left"/>
        <w:rPr>
          <w:sz w:val="56"/>
          <w:szCs w:val="56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4">
            <w:col w:w="2474" w:space="40"/>
            <w:col w:w="1718" w:space="39"/>
            <w:col w:w="1612" w:space="40"/>
            <w:col w:w="3579"/>
          </w:cols>
        </w:sectPr>
      </w:pPr>
    </w:p>
    <w:p w14:paraId="6FC87356">
      <w:pPr>
        <w:bidi/>
        <w:spacing w:before="70"/>
        <w:ind w:left="2861" w:right="1070" w:firstLine="0"/>
        <w:jc w:val="left"/>
        <w:rPr>
          <w:sz w:val="56"/>
          <w:szCs w:val="56"/>
        </w:rPr>
      </w:pPr>
      <w:r>
        <w:rPr>
          <w:w w:val="67"/>
          <w:sz w:val="56"/>
          <w:szCs w:val="56"/>
        </w:rPr>
        <w:t>)</w:t>
      </w:r>
      <w:r>
        <w:rPr>
          <w:w w:val="67"/>
          <w:sz w:val="56"/>
          <w:szCs w:val="56"/>
          <w:rtl/>
        </w:rPr>
        <w:t>پهرين</w:t>
      </w:r>
      <w:r>
        <w:rPr>
          <w:spacing w:val="-15"/>
          <w:sz w:val="56"/>
          <w:szCs w:val="56"/>
          <w:rtl/>
        </w:rPr>
        <w:t xml:space="preserve"> </w:t>
      </w:r>
      <w:r>
        <w:rPr>
          <w:w w:val="67"/>
          <w:sz w:val="56"/>
          <w:szCs w:val="56"/>
          <w:rtl/>
        </w:rPr>
        <w:t>مسلمان</w:t>
      </w:r>
      <w:r>
        <w:rPr>
          <w:spacing w:val="-19"/>
          <w:sz w:val="56"/>
          <w:szCs w:val="56"/>
          <w:rtl/>
        </w:rPr>
        <w:t xml:space="preserve"> </w:t>
      </w:r>
      <w:r>
        <w:rPr>
          <w:w w:val="67"/>
          <w:sz w:val="56"/>
          <w:szCs w:val="56"/>
          <w:rtl/>
        </w:rPr>
        <w:t>خاتون</w:t>
      </w:r>
      <w:r>
        <w:rPr>
          <w:w w:val="67"/>
          <w:sz w:val="56"/>
          <w:szCs w:val="56"/>
        </w:rPr>
        <w:t>(</w:t>
      </w:r>
    </w:p>
    <w:p w14:paraId="3D45F9AC">
      <w:pPr>
        <w:pStyle w:val="13"/>
        <w:bidi/>
        <w:spacing w:before="130" w:line="268" w:lineRule="auto"/>
        <w:ind w:left="146" w:right="312" w:firstLine="431"/>
        <w:jc w:val="left"/>
      </w:pPr>
      <w:r>
        <w:rPr>
          <w:w w:val="60"/>
          <w:position w:val="2"/>
          <w:rtl/>
        </w:rPr>
        <w:t>ا</w:t>
      </w:r>
      <w:r>
        <w:rPr>
          <w:spacing w:val="-38"/>
          <w:w w:val="60"/>
          <w:position w:val="3"/>
          <w:rtl/>
        </w:rPr>
        <w:t xml:space="preserve"> </w:t>
      </w:r>
      <w:r>
        <w:rPr>
          <w:w w:val="60"/>
          <w:position w:val="2"/>
          <w:rtl/>
        </w:rPr>
        <w:t>م المّؤمنين</w:t>
      </w:r>
      <w:r>
        <w:rPr>
          <w:spacing w:val="-6"/>
          <w:w w:val="60"/>
          <w:position w:val="2"/>
          <w:rtl/>
        </w:rPr>
        <w:t xml:space="preserve"> </w:t>
      </w:r>
      <w:r>
        <w:rPr>
          <w:w w:val="60"/>
          <w:position w:val="2"/>
          <w:rtl/>
        </w:rPr>
        <w:t>سّيده</w:t>
      </w:r>
      <w:r>
        <w:rPr>
          <w:spacing w:val="-4"/>
          <w:w w:val="60"/>
          <w:position w:val="2"/>
          <w:rtl/>
        </w:rPr>
        <w:t xml:space="preserve"> </w:t>
      </w:r>
      <w:r>
        <w:rPr>
          <w:w w:val="60"/>
          <w:position w:val="2"/>
          <w:rtl/>
        </w:rPr>
        <w:t>خديجة ال</w:t>
      </w:r>
      <w:r>
        <w:rPr>
          <w:spacing w:val="75"/>
          <w:rtl/>
        </w:rPr>
        <w:t xml:space="preserve">  </w:t>
      </w:r>
      <w:r>
        <w:rPr>
          <w:w w:val="60"/>
          <w:position w:val="2"/>
          <w:rtl/>
        </w:rPr>
        <w:t>ڪبرٰي</w:t>
      </w:r>
      <w:r>
        <w:rPr>
          <w:spacing w:val="-17"/>
          <w:position w:val="2"/>
          <w:rtl/>
        </w:rPr>
        <w:t xml:space="preserve"> </w:t>
      </w:r>
      <w:r>
        <w:rPr>
          <w:w w:val="60"/>
          <w:position w:val="2"/>
          <w:rtl/>
        </w:rPr>
        <w:t>رضي</w:t>
      </w:r>
      <w:r>
        <w:rPr>
          <w:spacing w:val="-4"/>
          <w:w w:val="60"/>
          <w:position w:val="2"/>
          <w:rtl/>
        </w:rPr>
        <w:t xml:space="preserve"> </w:t>
      </w:r>
      <w:r>
        <w:rPr>
          <w:w w:val="60"/>
          <w:position w:val="2"/>
          <w:rtl/>
        </w:rPr>
        <w:t>الله تعالٰي</w:t>
      </w:r>
      <w:r>
        <w:rPr>
          <w:spacing w:val="-17"/>
          <w:position w:val="2"/>
          <w:rtl/>
        </w:rPr>
        <w:t xml:space="preserve"> </w:t>
      </w:r>
      <w:r>
        <w:rPr>
          <w:w w:val="60"/>
          <w:position w:val="2"/>
          <w:rtl/>
        </w:rPr>
        <w:t>عنها، بنتِ خويلد بن اسد بن عبدال</w:t>
      </w:r>
      <w:r>
        <w:rPr>
          <w:spacing w:val="25"/>
          <w:rtl/>
        </w:rPr>
        <w:t xml:space="preserve"> </w:t>
      </w:r>
      <w:r>
        <w:rPr>
          <w:w w:val="60"/>
          <w:position w:val="2"/>
          <w:rtl/>
        </w:rPr>
        <w:t>عزٰي</w:t>
      </w:r>
      <w:r>
        <w:rPr>
          <w:spacing w:val="-17"/>
          <w:position w:val="2"/>
          <w:rtl/>
        </w:rPr>
        <w:t xml:space="preserve"> </w:t>
      </w:r>
      <w:r>
        <w:rPr>
          <w:w w:val="60"/>
          <w:position w:val="2"/>
          <w:rtl/>
        </w:rPr>
        <w:t>بن قصي، سندن شجره</w:t>
      </w:r>
      <w:r>
        <w:rPr>
          <w:position w:val="2"/>
          <w:rtl/>
        </w:rPr>
        <w:t xml:space="preserve"> </w:t>
      </w:r>
      <w:r>
        <w:rPr>
          <w:w w:val="63"/>
          <w:rtl/>
        </w:rPr>
        <w:t>نسب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ٽئين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يا</w:t>
      </w:r>
      <w:r>
        <w:rPr>
          <w:spacing w:val="-9"/>
          <w:rtl/>
        </w:rPr>
        <w:t xml:space="preserve"> </w:t>
      </w:r>
      <w:r>
        <w:rPr>
          <w:w w:val="63"/>
          <w:rtl/>
        </w:rPr>
        <w:t>پنجين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پ</w:t>
      </w:r>
      <w:r>
        <w:rPr>
          <w:spacing w:val="-40"/>
          <w:w w:val="63"/>
          <w:position w:val="-8"/>
          <w:rtl/>
        </w:rPr>
        <w:t xml:space="preserve"> </w:t>
      </w:r>
      <w:r>
        <w:rPr>
          <w:w w:val="63"/>
          <w:rtl/>
        </w:rPr>
        <w:t>شت</w:t>
      </w:r>
      <w:r>
        <w:rPr>
          <w:spacing w:val="-13"/>
          <w:rtl/>
        </w:rPr>
        <w:t xml:space="preserve"> </w:t>
      </w:r>
      <w:r>
        <w:rPr>
          <w:w w:val="63"/>
          <w:rtl/>
        </w:rPr>
        <w:t>۾</w:t>
      </w:r>
      <w:r>
        <w:rPr>
          <w:spacing w:val="-8"/>
          <w:rtl/>
        </w:rPr>
        <w:t xml:space="preserve"> </w:t>
      </w:r>
      <w:r>
        <w:rPr>
          <w:w w:val="63"/>
          <w:rtl/>
        </w:rPr>
        <w:t>سردارِ</w:t>
      </w:r>
      <w:r>
        <w:rPr>
          <w:spacing w:val="-9"/>
          <w:rtl/>
        </w:rPr>
        <w:t xml:space="preserve"> </w:t>
      </w:r>
      <w:r>
        <w:rPr>
          <w:w w:val="63"/>
          <w:rtl/>
        </w:rPr>
        <w:t>دو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عالم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صلي</w:t>
      </w:r>
      <w:r>
        <w:rPr>
          <w:spacing w:val="-17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8"/>
          <w:rtl/>
        </w:rPr>
        <w:t xml:space="preserve"> </w:t>
      </w:r>
      <w:r>
        <w:rPr>
          <w:w w:val="63"/>
          <w:rtl/>
        </w:rPr>
        <w:t>عليھ</w:t>
      </w:r>
      <w:r>
        <w:rPr>
          <w:spacing w:val="-8"/>
          <w:rtl/>
        </w:rPr>
        <w:t xml:space="preserve"> </w:t>
      </w:r>
      <w:r>
        <w:rPr>
          <w:w w:val="63"/>
          <w:rtl/>
        </w:rPr>
        <w:t>وآلھ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وسلم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جن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نسب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م</w:t>
      </w:r>
      <w:r>
        <w:rPr>
          <w:spacing w:val="-40"/>
          <w:w w:val="63"/>
          <w:position w:val="-8"/>
          <w:rtl/>
        </w:rPr>
        <w:t xml:space="preserve"> </w:t>
      </w:r>
      <w:r>
        <w:rPr>
          <w:w w:val="63"/>
          <w:rtl/>
        </w:rPr>
        <w:t>بارڪ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سان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وڃي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ملي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ٿو</w:t>
      </w:r>
      <w:r>
        <w:rPr>
          <w:w w:val="63"/>
        </w:rPr>
        <w:t>.</w:t>
      </w:r>
      <w:r>
        <w:rPr>
          <w:w w:val="63"/>
          <w:rtl/>
        </w:rPr>
        <w:t xml:space="preserve"> بيبي</w:t>
      </w:r>
      <w:r>
        <w:rPr>
          <w:rtl/>
        </w:rPr>
        <w:t xml:space="preserve"> </w:t>
      </w:r>
      <w:r>
        <w:rPr>
          <w:w w:val="64"/>
          <w:rtl/>
        </w:rPr>
        <w:t>صاحبهرضه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جن</w:t>
      </w:r>
      <w:r>
        <w:rPr>
          <w:spacing w:val="-5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4"/>
          <w:rtl/>
        </w:rPr>
        <w:t>ولادت</w:t>
      </w:r>
      <w:r>
        <w:rPr>
          <w:rtl/>
        </w:rPr>
        <w:t xml:space="preserve"> </w:t>
      </w:r>
      <w:r>
        <w:rPr>
          <w:w w:val="64"/>
          <w:rtl/>
        </w:rPr>
        <w:t>سنه</w:t>
      </w:r>
      <w:r>
        <w:rPr>
          <w:spacing w:val="-10"/>
          <w:rtl/>
        </w:rPr>
        <w:t xml:space="preserve"> </w:t>
      </w:r>
      <w:r>
        <w:rPr>
          <w:w w:val="64"/>
        </w:rPr>
        <w:t>15</w:t>
      </w:r>
      <w:r>
        <w:rPr>
          <w:spacing w:val="-3"/>
          <w:rtl/>
        </w:rPr>
        <w:t xml:space="preserve"> </w:t>
      </w:r>
      <w:r>
        <w:rPr>
          <w:w w:val="64"/>
          <w:rtl/>
        </w:rPr>
        <w:t>قبلِ</w:t>
      </w:r>
      <w:r>
        <w:rPr>
          <w:spacing w:val="-3"/>
          <w:rtl/>
        </w:rPr>
        <w:t xml:space="preserve"> </w:t>
      </w:r>
      <w:r>
        <w:rPr>
          <w:w w:val="64"/>
          <w:rtl/>
        </w:rPr>
        <w:t>محمد</w:t>
      </w:r>
      <w:r>
        <w:rPr>
          <w:spacing w:val="-3"/>
          <w:rtl/>
        </w:rPr>
        <w:t xml:space="preserve"> </w:t>
      </w:r>
      <w:r>
        <w:rPr>
          <w:w w:val="64"/>
          <w:rtl/>
        </w:rPr>
        <w:t>۾</w:t>
      </w:r>
      <w:r>
        <w:rPr>
          <w:spacing w:val="-6"/>
          <w:rtl/>
        </w:rPr>
        <w:t xml:space="preserve"> </w:t>
      </w:r>
      <w:r>
        <w:rPr>
          <w:w w:val="64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هئي</w:t>
      </w:r>
      <w:r>
        <w:rPr>
          <w:w w:val="64"/>
        </w:rPr>
        <w:t>.</w:t>
      </w:r>
      <w:r>
        <w:rPr>
          <w:spacing w:val="-3"/>
          <w:rtl/>
        </w:rPr>
        <w:t xml:space="preserve"> </w:t>
      </w:r>
      <w:r>
        <w:rPr>
          <w:w w:val="64"/>
          <w:rtl/>
        </w:rPr>
        <w:t>حضور</w:t>
      </w:r>
      <w:r>
        <w:rPr>
          <w:spacing w:val="-2"/>
          <w:rtl/>
        </w:rPr>
        <w:t xml:space="preserve"> </w:t>
      </w:r>
      <w:r>
        <w:rPr>
          <w:w w:val="64"/>
          <w:rtl/>
        </w:rPr>
        <w:t>صلي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4"/>
          <w:rtl/>
        </w:rPr>
        <w:t>عليھ</w:t>
      </w:r>
      <w:r>
        <w:rPr>
          <w:spacing w:val="-5"/>
          <w:rtl/>
        </w:rPr>
        <w:t xml:space="preserve"> </w:t>
      </w:r>
      <w:r>
        <w:rPr>
          <w:w w:val="64"/>
          <w:rtl/>
        </w:rPr>
        <w:t>وآلھ</w:t>
      </w:r>
      <w:r>
        <w:rPr>
          <w:spacing w:val="-5"/>
          <w:rtl/>
        </w:rPr>
        <w:t xml:space="preserve"> </w:t>
      </w:r>
      <w:r>
        <w:rPr>
          <w:w w:val="64"/>
          <w:rtl/>
        </w:rPr>
        <w:t>وسلم</w:t>
      </w:r>
      <w:r>
        <w:rPr>
          <w:spacing w:val="-5"/>
          <w:rtl/>
        </w:rPr>
        <w:t xml:space="preserve"> </w:t>
      </w:r>
      <w:r>
        <w:rPr>
          <w:w w:val="64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بعثت</w:t>
      </w:r>
      <w:r>
        <w:rPr>
          <w:spacing w:val="-3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4"/>
          <w:rtl/>
        </w:rPr>
        <w:t>اڳ</w:t>
      </w:r>
      <w:r>
        <w:rPr>
          <w:rtl/>
        </w:rPr>
        <w:t xml:space="preserve"> </w:t>
      </w:r>
      <w:r>
        <w:rPr>
          <w:w w:val="64"/>
          <w:rtl/>
        </w:rPr>
        <w:t xml:space="preserve">۾ </w:t>
      </w:r>
      <w:r>
        <w:rPr>
          <w:w w:val="72"/>
          <w:rtl/>
        </w:rPr>
        <w:t>ئي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طاهره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لقب</w:t>
      </w:r>
      <w:r>
        <w:rPr>
          <w:rtl/>
        </w:rPr>
        <w:t xml:space="preserve"> </w:t>
      </w:r>
      <w:r>
        <w:rPr>
          <w:w w:val="72"/>
          <w:rtl/>
        </w:rPr>
        <w:t>سان</w:t>
      </w:r>
      <w:r>
        <w:rPr>
          <w:rtl/>
        </w:rPr>
        <w:t xml:space="preserve"> </w:t>
      </w:r>
      <w:r>
        <w:rPr>
          <w:w w:val="72"/>
          <w:rtl/>
        </w:rPr>
        <w:t>مشهور</w:t>
      </w:r>
      <w:r>
        <w:rPr>
          <w:rtl/>
        </w:rPr>
        <w:t xml:space="preserve"> </w:t>
      </w:r>
      <w:r>
        <w:rPr>
          <w:w w:val="72"/>
          <w:rtl/>
        </w:rPr>
        <w:t>هيون</w:t>
      </w:r>
      <w:r>
        <w:rPr>
          <w:w w:val="72"/>
        </w:rPr>
        <w:t>.</w:t>
      </w:r>
      <w:r>
        <w:rPr>
          <w:spacing w:val="40"/>
          <w:rtl/>
        </w:rPr>
        <w:t xml:space="preserve"> </w:t>
      </w:r>
      <w:r>
        <w:rPr>
          <w:w w:val="72"/>
        </w:rPr>
        <w:t>of</w:t>
      </w:r>
      <w:r>
        <w:rPr>
          <w:rtl/>
        </w:rPr>
        <w:t xml:space="preserve"> </w:t>
      </w:r>
      <w:r>
        <w:rPr>
          <w:w w:val="72"/>
        </w:rPr>
        <w:t>Daugther</w:t>
      </w:r>
    </w:p>
    <w:p w14:paraId="168E15CB">
      <w:pPr>
        <w:pStyle w:val="13"/>
        <w:spacing w:before="11"/>
        <w:ind w:right="150"/>
        <w:jc w:val="right"/>
      </w:pPr>
      <w:r>
        <w:rPr>
          <w:spacing w:val="-6"/>
        </w:rPr>
        <w:t>khulaidand</w:t>
      </w:r>
      <w:r>
        <w:rPr>
          <w:spacing w:val="-32"/>
        </w:rPr>
        <w:t xml:space="preserve"> </w:t>
      </w:r>
      <w:r>
        <w:rPr>
          <w:spacing w:val="-6"/>
        </w:rPr>
        <w:t>Fatimawasbornin</w:t>
      </w:r>
      <w:r>
        <w:rPr>
          <w:spacing w:val="-39"/>
        </w:rPr>
        <w:t xml:space="preserve"> </w:t>
      </w:r>
      <w:r>
        <w:rPr>
          <w:spacing w:val="-6"/>
        </w:rPr>
        <w:t>Meccain</w:t>
      </w:r>
      <w:r>
        <w:rPr>
          <w:spacing w:val="-39"/>
        </w:rPr>
        <w:t xml:space="preserve"> </w:t>
      </w:r>
      <w:r>
        <w:rPr>
          <w:spacing w:val="-6"/>
        </w:rPr>
        <w:t>555</w:t>
      </w:r>
    </w:p>
    <w:p w14:paraId="18921834">
      <w:pPr>
        <w:pStyle w:val="13"/>
        <w:spacing w:before="42"/>
        <w:ind w:right="150"/>
        <w:jc w:val="right"/>
      </w:pPr>
      <w:r>
        <w:rPr>
          <w:spacing w:val="-2"/>
          <w:w w:val="90"/>
          <w:rtl/>
        </w:rPr>
        <w:t>سندن</w:t>
      </w:r>
      <w:r>
        <w:rPr>
          <w:spacing w:val="-2"/>
          <w:w w:val="90"/>
        </w:rPr>
        <w:t>was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pirus</w:t>
      </w:r>
      <w:r>
        <w:rPr>
          <w:spacing w:val="-5"/>
        </w:rPr>
        <w:t xml:space="preserve"> </w:t>
      </w:r>
      <w:r>
        <w:rPr>
          <w:spacing w:val="-2"/>
          <w:w w:val="90"/>
        </w:rPr>
        <w:t>and</w:t>
      </w:r>
      <w:r>
        <w:rPr>
          <w:spacing w:val="-6"/>
        </w:rPr>
        <w:t xml:space="preserve"> </w:t>
      </w:r>
      <w:r>
        <w:rPr>
          <w:spacing w:val="-2"/>
          <w:w w:val="90"/>
        </w:rPr>
        <w:t>worthy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lady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"Tahireh"</w:t>
      </w:r>
    </w:p>
    <w:p w14:paraId="496543FF">
      <w:pPr>
        <w:pStyle w:val="13"/>
        <w:bidi/>
        <w:spacing w:before="42" w:line="268" w:lineRule="auto"/>
        <w:ind w:left="143" w:right="4826" w:firstLine="1"/>
        <w:jc w:val="left"/>
      </w:pPr>
      <w:r>
        <w:rPr>
          <w:w w:val="64"/>
          <w:rtl/>
        </w:rPr>
        <w:t>والد پنهنجي زماني ۾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پنهنجي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قبيلي ۾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وڏيءَ عزتوارو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 xml:space="preserve">ماڻهو </w:t>
      </w:r>
      <w:r>
        <w:rPr>
          <w:w w:val="69"/>
          <w:rtl/>
        </w:rPr>
        <w:t>هو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مڪي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عظّم</w:t>
      </w:r>
      <w:r>
        <w:rPr>
          <w:spacing w:val="-5"/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رهندو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هو</w:t>
      </w:r>
      <w:r>
        <w:rPr>
          <w:w w:val="69"/>
        </w:rPr>
        <w:t>.</w:t>
      </w:r>
      <w:r>
        <w:rPr>
          <w:spacing w:val="-2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سندن</w:t>
      </w:r>
      <w:r>
        <w:rPr>
          <w:rtl/>
        </w:rPr>
        <w:t xml:space="preserve"> </w:t>
      </w:r>
      <w:r>
        <w:rPr>
          <w:w w:val="69"/>
          <w:rtl/>
        </w:rPr>
        <w:t>نالو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بارڪ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سيده</w:t>
      </w:r>
      <w:r>
        <w:rPr>
          <w:rtl/>
        </w:rPr>
        <w:t xml:space="preserve"> </w:t>
      </w:r>
      <w:r>
        <w:rPr>
          <w:w w:val="66"/>
          <w:rtl/>
        </w:rPr>
        <w:t>خديجهرضه،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۽ لقب</w:t>
      </w:r>
      <w:r>
        <w:rPr>
          <w:spacing w:val="-8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طاهره</w:t>
      </w:r>
      <w:r>
        <w:rPr>
          <w:w w:val="66"/>
        </w:rPr>
        <w:t>“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 xml:space="preserve">والدجونالوخويلدبناسد۽ </w:t>
      </w:r>
      <w:r>
        <w:rPr>
          <w:w w:val="61"/>
          <w:rtl/>
        </w:rPr>
        <w:t>والده</w:t>
      </w:r>
      <w:r>
        <w:rPr>
          <w:rtl/>
        </w:rPr>
        <w:t xml:space="preserve"> </w:t>
      </w:r>
      <w:r>
        <w:rPr>
          <w:w w:val="61"/>
          <w:rtl/>
        </w:rPr>
        <w:t>جو</w:t>
      </w:r>
      <w:r>
        <w:rPr>
          <w:rtl/>
        </w:rPr>
        <w:t xml:space="preserve"> </w:t>
      </w:r>
      <w:r>
        <w:rPr>
          <w:w w:val="61"/>
          <w:rtl/>
        </w:rPr>
        <w:t>نالو</w:t>
      </w:r>
      <w:r>
        <w:rPr>
          <w:rtl/>
        </w:rPr>
        <w:t xml:space="preserve"> </w:t>
      </w:r>
      <w:r>
        <w:rPr>
          <w:w w:val="61"/>
          <w:rtl/>
        </w:rPr>
        <w:t>فاطمه</w:t>
      </w:r>
      <w:r>
        <w:rPr>
          <w:rtl/>
        </w:rPr>
        <w:t xml:space="preserve"> </w:t>
      </w:r>
      <w:r>
        <w:rPr>
          <w:w w:val="61"/>
          <w:rtl/>
        </w:rPr>
        <w:t>بنت</w:t>
      </w:r>
      <w:r>
        <w:rPr>
          <w:rtl/>
        </w:rPr>
        <w:t xml:space="preserve"> </w:t>
      </w:r>
      <w:r>
        <w:rPr>
          <w:w w:val="61"/>
          <w:rtl/>
        </w:rPr>
        <w:t>زائره</w:t>
      </w:r>
      <w:r>
        <w:rPr>
          <w:rtl/>
        </w:rPr>
        <w:t xml:space="preserve"> </w:t>
      </w:r>
      <w:r>
        <w:rPr>
          <w:w w:val="61"/>
          <w:rtl/>
        </w:rPr>
        <w:t>هو</w:t>
      </w:r>
      <w:r>
        <w:rPr>
          <w:w w:val="61"/>
        </w:rPr>
        <w:t>(.</w:t>
      </w:r>
      <w:r>
        <w:rPr>
          <w:rtl/>
        </w:rPr>
        <w:t xml:space="preserve"> </w:t>
      </w:r>
      <w:r>
        <w:rPr>
          <w:w w:val="61"/>
          <w:rtl/>
        </w:rPr>
        <w:t>دولت،</w:t>
      </w:r>
      <w:r>
        <w:rPr>
          <w:rtl/>
        </w:rPr>
        <w:t xml:space="preserve"> </w:t>
      </w:r>
      <w:r>
        <w:rPr>
          <w:w w:val="61"/>
          <w:rtl/>
        </w:rPr>
        <w:t>آسودگي،</w:t>
      </w:r>
      <w:r>
        <w:rPr>
          <w:rtl/>
        </w:rPr>
        <w:t xml:space="preserve"> </w:t>
      </w:r>
      <w:r>
        <w:rPr>
          <w:w w:val="61"/>
          <w:rtl/>
        </w:rPr>
        <w:t>چڱو</w:t>
      </w:r>
      <w:r>
        <w:rPr>
          <w:spacing w:val="80"/>
          <w:w w:val="150"/>
          <w:rtl/>
        </w:rPr>
        <w:t xml:space="preserve"> </w:t>
      </w:r>
      <w:r>
        <w:rPr>
          <w:w w:val="63"/>
          <w:rtl/>
        </w:rPr>
        <w:t>اخلاق،</w:t>
      </w:r>
      <w:r>
        <w:rPr>
          <w:spacing w:val="80"/>
          <w:position w:val="-3"/>
          <w:rtl/>
        </w:rPr>
        <w:t xml:space="preserve"> </w:t>
      </w:r>
      <w:r>
        <w:rPr>
          <w:w w:val="63"/>
          <w:rtl/>
        </w:rPr>
        <w:t>حسن۽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ٻين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سڀنيڳڻڻ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ڪريبيبي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صاحبه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رضه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جن</w:t>
      </w:r>
      <w:r>
        <w:rPr>
          <w:w w:val="75"/>
          <w:rtl/>
        </w:rPr>
        <w:t xml:space="preserve"> جي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عزت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ناموس۽مشهوريچؤطرفهئي</w:t>
      </w:r>
      <w:r>
        <w:rPr>
          <w:w w:val="75"/>
        </w:rPr>
        <w:t>.</w:t>
      </w:r>
    </w:p>
    <w:p w14:paraId="3736725F">
      <w:pPr>
        <w:pStyle w:val="13"/>
        <w:bidi/>
        <w:spacing w:before="13"/>
        <w:ind w:left="583" w:right="0" w:firstLine="0"/>
        <w:jc w:val="left"/>
      </w:pPr>
      <w:r>
        <w:rPr>
          <w:w w:val="61"/>
          <w:rtl/>
        </w:rPr>
        <w:t>سندن</w:t>
      </w:r>
      <w:r>
        <w:rPr>
          <w:spacing w:val="-13"/>
          <w:rtl/>
        </w:rPr>
        <w:t xml:space="preserve"> </w:t>
      </w:r>
      <w:r>
        <w:rPr>
          <w:w w:val="61"/>
          <w:rtl/>
        </w:rPr>
        <w:t>پهرين</w:t>
      </w:r>
      <w:r>
        <w:rPr>
          <w:spacing w:val="-11"/>
          <w:rtl/>
        </w:rPr>
        <w:t xml:space="preserve"> </w:t>
      </w:r>
      <w:r>
        <w:rPr>
          <w:w w:val="61"/>
          <w:rtl/>
        </w:rPr>
        <w:t>شادي</w:t>
      </w:r>
      <w:r>
        <w:rPr>
          <w:spacing w:val="-14"/>
          <w:rtl/>
        </w:rPr>
        <w:t xml:space="preserve"> </w:t>
      </w:r>
      <w:r>
        <w:rPr>
          <w:w w:val="61"/>
          <w:rtl/>
        </w:rPr>
        <w:t>اَبو</w:t>
      </w:r>
      <w:r>
        <w:rPr>
          <w:spacing w:val="-14"/>
          <w:rtl/>
        </w:rPr>
        <w:t xml:space="preserve"> </w:t>
      </w:r>
      <w:r>
        <w:rPr>
          <w:w w:val="61"/>
          <w:rtl/>
        </w:rPr>
        <w:t>هاله</w:t>
      </w:r>
      <w:r>
        <w:rPr>
          <w:spacing w:val="-12"/>
          <w:rtl/>
        </w:rPr>
        <w:t xml:space="preserve"> </w:t>
      </w:r>
      <w:r>
        <w:rPr>
          <w:w w:val="61"/>
          <w:rtl/>
        </w:rPr>
        <w:t>بن</w:t>
      </w:r>
      <w:r>
        <w:rPr>
          <w:spacing w:val="-14"/>
          <w:rtl/>
        </w:rPr>
        <w:t xml:space="preserve"> </w:t>
      </w:r>
      <w:r>
        <w:rPr>
          <w:w w:val="61"/>
          <w:rtl/>
        </w:rPr>
        <w:t>زراه</w:t>
      </w:r>
      <w:r>
        <w:rPr>
          <w:spacing w:val="-16"/>
          <w:rtl/>
        </w:rPr>
        <w:t xml:space="preserve"> </w:t>
      </w:r>
      <w:r>
        <w:rPr>
          <w:w w:val="61"/>
          <w:rtl/>
        </w:rPr>
        <w:t>تميمي</w:t>
      </w:r>
      <w:r>
        <w:rPr>
          <w:spacing w:val="-16"/>
          <w:rtl/>
        </w:rPr>
        <w:t xml:space="preserve"> </w:t>
      </w:r>
      <w:r>
        <w:rPr>
          <w:w w:val="61"/>
          <w:rtl/>
        </w:rPr>
        <w:t>سان</w:t>
      </w:r>
      <w:r>
        <w:rPr>
          <w:spacing w:val="-16"/>
          <w:rtl/>
        </w:rPr>
        <w:t xml:space="preserve"> </w:t>
      </w:r>
      <w:r>
        <w:rPr>
          <w:w w:val="61"/>
          <w:rtl/>
        </w:rPr>
        <w:t>ٿيل</w:t>
      </w:r>
    </w:p>
    <w:p w14:paraId="3B965619">
      <w:pPr>
        <w:pStyle w:val="13"/>
        <w:bidi/>
        <w:spacing w:before="42" w:line="271" w:lineRule="auto"/>
        <w:ind w:left="148" w:right="311" w:firstLine="0"/>
        <w:jc w:val="left"/>
      </w:pPr>
      <w:r>
        <w:rPr>
          <w:w w:val="68"/>
          <w:rtl/>
        </w:rPr>
        <w:t>هئي،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جنهن مان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ٻه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پٽ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هند۽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هاله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نالي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ٿيا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سي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ٻئي صحابيآهن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حضرت هند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روايت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آنحضرت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 xml:space="preserve">صلي </w:t>
      </w:r>
      <w:r>
        <w:rPr>
          <w:w w:val="61"/>
          <w:rtl/>
        </w:rPr>
        <w:t>الله عليھ</w:t>
      </w:r>
      <w:r>
        <w:rPr>
          <w:spacing w:val="-1"/>
          <w:w w:val="61"/>
          <w:rtl/>
        </w:rPr>
        <w:t xml:space="preserve"> </w:t>
      </w:r>
      <w:r>
        <w:rPr>
          <w:w w:val="61"/>
          <w:rtl/>
        </w:rPr>
        <w:t>وآلھ</w:t>
      </w:r>
      <w:r>
        <w:rPr>
          <w:spacing w:val="-19"/>
          <w:rtl/>
        </w:rPr>
        <w:t xml:space="preserve"> </w:t>
      </w:r>
      <w:r>
        <w:rPr>
          <w:w w:val="61"/>
          <w:rtl/>
        </w:rPr>
        <w:t>وسلم</w:t>
      </w:r>
      <w:r>
        <w:rPr>
          <w:spacing w:val="-16"/>
          <w:rtl/>
        </w:rPr>
        <w:t xml:space="preserve"> </w:t>
      </w:r>
      <w:r>
        <w:rPr>
          <w:w w:val="61"/>
          <w:rtl/>
        </w:rPr>
        <w:t>جن جو</w:t>
      </w:r>
      <w:r>
        <w:rPr>
          <w:spacing w:val="-17"/>
          <w:rtl/>
        </w:rPr>
        <w:t xml:space="preserve"> </w:t>
      </w:r>
      <w:r>
        <w:rPr>
          <w:w w:val="61"/>
          <w:rtl/>
        </w:rPr>
        <w:t>حليو م</w:t>
      </w:r>
      <w:r>
        <w:rPr>
          <w:spacing w:val="-39"/>
          <w:w w:val="61"/>
          <w:position w:val="-8"/>
          <w:rtl/>
        </w:rPr>
        <w:t xml:space="preserve"> </w:t>
      </w:r>
      <w:r>
        <w:rPr>
          <w:w w:val="61"/>
          <w:rtl/>
        </w:rPr>
        <w:t>بارڪ بيان</w:t>
      </w:r>
      <w:r>
        <w:rPr>
          <w:spacing w:val="-19"/>
          <w:rtl/>
        </w:rPr>
        <w:t xml:space="preserve"> </w:t>
      </w:r>
      <w:r>
        <w:rPr>
          <w:w w:val="61"/>
          <w:rtl/>
        </w:rPr>
        <w:t>ٿيل</w:t>
      </w:r>
      <w:r>
        <w:rPr>
          <w:spacing w:val="-19"/>
          <w:rtl/>
        </w:rPr>
        <w:t xml:space="preserve"> </w:t>
      </w:r>
      <w:r>
        <w:rPr>
          <w:w w:val="61"/>
          <w:rtl/>
        </w:rPr>
        <w:t>آهي</w:t>
      </w:r>
      <w:r>
        <w:rPr>
          <w:w w:val="61"/>
        </w:rPr>
        <w:t>.</w:t>
      </w:r>
      <w:r>
        <w:rPr>
          <w:w w:val="61"/>
          <w:rtl/>
        </w:rPr>
        <w:t xml:space="preserve"> ابو هاله جي وفات</w:t>
      </w:r>
      <w:r>
        <w:rPr>
          <w:spacing w:val="-16"/>
          <w:rtl/>
        </w:rPr>
        <w:t xml:space="preserve"> </w:t>
      </w:r>
      <w:r>
        <w:rPr>
          <w:w w:val="61"/>
          <w:rtl/>
        </w:rPr>
        <w:t>کان پوءِ ٻي</w:t>
      </w:r>
      <w:r>
        <w:rPr>
          <w:spacing w:val="-17"/>
          <w:rtl/>
        </w:rPr>
        <w:t xml:space="preserve"> </w:t>
      </w:r>
      <w:r>
        <w:rPr>
          <w:w w:val="61"/>
          <w:rtl/>
        </w:rPr>
        <w:t>شادي</w:t>
      </w:r>
      <w:r>
        <w:rPr>
          <w:spacing w:val="-17"/>
          <w:rtl/>
        </w:rPr>
        <w:t xml:space="preserve"> </w:t>
      </w:r>
      <w:r>
        <w:rPr>
          <w:w w:val="61"/>
          <w:rtl/>
        </w:rPr>
        <w:t>عتيق بن</w:t>
      </w:r>
      <w:r>
        <w:rPr>
          <w:spacing w:val="-17"/>
          <w:rtl/>
        </w:rPr>
        <w:t xml:space="preserve"> </w:t>
      </w:r>
      <w:r>
        <w:rPr>
          <w:w w:val="61"/>
          <w:rtl/>
        </w:rPr>
        <w:t>عائد</w:t>
      </w:r>
      <w:r>
        <w:rPr>
          <w:spacing w:val="-19"/>
          <w:rtl/>
        </w:rPr>
        <w:t xml:space="preserve"> </w:t>
      </w:r>
      <w:r>
        <w:rPr>
          <w:w w:val="61"/>
          <w:rtl/>
        </w:rPr>
        <w:t>بن عبدالله</w:t>
      </w:r>
      <w:r>
        <w:rPr>
          <w:spacing w:val="40"/>
          <w:rtl/>
        </w:rPr>
        <w:t xml:space="preserve"> </w:t>
      </w:r>
      <w:r>
        <w:rPr>
          <w:w w:val="68"/>
          <w:rtl/>
        </w:rPr>
        <w:t>بن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محمدبنمخزوم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ٿي،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منجهان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هڪڌيءَ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پيداٿين</w:t>
      </w:r>
      <w:r>
        <w:rPr>
          <w:w w:val="68"/>
        </w:rPr>
        <w:t>.</w:t>
      </w:r>
      <w:r>
        <w:rPr>
          <w:w w:val="68"/>
          <w:rtl/>
        </w:rPr>
        <w:t>جنهنجو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نالو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هِند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رکيو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ويو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هو</w:t>
      </w:r>
      <w:r>
        <w:rPr>
          <w:w w:val="68"/>
        </w:rPr>
        <w:t>.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هيءَ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شرف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اسلام </w:t>
      </w:r>
      <w:r>
        <w:rPr>
          <w:w w:val="65"/>
          <w:rtl/>
        </w:rPr>
        <w:t>ٿي ۽ پنهنجي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سؤٽ حيفي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بن 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سيه بن عائد مخزوميءَ سان شادي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ٿين</w:t>
      </w:r>
      <w:r>
        <w:rPr>
          <w:w w:val="65"/>
        </w:rPr>
        <w:t>.</w:t>
      </w:r>
      <w:r>
        <w:rPr>
          <w:w w:val="65"/>
          <w:rtl/>
        </w:rPr>
        <w:t xml:space="preserve"> هِن جي اولاد کي حضرت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بيبي خديجهرضهجي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تعلق</w:t>
      </w:r>
      <w:r>
        <w:rPr>
          <w:w w:val="70"/>
        </w:rPr>
        <w:t>/</w:t>
      </w:r>
      <w:r>
        <w:rPr>
          <w:w w:val="70"/>
          <w:rtl/>
        </w:rPr>
        <w:t>نسبتسان</w:t>
      </w:r>
      <w:r>
        <w:rPr>
          <w:spacing w:val="-9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بنوطاهره</w:t>
      </w:r>
      <w:r>
        <w:rPr>
          <w:w w:val="70"/>
        </w:rPr>
        <w:t>“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سڏيو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>عتيقجيوفاتکان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سنه</w:t>
      </w:r>
      <w:r>
        <w:rPr>
          <w:spacing w:val="-6"/>
          <w:w w:val="70"/>
          <w:rtl/>
        </w:rPr>
        <w:t xml:space="preserve"> </w:t>
      </w:r>
      <w:r>
        <w:rPr>
          <w:w w:val="70"/>
        </w:rPr>
        <w:t>26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محمدي۾جڏهنسندنعمر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 xml:space="preserve">بارڪ </w:t>
      </w:r>
      <w:r>
        <w:rPr>
          <w:w w:val="67"/>
          <w:rtl/>
        </w:rPr>
        <w:t>چاليهه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 xml:space="preserve">ورهيه </w:t>
      </w:r>
      <w:r>
        <w:rPr>
          <w:w w:val="67"/>
        </w:rPr>
        <w:t>(41)</w:t>
      </w:r>
      <w:r>
        <w:rPr>
          <w:w w:val="67"/>
          <w:rtl/>
        </w:rPr>
        <w:t xml:space="preserve"> هئي، ته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محمد</w:t>
      </w:r>
      <w:r>
        <w:rPr>
          <w:spacing w:val="-7"/>
          <w:rtl/>
        </w:rPr>
        <w:t xml:space="preserve"> </w:t>
      </w:r>
      <w:r>
        <w:rPr>
          <w:w w:val="67"/>
          <w:rtl/>
        </w:rPr>
        <w:t>صلي الله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عليھ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وآلھ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وسلم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جن جي نڪاح</w:t>
      </w:r>
      <w:r>
        <w:rPr>
          <w:spacing w:val="-11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آيون</w:t>
      </w:r>
      <w:r>
        <w:rPr>
          <w:w w:val="67"/>
        </w:rPr>
        <w:t>.</w:t>
      </w:r>
      <w:r>
        <w:rPr>
          <w:w w:val="67"/>
          <w:rtl/>
        </w:rPr>
        <w:t xml:space="preserve"> ان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وقت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بيبي خديجة</w:t>
      </w:r>
      <w:r>
        <w:rPr>
          <w:spacing w:val="40"/>
          <w:rtl/>
        </w:rPr>
        <w:t xml:space="preserve"> </w:t>
      </w:r>
      <w:r>
        <w:rPr>
          <w:w w:val="65"/>
          <w:rtl/>
        </w:rPr>
        <w:t>الڪبرٰيرضهجي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عمر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م</w:t>
      </w:r>
      <w:r>
        <w:rPr>
          <w:spacing w:val="-42"/>
          <w:w w:val="65"/>
          <w:position w:val="-8"/>
          <w:rtl/>
        </w:rPr>
        <w:t xml:space="preserve"> </w:t>
      </w:r>
      <w:r>
        <w:rPr>
          <w:w w:val="65"/>
          <w:rtl/>
        </w:rPr>
        <w:t>بارڪ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چاليهه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سال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هئي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۽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پاڻ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سڳورا</w:t>
      </w:r>
      <w:r>
        <w:rPr>
          <w:spacing w:val="-4"/>
          <w:w w:val="65"/>
          <w:rtl/>
        </w:rPr>
        <w:t xml:space="preserve"> </w:t>
      </w:r>
      <w:r>
        <w:rPr>
          <w:w w:val="65"/>
        </w:rPr>
        <w:t>25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سالن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جا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هئا</w:t>
      </w:r>
      <w:r>
        <w:rPr>
          <w:w w:val="65"/>
        </w:rPr>
        <w:t>.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ٻئي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پاسي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بيبي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صاحبه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بيواه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۽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 xml:space="preserve">حضرت </w:t>
      </w:r>
      <w:r>
        <w:rPr>
          <w:w w:val="67"/>
          <w:rtl/>
        </w:rPr>
        <w:t>محمد صلي الله عليھ وآلھ وسلمجن ڪنوارا هئا</w:t>
      </w:r>
      <w:r>
        <w:rPr>
          <w:w w:val="67"/>
        </w:rPr>
        <w:t>.</w:t>
      </w:r>
    </w:p>
    <w:p w14:paraId="2F3BB945">
      <w:pPr>
        <w:pStyle w:val="13"/>
        <w:bidi/>
        <w:spacing w:line="325" w:lineRule="exact"/>
        <w:ind w:left="577" w:right="0" w:firstLine="0"/>
        <w:jc w:val="left"/>
      </w:pPr>
      <w:r>
        <w:rPr>
          <w:w w:val="68"/>
          <w:rtl/>
        </w:rPr>
        <w:t>سندنپاڪدامنيءجَيڪريماڻهوکين</w:t>
      </w:r>
      <w:r>
        <w:rPr>
          <w:spacing w:val="-22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طاهره</w:t>
      </w:r>
      <w:r>
        <w:rPr>
          <w:w w:val="68"/>
        </w:rPr>
        <w:t>“</w:t>
      </w:r>
      <w:r>
        <w:rPr>
          <w:w w:val="68"/>
          <w:rtl/>
        </w:rPr>
        <w:t>جي</w:t>
      </w:r>
      <w:r>
        <w:rPr>
          <w:spacing w:val="-16"/>
          <w:w w:val="68"/>
          <w:rtl/>
        </w:rPr>
        <w:t xml:space="preserve"> </w:t>
      </w:r>
      <w:r>
        <w:rPr>
          <w:w w:val="68"/>
          <w:rtl/>
        </w:rPr>
        <w:t>لقب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20"/>
          <w:w w:val="68"/>
          <w:rtl/>
        </w:rPr>
        <w:t xml:space="preserve"> </w:t>
      </w:r>
      <w:r>
        <w:rPr>
          <w:w w:val="68"/>
          <w:rtl/>
        </w:rPr>
        <w:t>سڏينداهئا،آنحضور</w:t>
      </w:r>
      <w:r>
        <w:rPr>
          <w:spacing w:val="-17"/>
          <w:w w:val="68"/>
          <w:rtl/>
        </w:rPr>
        <w:t xml:space="preserve"> </w:t>
      </w:r>
      <w:r>
        <w:rPr>
          <w:w w:val="68"/>
          <w:rtl/>
        </w:rPr>
        <w:t>صليالله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عليھوآلھوسلمجن</w:t>
      </w:r>
    </w:p>
    <w:p w14:paraId="10651835">
      <w:pPr>
        <w:pStyle w:val="13"/>
        <w:bidi/>
        <w:spacing w:before="33" w:line="264" w:lineRule="auto"/>
        <w:ind w:left="143" w:right="312" w:firstLine="5"/>
        <w:jc w:val="left"/>
      </w:pPr>
      <w:r>
        <w:rPr>
          <w:w w:val="61"/>
          <w:rtl/>
        </w:rPr>
        <w:t>جو سمورو اولاد سواءِ سيد</w:t>
      </w:r>
      <w:r>
        <w:rPr>
          <w:spacing w:val="-17"/>
          <w:rtl/>
        </w:rPr>
        <w:t xml:space="preserve"> </w:t>
      </w:r>
      <w:r>
        <w:rPr>
          <w:w w:val="61"/>
          <w:rtl/>
        </w:rPr>
        <w:t>ابراهيم</w:t>
      </w:r>
      <w:r>
        <w:rPr>
          <w:spacing w:val="-18"/>
          <w:rtl/>
        </w:rPr>
        <w:t xml:space="preserve"> </w:t>
      </w:r>
      <w:r>
        <w:rPr>
          <w:w w:val="61"/>
          <w:rtl/>
        </w:rPr>
        <w:t>رضي الله تعالٰي</w:t>
      </w:r>
      <w:r>
        <w:rPr>
          <w:spacing w:val="-18"/>
          <w:rtl/>
        </w:rPr>
        <w:t xml:space="preserve"> </w:t>
      </w:r>
      <w:r>
        <w:rPr>
          <w:w w:val="61"/>
          <w:rtl/>
        </w:rPr>
        <w:t>عنھ</w:t>
      </w:r>
      <w:r>
        <w:rPr>
          <w:spacing w:val="-10"/>
          <w:rtl/>
        </w:rPr>
        <w:t xml:space="preserve"> </w:t>
      </w:r>
      <w:r>
        <w:rPr>
          <w:w w:val="61"/>
          <w:rtl/>
        </w:rPr>
        <w:t>جي</w:t>
      </w:r>
      <w:r>
        <w:rPr>
          <w:w w:val="61"/>
        </w:rPr>
        <w:t>)</w:t>
      </w:r>
      <w:r>
        <w:rPr>
          <w:w w:val="61"/>
          <w:rtl/>
        </w:rPr>
        <w:t>سندن والده جو نالو ماريه قبطيه هو،</w:t>
      </w:r>
      <w:r>
        <w:rPr>
          <w:spacing w:val="-17"/>
          <w:rtl/>
        </w:rPr>
        <w:t xml:space="preserve"> </w:t>
      </w:r>
      <w:r>
        <w:rPr>
          <w:w w:val="61"/>
          <w:rtl/>
        </w:rPr>
        <w:t>اٺين هجريءَ</w:t>
      </w:r>
      <w:r>
        <w:rPr>
          <w:spacing w:val="-18"/>
          <w:rtl/>
        </w:rPr>
        <w:t xml:space="preserve"> </w:t>
      </w:r>
      <w:r>
        <w:rPr>
          <w:w w:val="61"/>
          <w:rtl/>
        </w:rPr>
        <w:t>۾ پيدا ٿيو</w:t>
      </w:r>
      <w:r>
        <w:rPr>
          <w:spacing w:val="-17"/>
          <w:rtl/>
        </w:rPr>
        <w:t xml:space="preserve"> </w:t>
      </w:r>
      <w:r>
        <w:rPr>
          <w:w w:val="61"/>
          <w:rtl/>
        </w:rPr>
        <w:t>۽</w:t>
      </w:r>
      <w:r>
        <w:rPr>
          <w:spacing w:val="40"/>
          <w:rtl/>
        </w:rPr>
        <w:t xml:space="preserve"> </w:t>
      </w:r>
      <w:r>
        <w:rPr>
          <w:w w:val="64"/>
          <w:rtl/>
        </w:rPr>
        <w:t>ڏهين هجريءَ ۾ وفات ڪئي</w:t>
      </w:r>
      <w:r>
        <w:rPr>
          <w:w w:val="64"/>
        </w:rPr>
        <w:t>(</w:t>
      </w:r>
      <w:r>
        <w:rPr>
          <w:w w:val="64"/>
          <w:rtl/>
        </w:rPr>
        <w:t xml:space="preserve"> بيبي صاحبهرضه جن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جي بطن 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w w:val="64"/>
          <w:rtl/>
        </w:rPr>
        <w:t>بارڪمان ٿيو</w:t>
      </w:r>
      <w:r>
        <w:rPr>
          <w:w w:val="64"/>
        </w:rPr>
        <w:t>.</w:t>
      </w:r>
      <w:r>
        <w:rPr>
          <w:w w:val="64"/>
          <w:rtl/>
        </w:rPr>
        <w:t xml:space="preserve"> سندن اولاد ۾ چار پٽ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 xml:space="preserve">نالي سيد قاسم رضه، </w:t>
      </w:r>
      <w:r>
        <w:rPr>
          <w:w w:val="62"/>
          <w:rtl/>
        </w:rPr>
        <w:t>سيدطيبرضه،سيدطاهررضه،سيدعبداللهرضهپيداٿيا،جيڪيننڍپڻ۾ئيفوتٿيويا،۽چارنياڻيون،سيّدهزينبرضه،</w:t>
      </w:r>
      <w:r>
        <w:rPr>
          <w:spacing w:val="80"/>
          <w:rtl/>
        </w:rPr>
        <w:t xml:space="preserve"> </w:t>
      </w:r>
      <w:r>
        <w:rPr>
          <w:w w:val="59"/>
          <w:rtl/>
        </w:rPr>
        <w:t>سيّده</w:t>
      </w:r>
      <w:r>
        <w:rPr>
          <w:spacing w:val="-6"/>
          <w:w w:val="59"/>
          <w:rtl/>
        </w:rPr>
        <w:t xml:space="preserve"> </w:t>
      </w:r>
      <w:r>
        <w:rPr>
          <w:w w:val="59"/>
          <w:rtl/>
        </w:rPr>
        <w:t>رقيه الزهرا رضه،</w:t>
      </w:r>
      <w:r>
        <w:rPr>
          <w:spacing w:val="-7"/>
          <w:w w:val="59"/>
          <w:rtl/>
        </w:rPr>
        <w:t xml:space="preserve"> </w:t>
      </w:r>
      <w:r>
        <w:rPr>
          <w:w w:val="59"/>
          <w:rtl/>
        </w:rPr>
        <w:t>سيّده</w:t>
      </w:r>
      <w:r>
        <w:rPr>
          <w:spacing w:val="-3"/>
          <w:w w:val="59"/>
          <w:rtl/>
        </w:rPr>
        <w:t xml:space="preserve"> </w:t>
      </w:r>
      <w:r>
        <w:rPr>
          <w:w w:val="59"/>
          <w:rtl/>
        </w:rPr>
        <w:t>فاطمة الزهرا رضه</w:t>
      </w:r>
      <w:r>
        <w:rPr>
          <w:spacing w:val="-5"/>
          <w:w w:val="59"/>
          <w:rtl/>
        </w:rPr>
        <w:t xml:space="preserve"> </w:t>
      </w:r>
      <w:r>
        <w:rPr>
          <w:w w:val="59"/>
          <w:rtl/>
        </w:rPr>
        <w:t>۽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سيّده</w:t>
      </w:r>
      <w:r>
        <w:rPr>
          <w:spacing w:val="-5"/>
          <w:w w:val="59"/>
          <w:rtl/>
        </w:rPr>
        <w:t xml:space="preserve"> </w:t>
      </w:r>
      <w:r>
        <w:rPr>
          <w:w w:val="59"/>
          <w:rtl/>
        </w:rPr>
        <w:t>ا</w:t>
      </w:r>
      <w:r>
        <w:rPr>
          <w:spacing w:val="-38"/>
          <w:w w:val="59"/>
          <w:position w:val="1"/>
          <w:rtl/>
        </w:rPr>
        <w:t xml:space="preserve"> </w:t>
      </w:r>
      <w:r>
        <w:rPr>
          <w:w w:val="59"/>
          <w:rtl/>
        </w:rPr>
        <w:t>مِ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ڪلثوم رضه</w:t>
      </w:r>
      <w:r>
        <w:rPr>
          <w:spacing w:val="-9"/>
          <w:w w:val="59"/>
          <w:rtl/>
        </w:rPr>
        <w:t xml:space="preserve"> </w:t>
      </w:r>
      <w:r>
        <w:rPr>
          <w:w w:val="59"/>
          <w:rtl/>
        </w:rPr>
        <w:t>پيدا</w:t>
      </w:r>
      <w:r>
        <w:rPr>
          <w:spacing w:val="-7"/>
          <w:w w:val="59"/>
          <w:rtl/>
        </w:rPr>
        <w:t xml:space="preserve"> </w:t>
      </w:r>
      <w:r>
        <w:rPr>
          <w:w w:val="59"/>
          <w:rtl/>
        </w:rPr>
        <w:t>ٿيون، جن تمام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بلند مقام ماڻيو،</w:t>
      </w:r>
      <w:r>
        <w:rPr>
          <w:spacing w:val="-2"/>
          <w:w w:val="59"/>
          <w:rtl/>
        </w:rPr>
        <w:t xml:space="preserve"> </w:t>
      </w:r>
      <w:r>
        <w:rPr>
          <w:w w:val="59"/>
          <w:rtl/>
        </w:rPr>
        <w:t>پرسڀني</w:t>
      </w:r>
      <w:r>
        <w:rPr>
          <w:spacing w:val="-5"/>
          <w:w w:val="59"/>
          <w:rtl/>
        </w:rPr>
        <w:t xml:space="preserve"> </w:t>
      </w:r>
      <w:r>
        <w:rPr>
          <w:w w:val="59"/>
          <w:rtl/>
        </w:rPr>
        <w:t>ڀينرن</w:t>
      </w:r>
      <w:r>
        <w:rPr>
          <w:spacing w:val="80"/>
          <w:rtl/>
        </w:rPr>
        <w:t xml:space="preserve"> </w:t>
      </w:r>
      <w:r>
        <w:rPr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بلند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درجاتبيبي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فاطمة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الزهرا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رضه جن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نصيب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۾ آيا ۽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جنت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عورتن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سرداري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حاصل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ٿين</w:t>
      </w:r>
      <w:r>
        <w:rPr>
          <w:w w:val="69"/>
        </w:rPr>
        <w:t>.</w:t>
      </w:r>
      <w:r>
        <w:rPr>
          <w:w w:val="69"/>
          <w:rtl/>
        </w:rPr>
        <w:t xml:space="preserve"> جيئنتهحضور صليالله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عليھوآلھوسلمجن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12</w:t>
      </w:r>
      <w:r>
        <w:rPr>
          <w:w w:val="69"/>
          <w:rtl/>
        </w:rPr>
        <w:t xml:space="preserve"> سالنجيعمر۾تجارتدورانسفر۾ پنهنجي چاچيحضرتابو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طالب</w:t>
      </w:r>
      <w:r>
        <w:rPr>
          <w:spacing w:val="80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رفاقت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ڪاميابيون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ماڻيون،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واپسيءَ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حضرت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بيبي خديجة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الڪبرٰي رضه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جن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مال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ڏيئي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کين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تجارت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شام</w:t>
      </w:r>
      <w:r>
        <w:rPr>
          <w:rtl/>
        </w:rPr>
        <w:t xml:space="preserve"> </w:t>
      </w:r>
      <w:r>
        <w:rPr>
          <w:w w:val="62"/>
          <w:rtl/>
        </w:rPr>
        <w:t>جي</w:t>
      </w:r>
      <w:r>
        <w:rPr>
          <w:spacing w:val="35"/>
          <w:rtl/>
        </w:rPr>
        <w:t xml:space="preserve"> </w:t>
      </w:r>
      <w:r>
        <w:rPr>
          <w:w w:val="62"/>
          <w:rtl/>
        </w:rPr>
        <w:t>سفر</w:t>
      </w:r>
      <w:r>
        <w:rPr>
          <w:spacing w:val="36"/>
          <w:rtl/>
        </w:rPr>
        <w:t xml:space="preserve"> </w:t>
      </w:r>
      <w:r>
        <w:rPr>
          <w:w w:val="62"/>
          <w:rtl/>
        </w:rPr>
        <w:t>جي</w:t>
      </w:r>
      <w:r>
        <w:rPr>
          <w:spacing w:val="38"/>
          <w:rtl/>
        </w:rPr>
        <w:t xml:space="preserve"> </w:t>
      </w:r>
      <w:r>
        <w:rPr>
          <w:w w:val="62"/>
          <w:rtl/>
        </w:rPr>
        <w:t>دعوت</w:t>
      </w:r>
      <w:r>
        <w:rPr>
          <w:spacing w:val="35"/>
          <w:rtl/>
        </w:rPr>
        <w:t xml:space="preserve"> </w:t>
      </w:r>
      <w:r>
        <w:rPr>
          <w:w w:val="62"/>
          <w:rtl/>
        </w:rPr>
        <w:t>ڏني</w:t>
      </w:r>
      <w:r>
        <w:rPr>
          <w:w w:val="62"/>
        </w:rPr>
        <w:t>.</w:t>
      </w:r>
      <w:r>
        <w:rPr>
          <w:spacing w:val="35"/>
          <w:rtl/>
        </w:rPr>
        <w:t xml:space="preserve"> </w:t>
      </w:r>
      <w:r>
        <w:rPr>
          <w:w w:val="62"/>
          <w:rtl/>
        </w:rPr>
        <w:t>بيبي</w:t>
      </w:r>
      <w:r>
        <w:rPr>
          <w:spacing w:val="39"/>
          <w:rtl/>
        </w:rPr>
        <w:t xml:space="preserve"> </w:t>
      </w:r>
      <w:r>
        <w:rPr>
          <w:w w:val="62"/>
          <w:rtl/>
        </w:rPr>
        <w:t>صاحبه</w:t>
      </w:r>
      <w:r>
        <w:rPr>
          <w:spacing w:val="36"/>
          <w:rtl/>
        </w:rPr>
        <w:t xml:space="preserve"> </w:t>
      </w:r>
      <w:r>
        <w:rPr>
          <w:w w:val="62"/>
          <w:rtl/>
        </w:rPr>
        <w:t>رضه</w:t>
      </w:r>
      <w:r>
        <w:rPr>
          <w:spacing w:val="34"/>
          <w:rtl/>
        </w:rPr>
        <w:t xml:space="preserve"> </w:t>
      </w:r>
      <w:r>
        <w:rPr>
          <w:w w:val="62"/>
          <w:rtl/>
        </w:rPr>
        <w:t>مالدار</w:t>
      </w:r>
      <w:r>
        <w:rPr>
          <w:spacing w:val="36"/>
          <w:rtl/>
        </w:rPr>
        <w:t xml:space="preserve"> </w:t>
      </w:r>
      <w:r>
        <w:rPr>
          <w:w w:val="62"/>
          <w:rtl/>
        </w:rPr>
        <w:t>خاتون</w:t>
      </w:r>
      <w:r>
        <w:rPr>
          <w:spacing w:val="33"/>
          <w:rtl/>
        </w:rPr>
        <w:t xml:space="preserve"> </w:t>
      </w:r>
      <w:r>
        <w:rPr>
          <w:w w:val="62"/>
          <w:rtl/>
        </w:rPr>
        <w:t>هئي</w:t>
      </w:r>
      <w:r>
        <w:rPr>
          <w:spacing w:val="32"/>
          <w:rtl/>
        </w:rPr>
        <w:t xml:space="preserve"> </w:t>
      </w:r>
      <w:r>
        <w:rPr>
          <w:w w:val="62"/>
          <w:rtl/>
        </w:rPr>
        <w:t>۽</w:t>
      </w:r>
      <w:r>
        <w:rPr>
          <w:spacing w:val="34"/>
          <w:rtl/>
        </w:rPr>
        <w:t xml:space="preserve"> </w:t>
      </w:r>
      <w:r>
        <w:rPr>
          <w:w w:val="62"/>
          <w:rtl/>
        </w:rPr>
        <w:t>پاڻ</w:t>
      </w:r>
      <w:r>
        <w:rPr>
          <w:spacing w:val="30"/>
          <w:rtl/>
        </w:rPr>
        <w:t xml:space="preserve"> </w:t>
      </w:r>
      <w:r>
        <w:rPr>
          <w:w w:val="62"/>
          <w:rtl/>
        </w:rPr>
        <w:t>سڳورن</w:t>
      </w:r>
      <w:r>
        <w:rPr>
          <w:spacing w:val="39"/>
          <w:rtl/>
        </w:rPr>
        <w:t xml:space="preserve"> </w:t>
      </w:r>
      <w:r>
        <w:rPr>
          <w:w w:val="62"/>
          <w:rtl/>
        </w:rPr>
        <w:t>صلي</w:t>
      </w:r>
      <w:r>
        <w:rPr>
          <w:spacing w:val="32"/>
          <w:rtl/>
        </w:rPr>
        <w:t xml:space="preserve"> </w:t>
      </w:r>
      <w:r>
        <w:rPr>
          <w:w w:val="62"/>
          <w:rtl/>
        </w:rPr>
        <w:t>الله</w:t>
      </w:r>
      <w:r>
        <w:rPr>
          <w:spacing w:val="36"/>
          <w:rtl/>
        </w:rPr>
        <w:t xml:space="preserve"> </w:t>
      </w:r>
      <w:r>
        <w:rPr>
          <w:w w:val="62"/>
          <w:rtl/>
        </w:rPr>
        <w:t>عليھ</w:t>
      </w:r>
      <w:r>
        <w:rPr>
          <w:spacing w:val="35"/>
          <w:rtl/>
        </w:rPr>
        <w:t xml:space="preserve"> </w:t>
      </w:r>
      <w:r>
        <w:rPr>
          <w:w w:val="62"/>
          <w:rtl/>
        </w:rPr>
        <w:t>وآلھ</w:t>
      </w:r>
      <w:r>
        <w:rPr>
          <w:spacing w:val="35"/>
          <w:rtl/>
        </w:rPr>
        <w:t xml:space="preserve"> </w:t>
      </w:r>
      <w:r>
        <w:rPr>
          <w:w w:val="62"/>
          <w:rtl/>
        </w:rPr>
        <w:t>وسلم</w:t>
      </w:r>
      <w:r>
        <w:rPr>
          <w:spacing w:val="32"/>
          <w:rtl/>
        </w:rPr>
        <w:t xml:space="preserve"> </w:t>
      </w:r>
      <w:r>
        <w:rPr>
          <w:w w:val="62"/>
          <w:rtl/>
        </w:rPr>
        <w:t>جي</w:t>
      </w:r>
      <w:r>
        <w:rPr>
          <w:w w:val="65"/>
          <w:rtl/>
        </w:rPr>
        <w:t xml:space="preserve"> </w:t>
      </w:r>
      <w:r>
        <w:rPr>
          <w:w w:val="65"/>
          <w:position w:val="2"/>
          <w:rtl/>
        </w:rPr>
        <w:t>متعلق</w:t>
      </w:r>
      <w:r>
        <w:rPr>
          <w:w w:val="65"/>
          <w:position w:val="2"/>
        </w:rPr>
        <w:t>”</w:t>
      </w:r>
      <w:r>
        <w:rPr>
          <w:w w:val="65"/>
          <w:position w:val="2"/>
          <w:rtl/>
        </w:rPr>
        <w:t>صِديق</w:t>
      </w:r>
      <w:r>
        <w:rPr>
          <w:w w:val="65"/>
          <w:position w:val="2"/>
        </w:rPr>
        <w:t>“</w:t>
      </w:r>
      <w:r>
        <w:rPr>
          <w:w w:val="65"/>
          <w:position w:val="2"/>
          <w:rtl/>
        </w:rPr>
        <w:t>۽</w:t>
      </w:r>
      <w:r>
        <w:rPr>
          <w:w w:val="65"/>
          <w:position w:val="2"/>
        </w:rPr>
        <w:t>”</w:t>
      </w:r>
      <w:r>
        <w:rPr>
          <w:w w:val="65"/>
          <w:position w:val="2"/>
          <w:rtl/>
        </w:rPr>
        <w:t>اَمين</w:t>
      </w:r>
      <w:r>
        <w:rPr>
          <w:w w:val="65"/>
          <w:position w:val="2"/>
        </w:rPr>
        <w:t>“</w:t>
      </w:r>
      <w:r>
        <w:rPr>
          <w:w w:val="65"/>
          <w:position w:val="2"/>
          <w:rtl/>
        </w:rPr>
        <w:t>جيلقبنجيبهڄاڻ</w:t>
      </w:r>
      <w:r>
        <w:rPr>
          <w:spacing w:val="80"/>
          <w:rtl/>
        </w:rPr>
        <w:t xml:space="preserve"> </w:t>
      </w:r>
      <w:r>
        <w:rPr>
          <w:w w:val="65"/>
          <w:position w:val="2"/>
          <w:rtl/>
        </w:rPr>
        <w:t>هين،۽تجارتمانبه</w:t>
      </w:r>
      <w:r>
        <w:rPr>
          <w:spacing w:val="80"/>
          <w:position w:val="-6"/>
          <w:rtl/>
        </w:rPr>
        <w:t xml:space="preserve"> </w:t>
      </w:r>
      <w:r>
        <w:rPr>
          <w:w w:val="65"/>
          <w:position w:val="2"/>
          <w:rtl/>
        </w:rPr>
        <w:t>سٺونفعوڪمائيواپسوريا،تهکينپنهنجيمالسان</w:t>
      </w:r>
      <w:r>
        <w:rPr>
          <w:spacing w:val="80"/>
          <w:position w:val="2"/>
          <w:rtl/>
        </w:rPr>
        <w:t xml:space="preserve"> </w:t>
      </w:r>
      <w:r>
        <w:rPr>
          <w:w w:val="68"/>
          <w:rtl/>
        </w:rPr>
        <w:t>گڏتجارتجيترغيب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ڏني۽پيغامموڪليائينتهجيڪومعاوضوٻينکيڏينديآهيان،توهانکيمضاعفڏيندم</w:t>
      </w:r>
      <w:r>
        <w:rPr>
          <w:w w:val="68"/>
        </w:rPr>
        <w:t>.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 xml:space="preserve">پاڻ </w:t>
      </w:r>
      <w:r>
        <w:rPr>
          <w:w w:val="62"/>
          <w:rtl/>
        </w:rPr>
        <w:t>سڳورن</w:t>
      </w:r>
      <w:r>
        <w:rPr>
          <w:spacing w:val="-11"/>
          <w:w w:val="62"/>
          <w:rtl/>
        </w:rPr>
        <w:t xml:space="preserve"> </w:t>
      </w:r>
      <w:r>
        <w:rPr>
          <w:w w:val="62"/>
          <w:rtl/>
        </w:rPr>
        <w:t>صليالله</w:t>
      </w:r>
      <w:r>
        <w:rPr>
          <w:spacing w:val="-12"/>
          <w:w w:val="62"/>
          <w:rtl/>
        </w:rPr>
        <w:t xml:space="preserve"> </w:t>
      </w:r>
      <w:r>
        <w:rPr>
          <w:w w:val="62"/>
          <w:rtl/>
        </w:rPr>
        <w:t>عليھوآلھوسلمدعوتقبول</w:t>
      </w:r>
      <w:r>
        <w:rPr>
          <w:spacing w:val="-10"/>
          <w:w w:val="62"/>
          <w:rtl/>
        </w:rPr>
        <w:t xml:space="preserve"> </w:t>
      </w:r>
      <w:r>
        <w:rPr>
          <w:w w:val="62"/>
          <w:rtl/>
        </w:rPr>
        <w:t>فرمائي</w:t>
      </w:r>
      <w:r>
        <w:rPr>
          <w:w w:val="62"/>
        </w:rPr>
        <w:t>.</w:t>
      </w:r>
      <w:r>
        <w:rPr>
          <w:w w:val="62"/>
          <w:rtl/>
        </w:rPr>
        <w:t>ا</w:t>
      </w:r>
      <w:r>
        <w:rPr>
          <w:spacing w:val="-39"/>
          <w:w w:val="62"/>
          <w:position w:val="1"/>
          <w:rtl/>
        </w:rPr>
        <w:t xml:space="preserve"> </w:t>
      </w:r>
      <w:r>
        <w:rPr>
          <w:w w:val="62"/>
          <w:rtl/>
        </w:rPr>
        <w:t>نسفر</w:t>
      </w:r>
      <w:r>
        <w:rPr>
          <w:spacing w:val="-12"/>
          <w:w w:val="62"/>
          <w:rtl/>
        </w:rPr>
        <w:t xml:space="preserve"> </w:t>
      </w:r>
      <w:r>
        <w:rPr>
          <w:w w:val="62"/>
          <w:rtl/>
        </w:rPr>
        <w:t>۾بيبي</w:t>
      </w:r>
      <w:r>
        <w:rPr>
          <w:spacing w:val="-10"/>
          <w:w w:val="62"/>
          <w:rtl/>
        </w:rPr>
        <w:t xml:space="preserve"> </w:t>
      </w:r>
      <w:r>
        <w:rPr>
          <w:w w:val="62"/>
          <w:rtl/>
        </w:rPr>
        <w:t>صاحبهرضهجنجو</w:t>
      </w:r>
      <w:r>
        <w:rPr>
          <w:spacing w:val="-10"/>
          <w:w w:val="62"/>
          <w:rtl/>
        </w:rPr>
        <w:t xml:space="preserve"> </w:t>
      </w:r>
      <w:r>
        <w:rPr>
          <w:w w:val="62"/>
          <w:rtl/>
        </w:rPr>
        <w:t>غلامميَسّره</w:t>
      </w:r>
      <w:r>
        <w:rPr>
          <w:spacing w:val="-8"/>
          <w:w w:val="62"/>
          <w:rtl/>
        </w:rPr>
        <w:t xml:space="preserve"> </w:t>
      </w:r>
      <w:r>
        <w:rPr>
          <w:w w:val="62"/>
          <w:rtl/>
        </w:rPr>
        <w:t>پاڻسڳورن</w:t>
      </w:r>
      <w:r>
        <w:rPr>
          <w:spacing w:val="-10"/>
          <w:w w:val="62"/>
          <w:rtl/>
        </w:rPr>
        <w:t xml:space="preserve"> </w:t>
      </w:r>
      <w:r>
        <w:rPr>
          <w:w w:val="62"/>
          <w:rtl/>
        </w:rPr>
        <w:t>صلي</w:t>
      </w:r>
      <w:r>
        <w:rPr>
          <w:spacing w:val="-17"/>
          <w:w w:val="62"/>
          <w:rtl/>
        </w:rPr>
        <w:t xml:space="preserve"> </w:t>
      </w:r>
      <w:r>
        <w:rPr>
          <w:w w:val="62"/>
          <w:rtl/>
        </w:rPr>
        <w:t>الله</w:t>
      </w:r>
    </w:p>
    <w:p w14:paraId="66E1699A">
      <w:pPr>
        <w:pStyle w:val="13"/>
        <w:spacing w:before="8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97790</wp:posOffset>
                </wp:positionV>
                <wp:extent cx="5772785" cy="55245"/>
                <wp:effectExtent l="0" t="0" r="0" b="0"/>
                <wp:wrapTopAndBottom/>
                <wp:docPr id="100" name="Graphi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0" o:spid="_x0000_s1026" o:spt="100" style="position:absolute;left:0pt;margin-left:70.55pt;margin-top:7.7pt;height:4.35pt;width:454.55pt;mso-position-horizontal-relative:page;mso-wrap-distance-bottom:0pt;mso-wrap-distance-top:0pt;z-index:-251621376;mso-width-relative:page;mso-height-relative:page;" fillcolor="#612322" filled="t" stroked="f" coordsize="5772785,55244" o:gfxdata="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mgpbj2gAAAAoBAAAPAAAAAAAA&#10;AAEAIAAAACIAAABkcnMvZG93bnJldi54bWxQSwECFAAUAAAACACHTuJAB8fY3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6EB57B7">
      <w:pPr>
        <w:pStyle w:val="13"/>
        <w:spacing w:after="0"/>
        <w:rPr>
          <w:sz w:val="1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B2320A3">
      <w:pPr>
        <w:pStyle w:val="13"/>
        <w:spacing w:before="9"/>
        <w:rPr>
          <w:sz w:val="3"/>
        </w:rPr>
      </w:pPr>
    </w:p>
    <w:p w14:paraId="381DF8D7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FuMvKqLAgAAIwcA&#10;AA4AAAAAAAAAAQAgAAAAJAEAAGRycy9lMm9Eb2MueG1sUEsFBgAAAAAGAAYAWQEAACEGAAAAAA==&#10;">
                <o:lock v:ext="edit" aspectratio="f"/>
                <v:shape id="Graphic 102" o:spid="_x0000_s1026" o:spt="100" style="position:absolute;left:0;top:0;height:40005;width:5737860;" fillcolor="#000000" filled="t" stroked="f" coordsize="5737860,40005" o:gfxdata="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lt40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99BD418">
      <w:pPr>
        <w:pStyle w:val="13"/>
        <w:bidi/>
        <w:spacing w:before="257" w:line="264" w:lineRule="auto"/>
        <w:ind w:left="144" w:right="319" w:firstLine="0"/>
        <w:jc w:val="left"/>
      </w:pPr>
      <w:r>
        <w:rPr>
          <w:w w:val="71"/>
          <w:rtl/>
        </w:rPr>
        <w:t>عليھوآلھوسلمسانسندنخدمت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ساڻن گڏ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رهيو</w:t>
      </w:r>
      <w:r>
        <w:rPr>
          <w:w w:val="71"/>
        </w:rPr>
        <w:t>.</w:t>
      </w:r>
      <w:r>
        <w:rPr>
          <w:w w:val="71"/>
          <w:rtl/>
        </w:rPr>
        <w:t>سفردورانجڏهنبازاربصرٰي ۾سندنملاقاتهڪراهبسانٿي،</w:t>
      </w:r>
      <w:r>
        <w:rPr>
          <w:spacing w:val="40"/>
          <w:rtl/>
        </w:rPr>
        <w:t xml:space="preserve"> </w:t>
      </w:r>
      <w:r>
        <w:rPr>
          <w:w w:val="64"/>
          <w:rtl/>
        </w:rPr>
        <w:t>جنهن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غلامميسرهکي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سڀ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حقيقتون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ٻڌايون،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جن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عام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ماڻهو يقين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پي ڪري سگهيو</w:t>
      </w:r>
      <w:r>
        <w:rPr>
          <w:w w:val="64"/>
        </w:rPr>
        <w:t>.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سفر</w:t>
      </w:r>
      <w:r>
        <w:rPr>
          <w:spacing w:val="-9"/>
          <w:w w:val="64"/>
          <w:rtl/>
        </w:rPr>
        <w:t xml:space="preserve"> </w:t>
      </w:r>
      <w:r>
        <w:rPr>
          <w:w w:val="64"/>
          <w:rtl/>
        </w:rPr>
        <w:t>دوران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ڪيترائي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 xml:space="preserve">عجيب و </w:t>
      </w:r>
      <w:r>
        <w:rPr>
          <w:w w:val="60"/>
          <w:rtl/>
        </w:rPr>
        <w:t>غريب</w:t>
      </w:r>
      <w:r>
        <w:rPr>
          <w:spacing w:val="-14"/>
          <w:rtl/>
        </w:rPr>
        <w:t xml:space="preserve"> </w:t>
      </w:r>
      <w:r>
        <w:rPr>
          <w:w w:val="60"/>
          <w:rtl/>
        </w:rPr>
        <w:t>واقعا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به پيش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آيا،</w:t>
      </w:r>
      <w:r>
        <w:rPr>
          <w:spacing w:val="-13"/>
          <w:rtl/>
        </w:rPr>
        <w:t xml:space="preserve"> </w:t>
      </w:r>
      <w:r>
        <w:rPr>
          <w:w w:val="60"/>
          <w:rtl/>
        </w:rPr>
        <w:t>جن</w:t>
      </w:r>
      <w:r>
        <w:rPr>
          <w:spacing w:val="-13"/>
          <w:rtl/>
        </w:rPr>
        <w:t xml:space="preserve"> </w:t>
      </w:r>
      <w:r>
        <w:rPr>
          <w:w w:val="60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0"/>
          <w:rtl/>
        </w:rPr>
        <w:t>متعلق</w:t>
      </w:r>
      <w:r>
        <w:rPr>
          <w:spacing w:val="-12"/>
          <w:rtl/>
        </w:rPr>
        <w:t xml:space="preserve"> </w:t>
      </w:r>
      <w:r>
        <w:rPr>
          <w:w w:val="60"/>
          <w:rtl/>
        </w:rPr>
        <w:t>تفصيل</w:t>
      </w:r>
      <w:r>
        <w:rPr>
          <w:spacing w:val="-10"/>
          <w:rtl/>
        </w:rPr>
        <w:t xml:space="preserve"> </w:t>
      </w:r>
      <w:r>
        <w:rPr>
          <w:w w:val="60"/>
          <w:rtl/>
        </w:rPr>
        <w:t>غلام ميسره</w:t>
      </w:r>
      <w:r>
        <w:rPr>
          <w:spacing w:val="-16"/>
          <w:rtl/>
        </w:rPr>
        <w:t xml:space="preserve"> </w:t>
      </w:r>
      <w:r>
        <w:rPr>
          <w:w w:val="60"/>
          <w:rtl/>
        </w:rPr>
        <w:t>پنهنجي</w:t>
      </w:r>
      <w:r>
        <w:rPr>
          <w:spacing w:val="-16"/>
          <w:rtl/>
        </w:rPr>
        <w:t xml:space="preserve"> </w:t>
      </w:r>
      <w:r>
        <w:rPr>
          <w:w w:val="60"/>
          <w:rtl/>
        </w:rPr>
        <w:t>مالڪه،</w:t>
      </w:r>
      <w:r>
        <w:rPr>
          <w:spacing w:val="-16"/>
          <w:rtl/>
        </w:rPr>
        <w:t xml:space="preserve"> </w:t>
      </w:r>
      <w:r>
        <w:rPr>
          <w:w w:val="60"/>
          <w:rtl/>
        </w:rPr>
        <w:t>خديجة الڪبرٰي</w:t>
      </w:r>
      <w:r>
        <w:rPr>
          <w:spacing w:val="-13"/>
          <w:rtl/>
        </w:rPr>
        <w:t xml:space="preserve"> </w:t>
      </w:r>
      <w:r>
        <w:rPr>
          <w:w w:val="60"/>
          <w:rtl/>
        </w:rPr>
        <w:t>رضه کي</w:t>
      </w:r>
      <w:r>
        <w:rPr>
          <w:spacing w:val="-16"/>
          <w:rtl/>
        </w:rPr>
        <w:t xml:space="preserve"> </w:t>
      </w:r>
      <w:r>
        <w:rPr>
          <w:w w:val="60"/>
          <w:rtl/>
        </w:rPr>
        <w:t>ٻڌايا</w:t>
      </w:r>
      <w:r>
        <w:rPr>
          <w:w w:val="60"/>
        </w:rPr>
        <w:t>.</w:t>
      </w:r>
      <w:r>
        <w:rPr>
          <w:w w:val="60"/>
          <w:rtl/>
        </w:rPr>
        <w:t xml:space="preserve"> الله</w:t>
      </w:r>
      <w:r>
        <w:rPr>
          <w:spacing w:val="-12"/>
          <w:rtl/>
        </w:rPr>
        <w:t xml:space="preserve"> </w:t>
      </w:r>
      <w:r>
        <w:rPr>
          <w:w w:val="60"/>
          <w:rtl/>
        </w:rPr>
        <w:t>تعالٰي</w:t>
      </w:r>
      <w:r>
        <w:rPr>
          <w:rtl/>
        </w:rPr>
        <w:t xml:space="preserve"> </w:t>
      </w:r>
      <w:r>
        <w:rPr>
          <w:w w:val="65"/>
          <w:rtl/>
        </w:rPr>
        <w:t>تجارت۾گهڻونفعوبخشيو</w:t>
      </w:r>
      <w:r>
        <w:rPr>
          <w:w w:val="65"/>
        </w:rPr>
        <w:t>”</w:t>
      </w:r>
      <w:r>
        <w:rPr>
          <w:w w:val="65"/>
          <w:rtl/>
        </w:rPr>
        <w:t>گڏوگڏاهڙينحقيقتنتانپردوکنيو،جيڪيغلامميسرهاچيٻڌايون</w:t>
      </w:r>
      <w:r>
        <w:rPr>
          <w:w w:val="65"/>
        </w:rPr>
        <w:t>.</w:t>
      </w:r>
      <w:r>
        <w:rPr>
          <w:w w:val="65"/>
          <w:rtl/>
        </w:rPr>
        <w:t>حضرتبيبيخديجة</w:t>
      </w:r>
      <w:r>
        <w:rPr>
          <w:rtl/>
        </w:rPr>
        <w:t xml:space="preserve"> </w:t>
      </w:r>
      <w:r>
        <w:rPr>
          <w:w w:val="62"/>
          <w:rtl/>
        </w:rPr>
        <w:t>الڪبرٰي</w:t>
      </w:r>
      <w:r>
        <w:rPr>
          <w:spacing w:val="-13"/>
          <w:w w:val="62"/>
          <w:rtl/>
        </w:rPr>
        <w:t xml:space="preserve"> </w:t>
      </w:r>
      <w:r>
        <w:rPr>
          <w:w w:val="62"/>
          <w:rtl/>
        </w:rPr>
        <w:t>رضهجيدورانديشنظرجيڪوڏٺو۽ٻڌوتهمٿساهاڳالههواضعٿيوئي،تهبيشڪپاڻسڳوراصلياللهعليھوآلھ</w:t>
      </w:r>
      <w:r>
        <w:rPr>
          <w:spacing w:val="80"/>
          <w:rtl/>
        </w:rPr>
        <w:t xml:space="preserve"> </w:t>
      </w:r>
      <w:r>
        <w:rPr>
          <w:w w:val="65"/>
          <w:rtl/>
        </w:rPr>
        <w:t>وسلمسڄيمخلوقلاءمِوڪليلاللهتعالٰي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جاخاصٻانهاآهن</w:t>
      </w:r>
      <w:r>
        <w:rPr>
          <w:w w:val="65"/>
        </w:rPr>
        <w:t>.</w:t>
      </w:r>
      <w:r>
        <w:rPr>
          <w:w w:val="65"/>
          <w:rtl/>
        </w:rPr>
        <w:t>انهنسڀنيڳالهينکيذهن۾رکنديتقريب</w:t>
      </w:r>
      <w:r>
        <w:rPr>
          <w:spacing w:val="29"/>
          <w:rtl/>
        </w:rPr>
        <w:t xml:space="preserve"> </w:t>
      </w:r>
      <w:r>
        <w:rPr>
          <w:w w:val="65"/>
        </w:rPr>
        <w:t>˝</w:t>
      </w:r>
      <w:r>
        <w:rPr>
          <w:w w:val="65"/>
          <w:rtl/>
        </w:rPr>
        <w:t>اٽنمهيننبعد</w:t>
      </w:r>
      <w:r>
        <w:rPr>
          <w:spacing w:val="80"/>
          <w:w w:val="150"/>
          <w:rtl/>
        </w:rPr>
        <w:t xml:space="preserve"> </w:t>
      </w:r>
      <w:r>
        <w:rPr>
          <w:w w:val="62"/>
          <w:rtl/>
        </w:rPr>
        <w:t>لعيلٰي</w:t>
      </w:r>
      <w:r>
        <w:rPr>
          <w:spacing w:val="-7"/>
          <w:rtl/>
        </w:rPr>
        <w:t xml:space="preserve"> </w:t>
      </w:r>
      <w:r>
        <w:rPr>
          <w:w w:val="62"/>
          <w:rtl/>
        </w:rPr>
        <w:t>بن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منيه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62"/>
          <w:rtl/>
        </w:rPr>
        <w:t>ڀيڻ جي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ذريعي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پاڻ سڳورن</w:t>
      </w:r>
      <w:r>
        <w:rPr>
          <w:spacing w:val="-10"/>
          <w:rtl/>
        </w:rPr>
        <w:t xml:space="preserve"> </w:t>
      </w:r>
      <w:r>
        <w:rPr>
          <w:w w:val="62"/>
          <w:rtl/>
        </w:rPr>
        <w:t>صلي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الله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عليھ</w:t>
      </w:r>
      <w:r>
        <w:rPr>
          <w:spacing w:val="-15"/>
          <w:rtl/>
        </w:rPr>
        <w:t xml:space="preserve"> </w:t>
      </w:r>
      <w:r>
        <w:rPr>
          <w:w w:val="62"/>
          <w:rtl/>
        </w:rPr>
        <w:t>وآلھ</w:t>
      </w:r>
      <w:r>
        <w:rPr>
          <w:spacing w:val="-15"/>
          <w:rtl/>
        </w:rPr>
        <w:t xml:space="preserve"> </w:t>
      </w:r>
      <w:r>
        <w:rPr>
          <w:w w:val="62"/>
          <w:rtl/>
        </w:rPr>
        <w:t>وسلم</w:t>
      </w:r>
      <w:r>
        <w:rPr>
          <w:spacing w:val="-10"/>
          <w:rtl/>
        </w:rPr>
        <w:t xml:space="preserve"> </w:t>
      </w:r>
      <w:r>
        <w:rPr>
          <w:w w:val="62"/>
          <w:rtl/>
        </w:rPr>
        <w:t>ڏانهن</w:t>
      </w:r>
      <w:r>
        <w:rPr>
          <w:spacing w:val="-17"/>
          <w:rtl/>
        </w:rPr>
        <w:t xml:space="preserve"> </w:t>
      </w:r>
      <w:r>
        <w:rPr>
          <w:w w:val="62"/>
          <w:rtl/>
        </w:rPr>
        <w:t>نڪاح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جو پيغام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موڪليو، جيڪو</w:t>
      </w:r>
      <w:r>
        <w:rPr>
          <w:spacing w:val="-10"/>
          <w:rtl/>
        </w:rPr>
        <w:t xml:space="preserve"> </w:t>
      </w:r>
      <w:r>
        <w:rPr>
          <w:w w:val="62"/>
          <w:rtl/>
        </w:rPr>
        <w:t>پاڻ</w:t>
      </w:r>
      <w:r>
        <w:rPr>
          <w:w w:val="68"/>
          <w:rtl/>
        </w:rPr>
        <w:t xml:space="preserve"> سڳورن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پنهنجن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چاچن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معرفت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قبول ڪرڻ فرمايو</w:t>
      </w:r>
      <w:r>
        <w:rPr>
          <w:w w:val="68"/>
        </w:rPr>
        <w:t>.</w:t>
      </w:r>
      <w:r>
        <w:rPr>
          <w:spacing w:val="40"/>
          <w:rtl/>
        </w:rPr>
        <w:t xml:space="preserve"> </w:t>
      </w:r>
      <w:r>
        <w:rPr>
          <w:w w:val="68"/>
          <w:rtl/>
        </w:rPr>
        <w:t>سندن چاچي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حضرت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ابو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طالب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نڪاح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پڙهايو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۽ پنج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سو درهم</w:t>
      </w:r>
      <w:r>
        <w:rPr>
          <w:rtl/>
        </w:rPr>
        <w:t xml:space="preserve"> </w:t>
      </w:r>
      <w:r>
        <w:rPr>
          <w:w w:val="63"/>
          <w:rtl/>
        </w:rPr>
        <w:t>حق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مهر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مقرر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ٿيو</w:t>
      </w:r>
      <w:r>
        <w:rPr>
          <w:w w:val="63"/>
        </w:rPr>
        <w:t>.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هيءَ آنحضرت صلي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الله عليھ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وآلھ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وسلمجن جيپهرين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شادي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هئي</w:t>
      </w:r>
      <w:r>
        <w:rPr>
          <w:w w:val="63"/>
        </w:rPr>
        <w:t>.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بيبي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صاحبه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رضه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جن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حياتيءَ</w:t>
      </w:r>
      <w:r>
        <w:rPr>
          <w:rtl/>
        </w:rPr>
        <w:t xml:space="preserve"> </w:t>
      </w:r>
      <w:r>
        <w:rPr>
          <w:w w:val="63"/>
          <w:rtl/>
        </w:rPr>
        <w:t>۾پاڻسڳورنصهٻيونڪاح نه ڪيائون</w:t>
      </w:r>
      <w:r>
        <w:rPr>
          <w:w w:val="63"/>
        </w:rPr>
        <w:t>.</w:t>
      </w:r>
      <w:r>
        <w:rPr>
          <w:w w:val="63"/>
          <w:rtl/>
        </w:rPr>
        <w:t xml:space="preserve"> باقيبيبيصاحبه رضه جيانتقالکان پوءِ چند شاديونڪيائون</w:t>
      </w:r>
      <w:r>
        <w:rPr>
          <w:w w:val="63"/>
        </w:rPr>
        <w:t>.</w:t>
      </w:r>
    </w:p>
    <w:p w14:paraId="66E71663">
      <w:pPr>
        <w:pStyle w:val="13"/>
        <w:bidi/>
        <w:spacing w:before="5" w:line="268" w:lineRule="auto"/>
        <w:ind w:left="148" w:right="312" w:firstLine="436"/>
        <w:jc w:val="left"/>
      </w:pPr>
      <w:r>
        <w:rPr>
          <w:w w:val="67"/>
          <w:rtl/>
        </w:rPr>
        <w:t>حضرتخديجةالڪبرٰي رضي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عنها</w:t>
      </w:r>
      <w:r>
        <w:rPr>
          <w:spacing w:val="-3"/>
          <w:w w:val="67"/>
          <w:rtl/>
        </w:rPr>
        <w:t xml:space="preserve"> </w:t>
      </w:r>
      <w:r>
        <w:rPr>
          <w:w w:val="67"/>
        </w:rPr>
        <w:t>(25)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سالن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تائينرحمتاللعَالمين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صلي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عليھ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وآلھ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وسلمجن</w:t>
      </w:r>
      <w:r>
        <w:rPr>
          <w:rtl/>
        </w:rPr>
        <w:t xml:space="preserve"> </w:t>
      </w:r>
      <w:r>
        <w:rPr>
          <w:w w:val="70"/>
          <w:rtl/>
        </w:rPr>
        <w:t>جي رفاقت 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گذارڻ</w:t>
      </w:r>
      <w:r>
        <w:rPr>
          <w:spacing w:val="-8"/>
          <w:rtl/>
        </w:rPr>
        <w:t xml:space="preserve"> </w:t>
      </w:r>
      <w:r>
        <w:rPr>
          <w:w w:val="70"/>
          <w:rtl/>
        </w:rPr>
        <w:t>بعد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سنه </w:t>
      </w:r>
      <w:r>
        <w:rPr>
          <w:w w:val="70"/>
        </w:rPr>
        <w:t>51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محمدي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</w:rPr>
        <w:t>(65)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پنجهٺ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ورهين جي ڄمار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۾ وفات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ڪئي</w:t>
      </w:r>
      <w:r>
        <w:rPr>
          <w:w w:val="70"/>
        </w:rPr>
        <w:t>.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انا الله وِانا اِليه راجعون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66"/>
          <w:rtl/>
        </w:rPr>
        <w:t>سندن تدفين مڪي مڪرم ۾ ٿي</w:t>
      </w:r>
      <w:r>
        <w:rPr>
          <w:w w:val="66"/>
        </w:rPr>
        <w:t>.</w:t>
      </w:r>
      <w:r>
        <w:rPr>
          <w:w w:val="66"/>
          <w:rtl/>
        </w:rPr>
        <w:t xml:space="preserve"> بيبي صاحبه رضه دينِ اِسلام جي سرگرم خاتون،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پاڻ سڳورن صه جن جي غمگسار</w:t>
      </w:r>
      <w:r>
        <w:rPr>
          <w:spacing w:val="40"/>
          <w:rtl/>
        </w:rPr>
        <w:t xml:space="preserve"> </w:t>
      </w:r>
      <w:r>
        <w:rPr>
          <w:w w:val="63"/>
          <w:rtl/>
        </w:rPr>
        <w:t>۽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خدمتگار ساٿياڻي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هئي</w:t>
      </w:r>
      <w:r>
        <w:rPr>
          <w:w w:val="63"/>
        </w:rPr>
        <w:t>.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بيبي صاحبه رضه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مثالي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ازدواجي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زندگيءَ جا اثرات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رسول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صلي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الله عليھ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وآلھ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وسلم</w:t>
      </w:r>
      <w:r>
        <w:rPr>
          <w:rtl/>
        </w:rPr>
        <w:t xml:space="preserve"> </w:t>
      </w:r>
      <w:r>
        <w:rPr>
          <w:w w:val="66"/>
          <w:rtl/>
        </w:rPr>
        <w:t>جنجيدلتي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گهرا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نقشٿيل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هئا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پاڻسڳورا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صلي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عليھ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وآلھ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وسلماڪثر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بيبي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صاحبهجوذڪر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 xml:space="preserve">سهڻن </w:t>
      </w:r>
      <w:r>
        <w:rPr>
          <w:w w:val="68"/>
          <w:rtl/>
        </w:rPr>
        <w:t>لفظن ۾ ڪندا هئا</w:t>
      </w:r>
      <w:r>
        <w:rPr>
          <w:w w:val="68"/>
        </w:rPr>
        <w:t>.</w:t>
      </w:r>
    </w:p>
    <w:p w14:paraId="20FDF976">
      <w:pPr>
        <w:pStyle w:val="13"/>
        <w:bidi/>
        <w:spacing w:line="271" w:lineRule="auto"/>
        <w:ind w:left="154" w:right="311" w:firstLine="431"/>
        <w:jc w:val="left"/>
      </w:pPr>
      <w:r>
        <w:rPr>
          <w:w w:val="62"/>
          <w:position w:val="2"/>
          <w:rtl/>
        </w:rPr>
        <w:t>بِيبي</w:t>
      </w:r>
      <w:r>
        <w:rPr>
          <w:spacing w:val="99"/>
          <w:position w:val="1"/>
          <w:rtl/>
        </w:rPr>
        <w:t xml:space="preserve"> </w:t>
      </w:r>
      <w:r>
        <w:rPr>
          <w:w w:val="62"/>
          <w:position w:val="2"/>
          <w:rtl/>
        </w:rPr>
        <w:t>خديجة ال</w:t>
      </w:r>
      <w:r>
        <w:rPr>
          <w:spacing w:val="80"/>
          <w:rtl/>
        </w:rPr>
        <w:t xml:space="preserve">  </w:t>
      </w:r>
      <w:r>
        <w:rPr>
          <w:w w:val="62"/>
          <w:position w:val="2"/>
          <w:rtl/>
        </w:rPr>
        <w:t>ڪبرٰي رَضيّ الله تعالٰي عَنها ا</w:t>
      </w:r>
      <w:r>
        <w:rPr>
          <w:spacing w:val="-40"/>
          <w:w w:val="62"/>
          <w:position w:val="3"/>
          <w:rtl/>
        </w:rPr>
        <w:t xml:space="preserve"> </w:t>
      </w:r>
      <w:r>
        <w:rPr>
          <w:w w:val="62"/>
          <w:position w:val="2"/>
          <w:rtl/>
        </w:rPr>
        <w:t>ها پهرين</w:t>
      </w:r>
      <w:r>
        <w:rPr>
          <w:spacing w:val="-1"/>
          <w:w w:val="62"/>
          <w:position w:val="2"/>
          <w:rtl/>
        </w:rPr>
        <w:t xml:space="preserve"> </w:t>
      </w:r>
      <w:r>
        <w:rPr>
          <w:w w:val="62"/>
          <w:position w:val="2"/>
          <w:rtl/>
        </w:rPr>
        <w:t>عظيم</w:t>
      </w:r>
      <w:r>
        <w:rPr>
          <w:spacing w:val="-18"/>
          <w:position w:val="2"/>
          <w:rtl/>
        </w:rPr>
        <w:t xml:space="preserve"> </w:t>
      </w:r>
      <w:r>
        <w:rPr>
          <w:w w:val="62"/>
          <w:position w:val="2"/>
          <w:rtl/>
        </w:rPr>
        <w:t>خاتون</w:t>
      </w:r>
      <w:r>
        <w:rPr>
          <w:spacing w:val="-4"/>
          <w:w w:val="62"/>
          <w:position w:val="2"/>
          <w:rtl/>
        </w:rPr>
        <w:t xml:space="preserve"> </w:t>
      </w:r>
      <w:r>
        <w:rPr>
          <w:w w:val="62"/>
          <w:position w:val="2"/>
          <w:rtl/>
        </w:rPr>
        <w:t>هئي، جنهن</w:t>
      </w:r>
      <w:r>
        <w:rPr>
          <w:spacing w:val="-1"/>
          <w:w w:val="62"/>
          <w:position w:val="2"/>
          <w:rtl/>
        </w:rPr>
        <w:t xml:space="preserve"> </w:t>
      </w:r>
      <w:r>
        <w:rPr>
          <w:w w:val="62"/>
          <w:position w:val="2"/>
          <w:rtl/>
        </w:rPr>
        <w:t>سڀ کان</w:t>
      </w:r>
      <w:r>
        <w:rPr>
          <w:spacing w:val="-2"/>
          <w:w w:val="62"/>
          <w:position w:val="2"/>
          <w:rtl/>
        </w:rPr>
        <w:t xml:space="preserve"> </w:t>
      </w:r>
      <w:r>
        <w:rPr>
          <w:w w:val="62"/>
          <w:position w:val="2"/>
          <w:rtl/>
        </w:rPr>
        <w:t>پهرين اِسلام</w:t>
      </w:r>
      <w:r>
        <w:rPr>
          <w:spacing w:val="-1"/>
          <w:w w:val="62"/>
          <w:position w:val="2"/>
          <w:rtl/>
        </w:rPr>
        <w:t xml:space="preserve"> </w:t>
      </w:r>
      <w:r>
        <w:rPr>
          <w:w w:val="62"/>
          <w:position w:val="2"/>
          <w:rtl/>
        </w:rPr>
        <w:t>قبول</w:t>
      </w:r>
      <w:r>
        <w:rPr>
          <w:w w:val="64"/>
          <w:position w:val="2"/>
          <w:rtl/>
        </w:rPr>
        <w:t xml:space="preserve"> </w:t>
      </w:r>
      <w:r>
        <w:rPr>
          <w:w w:val="64"/>
          <w:rtl/>
        </w:rPr>
        <w:t>ڪيو</w:t>
      </w:r>
      <w:r>
        <w:rPr>
          <w:w w:val="64"/>
        </w:rPr>
        <w:t>.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يعني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پهرين خاتون جنهن اسلام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قبوليو، يا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وري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ٻين لفظن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۾ ائين کڻي چئجي، ته سڀ کان پهرين مردن توڙي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عورتن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ٻنهي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منجهان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اول</w:t>
      </w:r>
      <w:r>
        <w:rPr>
          <w:rtl/>
        </w:rPr>
        <w:t xml:space="preserve"> </w:t>
      </w:r>
      <w:r>
        <w:rPr>
          <w:w w:val="66"/>
          <w:rtl/>
        </w:rPr>
        <w:t>نمبر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بشرِ</w:t>
      </w:r>
      <w:r>
        <w:rPr>
          <w:rtl/>
        </w:rPr>
        <w:t xml:space="preserve"> </w:t>
      </w:r>
      <w:r>
        <w:rPr>
          <w:w w:val="66"/>
          <w:rtl/>
        </w:rPr>
        <w:t>انساني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رسالت</w:t>
      </w:r>
      <w:r>
        <w:rPr>
          <w:spacing w:val="-5"/>
          <w:rtl/>
        </w:rPr>
        <w:t xml:space="preserve"> </w:t>
      </w:r>
      <w:r>
        <w:rPr>
          <w:w w:val="66"/>
          <w:rtl/>
        </w:rPr>
        <w:t>ماب</w:t>
      </w:r>
      <w:r>
        <w:rPr>
          <w:rtl/>
        </w:rPr>
        <w:t xml:space="preserve"> </w:t>
      </w:r>
      <w:r>
        <w:rPr>
          <w:w w:val="66"/>
          <w:rtl/>
        </w:rPr>
        <w:t>صلي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الله</w:t>
      </w:r>
      <w:r>
        <w:rPr>
          <w:rtl/>
        </w:rPr>
        <w:t xml:space="preserve"> </w:t>
      </w:r>
      <w:r>
        <w:rPr>
          <w:w w:val="66"/>
          <w:rtl/>
        </w:rPr>
        <w:t>عليھ</w:t>
      </w:r>
      <w:r>
        <w:rPr>
          <w:spacing w:val="-5"/>
          <w:rtl/>
        </w:rPr>
        <w:t xml:space="preserve"> </w:t>
      </w:r>
      <w:r>
        <w:rPr>
          <w:w w:val="66"/>
          <w:rtl/>
        </w:rPr>
        <w:t>وآلھ</w:t>
      </w:r>
      <w:r>
        <w:rPr>
          <w:spacing w:val="-5"/>
          <w:rtl/>
        </w:rPr>
        <w:t xml:space="preserve"> </w:t>
      </w:r>
      <w:r>
        <w:rPr>
          <w:w w:val="66"/>
          <w:rtl/>
        </w:rPr>
        <w:t>وسلم</w:t>
      </w:r>
      <w:r>
        <w:rPr>
          <w:rtl/>
        </w:rPr>
        <w:t xml:space="preserve"> </w:t>
      </w:r>
      <w:r>
        <w:rPr>
          <w:w w:val="66"/>
          <w:rtl/>
        </w:rPr>
        <w:t>جن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پيغام</w:t>
      </w:r>
      <w:r>
        <w:rPr>
          <w:spacing w:val="-3"/>
          <w:rtl/>
        </w:rPr>
        <w:t xml:space="preserve"> </w:t>
      </w:r>
      <w:r>
        <w:rPr>
          <w:w w:val="66"/>
          <w:rtl/>
        </w:rPr>
        <w:t xml:space="preserve">تي </w:t>
      </w:r>
      <w:r>
        <w:rPr>
          <w:w w:val="64"/>
          <w:rtl/>
        </w:rPr>
        <w:t xml:space="preserve">لبيڪ چئي، </w:t>
      </w:r>
      <w:r>
        <w:rPr>
          <w:w w:val="64"/>
        </w:rPr>
        <w:t>”</w:t>
      </w:r>
      <w:r>
        <w:rPr>
          <w:w w:val="64"/>
          <w:rtl/>
        </w:rPr>
        <w:t>تصديق ۽ تائيد</w:t>
      </w:r>
      <w:r>
        <w:rPr>
          <w:w w:val="64"/>
        </w:rPr>
        <w:t>“</w:t>
      </w:r>
      <w:r>
        <w:rPr>
          <w:rtl/>
        </w:rPr>
        <w:t xml:space="preserve"> </w:t>
      </w:r>
      <w:r>
        <w:rPr>
          <w:w w:val="64"/>
          <w:rtl/>
        </w:rPr>
        <w:t>فرمائي</w:t>
      </w:r>
      <w:r>
        <w:rPr>
          <w:w w:val="64"/>
        </w:rPr>
        <w:t>.</w:t>
      </w:r>
    </w:p>
    <w:p w14:paraId="697F6D6D">
      <w:pPr>
        <w:pStyle w:val="13"/>
        <w:bidi/>
        <w:spacing w:line="322" w:lineRule="exact"/>
        <w:ind w:left="587" w:right="0" w:firstLine="0"/>
        <w:jc w:val="left"/>
      </w:pPr>
      <w:r>
        <w:rPr>
          <w:w w:val="69"/>
          <w:rtl/>
        </w:rPr>
        <w:t>عورت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راءِ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مشوري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ق</w:t>
      </w:r>
      <w:r>
        <w:rPr>
          <w:spacing w:val="-40"/>
          <w:w w:val="69"/>
          <w:rtl/>
        </w:rPr>
        <w:t xml:space="preserve"> </w:t>
      </w:r>
      <w:r>
        <w:rPr>
          <w:w w:val="69"/>
          <w:rtl/>
        </w:rPr>
        <w:t>در</w:t>
      </w:r>
      <w:r>
        <w:rPr>
          <w:spacing w:val="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اهميت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ٻيو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ڪهڙو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ثبوت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کپي،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آخري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رسول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صلي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عليھ</w:t>
      </w:r>
    </w:p>
    <w:p w14:paraId="354897C3">
      <w:pPr>
        <w:pStyle w:val="13"/>
        <w:bidi/>
        <w:spacing w:before="32" w:line="264" w:lineRule="auto"/>
        <w:ind w:left="156" w:right="311" w:hanging="4"/>
        <w:jc w:val="left"/>
      </w:pPr>
      <w:r>
        <w:rPr>
          <w:w w:val="74"/>
          <w:rtl/>
        </w:rPr>
        <w:t>وآلھ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وسلمجن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رسالت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تَصّديق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اَوليّن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شرف</w:t>
      </w:r>
      <w:r>
        <w:rPr>
          <w:spacing w:val="-15"/>
          <w:w w:val="74"/>
          <w:rtl/>
        </w:rPr>
        <w:t xml:space="preserve"> </w:t>
      </w:r>
      <w:r>
        <w:rPr>
          <w:w w:val="74"/>
          <w:rtl/>
        </w:rPr>
        <w:t>به</w:t>
      </w:r>
      <w:r>
        <w:rPr>
          <w:spacing w:val="-15"/>
          <w:w w:val="74"/>
          <w:rtl/>
        </w:rPr>
        <w:t xml:space="preserve"> </w:t>
      </w:r>
      <w:r>
        <w:rPr>
          <w:w w:val="74"/>
          <w:rtl/>
        </w:rPr>
        <w:t>عورت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حصي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آيو</w:t>
      </w:r>
      <w:r>
        <w:rPr>
          <w:w w:val="74"/>
        </w:rPr>
        <w:t>.</w:t>
      </w:r>
      <w:r>
        <w:rPr>
          <w:spacing w:val="-17"/>
          <w:w w:val="74"/>
          <w:rtl/>
        </w:rPr>
        <w:t xml:space="preserve"> </w:t>
      </w:r>
      <w:r>
        <w:rPr>
          <w:w w:val="74"/>
          <w:rtl/>
        </w:rPr>
        <w:t>هن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شرف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ملڻ</w:t>
      </w:r>
      <w:r>
        <w:rPr>
          <w:spacing w:val="-15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م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 xml:space="preserve">المؤمنين </w:t>
      </w:r>
      <w:r>
        <w:rPr>
          <w:w w:val="69"/>
          <w:rtl/>
        </w:rPr>
        <w:t>حضرت خديجة الڪبرٰي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رضي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الله تعالٰي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عنها جي،</w:t>
      </w:r>
      <w:r>
        <w:rPr>
          <w:rtl/>
        </w:rPr>
        <w:t xml:space="preserve"> </w:t>
      </w:r>
      <w:r>
        <w:rPr>
          <w:w w:val="69"/>
          <w:rtl/>
        </w:rPr>
        <w:t>سڀني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روحاني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نياڻين جو ڳاٽ</w:t>
      </w:r>
      <w:r>
        <w:rPr>
          <w:spacing w:val="-9"/>
          <w:rtl/>
        </w:rPr>
        <w:t xml:space="preserve"> </w:t>
      </w:r>
      <w:r>
        <w:rPr>
          <w:w w:val="69"/>
          <w:rtl/>
        </w:rPr>
        <w:t>فخر</w:t>
      </w:r>
      <w:r>
        <w:rPr>
          <w:spacing w:val="-7"/>
          <w:rtl/>
        </w:rPr>
        <w:t xml:space="preserve"> </w:t>
      </w:r>
      <w:r>
        <w:rPr>
          <w:w w:val="69"/>
          <w:rtl/>
        </w:rPr>
        <w:t>سان اوچو ٿي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ويو 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هڪ</w:t>
      </w:r>
      <w:r>
        <w:rPr>
          <w:rtl/>
        </w:rPr>
        <w:t xml:space="preserve"> </w:t>
      </w:r>
      <w:r>
        <w:rPr>
          <w:w w:val="71"/>
          <w:rtl/>
        </w:rPr>
        <w:t>عورت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ئي</w:t>
      </w:r>
      <w:r>
        <w:rPr>
          <w:rtl/>
        </w:rPr>
        <w:t xml:space="preserve"> </w:t>
      </w:r>
      <w:r>
        <w:rPr>
          <w:w w:val="71"/>
          <w:rtl/>
        </w:rPr>
        <w:t>اعزاز</w:t>
      </w:r>
      <w:r>
        <w:rPr>
          <w:rtl/>
        </w:rPr>
        <w:t xml:space="preserve"> </w:t>
      </w:r>
      <w:r>
        <w:rPr>
          <w:w w:val="71"/>
          <w:rtl/>
        </w:rPr>
        <w:t>آهي،</w:t>
      </w:r>
      <w:r>
        <w:rPr>
          <w:rtl/>
        </w:rPr>
        <w:t xml:space="preserve"> </w:t>
      </w:r>
      <w:r>
        <w:rPr>
          <w:w w:val="71"/>
          <w:rtl/>
        </w:rPr>
        <w:t>جنهن</w:t>
      </w:r>
      <w:r>
        <w:rPr>
          <w:rtl/>
        </w:rPr>
        <w:t xml:space="preserve"> </w:t>
      </w:r>
      <w:r>
        <w:rPr>
          <w:w w:val="71"/>
          <w:rtl/>
        </w:rPr>
        <w:t>رسالت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تصديق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اسلام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قبوليت</w:t>
      </w:r>
      <w:r>
        <w:rPr>
          <w:rtl/>
        </w:rPr>
        <w:t xml:space="preserve"> </w:t>
      </w:r>
      <w:r>
        <w:rPr>
          <w:w w:val="71"/>
          <w:rtl/>
        </w:rPr>
        <w:t>ذريعي</w:t>
      </w:r>
      <w:r>
        <w:rPr>
          <w:rtl/>
        </w:rPr>
        <w:t xml:space="preserve"> </w:t>
      </w:r>
      <w:r>
        <w:rPr>
          <w:w w:val="71"/>
          <w:rtl/>
        </w:rPr>
        <w:t>سڄي</w:t>
      </w:r>
      <w:r>
        <w:rPr>
          <w:rtl/>
        </w:rPr>
        <w:t xml:space="preserve"> </w:t>
      </w:r>
      <w:r>
        <w:rPr>
          <w:w w:val="71"/>
          <w:rtl/>
        </w:rPr>
        <w:t>انسانيت</w:t>
      </w:r>
      <w:r>
        <w:rPr>
          <w:rtl/>
        </w:rPr>
        <w:t xml:space="preserve"> </w:t>
      </w:r>
      <w:r>
        <w:rPr>
          <w:w w:val="71"/>
          <w:rtl/>
        </w:rPr>
        <w:t>تي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فوقيت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۽ سبقت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حاصل ڪري ورتي آهي</w:t>
      </w:r>
      <w:r>
        <w:rPr>
          <w:w w:val="68"/>
        </w:rPr>
        <w:t>.</w:t>
      </w:r>
      <w:r>
        <w:rPr>
          <w:w w:val="68"/>
          <w:rtl/>
        </w:rPr>
        <w:t xml:space="preserve"> بيبي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خديجة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الڪبرٰي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رضه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تعالٰي عنها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اڪيلي عورت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8"/>
          <w:rtl/>
        </w:rPr>
        <w:t xml:space="preserve">ئي </w:t>
      </w:r>
      <w:r>
        <w:rPr>
          <w:w w:val="65"/>
          <w:rtl/>
        </w:rPr>
        <w:t>شاهدي</w:t>
      </w:r>
      <w:r>
        <w:rPr>
          <w:spacing w:val="-18"/>
          <w:rtl/>
        </w:rPr>
        <w:t xml:space="preserve"> </w:t>
      </w:r>
      <w:r>
        <w:rPr>
          <w:w w:val="65"/>
          <w:rtl/>
        </w:rPr>
        <w:t>هئي،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محمد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صلي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عليھ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وآلھ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وسلم،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سچو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رسول</w:t>
      </w:r>
      <w:r>
        <w:rPr>
          <w:spacing w:val="-17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تڏهن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اڄ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ڏينهن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تائين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ڪنهن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به</w:t>
      </w:r>
    </w:p>
    <w:p w14:paraId="4038FB18">
      <w:pPr>
        <w:pStyle w:val="13"/>
        <w:bidi/>
        <w:spacing w:line="340" w:lineRule="exact"/>
        <w:ind w:left="163" w:right="0" w:firstLine="0"/>
        <w:jc w:val="left"/>
      </w:pPr>
      <w:r>
        <w:rPr>
          <w:w w:val="73"/>
          <w:rtl/>
        </w:rPr>
        <w:t>اهو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سوال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نه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ورجايو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عورت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شاهدي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اڌ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هجڻ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صورت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49"/>
          <w:rtl/>
        </w:rPr>
        <w:t xml:space="preserve"> </w:t>
      </w:r>
      <w:r>
        <w:rPr>
          <w:w w:val="73"/>
          <w:rtl/>
        </w:rPr>
        <w:t>ساقط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الاعتبار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عورت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جي</w:t>
      </w:r>
    </w:p>
    <w:p w14:paraId="14843A98">
      <w:pPr>
        <w:pStyle w:val="13"/>
        <w:bidi/>
        <w:spacing w:before="37" w:line="264" w:lineRule="auto"/>
        <w:ind w:left="156" w:right="311" w:firstLine="4"/>
        <w:jc w:val="left"/>
      </w:pPr>
      <w:r>
        <w:rPr>
          <w:w w:val="70"/>
          <w:rtl/>
        </w:rPr>
        <w:t>راءِ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مشوري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انڪري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قبول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ڪيو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وڃي،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هوءَ ڪمزور،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ضعيف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ناتوان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گهٽ عقل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عمل واري</w:t>
      </w:r>
      <w:r>
        <w:rPr>
          <w:w w:val="73"/>
          <w:rtl/>
        </w:rPr>
        <w:t xml:space="preserve"> هوندي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حضرت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خديجة</w:t>
      </w:r>
      <w:r>
        <w:rPr>
          <w:spacing w:val="-5"/>
          <w:rtl/>
        </w:rPr>
        <w:t xml:space="preserve"> </w:t>
      </w:r>
      <w:r>
        <w:rPr>
          <w:w w:val="73"/>
          <w:rtl/>
        </w:rPr>
        <w:t>رضي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تعالٰي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عنها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باري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قسم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سوچ</w:t>
      </w:r>
      <w:r>
        <w:rPr>
          <w:spacing w:val="-7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73"/>
          <w:rtl/>
        </w:rPr>
        <w:t>مسلمان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ڪفر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ويجهو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سگهي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مسلم</w:t>
      </w:r>
      <w:r>
        <w:rPr>
          <w:spacing w:val="-6"/>
          <w:rtl/>
        </w:rPr>
        <w:t xml:space="preserve"> </w:t>
      </w:r>
      <w:r>
        <w:rPr>
          <w:w w:val="69"/>
          <w:rtl/>
        </w:rPr>
        <w:t>د</w:t>
      </w:r>
      <w:r>
        <w:rPr>
          <w:spacing w:val="-40"/>
          <w:w w:val="69"/>
          <w:position w:val="-2"/>
          <w:rtl/>
        </w:rPr>
        <w:t xml:space="preserve"> </w:t>
      </w:r>
      <w:r>
        <w:rPr>
          <w:w w:val="69"/>
          <w:rtl/>
        </w:rPr>
        <w:t>نيا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عالم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rtl/>
        </w:rPr>
        <w:t xml:space="preserve"> </w:t>
      </w:r>
      <w:r>
        <w:rPr>
          <w:w w:val="69"/>
          <w:rtl/>
        </w:rPr>
        <w:t>بزرگ</w:t>
      </w:r>
      <w:r>
        <w:rPr>
          <w:spacing w:val="-4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7"/>
          <w:rtl/>
        </w:rPr>
        <w:t xml:space="preserve"> </w:t>
      </w:r>
      <w:r>
        <w:rPr>
          <w:w w:val="69"/>
          <w:rtl/>
        </w:rPr>
        <w:t>۾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اِن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نقطي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يڪراءِ</w:t>
      </w:r>
      <w:r>
        <w:rPr>
          <w:spacing w:val="-4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سڀ</w:t>
      </w:r>
      <w:r>
        <w:rPr>
          <w:spacing w:val="-7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 xml:space="preserve">پهرين </w:t>
      </w:r>
      <w:r>
        <w:rPr>
          <w:w w:val="67"/>
          <w:rtl/>
        </w:rPr>
        <w:t>حضرت</w:t>
      </w:r>
      <w:r>
        <w:rPr>
          <w:spacing w:val="-6"/>
          <w:rtl/>
        </w:rPr>
        <w:t xml:space="preserve"> </w:t>
      </w:r>
      <w:r>
        <w:rPr>
          <w:w w:val="67"/>
          <w:rtl/>
        </w:rPr>
        <w:t>خديجة</w:t>
      </w:r>
      <w:r>
        <w:rPr>
          <w:spacing w:val="-1"/>
          <w:rtl/>
        </w:rPr>
        <w:t xml:space="preserve"> </w:t>
      </w:r>
      <w:r>
        <w:rPr>
          <w:w w:val="67"/>
          <w:rtl/>
        </w:rPr>
        <w:t>رضه،</w:t>
      </w:r>
      <w:r>
        <w:rPr>
          <w:spacing w:val="-2"/>
          <w:rtl/>
        </w:rPr>
        <w:t xml:space="preserve"> </w:t>
      </w:r>
      <w:r>
        <w:rPr>
          <w:w w:val="67"/>
          <w:rtl/>
        </w:rPr>
        <w:t>پاڻ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سڳورن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صلي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عليھ</w:t>
      </w:r>
      <w:r>
        <w:rPr>
          <w:spacing w:val="-3"/>
          <w:rtl/>
        </w:rPr>
        <w:t xml:space="preserve"> </w:t>
      </w:r>
      <w:r>
        <w:rPr>
          <w:w w:val="67"/>
          <w:rtl/>
        </w:rPr>
        <w:t>وآلھ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وسلم</w:t>
      </w:r>
      <w:r>
        <w:rPr>
          <w:rtl/>
        </w:rPr>
        <w:t xml:space="preserve"> </w:t>
      </w:r>
      <w:r>
        <w:rPr>
          <w:w w:val="67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ايمان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آندو</w:t>
      </w:r>
      <w:r>
        <w:rPr>
          <w:w w:val="67"/>
        </w:rPr>
        <w:t>.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الزهري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رحه،</w:t>
      </w:r>
      <w:r>
        <w:rPr>
          <w:spacing w:val="-1"/>
          <w:rtl/>
        </w:rPr>
        <w:t xml:space="preserve"> </w:t>
      </w:r>
      <w:r>
        <w:rPr>
          <w:w w:val="67"/>
          <w:rtl/>
        </w:rPr>
        <w:t>قتادٰي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رحه،</w:t>
      </w:r>
      <w:r>
        <w:rPr>
          <w:spacing w:val="-3"/>
          <w:rtl/>
        </w:rPr>
        <w:t xml:space="preserve"> </w:t>
      </w:r>
      <w:r>
        <w:rPr>
          <w:w w:val="67"/>
          <w:rtl/>
        </w:rPr>
        <w:t>موسٰي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بن</w:t>
      </w:r>
      <w:r>
        <w:rPr>
          <w:rtl/>
        </w:rPr>
        <w:t xml:space="preserve"> </w:t>
      </w:r>
      <w:r>
        <w:rPr>
          <w:w w:val="66"/>
          <w:rtl/>
        </w:rPr>
        <w:t>عقبه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رحه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بن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اسٰحق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الواقدي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رحه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سعيد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رحه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يحيٰي ۽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ٻين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ڪيترن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وڏن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عالمن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سڳورن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متفقه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تيان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 xml:space="preserve">حقيقت </w:t>
      </w:r>
      <w:r>
        <w:rPr>
          <w:w w:val="62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2"/>
          <w:rtl/>
        </w:rPr>
        <w:t>تسليم</w:t>
      </w:r>
      <w:r>
        <w:rPr>
          <w:spacing w:val="-6"/>
          <w:rtl/>
        </w:rPr>
        <w:t xml:space="preserve"> </w:t>
      </w:r>
      <w:r>
        <w:rPr>
          <w:w w:val="62"/>
          <w:rtl/>
        </w:rPr>
        <w:t>ڪيو</w:t>
      </w:r>
      <w:r>
        <w:rPr>
          <w:spacing w:val="-7"/>
          <w:rtl/>
        </w:rPr>
        <w:t xml:space="preserve"> </w:t>
      </w:r>
      <w:r>
        <w:rPr>
          <w:w w:val="62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62"/>
          <w:rtl/>
        </w:rPr>
        <w:t>ته</w:t>
      </w:r>
      <w:r>
        <w:rPr>
          <w:rtl/>
        </w:rPr>
        <w:t xml:space="preserve"> </w:t>
      </w:r>
      <w:r>
        <w:rPr>
          <w:w w:val="62"/>
          <w:rtl/>
        </w:rPr>
        <w:t>جڏهن</w:t>
      </w:r>
      <w:r>
        <w:rPr>
          <w:spacing w:val="-6"/>
          <w:rtl/>
        </w:rPr>
        <w:t xml:space="preserve"> </w:t>
      </w:r>
      <w:r>
        <w:rPr>
          <w:w w:val="62"/>
          <w:rtl/>
        </w:rPr>
        <w:t>وحي</w:t>
      </w:r>
      <w:r>
        <w:rPr>
          <w:spacing w:val="-4"/>
          <w:rtl/>
        </w:rPr>
        <w:t xml:space="preserve"> </w:t>
      </w:r>
      <w:r>
        <w:rPr>
          <w:w w:val="62"/>
          <w:rtl/>
        </w:rPr>
        <w:t>نازل</w:t>
      </w:r>
      <w:r>
        <w:rPr>
          <w:spacing w:val="-7"/>
          <w:rtl/>
        </w:rPr>
        <w:t xml:space="preserve"> </w:t>
      </w:r>
      <w:r>
        <w:rPr>
          <w:w w:val="62"/>
          <w:rtl/>
        </w:rPr>
        <w:t>ٿي،</w:t>
      </w:r>
      <w:r>
        <w:rPr>
          <w:spacing w:val="-4"/>
          <w:rtl/>
        </w:rPr>
        <w:t xml:space="preserve"> </w:t>
      </w:r>
      <w:r>
        <w:rPr>
          <w:w w:val="62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2"/>
          <w:rtl/>
        </w:rPr>
        <w:t>پاڻ</w:t>
      </w:r>
      <w:r>
        <w:rPr>
          <w:spacing w:val="-6"/>
          <w:rtl/>
        </w:rPr>
        <w:t xml:space="preserve"> </w:t>
      </w:r>
      <w:r>
        <w:rPr>
          <w:w w:val="62"/>
          <w:rtl/>
        </w:rPr>
        <w:t>سڳورن</w:t>
      </w:r>
      <w:r>
        <w:rPr>
          <w:rtl/>
        </w:rPr>
        <w:t xml:space="preserve"> </w:t>
      </w:r>
      <w:r>
        <w:rPr>
          <w:w w:val="62"/>
          <w:rtl/>
        </w:rPr>
        <w:t>صلي</w:t>
      </w:r>
      <w:r>
        <w:rPr>
          <w:spacing w:val="-5"/>
          <w:rtl/>
        </w:rPr>
        <w:t xml:space="preserve"> </w:t>
      </w:r>
      <w:r>
        <w:rPr>
          <w:w w:val="62"/>
          <w:rtl/>
        </w:rPr>
        <w:t>الله</w:t>
      </w:r>
      <w:r>
        <w:rPr>
          <w:spacing w:val="-6"/>
          <w:rtl/>
        </w:rPr>
        <w:t xml:space="preserve"> </w:t>
      </w:r>
      <w:r>
        <w:rPr>
          <w:w w:val="62"/>
          <w:rtl/>
        </w:rPr>
        <w:t>عليھ</w:t>
      </w:r>
      <w:r>
        <w:rPr>
          <w:spacing w:val="-7"/>
          <w:rtl/>
        </w:rPr>
        <w:t xml:space="preserve"> </w:t>
      </w:r>
      <w:r>
        <w:rPr>
          <w:w w:val="62"/>
          <w:rtl/>
        </w:rPr>
        <w:t>وآلھ</w:t>
      </w:r>
      <w:r>
        <w:rPr>
          <w:spacing w:val="-6"/>
          <w:rtl/>
        </w:rPr>
        <w:t xml:space="preserve"> </w:t>
      </w:r>
      <w:r>
        <w:rPr>
          <w:w w:val="62"/>
          <w:rtl/>
        </w:rPr>
        <w:t>وسلم</w:t>
      </w:r>
      <w:r>
        <w:rPr>
          <w:spacing w:val="-4"/>
          <w:rtl/>
        </w:rPr>
        <w:t xml:space="preserve"> </w:t>
      </w:r>
      <w:r>
        <w:rPr>
          <w:w w:val="62"/>
          <w:rtl/>
        </w:rPr>
        <w:t>گهر</w:t>
      </w:r>
      <w:r>
        <w:rPr>
          <w:spacing w:val="-6"/>
          <w:rtl/>
        </w:rPr>
        <w:t xml:space="preserve"> </w:t>
      </w:r>
      <w:r>
        <w:rPr>
          <w:w w:val="62"/>
          <w:rtl/>
        </w:rPr>
        <w:t>وارن</w:t>
      </w:r>
      <w:r>
        <w:rPr>
          <w:spacing w:val="-5"/>
          <w:rtl/>
        </w:rPr>
        <w:t xml:space="preserve"> </w:t>
      </w:r>
      <w:r>
        <w:rPr>
          <w:w w:val="62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2"/>
          <w:rtl/>
        </w:rPr>
        <w:t>فرمايو،</w:t>
      </w:r>
      <w:r>
        <w:rPr>
          <w:spacing w:val="-5"/>
          <w:rtl/>
        </w:rPr>
        <w:t xml:space="preserve"> </w:t>
      </w:r>
      <w:r>
        <w:rPr>
          <w:w w:val="62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مون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ڪمبل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ويڙهايو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ڪجهه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سامت</w:t>
      </w:r>
      <w:r>
        <w:rPr>
          <w:spacing w:val="-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آيا</w:t>
      </w:r>
      <w:r>
        <w:rPr>
          <w:spacing w:val="-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2"/>
          <w:rtl/>
        </w:rPr>
        <w:t xml:space="preserve"> </w:t>
      </w:r>
      <w:r>
        <w:rPr>
          <w:w w:val="67"/>
          <w:rtl/>
        </w:rPr>
        <w:t>سڄي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ڪيفيت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بيبي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صاحبه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رضه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ٻڌايائون،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ته هڪدم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بيبي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خديجة الڪبرٰي صاحبه رضه فرمايو</w:t>
      </w:r>
      <w:r>
        <w:rPr>
          <w:w w:val="67"/>
        </w:rPr>
        <w:t>.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خدا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جو قسم</w:t>
      </w:r>
      <w:r>
        <w:rPr>
          <w:w w:val="67"/>
        </w:rPr>
        <w:t>!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توهان صلي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الله عليھ وآلھ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وسلم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رحم ڪريو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ٿا،</w:t>
      </w:r>
      <w:r>
        <w:rPr>
          <w:spacing w:val="40"/>
          <w:rtl/>
        </w:rPr>
        <w:t xml:space="preserve"> </w:t>
      </w:r>
      <w:r>
        <w:rPr>
          <w:w w:val="73"/>
          <w:rtl/>
        </w:rPr>
        <w:t>بيڪسن، يتيمن ۽ فقيرن جا مددگار آهيو،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مهمان نواز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آهيو ۽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هر ڏک ۽ رنج ۽ غم ۾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حق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علمبردار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آهيو ۽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 xml:space="preserve">حق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حمايت</w:t>
      </w:r>
      <w:r>
        <w:rPr>
          <w:spacing w:val="-1"/>
          <w:rtl/>
        </w:rPr>
        <w:t xml:space="preserve"> </w:t>
      </w:r>
      <w:r>
        <w:rPr>
          <w:w w:val="68"/>
          <w:rtl/>
        </w:rPr>
        <w:t>ڪريو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ائين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چئي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بيبي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صاحبه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رضه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رسالت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تصديق</w:t>
      </w:r>
      <w:r>
        <w:rPr>
          <w:spacing w:val="-1"/>
          <w:rtl/>
        </w:rPr>
        <w:t xml:space="preserve"> </w:t>
      </w:r>
      <w:r>
        <w:rPr>
          <w:w w:val="68"/>
          <w:rtl/>
        </w:rPr>
        <w:t>ڪئي</w:t>
      </w:r>
      <w:r>
        <w:rPr>
          <w:w w:val="68"/>
        </w:rPr>
        <w:t>.</w:t>
      </w:r>
      <w:r>
        <w:rPr>
          <w:spacing w:val="-7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سيده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خديجه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رضه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</w:t>
      </w:r>
    </w:p>
    <w:p w14:paraId="51C739AE">
      <w:pPr>
        <w:pStyle w:val="13"/>
        <w:spacing w:before="9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229870</wp:posOffset>
                </wp:positionV>
                <wp:extent cx="5772785" cy="55245"/>
                <wp:effectExtent l="0" t="0" r="0" b="0"/>
                <wp:wrapTopAndBottom/>
                <wp:docPr id="103" name="Graphic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3" o:spid="_x0000_s1026" o:spt="100" style="position:absolute;left:0pt;margin-left:70.55pt;margin-top:18.1pt;height:4.35pt;width:454.55pt;mso-position-horizontal-relative:page;mso-wrap-distance-bottom:0pt;mso-wrap-distance-top:0pt;z-index:-251620352;mso-width-relative:page;mso-height-relative:page;" fillcolor="#612322" filled="t" stroked="f" coordsize="5772785,55244" o:gfxdata="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Q8zJ42gAAAAoBAAAPAAAAAAAA&#10;AAEAIAAAACIAAABkcnMvZG93bnJldi54bWxQSwECFAAUAAAACACHTuJAyhB5t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F298DD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21ECC7A">
      <w:pPr>
        <w:pStyle w:val="13"/>
        <w:spacing w:before="9"/>
        <w:rPr>
          <w:sz w:val="3"/>
        </w:rPr>
      </w:pPr>
    </w:p>
    <w:p w14:paraId="1053242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76FeA1QAAAAMB&#10;AAAPAAAAAAAAAAEAIAAAACIAAABkcnMvZG93bnJldi54bWxQSwECFAAUAAAACACHTuJA6Coj5pAC&#10;AAAjBwAADgAAAAAAAAABACAAAAAkAQAAZHJzL2Uyb0RvYy54bWxQSwUGAAAAAAYABgBZAQAAJgYA&#10;AAAA&#10;">
                <o:lock v:ext="edit" aspectratio="f"/>
                <v:shape id="Graphic 105" o:spid="_x0000_s1026" o:spt="100" style="position:absolute;left:0;top:0;height:40005;width:5737860;" fillcolor="#000000" filled="t" stroked="f" coordsize="5737860,40005" o:gfxdata="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39GQL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ED81DE5">
      <w:pPr>
        <w:pStyle w:val="13"/>
        <w:bidi/>
        <w:spacing w:before="257" w:line="264" w:lineRule="auto"/>
        <w:ind w:left="161" w:right="311" w:firstLine="14"/>
        <w:jc w:val="left"/>
      </w:pPr>
      <w:r>
        <w:rPr>
          <w:w w:val="69"/>
          <w:rtl/>
        </w:rPr>
        <w:t>تصديق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معمولي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تصديق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هئي،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سمجهدار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معزز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ترين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خاتون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هئي</w:t>
      </w:r>
      <w:r>
        <w:rPr>
          <w:w w:val="69"/>
        </w:rPr>
        <w:t>.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سندن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فهم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فراست،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دانائي،</w:t>
      </w:r>
      <w:r>
        <w:rPr>
          <w:rtl/>
        </w:rPr>
        <w:t xml:space="preserve"> </w:t>
      </w:r>
      <w:r>
        <w:rPr>
          <w:w w:val="70"/>
          <w:rtl/>
        </w:rPr>
        <w:t>سندن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ڪردار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پاڪيزگي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مڃيل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هئي</w:t>
      </w:r>
      <w:r>
        <w:rPr>
          <w:w w:val="70"/>
        </w:rPr>
        <w:t>.</w:t>
      </w:r>
      <w:r>
        <w:rPr>
          <w:spacing w:val="-3"/>
          <w:rtl/>
        </w:rPr>
        <w:t xml:space="preserve"> </w:t>
      </w:r>
      <w:r>
        <w:rPr>
          <w:w w:val="70"/>
        </w:rPr>
        <w:t>15</w:t>
      </w:r>
      <w:r>
        <w:rPr>
          <w:spacing w:val="-1"/>
          <w:rtl/>
        </w:rPr>
        <w:t xml:space="preserve"> </w:t>
      </w:r>
      <w:r>
        <w:rPr>
          <w:w w:val="70"/>
          <w:rtl/>
        </w:rPr>
        <w:t>سالن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عرصي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وٺي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حضور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صلي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الله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عليھ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وآلھ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وسلم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جن</w:t>
      </w:r>
      <w:r>
        <w:rPr>
          <w:w w:val="71"/>
          <w:rtl/>
        </w:rPr>
        <w:t xml:space="preserve"> 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شريڪ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حيات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هئڻ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کين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شرف حاصل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هو</w:t>
      </w:r>
      <w:r>
        <w:rPr>
          <w:w w:val="71"/>
        </w:rPr>
        <w:t>.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پاڻ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سڳورن صلي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عليھ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وآلھ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وسلم 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ڪردار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اخلاق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کان </w:t>
      </w:r>
      <w:r>
        <w:rPr>
          <w:w w:val="70"/>
          <w:rtl/>
        </w:rPr>
        <w:t>بخوبي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واقف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هئي،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انڪري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سندن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تصديق</w:t>
      </w:r>
      <w:r>
        <w:rPr>
          <w:spacing w:val="-1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شاهدي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معترض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ماڻهوءَ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وات</w:t>
      </w:r>
      <w:r>
        <w:rPr>
          <w:spacing w:val="-1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هميشه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بند</w:t>
      </w:r>
      <w:r>
        <w:rPr>
          <w:spacing w:val="-18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ڇڏيو</w:t>
      </w:r>
      <w:r>
        <w:rPr>
          <w:w w:val="70"/>
        </w:rPr>
        <w:t>.</w:t>
      </w:r>
    </w:p>
    <w:p w14:paraId="7810CF56">
      <w:pPr>
        <w:pStyle w:val="13"/>
        <w:bidi/>
        <w:spacing w:before="4" w:line="268" w:lineRule="auto"/>
        <w:ind w:left="155" w:right="311" w:firstLine="432"/>
        <w:jc w:val="left"/>
      </w:pPr>
      <w:r>
        <w:rPr>
          <w:w w:val="69"/>
          <w:rtl/>
        </w:rPr>
        <w:t>حضرت</w:t>
      </w:r>
      <w:r>
        <w:rPr>
          <w:spacing w:val="-6"/>
          <w:rtl/>
        </w:rPr>
        <w:t xml:space="preserve"> </w:t>
      </w:r>
      <w:r>
        <w:rPr>
          <w:w w:val="69"/>
          <w:rtl/>
        </w:rPr>
        <w:t>بِيبي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خديجة</w:t>
      </w:r>
      <w:r>
        <w:rPr>
          <w:spacing w:val="16"/>
          <w:rtl/>
        </w:rPr>
        <w:t xml:space="preserve"> </w:t>
      </w:r>
      <w:r>
        <w:rPr>
          <w:w w:val="69"/>
          <w:rtl/>
        </w:rPr>
        <w:t>الڪبرٰي</w:t>
      </w:r>
      <w:r>
        <w:rPr>
          <w:rtl/>
        </w:rPr>
        <w:t xml:space="preserve"> </w:t>
      </w:r>
      <w:r>
        <w:rPr>
          <w:w w:val="69"/>
          <w:rtl/>
        </w:rPr>
        <w:t>رضه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بزرگي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rtl/>
        </w:rPr>
        <w:t xml:space="preserve"> </w:t>
      </w:r>
      <w:r>
        <w:rPr>
          <w:w w:val="69"/>
          <w:rtl/>
        </w:rPr>
        <w:t>شرف</w:t>
      </w:r>
      <w:r>
        <w:rPr>
          <w:spacing w:val="-4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مڃيل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حقيقت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رسول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الله</w:t>
      </w:r>
      <w:r>
        <w:rPr>
          <w:rtl/>
        </w:rPr>
        <w:t xml:space="preserve"> </w:t>
      </w:r>
      <w:r>
        <w:rPr>
          <w:w w:val="69"/>
          <w:rtl/>
        </w:rPr>
        <w:t>صلي</w:t>
      </w:r>
      <w:r>
        <w:rPr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عليھ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وآلھ وسلم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جن،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سندن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خدمتن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اعتراف ڪندي</w:t>
      </w:r>
      <w:r>
        <w:rPr>
          <w:w w:val="69"/>
        </w:rPr>
        <w:t>.</w:t>
      </w:r>
      <w:r>
        <w:rPr>
          <w:w w:val="69"/>
          <w:rtl/>
        </w:rPr>
        <w:t xml:space="preserve"> کين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خراج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تحسين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پيش ڪندا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هئا،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فرمائيندا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هئا، </w:t>
      </w:r>
      <w:r>
        <w:rPr>
          <w:w w:val="70"/>
          <w:rtl/>
        </w:rPr>
        <w:t>ته خديجه رضه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 مهل منهنجي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تصديق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مون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ايمان آندو، جڏهن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ٻين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منهنجي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تڪذيب ڪئي</w:t>
      </w:r>
      <w:r>
        <w:rPr>
          <w:w w:val="70"/>
        </w:rPr>
        <w:t>.</w:t>
      </w:r>
      <w:r>
        <w:rPr>
          <w:spacing w:val="40"/>
          <w:rtl/>
        </w:rPr>
        <w:t xml:space="preserve"> </w:t>
      </w:r>
      <w:r>
        <w:rPr>
          <w:w w:val="64"/>
          <w:rtl/>
        </w:rPr>
        <w:t>حضرت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جبرئيل</w:t>
      </w:r>
      <w:r>
        <w:rPr>
          <w:spacing w:val="-7"/>
          <w:rtl/>
        </w:rPr>
        <w:t xml:space="preserve"> </w:t>
      </w:r>
      <w:r>
        <w:rPr>
          <w:w w:val="64"/>
          <w:rtl/>
        </w:rPr>
        <w:t>عليه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السّلام</w:t>
      </w:r>
      <w:r>
        <w:rPr>
          <w:spacing w:val="-7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حضرت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خديجه</w:t>
      </w:r>
      <w:r>
        <w:rPr>
          <w:spacing w:val="-7"/>
          <w:rtl/>
        </w:rPr>
        <w:t xml:space="preserve"> </w:t>
      </w:r>
      <w:r>
        <w:rPr>
          <w:w w:val="64"/>
          <w:rtl/>
        </w:rPr>
        <w:t>رضه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لاءِ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تعالٰي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سلام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کڻي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ايندو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هو</w:t>
      </w:r>
      <w:r>
        <w:rPr>
          <w:w w:val="64"/>
        </w:rPr>
        <w:t>.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اهو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 xml:space="preserve">تعالٰي </w:t>
      </w:r>
      <w:r>
        <w:rPr>
          <w:w w:val="75"/>
          <w:rtl/>
        </w:rPr>
        <w:t>جي طرفان عورت لاءِ هڪ اعزاز آهي ۽ عورت جي عظمت جو اعتراف به آهي</w:t>
      </w:r>
      <w:r>
        <w:rPr>
          <w:w w:val="75"/>
        </w:rPr>
        <w:t>.</w:t>
      </w:r>
    </w:p>
    <w:p w14:paraId="54FB695E">
      <w:pPr>
        <w:pStyle w:val="13"/>
        <w:bidi/>
        <w:spacing w:line="268" w:lineRule="auto"/>
        <w:ind w:left="154" w:right="311" w:firstLine="434"/>
        <w:jc w:val="left"/>
      </w:pPr>
      <w:r>
        <w:rPr>
          <w:spacing w:val="40"/>
          <w:position w:val="-3"/>
          <w:rtl/>
        </w:rPr>
        <w:t xml:space="preserve"> </w:t>
      </w:r>
      <w:r>
        <w:rPr>
          <w:w w:val="69"/>
          <w:rtl/>
        </w:rPr>
        <w:t>صلح</w:t>
      </w:r>
      <w:r>
        <w:rPr>
          <w:spacing w:val="80"/>
          <w:w w:val="150"/>
          <w:position w:val="-3"/>
          <w:rtl/>
        </w:rPr>
        <w:t xml:space="preserve"> </w:t>
      </w:r>
      <w:r>
        <w:rPr>
          <w:w w:val="69"/>
          <w:rtl/>
        </w:rPr>
        <w:t>حديبيه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موقعي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حضرت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مِ</w:t>
      </w:r>
      <w:r>
        <w:rPr>
          <w:spacing w:val="17"/>
          <w:rtl/>
        </w:rPr>
        <w:t xml:space="preserve"> </w:t>
      </w:r>
      <w:r>
        <w:rPr>
          <w:w w:val="69"/>
          <w:rtl/>
        </w:rPr>
        <w:t>سلمٰي</w:t>
      </w:r>
      <w:r>
        <w:rPr>
          <w:rtl/>
        </w:rPr>
        <w:t xml:space="preserve"> </w:t>
      </w:r>
      <w:r>
        <w:rPr>
          <w:w w:val="69"/>
          <w:rtl/>
        </w:rPr>
        <w:t>رضه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راءِ</w:t>
      </w:r>
      <w:r>
        <w:rPr>
          <w:spacing w:val="-7"/>
          <w:rtl/>
        </w:rPr>
        <w:t xml:space="preserve"> </w:t>
      </w:r>
      <w:r>
        <w:rPr>
          <w:w w:val="69"/>
          <w:rtl/>
        </w:rPr>
        <w:t>هجي،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يا</w:t>
      </w:r>
      <w:r>
        <w:rPr>
          <w:spacing w:val="-3"/>
          <w:rtl/>
        </w:rPr>
        <w:t xml:space="preserve"> </w:t>
      </w:r>
      <w:r>
        <w:rPr>
          <w:w w:val="69"/>
          <w:rtl/>
        </w:rPr>
        <w:t>حضرت</w:t>
      </w:r>
      <w:r>
        <w:rPr>
          <w:spacing w:val="-4"/>
          <w:rtl/>
        </w:rPr>
        <w:t xml:space="preserve"> </w:t>
      </w:r>
      <w:r>
        <w:rPr>
          <w:w w:val="69"/>
          <w:rtl/>
        </w:rPr>
        <w:t>خديجه</w:t>
      </w:r>
      <w:r>
        <w:rPr>
          <w:spacing w:val="-4"/>
          <w:rtl/>
        </w:rPr>
        <w:t xml:space="preserve"> </w:t>
      </w:r>
      <w:r>
        <w:rPr>
          <w:w w:val="69"/>
          <w:rtl/>
        </w:rPr>
        <w:t>رضه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تصديق</w:t>
      </w:r>
      <w:r>
        <w:rPr>
          <w:rtl/>
        </w:rPr>
        <w:t xml:space="preserve"> </w:t>
      </w:r>
      <w:r>
        <w:rPr>
          <w:w w:val="69"/>
        </w:rPr>
        <w:t>-</w:t>
      </w:r>
      <w:r>
        <w:rPr>
          <w:w w:val="68"/>
          <w:position w:val="2"/>
          <w:rtl/>
        </w:rPr>
        <w:t>لرسالت</w:t>
      </w:r>
      <w:r>
        <w:rPr>
          <w:spacing w:val="-2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جو</w:t>
      </w:r>
      <w:r>
        <w:rPr>
          <w:spacing w:val="-4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واقعو، حضرت</w:t>
      </w:r>
      <w:r>
        <w:rPr>
          <w:spacing w:val="-2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حفصه</w:t>
      </w:r>
      <w:r>
        <w:rPr>
          <w:spacing w:val="-3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رضه</w:t>
      </w:r>
      <w:r>
        <w:rPr>
          <w:spacing w:val="-2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جو</w:t>
      </w:r>
      <w:r>
        <w:rPr>
          <w:spacing w:val="-4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مشوره</w:t>
      </w:r>
      <w:r>
        <w:rPr>
          <w:spacing w:val="80"/>
          <w:rtl/>
        </w:rPr>
        <w:t xml:space="preserve"> </w:t>
      </w:r>
      <w:r>
        <w:rPr>
          <w:w w:val="68"/>
          <w:position w:val="2"/>
          <w:rtl/>
        </w:rPr>
        <w:t>هجي يا</w:t>
      </w:r>
      <w:r>
        <w:rPr>
          <w:spacing w:val="-4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وري</w:t>
      </w:r>
      <w:r>
        <w:rPr>
          <w:spacing w:val="-5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ٻين صحابياڻين</w:t>
      </w:r>
      <w:r>
        <w:rPr>
          <w:spacing w:val="-2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جا</w:t>
      </w:r>
      <w:r>
        <w:rPr>
          <w:spacing w:val="-3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رايا</w:t>
      </w:r>
      <w:r>
        <w:rPr>
          <w:w w:val="68"/>
          <w:position w:val="2"/>
        </w:rPr>
        <w:t>.</w:t>
      </w:r>
      <w:r>
        <w:rPr>
          <w:w w:val="68"/>
          <w:position w:val="2"/>
          <w:rtl/>
        </w:rPr>
        <w:t xml:space="preserve"> مطلب ته هر</w:t>
      </w:r>
      <w:r>
        <w:rPr>
          <w:spacing w:val="-4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موقعي ۽</w:t>
      </w:r>
      <w:r>
        <w:rPr>
          <w:spacing w:val="-4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 xml:space="preserve">مه </w:t>
      </w:r>
      <w:r>
        <w:rPr>
          <w:w w:val="66"/>
          <w:rtl/>
        </w:rPr>
        <w:t>تي،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دينِ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اسلام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66"/>
          <w:rtl/>
        </w:rPr>
        <w:t>ابتدائي</w:t>
      </w:r>
      <w:r>
        <w:rPr>
          <w:spacing w:val="-17"/>
          <w:rtl/>
        </w:rPr>
        <w:t xml:space="preserve"> </w:t>
      </w:r>
      <w:r>
        <w:rPr>
          <w:w w:val="66"/>
          <w:rtl/>
        </w:rPr>
        <w:t>دؤر</w:t>
      </w:r>
      <w:r>
        <w:rPr>
          <w:spacing w:val="-18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19"/>
          <w:rtl/>
        </w:rPr>
        <w:t xml:space="preserve"> </w:t>
      </w:r>
      <w:r>
        <w:rPr>
          <w:w w:val="66"/>
          <w:rtl/>
        </w:rPr>
        <w:t>وٺي،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بيبين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سڳورين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بي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انتها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اهم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رول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رهيو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دِين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مسئلو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هجي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يا</w:t>
      </w:r>
    </w:p>
    <w:p w14:paraId="14079F9A">
      <w:pPr>
        <w:pStyle w:val="13"/>
        <w:bidi/>
        <w:spacing w:line="338" w:lineRule="exact"/>
        <w:ind w:left="153" w:right="0" w:firstLine="0"/>
        <w:jc w:val="left"/>
      </w:pPr>
      <w:r>
        <w:rPr>
          <w:w w:val="65"/>
          <w:rtl/>
        </w:rPr>
        <w:t>ميدانِ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جنگ،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گهر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اندر</w:t>
      </w:r>
      <w:r>
        <w:rPr>
          <w:spacing w:val="6"/>
          <w:rtl/>
        </w:rPr>
        <w:t xml:space="preserve"> </w:t>
      </w:r>
      <w:r>
        <w:rPr>
          <w:w w:val="65"/>
          <w:rtl/>
        </w:rPr>
        <w:t>توڙي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ٻاهر،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هر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لحاظ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بيبين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سڳورين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پنهنجو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پاڻ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موکيو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مطلب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تصديقِ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نبوت</w:t>
      </w:r>
    </w:p>
    <w:p w14:paraId="5B98D34B">
      <w:pPr>
        <w:pStyle w:val="13"/>
        <w:bidi/>
        <w:spacing w:before="47" w:line="268" w:lineRule="auto"/>
        <w:ind w:left="584" w:right="312" w:hanging="429"/>
        <w:jc w:val="left"/>
      </w:pPr>
      <w:r>
        <w:rPr>
          <w:w w:val="67"/>
          <w:rtl/>
        </w:rPr>
        <w:t>کان وٺي قرآن شريف کي طِباعت تائين</w:t>
      </w:r>
      <w:r>
        <w:rPr>
          <w:rtl/>
        </w:rPr>
        <w:t xml:space="preserve"> </w:t>
      </w:r>
      <w:r>
        <w:rPr>
          <w:w w:val="67"/>
          <w:rtl/>
        </w:rPr>
        <w:t>سنڀالي رکڻ جهڙيون اَهم ذميواريون بيبين ئي سرانجام</w:t>
      </w:r>
      <w:r>
        <w:rPr>
          <w:rtl/>
        </w:rPr>
        <w:t xml:space="preserve"> </w:t>
      </w:r>
      <w:r>
        <w:rPr>
          <w:w w:val="67"/>
          <w:rtl/>
        </w:rPr>
        <w:t>ڏنيون آهن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رسول</w:t>
      </w:r>
      <w:r>
        <w:rPr>
          <w:spacing w:val="-7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3"/>
          <w:rtl/>
        </w:rPr>
        <w:t xml:space="preserve"> </w:t>
      </w:r>
      <w:r>
        <w:rPr>
          <w:w w:val="65"/>
          <w:rtl/>
        </w:rPr>
        <w:t>صلي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3"/>
          <w:rtl/>
        </w:rPr>
        <w:t xml:space="preserve"> </w:t>
      </w:r>
      <w:r>
        <w:rPr>
          <w:w w:val="65"/>
          <w:rtl/>
        </w:rPr>
        <w:t>عليھ</w:t>
      </w:r>
      <w:r>
        <w:rPr>
          <w:spacing w:val="-5"/>
          <w:rtl/>
        </w:rPr>
        <w:t xml:space="preserve"> </w:t>
      </w:r>
      <w:r>
        <w:rPr>
          <w:w w:val="65"/>
          <w:rtl/>
        </w:rPr>
        <w:t>وآلھ</w:t>
      </w:r>
      <w:r>
        <w:rPr>
          <w:spacing w:val="-4"/>
          <w:rtl/>
        </w:rPr>
        <w:t xml:space="preserve"> </w:t>
      </w:r>
      <w:r>
        <w:rPr>
          <w:w w:val="65"/>
          <w:rtl/>
        </w:rPr>
        <w:t>وسلم</w:t>
      </w:r>
      <w:r>
        <w:rPr>
          <w:spacing w:val="7"/>
          <w:rtl/>
        </w:rPr>
        <w:t xml:space="preserve"> </w:t>
      </w:r>
      <w:r>
        <w:rPr>
          <w:w w:val="65"/>
          <w:rtl/>
        </w:rPr>
        <w:t>جن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سڀ</w:t>
      </w:r>
      <w:r>
        <w:rPr>
          <w:spacing w:val="-8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پهريان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ايمان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آڻڻ</w:t>
      </w:r>
      <w:r>
        <w:rPr>
          <w:spacing w:val="-9"/>
          <w:rtl/>
        </w:rPr>
        <w:t xml:space="preserve"> </w:t>
      </w:r>
      <w:r>
        <w:rPr>
          <w:w w:val="65"/>
          <w:rtl/>
        </w:rPr>
        <w:t>واري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هڪ</w:t>
      </w:r>
      <w:r>
        <w:rPr>
          <w:spacing w:val="-10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عورت</w:t>
      </w:r>
      <w:r>
        <w:rPr>
          <w:w w:val="65"/>
        </w:rPr>
        <w:t>“</w:t>
      </w:r>
      <w:r>
        <w:rPr>
          <w:w w:val="65"/>
          <w:rtl/>
        </w:rPr>
        <w:t>،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بيبي</w:t>
      </w:r>
    </w:p>
    <w:p w14:paraId="24398E49">
      <w:pPr>
        <w:pStyle w:val="13"/>
        <w:bidi/>
        <w:spacing w:before="1" w:line="268" w:lineRule="auto"/>
        <w:ind w:left="155" w:right="311" w:hanging="1"/>
        <w:jc w:val="left"/>
      </w:pP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position w:val="2"/>
          <w:rtl/>
        </w:rPr>
        <w:t>خديجه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رضه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زوجهِ</w:t>
      </w:r>
      <w:r>
        <w:rPr>
          <w:spacing w:val="-10"/>
          <w:position w:val="2"/>
          <w:rtl/>
        </w:rPr>
        <w:t xml:space="preserve"> </w:t>
      </w:r>
      <w:r>
        <w:rPr>
          <w:w w:val="67"/>
          <w:position w:val="2"/>
          <w:rtl/>
        </w:rPr>
        <w:t>م</w:t>
      </w:r>
      <w:r>
        <w:rPr>
          <w:spacing w:val="-43"/>
          <w:w w:val="67"/>
          <w:position w:val="-6"/>
          <w:rtl/>
        </w:rPr>
        <w:t xml:space="preserve"> </w:t>
      </w:r>
      <w:r>
        <w:rPr>
          <w:w w:val="67"/>
          <w:position w:val="2"/>
          <w:rtl/>
        </w:rPr>
        <w:t>طَهره</w:t>
      </w:r>
      <w:r>
        <w:rPr>
          <w:spacing w:val="80"/>
          <w:rtl/>
        </w:rPr>
        <w:t xml:space="preserve"> </w:t>
      </w:r>
      <w:r>
        <w:rPr>
          <w:w w:val="67"/>
          <w:position w:val="2"/>
          <w:rtl/>
        </w:rPr>
        <w:t>هيون</w:t>
      </w:r>
      <w:r>
        <w:rPr>
          <w:w w:val="67"/>
          <w:position w:val="2"/>
        </w:rPr>
        <w:t>.</w:t>
      </w:r>
      <w:r>
        <w:rPr>
          <w:spacing w:val="-6"/>
          <w:position w:val="2"/>
          <w:rtl/>
        </w:rPr>
        <w:t xml:space="preserve"> </w:t>
      </w:r>
      <w:r>
        <w:rPr>
          <w:w w:val="67"/>
          <w:position w:val="2"/>
          <w:rtl/>
        </w:rPr>
        <w:t>۽</w:t>
      </w:r>
      <w:r>
        <w:rPr>
          <w:spacing w:val="-12"/>
          <w:position w:val="2"/>
          <w:rtl/>
        </w:rPr>
        <w:t xml:space="preserve"> </w:t>
      </w:r>
      <w:r>
        <w:rPr>
          <w:w w:val="67"/>
          <w:position w:val="2"/>
          <w:rtl/>
        </w:rPr>
        <w:t>حَقَ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جي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حِمايت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۾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سڀ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کان</w:t>
      </w:r>
      <w:r>
        <w:rPr>
          <w:spacing w:val="-10"/>
          <w:position w:val="2"/>
          <w:rtl/>
        </w:rPr>
        <w:t xml:space="preserve"> </w:t>
      </w:r>
      <w:r>
        <w:rPr>
          <w:w w:val="67"/>
          <w:position w:val="2"/>
          <w:rtl/>
        </w:rPr>
        <w:t>پهرين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بي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جگريءَ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سان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شهيد</w:t>
      </w:r>
      <w:r>
        <w:rPr>
          <w:spacing w:val="-10"/>
          <w:position w:val="2"/>
          <w:rtl/>
        </w:rPr>
        <w:t xml:space="preserve"> </w:t>
      </w:r>
      <w:r>
        <w:rPr>
          <w:w w:val="67"/>
          <w:position w:val="2"/>
          <w:rtl/>
        </w:rPr>
        <w:t>ٿيندڙ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عورت،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جنهن</w:t>
      </w:r>
      <w:r>
        <w:rPr>
          <w:w w:val="67"/>
          <w:rtl/>
        </w:rPr>
        <w:t>۾</w:t>
      </w:r>
      <w:r>
        <w:rPr>
          <w:w w:val="69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نالو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حضرت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بيبي</w:t>
      </w:r>
      <w:r>
        <w:rPr>
          <w:spacing w:val="36"/>
          <w:position w:val="-8"/>
          <w:rtl/>
        </w:rPr>
        <w:t xml:space="preserve">  </w:t>
      </w:r>
      <w:r>
        <w:rPr>
          <w:w w:val="69"/>
          <w:rtl/>
        </w:rPr>
        <w:t>سميه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رضه</w:t>
      </w:r>
      <w:r>
        <w:rPr>
          <w:rtl/>
        </w:rPr>
        <w:t xml:space="preserve"> </w:t>
      </w:r>
      <w:r>
        <w:rPr>
          <w:w w:val="69"/>
          <w:rtl/>
        </w:rPr>
        <w:t>بِنت</w:t>
      </w:r>
      <w:r>
        <w:rPr>
          <w:spacing w:val="-4"/>
          <w:rtl/>
        </w:rPr>
        <w:t xml:space="preserve"> </w:t>
      </w:r>
      <w:r>
        <w:rPr>
          <w:w w:val="69"/>
          <w:rtl/>
        </w:rPr>
        <w:t>خباط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هو</w:t>
      </w:r>
      <w:r>
        <w:rPr>
          <w:w w:val="69"/>
        </w:rPr>
        <w:t>.</w:t>
      </w:r>
      <w:r>
        <w:rPr>
          <w:spacing w:val="-4"/>
          <w:rtl/>
        </w:rPr>
        <w:t xml:space="preserve"> </w:t>
      </w:r>
      <w:r>
        <w:rPr>
          <w:w w:val="69"/>
          <w:rtl/>
        </w:rPr>
        <w:t>قرآن</w:t>
      </w:r>
      <w:r>
        <w:rPr>
          <w:rtl/>
        </w:rPr>
        <w:t xml:space="preserve"> </w:t>
      </w:r>
      <w:r>
        <w:rPr>
          <w:w w:val="69"/>
          <w:rtl/>
        </w:rPr>
        <w:t>حڪيم</w:t>
      </w:r>
      <w:r>
        <w:rPr>
          <w:spacing w:val="-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جڏهن</w:t>
      </w:r>
      <w:r>
        <w:rPr>
          <w:rtl/>
        </w:rPr>
        <w:t xml:space="preserve"> </w:t>
      </w:r>
      <w:r>
        <w:rPr>
          <w:w w:val="69"/>
          <w:rtl/>
        </w:rPr>
        <w:t>سرڪاري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69"/>
        </w:rPr>
        <w:t>”</w:t>
      </w:r>
      <w:r>
        <w:rPr>
          <w:spacing w:val="40"/>
          <w:position w:val="-8"/>
          <w:rtl/>
        </w:rPr>
        <w:t xml:space="preserve"> </w:t>
      </w:r>
      <w:r>
        <w:rPr>
          <w:w w:val="69"/>
          <w:rtl/>
        </w:rPr>
        <w:t>مصحف</w:t>
      </w:r>
      <w:r>
        <w:rPr>
          <w:w w:val="69"/>
        </w:rPr>
        <w:t>“</w:t>
      </w:r>
      <w:r>
        <w:rPr>
          <w:w w:val="67"/>
          <w:rtl/>
        </w:rPr>
        <w:t xml:space="preserve"> </w:t>
      </w:r>
      <w:r>
        <w:rPr>
          <w:spacing w:val="40"/>
          <w:rtl/>
        </w:rPr>
        <w:t xml:space="preserve"> </w:t>
      </w:r>
      <w:r>
        <w:rPr>
          <w:w w:val="68"/>
          <w:rtl/>
        </w:rPr>
        <w:t xml:space="preserve">گڏ ڪيو ويو، ته اهو پڻ هڪ </w:t>
      </w:r>
      <w:r>
        <w:rPr>
          <w:w w:val="68"/>
        </w:rPr>
        <w:t>”</w:t>
      </w:r>
      <w:r>
        <w:rPr>
          <w:w w:val="68"/>
          <w:rtl/>
        </w:rPr>
        <w:t>عورت</w:t>
      </w:r>
      <w:r>
        <w:rPr>
          <w:w w:val="68"/>
        </w:rPr>
        <w:t>“</w:t>
      </w:r>
      <w:r>
        <w:rPr>
          <w:w w:val="68"/>
          <w:rtl/>
        </w:rPr>
        <w:t xml:space="preserve">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المؤمنين حضرت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حفصه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رضه بنت عمر رضه جي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تحويل ۾ ڏنو ويو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هيءَ </w:t>
      </w:r>
      <w:r>
        <w:rPr>
          <w:w w:val="69"/>
          <w:rtl/>
        </w:rPr>
        <w:t>امانت وٽن عهد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صديقيءَ کان وٺي،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دؤر عثمانيءَ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تائين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محفوظ رهي</w:t>
      </w:r>
      <w:r>
        <w:rPr>
          <w:w w:val="69"/>
        </w:rPr>
        <w:t>.</w:t>
      </w:r>
      <w:r>
        <w:rPr>
          <w:spacing w:val="-13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ان ساڳي</w:t>
      </w:r>
      <w:r>
        <w:rPr>
          <w:spacing w:val="80"/>
          <w:position w:val="-8"/>
          <w:rtl/>
        </w:rPr>
        <w:t xml:space="preserve"> </w:t>
      </w:r>
      <w:r>
        <w:rPr>
          <w:w w:val="69"/>
          <w:rtl/>
        </w:rPr>
        <w:t>مصحف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تي اعتماد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ڪندي،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 جا نقل تيار ڪرائي، سڀني شهرن ۾ موڪليا ويا</w:t>
      </w:r>
      <w:r>
        <w:rPr>
          <w:w w:val="70"/>
        </w:rPr>
        <w:t>.</w:t>
      </w:r>
    </w:p>
    <w:p w14:paraId="300DFCFC">
      <w:pPr>
        <w:pStyle w:val="13"/>
        <w:bidi/>
        <w:spacing w:before="17" w:line="268" w:lineRule="auto"/>
        <w:ind w:left="156" w:right="311" w:firstLine="429"/>
        <w:jc w:val="left"/>
      </w:pPr>
      <w:r>
        <w:rPr>
          <w:w w:val="67"/>
          <w:rtl/>
        </w:rPr>
        <w:t>بيبي</w:t>
      </w:r>
      <w:r>
        <w:rPr>
          <w:spacing w:val="108"/>
          <w:rtl/>
        </w:rPr>
        <w:t xml:space="preserve"> </w:t>
      </w:r>
      <w:r>
        <w:rPr>
          <w:w w:val="67"/>
          <w:rtl/>
        </w:rPr>
        <w:t>خديجة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الڪبّرٰي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رضيّ</w:t>
      </w:r>
      <w:r>
        <w:rPr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عنها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شخصيت همگير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شخصيت هئي</w:t>
      </w:r>
      <w:r>
        <w:rPr>
          <w:w w:val="67"/>
        </w:rPr>
        <w:t>.</w:t>
      </w:r>
      <w:r>
        <w:rPr>
          <w:w w:val="67"/>
          <w:rtl/>
        </w:rPr>
        <w:t xml:space="preserve"> پاڻ سڳورن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صلي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عليھ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وآلھ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وسلم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سندن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حياتي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 ٻي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شادي نه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ڪئي،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اِهو سندن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عظمت،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پاڪائي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خوش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اخلاقيءَ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 هڪ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اهڙو</w:t>
      </w:r>
      <w:r>
        <w:rPr>
          <w:rtl/>
        </w:rPr>
        <w:t xml:space="preserve"> </w:t>
      </w:r>
      <w:r>
        <w:rPr>
          <w:w w:val="68"/>
          <w:rtl/>
        </w:rPr>
        <w:t>زنده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مثال هو،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جيڪو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ٻين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ازواج مطهرات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حصي ۾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آيو</w:t>
      </w:r>
      <w:r>
        <w:rPr>
          <w:w w:val="68"/>
        </w:rPr>
        <w:t>.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بيبي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صاحبه رضه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مال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 دولت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۽ عقل و فهم سان نه صرف رسول مقبول</w:t>
      </w:r>
      <w:r>
        <w:rPr>
          <w:spacing w:val="-2"/>
          <w:rtl/>
        </w:rPr>
        <w:t xml:space="preserve"> </w:t>
      </w:r>
      <w:r>
        <w:rPr>
          <w:w w:val="68"/>
          <w:rtl/>
        </w:rPr>
        <w:t>صلي الله عليھ وآلھ وسلم</w:t>
      </w:r>
      <w:r>
        <w:rPr>
          <w:spacing w:val="-1"/>
          <w:rtl/>
        </w:rPr>
        <w:t xml:space="preserve"> </w:t>
      </w:r>
      <w:r>
        <w:rPr>
          <w:w w:val="68"/>
          <w:rtl/>
        </w:rPr>
        <w:t>جن جي مدد فرمائي، پر اسلام جي پڻ خدمت ڪئي</w:t>
      </w:r>
      <w:r>
        <w:rPr>
          <w:w w:val="68"/>
        </w:rPr>
        <w:t>.</w:t>
      </w:r>
    </w:p>
    <w:p w14:paraId="3A4F6FF1">
      <w:pPr>
        <w:pStyle w:val="13"/>
        <w:bidi/>
        <w:spacing w:before="1"/>
        <w:ind w:left="598" w:right="0" w:firstLine="0"/>
        <w:jc w:val="left"/>
      </w:pPr>
      <w:r>
        <w:rPr>
          <w:w w:val="69"/>
          <w:rtl/>
        </w:rPr>
        <w:t>بيشڪ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عورتن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سندس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رسول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حضرت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محمد</w:t>
      </w:r>
      <w:r>
        <w:rPr>
          <w:spacing w:val="-7"/>
          <w:rtl/>
        </w:rPr>
        <w:t xml:space="preserve"> </w:t>
      </w:r>
      <w:r>
        <w:rPr>
          <w:w w:val="69"/>
          <w:rtl/>
        </w:rPr>
        <w:t>صلي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عليھ</w:t>
      </w:r>
      <w:r>
        <w:rPr>
          <w:spacing w:val="-15"/>
          <w:rtl/>
        </w:rPr>
        <w:t xml:space="preserve"> </w:t>
      </w:r>
      <w:r>
        <w:rPr>
          <w:w w:val="69"/>
          <w:rtl/>
        </w:rPr>
        <w:t>وآلھ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وسلم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جا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احسان</w:t>
      </w:r>
    </w:p>
    <w:p w14:paraId="09DE0FE2">
      <w:pPr>
        <w:pStyle w:val="13"/>
        <w:bidi/>
        <w:spacing w:before="42"/>
        <w:ind w:left="156" w:right="0" w:firstLine="0"/>
        <w:jc w:val="left"/>
      </w:pPr>
      <w:r>
        <w:rPr>
          <w:w w:val="75"/>
          <w:rtl/>
        </w:rPr>
        <w:t>آهن،</w:t>
      </w:r>
      <w:r>
        <w:rPr>
          <w:spacing w:val="20"/>
          <w:rtl/>
        </w:rPr>
        <w:t xml:space="preserve"> </w:t>
      </w:r>
      <w:r>
        <w:rPr>
          <w:w w:val="75"/>
          <w:rtl/>
        </w:rPr>
        <w:t>جن</w:t>
      </w:r>
      <w:r>
        <w:rPr>
          <w:spacing w:val="19"/>
          <w:rtl/>
        </w:rPr>
        <w:t xml:space="preserve"> </w:t>
      </w:r>
      <w:r>
        <w:rPr>
          <w:w w:val="75"/>
          <w:rtl/>
        </w:rPr>
        <w:t>اسان</w:t>
      </w:r>
      <w:r>
        <w:rPr>
          <w:spacing w:val="20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20"/>
          <w:rtl/>
        </w:rPr>
        <w:t xml:space="preserve"> </w:t>
      </w:r>
      <w:r>
        <w:rPr>
          <w:w w:val="75"/>
          <w:rtl/>
        </w:rPr>
        <w:t>دين</w:t>
      </w:r>
      <w:r>
        <w:rPr>
          <w:spacing w:val="25"/>
          <w:rtl/>
        </w:rPr>
        <w:t xml:space="preserve"> </w:t>
      </w:r>
      <w:r>
        <w:rPr>
          <w:w w:val="75"/>
          <w:rtl/>
        </w:rPr>
        <w:t>۽</w:t>
      </w:r>
      <w:r>
        <w:rPr>
          <w:spacing w:val="74"/>
          <w:w w:val="150"/>
          <w:position w:val="-2"/>
          <w:rtl/>
        </w:rPr>
        <w:t xml:space="preserve"> </w:t>
      </w:r>
      <w:r>
        <w:rPr>
          <w:w w:val="75"/>
          <w:rtl/>
        </w:rPr>
        <w:t>دنيا</w:t>
      </w:r>
      <w:r>
        <w:rPr>
          <w:spacing w:val="19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20"/>
          <w:rtl/>
        </w:rPr>
        <w:t xml:space="preserve"> </w:t>
      </w:r>
      <w:r>
        <w:rPr>
          <w:w w:val="75"/>
          <w:rtl/>
        </w:rPr>
        <w:t>ڀلائي</w:t>
      </w:r>
      <w:r>
        <w:rPr>
          <w:spacing w:val="18"/>
          <w:rtl/>
        </w:rPr>
        <w:t xml:space="preserve"> </w:t>
      </w:r>
      <w:r>
        <w:rPr>
          <w:w w:val="75"/>
          <w:rtl/>
        </w:rPr>
        <w:t>عطا</w:t>
      </w:r>
      <w:r>
        <w:rPr>
          <w:spacing w:val="23"/>
          <w:rtl/>
        </w:rPr>
        <w:t xml:space="preserve"> </w:t>
      </w:r>
      <w:r>
        <w:rPr>
          <w:w w:val="75"/>
          <w:rtl/>
        </w:rPr>
        <w:t>ڪئي</w:t>
      </w:r>
      <w:r>
        <w:rPr>
          <w:spacing w:val="25"/>
          <w:rtl/>
        </w:rPr>
        <w:t xml:space="preserve"> </w:t>
      </w:r>
      <w:r>
        <w:rPr>
          <w:w w:val="75"/>
          <w:rtl/>
        </w:rPr>
        <w:t>۽</w:t>
      </w:r>
      <w:r>
        <w:rPr>
          <w:spacing w:val="23"/>
          <w:rtl/>
        </w:rPr>
        <w:t xml:space="preserve"> </w:t>
      </w:r>
      <w:r>
        <w:rPr>
          <w:w w:val="75"/>
          <w:rtl/>
        </w:rPr>
        <w:t>عمل</w:t>
      </w:r>
      <w:r>
        <w:rPr>
          <w:spacing w:val="23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25"/>
          <w:rtl/>
        </w:rPr>
        <w:t xml:space="preserve"> </w:t>
      </w:r>
      <w:r>
        <w:rPr>
          <w:w w:val="75"/>
          <w:rtl/>
        </w:rPr>
        <w:t>۽</w:t>
      </w:r>
      <w:r>
        <w:rPr>
          <w:spacing w:val="20"/>
          <w:rtl/>
        </w:rPr>
        <w:t xml:space="preserve"> </w:t>
      </w:r>
      <w:r>
        <w:rPr>
          <w:w w:val="75"/>
          <w:rtl/>
        </w:rPr>
        <w:t>نصيحت</w:t>
      </w:r>
      <w:r>
        <w:rPr>
          <w:spacing w:val="25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22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59"/>
          <w:w w:val="150"/>
          <w:rtl/>
        </w:rPr>
        <w:t xml:space="preserve"> </w:t>
      </w:r>
      <w:r>
        <w:rPr>
          <w:w w:val="75"/>
          <w:rtl/>
        </w:rPr>
        <w:t>لاءِ</w:t>
      </w:r>
      <w:r>
        <w:rPr>
          <w:spacing w:val="16"/>
          <w:rtl/>
        </w:rPr>
        <w:t xml:space="preserve"> </w:t>
      </w:r>
      <w:r>
        <w:rPr>
          <w:w w:val="75"/>
          <w:rtl/>
        </w:rPr>
        <w:t>پاڪ</w:t>
      </w:r>
    </w:p>
    <w:p w14:paraId="52081E69">
      <w:pPr>
        <w:pStyle w:val="13"/>
        <w:bidi/>
        <w:spacing w:before="42" w:line="268" w:lineRule="auto"/>
        <w:ind w:left="163" w:right="311" w:hanging="9"/>
        <w:jc w:val="left"/>
      </w:pPr>
      <w:r>
        <w:rPr>
          <w:w w:val="70"/>
          <w:rtl/>
        </w:rPr>
        <w:t>ڪتاب</w:t>
      </w:r>
      <w:r>
        <w:rPr>
          <w:spacing w:val="-2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قرآن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مجيد</w:t>
      </w:r>
      <w:r>
        <w:rPr>
          <w:w w:val="70"/>
        </w:rPr>
        <w:t>“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سان روشناس ڪرايو</w:t>
      </w:r>
      <w:r>
        <w:rPr>
          <w:w w:val="70"/>
        </w:rPr>
        <w:t>.</w:t>
      </w:r>
      <w:r>
        <w:rPr>
          <w:w w:val="70"/>
          <w:rtl/>
        </w:rPr>
        <w:t xml:space="preserve"> رب تعالٰي کان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د</w:t>
      </w:r>
      <w:r>
        <w:rPr>
          <w:spacing w:val="-41"/>
          <w:w w:val="70"/>
          <w:position w:val="-2"/>
          <w:rtl/>
        </w:rPr>
        <w:t xml:space="preserve"> </w:t>
      </w:r>
      <w:r>
        <w:rPr>
          <w:w w:val="70"/>
          <w:rtl/>
        </w:rPr>
        <w:t>عا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آهي، ته شل</w:t>
      </w:r>
      <w:r>
        <w:rPr>
          <w:w w:val="70"/>
        </w:rPr>
        <w:t>!</w:t>
      </w:r>
      <w:r>
        <w:rPr>
          <w:w w:val="70"/>
          <w:rtl/>
        </w:rPr>
        <w:t xml:space="preserve"> اسان سڀني ڀينرن تي رحم فرمائي </w:t>
      </w:r>
      <w:r>
        <w:rPr>
          <w:w w:val="65"/>
          <w:rtl/>
        </w:rPr>
        <w:t>۽ صراط المستقيم تي هلڻ جي توفيق عطا فرمائي</w:t>
      </w:r>
      <w:r>
        <w:rPr>
          <w:w w:val="65"/>
        </w:rPr>
        <w:t>.</w:t>
      </w:r>
    </w:p>
    <w:p w14:paraId="0F7B8BAB">
      <w:pPr>
        <w:spacing w:before="8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3FFB7CE1">
      <w:pPr>
        <w:pStyle w:val="13"/>
        <w:rPr>
          <w:sz w:val="20"/>
        </w:rPr>
      </w:pPr>
    </w:p>
    <w:p w14:paraId="4FCD6352">
      <w:pPr>
        <w:pStyle w:val="13"/>
        <w:rPr>
          <w:sz w:val="20"/>
        </w:rPr>
      </w:pPr>
    </w:p>
    <w:p w14:paraId="2A51B8E0">
      <w:pPr>
        <w:pStyle w:val="13"/>
        <w:rPr>
          <w:sz w:val="20"/>
        </w:rPr>
      </w:pPr>
    </w:p>
    <w:p w14:paraId="2B5E9B0B">
      <w:pPr>
        <w:pStyle w:val="13"/>
        <w:rPr>
          <w:sz w:val="20"/>
        </w:rPr>
      </w:pPr>
    </w:p>
    <w:p w14:paraId="582B133B">
      <w:pPr>
        <w:pStyle w:val="13"/>
        <w:rPr>
          <w:sz w:val="20"/>
        </w:rPr>
      </w:pPr>
    </w:p>
    <w:p w14:paraId="23741A25">
      <w:pPr>
        <w:pStyle w:val="13"/>
        <w:rPr>
          <w:sz w:val="20"/>
        </w:rPr>
      </w:pPr>
    </w:p>
    <w:p w14:paraId="10D12440">
      <w:pPr>
        <w:pStyle w:val="13"/>
        <w:rPr>
          <w:sz w:val="20"/>
        </w:rPr>
      </w:pPr>
    </w:p>
    <w:p w14:paraId="4CE32B29">
      <w:pPr>
        <w:pStyle w:val="13"/>
        <w:rPr>
          <w:sz w:val="20"/>
        </w:rPr>
      </w:pPr>
    </w:p>
    <w:p w14:paraId="44596FF1">
      <w:pPr>
        <w:pStyle w:val="13"/>
        <w:rPr>
          <w:sz w:val="20"/>
        </w:rPr>
      </w:pPr>
    </w:p>
    <w:p w14:paraId="45FD6756">
      <w:pPr>
        <w:pStyle w:val="13"/>
        <w:rPr>
          <w:sz w:val="20"/>
        </w:rPr>
      </w:pPr>
    </w:p>
    <w:p w14:paraId="6D5BE1E9">
      <w:pPr>
        <w:pStyle w:val="13"/>
        <w:rPr>
          <w:sz w:val="20"/>
        </w:rPr>
      </w:pPr>
    </w:p>
    <w:p w14:paraId="16FC20DE">
      <w:pPr>
        <w:pStyle w:val="13"/>
        <w:rPr>
          <w:sz w:val="20"/>
        </w:rPr>
      </w:pPr>
    </w:p>
    <w:p w14:paraId="52E643EA">
      <w:pPr>
        <w:pStyle w:val="13"/>
        <w:spacing w:before="7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216535</wp:posOffset>
                </wp:positionV>
                <wp:extent cx="5772785" cy="55245"/>
                <wp:effectExtent l="0" t="0" r="0" b="0"/>
                <wp:wrapTopAndBottom/>
                <wp:docPr id="106" name="Graphic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6" o:spid="_x0000_s1026" o:spt="100" style="position:absolute;left:0pt;margin-left:70.55pt;margin-top:17.05pt;height:4.35pt;width:454.55pt;mso-position-horizontal-relative:page;mso-wrap-distance-bottom:0pt;mso-wrap-distance-top:0pt;z-index:-251619328;mso-width-relative:page;mso-height-relative:page;" fillcolor="#612322" filled="t" stroked="f" coordsize="5772785,55244" o:gfxdata="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4LPKx2gAAAAoBAAAP&#10;AAAAAAAAAAEAIAAAACIAAABkcnMvZG93bnJldi54bWxQSwECFAAUAAAACACHTuJAnWibDU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FEE4F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2BAD7F5">
      <w:pPr>
        <w:pStyle w:val="13"/>
        <w:spacing w:before="9"/>
        <w:rPr>
          <w:sz w:val="3"/>
        </w:rPr>
      </w:pPr>
    </w:p>
    <w:p w14:paraId="1AA5F30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L8PQWSR&#10;AgAAIwcAAA4AAAAAAAAAAQAgAAAAJAEAAGRycy9lMm9Eb2MueG1sUEsFBgAAAAAGAAYAWQEAACcG&#10;AAAAAA==&#10;">
                <o:lock v:ext="edit" aspectratio="f"/>
                <v:shape id="Graphic 108" o:spid="_x0000_s1026" o:spt="100" style="position:absolute;left:0;top:0;height:40005;width:5737860;" fillcolor="#000000" filled="t" stroked="f" coordsize="5737860,40005" o:gfxdata="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X7p3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C487FC4">
      <w:pPr>
        <w:pStyle w:val="3"/>
        <w:bidi/>
        <w:ind w:left="2942" w:right="0" w:firstLine="0"/>
        <w:jc w:val="left"/>
      </w:pPr>
      <w:r>
        <w:rPr>
          <w:w w:val="77"/>
          <w:rtl/>
        </w:rPr>
        <w:t>روزي</w:t>
      </w:r>
      <w:r>
        <w:rPr>
          <w:spacing w:val="-20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22"/>
          <w:w w:val="77"/>
          <w:rtl/>
        </w:rPr>
        <w:t xml:space="preserve"> </w:t>
      </w:r>
      <w:r>
        <w:rPr>
          <w:w w:val="77"/>
          <w:rtl/>
        </w:rPr>
        <w:t>اهميت</w:t>
      </w:r>
    </w:p>
    <w:p w14:paraId="5151692D">
      <w:pPr>
        <w:pStyle w:val="13"/>
        <w:spacing w:before="24"/>
      </w:pPr>
    </w:p>
    <w:p w14:paraId="2C294988">
      <w:pPr>
        <w:pStyle w:val="13"/>
        <w:bidi/>
        <w:spacing w:before="1" w:line="268" w:lineRule="auto"/>
        <w:ind w:left="144" w:right="312" w:firstLine="432"/>
        <w:jc w:val="left"/>
      </w:pPr>
      <w:r>
        <w:rPr>
          <w:w w:val="64"/>
          <w:rtl/>
        </w:rPr>
        <w:t>رمضان الم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w w:val="64"/>
          <w:rtl/>
        </w:rPr>
        <w:t>بارڪجيمهينيجونبيشمار۽بيحساب فضيلتونآهن،هن ڀلاريمهينيکي الله تعالٰيپنهنجو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مهينو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سڏيو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w w:val="68"/>
          <w:rtl/>
        </w:rPr>
        <w:t xml:space="preserve"> هن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مهينيکي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غمخواري،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همدرديءَ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صبر،رحمت۽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مغفرتوارو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مهينوسمجهيو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w w:val="68"/>
          <w:rtl/>
        </w:rPr>
        <w:t xml:space="preserve"> هن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مبارڪمهيني ۾</w:t>
      </w:r>
      <w:r>
        <w:rPr>
          <w:spacing w:val="40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تعالٰي پنهنجيپياري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محبوبحضرت</w:t>
      </w:r>
      <w:r>
        <w:rPr>
          <w:spacing w:val="40"/>
          <w:position w:val="-8"/>
          <w:rtl/>
        </w:rPr>
        <w:t xml:space="preserve"> </w:t>
      </w:r>
      <w:r>
        <w:rPr>
          <w:w w:val="65"/>
          <w:rtl/>
        </w:rPr>
        <w:t>محمّد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مصطفٰي،</w:t>
      </w:r>
      <w:r>
        <w:rPr>
          <w:rtl/>
        </w:rPr>
        <w:t xml:space="preserve"> </w:t>
      </w:r>
      <w:r>
        <w:rPr>
          <w:w w:val="65"/>
          <w:rtl/>
        </w:rPr>
        <w:t>احمدمجتبٰي صلي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 xml:space="preserve">الله عليهوآلهوسلمجنتيآخريآسماني </w:t>
      </w:r>
      <w:r>
        <w:rPr>
          <w:w w:val="70"/>
          <w:rtl/>
        </w:rPr>
        <w:t>ڪتاب</w:t>
      </w:r>
      <w:r>
        <w:rPr>
          <w:w w:val="70"/>
        </w:rPr>
        <w:t>”</w:t>
      </w:r>
      <w:r>
        <w:rPr>
          <w:w w:val="70"/>
          <w:rtl/>
        </w:rPr>
        <w:t>قرآنشريف</w:t>
      </w:r>
      <w:r>
        <w:rPr>
          <w:w w:val="70"/>
        </w:rPr>
        <w:t>“</w:t>
      </w:r>
      <w:r>
        <w:rPr>
          <w:w w:val="70"/>
          <w:rtl/>
        </w:rPr>
        <w:t>نازلفرمايو</w:t>
      </w:r>
      <w:r>
        <w:rPr>
          <w:w w:val="70"/>
        </w:rPr>
        <w:t>.</w:t>
      </w:r>
      <w:r>
        <w:rPr>
          <w:w w:val="70"/>
          <w:rtl/>
        </w:rPr>
        <w:t>اهڙوپاڪڪتاب،جيڪونه</w:t>
      </w:r>
    </w:p>
    <w:p w14:paraId="0BA04CD1">
      <w:pPr>
        <w:pStyle w:val="13"/>
        <w:bidi/>
        <w:spacing w:before="5" w:line="271" w:lineRule="auto"/>
        <w:ind w:left="143" w:right="4499" w:firstLine="4"/>
        <w:jc w:val="left"/>
      </w:pPr>
      <w:r>
        <w:rPr>
          <w:w w:val="72"/>
          <w:rtl/>
        </w:rPr>
        <w:t>صرفمذهبينقطنسانمالامالآهي</w:t>
      </w:r>
      <w:r>
        <w:rPr>
          <w:w w:val="72"/>
        </w:rPr>
        <w:t>.</w:t>
      </w:r>
      <w:r>
        <w:rPr>
          <w:spacing w:val="-23"/>
          <w:w w:val="72"/>
          <w:rtl/>
        </w:rPr>
        <w:t xml:space="preserve"> </w:t>
      </w:r>
      <w:r>
        <w:rPr>
          <w:w w:val="72"/>
          <w:rtl/>
        </w:rPr>
        <w:t>پرانجي</w:t>
      </w:r>
      <w:r>
        <w:rPr>
          <w:w w:val="72"/>
        </w:rPr>
        <w:t>”</w:t>
      </w:r>
      <w:r>
        <w:rPr>
          <w:w w:val="72"/>
          <w:rtl/>
        </w:rPr>
        <w:t>نزول</w:t>
      </w:r>
      <w:r>
        <w:rPr>
          <w:w w:val="72"/>
        </w:rPr>
        <w:t>“</w:t>
      </w:r>
      <w:r>
        <w:rPr>
          <w:w w:val="72"/>
          <w:rtl/>
        </w:rPr>
        <w:t>،</w:t>
      </w:r>
      <w:r>
        <w:rPr>
          <w:spacing w:val="-25"/>
          <w:w w:val="72"/>
          <w:rtl/>
        </w:rPr>
        <w:t xml:space="preserve"> </w:t>
      </w:r>
      <w:r>
        <w:rPr>
          <w:w w:val="72"/>
          <w:rtl/>
        </w:rPr>
        <w:t xml:space="preserve">دنياوارن </w:t>
      </w:r>
      <w:r>
        <w:rPr>
          <w:w w:val="69"/>
          <w:rtl/>
        </w:rPr>
        <w:t>کيحقوباطلجوفرق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ڪرڻسيکاريو۽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دنياکيامنو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سلامتي۽</w:t>
      </w:r>
      <w:r>
        <w:rPr>
          <w:spacing w:val="40"/>
          <w:rtl/>
        </w:rPr>
        <w:t xml:space="preserve"> </w:t>
      </w:r>
      <w:r>
        <w:rPr>
          <w:w w:val="67"/>
          <w:rtl/>
        </w:rPr>
        <w:t>آزاديءَ ۽ جمهوريت جو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پيغام ڏنو</w:t>
      </w:r>
      <w:r>
        <w:rPr>
          <w:w w:val="67"/>
        </w:rPr>
        <w:t>.</w:t>
      </w:r>
      <w:r>
        <w:rPr>
          <w:w w:val="67"/>
          <w:rtl/>
        </w:rPr>
        <w:t xml:space="preserve"> قرآني تعليم تي عمل ڪري،</w:t>
      </w:r>
      <w:r>
        <w:rPr>
          <w:rtl/>
        </w:rPr>
        <w:t xml:space="preserve"> </w:t>
      </w:r>
      <w:r>
        <w:rPr>
          <w:w w:val="69"/>
          <w:rtl/>
        </w:rPr>
        <w:t>انسان</w:t>
      </w:r>
      <w:r>
        <w:rPr>
          <w:rtl/>
        </w:rPr>
        <w:t xml:space="preserve"> </w:t>
      </w:r>
      <w:r>
        <w:rPr>
          <w:w w:val="69"/>
          <w:rtl/>
        </w:rPr>
        <w:t>ديني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دنياوي</w:t>
      </w:r>
      <w:r>
        <w:rPr>
          <w:rtl/>
        </w:rPr>
        <w:t xml:space="preserve"> </w:t>
      </w:r>
      <w:r>
        <w:rPr>
          <w:w w:val="69"/>
          <w:rtl/>
        </w:rPr>
        <w:t>حاصلات</w:t>
      </w:r>
      <w:r>
        <w:rPr>
          <w:rtl/>
        </w:rPr>
        <w:t xml:space="preserve"> </w:t>
      </w:r>
      <w:r>
        <w:rPr>
          <w:w w:val="69"/>
          <w:rtl/>
        </w:rPr>
        <w:t>ماڻي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ٿو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رب</w:t>
      </w:r>
      <w:r>
        <w:rPr>
          <w:rtl/>
        </w:rPr>
        <w:t xml:space="preserve"> </w:t>
      </w:r>
      <w:r>
        <w:rPr>
          <w:w w:val="69"/>
          <w:rtl/>
        </w:rPr>
        <w:t>تعالٰي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آڏو</w:t>
      </w:r>
      <w:r>
        <w:rPr>
          <w:w w:val="114"/>
          <w:rtl/>
        </w:rPr>
        <w:t xml:space="preserve"> </w:t>
      </w:r>
      <w:r>
        <w:rPr>
          <w:w w:val="68"/>
          <w:rtl/>
        </w:rPr>
        <w:t>سرخروٿئيٿو،پوءاِسانمسلمانڀائرن۽ڀينرنلاءاِيمان۽مسرت</w:t>
      </w:r>
      <w:r>
        <w:rPr>
          <w:rtl/>
        </w:rPr>
        <w:t xml:space="preserve"> </w:t>
      </w:r>
      <w:r>
        <w:rPr>
          <w:w w:val="63"/>
          <w:rtl/>
        </w:rPr>
        <w:t>و</w:t>
      </w:r>
      <w:r>
        <w:rPr>
          <w:rtl/>
        </w:rPr>
        <w:t xml:space="preserve"> </w:t>
      </w:r>
      <w:r>
        <w:rPr>
          <w:w w:val="63"/>
          <w:rtl/>
        </w:rPr>
        <w:t>شادابي</w:t>
      </w:r>
      <w:r>
        <w:rPr>
          <w:rtl/>
        </w:rPr>
        <w:t xml:space="preserve"> </w:t>
      </w:r>
      <w:r>
        <w:rPr>
          <w:w w:val="63"/>
          <w:rtl/>
        </w:rPr>
        <w:t>جو</w:t>
      </w:r>
      <w:r>
        <w:rPr>
          <w:rtl/>
        </w:rPr>
        <w:t xml:space="preserve"> </w:t>
      </w:r>
      <w:r>
        <w:rPr>
          <w:w w:val="63"/>
          <w:rtl/>
        </w:rPr>
        <w:t>ٻيو</w:t>
      </w:r>
      <w:r>
        <w:rPr>
          <w:spacing w:val="-1"/>
          <w:rtl/>
        </w:rPr>
        <w:t xml:space="preserve"> </w:t>
      </w:r>
      <w:r>
        <w:rPr>
          <w:w w:val="63"/>
          <w:rtl/>
        </w:rPr>
        <w:t>ڪهڙو</w:t>
      </w:r>
      <w:r>
        <w:rPr>
          <w:rtl/>
        </w:rPr>
        <w:t xml:space="preserve"> </w:t>
      </w:r>
      <w:r>
        <w:rPr>
          <w:w w:val="63"/>
          <w:rtl/>
        </w:rPr>
        <w:t>ڏينهن</w:t>
      </w:r>
      <w:r>
        <w:rPr>
          <w:spacing w:val="-1"/>
          <w:rtl/>
        </w:rPr>
        <w:t xml:space="preserve"> </w:t>
      </w:r>
      <w:r>
        <w:rPr>
          <w:w w:val="63"/>
          <w:rtl/>
        </w:rPr>
        <w:t>ٿي</w:t>
      </w:r>
      <w:r>
        <w:rPr>
          <w:rtl/>
        </w:rPr>
        <w:t xml:space="preserve"> </w:t>
      </w:r>
      <w:r>
        <w:rPr>
          <w:w w:val="63"/>
          <w:rtl/>
        </w:rPr>
        <w:t>سگهي</w:t>
      </w:r>
      <w:r>
        <w:rPr>
          <w:rtl/>
        </w:rPr>
        <w:t xml:space="preserve"> </w:t>
      </w:r>
      <w:r>
        <w:rPr>
          <w:w w:val="63"/>
          <w:rtl/>
        </w:rPr>
        <w:t>ٿو،</w:t>
      </w:r>
      <w:r>
        <w:rPr>
          <w:rtl/>
        </w:rPr>
        <w:t xml:space="preserve"> </w:t>
      </w:r>
      <w:r>
        <w:rPr>
          <w:w w:val="63"/>
          <w:rtl/>
        </w:rPr>
        <w:t>جيڪو</w:t>
      </w:r>
      <w:r>
        <w:rPr>
          <w:rtl/>
        </w:rPr>
        <w:t xml:space="preserve"> </w:t>
      </w:r>
      <w:r>
        <w:rPr>
          <w:w w:val="63"/>
          <w:rtl/>
        </w:rPr>
        <w:t>رمضان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مهينيکان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علاوه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هوندو</w:t>
      </w:r>
      <w:r>
        <w:rPr>
          <w:w w:val="70"/>
        </w:rPr>
        <w:t>.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رمضانالم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 xml:space="preserve">بارڪجيفضيلت۽عظمت </w:t>
      </w:r>
      <w:r>
        <w:rPr>
          <w:w w:val="71"/>
          <w:rtl/>
        </w:rPr>
        <w:t>انکانوڌيڪٻيڪهڙيٿينديجوهنمهيني۾قرآنمجيد</w:t>
      </w:r>
      <w:r>
        <w:rPr>
          <w:spacing w:val="-24"/>
          <w:w w:val="71"/>
          <w:rtl/>
        </w:rPr>
        <w:t xml:space="preserve"> </w:t>
      </w:r>
      <w:r>
        <w:rPr>
          <w:w w:val="71"/>
          <w:rtl/>
        </w:rPr>
        <w:t xml:space="preserve">نازل </w:t>
      </w:r>
      <w:r>
        <w:rPr>
          <w:w w:val="62"/>
          <w:rtl/>
        </w:rPr>
        <w:t>ٿيو۽رب تعالٰي هنمهينيکي پنهنجو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مهينو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سڏيو</w:t>
      </w:r>
      <w:r>
        <w:rPr>
          <w:w w:val="62"/>
        </w:rPr>
        <w:t>.</w:t>
      </w:r>
    </w:p>
    <w:p w14:paraId="69F10574">
      <w:pPr>
        <w:pStyle w:val="13"/>
        <w:bidi/>
        <w:spacing w:line="328" w:lineRule="exact"/>
        <w:ind w:left="587" w:right="0" w:firstLine="0"/>
        <w:jc w:val="left"/>
      </w:pPr>
      <w:r>
        <w:rPr>
          <w:w w:val="65"/>
          <w:rtl/>
        </w:rPr>
        <w:t>هن</w:t>
      </w:r>
      <w:r>
        <w:rPr>
          <w:spacing w:val="-19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مهيني</w:t>
      </w:r>
      <w:r>
        <w:rPr>
          <w:spacing w:val="-20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8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عبادت</w:t>
      </w:r>
      <w:r>
        <w:rPr>
          <w:spacing w:val="-19"/>
          <w:rtl/>
        </w:rPr>
        <w:t xml:space="preserve"> </w:t>
      </w:r>
      <w:r>
        <w:rPr>
          <w:w w:val="65"/>
          <w:rtl/>
        </w:rPr>
        <w:t>صوم</w:t>
      </w:r>
      <w:r>
        <w:rPr>
          <w:w w:val="65"/>
        </w:rPr>
        <w:t>“</w:t>
      </w:r>
      <w:r>
        <w:rPr>
          <w:w w:val="65"/>
          <w:rtl/>
        </w:rPr>
        <w:t>،</w:t>
      </w:r>
      <w:r>
        <w:rPr>
          <w:spacing w:val="-20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تعالٰي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پنهنجن</w:t>
      </w:r>
    </w:p>
    <w:p w14:paraId="325ACFA8">
      <w:pPr>
        <w:pStyle w:val="13"/>
        <w:bidi/>
        <w:spacing w:before="42" w:line="271" w:lineRule="auto"/>
        <w:ind w:left="156" w:right="311" w:firstLine="2"/>
        <w:jc w:val="left"/>
      </w:pPr>
      <w:r>
        <w:rPr>
          <w:w w:val="70"/>
          <w:rtl/>
        </w:rPr>
        <w:t>بندن تي فرض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بڻايو،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 آسمان ۽ جنت جا دروازا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کوليا وڃن ٿا</w:t>
      </w:r>
      <w:r>
        <w:rPr>
          <w:w w:val="70"/>
        </w:rPr>
        <w:t>.</w:t>
      </w:r>
      <w:r>
        <w:rPr>
          <w:w w:val="70"/>
          <w:rtl/>
        </w:rPr>
        <w:t xml:space="preserve"> هر نيڪيءَ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عيوض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ڏهوڻو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ثواب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ملي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روزيدار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هلڻ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چلڻ،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ٿڻ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ويهڻ۽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کائڻ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پيئڻ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سبب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-14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عبادت</w:t>
      </w:r>
      <w:r>
        <w:rPr>
          <w:w w:val="70"/>
        </w:rPr>
        <w:t>“</w:t>
      </w:r>
      <w:r>
        <w:rPr>
          <w:w w:val="70"/>
          <w:rtl/>
        </w:rPr>
        <w:t xml:space="preserve"> ۾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شمار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ڪيو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هيءُ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بابرڪت</w:t>
      </w:r>
      <w:r>
        <w:rPr>
          <w:rtl/>
        </w:rPr>
        <w:t xml:space="preserve"> </w:t>
      </w:r>
      <w:r>
        <w:rPr>
          <w:w w:val="71"/>
          <w:rtl/>
        </w:rPr>
        <w:t>مهينو آهي</w:t>
      </w:r>
      <w:r>
        <w:rPr>
          <w:w w:val="71"/>
        </w:rPr>
        <w:t>.</w:t>
      </w:r>
      <w:r>
        <w:rPr>
          <w:w w:val="71"/>
          <w:rtl/>
        </w:rPr>
        <w:t xml:space="preserve"> جنهن منجهه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هڪ رات اهڙي ته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فضيلت</w:t>
      </w:r>
      <w:r>
        <w:rPr>
          <w:spacing w:val="37"/>
          <w:rtl/>
        </w:rPr>
        <w:t xml:space="preserve"> </w:t>
      </w:r>
      <w:r>
        <w:rPr>
          <w:w w:val="71"/>
          <w:rtl/>
        </w:rPr>
        <w:t>۽</w:t>
      </w:r>
      <w:r>
        <w:rPr>
          <w:spacing w:val="-8"/>
          <w:rtl/>
        </w:rPr>
        <w:t xml:space="preserve"> </w:t>
      </w:r>
      <w:r>
        <w:rPr>
          <w:w w:val="71"/>
          <w:rtl/>
        </w:rPr>
        <w:t>بزرگيءَ واري اچي ٿي</w:t>
      </w:r>
      <w:r>
        <w:rPr>
          <w:w w:val="71"/>
        </w:rPr>
        <w:t>.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جنهن ۾ عبادت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71"/>
          <w:rtl/>
        </w:rPr>
        <w:t xml:space="preserve">هزار </w:t>
      </w:r>
      <w:r>
        <w:rPr>
          <w:w w:val="65"/>
          <w:rtl/>
        </w:rPr>
        <w:t>مهينن جي عبادت کان بهتر ۽ افضل ليکي وڃي ٿي</w:t>
      </w:r>
      <w:r>
        <w:rPr>
          <w:w w:val="65"/>
        </w:rPr>
        <w:t>!</w:t>
      </w:r>
      <w:r>
        <w:rPr>
          <w:w w:val="65"/>
          <w:rtl/>
        </w:rPr>
        <w:t xml:space="preserve"> سبحان</w:t>
      </w:r>
      <w:r>
        <w:rPr>
          <w:rtl/>
        </w:rPr>
        <w:t xml:space="preserve"> </w:t>
      </w:r>
      <w:r>
        <w:rPr>
          <w:w w:val="65"/>
          <w:rtl/>
        </w:rPr>
        <w:t>الله</w:t>
      </w:r>
      <w:r>
        <w:rPr>
          <w:w w:val="65"/>
        </w:rPr>
        <w:t>.</w:t>
      </w:r>
    </w:p>
    <w:p w14:paraId="7A1D4D41">
      <w:pPr>
        <w:pStyle w:val="13"/>
        <w:bidi/>
        <w:spacing w:line="271" w:lineRule="auto"/>
        <w:ind w:left="154" w:right="311" w:firstLine="432"/>
        <w:jc w:val="left"/>
      </w:pPr>
      <w:r>
        <w:rPr>
          <w:w w:val="71"/>
          <w:rtl/>
        </w:rPr>
        <w:t>جيئن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مَاهِه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بارڪ ۾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روزيدار،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پرهيزگار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بڻجي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ويندو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سندس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روح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پاڪ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صاف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 xml:space="preserve">وڃي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w w:val="68"/>
          <w:rtl/>
        </w:rPr>
        <w:t xml:space="preserve"> منجهانئس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برا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خيال پري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وڃن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نفساني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خواهش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ڪنٽرول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w w:val="68"/>
          <w:rtl/>
        </w:rPr>
        <w:t xml:space="preserve"> نه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صرف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اِهو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گڏوگڏ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زِبان،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دِل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اَکيون هَٿَ پِير</w:t>
      </w:r>
      <w:r>
        <w:rPr>
          <w:w w:val="69"/>
        </w:rPr>
        <w:t>.</w:t>
      </w:r>
      <w:r>
        <w:rPr>
          <w:w w:val="69"/>
          <w:rtl/>
        </w:rPr>
        <w:t xml:space="preserve"> مطلب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سمورا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حواس،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نيت 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اخلاق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سڀني ۾ پرهيزگاريءَ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 عنصر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حاوي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ٿي </w:t>
      </w:r>
      <w:r>
        <w:rPr>
          <w:w w:val="66"/>
          <w:rtl/>
        </w:rPr>
        <w:t>وڃي ٿو</w:t>
      </w:r>
      <w:r>
        <w:rPr>
          <w:w w:val="66"/>
        </w:rPr>
        <w:t>.</w:t>
      </w:r>
      <w:r>
        <w:rPr>
          <w:w w:val="66"/>
          <w:rtl/>
        </w:rPr>
        <w:t xml:space="preserve"> سڄو مهينو روزيدار عبادت ۾ گذاري ٿو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ته سندس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اخلاقي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تربيت به ٿيندي رهي ٿي،</w:t>
      </w:r>
      <w:r>
        <w:rPr>
          <w:spacing w:val="-14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پنهنجي خاندان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۽</w:t>
      </w:r>
      <w:r>
        <w:rPr>
          <w:spacing w:val="80"/>
          <w:rtl/>
        </w:rPr>
        <w:t xml:space="preserve"> </w:t>
      </w:r>
      <w:r>
        <w:rPr>
          <w:w w:val="72"/>
          <w:rtl/>
        </w:rPr>
        <w:t>مٽن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مائٽن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مدد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8"/>
          <w:rtl/>
        </w:rPr>
        <w:t xml:space="preserve"> </w:t>
      </w:r>
      <w:r>
        <w:rPr>
          <w:w w:val="72"/>
          <w:rtl/>
        </w:rPr>
        <w:t>همدردي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ترغيب</w:t>
      </w:r>
      <w:r>
        <w:rPr>
          <w:spacing w:val="-6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ملندي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رهي</w:t>
      </w:r>
      <w:r>
        <w:rPr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ڪري</w:t>
      </w:r>
      <w:r>
        <w:rPr>
          <w:rtl/>
        </w:rPr>
        <w:t xml:space="preserve"> </w:t>
      </w:r>
      <w:r>
        <w:rPr>
          <w:w w:val="72"/>
          <w:rtl/>
        </w:rPr>
        <w:t>مجموعي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معاشري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تي </w:t>
      </w:r>
      <w:r>
        <w:rPr>
          <w:w w:val="67"/>
          <w:rtl/>
        </w:rPr>
        <w:t>مثبت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اثر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ٿين</w:t>
      </w:r>
      <w:r>
        <w:rPr>
          <w:spacing w:val="-19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-20"/>
          <w:rtl/>
        </w:rPr>
        <w:t xml:space="preserve"> </w:t>
      </w:r>
      <w:r>
        <w:rPr>
          <w:w w:val="67"/>
          <w:rtl/>
        </w:rPr>
        <w:t>هاڻي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ٻڌايو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توهان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پاڻ</w:t>
      </w:r>
      <w:r>
        <w:rPr>
          <w:spacing w:val="-20"/>
          <w:rtl/>
        </w:rPr>
        <w:t xml:space="preserve"> </w:t>
      </w:r>
      <w:r>
        <w:rPr>
          <w:w w:val="67"/>
          <w:rtl/>
        </w:rPr>
        <w:t>فيصلو</w:t>
      </w:r>
      <w:r>
        <w:rPr>
          <w:spacing w:val="-19"/>
          <w:rtl/>
        </w:rPr>
        <w:t xml:space="preserve"> </w:t>
      </w:r>
      <w:r>
        <w:rPr>
          <w:w w:val="67"/>
          <w:rtl/>
        </w:rPr>
        <w:t>ڪريو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7"/>
          <w:rtl/>
        </w:rPr>
        <w:t>ڪهڙو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مسلمان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هوندو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جيڪو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خدا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هن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مهيني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کان</w:t>
      </w:r>
    </w:p>
    <w:p w14:paraId="594CA351">
      <w:pPr>
        <w:pStyle w:val="13"/>
        <w:bidi/>
        <w:spacing w:line="330" w:lineRule="exact"/>
        <w:ind w:left="155" w:right="0" w:firstLine="0"/>
        <w:jc w:val="left"/>
      </w:pPr>
      <w:r>
        <w:rPr>
          <w:w w:val="65"/>
          <w:rtl/>
        </w:rPr>
        <w:t>پاسو</w:t>
      </w:r>
      <w:r>
        <w:rPr>
          <w:spacing w:val="60"/>
          <w:w w:val="150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54"/>
          <w:w w:val="150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58"/>
          <w:w w:val="150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روزو</w:t>
      </w:r>
      <w:r>
        <w:rPr>
          <w:w w:val="65"/>
        </w:rPr>
        <w:t>“</w:t>
      </w:r>
      <w:r>
        <w:rPr>
          <w:spacing w:val="61"/>
          <w:w w:val="150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51"/>
          <w:w w:val="150"/>
          <w:rtl/>
        </w:rPr>
        <w:t xml:space="preserve"> </w:t>
      </w:r>
      <w:r>
        <w:rPr>
          <w:w w:val="65"/>
          <w:rtl/>
        </w:rPr>
        <w:t>رکي</w:t>
      </w:r>
      <w:r>
        <w:rPr>
          <w:spacing w:val="59"/>
          <w:rtl/>
        </w:rPr>
        <w:t xml:space="preserve"> </w:t>
      </w:r>
      <w:r>
        <w:rPr>
          <w:w w:val="65"/>
          <w:rtl/>
        </w:rPr>
        <w:t>۽</w:t>
      </w:r>
      <w:r>
        <w:rPr>
          <w:spacing w:val="62"/>
          <w:rtl/>
        </w:rPr>
        <w:t xml:space="preserve"> </w:t>
      </w:r>
      <w:r>
        <w:rPr>
          <w:w w:val="65"/>
          <w:rtl/>
        </w:rPr>
        <w:t>پاڻ</w:t>
      </w:r>
      <w:r>
        <w:rPr>
          <w:spacing w:val="59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62"/>
          <w:rtl/>
        </w:rPr>
        <w:t xml:space="preserve"> </w:t>
      </w:r>
      <w:r>
        <w:rPr>
          <w:w w:val="65"/>
          <w:rtl/>
        </w:rPr>
        <w:t>هن</w:t>
      </w:r>
      <w:r>
        <w:rPr>
          <w:spacing w:val="59"/>
          <w:rtl/>
        </w:rPr>
        <w:t xml:space="preserve"> </w:t>
      </w:r>
      <w:r>
        <w:rPr>
          <w:w w:val="65"/>
          <w:rtl/>
        </w:rPr>
        <w:t>ڀلاري</w:t>
      </w:r>
      <w:r>
        <w:rPr>
          <w:spacing w:val="56"/>
          <w:rtl/>
        </w:rPr>
        <w:t xml:space="preserve"> </w:t>
      </w:r>
      <w:r>
        <w:rPr>
          <w:w w:val="65"/>
          <w:rtl/>
        </w:rPr>
        <w:t>مهيني</w:t>
      </w:r>
      <w:r>
        <w:rPr>
          <w:spacing w:val="60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58"/>
          <w:rtl/>
        </w:rPr>
        <w:t xml:space="preserve"> </w:t>
      </w:r>
      <w:r>
        <w:rPr>
          <w:w w:val="65"/>
          <w:rtl/>
        </w:rPr>
        <w:t>رحمتن</w:t>
      </w:r>
      <w:r>
        <w:rPr>
          <w:spacing w:val="59"/>
          <w:rtl/>
        </w:rPr>
        <w:t xml:space="preserve"> </w:t>
      </w:r>
      <w:r>
        <w:rPr>
          <w:w w:val="65"/>
          <w:rtl/>
        </w:rPr>
        <w:t>۽</w:t>
      </w:r>
      <w:r>
        <w:rPr>
          <w:spacing w:val="61"/>
          <w:rtl/>
        </w:rPr>
        <w:t xml:space="preserve"> </w:t>
      </w:r>
      <w:r>
        <w:rPr>
          <w:w w:val="65"/>
          <w:rtl/>
        </w:rPr>
        <w:t>نعمتن</w:t>
      </w:r>
      <w:r>
        <w:rPr>
          <w:spacing w:val="63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57"/>
          <w:rtl/>
        </w:rPr>
        <w:t xml:space="preserve"> </w:t>
      </w:r>
      <w:r>
        <w:rPr>
          <w:w w:val="65"/>
          <w:rtl/>
        </w:rPr>
        <w:t>مالا</w:t>
      </w:r>
      <w:r>
        <w:rPr>
          <w:spacing w:val="61"/>
          <w:rtl/>
        </w:rPr>
        <w:t xml:space="preserve"> </w:t>
      </w:r>
      <w:r>
        <w:rPr>
          <w:w w:val="65"/>
          <w:rtl/>
        </w:rPr>
        <w:t>مال</w:t>
      </w:r>
      <w:r>
        <w:rPr>
          <w:spacing w:val="60"/>
          <w:rtl/>
        </w:rPr>
        <w:t xml:space="preserve"> </w:t>
      </w:r>
      <w:r>
        <w:rPr>
          <w:w w:val="65"/>
          <w:rtl/>
        </w:rPr>
        <w:t>نه</w:t>
      </w:r>
    </w:p>
    <w:p w14:paraId="0C96313F">
      <w:pPr>
        <w:pStyle w:val="13"/>
        <w:bidi/>
        <w:spacing w:before="42" w:line="268" w:lineRule="auto"/>
        <w:ind w:left="159" w:right="311" w:hanging="5"/>
        <w:jc w:val="left"/>
      </w:pPr>
      <w:r>
        <w:rPr>
          <w:w w:val="70"/>
          <w:rtl/>
        </w:rPr>
        <w:t>ڪري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رمضان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لفظ</w:t>
      </w:r>
      <w:r>
        <w:rPr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رمض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منجهان</w:t>
      </w:r>
      <w:r>
        <w:rPr>
          <w:rtl/>
        </w:rPr>
        <w:t xml:space="preserve"> </w:t>
      </w:r>
      <w:r>
        <w:rPr>
          <w:w w:val="70"/>
          <w:rtl/>
        </w:rPr>
        <w:t>نڪتل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يعني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هيءُ</w:t>
      </w:r>
      <w:r>
        <w:rPr>
          <w:rtl/>
        </w:rPr>
        <w:t xml:space="preserve"> </w:t>
      </w:r>
      <w:r>
        <w:rPr>
          <w:w w:val="70"/>
          <w:rtl/>
        </w:rPr>
        <w:t>مهينو</w:t>
      </w:r>
      <w:r>
        <w:rPr>
          <w:rtl/>
        </w:rPr>
        <w:t xml:space="preserve"> </w:t>
      </w:r>
      <w:r>
        <w:rPr>
          <w:w w:val="70"/>
          <w:rtl/>
        </w:rPr>
        <w:t>گناهن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ساڙي</w:t>
      </w:r>
      <w:r>
        <w:rPr>
          <w:rtl/>
        </w:rPr>
        <w:t xml:space="preserve"> </w:t>
      </w:r>
      <w:r>
        <w:rPr>
          <w:w w:val="70"/>
          <w:rtl/>
        </w:rPr>
        <w:t>ٿو</w:t>
      </w:r>
      <w:r>
        <w:rPr>
          <w:rtl/>
        </w:rPr>
        <w:t xml:space="preserve"> </w:t>
      </w:r>
      <w:r>
        <w:rPr>
          <w:w w:val="70"/>
          <w:rtl/>
        </w:rPr>
        <w:t>ڇڏي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 xml:space="preserve">روزيدار </w:t>
      </w:r>
      <w:r>
        <w:rPr>
          <w:w w:val="62"/>
          <w:rtl/>
        </w:rPr>
        <w:t>پاڪيزگيءَ جي</w:t>
      </w:r>
      <w:r>
        <w:rPr>
          <w:rtl/>
        </w:rPr>
        <w:t xml:space="preserve"> </w:t>
      </w:r>
      <w:r>
        <w:rPr>
          <w:w w:val="62"/>
          <w:rtl/>
        </w:rPr>
        <w:t>بلندين</w:t>
      </w:r>
      <w:r>
        <w:rPr>
          <w:rtl/>
        </w:rPr>
        <w:t xml:space="preserve"> </w:t>
      </w:r>
      <w:r>
        <w:rPr>
          <w:w w:val="62"/>
          <w:rtl/>
        </w:rPr>
        <w:t>تي پهچي ٿو</w:t>
      </w:r>
      <w:r>
        <w:rPr>
          <w:w w:val="62"/>
        </w:rPr>
        <w:t>!</w:t>
      </w:r>
      <w:r>
        <w:rPr>
          <w:w w:val="62"/>
          <w:rtl/>
        </w:rPr>
        <w:t xml:space="preserve"> سبحان</w:t>
      </w:r>
      <w:r>
        <w:rPr>
          <w:rtl/>
        </w:rPr>
        <w:t xml:space="preserve"> </w:t>
      </w:r>
      <w:r>
        <w:rPr>
          <w:w w:val="62"/>
          <w:rtl/>
        </w:rPr>
        <w:t>الله</w:t>
      </w:r>
    </w:p>
    <w:p w14:paraId="228AD497">
      <w:pPr>
        <w:pStyle w:val="13"/>
        <w:bidi/>
        <w:spacing w:before="3" w:line="261" w:lineRule="auto"/>
        <w:ind w:left="150" w:right="312" w:firstLine="429"/>
        <w:jc w:val="left"/>
      </w:pPr>
      <w:r>
        <w:rPr>
          <w:w w:val="70"/>
          <w:rtl/>
        </w:rPr>
        <w:t>لفظ</w:t>
      </w:r>
      <w:r>
        <w:rPr>
          <w:spacing w:val="-7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صوم</w:t>
      </w:r>
      <w:r>
        <w:rPr>
          <w:w w:val="70"/>
        </w:rPr>
        <w:t>“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لغوي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معنٰي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امساڪ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روڪڻ،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روڪي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وٺڻ،</w:t>
      </w:r>
      <w:r>
        <w:rPr>
          <w:spacing w:val="-6"/>
          <w:rtl/>
        </w:rPr>
        <w:t xml:space="preserve"> </w:t>
      </w:r>
      <w:r>
        <w:rPr>
          <w:w w:val="70"/>
          <w:rtl/>
        </w:rPr>
        <w:t>مطلب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روزو</w:t>
      </w:r>
      <w:r>
        <w:rPr>
          <w:w w:val="70"/>
        </w:rPr>
        <w:t>“</w:t>
      </w:r>
      <w:r>
        <w:rPr>
          <w:spacing w:val="-6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اهڙيءَ </w:t>
      </w:r>
      <w:r>
        <w:rPr>
          <w:w w:val="71"/>
          <w:rtl/>
        </w:rPr>
        <w:t>عبادت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نالو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جيڪو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مسلمان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جي فطرت۽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حدود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قائم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رهڻ۽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روزيدار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احڪام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الاهي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طيع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spacing w:val="-7"/>
          <w:rtl/>
        </w:rPr>
        <w:t xml:space="preserve"> </w:t>
      </w:r>
      <w:r>
        <w:rPr>
          <w:w w:val="65"/>
          <w:rtl/>
        </w:rPr>
        <w:t>فرمانبردار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بڻجڻ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مجبور</w:t>
      </w:r>
      <w:r>
        <w:rPr>
          <w:spacing w:val="-6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ٿو</w:t>
      </w:r>
      <w:r>
        <w:rPr>
          <w:spacing w:val="-8"/>
          <w:rtl/>
        </w:rPr>
        <w:t xml:space="preserve"> </w:t>
      </w:r>
      <w:r>
        <w:rPr>
          <w:w w:val="65"/>
          <w:rtl/>
        </w:rPr>
        <w:t>۽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انسان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پنهنجي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جسم</w:t>
      </w:r>
      <w:r>
        <w:rPr>
          <w:spacing w:val="-8"/>
          <w:rtl/>
        </w:rPr>
        <w:t xml:space="preserve"> </w:t>
      </w:r>
      <w:r>
        <w:rPr>
          <w:w w:val="65"/>
          <w:rtl/>
        </w:rPr>
        <w:t>۽</w:t>
      </w:r>
      <w:r>
        <w:rPr>
          <w:spacing w:val="-4"/>
          <w:rtl/>
        </w:rPr>
        <w:t xml:space="preserve"> </w:t>
      </w:r>
      <w:r>
        <w:rPr>
          <w:w w:val="65"/>
          <w:rtl/>
        </w:rPr>
        <w:t>روح</w:t>
      </w:r>
      <w:r>
        <w:rPr>
          <w:spacing w:val="-2"/>
          <w:rtl/>
        </w:rPr>
        <w:t xml:space="preserve"> </w:t>
      </w:r>
      <w:r>
        <w:rPr>
          <w:w w:val="65"/>
          <w:rtl/>
        </w:rPr>
        <w:t>ٻنهي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پورو</w:t>
      </w:r>
      <w:r>
        <w:rPr>
          <w:spacing w:val="-8"/>
          <w:rtl/>
        </w:rPr>
        <w:t xml:space="preserve"> </w:t>
      </w:r>
      <w:r>
        <w:rPr>
          <w:w w:val="65"/>
          <w:rtl/>
        </w:rPr>
        <w:t>پورو</w:t>
      </w:r>
      <w:r>
        <w:rPr>
          <w:spacing w:val="-7"/>
          <w:rtl/>
        </w:rPr>
        <w:t xml:space="preserve"> </w:t>
      </w:r>
      <w:r>
        <w:rPr>
          <w:w w:val="65"/>
          <w:rtl/>
        </w:rPr>
        <w:t>ضبط</w:t>
      </w:r>
      <w:r>
        <w:rPr>
          <w:spacing w:val="-8"/>
          <w:rtl/>
        </w:rPr>
        <w:t xml:space="preserve"> </w:t>
      </w:r>
      <w:r>
        <w:rPr>
          <w:w w:val="65"/>
          <w:rtl/>
        </w:rPr>
        <w:t>۽</w:t>
      </w:r>
      <w:r>
        <w:rPr>
          <w:spacing w:val="-4"/>
          <w:rtl/>
        </w:rPr>
        <w:t xml:space="preserve"> </w:t>
      </w:r>
      <w:r>
        <w:rPr>
          <w:w w:val="65"/>
          <w:rtl/>
        </w:rPr>
        <w:t>قابو</w:t>
      </w:r>
      <w:r>
        <w:rPr>
          <w:spacing w:val="-9"/>
          <w:rtl/>
        </w:rPr>
        <w:t xml:space="preserve"> </w:t>
      </w:r>
      <w:r>
        <w:rPr>
          <w:w w:val="65"/>
          <w:rtl/>
        </w:rPr>
        <w:t>۾</w:t>
      </w:r>
      <w:r>
        <w:rPr>
          <w:spacing w:val="-4"/>
          <w:rtl/>
        </w:rPr>
        <w:t xml:space="preserve"> </w:t>
      </w:r>
      <w:r>
        <w:rPr>
          <w:w w:val="65"/>
          <w:rtl/>
        </w:rPr>
        <w:t xml:space="preserve">رکڻ </w:t>
      </w:r>
      <w:r>
        <w:rPr>
          <w:w w:val="68"/>
          <w:rtl/>
        </w:rPr>
        <w:t>سيکاري</w:t>
      </w:r>
      <w:r>
        <w:rPr>
          <w:spacing w:val="12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21"/>
          <w:rtl/>
        </w:rPr>
        <w:t xml:space="preserve"> </w:t>
      </w:r>
      <w:r>
        <w:rPr>
          <w:w w:val="68"/>
          <w:rtl/>
        </w:rPr>
        <w:t>۽</w:t>
      </w:r>
      <w:r>
        <w:rPr>
          <w:spacing w:val="66"/>
          <w:position w:val="5"/>
          <w:rtl/>
        </w:rPr>
        <w:t xml:space="preserve"> </w:t>
      </w:r>
      <w:r>
        <w:rPr>
          <w:w w:val="68"/>
          <w:position w:val="5"/>
          <w:rtl/>
        </w:rPr>
        <w:t>اِهائي</w:t>
      </w:r>
      <w:r>
        <w:rPr>
          <w:spacing w:val="14"/>
          <w:rtl/>
        </w:rPr>
        <w:t xml:space="preserve"> </w:t>
      </w:r>
      <w:r>
        <w:rPr>
          <w:w w:val="68"/>
          <w:rtl/>
        </w:rPr>
        <w:t>اصل</w:t>
      </w:r>
      <w:r>
        <w:rPr>
          <w:spacing w:val="24"/>
          <w:rtl/>
        </w:rPr>
        <w:t xml:space="preserve"> </w:t>
      </w:r>
      <w:r>
        <w:rPr>
          <w:w w:val="68"/>
          <w:rtl/>
        </w:rPr>
        <w:t>۾</w:t>
      </w:r>
      <w:r>
        <w:rPr>
          <w:spacing w:val="17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روزي</w:t>
      </w:r>
      <w:r>
        <w:rPr>
          <w:w w:val="68"/>
        </w:rPr>
        <w:t>“</w:t>
      </w:r>
      <w:r>
        <w:rPr>
          <w:spacing w:val="2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24"/>
          <w:rtl/>
        </w:rPr>
        <w:t xml:space="preserve"> </w:t>
      </w:r>
      <w:r>
        <w:rPr>
          <w:w w:val="68"/>
          <w:rtl/>
        </w:rPr>
        <w:t>حقيقت</w:t>
      </w:r>
      <w:r>
        <w:rPr>
          <w:spacing w:val="23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24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20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20"/>
          <w:rtl/>
        </w:rPr>
        <w:t xml:space="preserve"> </w:t>
      </w:r>
      <w:r>
        <w:rPr>
          <w:w w:val="68"/>
          <w:rtl/>
        </w:rPr>
        <w:t>حقيقت</w:t>
      </w:r>
      <w:r>
        <w:rPr>
          <w:spacing w:val="20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21"/>
          <w:rtl/>
        </w:rPr>
        <w:t xml:space="preserve"> </w:t>
      </w:r>
      <w:r>
        <w:rPr>
          <w:w w:val="68"/>
          <w:rtl/>
        </w:rPr>
        <w:t>نظر</w:t>
      </w:r>
      <w:r>
        <w:rPr>
          <w:spacing w:val="20"/>
          <w:rtl/>
        </w:rPr>
        <w:t xml:space="preserve"> </w:t>
      </w:r>
      <w:r>
        <w:rPr>
          <w:w w:val="68"/>
          <w:rtl/>
        </w:rPr>
        <w:t>۾</w:t>
      </w:r>
      <w:r>
        <w:rPr>
          <w:spacing w:val="24"/>
          <w:rtl/>
        </w:rPr>
        <w:t xml:space="preserve"> </w:t>
      </w:r>
      <w:r>
        <w:rPr>
          <w:w w:val="68"/>
          <w:rtl/>
        </w:rPr>
        <w:t>رکي</w:t>
      </w:r>
      <w:r>
        <w:rPr>
          <w:spacing w:val="19"/>
          <w:rtl/>
        </w:rPr>
        <w:t xml:space="preserve"> </w:t>
      </w:r>
      <w:r>
        <w:rPr>
          <w:w w:val="68"/>
          <w:rtl/>
        </w:rPr>
        <w:t>روزو</w:t>
      </w:r>
      <w:r>
        <w:rPr>
          <w:spacing w:val="19"/>
          <w:rtl/>
        </w:rPr>
        <w:t xml:space="preserve"> </w:t>
      </w:r>
      <w:r>
        <w:rPr>
          <w:w w:val="68"/>
          <w:rtl/>
        </w:rPr>
        <w:t>رکبو</w:t>
      </w:r>
      <w:r>
        <w:rPr>
          <w:spacing w:val="2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هو</w:t>
      </w:r>
      <w:r>
        <w:rPr>
          <w:spacing w:val="-11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عبادت</w:t>
      </w:r>
      <w:r>
        <w:rPr>
          <w:w w:val="67"/>
        </w:rPr>
        <w:t>“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شمار</w:t>
      </w:r>
      <w:r>
        <w:rPr>
          <w:spacing w:val="-16"/>
          <w:w w:val="67"/>
          <w:rtl/>
        </w:rPr>
        <w:t xml:space="preserve"> </w:t>
      </w:r>
      <w:r>
        <w:rPr>
          <w:w w:val="67"/>
          <w:rtl/>
        </w:rPr>
        <w:t>ٿيندو</w:t>
      </w:r>
      <w:r>
        <w:rPr>
          <w:w w:val="67"/>
        </w:rPr>
        <w:t>.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ورنه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جيڪڏهن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صرف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رسميطور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ڏيکارڻ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6"/>
          <w:w w:val="67"/>
          <w:rtl/>
        </w:rPr>
        <w:t xml:space="preserve"> </w:t>
      </w:r>
      <w:r>
        <w:rPr>
          <w:w w:val="67"/>
          <w:rtl/>
        </w:rPr>
        <w:t>روزو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رکيو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ويندو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منجهان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ڪو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فائدو</w:t>
      </w:r>
    </w:p>
    <w:p w14:paraId="4732D1D0">
      <w:pPr>
        <w:pStyle w:val="13"/>
        <w:bidi/>
        <w:spacing w:before="12"/>
        <w:ind w:left="151" w:right="0" w:firstLine="0"/>
        <w:jc w:val="left"/>
      </w:pPr>
      <w:r>
        <w:rPr>
          <w:w w:val="62"/>
          <w:rtl/>
        </w:rPr>
        <w:t>حاصل</w:t>
      </w:r>
      <w:r>
        <w:rPr>
          <w:spacing w:val="-8"/>
          <w:w w:val="62"/>
          <w:rtl/>
        </w:rPr>
        <w:t xml:space="preserve"> </w:t>
      </w:r>
      <w:r>
        <w:rPr>
          <w:w w:val="62"/>
          <w:rtl/>
        </w:rPr>
        <w:t>نه</w:t>
      </w:r>
      <w:r>
        <w:rPr>
          <w:spacing w:val="-11"/>
          <w:w w:val="62"/>
          <w:rtl/>
        </w:rPr>
        <w:t xml:space="preserve"> </w:t>
      </w:r>
      <w:r>
        <w:rPr>
          <w:w w:val="62"/>
          <w:rtl/>
        </w:rPr>
        <w:t>ٿيندو</w:t>
      </w:r>
      <w:r>
        <w:rPr>
          <w:spacing w:val="-8"/>
          <w:w w:val="62"/>
          <w:rtl/>
        </w:rPr>
        <w:t xml:space="preserve"> </w:t>
      </w:r>
      <w:r>
        <w:rPr>
          <w:w w:val="62"/>
          <w:rtl/>
        </w:rPr>
        <w:t>نه</w:t>
      </w:r>
      <w:r>
        <w:rPr>
          <w:spacing w:val="-9"/>
          <w:w w:val="62"/>
          <w:rtl/>
        </w:rPr>
        <w:t xml:space="preserve"> </w:t>
      </w:r>
      <w:r>
        <w:rPr>
          <w:w w:val="62"/>
          <w:rtl/>
        </w:rPr>
        <w:t>دنياوي۽</w:t>
      </w:r>
      <w:r>
        <w:rPr>
          <w:spacing w:val="-9"/>
          <w:w w:val="62"/>
          <w:rtl/>
        </w:rPr>
        <w:t xml:space="preserve"> </w:t>
      </w:r>
      <w:r>
        <w:rPr>
          <w:w w:val="62"/>
          <w:rtl/>
        </w:rPr>
        <w:t>دِينوي</w:t>
      </w:r>
      <w:r>
        <w:rPr>
          <w:w w:val="62"/>
        </w:rPr>
        <w:t>.</w:t>
      </w:r>
    </w:p>
    <w:p w14:paraId="2EEB17AC">
      <w:pPr>
        <w:pStyle w:val="13"/>
        <w:spacing w:before="17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281305</wp:posOffset>
                </wp:positionV>
                <wp:extent cx="5772785" cy="55245"/>
                <wp:effectExtent l="0" t="0" r="0" b="0"/>
                <wp:wrapTopAndBottom/>
                <wp:docPr id="110" name="Graphic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0" o:spid="_x0000_s1026" o:spt="100" style="position:absolute;left:0pt;margin-left:70.55pt;margin-top:22.15pt;height:4.35pt;width:454.55pt;mso-position-horizontal-relative:page;mso-wrap-distance-bottom:0pt;mso-wrap-distance-top:0pt;z-index:-251618304;mso-width-relative:page;mso-height-relative:page;" fillcolor="#612322" filled="t" stroked="f" coordsize="5772785,55244" o:gfxdata="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JWxqtsAAAAKAQAADwAAAAAA&#10;AAABACAAAAAiAAAAZHJzL2Rvd25yZXYueG1sUEsBAhQAFAAAAAgAh07iQLHNTIJ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F345BE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B79170B">
      <w:pPr>
        <w:pStyle w:val="13"/>
        <w:spacing w:before="9"/>
        <w:rPr>
          <w:sz w:val="3"/>
        </w:rPr>
      </w:pPr>
    </w:p>
    <w:p w14:paraId="4B5BCB7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Ju60p+LAgAAIwcA&#10;AA4AAAAAAAAAAQAgAAAAJAEAAGRycy9lMm9Eb2MueG1sUEsFBgAAAAAGAAYAWQEAACEGAAAAAA==&#10;">
                <o:lock v:ext="edit" aspectratio="f"/>
                <v:shape id="Graphic 112" o:spid="_x0000_s1026" o:spt="100" style="position:absolute;left:0;top:0;height:40005;width:5737860;" fillcolor="#000000" filled="t" stroked="f" coordsize="5737860,40005" o:gfxdata="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T0jp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2B2C364">
      <w:pPr>
        <w:pStyle w:val="13"/>
        <w:bidi/>
        <w:spacing w:before="262" w:line="271" w:lineRule="auto"/>
        <w:ind w:left="154" w:right="311" w:firstLine="430"/>
        <w:jc w:val="left"/>
      </w:pPr>
      <w:r>
        <w:rPr>
          <w:w w:val="70"/>
        </w:rPr>
        <w:t>”</w:t>
      </w:r>
      <w:r>
        <w:rPr>
          <w:w w:val="70"/>
          <w:rtl/>
        </w:rPr>
        <w:t>روزي</w:t>
      </w:r>
      <w:r>
        <w:rPr>
          <w:w w:val="70"/>
        </w:rPr>
        <w:t>“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اصطلاحي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معنٰي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سج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ڀرڻ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وٺي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سج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لهڻ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تائين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کائڻ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پيئڻ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جنسي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خواهشن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ترڪ </w:t>
      </w:r>
      <w:r>
        <w:rPr>
          <w:w w:val="71"/>
          <w:rtl/>
        </w:rPr>
        <w:t xml:space="preserve">ڪرڻ، اِها ته </w:t>
      </w:r>
      <w:r>
        <w:rPr>
          <w:w w:val="71"/>
        </w:rPr>
        <w:t>”</w:t>
      </w:r>
      <w:r>
        <w:rPr>
          <w:w w:val="71"/>
          <w:rtl/>
        </w:rPr>
        <w:t>روزي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ظاهري معنٰي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w w:val="71"/>
          <w:rtl/>
        </w:rPr>
        <w:t xml:space="preserve"> هاڻي اچو باطني معنٰي ۽</w:t>
      </w:r>
      <w:r>
        <w:rPr>
          <w:spacing w:val="-11"/>
          <w:rtl/>
        </w:rPr>
        <w:t xml:space="preserve"> </w:t>
      </w:r>
      <w:r>
        <w:rPr>
          <w:w w:val="71"/>
          <w:rtl/>
        </w:rPr>
        <w:t xml:space="preserve">مفهوم ڏانهن روزي جو </w:t>
      </w:r>
      <w:r>
        <w:rPr>
          <w:w w:val="71"/>
        </w:rPr>
        <w:t>”</w:t>
      </w:r>
      <w:r>
        <w:rPr>
          <w:w w:val="71"/>
          <w:rtl/>
        </w:rPr>
        <w:t>باطن</w:t>
      </w:r>
      <w:r>
        <w:rPr>
          <w:w w:val="71"/>
        </w:rPr>
        <w:t>“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اهو آهي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ته </w:t>
      </w:r>
      <w:r>
        <w:rPr>
          <w:w w:val="70"/>
          <w:rtl/>
        </w:rPr>
        <w:t>روزيدار پنهنجو پاڻ کي الله تعالٰي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 نافرمانيءَ کان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گناهن</w:t>
      </w:r>
      <w:r>
        <w:rPr>
          <w:w w:val="70"/>
        </w:rPr>
        <w:t>“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کان روڪي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 رب جي حضور عبادت ۾ مشغول</w:t>
      </w:r>
      <w:r>
        <w:rPr>
          <w:spacing w:val="40"/>
          <w:rtl/>
        </w:rPr>
        <w:t xml:space="preserve"> </w:t>
      </w:r>
      <w:r>
        <w:rPr>
          <w:w w:val="69"/>
          <w:rtl/>
        </w:rPr>
        <w:t>رهي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پنهنجا ڪيل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ڏوهه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بخشرائي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آئنده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نيڪ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راهه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هلڻ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دعا گهري</w:t>
      </w:r>
      <w:r>
        <w:rPr>
          <w:w w:val="69"/>
        </w:rPr>
        <w:t>.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محض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رسمي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روزو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رکي </w:t>
      </w:r>
      <w:r>
        <w:rPr>
          <w:w w:val="66"/>
          <w:rtl/>
        </w:rPr>
        <w:t>ظاهري طور برن ڪمن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کي ڇڏي ڏيڻ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به مقصد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نٿو ملي</w:t>
      </w:r>
      <w:r>
        <w:rPr>
          <w:w w:val="66"/>
        </w:rPr>
        <w:t>.</w:t>
      </w:r>
      <w:r>
        <w:rPr>
          <w:w w:val="66"/>
          <w:rtl/>
        </w:rPr>
        <w:t xml:space="preserve"> پر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حقيقي معنٰي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۾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پنهنجو پاڻ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کي پرهيزگار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بڻائجي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rtl/>
        </w:rPr>
        <w:t xml:space="preserve"> </w:t>
      </w:r>
      <w:r>
        <w:rPr>
          <w:w w:val="68"/>
          <w:rtl/>
        </w:rPr>
        <w:t>پنهنجي</w:t>
      </w:r>
      <w:r>
        <w:rPr>
          <w:rtl/>
        </w:rPr>
        <w:t xml:space="preserve"> </w:t>
      </w:r>
      <w:r>
        <w:rPr>
          <w:w w:val="68"/>
          <w:rtl/>
        </w:rPr>
        <w:t>اندر</w:t>
      </w:r>
      <w:r>
        <w:rPr>
          <w:rtl/>
        </w:rPr>
        <w:t xml:space="preserve"> </w:t>
      </w:r>
      <w:r>
        <w:rPr>
          <w:w w:val="68"/>
          <w:rtl/>
        </w:rPr>
        <w:t>روحاني</w:t>
      </w:r>
      <w:r>
        <w:rPr>
          <w:rtl/>
        </w:rPr>
        <w:t xml:space="preserve"> </w:t>
      </w:r>
      <w:r>
        <w:rPr>
          <w:w w:val="68"/>
          <w:rtl/>
        </w:rPr>
        <w:t>پاڪيزگي</w:t>
      </w:r>
      <w:r>
        <w:rPr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1"/>
          <w:rtl/>
        </w:rPr>
        <w:t xml:space="preserve"> </w:t>
      </w:r>
      <w:r>
        <w:rPr>
          <w:w w:val="68"/>
          <w:rtl/>
        </w:rPr>
        <w:t>ڪجي</w:t>
      </w:r>
      <w:r>
        <w:rPr>
          <w:w w:val="68"/>
        </w:rPr>
        <w:t>.</w:t>
      </w:r>
      <w:r>
        <w:rPr>
          <w:spacing w:val="-2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روزا</w:t>
      </w:r>
      <w:r>
        <w:rPr>
          <w:w w:val="68"/>
        </w:rPr>
        <w:t>“</w:t>
      </w:r>
      <w:r>
        <w:rPr>
          <w:rtl/>
        </w:rPr>
        <w:t xml:space="preserve"> </w:t>
      </w:r>
      <w:r>
        <w:rPr>
          <w:w w:val="68"/>
          <w:rtl/>
        </w:rPr>
        <w:t>هجرت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ٻئي</w:t>
      </w:r>
      <w:r>
        <w:rPr>
          <w:rtl/>
        </w:rPr>
        <w:t xml:space="preserve"> </w:t>
      </w:r>
      <w:r>
        <w:rPr>
          <w:w w:val="68"/>
          <w:rtl/>
        </w:rPr>
        <w:t>سال</w:t>
      </w:r>
      <w:r>
        <w:rPr>
          <w:rtl/>
        </w:rPr>
        <w:t xml:space="preserve"> </w:t>
      </w:r>
      <w:r>
        <w:rPr>
          <w:w w:val="68"/>
          <w:rtl/>
        </w:rPr>
        <w:t>يعني</w:t>
      </w:r>
      <w:r>
        <w:rPr>
          <w:rtl/>
        </w:rPr>
        <w:t xml:space="preserve"> </w:t>
      </w:r>
      <w:r>
        <w:rPr>
          <w:w w:val="68"/>
          <w:rtl/>
        </w:rPr>
        <w:t>مديني</w:t>
      </w:r>
      <w:r>
        <w:rPr>
          <w:rtl/>
        </w:rPr>
        <w:t xml:space="preserve"> </w:t>
      </w:r>
      <w:r>
        <w:rPr>
          <w:w w:val="68"/>
          <w:rtl/>
        </w:rPr>
        <w:t>طيبه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مسلمانن</w:t>
      </w:r>
      <w:r>
        <w:rPr>
          <w:rtl/>
        </w:rPr>
        <w:t xml:space="preserve"> </w:t>
      </w:r>
      <w:r>
        <w:rPr>
          <w:w w:val="68"/>
          <w:rtl/>
        </w:rPr>
        <w:t xml:space="preserve">تي </w:t>
      </w:r>
      <w:r>
        <w:rPr>
          <w:w w:val="71"/>
          <w:rtl/>
        </w:rPr>
        <w:t>فرض ڪيا ويا</w:t>
      </w:r>
      <w:r>
        <w:rPr>
          <w:w w:val="71"/>
        </w:rPr>
        <w:t>.</w:t>
      </w:r>
    </w:p>
    <w:p w14:paraId="451981B2">
      <w:pPr>
        <w:pStyle w:val="13"/>
        <w:spacing w:before="230"/>
      </w:pPr>
    </w:p>
    <w:p w14:paraId="51D134C1">
      <w:pPr>
        <w:bidi/>
        <w:spacing w:before="0"/>
        <w:ind w:left="160" w:right="0" w:firstLine="0"/>
        <w:jc w:val="left"/>
        <w:rPr>
          <w:sz w:val="42"/>
          <w:szCs w:val="42"/>
        </w:rPr>
      </w:pPr>
      <w:r>
        <w:rPr>
          <w:w w:val="68"/>
          <w:sz w:val="42"/>
          <w:szCs w:val="42"/>
          <w:rtl/>
        </w:rPr>
        <w:t>روزي</w:t>
      </w:r>
      <w:r>
        <w:rPr>
          <w:spacing w:val="-7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جي</w:t>
      </w:r>
      <w:r>
        <w:rPr>
          <w:spacing w:val="-5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فرضيت</w:t>
      </w:r>
      <w:r>
        <w:rPr>
          <w:spacing w:val="-5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۽</w:t>
      </w:r>
      <w:r>
        <w:rPr>
          <w:spacing w:val="-4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ابتدا</w:t>
      </w:r>
      <w:r>
        <w:rPr>
          <w:spacing w:val="-4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جي</w:t>
      </w:r>
      <w:r>
        <w:rPr>
          <w:spacing w:val="-5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متعلق</w:t>
      </w:r>
      <w:r>
        <w:rPr>
          <w:w w:val="68"/>
          <w:sz w:val="42"/>
          <w:szCs w:val="42"/>
        </w:rPr>
        <w:t>:</w:t>
      </w:r>
    </w:p>
    <w:p w14:paraId="643219EE">
      <w:pPr>
        <w:pStyle w:val="13"/>
        <w:bidi/>
        <w:spacing w:before="58" w:line="271" w:lineRule="auto"/>
        <w:ind w:left="154" w:right="311" w:firstLine="442"/>
        <w:jc w:val="left"/>
      </w:pPr>
      <w:r>
        <w:rPr>
          <w:w w:val="70"/>
          <w:rtl/>
        </w:rPr>
        <w:t>الله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تعالٰي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قرآن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مجيد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فرمايو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ته</w:t>
      </w:r>
      <w:r>
        <w:rPr>
          <w:w w:val="70"/>
        </w:rPr>
        <w:t>:</w:t>
      </w:r>
      <w:r>
        <w:rPr>
          <w:spacing w:val="-13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اي</w:t>
      </w:r>
      <w:r>
        <w:rPr>
          <w:w w:val="70"/>
        </w:rPr>
        <w:t>!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ايمان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وارو</w:t>
      </w:r>
      <w:r>
        <w:rPr>
          <w:w w:val="70"/>
        </w:rPr>
        <w:t>!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روزا</w:t>
      </w:r>
      <w:r>
        <w:rPr>
          <w:spacing w:val="-8"/>
          <w:rtl/>
        </w:rPr>
        <w:t xml:space="preserve"> </w:t>
      </w:r>
      <w:r>
        <w:rPr>
          <w:w w:val="70"/>
          <w:rtl/>
        </w:rPr>
        <w:t>فرض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ڪيا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ويا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جهڙيءَ</w:t>
      </w:r>
      <w:r>
        <w:rPr>
          <w:spacing w:val="-10"/>
          <w:rtl/>
        </w:rPr>
        <w:t xml:space="preserve"> </w:t>
      </w:r>
      <w:r>
        <w:rPr>
          <w:w w:val="70"/>
          <w:rtl/>
        </w:rPr>
        <w:t xml:space="preserve">طرح </w:t>
      </w:r>
      <w:r>
        <w:rPr>
          <w:w w:val="66"/>
          <w:rtl/>
        </w:rPr>
        <w:t>توهان کان اڳ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ماڻهن تي فرض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ڪيا ويا هئا، ان لاءِ ته توهان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</w:t>
      </w:r>
      <w:r>
        <w:rPr>
          <w:spacing w:val="-42"/>
          <w:w w:val="66"/>
          <w:position w:val="-8"/>
          <w:rtl/>
        </w:rPr>
        <w:t xml:space="preserve"> </w:t>
      </w:r>
      <w:r>
        <w:rPr>
          <w:w w:val="66"/>
          <w:rtl/>
        </w:rPr>
        <w:t>تقي ۽ پرهيزگار بڻجي وڃو</w:t>
      </w:r>
      <w:r>
        <w:rPr>
          <w:w w:val="66"/>
        </w:rPr>
        <w:t>“.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يعني ته روزا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نه صرف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مسلمانن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فرض</w:t>
      </w:r>
      <w:r>
        <w:rPr>
          <w:spacing w:val="-4"/>
          <w:rtl/>
        </w:rPr>
        <w:t xml:space="preserve"> </w:t>
      </w:r>
      <w:r>
        <w:rPr>
          <w:w w:val="69"/>
          <w:rtl/>
        </w:rPr>
        <w:t>ڪيا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ويا</w:t>
      </w:r>
      <w:r>
        <w:rPr>
          <w:spacing w:val="-5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5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اڳين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متن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فرض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هئا</w:t>
      </w:r>
      <w:r>
        <w:rPr>
          <w:spacing w:val="-5"/>
          <w:rtl/>
        </w:rPr>
        <w:t xml:space="preserve"> </w:t>
      </w:r>
      <w:r>
        <w:rPr>
          <w:w w:val="69"/>
          <w:rtl/>
        </w:rPr>
        <w:t>روزو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صوم</w:t>
      </w:r>
      <w:r>
        <w:rPr>
          <w:w w:val="69"/>
        </w:rPr>
        <w:t>“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عبادت</w:t>
      </w:r>
      <w:r>
        <w:rPr>
          <w:spacing w:val="-9"/>
          <w:rtl/>
        </w:rPr>
        <w:t xml:space="preserve"> </w:t>
      </w:r>
      <w:r>
        <w:rPr>
          <w:w w:val="69"/>
          <w:rtl/>
        </w:rPr>
        <w:t>حضرت</w:t>
      </w:r>
      <w:r>
        <w:rPr>
          <w:rtl/>
        </w:rPr>
        <w:t xml:space="preserve"> </w:t>
      </w:r>
      <w:r>
        <w:rPr>
          <w:w w:val="70"/>
          <w:rtl/>
        </w:rPr>
        <w:t>آدم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عليه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السّلام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وٺي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نبيءَ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مت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فرض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هئي۽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ڪابه</w:t>
      </w:r>
      <w:r>
        <w:rPr>
          <w:spacing w:val="39"/>
          <w:position w:val="1"/>
          <w:rtl/>
        </w:rPr>
        <w:t xml:space="preserve"> </w:t>
      </w:r>
      <w:r>
        <w:rPr>
          <w:w w:val="70"/>
          <w:rtl/>
        </w:rPr>
        <w:t>امتاهڙي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گذريآهي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9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روزا</w:t>
      </w:r>
      <w:r>
        <w:rPr>
          <w:w w:val="70"/>
        </w:rPr>
        <w:t>“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 xml:space="preserve">فرض </w:t>
      </w:r>
      <w:r>
        <w:rPr>
          <w:w w:val="69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ڪيا</w:t>
      </w:r>
      <w:r>
        <w:rPr>
          <w:rtl/>
        </w:rPr>
        <w:t xml:space="preserve"> </w:t>
      </w:r>
      <w:r>
        <w:rPr>
          <w:w w:val="69"/>
          <w:rtl/>
        </w:rPr>
        <w:t>ويا</w:t>
      </w:r>
      <w:r>
        <w:rPr>
          <w:spacing w:val="-1"/>
          <w:rtl/>
        </w:rPr>
        <w:t xml:space="preserve"> </w:t>
      </w:r>
      <w:r>
        <w:rPr>
          <w:w w:val="69"/>
          <w:rtl/>
        </w:rPr>
        <w:t>هجن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هاڻي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ڏسڻو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هيءُ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آخر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روزي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فلسفو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ڇا؟</w:t>
      </w:r>
      <w:r>
        <w:rPr>
          <w:rtl/>
        </w:rPr>
        <w:t xml:space="preserve"> </w:t>
      </w:r>
      <w:r>
        <w:rPr>
          <w:w w:val="69"/>
          <w:rtl/>
        </w:rPr>
        <w:t>بظاهر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جيڪڏهن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ڏسجي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3"/>
          <w:rtl/>
        </w:rPr>
        <w:t>روزي رکڻ سان</w:t>
      </w:r>
      <w:r>
        <w:rPr>
          <w:spacing w:val="-13"/>
          <w:rtl/>
        </w:rPr>
        <w:t xml:space="preserve"> </w:t>
      </w:r>
      <w:r>
        <w:rPr>
          <w:w w:val="63"/>
          <w:rtl/>
        </w:rPr>
        <w:t>ڀلا الله تعالٰي جو ڪهڙو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مقصد ٿي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سگهي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ٿو</w:t>
      </w:r>
      <w:r>
        <w:rPr>
          <w:w w:val="63"/>
        </w:rPr>
        <w:t>.</w:t>
      </w:r>
      <w:r>
        <w:rPr>
          <w:w w:val="63"/>
          <w:rtl/>
        </w:rPr>
        <w:t xml:space="preserve"> نعوذ بالله الله تعالٰي</w:t>
      </w:r>
      <w:r>
        <w:rPr>
          <w:spacing w:val="-10"/>
          <w:rtl/>
        </w:rPr>
        <w:t xml:space="preserve"> </w:t>
      </w:r>
      <w:r>
        <w:rPr>
          <w:w w:val="63"/>
          <w:rtl/>
        </w:rPr>
        <w:t>کي ڪهڙو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فائدو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آهي؟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پر ان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جو</w:t>
      </w:r>
      <w:r>
        <w:rPr>
          <w:w w:val="70"/>
          <w:rtl/>
        </w:rPr>
        <w:t xml:space="preserve"> جواب خود الله تعالٰي قرآن مجيد ۾ هن طرح ڏنو آهي ته</w:t>
      </w:r>
      <w:r>
        <w:rPr>
          <w:w w:val="70"/>
        </w:rPr>
        <w:t>:</w:t>
      </w:r>
    </w:p>
    <w:p w14:paraId="27FDE7AB">
      <w:pPr>
        <w:pStyle w:val="13"/>
        <w:bidi/>
        <w:spacing w:line="327" w:lineRule="exact"/>
        <w:ind w:left="603" w:right="0" w:firstLine="0"/>
        <w:jc w:val="left"/>
      </w:pPr>
      <w:r>
        <w:rPr>
          <w:w w:val="71"/>
          <w:rtl/>
        </w:rPr>
        <w:t>ترجمو</w:t>
      </w:r>
      <w:r>
        <w:rPr>
          <w:w w:val="71"/>
        </w:rPr>
        <w:t>:</w:t>
      </w:r>
      <w:r>
        <w:rPr>
          <w:spacing w:val="-4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يعني،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روزا</w:t>
      </w:r>
      <w:r>
        <w:rPr>
          <w:spacing w:val="-2"/>
          <w:rtl/>
        </w:rPr>
        <w:t xml:space="preserve"> </w:t>
      </w:r>
      <w:r>
        <w:rPr>
          <w:w w:val="71"/>
          <w:rtl/>
        </w:rPr>
        <w:t>فرض</w:t>
      </w:r>
      <w:r>
        <w:rPr>
          <w:rtl/>
        </w:rPr>
        <w:t xml:space="preserve"> </w:t>
      </w:r>
      <w:r>
        <w:rPr>
          <w:w w:val="71"/>
          <w:rtl/>
        </w:rPr>
        <w:t>ڪيا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ويا</w:t>
      </w:r>
      <w:r>
        <w:rPr>
          <w:rtl/>
        </w:rPr>
        <w:t xml:space="preserve"> </w:t>
      </w:r>
      <w:r>
        <w:rPr>
          <w:w w:val="71"/>
          <w:rtl/>
        </w:rPr>
        <w:t>آهن،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غرض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اهميت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هيءَ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توهان</w:t>
      </w:r>
    </w:p>
    <w:p w14:paraId="00913DA6">
      <w:pPr>
        <w:pStyle w:val="13"/>
        <w:bidi/>
        <w:spacing w:before="37" w:line="264" w:lineRule="auto"/>
        <w:ind w:left="155" w:right="311" w:firstLine="0"/>
        <w:jc w:val="left"/>
      </w:pPr>
      <w:r>
        <w:rPr>
          <w:w w:val="66"/>
          <w:rtl/>
        </w:rPr>
        <w:t>متقي بڻجي وڃو</w:t>
      </w:r>
      <w:r>
        <w:rPr>
          <w:w w:val="66"/>
        </w:rPr>
        <w:t>(</w:t>
      </w:r>
      <w:r>
        <w:rPr>
          <w:w w:val="66"/>
          <w:rtl/>
        </w:rPr>
        <w:t xml:space="preserve"> يعني ته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بلڪل واضع طور اِهو فرمايو ويو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آهي ته</w:t>
      </w:r>
      <w:r>
        <w:rPr>
          <w:spacing w:val="40"/>
          <w:position w:val="1"/>
          <w:rtl/>
        </w:rPr>
        <w:t xml:space="preserve"> </w:t>
      </w:r>
      <w:r>
        <w:rPr>
          <w:w w:val="66"/>
          <w:rtl/>
        </w:rPr>
        <w:t>اهي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روزا صرف توهان جي نيڪ، پرهيزگار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۽</w:t>
      </w:r>
      <w:r>
        <w:rPr>
          <w:spacing w:val="80"/>
          <w:rtl/>
        </w:rPr>
        <w:t xml:space="preserve"> </w:t>
      </w:r>
      <w:r>
        <w:rPr>
          <w:w w:val="69"/>
          <w:rtl/>
        </w:rPr>
        <w:t>متقي</w:t>
      </w:r>
      <w:r>
        <w:rPr>
          <w:spacing w:val="7"/>
          <w:rtl/>
        </w:rPr>
        <w:t xml:space="preserve"> </w:t>
      </w:r>
      <w:r>
        <w:rPr>
          <w:w w:val="69"/>
          <w:rtl/>
        </w:rPr>
        <w:t>بڻجڻ</w:t>
      </w:r>
      <w:r>
        <w:rPr>
          <w:spacing w:val="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6"/>
          <w:rtl/>
        </w:rPr>
        <w:t xml:space="preserve"> </w:t>
      </w:r>
      <w:r>
        <w:rPr>
          <w:w w:val="69"/>
          <w:rtl/>
        </w:rPr>
        <w:t>فرض</w:t>
      </w:r>
      <w:r>
        <w:rPr>
          <w:spacing w:val="7"/>
          <w:rtl/>
        </w:rPr>
        <w:t xml:space="preserve"> </w:t>
      </w:r>
      <w:r>
        <w:rPr>
          <w:w w:val="69"/>
          <w:rtl/>
        </w:rPr>
        <w:t>ڪيا</w:t>
      </w:r>
      <w:r>
        <w:rPr>
          <w:spacing w:val="7"/>
          <w:rtl/>
        </w:rPr>
        <w:t xml:space="preserve"> </w:t>
      </w:r>
      <w:r>
        <w:rPr>
          <w:w w:val="69"/>
          <w:rtl/>
        </w:rPr>
        <w:t>ويا</w:t>
      </w:r>
      <w:r>
        <w:rPr>
          <w:spacing w:val="12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8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9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11"/>
          <w:rtl/>
        </w:rPr>
        <w:t xml:space="preserve"> </w:t>
      </w:r>
      <w:r>
        <w:rPr>
          <w:w w:val="69"/>
          <w:rtl/>
        </w:rPr>
        <w:t>نفس</w:t>
      </w:r>
      <w:r>
        <w:rPr>
          <w:spacing w:val="15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7"/>
          <w:rtl/>
        </w:rPr>
        <w:t xml:space="preserve"> </w:t>
      </w:r>
      <w:r>
        <w:rPr>
          <w:w w:val="69"/>
          <w:rtl/>
        </w:rPr>
        <w:t>ڪنٽرول</w:t>
      </w:r>
      <w:r>
        <w:rPr>
          <w:spacing w:val="13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7"/>
          <w:rtl/>
        </w:rPr>
        <w:t xml:space="preserve"> </w:t>
      </w:r>
      <w:r>
        <w:rPr>
          <w:w w:val="69"/>
          <w:rtl/>
        </w:rPr>
        <w:t>سکو</w:t>
      </w:r>
      <w:r>
        <w:rPr>
          <w:spacing w:val="15"/>
          <w:rtl/>
        </w:rPr>
        <w:t xml:space="preserve"> </w:t>
      </w:r>
      <w:r>
        <w:rPr>
          <w:w w:val="69"/>
          <w:rtl/>
        </w:rPr>
        <w:t>۽</w:t>
      </w:r>
      <w:r>
        <w:rPr>
          <w:spacing w:val="9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8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6"/>
          <w:rtl/>
        </w:rPr>
        <w:t xml:space="preserve"> </w:t>
      </w:r>
      <w:r>
        <w:rPr>
          <w:w w:val="69"/>
          <w:rtl/>
        </w:rPr>
        <w:t>معرفت</w:t>
      </w:r>
      <w:r>
        <w:rPr>
          <w:spacing w:val="73"/>
          <w:w w:val="150"/>
          <w:position w:val="-8"/>
          <w:rtl/>
        </w:rPr>
        <w:t xml:space="preserve"> </w:t>
      </w:r>
      <w:r>
        <w:rPr>
          <w:w w:val="69"/>
          <w:rtl/>
        </w:rPr>
        <w:t>متقّي</w:t>
      </w:r>
      <w:r>
        <w:rPr>
          <w:spacing w:val="9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پرهيزگار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بڻجي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وڃو،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رب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تعالٰي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شڪر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گذار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نيڪ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ٻانها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بڻجي</w:t>
      </w:r>
      <w:r>
        <w:rPr>
          <w:w w:val="70"/>
        </w:rPr>
        <w:t>.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رب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نيڪيون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طلب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سگهو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 xml:space="preserve">انعام </w:t>
      </w:r>
      <w:r>
        <w:rPr>
          <w:w w:val="74"/>
          <w:rtl/>
        </w:rPr>
        <w:t>۾</w:t>
      </w:r>
      <w:r>
        <w:rPr>
          <w:rtl/>
        </w:rPr>
        <w:t xml:space="preserve"> </w:t>
      </w:r>
      <w:r>
        <w:rPr>
          <w:w w:val="74"/>
          <w:rtl/>
        </w:rPr>
        <w:t>بي</w:t>
      </w:r>
      <w:r>
        <w:rPr>
          <w:rtl/>
        </w:rPr>
        <w:t xml:space="preserve"> </w:t>
      </w:r>
      <w:r>
        <w:rPr>
          <w:w w:val="74"/>
          <w:rtl/>
        </w:rPr>
        <w:t>شمار</w:t>
      </w:r>
      <w:r>
        <w:rPr>
          <w:rtl/>
        </w:rPr>
        <w:t xml:space="preserve"> </w:t>
      </w:r>
      <w:r>
        <w:rPr>
          <w:w w:val="74"/>
          <w:rtl/>
        </w:rPr>
        <w:t>ثواب</w:t>
      </w:r>
      <w:r>
        <w:rPr>
          <w:rtl/>
        </w:rPr>
        <w:t xml:space="preserve"> </w:t>
      </w:r>
      <w:r>
        <w:rPr>
          <w:w w:val="74"/>
          <w:rtl/>
        </w:rPr>
        <w:t>حاصل</w:t>
      </w:r>
      <w:r>
        <w:rPr>
          <w:rtl/>
        </w:rPr>
        <w:t xml:space="preserve"> </w:t>
      </w:r>
      <w:r>
        <w:rPr>
          <w:w w:val="74"/>
          <w:rtl/>
        </w:rPr>
        <w:t>ڪرڻ</w:t>
      </w:r>
      <w:r>
        <w:rPr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8"/>
          <w:rtl/>
        </w:rPr>
        <w:t xml:space="preserve"> </w:t>
      </w:r>
      <w:r>
        <w:rPr>
          <w:w w:val="74"/>
          <w:rtl/>
        </w:rPr>
        <w:t>گڏوگڏ</w:t>
      </w:r>
      <w:r>
        <w:rPr>
          <w:spacing w:val="9"/>
          <w:rtl/>
        </w:rPr>
        <w:t xml:space="preserve"> </w:t>
      </w:r>
      <w:r>
        <w:rPr>
          <w:w w:val="74"/>
          <w:rtl/>
        </w:rPr>
        <w:t>جنت</w:t>
      </w:r>
      <w:r>
        <w:rPr>
          <w:spacing w:val="9"/>
          <w:rtl/>
        </w:rPr>
        <w:t xml:space="preserve"> </w:t>
      </w:r>
      <w:r>
        <w:rPr>
          <w:w w:val="74"/>
          <w:rtl/>
        </w:rPr>
        <w:t>جا</w:t>
      </w:r>
      <w:r>
        <w:rPr>
          <w:rtl/>
        </w:rPr>
        <w:t xml:space="preserve"> </w:t>
      </w:r>
      <w:r>
        <w:rPr>
          <w:w w:val="74"/>
          <w:rtl/>
        </w:rPr>
        <w:t>حقدار</w:t>
      </w:r>
      <w:r>
        <w:rPr>
          <w:rtl/>
        </w:rPr>
        <w:t xml:space="preserve"> </w:t>
      </w:r>
      <w:r>
        <w:rPr>
          <w:w w:val="74"/>
          <w:rtl/>
        </w:rPr>
        <w:t>بڻجي</w:t>
      </w:r>
      <w:r>
        <w:rPr>
          <w:rtl/>
        </w:rPr>
        <w:t xml:space="preserve"> </w:t>
      </w:r>
      <w:r>
        <w:rPr>
          <w:w w:val="74"/>
          <w:rtl/>
        </w:rPr>
        <w:t>وڃو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روزي</w:t>
      </w:r>
      <w:r>
        <w:rPr>
          <w:rtl/>
        </w:rPr>
        <w:t xml:space="preserve"> </w:t>
      </w:r>
      <w:r>
        <w:rPr>
          <w:w w:val="74"/>
          <w:rtl/>
        </w:rPr>
        <w:t>رکڻ</w:t>
      </w:r>
      <w:r>
        <w:rPr>
          <w:rtl/>
        </w:rPr>
        <w:t xml:space="preserve"> </w:t>
      </w:r>
      <w:r>
        <w:rPr>
          <w:w w:val="74"/>
          <w:rtl/>
        </w:rPr>
        <w:t>سان</w:t>
      </w:r>
      <w:r>
        <w:rPr>
          <w:rtl/>
        </w:rPr>
        <w:t xml:space="preserve"> </w:t>
      </w:r>
      <w:r>
        <w:rPr>
          <w:w w:val="74"/>
          <w:rtl/>
        </w:rPr>
        <w:t>نفس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اَماره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قوت</w:t>
      </w:r>
      <w:r>
        <w:rPr>
          <w:spacing w:val="40"/>
          <w:rtl/>
        </w:rPr>
        <w:t xml:space="preserve"> </w:t>
      </w:r>
      <w:r>
        <w:rPr>
          <w:w w:val="69"/>
          <w:rtl/>
        </w:rPr>
        <w:t>گهٽجي وڃي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۽ سڀ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عضوا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سست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وڃن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گناهه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 خواهش گهٽجي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ان سلسلي ۾</w:t>
      </w:r>
      <w:r>
        <w:rPr>
          <w:spacing w:val="18"/>
          <w:rtl/>
        </w:rPr>
        <w:t xml:space="preserve"> </w:t>
      </w:r>
      <w:r>
        <w:rPr>
          <w:w w:val="69"/>
          <w:rtl/>
        </w:rPr>
        <w:t>بعض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 xml:space="preserve">بزرگن </w:t>
      </w:r>
      <w:r>
        <w:rPr>
          <w:w w:val="63"/>
          <w:rtl/>
        </w:rPr>
        <w:t>فرمايو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آهي ته جڏهن نفس کي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بکيو رکجي ٿو ته سمورا عضوا به بکيا ٿي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ويندا آهن، پوءِ نه اک</w:t>
      </w:r>
      <w:r>
        <w:rPr>
          <w:spacing w:val="-14"/>
          <w:rtl/>
        </w:rPr>
        <w:t xml:space="preserve"> </w:t>
      </w:r>
      <w:r>
        <w:rPr>
          <w:w w:val="63"/>
          <w:rtl/>
        </w:rPr>
        <w:t>ڪنهن خوبصورت</w:t>
      </w:r>
      <w:r>
        <w:rPr>
          <w:spacing w:val="80"/>
          <w:rtl/>
        </w:rPr>
        <w:t xml:space="preserve"> </w:t>
      </w:r>
      <w:r>
        <w:rPr>
          <w:w w:val="70"/>
          <w:rtl/>
        </w:rPr>
        <w:t>منظر جي متلاشي رهندي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نه وري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ڪن ڪجهه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ٻڌڻ جو سوچيندا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آهن، نه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زبان کي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ڪلام سان رغبت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ٿيندي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ها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البته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روحانيت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ترقي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ڪندي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برعڪس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پيٽ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ڀريل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هجي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سڀ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خواهشون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جاڳي</w:t>
      </w:r>
      <w:r>
        <w:rPr>
          <w:rtl/>
        </w:rPr>
        <w:t xml:space="preserve"> </w:t>
      </w:r>
      <w:r>
        <w:rPr>
          <w:w w:val="67"/>
          <w:rtl/>
        </w:rPr>
        <w:t>پون</w:t>
      </w:r>
      <w:r>
        <w:rPr>
          <w:spacing w:val="11"/>
          <w:rtl/>
        </w:rPr>
        <w:t xml:space="preserve"> </w:t>
      </w:r>
      <w:r>
        <w:rPr>
          <w:w w:val="67"/>
          <w:rtl/>
        </w:rPr>
        <w:t>ٿيون</w:t>
      </w:r>
      <w:r>
        <w:rPr>
          <w:w w:val="67"/>
        </w:rPr>
        <w:t>.</w:t>
      </w:r>
      <w:r>
        <w:rPr>
          <w:spacing w:val="11"/>
          <w:rtl/>
        </w:rPr>
        <w:t xml:space="preserve"> </w:t>
      </w:r>
      <w:r>
        <w:rPr>
          <w:w w:val="67"/>
          <w:rtl/>
        </w:rPr>
        <w:t>روزي</w:t>
      </w:r>
      <w:r>
        <w:rPr>
          <w:spacing w:val="12"/>
          <w:rtl/>
        </w:rPr>
        <w:t xml:space="preserve"> </w:t>
      </w:r>
      <w:r>
        <w:rPr>
          <w:w w:val="67"/>
          <w:rtl/>
        </w:rPr>
        <w:t>رکڻ</w:t>
      </w:r>
      <w:r>
        <w:rPr>
          <w:spacing w:val="11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14"/>
          <w:rtl/>
        </w:rPr>
        <w:t xml:space="preserve"> </w:t>
      </w:r>
      <w:r>
        <w:rPr>
          <w:w w:val="67"/>
          <w:rtl/>
        </w:rPr>
        <w:t>فضول</w:t>
      </w:r>
      <w:r>
        <w:rPr>
          <w:spacing w:val="11"/>
          <w:rtl/>
        </w:rPr>
        <w:t xml:space="preserve"> </w:t>
      </w:r>
      <w:r>
        <w:rPr>
          <w:w w:val="67"/>
          <w:rtl/>
        </w:rPr>
        <w:t>ڳالهائڻ</w:t>
      </w:r>
      <w:r>
        <w:rPr>
          <w:spacing w:val="14"/>
          <w:rtl/>
        </w:rPr>
        <w:t xml:space="preserve"> </w:t>
      </w:r>
      <w:r>
        <w:rPr>
          <w:w w:val="67"/>
          <w:rtl/>
        </w:rPr>
        <w:t>فضول</w:t>
      </w:r>
      <w:r>
        <w:rPr>
          <w:spacing w:val="11"/>
          <w:rtl/>
        </w:rPr>
        <w:t xml:space="preserve"> </w:t>
      </w:r>
      <w:r>
        <w:rPr>
          <w:w w:val="67"/>
          <w:rtl/>
        </w:rPr>
        <w:t>ڏسڻ،</w:t>
      </w:r>
      <w:r>
        <w:rPr>
          <w:spacing w:val="19"/>
          <w:rtl/>
        </w:rPr>
        <w:t xml:space="preserve"> </w:t>
      </w:r>
      <w:r>
        <w:rPr>
          <w:w w:val="67"/>
          <w:rtl/>
        </w:rPr>
        <w:t>فضول</w:t>
      </w:r>
      <w:r>
        <w:rPr>
          <w:spacing w:val="13"/>
          <w:rtl/>
        </w:rPr>
        <w:t xml:space="preserve"> </w:t>
      </w:r>
      <w:r>
        <w:rPr>
          <w:w w:val="67"/>
          <w:rtl/>
        </w:rPr>
        <w:t>ٻڌڻ،</w:t>
      </w:r>
      <w:r>
        <w:rPr>
          <w:spacing w:val="14"/>
          <w:rtl/>
        </w:rPr>
        <w:t xml:space="preserve"> </w:t>
      </w:r>
      <w:r>
        <w:rPr>
          <w:w w:val="67"/>
          <w:rtl/>
        </w:rPr>
        <w:t>فضول</w:t>
      </w:r>
      <w:r>
        <w:rPr>
          <w:spacing w:val="11"/>
          <w:rtl/>
        </w:rPr>
        <w:t xml:space="preserve"> </w:t>
      </w:r>
      <w:r>
        <w:rPr>
          <w:w w:val="67"/>
          <w:rtl/>
        </w:rPr>
        <w:t>عمل</w:t>
      </w:r>
      <w:r>
        <w:rPr>
          <w:spacing w:val="16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12"/>
          <w:rtl/>
        </w:rPr>
        <w:t xml:space="preserve"> </w:t>
      </w:r>
      <w:r>
        <w:rPr>
          <w:w w:val="67"/>
          <w:rtl/>
        </w:rPr>
        <w:t>جهڙين</w:t>
      </w:r>
      <w:r>
        <w:rPr>
          <w:spacing w:val="16"/>
          <w:rtl/>
        </w:rPr>
        <w:t xml:space="preserve"> </w:t>
      </w:r>
      <w:r>
        <w:rPr>
          <w:w w:val="67"/>
          <w:rtl/>
        </w:rPr>
        <w:t>ڳالهين</w:t>
      </w:r>
      <w:r>
        <w:rPr>
          <w:spacing w:val="12"/>
          <w:rtl/>
        </w:rPr>
        <w:t xml:space="preserve"> </w:t>
      </w:r>
      <w:r>
        <w:rPr>
          <w:w w:val="67"/>
          <w:rtl/>
        </w:rPr>
        <w:t xml:space="preserve">کان </w:t>
      </w:r>
      <w:r>
        <w:rPr>
          <w:w w:val="71"/>
          <w:rtl/>
        </w:rPr>
        <w:t>روزيدار</w:t>
      </w:r>
      <w:r>
        <w:rPr>
          <w:spacing w:val="-2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امن</w:t>
      </w:r>
      <w:r>
        <w:rPr>
          <w:w w:val="71"/>
        </w:rPr>
        <w:t>“</w:t>
      </w:r>
      <w:r>
        <w:rPr>
          <w:w w:val="71"/>
          <w:rtl/>
        </w:rPr>
        <w:t xml:space="preserve"> 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رهي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طرح دل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پاڪ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صاف رهي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 ۽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عبادت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الاهي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لطف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مزو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ملي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نيڪ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ڪمن</w:t>
      </w:r>
      <w:r>
        <w:rPr>
          <w:rtl/>
        </w:rPr>
        <w:t xml:space="preserve"> </w:t>
      </w:r>
      <w:r>
        <w:rPr>
          <w:w w:val="69"/>
          <w:rtl/>
        </w:rPr>
        <w:t>ڏانهن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رغبت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وڌي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گناهن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نفرت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محسوس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دراصل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تقوٰي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rtl/>
        </w:rPr>
        <w:t xml:space="preserve"> </w:t>
      </w:r>
      <w:r>
        <w:rPr>
          <w:w w:val="69"/>
          <w:rtl/>
        </w:rPr>
        <w:t>پرهيزگاري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سڏجي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۽ </w:t>
      </w:r>
      <w:r>
        <w:rPr>
          <w:w w:val="72"/>
          <w:position w:val="1"/>
          <w:rtl/>
        </w:rPr>
        <w:t>روزي</w:t>
      </w:r>
      <w:r>
        <w:rPr>
          <w:spacing w:val="-4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جي</w:t>
      </w:r>
      <w:r>
        <w:rPr>
          <w:spacing w:val="-2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فرضيت</w:t>
      </w:r>
      <w:r>
        <w:rPr>
          <w:spacing w:val="-3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۽</w:t>
      </w:r>
      <w:r>
        <w:rPr>
          <w:spacing w:val="-3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اصلي</w:t>
      </w:r>
      <w:r>
        <w:rPr>
          <w:spacing w:val="-2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غَرضَ</w:t>
      </w:r>
      <w:r>
        <w:rPr>
          <w:spacing w:val="-3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۽ اهميت</w:t>
      </w:r>
      <w:r>
        <w:rPr>
          <w:spacing w:val="-4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به</w:t>
      </w:r>
      <w:r>
        <w:rPr>
          <w:spacing w:val="-3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اهائي آهي،</w:t>
      </w:r>
      <w:r>
        <w:rPr>
          <w:spacing w:val="-3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ان</w:t>
      </w:r>
      <w:r>
        <w:rPr>
          <w:spacing w:val="-4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کان</w:t>
      </w:r>
      <w:r>
        <w:rPr>
          <w:spacing w:val="-4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علاوه</w:t>
      </w:r>
      <w:r>
        <w:rPr>
          <w:spacing w:val="80"/>
          <w:position w:val="-2"/>
          <w:rtl/>
        </w:rPr>
        <w:t xml:space="preserve"> </w:t>
      </w:r>
      <w:r>
        <w:rPr>
          <w:w w:val="72"/>
          <w:position w:val="1"/>
          <w:rtl/>
        </w:rPr>
        <w:t>حڪمِ خدا</w:t>
      </w:r>
      <w:r>
        <w:rPr>
          <w:spacing w:val="-4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جي</w:t>
      </w:r>
      <w:r>
        <w:rPr>
          <w:spacing w:val="-3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تعميل</w:t>
      </w:r>
      <w:r>
        <w:rPr>
          <w:spacing w:val="-5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ٿئي</w:t>
      </w:r>
      <w:r>
        <w:rPr>
          <w:spacing w:val="-5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>ٿي</w:t>
      </w:r>
      <w:r>
        <w:rPr>
          <w:spacing w:val="-3"/>
          <w:w w:val="72"/>
          <w:position w:val="1"/>
          <w:rtl/>
        </w:rPr>
        <w:t xml:space="preserve"> </w:t>
      </w:r>
      <w:r>
        <w:rPr>
          <w:w w:val="72"/>
          <w:position w:val="1"/>
          <w:rtl/>
        </w:rPr>
        <w:t xml:space="preserve">۽ حضور </w:t>
      </w:r>
      <w:r>
        <w:rPr>
          <w:w w:val="64"/>
          <w:rtl/>
        </w:rPr>
        <w:t>صلي الله</w:t>
      </w:r>
      <w:r>
        <w:rPr>
          <w:spacing w:val="-17"/>
          <w:rtl/>
        </w:rPr>
        <w:t xml:space="preserve"> </w:t>
      </w:r>
      <w:r>
        <w:rPr>
          <w:w w:val="64"/>
          <w:rtl/>
        </w:rPr>
        <w:t>عليه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وآله وسلم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جن جي ا</w:t>
      </w:r>
      <w:r>
        <w:rPr>
          <w:spacing w:val="-41"/>
          <w:w w:val="64"/>
          <w:position w:val="1"/>
          <w:rtl/>
        </w:rPr>
        <w:t xml:space="preserve"> </w:t>
      </w:r>
      <w:r>
        <w:rPr>
          <w:w w:val="64"/>
          <w:rtl/>
        </w:rPr>
        <w:t>سوه</w:t>
      </w:r>
      <w:r>
        <w:rPr>
          <w:spacing w:val="80"/>
          <w:position w:val="-3"/>
          <w:rtl/>
        </w:rPr>
        <w:t xml:space="preserve"> </w:t>
      </w:r>
      <w:r>
        <w:rPr>
          <w:w w:val="64"/>
          <w:rtl/>
        </w:rPr>
        <w:t>حسنه تي عمل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پيرا به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ٿجي ٿو</w:t>
      </w:r>
      <w:r>
        <w:rPr>
          <w:w w:val="64"/>
        </w:rPr>
        <w:t>.</w:t>
      </w:r>
      <w:r>
        <w:rPr>
          <w:w w:val="64"/>
          <w:rtl/>
        </w:rPr>
        <w:t xml:space="preserve"> سڄي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سال ۾، ان ئي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بابرڪت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هڪ، مهيني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اندر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روحاني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جسماني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زڪوات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ادا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وڃي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اهو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ئي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روزي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فلسفو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اهائي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اَهميت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طرف</w:t>
      </w:r>
      <w:r>
        <w:rPr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تعالٰي</w:t>
      </w:r>
      <w:r>
        <w:rPr>
          <w:rtl/>
        </w:rPr>
        <w:t xml:space="preserve"> </w:t>
      </w:r>
      <w:r>
        <w:rPr>
          <w:w w:val="68"/>
          <w:rtl/>
        </w:rPr>
        <w:t>جل</w:t>
      </w:r>
      <w:r>
        <w:rPr>
          <w:spacing w:val="-7"/>
          <w:rtl/>
        </w:rPr>
        <w:t xml:space="preserve"> </w:t>
      </w:r>
      <w:r>
        <w:rPr>
          <w:w w:val="68"/>
          <w:rtl/>
        </w:rPr>
        <w:t>شانه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پنهنجن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بندن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روزي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صورت</w:t>
      </w:r>
      <w:r>
        <w:rPr>
          <w:spacing w:val="-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سخت</w:t>
      </w:r>
      <w:r>
        <w:rPr>
          <w:spacing w:val="-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مشڪل</w:t>
      </w:r>
      <w:r>
        <w:rPr>
          <w:spacing w:val="-6"/>
          <w:rtl/>
        </w:rPr>
        <w:t xml:space="preserve"> </w:t>
      </w:r>
      <w:r>
        <w:rPr>
          <w:w w:val="68"/>
          <w:rtl/>
        </w:rPr>
        <w:t>فرض</w:t>
      </w:r>
      <w:r>
        <w:rPr>
          <w:spacing w:val="-2"/>
          <w:rtl/>
        </w:rPr>
        <w:t xml:space="preserve"> </w:t>
      </w:r>
      <w:r>
        <w:rPr>
          <w:w w:val="68"/>
          <w:rtl/>
        </w:rPr>
        <w:t>عائد</w:t>
      </w:r>
      <w:r>
        <w:rPr>
          <w:spacing w:val="-2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ٻئي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طرف </w:t>
      </w:r>
      <w:r>
        <w:rPr>
          <w:w w:val="72"/>
          <w:rtl/>
        </w:rPr>
        <w:t>پنهنجي رحمتن جا دروازا کولي ڇڏيا آهن</w:t>
      </w:r>
      <w:r>
        <w:rPr>
          <w:w w:val="72"/>
        </w:rPr>
        <w:t>.</w:t>
      </w:r>
    </w:p>
    <w:p w14:paraId="64335F8A">
      <w:pPr>
        <w:pStyle w:val="13"/>
        <w:bidi/>
        <w:spacing w:line="264" w:lineRule="auto"/>
        <w:ind w:left="160" w:right="312" w:firstLine="438"/>
        <w:jc w:val="left"/>
      </w:pPr>
      <w:r>
        <w:rPr>
          <w:w w:val="68"/>
          <w:rtl/>
        </w:rPr>
        <w:t>حضرت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عباده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رضه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جن کان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روايت آهي ته هڪ دفعو حضور صلي الله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عليه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وآله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وسلم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جن رمضان الم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بارڪ جي مهيني اچڻ کان</w:t>
      </w:r>
      <w:r>
        <w:rPr>
          <w:rtl/>
        </w:rPr>
        <w:t xml:space="preserve"> </w:t>
      </w:r>
      <w:r>
        <w:rPr>
          <w:w w:val="68"/>
          <w:rtl/>
        </w:rPr>
        <w:t>اڳ فرمايو ته</w:t>
      </w:r>
      <w:r>
        <w:rPr>
          <w:w w:val="68"/>
        </w:rPr>
        <w:t>:</w:t>
      </w:r>
    </w:p>
    <w:p w14:paraId="38F88740">
      <w:pPr>
        <w:pStyle w:val="13"/>
        <w:rPr>
          <w:sz w:val="20"/>
        </w:rPr>
      </w:pPr>
    </w:p>
    <w:p w14:paraId="5D3885CA">
      <w:pPr>
        <w:pStyle w:val="13"/>
        <w:spacing w:before="14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259715</wp:posOffset>
                </wp:positionV>
                <wp:extent cx="5772785" cy="55245"/>
                <wp:effectExtent l="0" t="0" r="0" b="0"/>
                <wp:wrapTopAndBottom/>
                <wp:docPr id="113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3" o:spid="_x0000_s1026" o:spt="100" style="position:absolute;left:0pt;margin-left:70.55pt;margin-top:20.45pt;height:4.35pt;width:454.55pt;mso-position-horizontal-relative:page;mso-wrap-distance-bottom:0pt;mso-wrap-distance-top:0pt;z-index:-251617280;mso-width-relative:page;mso-height-relative:page;" fillcolor="#612322" filled="t" stroked="f" coordsize="5772785,55244" o:gfxdata="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9xSWi2gAAAAoBAAAPAAAAAAAA&#10;AAEAIAAAACIAAABkcnMvZG93bnJldi54bWxQSwECFAAUAAAACACHTuJAfBrt6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C288F25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4ABAE15">
      <w:pPr>
        <w:pStyle w:val="13"/>
        <w:spacing w:before="9"/>
        <w:rPr>
          <w:sz w:val="3"/>
        </w:rPr>
      </w:pPr>
    </w:p>
    <w:p w14:paraId="0CE2D46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CgcTdOR&#10;AgAAIwcAAA4AAAAAAAAAAQAgAAAAJAEAAGRycy9lMm9Eb2MueG1sUEsFBgAAAAAGAAYAWQEAACcG&#10;AAAAAA==&#10;">
                <o:lock v:ext="edit" aspectratio="f"/>
                <v:shape id="Graphic 115" o:spid="_x0000_s1026" o:spt="100" style="position:absolute;left:0;top:0;height:40005;width:5737860;" fillcolor="#000000" filled="t" stroked="f" coordsize="5737860,40005" o:gfxdata="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qbQnb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EB1F080">
      <w:pPr>
        <w:pStyle w:val="13"/>
        <w:bidi/>
        <w:spacing w:before="257" w:line="264" w:lineRule="auto"/>
        <w:ind w:left="154" w:right="311" w:firstLine="443"/>
        <w:jc w:val="left"/>
      </w:pPr>
      <w:r>
        <w:rPr>
          <w:w w:val="68"/>
          <w:rtl/>
        </w:rPr>
        <w:t>رمضان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شريف جو مهينو اچي ويو آهي</w:t>
      </w:r>
      <w:r>
        <w:rPr>
          <w:w w:val="68"/>
        </w:rPr>
        <w:t>.</w:t>
      </w:r>
      <w:r>
        <w:rPr>
          <w:w w:val="68"/>
          <w:rtl/>
        </w:rPr>
        <w:t xml:space="preserve"> جيڪو تمام گهڻين برڪتن وارو مهينو آهي</w:t>
      </w:r>
      <w:r>
        <w:rPr>
          <w:w w:val="68"/>
        </w:rPr>
        <w:t>.</w:t>
      </w:r>
      <w:r>
        <w:rPr>
          <w:w w:val="68"/>
          <w:rtl/>
        </w:rPr>
        <w:t xml:space="preserve"> الله تعالٰي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هن مهيني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۾ انسانن ڏانهن متوجه ٿئي ٿو ۽ پنهنجي رحمت خاص نازل</w:t>
      </w:r>
      <w:r>
        <w:rPr>
          <w:spacing w:val="-6"/>
          <w:rtl/>
        </w:rPr>
        <w:t xml:space="preserve"> </w:t>
      </w:r>
      <w:r>
        <w:rPr>
          <w:w w:val="68"/>
          <w:rtl/>
        </w:rPr>
        <w:t>فرمائي ٿو</w:t>
      </w:r>
      <w:r>
        <w:rPr>
          <w:w w:val="68"/>
        </w:rPr>
        <w:t>.</w:t>
      </w:r>
      <w:r>
        <w:rPr>
          <w:w w:val="68"/>
          <w:rtl/>
        </w:rPr>
        <w:t xml:space="preserve"> خطائون معاف ڪري ٿو ۽ دعائن کي قبول </w:t>
      </w:r>
      <w:r>
        <w:rPr>
          <w:w w:val="72"/>
          <w:rtl/>
        </w:rPr>
        <w:t>ڪري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</w:p>
    <w:p w14:paraId="61EE044A">
      <w:pPr>
        <w:pStyle w:val="13"/>
        <w:bidi/>
        <w:spacing w:before="1" w:line="264" w:lineRule="auto"/>
        <w:ind w:left="149" w:right="312" w:firstLine="443"/>
        <w:jc w:val="left"/>
      </w:pPr>
      <w:r>
        <w:rPr>
          <w:w w:val="67"/>
          <w:rtl/>
        </w:rPr>
        <w:t>بدنصيب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شخص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جيڪو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هن مهيني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۾ به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رحمتن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محروم رهجي وڃيِ،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ٻي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جڳهه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نبي</w:t>
      </w:r>
      <w:r>
        <w:rPr>
          <w:rtl/>
        </w:rPr>
        <w:t xml:space="preserve"> </w:t>
      </w:r>
      <w:r>
        <w:rPr>
          <w:w w:val="70"/>
          <w:rtl/>
        </w:rPr>
        <w:t>ڪريم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صلي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الله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عليه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وآله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وسلمجن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قولم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بارڪ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رمضان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الم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بارڪجي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هررات۽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ڏينهن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جهنم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قيدي</w:t>
      </w:r>
      <w:r>
        <w:rPr>
          <w:rtl/>
        </w:rPr>
        <w:t xml:space="preserve"> </w:t>
      </w:r>
      <w:r>
        <w:rPr>
          <w:w w:val="68"/>
          <w:rtl/>
        </w:rPr>
        <w:t>ڇڏيا وڃن ٿا ۽ هر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مسلمان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لاءِ هر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رات ۽ هر ڏينهن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۾ هڪ</w:t>
      </w:r>
      <w:r>
        <w:rPr>
          <w:spacing w:val="-1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دعا</w:t>
      </w:r>
      <w:r>
        <w:rPr>
          <w:w w:val="68"/>
        </w:rPr>
        <w:t>“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ضرور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قبول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ارشاد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نبوي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۾ آهي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w w:val="68"/>
        </w:rPr>
        <w:t>:</w:t>
      </w:r>
      <w:r>
        <w:rPr>
          <w:w w:val="68"/>
          <w:rtl/>
        </w:rPr>
        <w:t xml:space="preserve"> ٽن ماڻهن </w:t>
      </w:r>
      <w:r>
        <w:rPr>
          <w:w w:val="70"/>
          <w:rtl/>
        </w:rPr>
        <w:t>جي</w:t>
      </w:r>
      <w:r>
        <w:rPr>
          <w:spacing w:val="-17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دعا</w:t>
      </w:r>
      <w:r>
        <w:rPr>
          <w:w w:val="70"/>
        </w:rPr>
        <w:t>“</w:t>
      </w:r>
      <w:r>
        <w:rPr>
          <w:spacing w:val="-20"/>
          <w:w w:val="70"/>
          <w:rtl/>
        </w:rPr>
        <w:t xml:space="preserve"> </w:t>
      </w:r>
      <w:r>
        <w:rPr>
          <w:w w:val="70"/>
          <w:rtl/>
        </w:rPr>
        <w:t>رد</w:t>
      </w:r>
      <w:r>
        <w:rPr>
          <w:spacing w:val="-23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ٿينديآهي،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8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روزيدار</w:t>
      </w:r>
      <w:r>
        <w:rPr>
          <w:w w:val="70"/>
        </w:rPr>
        <w:t>“</w:t>
      </w:r>
      <w:r>
        <w:rPr>
          <w:w w:val="70"/>
          <w:rtl/>
        </w:rPr>
        <w:t>جي</w:t>
      </w:r>
      <w:r>
        <w:rPr>
          <w:spacing w:val="-18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افطار</w:t>
      </w:r>
      <w:r>
        <w:rPr>
          <w:w w:val="70"/>
        </w:rPr>
        <w:t>“</w:t>
      </w:r>
      <w:r>
        <w:rPr>
          <w:w w:val="70"/>
          <w:rtl/>
        </w:rPr>
        <w:t>جي</w:t>
      </w:r>
      <w:r>
        <w:rPr>
          <w:spacing w:val="-21"/>
          <w:w w:val="70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18"/>
          <w:w w:val="70"/>
          <w:rtl/>
        </w:rPr>
        <w:t xml:space="preserve"> </w:t>
      </w:r>
      <w:r>
        <w:rPr>
          <w:w w:val="70"/>
          <w:rtl/>
        </w:rPr>
        <w:t>ٻيو</w:t>
      </w:r>
      <w:r>
        <w:rPr>
          <w:spacing w:val="-18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عادل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بادشاهه</w:t>
      </w:r>
      <w:r>
        <w:rPr>
          <w:w w:val="70"/>
        </w:rPr>
        <w:t>“</w:t>
      </w:r>
      <w:r>
        <w:rPr>
          <w:w w:val="70"/>
          <w:rtl/>
        </w:rPr>
        <w:t>جي</w:t>
      </w:r>
      <w:r>
        <w:rPr>
          <w:spacing w:val="-19"/>
          <w:w w:val="70"/>
          <w:rtl/>
        </w:rPr>
        <w:t xml:space="preserve"> </w:t>
      </w:r>
      <w:r>
        <w:rPr>
          <w:w w:val="70"/>
          <w:rtl/>
        </w:rPr>
        <w:t>دعا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7"/>
          <w:w w:val="70"/>
          <w:rtl/>
        </w:rPr>
        <w:t xml:space="preserve"> </w:t>
      </w:r>
      <w:r>
        <w:rPr>
          <w:w w:val="70"/>
          <w:rtl/>
        </w:rPr>
        <w:t>ٽيون</w:t>
      </w:r>
      <w:r>
        <w:rPr>
          <w:spacing w:val="-19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مظلوم</w:t>
      </w:r>
      <w:r>
        <w:rPr>
          <w:w w:val="70"/>
        </w:rPr>
        <w:t>“</w:t>
      </w:r>
      <w:r>
        <w:rPr>
          <w:w w:val="70"/>
          <w:rtl/>
        </w:rPr>
        <w:t>جي</w:t>
      </w:r>
      <w:r>
        <w:rPr>
          <w:spacing w:val="-19"/>
          <w:w w:val="70"/>
          <w:rtl/>
        </w:rPr>
        <w:t xml:space="preserve"> </w:t>
      </w:r>
      <w:r>
        <w:rPr>
          <w:w w:val="70"/>
          <w:rtl/>
        </w:rPr>
        <w:t>دعا</w:t>
      </w:r>
      <w:r>
        <w:rPr>
          <w:w w:val="70"/>
        </w:rPr>
        <w:t>.</w:t>
      </w:r>
    </w:p>
    <w:p w14:paraId="0E5D6EA8">
      <w:pPr>
        <w:pStyle w:val="13"/>
        <w:bidi/>
        <w:spacing w:line="264" w:lineRule="auto"/>
        <w:ind w:left="153" w:right="311" w:firstLine="446"/>
        <w:jc w:val="left"/>
      </w:pPr>
      <w:r>
        <w:rPr>
          <w:w w:val="69"/>
          <w:rtl/>
        </w:rPr>
        <w:t>حضرت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عائشه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رضه جن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روايت آهي 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رمضان شريف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مهينو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ايندو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هو ته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سڳورن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رنگ</w:t>
      </w:r>
      <w:r>
        <w:rPr>
          <w:rtl/>
        </w:rPr>
        <w:t xml:space="preserve"> </w:t>
      </w:r>
      <w:r>
        <w:rPr>
          <w:w w:val="71"/>
          <w:rtl/>
        </w:rPr>
        <w:t>بدلجي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ويندو</w:t>
      </w:r>
      <w:r>
        <w:rPr>
          <w:spacing w:val="-1"/>
          <w:rtl/>
        </w:rPr>
        <w:t xml:space="preserve"> </w:t>
      </w:r>
      <w:r>
        <w:rPr>
          <w:w w:val="71"/>
          <w:rtl/>
        </w:rPr>
        <w:t>هو</w:t>
      </w:r>
      <w:r>
        <w:rPr>
          <w:w w:val="71"/>
        </w:rPr>
        <w:t>.</w:t>
      </w:r>
      <w:r>
        <w:rPr>
          <w:spacing w:val="-7"/>
          <w:rtl/>
        </w:rPr>
        <w:t xml:space="preserve"> </w:t>
      </w:r>
      <w:r>
        <w:rPr>
          <w:w w:val="71"/>
          <w:rtl/>
        </w:rPr>
        <w:t>نماز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وقت</w:t>
      </w:r>
      <w:r>
        <w:rPr>
          <w:spacing w:val="-4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اضافو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ويندو</w:t>
      </w:r>
      <w:r>
        <w:rPr>
          <w:spacing w:val="-7"/>
          <w:rtl/>
        </w:rPr>
        <w:t xml:space="preserve"> </w:t>
      </w:r>
      <w:r>
        <w:rPr>
          <w:w w:val="71"/>
          <w:rtl/>
        </w:rPr>
        <w:t>هو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دعا</w:t>
      </w:r>
      <w:r>
        <w:rPr>
          <w:w w:val="71"/>
        </w:rPr>
        <w:t>“</w:t>
      </w:r>
      <w:r>
        <w:rPr>
          <w:spacing w:val="-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2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گهڻي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عاجزي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فرمائيندا</w:t>
      </w:r>
      <w:r>
        <w:rPr>
          <w:spacing w:val="-7"/>
          <w:rtl/>
        </w:rPr>
        <w:t xml:space="preserve"> </w:t>
      </w:r>
      <w:r>
        <w:rPr>
          <w:w w:val="71"/>
          <w:rtl/>
        </w:rPr>
        <w:t>هئا</w:t>
      </w:r>
      <w:r>
        <w:rPr>
          <w:spacing w:val="-2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rtl/>
        </w:rPr>
        <w:t xml:space="preserve"> </w:t>
      </w:r>
      <w:r>
        <w:rPr>
          <w:w w:val="71"/>
          <w:rtl/>
        </w:rPr>
        <w:t>خوفِ</w:t>
      </w:r>
      <w:r>
        <w:rPr>
          <w:spacing w:val="-3"/>
          <w:rtl/>
        </w:rPr>
        <w:t xml:space="preserve"> </w:t>
      </w:r>
      <w:r>
        <w:rPr>
          <w:w w:val="71"/>
          <w:rtl/>
        </w:rPr>
        <w:t xml:space="preserve">خدا </w:t>
      </w:r>
      <w:r>
        <w:rPr>
          <w:w w:val="68"/>
          <w:position w:val="2"/>
          <w:rtl/>
        </w:rPr>
        <w:t>غالب</w:t>
      </w:r>
      <w:r>
        <w:rPr>
          <w:spacing w:val="-13"/>
          <w:position w:val="2"/>
          <w:rtl/>
        </w:rPr>
        <w:t xml:space="preserve"> </w:t>
      </w:r>
      <w:r>
        <w:rPr>
          <w:w w:val="68"/>
          <w:position w:val="2"/>
          <w:rtl/>
        </w:rPr>
        <w:t>ٿي</w:t>
      </w:r>
      <w:r>
        <w:rPr>
          <w:spacing w:val="-8"/>
          <w:position w:val="2"/>
          <w:rtl/>
        </w:rPr>
        <w:t xml:space="preserve"> </w:t>
      </w:r>
      <w:r>
        <w:rPr>
          <w:w w:val="68"/>
          <w:position w:val="2"/>
          <w:rtl/>
        </w:rPr>
        <w:t>ويندو</w:t>
      </w:r>
      <w:r>
        <w:rPr>
          <w:spacing w:val="80"/>
          <w:rtl/>
        </w:rPr>
        <w:t xml:space="preserve"> </w:t>
      </w:r>
      <w:r>
        <w:rPr>
          <w:w w:val="68"/>
          <w:position w:val="2"/>
          <w:rtl/>
        </w:rPr>
        <w:t>هين</w:t>
      </w:r>
      <w:r>
        <w:rPr>
          <w:w w:val="68"/>
          <w:position w:val="2"/>
        </w:rPr>
        <w:t>.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الله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تعالٰي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جل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شانه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رمضان</w:t>
      </w:r>
      <w:r>
        <w:rPr>
          <w:spacing w:val="-9"/>
          <w:position w:val="2"/>
          <w:rtl/>
        </w:rPr>
        <w:t xml:space="preserve"> </w:t>
      </w:r>
      <w:r>
        <w:rPr>
          <w:w w:val="68"/>
          <w:position w:val="2"/>
          <w:rtl/>
        </w:rPr>
        <w:t>مهيني</w:t>
      </w:r>
      <w:r>
        <w:rPr>
          <w:spacing w:val="-7"/>
          <w:position w:val="2"/>
          <w:rtl/>
        </w:rPr>
        <w:t xml:space="preserve"> </w:t>
      </w:r>
      <w:r>
        <w:rPr>
          <w:w w:val="68"/>
          <w:position w:val="2"/>
          <w:rtl/>
        </w:rPr>
        <w:t>۾</w:t>
      </w:r>
      <w:r>
        <w:rPr>
          <w:spacing w:val="-8"/>
          <w:position w:val="2"/>
          <w:rtl/>
        </w:rPr>
        <w:t xml:space="preserve"> </w:t>
      </w:r>
      <w:r>
        <w:rPr>
          <w:w w:val="68"/>
          <w:position w:val="2"/>
          <w:rtl/>
        </w:rPr>
        <w:t>عرشِ</w:t>
      </w:r>
      <w:r>
        <w:rPr>
          <w:spacing w:val="-4"/>
          <w:position w:val="2"/>
          <w:rtl/>
        </w:rPr>
        <w:t xml:space="preserve"> </w:t>
      </w:r>
      <w:r>
        <w:rPr>
          <w:w w:val="68"/>
          <w:position w:val="2"/>
          <w:rtl/>
        </w:rPr>
        <w:t>برين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کي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کڻڻ</w:t>
      </w:r>
      <w:r>
        <w:rPr>
          <w:spacing w:val="-13"/>
          <w:position w:val="2"/>
          <w:rtl/>
        </w:rPr>
        <w:t xml:space="preserve"> </w:t>
      </w:r>
      <w:r>
        <w:rPr>
          <w:w w:val="68"/>
          <w:position w:val="2"/>
          <w:rtl/>
        </w:rPr>
        <w:t>وارن</w:t>
      </w:r>
      <w:r>
        <w:rPr>
          <w:spacing w:val="-10"/>
          <w:position w:val="2"/>
          <w:rtl/>
        </w:rPr>
        <w:t xml:space="preserve"> </w:t>
      </w:r>
      <w:r>
        <w:rPr>
          <w:w w:val="68"/>
          <w:position w:val="2"/>
          <w:rtl/>
        </w:rPr>
        <w:t>ملائڪن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کي</w:t>
      </w:r>
      <w:r>
        <w:rPr>
          <w:spacing w:val="-7"/>
          <w:position w:val="2"/>
          <w:rtl/>
        </w:rPr>
        <w:t xml:space="preserve"> </w:t>
      </w:r>
      <w:r>
        <w:rPr>
          <w:w w:val="68"/>
          <w:position w:val="2"/>
          <w:rtl/>
        </w:rPr>
        <w:t>حڪم</w:t>
      </w:r>
      <w:r>
        <w:rPr>
          <w:spacing w:val="-8"/>
          <w:position w:val="2"/>
          <w:rtl/>
        </w:rPr>
        <w:t xml:space="preserve"> </w:t>
      </w:r>
      <w:r>
        <w:rPr>
          <w:w w:val="68"/>
          <w:position w:val="2"/>
          <w:rtl/>
        </w:rPr>
        <w:t>ڏيئي</w:t>
      </w:r>
      <w:r>
        <w:rPr>
          <w:position w:val="2"/>
          <w:rtl/>
        </w:rPr>
        <w:t xml:space="preserve"> </w:t>
      </w:r>
      <w:r>
        <w:rPr>
          <w:w w:val="70"/>
          <w:rtl/>
        </w:rPr>
        <w:t>ڇڏيندا آهن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عبادتن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ڇڏي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ڏيو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 صرف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روزيدارن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دعائن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تيآمين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چوندا ڪريو،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اهڙين </w:t>
      </w:r>
      <w:r>
        <w:rPr>
          <w:w w:val="69"/>
          <w:rtl/>
        </w:rPr>
        <w:t>ٻين</w:t>
      </w:r>
      <w:r>
        <w:rPr>
          <w:rtl/>
        </w:rPr>
        <w:t xml:space="preserve"> </w:t>
      </w:r>
      <w:r>
        <w:rPr>
          <w:w w:val="69"/>
          <w:rtl/>
        </w:rPr>
        <w:t>ڪيترين</w:t>
      </w:r>
      <w:r>
        <w:rPr>
          <w:rtl/>
        </w:rPr>
        <w:t xml:space="preserve"> </w:t>
      </w:r>
      <w:r>
        <w:rPr>
          <w:w w:val="69"/>
          <w:rtl/>
        </w:rPr>
        <w:t>ئي</w:t>
      </w:r>
      <w:r>
        <w:rPr>
          <w:rtl/>
        </w:rPr>
        <w:t xml:space="preserve"> </w:t>
      </w:r>
      <w:r>
        <w:rPr>
          <w:w w:val="69"/>
          <w:rtl/>
        </w:rPr>
        <w:t>روايتن</w:t>
      </w:r>
      <w:r>
        <w:rPr>
          <w:spacing w:val="9"/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10"/>
          <w:rtl/>
        </w:rPr>
        <w:t xml:space="preserve"> </w:t>
      </w:r>
      <w:r>
        <w:rPr>
          <w:w w:val="69"/>
          <w:rtl/>
        </w:rPr>
        <w:t>رمضان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دعا</w:t>
      </w:r>
      <w:r>
        <w:rPr>
          <w:w w:val="69"/>
        </w:rPr>
        <w:t>“</w:t>
      </w:r>
      <w:r>
        <w:rPr>
          <w:spacing w:val="15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11"/>
          <w:rtl/>
        </w:rPr>
        <w:t xml:space="preserve"> </w:t>
      </w:r>
      <w:r>
        <w:rPr>
          <w:w w:val="69"/>
          <w:rtl/>
        </w:rPr>
        <w:t>خصوصيت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قبول</w:t>
      </w:r>
      <w:r>
        <w:rPr>
          <w:rtl/>
        </w:rPr>
        <w:t xml:space="preserve"> </w:t>
      </w:r>
      <w:r>
        <w:rPr>
          <w:w w:val="69"/>
          <w:rtl/>
        </w:rPr>
        <w:t>پوڻ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پتو</w:t>
      </w:r>
      <w:r>
        <w:rPr>
          <w:rtl/>
        </w:rPr>
        <w:t xml:space="preserve"> </w:t>
      </w:r>
      <w:r>
        <w:rPr>
          <w:w w:val="69"/>
          <w:rtl/>
        </w:rPr>
        <w:t>ملندو</w:t>
      </w:r>
      <w:r>
        <w:rPr>
          <w:spacing w:val="10"/>
          <w:rtl/>
        </w:rPr>
        <w:t xml:space="preserve"> </w:t>
      </w:r>
      <w:r>
        <w:rPr>
          <w:w w:val="69"/>
          <w:rtl/>
        </w:rPr>
        <w:t>رهيو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عباده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رضه جن کان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روايت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آهي ته حضور صلي الله عليه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وآله وسلم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جن فرمايو مسلمانو</w:t>
      </w:r>
      <w:r>
        <w:rPr>
          <w:w w:val="67"/>
        </w:rPr>
        <w:t>!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رمضان جو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 xml:space="preserve">مهينو </w:t>
      </w:r>
      <w:r>
        <w:rPr>
          <w:w w:val="68"/>
          <w:rtl/>
        </w:rPr>
        <w:t>توهان وٽ اچي ويو، جيڪو بابرڪت آهي</w:t>
      </w:r>
      <w:r>
        <w:rPr>
          <w:w w:val="68"/>
        </w:rPr>
        <w:t>.</w:t>
      </w:r>
      <w:r>
        <w:rPr>
          <w:w w:val="68"/>
          <w:rtl/>
        </w:rPr>
        <w:t xml:space="preserve"> هن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 الله تعالٰي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رحمت سان توهان ڏانهن متوجه ٿئي ٿو ۽ مهربانيون</w:t>
      </w:r>
      <w:r>
        <w:rPr>
          <w:spacing w:val="80"/>
          <w:rtl/>
        </w:rPr>
        <w:t xml:space="preserve"> </w:t>
      </w:r>
      <w:r>
        <w:rPr>
          <w:w w:val="65"/>
          <w:rtl/>
        </w:rPr>
        <w:t>ڪري ٿو</w:t>
      </w:r>
      <w:r>
        <w:rPr>
          <w:w w:val="65"/>
        </w:rPr>
        <w:t>.</w:t>
      </w:r>
      <w:r>
        <w:rPr>
          <w:w w:val="65"/>
          <w:rtl/>
        </w:rPr>
        <w:t xml:space="preserve"> گناهه بخشي ٿو ۽ دعائون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قبول فرمائي ٿو ۽ فرشتن سان تعريف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ڪري ٿو ته ڏسو منهنجا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بندا بک ۽ 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 xml:space="preserve">ڃ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تڪليف سهي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پنهنجون ٻيون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ضرورتون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ڇڏي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منهنجي عبادت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rtl/>
        </w:rPr>
        <w:t xml:space="preserve"> </w:t>
      </w:r>
      <w:r>
        <w:rPr>
          <w:w w:val="70"/>
          <w:rtl/>
        </w:rPr>
        <w:t>مصروف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7"/>
          <w:rtl/>
        </w:rPr>
        <w:t xml:space="preserve"> </w:t>
      </w:r>
      <w:r>
        <w:rPr>
          <w:w w:val="70"/>
          <w:rtl/>
        </w:rPr>
        <w:t>نيڪي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ڀلائي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تمنا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ڪري رهيا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w w:val="72"/>
          <w:rtl/>
        </w:rPr>
        <w:t xml:space="preserve"> آخر ۾ دعا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آهي ته رب العالمين اسان سڀني کي رمضان مهيني 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 xml:space="preserve">برڪتن جي صدقي نيڪ </w:t>
      </w:r>
      <w:r>
        <w:rPr>
          <w:w w:val="69"/>
          <w:rtl/>
        </w:rPr>
        <w:t>هدايت نصيب ڪري ۽ صراط المستقيم تي هلڻ جي توفيق عطا فرمائي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آمين</w:t>
      </w:r>
      <w:r>
        <w:rPr>
          <w:w w:val="69"/>
        </w:rPr>
        <w:t>(</w:t>
      </w:r>
    </w:p>
    <w:p w14:paraId="0A2A5BCA">
      <w:pPr>
        <w:spacing w:before="2"/>
        <w:ind w:left="381" w:right="657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5FFD0BEC">
      <w:pPr>
        <w:pStyle w:val="13"/>
        <w:rPr>
          <w:sz w:val="20"/>
        </w:rPr>
      </w:pPr>
    </w:p>
    <w:p w14:paraId="380DB435">
      <w:pPr>
        <w:pStyle w:val="13"/>
        <w:rPr>
          <w:sz w:val="20"/>
        </w:rPr>
      </w:pPr>
    </w:p>
    <w:p w14:paraId="65869026">
      <w:pPr>
        <w:pStyle w:val="13"/>
        <w:rPr>
          <w:sz w:val="20"/>
        </w:rPr>
      </w:pPr>
    </w:p>
    <w:p w14:paraId="4D72DE59">
      <w:pPr>
        <w:pStyle w:val="13"/>
        <w:rPr>
          <w:sz w:val="20"/>
        </w:rPr>
      </w:pPr>
    </w:p>
    <w:p w14:paraId="56860754">
      <w:pPr>
        <w:pStyle w:val="13"/>
        <w:rPr>
          <w:sz w:val="20"/>
        </w:rPr>
      </w:pPr>
    </w:p>
    <w:p w14:paraId="4F518FC4">
      <w:pPr>
        <w:pStyle w:val="13"/>
        <w:rPr>
          <w:sz w:val="20"/>
        </w:rPr>
      </w:pPr>
    </w:p>
    <w:p w14:paraId="40D99F5C">
      <w:pPr>
        <w:pStyle w:val="13"/>
        <w:rPr>
          <w:sz w:val="20"/>
        </w:rPr>
      </w:pPr>
    </w:p>
    <w:p w14:paraId="4558F8BC">
      <w:pPr>
        <w:pStyle w:val="13"/>
        <w:rPr>
          <w:sz w:val="20"/>
        </w:rPr>
      </w:pPr>
    </w:p>
    <w:p w14:paraId="6E8D8DE9">
      <w:pPr>
        <w:pStyle w:val="13"/>
        <w:rPr>
          <w:sz w:val="20"/>
        </w:rPr>
      </w:pPr>
    </w:p>
    <w:p w14:paraId="0638FA82">
      <w:pPr>
        <w:pStyle w:val="13"/>
        <w:rPr>
          <w:sz w:val="20"/>
        </w:rPr>
      </w:pPr>
    </w:p>
    <w:p w14:paraId="1C275540">
      <w:pPr>
        <w:pStyle w:val="13"/>
        <w:rPr>
          <w:sz w:val="20"/>
        </w:rPr>
      </w:pPr>
    </w:p>
    <w:p w14:paraId="3D37A959">
      <w:pPr>
        <w:pStyle w:val="13"/>
        <w:rPr>
          <w:sz w:val="20"/>
        </w:rPr>
      </w:pPr>
    </w:p>
    <w:p w14:paraId="3094012A">
      <w:pPr>
        <w:pStyle w:val="13"/>
        <w:rPr>
          <w:sz w:val="20"/>
        </w:rPr>
      </w:pPr>
    </w:p>
    <w:p w14:paraId="3B15202A">
      <w:pPr>
        <w:pStyle w:val="13"/>
        <w:rPr>
          <w:sz w:val="20"/>
        </w:rPr>
      </w:pPr>
    </w:p>
    <w:p w14:paraId="49C02674">
      <w:pPr>
        <w:pStyle w:val="13"/>
        <w:rPr>
          <w:sz w:val="20"/>
        </w:rPr>
      </w:pPr>
    </w:p>
    <w:p w14:paraId="2600733A">
      <w:pPr>
        <w:pStyle w:val="13"/>
        <w:rPr>
          <w:sz w:val="20"/>
        </w:rPr>
      </w:pPr>
    </w:p>
    <w:p w14:paraId="565E0094">
      <w:pPr>
        <w:pStyle w:val="13"/>
        <w:rPr>
          <w:sz w:val="20"/>
        </w:rPr>
      </w:pPr>
    </w:p>
    <w:p w14:paraId="7B31818B">
      <w:pPr>
        <w:pStyle w:val="13"/>
        <w:rPr>
          <w:sz w:val="20"/>
        </w:rPr>
      </w:pPr>
    </w:p>
    <w:p w14:paraId="09B8181C">
      <w:pPr>
        <w:pStyle w:val="13"/>
        <w:rPr>
          <w:sz w:val="20"/>
        </w:rPr>
      </w:pPr>
    </w:p>
    <w:p w14:paraId="3D728D7B">
      <w:pPr>
        <w:pStyle w:val="13"/>
        <w:rPr>
          <w:sz w:val="20"/>
        </w:rPr>
      </w:pPr>
    </w:p>
    <w:p w14:paraId="65BBFCB4">
      <w:pPr>
        <w:pStyle w:val="13"/>
        <w:rPr>
          <w:sz w:val="20"/>
        </w:rPr>
      </w:pPr>
    </w:p>
    <w:p w14:paraId="10FD9D6D">
      <w:pPr>
        <w:pStyle w:val="13"/>
        <w:rPr>
          <w:sz w:val="20"/>
        </w:rPr>
      </w:pPr>
    </w:p>
    <w:p w14:paraId="71A020D0">
      <w:pPr>
        <w:pStyle w:val="13"/>
        <w:rPr>
          <w:sz w:val="20"/>
        </w:rPr>
      </w:pPr>
    </w:p>
    <w:p w14:paraId="365085B0">
      <w:pPr>
        <w:pStyle w:val="13"/>
        <w:rPr>
          <w:sz w:val="20"/>
        </w:rPr>
      </w:pPr>
    </w:p>
    <w:p w14:paraId="27A1C19D">
      <w:pPr>
        <w:pStyle w:val="13"/>
        <w:rPr>
          <w:sz w:val="20"/>
        </w:rPr>
      </w:pPr>
    </w:p>
    <w:p w14:paraId="3860A7D7">
      <w:pPr>
        <w:pStyle w:val="13"/>
        <w:rPr>
          <w:sz w:val="20"/>
        </w:rPr>
      </w:pPr>
    </w:p>
    <w:p w14:paraId="3ACB0269">
      <w:pPr>
        <w:pStyle w:val="13"/>
        <w:rPr>
          <w:sz w:val="20"/>
        </w:rPr>
      </w:pPr>
    </w:p>
    <w:p w14:paraId="32AE6501">
      <w:pPr>
        <w:pStyle w:val="13"/>
        <w:rPr>
          <w:sz w:val="20"/>
        </w:rPr>
      </w:pPr>
    </w:p>
    <w:p w14:paraId="2DF9B193">
      <w:pPr>
        <w:pStyle w:val="13"/>
        <w:spacing w:before="12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248285</wp:posOffset>
                </wp:positionV>
                <wp:extent cx="5772785" cy="55245"/>
                <wp:effectExtent l="0" t="0" r="0" b="0"/>
                <wp:wrapTopAndBottom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6" o:spid="_x0000_s1026" o:spt="100" style="position:absolute;left:0pt;margin-left:70.55pt;margin-top:19.55pt;height:4.35pt;width:454.55pt;mso-position-horizontal-relative:page;mso-wrap-distance-bottom:0pt;mso-wrap-distance-top:0pt;z-index:-251616256;mso-width-relative:page;mso-height-relative:page;" fillcolor="#612322" filled="t" stroked="f" coordsize="5772785,55244" o:gfxdata="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mAYh+9sAAAAKAQAA&#10;DwAAAAAAAAABACAAAAAiAAAAZHJzL2Rvd25yZXYueG1sUEsBAhQAFAAAAAgAh07iQCtiD1F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603827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5B43CEE">
      <w:pPr>
        <w:pStyle w:val="13"/>
        <w:spacing w:before="9"/>
        <w:rPr>
          <w:sz w:val="3"/>
        </w:rPr>
      </w:pPr>
    </w:p>
    <w:p w14:paraId="5C298E4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/OS9R&#10;kgIAACMHAAAOAAAAAAAAAAEAIAAAACQBAABkcnMvZTJvRG9jLnhtbFBLBQYAAAAABgAGAFkBAAAo&#10;BgAAAAA=&#10;">
                <o:lock v:ext="edit" aspectratio="f"/>
                <v:shape id="Graphic 118" o:spid="_x0000_s1026" o:spt="100" style="position:absolute;left:0;top:0;height:40005;width:5737860;" fillcolor="#000000" filled="t" stroked="f" coordsize="5737860,40005" o:gfxdata="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Kd/A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B27CBA3">
      <w:pPr>
        <w:pStyle w:val="4"/>
        <w:bidi/>
        <w:spacing w:before="280"/>
        <w:ind w:left="2893" w:right="0" w:firstLine="0"/>
        <w:jc w:val="left"/>
      </w:pPr>
      <w:r>
        <w:rPr>
          <w:w w:val="70"/>
          <w:rtl/>
        </w:rPr>
        <w:t>ڪتاب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اهميت</w:t>
      </w:r>
    </w:p>
    <w:p w14:paraId="38A142F7">
      <w:pPr>
        <w:pStyle w:val="13"/>
        <w:bidi/>
        <w:spacing w:before="141" w:line="268" w:lineRule="auto"/>
        <w:ind w:left="155" w:right="311" w:firstLine="428"/>
        <w:jc w:val="left"/>
      </w:pPr>
      <w:r>
        <w:rPr>
          <w:w w:val="73"/>
        </w:rPr>
        <w:t>”</w:t>
      </w:r>
      <w:r>
        <w:rPr>
          <w:w w:val="73"/>
          <w:rtl/>
        </w:rPr>
        <w:t>ڪتاب</w:t>
      </w:r>
      <w:r>
        <w:rPr>
          <w:w w:val="73"/>
        </w:rPr>
        <w:t>“</w:t>
      </w:r>
      <w:r>
        <w:rPr>
          <w:rtl/>
        </w:rPr>
        <w:t xml:space="preserve"> </w:t>
      </w:r>
      <w:r>
        <w:rPr>
          <w:w w:val="73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>لفظ</w:t>
      </w:r>
      <w:r>
        <w:rPr>
          <w:rtl/>
        </w:rPr>
        <w:t xml:space="preserve"> </w:t>
      </w:r>
      <w:r>
        <w:rPr>
          <w:w w:val="73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73"/>
          <w:rtl/>
        </w:rPr>
        <w:t>پڙهيل</w:t>
      </w:r>
      <w:r>
        <w:rPr>
          <w:spacing w:val="-4"/>
          <w:rtl/>
        </w:rPr>
        <w:t xml:space="preserve"> </w:t>
      </w:r>
      <w:r>
        <w:rPr>
          <w:w w:val="73"/>
          <w:rtl/>
        </w:rPr>
        <w:t>لکيل</w:t>
      </w:r>
      <w:r>
        <w:rPr>
          <w:rtl/>
        </w:rPr>
        <w:t xml:space="preserve"> </w:t>
      </w:r>
      <w:r>
        <w:rPr>
          <w:w w:val="73"/>
          <w:rtl/>
        </w:rPr>
        <w:t>انسان</w:t>
      </w:r>
      <w:r>
        <w:rPr>
          <w:spacing w:val="-2"/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زندگيءَ</w:t>
      </w:r>
      <w:r>
        <w:rPr>
          <w:spacing w:val="-2"/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تمام</w:t>
      </w:r>
      <w:r>
        <w:rPr>
          <w:spacing w:val="-1"/>
          <w:rtl/>
        </w:rPr>
        <w:t xml:space="preserve"> </w:t>
      </w:r>
      <w:r>
        <w:rPr>
          <w:w w:val="73"/>
          <w:rtl/>
        </w:rPr>
        <w:t>اهم</w:t>
      </w:r>
      <w:r>
        <w:rPr>
          <w:rtl/>
        </w:rPr>
        <w:t xml:space="preserve"> </w:t>
      </w:r>
      <w:r>
        <w:rPr>
          <w:w w:val="73"/>
          <w:rtl/>
        </w:rPr>
        <w:t>ڪردار</w:t>
      </w:r>
      <w:r>
        <w:rPr>
          <w:spacing w:val="-1"/>
          <w:rtl/>
        </w:rPr>
        <w:t xml:space="preserve"> </w:t>
      </w:r>
      <w:r>
        <w:rPr>
          <w:w w:val="73"/>
          <w:rtl/>
        </w:rPr>
        <w:t>ادا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ڪتاب</w:t>
      </w:r>
      <w:r>
        <w:rPr>
          <w:rtl/>
        </w:rPr>
        <w:t xml:space="preserve"> </w:t>
      </w:r>
      <w:r>
        <w:rPr>
          <w:w w:val="73"/>
          <w:rtl/>
        </w:rPr>
        <w:t xml:space="preserve">هڪ </w:t>
      </w:r>
      <w:r>
        <w:rPr>
          <w:w w:val="68"/>
          <w:rtl/>
        </w:rPr>
        <w:t xml:space="preserve">بهترين ۽ خاموش </w:t>
      </w:r>
      <w:r>
        <w:rPr>
          <w:w w:val="68"/>
        </w:rPr>
        <w:t>”</w:t>
      </w:r>
      <w:r>
        <w:rPr>
          <w:w w:val="68"/>
          <w:rtl/>
        </w:rPr>
        <w:t>دوست</w:t>
      </w:r>
      <w:r>
        <w:rPr>
          <w:w w:val="68"/>
        </w:rPr>
        <w:t>“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انسان هي نڪتا ذهن</w:t>
      </w:r>
      <w:r>
        <w:rPr>
          <w:rtl/>
        </w:rPr>
        <w:t xml:space="preserve"> </w:t>
      </w:r>
      <w:r>
        <w:rPr>
          <w:w w:val="68"/>
          <w:rtl/>
        </w:rPr>
        <w:t>۾ رکي گهڻو ڪجهه پرائي سگهي ٿو</w:t>
      </w:r>
      <w:r>
        <w:rPr>
          <w:w w:val="68"/>
        </w:rPr>
        <w:t>.</w:t>
      </w:r>
    </w:p>
    <w:p w14:paraId="5126F908">
      <w:pPr>
        <w:spacing w:before="3"/>
        <w:ind w:left="428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02FDD9E0">
      <w:pPr>
        <w:pStyle w:val="7"/>
        <w:bidi/>
        <w:spacing w:before="83"/>
        <w:ind w:left="2139" w:right="0" w:firstLine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4628515</wp:posOffset>
                </wp:positionH>
                <wp:positionV relativeFrom="paragraph">
                  <wp:posOffset>540385</wp:posOffset>
                </wp:positionV>
                <wp:extent cx="3175" cy="274320"/>
                <wp:effectExtent l="0" t="0" r="0" b="0"/>
                <wp:wrapNone/>
                <wp:docPr id="119" name="Graphi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274320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274320"/>
                              </a:lnTo>
                              <a:lnTo>
                                <a:pt x="3048" y="274320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9" o:spid="_x0000_s1026" o:spt="100" style="position:absolute;left:0pt;margin-left:364.45pt;margin-top:42.55pt;height:21.6pt;width:0.25pt;mso-position-horizontal-relative:page;z-index:251659264;mso-width-relative:page;mso-height-relative:page;" fillcolor="#000000" filled="t" stroked="f" coordsize="3175,274320" o:gfxdata="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oOmk&#10;w9sAAAAKAQAADwAAAAAAAAABACAAAAAiAAAAZHJzL2Rvd25yZXYueG1sUEsBAhQAFAAAAAgAh07i&#10;QKFWz+YfAgAA2QQAAA4AAAAAAAAAAQAgAAAAKgEAAGRycy9lMm9Eb2MueG1sUEsFBgAAAAAGAAYA&#10;WQEAALsFAAAAAA==&#10;" path="m3048,0l0,0,0,274320,3048,274320,3048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65"/>
          <w:rtl/>
        </w:rPr>
        <w:t>ڪتاب</w:t>
      </w:r>
    </w:p>
    <w:p w14:paraId="28FE5A9F">
      <w:pPr>
        <w:pStyle w:val="13"/>
        <w:bidi/>
        <w:spacing w:before="81"/>
        <w:ind w:left="586" w:right="0" w:firstLine="0"/>
        <w:jc w:val="left"/>
      </w:pPr>
      <w:r>
        <w:rPr>
          <w:w w:val="73"/>
          <w:rtl/>
        </w:rPr>
        <w:t>ڪ</w:t>
      </w:r>
      <w:r>
        <w:rPr>
          <w:spacing w:val="71"/>
          <w:w w:val="150"/>
          <w:rtl/>
        </w:rPr>
        <w:t xml:space="preserve">    </w:t>
      </w:r>
      <w:r>
        <w:rPr>
          <w:w w:val="73"/>
          <w:rtl/>
        </w:rPr>
        <w:t>ڪفر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روڪي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</w:p>
    <w:p w14:paraId="2362688D">
      <w:pPr>
        <w:pStyle w:val="13"/>
        <w:bidi/>
        <w:spacing w:before="42"/>
        <w:ind w:left="589" w:right="0" w:firstLine="0"/>
        <w:jc w:val="left"/>
      </w:pPr>
      <w:r>
        <w:rPr>
          <w:w w:val="67"/>
          <w:rtl/>
        </w:rPr>
        <w:t>ت</w:t>
      </w:r>
      <w:r>
        <w:rPr>
          <w:spacing w:val="63"/>
          <w:w w:val="150"/>
          <w:rtl/>
        </w:rPr>
        <w:t xml:space="preserve">     </w:t>
      </w:r>
      <w:r>
        <w:rPr>
          <w:w w:val="67"/>
          <w:rtl/>
        </w:rPr>
        <w:t>تحقيق</w:t>
      </w:r>
      <w:r>
        <w:rPr>
          <w:spacing w:val="-21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سيکاري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</w:p>
    <w:p w14:paraId="2234631D">
      <w:pPr>
        <w:pStyle w:val="13"/>
        <w:bidi/>
        <w:spacing w:before="43" w:line="271" w:lineRule="auto"/>
        <w:ind w:left="589" w:right="5330" w:hanging="2"/>
        <w:jc w:val="left"/>
      </w:pPr>
      <w:r>
        <w:rPr>
          <w:w w:val="68"/>
          <w:rtl/>
        </w:rPr>
        <w:t>ا</w:t>
      </w:r>
      <w:r>
        <w:rPr>
          <w:spacing w:val="80"/>
          <w:w w:val="150"/>
          <w:rtl/>
        </w:rPr>
        <w:t xml:space="preserve">     </w:t>
      </w:r>
      <w:r>
        <w:rPr>
          <w:w w:val="68"/>
          <w:rtl/>
        </w:rPr>
        <w:t>اورچائيءَ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راهه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هلائي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9"/>
          <w:rtl/>
        </w:rPr>
        <w:t>ب</w:t>
      </w:r>
      <w:r>
        <w:rPr>
          <w:spacing w:val="80"/>
          <w:w w:val="150"/>
          <w:rtl/>
        </w:rPr>
        <w:t xml:space="preserve">    </w:t>
      </w:r>
      <w:r>
        <w:rPr>
          <w:w w:val="69"/>
          <w:rtl/>
        </w:rPr>
        <w:t>برائي کان روڪي ٿو</w:t>
      </w:r>
      <w:r>
        <w:rPr>
          <w:w w:val="69"/>
        </w:rPr>
        <w:t>.</w:t>
      </w:r>
    </w:p>
    <w:p w14:paraId="6C6231CA">
      <w:pPr>
        <w:spacing w:before="0" w:line="338" w:lineRule="exact"/>
        <w:ind w:left="0" w:right="2143" w:firstLine="0"/>
        <w:jc w:val="right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2A922DC2">
      <w:pPr>
        <w:bidi/>
        <w:spacing w:before="58"/>
        <w:ind w:left="763" w:right="0" w:firstLine="0"/>
        <w:jc w:val="left"/>
        <w:rPr>
          <w:sz w:val="50"/>
          <w:szCs w:val="50"/>
        </w:rPr>
      </w:pPr>
      <w:r>
        <w:rPr>
          <w:w w:val="70"/>
          <w:sz w:val="50"/>
          <w:szCs w:val="50"/>
          <w:rtl/>
        </w:rPr>
        <w:t>علم</w:t>
      </w:r>
      <w:r>
        <w:rPr>
          <w:spacing w:val="-22"/>
          <w:sz w:val="50"/>
          <w:szCs w:val="50"/>
          <w:rtl/>
        </w:rPr>
        <w:t xml:space="preserve"> </w:t>
      </w:r>
      <w:r>
        <w:rPr>
          <w:w w:val="70"/>
          <w:sz w:val="50"/>
          <w:szCs w:val="50"/>
          <w:rtl/>
        </w:rPr>
        <w:t>روشنيءَ</w:t>
      </w:r>
      <w:r>
        <w:rPr>
          <w:spacing w:val="-23"/>
          <w:sz w:val="50"/>
          <w:szCs w:val="50"/>
          <w:rtl/>
        </w:rPr>
        <w:t xml:space="preserve"> </w:t>
      </w:r>
      <w:r>
        <w:rPr>
          <w:w w:val="70"/>
          <w:sz w:val="50"/>
          <w:szCs w:val="50"/>
          <w:rtl/>
        </w:rPr>
        <w:t>جو</w:t>
      </w:r>
      <w:r>
        <w:rPr>
          <w:spacing w:val="-24"/>
          <w:sz w:val="50"/>
          <w:szCs w:val="50"/>
          <w:rtl/>
        </w:rPr>
        <w:t xml:space="preserve"> </w:t>
      </w:r>
      <w:r>
        <w:rPr>
          <w:w w:val="70"/>
          <w:sz w:val="50"/>
          <w:szCs w:val="50"/>
          <w:rtl/>
        </w:rPr>
        <w:t>مينار</w:t>
      </w:r>
    </w:p>
    <w:p w14:paraId="1FCDDD90">
      <w:pPr>
        <w:pStyle w:val="13"/>
        <w:bidi/>
        <w:spacing w:before="310"/>
        <w:ind w:left="589" w:right="1070" w:firstLine="0"/>
        <w:jc w:val="left"/>
      </w:pPr>
      <w:r>
        <w:rPr>
          <w:w w:val="81"/>
          <w:rtl/>
        </w:rPr>
        <w:t>علم</w:t>
      </w:r>
      <w:r>
        <w:rPr>
          <w:spacing w:val="58"/>
          <w:w w:val="150"/>
          <w:rtl/>
        </w:rPr>
        <w:t xml:space="preserve">     </w:t>
      </w:r>
      <w:r>
        <w:rPr>
          <w:w w:val="81"/>
          <w:rtl/>
        </w:rPr>
        <w:t>حاصل</w:t>
      </w:r>
      <w:r>
        <w:rPr>
          <w:spacing w:val="59"/>
          <w:w w:val="150"/>
          <w:rtl/>
        </w:rPr>
        <w:t xml:space="preserve">     </w:t>
      </w:r>
      <w:r>
        <w:rPr>
          <w:w w:val="81"/>
          <w:rtl/>
        </w:rPr>
        <w:t>ڪرڻ</w:t>
      </w:r>
      <w:r>
        <w:rPr>
          <w:spacing w:val="58"/>
          <w:w w:val="150"/>
          <w:rtl/>
        </w:rPr>
        <w:t xml:space="preserve">     </w:t>
      </w:r>
      <w:r>
        <w:rPr>
          <w:w w:val="81"/>
          <w:rtl/>
        </w:rPr>
        <w:t>هر</w:t>
      </w:r>
    </w:p>
    <w:p w14:paraId="0733DD66">
      <w:pPr>
        <w:pStyle w:val="13"/>
        <w:bidi/>
        <w:spacing w:before="42" w:line="271" w:lineRule="auto"/>
        <w:ind w:left="153" w:right="311" w:firstLine="0"/>
        <w:jc w:val="left"/>
      </w:pPr>
      <w:r>
        <w:rPr>
          <w:w w:val="74"/>
          <w:rtl/>
        </w:rPr>
        <w:t xml:space="preserve">مسلمان </w:t>
      </w:r>
      <w:r>
        <w:rPr>
          <w:w w:val="74"/>
        </w:rPr>
        <w:t>”</w:t>
      </w:r>
      <w:r>
        <w:rPr>
          <w:w w:val="74"/>
          <w:rtl/>
        </w:rPr>
        <w:t>مرد</w:t>
      </w:r>
      <w:r>
        <w:rPr>
          <w:w w:val="74"/>
        </w:rPr>
        <w:t>“</w:t>
      </w:r>
      <w:r>
        <w:rPr>
          <w:w w:val="74"/>
          <w:rtl/>
        </w:rPr>
        <w:t xml:space="preserve"> توڙي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عورت</w:t>
      </w:r>
      <w:r>
        <w:rPr>
          <w:w w:val="74"/>
        </w:rPr>
        <w:t>“</w:t>
      </w:r>
      <w:r>
        <w:rPr>
          <w:spacing w:val="-7"/>
          <w:rtl/>
        </w:rPr>
        <w:t xml:space="preserve"> </w:t>
      </w:r>
      <w:r>
        <w:rPr>
          <w:w w:val="74"/>
          <w:rtl/>
        </w:rPr>
        <w:t>لاءِ فرض قرار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ڏنل آهي</w:t>
      </w:r>
      <w:r>
        <w:rPr>
          <w:w w:val="74"/>
        </w:rPr>
        <w:t>.</w:t>
      </w:r>
      <w:r>
        <w:rPr>
          <w:w w:val="74"/>
          <w:rtl/>
        </w:rPr>
        <w:t xml:space="preserve"> حديث م</w:t>
      </w:r>
      <w:r>
        <w:rPr>
          <w:spacing w:val="-47"/>
          <w:w w:val="74"/>
          <w:position w:val="-8"/>
          <w:rtl/>
        </w:rPr>
        <w:t xml:space="preserve"> </w:t>
      </w:r>
      <w:r>
        <w:rPr>
          <w:w w:val="74"/>
          <w:rtl/>
        </w:rPr>
        <w:t>بارڪ ۾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آيل آهي ته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علم</w:t>
      </w:r>
      <w:r>
        <w:rPr>
          <w:spacing w:val="-8"/>
          <w:rtl/>
        </w:rPr>
        <w:t xml:space="preserve"> </w:t>
      </w:r>
      <w:r>
        <w:rPr>
          <w:w w:val="74"/>
          <w:rtl/>
        </w:rPr>
        <w:t>حاصل ڪرڻ لاءِ چين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ملڪ وڃڻو پوي ته به وڃو</w:t>
      </w:r>
      <w:r>
        <w:rPr>
          <w:w w:val="70"/>
        </w:rPr>
        <w:t>“.</w:t>
      </w:r>
      <w:r>
        <w:rPr>
          <w:spacing w:val="-5"/>
          <w:rtl/>
        </w:rPr>
        <w:t xml:space="preserve"> </w:t>
      </w:r>
      <w:r>
        <w:rPr>
          <w:w w:val="70"/>
          <w:rtl/>
        </w:rPr>
        <w:t>حاصل مطلب هيءُ آهي ته علم حاصل ڪرڻ لاءِ ڪيتري به محنت ۽ جاکوڙ ڪرڻي</w:t>
      </w:r>
      <w:r>
        <w:rPr>
          <w:rtl/>
        </w:rPr>
        <w:t xml:space="preserve"> </w:t>
      </w:r>
      <w:r>
        <w:rPr>
          <w:w w:val="70"/>
          <w:rtl/>
        </w:rPr>
        <w:t>پوي، ته ضرور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ڪريو ۽ هر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علم جي جستجو ۾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محو رهو</w:t>
      </w:r>
      <w:r>
        <w:rPr>
          <w:w w:val="70"/>
        </w:rPr>
        <w:t>.</w:t>
      </w:r>
      <w:r>
        <w:rPr>
          <w:spacing w:val="30"/>
          <w:rtl/>
        </w:rPr>
        <w:t xml:space="preserve"> </w:t>
      </w:r>
      <w:r>
        <w:rPr>
          <w:w w:val="70"/>
          <w:rtl/>
        </w:rPr>
        <w:t>علم حاصل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ڪرڻ لاءِ نه ته عمر جو ڪو تعين ٿيل</w:t>
      </w:r>
      <w:r>
        <w:rPr>
          <w:spacing w:val="40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جنس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مرد</w:t>
      </w:r>
      <w:r>
        <w:rPr>
          <w:w w:val="71"/>
        </w:rPr>
        <w:t>/</w:t>
      </w:r>
      <w:r>
        <w:rPr>
          <w:w w:val="71"/>
          <w:rtl/>
        </w:rPr>
        <w:t>عورت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ڪو فرق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پينگهي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قبر</w:t>
      </w:r>
      <w:r>
        <w:rPr>
          <w:w w:val="71"/>
        </w:rPr>
        <w:t>“</w:t>
      </w:r>
      <w:r>
        <w:rPr>
          <w:w w:val="71"/>
          <w:rtl/>
        </w:rPr>
        <w:t>، تائين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عِلم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ڪوشش </w:t>
      </w:r>
      <w:r>
        <w:rPr>
          <w:w w:val="72"/>
          <w:rtl/>
        </w:rPr>
        <w:t>۾</w:t>
      </w:r>
      <w:r>
        <w:rPr>
          <w:spacing w:val="70"/>
          <w:position w:val="-6"/>
          <w:rtl/>
        </w:rPr>
        <w:t xml:space="preserve"> </w:t>
      </w:r>
      <w:r>
        <w:rPr>
          <w:w w:val="72"/>
          <w:rtl/>
        </w:rPr>
        <w:t>رڌل</w:t>
      </w:r>
      <w:r>
        <w:rPr>
          <w:spacing w:val="-7"/>
          <w:rtl/>
        </w:rPr>
        <w:t xml:space="preserve"> </w:t>
      </w:r>
      <w:r>
        <w:rPr>
          <w:w w:val="72"/>
          <w:rtl/>
        </w:rPr>
        <w:t>رهڻ</w:t>
      </w:r>
      <w:r>
        <w:rPr>
          <w:spacing w:val="-13"/>
          <w:rtl/>
        </w:rPr>
        <w:t xml:space="preserve"> </w:t>
      </w:r>
      <w:r>
        <w:rPr>
          <w:w w:val="72"/>
          <w:rtl/>
        </w:rPr>
        <w:t>گهرجي،</w:t>
      </w:r>
      <w:r>
        <w:rPr>
          <w:spacing w:val="-13"/>
          <w:rtl/>
        </w:rPr>
        <w:t xml:space="preserve"> </w:t>
      </w:r>
      <w:r>
        <w:rPr>
          <w:w w:val="72"/>
          <w:rtl/>
        </w:rPr>
        <w:t>ڇو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حديث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م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بارڪ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آيل</w:t>
      </w:r>
      <w:r>
        <w:rPr>
          <w:spacing w:val="-8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علم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حاصل</w:t>
      </w:r>
      <w:r>
        <w:rPr>
          <w:spacing w:val="-8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جستجو</w:t>
      </w:r>
      <w:r>
        <w:rPr>
          <w:spacing w:val="-13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2"/>
          <w:rtl/>
        </w:rPr>
        <w:t>گذاريو</w:t>
      </w:r>
      <w:r>
        <w:rPr>
          <w:w w:val="72"/>
        </w:rPr>
        <w:t>.</w:t>
      </w:r>
      <w:r>
        <w:rPr>
          <w:spacing w:val="-12"/>
          <w:rtl/>
        </w:rPr>
        <w:t xml:space="preserve"> </w:t>
      </w:r>
      <w:r>
        <w:rPr>
          <w:w w:val="72"/>
          <w:rtl/>
        </w:rPr>
        <w:t xml:space="preserve">تنهن </w:t>
      </w:r>
      <w:r>
        <w:rPr>
          <w:w w:val="71"/>
          <w:rtl/>
        </w:rPr>
        <w:t>ڄڻ جهاد ڪيو</w:t>
      </w:r>
      <w:r>
        <w:rPr>
          <w:w w:val="71"/>
        </w:rPr>
        <w:t>.</w:t>
      </w:r>
      <w:r>
        <w:rPr>
          <w:w w:val="71"/>
          <w:rtl/>
        </w:rPr>
        <w:t xml:space="preserve"> علم اهڙو خزانو آهي، جنهن کي ڪو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چور</w:t>
      </w:r>
      <w:r>
        <w:rPr>
          <w:spacing w:val="-8"/>
          <w:rtl/>
        </w:rPr>
        <w:t xml:space="preserve"> </w:t>
      </w:r>
      <w:r>
        <w:rPr>
          <w:w w:val="71"/>
          <w:rtl/>
        </w:rPr>
        <w:t>چورائي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نٿو سگهي، بلڪه، توهان جو اهڙو خزانو آهي،</w:t>
      </w:r>
      <w:r>
        <w:rPr>
          <w:spacing w:val="40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جيترو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ورهائيندا</w:t>
      </w:r>
      <w:r>
        <w:rPr>
          <w:w w:val="66"/>
        </w:rPr>
        <w:t>.</w:t>
      </w:r>
      <w:r>
        <w:rPr>
          <w:spacing w:val="-8"/>
          <w:rtl/>
        </w:rPr>
        <w:t xml:space="preserve"> </w:t>
      </w:r>
      <w:r>
        <w:rPr>
          <w:w w:val="66"/>
          <w:rtl/>
        </w:rPr>
        <w:t>اوتروئي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اضافو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ٿيندو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رهندو</w:t>
      </w:r>
      <w:r>
        <w:rPr>
          <w:w w:val="66"/>
        </w:rPr>
        <w:t>.</w:t>
      </w:r>
      <w:r>
        <w:rPr>
          <w:spacing w:val="-9"/>
          <w:rtl/>
        </w:rPr>
        <w:t xml:space="preserve"> </w:t>
      </w:r>
      <w:r>
        <w:rPr>
          <w:w w:val="66"/>
          <w:rtl/>
        </w:rPr>
        <w:t>علم</w:t>
      </w:r>
      <w:r>
        <w:rPr>
          <w:spacing w:val="-9"/>
          <w:rtl/>
        </w:rPr>
        <w:t xml:space="preserve"> </w:t>
      </w:r>
      <w:r>
        <w:rPr>
          <w:w w:val="66"/>
          <w:rtl/>
        </w:rPr>
        <w:t>ورهائيندڙ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استاد</w:t>
      </w:r>
      <w:r>
        <w:rPr>
          <w:spacing w:val="-8"/>
          <w:rtl/>
        </w:rPr>
        <w:t xml:space="preserve"> </w:t>
      </w:r>
      <w:r>
        <w:rPr>
          <w:w w:val="66"/>
          <w:rtl/>
        </w:rPr>
        <w:t>جو مانائتو</w:t>
      </w:r>
      <w:r>
        <w:rPr>
          <w:spacing w:val="-8"/>
          <w:rtl/>
        </w:rPr>
        <w:t xml:space="preserve"> </w:t>
      </w:r>
      <w:r>
        <w:rPr>
          <w:w w:val="66"/>
          <w:rtl/>
        </w:rPr>
        <w:t>۽</w:t>
      </w:r>
      <w:r>
        <w:rPr>
          <w:spacing w:val="-8"/>
          <w:rtl/>
        </w:rPr>
        <w:t xml:space="preserve"> </w:t>
      </w:r>
      <w:r>
        <w:rPr>
          <w:w w:val="66"/>
          <w:rtl/>
        </w:rPr>
        <w:t>شانائتو</w:t>
      </w:r>
      <w:r>
        <w:rPr>
          <w:spacing w:val="-8"/>
          <w:rtl/>
        </w:rPr>
        <w:t xml:space="preserve"> </w:t>
      </w:r>
      <w:r>
        <w:rPr>
          <w:w w:val="66"/>
          <w:rtl/>
        </w:rPr>
        <w:t xml:space="preserve">خطاب </w:t>
      </w:r>
      <w:r>
        <w:rPr>
          <w:w w:val="67"/>
          <w:rtl/>
        </w:rPr>
        <w:t>مليل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ستاد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 پيشي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کي پيغمبري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درجو عطا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ٿيل آهي</w:t>
      </w:r>
      <w:r>
        <w:rPr>
          <w:w w:val="67"/>
        </w:rPr>
        <w:t>.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اهڙي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مقدس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پيشي سان وابسته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انسانن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0"/>
          <w:rtl/>
        </w:rPr>
        <w:t>فرض آهي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اهي مڪمل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ديانتداريءَ سان پنهنجا فرض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ادا ڪن ۽ ڪنهن به لوڀ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لالچ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 شڪار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ٿي پنهنجي </w:t>
      </w:r>
      <w:r>
        <w:rPr>
          <w:w w:val="67"/>
          <w:rtl/>
        </w:rPr>
        <w:t>پيغمبري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پيشي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نفي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ڪن</w:t>
      </w:r>
      <w:r>
        <w:rPr>
          <w:w w:val="67"/>
        </w:rPr>
        <w:t>.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حديث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شريف</w:t>
      </w:r>
      <w:r>
        <w:rPr>
          <w:spacing w:val="-5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آيل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جاهل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جهالت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يعني،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اڻ</w:t>
      </w:r>
      <w:r>
        <w:rPr>
          <w:rtl/>
        </w:rPr>
        <w:t xml:space="preserve"> </w:t>
      </w:r>
      <w:r>
        <w:rPr>
          <w:w w:val="69"/>
          <w:rtl/>
        </w:rPr>
        <w:t>ڄاڻائي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بنياد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معافي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متان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ملي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وڃي،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عالم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فاضل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يعني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علم</w:t>
      </w:r>
      <w:r>
        <w:rPr>
          <w:w w:val="69"/>
        </w:rPr>
        <w:t>“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روشني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رکندڙ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 xml:space="preserve">انسان </w:t>
      </w:r>
      <w:r>
        <w:rPr>
          <w:w w:val="66"/>
          <w:rtl/>
        </w:rPr>
        <w:t>جي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غلطين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ڪڏهن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به معاف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نه ڪيو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ويندو،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ڇو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تعالٰي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عالم الغيب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آهي، هو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ڄاڻي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ڪير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اڻ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ڄاڻائيءَ</w:t>
      </w:r>
      <w:r>
        <w:rPr>
          <w:rtl/>
        </w:rPr>
        <w:t xml:space="preserve"> </w:t>
      </w:r>
      <w:r>
        <w:rPr>
          <w:w w:val="64"/>
          <w:rtl/>
        </w:rPr>
        <w:t>۾</w:t>
      </w:r>
      <w:r>
        <w:rPr>
          <w:spacing w:val="-7"/>
          <w:rtl/>
        </w:rPr>
        <w:t xml:space="preserve"> </w:t>
      </w:r>
      <w:r>
        <w:rPr>
          <w:w w:val="64"/>
          <w:rtl/>
        </w:rPr>
        <w:t>ڪوتاهي</w:t>
      </w:r>
      <w:r>
        <w:rPr>
          <w:spacing w:val="-3"/>
          <w:rtl/>
        </w:rPr>
        <w:t xml:space="preserve"> </w:t>
      </w:r>
      <w:r>
        <w:rPr>
          <w:w w:val="64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پيو</w:t>
      </w:r>
      <w:r>
        <w:rPr>
          <w:spacing w:val="-6"/>
          <w:rtl/>
        </w:rPr>
        <w:t xml:space="preserve"> </w:t>
      </w:r>
      <w:r>
        <w:rPr>
          <w:w w:val="64"/>
          <w:rtl/>
        </w:rPr>
        <w:t>۽</w:t>
      </w:r>
      <w:r>
        <w:rPr>
          <w:spacing w:val="-3"/>
          <w:rtl/>
        </w:rPr>
        <w:t xml:space="preserve"> </w:t>
      </w:r>
      <w:r>
        <w:rPr>
          <w:w w:val="64"/>
          <w:rtl/>
        </w:rPr>
        <w:t>ڪير</w:t>
      </w:r>
      <w:r>
        <w:rPr>
          <w:spacing w:val="-7"/>
          <w:rtl/>
        </w:rPr>
        <w:t xml:space="preserve"> </w:t>
      </w:r>
      <w:r>
        <w:rPr>
          <w:w w:val="64"/>
          <w:rtl/>
        </w:rPr>
        <w:t>ڄاڻندي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4"/>
          <w:rtl/>
        </w:rPr>
        <w:t>اڻ</w:t>
      </w:r>
      <w:r>
        <w:rPr>
          <w:spacing w:val="-7"/>
          <w:rtl/>
        </w:rPr>
        <w:t xml:space="preserve"> </w:t>
      </w:r>
      <w:r>
        <w:rPr>
          <w:w w:val="64"/>
          <w:rtl/>
        </w:rPr>
        <w:t>ڄاڻ</w:t>
      </w:r>
      <w:r>
        <w:rPr>
          <w:spacing w:val="-7"/>
          <w:rtl/>
        </w:rPr>
        <w:t xml:space="preserve"> </w:t>
      </w:r>
      <w:r>
        <w:rPr>
          <w:w w:val="64"/>
          <w:rtl/>
        </w:rPr>
        <w:t>بڻيل</w:t>
      </w:r>
      <w:r>
        <w:rPr>
          <w:spacing w:val="-7"/>
          <w:rtl/>
        </w:rPr>
        <w:t xml:space="preserve"> </w:t>
      </w:r>
      <w:r>
        <w:rPr>
          <w:w w:val="64"/>
          <w:rtl/>
        </w:rPr>
        <w:t>رهي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spacing w:val="-6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-6"/>
          <w:rtl/>
        </w:rPr>
        <w:t xml:space="preserve"> </w:t>
      </w:r>
      <w:r>
        <w:rPr>
          <w:w w:val="64"/>
          <w:rtl/>
        </w:rPr>
        <w:t>تعالٰي</w:t>
      </w:r>
      <w:r>
        <w:rPr>
          <w:spacing w:val="-6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4"/>
          <w:rtl/>
        </w:rPr>
        <w:t>دعا</w:t>
      </w:r>
      <w:r>
        <w:rPr>
          <w:spacing w:val="-9"/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-7"/>
          <w:rtl/>
        </w:rPr>
        <w:t xml:space="preserve"> </w:t>
      </w:r>
      <w:r>
        <w:rPr>
          <w:w w:val="64"/>
          <w:rtl/>
        </w:rPr>
        <w:t>سائين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سڀني</w:t>
      </w:r>
      <w:r>
        <w:rPr>
          <w:spacing w:val="-1"/>
          <w:rtl/>
        </w:rPr>
        <w:t xml:space="preserve"> </w:t>
      </w:r>
      <w:r>
        <w:rPr>
          <w:w w:val="64"/>
          <w:rtl/>
        </w:rPr>
        <w:t xml:space="preserve">کي </w:t>
      </w:r>
      <w:r>
        <w:rPr>
          <w:w w:val="67"/>
          <w:rtl/>
        </w:rPr>
        <w:t>صراط المستقيم تي هلڻ جي توفيق عطا فرمائي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آمين ثم آمين</w:t>
      </w:r>
      <w:r>
        <w:rPr>
          <w:w w:val="67"/>
        </w:rPr>
        <w:t>(</w:t>
      </w:r>
    </w:p>
    <w:p w14:paraId="4EA8EE18">
      <w:pPr>
        <w:pStyle w:val="8"/>
        <w:bidi/>
        <w:spacing w:before="0" w:line="700" w:lineRule="exact"/>
        <w:ind w:left="4370" w:right="0" w:firstLine="0"/>
        <w:jc w:val="left"/>
      </w:pPr>
      <w:r>
        <w:rPr>
          <w:w w:val="65"/>
          <w:rtl/>
        </w:rPr>
        <w:t>علم</w:t>
      </w:r>
    </w:p>
    <w:p w14:paraId="45581020">
      <w:pPr>
        <w:pStyle w:val="13"/>
        <w:bidi/>
        <w:spacing w:before="106" w:line="271" w:lineRule="auto"/>
        <w:ind w:left="588" w:right="6242" w:hanging="3"/>
        <w:jc w:val="left"/>
      </w:pPr>
      <w:r>
        <w:rPr>
          <w:w w:val="72"/>
          <w:rtl/>
        </w:rPr>
        <w:t>ع</w:t>
      </w:r>
      <w:r>
        <w:rPr>
          <w:spacing w:val="80"/>
          <w:w w:val="150"/>
          <w:rtl/>
        </w:rPr>
        <w:t xml:space="preserve">     </w:t>
      </w:r>
      <w:r>
        <w:rPr>
          <w:w w:val="72"/>
          <w:rtl/>
        </w:rPr>
        <w:t>عقل عطا ڪري ٿو</w:t>
      </w:r>
      <w:r>
        <w:rPr>
          <w:w w:val="72"/>
        </w:rPr>
        <w:t>.</w:t>
      </w:r>
      <w:r>
        <w:rPr>
          <w:spacing w:val="40"/>
          <w:rtl/>
        </w:rPr>
        <w:t xml:space="preserve"> </w:t>
      </w:r>
      <w:r>
        <w:rPr>
          <w:w w:val="64"/>
          <w:rtl/>
        </w:rPr>
        <w:t>ل</w:t>
      </w:r>
      <w:r>
        <w:rPr>
          <w:spacing w:val="78"/>
          <w:w w:val="150"/>
          <w:rtl/>
        </w:rPr>
        <w:t xml:space="preserve">     </w:t>
      </w:r>
      <w:r>
        <w:rPr>
          <w:w w:val="64"/>
          <w:rtl/>
        </w:rPr>
        <w:t>لالچ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باز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رکي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</w:p>
    <w:p w14:paraId="5915D650">
      <w:pPr>
        <w:pStyle w:val="13"/>
        <w:bidi/>
        <w:spacing w:line="338" w:lineRule="exact"/>
        <w:ind w:left="586" w:right="0" w:firstLine="0"/>
        <w:jc w:val="left"/>
      </w:pPr>
      <w:r>
        <w:rPr>
          <w:w w:val="79"/>
          <w:rtl/>
        </w:rPr>
        <w:t>م</w:t>
      </w:r>
      <w:r>
        <w:rPr>
          <w:spacing w:val="51"/>
          <w:w w:val="150"/>
          <w:rtl/>
        </w:rPr>
        <w:t xml:space="preserve">      </w:t>
      </w:r>
      <w:r>
        <w:rPr>
          <w:w w:val="79"/>
          <w:rtl/>
        </w:rPr>
        <w:t>محنت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همدرديءَ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درس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ڏي</w:t>
      </w:r>
      <w:r>
        <w:rPr>
          <w:spacing w:val="-13"/>
          <w:w w:val="79"/>
          <w:rtl/>
        </w:rPr>
        <w:t xml:space="preserve"> </w:t>
      </w:r>
      <w:r>
        <w:rPr>
          <w:w w:val="79"/>
          <w:rtl/>
        </w:rPr>
        <w:t>ٿو</w:t>
      </w:r>
      <w:r>
        <w:rPr>
          <w:w w:val="79"/>
        </w:rPr>
        <w:t>.</w:t>
      </w:r>
    </w:p>
    <w:p w14:paraId="52AC2D5D">
      <w:pPr>
        <w:pStyle w:val="13"/>
        <w:rPr>
          <w:sz w:val="20"/>
        </w:rPr>
      </w:pPr>
    </w:p>
    <w:p w14:paraId="754CCC7E">
      <w:pPr>
        <w:pStyle w:val="13"/>
        <w:rPr>
          <w:sz w:val="20"/>
        </w:rPr>
      </w:pPr>
    </w:p>
    <w:p w14:paraId="7DB4222F">
      <w:pPr>
        <w:pStyle w:val="13"/>
        <w:spacing w:before="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181610</wp:posOffset>
                </wp:positionV>
                <wp:extent cx="5772785" cy="55245"/>
                <wp:effectExtent l="0" t="0" r="0" b="0"/>
                <wp:wrapTopAndBottom/>
                <wp:docPr id="121" name="Graphic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1" o:spid="_x0000_s1026" o:spt="100" style="position:absolute;left:0pt;margin-left:70.55pt;margin-top:14.3pt;height:4.35pt;width:454.55pt;mso-position-horizontal-relative:page;mso-wrap-distance-bottom:0pt;mso-wrap-distance-top:0pt;z-index:-251615232;mso-width-relative:page;mso-height-relative:page;" fillcolor="#612322" filled="t" stroked="f" coordsize="5772785,55244" o:gfxdata="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eIQCz9sAAAAKAQAADwAAAAAA&#10;AAABACAAAAAiAAAAZHJzL2Rvd25yZXYueG1sUEsBAhQAFAAAAAgAh07iQNBgkEB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090B26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582A71">
      <w:pPr>
        <w:pStyle w:val="13"/>
        <w:spacing w:before="9"/>
        <w:rPr>
          <w:sz w:val="3"/>
        </w:rPr>
      </w:pPr>
    </w:p>
    <w:p w14:paraId="613FEE0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Bb0Sg4jAIAACMH&#10;AAAOAAAAAAAAAAEAIAAAACQBAABkcnMvZTJvRG9jLnhtbFBLBQYAAAAABgAGAFkBAAAiBgAAAAA=&#10;">
                <o:lock v:ext="edit" aspectratio="f"/>
                <v:shape id="Graphic 123" o:spid="_x0000_s1026" o:spt="100" style="position:absolute;left:0;top:0;height:40005;width:5737860;" fillcolor="#000000" filled="t" stroked="f" coordsize="5737860,40005" o:gfxdata="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vJ8+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9BA2BA2">
      <w:pPr>
        <w:pStyle w:val="13"/>
        <w:bidi/>
        <w:spacing w:before="262" w:line="268" w:lineRule="auto"/>
        <w:ind w:left="153" w:right="3262" w:firstLine="0"/>
        <w:jc w:val="left"/>
      </w:pPr>
      <w:r>
        <w:rPr>
          <w:w w:val="71"/>
        </w:rPr>
        <w:t>.1</w:t>
      </w:r>
      <w:r>
        <w:rPr>
          <w:w w:val="71"/>
          <w:rtl/>
        </w:rPr>
        <w:t xml:space="preserve"> علم هڪ اهڙي لٺ آهي، جيڪا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بي سهارن لاءِ سهارو ثابت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ٿيندي آهي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69"/>
        </w:rPr>
        <w:t>.2</w:t>
      </w:r>
      <w:r>
        <w:rPr>
          <w:w w:val="69"/>
          <w:rtl/>
        </w:rPr>
        <w:t xml:space="preserve"> علم اهڙي تلوار آهي، جنهن جي تيزي، تلوار کان به وڌيڪ آهي</w:t>
      </w:r>
      <w:r>
        <w:rPr>
          <w:w w:val="69"/>
        </w:rPr>
        <w:t>.</w:t>
      </w:r>
    </w:p>
    <w:p w14:paraId="0D1A0AF0">
      <w:pPr>
        <w:pStyle w:val="13"/>
        <w:bidi/>
        <w:spacing w:before="2"/>
        <w:ind w:left="153" w:right="0" w:firstLine="0"/>
        <w:jc w:val="left"/>
      </w:pPr>
      <w:r>
        <w:rPr>
          <w:w w:val="68"/>
        </w:rPr>
        <w:t>.3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علم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اهڙو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موتي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روشني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ڪڏهن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گهٽبي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</w:p>
    <w:p w14:paraId="6975BD59">
      <w:pPr>
        <w:pStyle w:val="13"/>
        <w:bidi/>
        <w:spacing w:before="43" w:line="271" w:lineRule="auto"/>
        <w:ind w:left="153" w:right="3232" w:firstLine="0"/>
        <w:jc w:val="left"/>
      </w:pPr>
      <w:r>
        <w:rPr>
          <w:w w:val="74"/>
        </w:rPr>
        <w:t>.4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علم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اهڙي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جلاوت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سڀ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لذت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قربان ڪري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سگهجي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  <w:r>
        <w:rPr>
          <w:w w:val="74"/>
          <w:rtl/>
        </w:rPr>
        <w:t xml:space="preserve"> </w:t>
      </w:r>
      <w:r>
        <w:rPr>
          <w:w w:val="77"/>
        </w:rPr>
        <w:t>.5</w:t>
      </w:r>
      <w:r>
        <w:rPr>
          <w:w w:val="77"/>
          <w:rtl/>
        </w:rPr>
        <w:t xml:space="preserve"> علم اهڙي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ڍال آهي جيڪا جهالت جي خلاف حفاظت جو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ڪم ڏئي ٿي</w:t>
      </w:r>
      <w:r>
        <w:rPr>
          <w:w w:val="77"/>
        </w:rPr>
        <w:t>.</w:t>
      </w:r>
      <w:r>
        <w:rPr>
          <w:w w:val="77"/>
          <w:rtl/>
        </w:rPr>
        <w:t xml:space="preserve"> </w:t>
      </w:r>
      <w:r>
        <w:rPr>
          <w:w w:val="70"/>
        </w:rPr>
        <w:t>.6</w:t>
      </w:r>
      <w:r>
        <w:rPr>
          <w:w w:val="70"/>
          <w:rtl/>
        </w:rPr>
        <w:t xml:space="preserve"> علم اها دولت آهي جنهن کي ڪير به چوري نٿو ڪري سگهي</w:t>
      </w:r>
      <w:r>
        <w:rPr>
          <w:w w:val="70"/>
        </w:rPr>
        <w:t>.</w:t>
      </w:r>
    </w:p>
    <w:p w14:paraId="699CAA96">
      <w:pPr>
        <w:bidi/>
        <w:spacing w:before="144"/>
        <w:ind w:left="3088" w:right="0" w:firstLine="0"/>
        <w:jc w:val="left"/>
        <w:rPr>
          <w:sz w:val="50"/>
          <w:szCs w:val="50"/>
        </w:rPr>
      </w:pPr>
      <w:r>
        <w:rPr>
          <w:w w:val="70"/>
          <w:sz w:val="50"/>
          <w:szCs w:val="50"/>
          <w:rtl/>
        </w:rPr>
        <w:t>دوست</w:t>
      </w:r>
      <w:r>
        <w:rPr>
          <w:spacing w:val="-10"/>
          <w:w w:val="70"/>
          <w:sz w:val="50"/>
          <w:szCs w:val="50"/>
          <w:rtl/>
        </w:rPr>
        <w:t xml:space="preserve"> </w:t>
      </w:r>
      <w:r>
        <w:rPr>
          <w:w w:val="70"/>
          <w:sz w:val="50"/>
          <w:szCs w:val="50"/>
          <w:rtl/>
        </w:rPr>
        <w:t>هڪ</w:t>
      </w:r>
      <w:r>
        <w:rPr>
          <w:spacing w:val="-7"/>
          <w:w w:val="70"/>
          <w:sz w:val="50"/>
          <w:szCs w:val="50"/>
          <w:rtl/>
        </w:rPr>
        <w:t xml:space="preserve"> </w:t>
      </w:r>
      <w:r>
        <w:rPr>
          <w:w w:val="70"/>
          <w:sz w:val="50"/>
          <w:szCs w:val="50"/>
          <w:rtl/>
        </w:rPr>
        <w:t>نعمت</w:t>
      </w:r>
      <w:r>
        <w:rPr>
          <w:spacing w:val="-7"/>
          <w:w w:val="70"/>
          <w:sz w:val="50"/>
          <w:szCs w:val="50"/>
          <w:rtl/>
        </w:rPr>
        <w:t xml:space="preserve"> </w:t>
      </w:r>
      <w:r>
        <w:rPr>
          <w:w w:val="70"/>
          <w:sz w:val="50"/>
          <w:szCs w:val="50"/>
          <w:rtl/>
        </w:rPr>
        <w:t>آهي</w:t>
      </w:r>
    </w:p>
    <w:p w14:paraId="6B228716">
      <w:pPr>
        <w:pStyle w:val="13"/>
        <w:bidi/>
        <w:spacing w:before="204" w:line="268" w:lineRule="auto"/>
        <w:ind w:left="162" w:right="311" w:firstLine="443"/>
        <w:jc w:val="left"/>
      </w:pPr>
      <w:r>
        <w:rPr>
          <w:w w:val="74"/>
          <w:rtl/>
        </w:rPr>
        <w:t>دوست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معنٰي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آهي همدرد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اهڙو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انسان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جيڪو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ٻي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فطرت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مطابق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هم</w:t>
      </w:r>
      <w:r>
        <w:rPr>
          <w:spacing w:val="-9"/>
          <w:rtl/>
        </w:rPr>
        <w:t xml:space="preserve"> </w:t>
      </w:r>
      <w:r>
        <w:rPr>
          <w:w w:val="74"/>
          <w:rtl/>
        </w:rPr>
        <w:t>آهنگ ٿي،</w:t>
      </w:r>
      <w:r>
        <w:rPr>
          <w:spacing w:val="-8"/>
          <w:rtl/>
        </w:rPr>
        <w:t xml:space="preserve"> </w:t>
      </w:r>
      <w:r>
        <w:rPr>
          <w:w w:val="74"/>
          <w:rtl/>
        </w:rPr>
        <w:t>سچائيءَ</w:t>
      </w:r>
      <w:r>
        <w:rPr>
          <w:rtl/>
        </w:rPr>
        <w:t xml:space="preserve"> </w:t>
      </w:r>
      <w:r>
        <w:rPr>
          <w:w w:val="73"/>
          <w:rtl/>
        </w:rPr>
        <w:t>سان هم خيال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ٿي گذاري</w:t>
      </w:r>
      <w:r>
        <w:rPr>
          <w:w w:val="73"/>
        </w:rPr>
        <w:t>.</w:t>
      </w:r>
      <w:r>
        <w:rPr>
          <w:w w:val="73"/>
          <w:rtl/>
        </w:rPr>
        <w:t xml:space="preserve"> اڄ جي نفسانفسي دور ۾ سچي ساٿيءَ جو ملڻ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ناممڪن آهي</w:t>
      </w:r>
      <w:r>
        <w:rPr>
          <w:w w:val="73"/>
        </w:rPr>
        <w:t>.</w:t>
      </w:r>
      <w:r>
        <w:rPr>
          <w:w w:val="73"/>
          <w:rtl/>
        </w:rPr>
        <w:t xml:space="preserve"> پر جيڪڏهن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ملي وڃي </w:t>
      </w:r>
      <w:r>
        <w:rPr>
          <w:w w:val="68"/>
          <w:rtl/>
        </w:rPr>
        <w:t>ته سمجهو ته ان کان وڏي ڪا ٻي نعمت ڪانهي</w:t>
      </w:r>
      <w:r>
        <w:rPr>
          <w:w w:val="68"/>
        </w:rPr>
        <w:t>.</w:t>
      </w:r>
    </w:p>
    <w:p w14:paraId="7394AB12">
      <w:pPr>
        <w:bidi/>
        <w:spacing w:before="155"/>
        <w:ind w:left="4172" w:right="0" w:firstLine="0"/>
        <w:jc w:val="left"/>
        <w:rPr>
          <w:sz w:val="52"/>
          <w:szCs w:val="52"/>
        </w:rPr>
      </w:pPr>
      <w:r>
        <w:rPr>
          <w:w w:val="73"/>
          <w:sz w:val="52"/>
          <w:szCs w:val="52"/>
          <w:rtl/>
        </w:rPr>
        <w:t>دوست</w:t>
      </w:r>
    </w:p>
    <w:p w14:paraId="3C03E86A">
      <w:pPr>
        <w:pStyle w:val="13"/>
        <w:bidi/>
        <w:spacing w:before="69" w:line="268" w:lineRule="auto"/>
        <w:ind w:left="585" w:right="6319" w:firstLine="2"/>
        <w:jc w:val="left"/>
      </w:pPr>
      <w:r>
        <w:rPr>
          <w:w w:val="74"/>
          <w:rtl/>
        </w:rPr>
        <w:t>د</w:t>
      </w:r>
      <w:r>
        <w:rPr>
          <w:spacing w:val="80"/>
          <w:w w:val="150"/>
          <w:rtl/>
        </w:rPr>
        <w:t xml:space="preserve">     </w:t>
      </w:r>
      <w:r>
        <w:rPr>
          <w:w w:val="74"/>
          <w:rtl/>
        </w:rPr>
        <w:t>ڏک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سک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ساٿي</w:t>
      </w:r>
      <w:r>
        <w:rPr>
          <w:w w:val="74"/>
        </w:rPr>
        <w:t>.</w:t>
      </w:r>
      <w:r>
        <w:rPr>
          <w:w w:val="74"/>
          <w:rtl/>
        </w:rPr>
        <w:t xml:space="preserve"> </w:t>
      </w:r>
      <w:r>
        <w:rPr>
          <w:w w:val="75"/>
          <w:rtl/>
        </w:rPr>
        <w:t>و</w:t>
      </w:r>
      <w:r>
        <w:rPr>
          <w:spacing w:val="80"/>
          <w:w w:val="150"/>
          <w:rtl/>
        </w:rPr>
        <w:t xml:space="preserve">     </w:t>
      </w:r>
      <w:r>
        <w:rPr>
          <w:w w:val="75"/>
          <w:rtl/>
        </w:rPr>
        <w:t>وفا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ڪرڻ وارو</w:t>
      </w:r>
      <w:r>
        <w:rPr>
          <w:w w:val="75"/>
        </w:rPr>
        <w:t>.</w:t>
      </w:r>
    </w:p>
    <w:p w14:paraId="578910CC">
      <w:pPr>
        <w:pStyle w:val="13"/>
        <w:bidi/>
        <w:spacing w:before="3" w:line="268" w:lineRule="auto"/>
        <w:ind w:left="589" w:right="5205" w:hanging="3"/>
        <w:jc w:val="left"/>
      </w:pPr>
      <w:r>
        <w:rPr>
          <w:w w:val="74"/>
          <w:rtl/>
        </w:rPr>
        <w:t>س</w:t>
      </w:r>
      <w:r>
        <w:rPr>
          <w:spacing w:val="80"/>
          <w:w w:val="150"/>
          <w:rtl/>
        </w:rPr>
        <w:t xml:space="preserve">    </w:t>
      </w:r>
      <w:r>
        <w:rPr>
          <w:w w:val="74"/>
          <w:rtl/>
        </w:rPr>
        <w:t>ساٿ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ڏيڻ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وارو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ساٿ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نڀائڻ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وارو</w:t>
      </w:r>
      <w:r>
        <w:rPr>
          <w:w w:val="74"/>
        </w:rPr>
        <w:t>.</w:t>
      </w:r>
      <w:r>
        <w:rPr>
          <w:w w:val="74"/>
          <w:rtl/>
        </w:rPr>
        <w:t xml:space="preserve"> </w:t>
      </w:r>
      <w:r>
        <w:rPr>
          <w:w w:val="80"/>
          <w:rtl/>
        </w:rPr>
        <w:t>ت</w:t>
      </w:r>
      <w:r>
        <w:rPr>
          <w:spacing w:val="80"/>
          <w:w w:val="150"/>
          <w:rtl/>
        </w:rPr>
        <w:t xml:space="preserve">    </w:t>
      </w:r>
      <w:r>
        <w:rPr>
          <w:w w:val="80"/>
          <w:rtl/>
        </w:rPr>
        <w:t>تڪليف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۾ ڪم اچڻ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وارو</w:t>
      </w:r>
      <w:r>
        <w:rPr>
          <w:w w:val="80"/>
        </w:rPr>
        <w:t>.</w:t>
      </w:r>
    </w:p>
    <w:p w14:paraId="6CDE2D66">
      <w:pPr>
        <w:pStyle w:val="8"/>
        <w:bidi/>
        <w:spacing w:before="19"/>
        <w:ind w:left="4085" w:right="0" w:firstLine="0"/>
        <w:jc w:val="left"/>
      </w:pPr>
      <w:r>
        <w:rPr>
          <w:w w:val="67"/>
          <w:rtl/>
        </w:rPr>
        <w:t>زندگي</w:t>
      </w:r>
    </w:p>
    <w:p w14:paraId="3A1F2943">
      <w:pPr>
        <w:pStyle w:val="13"/>
        <w:bidi/>
        <w:spacing w:before="269" w:line="268" w:lineRule="auto"/>
        <w:ind w:left="155" w:right="311" w:firstLine="441"/>
        <w:jc w:val="left"/>
      </w:pPr>
      <w:r>
        <w:rPr>
          <w:w w:val="63"/>
          <w:rtl/>
        </w:rPr>
        <w:t>زندگي،</w:t>
      </w:r>
      <w:r>
        <w:rPr>
          <w:spacing w:val="-5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تعالٰي</w:t>
      </w:r>
      <w:r>
        <w:rPr>
          <w:spacing w:val="-5"/>
          <w:rtl/>
        </w:rPr>
        <w:t xml:space="preserve"> </w:t>
      </w:r>
      <w:r>
        <w:rPr>
          <w:w w:val="63"/>
          <w:rtl/>
        </w:rPr>
        <w:t>جل</w:t>
      </w:r>
      <w:r>
        <w:rPr>
          <w:spacing w:val="-5"/>
          <w:rtl/>
        </w:rPr>
        <w:t xml:space="preserve"> </w:t>
      </w:r>
      <w:r>
        <w:rPr>
          <w:w w:val="63"/>
          <w:rtl/>
        </w:rPr>
        <w:t>شانه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طرفان</w:t>
      </w:r>
      <w:r>
        <w:rPr>
          <w:rtl/>
        </w:rPr>
        <w:t xml:space="preserve"> </w:t>
      </w:r>
      <w:r>
        <w:rPr>
          <w:w w:val="63"/>
          <w:rtl/>
        </w:rPr>
        <w:t>عطا</w:t>
      </w:r>
      <w:r>
        <w:rPr>
          <w:spacing w:val="-6"/>
          <w:rtl/>
        </w:rPr>
        <w:t xml:space="preserve"> </w:t>
      </w:r>
      <w:r>
        <w:rPr>
          <w:w w:val="63"/>
          <w:rtl/>
        </w:rPr>
        <w:t>ڪيل</w:t>
      </w:r>
      <w:r>
        <w:rPr>
          <w:spacing w:val="-4"/>
          <w:rtl/>
        </w:rPr>
        <w:t xml:space="preserve"> </w:t>
      </w:r>
      <w:r>
        <w:rPr>
          <w:w w:val="63"/>
          <w:rtl/>
        </w:rPr>
        <w:t>نعمت</w:t>
      </w:r>
      <w:r>
        <w:rPr>
          <w:spacing w:val="-8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6"/>
          <w:rtl/>
        </w:rPr>
        <w:t xml:space="preserve"> </w:t>
      </w:r>
      <w:r>
        <w:rPr>
          <w:w w:val="63"/>
          <w:rtl/>
        </w:rPr>
        <w:t>بقول</w:t>
      </w:r>
      <w:r>
        <w:rPr>
          <w:spacing w:val="-6"/>
          <w:rtl/>
        </w:rPr>
        <w:t xml:space="preserve"> </w:t>
      </w:r>
      <w:r>
        <w:rPr>
          <w:w w:val="63"/>
          <w:rtl/>
        </w:rPr>
        <w:t>علامه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اقبال</w:t>
      </w:r>
      <w:r>
        <w:rPr>
          <w:spacing w:val="-6"/>
          <w:rtl/>
        </w:rPr>
        <w:t xml:space="preserve"> </w:t>
      </w:r>
      <w:r>
        <w:rPr>
          <w:w w:val="63"/>
          <w:rtl/>
        </w:rPr>
        <w:t>رحه</w:t>
      </w:r>
      <w:r>
        <w:rPr>
          <w:spacing w:val="-4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زندگي،</w:t>
      </w:r>
      <w:r>
        <w:rPr>
          <w:spacing w:val="-6"/>
          <w:rtl/>
        </w:rPr>
        <w:t xml:space="preserve"> </w:t>
      </w:r>
      <w:r>
        <w:rPr>
          <w:w w:val="63"/>
          <w:rtl/>
        </w:rPr>
        <w:t>بي</w:t>
      </w:r>
      <w:r>
        <w:rPr>
          <w:rtl/>
        </w:rPr>
        <w:t xml:space="preserve"> </w:t>
      </w:r>
      <w:r>
        <w:rPr>
          <w:w w:val="63"/>
          <w:rtl/>
        </w:rPr>
        <w:t>بندگي،</w:t>
      </w:r>
      <w:r>
        <w:rPr>
          <w:w w:val="68"/>
          <w:rtl/>
        </w:rPr>
        <w:t xml:space="preserve"> شرمندگي</w:t>
      </w:r>
      <w:r>
        <w:rPr>
          <w:w w:val="68"/>
        </w:rPr>
        <w:t>.“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حاصل مطلب 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زندگي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رب تعالٰي ان لاءِ عطا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نه ڪئي آهي</w:t>
      </w:r>
      <w:r>
        <w:rPr>
          <w:w w:val="68"/>
        </w:rPr>
        <w:t>.</w:t>
      </w:r>
      <w:r>
        <w:rPr>
          <w:w w:val="68"/>
          <w:rtl/>
        </w:rPr>
        <w:t xml:space="preserve"> ته صرف اجاين ڳالهين ۽ کيل تماشن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۾</w:t>
      </w:r>
      <w:r>
        <w:rPr>
          <w:spacing w:val="40"/>
          <w:rtl/>
        </w:rPr>
        <w:t xml:space="preserve"> </w:t>
      </w:r>
      <w:r>
        <w:rPr>
          <w:w w:val="72"/>
          <w:rtl/>
        </w:rPr>
        <w:t>گذاري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ڇڏجي،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پر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ان</w:t>
      </w:r>
      <w:r>
        <w:rPr>
          <w:rtl/>
        </w:rPr>
        <w:t xml:space="preserve"> </w:t>
      </w:r>
      <w:r>
        <w:rPr>
          <w:w w:val="72"/>
          <w:rtl/>
        </w:rPr>
        <w:t>عطا</w:t>
      </w:r>
      <w:r>
        <w:rPr>
          <w:rtl/>
        </w:rPr>
        <w:t xml:space="preserve"> </w:t>
      </w:r>
      <w:r>
        <w:rPr>
          <w:w w:val="72"/>
          <w:rtl/>
        </w:rPr>
        <w:t>ڪيل</w:t>
      </w:r>
      <w:r>
        <w:rPr>
          <w:spacing w:val="-3"/>
          <w:rtl/>
        </w:rPr>
        <w:t xml:space="preserve"> </w:t>
      </w:r>
      <w:r>
        <w:rPr>
          <w:w w:val="72"/>
          <w:rtl/>
        </w:rPr>
        <w:t>زندگيءَ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پويان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هڪ</w:t>
      </w:r>
      <w:r>
        <w:rPr>
          <w:rtl/>
        </w:rPr>
        <w:t xml:space="preserve"> </w:t>
      </w:r>
      <w:r>
        <w:rPr>
          <w:w w:val="72"/>
          <w:rtl/>
        </w:rPr>
        <w:t>وڏو</w:t>
      </w:r>
      <w:r>
        <w:rPr>
          <w:spacing w:val="-3"/>
          <w:rtl/>
        </w:rPr>
        <w:t xml:space="preserve"> </w:t>
      </w:r>
      <w:r>
        <w:rPr>
          <w:w w:val="72"/>
          <w:rtl/>
        </w:rPr>
        <w:t>فلسفو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سمايل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نعمت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شڪراني</w:t>
      </w:r>
      <w:r>
        <w:rPr>
          <w:rtl/>
        </w:rPr>
        <w:t xml:space="preserve"> </w:t>
      </w:r>
      <w:r>
        <w:rPr>
          <w:w w:val="72"/>
          <w:rtl/>
        </w:rPr>
        <w:t xml:space="preserve">طور </w:t>
      </w:r>
      <w:r>
        <w:rPr>
          <w:w w:val="67"/>
          <w:rtl/>
        </w:rPr>
        <w:t>انسان کي هميشه نِياز ۽ نوڙت سان گڏ</w:t>
      </w:r>
      <w:r>
        <w:rPr>
          <w:rtl/>
        </w:rPr>
        <w:t xml:space="preserve"> </w:t>
      </w:r>
      <w:r>
        <w:rPr>
          <w:w w:val="67"/>
          <w:rtl/>
        </w:rPr>
        <w:t>رب تعالٰي جو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شڪر ڪرڻ گهرجي</w:t>
      </w:r>
      <w:r>
        <w:rPr>
          <w:w w:val="67"/>
        </w:rPr>
        <w:t>.</w:t>
      </w:r>
      <w:r>
        <w:rPr>
          <w:w w:val="67"/>
          <w:rtl/>
        </w:rPr>
        <w:t xml:space="preserve"> نه ته آخر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۾ شرمندگي پلئه پوندي</w:t>
      </w:r>
      <w:r>
        <w:rPr>
          <w:w w:val="67"/>
        </w:rPr>
        <w:t>.</w:t>
      </w:r>
    </w:p>
    <w:p w14:paraId="5E186A67">
      <w:pPr>
        <w:spacing w:before="6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7BAE1711">
      <w:pPr>
        <w:pStyle w:val="10"/>
        <w:bidi/>
        <w:spacing w:before="327"/>
        <w:ind w:left="4123" w:right="0" w:firstLine="0"/>
        <w:jc w:val="left"/>
      </w:pPr>
      <w:r>
        <w:rPr>
          <w:w w:val="67"/>
          <w:rtl/>
        </w:rPr>
        <w:t>زندگي</w:t>
      </w:r>
    </w:p>
    <w:p w14:paraId="2CF98432">
      <w:pPr>
        <w:pStyle w:val="13"/>
        <w:bidi/>
        <w:spacing w:before="184" w:line="268" w:lineRule="auto"/>
        <w:ind w:left="588" w:right="5363" w:firstLine="0"/>
        <w:jc w:val="left"/>
      </w:pPr>
      <w:r>
        <w:rPr>
          <w:w w:val="67"/>
          <w:rtl/>
        </w:rPr>
        <w:t>ز</w:t>
      </w:r>
      <w:r>
        <w:rPr>
          <w:spacing w:val="80"/>
          <w:w w:val="150"/>
          <w:rtl/>
        </w:rPr>
        <w:t xml:space="preserve">     </w:t>
      </w:r>
      <w:r>
        <w:rPr>
          <w:w w:val="67"/>
          <w:rtl/>
        </w:rPr>
        <w:t>زنده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دلي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زندگي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گذاريو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68"/>
          <w:rtl/>
        </w:rPr>
        <w:t>ن</w:t>
      </w:r>
      <w:r>
        <w:rPr>
          <w:spacing w:val="80"/>
          <w:w w:val="150"/>
          <w:rtl/>
        </w:rPr>
        <w:t xml:space="preserve">     </w:t>
      </w:r>
      <w:r>
        <w:rPr>
          <w:w w:val="68"/>
          <w:rtl/>
        </w:rPr>
        <w:t>نصيحتن کي ياد ڪريو</w:t>
      </w:r>
      <w:r>
        <w:rPr>
          <w:w w:val="68"/>
        </w:rPr>
        <w:t>.</w:t>
      </w:r>
    </w:p>
    <w:p w14:paraId="0CE502C1">
      <w:pPr>
        <w:pStyle w:val="13"/>
        <w:bidi/>
        <w:spacing w:before="2"/>
        <w:ind w:left="588" w:right="0" w:firstLine="0"/>
        <w:jc w:val="left"/>
      </w:pPr>
      <w:r>
        <w:rPr>
          <w:w w:val="72"/>
          <w:rtl/>
        </w:rPr>
        <w:t>د</w:t>
      </w:r>
      <w:r>
        <w:rPr>
          <w:spacing w:val="62"/>
          <w:w w:val="150"/>
          <w:rtl/>
        </w:rPr>
        <w:t xml:space="preserve">      </w:t>
      </w:r>
      <w:r>
        <w:rPr>
          <w:w w:val="72"/>
          <w:rtl/>
        </w:rPr>
        <w:t>دوستن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مدد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ڪريو</w:t>
      </w:r>
      <w:r>
        <w:rPr>
          <w:w w:val="72"/>
        </w:rPr>
        <w:t>.</w:t>
      </w:r>
    </w:p>
    <w:p w14:paraId="6ACAB961">
      <w:pPr>
        <w:pStyle w:val="13"/>
        <w:bidi/>
        <w:spacing w:before="43"/>
        <w:ind w:left="588" w:right="0" w:firstLine="0"/>
        <w:jc w:val="left"/>
      </w:pPr>
      <w:r>
        <w:rPr>
          <w:w w:val="69"/>
          <w:rtl/>
        </w:rPr>
        <w:t>گ</w:t>
      </w:r>
      <w:r>
        <w:rPr>
          <w:spacing w:val="56"/>
          <w:w w:val="150"/>
          <w:rtl/>
        </w:rPr>
        <w:t xml:space="preserve">     </w:t>
      </w:r>
      <w:r>
        <w:rPr>
          <w:w w:val="69"/>
          <w:rtl/>
        </w:rPr>
        <w:t>گندين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عادتن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بچندا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رهو</w:t>
      </w:r>
      <w:r>
        <w:rPr>
          <w:w w:val="69"/>
        </w:rPr>
        <w:t>.</w:t>
      </w:r>
    </w:p>
    <w:p w14:paraId="6136B7E6">
      <w:pPr>
        <w:pStyle w:val="13"/>
        <w:bidi/>
        <w:spacing w:before="42"/>
        <w:ind w:left="587" w:right="0" w:firstLine="0"/>
        <w:jc w:val="left"/>
      </w:pPr>
      <w:r>
        <w:rPr>
          <w:w w:val="64"/>
          <w:rtl/>
        </w:rPr>
        <w:t>ي</w:t>
      </w:r>
      <w:r>
        <w:rPr>
          <w:spacing w:val="76"/>
          <w:w w:val="150"/>
          <w:rtl/>
        </w:rPr>
        <w:t xml:space="preserve">     </w:t>
      </w:r>
      <w:r>
        <w:rPr>
          <w:w w:val="64"/>
          <w:rtl/>
        </w:rPr>
        <w:t>هميشه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پنهنجي</w:t>
      </w:r>
      <w:r>
        <w:rPr>
          <w:spacing w:val="-22"/>
          <w:rtl/>
        </w:rPr>
        <w:t xml:space="preserve"> </w:t>
      </w:r>
      <w:r>
        <w:rPr>
          <w:w w:val="64"/>
          <w:rtl/>
        </w:rPr>
        <w:t>ماضيءَ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22"/>
          <w:rtl/>
        </w:rPr>
        <w:t xml:space="preserve"> </w:t>
      </w:r>
      <w:r>
        <w:rPr>
          <w:w w:val="64"/>
          <w:rtl/>
        </w:rPr>
        <w:t>ياد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رکو</w:t>
      </w:r>
      <w:r>
        <w:rPr>
          <w:w w:val="64"/>
        </w:rPr>
        <w:t>.</w:t>
      </w:r>
    </w:p>
    <w:p w14:paraId="2FC4552F">
      <w:pPr>
        <w:pStyle w:val="13"/>
        <w:bidi/>
        <w:spacing w:before="47" w:line="307" w:lineRule="auto"/>
        <w:ind w:left="4115" w:right="4009" w:hanging="3532"/>
        <w:jc w:val="left"/>
      </w:pPr>
      <w:r>
        <w:rPr>
          <w:w w:val="64"/>
        </w:rPr>
        <w:t>”</w:t>
      </w:r>
      <w:r>
        <w:rPr>
          <w:w w:val="64"/>
          <w:rtl/>
        </w:rPr>
        <w:t>زندگي آمد برائي</w:t>
      </w:r>
      <w:r>
        <w:rPr>
          <w:rtl/>
        </w:rPr>
        <w:t xml:space="preserve"> </w:t>
      </w:r>
      <w:r>
        <w:rPr>
          <w:w w:val="64"/>
          <w:rtl/>
        </w:rPr>
        <w:t>بندگي، زندگي بي بندگي شرمندگي</w:t>
      </w:r>
      <w:r>
        <w:rPr>
          <w:w w:val="64"/>
        </w:rPr>
        <w:t>“</w:t>
      </w:r>
      <w:r>
        <w:rPr>
          <w:w w:val="64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علامه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اقبال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رحه</w:t>
      </w:r>
      <w:r>
        <w:rPr>
          <w:w w:val="65"/>
        </w:rPr>
        <w:t>(</w:t>
      </w:r>
    </w:p>
    <w:p w14:paraId="67926595">
      <w:pPr>
        <w:spacing w:before="0" w:line="288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59340C14">
      <w:pPr>
        <w:pStyle w:val="13"/>
        <w:spacing w:before="12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247650</wp:posOffset>
                </wp:positionV>
                <wp:extent cx="5772785" cy="55245"/>
                <wp:effectExtent l="0" t="0" r="0" b="0"/>
                <wp:wrapTopAndBottom/>
                <wp:docPr id="124" name="Graphic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4" o:spid="_x0000_s1026" o:spt="100" style="position:absolute;left:0pt;margin-left:70.55pt;margin-top:19.5pt;height:4.35pt;width:454.55pt;mso-position-horizontal-relative:page;mso-wrap-distance-bottom:0pt;mso-wrap-distance-top:0pt;z-index:-251614208;mso-width-relative:page;mso-height-relative:page;" fillcolor="#612322" filled="t" stroked="f" coordsize="5772785,55244" o:gfxdata="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SYdOONsAAAAKAQAADwAAAAAA&#10;AAABACAAAAAiAAAAZHJzL2Rvd25yZXYueG1sUEsBAhQAFAAAAAgAh07iQIcYcvp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C54FAA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A6C237E">
      <w:pPr>
        <w:pStyle w:val="13"/>
        <w:spacing w:before="9"/>
        <w:rPr>
          <w:sz w:val="3"/>
        </w:rPr>
      </w:pPr>
    </w:p>
    <w:p w14:paraId="7691DF0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+QX6GI0CAAAj&#10;BwAADgAAAAAAAAABACAAAAAkAQAAZHJzL2Uyb0RvYy54bWxQSwUGAAAAAAYABgBZAQAAIwYAAAAA&#10;">
                <o:lock v:ext="edit" aspectratio="f"/>
                <v:shape id="Graphic 126" o:spid="_x0000_s1026" o:spt="100" style="position:absolute;left:0;top:0;height:40005;width:5737860;" fillcolor="#000000" filled="t" stroked="f" coordsize="5737860,40005" o:gfxdata="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GIRX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9F29D9E">
      <w:pPr>
        <w:pStyle w:val="10"/>
        <w:bidi/>
        <w:spacing w:before="413"/>
        <w:ind w:left="2809" w:right="1070" w:firstLine="0"/>
        <w:jc w:val="left"/>
      </w:pPr>
      <w:r>
        <w:rPr>
          <w:w w:val="63"/>
          <w:rtl/>
        </w:rPr>
        <w:t>هر</w:t>
      </w:r>
      <w:r>
        <w:rPr>
          <w:spacing w:val="121"/>
          <w:w w:val="150"/>
          <w:position w:val="-16"/>
          <w:rtl/>
        </w:rPr>
        <w:t xml:space="preserve"> </w:t>
      </w:r>
      <w:r>
        <w:rPr>
          <w:w w:val="63"/>
          <w:rtl/>
        </w:rPr>
        <w:t>سٺو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ڪم</w:t>
      </w:r>
      <w:r>
        <w:rPr>
          <w:spacing w:val="-44"/>
          <w:rtl/>
        </w:rPr>
        <w:t xml:space="preserve"> </w:t>
      </w:r>
      <w:r>
        <w:rPr>
          <w:w w:val="63"/>
          <w:rtl/>
        </w:rPr>
        <w:t>عبادت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آهي</w:t>
      </w:r>
    </w:p>
    <w:p w14:paraId="24555C01">
      <w:pPr>
        <w:pStyle w:val="13"/>
        <w:spacing w:before="111"/>
      </w:pPr>
    </w:p>
    <w:p w14:paraId="1C929F52">
      <w:pPr>
        <w:pStyle w:val="13"/>
        <w:bidi/>
        <w:ind w:left="876" w:right="0" w:firstLine="0"/>
        <w:jc w:val="left"/>
      </w:pPr>
      <w:r>
        <w:rPr>
          <w:w w:val="68"/>
          <w:rtl/>
        </w:rPr>
        <w:t>پيارا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ٻارو</w:t>
      </w:r>
      <w:r>
        <w:rPr>
          <w:w w:val="68"/>
        </w:rPr>
        <w:t>!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اڄ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مان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لفظ</w:t>
      </w:r>
      <w:r>
        <w:rPr>
          <w:spacing w:val="-1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عبادت</w:t>
      </w:r>
      <w:r>
        <w:rPr>
          <w:w w:val="68"/>
        </w:rPr>
        <w:t>“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معنٰي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مفهوم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ٻڌائيندس</w:t>
      </w:r>
      <w:r>
        <w:rPr>
          <w:w w:val="68"/>
        </w:rPr>
        <w:t>.</w:t>
      </w:r>
    </w:p>
    <w:p w14:paraId="28B980F4">
      <w:pPr>
        <w:pStyle w:val="13"/>
        <w:bidi/>
        <w:spacing w:before="42" w:line="273" w:lineRule="auto"/>
        <w:ind w:left="164" w:right="311" w:firstLine="437"/>
        <w:jc w:val="left"/>
      </w:pPr>
      <w:r>
        <w:rPr>
          <w:w w:val="67"/>
          <w:rtl/>
        </w:rPr>
        <w:t>توهان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گهر</w:t>
      </w:r>
      <w:r>
        <w:rPr>
          <w:spacing w:val="-5"/>
          <w:rtl/>
        </w:rPr>
        <w:t xml:space="preserve"> </w:t>
      </w:r>
      <w:r>
        <w:rPr>
          <w:w w:val="67"/>
          <w:rtl/>
        </w:rPr>
        <w:t>۾</w:t>
      </w:r>
      <w:r>
        <w:rPr>
          <w:spacing w:val="-7"/>
          <w:rtl/>
        </w:rPr>
        <w:t xml:space="preserve"> </w:t>
      </w:r>
      <w:r>
        <w:rPr>
          <w:w w:val="67"/>
          <w:rtl/>
        </w:rPr>
        <w:t>پنهنجن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والدين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۽</w:t>
      </w:r>
      <w:r>
        <w:rPr>
          <w:spacing w:val="-7"/>
          <w:rtl/>
        </w:rPr>
        <w:t xml:space="preserve"> </w:t>
      </w:r>
      <w:r>
        <w:rPr>
          <w:w w:val="67"/>
          <w:rtl/>
        </w:rPr>
        <w:t>ٻين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گهر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ڀاتين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عبادت</w:t>
      </w:r>
      <w:r>
        <w:rPr>
          <w:w w:val="67"/>
        </w:rPr>
        <w:t>“</w:t>
      </w:r>
      <w:r>
        <w:rPr>
          <w:spacing w:val="-1"/>
          <w:rtl/>
        </w:rPr>
        <w:t xml:space="preserve"> </w:t>
      </w:r>
      <w:r>
        <w:rPr>
          <w:w w:val="67"/>
          <w:rtl/>
        </w:rPr>
        <w:t>ڪندي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ضرور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ڏٺو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هوندو</w:t>
      </w:r>
      <w:r>
        <w:rPr>
          <w:w w:val="67"/>
        </w:rPr>
        <w:t>.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هاڻي </w:t>
      </w:r>
      <w:r>
        <w:rPr>
          <w:w w:val="69"/>
          <w:rtl/>
        </w:rPr>
        <w:t>توهان به ضرور سوچيندا هوندا ته آخر عبادت ڇا آهي؟</w:t>
      </w:r>
    </w:p>
    <w:p w14:paraId="2F4C04F1">
      <w:pPr>
        <w:pStyle w:val="13"/>
        <w:bidi/>
        <w:spacing w:line="268" w:lineRule="auto"/>
        <w:ind w:left="153" w:right="4902" w:firstLine="431"/>
        <w:jc w:val="left"/>
      </w:pPr>
      <w:r>
        <w:rPr>
          <w:w w:val="69"/>
        </w:rPr>
        <w:t>”</w:t>
      </w:r>
      <w:r>
        <w:rPr>
          <w:w w:val="69"/>
          <w:rtl/>
        </w:rPr>
        <w:t>عبادت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لفظ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معنٰي</w:t>
      </w:r>
      <w:r>
        <w:rPr>
          <w:spacing w:val="20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اسلام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تمام</w:t>
      </w:r>
      <w:r>
        <w:rPr>
          <w:rtl/>
        </w:rPr>
        <w:t xml:space="preserve"> </w:t>
      </w:r>
      <w:r>
        <w:rPr>
          <w:w w:val="69"/>
          <w:rtl/>
        </w:rPr>
        <w:t>گهڻي</w:t>
      </w:r>
      <w:r>
        <w:rPr>
          <w:spacing w:val="80"/>
          <w:rtl/>
        </w:rPr>
        <w:t xml:space="preserve"> </w:t>
      </w:r>
      <w:r>
        <w:rPr>
          <w:w w:val="76"/>
          <w:rtl/>
        </w:rPr>
        <w:t>وسيع آهي</w:t>
      </w:r>
      <w:r>
        <w:rPr>
          <w:w w:val="76"/>
        </w:rPr>
        <w:t>.</w:t>
      </w:r>
      <w:r>
        <w:rPr>
          <w:w w:val="76"/>
          <w:rtl/>
        </w:rPr>
        <w:t xml:space="preserve"> اِسلام ۾ عبادت</w:t>
      </w:r>
      <w:r>
        <w:rPr>
          <w:spacing w:val="-1"/>
          <w:rtl/>
        </w:rPr>
        <w:t xml:space="preserve"> </w:t>
      </w:r>
      <w:r>
        <w:rPr>
          <w:w w:val="76"/>
          <w:rtl/>
        </w:rPr>
        <w:t>صرف</w:t>
      </w:r>
      <w:r>
        <w:rPr>
          <w:rtl/>
        </w:rPr>
        <w:t xml:space="preserve"> </w:t>
      </w:r>
      <w:r>
        <w:rPr>
          <w:w w:val="76"/>
          <w:rtl/>
        </w:rPr>
        <w:t>چند رسمن جي ادا</w:t>
      </w:r>
      <w:r>
        <w:rPr>
          <w:spacing w:val="8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نالو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قطعي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سٺي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 xml:space="preserve">ڪم </w:t>
      </w:r>
      <w:r>
        <w:rPr>
          <w:w w:val="73"/>
          <w:rtl/>
        </w:rPr>
        <w:t xml:space="preserve">کي اِسلام </w:t>
      </w:r>
      <w:r>
        <w:rPr>
          <w:w w:val="73"/>
        </w:rPr>
        <w:t>”</w:t>
      </w:r>
      <w:r>
        <w:rPr>
          <w:w w:val="73"/>
          <w:rtl/>
        </w:rPr>
        <w:t>عبادت</w:t>
      </w:r>
      <w:r>
        <w:rPr>
          <w:w w:val="73"/>
        </w:rPr>
        <w:t>“</w:t>
      </w:r>
      <w:r>
        <w:rPr>
          <w:w w:val="73"/>
          <w:rtl/>
        </w:rPr>
        <w:t xml:space="preserve"> ۾ شامل ڪري ٿو</w:t>
      </w:r>
      <w:r>
        <w:rPr>
          <w:w w:val="73"/>
        </w:rPr>
        <w:t>.</w:t>
      </w:r>
    </w:p>
    <w:p w14:paraId="3E5F4643">
      <w:pPr>
        <w:pStyle w:val="13"/>
        <w:bidi/>
        <w:spacing w:before="4" w:line="271" w:lineRule="auto"/>
        <w:ind w:left="155" w:right="4902" w:firstLine="437"/>
        <w:jc w:val="left"/>
      </w:pPr>
      <w:r>
        <w:rPr>
          <w:w w:val="76"/>
          <w:rtl/>
        </w:rPr>
        <w:t>اسلام ۾ نماز، روزا، حج ۽</w:t>
      </w:r>
      <w:r>
        <w:rPr>
          <w:spacing w:val="-3"/>
          <w:rtl/>
        </w:rPr>
        <w:t xml:space="preserve"> </w:t>
      </w:r>
      <w:r>
        <w:rPr>
          <w:w w:val="76"/>
          <w:rtl/>
        </w:rPr>
        <w:t>زڪواة</w:t>
      </w:r>
      <w:r>
        <w:rPr>
          <w:spacing w:val="-3"/>
          <w:rtl/>
        </w:rPr>
        <w:t xml:space="preserve"> </w:t>
      </w:r>
      <w:r>
        <w:rPr>
          <w:w w:val="76"/>
          <w:rtl/>
        </w:rPr>
        <w:t>سان گڏوگڏ</w:t>
      </w:r>
      <w:r>
        <w:rPr>
          <w:spacing w:val="-1"/>
          <w:rtl/>
        </w:rPr>
        <w:t xml:space="preserve"> </w:t>
      </w:r>
      <w:r>
        <w:rPr>
          <w:w w:val="76"/>
          <w:rtl/>
        </w:rPr>
        <w:t>هر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 xml:space="preserve">هو ڪم به </w:t>
      </w:r>
      <w:r>
        <w:rPr>
          <w:w w:val="69"/>
        </w:rPr>
        <w:t>”</w:t>
      </w:r>
      <w:r>
        <w:rPr>
          <w:w w:val="69"/>
          <w:rtl/>
        </w:rPr>
        <w:t>عبادت</w:t>
      </w:r>
      <w:r>
        <w:rPr>
          <w:w w:val="69"/>
        </w:rPr>
        <w:t>“</w:t>
      </w:r>
      <w:r>
        <w:rPr>
          <w:spacing w:val="-8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آهي، جيڪو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الله تعالٰي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3"/>
          <w:rtl/>
        </w:rPr>
        <w:t>ا</w:t>
      </w:r>
      <w:r>
        <w:rPr>
          <w:spacing w:val="-40"/>
          <w:w w:val="63"/>
          <w:position w:val="1"/>
          <w:rtl/>
        </w:rPr>
        <w:t xml:space="preserve"> </w:t>
      </w:r>
      <w:r>
        <w:rPr>
          <w:w w:val="63"/>
          <w:rtl/>
        </w:rPr>
        <w:t>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پيغمبر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رَسول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صَليّ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7"/>
          <w:rtl/>
        </w:rPr>
        <w:t xml:space="preserve"> </w:t>
      </w:r>
      <w:r>
        <w:rPr>
          <w:w w:val="63"/>
          <w:rtl/>
        </w:rPr>
        <w:t>عليھ</w:t>
      </w:r>
      <w:r>
        <w:rPr>
          <w:spacing w:val="-7"/>
          <w:rtl/>
        </w:rPr>
        <w:t xml:space="preserve"> </w:t>
      </w:r>
      <w:r>
        <w:rPr>
          <w:w w:val="63"/>
          <w:rtl/>
        </w:rPr>
        <w:t>وآلھ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وَسّلم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جن</w:t>
      </w:r>
      <w:r>
        <w:rPr>
          <w:w w:val="72"/>
          <w:rtl/>
        </w:rPr>
        <w:t xml:space="preserve"> جي</w:t>
      </w:r>
      <w:r>
        <w:rPr>
          <w:rtl/>
        </w:rPr>
        <w:t xml:space="preserve"> </w:t>
      </w:r>
      <w:r>
        <w:rPr>
          <w:w w:val="72"/>
          <w:rtl/>
        </w:rPr>
        <w:t>ٻڌايل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هدايت</w:t>
      </w:r>
      <w:r>
        <w:rPr>
          <w:rtl/>
        </w:rPr>
        <w:t xml:space="preserve"> </w:t>
      </w:r>
      <w:r>
        <w:rPr>
          <w:w w:val="72"/>
          <w:rtl/>
        </w:rPr>
        <w:t>ڪيل</w:t>
      </w:r>
      <w:r>
        <w:rPr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صولن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طريقي</w:t>
      </w:r>
      <w:r>
        <w:rPr>
          <w:rtl/>
        </w:rPr>
        <w:t xml:space="preserve"> </w:t>
      </w:r>
      <w:r>
        <w:rPr>
          <w:w w:val="72"/>
          <w:rtl/>
        </w:rPr>
        <w:t>مطابق</w:t>
      </w:r>
      <w:r>
        <w:rPr>
          <w:rtl/>
        </w:rPr>
        <w:t xml:space="preserve"> </w:t>
      </w:r>
      <w:r>
        <w:rPr>
          <w:w w:val="74"/>
          <w:rtl/>
        </w:rPr>
        <w:t>هوندو</w:t>
      </w:r>
      <w:r>
        <w:rPr>
          <w:spacing w:val="29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31"/>
          <w:rtl/>
        </w:rPr>
        <w:t xml:space="preserve"> </w:t>
      </w:r>
      <w:r>
        <w:rPr>
          <w:w w:val="74"/>
          <w:rtl/>
        </w:rPr>
        <w:t>جيڪڏهن</w:t>
      </w:r>
      <w:r>
        <w:rPr>
          <w:spacing w:val="32"/>
          <w:rtl/>
        </w:rPr>
        <w:t xml:space="preserve"> </w:t>
      </w:r>
      <w:r>
        <w:rPr>
          <w:w w:val="74"/>
          <w:rtl/>
        </w:rPr>
        <w:t>توهان</w:t>
      </w:r>
      <w:r>
        <w:rPr>
          <w:spacing w:val="33"/>
          <w:rtl/>
        </w:rPr>
        <w:t xml:space="preserve"> </w:t>
      </w:r>
      <w:r>
        <w:rPr>
          <w:w w:val="74"/>
          <w:rtl/>
        </w:rPr>
        <w:t>تعليم</w:t>
      </w:r>
      <w:r>
        <w:rPr>
          <w:spacing w:val="36"/>
          <w:rtl/>
        </w:rPr>
        <w:t xml:space="preserve"> </w:t>
      </w:r>
      <w:r>
        <w:rPr>
          <w:w w:val="74"/>
          <w:rtl/>
        </w:rPr>
        <w:t>حاصل</w:t>
      </w:r>
      <w:r>
        <w:rPr>
          <w:spacing w:val="30"/>
          <w:rtl/>
        </w:rPr>
        <w:t xml:space="preserve"> </w:t>
      </w:r>
      <w:r>
        <w:rPr>
          <w:w w:val="74"/>
          <w:rtl/>
        </w:rPr>
        <w:t>ڪري</w:t>
      </w:r>
    </w:p>
    <w:p w14:paraId="3CFC7749">
      <w:pPr>
        <w:pStyle w:val="13"/>
        <w:bidi/>
        <w:spacing w:line="271" w:lineRule="auto"/>
        <w:ind w:left="152" w:right="311" w:firstLine="2"/>
        <w:jc w:val="left"/>
      </w:pPr>
      <w:r>
        <w:rPr>
          <w:w w:val="73"/>
          <w:rtl/>
        </w:rPr>
        <w:t>رهيا</w:t>
      </w:r>
      <w:r>
        <w:rPr>
          <w:spacing w:val="14"/>
          <w:rtl/>
        </w:rPr>
        <w:t xml:space="preserve"> </w:t>
      </w:r>
      <w:r>
        <w:rPr>
          <w:w w:val="73"/>
          <w:rtl/>
        </w:rPr>
        <w:t>آهيو</w:t>
      </w:r>
      <w:r>
        <w:rPr>
          <w:spacing w:val="12"/>
          <w:rtl/>
        </w:rPr>
        <w:t xml:space="preserve"> </w:t>
      </w:r>
      <w:r>
        <w:rPr>
          <w:w w:val="73"/>
          <w:rtl/>
        </w:rPr>
        <w:t>۽</w:t>
      </w:r>
      <w:r>
        <w:rPr>
          <w:spacing w:val="12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</w:t>
      </w:r>
      <w:r>
        <w:rPr>
          <w:spacing w:val="11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13"/>
          <w:rtl/>
        </w:rPr>
        <w:t xml:space="preserve"> </w:t>
      </w:r>
      <w:r>
        <w:rPr>
          <w:w w:val="73"/>
          <w:rtl/>
        </w:rPr>
        <w:t>مقصد</w:t>
      </w:r>
      <w:r>
        <w:rPr>
          <w:spacing w:val="13"/>
          <w:rtl/>
        </w:rPr>
        <w:t xml:space="preserve"> </w:t>
      </w:r>
      <w:r>
        <w:rPr>
          <w:w w:val="73"/>
          <w:rtl/>
        </w:rPr>
        <w:t>نيڪي</w:t>
      </w:r>
      <w:r>
        <w:rPr>
          <w:spacing w:val="8"/>
          <w:rtl/>
        </w:rPr>
        <w:t xml:space="preserve"> </w:t>
      </w:r>
      <w:r>
        <w:rPr>
          <w:w w:val="73"/>
          <w:rtl/>
        </w:rPr>
        <w:t>ڦهلائڻ،</w:t>
      </w:r>
      <w:r>
        <w:rPr>
          <w:spacing w:val="11"/>
          <w:rtl/>
        </w:rPr>
        <w:t xml:space="preserve"> </w:t>
      </w:r>
      <w:r>
        <w:rPr>
          <w:w w:val="73"/>
          <w:rtl/>
        </w:rPr>
        <w:t>ڀلائي</w:t>
      </w:r>
      <w:r>
        <w:rPr>
          <w:spacing w:val="14"/>
          <w:rtl/>
        </w:rPr>
        <w:t xml:space="preserve"> </w:t>
      </w:r>
      <w:r>
        <w:rPr>
          <w:w w:val="73"/>
          <w:rtl/>
        </w:rPr>
        <w:t>ڪرڻ،</w:t>
      </w:r>
      <w:r>
        <w:rPr>
          <w:spacing w:val="17"/>
          <w:rtl/>
        </w:rPr>
        <w:t xml:space="preserve"> </w:t>
      </w:r>
      <w:r>
        <w:rPr>
          <w:w w:val="73"/>
          <w:rtl/>
        </w:rPr>
        <w:t>خدا</w:t>
      </w:r>
      <w:r>
        <w:rPr>
          <w:spacing w:val="11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9"/>
          <w:rtl/>
        </w:rPr>
        <w:t xml:space="preserve"> </w:t>
      </w:r>
      <w:r>
        <w:rPr>
          <w:w w:val="73"/>
          <w:rtl/>
        </w:rPr>
        <w:t>مخلوق</w:t>
      </w:r>
      <w:r>
        <w:rPr>
          <w:spacing w:val="11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11"/>
          <w:rtl/>
        </w:rPr>
        <w:t xml:space="preserve"> </w:t>
      </w:r>
      <w:r>
        <w:rPr>
          <w:w w:val="73"/>
          <w:rtl/>
        </w:rPr>
        <w:t>خدمت</w:t>
      </w:r>
      <w:r>
        <w:rPr>
          <w:spacing w:val="16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9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12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14"/>
          <w:rtl/>
        </w:rPr>
        <w:t xml:space="preserve"> </w:t>
      </w:r>
      <w:r>
        <w:rPr>
          <w:w w:val="73"/>
          <w:rtl/>
        </w:rPr>
        <w:t>پوءِ</w:t>
      </w:r>
      <w:r>
        <w:rPr>
          <w:spacing w:val="11"/>
          <w:rtl/>
        </w:rPr>
        <w:t xml:space="preserve"> </w:t>
      </w:r>
      <w:r>
        <w:rPr>
          <w:w w:val="73"/>
          <w:rtl/>
        </w:rPr>
        <w:t>اها</w:t>
      </w:r>
      <w:r>
        <w:rPr>
          <w:rtl/>
        </w:rPr>
        <w:t xml:space="preserve"> </w:t>
      </w:r>
      <w:r>
        <w:rPr>
          <w:w w:val="71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عبادت</w:t>
      </w:r>
      <w:r>
        <w:rPr>
          <w:w w:val="71"/>
        </w:rPr>
        <w:t>“</w:t>
      </w:r>
      <w:r>
        <w:rPr>
          <w:spacing w:val="24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rtl/>
        </w:rPr>
        <w:t xml:space="preserve"> </w:t>
      </w:r>
      <w:r>
        <w:rPr>
          <w:w w:val="71"/>
          <w:rtl/>
        </w:rPr>
        <w:t>شامل</w:t>
      </w:r>
      <w:r>
        <w:rPr>
          <w:spacing w:val="-4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تجارت</w:t>
      </w:r>
      <w:r>
        <w:rPr>
          <w:rtl/>
        </w:rPr>
        <w:t xml:space="preserve"> </w:t>
      </w:r>
      <w:r>
        <w:rPr>
          <w:w w:val="71"/>
          <w:rtl/>
        </w:rPr>
        <w:t>ڪريو</w:t>
      </w:r>
      <w:r>
        <w:rPr>
          <w:spacing w:val="-4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-2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بي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ايماني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rtl/>
        </w:rPr>
        <w:t xml:space="preserve"> </w:t>
      </w:r>
      <w:r>
        <w:rPr>
          <w:w w:val="71"/>
          <w:rtl/>
        </w:rPr>
        <w:t>دوکي</w:t>
      </w:r>
      <w:r>
        <w:rPr>
          <w:rtl/>
        </w:rPr>
        <w:t xml:space="preserve"> </w:t>
      </w:r>
      <w:r>
        <w:rPr>
          <w:w w:val="71"/>
          <w:rtl/>
        </w:rPr>
        <w:t>بازي</w:t>
      </w:r>
      <w:r>
        <w:rPr>
          <w:rtl/>
        </w:rPr>
        <w:t xml:space="preserve"> </w:t>
      </w:r>
      <w:r>
        <w:rPr>
          <w:w w:val="71"/>
          <w:rtl/>
        </w:rPr>
        <w:t>شامل</w:t>
      </w:r>
      <w:r>
        <w:rPr>
          <w:spacing w:val="-5"/>
          <w:rtl/>
        </w:rPr>
        <w:t xml:space="preserve"> </w:t>
      </w:r>
      <w:r>
        <w:rPr>
          <w:w w:val="71"/>
          <w:rtl/>
        </w:rPr>
        <w:t>نه</w:t>
      </w:r>
      <w:r>
        <w:rPr>
          <w:rtl/>
        </w:rPr>
        <w:t xml:space="preserve"> </w:t>
      </w:r>
      <w:r>
        <w:rPr>
          <w:w w:val="71"/>
          <w:rtl/>
        </w:rPr>
        <w:t>آهي،</w:t>
      </w:r>
      <w:r>
        <w:rPr>
          <w:rtl/>
        </w:rPr>
        <w:t xml:space="preserve"> </w:t>
      </w:r>
      <w:r>
        <w:rPr>
          <w:w w:val="71"/>
          <w:rtl/>
        </w:rPr>
        <w:t xml:space="preserve">۽ </w:t>
      </w:r>
      <w:r>
        <w:rPr>
          <w:w w:val="69"/>
          <w:rtl/>
        </w:rPr>
        <w:t>مناسب منافعو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وٺو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ٿا ته اهو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عمل 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به </w:t>
      </w:r>
      <w:r>
        <w:rPr>
          <w:w w:val="69"/>
        </w:rPr>
        <w:t>”</w:t>
      </w:r>
      <w:r>
        <w:rPr>
          <w:w w:val="69"/>
          <w:rtl/>
        </w:rPr>
        <w:t>عبادت</w:t>
      </w:r>
      <w:r>
        <w:rPr>
          <w:w w:val="69"/>
        </w:rPr>
        <w:t>“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۾ شامل آهي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جيڪڏهن توهان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نوڪري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پيشه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آهيو ۽ ديانت</w:t>
      </w:r>
      <w:r>
        <w:rPr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ڪم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ڪريو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ٿا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عبادت</w:t>
      </w:r>
      <w:r>
        <w:rPr>
          <w:w w:val="66"/>
        </w:rPr>
        <w:t>“</w:t>
      </w:r>
      <w:r>
        <w:rPr>
          <w:spacing w:val="10"/>
          <w:rtl/>
        </w:rPr>
        <w:t xml:space="preserve"> </w:t>
      </w:r>
      <w:r>
        <w:rPr>
          <w:w w:val="66"/>
          <w:rtl/>
        </w:rPr>
        <w:t>۾</w:t>
      </w:r>
      <w:r>
        <w:rPr>
          <w:spacing w:val="-5"/>
          <w:rtl/>
        </w:rPr>
        <w:t xml:space="preserve"> </w:t>
      </w:r>
      <w:r>
        <w:rPr>
          <w:w w:val="66"/>
          <w:rtl/>
        </w:rPr>
        <w:t>شمار</w:t>
      </w:r>
      <w:r>
        <w:rPr>
          <w:spacing w:val="-7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7"/>
          <w:rtl/>
        </w:rPr>
        <w:t xml:space="preserve"> </w:t>
      </w:r>
      <w:r>
        <w:rPr>
          <w:w w:val="66"/>
          <w:rtl/>
        </w:rPr>
        <w:t>پنهنجي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ڀاءُ،</w:t>
      </w:r>
      <w:r>
        <w:rPr>
          <w:spacing w:val="-5"/>
          <w:rtl/>
        </w:rPr>
        <w:t xml:space="preserve"> </w:t>
      </w:r>
      <w:r>
        <w:rPr>
          <w:w w:val="66"/>
          <w:rtl/>
        </w:rPr>
        <w:t>ڀيڻ،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ڪنهن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دوست،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ساٿي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66"/>
          <w:rtl/>
        </w:rPr>
        <w:t>مسڪرائي</w:t>
      </w:r>
      <w:r>
        <w:rPr>
          <w:w w:val="69"/>
          <w:rtl/>
        </w:rPr>
        <w:t xml:space="preserve"> ملو</w:t>
      </w:r>
      <w:r>
        <w:rPr>
          <w:spacing w:val="8"/>
          <w:rtl/>
        </w:rPr>
        <w:t xml:space="preserve"> </w:t>
      </w:r>
      <w:r>
        <w:rPr>
          <w:w w:val="69"/>
          <w:rtl/>
        </w:rPr>
        <w:t>ٿا</w:t>
      </w:r>
      <w:r>
        <w:rPr>
          <w:spacing w:val="9"/>
          <w:rtl/>
        </w:rPr>
        <w:t xml:space="preserve"> </w:t>
      </w:r>
      <w:r>
        <w:rPr>
          <w:w w:val="69"/>
          <w:rtl/>
        </w:rPr>
        <w:t>۽</w:t>
      </w:r>
      <w:r>
        <w:rPr>
          <w:spacing w:val="14"/>
          <w:rtl/>
        </w:rPr>
        <w:t xml:space="preserve"> </w:t>
      </w:r>
      <w:r>
        <w:rPr>
          <w:w w:val="69"/>
          <w:rtl/>
        </w:rPr>
        <w:t>سلام</w:t>
      </w:r>
      <w:r>
        <w:rPr>
          <w:spacing w:val="14"/>
          <w:rtl/>
        </w:rPr>
        <w:t xml:space="preserve"> </w:t>
      </w:r>
      <w:r>
        <w:rPr>
          <w:w w:val="69"/>
          <w:rtl/>
        </w:rPr>
        <w:t>۾</w:t>
      </w:r>
      <w:r>
        <w:rPr>
          <w:spacing w:val="8"/>
          <w:rtl/>
        </w:rPr>
        <w:t xml:space="preserve"> </w:t>
      </w:r>
      <w:r>
        <w:rPr>
          <w:w w:val="69"/>
          <w:rtl/>
        </w:rPr>
        <w:t>گوءِ</w:t>
      </w:r>
      <w:r>
        <w:rPr>
          <w:spacing w:val="4"/>
          <w:rtl/>
        </w:rPr>
        <w:t xml:space="preserve"> </w:t>
      </w:r>
      <w:r>
        <w:rPr>
          <w:w w:val="69"/>
          <w:rtl/>
        </w:rPr>
        <w:t>کڻو</w:t>
      </w:r>
      <w:r>
        <w:rPr>
          <w:spacing w:val="8"/>
          <w:rtl/>
        </w:rPr>
        <w:t xml:space="preserve"> </w:t>
      </w:r>
      <w:r>
        <w:rPr>
          <w:w w:val="69"/>
          <w:rtl/>
        </w:rPr>
        <w:t>ٿا</w:t>
      </w:r>
      <w:r>
        <w:rPr>
          <w:spacing w:val="9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همدردي</w:t>
      </w:r>
      <w:r>
        <w:rPr>
          <w:spacing w:val="14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7"/>
          <w:rtl/>
        </w:rPr>
        <w:t xml:space="preserve"> </w:t>
      </w:r>
      <w:r>
        <w:rPr>
          <w:w w:val="69"/>
          <w:rtl/>
        </w:rPr>
        <w:t>پيش</w:t>
      </w:r>
      <w:r>
        <w:rPr>
          <w:spacing w:val="9"/>
          <w:rtl/>
        </w:rPr>
        <w:t xml:space="preserve"> </w:t>
      </w:r>
      <w:r>
        <w:rPr>
          <w:w w:val="69"/>
          <w:rtl/>
        </w:rPr>
        <w:t>اچو</w:t>
      </w:r>
      <w:r>
        <w:rPr>
          <w:spacing w:val="8"/>
          <w:rtl/>
        </w:rPr>
        <w:t xml:space="preserve"> </w:t>
      </w:r>
      <w:r>
        <w:rPr>
          <w:w w:val="69"/>
          <w:rtl/>
        </w:rPr>
        <w:t>ٿا</w:t>
      </w:r>
      <w:r>
        <w:rPr>
          <w:spacing w:val="10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9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8"/>
          <w:rtl/>
        </w:rPr>
        <w:t xml:space="preserve"> </w:t>
      </w:r>
      <w:r>
        <w:rPr>
          <w:w w:val="69"/>
          <w:rtl/>
        </w:rPr>
        <w:t>عمل</w:t>
      </w:r>
      <w:r>
        <w:rPr>
          <w:spacing w:val="8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12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عبادت</w:t>
      </w:r>
      <w:r>
        <w:rPr>
          <w:w w:val="69"/>
        </w:rPr>
        <w:t>“</w:t>
      </w:r>
      <w:r>
        <w:rPr>
          <w:spacing w:val="20"/>
          <w:rtl/>
        </w:rPr>
        <w:t xml:space="preserve"> </w:t>
      </w:r>
      <w:r>
        <w:rPr>
          <w:w w:val="69"/>
          <w:rtl/>
        </w:rPr>
        <w:t>۾</w:t>
      </w:r>
      <w:r>
        <w:rPr>
          <w:spacing w:val="9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13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12"/>
          <w:rtl/>
        </w:rPr>
        <w:t xml:space="preserve"> </w:t>
      </w:r>
      <w:r>
        <w:rPr>
          <w:w w:val="69"/>
          <w:rtl/>
        </w:rPr>
        <w:t>هاڻي</w:t>
      </w:r>
      <w:r>
        <w:rPr>
          <w:spacing w:val="10"/>
          <w:rtl/>
        </w:rPr>
        <w:t xml:space="preserve"> </w:t>
      </w:r>
      <w:r>
        <w:rPr>
          <w:w w:val="69"/>
          <w:rtl/>
        </w:rPr>
        <w:t xml:space="preserve">توهان </w:t>
      </w:r>
      <w:r>
        <w:rPr>
          <w:w w:val="67"/>
          <w:rtl/>
        </w:rPr>
        <w:t>جيڪڏهن</w:t>
      </w:r>
      <w:r>
        <w:rPr>
          <w:spacing w:val="12"/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19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16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13"/>
          <w:rtl/>
        </w:rPr>
        <w:t xml:space="preserve"> </w:t>
      </w:r>
      <w:r>
        <w:rPr>
          <w:w w:val="67"/>
          <w:rtl/>
        </w:rPr>
        <w:t>جانور</w:t>
      </w:r>
      <w:r>
        <w:rPr>
          <w:spacing w:val="15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13"/>
          <w:rtl/>
        </w:rPr>
        <w:t xml:space="preserve"> </w:t>
      </w:r>
      <w:r>
        <w:rPr>
          <w:w w:val="67"/>
          <w:rtl/>
        </w:rPr>
        <w:t>رحم</w:t>
      </w:r>
      <w:r>
        <w:rPr>
          <w:spacing w:val="18"/>
          <w:rtl/>
        </w:rPr>
        <w:t xml:space="preserve"> </w:t>
      </w:r>
      <w:r>
        <w:rPr>
          <w:w w:val="67"/>
          <w:rtl/>
        </w:rPr>
        <w:t>ڪريو</w:t>
      </w:r>
      <w:r>
        <w:rPr>
          <w:spacing w:val="17"/>
          <w:rtl/>
        </w:rPr>
        <w:t xml:space="preserve"> </w:t>
      </w:r>
      <w:r>
        <w:rPr>
          <w:w w:val="67"/>
          <w:rtl/>
        </w:rPr>
        <w:t>ٿا</w:t>
      </w:r>
      <w:r>
        <w:rPr>
          <w:spacing w:val="15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13"/>
          <w:rtl/>
        </w:rPr>
        <w:t xml:space="preserve"> </w:t>
      </w:r>
      <w:r>
        <w:rPr>
          <w:w w:val="67"/>
          <w:rtl/>
        </w:rPr>
        <w:t>اها</w:t>
      </w:r>
      <w:r>
        <w:rPr>
          <w:spacing w:val="12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1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عبادت</w:t>
      </w:r>
      <w:r>
        <w:rPr>
          <w:w w:val="67"/>
        </w:rPr>
        <w:t>“</w:t>
      </w:r>
      <w:r>
        <w:rPr>
          <w:spacing w:val="17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12"/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18"/>
          <w:rtl/>
        </w:rPr>
        <w:t xml:space="preserve"> </w:t>
      </w:r>
      <w:r>
        <w:rPr>
          <w:w w:val="67"/>
          <w:rtl/>
        </w:rPr>
        <w:t>رستي</w:t>
      </w:r>
      <w:r>
        <w:rPr>
          <w:spacing w:val="13"/>
          <w:rtl/>
        </w:rPr>
        <w:t xml:space="preserve"> </w:t>
      </w:r>
      <w:r>
        <w:rPr>
          <w:w w:val="67"/>
          <w:rtl/>
        </w:rPr>
        <w:t>ڀليل</w:t>
      </w:r>
      <w:r>
        <w:rPr>
          <w:spacing w:val="13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13"/>
          <w:rtl/>
        </w:rPr>
        <w:t xml:space="preserve"> </w:t>
      </w:r>
      <w:r>
        <w:rPr>
          <w:w w:val="67"/>
          <w:rtl/>
        </w:rPr>
        <w:t>رستو</w:t>
      </w:r>
      <w:r>
        <w:rPr>
          <w:rtl/>
        </w:rPr>
        <w:t xml:space="preserve"> </w:t>
      </w:r>
      <w:r>
        <w:rPr>
          <w:w w:val="67"/>
          <w:rtl/>
        </w:rPr>
        <w:t>ڏيکاريو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ٿا</w:t>
      </w:r>
      <w:r>
        <w:rPr>
          <w:spacing w:val="-13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رهنمائي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ڪريو ٿا، ڪنهن نابين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کي روڊ پار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ڪرايو ٿا،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اهو سڀ عبادت</w:t>
      </w:r>
      <w:r>
        <w:rPr>
          <w:spacing w:val="-8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شامل آهي،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ايتري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 xml:space="preserve">قدر </w:t>
      </w:r>
      <w:r>
        <w:rPr>
          <w:w w:val="75"/>
          <w:rtl/>
        </w:rPr>
        <w:t>جو جيڪڏهن توهان سچي نيت ۽</w:t>
      </w:r>
      <w:r>
        <w:rPr>
          <w:spacing w:val="-9"/>
          <w:rtl/>
        </w:rPr>
        <w:t xml:space="preserve"> </w:t>
      </w:r>
      <w:r>
        <w:rPr>
          <w:w w:val="75"/>
          <w:rtl/>
        </w:rPr>
        <w:t>دل جي شوق سان</w:t>
      </w:r>
      <w:r>
        <w:rPr>
          <w:rtl/>
        </w:rPr>
        <w:t xml:space="preserve"> </w:t>
      </w:r>
      <w:r>
        <w:rPr>
          <w:w w:val="75"/>
          <w:rtl/>
        </w:rPr>
        <w:t>سياست ۾ حصو وٺو ۽ ماڻهن جي عام ڀلائي جي ڪمن</w:t>
      </w:r>
      <w:r>
        <w:rPr>
          <w:spacing w:val="-6"/>
          <w:rtl/>
        </w:rPr>
        <w:t xml:space="preserve"> </w:t>
      </w:r>
      <w:r>
        <w:rPr>
          <w:w w:val="75"/>
          <w:rtl/>
        </w:rPr>
        <w:t>۾</w:t>
      </w:r>
      <w:r>
        <w:rPr>
          <w:spacing w:val="80"/>
          <w:w w:val="150"/>
          <w:rtl/>
        </w:rPr>
        <w:t xml:space="preserve"> </w:t>
      </w:r>
      <w:r>
        <w:rPr>
          <w:w w:val="65"/>
          <w:rtl/>
        </w:rPr>
        <w:t>ڀرپور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نيڪ</w:t>
      </w:r>
      <w:r>
        <w:rPr>
          <w:spacing w:val="-5"/>
          <w:rtl/>
        </w:rPr>
        <w:t xml:space="preserve"> </w:t>
      </w:r>
      <w:r>
        <w:rPr>
          <w:w w:val="65"/>
          <w:rtl/>
        </w:rPr>
        <w:t>نيتي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5"/>
          <w:rtl/>
        </w:rPr>
        <w:t>حصو</w:t>
      </w:r>
      <w:r>
        <w:rPr>
          <w:spacing w:val="-9"/>
          <w:rtl/>
        </w:rPr>
        <w:t xml:space="preserve"> </w:t>
      </w:r>
      <w:r>
        <w:rPr>
          <w:w w:val="65"/>
          <w:rtl/>
        </w:rPr>
        <w:t>وٺو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ٿا،</w:t>
      </w:r>
      <w:r>
        <w:rPr>
          <w:spacing w:val="-7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مشڪلاتون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آسان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بڻايو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ٿا</w:t>
      </w:r>
      <w:r>
        <w:rPr>
          <w:spacing w:val="-6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5"/>
          <w:rtl/>
        </w:rPr>
        <w:t>ان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عبادت</w:t>
      </w:r>
      <w:r>
        <w:rPr>
          <w:spacing w:val="-7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5"/>
          <w:rtl/>
        </w:rPr>
        <w:t>درجو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مليل</w:t>
      </w:r>
      <w:r>
        <w:rPr>
          <w:spacing w:val="-4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7"/>
          <w:rtl/>
        </w:rPr>
        <w:t xml:space="preserve"> </w:t>
      </w:r>
      <w:r>
        <w:rPr>
          <w:w w:val="65"/>
          <w:rtl/>
        </w:rPr>
        <w:t xml:space="preserve">توهان </w:t>
      </w:r>
      <w:r>
        <w:rPr>
          <w:w w:val="72"/>
          <w:rtl/>
        </w:rPr>
        <w:t>پنهنجي ماءُ،</w:t>
      </w:r>
      <w:r>
        <w:rPr>
          <w:spacing w:val="-21"/>
          <w:rtl/>
        </w:rPr>
        <w:t xml:space="preserve"> </w:t>
      </w:r>
      <w:r>
        <w:rPr>
          <w:w w:val="72"/>
          <w:rtl/>
        </w:rPr>
        <w:t>پيءُ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خدمت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استاد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عزت ڪريو ته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ها پڻ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تم درجي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عبادت</w:t>
      </w:r>
      <w:r>
        <w:rPr>
          <w:w w:val="72"/>
        </w:rPr>
        <w:t>“</w:t>
      </w:r>
      <w:r>
        <w:rPr>
          <w:w w:val="72"/>
          <w:rtl/>
        </w:rPr>
        <w:t xml:space="preserve"> 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شامل آهي</w:t>
      </w:r>
      <w:r>
        <w:rPr>
          <w:w w:val="72"/>
        </w:rPr>
        <w:t>.</w:t>
      </w:r>
      <w:r>
        <w:rPr>
          <w:spacing w:val="36"/>
          <w:rtl/>
        </w:rPr>
        <w:t xml:space="preserve"> </w:t>
      </w:r>
      <w:r>
        <w:rPr>
          <w:w w:val="72"/>
          <w:rtl/>
        </w:rPr>
        <w:t>مطلب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72"/>
          <w:rtl/>
        </w:rPr>
        <w:t>هر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تعالٰي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مقرر</w:t>
      </w:r>
      <w:r>
        <w:rPr>
          <w:spacing w:val="-13"/>
          <w:rtl/>
        </w:rPr>
        <w:t xml:space="preserve"> </w:t>
      </w:r>
      <w:r>
        <w:rPr>
          <w:w w:val="72"/>
          <w:rtl/>
        </w:rPr>
        <w:t>ڪيل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حدن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13"/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-13"/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ٿو،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ته ان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عبادت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درجو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مليل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72"/>
          <w:rtl/>
        </w:rPr>
        <w:t xml:space="preserve">۽ </w:t>
      </w:r>
      <w:r>
        <w:rPr>
          <w:w w:val="76"/>
          <w:rtl/>
        </w:rPr>
        <w:t>اها عبادت آهي</w:t>
      </w:r>
      <w:r>
        <w:rPr>
          <w:w w:val="76"/>
        </w:rPr>
        <w:t>.</w:t>
      </w:r>
    </w:p>
    <w:p w14:paraId="52C7A1AD">
      <w:pPr>
        <w:pStyle w:val="13"/>
        <w:bidi/>
        <w:spacing w:before="7"/>
        <w:ind w:left="606" w:right="0" w:firstLine="0"/>
        <w:jc w:val="left"/>
      </w:pPr>
      <w:r>
        <w:rPr>
          <w:w w:val="72"/>
          <w:rtl/>
        </w:rPr>
        <w:t>عبادت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بهترين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3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72"/>
          <w:rtl/>
        </w:rPr>
        <w:t>عبادت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وارو</w:t>
      </w:r>
      <w:r>
        <w:rPr>
          <w:spacing w:val="-3"/>
          <w:rtl/>
        </w:rPr>
        <w:t xml:space="preserve"> </w:t>
      </w:r>
      <w:r>
        <w:rPr>
          <w:w w:val="72"/>
          <w:rtl/>
        </w:rPr>
        <w:t>عبادت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گذار</w:t>
      </w:r>
      <w:r>
        <w:rPr>
          <w:spacing w:val="-2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7"/>
          <w:rtl/>
        </w:rPr>
        <w:t xml:space="preserve"> </w:t>
      </w:r>
      <w:r>
        <w:rPr>
          <w:w w:val="72"/>
          <w:rtl/>
        </w:rPr>
        <w:t>عزت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احترام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نظرن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ڏٺو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ويندو</w:t>
      </w:r>
    </w:p>
    <w:p w14:paraId="3B6FAA20">
      <w:pPr>
        <w:pStyle w:val="13"/>
        <w:bidi/>
        <w:spacing w:before="86"/>
        <w:ind w:left="154" w:right="1070" w:firstLine="0"/>
        <w:jc w:val="left"/>
      </w:pPr>
      <w:r>
        <w:rPr>
          <w:w w:val="81"/>
          <w:rtl/>
        </w:rPr>
        <w:t>آهي</w:t>
      </w:r>
      <w:r>
        <w:rPr>
          <w:w w:val="81"/>
        </w:rPr>
        <w:t>.</w:t>
      </w:r>
    </w:p>
    <w:p w14:paraId="2FCBC72B">
      <w:pPr>
        <w:pStyle w:val="13"/>
        <w:bidi/>
        <w:spacing w:before="52"/>
        <w:ind w:left="596" w:right="0" w:firstLine="0"/>
        <w:jc w:val="left"/>
      </w:pPr>
      <w:r>
        <w:rPr>
          <w:w w:val="71"/>
          <w:rtl/>
        </w:rPr>
        <w:t>هاڻي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ڳالهه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غور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ڪريو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آخر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عبادت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مطلب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ڇا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آهي؟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مقصد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ڪهڙو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آهي؟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فائدو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ڪهڙو</w:t>
      </w:r>
    </w:p>
    <w:p w14:paraId="63521061">
      <w:pPr>
        <w:pStyle w:val="13"/>
        <w:bidi/>
        <w:spacing w:before="42" w:line="268" w:lineRule="auto"/>
        <w:ind w:left="155" w:right="311" w:hanging="2"/>
        <w:jc w:val="left"/>
      </w:pPr>
      <w:r>
        <w:rPr>
          <w:w w:val="71"/>
          <w:rtl/>
        </w:rPr>
        <w:t>آهي؟</w:t>
      </w:r>
      <w:r>
        <w:rPr>
          <w:rtl/>
        </w:rPr>
        <w:t xml:space="preserve"> </w:t>
      </w:r>
      <w:r>
        <w:rPr>
          <w:w w:val="71"/>
          <w:rtl/>
        </w:rPr>
        <w:t>عبادت</w:t>
      </w:r>
      <w:r>
        <w:rPr>
          <w:spacing w:val="-2"/>
          <w:rtl/>
        </w:rPr>
        <w:t xml:space="preserve"> </w:t>
      </w:r>
      <w:r>
        <w:rPr>
          <w:w w:val="71"/>
          <w:rtl/>
        </w:rPr>
        <w:t>دراصل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ڳالهه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اقرار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اظهار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نالو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ربّ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تعالٰي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عبادت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ڪئي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وڃي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ٿي، </w:t>
      </w:r>
      <w:r>
        <w:rPr>
          <w:w w:val="72"/>
          <w:rtl/>
        </w:rPr>
        <w:t xml:space="preserve">اهو </w:t>
      </w:r>
      <w:r>
        <w:rPr>
          <w:w w:val="72"/>
        </w:rPr>
        <w:t>”</w:t>
      </w:r>
      <w:r>
        <w:rPr>
          <w:w w:val="72"/>
          <w:rtl/>
        </w:rPr>
        <w:t>معبود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جيڪو عبادت ڪري ٿو</w:t>
      </w:r>
      <w:r>
        <w:rPr>
          <w:w w:val="72"/>
        </w:rPr>
        <w:t>.</w:t>
      </w:r>
      <w:r>
        <w:rPr>
          <w:w w:val="72"/>
          <w:rtl/>
        </w:rPr>
        <w:t xml:space="preserve"> اهو </w:t>
      </w:r>
      <w:r>
        <w:rPr>
          <w:w w:val="72"/>
        </w:rPr>
        <w:t>”</w:t>
      </w:r>
      <w:r>
        <w:rPr>
          <w:w w:val="72"/>
          <w:rtl/>
        </w:rPr>
        <w:t>عبد</w:t>
      </w:r>
      <w:r>
        <w:rPr>
          <w:w w:val="72"/>
        </w:rPr>
        <w:t>“</w:t>
      </w:r>
      <w:r>
        <w:rPr>
          <w:w w:val="72"/>
          <w:rtl/>
        </w:rPr>
        <w:t xml:space="preserve"> آهي</w:t>
      </w:r>
      <w:r>
        <w:rPr>
          <w:w w:val="72"/>
        </w:rPr>
        <w:t>.</w:t>
      </w:r>
    </w:p>
    <w:p w14:paraId="36CD6021">
      <w:pPr>
        <w:pStyle w:val="13"/>
        <w:bidi/>
        <w:spacing w:before="3" w:line="271" w:lineRule="auto"/>
        <w:ind w:left="164" w:right="311" w:firstLine="419"/>
        <w:jc w:val="left"/>
      </w:pPr>
      <w:r>
        <w:rPr>
          <w:w w:val="70"/>
        </w:rPr>
        <w:t>”</w:t>
      </w:r>
      <w:r>
        <w:rPr>
          <w:w w:val="70"/>
          <w:rtl/>
        </w:rPr>
        <w:t>عبد</w:t>
      </w:r>
      <w:r>
        <w:rPr>
          <w:w w:val="70"/>
        </w:rPr>
        <w:t>“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معنٰي </w:t>
      </w:r>
      <w:r>
        <w:rPr>
          <w:w w:val="70"/>
        </w:rPr>
        <w:t>”</w:t>
      </w:r>
      <w:r>
        <w:rPr>
          <w:w w:val="70"/>
          <w:rtl/>
        </w:rPr>
        <w:t>ٻانهو</w:t>
      </w:r>
      <w:r>
        <w:rPr>
          <w:w w:val="70"/>
        </w:rPr>
        <w:t>“</w:t>
      </w:r>
      <w:r>
        <w:rPr>
          <w:w w:val="70"/>
          <w:rtl/>
        </w:rPr>
        <w:t xml:space="preserve"> آهي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جيڪو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عبادت ڪري ٿو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ظاهر ڪري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ٻانهو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غلام آهيان،</w:t>
      </w:r>
      <w:r>
        <w:rPr>
          <w:rtl/>
        </w:rPr>
        <w:t xml:space="preserve"> </w:t>
      </w:r>
      <w:r>
        <w:rPr>
          <w:w w:val="77"/>
          <w:rtl/>
        </w:rPr>
        <w:t>۽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جنهن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عبادت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ڪريان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پيو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اهو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مالڪ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آهي،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خالق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آهي،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آقا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آهي،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ان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حڪم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مڃڻ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منهنجو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فرض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 xml:space="preserve">ان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اطاعت ۾ منهنجي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ڀلائي آهي</w:t>
      </w:r>
      <w:r>
        <w:rPr>
          <w:w w:val="70"/>
        </w:rPr>
        <w:t>.</w:t>
      </w:r>
      <w:r>
        <w:rPr>
          <w:w w:val="70"/>
          <w:rtl/>
        </w:rPr>
        <w:t xml:space="preserve"> معبود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هدايتون ڏنيون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انهن تي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عمل ڪرڻ 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ئي منهنجي بهتري </w:t>
      </w:r>
      <w:r>
        <w:rPr>
          <w:w w:val="67"/>
          <w:rtl/>
        </w:rPr>
        <w:t>۽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ڀلائي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لڪيل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برائين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بچي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سگهان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مون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نجات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ملي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سگهي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ٿي</w:t>
      </w:r>
      <w:r>
        <w:rPr>
          <w:w w:val="67"/>
        </w:rPr>
        <w:t>.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پيدا</w:t>
      </w:r>
    </w:p>
    <w:p w14:paraId="684B7429">
      <w:pPr>
        <w:pStyle w:val="13"/>
        <w:spacing w:before="1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178435</wp:posOffset>
                </wp:positionV>
                <wp:extent cx="5772785" cy="55245"/>
                <wp:effectExtent l="0" t="0" r="0" b="0"/>
                <wp:wrapTopAndBottom/>
                <wp:docPr id="128" name="Graphic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8" o:spid="_x0000_s1026" o:spt="100" style="position:absolute;left:0pt;margin-left:70.55pt;margin-top:14.05pt;height:4.35pt;width:454.55pt;mso-position-horizontal-relative:page;mso-wrap-distance-bottom:0pt;mso-wrap-distance-top:0pt;z-index:-251613184;mso-width-relative:page;mso-height-relative:page;" fillcolor="#612322" filled="t" stroked="f" coordsize="5772785,55244" o:gfxdata="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1NoDTaAAAACgEAAA8A&#10;AAAAAAAAAQAgAAAAIgAAAGRycy9kb3ducmV2LnhtbFBLAQIUABQAAAAIAIdO4kDyQYSH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360456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768948F">
      <w:pPr>
        <w:pStyle w:val="13"/>
        <w:spacing w:before="9"/>
        <w:rPr>
          <w:sz w:val="3"/>
        </w:rPr>
      </w:pPr>
    </w:p>
    <w:p w14:paraId="6BEF0ED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6vvaWY0CAAAj&#10;BwAADgAAAAAAAAABACAAAAAkAQAAZHJzL2Uyb0RvYy54bWxQSwUGAAAAAAYABgBZAQAAIwYAAAAA&#10;">
                <o:lock v:ext="edit" aspectratio="f"/>
                <v:shape id="Graphic 130" o:spid="_x0000_s1026" o:spt="100" style="position:absolute;left:0;top:0;height:40005;width:5737860;" fillcolor="#000000" filled="t" stroked="f" coordsize="5737860,40005" o:gfxdata="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WQvZ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812D9B0">
      <w:pPr>
        <w:pStyle w:val="13"/>
        <w:bidi/>
        <w:spacing w:before="262" w:line="268" w:lineRule="auto"/>
        <w:ind w:left="154" w:right="312" w:firstLine="5"/>
        <w:jc w:val="left"/>
      </w:pPr>
      <w:r>
        <w:rPr>
          <w:w w:val="68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8"/>
          <w:rtl/>
        </w:rPr>
        <w:t>هو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ڪندڙ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عبادت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عبادت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وارا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سٺا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ٻانها</w:t>
      </w:r>
      <w:r>
        <w:rPr>
          <w:spacing w:val="-6"/>
          <w:rtl/>
        </w:rPr>
        <w:t xml:space="preserve"> </w:t>
      </w:r>
      <w:r>
        <w:rPr>
          <w:w w:val="68"/>
          <w:rtl/>
        </w:rPr>
        <w:t>۽</w:t>
      </w:r>
      <w:r>
        <w:rPr>
          <w:spacing w:val="71"/>
          <w:w w:val="150"/>
          <w:position w:val="-8"/>
          <w:rtl/>
        </w:rPr>
        <w:t xml:space="preserve"> </w:t>
      </w:r>
      <w:r>
        <w:rPr>
          <w:w w:val="68"/>
          <w:rtl/>
        </w:rPr>
        <w:t>سٺا</w:t>
      </w:r>
      <w:r>
        <w:rPr>
          <w:rtl/>
        </w:rPr>
        <w:t xml:space="preserve"> </w:t>
      </w:r>
      <w:r>
        <w:rPr>
          <w:w w:val="65"/>
          <w:rtl/>
        </w:rPr>
        <w:t>انسان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هوندا</w:t>
      </w:r>
      <w:r>
        <w:rPr>
          <w:spacing w:val="-8"/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.</w:t>
      </w:r>
      <w:r>
        <w:rPr>
          <w:spacing w:val="-7"/>
          <w:rtl/>
        </w:rPr>
        <w:t xml:space="preserve"> </w:t>
      </w:r>
      <w:r>
        <w:rPr>
          <w:w w:val="65"/>
          <w:rtl/>
        </w:rPr>
        <w:t>عبادت</w:t>
      </w:r>
      <w:r>
        <w:rPr>
          <w:spacing w:val="-2"/>
          <w:rtl/>
        </w:rPr>
        <w:t xml:space="preserve"> </w:t>
      </w:r>
      <w:r>
        <w:rPr>
          <w:w w:val="65"/>
          <w:rtl/>
        </w:rPr>
        <w:t>ڪرڻ</w:t>
      </w:r>
      <w:r>
        <w:rPr>
          <w:spacing w:val="-7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تعالٰي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ڪو</w:t>
      </w:r>
      <w:r>
        <w:rPr>
          <w:spacing w:val="-7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65"/>
          <w:rtl/>
        </w:rPr>
        <w:t>فائدو</w:t>
      </w:r>
      <w:r>
        <w:rPr>
          <w:spacing w:val="-9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5"/>
          <w:rtl/>
        </w:rPr>
        <w:t>ٿو</w:t>
      </w:r>
      <w:r>
        <w:rPr>
          <w:spacing w:val="-7"/>
          <w:rtl/>
        </w:rPr>
        <w:t xml:space="preserve"> </w:t>
      </w:r>
      <w:r>
        <w:rPr>
          <w:w w:val="65"/>
          <w:rtl/>
        </w:rPr>
        <w:t>رسي،</w:t>
      </w:r>
      <w:r>
        <w:rPr>
          <w:spacing w:val="-2"/>
          <w:rtl/>
        </w:rPr>
        <w:t xml:space="preserve"> </w:t>
      </w:r>
      <w:r>
        <w:rPr>
          <w:w w:val="65"/>
          <w:rtl/>
        </w:rPr>
        <w:t>پر</w:t>
      </w:r>
      <w:r>
        <w:rPr>
          <w:spacing w:val="-7"/>
          <w:rtl/>
        </w:rPr>
        <w:t xml:space="preserve"> </w:t>
      </w:r>
      <w:r>
        <w:rPr>
          <w:w w:val="65"/>
          <w:rtl/>
        </w:rPr>
        <w:t>خود</w:t>
      </w:r>
      <w:r>
        <w:rPr>
          <w:spacing w:val="-7"/>
          <w:rtl/>
        </w:rPr>
        <w:t xml:space="preserve"> </w:t>
      </w:r>
      <w:r>
        <w:rPr>
          <w:w w:val="65"/>
          <w:rtl/>
        </w:rPr>
        <w:t>عبادت</w:t>
      </w:r>
      <w:r>
        <w:rPr>
          <w:spacing w:val="-2"/>
          <w:rtl/>
        </w:rPr>
        <w:t xml:space="preserve"> </w:t>
      </w:r>
      <w:r>
        <w:rPr>
          <w:w w:val="65"/>
          <w:rtl/>
        </w:rPr>
        <w:t>ڪندڙ</w:t>
      </w:r>
      <w:r>
        <w:rPr>
          <w:spacing w:val="-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4"/>
          <w:rtl/>
        </w:rPr>
        <w:t xml:space="preserve"> </w:t>
      </w:r>
      <w:r>
        <w:rPr>
          <w:w w:val="65"/>
          <w:rtl/>
        </w:rPr>
        <w:t xml:space="preserve">فائدو </w:t>
      </w:r>
      <w:r>
        <w:rPr>
          <w:w w:val="61"/>
          <w:rtl/>
        </w:rPr>
        <w:t>پهچي</w:t>
      </w:r>
      <w:r>
        <w:rPr>
          <w:spacing w:val="-2"/>
          <w:w w:val="61"/>
          <w:rtl/>
        </w:rPr>
        <w:t xml:space="preserve"> </w:t>
      </w:r>
      <w:r>
        <w:rPr>
          <w:w w:val="61"/>
          <w:rtl/>
        </w:rPr>
        <w:t>ٿو</w:t>
      </w:r>
      <w:r>
        <w:rPr>
          <w:w w:val="61"/>
        </w:rPr>
        <w:t>.</w:t>
      </w:r>
    </w:p>
    <w:p w14:paraId="6DD8738D">
      <w:pPr>
        <w:pStyle w:val="13"/>
        <w:bidi/>
        <w:spacing w:before="4" w:line="273" w:lineRule="auto"/>
        <w:ind w:left="160" w:right="311" w:firstLine="428"/>
        <w:jc w:val="left"/>
      </w:pPr>
      <w:r>
        <w:rPr>
          <w:w w:val="67"/>
          <w:rtl/>
        </w:rPr>
        <w:t>عبادت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مطلب ۽</w:t>
      </w:r>
      <w:r>
        <w:rPr>
          <w:spacing w:val="-3"/>
          <w:rtl/>
        </w:rPr>
        <w:t xml:space="preserve"> </w:t>
      </w:r>
      <w:r>
        <w:rPr>
          <w:w w:val="67"/>
          <w:rtl/>
        </w:rPr>
        <w:t>مقصد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انسان ۽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تعالٰي جو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پاڻ ۾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تعلق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ڳنڍيل۽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مضبوط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رهي</w:t>
      </w:r>
      <w:r>
        <w:rPr>
          <w:w w:val="67"/>
        </w:rPr>
        <w:t>.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غلام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 xml:space="preserve">ٻانهي </w:t>
      </w:r>
      <w:r>
        <w:rPr>
          <w:w w:val="69"/>
          <w:rtl/>
        </w:rPr>
        <w:t>۽ آقا يعني ربّ جو رشتو پائيدار رهي</w:t>
      </w:r>
      <w:r>
        <w:rPr>
          <w:w w:val="69"/>
        </w:rPr>
        <w:t>.</w:t>
      </w:r>
    </w:p>
    <w:p w14:paraId="6136BD2F">
      <w:pPr>
        <w:pStyle w:val="13"/>
        <w:bidi/>
        <w:spacing w:line="268" w:lineRule="auto"/>
        <w:ind w:left="153" w:right="311" w:firstLine="452"/>
        <w:jc w:val="left"/>
      </w:pPr>
      <w:r>
        <w:rPr>
          <w:w w:val="65"/>
          <w:rtl/>
        </w:rPr>
        <w:t>جڏهن</w:t>
      </w:r>
      <w:r>
        <w:rPr>
          <w:spacing w:val="16"/>
          <w:rtl/>
        </w:rPr>
        <w:t xml:space="preserve"> </w:t>
      </w:r>
      <w:r>
        <w:rPr>
          <w:w w:val="65"/>
          <w:rtl/>
        </w:rPr>
        <w:t>انسان</w:t>
      </w:r>
      <w:r>
        <w:rPr>
          <w:spacing w:val="11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11"/>
          <w:rtl/>
        </w:rPr>
        <w:t xml:space="preserve"> </w:t>
      </w:r>
      <w:r>
        <w:rPr>
          <w:w w:val="65"/>
          <w:rtl/>
        </w:rPr>
        <w:t>اها</w:t>
      </w:r>
      <w:r>
        <w:rPr>
          <w:spacing w:val="15"/>
          <w:rtl/>
        </w:rPr>
        <w:t xml:space="preserve"> </w:t>
      </w:r>
      <w:r>
        <w:rPr>
          <w:w w:val="65"/>
          <w:rtl/>
        </w:rPr>
        <w:t>ڳالهه</w:t>
      </w:r>
      <w:r>
        <w:rPr>
          <w:spacing w:val="13"/>
          <w:rtl/>
        </w:rPr>
        <w:t xml:space="preserve"> </w:t>
      </w:r>
      <w:r>
        <w:rPr>
          <w:w w:val="65"/>
          <w:rtl/>
        </w:rPr>
        <w:t>هر</w:t>
      </w:r>
      <w:r>
        <w:rPr>
          <w:spacing w:val="10"/>
          <w:rtl/>
        </w:rPr>
        <w:t xml:space="preserve"> </w:t>
      </w:r>
      <w:r>
        <w:rPr>
          <w:w w:val="65"/>
          <w:rtl/>
        </w:rPr>
        <w:t>وقت</w:t>
      </w:r>
      <w:r>
        <w:rPr>
          <w:spacing w:val="14"/>
          <w:rtl/>
        </w:rPr>
        <w:t xml:space="preserve"> </w:t>
      </w:r>
      <w:r>
        <w:rPr>
          <w:w w:val="65"/>
          <w:rtl/>
        </w:rPr>
        <w:t>ياد</w:t>
      </w:r>
      <w:r>
        <w:rPr>
          <w:spacing w:val="11"/>
          <w:rtl/>
        </w:rPr>
        <w:t xml:space="preserve"> </w:t>
      </w:r>
      <w:r>
        <w:rPr>
          <w:w w:val="65"/>
          <w:rtl/>
        </w:rPr>
        <w:t>رهندي</w:t>
      </w:r>
      <w:r>
        <w:rPr>
          <w:spacing w:val="12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7"/>
          <w:rtl/>
        </w:rPr>
        <w:t xml:space="preserve"> </w:t>
      </w:r>
      <w:r>
        <w:rPr>
          <w:w w:val="65"/>
          <w:rtl/>
        </w:rPr>
        <w:t>هو</w:t>
      </w:r>
      <w:r>
        <w:rPr>
          <w:spacing w:val="11"/>
          <w:rtl/>
        </w:rPr>
        <w:t xml:space="preserve"> </w:t>
      </w:r>
      <w:r>
        <w:rPr>
          <w:w w:val="65"/>
          <w:rtl/>
        </w:rPr>
        <w:t>خود</w:t>
      </w:r>
      <w:r>
        <w:rPr>
          <w:rtl/>
        </w:rPr>
        <w:t xml:space="preserve"> </w:t>
      </w:r>
      <w:r>
        <w:rPr>
          <w:w w:val="65"/>
          <w:rtl/>
        </w:rPr>
        <w:t>آقا</w:t>
      </w:r>
      <w:r>
        <w:rPr>
          <w:spacing w:val="7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13"/>
          <w:rtl/>
        </w:rPr>
        <w:t xml:space="preserve"> </w:t>
      </w:r>
      <w:r>
        <w:rPr>
          <w:w w:val="65"/>
          <w:rtl/>
        </w:rPr>
        <w:t>پر</w:t>
      </w:r>
      <w:r>
        <w:rPr>
          <w:spacing w:val="13"/>
          <w:rtl/>
        </w:rPr>
        <w:t xml:space="preserve"> </w:t>
      </w:r>
      <w:r>
        <w:rPr>
          <w:w w:val="65"/>
          <w:rtl/>
        </w:rPr>
        <w:t>پنهنجي</w:t>
      </w:r>
      <w:r>
        <w:rPr>
          <w:spacing w:val="9"/>
          <w:rtl/>
        </w:rPr>
        <w:t xml:space="preserve"> </w:t>
      </w:r>
      <w:r>
        <w:rPr>
          <w:w w:val="65"/>
          <w:rtl/>
        </w:rPr>
        <w:t>آقا</w:t>
      </w:r>
      <w:r>
        <w:rPr>
          <w:spacing w:val="11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6"/>
          <w:rtl/>
        </w:rPr>
        <w:t xml:space="preserve"> </w:t>
      </w:r>
      <w:r>
        <w:rPr>
          <w:w w:val="65"/>
          <w:rtl/>
        </w:rPr>
        <w:t>غلام</w:t>
      </w:r>
      <w:r>
        <w:rPr>
          <w:spacing w:val="14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12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7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الله</w:t>
      </w:r>
      <w:r>
        <w:rPr>
          <w:spacing w:val="16"/>
          <w:rtl/>
        </w:rPr>
        <w:t xml:space="preserve"> </w:t>
      </w:r>
      <w:r>
        <w:rPr>
          <w:w w:val="65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ٻانهي</w:t>
      </w:r>
      <w:r>
        <w:rPr>
          <w:w w:val="69"/>
        </w:rPr>
        <w:t>“</w:t>
      </w:r>
      <w:r>
        <w:rPr>
          <w:w w:val="69"/>
          <w:rtl/>
        </w:rPr>
        <w:t xml:space="preserve"> 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اهڙو ته مضبوط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روحاني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رشتو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قائم ٿيندو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وقت پنهنجي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مالڪ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حڪمن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جي پيروي </w:t>
      </w:r>
      <w:r>
        <w:rPr>
          <w:w w:val="73"/>
          <w:rtl/>
        </w:rPr>
        <w:t>پابنديءَ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سان ڪندو ۽ ان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طرح سان ان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پابنديءَ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طفيل</w:t>
      </w:r>
      <w:r>
        <w:rPr>
          <w:spacing w:val="56"/>
          <w:position w:val="1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هر ڪم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آسان ۽ هر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عمل صحيح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ٿيندو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رهندو</w:t>
      </w:r>
      <w:r>
        <w:rPr>
          <w:w w:val="73"/>
        </w:rPr>
        <w:t>.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ڪوڙ، ڌوڪو، ظلم،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ناانصافي 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بي ايماني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نه ڪندو، بلڪه سچائي،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سڪون، همدردي، انصاف ۽ ديانت داري جو زمانو روان دوان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رهندو</w:t>
      </w:r>
      <w:r>
        <w:rPr>
          <w:spacing w:val="-7"/>
          <w:rtl/>
        </w:rPr>
        <w:t xml:space="preserve"> </w:t>
      </w:r>
      <w:r>
        <w:rPr>
          <w:w w:val="71"/>
          <w:rtl/>
        </w:rPr>
        <w:t>۽ نيڪيءَ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جو بول بالا رهندو</w:t>
      </w:r>
      <w:r>
        <w:rPr>
          <w:w w:val="71"/>
        </w:rPr>
        <w:t>.</w:t>
      </w:r>
      <w:r>
        <w:rPr>
          <w:w w:val="71"/>
          <w:rtl/>
        </w:rPr>
        <w:t xml:space="preserve">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هوئي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عبادت جو اصل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مقصد آهي</w:t>
      </w:r>
      <w:r>
        <w:rPr>
          <w:w w:val="71"/>
        </w:rPr>
        <w:t>.</w:t>
      </w:r>
      <w:r>
        <w:rPr>
          <w:w w:val="71"/>
          <w:rtl/>
        </w:rPr>
        <w:t xml:space="preserve"> اِسلام دِين فِطرت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فِطري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دِي</w:t>
      </w:r>
      <w:r>
        <w:rPr>
          <w:spacing w:val="61"/>
          <w:position w:val="-6"/>
          <w:rtl/>
        </w:rPr>
        <w:t xml:space="preserve"> </w:t>
      </w:r>
      <w:r>
        <w:rPr>
          <w:w w:val="70"/>
          <w:rtl/>
        </w:rPr>
        <w:t>ن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اسلام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حڪم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هدايت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اها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گنجائش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رکي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وئي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جيئن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آسانيءَ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 xml:space="preserve">انهن </w:t>
      </w:r>
      <w:r>
        <w:rPr>
          <w:w w:val="73"/>
          <w:rtl/>
        </w:rPr>
        <w:t>اصولن تي عمل ڪري سگهجي</w:t>
      </w:r>
      <w:r>
        <w:rPr>
          <w:w w:val="73"/>
        </w:rPr>
        <w:t>.</w:t>
      </w:r>
    </w:p>
    <w:p w14:paraId="74D6B65C">
      <w:pPr>
        <w:pStyle w:val="13"/>
        <w:bidi/>
        <w:spacing w:before="8" w:line="268" w:lineRule="auto"/>
        <w:ind w:left="157" w:right="311" w:firstLine="431"/>
        <w:jc w:val="left"/>
      </w:pPr>
      <w:r>
        <w:rPr>
          <w:w w:val="71"/>
          <w:rtl/>
        </w:rPr>
        <w:t>اِسلام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عبادت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جو مفهوم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اهوئي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جيڪو ڪم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الله تعالٰي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 مرضي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مقرر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ڪيل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حد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اندر </w:t>
      </w:r>
      <w:r>
        <w:rPr>
          <w:w w:val="66"/>
          <w:rtl/>
        </w:rPr>
        <w:t>هوندو ته اهو</w:t>
      </w:r>
      <w:r>
        <w:rPr>
          <w:rtl/>
        </w:rPr>
        <w:t xml:space="preserve"> </w:t>
      </w:r>
      <w:r>
        <w:rPr>
          <w:w w:val="66"/>
          <w:rtl/>
        </w:rPr>
        <w:t>به عبادت ۾ شامل آهي</w:t>
      </w:r>
      <w:r>
        <w:rPr>
          <w:w w:val="66"/>
        </w:rPr>
        <w:t>.</w:t>
      </w:r>
    </w:p>
    <w:p w14:paraId="3E186A75">
      <w:pPr>
        <w:pStyle w:val="13"/>
        <w:bidi/>
        <w:spacing w:before="2" w:line="268" w:lineRule="auto"/>
        <w:ind w:left="160" w:right="311" w:firstLine="433"/>
        <w:jc w:val="left"/>
      </w:pPr>
      <w:r>
        <w:rPr>
          <w:w w:val="75"/>
          <w:rtl/>
        </w:rPr>
        <w:t>علم</w:t>
      </w:r>
      <w:r>
        <w:rPr>
          <w:rtl/>
        </w:rPr>
        <w:t xml:space="preserve"> </w:t>
      </w:r>
      <w:r>
        <w:rPr>
          <w:w w:val="75"/>
          <w:rtl/>
        </w:rPr>
        <w:t>حاصل</w:t>
      </w:r>
      <w:r>
        <w:rPr>
          <w:rtl/>
        </w:rPr>
        <w:t xml:space="preserve"> </w:t>
      </w:r>
      <w:r>
        <w:rPr>
          <w:w w:val="75"/>
          <w:rtl/>
        </w:rPr>
        <w:t>ڪرڻ، تجارت ڪرڻ، سياست ۾</w:t>
      </w:r>
      <w:r>
        <w:rPr>
          <w:rtl/>
        </w:rPr>
        <w:t xml:space="preserve"> </w:t>
      </w:r>
      <w:r>
        <w:rPr>
          <w:w w:val="75"/>
          <w:rtl/>
        </w:rPr>
        <w:t>حصو وٺڻ</w:t>
      </w:r>
      <w:r>
        <w:rPr>
          <w:rtl/>
        </w:rPr>
        <w:t xml:space="preserve"> </w:t>
      </w:r>
      <w:r>
        <w:rPr>
          <w:w w:val="75"/>
          <w:rtl/>
        </w:rPr>
        <w:t>ٻار پالڻ،</w:t>
      </w:r>
      <w:r>
        <w:rPr>
          <w:rtl/>
        </w:rPr>
        <w:t xml:space="preserve"> </w:t>
      </w:r>
      <w:r>
        <w:rPr>
          <w:w w:val="75"/>
          <w:rtl/>
        </w:rPr>
        <w:t>ماءُ ۽</w:t>
      </w:r>
      <w:r>
        <w:rPr>
          <w:rtl/>
        </w:rPr>
        <w:t xml:space="preserve"> </w:t>
      </w:r>
      <w:r>
        <w:rPr>
          <w:w w:val="75"/>
          <w:rtl/>
        </w:rPr>
        <w:t>پيءُ جي خدمت</w:t>
      </w:r>
      <w:r>
        <w:rPr>
          <w:rtl/>
        </w:rPr>
        <w:t xml:space="preserve"> </w:t>
      </w:r>
      <w:r>
        <w:rPr>
          <w:w w:val="75"/>
          <w:rtl/>
        </w:rPr>
        <w:t>ڪرڻ، اهي</w:t>
      </w:r>
      <w:r>
        <w:rPr>
          <w:rtl/>
        </w:rPr>
        <w:t xml:space="preserve"> </w:t>
      </w:r>
      <w:r>
        <w:rPr>
          <w:w w:val="75"/>
          <w:rtl/>
        </w:rPr>
        <w:t xml:space="preserve">سڀ </w:t>
      </w:r>
      <w:r>
        <w:rPr>
          <w:w w:val="67"/>
          <w:rtl/>
        </w:rPr>
        <w:t>ڪم جيڪڏهن الله تعالٰي جي ڏسيل طريقن مطابق سرانجام ڏبا ته</w:t>
      </w:r>
      <w:r>
        <w:rPr>
          <w:spacing w:val="40"/>
          <w:position w:val="1"/>
          <w:rtl/>
        </w:rPr>
        <w:t xml:space="preserve"> </w:t>
      </w:r>
      <w:r>
        <w:rPr>
          <w:w w:val="67"/>
          <w:rtl/>
        </w:rPr>
        <w:t xml:space="preserve">اهي به </w:t>
      </w:r>
      <w:r>
        <w:rPr>
          <w:w w:val="67"/>
        </w:rPr>
        <w:t>”</w:t>
      </w:r>
      <w:r>
        <w:rPr>
          <w:w w:val="67"/>
          <w:rtl/>
        </w:rPr>
        <w:t>عين عبادت</w:t>
      </w:r>
      <w:r>
        <w:rPr>
          <w:w w:val="67"/>
        </w:rPr>
        <w:t>“</w:t>
      </w:r>
      <w:r>
        <w:rPr>
          <w:w w:val="67"/>
          <w:rtl/>
        </w:rPr>
        <w:t xml:space="preserve"> ۾ شامل هوندا</w:t>
      </w:r>
      <w:r>
        <w:rPr>
          <w:w w:val="67"/>
        </w:rPr>
        <w:t>.</w:t>
      </w:r>
    </w:p>
    <w:p w14:paraId="46FEF61B">
      <w:pPr>
        <w:spacing w:before="3"/>
        <w:ind w:left="160" w:right="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8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46D90F7C">
      <w:pPr>
        <w:pStyle w:val="13"/>
        <w:rPr>
          <w:sz w:val="20"/>
        </w:rPr>
      </w:pPr>
    </w:p>
    <w:p w14:paraId="6DE49644">
      <w:pPr>
        <w:pStyle w:val="13"/>
        <w:rPr>
          <w:sz w:val="20"/>
        </w:rPr>
      </w:pPr>
    </w:p>
    <w:p w14:paraId="311A6584">
      <w:pPr>
        <w:pStyle w:val="13"/>
        <w:rPr>
          <w:sz w:val="20"/>
        </w:rPr>
      </w:pPr>
    </w:p>
    <w:p w14:paraId="55C91DAE">
      <w:pPr>
        <w:pStyle w:val="13"/>
        <w:rPr>
          <w:sz w:val="20"/>
        </w:rPr>
      </w:pPr>
    </w:p>
    <w:p w14:paraId="16EBEE8F">
      <w:pPr>
        <w:pStyle w:val="13"/>
        <w:rPr>
          <w:sz w:val="20"/>
        </w:rPr>
      </w:pPr>
    </w:p>
    <w:p w14:paraId="557E3912">
      <w:pPr>
        <w:pStyle w:val="13"/>
        <w:rPr>
          <w:sz w:val="20"/>
        </w:rPr>
      </w:pPr>
    </w:p>
    <w:p w14:paraId="4801EB66">
      <w:pPr>
        <w:pStyle w:val="13"/>
        <w:rPr>
          <w:sz w:val="20"/>
        </w:rPr>
      </w:pPr>
    </w:p>
    <w:p w14:paraId="6C1338E1">
      <w:pPr>
        <w:pStyle w:val="13"/>
        <w:rPr>
          <w:sz w:val="20"/>
        </w:rPr>
      </w:pPr>
    </w:p>
    <w:p w14:paraId="1EC50F60">
      <w:pPr>
        <w:pStyle w:val="13"/>
        <w:rPr>
          <w:sz w:val="20"/>
        </w:rPr>
      </w:pPr>
    </w:p>
    <w:p w14:paraId="03998AD7">
      <w:pPr>
        <w:pStyle w:val="13"/>
        <w:rPr>
          <w:sz w:val="20"/>
        </w:rPr>
      </w:pPr>
    </w:p>
    <w:p w14:paraId="736EAC7B">
      <w:pPr>
        <w:pStyle w:val="13"/>
        <w:rPr>
          <w:sz w:val="20"/>
        </w:rPr>
      </w:pPr>
    </w:p>
    <w:p w14:paraId="77174991">
      <w:pPr>
        <w:pStyle w:val="13"/>
        <w:rPr>
          <w:sz w:val="20"/>
        </w:rPr>
      </w:pPr>
    </w:p>
    <w:p w14:paraId="1B391502">
      <w:pPr>
        <w:pStyle w:val="13"/>
        <w:rPr>
          <w:sz w:val="20"/>
        </w:rPr>
      </w:pPr>
    </w:p>
    <w:p w14:paraId="44EA48CD">
      <w:pPr>
        <w:pStyle w:val="13"/>
        <w:rPr>
          <w:sz w:val="20"/>
        </w:rPr>
      </w:pPr>
    </w:p>
    <w:p w14:paraId="1E6C6EE9">
      <w:pPr>
        <w:pStyle w:val="13"/>
        <w:rPr>
          <w:sz w:val="20"/>
        </w:rPr>
      </w:pPr>
    </w:p>
    <w:p w14:paraId="08D535B5">
      <w:pPr>
        <w:pStyle w:val="13"/>
        <w:rPr>
          <w:sz w:val="20"/>
        </w:rPr>
      </w:pPr>
    </w:p>
    <w:p w14:paraId="393BF945">
      <w:pPr>
        <w:pStyle w:val="13"/>
        <w:rPr>
          <w:sz w:val="20"/>
        </w:rPr>
      </w:pPr>
    </w:p>
    <w:p w14:paraId="2F1E6DCC">
      <w:pPr>
        <w:pStyle w:val="13"/>
        <w:rPr>
          <w:sz w:val="20"/>
        </w:rPr>
      </w:pPr>
    </w:p>
    <w:p w14:paraId="70505E94">
      <w:pPr>
        <w:pStyle w:val="13"/>
        <w:rPr>
          <w:sz w:val="20"/>
        </w:rPr>
      </w:pPr>
    </w:p>
    <w:p w14:paraId="5799E335">
      <w:pPr>
        <w:pStyle w:val="13"/>
        <w:rPr>
          <w:sz w:val="20"/>
        </w:rPr>
      </w:pPr>
    </w:p>
    <w:p w14:paraId="1C558B80">
      <w:pPr>
        <w:pStyle w:val="13"/>
        <w:rPr>
          <w:sz w:val="20"/>
        </w:rPr>
      </w:pPr>
    </w:p>
    <w:p w14:paraId="385A87EA">
      <w:pPr>
        <w:pStyle w:val="13"/>
        <w:rPr>
          <w:sz w:val="20"/>
        </w:rPr>
      </w:pPr>
    </w:p>
    <w:p w14:paraId="5C639B45">
      <w:pPr>
        <w:pStyle w:val="13"/>
        <w:rPr>
          <w:sz w:val="20"/>
        </w:rPr>
      </w:pPr>
    </w:p>
    <w:p w14:paraId="4732D6A3">
      <w:pPr>
        <w:pStyle w:val="13"/>
        <w:rPr>
          <w:sz w:val="20"/>
        </w:rPr>
      </w:pPr>
    </w:p>
    <w:p w14:paraId="1F2CCBC2">
      <w:pPr>
        <w:pStyle w:val="13"/>
        <w:rPr>
          <w:sz w:val="20"/>
        </w:rPr>
      </w:pPr>
    </w:p>
    <w:p w14:paraId="78AE9CCE">
      <w:pPr>
        <w:pStyle w:val="13"/>
        <w:rPr>
          <w:sz w:val="20"/>
        </w:rPr>
      </w:pPr>
    </w:p>
    <w:p w14:paraId="2349D134">
      <w:pPr>
        <w:pStyle w:val="13"/>
        <w:rPr>
          <w:sz w:val="20"/>
        </w:rPr>
      </w:pPr>
    </w:p>
    <w:p w14:paraId="2BD08673">
      <w:pPr>
        <w:pStyle w:val="13"/>
        <w:rPr>
          <w:sz w:val="20"/>
        </w:rPr>
      </w:pPr>
    </w:p>
    <w:p w14:paraId="74CBFC92">
      <w:pPr>
        <w:pStyle w:val="13"/>
        <w:rPr>
          <w:sz w:val="20"/>
        </w:rPr>
      </w:pPr>
    </w:p>
    <w:p w14:paraId="3AD322E2">
      <w:pPr>
        <w:pStyle w:val="13"/>
        <w:rPr>
          <w:sz w:val="20"/>
        </w:rPr>
      </w:pPr>
    </w:p>
    <w:p w14:paraId="21B71F62">
      <w:pPr>
        <w:pStyle w:val="13"/>
        <w:rPr>
          <w:sz w:val="20"/>
        </w:rPr>
      </w:pPr>
    </w:p>
    <w:p w14:paraId="4C9D615D">
      <w:pPr>
        <w:pStyle w:val="1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170180</wp:posOffset>
                </wp:positionV>
                <wp:extent cx="5772785" cy="55245"/>
                <wp:effectExtent l="0" t="0" r="0" b="0"/>
                <wp:wrapTopAndBottom/>
                <wp:docPr id="131" name="Graphic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1" o:spid="_x0000_s1026" o:spt="100" style="position:absolute;left:0pt;margin-left:70.55pt;margin-top:13.4pt;height:4.35pt;width:454.55pt;mso-position-horizontal-relative:page;mso-wrap-distance-bottom:0pt;mso-wrap-distance-top:0pt;z-index:-251612160;mso-width-relative:page;mso-height-relative:page;" fillcolor="#612322" filled="t" stroked="f" coordsize="5772785,55244" o:gfxdata="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B0MXc2gAAAAoBAAAPAAAAAAAA&#10;AAEAIAAAACIAAABkcnMvZG93bnJldi54bWxQSwECFAAUAAAACACHTuJAZmoEH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E1A63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005C3CA">
      <w:pPr>
        <w:pStyle w:val="13"/>
        <w:spacing w:before="9"/>
        <w:rPr>
          <w:sz w:val="3"/>
        </w:rPr>
      </w:pPr>
    </w:p>
    <w:p w14:paraId="566C269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JvnRg2LAgAAIwcA&#10;AA4AAAAAAAAAAQAgAAAAJAEAAGRycy9lMm9Eb2MueG1sUEsFBgAAAAAGAAYAWQEAACEGAAAAAA==&#10;">
                <o:lock v:ext="edit" aspectratio="f"/>
                <v:shape id="Graphic 133" o:spid="_x0000_s1026" o:spt="100" style="position:absolute;left:0;top:0;height:40005;width:5737860;" fillcolor="#000000" filled="t" stroked="f" coordsize="5737860,40005" o:gfxdata="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trES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9CA0AC5">
      <w:pPr>
        <w:pStyle w:val="13"/>
        <w:rPr>
          <w:sz w:val="82"/>
        </w:rPr>
      </w:pPr>
    </w:p>
    <w:p w14:paraId="454E4D15">
      <w:pPr>
        <w:pStyle w:val="13"/>
        <w:rPr>
          <w:sz w:val="82"/>
        </w:rPr>
      </w:pPr>
    </w:p>
    <w:p w14:paraId="7A6C2973">
      <w:pPr>
        <w:pStyle w:val="13"/>
        <w:rPr>
          <w:sz w:val="82"/>
        </w:rPr>
      </w:pPr>
    </w:p>
    <w:p w14:paraId="567E8C34">
      <w:pPr>
        <w:pStyle w:val="13"/>
        <w:spacing w:before="123"/>
        <w:rPr>
          <w:sz w:val="82"/>
        </w:rPr>
      </w:pPr>
    </w:p>
    <w:p w14:paraId="4FCBCD41">
      <w:pPr>
        <w:bidi/>
        <w:spacing w:before="0"/>
        <w:ind w:left="3350" w:right="0" w:firstLine="0"/>
        <w:jc w:val="left"/>
        <w:rPr>
          <w:b/>
          <w:bCs/>
          <w:sz w:val="82"/>
          <w:szCs w:val="82"/>
        </w:rPr>
      </w:pPr>
      <w:r>
        <w:rPr>
          <w:b/>
          <w:bCs/>
          <w:w w:val="65"/>
          <w:sz w:val="82"/>
          <w:szCs w:val="82"/>
          <w:rtl/>
        </w:rPr>
        <w:t>حصو</w:t>
      </w:r>
      <w:r>
        <w:rPr>
          <w:b/>
          <w:bCs/>
          <w:spacing w:val="-1"/>
          <w:w w:val="65"/>
          <w:sz w:val="82"/>
          <w:szCs w:val="82"/>
          <w:rtl/>
        </w:rPr>
        <w:t xml:space="preserve"> </w:t>
      </w:r>
      <w:r>
        <w:rPr>
          <w:b/>
          <w:bCs/>
          <w:w w:val="65"/>
          <w:sz w:val="82"/>
          <w:szCs w:val="82"/>
          <w:rtl/>
        </w:rPr>
        <w:t>ٻيون</w:t>
      </w:r>
    </w:p>
    <w:p w14:paraId="15E67BB2">
      <w:pPr>
        <w:pStyle w:val="13"/>
        <w:rPr>
          <w:b/>
          <w:sz w:val="50"/>
        </w:rPr>
      </w:pPr>
    </w:p>
    <w:p w14:paraId="3BD78335">
      <w:pPr>
        <w:pStyle w:val="13"/>
        <w:spacing w:before="27"/>
        <w:rPr>
          <w:b/>
          <w:sz w:val="50"/>
        </w:rPr>
      </w:pPr>
    </w:p>
    <w:p w14:paraId="0F6ED9AF">
      <w:pPr>
        <w:bidi/>
        <w:spacing w:before="1"/>
        <w:ind w:left="3704" w:right="1070" w:firstLine="0"/>
        <w:jc w:val="left"/>
        <w:rPr>
          <w:sz w:val="50"/>
          <w:szCs w:val="50"/>
        </w:rPr>
      </w:pPr>
      <w:r>
        <w:rPr>
          <w:w w:val="63"/>
          <w:sz w:val="50"/>
          <w:szCs w:val="50"/>
          <w:rtl/>
        </w:rPr>
        <w:t>غذا</w:t>
      </w:r>
      <w:r>
        <w:rPr>
          <w:spacing w:val="-42"/>
          <w:sz w:val="50"/>
          <w:szCs w:val="50"/>
          <w:rtl/>
        </w:rPr>
        <w:t xml:space="preserve"> </w:t>
      </w:r>
      <w:r>
        <w:rPr>
          <w:w w:val="63"/>
          <w:sz w:val="50"/>
          <w:szCs w:val="50"/>
          <w:rtl/>
        </w:rPr>
        <w:t>بطور</w:t>
      </w:r>
      <w:r>
        <w:rPr>
          <w:spacing w:val="-1"/>
          <w:w w:val="63"/>
          <w:sz w:val="50"/>
          <w:szCs w:val="50"/>
          <w:rtl/>
        </w:rPr>
        <w:t xml:space="preserve"> </w:t>
      </w:r>
      <w:r>
        <w:rPr>
          <w:w w:val="63"/>
          <w:sz w:val="50"/>
          <w:szCs w:val="50"/>
          <w:rtl/>
        </w:rPr>
        <w:t>شِفا</w:t>
      </w:r>
    </w:p>
    <w:p w14:paraId="6FD79954">
      <w:pPr>
        <w:pStyle w:val="13"/>
        <w:rPr>
          <w:sz w:val="20"/>
        </w:rPr>
      </w:pPr>
    </w:p>
    <w:p w14:paraId="04718904">
      <w:pPr>
        <w:pStyle w:val="13"/>
        <w:rPr>
          <w:sz w:val="20"/>
        </w:rPr>
      </w:pPr>
    </w:p>
    <w:p w14:paraId="7098F940">
      <w:pPr>
        <w:pStyle w:val="13"/>
        <w:rPr>
          <w:sz w:val="20"/>
        </w:rPr>
      </w:pPr>
    </w:p>
    <w:p w14:paraId="1B8EC32D">
      <w:pPr>
        <w:pStyle w:val="13"/>
        <w:rPr>
          <w:sz w:val="20"/>
        </w:rPr>
      </w:pPr>
    </w:p>
    <w:p w14:paraId="6C171261">
      <w:pPr>
        <w:pStyle w:val="13"/>
        <w:rPr>
          <w:sz w:val="20"/>
        </w:rPr>
      </w:pPr>
    </w:p>
    <w:p w14:paraId="2546AF08">
      <w:pPr>
        <w:pStyle w:val="13"/>
        <w:rPr>
          <w:sz w:val="20"/>
        </w:rPr>
      </w:pPr>
    </w:p>
    <w:p w14:paraId="74E91C5D">
      <w:pPr>
        <w:pStyle w:val="13"/>
        <w:rPr>
          <w:sz w:val="20"/>
        </w:rPr>
      </w:pPr>
    </w:p>
    <w:p w14:paraId="7C993FA3">
      <w:pPr>
        <w:pStyle w:val="13"/>
        <w:rPr>
          <w:sz w:val="20"/>
        </w:rPr>
      </w:pPr>
    </w:p>
    <w:p w14:paraId="71309A69">
      <w:pPr>
        <w:pStyle w:val="13"/>
        <w:rPr>
          <w:sz w:val="20"/>
        </w:rPr>
      </w:pPr>
    </w:p>
    <w:p w14:paraId="1281F57D">
      <w:pPr>
        <w:pStyle w:val="13"/>
        <w:rPr>
          <w:sz w:val="20"/>
        </w:rPr>
      </w:pPr>
    </w:p>
    <w:p w14:paraId="4BE45513">
      <w:pPr>
        <w:pStyle w:val="13"/>
        <w:rPr>
          <w:sz w:val="20"/>
        </w:rPr>
      </w:pPr>
    </w:p>
    <w:p w14:paraId="03C20F13">
      <w:pPr>
        <w:pStyle w:val="13"/>
        <w:rPr>
          <w:sz w:val="20"/>
        </w:rPr>
      </w:pPr>
    </w:p>
    <w:p w14:paraId="24FAF5ED">
      <w:pPr>
        <w:pStyle w:val="13"/>
        <w:rPr>
          <w:sz w:val="20"/>
        </w:rPr>
      </w:pPr>
    </w:p>
    <w:p w14:paraId="286F07A4">
      <w:pPr>
        <w:pStyle w:val="13"/>
        <w:rPr>
          <w:sz w:val="20"/>
        </w:rPr>
      </w:pPr>
    </w:p>
    <w:p w14:paraId="002EB763">
      <w:pPr>
        <w:pStyle w:val="13"/>
        <w:rPr>
          <w:sz w:val="20"/>
        </w:rPr>
      </w:pPr>
    </w:p>
    <w:p w14:paraId="237E3901">
      <w:pPr>
        <w:pStyle w:val="13"/>
        <w:rPr>
          <w:sz w:val="20"/>
        </w:rPr>
      </w:pPr>
    </w:p>
    <w:p w14:paraId="4DC926B2">
      <w:pPr>
        <w:pStyle w:val="13"/>
        <w:rPr>
          <w:sz w:val="20"/>
        </w:rPr>
      </w:pPr>
    </w:p>
    <w:p w14:paraId="086BED70">
      <w:pPr>
        <w:pStyle w:val="13"/>
        <w:rPr>
          <w:sz w:val="20"/>
        </w:rPr>
      </w:pPr>
    </w:p>
    <w:p w14:paraId="115FC093">
      <w:pPr>
        <w:pStyle w:val="13"/>
        <w:rPr>
          <w:sz w:val="20"/>
        </w:rPr>
      </w:pPr>
    </w:p>
    <w:p w14:paraId="36D95C79">
      <w:pPr>
        <w:pStyle w:val="13"/>
        <w:rPr>
          <w:sz w:val="20"/>
        </w:rPr>
      </w:pPr>
    </w:p>
    <w:p w14:paraId="5E002A6E">
      <w:pPr>
        <w:pStyle w:val="13"/>
        <w:rPr>
          <w:sz w:val="20"/>
        </w:rPr>
      </w:pPr>
    </w:p>
    <w:p w14:paraId="79CB2B7F">
      <w:pPr>
        <w:pStyle w:val="13"/>
        <w:rPr>
          <w:sz w:val="20"/>
        </w:rPr>
      </w:pPr>
    </w:p>
    <w:p w14:paraId="05BC30D2">
      <w:pPr>
        <w:pStyle w:val="13"/>
        <w:rPr>
          <w:sz w:val="20"/>
        </w:rPr>
      </w:pPr>
    </w:p>
    <w:p w14:paraId="049E9647">
      <w:pPr>
        <w:pStyle w:val="13"/>
        <w:rPr>
          <w:sz w:val="20"/>
        </w:rPr>
      </w:pPr>
    </w:p>
    <w:p w14:paraId="3016CD60">
      <w:pPr>
        <w:pStyle w:val="13"/>
        <w:rPr>
          <w:sz w:val="20"/>
        </w:rPr>
      </w:pPr>
    </w:p>
    <w:p w14:paraId="4B69D320">
      <w:pPr>
        <w:pStyle w:val="13"/>
        <w:rPr>
          <w:sz w:val="20"/>
        </w:rPr>
      </w:pPr>
    </w:p>
    <w:p w14:paraId="09D2F387">
      <w:pPr>
        <w:pStyle w:val="13"/>
        <w:rPr>
          <w:sz w:val="20"/>
        </w:rPr>
      </w:pPr>
    </w:p>
    <w:p w14:paraId="15BE21F4">
      <w:pPr>
        <w:pStyle w:val="13"/>
        <w:rPr>
          <w:sz w:val="20"/>
        </w:rPr>
      </w:pPr>
    </w:p>
    <w:p w14:paraId="1BEE3F70">
      <w:pPr>
        <w:pStyle w:val="13"/>
        <w:rPr>
          <w:sz w:val="20"/>
        </w:rPr>
      </w:pPr>
    </w:p>
    <w:p w14:paraId="01E8F964">
      <w:pPr>
        <w:pStyle w:val="13"/>
        <w:rPr>
          <w:sz w:val="20"/>
        </w:rPr>
      </w:pPr>
    </w:p>
    <w:p w14:paraId="71D12515">
      <w:pPr>
        <w:pStyle w:val="13"/>
        <w:spacing w:before="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180975</wp:posOffset>
                </wp:positionV>
                <wp:extent cx="5772785" cy="55245"/>
                <wp:effectExtent l="0" t="0" r="0" b="0"/>
                <wp:wrapTopAndBottom/>
                <wp:docPr id="134" name="Graphic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4" o:spid="_x0000_s1026" o:spt="100" style="position:absolute;left:0pt;margin-left:70.55pt;margin-top:14.25pt;height:4.35pt;width:454.55pt;mso-position-horizontal-relative:page;mso-wrap-distance-bottom:0pt;mso-wrap-distance-top:0pt;z-index:-251611136;mso-width-relative:page;mso-height-relative:page;" fillcolor="#612322" filled="t" stroked="f" coordsize="5772785,55244" o:gfxdata="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QDuBQtsAAAAKAQAADwAAAAAA&#10;AAABACAAAAAiAAAAZHJzL2Rvd25yZXYueG1sUEsBAhQAFAAAAAgAh07iQDES5qZ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E8B49D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CD9EB8F">
      <w:pPr>
        <w:pStyle w:val="13"/>
        <w:spacing w:before="9"/>
        <w:rPr>
          <w:sz w:val="3"/>
        </w:rPr>
      </w:pPr>
    </w:p>
    <w:p w14:paraId="0B20EAF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OTOULY0CAAAj&#10;BwAADgAAAAAAAAABACAAAAAkAQAAZHJzL2Uyb0RvYy54bWxQSwUGAAAAAAYABgBZAQAAIwYAAAAA&#10;">
                <o:lock v:ext="edit" aspectratio="f"/>
                <v:shape id="Graphic 136" o:spid="_x0000_s1026" o:spt="100" style="position:absolute;left:0;top:0;height:40005;width:5737860;" fillcolor="#000000" filled="t" stroked="f" coordsize="5737860,40005" o:gfxdata="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wRKK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C210CBE">
      <w:pPr>
        <w:pStyle w:val="13"/>
        <w:spacing w:before="51"/>
        <w:rPr>
          <w:sz w:val="20"/>
        </w:rPr>
      </w:pPr>
    </w:p>
    <w:p w14:paraId="263E5120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31EE49C">
      <w:pPr>
        <w:bidi/>
        <w:spacing w:before="0" w:line="432" w:lineRule="exact"/>
        <w:ind w:left="0" w:right="585" w:firstLine="0"/>
        <w:jc w:val="left"/>
        <w:rPr>
          <w:sz w:val="38"/>
          <w:szCs w:val="38"/>
        </w:rPr>
      </w:pPr>
      <w:r>
        <w:rPr>
          <w:w w:val="63"/>
          <w:position w:val="-11"/>
          <w:sz w:val="38"/>
          <w:szCs w:val="38"/>
          <w:rtl/>
        </w:rPr>
        <w:t xml:space="preserve"> </w:t>
      </w:r>
      <w:r>
        <w:rPr>
          <w:w w:val="63"/>
          <w:sz w:val="38"/>
          <w:szCs w:val="38"/>
          <w:rtl/>
        </w:rPr>
        <w:t>مبارڪن</w:t>
      </w:r>
      <w:r>
        <w:rPr>
          <w:spacing w:val="21"/>
          <w:sz w:val="38"/>
          <w:szCs w:val="38"/>
          <w:rtl/>
        </w:rPr>
        <w:t xml:space="preserve"> </w:t>
      </w:r>
      <w:r>
        <w:rPr>
          <w:w w:val="63"/>
          <w:sz w:val="38"/>
          <w:szCs w:val="38"/>
          <w:rtl/>
        </w:rPr>
        <w:t>جي</w:t>
      </w:r>
    </w:p>
    <w:p w14:paraId="435F168F">
      <w:pPr>
        <w:bidi/>
        <w:spacing w:before="0" w:line="432" w:lineRule="exact"/>
        <w:ind w:left="479" w:right="151" w:firstLine="0"/>
        <w:jc w:val="left"/>
        <w:rPr>
          <w:sz w:val="38"/>
          <w:szCs w:val="38"/>
        </w:rPr>
      </w:pPr>
      <w:r>
        <w:rPr>
          <w:rtl/>
        </w:rPr>
        <w:br w:type="column"/>
      </w:r>
      <w:r>
        <w:rPr>
          <w:w w:val="65"/>
          <w:sz w:val="38"/>
          <w:szCs w:val="38"/>
          <w:rtl/>
        </w:rPr>
        <w:t>حضرت</w:t>
      </w:r>
      <w:r>
        <w:rPr>
          <w:spacing w:val="-28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محمد</w:t>
      </w:r>
      <w:r>
        <w:rPr>
          <w:spacing w:val="-3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مصطف</w:t>
      </w:r>
      <w:r>
        <w:rPr>
          <w:spacing w:val="50"/>
          <w:sz w:val="38"/>
          <w:szCs w:val="38"/>
          <w:rtl/>
        </w:rPr>
        <w:t xml:space="preserve"> </w:t>
      </w:r>
      <w:r>
        <w:rPr>
          <w:w w:val="65"/>
          <w:sz w:val="38"/>
          <w:szCs w:val="38"/>
        </w:rPr>
        <w:t>r</w:t>
      </w:r>
      <w:r>
        <w:rPr>
          <w:w w:val="65"/>
          <w:sz w:val="38"/>
          <w:szCs w:val="38"/>
          <w:rtl/>
        </w:rPr>
        <w:t>ي</w:t>
      </w:r>
      <w:r>
        <w:rPr>
          <w:spacing w:val="-2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صلي</w:t>
      </w:r>
      <w:r>
        <w:rPr>
          <w:spacing w:val="-4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االله</w:t>
      </w:r>
      <w:r>
        <w:rPr>
          <w:spacing w:val="-4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عليھ</w:t>
      </w:r>
      <w:r>
        <w:rPr>
          <w:spacing w:val="-5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وآلھ</w:t>
      </w:r>
      <w:r>
        <w:rPr>
          <w:spacing w:val="-30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وسلم</w:t>
      </w:r>
      <w:r>
        <w:rPr>
          <w:spacing w:val="-3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جن</w:t>
      </w:r>
      <w:r>
        <w:rPr>
          <w:spacing w:val="-4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جي</w:t>
      </w:r>
      <w:r>
        <w:rPr>
          <w:spacing w:val="-2"/>
          <w:w w:val="65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حديث</w:t>
      </w:r>
    </w:p>
    <w:p w14:paraId="3806DB7A">
      <w:pPr>
        <w:spacing w:after="0" w:line="432" w:lineRule="exact"/>
        <w:jc w:val="left"/>
        <w:rPr>
          <w:sz w:val="38"/>
          <w:szCs w:val="3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1831" w:space="40"/>
            <w:col w:w="7631"/>
          </w:cols>
        </w:sectPr>
      </w:pPr>
    </w:p>
    <w:p w14:paraId="1595EC0A">
      <w:pPr>
        <w:bidi/>
        <w:spacing w:before="0" w:line="523" w:lineRule="exact"/>
        <w:ind w:left="1692" w:right="0" w:firstLine="0"/>
        <w:jc w:val="left"/>
        <w:rPr>
          <w:sz w:val="38"/>
          <w:szCs w:val="38"/>
        </w:rPr>
      </w:pPr>
      <w:r>
        <w:rPr>
          <w:w w:val="62"/>
          <w:sz w:val="38"/>
          <w:szCs w:val="38"/>
          <w:rtl/>
        </w:rPr>
        <w:t>روشنيءَ</w:t>
      </w:r>
      <w:r>
        <w:rPr>
          <w:spacing w:val="-32"/>
          <w:sz w:val="38"/>
          <w:szCs w:val="38"/>
          <w:rtl/>
        </w:rPr>
        <w:t xml:space="preserve"> </w:t>
      </w:r>
      <w:r>
        <w:rPr>
          <w:w w:val="62"/>
          <w:sz w:val="38"/>
          <w:szCs w:val="38"/>
          <w:rtl/>
        </w:rPr>
        <w:t>۾</w:t>
      </w:r>
      <w:r>
        <w:rPr>
          <w:spacing w:val="-28"/>
          <w:sz w:val="38"/>
          <w:szCs w:val="38"/>
          <w:rtl/>
        </w:rPr>
        <w:t xml:space="preserve"> </w:t>
      </w:r>
      <w:r>
        <w:rPr>
          <w:w w:val="62"/>
          <w:sz w:val="38"/>
          <w:szCs w:val="38"/>
          <w:rtl/>
        </w:rPr>
        <w:t>اناج</w:t>
      </w:r>
      <w:r>
        <w:rPr>
          <w:spacing w:val="63"/>
          <w:position w:val="8"/>
          <w:sz w:val="38"/>
          <w:szCs w:val="38"/>
          <w:rtl/>
        </w:rPr>
        <w:t xml:space="preserve"> </w:t>
      </w:r>
      <w:r>
        <w:rPr>
          <w:w w:val="62"/>
          <w:position w:val="8"/>
          <w:sz w:val="38"/>
          <w:szCs w:val="38"/>
        </w:rPr>
        <w:t>¸</w:t>
      </w:r>
      <w:r>
        <w:rPr>
          <w:w w:val="62"/>
          <w:sz w:val="38"/>
          <w:szCs w:val="38"/>
          <w:rtl/>
        </w:rPr>
        <w:t>ميون</w:t>
      </w:r>
      <w:r>
        <w:rPr>
          <w:spacing w:val="-31"/>
          <w:sz w:val="38"/>
          <w:szCs w:val="38"/>
          <w:rtl/>
        </w:rPr>
        <w:t xml:space="preserve"> </w:t>
      </w:r>
      <w:r>
        <w:rPr>
          <w:w w:val="62"/>
          <w:sz w:val="38"/>
          <w:szCs w:val="38"/>
          <w:rtl/>
        </w:rPr>
        <w:t>۽</w:t>
      </w:r>
      <w:r>
        <w:rPr>
          <w:spacing w:val="-31"/>
          <w:sz w:val="38"/>
          <w:szCs w:val="38"/>
          <w:rtl/>
        </w:rPr>
        <w:t xml:space="preserve"> </w:t>
      </w:r>
      <w:r>
        <w:rPr>
          <w:w w:val="62"/>
          <w:sz w:val="38"/>
          <w:szCs w:val="38"/>
          <w:rtl/>
        </w:rPr>
        <w:t>ڀاڄين</w:t>
      </w:r>
      <w:r>
        <w:rPr>
          <w:spacing w:val="-1"/>
          <w:w w:val="62"/>
          <w:sz w:val="38"/>
          <w:szCs w:val="38"/>
          <w:rtl/>
        </w:rPr>
        <w:t xml:space="preserve"> </w:t>
      </w:r>
      <w:r>
        <w:rPr>
          <w:w w:val="62"/>
          <w:sz w:val="38"/>
          <w:szCs w:val="38"/>
          <w:rtl/>
        </w:rPr>
        <w:t>جي</w:t>
      </w:r>
      <w:r>
        <w:rPr>
          <w:spacing w:val="4"/>
          <w:position w:val="8"/>
          <w:sz w:val="38"/>
          <w:szCs w:val="38"/>
          <w:rtl/>
        </w:rPr>
        <w:t xml:space="preserve"> </w:t>
      </w:r>
      <w:r>
        <w:rPr>
          <w:w w:val="62"/>
          <w:position w:val="8"/>
          <w:sz w:val="38"/>
          <w:szCs w:val="38"/>
        </w:rPr>
        <w:t>¸</w:t>
      </w:r>
      <w:r>
        <w:rPr>
          <w:w w:val="62"/>
          <w:sz w:val="38"/>
          <w:szCs w:val="38"/>
          <w:rtl/>
        </w:rPr>
        <w:t>اهميت</w:t>
      </w:r>
      <w:r>
        <w:rPr>
          <w:spacing w:val="-31"/>
          <w:sz w:val="38"/>
          <w:szCs w:val="38"/>
          <w:rtl/>
        </w:rPr>
        <w:t xml:space="preserve"> </w:t>
      </w:r>
      <w:r>
        <w:rPr>
          <w:w w:val="62"/>
          <w:sz w:val="38"/>
          <w:szCs w:val="38"/>
          <w:rtl/>
        </w:rPr>
        <w:t>۽</w:t>
      </w:r>
      <w:r>
        <w:rPr>
          <w:spacing w:val="42"/>
          <w:w w:val="150"/>
          <w:position w:val="8"/>
          <w:sz w:val="38"/>
          <w:szCs w:val="38"/>
          <w:rtl/>
        </w:rPr>
        <w:t xml:space="preserve"> </w:t>
      </w:r>
      <w:r>
        <w:rPr>
          <w:w w:val="62"/>
          <w:position w:val="8"/>
          <w:sz w:val="38"/>
          <w:szCs w:val="38"/>
        </w:rPr>
        <w:t>¸</w:t>
      </w:r>
      <w:r>
        <w:rPr>
          <w:w w:val="62"/>
          <w:sz w:val="38"/>
          <w:szCs w:val="38"/>
          <w:rtl/>
        </w:rPr>
        <w:t>طب</w:t>
      </w:r>
      <w:r>
        <w:rPr>
          <w:w w:val="62"/>
          <w:sz w:val="38"/>
          <w:szCs w:val="38"/>
        </w:rPr>
        <w:t>ˇ</w:t>
      </w:r>
      <w:r>
        <w:rPr>
          <w:w w:val="62"/>
          <w:sz w:val="38"/>
          <w:szCs w:val="38"/>
          <w:rtl/>
        </w:rPr>
        <w:t>ي</w:t>
      </w:r>
      <w:r>
        <w:rPr>
          <w:spacing w:val="-1"/>
          <w:w w:val="62"/>
          <w:sz w:val="38"/>
          <w:szCs w:val="38"/>
          <w:rtl/>
        </w:rPr>
        <w:t xml:space="preserve"> </w:t>
      </w:r>
      <w:r>
        <w:rPr>
          <w:w w:val="62"/>
          <w:sz w:val="38"/>
          <w:szCs w:val="38"/>
          <w:rtl/>
        </w:rPr>
        <w:t>فائده</w:t>
      </w:r>
    </w:p>
    <w:p w14:paraId="5ABDC57D">
      <w:pPr>
        <w:pStyle w:val="13"/>
        <w:spacing w:before="120"/>
      </w:pPr>
    </w:p>
    <w:p w14:paraId="268FB6B1">
      <w:pPr>
        <w:pStyle w:val="13"/>
        <w:bidi/>
        <w:spacing w:line="280" w:lineRule="auto"/>
        <w:ind w:left="145" w:right="312" w:firstLine="431"/>
        <w:jc w:val="left"/>
      </w:pPr>
      <w:r>
        <w:rPr>
          <w:w w:val="64"/>
          <w:rtl/>
        </w:rPr>
        <w:t>نباتات۽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ڀاڄيونالله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تعالٰي پنهنجنبندن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لاءِ</w:t>
      </w:r>
      <w:r>
        <w:rPr>
          <w:spacing w:val="-10"/>
          <w:w w:val="64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صرفپيٽڀرڻ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لاءاِ</w:t>
      </w:r>
      <w:r>
        <w:rPr>
          <w:spacing w:val="-41"/>
          <w:w w:val="64"/>
          <w:position w:val="1"/>
          <w:rtl/>
        </w:rPr>
        <w:t xml:space="preserve"> </w:t>
      </w:r>
      <w:r>
        <w:rPr>
          <w:w w:val="64"/>
          <w:rtl/>
        </w:rPr>
        <w:t>پايونآهن،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پر</w:t>
      </w:r>
      <w:r>
        <w:rPr>
          <w:spacing w:val="40"/>
          <w:position w:val="1"/>
          <w:rtl/>
        </w:rPr>
        <w:t xml:space="preserve"> </w:t>
      </w:r>
      <w:r>
        <w:rPr>
          <w:w w:val="64"/>
          <w:rtl/>
        </w:rPr>
        <w:t>اهيسڀاسان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لاءبِيشمارغذائي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اَهميت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جون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حامل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انهن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منجهه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صرف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بي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شمار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غِذائي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جزا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موجود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آهن،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پرسڀني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منجهه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ڪا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ڪا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شفائي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 xml:space="preserve">رمز </w:t>
      </w:r>
      <w:r>
        <w:rPr>
          <w:w w:val="70"/>
          <w:rtl/>
        </w:rPr>
        <w:t>پڻ رکيل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اسان</w:t>
      </w:r>
      <w:r>
        <w:rPr>
          <w:rtl/>
        </w:rPr>
        <w:t xml:space="preserve"> </w:t>
      </w:r>
      <w:r>
        <w:rPr>
          <w:w w:val="70"/>
          <w:rtl/>
        </w:rPr>
        <w:t>هن</w:t>
      </w:r>
      <w:r>
        <w:rPr>
          <w:rtl/>
        </w:rPr>
        <w:t xml:space="preserve"> </w:t>
      </w:r>
      <w:r>
        <w:rPr>
          <w:w w:val="70"/>
          <w:rtl/>
        </w:rPr>
        <w:t>مضمون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ڪجهه</w:t>
      </w:r>
      <w:r>
        <w:rPr>
          <w:rtl/>
        </w:rPr>
        <w:t xml:space="preserve"> </w:t>
      </w:r>
      <w:r>
        <w:rPr>
          <w:w w:val="70"/>
          <w:rtl/>
        </w:rPr>
        <w:t>عام</w:t>
      </w:r>
      <w:r>
        <w:rPr>
          <w:rtl/>
        </w:rPr>
        <w:t xml:space="preserve"> </w:t>
      </w:r>
      <w:r>
        <w:rPr>
          <w:w w:val="70"/>
          <w:rtl/>
        </w:rPr>
        <w:t>واهپي وارين</w:t>
      </w:r>
    </w:p>
    <w:p w14:paraId="2708DD5A">
      <w:pPr>
        <w:pStyle w:val="13"/>
        <w:bidi/>
        <w:spacing w:line="278" w:lineRule="auto"/>
        <w:ind w:left="144" w:right="4643" w:firstLine="0"/>
        <w:jc w:val="left"/>
      </w:pPr>
      <w:r>
        <w:rPr>
          <w:w w:val="64"/>
          <w:rtl/>
        </w:rPr>
        <w:t>شين</w:t>
      </w:r>
      <w:r>
        <w:rPr>
          <w:w w:val="64"/>
        </w:rPr>
        <w:t>/</w:t>
      </w:r>
      <w:r>
        <w:rPr>
          <w:w w:val="64"/>
          <w:rtl/>
        </w:rPr>
        <w:t>غذائي</w:t>
      </w:r>
      <w:r>
        <w:rPr>
          <w:spacing w:val="37"/>
          <w:rtl/>
        </w:rPr>
        <w:t xml:space="preserve"> </w:t>
      </w:r>
      <w:r>
        <w:rPr>
          <w:w w:val="64"/>
          <w:rtl/>
        </w:rPr>
        <w:t>جنسن</w:t>
      </w:r>
      <w:r>
        <w:rPr>
          <w:spacing w:val="40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37"/>
          <w:rtl/>
        </w:rPr>
        <w:t xml:space="preserve"> </w:t>
      </w:r>
      <w:r>
        <w:rPr>
          <w:w w:val="64"/>
          <w:rtl/>
        </w:rPr>
        <w:t>جائزو</w:t>
      </w:r>
      <w:r>
        <w:rPr>
          <w:spacing w:val="36"/>
          <w:rtl/>
        </w:rPr>
        <w:t xml:space="preserve"> </w:t>
      </w:r>
      <w:r>
        <w:rPr>
          <w:w w:val="64"/>
          <w:rtl/>
        </w:rPr>
        <w:t>وٺنداسين،</w:t>
      </w:r>
      <w:r>
        <w:rPr>
          <w:spacing w:val="39"/>
          <w:rtl/>
        </w:rPr>
        <w:t xml:space="preserve"> </w:t>
      </w:r>
      <w:r>
        <w:rPr>
          <w:w w:val="64"/>
          <w:rtl/>
        </w:rPr>
        <w:t>۽</w:t>
      </w:r>
      <w:r>
        <w:rPr>
          <w:spacing w:val="36"/>
          <w:rtl/>
        </w:rPr>
        <w:t xml:space="preserve"> </w:t>
      </w:r>
      <w:r>
        <w:rPr>
          <w:w w:val="64"/>
          <w:rtl/>
        </w:rPr>
        <w:t>ڏسنداسين</w:t>
      </w:r>
      <w:r>
        <w:rPr>
          <w:spacing w:val="39"/>
          <w:rtl/>
        </w:rPr>
        <w:t xml:space="preserve"> </w:t>
      </w:r>
      <w:r>
        <w:rPr>
          <w:w w:val="64"/>
          <w:rtl/>
        </w:rPr>
        <w:t xml:space="preserve">ته </w:t>
      </w:r>
      <w:r>
        <w:rPr>
          <w:w w:val="73"/>
          <w:rtl/>
        </w:rPr>
        <w:t>منجهن موجود</w:t>
      </w:r>
      <w:r>
        <w:rPr>
          <w:spacing w:val="-2"/>
          <w:rtl/>
        </w:rPr>
        <w:t xml:space="preserve"> </w:t>
      </w:r>
      <w:r>
        <w:rPr>
          <w:w w:val="73"/>
          <w:rtl/>
        </w:rPr>
        <w:t>جزن جي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ڪهڙي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۽ ڪيتري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اهميت</w:t>
      </w:r>
      <w:r>
        <w:rPr>
          <w:spacing w:val="-9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هر </w:t>
      </w:r>
      <w:r>
        <w:rPr>
          <w:w w:val="75"/>
          <w:rtl/>
        </w:rPr>
        <w:t>جزو</w:t>
      </w:r>
      <w:r>
        <w:rPr>
          <w:rtl/>
        </w:rPr>
        <w:t xml:space="preserve"> </w:t>
      </w:r>
      <w:r>
        <w:rPr>
          <w:w w:val="75"/>
          <w:rtl/>
        </w:rPr>
        <w:t>پنهنجي</w:t>
      </w:r>
      <w:r>
        <w:rPr>
          <w:rtl/>
        </w:rPr>
        <w:t xml:space="preserve"> </w:t>
      </w:r>
      <w:r>
        <w:rPr>
          <w:w w:val="75"/>
          <w:rtl/>
        </w:rPr>
        <w:t>غذائي</w:t>
      </w:r>
      <w:r>
        <w:rPr>
          <w:rtl/>
        </w:rPr>
        <w:t xml:space="preserve"> </w:t>
      </w:r>
      <w:r>
        <w:rPr>
          <w:w w:val="75"/>
          <w:rtl/>
        </w:rPr>
        <w:t>حقيقت</w:t>
      </w:r>
      <w:r>
        <w:rPr>
          <w:rtl/>
        </w:rPr>
        <w:t xml:space="preserve"> </w:t>
      </w:r>
      <w:r>
        <w:rPr>
          <w:w w:val="75"/>
        </w:rPr>
        <w:t>Facts)</w:t>
      </w:r>
      <w:r>
        <w:rPr>
          <w:rtl/>
        </w:rPr>
        <w:t xml:space="preserve"> </w:t>
      </w:r>
      <w:r>
        <w:rPr>
          <w:w w:val="75"/>
        </w:rPr>
        <w:t>(Nutritional</w:t>
      </w:r>
      <w:r>
        <w:rPr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80"/>
          <w:w w:val="150"/>
          <w:rtl/>
        </w:rPr>
        <w:t xml:space="preserve"> </w:t>
      </w:r>
      <w:r>
        <w:rPr>
          <w:w w:val="66"/>
          <w:rtl/>
        </w:rPr>
        <w:t>موجود آهي ۽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هر جزو پنهنجي پنهنجي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صلاحيتن۽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ڪئلوريز </w:t>
      </w:r>
      <w:r>
        <w:rPr>
          <w:w w:val="57"/>
          <w:rtl/>
        </w:rPr>
        <w:t>مطابق</w:t>
      </w:r>
      <w:r>
        <w:rPr>
          <w:spacing w:val="-16"/>
          <w:rtl/>
        </w:rPr>
        <w:t xml:space="preserve"> </w:t>
      </w:r>
      <w:r>
        <w:rPr>
          <w:w w:val="57"/>
          <w:rtl/>
        </w:rPr>
        <w:t>دوائي</w:t>
      </w:r>
      <w:r>
        <w:rPr>
          <w:w w:val="57"/>
        </w:rPr>
        <w:t>/</w:t>
      </w:r>
      <w:r>
        <w:rPr>
          <w:spacing w:val="-12"/>
          <w:rtl/>
        </w:rPr>
        <w:t xml:space="preserve"> </w:t>
      </w:r>
      <w:r>
        <w:rPr>
          <w:w w:val="57"/>
          <w:rtl/>
        </w:rPr>
        <w:t>شفائي فائدا</w:t>
      </w:r>
      <w:r>
        <w:rPr>
          <w:spacing w:val="-19"/>
          <w:rtl/>
        </w:rPr>
        <w:t xml:space="preserve"> </w:t>
      </w:r>
      <w:r>
        <w:rPr>
          <w:w w:val="57"/>
          <w:rtl/>
        </w:rPr>
        <w:t>پڻ</w:t>
      </w:r>
      <w:r>
        <w:rPr>
          <w:spacing w:val="-17"/>
          <w:rtl/>
        </w:rPr>
        <w:t xml:space="preserve"> </w:t>
      </w:r>
      <w:r>
        <w:rPr>
          <w:w w:val="57"/>
          <w:rtl/>
        </w:rPr>
        <w:t>رکي ٿو</w:t>
      </w:r>
      <w:r>
        <w:rPr>
          <w:w w:val="57"/>
        </w:rPr>
        <w:t>.</w:t>
      </w:r>
      <w:r>
        <w:rPr>
          <w:w w:val="57"/>
          <w:rtl/>
        </w:rPr>
        <w:t xml:space="preserve"> الله تعالٰي</w:t>
      </w:r>
      <w:r>
        <w:rPr>
          <w:spacing w:val="-17"/>
          <w:rtl/>
        </w:rPr>
        <w:t xml:space="preserve"> </w:t>
      </w:r>
      <w:r>
        <w:rPr>
          <w:w w:val="57"/>
          <w:rtl/>
        </w:rPr>
        <w:t>جتي</w:t>
      </w:r>
      <w:r>
        <w:rPr>
          <w:spacing w:val="-13"/>
          <w:rtl/>
        </w:rPr>
        <w:t xml:space="preserve"> </w:t>
      </w:r>
      <w:r>
        <w:rPr>
          <w:w w:val="57"/>
          <w:rtl/>
        </w:rPr>
        <w:t>پنهنجن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بندن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مهربان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سلوٰي،</w:t>
      </w:r>
      <w:r>
        <w:rPr>
          <w:spacing w:val="-7"/>
          <w:rtl/>
        </w:rPr>
        <w:t xml:space="preserve"> </w:t>
      </w:r>
      <w:r>
        <w:rPr>
          <w:w w:val="66"/>
          <w:rtl/>
        </w:rPr>
        <w:t>مختلف</w:t>
      </w:r>
      <w:r>
        <w:rPr>
          <w:spacing w:val="-5"/>
          <w:rtl/>
        </w:rPr>
        <w:t xml:space="preserve"> </w:t>
      </w:r>
      <w:r>
        <w:rPr>
          <w:w w:val="66"/>
          <w:rtl/>
        </w:rPr>
        <w:t>اناج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پايا</w:t>
      </w:r>
      <w:r>
        <w:rPr>
          <w:spacing w:val="-4"/>
          <w:rtl/>
        </w:rPr>
        <w:t xml:space="preserve"> </w:t>
      </w:r>
      <w:r>
        <w:rPr>
          <w:w w:val="66"/>
          <w:rtl/>
        </w:rPr>
        <w:t xml:space="preserve">۽ </w:t>
      </w:r>
      <w:r>
        <w:rPr>
          <w:w w:val="64"/>
          <w:rtl/>
        </w:rPr>
        <w:t>سرسبز</w:t>
      </w:r>
      <w:r>
        <w:rPr>
          <w:rtl/>
        </w:rPr>
        <w:t xml:space="preserve"> </w:t>
      </w:r>
      <w:r>
        <w:rPr>
          <w:w w:val="64"/>
          <w:rtl/>
        </w:rPr>
        <w:t>وڻ</w:t>
      </w:r>
      <w:r>
        <w:rPr>
          <w:rtl/>
        </w:rPr>
        <w:t xml:space="preserve"> </w:t>
      </w:r>
      <w:r>
        <w:rPr>
          <w:w w:val="64"/>
          <w:rtl/>
        </w:rPr>
        <w:t>ٽڻ،</w:t>
      </w:r>
      <w:r>
        <w:rPr>
          <w:spacing w:val="-3"/>
          <w:rtl/>
        </w:rPr>
        <w:t xml:space="preserve"> </w:t>
      </w:r>
      <w:r>
        <w:rPr>
          <w:w w:val="64"/>
          <w:rtl/>
        </w:rPr>
        <w:t>ميون</w:t>
      </w:r>
      <w:r>
        <w:rPr>
          <w:rtl/>
        </w:rPr>
        <w:t xml:space="preserve"> </w:t>
      </w:r>
      <w:r>
        <w:rPr>
          <w:w w:val="64"/>
          <w:rtl/>
        </w:rPr>
        <w:t>سان</w:t>
      </w:r>
      <w:r>
        <w:rPr>
          <w:rtl/>
        </w:rPr>
        <w:t xml:space="preserve"> </w:t>
      </w:r>
      <w:r>
        <w:rPr>
          <w:w w:val="64"/>
          <w:rtl/>
        </w:rPr>
        <w:t>ٽمٽار</w:t>
      </w:r>
      <w:r>
        <w:rPr>
          <w:rtl/>
        </w:rPr>
        <w:t xml:space="preserve"> </w:t>
      </w:r>
      <w:r>
        <w:rPr>
          <w:w w:val="64"/>
          <w:rtl/>
        </w:rPr>
        <w:t>ڪيا،</w:t>
      </w:r>
      <w:r>
        <w:rPr>
          <w:rtl/>
        </w:rPr>
        <w:t xml:space="preserve"> </w:t>
      </w:r>
      <w:r>
        <w:rPr>
          <w:w w:val="64"/>
          <w:rtl/>
        </w:rPr>
        <w:t>گڏوگڏ</w:t>
      </w:r>
      <w:r>
        <w:rPr>
          <w:rtl/>
        </w:rPr>
        <w:t xml:space="preserve"> </w:t>
      </w:r>
      <w:r>
        <w:rPr>
          <w:w w:val="64"/>
          <w:rtl/>
        </w:rPr>
        <w:t>زمين</w:t>
      </w:r>
      <w:r>
        <w:rPr>
          <w:rtl/>
        </w:rPr>
        <w:t xml:space="preserve"> </w:t>
      </w:r>
      <w:r>
        <w:rPr>
          <w:w w:val="64"/>
          <w:rtl/>
        </w:rPr>
        <w:t>منجهان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ڀاڄيون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ڪيون،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پاڻيءَ</w:t>
      </w:r>
      <w:r>
        <w:rPr>
          <w:spacing w:val="-2"/>
          <w:rtl/>
        </w:rPr>
        <w:t xml:space="preserve"> </w:t>
      </w:r>
      <w:r>
        <w:rPr>
          <w:w w:val="67"/>
          <w:rtl/>
        </w:rPr>
        <w:t>اندر</w:t>
      </w:r>
      <w:r>
        <w:rPr>
          <w:spacing w:val="-3"/>
          <w:rtl/>
        </w:rPr>
        <w:t xml:space="preserve"> </w:t>
      </w:r>
      <w:r>
        <w:rPr>
          <w:w w:val="67"/>
          <w:rtl/>
        </w:rPr>
        <w:t>رهندڙ</w:t>
      </w:r>
      <w:r>
        <w:rPr>
          <w:spacing w:val="-5"/>
          <w:rtl/>
        </w:rPr>
        <w:t xml:space="preserve"> </w:t>
      </w:r>
      <w:r>
        <w:rPr>
          <w:w w:val="67"/>
          <w:rtl/>
        </w:rPr>
        <w:t>مڇي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8"/>
          <w:rtl/>
        </w:rPr>
        <w:t xml:space="preserve"> </w:t>
      </w:r>
      <w:r>
        <w:rPr>
          <w:w w:val="67"/>
          <w:rtl/>
        </w:rPr>
        <w:t>خشڪيءَ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تي رهندڙ</w:t>
      </w:r>
      <w:r>
        <w:rPr>
          <w:rtl/>
        </w:rPr>
        <w:t xml:space="preserve"> </w:t>
      </w:r>
      <w:r>
        <w:rPr>
          <w:w w:val="67"/>
          <w:rtl/>
        </w:rPr>
        <w:t>ڪجهه</w:t>
      </w:r>
      <w:r>
        <w:rPr>
          <w:rtl/>
        </w:rPr>
        <w:t xml:space="preserve"> </w:t>
      </w:r>
      <w:r>
        <w:rPr>
          <w:w w:val="67"/>
          <w:rtl/>
        </w:rPr>
        <w:t>حلال</w:t>
      </w:r>
      <w:r>
        <w:rPr>
          <w:rtl/>
        </w:rPr>
        <w:t xml:space="preserve"> </w:t>
      </w:r>
      <w:r>
        <w:rPr>
          <w:w w:val="67"/>
          <w:rtl/>
        </w:rPr>
        <w:t>جانور</w:t>
      </w:r>
      <w:r>
        <w:rPr>
          <w:rtl/>
        </w:rPr>
        <w:t xml:space="preserve"> </w:t>
      </w:r>
      <w:r>
        <w:rPr>
          <w:w w:val="67"/>
          <w:rtl/>
        </w:rPr>
        <w:t>پيدا</w:t>
      </w:r>
      <w:r>
        <w:rPr>
          <w:rtl/>
        </w:rPr>
        <w:t xml:space="preserve"> </w:t>
      </w:r>
      <w:r>
        <w:rPr>
          <w:w w:val="67"/>
          <w:rtl/>
        </w:rPr>
        <w:t>ڪيا</w:t>
      </w:r>
      <w:r>
        <w:rPr>
          <w:spacing w:val="40"/>
          <w:position w:val="1"/>
          <w:rtl/>
        </w:rPr>
        <w:t xml:space="preserve"> </w:t>
      </w:r>
      <w:r>
        <w:rPr>
          <w:w w:val="67"/>
          <w:rtl/>
        </w:rPr>
        <w:t>اتي</w:t>
      </w:r>
      <w:r>
        <w:rPr>
          <w:rtl/>
        </w:rPr>
        <w:t xml:space="preserve"> </w:t>
      </w:r>
      <w:r>
        <w:rPr>
          <w:w w:val="67"/>
          <w:rtl/>
        </w:rPr>
        <w:t>انسان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اشرف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المخلوقاتبڻائيڪجههپکي۽ڪجهه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جانورمطيع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 xml:space="preserve">ڏنا </w:t>
      </w:r>
      <w:r>
        <w:rPr>
          <w:w w:val="66"/>
          <w:rtl/>
        </w:rPr>
        <w:t>ته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جيئنآسانيءَ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شڪارڪريسگهجي۽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نالو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وٺي</w:t>
      </w:r>
    </w:p>
    <w:p w14:paraId="59BD032C">
      <w:pPr>
        <w:pStyle w:val="13"/>
        <w:bidi/>
        <w:spacing w:line="349" w:lineRule="exact"/>
        <w:ind w:left="144" w:right="319" w:firstLine="0"/>
        <w:jc w:val="left"/>
      </w:pPr>
      <w:r>
        <w:rPr>
          <w:w w:val="67"/>
          <w:rtl/>
        </w:rPr>
        <w:t>ذبح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28"/>
          <w:position w:val="5"/>
          <w:rtl/>
        </w:rPr>
        <w:t xml:space="preserve"> </w:t>
      </w:r>
      <w:r>
        <w:rPr>
          <w:w w:val="67"/>
          <w:position w:val="5"/>
          <w:rtl/>
        </w:rPr>
        <w:t>اِستعمال</w:t>
      </w:r>
      <w:r>
        <w:rPr>
          <w:spacing w:val="-18"/>
          <w:rtl/>
        </w:rPr>
        <w:t xml:space="preserve"> </w:t>
      </w:r>
      <w:r>
        <w:rPr>
          <w:w w:val="67"/>
          <w:rtl/>
        </w:rPr>
        <w:t>ڪجي۽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13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صحت</w:t>
      </w:r>
      <w:r>
        <w:rPr>
          <w:w w:val="67"/>
        </w:rPr>
        <w:t>“</w:t>
      </w:r>
      <w:r>
        <w:rPr>
          <w:w w:val="67"/>
          <w:rtl/>
        </w:rPr>
        <w:t>کي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برقراررکي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سگهجي</w:t>
      </w:r>
      <w:r>
        <w:rPr>
          <w:w w:val="67"/>
        </w:rPr>
        <w:t>.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مٿيبيانڪيل</w:t>
      </w:r>
      <w:r>
        <w:rPr>
          <w:spacing w:val="-19"/>
          <w:rtl/>
        </w:rPr>
        <w:t xml:space="preserve"> </w:t>
      </w:r>
      <w:r>
        <w:rPr>
          <w:w w:val="67"/>
          <w:rtl/>
        </w:rPr>
        <w:t>پکي،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جانور،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مڇي۽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ڀاڄيون،</w:t>
      </w:r>
    </w:p>
    <w:p w14:paraId="457EAC81">
      <w:pPr>
        <w:pStyle w:val="13"/>
        <w:bidi/>
        <w:spacing w:line="278" w:lineRule="auto"/>
        <w:ind w:left="143" w:right="311" w:firstLine="0"/>
        <w:jc w:val="left"/>
      </w:pPr>
      <w:r>
        <w:rPr>
          <w:w w:val="68"/>
          <w:rtl/>
        </w:rPr>
        <w:t>بيشمار</w:t>
      </w:r>
      <w:r>
        <w:rPr>
          <w:spacing w:val="-43"/>
          <w:rtl/>
        </w:rPr>
        <w:t xml:space="preserve"> </w:t>
      </w:r>
      <w:r>
        <w:rPr>
          <w:w w:val="68"/>
          <w:rtl/>
        </w:rPr>
        <w:t>نباتات۽ميواتوغيرهجيسڀنيمنجههڪونهڪو</w:t>
      </w:r>
      <w:r>
        <w:rPr>
          <w:spacing w:val="-6"/>
          <w:position w:val="5"/>
          <w:rtl/>
        </w:rPr>
        <w:t xml:space="preserve"> </w:t>
      </w:r>
      <w:r>
        <w:rPr>
          <w:w w:val="68"/>
          <w:position w:val="5"/>
          <w:rtl/>
        </w:rPr>
        <w:t>اِهڙوتهغذائياهميتجوحاملجزوموجودآهيجوجيڪڏهن</w:t>
      </w:r>
      <w:r>
        <w:rPr>
          <w:w w:val="29"/>
          <w:rtl/>
        </w:rPr>
        <w:t xml:space="preserve"> </w:t>
      </w:r>
      <w:r>
        <w:rPr>
          <w:w w:val="68"/>
          <w:rtl/>
        </w:rPr>
        <w:t>روزمرهجيزندگيء۾َمستقلطورتياسانبيخبري۾ا</w:t>
      </w:r>
      <w:r>
        <w:rPr>
          <w:spacing w:val="-64"/>
          <w:w w:val="99"/>
          <w:position w:val="1"/>
          <w:rtl/>
        </w:rPr>
        <w:t xml:space="preserve"> </w:t>
      </w:r>
      <w:r>
        <w:rPr>
          <w:w w:val="68"/>
          <w:rtl/>
        </w:rPr>
        <w:t>نجواستعمالگهٽڪريونياوريبلڪلنهڪريونتهپوءڪِنهن</w:t>
      </w:r>
      <w:r>
        <w:rPr>
          <w:w w:val="77"/>
          <w:rtl/>
        </w:rPr>
        <w:t xml:space="preserve"> </w:t>
      </w:r>
      <w:r>
        <w:rPr>
          <w:w w:val="68"/>
          <w:rtl/>
        </w:rPr>
        <w:t>نهڪنهنقسمجيڪميءَ</w:t>
      </w:r>
      <w:r>
        <w:rPr>
          <w:spacing w:val="-35"/>
          <w:rtl/>
        </w:rPr>
        <w:t xml:space="preserve"> </w:t>
      </w:r>
      <w:r>
        <w:rPr>
          <w:w w:val="68"/>
          <w:rtl/>
        </w:rPr>
        <w:t>باعثجسم</w:t>
      </w:r>
      <w:r>
        <w:rPr>
          <w:spacing w:val="-39"/>
          <w:rtl/>
        </w:rPr>
        <w:t xml:space="preserve"> </w:t>
      </w:r>
      <w:r>
        <w:rPr>
          <w:w w:val="68"/>
          <w:rtl/>
        </w:rPr>
        <w:t>۾اندرونيمعاملاتنارملرهينهسگهندا۽</w:t>
      </w:r>
      <w:r>
        <w:rPr>
          <w:spacing w:val="-38"/>
          <w:rtl/>
        </w:rPr>
        <w:t xml:space="preserve"> </w:t>
      </w:r>
      <w:r>
        <w:rPr>
          <w:w w:val="68"/>
          <w:rtl/>
        </w:rPr>
        <w:t>انساني</w:t>
      </w:r>
      <w:r>
        <w:rPr>
          <w:spacing w:val="-42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صحت</w:t>
      </w:r>
      <w:r>
        <w:rPr>
          <w:w w:val="68"/>
        </w:rPr>
        <w:t>“</w:t>
      </w:r>
      <w:r>
        <w:rPr>
          <w:spacing w:val="-36"/>
          <w:rtl/>
        </w:rPr>
        <w:t xml:space="preserve"> </w:t>
      </w:r>
      <w:r>
        <w:rPr>
          <w:w w:val="68"/>
          <w:rtl/>
        </w:rPr>
        <w:t>متاثرٿيڻشروعٿي</w:t>
      </w:r>
      <w:r>
        <w:rPr>
          <w:w w:val="45"/>
          <w:rtl/>
        </w:rPr>
        <w:t xml:space="preserve"> </w:t>
      </w:r>
      <w:r>
        <w:rPr>
          <w:w w:val="68"/>
          <w:rtl/>
        </w:rPr>
        <w:t>ويندي،</w:t>
      </w:r>
      <w:r>
        <w:rPr>
          <w:spacing w:val="-25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2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6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29"/>
          <w:rtl/>
        </w:rPr>
        <w:t xml:space="preserve"> </w:t>
      </w:r>
      <w:r>
        <w:rPr>
          <w:w w:val="68"/>
          <w:rtl/>
        </w:rPr>
        <w:t>جسماني</w:t>
      </w:r>
      <w:r>
        <w:rPr>
          <w:spacing w:val="-35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29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35"/>
          <w:rtl/>
        </w:rPr>
        <w:t xml:space="preserve"> </w:t>
      </w:r>
      <w:r>
        <w:rPr>
          <w:w w:val="68"/>
          <w:rtl/>
        </w:rPr>
        <w:t>ڪمزور</w:t>
      </w:r>
      <w:r>
        <w:rPr>
          <w:spacing w:val="-31"/>
          <w:rtl/>
        </w:rPr>
        <w:t xml:space="preserve"> </w:t>
      </w:r>
      <w:r>
        <w:rPr>
          <w:w w:val="68"/>
          <w:rtl/>
        </w:rPr>
        <w:t>يا</w:t>
      </w:r>
      <w:r>
        <w:rPr>
          <w:spacing w:val="-31"/>
          <w:rtl/>
        </w:rPr>
        <w:t xml:space="preserve"> </w:t>
      </w:r>
      <w:r>
        <w:rPr>
          <w:w w:val="68"/>
          <w:rtl/>
        </w:rPr>
        <w:t>وري</w:t>
      </w:r>
      <w:r>
        <w:rPr>
          <w:spacing w:val="-26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28"/>
          <w:rtl/>
        </w:rPr>
        <w:t xml:space="preserve"> </w:t>
      </w:r>
      <w:r>
        <w:rPr>
          <w:w w:val="68"/>
          <w:rtl/>
        </w:rPr>
        <w:t>تڪليف</w:t>
      </w:r>
      <w:r>
        <w:rPr>
          <w:spacing w:val="-29"/>
          <w:rtl/>
        </w:rPr>
        <w:t xml:space="preserve"> </w:t>
      </w:r>
      <w:r>
        <w:rPr>
          <w:w w:val="68"/>
          <w:rtl/>
        </w:rPr>
        <w:t>۾</w:t>
      </w:r>
      <w:r>
        <w:rPr>
          <w:spacing w:val="-31"/>
          <w:rtl/>
        </w:rPr>
        <w:t xml:space="preserve"> </w:t>
      </w:r>
      <w:r>
        <w:rPr>
          <w:w w:val="68"/>
          <w:rtl/>
        </w:rPr>
        <w:t>مبتلا</w:t>
      </w:r>
      <w:r>
        <w:rPr>
          <w:spacing w:val="-31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25"/>
          <w:rtl/>
        </w:rPr>
        <w:t xml:space="preserve"> </w:t>
      </w:r>
      <w:r>
        <w:rPr>
          <w:w w:val="68"/>
          <w:rtl/>
        </w:rPr>
        <w:t>سگهي</w:t>
      </w:r>
      <w:r>
        <w:rPr>
          <w:spacing w:val="-35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34"/>
          <w:rtl/>
        </w:rPr>
        <w:t xml:space="preserve"> </w:t>
      </w:r>
      <w:r>
        <w:rPr>
          <w:w w:val="68"/>
          <w:rtl/>
        </w:rPr>
        <w:t>اِن</w:t>
      </w:r>
      <w:r>
        <w:rPr>
          <w:spacing w:val="-33"/>
          <w:rtl/>
        </w:rPr>
        <w:t xml:space="preserve"> </w:t>
      </w:r>
      <w:r>
        <w:rPr>
          <w:w w:val="68"/>
          <w:rtl/>
        </w:rPr>
        <w:t>صورتحال</w:t>
      </w:r>
      <w:r>
        <w:rPr>
          <w:spacing w:val="-29"/>
          <w:rtl/>
        </w:rPr>
        <w:t xml:space="preserve"> </w:t>
      </w:r>
      <w:r>
        <w:rPr>
          <w:w w:val="68"/>
          <w:rtl/>
        </w:rPr>
        <w:t>کان</w:t>
      </w:r>
      <w:r>
        <w:rPr>
          <w:w w:val="75"/>
          <w:rtl/>
        </w:rPr>
        <w:t xml:space="preserve"> </w:t>
      </w:r>
      <w:r>
        <w:rPr>
          <w:w w:val="68"/>
          <w:rtl/>
        </w:rPr>
        <w:t>بچڻ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تعالٰي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حڪم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فرمايو</w:t>
      </w:r>
      <w:r>
        <w:rPr>
          <w:spacing w:val="-2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7"/>
          <w:rtl/>
        </w:rPr>
        <w:t xml:space="preserve"> </w:t>
      </w:r>
      <w:r>
        <w:rPr>
          <w:w w:val="68"/>
          <w:rtl/>
        </w:rPr>
        <w:t>مون</w:t>
      </w:r>
      <w:r>
        <w:rPr>
          <w:spacing w:val="-24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19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دنيا</w:t>
      </w:r>
      <w:r>
        <w:rPr>
          <w:spacing w:val="-25"/>
          <w:rtl/>
        </w:rPr>
        <w:t xml:space="preserve"> </w:t>
      </w:r>
      <w:r>
        <w:rPr>
          <w:w w:val="68"/>
          <w:rtl/>
        </w:rPr>
        <w:t>۾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جيڪي</w:t>
      </w:r>
      <w:r>
        <w:rPr>
          <w:spacing w:val="-26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23"/>
          <w:rtl/>
        </w:rPr>
        <w:t xml:space="preserve"> </w:t>
      </w:r>
      <w:r>
        <w:rPr>
          <w:w w:val="68"/>
          <w:rtl/>
        </w:rPr>
        <w:t>نعمتون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عطا</w:t>
      </w:r>
      <w:r>
        <w:rPr>
          <w:spacing w:val="-26"/>
          <w:rtl/>
        </w:rPr>
        <w:t xml:space="preserve"> </w:t>
      </w:r>
      <w:r>
        <w:rPr>
          <w:w w:val="68"/>
          <w:rtl/>
        </w:rPr>
        <w:t>ڪيون</w:t>
      </w:r>
      <w:r>
        <w:rPr>
          <w:spacing w:val="-22"/>
          <w:rtl/>
        </w:rPr>
        <w:t xml:space="preserve"> </w:t>
      </w:r>
      <w:r>
        <w:rPr>
          <w:w w:val="68"/>
          <w:rtl/>
        </w:rPr>
        <w:t>آهن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تن</w:t>
      </w:r>
      <w:r>
        <w:rPr>
          <w:spacing w:val="-21"/>
          <w:rtl/>
        </w:rPr>
        <w:t xml:space="preserve"> </w:t>
      </w:r>
      <w:r>
        <w:rPr>
          <w:w w:val="68"/>
          <w:rtl/>
        </w:rPr>
        <w:t>سڀني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منجهان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ضرور</w:t>
      </w:r>
      <w:r>
        <w:rPr>
          <w:w w:val="29"/>
          <w:rtl/>
        </w:rPr>
        <w:t xml:space="preserve"> </w:t>
      </w:r>
      <w:r>
        <w:rPr>
          <w:w w:val="68"/>
          <w:rtl/>
        </w:rPr>
        <w:t>فيضيابٿيوڇوتههرشيءمَنجههڪونهڪونهايتئياهم</w:t>
      </w:r>
      <w:r>
        <w:rPr>
          <w:w w:val="68"/>
        </w:rPr>
        <w:t>”</w:t>
      </w:r>
      <w:r>
        <w:rPr>
          <w:w w:val="68"/>
          <w:rtl/>
        </w:rPr>
        <w:t>جزو</w:t>
      </w:r>
      <w:r>
        <w:rPr>
          <w:w w:val="68"/>
        </w:rPr>
        <w:t>”“</w:t>
      </w:r>
      <w:r>
        <w:rPr>
          <w:w w:val="68"/>
          <w:rtl/>
        </w:rPr>
        <w:t>شفائيخصوصيت</w:t>
      </w:r>
      <w:r>
        <w:rPr>
          <w:w w:val="68"/>
        </w:rPr>
        <w:t>(MedicalBenefits)“</w:t>
      </w:r>
      <w:r>
        <w:rPr>
          <w:spacing w:val="-25"/>
          <w:rtl/>
        </w:rPr>
        <w:t xml:space="preserve"> </w:t>
      </w:r>
      <w:r>
        <w:rPr>
          <w:w w:val="68"/>
          <w:rtl/>
        </w:rPr>
        <w:t>سميت</w:t>
      </w:r>
      <w:r>
        <w:rPr>
          <w:w w:val="31"/>
          <w:rtl/>
        </w:rPr>
        <w:t xml:space="preserve"> </w:t>
      </w:r>
      <w:r>
        <w:rPr>
          <w:w w:val="68"/>
          <w:rtl/>
        </w:rPr>
        <w:t>موجودآهي</w:t>
      </w:r>
      <w:r>
        <w:rPr>
          <w:w w:val="68"/>
        </w:rPr>
        <w:t>.</w:t>
      </w:r>
    </w:p>
    <w:p w14:paraId="372DFD94">
      <w:pPr>
        <w:pStyle w:val="13"/>
        <w:bidi/>
        <w:spacing w:line="264" w:lineRule="auto"/>
        <w:ind w:left="165" w:right="311" w:firstLine="442"/>
        <w:jc w:val="left"/>
      </w:pPr>
      <w:r>
        <w:rPr>
          <w:w w:val="71"/>
          <w:rtl/>
        </w:rPr>
        <w:t>الله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تعالٰي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رسول،</w:t>
      </w:r>
      <w:r>
        <w:rPr>
          <w:spacing w:val="-4"/>
          <w:rtl/>
        </w:rPr>
        <w:t xml:space="preserve"> </w:t>
      </w:r>
      <w:r>
        <w:rPr>
          <w:w w:val="71"/>
          <w:rtl/>
        </w:rPr>
        <w:t>حضرت</w:t>
      </w:r>
      <w:r>
        <w:rPr>
          <w:spacing w:val="-7"/>
          <w:rtl/>
        </w:rPr>
        <w:t xml:space="preserve"> </w:t>
      </w:r>
      <w:r>
        <w:rPr>
          <w:w w:val="71"/>
          <w:rtl/>
        </w:rPr>
        <w:t>محمد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صلي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عليه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وآله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وسلم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ارشادات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احاديث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روشنيءَ</w:t>
      </w:r>
      <w:r>
        <w:rPr>
          <w:spacing w:val="-4"/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69"/>
          <w:rtl/>
        </w:rPr>
        <w:t>جيڪڏهن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جائزو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وٺبو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خبر پوندي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اهڙيون بي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شمار </w:t>
      </w:r>
      <w:r>
        <w:rPr>
          <w:w w:val="69"/>
        </w:rPr>
        <w:t>”</w:t>
      </w:r>
      <w:r>
        <w:rPr>
          <w:w w:val="69"/>
          <w:rtl/>
        </w:rPr>
        <w:t>احاديث</w:t>
      </w:r>
      <w:r>
        <w:rPr>
          <w:w w:val="69"/>
        </w:rPr>
        <w:t>“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بارڪ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ارشادات موجود</w:t>
      </w:r>
      <w:r>
        <w:rPr>
          <w:spacing w:val="-6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کي بعد</w:t>
      </w:r>
      <w:r>
        <w:rPr>
          <w:rtl/>
        </w:rPr>
        <w:t xml:space="preserve"> </w:t>
      </w:r>
      <w:r>
        <w:rPr>
          <w:w w:val="69"/>
          <w:rtl/>
        </w:rPr>
        <w:t>۾ ٻين معتبر ۽ اعلٰي هستين پڻ وري وري ورجايو آهي ۽ استعمال جي لاءِ تاڪيد فرمايو آهي</w:t>
      </w:r>
      <w:r>
        <w:rPr>
          <w:w w:val="69"/>
        </w:rPr>
        <w:t>.</w:t>
      </w:r>
    </w:p>
    <w:p w14:paraId="179294AE">
      <w:pPr>
        <w:pStyle w:val="13"/>
        <w:bidi/>
        <w:spacing w:line="343" w:lineRule="exact"/>
        <w:ind w:left="577" w:right="0" w:firstLine="0"/>
        <w:jc w:val="left"/>
        <w:rPr>
          <w:position w:val="5"/>
        </w:rPr>
      </w:pPr>
      <w:r>
        <w:rPr>
          <w:w w:val="73"/>
          <w:rtl/>
        </w:rPr>
        <w:t>هِنمضمون۾اسين</w:t>
      </w:r>
      <w:r>
        <w:rPr>
          <w:spacing w:val="-16"/>
          <w:position w:val="5"/>
          <w:rtl/>
        </w:rPr>
        <w:t xml:space="preserve"> </w:t>
      </w:r>
      <w:r>
        <w:rPr>
          <w:w w:val="73"/>
          <w:position w:val="5"/>
          <w:rtl/>
        </w:rPr>
        <w:t>اِهڙينڪجههغذائيجنهنجوذڪرڪنداسي،جنکيهڪطرفتهاحاديثِنبويجيتحت</w:t>
      </w:r>
    </w:p>
    <w:p w14:paraId="73947367">
      <w:pPr>
        <w:pStyle w:val="13"/>
        <w:bidi/>
        <w:spacing w:line="259" w:lineRule="auto"/>
        <w:ind w:left="145" w:right="312" w:firstLine="2"/>
        <w:jc w:val="left"/>
      </w:pPr>
      <w:r>
        <w:rPr>
          <w:w w:val="68"/>
          <w:rtl/>
        </w:rPr>
        <w:t>اهميت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حاصل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ته وري ٻي طرف</w:t>
      </w:r>
      <w:r>
        <w:rPr>
          <w:spacing w:val="-8"/>
          <w:rtl/>
        </w:rPr>
        <w:t xml:space="preserve"> </w:t>
      </w:r>
      <w:r>
        <w:rPr>
          <w:w w:val="68"/>
          <w:rtl/>
        </w:rPr>
        <w:t>هِن جديد سائنسي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دور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جديد ٽيڪنالاجيءَ جو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ڪندي</w:t>
      </w:r>
      <w:r>
        <w:rPr>
          <w:spacing w:val="34"/>
          <w:position w:val="5"/>
          <w:rtl/>
        </w:rPr>
        <w:t xml:space="preserve"> </w:t>
      </w:r>
      <w:r>
        <w:rPr>
          <w:w w:val="68"/>
          <w:position w:val="5"/>
          <w:rtl/>
        </w:rPr>
        <w:t>اِهڙين</w:t>
      </w:r>
      <w:r>
        <w:rPr>
          <w:w w:val="68"/>
          <w:rtl/>
        </w:rPr>
        <w:t xml:space="preserve"> غذائي </w:t>
      </w:r>
      <w:r>
        <w:rPr>
          <w:w w:val="65"/>
          <w:rtl/>
        </w:rPr>
        <w:t>اجناس جي، سائنٽيفڪ انداز ۾ پڻ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کوجناڪندي، ريسرچ ذريعي، انٽرنيشنل پيمانو مقرر ڪيو ويو آهي</w:t>
      </w:r>
      <w:r>
        <w:rPr>
          <w:w w:val="65"/>
        </w:rPr>
        <w:t>.</w:t>
      </w:r>
      <w:r>
        <w:rPr>
          <w:w w:val="65"/>
          <w:rtl/>
        </w:rPr>
        <w:t xml:space="preserve"> هر اِنسان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40"/>
          <w:w w:val="114"/>
          <w:rtl/>
        </w:rPr>
        <w:t xml:space="preserve"> </w:t>
      </w:r>
      <w:r>
        <w:rPr>
          <w:w w:val="70"/>
          <w:rtl/>
        </w:rPr>
        <w:t>جسمانيضرورياتمطابقا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نجي صحتکيمدِنظررکندي،مختلفوٽامنس۽ٻين</w:t>
      </w:r>
      <w:r>
        <w:rPr>
          <w:rtl/>
        </w:rPr>
        <w:t xml:space="preserve"> </w:t>
      </w:r>
      <w:r>
        <w:rPr>
          <w:w w:val="70"/>
          <w:rtl/>
        </w:rPr>
        <w:t>غذائيجزنجو،ڪئلوريز۾</w:t>
      </w:r>
      <w:r>
        <w:rPr>
          <w:position w:val="5"/>
          <w:rtl/>
        </w:rPr>
        <w:t xml:space="preserve"> </w:t>
      </w:r>
      <w:r>
        <w:rPr>
          <w:w w:val="70"/>
          <w:position w:val="5"/>
          <w:rtl/>
        </w:rPr>
        <w:t>اِستعمال</w:t>
      </w:r>
      <w:r>
        <w:rPr>
          <w:w w:val="70"/>
          <w:rtl/>
        </w:rPr>
        <w:t xml:space="preserve"> </w:t>
      </w:r>
      <w:r>
        <w:rPr>
          <w:w w:val="57"/>
          <w:rtl/>
        </w:rPr>
        <w:t>ئي فائديمند ثابتٿيسگهي</w:t>
      </w:r>
      <w:r>
        <w:rPr>
          <w:spacing w:val="-2"/>
          <w:w w:val="57"/>
          <w:rtl/>
        </w:rPr>
        <w:t xml:space="preserve"> </w:t>
      </w:r>
      <w:r>
        <w:rPr>
          <w:w w:val="57"/>
          <w:rtl/>
        </w:rPr>
        <w:t>ٿو</w:t>
      </w:r>
      <w:r>
        <w:rPr>
          <w:w w:val="57"/>
        </w:rPr>
        <w:t>.</w:t>
      </w:r>
    </w:p>
    <w:p w14:paraId="4A7D5765">
      <w:pPr>
        <w:pStyle w:val="13"/>
        <w:rPr>
          <w:sz w:val="20"/>
        </w:rPr>
      </w:pPr>
    </w:p>
    <w:p w14:paraId="26462F54">
      <w:pPr>
        <w:pStyle w:val="13"/>
        <w:rPr>
          <w:sz w:val="20"/>
        </w:rPr>
      </w:pPr>
    </w:p>
    <w:p w14:paraId="6014F6B4">
      <w:pPr>
        <w:pStyle w:val="13"/>
        <w:rPr>
          <w:sz w:val="20"/>
        </w:rPr>
      </w:pPr>
    </w:p>
    <w:p w14:paraId="26E95278">
      <w:pPr>
        <w:pStyle w:val="13"/>
        <w:spacing w:before="10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233680</wp:posOffset>
                </wp:positionV>
                <wp:extent cx="5772785" cy="55245"/>
                <wp:effectExtent l="0" t="0" r="0" b="0"/>
                <wp:wrapTopAndBottom/>
                <wp:docPr id="138" name="Graphic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8" o:spid="_x0000_s1026" o:spt="100" style="position:absolute;left:0pt;margin-left:70.55pt;margin-top:18.4pt;height:4.35pt;width:454.55pt;mso-position-horizontal-relative:page;mso-wrap-distance-bottom:0pt;mso-wrap-distance-top:0pt;z-index:-251610112;mso-width-relative:page;mso-height-relative:page;" fillcolor="#612322" filled="t" stroked="f" coordsize="5772785,55244" o:gfxdata="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Bdq/vaAAAACgEAAA8A&#10;AAAAAAAAAQAgAAAAIgAAAGRycy9kb3ducmV2LnhtbFBLAQIUABQAAAAIAIdO4kBESxDb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C8D0152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C753FD">
      <w:pPr>
        <w:pStyle w:val="13"/>
        <w:spacing w:before="9"/>
        <w:rPr>
          <w:sz w:val="3"/>
        </w:rPr>
      </w:pPr>
    </w:p>
    <w:p w14:paraId="105A1F0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m3vSYI0CAAAj&#10;BwAADgAAAAAAAAABACAAAAAkAQAAZHJzL2Uyb0RvYy54bWxQSwUGAAAAAAYABgBZAQAAIwYAAAAA&#10;">
                <o:lock v:ext="edit" aspectratio="f"/>
                <v:shape id="Graphic 140" o:spid="_x0000_s1026" o:spt="100" style="position:absolute;left:0;top:0;height:40005;width:5737860;" fillcolor="#000000" filled="t" stroked="f" coordsize="5737860,40005" o:gfxdata="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JcG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36C0311">
      <w:pPr>
        <w:pStyle w:val="13"/>
        <w:spacing w:before="171"/>
        <w:rPr>
          <w:sz w:val="20"/>
        </w:rPr>
      </w:pPr>
    </w:p>
    <w:p w14:paraId="4B7A601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D14D2E2">
      <w:pPr>
        <w:pStyle w:val="4"/>
        <w:bidi/>
        <w:spacing w:line="695" w:lineRule="exact"/>
        <w:ind w:left="700" w:right="0" w:firstLine="0"/>
        <w:jc w:val="left"/>
      </w:pPr>
      <w:r>
        <w:rPr>
          <w:w w:val="60"/>
          <w:rtl/>
        </w:rPr>
        <w:t>ٿوم</w:t>
      </w:r>
    </w:p>
    <w:p w14:paraId="08F586A3">
      <w:pPr>
        <w:spacing w:before="26"/>
        <w:ind w:left="0" w:right="498" w:firstLine="0"/>
        <w:jc w:val="right"/>
        <w:rPr>
          <w:rFonts w:ascii="Times New Roman"/>
          <w:sz w:val="44"/>
        </w:rPr>
      </w:pPr>
      <w:r>
        <w:rPr>
          <w:rFonts w:ascii="Times New Roman"/>
          <w:spacing w:val="-2"/>
          <w:sz w:val="44"/>
        </w:rPr>
        <w:t>Garlic</w:t>
      </w:r>
    </w:p>
    <w:p w14:paraId="530CAF83">
      <w:pPr>
        <w:pStyle w:val="13"/>
        <w:bidi/>
        <w:spacing w:before="147"/>
        <w:ind w:left="0" w:right="0" w:firstLine="0"/>
        <w:jc w:val="left"/>
      </w:pPr>
      <w:r>
        <w:rPr>
          <w:w w:val="59"/>
          <w:rtl/>
        </w:rPr>
        <w:t>جن</w:t>
      </w:r>
      <w:r>
        <w:rPr>
          <w:spacing w:val="28"/>
          <w:rtl/>
        </w:rPr>
        <w:t xml:space="preserve"> </w:t>
      </w:r>
      <w:r>
        <w:rPr>
          <w:w w:val="59"/>
          <w:rtl/>
        </w:rPr>
        <w:t>بيان</w:t>
      </w:r>
      <w:r>
        <w:rPr>
          <w:spacing w:val="30"/>
          <w:rtl/>
        </w:rPr>
        <w:t xml:space="preserve"> </w:t>
      </w:r>
      <w:r>
        <w:rPr>
          <w:w w:val="59"/>
          <w:rtl/>
        </w:rPr>
        <w:t>فرمائين</w:t>
      </w:r>
      <w:r>
        <w:rPr>
          <w:spacing w:val="28"/>
          <w:rtl/>
        </w:rPr>
        <w:t xml:space="preserve"> </w:t>
      </w:r>
      <w:r>
        <w:rPr>
          <w:w w:val="59"/>
          <w:rtl/>
        </w:rPr>
        <w:t>ٿا</w:t>
      </w:r>
      <w:r>
        <w:rPr>
          <w:spacing w:val="34"/>
          <w:rtl/>
        </w:rPr>
        <w:t xml:space="preserve"> </w:t>
      </w:r>
      <w:r>
        <w:rPr>
          <w:w w:val="59"/>
          <w:rtl/>
        </w:rPr>
        <w:t>ته</w:t>
      </w:r>
      <w:r>
        <w:rPr>
          <w:spacing w:val="29"/>
          <w:rtl/>
        </w:rPr>
        <w:t xml:space="preserve"> </w:t>
      </w:r>
      <w:r>
        <w:rPr>
          <w:w w:val="59"/>
          <w:rtl/>
        </w:rPr>
        <w:t>رسول</w:t>
      </w:r>
      <w:r>
        <w:rPr>
          <w:spacing w:val="29"/>
          <w:rtl/>
        </w:rPr>
        <w:t xml:space="preserve"> </w:t>
      </w:r>
      <w:r>
        <w:rPr>
          <w:w w:val="59"/>
          <w:rtl/>
        </w:rPr>
        <w:t>الله</w:t>
      </w:r>
      <w:r>
        <w:rPr>
          <w:spacing w:val="30"/>
          <w:rtl/>
        </w:rPr>
        <w:t xml:space="preserve"> </w:t>
      </w:r>
      <w:r>
        <w:rPr>
          <w:w w:val="59"/>
          <w:rtl/>
        </w:rPr>
        <w:t>صلي</w:t>
      </w:r>
      <w:r>
        <w:rPr>
          <w:spacing w:val="30"/>
          <w:rtl/>
        </w:rPr>
        <w:t xml:space="preserve"> </w:t>
      </w:r>
      <w:r>
        <w:rPr>
          <w:w w:val="59"/>
          <w:rtl/>
        </w:rPr>
        <w:t>الله</w:t>
      </w:r>
      <w:r>
        <w:rPr>
          <w:spacing w:val="28"/>
          <w:rtl/>
        </w:rPr>
        <w:t xml:space="preserve"> </w:t>
      </w:r>
      <w:r>
        <w:rPr>
          <w:w w:val="59"/>
          <w:rtl/>
        </w:rPr>
        <w:t>عليه</w:t>
      </w:r>
      <w:r>
        <w:rPr>
          <w:spacing w:val="32"/>
          <w:rtl/>
        </w:rPr>
        <w:t xml:space="preserve"> </w:t>
      </w:r>
      <w:r>
        <w:rPr>
          <w:w w:val="59"/>
          <w:rtl/>
        </w:rPr>
        <w:t>وآله</w:t>
      </w:r>
      <w:r>
        <w:rPr>
          <w:spacing w:val="27"/>
          <w:rtl/>
        </w:rPr>
        <w:t xml:space="preserve"> </w:t>
      </w:r>
      <w:r>
        <w:rPr>
          <w:w w:val="59"/>
          <w:rtl/>
        </w:rPr>
        <w:t>وسلم</w:t>
      </w:r>
      <w:r>
        <w:rPr>
          <w:spacing w:val="33"/>
          <w:rtl/>
        </w:rPr>
        <w:t xml:space="preserve"> </w:t>
      </w:r>
      <w:r>
        <w:rPr>
          <w:w w:val="59"/>
          <w:rtl/>
        </w:rPr>
        <w:t>جن</w:t>
      </w:r>
    </w:p>
    <w:p w14:paraId="23FFD099">
      <w:pPr>
        <w:spacing w:before="0" w:line="240" w:lineRule="auto"/>
        <w:rPr>
          <w:sz w:val="26"/>
        </w:rPr>
      </w:pPr>
      <w:r>
        <w:br w:type="column"/>
      </w:r>
    </w:p>
    <w:p w14:paraId="73BEE89D">
      <w:pPr>
        <w:pStyle w:val="13"/>
        <w:rPr>
          <w:sz w:val="26"/>
        </w:rPr>
      </w:pPr>
    </w:p>
    <w:p w14:paraId="631BBECA">
      <w:pPr>
        <w:pStyle w:val="13"/>
        <w:rPr>
          <w:sz w:val="26"/>
        </w:rPr>
      </w:pPr>
    </w:p>
    <w:p w14:paraId="6D4052E2">
      <w:pPr>
        <w:pStyle w:val="13"/>
        <w:spacing w:before="123"/>
        <w:rPr>
          <w:sz w:val="26"/>
        </w:rPr>
      </w:pPr>
    </w:p>
    <w:p w14:paraId="078958BD">
      <w:pPr>
        <w:bidi/>
        <w:spacing w:before="0"/>
        <w:ind w:left="0" w:right="114" w:firstLine="0"/>
        <w:jc w:val="left"/>
        <w:rPr>
          <w:sz w:val="26"/>
          <w:szCs w:val="26"/>
        </w:rPr>
      </w:pPr>
      <w:r>
        <w:rPr>
          <w:w w:val="56"/>
          <w:sz w:val="26"/>
          <w:szCs w:val="26"/>
          <w:rtl/>
        </w:rPr>
        <w:t>رضي</w:t>
      </w:r>
      <w:r>
        <w:rPr>
          <w:spacing w:val="19"/>
          <w:sz w:val="26"/>
          <w:szCs w:val="26"/>
          <w:rtl/>
        </w:rPr>
        <w:t xml:space="preserve"> </w:t>
      </w:r>
      <w:r>
        <w:rPr>
          <w:w w:val="56"/>
          <w:sz w:val="26"/>
          <w:szCs w:val="26"/>
          <w:rtl/>
        </w:rPr>
        <w:t>الله</w:t>
      </w:r>
      <w:r>
        <w:rPr>
          <w:spacing w:val="18"/>
          <w:sz w:val="26"/>
          <w:szCs w:val="26"/>
          <w:rtl/>
        </w:rPr>
        <w:t xml:space="preserve"> </w:t>
      </w:r>
      <w:r>
        <w:rPr>
          <w:w w:val="56"/>
          <w:sz w:val="26"/>
          <w:szCs w:val="26"/>
          <w:rtl/>
        </w:rPr>
        <w:t>تعالٰي</w:t>
      </w:r>
      <w:r>
        <w:rPr>
          <w:spacing w:val="17"/>
          <w:sz w:val="26"/>
          <w:szCs w:val="26"/>
          <w:rtl/>
        </w:rPr>
        <w:t xml:space="preserve"> </w:t>
      </w:r>
      <w:r>
        <w:rPr>
          <w:w w:val="56"/>
          <w:sz w:val="26"/>
          <w:szCs w:val="26"/>
          <w:rtl/>
        </w:rPr>
        <w:t>عنه</w:t>
      </w:r>
    </w:p>
    <w:p w14:paraId="5F931CAC">
      <w:pPr>
        <w:spacing w:before="0" w:line="240" w:lineRule="auto"/>
        <w:rPr>
          <w:sz w:val="28"/>
        </w:rPr>
      </w:pPr>
      <w:r>
        <w:br w:type="column"/>
      </w:r>
    </w:p>
    <w:p w14:paraId="3B241EFF">
      <w:pPr>
        <w:pStyle w:val="13"/>
      </w:pPr>
    </w:p>
    <w:p w14:paraId="277DE08B">
      <w:pPr>
        <w:pStyle w:val="13"/>
      </w:pPr>
    </w:p>
    <w:p w14:paraId="525D619D">
      <w:pPr>
        <w:pStyle w:val="13"/>
        <w:spacing w:before="6"/>
      </w:pPr>
    </w:p>
    <w:p w14:paraId="56CABE71">
      <w:pPr>
        <w:pStyle w:val="13"/>
        <w:bidi/>
        <w:spacing w:before="1"/>
        <w:ind w:left="589" w:right="0" w:firstLine="0"/>
        <w:jc w:val="left"/>
      </w:pPr>
      <w:r>
        <w:rPr>
          <w:w w:val="76"/>
          <w:rtl/>
        </w:rPr>
        <w:t>حضرت</w:t>
      </w:r>
      <w:r>
        <w:rPr>
          <w:spacing w:val="19"/>
          <w:w w:val="76"/>
          <w:rtl/>
        </w:rPr>
        <w:t xml:space="preserve"> </w:t>
      </w:r>
      <w:r>
        <w:rPr>
          <w:w w:val="76"/>
          <w:rtl/>
        </w:rPr>
        <w:t>علي</w:t>
      </w:r>
    </w:p>
    <w:p w14:paraId="5D998D7C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5882" w:space="40"/>
            <w:col w:w="1709" w:space="39"/>
            <w:col w:w="1832"/>
          </w:cols>
        </w:sectPr>
      </w:pPr>
    </w:p>
    <w:p w14:paraId="72AA3651">
      <w:pPr>
        <w:pStyle w:val="13"/>
        <w:bidi/>
        <w:spacing w:before="42" w:line="271" w:lineRule="auto"/>
        <w:ind w:left="157" w:right="311" w:firstLine="0"/>
        <w:jc w:val="left"/>
      </w:pPr>
      <w:r>
        <w:rPr>
          <w:w w:val="71"/>
          <w:rtl/>
        </w:rPr>
        <w:t>فرمايو</w:t>
      </w:r>
      <w:r>
        <w:rPr>
          <w:w w:val="71"/>
        </w:rPr>
        <w:t>:</w:t>
      </w:r>
      <w:r>
        <w:rPr>
          <w:spacing w:val="-6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ٿوم</w:t>
      </w:r>
      <w:r>
        <w:rPr>
          <w:w w:val="71"/>
        </w:rPr>
        <w:t>“</w:t>
      </w:r>
      <w:r>
        <w:rPr>
          <w:spacing w:val="-9"/>
          <w:rtl/>
        </w:rPr>
        <w:t xml:space="preserve"> </w:t>
      </w:r>
      <w:r>
        <w:rPr>
          <w:w w:val="71"/>
          <w:rtl/>
        </w:rPr>
        <w:t>کائو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۽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علاج</w:t>
      </w:r>
      <w:r>
        <w:rPr>
          <w:w w:val="71"/>
        </w:rPr>
        <w:t>“</w:t>
      </w:r>
      <w:r>
        <w:rPr>
          <w:spacing w:val="-1"/>
          <w:rtl/>
        </w:rPr>
        <w:t xml:space="preserve"> </w:t>
      </w:r>
      <w:r>
        <w:rPr>
          <w:w w:val="71"/>
          <w:rtl/>
        </w:rPr>
        <w:t>ڪريو،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ستر</w:t>
      </w:r>
      <w:r>
        <w:rPr>
          <w:spacing w:val="-5"/>
          <w:rtl/>
        </w:rPr>
        <w:t xml:space="preserve"> </w:t>
      </w:r>
      <w:r>
        <w:rPr>
          <w:w w:val="71"/>
        </w:rPr>
        <w:t>(71)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بيمارين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شفا</w:t>
      </w:r>
      <w:r>
        <w:rPr>
          <w:w w:val="71"/>
        </w:rPr>
        <w:t>“</w:t>
      </w:r>
      <w:r>
        <w:rPr>
          <w:spacing w:val="-5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الديلمي</w:t>
      </w:r>
      <w:r>
        <w:rPr>
          <w:w w:val="71"/>
        </w:rPr>
        <w:t>(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هاڻي</w:t>
      </w:r>
      <w:r>
        <w:rPr>
          <w:rtl/>
        </w:rPr>
        <w:t xml:space="preserve"> </w:t>
      </w:r>
      <w:r>
        <w:rPr>
          <w:w w:val="65"/>
          <w:rtl/>
        </w:rPr>
        <w:t>اچو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اسان</w:t>
      </w:r>
      <w:r>
        <w:rPr>
          <w:rtl/>
        </w:rPr>
        <w:t xml:space="preserve"> </w:t>
      </w:r>
      <w:r>
        <w:rPr>
          <w:w w:val="65"/>
          <w:rtl/>
        </w:rPr>
        <w:t>ڏسون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ان</w:t>
      </w:r>
      <w:r>
        <w:rPr>
          <w:rtl/>
        </w:rPr>
        <w:t xml:space="preserve"> </w:t>
      </w:r>
      <w:r>
        <w:rPr>
          <w:w w:val="65"/>
          <w:rtl/>
        </w:rPr>
        <w:t>ڳالهه</w:t>
      </w:r>
      <w:r>
        <w:rPr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5"/>
          <w:rtl/>
        </w:rPr>
        <w:t>اڄ</w:t>
      </w:r>
      <w:r>
        <w:rPr>
          <w:rtl/>
        </w:rPr>
        <w:t xml:space="preserve"> </w:t>
      </w:r>
      <w:r>
        <w:rPr>
          <w:w w:val="65"/>
          <w:rtl/>
        </w:rPr>
        <w:t>جي</w:t>
      </w:r>
      <w:r>
        <w:rPr>
          <w:rtl/>
        </w:rPr>
        <w:t xml:space="preserve"> </w:t>
      </w:r>
      <w:r>
        <w:rPr>
          <w:w w:val="65"/>
          <w:rtl/>
        </w:rPr>
        <w:t>دور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spacing w:val="-2"/>
          <w:rtl/>
        </w:rPr>
        <w:t xml:space="preserve"> </w:t>
      </w:r>
      <w:r>
        <w:rPr>
          <w:w w:val="65"/>
          <w:rtl/>
        </w:rPr>
        <w:t>موجود</w:t>
      </w:r>
      <w:r>
        <w:rPr>
          <w:rtl/>
        </w:rPr>
        <w:t xml:space="preserve"> </w:t>
      </w:r>
      <w:r>
        <w:rPr>
          <w:w w:val="65"/>
          <w:rtl/>
        </w:rPr>
        <w:t>سائنسي</w:t>
      </w:r>
      <w:r>
        <w:rPr>
          <w:rtl/>
        </w:rPr>
        <w:t xml:space="preserve"> </w:t>
      </w:r>
      <w:r>
        <w:rPr>
          <w:w w:val="65"/>
          <w:rtl/>
        </w:rPr>
        <w:t>نقطهء</w:t>
      </w:r>
      <w:r>
        <w:rPr>
          <w:rtl/>
        </w:rPr>
        <w:t xml:space="preserve"> </w:t>
      </w:r>
      <w:r>
        <w:rPr>
          <w:w w:val="65"/>
          <w:rtl/>
        </w:rPr>
        <w:t>نگاه</w:t>
      </w:r>
      <w:r>
        <w:rPr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"/>
          <w:rtl/>
        </w:rPr>
        <w:t xml:space="preserve"> </w:t>
      </w:r>
      <w:r>
        <w:rPr>
          <w:w w:val="65"/>
          <w:rtl/>
        </w:rPr>
        <w:t>ڪيئن</w:t>
      </w:r>
      <w:r>
        <w:rPr>
          <w:spacing w:val="-1"/>
          <w:rtl/>
        </w:rPr>
        <w:t xml:space="preserve"> </w:t>
      </w:r>
      <w:r>
        <w:rPr>
          <w:w w:val="65"/>
          <w:rtl/>
        </w:rPr>
        <w:t>ٿو</w:t>
      </w:r>
      <w:r>
        <w:rPr>
          <w:rtl/>
        </w:rPr>
        <w:t xml:space="preserve"> </w:t>
      </w:r>
      <w:r>
        <w:rPr>
          <w:w w:val="65"/>
          <w:rtl/>
        </w:rPr>
        <w:t>ڏٺو</w:t>
      </w:r>
      <w:r>
        <w:rPr>
          <w:rtl/>
        </w:rPr>
        <w:t xml:space="preserve"> </w:t>
      </w:r>
      <w:r>
        <w:rPr>
          <w:w w:val="65"/>
          <w:rtl/>
        </w:rPr>
        <w:t>وڃي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65"/>
          <w:rtl/>
        </w:rPr>
        <w:t xml:space="preserve">سائنسي </w:t>
      </w:r>
      <w:r>
        <w:rPr>
          <w:w w:val="70"/>
          <w:rtl/>
        </w:rPr>
        <w:t>تحقيقات</w:t>
      </w:r>
      <w:r>
        <w:rPr>
          <w:spacing w:val="40"/>
          <w:rtl/>
        </w:rPr>
        <w:t xml:space="preserve"> </w:t>
      </w:r>
      <w:r>
        <w:rPr>
          <w:w w:val="70"/>
          <w:rtl/>
        </w:rPr>
        <w:t>۽</w:t>
      </w:r>
      <w:r>
        <w:rPr>
          <w:spacing w:val="40"/>
          <w:rtl/>
        </w:rPr>
        <w:t xml:space="preserve"> </w:t>
      </w:r>
      <w:r>
        <w:rPr>
          <w:w w:val="70"/>
          <w:rtl/>
        </w:rPr>
        <w:t>کوجنائن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نتيجي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۾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اڄ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ڳالهه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</w:t>
      </w:r>
    </w:p>
    <w:p w14:paraId="388412FD">
      <w:pPr>
        <w:pStyle w:val="13"/>
        <w:bidi/>
        <w:spacing w:line="268" w:lineRule="auto"/>
        <w:ind w:left="153" w:right="4729" w:firstLine="1"/>
        <w:jc w:val="left"/>
      </w:pPr>
      <w:r>
        <w:rPr>
          <w:w w:val="68"/>
          <w:rtl/>
        </w:rPr>
        <w:t>باقاعده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تصديق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چڪي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اَهم</w:t>
      </w:r>
      <w:r>
        <w:rPr>
          <w:spacing w:val="70"/>
          <w:position w:val="-3"/>
          <w:rtl/>
        </w:rPr>
        <w:t xml:space="preserve"> </w:t>
      </w:r>
      <w:r>
        <w:rPr>
          <w:w w:val="68"/>
          <w:rtl/>
        </w:rPr>
        <w:t>جزن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شفائي خصوصيتن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نشاندهي</w:t>
      </w:r>
      <w:r>
        <w:rPr>
          <w:rtl/>
        </w:rPr>
        <w:t xml:space="preserve"> </w:t>
      </w:r>
      <w:r>
        <w:rPr>
          <w:w w:val="68"/>
          <w:rtl/>
        </w:rPr>
        <w:t>اِبتدائي</w:t>
      </w:r>
      <w:r>
        <w:rPr>
          <w:rtl/>
        </w:rPr>
        <w:t xml:space="preserve"> </w:t>
      </w:r>
      <w:r>
        <w:rPr>
          <w:w w:val="68"/>
          <w:rtl/>
        </w:rPr>
        <w:t>دور</w:t>
      </w:r>
      <w:r>
        <w:rPr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ڪئي</w:t>
      </w:r>
      <w:r>
        <w:rPr>
          <w:rtl/>
        </w:rPr>
        <w:t xml:space="preserve"> </w:t>
      </w:r>
      <w:r>
        <w:rPr>
          <w:w w:val="68"/>
          <w:rtl/>
        </w:rPr>
        <w:t>وئي</w:t>
      </w:r>
      <w:r>
        <w:rPr>
          <w:spacing w:val="80"/>
          <w:w w:val="150"/>
          <w:rtl/>
        </w:rPr>
        <w:t xml:space="preserve"> </w:t>
      </w:r>
      <w:r>
        <w:rPr>
          <w:w w:val="65"/>
          <w:rtl/>
        </w:rPr>
        <w:t>آهي،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هي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باقاعده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سائنسي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نقطهء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نظر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مڪمل</w:t>
      </w:r>
      <w:r>
        <w:rPr>
          <w:spacing w:val="-12"/>
          <w:rtl/>
        </w:rPr>
        <w:t xml:space="preserve"> </w:t>
      </w:r>
      <w:r>
        <w:rPr>
          <w:w w:val="65"/>
          <w:rtl/>
        </w:rPr>
        <w:t xml:space="preserve">طور </w:t>
      </w:r>
      <w:r>
        <w:rPr>
          <w:w w:val="70"/>
          <w:rtl/>
        </w:rPr>
        <w:t>تي</w:t>
      </w:r>
      <w:r>
        <w:rPr>
          <w:rtl/>
        </w:rPr>
        <w:t xml:space="preserve"> </w:t>
      </w:r>
      <w:r>
        <w:rPr>
          <w:w w:val="70"/>
          <w:rtl/>
        </w:rPr>
        <w:t>طِبّي</w:t>
      </w:r>
      <w:r>
        <w:rPr>
          <w:spacing w:val="24"/>
          <w:w w:val="70"/>
          <w:rtl/>
        </w:rPr>
        <w:t xml:space="preserve"> </w:t>
      </w:r>
      <w:r>
        <w:rPr>
          <w:w w:val="70"/>
          <w:rtl/>
        </w:rPr>
        <w:t>خصوصيات</w:t>
      </w:r>
      <w:r>
        <w:rPr>
          <w:rtl/>
        </w:rPr>
        <w:t xml:space="preserve"> </w:t>
      </w:r>
      <w:r>
        <w:rPr>
          <w:w w:val="70"/>
          <w:rtl/>
        </w:rPr>
        <w:t>سان</w:t>
      </w:r>
      <w:r>
        <w:rPr>
          <w:rtl/>
        </w:rPr>
        <w:t xml:space="preserve"> </w:t>
      </w:r>
      <w:r>
        <w:rPr>
          <w:w w:val="70"/>
          <w:rtl/>
        </w:rPr>
        <w:t>مالا</w:t>
      </w:r>
      <w:r>
        <w:rPr>
          <w:rtl/>
        </w:rPr>
        <w:t xml:space="preserve"> </w:t>
      </w:r>
      <w:r>
        <w:rPr>
          <w:w w:val="70"/>
          <w:rtl/>
        </w:rPr>
        <w:t>مال</w:t>
      </w:r>
      <w:r>
        <w:rPr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40"/>
          <w:position w:val="1"/>
          <w:rtl/>
        </w:rPr>
        <w:t xml:space="preserve"> </w:t>
      </w:r>
      <w:r>
        <w:rPr>
          <w:w w:val="70"/>
          <w:rtl/>
        </w:rPr>
        <w:t>انهن</w:t>
      </w:r>
      <w:r>
        <w:rPr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80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7"/>
          <w:rtl/>
        </w:rPr>
        <w:t xml:space="preserve"> </w:t>
      </w:r>
      <w:r>
        <w:rPr>
          <w:w w:val="66"/>
        </w:rPr>
        <w:t>”</w:t>
      </w:r>
      <w:r>
        <w:rPr>
          <w:spacing w:val="32"/>
          <w:position w:val="-3"/>
          <w:rtl/>
        </w:rPr>
        <w:t xml:space="preserve"> </w:t>
      </w:r>
      <w:r>
        <w:rPr>
          <w:w w:val="66"/>
          <w:rtl/>
        </w:rPr>
        <w:t>جزن</w:t>
      </w:r>
      <w:r>
        <w:rPr>
          <w:w w:val="66"/>
        </w:rPr>
        <w:t>“</w:t>
      </w:r>
      <w:r>
        <w:rPr>
          <w:spacing w:val="17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8"/>
          <w:rtl/>
        </w:rPr>
        <w:t xml:space="preserve"> </w:t>
      </w:r>
      <w:r>
        <w:rPr>
          <w:w w:val="66"/>
          <w:rtl/>
        </w:rPr>
        <w:t>ڪيميائي</w:t>
      </w:r>
      <w:r>
        <w:rPr>
          <w:spacing w:val="10"/>
          <w:rtl/>
        </w:rPr>
        <w:t xml:space="preserve"> </w:t>
      </w:r>
      <w:r>
        <w:rPr>
          <w:w w:val="66"/>
          <w:rtl/>
        </w:rPr>
        <w:t>تجزئي</w:t>
      </w:r>
      <w:r>
        <w:rPr>
          <w:spacing w:val="13"/>
          <w:rtl/>
        </w:rPr>
        <w:t xml:space="preserve"> </w:t>
      </w:r>
      <w:r>
        <w:rPr>
          <w:w w:val="66"/>
          <w:rtl/>
        </w:rPr>
        <w:t>بعد</w:t>
      </w:r>
      <w:r>
        <w:rPr>
          <w:spacing w:val="10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9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8"/>
          <w:rtl/>
        </w:rPr>
        <w:t xml:space="preserve"> </w:t>
      </w:r>
      <w:r>
        <w:rPr>
          <w:w w:val="66"/>
          <w:rtl/>
        </w:rPr>
        <w:t>معلوم</w:t>
      </w:r>
    </w:p>
    <w:p w14:paraId="4CF28968">
      <w:pPr>
        <w:pStyle w:val="13"/>
        <w:bidi/>
        <w:spacing w:before="5"/>
        <w:ind w:left="156" w:right="0" w:firstLine="0"/>
        <w:jc w:val="left"/>
      </w:pPr>
      <w:r>
        <w:rPr>
          <w:w w:val="67"/>
          <w:rtl/>
        </w:rPr>
        <w:t>ڪيو</w:t>
      </w:r>
      <w:r>
        <w:rPr>
          <w:spacing w:val="76"/>
          <w:w w:val="150"/>
          <w:rtl/>
        </w:rPr>
        <w:t xml:space="preserve"> </w:t>
      </w:r>
      <w:r>
        <w:rPr>
          <w:w w:val="67"/>
          <w:rtl/>
        </w:rPr>
        <w:t>ويو</w:t>
      </w:r>
      <w:r>
        <w:rPr>
          <w:spacing w:val="75"/>
          <w:w w:val="150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78"/>
          <w:w w:val="150"/>
          <w:rtl/>
        </w:rPr>
        <w:t xml:space="preserve"> </w:t>
      </w:r>
      <w:r>
        <w:rPr>
          <w:w w:val="67"/>
          <w:rtl/>
        </w:rPr>
        <w:t>ته</w:t>
      </w:r>
      <w:r>
        <w:rPr>
          <w:w w:val="67"/>
        </w:rPr>
        <w:t>:</w:t>
      </w:r>
      <w:r>
        <w:rPr>
          <w:spacing w:val="74"/>
          <w:w w:val="15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بيماريءَ</w:t>
      </w:r>
      <w:r>
        <w:rPr>
          <w:w w:val="67"/>
        </w:rPr>
        <w:t>“</w:t>
      </w:r>
      <w:r>
        <w:rPr>
          <w:spacing w:val="78"/>
          <w:w w:val="150"/>
          <w:rtl/>
        </w:rPr>
        <w:t xml:space="preserve"> </w:t>
      </w:r>
      <w:r>
        <w:rPr>
          <w:w w:val="67"/>
          <w:rtl/>
        </w:rPr>
        <w:t>واري</w:t>
      </w:r>
      <w:r>
        <w:rPr>
          <w:spacing w:val="77"/>
          <w:w w:val="150"/>
          <w:rtl/>
        </w:rPr>
        <w:t xml:space="preserve"> </w:t>
      </w:r>
      <w:r>
        <w:rPr>
          <w:w w:val="67"/>
          <w:rtl/>
        </w:rPr>
        <w:t>ڪيفيت</w:t>
      </w:r>
      <w:r>
        <w:rPr>
          <w:spacing w:val="24"/>
          <w:rtl/>
        </w:rPr>
        <w:t xml:space="preserve">  </w:t>
      </w:r>
      <w:r>
        <w:rPr>
          <w:w w:val="67"/>
          <w:rtl/>
        </w:rPr>
        <w:t>۾</w:t>
      </w:r>
    </w:p>
    <w:p w14:paraId="51327BCB">
      <w:pPr>
        <w:pStyle w:val="13"/>
        <w:bidi/>
        <w:spacing w:before="42"/>
        <w:ind w:left="154" w:right="1070" w:firstLine="0"/>
        <w:jc w:val="left"/>
      </w:pPr>
      <w:r>
        <w:rPr>
          <w:w w:val="69"/>
          <w:rtl/>
        </w:rPr>
        <w:t>ڪنهن</w:t>
      </w:r>
      <w:r>
        <w:rPr>
          <w:spacing w:val="33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جزي</w:t>
      </w:r>
      <w:r>
        <w:rPr>
          <w:w w:val="69"/>
        </w:rPr>
        <w:t>“</w:t>
      </w:r>
      <w:r>
        <w:rPr>
          <w:spacing w:val="36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29"/>
          <w:rtl/>
        </w:rPr>
        <w:t xml:space="preserve"> </w:t>
      </w:r>
      <w:r>
        <w:rPr>
          <w:w w:val="69"/>
          <w:rtl/>
        </w:rPr>
        <w:t>ڪيترو</w:t>
      </w:r>
      <w:r>
        <w:rPr>
          <w:spacing w:val="31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34"/>
          <w:rtl/>
        </w:rPr>
        <w:t xml:space="preserve"> </w:t>
      </w:r>
      <w:r>
        <w:rPr>
          <w:w w:val="69"/>
          <w:rtl/>
        </w:rPr>
        <w:t>ڪجي</w:t>
      </w:r>
      <w:r>
        <w:rPr>
          <w:spacing w:val="32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31"/>
          <w:rtl/>
        </w:rPr>
        <w:t xml:space="preserve"> </w:t>
      </w:r>
      <w:r>
        <w:rPr>
          <w:w w:val="69"/>
          <w:rtl/>
        </w:rPr>
        <w:t>فائدو</w:t>
      </w:r>
    </w:p>
    <w:p w14:paraId="058E9347">
      <w:pPr>
        <w:pStyle w:val="13"/>
        <w:bidi/>
        <w:spacing w:before="47"/>
        <w:ind w:left="156" w:right="0" w:firstLine="0"/>
        <w:jc w:val="left"/>
      </w:pPr>
      <w:r>
        <w:rPr>
          <w:w w:val="68"/>
          <w:rtl/>
        </w:rPr>
        <w:t>حاصل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ڪيتري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وقت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ڪو</w:t>
      </w:r>
    </w:p>
    <w:p w14:paraId="3FF60CAC">
      <w:pPr>
        <w:pStyle w:val="13"/>
        <w:bidi/>
        <w:spacing w:before="43" w:line="268" w:lineRule="auto"/>
        <w:ind w:left="154" w:right="311" w:firstLine="2"/>
        <w:jc w:val="left"/>
      </w:pPr>
      <w:r>
        <w:rPr>
          <w:w w:val="69"/>
          <w:rtl/>
        </w:rPr>
        <w:t>نقصان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پوي</w:t>
      </w:r>
      <w:r>
        <w:rPr>
          <w:w w:val="69"/>
        </w:rPr>
        <w:t>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 هر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علاج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جيڪا</w:t>
      </w:r>
      <w:r>
        <w:rPr>
          <w:spacing w:val="-5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دوا</w:t>
      </w:r>
      <w:r>
        <w:rPr>
          <w:w w:val="69"/>
        </w:rPr>
        <w:t>“</w:t>
      </w:r>
      <w:r>
        <w:rPr>
          <w:w w:val="69"/>
          <w:rtl/>
        </w:rPr>
        <w:t xml:space="preserve"> استعمال ڪبي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آهي، تنهن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 هڪ مقرر</w:t>
      </w:r>
      <w:r>
        <w:rPr>
          <w:spacing w:val="-5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وزن</w:t>
      </w:r>
      <w:r>
        <w:rPr>
          <w:w w:val="69"/>
        </w:rPr>
        <w:t>“</w:t>
      </w:r>
      <w:r>
        <w:rPr>
          <w:w w:val="69"/>
          <w:rtl/>
        </w:rPr>
        <w:t xml:space="preserve"> 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ٽائيم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 xml:space="preserve">هوندو </w:t>
      </w:r>
      <w:r>
        <w:rPr>
          <w:w w:val="67"/>
          <w:rtl/>
        </w:rPr>
        <w:t>آهي نه ته</w:t>
      </w:r>
      <w:r>
        <w:rPr>
          <w:spacing w:val="-14"/>
          <w:rtl/>
        </w:rPr>
        <w:t xml:space="preserve"> </w:t>
      </w:r>
      <w:r>
        <w:rPr>
          <w:w w:val="67"/>
          <w:rtl/>
        </w:rPr>
        <w:t xml:space="preserve">اها ساڳي </w:t>
      </w:r>
      <w:r>
        <w:rPr>
          <w:w w:val="67"/>
        </w:rPr>
        <w:t>”</w:t>
      </w:r>
      <w:r>
        <w:rPr>
          <w:w w:val="67"/>
          <w:rtl/>
        </w:rPr>
        <w:t>دوا</w:t>
      </w:r>
      <w:r>
        <w:rPr>
          <w:w w:val="67"/>
        </w:rPr>
        <w:t>“</w:t>
      </w:r>
      <w:r>
        <w:rPr>
          <w:w w:val="67"/>
          <w:rtl/>
        </w:rPr>
        <w:t xml:space="preserve"> جيڪا فائدو ڏيندي آهي، سا، </w:t>
      </w:r>
      <w:r>
        <w:rPr>
          <w:w w:val="67"/>
        </w:rPr>
        <w:t>”</w:t>
      </w:r>
      <w:r>
        <w:rPr>
          <w:w w:val="67"/>
          <w:rtl/>
        </w:rPr>
        <w:t>غلط استعمال</w:t>
      </w:r>
      <w:r>
        <w:rPr>
          <w:w w:val="67"/>
        </w:rPr>
        <w:t>“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جي ڪري نقصانده پڻ ثابت ٿي سگهي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.</w:t>
      </w:r>
      <w:r>
        <w:rPr>
          <w:spacing w:val="12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10"/>
          <w:rtl/>
        </w:rPr>
        <w:t xml:space="preserve"> </w:t>
      </w:r>
      <w:r>
        <w:rPr>
          <w:w w:val="66"/>
          <w:rtl/>
        </w:rPr>
        <w:t>ساڳيو</w:t>
      </w:r>
      <w:r>
        <w:rPr>
          <w:spacing w:val="12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12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صول</w:t>
      </w:r>
      <w:r>
        <w:rPr>
          <w:spacing w:val="9"/>
          <w:rtl/>
        </w:rPr>
        <w:t xml:space="preserve"> </w:t>
      </w:r>
      <w:r>
        <w:rPr>
          <w:w w:val="66"/>
          <w:rtl/>
        </w:rPr>
        <w:t>هتي</w:t>
      </w:r>
      <w:r>
        <w:rPr>
          <w:spacing w:val="13"/>
          <w:rtl/>
        </w:rPr>
        <w:t xml:space="preserve"> </w:t>
      </w:r>
      <w:r>
        <w:rPr>
          <w:w w:val="66"/>
          <w:rtl/>
        </w:rPr>
        <w:t>نباتات،</w:t>
      </w:r>
      <w:r>
        <w:rPr>
          <w:spacing w:val="9"/>
          <w:rtl/>
        </w:rPr>
        <w:t xml:space="preserve"> </w:t>
      </w:r>
      <w:r>
        <w:rPr>
          <w:w w:val="66"/>
          <w:rtl/>
        </w:rPr>
        <w:t>ميوات،</w:t>
      </w:r>
      <w:r>
        <w:rPr>
          <w:spacing w:val="11"/>
          <w:rtl/>
        </w:rPr>
        <w:t xml:space="preserve"> </w:t>
      </w:r>
      <w:r>
        <w:rPr>
          <w:w w:val="66"/>
          <w:rtl/>
        </w:rPr>
        <w:t>حيوانات،</w:t>
      </w:r>
      <w:r>
        <w:rPr>
          <w:spacing w:val="11"/>
          <w:rtl/>
        </w:rPr>
        <w:t xml:space="preserve"> </w:t>
      </w:r>
      <w:r>
        <w:rPr>
          <w:w w:val="66"/>
          <w:rtl/>
        </w:rPr>
        <w:t>۽</w:t>
      </w:r>
      <w:r>
        <w:rPr>
          <w:spacing w:val="11"/>
          <w:rtl/>
        </w:rPr>
        <w:t xml:space="preserve"> </w:t>
      </w:r>
      <w:r>
        <w:rPr>
          <w:w w:val="66"/>
          <w:rtl/>
        </w:rPr>
        <w:t>ڀاڄين</w:t>
      </w:r>
      <w:r>
        <w:rPr>
          <w:spacing w:val="10"/>
          <w:rtl/>
        </w:rPr>
        <w:t xml:space="preserve"> </w:t>
      </w:r>
      <w:r>
        <w:rPr>
          <w:w w:val="66"/>
          <w:rtl/>
        </w:rPr>
        <w:t>وغيره</w:t>
      </w:r>
      <w:r>
        <w:rPr>
          <w:spacing w:val="11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11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10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14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12"/>
          <w:rtl/>
        </w:rPr>
        <w:t xml:space="preserve"> </w:t>
      </w:r>
      <w:r>
        <w:rPr>
          <w:w w:val="66"/>
          <w:rtl/>
        </w:rPr>
        <w:t>لاڳو</w:t>
      </w:r>
      <w:r>
        <w:rPr>
          <w:spacing w:val="10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10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w w:val="66"/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 xml:space="preserve">بغير مناسب </w:t>
      </w:r>
      <w:r>
        <w:rPr>
          <w:w w:val="73"/>
        </w:rPr>
        <w:t>”</w:t>
      </w:r>
      <w:r>
        <w:rPr>
          <w:w w:val="73"/>
          <w:rtl/>
        </w:rPr>
        <w:t>علم</w:t>
      </w:r>
      <w:r>
        <w:rPr>
          <w:w w:val="73"/>
        </w:rPr>
        <w:t>“</w:t>
      </w:r>
      <w:r>
        <w:rPr>
          <w:w w:val="73"/>
          <w:rtl/>
        </w:rPr>
        <w:t xml:space="preserve">، </w:t>
      </w:r>
      <w:r>
        <w:rPr>
          <w:w w:val="73"/>
        </w:rPr>
        <w:t>”</w:t>
      </w:r>
      <w:r>
        <w:rPr>
          <w:w w:val="73"/>
          <w:rtl/>
        </w:rPr>
        <w:t>عقل</w:t>
      </w:r>
      <w:r>
        <w:rPr>
          <w:w w:val="73"/>
        </w:rPr>
        <w:t>“</w:t>
      </w:r>
      <w:r>
        <w:rPr>
          <w:spacing w:val="-8"/>
          <w:rtl/>
        </w:rPr>
        <w:t xml:space="preserve"> </w:t>
      </w:r>
      <w:r>
        <w:rPr>
          <w:w w:val="73"/>
          <w:rtl/>
        </w:rPr>
        <w:t>۽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رهنمائي،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پاڻ مرادو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بغير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ڪنهن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 صلاح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مصلحت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ڪجهه </w:t>
      </w:r>
      <w:r>
        <w:rPr>
          <w:w w:val="70"/>
          <w:rtl/>
        </w:rPr>
        <w:t>کائڻ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شروع</w:t>
      </w:r>
      <w:r>
        <w:rPr>
          <w:spacing w:val="-18"/>
          <w:rtl/>
        </w:rPr>
        <w:t xml:space="preserve"> </w:t>
      </w:r>
      <w:r>
        <w:rPr>
          <w:w w:val="70"/>
          <w:rtl/>
        </w:rPr>
        <w:t>ڪبو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سوچبو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ڪڏهن،</w:t>
      </w:r>
      <w:r>
        <w:rPr>
          <w:spacing w:val="-19"/>
          <w:rtl/>
        </w:rPr>
        <w:t xml:space="preserve"> </w:t>
      </w:r>
      <w:r>
        <w:rPr>
          <w:w w:val="70"/>
          <w:rtl/>
        </w:rPr>
        <w:t>ڪيئن،</w:t>
      </w:r>
      <w:r>
        <w:rPr>
          <w:spacing w:val="-19"/>
          <w:rtl/>
        </w:rPr>
        <w:t xml:space="preserve"> </w:t>
      </w:r>
      <w:r>
        <w:rPr>
          <w:w w:val="70"/>
          <w:rtl/>
        </w:rPr>
        <w:t>ڪيترو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کائجي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ڪڏهن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ڪڏهن</w:t>
      </w:r>
      <w:r>
        <w:rPr>
          <w:spacing w:val="-17"/>
          <w:rtl/>
        </w:rPr>
        <w:t xml:space="preserve"> </w:t>
      </w:r>
      <w:r>
        <w:rPr>
          <w:w w:val="70"/>
          <w:rtl/>
        </w:rPr>
        <w:t>کائجي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ڪيترو</w:t>
      </w:r>
    </w:p>
    <w:p w14:paraId="069974EE">
      <w:pPr>
        <w:pStyle w:val="13"/>
        <w:bidi/>
        <w:spacing w:before="6" w:line="273" w:lineRule="auto"/>
        <w:ind w:left="156" w:right="0" w:firstLine="0"/>
        <w:jc w:val="left"/>
      </w:pPr>
      <w:r>
        <w:rPr>
          <w:w w:val="66"/>
          <w:rtl/>
        </w:rPr>
        <w:t>عرصو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کائجي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8"/>
          <w:rtl/>
        </w:rPr>
        <w:t xml:space="preserve"> </w:t>
      </w:r>
      <w:r>
        <w:rPr>
          <w:w w:val="66"/>
          <w:rtl/>
        </w:rPr>
        <w:t>گهڻو</w:t>
      </w:r>
      <w:r>
        <w:rPr>
          <w:spacing w:val="-5"/>
          <w:rtl/>
        </w:rPr>
        <w:t xml:space="preserve"> </w:t>
      </w:r>
      <w:r>
        <w:rPr>
          <w:w w:val="66"/>
          <w:rtl/>
        </w:rPr>
        <w:t>نقصان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سگهي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40"/>
          <w:rtl/>
        </w:rPr>
        <w:t xml:space="preserve"> </w:t>
      </w:r>
      <w:r>
        <w:rPr>
          <w:w w:val="66"/>
          <w:rtl/>
        </w:rPr>
        <w:t>هينئر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هيٺ</w:t>
      </w:r>
      <w:r>
        <w:rPr>
          <w:spacing w:val="-5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ٿوم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غذائي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حقيقت</w:t>
      </w:r>
      <w:r>
        <w:rPr>
          <w:spacing w:val="-7"/>
          <w:rtl/>
        </w:rPr>
        <w:t xml:space="preserve"> </w:t>
      </w:r>
      <w:r>
        <w:rPr>
          <w:w w:val="66"/>
          <w:rtl/>
        </w:rPr>
        <w:t>۽</w:t>
      </w:r>
      <w:r>
        <w:rPr>
          <w:spacing w:val="-7"/>
          <w:rtl/>
        </w:rPr>
        <w:t xml:space="preserve"> </w:t>
      </w:r>
      <w:r>
        <w:rPr>
          <w:w w:val="66"/>
          <w:rtl/>
        </w:rPr>
        <w:t>اهميت</w:t>
      </w:r>
      <w:r>
        <w:rPr>
          <w:spacing w:val="-7"/>
          <w:rtl/>
        </w:rPr>
        <w:t xml:space="preserve"> </w:t>
      </w:r>
      <w:r>
        <w:rPr>
          <w:w w:val="66"/>
          <w:rtl/>
        </w:rPr>
        <w:t xml:space="preserve">جو </w:t>
      </w:r>
      <w:r>
        <w:rPr>
          <w:w w:val="71"/>
          <w:rtl/>
        </w:rPr>
        <w:t>ذڪر پهريان ڪنداسين</w:t>
      </w:r>
      <w:r>
        <w:rPr>
          <w:w w:val="71"/>
        </w:rPr>
        <w:t>.</w:t>
      </w:r>
    </w:p>
    <w:p w14:paraId="63FB8EE6">
      <w:pPr>
        <w:pStyle w:val="13"/>
        <w:bidi/>
        <w:spacing w:line="264" w:lineRule="auto"/>
        <w:ind w:left="144" w:right="312" w:firstLine="437"/>
        <w:jc w:val="left"/>
      </w:pPr>
      <w:r>
        <w:rPr>
          <w:w w:val="67"/>
          <w:rtl/>
        </w:rPr>
        <w:t>گهڻنئي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ڪتابن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1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ٿوم</w:t>
      </w:r>
      <w:r>
        <w:rPr>
          <w:w w:val="67"/>
        </w:rPr>
        <w:t>“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باري۾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لکيو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ويو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ڪجههجڳهنتي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هنکي</w:t>
      </w:r>
      <w:r>
        <w:rPr>
          <w:spacing w:val="-16"/>
          <w:w w:val="67"/>
          <w:rtl/>
        </w:rPr>
        <w:t xml:space="preserve"> </w:t>
      </w:r>
      <w:r>
        <w:rPr>
          <w:w w:val="67"/>
          <w:rtl/>
        </w:rPr>
        <w:t>پيار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وچان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اسٽنڪنگ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روز</w:t>
      </w:r>
      <w:r>
        <w:rPr>
          <w:spacing w:val="-15"/>
          <w:w w:val="67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گلاب</w:t>
      </w:r>
      <w:r>
        <w:rPr>
          <w:w w:val="67"/>
        </w:rPr>
        <w:t>(</w:t>
      </w:r>
      <w:r>
        <w:rPr>
          <w:w w:val="67"/>
          <w:rtl/>
        </w:rPr>
        <w:t xml:space="preserve"> </w:t>
      </w:r>
      <w:r>
        <w:rPr>
          <w:w w:val="68"/>
        </w:rPr>
        <w:t>Rose)</w:t>
      </w:r>
      <w:r>
        <w:rPr>
          <w:spacing w:val="-4"/>
          <w:w w:val="68"/>
          <w:rtl/>
        </w:rPr>
        <w:t xml:space="preserve"> </w:t>
      </w:r>
      <w:r>
        <w:rPr>
          <w:w w:val="68"/>
        </w:rPr>
        <w:t>(Stinking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لکيو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ويو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ٿوم</w:t>
      </w:r>
      <w:r>
        <w:rPr>
          <w:w w:val="68"/>
        </w:rPr>
        <w:t>“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بيشمار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مرضن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شفا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بخشيندڙ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خصوصيات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موجودآهن</w:t>
      </w:r>
      <w:r>
        <w:rPr>
          <w:w w:val="68"/>
        </w:rPr>
        <w:t>.</w:t>
      </w:r>
      <w:r>
        <w:rPr>
          <w:w w:val="68"/>
          <w:rtl/>
        </w:rPr>
        <w:t>جن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 xml:space="preserve">کي </w:t>
      </w:r>
      <w:r>
        <w:rPr>
          <w:w w:val="66"/>
          <w:rtl/>
        </w:rPr>
        <w:t xml:space="preserve">ٿراپيٽڪ بينيفٽس </w:t>
      </w:r>
      <w:r>
        <w:rPr>
          <w:w w:val="66"/>
        </w:rPr>
        <w:t>Benefits)</w:t>
      </w:r>
      <w:r>
        <w:rPr>
          <w:w w:val="66"/>
          <w:rtl/>
        </w:rPr>
        <w:t xml:space="preserve"> </w:t>
      </w:r>
      <w:r>
        <w:rPr>
          <w:w w:val="66"/>
        </w:rPr>
        <w:t>(Therapeutic</w:t>
      </w:r>
      <w:r>
        <w:rPr>
          <w:w w:val="66"/>
          <w:rtl/>
        </w:rPr>
        <w:t xml:space="preserve"> به چئي سگهجي ٿو</w:t>
      </w:r>
      <w:r>
        <w:rPr>
          <w:w w:val="66"/>
        </w:rPr>
        <w:t>.</w:t>
      </w:r>
    </w:p>
    <w:p w14:paraId="6652A4A2">
      <w:pPr>
        <w:pStyle w:val="13"/>
        <w:bidi/>
        <w:spacing w:line="264" w:lineRule="auto"/>
        <w:ind w:left="149" w:right="312" w:firstLine="434"/>
        <w:jc w:val="left"/>
      </w:pPr>
      <w:r>
        <w:rPr>
          <w:w w:val="78"/>
          <w:rtl/>
        </w:rPr>
        <w:t>خاص الخاص خوشبو</w:t>
      </w:r>
      <w:r>
        <w:rPr>
          <w:spacing w:val="-2"/>
          <w:w w:val="78"/>
          <w:rtl/>
        </w:rPr>
        <w:t xml:space="preserve"> </w:t>
      </w:r>
      <w:r>
        <w:rPr>
          <w:w w:val="78"/>
        </w:rPr>
        <w:t>Odor)</w:t>
      </w:r>
      <w:r>
        <w:rPr>
          <w:spacing w:val="-4"/>
          <w:w w:val="78"/>
          <w:rtl/>
        </w:rPr>
        <w:t xml:space="preserve"> </w:t>
      </w:r>
      <w:r>
        <w:rPr>
          <w:w w:val="78"/>
        </w:rPr>
        <w:t>Pungent</w:t>
      </w:r>
      <w:r>
        <w:rPr>
          <w:spacing w:val="-4"/>
          <w:w w:val="78"/>
          <w:rtl/>
        </w:rPr>
        <w:t xml:space="preserve"> </w:t>
      </w:r>
      <w:r>
        <w:rPr>
          <w:w w:val="78"/>
        </w:rPr>
        <w:t>(Characteristically</w:t>
      </w:r>
      <w:r>
        <w:rPr>
          <w:w w:val="78"/>
          <w:rtl/>
        </w:rPr>
        <w:t xml:space="preserve"> سان گڏ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 xml:space="preserve">ٿوم </w:t>
      </w:r>
      <w:r>
        <w:rPr>
          <w:w w:val="78"/>
        </w:rPr>
        <w:t>”</w:t>
      </w:r>
      <w:r>
        <w:rPr>
          <w:w w:val="78"/>
          <w:rtl/>
        </w:rPr>
        <w:t>صحت</w:t>
      </w:r>
      <w:r>
        <w:rPr>
          <w:w w:val="78"/>
        </w:rPr>
        <w:t>“</w:t>
      </w:r>
      <w:r>
        <w:rPr>
          <w:w w:val="78"/>
          <w:rtl/>
        </w:rPr>
        <w:t xml:space="preserve"> کي وڌائيندڙ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 xml:space="preserve">۽ هٿي </w:t>
      </w:r>
      <w:r>
        <w:rPr>
          <w:w w:val="77"/>
          <w:rtl/>
        </w:rPr>
        <w:t>ڏيندڙ</w:t>
      </w:r>
      <w:r>
        <w:rPr>
          <w:w w:val="77"/>
        </w:rPr>
        <w:t>Effects)</w:t>
      </w:r>
      <w:r>
        <w:rPr>
          <w:spacing w:val="-9"/>
          <w:w w:val="77"/>
          <w:rtl/>
        </w:rPr>
        <w:t xml:space="preserve"> </w:t>
      </w:r>
      <w:r>
        <w:rPr>
          <w:w w:val="77"/>
        </w:rPr>
        <w:t>Promoting</w:t>
      </w:r>
      <w:r>
        <w:rPr>
          <w:spacing w:val="-9"/>
          <w:w w:val="77"/>
          <w:rtl/>
        </w:rPr>
        <w:t xml:space="preserve"> </w:t>
      </w:r>
      <w:r>
        <w:rPr>
          <w:w w:val="77"/>
        </w:rPr>
        <w:t>(Health</w:t>
      </w:r>
      <w:r>
        <w:rPr>
          <w:w w:val="77"/>
          <w:rtl/>
        </w:rPr>
        <w:t>يعنيهيٺن</w:t>
      </w:r>
      <w:r>
        <w:rPr>
          <w:spacing w:val="-12"/>
          <w:w w:val="77"/>
          <w:rtl/>
        </w:rPr>
        <w:t xml:space="preserve"> </w:t>
      </w:r>
      <w:r>
        <w:rPr>
          <w:w w:val="77"/>
        </w:rPr>
        <w:t>”</w:t>
      </w:r>
      <w:r>
        <w:rPr>
          <w:w w:val="77"/>
          <w:rtl/>
        </w:rPr>
        <w:t>جزن</w:t>
      </w:r>
      <w:r>
        <w:rPr>
          <w:w w:val="77"/>
        </w:rPr>
        <w:t>“</w:t>
      </w:r>
      <w:r>
        <w:rPr>
          <w:w w:val="77"/>
          <w:rtl/>
        </w:rPr>
        <w:t>سان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مالا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مالآهي</w:t>
      </w:r>
      <w:r>
        <w:rPr>
          <w:w w:val="77"/>
        </w:rPr>
        <w:t>.</w:t>
      </w:r>
      <w:r>
        <w:rPr>
          <w:spacing w:val="-12"/>
          <w:w w:val="77"/>
          <w:rtl/>
        </w:rPr>
        <w:t xml:space="preserve"> </w:t>
      </w:r>
      <w:r>
        <w:rPr>
          <w:w w:val="77"/>
        </w:rPr>
        <w:t>”</w:t>
      </w:r>
      <w:r>
        <w:rPr>
          <w:w w:val="77"/>
          <w:rtl/>
        </w:rPr>
        <w:t>ٿوم</w:t>
      </w:r>
      <w:r>
        <w:rPr>
          <w:w w:val="77"/>
        </w:rPr>
        <w:t>“</w:t>
      </w:r>
      <w:r>
        <w:rPr>
          <w:w w:val="77"/>
          <w:rtl/>
        </w:rPr>
        <w:t>،ميئگنيز</w:t>
      </w:r>
      <w:r>
        <w:rPr>
          <w:spacing w:val="-17"/>
          <w:w w:val="77"/>
          <w:rtl/>
        </w:rPr>
        <w:t xml:space="preserve"> </w:t>
      </w:r>
      <w:r>
        <w:rPr>
          <w:w w:val="77"/>
        </w:rPr>
        <w:t>(Manganese)</w:t>
      </w:r>
      <w:r>
        <w:rPr>
          <w:w w:val="77"/>
          <w:rtl/>
        </w:rPr>
        <w:t>جزي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گهڻيخود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ڪفيلآهي</w:t>
      </w:r>
      <w:r>
        <w:rPr>
          <w:w w:val="72"/>
        </w:rPr>
        <w:t>.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گڏوگڏ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بي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ڇهه</w:t>
      </w:r>
      <w:r>
        <w:rPr>
          <w:spacing w:val="-7"/>
          <w:w w:val="72"/>
          <w:rtl/>
        </w:rPr>
        <w:t xml:space="preserve"> </w:t>
      </w:r>
      <w:r>
        <w:rPr>
          <w:w w:val="72"/>
        </w:rPr>
        <w:t>B6)</w:t>
      </w:r>
      <w:r>
        <w:rPr>
          <w:spacing w:val="-12"/>
          <w:w w:val="72"/>
          <w:rtl/>
        </w:rPr>
        <w:t xml:space="preserve"> </w:t>
      </w:r>
      <w:r>
        <w:rPr>
          <w:w w:val="72"/>
        </w:rPr>
        <w:t>(Vitamin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بي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مثال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ذخيرو</w:t>
      </w:r>
      <w:r>
        <w:rPr>
          <w:spacing w:val="-12"/>
          <w:w w:val="72"/>
          <w:rtl/>
        </w:rPr>
        <w:t xml:space="preserve"> </w:t>
      </w:r>
      <w:r>
        <w:rPr>
          <w:w w:val="72"/>
        </w:rPr>
        <w:t>(Source)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 xml:space="preserve">موجود </w:t>
      </w:r>
      <w:r>
        <w:rPr>
          <w:w w:val="74"/>
          <w:rtl/>
        </w:rPr>
        <w:t>اٿس</w:t>
      </w:r>
      <w:r>
        <w:rPr>
          <w:w w:val="74"/>
        </w:rPr>
        <w:t>.</w:t>
      </w:r>
      <w:r>
        <w:rPr>
          <w:w w:val="74"/>
          <w:rtl/>
        </w:rPr>
        <w:t xml:space="preserve"> ان سان گڏوگڏ وٽامن </w:t>
      </w:r>
      <w:r>
        <w:rPr>
          <w:w w:val="74"/>
        </w:rPr>
        <w:t>”</w:t>
      </w:r>
      <w:r>
        <w:rPr>
          <w:w w:val="74"/>
          <w:rtl/>
        </w:rPr>
        <w:t>سي</w:t>
      </w:r>
      <w:r>
        <w:rPr>
          <w:w w:val="74"/>
        </w:rPr>
        <w:t>C“</w:t>
      </w:r>
      <w:r>
        <w:rPr>
          <w:w w:val="74"/>
          <w:rtl/>
        </w:rPr>
        <w:t xml:space="preserve"> </w:t>
      </w:r>
      <w:r>
        <w:rPr>
          <w:w w:val="74"/>
        </w:rPr>
        <w:t>Vitamin</w:t>
      </w:r>
      <w:r>
        <w:rPr>
          <w:w w:val="74"/>
          <w:rtl/>
        </w:rPr>
        <w:t>۽ سيلنينم</w:t>
      </w:r>
      <w:r>
        <w:rPr>
          <w:w w:val="74"/>
        </w:rPr>
        <w:t>Selenium</w:t>
      </w:r>
      <w:r>
        <w:rPr>
          <w:w w:val="74"/>
          <w:rtl/>
        </w:rPr>
        <w:t xml:space="preserve"> به موجود اٿس</w:t>
      </w:r>
      <w:r>
        <w:rPr>
          <w:w w:val="74"/>
        </w:rPr>
        <w:t>.</w:t>
      </w:r>
    </w:p>
    <w:p w14:paraId="1CDF1634">
      <w:pPr>
        <w:bidi/>
        <w:spacing w:before="0" w:after="41"/>
        <w:ind w:left="715" w:right="319" w:firstLine="0"/>
        <w:jc w:val="left"/>
        <w:rPr>
          <w:sz w:val="36"/>
          <w:szCs w:val="36"/>
        </w:rPr>
      </w:pPr>
      <w:r>
        <w:rPr>
          <w:w w:val="72"/>
          <w:sz w:val="36"/>
          <w:szCs w:val="36"/>
          <w:rtl/>
        </w:rPr>
        <w:t>هڪ</w:t>
      </w:r>
      <w:r>
        <w:rPr>
          <w:spacing w:val="-7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ڪوپ</w:t>
      </w:r>
      <w:r>
        <w:rPr>
          <w:spacing w:val="-9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</w:rPr>
        <w:t>(136g)</w:t>
      </w:r>
      <w:r>
        <w:rPr>
          <w:spacing w:val="-6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ٿوم</w:t>
      </w:r>
      <w:r>
        <w:rPr>
          <w:spacing w:val="-6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۾</w:t>
      </w:r>
      <w:r>
        <w:rPr>
          <w:spacing w:val="-5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هيٺينءَ</w:t>
      </w:r>
      <w:r>
        <w:rPr>
          <w:spacing w:val="-9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ريت</w:t>
      </w:r>
      <w:r>
        <w:rPr>
          <w:spacing w:val="-7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باقي</w:t>
      </w:r>
      <w:r>
        <w:rPr>
          <w:spacing w:val="-2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جزا</w:t>
      </w:r>
      <w:r>
        <w:rPr>
          <w:spacing w:val="-7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ڪئلوريز</w:t>
      </w:r>
      <w:r>
        <w:rPr>
          <w:spacing w:val="-6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فراهم</w:t>
      </w:r>
      <w:r>
        <w:rPr>
          <w:spacing w:val="-9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ڪن</w:t>
      </w:r>
      <w:r>
        <w:rPr>
          <w:spacing w:val="-6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ٿا</w:t>
      </w:r>
      <w:r>
        <w:rPr>
          <w:w w:val="72"/>
          <w:sz w:val="36"/>
          <w:szCs w:val="36"/>
        </w:rPr>
        <w:t>.</w:t>
      </w: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801"/>
        <w:gridCol w:w="4677"/>
      </w:tblGrid>
      <w:tr w14:paraId="4DBC80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70234094">
            <w:pPr>
              <w:pStyle w:val="17"/>
              <w:ind w:left="40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Thiamin</w:t>
            </w:r>
          </w:p>
        </w:tc>
        <w:tc>
          <w:tcPr>
            <w:tcW w:w="1801" w:type="dxa"/>
          </w:tcPr>
          <w:p w14:paraId="1E002CA3">
            <w:pPr>
              <w:pStyle w:val="17"/>
              <w:ind w:left="25"/>
              <w:rPr>
                <w:sz w:val="28"/>
              </w:rPr>
            </w:pPr>
            <w:r>
              <w:rPr>
                <w:spacing w:val="-2"/>
                <w:sz w:val="28"/>
              </w:rPr>
              <w:t>0.3mg</w:t>
            </w:r>
          </w:p>
        </w:tc>
        <w:tc>
          <w:tcPr>
            <w:tcW w:w="4677" w:type="dxa"/>
          </w:tcPr>
          <w:p w14:paraId="6D38F107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ٿائمن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زيرو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ٽي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558906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6E187247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Pyridoxin</w:t>
            </w:r>
          </w:p>
        </w:tc>
        <w:tc>
          <w:tcPr>
            <w:tcW w:w="1801" w:type="dxa"/>
          </w:tcPr>
          <w:p w14:paraId="5DEE933F">
            <w:pPr>
              <w:pStyle w:val="17"/>
              <w:ind w:left="25"/>
              <w:rPr>
                <w:sz w:val="28"/>
              </w:rPr>
            </w:pPr>
            <w:r>
              <w:rPr>
                <w:spacing w:val="-2"/>
                <w:sz w:val="28"/>
              </w:rPr>
              <w:t>1.7mg</w:t>
            </w:r>
          </w:p>
        </w:tc>
        <w:tc>
          <w:tcPr>
            <w:tcW w:w="4677" w:type="dxa"/>
          </w:tcPr>
          <w:p w14:paraId="4A3505D2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71"/>
                <w:sz w:val="28"/>
                <w:szCs w:val="28"/>
                <w:rtl/>
              </w:rPr>
              <w:t>پائريڊوڪسن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هڪ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ڏهائي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ست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ملي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گرام</w:t>
            </w:r>
          </w:p>
        </w:tc>
      </w:tr>
      <w:tr w14:paraId="02025D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55683D4E">
            <w:pPr>
              <w:pStyle w:val="17"/>
              <w:spacing w:before="7"/>
              <w:ind w:left="49" w:right="22"/>
              <w:rPr>
                <w:sz w:val="28"/>
              </w:rPr>
            </w:pPr>
            <w:r>
              <w:rPr>
                <w:spacing w:val="-2"/>
                <w:w w:val="110"/>
                <w:sz w:val="28"/>
              </w:rPr>
              <w:t>Vit.C</w:t>
            </w:r>
          </w:p>
        </w:tc>
        <w:tc>
          <w:tcPr>
            <w:tcW w:w="1801" w:type="dxa"/>
          </w:tcPr>
          <w:p w14:paraId="5A2A2C55">
            <w:pPr>
              <w:pStyle w:val="17"/>
              <w:spacing w:before="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42.4mg</w:t>
            </w:r>
          </w:p>
        </w:tc>
        <w:tc>
          <w:tcPr>
            <w:tcW w:w="4677" w:type="dxa"/>
          </w:tcPr>
          <w:p w14:paraId="55029CF6">
            <w:pPr>
              <w:pStyle w:val="17"/>
              <w:bidi/>
              <w:spacing w:before="7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وٽامن</w:t>
            </w:r>
            <w:r>
              <w:rPr>
                <w:spacing w:val="-2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سي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ٻائيتاليهه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چار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  <w:tr w14:paraId="6FCD8B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5B8DD86A">
            <w:pPr>
              <w:pStyle w:val="17"/>
              <w:ind w:left="40" w:right="22"/>
              <w:rPr>
                <w:sz w:val="28"/>
              </w:rPr>
            </w:pPr>
            <w:r>
              <w:rPr>
                <w:spacing w:val="-2"/>
                <w:sz w:val="28"/>
              </w:rPr>
              <w:t>Folate</w:t>
            </w:r>
          </w:p>
        </w:tc>
        <w:tc>
          <w:tcPr>
            <w:tcW w:w="1801" w:type="dxa"/>
          </w:tcPr>
          <w:p w14:paraId="2F8D7F81">
            <w:pPr>
              <w:pStyle w:val="17"/>
              <w:ind w:left="25"/>
              <w:rPr>
                <w:sz w:val="28"/>
              </w:rPr>
            </w:pPr>
            <w:r>
              <w:rPr>
                <w:spacing w:val="-2"/>
                <w:sz w:val="28"/>
              </w:rPr>
              <w:t>4.1mg</w:t>
            </w:r>
          </w:p>
        </w:tc>
        <w:tc>
          <w:tcPr>
            <w:tcW w:w="4677" w:type="dxa"/>
          </w:tcPr>
          <w:p w14:paraId="4F266899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فوليٽ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چار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ڏهائي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هڪ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6ED788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49000410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801" w:type="dxa"/>
          </w:tcPr>
          <w:p w14:paraId="5051552B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246mg</w:t>
            </w:r>
          </w:p>
        </w:tc>
        <w:tc>
          <w:tcPr>
            <w:tcW w:w="4677" w:type="dxa"/>
          </w:tcPr>
          <w:p w14:paraId="1E11B473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0"/>
                <w:sz w:val="28"/>
                <w:szCs w:val="28"/>
                <w:rtl/>
              </w:rPr>
              <w:t>ڪئلشيم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ٻه</w:t>
            </w:r>
            <w:r>
              <w:rPr>
                <w:spacing w:val="-25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سؤ</w:t>
            </w:r>
            <w:r>
              <w:rPr>
                <w:spacing w:val="-25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ڇائيتاليهه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گرام</w:t>
            </w:r>
          </w:p>
        </w:tc>
      </w:tr>
    </w:tbl>
    <w:p w14:paraId="0E2C7B10">
      <w:pPr>
        <w:pStyle w:val="13"/>
        <w:spacing w:before="12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251460</wp:posOffset>
                </wp:positionV>
                <wp:extent cx="5772785" cy="55245"/>
                <wp:effectExtent l="0" t="0" r="0" b="0"/>
                <wp:wrapTopAndBottom/>
                <wp:docPr id="142" name="Graphic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2" o:spid="_x0000_s1026" o:spt="100" style="position:absolute;left:0pt;margin-left:70.55pt;margin-top:19.8pt;height:4.35pt;width:454.55pt;mso-position-horizontal-relative:page;mso-wrap-distance-bottom:0pt;mso-wrap-distance-top:0pt;z-index:-251609088;mso-width-relative:page;mso-height-relative:page;" fillcolor="#612322" filled="t" stroked="f" coordsize="5772785,55244" o:gfxdata="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EqEexnbAAAACgEAAA8AAAAA&#10;AAAAAQAgAAAAIgAAAGRycy9kb3ducmV2LnhtbFBLAQIUABQAAAAIAIdO4kDojjg5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F7E6A30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D7257F8">
      <w:pPr>
        <w:pStyle w:val="13"/>
        <w:spacing w:before="9"/>
        <w:rPr>
          <w:sz w:val="3"/>
        </w:rPr>
      </w:pPr>
    </w:p>
    <w:p w14:paraId="207A7E1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DjUf4yR&#10;AgAAIwcAAA4AAAAAAAAAAQAgAAAAJAEAAGRycy9lMm9Eb2MueG1sUEsFBgAAAAAGAAYAWQEAACcG&#10;AAAAAA==&#10;">
                <o:lock v:ext="edit" aspectratio="f"/>
                <v:shape id="Graphic 144" o:spid="_x0000_s1026" o:spt="100" style="position:absolute;left:0;top:0;height:40005;width:5737860;" fillcolor="#000000" filled="t" stroked="f" coordsize="5737860,40005" o:gfxdata="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WVob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CA7E963">
      <w:pPr>
        <w:pStyle w:val="13"/>
        <w:spacing w:before="11"/>
        <w:rPr>
          <w:sz w:val="20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801"/>
        <w:gridCol w:w="4677"/>
      </w:tblGrid>
      <w:tr w14:paraId="69186F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56F29785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Potassium</w:t>
            </w:r>
          </w:p>
        </w:tc>
        <w:tc>
          <w:tcPr>
            <w:tcW w:w="1801" w:type="dxa"/>
          </w:tcPr>
          <w:p w14:paraId="1DB980F3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545mg</w:t>
            </w:r>
          </w:p>
        </w:tc>
        <w:tc>
          <w:tcPr>
            <w:tcW w:w="4677" w:type="dxa"/>
          </w:tcPr>
          <w:p w14:paraId="64F949F0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59"/>
                <w:sz w:val="28"/>
                <w:szCs w:val="28"/>
                <w:rtl/>
              </w:rPr>
              <w:t>پوٽاشيم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پنج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سؤ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پنجيتاليهه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ملي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گرام</w:t>
            </w:r>
          </w:p>
        </w:tc>
      </w:tr>
      <w:tr w14:paraId="70A947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7C278946">
            <w:pPr>
              <w:pStyle w:val="17"/>
              <w:ind w:left="43" w:right="22"/>
              <w:rPr>
                <w:sz w:val="28"/>
              </w:rPr>
            </w:pPr>
            <w:r>
              <w:rPr>
                <w:spacing w:val="-2"/>
                <w:sz w:val="28"/>
              </w:rPr>
              <w:t>Phosphorus</w:t>
            </w:r>
          </w:p>
        </w:tc>
        <w:tc>
          <w:tcPr>
            <w:tcW w:w="1801" w:type="dxa"/>
          </w:tcPr>
          <w:p w14:paraId="35B8AD01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208mg</w:t>
            </w:r>
          </w:p>
        </w:tc>
        <w:tc>
          <w:tcPr>
            <w:tcW w:w="4677" w:type="dxa"/>
          </w:tcPr>
          <w:p w14:paraId="6CB5C2FA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فاسفورس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ٻه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سؤ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اٺ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5CBD59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800" w:type="dxa"/>
          </w:tcPr>
          <w:p w14:paraId="7856B923">
            <w:pPr>
              <w:pStyle w:val="17"/>
              <w:spacing w:before="12"/>
              <w:ind w:left="42" w:right="22"/>
              <w:rPr>
                <w:sz w:val="28"/>
              </w:rPr>
            </w:pPr>
            <w:r>
              <w:rPr>
                <w:spacing w:val="-2"/>
                <w:sz w:val="28"/>
              </w:rPr>
              <w:t>Copper</w:t>
            </w:r>
          </w:p>
        </w:tc>
        <w:tc>
          <w:tcPr>
            <w:tcW w:w="1801" w:type="dxa"/>
          </w:tcPr>
          <w:p w14:paraId="30D5C095">
            <w:pPr>
              <w:pStyle w:val="17"/>
              <w:spacing w:before="12"/>
              <w:ind w:left="25"/>
              <w:rPr>
                <w:sz w:val="28"/>
              </w:rPr>
            </w:pPr>
            <w:r>
              <w:rPr>
                <w:spacing w:val="-2"/>
                <w:sz w:val="28"/>
              </w:rPr>
              <w:t>0.4mg</w:t>
            </w:r>
          </w:p>
        </w:tc>
        <w:tc>
          <w:tcPr>
            <w:tcW w:w="4677" w:type="dxa"/>
          </w:tcPr>
          <w:p w14:paraId="1B72CFC8">
            <w:pPr>
              <w:pStyle w:val="17"/>
              <w:bidi/>
              <w:spacing w:before="12"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ٽامو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زيرو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چار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6955C2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55B981D5">
            <w:pPr>
              <w:pStyle w:val="17"/>
              <w:ind w:left="45" w:right="22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801" w:type="dxa"/>
          </w:tcPr>
          <w:p w14:paraId="516F1F2F">
            <w:pPr>
              <w:pStyle w:val="17"/>
              <w:ind w:left="25"/>
              <w:rPr>
                <w:sz w:val="28"/>
              </w:rPr>
            </w:pPr>
            <w:r>
              <w:rPr>
                <w:spacing w:val="-2"/>
                <w:sz w:val="28"/>
              </w:rPr>
              <w:t>1.6mg</w:t>
            </w:r>
          </w:p>
        </w:tc>
        <w:tc>
          <w:tcPr>
            <w:tcW w:w="4677" w:type="dxa"/>
          </w:tcPr>
          <w:p w14:paraId="61C38D14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72"/>
                <w:sz w:val="28"/>
                <w:szCs w:val="28"/>
                <w:rtl/>
              </w:rPr>
              <w:t>جست</w:t>
            </w:r>
            <w:r>
              <w:rPr>
                <w:spacing w:val="-1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هڪ</w:t>
            </w:r>
            <w:r>
              <w:rPr>
                <w:spacing w:val="-8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ڏهائي</w:t>
            </w:r>
            <w:r>
              <w:rPr>
                <w:spacing w:val="-7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ڇهه</w:t>
            </w:r>
            <w:r>
              <w:rPr>
                <w:spacing w:val="-8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ملي</w:t>
            </w:r>
            <w:r>
              <w:rPr>
                <w:spacing w:val="-8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گرام</w:t>
            </w:r>
          </w:p>
        </w:tc>
      </w:tr>
      <w:tr w14:paraId="7D3B89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4849C495">
            <w:pPr>
              <w:pStyle w:val="17"/>
              <w:ind w:left="43" w:right="22"/>
              <w:rPr>
                <w:sz w:val="28"/>
              </w:rPr>
            </w:pPr>
            <w:r>
              <w:rPr>
                <w:spacing w:val="-2"/>
                <w:sz w:val="28"/>
              </w:rPr>
              <w:t>Manganese</w:t>
            </w:r>
          </w:p>
        </w:tc>
        <w:tc>
          <w:tcPr>
            <w:tcW w:w="1801" w:type="dxa"/>
          </w:tcPr>
          <w:p w14:paraId="787CB027">
            <w:pPr>
              <w:pStyle w:val="17"/>
              <w:ind w:left="25"/>
              <w:rPr>
                <w:sz w:val="28"/>
              </w:rPr>
            </w:pPr>
            <w:r>
              <w:rPr>
                <w:spacing w:val="-2"/>
                <w:sz w:val="28"/>
              </w:rPr>
              <w:t>2.3mg</w:t>
            </w:r>
          </w:p>
        </w:tc>
        <w:tc>
          <w:tcPr>
            <w:tcW w:w="4677" w:type="dxa"/>
          </w:tcPr>
          <w:p w14:paraId="51B04734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0"/>
                <w:sz w:val="28"/>
                <w:szCs w:val="28"/>
                <w:rtl/>
              </w:rPr>
              <w:t>مئگنيز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ٻه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ڏهائي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ٽي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ملي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گرام</w:t>
            </w:r>
          </w:p>
        </w:tc>
      </w:tr>
      <w:tr w14:paraId="4A8D6A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24D97905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Selenium</w:t>
            </w:r>
          </w:p>
        </w:tc>
        <w:tc>
          <w:tcPr>
            <w:tcW w:w="1801" w:type="dxa"/>
          </w:tcPr>
          <w:p w14:paraId="2148EF3F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19.3mg</w:t>
            </w:r>
          </w:p>
        </w:tc>
        <w:tc>
          <w:tcPr>
            <w:tcW w:w="4677" w:type="dxa"/>
          </w:tcPr>
          <w:p w14:paraId="03B6D1E5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سيلينم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اڻويهين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ٽي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</w:tbl>
    <w:p w14:paraId="32E5A17B">
      <w:pPr>
        <w:bidi/>
        <w:spacing w:before="10"/>
        <w:ind w:left="2411" w:right="1070" w:firstLine="0"/>
        <w:jc w:val="left"/>
        <w:rPr>
          <w:sz w:val="32"/>
          <w:szCs w:val="32"/>
        </w:rPr>
      </w:pPr>
      <w:r>
        <w:rPr>
          <w:w w:val="67"/>
          <w:sz w:val="32"/>
          <w:szCs w:val="32"/>
          <w:rtl/>
        </w:rPr>
        <w:t>هاڻي</w:t>
      </w:r>
      <w:r>
        <w:rPr>
          <w:spacing w:val="-23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اچو</w:t>
      </w:r>
      <w:r>
        <w:rPr>
          <w:spacing w:val="-1"/>
          <w:w w:val="67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ته</w:t>
      </w:r>
      <w:r>
        <w:rPr>
          <w:spacing w:val="-22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ڏسون</w:t>
      </w:r>
      <w:r>
        <w:rPr>
          <w:spacing w:val="-3"/>
          <w:w w:val="67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ٿوم</w:t>
      </w:r>
      <w:r>
        <w:rPr>
          <w:spacing w:val="-3"/>
          <w:w w:val="67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جا</w:t>
      </w:r>
      <w:r>
        <w:rPr>
          <w:spacing w:val="-1"/>
          <w:w w:val="67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طِبّي</w:t>
      </w:r>
      <w:r>
        <w:rPr>
          <w:spacing w:val="-23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فائده</w:t>
      </w:r>
      <w:r>
        <w:rPr>
          <w:spacing w:val="-3"/>
          <w:w w:val="67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ڪهڙا</w:t>
      </w:r>
      <w:r>
        <w:rPr>
          <w:spacing w:val="-3"/>
          <w:w w:val="67"/>
          <w:sz w:val="32"/>
          <w:szCs w:val="32"/>
          <w:rtl/>
        </w:rPr>
        <w:t xml:space="preserve"> </w:t>
      </w:r>
      <w:r>
        <w:rPr>
          <w:w w:val="67"/>
          <w:sz w:val="32"/>
          <w:szCs w:val="32"/>
          <w:rtl/>
        </w:rPr>
        <w:t>آهن</w:t>
      </w:r>
      <w:r>
        <w:rPr>
          <w:w w:val="67"/>
          <w:sz w:val="32"/>
          <w:szCs w:val="32"/>
        </w:rPr>
        <w:t>:</w:t>
      </w:r>
    </w:p>
    <w:p w14:paraId="60014ED5">
      <w:pPr>
        <w:pStyle w:val="13"/>
        <w:spacing w:before="40"/>
        <w:rPr>
          <w:sz w:val="42"/>
        </w:rPr>
      </w:pPr>
    </w:p>
    <w:p w14:paraId="2BF82678">
      <w:pPr>
        <w:tabs>
          <w:tab w:val="left" w:pos="8528"/>
        </w:tabs>
        <w:spacing w:before="0"/>
        <w:ind w:left="4024" w:right="0" w:firstLine="0"/>
        <w:jc w:val="left"/>
        <w:rPr>
          <w:sz w:val="42"/>
          <w:szCs w:val="42"/>
        </w:rPr>
      </w:pPr>
      <w:r>
        <w:rPr>
          <w:w w:val="85"/>
          <w:sz w:val="42"/>
          <w:szCs w:val="42"/>
        </w:rPr>
        <w:t>(Medical</w:t>
      </w:r>
      <w:r>
        <w:rPr>
          <w:spacing w:val="5"/>
          <w:sz w:val="42"/>
          <w:szCs w:val="42"/>
        </w:rPr>
        <w:t xml:space="preserve"> </w:t>
      </w:r>
      <w:r>
        <w:rPr>
          <w:w w:val="85"/>
          <w:sz w:val="42"/>
          <w:szCs w:val="42"/>
        </w:rPr>
        <w:t>Benifits)</w:t>
      </w:r>
      <w:r>
        <w:rPr>
          <w:spacing w:val="-6"/>
          <w:sz w:val="42"/>
          <w:szCs w:val="42"/>
        </w:rPr>
        <w:t xml:space="preserve"> </w:t>
      </w:r>
      <w:r>
        <w:rPr>
          <w:w w:val="85"/>
          <w:sz w:val="42"/>
          <w:szCs w:val="42"/>
        </w:rPr>
        <w:t>:</w:t>
      </w:r>
      <w:r>
        <w:rPr>
          <w:w w:val="85"/>
          <w:sz w:val="42"/>
          <w:szCs w:val="42"/>
          <w:rtl/>
        </w:rPr>
        <w:t>فائده</w:t>
      </w:r>
      <w:r>
        <w:rPr>
          <w:spacing w:val="7"/>
          <w:sz w:val="42"/>
          <w:szCs w:val="42"/>
        </w:rPr>
        <w:t xml:space="preserve"> </w:t>
      </w:r>
      <w:r>
        <w:rPr>
          <w:spacing w:val="-78"/>
          <w:w w:val="80"/>
          <w:sz w:val="42"/>
          <w:szCs w:val="42"/>
          <w:rtl/>
        </w:rPr>
        <w:t>ي</w:t>
      </w:r>
      <w:r>
        <w:rPr>
          <w:spacing w:val="-78"/>
          <w:w w:val="80"/>
          <w:sz w:val="42"/>
          <w:szCs w:val="42"/>
        </w:rPr>
        <w:t>ˇ</w:t>
      </w:r>
      <w:r>
        <w:rPr>
          <w:spacing w:val="-78"/>
          <w:w w:val="80"/>
          <w:sz w:val="42"/>
          <w:szCs w:val="42"/>
          <w:rtl/>
        </w:rPr>
        <w:t>طب</w:t>
      </w:r>
      <w:r>
        <w:rPr>
          <w:spacing w:val="-78"/>
          <w:w w:val="80"/>
          <w:position w:val="8"/>
          <w:sz w:val="42"/>
          <w:szCs w:val="42"/>
        </w:rPr>
        <w:t>¸</w:t>
      </w:r>
      <w:r>
        <w:rPr>
          <w:position w:val="8"/>
          <w:sz w:val="42"/>
          <w:szCs w:val="42"/>
        </w:rPr>
        <w:tab/>
      </w:r>
      <w:r>
        <w:rPr>
          <w:w w:val="95"/>
          <w:sz w:val="42"/>
          <w:szCs w:val="42"/>
          <w:rtl/>
        </w:rPr>
        <w:t>جا</w:t>
      </w:r>
      <w:r>
        <w:rPr>
          <w:spacing w:val="-18"/>
          <w:w w:val="95"/>
          <w:sz w:val="42"/>
          <w:szCs w:val="42"/>
        </w:rPr>
        <w:t xml:space="preserve"> </w:t>
      </w:r>
      <w:r>
        <w:rPr>
          <w:spacing w:val="-19"/>
          <w:w w:val="90"/>
          <w:sz w:val="42"/>
          <w:szCs w:val="42"/>
          <w:rtl/>
        </w:rPr>
        <w:t>ٿوم</w:t>
      </w:r>
    </w:p>
    <w:p w14:paraId="424903D6">
      <w:pPr>
        <w:pStyle w:val="13"/>
        <w:bidi/>
        <w:spacing w:before="62" w:line="276" w:lineRule="auto"/>
        <w:ind w:left="163" w:right="311" w:firstLine="423"/>
        <w:jc w:val="left"/>
      </w:pPr>
      <w:r>
        <w:rPr>
          <w:w w:val="67"/>
          <w:rtl/>
        </w:rPr>
        <w:t>گردشِ</w:t>
      </w:r>
      <w:r>
        <w:rPr>
          <w:rtl/>
        </w:rPr>
        <w:t xml:space="preserve"> </w:t>
      </w:r>
      <w:r>
        <w:rPr>
          <w:w w:val="67"/>
          <w:rtl/>
        </w:rPr>
        <w:t>خون،</w:t>
      </w:r>
      <w:r>
        <w:rPr>
          <w:spacing w:val="-1"/>
          <w:rtl/>
        </w:rPr>
        <w:t xml:space="preserve"> </w:t>
      </w:r>
      <w:r>
        <w:rPr>
          <w:w w:val="67"/>
          <w:rtl/>
        </w:rPr>
        <w:t>يعني</w:t>
      </w:r>
      <w:r>
        <w:rPr>
          <w:rtl/>
        </w:rPr>
        <w:t xml:space="preserve"> </w:t>
      </w:r>
      <w:r>
        <w:rPr>
          <w:w w:val="67"/>
          <w:rtl/>
        </w:rPr>
        <w:t>دورانِ</w:t>
      </w:r>
      <w:r>
        <w:rPr>
          <w:rtl/>
        </w:rPr>
        <w:t xml:space="preserve"> </w:t>
      </w:r>
      <w:r>
        <w:rPr>
          <w:w w:val="67"/>
          <w:rtl/>
        </w:rPr>
        <w:t>خون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روان</w:t>
      </w:r>
      <w:r>
        <w:rPr>
          <w:rtl/>
        </w:rPr>
        <w:t xml:space="preserve"> </w:t>
      </w:r>
      <w:r>
        <w:rPr>
          <w:w w:val="67"/>
          <w:rtl/>
        </w:rPr>
        <w:t>دوان</w:t>
      </w:r>
      <w:r>
        <w:rPr>
          <w:rtl/>
        </w:rPr>
        <w:t xml:space="preserve"> </w:t>
      </w:r>
      <w:r>
        <w:rPr>
          <w:w w:val="67"/>
          <w:rtl/>
        </w:rPr>
        <w:t>رکڻ</w:t>
      </w:r>
      <w:r>
        <w:rPr>
          <w:rtl/>
        </w:rPr>
        <w:t xml:space="preserve"> </w:t>
      </w:r>
      <w:r>
        <w:rPr>
          <w:w w:val="67"/>
          <w:rtl/>
        </w:rPr>
        <w:t>لاءِ</w:t>
      </w:r>
      <w:r>
        <w:rPr>
          <w:rtl/>
        </w:rPr>
        <w:t xml:space="preserve"> </w:t>
      </w:r>
      <w:r>
        <w:rPr>
          <w:w w:val="67"/>
          <w:rtl/>
        </w:rPr>
        <w:t>بهترين</w:t>
      </w:r>
      <w:r>
        <w:rPr>
          <w:rtl/>
        </w:rPr>
        <w:t xml:space="preserve"> </w:t>
      </w:r>
      <w:r>
        <w:rPr>
          <w:w w:val="67"/>
          <w:rtl/>
        </w:rPr>
        <w:t>ذريعو</w:t>
      </w:r>
      <w:r>
        <w:rPr>
          <w:rtl/>
        </w:rPr>
        <w:t xml:space="preserve"> </w:t>
      </w:r>
      <w:r>
        <w:rPr>
          <w:w w:val="67"/>
          <w:rtl/>
        </w:rPr>
        <w:t>سمجهيو</w:t>
      </w:r>
      <w:r>
        <w:rPr>
          <w:spacing w:val="-1"/>
          <w:rtl/>
        </w:rPr>
        <w:t xml:space="preserve"> </w:t>
      </w:r>
      <w:r>
        <w:rPr>
          <w:w w:val="67"/>
          <w:rtl/>
        </w:rPr>
        <w:t>ويندڙ</w:t>
      </w:r>
      <w:r>
        <w:rPr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ٿوم</w:t>
      </w:r>
      <w:r>
        <w:rPr>
          <w:w w:val="67"/>
        </w:rPr>
        <w:t>“</w:t>
      </w:r>
      <w:r>
        <w:rPr>
          <w:rtl/>
        </w:rPr>
        <w:t xml:space="preserve"> </w:t>
      </w:r>
      <w:r>
        <w:rPr>
          <w:w w:val="67"/>
          <w:rtl/>
        </w:rPr>
        <w:t>جا</w:t>
      </w:r>
      <w:r>
        <w:rPr>
          <w:rtl/>
        </w:rPr>
        <w:t xml:space="preserve"> </w:t>
      </w:r>
      <w:r>
        <w:rPr>
          <w:w w:val="67"/>
          <w:rtl/>
        </w:rPr>
        <w:t>بيشمار</w:t>
      </w:r>
      <w:r>
        <w:rPr>
          <w:rtl/>
        </w:rPr>
        <w:t xml:space="preserve"> </w:t>
      </w:r>
      <w:r>
        <w:rPr>
          <w:w w:val="67"/>
          <w:rtl/>
        </w:rPr>
        <w:t xml:space="preserve">طِبّي </w:t>
      </w:r>
      <w:r>
        <w:rPr>
          <w:w w:val="66"/>
          <w:rtl/>
        </w:rPr>
        <w:t>فائده موجود آهن</w:t>
      </w:r>
      <w:r>
        <w:rPr>
          <w:w w:val="66"/>
        </w:rPr>
        <w:t>.</w:t>
      </w:r>
      <w:r>
        <w:rPr>
          <w:w w:val="66"/>
          <w:rtl/>
        </w:rPr>
        <w:t xml:space="preserve"> ڪيترن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تحقيقي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مقالن ۾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ثابت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ڪيو ويو آهي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ته روزمره جي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زندگيءَ ۾ باقائده ٿوم جي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37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33"/>
          <w:rtl/>
        </w:rPr>
        <w:t xml:space="preserve"> </w:t>
      </w:r>
      <w:r>
        <w:rPr>
          <w:w w:val="70"/>
          <w:rtl/>
        </w:rPr>
        <w:t>خون</w:t>
      </w:r>
      <w:r>
        <w:rPr>
          <w:spacing w:val="33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34"/>
          <w:rtl/>
        </w:rPr>
        <w:t xml:space="preserve"> </w:t>
      </w:r>
      <w:r>
        <w:rPr>
          <w:w w:val="70"/>
          <w:rtl/>
        </w:rPr>
        <w:t>دٻاءُ</w:t>
      </w:r>
      <w:r>
        <w:rPr>
          <w:spacing w:val="26"/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32"/>
          <w:rtl/>
        </w:rPr>
        <w:t xml:space="preserve"> </w:t>
      </w:r>
      <w:r>
        <w:rPr>
          <w:w w:val="70"/>
          <w:rtl/>
        </w:rPr>
        <w:t>بلڊپريشر</w:t>
      </w:r>
      <w:r>
        <w:rPr>
          <w:spacing w:val="36"/>
          <w:rtl/>
        </w:rPr>
        <w:t xml:space="preserve"> </w:t>
      </w:r>
      <w:r>
        <w:rPr>
          <w:w w:val="70"/>
        </w:rPr>
        <w:t>Pressure)</w:t>
      </w:r>
      <w:r>
        <w:rPr>
          <w:spacing w:val="36"/>
          <w:rtl/>
        </w:rPr>
        <w:t xml:space="preserve"> </w:t>
      </w:r>
      <w:r>
        <w:rPr>
          <w:w w:val="70"/>
        </w:rPr>
        <w:t>(Blood</w:t>
      </w:r>
      <w:r>
        <w:rPr>
          <w:spacing w:val="33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32"/>
          <w:rtl/>
        </w:rPr>
        <w:t xml:space="preserve"> </w:t>
      </w:r>
      <w:r>
        <w:rPr>
          <w:w w:val="70"/>
          <w:rtl/>
        </w:rPr>
        <w:t>گهٽائي</w:t>
      </w:r>
      <w:r>
        <w:rPr>
          <w:spacing w:val="32"/>
          <w:rtl/>
        </w:rPr>
        <w:t xml:space="preserve"> </w:t>
      </w:r>
      <w:r>
        <w:rPr>
          <w:w w:val="70"/>
          <w:rtl/>
        </w:rPr>
        <w:t>سگهجي</w:t>
      </w:r>
      <w:r>
        <w:rPr>
          <w:spacing w:val="32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32"/>
          <w:rtl/>
        </w:rPr>
        <w:t xml:space="preserve"> </w:t>
      </w:r>
      <w:r>
        <w:rPr>
          <w:w w:val="70"/>
          <w:rtl/>
        </w:rPr>
        <w:t>ساڳي</w:t>
      </w:r>
      <w:r>
        <w:rPr>
          <w:spacing w:val="32"/>
          <w:rtl/>
        </w:rPr>
        <w:t xml:space="preserve"> </w:t>
      </w:r>
      <w:r>
        <w:rPr>
          <w:w w:val="70"/>
          <w:rtl/>
        </w:rPr>
        <w:t xml:space="preserve">وقت </w:t>
      </w:r>
      <w:r>
        <w:rPr>
          <w:w w:val="68"/>
          <w:rtl/>
        </w:rPr>
        <w:t>پليٽيليٽس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2"/>
          <w:rtl/>
        </w:rPr>
        <w:t xml:space="preserve"> </w:t>
      </w:r>
      <w:r>
        <w:rPr>
          <w:w w:val="68"/>
          <w:rtl/>
        </w:rPr>
        <w:t>هنڌ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جمع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-5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ٿوم</w:t>
      </w:r>
      <w:r>
        <w:rPr>
          <w:spacing w:val="1"/>
          <w:rtl/>
        </w:rPr>
        <w:t xml:space="preserve"> </w:t>
      </w:r>
      <w:r>
        <w:rPr>
          <w:w w:val="68"/>
          <w:rtl/>
        </w:rPr>
        <w:t>رڪاوٽ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بڻجي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ائين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5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۾</w:t>
      </w:r>
      <w:r>
        <w:rPr>
          <w:spacing w:val="-6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دڳ</w:t>
      </w:r>
      <w:r>
        <w:rPr>
          <w:w w:val="68"/>
        </w:rPr>
        <w:t>(</w:t>
      </w:r>
      <w:r>
        <w:rPr>
          <w:spacing w:val="-2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5"/>
          <w:rtl/>
        </w:rPr>
        <w:t xml:space="preserve"> </w:t>
      </w:r>
      <w:r>
        <w:rPr>
          <w:w w:val="68"/>
        </w:rPr>
        <w:t>Clot</w:t>
      </w:r>
      <w:r>
        <w:rPr>
          <w:spacing w:val="-7"/>
          <w:rtl/>
        </w:rPr>
        <w:t xml:space="preserve"> </w:t>
      </w:r>
      <w:r>
        <w:rPr>
          <w:w w:val="68"/>
          <w:rtl/>
        </w:rPr>
        <w:t>نه</w:t>
      </w:r>
    </w:p>
    <w:p w14:paraId="65183138">
      <w:pPr>
        <w:pStyle w:val="13"/>
        <w:spacing w:before="3"/>
        <w:ind w:left="3755"/>
      </w:pPr>
      <w:r>
        <w:rPr>
          <w:w w:val="95"/>
          <w:rtl/>
        </w:rPr>
        <w:t>ساڳي</w:t>
      </w:r>
      <w:r>
        <w:rPr>
          <w:rFonts w:ascii="Times New Roman" w:cs="Times New Roman"/>
          <w:w w:val="95"/>
        </w:rPr>
        <w:t>(Garlic</w:t>
      </w:r>
      <w:r>
        <w:rPr>
          <w:rFonts w:ascii="Times New Roman" w:cs="Times New Roman"/>
        </w:rPr>
        <w:t xml:space="preserve"> </w:t>
      </w:r>
      <w:r>
        <w:rPr>
          <w:rFonts w:ascii="Times New Roman" w:cs="Times New Roman"/>
          <w:w w:val="95"/>
        </w:rPr>
        <w:t>Decreases</w:t>
      </w:r>
      <w:r>
        <w:rPr>
          <w:rFonts w:ascii="Times New Roman" w:cs="Times New Roman"/>
          <w:spacing w:val="6"/>
        </w:rPr>
        <w:t xml:space="preserve"> </w:t>
      </w:r>
      <w:r>
        <w:rPr>
          <w:rFonts w:ascii="Times New Roman" w:cs="Times New Roman"/>
          <w:w w:val="95"/>
        </w:rPr>
        <w:t>Platelet</w:t>
      </w:r>
      <w:r>
        <w:rPr>
          <w:rFonts w:ascii="Times New Roman" w:cs="Times New Roman"/>
          <w:spacing w:val="5"/>
        </w:rPr>
        <w:t xml:space="preserve"> </w:t>
      </w:r>
      <w:r>
        <w:rPr>
          <w:rFonts w:ascii="Times New Roman" w:cs="Times New Roman"/>
          <w:w w:val="95"/>
        </w:rPr>
        <w:t>Aggregation)</w:t>
      </w:r>
      <w:r>
        <w:rPr>
          <w:rFonts w:ascii="Times New Roman" w:cs="Times New Roman"/>
          <w:spacing w:val="-14"/>
          <w:w w:val="95"/>
        </w:rPr>
        <w:t xml:space="preserve"> </w:t>
      </w:r>
      <w:r>
        <w:rPr>
          <w:spacing w:val="-5"/>
          <w:w w:val="85"/>
        </w:rPr>
        <w:t>.</w:t>
      </w:r>
      <w:r>
        <w:rPr>
          <w:spacing w:val="-5"/>
          <w:w w:val="85"/>
          <w:rtl/>
        </w:rPr>
        <w:t>ٺهندو</w:t>
      </w:r>
    </w:p>
    <w:p w14:paraId="58B491EF">
      <w:pPr>
        <w:pStyle w:val="13"/>
        <w:bidi/>
        <w:spacing w:before="52" w:line="276" w:lineRule="auto"/>
        <w:ind w:left="144" w:right="3747" w:firstLine="0"/>
        <w:jc w:val="left"/>
      </w:pPr>
      <w:r>
        <w:rPr>
          <w:w w:val="74"/>
          <w:rtl/>
        </w:rPr>
        <w:t>وقت</w:t>
      </w:r>
      <w:r>
        <w:rPr>
          <w:spacing w:val="-6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74"/>
          <w:rtl/>
        </w:rPr>
        <w:t>۾</w:t>
      </w:r>
      <w:r>
        <w:rPr>
          <w:spacing w:val="-8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6"/>
          <w:rtl/>
        </w:rPr>
        <w:t xml:space="preserve"> </w:t>
      </w:r>
      <w:r>
        <w:rPr>
          <w:w w:val="74"/>
          <w:rtl/>
        </w:rPr>
        <w:t>سِيرم</w:t>
      </w:r>
      <w:r>
        <w:rPr>
          <w:spacing w:val="-7"/>
          <w:rtl/>
        </w:rPr>
        <w:t xml:space="preserve"> </w:t>
      </w:r>
      <w:r>
        <w:rPr>
          <w:w w:val="74"/>
          <w:rtl/>
        </w:rPr>
        <w:t>ٽراءِ</w:t>
      </w:r>
      <w:r>
        <w:rPr>
          <w:spacing w:val="-6"/>
          <w:rtl/>
        </w:rPr>
        <w:t xml:space="preserve"> </w:t>
      </w:r>
      <w:r>
        <w:rPr>
          <w:w w:val="74"/>
          <w:rtl/>
        </w:rPr>
        <w:t>گيلسرائيڊس</w:t>
      </w:r>
      <w:r>
        <w:rPr>
          <w:spacing w:val="-11"/>
          <w:rtl/>
        </w:rPr>
        <w:t xml:space="preserve"> </w:t>
      </w:r>
      <w:r>
        <w:rPr>
          <w:w w:val="74"/>
        </w:rPr>
        <w:t>Triglycerides)</w:t>
      </w:r>
      <w:r>
        <w:rPr>
          <w:spacing w:val="-2"/>
          <w:rtl/>
        </w:rPr>
        <w:t xml:space="preserve"> </w:t>
      </w:r>
      <w:r>
        <w:rPr>
          <w:w w:val="74"/>
        </w:rPr>
        <w:t>(Serum</w:t>
      </w:r>
      <w:r>
        <w:rPr>
          <w:w w:val="74"/>
          <w:rtl/>
        </w:rPr>
        <w:t xml:space="preserve"> </w:t>
      </w:r>
      <w:r>
        <w:rPr>
          <w:w w:val="59"/>
          <w:rtl/>
        </w:rPr>
        <w:t>گهٽائڻ</w:t>
      </w:r>
      <w:r>
        <w:rPr>
          <w:spacing w:val="21"/>
          <w:rtl/>
        </w:rPr>
        <w:t xml:space="preserve"> </w:t>
      </w:r>
      <w:r>
        <w:rPr>
          <w:w w:val="59"/>
          <w:rtl/>
        </w:rPr>
        <w:t>سان</w:t>
      </w:r>
      <w:r>
        <w:rPr>
          <w:spacing w:val="21"/>
          <w:rtl/>
        </w:rPr>
        <w:t xml:space="preserve"> </w:t>
      </w:r>
      <w:r>
        <w:rPr>
          <w:w w:val="59"/>
          <w:rtl/>
        </w:rPr>
        <w:t>گڏوگڏ</w:t>
      </w:r>
      <w:r>
        <w:rPr>
          <w:spacing w:val="25"/>
          <w:rtl/>
        </w:rPr>
        <w:t xml:space="preserve"> </w:t>
      </w:r>
      <w:r>
        <w:rPr>
          <w:w w:val="59"/>
          <w:rtl/>
        </w:rPr>
        <w:t>لوڊينسٽي</w:t>
      </w:r>
      <w:r>
        <w:rPr>
          <w:spacing w:val="23"/>
          <w:rtl/>
        </w:rPr>
        <w:t xml:space="preserve"> </w:t>
      </w:r>
      <w:r>
        <w:rPr>
          <w:w w:val="59"/>
          <w:rtl/>
        </w:rPr>
        <w:t>لائپو</w:t>
      </w:r>
      <w:r>
        <w:rPr>
          <w:spacing w:val="19"/>
          <w:rtl/>
        </w:rPr>
        <w:t xml:space="preserve"> </w:t>
      </w:r>
      <w:r>
        <w:rPr>
          <w:w w:val="59"/>
          <w:rtl/>
        </w:rPr>
        <w:t>پروٽين</w:t>
      </w:r>
      <w:r>
        <w:rPr>
          <w:spacing w:val="20"/>
          <w:rtl/>
        </w:rPr>
        <w:t xml:space="preserve"> </w:t>
      </w:r>
      <w:r>
        <w:rPr>
          <w:w w:val="59"/>
          <w:rtl/>
        </w:rPr>
        <w:t>ڪوليسٽرول</w:t>
      </w:r>
      <w:r>
        <w:rPr>
          <w:spacing w:val="25"/>
          <w:rtl/>
        </w:rPr>
        <w:t xml:space="preserve"> </w:t>
      </w:r>
      <w:r>
        <w:rPr>
          <w:w w:val="59"/>
          <w:rtl/>
        </w:rPr>
        <w:t>ليول</w:t>
      </w:r>
      <w:r>
        <w:rPr>
          <w:spacing w:val="20"/>
          <w:rtl/>
        </w:rPr>
        <w:t xml:space="preserve"> </w:t>
      </w:r>
      <w:r>
        <w:rPr>
          <w:w w:val="59"/>
        </w:rPr>
        <w:t>(LDL)</w:t>
      </w:r>
    </w:p>
    <w:p w14:paraId="3BF53092">
      <w:pPr>
        <w:pStyle w:val="13"/>
        <w:bidi/>
        <w:spacing w:before="1"/>
        <w:ind w:left="147" w:right="0" w:firstLine="0"/>
        <w:jc w:val="left"/>
      </w:pPr>
      <w:r>
        <w:rPr>
          <w:w w:val="66"/>
        </w:rPr>
        <w:t>Levels</w:t>
      </w:r>
      <w:r>
        <w:rPr>
          <w:spacing w:val="25"/>
          <w:rtl/>
        </w:rPr>
        <w:t xml:space="preserve"> </w:t>
      </w:r>
      <w:r>
        <w:rPr>
          <w:w w:val="66"/>
        </w:rPr>
        <w:t>Cholesterol</w:t>
      </w:r>
      <w:r>
        <w:rPr>
          <w:spacing w:val="27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24"/>
          <w:rtl/>
        </w:rPr>
        <w:t xml:space="preserve"> </w:t>
      </w:r>
      <w:r>
        <w:rPr>
          <w:w w:val="66"/>
          <w:rtl/>
        </w:rPr>
        <w:t>گهٽجن</w:t>
      </w:r>
      <w:r>
        <w:rPr>
          <w:spacing w:val="24"/>
          <w:rtl/>
        </w:rPr>
        <w:t xml:space="preserve"> </w:t>
      </w:r>
      <w:r>
        <w:rPr>
          <w:w w:val="66"/>
          <w:rtl/>
        </w:rPr>
        <w:t>ٿا</w:t>
      </w:r>
      <w:r>
        <w:rPr>
          <w:spacing w:val="26"/>
          <w:rtl/>
        </w:rPr>
        <w:t xml:space="preserve"> </w:t>
      </w:r>
      <w:r>
        <w:rPr>
          <w:w w:val="66"/>
          <w:rtl/>
        </w:rPr>
        <w:t>۽</w:t>
      </w:r>
      <w:r>
        <w:rPr>
          <w:spacing w:val="23"/>
          <w:rtl/>
        </w:rPr>
        <w:t xml:space="preserve"> </w:t>
      </w:r>
      <w:r>
        <w:rPr>
          <w:w w:val="66"/>
          <w:rtl/>
        </w:rPr>
        <w:t>هاءِ</w:t>
      </w:r>
      <w:r>
        <w:rPr>
          <w:spacing w:val="29"/>
          <w:rtl/>
        </w:rPr>
        <w:t xml:space="preserve"> </w:t>
      </w:r>
      <w:r>
        <w:rPr>
          <w:w w:val="66"/>
          <w:rtl/>
        </w:rPr>
        <w:t>ڊينسٽي</w:t>
      </w:r>
      <w:r>
        <w:rPr>
          <w:spacing w:val="26"/>
          <w:rtl/>
        </w:rPr>
        <w:t xml:space="preserve"> </w:t>
      </w:r>
      <w:r>
        <w:rPr>
          <w:w w:val="66"/>
          <w:rtl/>
        </w:rPr>
        <w:t>لائپو</w:t>
      </w:r>
      <w:r>
        <w:rPr>
          <w:spacing w:val="23"/>
          <w:rtl/>
        </w:rPr>
        <w:t xml:space="preserve"> </w:t>
      </w:r>
      <w:r>
        <w:rPr>
          <w:w w:val="66"/>
          <w:rtl/>
        </w:rPr>
        <w:t>پروٽين</w:t>
      </w:r>
    </w:p>
    <w:p w14:paraId="67B98A67">
      <w:pPr>
        <w:pStyle w:val="13"/>
        <w:bidi/>
        <w:spacing w:before="52" w:line="276" w:lineRule="auto"/>
        <w:ind w:left="144" w:right="3755" w:hanging="1"/>
        <w:jc w:val="left"/>
      </w:pPr>
      <w:r>
        <w:rPr>
          <w:w w:val="76"/>
          <w:rtl/>
        </w:rPr>
        <w:t>ڪوليسٽرول</w:t>
      </w:r>
      <w:r>
        <w:rPr>
          <w:rtl/>
        </w:rPr>
        <w:t xml:space="preserve"> </w:t>
      </w:r>
      <w:r>
        <w:rPr>
          <w:w w:val="76"/>
          <w:rtl/>
        </w:rPr>
        <w:t>ليول</w:t>
      </w:r>
      <w:r>
        <w:rPr>
          <w:rtl/>
        </w:rPr>
        <w:t xml:space="preserve"> </w:t>
      </w:r>
      <w:r>
        <w:rPr>
          <w:w w:val="76"/>
        </w:rPr>
        <w:t>Levels)</w:t>
      </w:r>
      <w:r>
        <w:rPr>
          <w:rtl/>
        </w:rPr>
        <w:t xml:space="preserve"> </w:t>
      </w:r>
      <w:r>
        <w:rPr>
          <w:w w:val="76"/>
        </w:rPr>
        <w:t>Cholesterol</w:t>
      </w:r>
      <w:r>
        <w:rPr>
          <w:rtl/>
        </w:rPr>
        <w:t xml:space="preserve"> </w:t>
      </w:r>
      <w:r>
        <w:rPr>
          <w:w w:val="76"/>
        </w:rPr>
        <w:t>(HDL</w:t>
      </w:r>
      <w:r>
        <w:rPr>
          <w:rtl/>
        </w:rPr>
        <w:t xml:space="preserve"> </w:t>
      </w:r>
      <w:r>
        <w:rPr>
          <w:w w:val="76"/>
          <w:rtl/>
        </w:rPr>
        <w:t>وڌن</w:t>
      </w:r>
      <w:r>
        <w:rPr>
          <w:rtl/>
        </w:rPr>
        <w:t xml:space="preserve"> </w:t>
      </w:r>
      <w:r>
        <w:rPr>
          <w:w w:val="76"/>
          <w:rtl/>
        </w:rPr>
        <w:t>ٿا</w:t>
      </w:r>
      <w:r>
        <w:rPr>
          <w:rtl/>
        </w:rPr>
        <w:t xml:space="preserve"> </w:t>
      </w:r>
      <w:r>
        <w:rPr>
          <w:w w:val="76"/>
          <w:rtl/>
        </w:rPr>
        <w:t>۽</w:t>
      </w:r>
      <w:r>
        <w:rPr>
          <w:rtl/>
        </w:rPr>
        <w:t xml:space="preserve"> </w:t>
      </w:r>
      <w:r>
        <w:rPr>
          <w:w w:val="76"/>
          <w:rtl/>
        </w:rPr>
        <w:t>گڏوگڏ</w:t>
      </w:r>
      <w:r>
        <w:rPr>
          <w:spacing w:val="40"/>
          <w:rtl/>
        </w:rPr>
        <w:t xml:space="preserve"> </w:t>
      </w:r>
      <w:r>
        <w:rPr>
          <w:w w:val="62"/>
          <w:rtl/>
        </w:rPr>
        <w:t>فائبرينولائيسز</w:t>
      </w:r>
      <w:r>
        <w:rPr>
          <w:spacing w:val="-13"/>
          <w:rtl/>
        </w:rPr>
        <w:t xml:space="preserve"> </w:t>
      </w:r>
      <w:r>
        <w:rPr>
          <w:w w:val="62"/>
        </w:rPr>
        <w:t>(fibrinolysis)</w:t>
      </w:r>
      <w:r>
        <w:rPr>
          <w:w w:val="62"/>
          <w:rtl/>
        </w:rPr>
        <w:t xml:space="preserve"> به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وڌي ٿي</w:t>
      </w:r>
      <w:r>
        <w:rPr>
          <w:w w:val="62"/>
        </w:rPr>
        <w:t>.</w:t>
      </w:r>
      <w:r>
        <w:rPr>
          <w:spacing w:val="-14"/>
          <w:rtl/>
        </w:rPr>
        <w:t xml:space="preserve"> </w:t>
      </w:r>
      <w:r>
        <w:rPr>
          <w:w w:val="62"/>
          <w:rtl/>
        </w:rPr>
        <w:t>هنن مثبت ردِ عمل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ذريعي، ٿوم</w:t>
      </w:r>
      <w:r>
        <w:rPr>
          <w:spacing w:val="40"/>
          <w:rtl/>
        </w:rPr>
        <w:t xml:space="preserve"> </w:t>
      </w:r>
      <w:r>
        <w:rPr>
          <w:w w:val="61"/>
          <w:rtl/>
        </w:rPr>
        <w:t>پنهنجا</w:t>
      </w:r>
      <w:r>
        <w:rPr>
          <w:spacing w:val="26"/>
          <w:rtl/>
        </w:rPr>
        <w:t xml:space="preserve"> </w:t>
      </w:r>
      <w:r>
        <w:rPr>
          <w:w w:val="61"/>
          <w:rtl/>
        </w:rPr>
        <w:t>فائده</w:t>
      </w:r>
      <w:r>
        <w:rPr>
          <w:spacing w:val="23"/>
          <w:rtl/>
        </w:rPr>
        <w:t xml:space="preserve"> </w:t>
      </w:r>
      <w:r>
        <w:rPr>
          <w:w w:val="61"/>
          <w:rtl/>
        </w:rPr>
        <w:t>ڏيکارڻ</w:t>
      </w:r>
      <w:r>
        <w:rPr>
          <w:spacing w:val="23"/>
          <w:rtl/>
        </w:rPr>
        <w:t xml:space="preserve"> </w:t>
      </w:r>
      <w:r>
        <w:rPr>
          <w:w w:val="61"/>
          <w:rtl/>
        </w:rPr>
        <w:t>شروع</w:t>
      </w:r>
      <w:r>
        <w:rPr>
          <w:spacing w:val="28"/>
          <w:rtl/>
        </w:rPr>
        <w:t xml:space="preserve"> </w:t>
      </w:r>
      <w:r>
        <w:rPr>
          <w:w w:val="61"/>
          <w:rtl/>
        </w:rPr>
        <w:t>ڪري</w:t>
      </w:r>
      <w:r>
        <w:rPr>
          <w:spacing w:val="22"/>
          <w:rtl/>
        </w:rPr>
        <w:t xml:space="preserve"> </w:t>
      </w:r>
      <w:r>
        <w:rPr>
          <w:w w:val="61"/>
          <w:rtl/>
        </w:rPr>
        <w:t>ٿي</w:t>
      </w:r>
      <w:r>
        <w:rPr>
          <w:w w:val="61"/>
        </w:rPr>
        <w:t>.</w:t>
      </w:r>
      <w:r>
        <w:rPr>
          <w:rtl/>
        </w:rPr>
        <w:t xml:space="preserve"> </w:t>
      </w:r>
      <w:r>
        <w:rPr>
          <w:w w:val="61"/>
          <w:rtl/>
        </w:rPr>
        <w:t>مثال</w:t>
      </w:r>
      <w:r>
        <w:rPr>
          <w:spacing w:val="23"/>
          <w:rtl/>
        </w:rPr>
        <w:t xml:space="preserve"> </w:t>
      </w:r>
      <w:r>
        <w:rPr>
          <w:w w:val="61"/>
          <w:rtl/>
        </w:rPr>
        <w:t>طور</w:t>
      </w:r>
      <w:r>
        <w:rPr>
          <w:spacing w:val="22"/>
          <w:rtl/>
        </w:rPr>
        <w:t xml:space="preserve"> </w:t>
      </w:r>
      <w:r>
        <w:rPr>
          <w:w w:val="61"/>
          <w:rtl/>
        </w:rPr>
        <w:t>آرٿرو</w:t>
      </w:r>
      <w:r>
        <w:rPr>
          <w:spacing w:val="24"/>
          <w:rtl/>
        </w:rPr>
        <w:t xml:space="preserve"> </w:t>
      </w:r>
      <w:r>
        <w:rPr>
          <w:w w:val="61"/>
          <w:rtl/>
        </w:rPr>
        <w:t>اِسڪيليروسز،</w:t>
      </w:r>
      <w:r>
        <w:rPr>
          <w:w w:val="74"/>
          <w:rtl/>
        </w:rPr>
        <w:t xml:space="preserve"> </w:t>
      </w:r>
      <w:r>
        <w:rPr>
          <w:w w:val="74"/>
        </w:rPr>
        <w:t>Sclerosis)</w:t>
      </w:r>
      <w:r>
        <w:rPr>
          <w:spacing w:val="-5"/>
          <w:rtl/>
        </w:rPr>
        <w:t xml:space="preserve"> </w:t>
      </w:r>
      <w:r>
        <w:rPr>
          <w:w w:val="74"/>
        </w:rPr>
        <w:t>(Arthro-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جي نالين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80"/>
          <w:position w:val="-8"/>
          <w:rtl/>
        </w:rPr>
        <w:t xml:space="preserve"> </w:t>
      </w:r>
      <w:r>
        <w:rPr>
          <w:w w:val="74"/>
          <w:rtl/>
        </w:rPr>
        <w:t>سڪڙجڻ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عمل،</w:t>
      </w:r>
      <w:r>
        <w:rPr>
          <w:spacing w:val="40"/>
          <w:rtl/>
        </w:rPr>
        <w:t xml:space="preserve"> </w:t>
      </w:r>
      <w:r>
        <w:rPr>
          <w:w w:val="68"/>
          <w:rtl/>
        </w:rPr>
        <w:t>رڪجيو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وڃي۽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ناليون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نارمل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شڪل 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صورت کي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 xml:space="preserve">گهڻي </w:t>
      </w:r>
      <w:r>
        <w:rPr>
          <w:w w:val="65"/>
          <w:rtl/>
        </w:rPr>
        <w:t>دير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تائين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قائم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رکڻ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سگهه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۽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صلاحيت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حاصل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وٺن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ٿيون</w:t>
      </w:r>
      <w:r>
        <w:rPr>
          <w:w w:val="65"/>
        </w:rPr>
        <w:t>.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ان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سان</w:t>
      </w:r>
    </w:p>
    <w:p w14:paraId="3A083DCE">
      <w:pPr>
        <w:pStyle w:val="13"/>
        <w:bidi/>
        <w:spacing w:before="4" w:line="276" w:lineRule="auto"/>
        <w:ind w:left="147" w:right="312" w:hanging="1"/>
        <w:jc w:val="left"/>
      </w:pPr>
      <w:r>
        <w:rPr>
          <w:w w:val="71"/>
          <w:rtl/>
        </w:rPr>
        <w:t>گڏوگڏ،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رت ۾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وڌندڙ کنڊ </w:t>
      </w:r>
      <w:r>
        <w:rPr>
          <w:w w:val="71"/>
        </w:rPr>
        <w:t>(Sugar)</w:t>
      </w:r>
      <w:r>
        <w:rPr>
          <w:w w:val="71"/>
          <w:rtl/>
        </w:rPr>
        <w:t xml:space="preserve"> جي،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مقدار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پڻ ڪنٽرول ڪري،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دل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بيمارين يعني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Diseases)</w:t>
      </w:r>
      <w:r>
        <w:rPr>
          <w:spacing w:val="-3"/>
          <w:w w:val="71"/>
          <w:rtl/>
        </w:rPr>
        <w:t xml:space="preserve"> </w:t>
      </w:r>
      <w:r>
        <w:rPr>
          <w:w w:val="71"/>
        </w:rPr>
        <w:t>(Heart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کي </w:t>
      </w:r>
      <w:r>
        <w:rPr>
          <w:w w:val="76"/>
          <w:rtl/>
        </w:rPr>
        <w:t>روڪڻ۾مددڪريٿي۽دلجيدوري۽اسٽروڪ</w:t>
      </w:r>
      <w:r>
        <w:rPr>
          <w:spacing w:val="-22"/>
          <w:w w:val="76"/>
          <w:rtl/>
        </w:rPr>
        <w:t xml:space="preserve"> </w:t>
      </w:r>
      <w:r>
        <w:rPr>
          <w:w w:val="76"/>
        </w:rPr>
        <w:t>(Heartattackandstroke)</w:t>
      </w:r>
      <w:r>
        <w:rPr>
          <w:w w:val="76"/>
          <w:rtl/>
        </w:rPr>
        <w:t>کيروڪڻ</w:t>
      </w:r>
      <w:r>
        <w:rPr>
          <w:spacing w:val="-21"/>
          <w:w w:val="76"/>
          <w:rtl/>
        </w:rPr>
        <w:t xml:space="preserve"> </w:t>
      </w:r>
      <w:r>
        <w:rPr>
          <w:w w:val="76"/>
          <w:rtl/>
        </w:rPr>
        <w:t>۾پڻمددگارثابتٿئيٿي</w:t>
      </w:r>
      <w:r>
        <w:rPr>
          <w:w w:val="76"/>
        </w:rPr>
        <w:t>.</w:t>
      </w:r>
    </w:p>
    <w:p w14:paraId="4C9513C1">
      <w:pPr>
        <w:pStyle w:val="13"/>
        <w:bidi/>
        <w:spacing w:line="271" w:lineRule="auto"/>
        <w:ind w:left="152" w:right="311" w:firstLine="434"/>
        <w:jc w:val="left"/>
      </w:pPr>
      <w:r>
        <w:rPr>
          <w:w w:val="67"/>
          <w:rtl/>
        </w:rPr>
        <w:t>نومبر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مهيني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 xml:space="preserve">جي </w:t>
      </w:r>
      <w:r>
        <w:rPr>
          <w:w w:val="67"/>
        </w:rPr>
        <w:t>2114</w:t>
      </w:r>
      <w:r>
        <w:rPr>
          <w:w w:val="67"/>
          <w:rtl/>
        </w:rPr>
        <w:t>ع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سال</w:t>
      </w:r>
      <w:r>
        <w:rPr>
          <w:spacing w:val="-6"/>
          <w:rtl/>
        </w:rPr>
        <w:t xml:space="preserve"> </w:t>
      </w:r>
      <w:r>
        <w:rPr>
          <w:w w:val="67"/>
          <w:rtl/>
        </w:rPr>
        <w:t>۾</w:t>
      </w:r>
      <w:r>
        <w:rPr>
          <w:spacing w:val="-8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67"/>
          <w:rtl/>
        </w:rPr>
        <w:t>تحقيقي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مقالو نالي</w:t>
      </w:r>
      <w:r>
        <w:rPr>
          <w:spacing w:val="-2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پريونيٽو ميڊسن</w:t>
      </w:r>
      <w:r>
        <w:rPr>
          <w:w w:val="67"/>
        </w:rPr>
        <w:t>“</w:t>
      </w:r>
      <w:r>
        <w:rPr>
          <w:spacing w:val="-3"/>
          <w:rtl/>
        </w:rPr>
        <w:t xml:space="preserve"> </w:t>
      </w:r>
      <w:r>
        <w:rPr>
          <w:w w:val="67"/>
          <w:rtl/>
        </w:rPr>
        <w:t>شايع ٿيو،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8"/>
          <w:rtl/>
        </w:rPr>
        <w:t xml:space="preserve"> </w:t>
      </w:r>
      <w:r>
        <w:rPr>
          <w:w w:val="67"/>
          <w:rtl/>
        </w:rPr>
        <w:t xml:space="preserve">پڌرو </w:t>
      </w:r>
      <w:r>
        <w:rPr>
          <w:w w:val="77"/>
          <w:rtl/>
        </w:rPr>
        <w:t xml:space="preserve">ڪيو ويو ته ٿوم </w:t>
      </w:r>
      <w:r>
        <w:rPr>
          <w:w w:val="77"/>
        </w:rPr>
        <w:t>(Garlic)</w:t>
      </w:r>
      <w:r>
        <w:rPr>
          <w:w w:val="77"/>
          <w:rtl/>
        </w:rPr>
        <w:t>، ڪورونري آرٽري ڪئليسفيڪيشن</w:t>
      </w:r>
      <w:r>
        <w:rPr>
          <w:rtl/>
        </w:rPr>
        <w:t xml:space="preserve"> </w:t>
      </w:r>
      <w:r>
        <w:rPr>
          <w:w w:val="77"/>
        </w:rPr>
        <w:t>calcification)</w:t>
      </w:r>
      <w:r>
        <w:rPr>
          <w:w w:val="77"/>
          <w:rtl/>
        </w:rPr>
        <w:t xml:space="preserve"> </w:t>
      </w:r>
      <w:r>
        <w:rPr>
          <w:w w:val="77"/>
        </w:rPr>
        <w:t>artery</w:t>
      </w:r>
      <w:r>
        <w:rPr>
          <w:w w:val="77"/>
          <w:rtl/>
        </w:rPr>
        <w:t xml:space="preserve"> </w:t>
      </w:r>
      <w:r>
        <w:rPr>
          <w:w w:val="77"/>
        </w:rPr>
        <w:t>(Coronary</w:t>
      </w:r>
      <w:r>
        <w:rPr>
          <w:w w:val="77"/>
          <w:rtl/>
        </w:rPr>
        <w:t xml:space="preserve"> کي</w:t>
      </w:r>
      <w:r>
        <w:rPr>
          <w:spacing w:val="80"/>
          <w:w w:val="150"/>
          <w:rtl/>
        </w:rPr>
        <w:t xml:space="preserve"> </w:t>
      </w:r>
      <w:r>
        <w:rPr>
          <w:w w:val="69"/>
          <w:rtl/>
        </w:rPr>
        <w:t>روڪڻ 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بي انتها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مدد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 ۽</w:t>
      </w:r>
      <w:r>
        <w:rPr>
          <w:spacing w:val="31"/>
          <w:rtl/>
        </w:rPr>
        <w:t xml:space="preserve"> </w:t>
      </w:r>
      <w:r>
        <w:rPr>
          <w:w w:val="69"/>
          <w:rtl/>
        </w:rPr>
        <w:t>مجموعي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طور تي دل جي مڙني تڪليفن ۽ بيمارين کان بچائي رکي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w w:val="69"/>
          <w:rtl/>
        </w:rPr>
        <w:t xml:space="preserve"> کاڌن</w:t>
      </w:r>
      <w:r>
        <w:rPr>
          <w:rtl/>
        </w:rPr>
        <w:t xml:space="preserve"> </w:t>
      </w:r>
      <w:r>
        <w:rPr>
          <w:w w:val="68"/>
          <w:rtl/>
        </w:rPr>
        <w:t>پچائڻ</w:t>
      </w:r>
      <w:r>
        <w:rPr>
          <w:spacing w:val="9"/>
          <w:rtl/>
        </w:rPr>
        <w:t xml:space="preserve"> </w:t>
      </w:r>
      <w:r>
        <w:rPr>
          <w:w w:val="68"/>
          <w:rtl/>
        </w:rPr>
        <w:t>دوران</w:t>
      </w:r>
      <w:r>
        <w:rPr>
          <w:rtl/>
        </w:rPr>
        <w:t xml:space="preserve"> </w:t>
      </w:r>
      <w:r>
        <w:rPr>
          <w:w w:val="68"/>
          <w:rtl/>
        </w:rPr>
        <w:t>هونئن</w:t>
      </w:r>
      <w:r>
        <w:rPr>
          <w:spacing w:val="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7"/>
          <w:rtl/>
        </w:rPr>
        <w:t xml:space="preserve"> </w:t>
      </w:r>
      <w:r>
        <w:rPr>
          <w:w w:val="68"/>
          <w:rtl/>
        </w:rPr>
        <w:t>ٿوم</w:t>
      </w:r>
      <w:r>
        <w:rPr>
          <w:spacing w:val="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8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11"/>
          <w:rtl/>
        </w:rPr>
        <w:t xml:space="preserve"> </w:t>
      </w:r>
      <w:r>
        <w:rPr>
          <w:w w:val="68"/>
          <w:rtl/>
        </w:rPr>
        <w:t>هر</w:t>
      </w:r>
      <w:r>
        <w:rPr>
          <w:spacing w:val="7"/>
          <w:rtl/>
        </w:rPr>
        <w:t xml:space="preserve"> </w:t>
      </w:r>
      <w:r>
        <w:rPr>
          <w:w w:val="68"/>
          <w:rtl/>
        </w:rPr>
        <w:t>گهر</w:t>
      </w:r>
      <w:r>
        <w:rPr>
          <w:spacing w:val="14"/>
          <w:rtl/>
        </w:rPr>
        <w:t xml:space="preserve"> </w:t>
      </w:r>
      <w:r>
        <w:rPr>
          <w:w w:val="68"/>
          <w:rtl/>
        </w:rPr>
        <w:t>۾</w:t>
      </w:r>
      <w:r>
        <w:rPr>
          <w:spacing w:val="8"/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8"/>
          <w:rtl/>
        </w:rPr>
        <w:t xml:space="preserve"> </w:t>
      </w:r>
      <w:r>
        <w:rPr>
          <w:w w:val="68"/>
          <w:rtl/>
        </w:rPr>
        <w:t>جام</w:t>
      </w:r>
      <w:r>
        <w:rPr>
          <w:spacing w:val="7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13"/>
          <w:rtl/>
        </w:rPr>
        <w:t xml:space="preserve"> </w:t>
      </w:r>
      <w:r>
        <w:rPr>
          <w:w w:val="68"/>
          <w:rtl/>
        </w:rPr>
        <w:t>رهي</w:t>
      </w:r>
      <w:r>
        <w:rPr>
          <w:spacing w:val="13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پر</w:t>
      </w:r>
      <w:r>
        <w:rPr>
          <w:spacing w:val="11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9"/>
          <w:rtl/>
        </w:rPr>
        <w:t xml:space="preserve"> </w:t>
      </w:r>
      <w:r>
        <w:rPr>
          <w:w w:val="68"/>
          <w:rtl/>
        </w:rPr>
        <w:t>اسٽنڊرڊ</w:t>
      </w:r>
      <w:r>
        <w:rPr>
          <w:spacing w:val="12"/>
          <w:rtl/>
        </w:rPr>
        <w:t xml:space="preserve"> </w:t>
      </w:r>
      <w:r>
        <w:rPr>
          <w:w w:val="68"/>
          <w:rtl/>
        </w:rPr>
        <w:t>مقدار</w:t>
      </w:r>
      <w:r>
        <w:rPr>
          <w:spacing w:val="14"/>
          <w:rtl/>
        </w:rPr>
        <w:t xml:space="preserve"> </w:t>
      </w:r>
      <w:r>
        <w:rPr>
          <w:w w:val="68"/>
          <w:rtl/>
        </w:rPr>
        <w:t>۾</w:t>
      </w:r>
      <w:r>
        <w:rPr>
          <w:spacing w:val="7"/>
          <w:rtl/>
        </w:rPr>
        <w:t xml:space="preserve"> </w:t>
      </w:r>
      <w:r>
        <w:rPr>
          <w:w w:val="68"/>
          <w:rtl/>
        </w:rPr>
        <w:t>ٿوم</w:t>
      </w:r>
      <w:r>
        <w:rPr>
          <w:spacing w:val="8"/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4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4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بي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شمار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اِهڙين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تڪليفن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بچي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سگهون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منهن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ڏيڻ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9"/>
          <w:rtl/>
        </w:rPr>
        <w:t xml:space="preserve">لائق </w:t>
      </w:r>
      <w:r>
        <w:rPr>
          <w:w w:val="67"/>
          <w:rtl/>
        </w:rPr>
        <w:t>نٿا</w:t>
      </w:r>
      <w:r>
        <w:rPr>
          <w:spacing w:val="26"/>
          <w:rtl/>
        </w:rPr>
        <w:t xml:space="preserve"> </w:t>
      </w:r>
      <w:r>
        <w:rPr>
          <w:w w:val="67"/>
          <w:rtl/>
        </w:rPr>
        <w:t>رهي</w:t>
      </w:r>
      <w:r>
        <w:rPr>
          <w:spacing w:val="14"/>
          <w:rtl/>
        </w:rPr>
        <w:t xml:space="preserve"> </w:t>
      </w:r>
      <w:r>
        <w:rPr>
          <w:w w:val="67"/>
          <w:rtl/>
        </w:rPr>
        <w:t>سگهون</w:t>
      </w:r>
      <w:r>
        <w:rPr>
          <w:w w:val="67"/>
        </w:rPr>
        <w:t>.</w:t>
      </w:r>
      <w:r>
        <w:rPr>
          <w:w w:val="67"/>
          <w:rtl/>
        </w:rPr>
        <w:t>انڪريپنهنجيارگرد۾موجودخوبصورتنظرايندڙسفيدرنگجيهن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ننڍڙي</w:t>
      </w:r>
      <w:r>
        <w:rPr>
          <w:w w:val="67"/>
        </w:rPr>
        <w:t>”</w:t>
      </w:r>
      <w:r>
        <w:rPr>
          <w:w w:val="67"/>
          <w:rtl/>
        </w:rPr>
        <w:t>گل</w:t>
      </w:r>
      <w:r>
        <w:rPr>
          <w:w w:val="67"/>
        </w:rPr>
        <w:t>“</w:t>
      </w:r>
      <w:r>
        <w:rPr>
          <w:w w:val="67"/>
          <w:rtl/>
        </w:rPr>
        <w:t>نما،</w:t>
      </w:r>
      <w:r>
        <w:rPr>
          <w:w w:val="67"/>
        </w:rPr>
        <w:t>”</w:t>
      </w:r>
      <w:r>
        <w:rPr>
          <w:w w:val="67"/>
          <w:rtl/>
        </w:rPr>
        <w:t>ٿوم</w:t>
      </w:r>
      <w:r>
        <w:rPr>
          <w:w w:val="67"/>
        </w:rPr>
        <w:t>“</w:t>
      </w:r>
      <w:r>
        <w:rPr>
          <w:w w:val="67"/>
          <w:rtl/>
        </w:rPr>
        <w:t>کينظر</w:t>
      </w:r>
    </w:p>
    <w:p w14:paraId="3A6773E8">
      <w:pPr>
        <w:pStyle w:val="13"/>
        <w:spacing w:line="334" w:lineRule="exact"/>
        <w:ind w:right="147"/>
        <w:jc w:val="right"/>
      </w:pPr>
      <w:r>
        <w:rPr>
          <w:rFonts w:ascii="Times New Roman" w:cs="Times New Roman"/>
          <w:spacing w:val="-12"/>
          <w:w w:val="95"/>
        </w:rPr>
        <w:t>(Anti</w:t>
      </w:r>
      <w:r>
        <w:rPr>
          <w:rFonts w:ascii="Times New Roman" w:cs="Times New Roman"/>
          <w:spacing w:val="-6"/>
        </w:rPr>
        <w:t xml:space="preserve"> </w:t>
      </w:r>
      <w:r>
        <w:rPr>
          <w:rFonts w:ascii="Times New Roman" w:cs="Times New Roman"/>
          <w:spacing w:val="-12"/>
          <w:w w:val="95"/>
        </w:rPr>
        <w:t>inflammatory</w:t>
      </w:r>
      <w:r>
        <w:rPr>
          <w:rFonts w:ascii="Times New Roman" w:cs="Times New Roman"/>
          <w:spacing w:val="-5"/>
        </w:rPr>
        <w:t xml:space="preserve"> </w:t>
      </w:r>
      <w:r>
        <w:rPr>
          <w:rFonts w:ascii="Times New Roman" w:cs="Times New Roman"/>
          <w:spacing w:val="-12"/>
          <w:w w:val="95"/>
        </w:rPr>
        <w:t>activity</w:t>
      </w:r>
      <w:r>
        <w:rPr>
          <w:rFonts w:ascii="Times New Roman" w:cs="Times New Roman"/>
          <w:spacing w:val="-6"/>
        </w:rPr>
        <w:t xml:space="preserve"> </w:t>
      </w:r>
      <w:r>
        <w:rPr>
          <w:rFonts w:ascii="Times New Roman" w:cs="Times New Roman"/>
          <w:spacing w:val="-12"/>
          <w:w w:val="95"/>
        </w:rPr>
        <w:t>of</w:t>
      </w:r>
      <w:r>
        <w:rPr>
          <w:rFonts w:ascii="Times New Roman" w:cs="Times New Roman"/>
          <w:spacing w:val="-5"/>
        </w:rPr>
        <w:t xml:space="preserve"> </w:t>
      </w:r>
      <w:r>
        <w:rPr>
          <w:rFonts w:ascii="Times New Roman" w:cs="Times New Roman"/>
          <w:spacing w:val="-12"/>
          <w:w w:val="95"/>
        </w:rPr>
        <w:t>Garlic</w:t>
      </w:r>
      <w:r>
        <w:rPr>
          <w:rFonts w:ascii="Times New Roman" w:cs="Times New Roman"/>
          <w:spacing w:val="-6"/>
        </w:rPr>
        <w:t xml:space="preserve"> </w:t>
      </w:r>
      <w:r>
        <w:rPr>
          <w:rFonts w:ascii="Times New Roman" w:cs="Times New Roman"/>
          <w:spacing w:val="-12"/>
          <w:w w:val="95"/>
        </w:rPr>
        <w:t>in</w:t>
      </w:r>
      <w:r>
        <w:rPr>
          <w:rFonts w:ascii="Times New Roman" w:cs="Times New Roman"/>
          <w:spacing w:val="-5"/>
        </w:rPr>
        <w:t xml:space="preserve"> </w:t>
      </w:r>
      <w:r>
        <w:rPr>
          <w:rFonts w:ascii="Times New Roman" w:cs="Times New Roman"/>
          <w:spacing w:val="-12"/>
          <w:w w:val="95"/>
        </w:rPr>
        <w:t>osteoarthritis</w:t>
      </w:r>
      <w:r>
        <w:rPr>
          <w:rFonts w:ascii="Times New Roman" w:cs="Times New Roman"/>
          <w:spacing w:val="-2"/>
        </w:rPr>
        <w:t xml:space="preserve"> </w:t>
      </w:r>
      <w:r>
        <w:rPr>
          <w:rFonts w:ascii="Times New Roman" w:cs="Times New Roman"/>
          <w:spacing w:val="-12"/>
          <w:w w:val="95"/>
        </w:rPr>
        <w:t>and</w:t>
      </w:r>
      <w:r>
        <w:rPr>
          <w:rFonts w:ascii="Times New Roman" w:cs="Times New Roman"/>
          <w:spacing w:val="1"/>
        </w:rPr>
        <w:t xml:space="preserve"> </w:t>
      </w:r>
      <w:r>
        <w:rPr>
          <w:rFonts w:ascii="Times New Roman" w:cs="Times New Roman"/>
          <w:spacing w:val="-12"/>
          <w:w w:val="95"/>
        </w:rPr>
        <w:t>rheumatoid</w:t>
      </w:r>
      <w:r>
        <w:rPr>
          <w:rFonts w:ascii="Times New Roman" w:cs="Times New Roman"/>
          <w:spacing w:val="-20"/>
          <w:w w:val="95"/>
        </w:rPr>
        <w:t xml:space="preserve"> </w:t>
      </w:r>
      <w:r>
        <w:rPr>
          <w:spacing w:val="-12"/>
          <w:w w:val="95"/>
        </w:rPr>
        <w:t>.</w:t>
      </w:r>
      <w:r>
        <w:rPr>
          <w:spacing w:val="-12"/>
          <w:w w:val="95"/>
          <w:rtl/>
        </w:rPr>
        <w:t>گهرجي</w:t>
      </w:r>
      <w:r>
        <w:rPr>
          <w:spacing w:val="-7"/>
        </w:rPr>
        <w:t xml:space="preserve"> </w:t>
      </w:r>
      <w:r>
        <w:rPr>
          <w:spacing w:val="-12"/>
          <w:w w:val="95"/>
          <w:rtl/>
        </w:rPr>
        <w:t>ڪرڻ</w:t>
      </w:r>
      <w:r>
        <w:rPr>
          <w:spacing w:val="-7"/>
        </w:rPr>
        <w:t xml:space="preserve"> </w:t>
      </w:r>
      <w:r>
        <w:rPr>
          <w:spacing w:val="-12"/>
          <w:w w:val="80"/>
          <w:rtl/>
        </w:rPr>
        <w:t>نه</w:t>
      </w:r>
      <w:r>
        <w:rPr>
          <w:spacing w:val="-9"/>
        </w:rPr>
        <w:t xml:space="preserve"> </w:t>
      </w:r>
      <w:r>
        <w:rPr>
          <w:spacing w:val="-12"/>
          <w:w w:val="95"/>
          <w:rtl/>
        </w:rPr>
        <w:t>انداز</w:t>
      </w:r>
    </w:p>
    <w:p w14:paraId="52BD3575">
      <w:pPr>
        <w:pStyle w:val="13"/>
        <w:spacing w:line="322" w:lineRule="exact"/>
        <w:ind w:right="143"/>
        <w:jc w:val="right"/>
        <w:rPr>
          <w:rFonts w:ascii="Times New Roman"/>
        </w:rPr>
      </w:pPr>
      <w:r>
        <w:rPr>
          <w:rFonts w:ascii="Times New Roman"/>
          <w:spacing w:val="-2"/>
        </w:rPr>
        <w:t>.arthritis)</w:t>
      </w:r>
    </w:p>
    <w:p w14:paraId="024D5E58">
      <w:pPr>
        <w:pStyle w:val="13"/>
        <w:rPr>
          <w:rFonts w:ascii="Times New Roman"/>
          <w:sz w:val="20"/>
        </w:rPr>
      </w:pPr>
    </w:p>
    <w:p w14:paraId="258E1450">
      <w:pPr>
        <w:pStyle w:val="13"/>
        <w:rPr>
          <w:rFonts w:ascii="Times New Roman"/>
          <w:sz w:val="20"/>
        </w:rPr>
      </w:pPr>
    </w:p>
    <w:p w14:paraId="6D46AB01">
      <w:pPr>
        <w:pStyle w:val="13"/>
        <w:rPr>
          <w:rFonts w:ascii="Times New Roman"/>
          <w:sz w:val="20"/>
        </w:rPr>
      </w:pPr>
    </w:p>
    <w:p w14:paraId="4AE6A1DE">
      <w:pPr>
        <w:pStyle w:val="13"/>
        <w:spacing w:before="14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252730</wp:posOffset>
                </wp:positionV>
                <wp:extent cx="5772785" cy="55245"/>
                <wp:effectExtent l="0" t="0" r="0" b="0"/>
                <wp:wrapTopAndBottom/>
                <wp:docPr id="146" name="Graphic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6" o:spid="_x0000_s1026" o:spt="100" style="position:absolute;left:0pt;margin-left:70.55pt;margin-top:19.9pt;height:4.35pt;width:454.55pt;mso-position-horizontal-relative:page;mso-wrap-distance-bottom:0pt;mso-wrap-distance-top:0pt;z-index:-251608064;mso-width-relative:page;mso-height-relative:page;" fillcolor="#612322" filled="t" stroked="f" coordsize="5772785,55244" o:gfxdata="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51zD7NsAAAAKAQAA&#10;DwAAAAAAAAABACAAAAAiAAAAZHJzL2Rvd25yZXYueG1sUEsBAhQAFAAAAAgAh07iQAREuqR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1D517D2">
      <w:pPr>
        <w:pStyle w:val="13"/>
        <w:spacing w:after="0"/>
        <w:rPr>
          <w:rFonts w:ascii="Times New Roman"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A66CE01">
      <w:pPr>
        <w:pStyle w:val="13"/>
        <w:spacing w:before="11"/>
        <w:rPr>
          <w:rFonts w:ascii="Times New Roman"/>
          <w:sz w:val="3"/>
        </w:rPr>
      </w:pPr>
    </w:p>
    <w:p w14:paraId="67B6874D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C/1Pmx&#10;kgIAACMHAAAOAAAAAAAAAAEAIAAAACQBAABkcnMvZTJvRG9jLnhtbFBLBQYAAAAABgAGAFkBAAAo&#10;BgAAAAA=&#10;">
                <o:lock v:ext="edit" aspectratio="f"/>
                <v:shape id="Graphic 148" o:spid="_x0000_s1026" o:spt="100" style="position:absolute;left:0;top:0;height:40005;width:5737860;" fillcolor="#000000" filled="t" stroked="f" coordsize="5737860,40005" o:gfxdata="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xRQH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9D7B387">
      <w:pPr>
        <w:bidi/>
        <w:spacing w:before="268"/>
        <w:ind w:left="158" w:right="0" w:firstLine="0"/>
        <w:jc w:val="left"/>
        <w:rPr>
          <w:sz w:val="44"/>
          <w:szCs w:val="44"/>
        </w:rPr>
      </w:pPr>
      <w:r>
        <w:rPr>
          <w:w w:val="72"/>
          <w:sz w:val="44"/>
          <w:szCs w:val="44"/>
          <w:rtl/>
        </w:rPr>
        <w:t>هڏن</w:t>
      </w:r>
      <w:r>
        <w:rPr>
          <w:spacing w:val="-12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کي</w:t>
      </w:r>
      <w:r>
        <w:rPr>
          <w:spacing w:val="-11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سوزش</w:t>
      </w:r>
      <w:r>
        <w:rPr>
          <w:spacing w:val="-6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کان</w:t>
      </w:r>
      <w:r>
        <w:rPr>
          <w:spacing w:val="-10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بچائڻ</w:t>
      </w:r>
      <w:r>
        <w:rPr>
          <w:spacing w:val="-11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۾</w:t>
      </w:r>
      <w:r>
        <w:rPr>
          <w:spacing w:val="-10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ٿوم</w:t>
      </w:r>
      <w:r>
        <w:rPr>
          <w:spacing w:val="-11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جو</w:t>
      </w:r>
      <w:r>
        <w:rPr>
          <w:spacing w:val="-9"/>
          <w:w w:val="7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ڪردار</w:t>
      </w:r>
    </w:p>
    <w:p w14:paraId="7C5EC6B4">
      <w:pPr>
        <w:pStyle w:val="13"/>
        <w:bidi/>
        <w:spacing w:before="62" w:line="271" w:lineRule="auto"/>
        <w:ind w:left="155" w:right="311" w:firstLine="445"/>
        <w:jc w:val="left"/>
      </w:pPr>
      <w:r>
        <w:rPr>
          <w:w w:val="71"/>
          <w:rtl/>
        </w:rPr>
        <w:t>ٿوم ۾ هڪ طرف دل کي تازگي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بخشڻ ۽ دل جي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بيمارين کي ڪنٽرول ڪرڻ جي صلاحيت حاصل آهي ته </w:t>
      </w:r>
      <w:r>
        <w:rPr>
          <w:w w:val="72"/>
          <w:rtl/>
        </w:rPr>
        <w:t>وري ٻي طرف هن جو ڪم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جسم 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هڏن</w:t>
      </w:r>
      <w:r>
        <w:rPr>
          <w:spacing w:val="80"/>
          <w:w w:val="150"/>
          <w:position w:val="1"/>
          <w:rtl/>
        </w:rPr>
        <w:t xml:space="preserve"> </w:t>
      </w:r>
      <w:r>
        <w:rPr>
          <w:w w:val="72"/>
          <w:rtl/>
        </w:rPr>
        <w:t>گڏن کي تازگي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بخشڻ ۽ جسماني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هڏائين پڃري جو خيال رکڻ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40"/>
          <w:rtl/>
        </w:rPr>
        <w:t xml:space="preserve"> </w:t>
      </w:r>
      <w:r>
        <w:rPr>
          <w:w w:val="65"/>
          <w:rtl/>
        </w:rPr>
        <w:t>آسٽيوآرٿرائيٽس ۽ ريوميٽوئڊ آرٿرائيٽس نالي ٻه بيماريون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عام طور تي خواتين ۾ وڌيڪ ۽ مردن ۾ ڪجهه گهٽ</w:t>
      </w:r>
      <w:r>
        <w:rPr>
          <w:rtl/>
        </w:rPr>
        <w:t xml:space="preserve"> </w:t>
      </w:r>
      <w:r>
        <w:rPr>
          <w:w w:val="67"/>
          <w:rtl/>
        </w:rPr>
        <w:t>نظر اينديون آهن</w:t>
      </w:r>
      <w:r>
        <w:rPr>
          <w:w w:val="67"/>
        </w:rPr>
        <w:t>.</w:t>
      </w:r>
      <w:r>
        <w:rPr>
          <w:w w:val="67"/>
          <w:rtl/>
        </w:rPr>
        <w:t xml:space="preserve"> پهرين بيماري آسٽيوآرٿرائيٽس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خاص طور تي خواتين ۾ ماهواري بند ٿي وڃڻ بعد ظاهر ٿيڻ</w:t>
      </w:r>
      <w:r>
        <w:rPr>
          <w:spacing w:val="80"/>
          <w:rtl/>
        </w:rPr>
        <w:t xml:space="preserve"> </w:t>
      </w:r>
      <w:r>
        <w:rPr>
          <w:w w:val="70"/>
          <w:rtl/>
        </w:rPr>
        <w:t>شروع</w:t>
      </w:r>
      <w:r>
        <w:rPr>
          <w:rtl/>
        </w:rPr>
        <w:t xml:space="preserve"> </w:t>
      </w:r>
      <w:r>
        <w:rPr>
          <w:w w:val="70"/>
          <w:rtl/>
        </w:rPr>
        <w:t>ٿيندي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پوءِ</w:t>
      </w:r>
      <w:r>
        <w:rPr>
          <w:rtl/>
        </w:rPr>
        <w:t xml:space="preserve"> </w:t>
      </w:r>
      <w:r>
        <w:rPr>
          <w:w w:val="70"/>
          <w:rtl/>
        </w:rPr>
        <w:t>جيڪڏهن</w:t>
      </w:r>
      <w:r>
        <w:rPr>
          <w:rtl/>
        </w:rPr>
        <w:t xml:space="preserve"> </w:t>
      </w:r>
      <w:r>
        <w:rPr>
          <w:w w:val="70"/>
          <w:rtl/>
        </w:rPr>
        <w:t>خاص</w:t>
      </w:r>
      <w:r>
        <w:rPr>
          <w:rtl/>
        </w:rPr>
        <w:t xml:space="preserve"> </w:t>
      </w:r>
      <w:r>
        <w:rPr>
          <w:w w:val="70"/>
          <w:rtl/>
        </w:rPr>
        <w:t>خيال</w:t>
      </w:r>
      <w:r>
        <w:rPr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رکيو</w:t>
      </w:r>
      <w:r>
        <w:rPr>
          <w:rtl/>
        </w:rPr>
        <w:t xml:space="preserve"> </w:t>
      </w:r>
      <w:r>
        <w:rPr>
          <w:w w:val="70"/>
          <w:rtl/>
        </w:rPr>
        <w:t>وڃي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آهستي</w:t>
      </w:r>
      <w:r>
        <w:rPr>
          <w:rtl/>
        </w:rPr>
        <w:t xml:space="preserve"> </w:t>
      </w:r>
      <w:r>
        <w:rPr>
          <w:w w:val="70"/>
          <w:rtl/>
        </w:rPr>
        <w:t>آهستي</w:t>
      </w:r>
      <w:r>
        <w:rPr>
          <w:rtl/>
        </w:rPr>
        <w:t xml:space="preserve"> </w:t>
      </w:r>
      <w:r>
        <w:rPr>
          <w:w w:val="70"/>
          <w:rtl/>
        </w:rPr>
        <w:t>وڌي</w:t>
      </w:r>
      <w:r>
        <w:rPr>
          <w:rtl/>
        </w:rPr>
        <w:t xml:space="preserve"> </w:t>
      </w:r>
      <w:r>
        <w:rPr>
          <w:w w:val="70"/>
          <w:rtl/>
        </w:rPr>
        <w:t>بيماريءَ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روپ</w:t>
      </w:r>
      <w:r>
        <w:rPr>
          <w:rtl/>
        </w:rPr>
        <w:t xml:space="preserve"> </w:t>
      </w:r>
      <w:r>
        <w:rPr>
          <w:w w:val="70"/>
          <w:rtl/>
        </w:rPr>
        <w:t xml:space="preserve">ڌاري </w:t>
      </w:r>
      <w:r>
        <w:rPr>
          <w:w w:val="68"/>
          <w:rtl/>
        </w:rPr>
        <w:t>سگهي ٿي جڏهن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ته ريوميٽوئڊ آرٿرائيٽس وري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آهي ئي وڏيءَ عمر ۾ هڏن جي بيماريءَ جو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نالو، جيڪا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مردن ۾</w:t>
      </w:r>
      <w:r>
        <w:rPr>
          <w:spacing w:val="80"/>
          <w:rtl/>
        </w:rPr>
        <w:t xml:space="preserve"> </w:t>
      </w:r>
      <w:r>
        <w:rPr>
          <w:w w:val="67"/>
          <w:rtl/>
        </w:rPr>
        <w:t>ڪجهه گهٽ جڏهن ته خواتين منجهه سرس نظر ايندي آهي</w:t>
      </w:r>
      <w:r>
        <w:rPr>
          <w:w w:val="67"/>
        </w:rPr>
        <w:t>.</w:t>
      </w:r>
      <w:r>
        <w:rPr>
          <w:w w:val="67"/>
          <w:rtl/>
        </w:rPr>
        <w:t xml:space="preserve"> موروثي طور به هيءَ بيماري هڪ نسل کان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 xml:space="preserve">ٻي نسل </w:t>
      </w:r>
      <w:r>
        <w:rPr>
          <w:w w:val="64"/>
          <w:rtl/>
        </w:rPr>
        <w:t>ڏانهن پڻ منتقل ٿي</w:t>
      </w:r>
      <w:r>
        <w:rPr>
          <w:spacing w:val="-6"/>
          <w:rtl/>
        </w:rPr>
        <w:t xml:space="preserve"> </w:t>
      </w:r>
      <w:r>
        <w:rPr>
          <w:w w:val="64"/>
          <w:rtl/>
        </w:rPr>
        <w:t>سگهي ٿي</w:t>
      </w:r>
      <w:r>
        <w:rPr>
          <w:w w:val="64"/>
        </w:rPr>
        <w:t>.</w:t>
      </w:r>
      <w:r>
        <w:rPr>
          <w:w w:val="64"/>
          <w:rtl/>
        </w:rPr>
        <w:t xml:space="preserve"> جڏهن ته ڪجهه</w:t>
      </w:r>
      <w:r>
        <w:rPr>
          <w:spacing w:val="-7"/>
          <w:rtl/>
        </w:rPr>
        <w:t xml:space="preserve"> </w:t>
      </w:r>
      <w:r>
        <w:rPr>
          <w:w w:val="64"/>
          <w:rtl/>
        </w:rPr>
        <w:t>ماڻهن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منجهه ٻين بيمارين جي باعث</w:t>
      </w:r>
      <w:r>
        <w:rPr>
          <w:spacing w:val="-7"/>
          <w:rtl/>
        </w:rPr>
        <w:t xml:space="preserve"> </w:t>
      </w:r>
      <w:r>
        <w:rPr>
          <w:w w:val="64"/>
          <w:rtl/>
        </w:rPr>
        <w:t>پڻ ٿي سگهي</w:t>
      </w:r>
      <w:r>
        <w:rPr>
          <w:spacing w:val="-6"/>
          <w:rtl/>
        </w:rPr>
        <w:t xml:space="preserve"> </w:t>
      </w:r>
      <w:r>
        <w:rPr>
          <w:w w:val="64"/>
          <w:rtl/>
        </w:rPr>
        <w:t>ٿي</w:t>
      </w:r>
      <w:r>
        <w:rPr>
          <w:w w:val="64"/>
        </w:rPr>
        <w:t>.</w:t>
      </w:r>
    </w:p>
    <w:p w14:paraId="26B6F601">
      <w:pPr>
        <w:pStyle w:val="13"/>
        <w:bidi/>
        <w:spacing w:line="268" w:lineRule="auto"/>
        <w:ind w:left="145" w:right="312" w:firstLine="429"/>
        <w:jc w:val="left"/>
      </w:pPr>
      <w:r>
        <w:rPr>
          <w:w w:val="70"/>
        </w:rPr>
        <w:t>”</w:t>
      </w:r>
      <w:r>
        <w:rPr>
          <w:w w:val="70"/>
          <w:rtl/>
        </w:rPr>
        <w:t>ٿوم</w:t>
      </w:r>
      <w:r>
        <w:rPr>
          <w:w w:val="70"/>
        </w:rPr>
        <w:t>“</w:t>
      </w:r>
      <w:r>
        <w:rPr>
          <w:spacing w:val="-15"/>
          <w:rtl/>
        </w:rPr>
        <w:t xml:space="preserve"> </w:t>
      </w:r>
      <w:r>
        <w:rPr>
          <w:w w:val="70"/>
          <w:rtl/>
        </w:rPr>
        <w:t>۾اللهتعالٰيقدرتيطورتياهڙيتهخاصيت۽خاصقسمجا</w:t>
      </w:r>
      <w:r>
        <w:rPr>
          <w:spacing w:val="-7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جزا</w:t>
      </w:r>
      <w:r>
        <w:rPr>
          <w:w w:val="70"/>
        </w:rPr>
        <w:t>“</w:t>
      </w:r>
      <w:r>
        <w:rPr>
          <w:w w:val="70"/>
          <w:rtl/>
        </w:rPr>
        <w:t>محفوظرکياآهنجوانجياستعمال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63"/>
          <w:rtl/>
        </w:rPr>
        <w:t>انسان هنن خطرناڪ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بيمارين کان آسانيءَ سان پنهنجو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بچاءَ ڪري سگهي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ٿو</w:t>
      </w:r>
      <w:r>
        <w:rPr>
          <w:w w:val="63"/>
        </w:rPr>
        <w:t>.</w:t>
      </w:r>
      <w:r>
        <w:rPr>
          <w:w w:val="63"/>
          <w:rtl/>
        </w:rPr>
        <w:t xml:space="preserve"> ڪنهن به طريقي سان پيدا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ٿيندڙ سوزش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 جيڪا</w:t>
      </w:r>
      <w:r>
        <w:rPr>
          <w:spacing w:val="-18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هڏن</w:t>
      </w:r>
      <w:r>
        <w:rPr>
          <w:w w:val="69"/>
        </w:rPr>
        <w:t>“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16"/>
          <w:w w:val="69"/>
          <w:rtl/>
        </w:rPr>
        <w:t xml:space="preserve"> </w:t>
      </w:r>
      <w:r>
        <w:rPr>
          <w:w w:val="69"/>
          <w:rtl/>
        </w:rPr>
        <w:t>ڪمزوري</w:t>
      </w:r>
      <w:r>
        <w:rPr>
          <w:spacing w:val="-16"/>
          <w:w w:val="69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15"/>
          <w:w w:val="69"/>
          <w:rtl/>
        </w:rPr>
        <w:t xml:space="preserve"> </w:t>
      </w:r>
      <w:r>
        <w:rPr>
          <w:w w:val="69"/>
          <w:rtl/>
        </w:rPr>
        <w:t>ڪري۽</w:t>
      </w:r>
      <w:r>
        <w:rPr>
          <w:spacing w:val="-13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سور</w:t>
      </w:r>
      <w:r>
        <w:rPr>
          <w:w w:val="69"/>
        </w:rPr>
        <w:t>“</w:t>
      </w:r>
      <w:r>
        <w:rPr>
          <w:w w:val="69"/>
          <w:rtl/>
        </w:rPr>
        <w:t>۽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تڪليف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جواحساس</w:t>
      </w:r>
      <w:r>
        <w:rPr>
          <w:spacing w:val="-16"/>
          <w:w w:val="69"/>
          <w:rtl/>
        </w:rPr>
        <w:t xml:space="preserve"> </w:t>
      </w:r>
      <w:r>
        <w:rPr>
          <w:w w:val="69"/>
          <w:rtl/>
        </w:rPr>
        <w:t>ڏياري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تنهن</w:t>
      </w:r>
      <w:r>
        <w:rPr>
          <w:spacing w:val="-15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5"/>
          <w:w w:val="69"/>
          <w:rtl/>
        </w:rPr>
        <w:t xml:space="preserve"> </w:t>
      </w:r>
      <w:r>
        <w:rPr>
          <w:w w:val="69"/>
          <w:rtl/>
        </w:rPr>
        <w:t>بخوبي</w:t>
      </w:r>
      <w:r>
        <w:rPr>
          <w:spacing w:val="-14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17"/>
          <w:w w:val="69"/>
          <w:rtl/>
        </w:rPr>
        <w:t xml:space="preserve"> </w:t>
      </w:r>
      <w:r>
        <w:rPr>
          <w:w w:val="69"/>
          <w:rtl/>
        </w:rPr>
        <w:t>پنهنجو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15"/>
          <w:w w:val="69"/>
          <w:rtl/>
        </w:rPr>
        <w:t xml:space="preserve"> </w:t>
      </w:r>
      <w:r>
        <w:rPr>
          <w:w w:val="69"/>
          <w:rtl/>
        </w:rPr>
        <w:t>کي</w:t>
      </w:r>
    </w:p>
    <w:p w14:paraId="1E8FBDC1">
      <w:pPr>
        <w:pStyle w:val="13"/>
        <w:bidi/>
        <w:spacing w:line="334" w:lineRule="exact"/>
        <w:ind w:left="145" w:right="0" w:firstLine="0"/>
        <w:jc w:val="left"/>
      </w:pPr>
      <w:r>
        <w:rPr>
          <w:w w:val="73"/>
          <w:rtl/>
        </w:rPr>
        <w:t>بچائي</w:t>
      </w:r>
      <w:r>
        <w:rPr>
          <w:spacing w:val="55"/>
          <w:rtl/>
        </w:rPr>
        <w:t xml:space="preserve"> </w:t>
      </w:r>
      <w:r>
        <w:rPr>
          <w:w w:val="73"/>
          <w:rtl/>
        </w:rPr>
        <w:t>سگهون</w:t>
      </w:r>
      <w:r>
        <w:rPr>
          <w:spacing w:val="50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54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ٿوم</w:t>
      </w:r>
      <w:r>
        <w:rPr>
          <w:w w:val="73"/>
        </w:rPr>
        <w:t>“</w:t>
      </w:r>
      <w:r>
        <w:rPr>
          <w:spacing w:val="53"/>
          <w:rtl/>
        </w:rPr>
        <w:t xml:space="preserve"> </w:t>
      </w:r>
      <w:r>
        <w:rPr>
          <w:w w:val="73"/>
          <w:rtl/>
        </w:rPr>
        <w:t>۾</w:t>
      </w:r>
      <w:r>
        <w:rPr>
          <w:spacing w:val="52"/>
          <w:rtl/>
        </w:rPr>
        <w:t xml:space="preserve"> </w:t>
      </w:r>
      <w:r>
        <w:rPr>
          <w:w w:val="73"/>
          <w:rtl/>
        </w:rPr>
        <w:t>اهڙا</w:t>
      </w:r>
      <w:r>
        <w:rPr>
          <w:spacing w:val="47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50"/>
          <w:rtl/>
        </w:rPr>
        <w:t xml:space="preserve"> </w:t>
      </w:r>
      <w:r>
        <w:rPr>
          <w:w w:val="73"/>
          <w:rtl/>
        </w:rPr>
        <w:t>ڪيميائي</w:t>
      </w:r>
      <w:r>
        <w:rPr>
          <w:spacing w:val="54"/>
          <w:rtl/>
        </w:rPr>
        <w:t xml:space="preserve"> </w:t>
      </w:r>
      <w:r>
        <w:rPr>
          <w:w w:val="73"/>
          <w:rtl/>
        </w:rPr>
        <w:t>مرڪب</w:t>
      </w:r>
      <w:r>
        <w:rPr>
          <w:spacing w:val="56"/>
          <w:rtl/>
        </w:rPr>
        <w:t xml:space="preserve"> </w:t>
      </w:r>
      <w:r>
        <w:rPr>
          <w:w w:val="73"/>
        </w:rPr>
        <w:t>Compounds)</w:t>
      </w:r>
      <w:r>
        <w:rPr>
          <w:spacing w:val="50"/>
          <w:rtl/>
        </w:rPr>
        <w:t xml:space="preserve"> </w:t>
      </w:r>
      <w:r>
        <w:rPr>
          <w:w w:val="73"/>
        </w:rPr>
        <w:t>(Chemical</w:t>
      </w:r>
      <w:r>
        <w:rPr>
          <w:spacing w:val="48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56"/>
          <w:rtl/>
        </w:rPr>
        <w:t xml:space="preserve"> </w:t>
      </w:r>
      <w:r>
        <w:rPr>
          <w:w w:val="73"/>
          <w:rtl/>
        </w:rPr>
        <w:t>آهن،</w:t>
      </w:r>
      <w:r>
        <w:rPr>
          <w:spacing w:val="50"/>
          <w:rtl/>
        </w:rPr>
        <w:t xml:space="preserve"> </w:t>
      </w:r>
      <w:r>
        <w:rPr>
          <w:w w:val="73"/>
          <w:rtl/>
        </w:rPr>
        <w:t>جيڪي</w:t>
      </w:r>
    </w:p>
    <w:p w14:paraId="71C0C6AD">
      <w:pPr>
        <w:pStyle w:val="13"/>
        <w:bidi/>
        <w:spacing w:before="47" w:line="268" w:lineRule="auto"/>
        <w:ind w:left="146" w:right="0" w:firstLine="0"/>
        <w:jc w:val="left"/>
      </w:pPr>
      <w:r>
        <w:rPr>
          <w:w w:val="72"/>
          <w:rtl/>
        </w:rPr>
        <w:t xml:space="preserve">لائپوآڪسيجينز ۽ سائيڪلو آڪسيجنينز </w:t>
      </w:r>
      <w:r>
        <w:rPr>
          <w:w w:val="72"/>
        </w:rPr>
        <w:t>cycloxygenase)</w:t>
      </w:r>
      <w:r>
        <w:rPr>
          <w:w w:val="72"/>
          <w:rtl/>
        </w:rPr>
        <w:t xml:space="preserve"> </w:t>
      </w:r>
      <w:r>
        <w:rPr>
          <w:w w:val="72"/>
        </w:rPr>
        <w:t>and</w:t>
      </w:r>
      <w:r>
        <w:rPr>
          <w:w w:val="72"/>
          <w:rtl/>
        </w:rPr>
        <w:t xml:space="preserve"> </w:t>
      </w:r>
      <w:r>
        <w:rPr>
          <w:w w:val="72"/>
        </w:rPr>
        <w:t>(Lypoxygenase</w:t>
      </w:r>
      <w:r>
        <w:rPr>
          <w:w w:val="72"/>
          <w:rtl/>
        </w:rPr>
        <w:t xml:space="preserve"> کي ٺهڻ کان روڪين ٿا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دراصل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هي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ٻن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انيزائم</w:t>
      </w:r>
      <w:r>
        <w:rPr>
          <w:spacing w:val="-3"/>
          <w:w w:val="67"/>
          <w:rtl/>
        </w:rPr>
        <w:t xml:space="preserve"> </w:t>
      </w:r>
      <w:r>
        <w:rPr>
          <w:w w:val="67"/>
        </w:rPr>
        <w:t>(Enzymes)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نالا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جيڪي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سوزش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19"/>
          <w:rtl/>
        </w:rPr>
        <w:t xml:space="preserve"> </w:t>
      </w:r>
      <w:r>
        <w:rPr>
          <w:w w:val="67"/>
          <w:rtl/>
        </w:rPr>
        <w:t>ڪندڙ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پروسٽا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گلينڊنس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ٿرومبوئڪسزينس</w:t>
      </w:r>
    </w:p>
    <w:p w14:paraId="79FFA9C9">
      <w:pPr>
        <w:pStyle w:val="13"/>
        <w:spacing w:before="2"/>
        <w:ind w:left="312"/>
      </w:pPr>
      <w:r>
        <w:rPr>
          <w:spacing w:val="-6"/>
          <w:w w:val="85"/>
          <w:rtl/>
        </w:rPr>
        <w:t>کي</w:t>
      </w:r>
      <w:r>
        <w:rPr>
          <w:rFonts w:ascii="Times New Roman" w:cs="Times New Roman"/>
          <w:spacing w:val="-6"/>
          <w:w w:val="85"/>
        </w:rPr>
        <w:t>(Inflammation)</w:t>
      </w:r>
      <w:r>
        <w:rPr>
          <w:rFonts w:ascii="Times New Roman" w:cs="Times New Roman"/>
          <w:spacing w:val="64"/>
        </w:rPr>
        <w:t xml:space="preserve"> </w:t>
      </w:r>
      <w:r>
        <w:rPr>
          <w:spacing w:val="-6"/>
          <w:w w:val="85"/>
          <w:rtl/>
        </w:rPr>
        <w:t>انطرحهنعملسانسوزش</w:t>
      </w:r>
      <w:r>
        <w:rPr>
          <w:spacing w:val="-6"/>
          <w:w w:val="85"/>
        </w:rPr>
        <w:t>.</w:t>
      </w:r>
      <w:r>
        <w:rPr>
          <w:spacing w:val="-6"/>
          <w:w w:val="85"/>
          <w:rtl/>
        </w:rPr>
        <w:t>پيداڪنداآهن</w:t>
      </w:r>
      <w:r>
        <w:rPr>
          <w:spacing w:val="57"/>
        </w:rPr>
        <w:t xml:space="preserve">  </w:t>
      </w:r>
      <w:r>
        <w:rPr>
          <w:spacing w:val="-6"/>
          <w:w w:val="85"/>
        </w:rPr>
        <w:t>(Prostaglandinsandthrumboxanes)</w:t>
      </w:r>
    </w:p>
    <w:p w14:paraId="485CF57A">
      <w:pPr>
        <w:pStyle w:val="13"/>
        <w:bidi/>
        <w:spacing w:before="43" w:line="268" w:lineRule="auto"/>
        <w:ind w:left="144" w:right="312" w:firstLine="4"/>
        <w:jc w:val="left"/>
      </w:pPr>
      <w:r>
        <w:rPr>
          <w:w w:val="77"/>
          <w:rtl/>
        </w:rPr>
        <w:t>ڪافي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حد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تائين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روڪي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سگهجي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ٿو</w:t>
      </w:r>
      <w:r>
        <w:rPr>
          <w:w w:val="77"/>
        </w:rPr>
        <w:t>.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هي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سوزش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مخالف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مرڪب</w:t>
      </w:r>
      <w:r>
        <w:rPr>
          <w:spacing w:val="-4"/>
          <w:w w:val="77"/>
          <w:rtl/>
        </w:rPr>
        <w:t xml:space="preserve"> </w:t>
      </w:r>
      <w:r>
        <w:rPr>
          <w:w w:val="77"/>
        </w:rPr>
        <w:t>Compounds)</w:t>
      </w:r>
      <w:r>
        <w:rPr>
          <w:rFonts w:ascii="Times New Roman" w:hAnsi="Times New Roman" w:cs="Times New Roman"/>
          <w:spacing w:val="-8"/>
          <w:w w:val="77"/>
          <w:rtl/>
        </w:rPr>
        <w:t xml:space="preserve"> </w:t>
      </w:r>
      <w:r>
        <w:rPr>
          <w:w w:val="77"/>
        </w:rPr>
        <w:t>(</w:t>
      </w:r>
      <w:r>
        <w:rPr>
          <w:rFonts w:ascii="Times New Roman" w:hAnsi="Times New Roman" w:cs="Times New Roman"/>
          <w:w w:val="77"/>
        </w:rPr>
        <w:t>Anti-inflammatory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 xml:space="preserve">وٽامن </w:t>
      </w:r>
      <w:r>
        <w:rPr>
          <w:w w:val="70"/>
          <w:rtl/>
        </w:rPr>
        <w:t>سي</w:t>
      </w:r>
      <w:r>
        <w:rPr>
          <w:spacing w:val="-19"/>
          <w:w w:val="70"/>
          <w:rtl/>
        </w:rPr>
        <w:t xml:space="preserve"> </w:t>
      </w:r>
      <w:r>
        <w:rPr>
          <w:w w:val="70"/>
        </w:rPr>
        <w:t>C)</w:t>
      </w:r>
      <w:r>
        <w:rPr>
          <w:spacing w:val="-25"/>
          <w:w w:val="70"/>
          <w:rtl/>
        </w:rPr>
        <w:t xml:space="preserve"> </w:t>
      </w:r>
      <w:r>
        <w:rPr>
          <w:w w:val="70"/>
        </w:rPr>
        <w:t>(Vitamin</w:t>
      </w:r>
      <w:r>
        <w:rPr>
          <w:w w:val="70"/>
          <w:rtl/>
        </w:rPr>
        <w:t>سانگڏجي،</w:t>
      </w:r>
      <w:r>
        <w:rPr>
          <w:w w:val="70"/>
        </w:rPr>
        <w:t>”</w:t>
      </w:r>
      <w:r>
        <w:rPr>
          <w:w w:val="70"/>
          <w:rtl/>
        </w:rPr>
        <w:t>ٿوم</w:t>
      </w:r>
      <w:r>
        <w:rPr>
          <w:w w:val="70"/>
        </w:rPr>
        <w:t>“</w:t>
      </w:r>
      <w:r>
        <w:rPr>
          <w:w w:val="70"/>
          <w:rtl/>
        </w:rPr>
        <w:t>کيتمامگهڻوفائديمندبڻائينٿا</w:t>
      </w:r>
      <w:r>
        <w:rPr>
          <w:w w:val="70"/>
        </w:rPr>
        <w:t>.</w:t>
      </w:r>
      <w:r>
        <w:rPr>
          <w:w w:val="70"/>
          <w:rtl/>
        </w:rPr>
        <w:t>خاصطورتيتمامسختدمجيتڪليفيعني</w:t>
      </w:r>
      <w:r>
        <w:rPr>
          <w:spacing w:val="80"/>
          <w:rtl/>
        </w:rPr>
        <w:t xml:space="preserve"> </w:t>
      </w:r>
      <w:r>
        <w:rPr>
          <w:w w:val="64"/>
        </w:rPr>
        <w:t>(Asthma)</w:t>
      </w:r>
      <w:r>
        <w:rPr>
          <w:w w:val="64"/>
          <w:rtl/>
        </w:rPr>
        <w:t xml:space="preserve"> کي روڪڻ ۾ مددگار ثابت ٿين ٿا ۽ ساڳي وقت آسيٽوآرٿرائيٽس ۽ رئيوميٽوئڊ آرٿرائيٽس جي تڪليف </w:t>
      </w:r>
      <w:r>
        <w:rPr>
          <w:w w:val="65"/>
          <w:rtl/>
        </w:rPr>
        <w:t>دورانسور۽سوزشکي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گهٽائڻ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۾پڻمددگارثابتٿين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</w:p>
    <w:p w14:paraId="67EAE6C0">
      <w:pPr>
        <w:pStyle w:val="13"/>
        <w:spacing w:before="65"/>
        <w:rPr>
          <w:sz w:val="38"/>
        </w:rPr>
      </w:pPr>
    </w:p>
    <w:p w14:paraId="3101DAA3">
      <w:pPr>
        <w:bidi/>
        <w:spacing w:before="0"/>
        <w:ind w:left="151" w:right="0" w:firstLine="0"/>
        <w:jc w:val="left"/>
        <w:rPr>
          <w:sz w:val="38"/>
          <w:szCs w:val="38"/>
        </w:rPr>
      </w:pPr>
      <w:r>
        <w:rPr>
          <w:w w:val="60"/>
          <w:sz w:val="38"/>
          <w:szCs w:val="38"/>
          <w:rtl/>
        </w:rPr>
        <w:t>ٿوم</w:t>
      </w:r>
      <w:r>
        <w:rPr>
          <w:spacing w:val="-31"/>
          <w:sz w:val="38"/>
          <w:szCs w:val="38"/>
          <w:rtl/>
        </w:rPr>
        <w:t xml:space="preserve"> </w:t>
      </w:r>
      <w:r>
        <w:rPr>
          <w:w w:val="60"/>
          <w:sz w:val="38"/>
          <w:szCs w:val="38"/>
          <w:rtl/>
        </w:rPr>
        <w:t>جي</w:t>
      </w:r>
      <w:r>
        <w:rPr>
          <w:spacing w:val="-30"/>
          <w:sz w:val="38"/>
          <w:szCs w:val="38"/>
          <w:rtl/>
        </w:rPr>
        <w:t xml:space="preserve"> </w:t>
      </w:r>
      <w:r>
        <w:rPr>
          <w:w w:val="60"/>
          <w:sz w:val="38"/>
          <w:szCs w:val="38"/>
          <w:rtl/>
        </w:rPr>
        <w:t>اينٽي</w:t>
      </w:r>
      <w:r>
        <w:rPr>
          <w:spacing w:val="-30"/>
          <w:sz w:val="38"/>
          <w:szCs w:val="38"/>
          <w:rtl/>
        </w:rPr>
        <w:t xml:space="preserve"> </w:t>
      </w:r>
      <w:r>
        <w:rPr>
          <w:w w:val="60"/>
          <w:sz w:val="38"/>
          <w:szCs w:val="38"/>
          <w:rtl/>
        </w:rPr>
        <w:t>بئڪٽريل</w:t>
      </w:r>
      <w:r>
        <w:rPr>
          <w:spacing w:val="-25"/>
          <w:sz w:val="38"/>
          <w:szCs w:val="38"/>
          <w:rtl/>
        </w:rPr>
        <w:t xml:space="preserve"> </w:t>
      </w:r>
      <w:r>
        <w:rPr>
          <w:w w:val="60"/>
          <w:sz w:val="38"/>
          <w:szCs w:val="38"/>
          <w:rtl/>
        </w:rPr>
        <w:t>۽</w:t>
      </w:r>
      <w:r>
        <w:rPr>
          <w:spacing w:val="-31"/>
          <w:sz w:val="38"/>
          <w:szCs w:val="38"/>
          <w:rtl/>
        </w:rPr>
        <w:t xml:space="preserve"> </w:t>
      </w:r>
      <w:r>
        <w:rPr>
          <w:w w:val="60"/>
          <w:sz w:val="38"/>
          <w:szCs w:val="38"/>
          <w:rtl/>
        </w:rPr>
        <w:t>اينٽي</w:t>
      </w:r>
      <w:r>
        <w:rPr>
          <w:spacing w:val="-27"/>
          <w:sz w:val="38"/>
          <w:szCs w:val="38"/>
          <w:rtl/>
        </w:rPr>
        <w:t xml:space="preserve"> </w:t>
      </w:r>
      <w:r>
        <w:rPr>
          <w:w w:val="60"/>
          <w:sz w:val="38"/>
          <w:szCs w:val="38"/>
          <w:rtl/>
        </w:rPr>
        <w:t>وائرل</w:t>
      </w:r>
      <w:r>
        <w:rPr>
          <w:spacing w:val="-32"/>
          <w:sz w:val="38"/>
          <w:szCs w:val="38"/>
          <w:rtl/>
        </w:rPr>
        <w:t xml:space="preserve"> </w:t>
      </w:r>
      <w:r>
        <w:rPr>
          <w:w w:val="60"/>
          <w:sz w:val="38"/>
          <w:szCs w:val="38"/>
          <w:rtl/>
        </w:rPr>
        <w:t>ايڪٽوٽي</w:t>
      </w:r>
      <w:r>
        <w:rPr>
          <w:w w:val="60"/>
          <w:sz w:val="38"/>
          <w:szCs w:val="38"/>
        </w:rPr>
        <w:t>:</w:t>
      </w:r>
    </w:p>
    <w:p w14:paraId="367ABB4A">
      <w:pPr>
        <w:spacing w:before="12"/>
        <w:ind w:left="312" w:right="0" w:firstLine="0"/>
        <w:jc w:val="left"/>
        <w:rPr>
          <w:rFonts w:ascii="Times New Roman"/>
          <w:sz w:val="34"/>
        </w:rPr>
      </w:pPr>
      <w:r>
        <w:rPr>
          <w:rFonts w:ascii="Times New Roman"/>
          <w:sz w:val="34"/>
        </w:rPr>
        <w:t>(Anti-Bacterial</w:t>
      </w:r>
      <w:r>
        <w:rPr>
          <w:rFonts w:ascii="Times New Roman"/>
          <w:spacing w:val="-8"/>
          <w:sz w:val="34"/>
        </w:rPr>
        <w:t xml:space="preserve"> </w:t>
      </w:r>
      <w:r>
        <w:rPr>
          <w:rFonts w:ascii="Times New Roman"/>
          <w:sz w:val="34"/>
        </w:rPr>
        <w:t>and</w:t>
      </w:r>
      <w:r>
        <w:rPr>
          <w:rFonts w:ascii="Times New Roman"/>
          <w:spacing w:val="-8"/>
          <w:sz w:val="34"/>
        </w:rPr>
        <w:t xml:space="preserve"> </w:t>
      </w:r>
      <w:r>
        <w:rPr>
          <w:rFonts w:ascii="Times New Roman"/>
          <w:sz w:val="34"/>
        </w:rPr>
        <w:t>Anti-Viral</w:t>
      </w:r>
      <w:r>
        <w:rPr>
          <w:rFonts w:ascii="Times New Roman"/>
          <w:spacing w:val="-7"/>
          <w:sz w:val="34"/>
        </w:rPr>
        <w:t xml:space="preserve"> </w:t>
      </w:r>
      <w:r>
        <w:rPr>
          <w:rFonts w:ascii="Times New Roman"/>
          <w:spacing w:val="-2"/>
          <w:sz w:val="34"/>
        </w:rPr>
        <w:t>activity)</w:t>
      </w:r>
    </w:p>
    <w:p w14:paraId="0AE29BD0">
      <w:pPr>
        <w:pStyle w:val="13"/>
        <w:bidi/>
        <w:spacing w:before="7" w:line="271" w:lineRule="auto"/>
        <w:ind w:left="143" w:right="312" w:firstLine="437"/>
        <w:jc w:val="left"/>
      </w:pPr>
      <w:r>
        <w:rPr>
          <w:w w:val="64"/>
          <w:rtl/>
        </w:rPr>
        <w:t>ٿوم</w:t>
      </w:r>
      <w:r>
        <w:rPr>
          <w:spacing w:val="-5"/>
          <w:rtl/>
        </w:rPr>
        <w:t xml:space="preserve"> </w:t>
      </w:r>
      <w:r>
        <w:rPr>
          <w:w w:val="64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قدرتي</w:t>
      </w:r>
      <w:r>
        <w:rPr>
          <w:spacing w:val="-6"/>
          <w:rtl/>
        </w:rPr>
        <w:t xml:space="preserve"> </w:t>
      </w:r>
      <w:r>
        <w:rPr>
          <w:w w:val="64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4"/>
        </w:rPr>
        <w:t>)</w:t>
      </w:r>
      <w:r>
        <w:rPr>
          <w:w w:val="64"/>
          <w:rtl/>
        </w:rPr>
        <w:t>بئڪٽريا</w:t>
      </w:r>
      <w:r>
        <w:rPr>
          <w:spacing w:val="-4"/>
          <w:rtl/>
        </w:rPr>
        <w:t xml:space="preserve"> </w:t>
      </w:r>
      <w:r>
        <w:rPr>
          <w:w w:val="64"/>
          <w:rtl/>
        </w:rPr>
        <w:t>۽</w:t>
      </w:r>
      <w:r>
        <w:rPr>
          <w:spacing w:val="-6"/>
          <w:rtl/>
        </w:rPr>
        <w:t xml:space="preserve"> </w:t>
      </w:r>
      <w:r>
        <w:rPr>
          <w:w w:val="64"/>
          <w:rtl/>
        </w:rPr>
        <w:t>وائرس</w:t>
      </w:r>
      <w:r>
        <w:rPr>
          <w:w w:val="64"/>
        </w:rPr>
        <w:t>(</w:t>
      </w:r>
      <w:r>
        <w:rPr>
          <w:spacing w:val="-11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پيدا</w:t>
      </w:r>
      <w:r>
        <w:rPr>
          <w:spacing w:val="-7"/>
          <w:rtl/>
        </w:rPr>
        <w:t xml:space="preserve"> </w:t>
      </w:r>
      <w:r>
        <w:rPr>
          <w:w w:val="64"/>
          <w:rtl/>
        </w:rPr>
        <w:t>ٿيڻ</w:t>
      </w:r>
      <w:r>
        <w:rPr>
          <w:spacing w:val="-5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4"/>
          <w:rtl/>
        </w:rPr>
        <w:t>روڪيندڙ</w:t>
      </w:r>
      <w:r>
        <w:rPr>
          <w:spacing w:val="-9"/>
          <w:rtl/>
        </w:rPr>
        <w:t xml:space="preserve"> </w:t>
      </w:r>
      <w:r>
        <w:rPr>
          <w:w w:val="64"/>
        </w:rPr>
        <w:t>”</w:t>
      </w:r>
      <w:r>
        <w:rPr>
          <w:w w:val="64"/>
          <w:rtl/>
        </w:rPr>
        <w:t>جوهر</w:t>
      </w:r>
      <w:r>
        <w:rPr>
          <w:w w:val="64"/>
        </w:rPr>
        <w:t>“</w:t>
      </w:r>
      <w:r>
        <w:rPr>
          <w:spacing w:val="-7"/>
          <w:rtl/>
        </w:rPr>
        <w:t xml:space="preserve"> </w:t>
      </w:r>
      <w:r>
        <w:rPr>
          <w:w w:val="64"/>
          <w:rtl/>
        </w:rPr>
        <w:t>يعني</w:t>
      </w:r>
      <w:r>
        <w:rPr>
          <w:spacing w:val="-3"/>
          <w:rtl/>
        </w:rPr>
        <w:t xml:space="preserve"> </w:t>
      </w:r>
      <w:r>
        <w:rPr>
          <w:w w:val="64"/>
        </w:rPr>
        <w:t>”</w:t>
      </w:r>
      <w:r>
        <w:rPr>
          <w:w w:val="64"/>
          <w:rtl/>
        </w:rPr>
        <w:t>جزا</w:t>
      </w:r>
      <w:r>
        <w:rPr>
          <w:w w:val="64"/>
        </w:rPr>
        <w:t>“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موجود</w:t>
      </w:r>
      <w:r>
        <w:rPr>
          <w:rtl/>
        </w:rPr>
        <w:t xml:space="preserve"> </w:t>
      </w:r>
      <w:r>
        <w:rPr>
          <w:w w:val="64"/>
          <w:rtl/>
        </w:rPr>
        <w:t>آهن</w:t>
      </w:r>
      <w:r>
        <w:rPr>
          <w:w w:val="64"/>
        </w:rPr>
        <w:t>.</w:t>
      </w:r>
      <w:r>
        <w:rPr>
          <w:spacing w:val="-1"/>
          <w:rtl/>
        </w:rPr>
        <w:t xml:space="preserve"> </w:t>
      </w:r>
      <w:r>
        <w:rPr>
          <w:w w:val="64"/>
          <w:rtl/>
        </w:rPr>
        <w:t xml:space="preserve">آليسن </w:t>
      </w:r>
      <w:r>
        <w:rPr>
          <w:w w:val="77"/>
        </w:rPr>
        <w:t>(Allison)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نالي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سلفر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مرڪب</w:t>
      </w:r>
      <w:r>
        <w:rPr>
          <w:spacing w:val="-6"/>
          <w:w w:val="77"/>
          <w:rtl/>
        </w:rPr>
        <w:t xml:space="preserve"> </w:t>
      </w:r>
      <w:r>
        <w:rPr>
          <w:w w:val="77"/>
        </w:rPr>
        <w:t>Compound)</w:t>
      </w:r>
      <w:r>
        <w:rPr>
          <w:spacing w:val="-9"/>
          <w:w w:val="77"/>
          <w:rtl/>
        </w:rPr>
        <w:t xml:space="preserve"> </w:t>
      </w:r>
      <w:r>
        <w:rPr>
          <w:w w:val="77"/>
        </w:rPr>
        <w:t>(Sulfur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ٿوم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خاص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قسم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بوءِ</w:t>
      </w:r>
      <w:r>
        <w:rPr>
          <w:spacing w:val="-1"/>
          <w:w w:val="77"/>
          <w:rtl/>
        </w:rPr>
        <w:t xml:space="preserve"> </w:t>
      </w:r>
      <w:r>
        <w:rPr>
          <w:w w:val="77"/>
        </w:rPr>
        <w:t>(Smell)</w:t>
      </w:r>
      <w:r>
        <w:rPr>
          <w:w w:val="77"/>
          <w:rtl/>
        </w:rPr>
        <w:t>بخشيندڙ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 xml:space="preserve">مرڪب </w:t>
      </w:r>
      <w:r>
        <w:rPr>
          <w:w w:val="79"/>
          <w:rtl/>
        </w:rPr>
        <w:t>آهي</w:t>
      </w:r>
      <w:r>
        <w:rPr>
          <w:w w:val="79"/>
        </w:rPr>
        <w:t>.</w:t>
      </w:r>
      <w:r>
        <w:rPr>
          <w:w w:val="79"/>
          <w:rtl/>
        </w:rPr>
        <w:t xml:space="preserve"> </w:t>
      </w:r>
      <w:r>
        <w:rPr>
          <w:w w:val="79"/>
        </w:rPr>
        <w:t>odor)</w:t>
      </w:r>
      <w:r>
        <w:rPr>
          <w:spacing w:val="-5"/>
          <w:w w:val="79"/>
          <w:rtl/>
        </w:rPr>
        <w:t xml:space="preserve"> </w:t>
      </w:r>
      <w:r>
        <w:rPr>
          <w:w w:val="79"/>
        </w:rPr>
        <w:t>characteristic</w:t>
      </w:r>
      <w:r>
        <w:rPr>
          <w:spacing w:val="-5"/>
          <w:w w:val="79"/>
          <w:rtl/>
        </w:rPr>
        <w:t xml:space="preserve"> </w:t>
      </w:r>
      <w:r>
        <w:rPr>
          <w:w w:val="79"/>
        </w:rPr>
        <w:t>(Garlic’s</w:t>
      </w:r>
      <w:r>
        <w:rPr>
          <w:w w:val="79"/>
          <w:rtl/>
        </w:rPr>
        <w:t xml:space="preserve"> اهو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هن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خاص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قسم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بوءِ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يعني</w:t>
      </w:r>
      <w:r>
        <w:rPr>
          <w:spacing w:val="-1"/>
          <w:w w:val="79"/>
          <w:rtl/>
        </w:rPr>
        <w:t xml:space="preserve"> </w:t>
      </w:r>
      <w:r>
        <w:rPr>
          <w:w w:val="79"/>
        </w:rPr>
        <w:t>(Odor)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ئي</w:t>
      </w:r>
      <w:r>
        <w:rPr>
          <w:spacing w:val="-13"/>
          <w:w w:val="79"/>
          <w:rtl/>
        </w:rPr>
        <w:t xml:space="preserve"> </w:t>
      </w:r>
      <w:r>
        <w:rPr>
          <w:w w:val="79"/>
          <w:rtl/>
        </w:rPr>
        <w:t>ڪمال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آهي،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جنهن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 xml:space="preserve">جي </w:t>
      </w:r>
      <w:r>
        <w:rPr>
          <w:w w:val="69"/>
          <w:rtl/>
        </w:rPr>
        <w:t>هئڻ</w:t>
      </w:r>
      <w:r>
        <w:rPr>
          <w:w w:val="69"/>
        </w:rPr>
        <w:t>/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هجڻ سان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 xml:space="preserve">ٿوم جي </w:t>
      </w:r>
      <w:r>
        <w:rPr>
          <w:w w:val="69"/>
        </w:rPr>
        <w:t>(Juice)</w:t>
      </w:r>
      <w:r>
        <w:rPr>
          <w:w w:val="69"/>
          <w:rtl/>
        </w:rPr>
        <w:t xml:space="preserve"> يعني رس وسيلي بيڪٽريا 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وائرس ختم ٿي وڃن ٿا</w:t>
      </w:r>
      <w:r>
        <w:rPr>
          <w:w w:val="69"/>
        </w:rPr>
        <w:t>.</w:t>
      </w:r>
      <w:r>
        <w:rPr>
          <w:w w:val="69"/>
          <w:rtl/>
        </w:rPr>
        <w:t xml:space="preserve"> هيءُ مرڪب جسم اندر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 xml:space="preserve">پيدا </w:t>
      </w:r>
      <w:r>
        <w:rPr>
          <w:w w:val="72"/>
          <w:rtl/>
        </w:rPr>
        <w:t>ٿيندڙخطرناڪقسمجيبئڪٽيريا۽وائرس وغيرهکي وٽامنسي</w:t>
      </w:r>
      <w:r>
        <w:rPr>
          <w:spacing w:val="-6"/>
          <w:w w:val="72"/>
          <w:rtl/>
        </w:rPr>
        <w:t xml:space="preserve"> </w:t>
      </w:r>
      <w:r>
        <w:rPr>
          <w:w w:val="72"/>
        </w:rPr>
        <w:t>C)</w:t>
      </w:r>
      <w:r>
        <w:rPr>
          <w:spacing w:val="-14"/>
          <w:w w:val="72"/>
          <w:rtl/>
        </w:rPr>
        <w:t xml:space="preserve"> </w:t>
      </w:r>
      <w:r>
        <w:rPr>
          <w:w w:val="72"/>
        </w:rPr>
        <w:t>(Vitamin</w:t>
      </w:r>
      <w:r>
        <w:rPr>
          <w:w w:val="72"/>
          <w:rtl/>
        </w:rPr>
        <w:t>،سانگڏجي ڪري ماريختمڪري</w:t>
      </w:r>
      <w:r>
        <w:rPr>
          <w:spacing w:val="80"/>
          <w:rtl/>
        </w:rPr>
        <w:t xml:space="preserve"> </w:t>
      </w:r>
      <w:r>
        <w:rPr>
          <w:w w:val="66"/>
          <w:rtl/>
        </w:rPr>
        <w:t>ڇڏي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هڪ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تحقيقي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مقالي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مطابقجيڪو</w:t>
      </w:r>
      <w:r>
        <w:rPr>
          <w:spacing w:val="-6"/>
          <w:w w:val="66"/>
          <w:rtl/>
        </w:rPr>
        <w:t xml:space="preserve"> </w:t>
      </w:r>
      <w:r>
        <w:rPr>
          <w:w w:val="66"/>
        </w:rPr>
        <w:t>2113)</w:t>
      </w:r>
      <w:r>
        <w:rPr>
          <w:w w:val="66"/>
          <w:rtl/>
        </w:rPr>
        <w:t>ع۾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نيوٽريشن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جرنل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شايعٿيوآهي</w:t>
      </w:r>
      <w:r>
        <w:rPr>
          <w:w w:val="66"/>
        </w:rPr>
        <w:t>(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ٻڌايو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ويو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ٿوم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 xml:space="preserve">رس </w:t>
      </w:r>
      <w:r>
        <w:rPr>
          <w:w w:val="73"/>
          <w:rtl/>
        </w:rPr>
        <w:t xml:space="preserve">يعنيجوس </w:t>
      </w:r>
      <w:r>
        <w:rPr>
          <w:w w:val="73"/>
        </w:rPr>
        <w:t>Juice)</w:t>
      </w:r>
      <w:r>
        <w:rPr>
          <w:spacing w:val="-6"/>
          <w:w w:val="73"/>
          <w:rtl/>
        </w:rPr>
        <w:t xml:space="preserve"> </w:t>
      </w:r>
      <w:r>
        <w:rPr>
          <w:w w:val="73"/>
        </w:rPr>
        <w:t>(Garlic</w:t>
      </w:r>
      <w:r>
        <w:rPr>
          <w:w w:val="73"/>
          <w:rtl/>
        </w:rPr>
        <w:t xml:space="preserve"> ۾ ربتعالٰي اهڙيءتَهطاقترکيآهيجوتمامجلد۽تڪڙي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انداز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۾فوريطور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تي جراثيم </w:t>
      </w:r>
      <w:r>
        <w:rPr>
          <w:w w:val="63"/>
          <w:rtl/>
        </w:rPr>
        <w:t>۽</w:t>
      </w:r>
      <w:r>
        <w:rPr>
          <w:spacing w:val="-6"/>
          <w:rtl/>
        </w:rPr>
        <w:t xml:space="preserve"> </w:t>
      </w:r>
      <w:r>
        <w:rPr>
          <w:w w:val="63"/>
          <w:rtl/>
        </w:rPr>
        <w:t>ٻين</w:t>
      </w:r>
      <w:r>
        <w:rPr>
          <w:spacing w:val="-10"/>
          <w:rtl/>
        </w:rPr>
        <w:t xml:space="preserve"> </w:t>
      </w:r>
      <w:r>
        <w:rPr>
          <w:w w:val="63"/>
          <w:rtl/>
        </w:rPr>
        <w:t>ڪيڙن</w:t>
      </w:r>
      <w:r>
        <w:rPr>
          <w:rtl/>
        </w:rPr>
        <w:t xml:space="preserve"> </w:t>
      </w:r>
      <w:r>
        <w:rPr>
          <w:w w:val="63"/>
          <w:rtl/>
        </w:rPr>
        <w:t>وغيره</w:t>
      </w:r>
      <w:r>
        <w:rPr>
          <w:spacing w:val="-4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ختم</w:t>
      </w:r>
      <w:r>
        <w:rPr>
          <w:spacing w:val="-5"/>
          <w:rtl/>
        </w:rPr>
        <w:t xml:space="preserve"> </w:t>
      </w:r>
      <w:r>
        <w:rPr>
          <w:w w:val="63"/>
          <w:rtl/>
        </w:rPr>
        <w:t>ڪري</w:t>
      </w:r>
      <w:r>
        <w:rPr>
          <w:rtl/>
        </w:rPr>
        <w:t xml:space="preserve"> </w:t>
      </w:r>
      <w:r>
        <w:rPr>
          <w:w w:val="63"/>
          <w:rtl/>
        </w:rPr>
        <w:t>سگهي</w:t>
      </w:r>
      <w:r>
        <w:rPr>
          <w:spacing w:val="-5"/>
          <w:rtl/>
        </w:rPr>
        <w:t xml:space="preserve"> </w:t>
      </w:r>
      <w:r>
        <w:rPr>
          <w:w w:val="63"/>
          <w:rtl/>
        </w:rPr>
        <w:t>ٿي</w:t>
      </w:r>
      <w:r>
        <w:rPr>
          <w:w w:val="63"/>
        </w:rPr>
        <w:t>.</w:t>
      </w:r>
      <w:r>
        <w:rPr>
          <w:spacing w:val="-5"/>
          <w:rtl/>
        </w:rPr>
        <w:t xml:space="preserve"> </w:t>
      </w:r>
      <w:r>
        <w:rPr>
          <w:w w:val="63"/>
          <w:rtl/>
        </w:rPr>
        <w:t>يعني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ٻين</w:t>
      </w:r>
      <w:r>
        <w:rPr>
          <w:spacing w:val="-1"/>
          <w:rtl/>
        </w:rPr>
        <w:t xml:space="preserve"> </w:t>
      </w:r>
      <w:r>
        <w:rPr>
          <w:w w:val="63"/>
          <w:rtl/>
        </w:rPr>
        <w:t>لفظن</w:t>
      </w:r>
      <w:r>
        <w:rPr>
          <w:rtl/>
        </w:rPr>
        <w:t xml:space="preserve"> </w:t>
      </w:r>
      <w:r>
        <w:rPr>
          <w:w w:val="63"/>
          <w:rtl/>
        </w:rPr>
        <w:t>۾</w:t>
      </w:r>
      <w:r>
        <w:rPr>
          <w:spacing w:val="-9"/>
          <w:rtl/>
        </w:rPr>
        <w:t xml:space="preserve"> </w:t>
      </w:r>
      <w:r>
        <w:rPr>
          <w:w w:val="63"/>
          <w:rtl/>
        </w:rPr>
        <w:t>ائين</w:t>
      </w:r>
      <w:r>
        <w:rPr>
          <w:spacing w:val="-6"/>
          <w:rtl/>
        </w:rPr>
        <w:t xml:space="preserve"> </w:t>
      </w:r>
      <w:r>
        <w:rPr>
          <w:w w:val="63"/>
          <w:rtl/>
        </w:rPr>
        <w:t>چئي</w:t>
      </w:r>
      <w:r>
        <w:rPr>
          <w:spacing w:val="-4"/>
          <w:rtl/>
        </w:rPr>
        <w:t xml:space="preserve"> </w:t>
      </w:r>
      <w:r>
        <w:rPr>
          <w:w w:val="63"/>
          <w:rtl/>
        </w:rPr>
        <w:t>سگهجي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ٿو</w:t>
      </w:r>
      <w:r>
        <w:rPr>
          <w:spacing w:val="-2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ٿوم</w:t>
      </w:r>
      <w:r>
        <w:rPr>
          <w:spacing w:val="-9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3"/>
          <w:rtl/>
        </w:rPr>
        <w:t>رس</w:t>
      </w:r>
      <w:r>
        <w:rPr>
          <w:spacing w:val="-6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جراثيم</w:t>
      </w:r>
      <w:r>
        <w:rPr>
          <w:rtl/>
        </w:rPr>
        <w:t xml:space="preserve"> </w:t>
      </w:r>
      <w:r>
        <w:rPr>
          <w:w w:val="63"/>
          <w:rtl/>
        </w:rPr>
        <w:t>ڪش</w:t>
      </w:r>
      <w:r>
        <w:rPr>
          <w:w w:val="63"/>
        </w:rPr>
        <w:t>“</w:t>
      </w:r>
      <w:r>
        <w:rPr>
          <w:spacing w:val="-14"/>
          <w:w w:val="63"/>
          <w:rtl/>
        </w:rPr>
        <w:t xml:space="preserve"> </w:t>
      </w:r>
      <w:r>
        <w:rPr>
          <w:w w:val="63"/>
          <w:rtl/>
        </w:rPr>
        <w:t>تاثيررکيٿي</w:t>
      </w:r>
      <w:r>
        <w:rPr>
          <w:w w:val="63"/>
        </w:rPr>
        <w:t>.</w:t>
      </w:r>
    </w:p>
    <w:p w14:paraId="4D33B4C7">
      <w:pPr>
        <w:pStyle w:val="13"/>
        <w:spacing w:before="54"/>
        <w:rPr>
          <w:sz w:val="40"/>
        </w:rPr>
      </w:pPr>
    </w:p>
    <w:p w14:paraId="2C12AE7E">
      <w:pPr>
        <w:bidi/>
        <w:spacing w:before="1"/>
        <w:ind w:left="160" w:right="0" w:firstLine="0"/>
        <w:jc w:val="left"/>
        <w:rPr>
          <w:rFonts w:ascii="Times New Roman" w:cs="Times New Roman"/>
          <w:sz w:val="34"/>
          <w:szCs w:val="34"/>
        </w:rPr>
      </w:pPr>
      <w:r>
        <w:rPr>
          <w:w w:val="80"/>
          <w:sz w:val="40"/>
          <w:szCs w:val="40"/>
          <w:rtl/>
        </w:rPr>
        <w:t>ذيابطيس</w:t>
      </w:r>
      <w:r>
        <w:rPr>
          <w:spacing w:val="-9"/>
          <w:sz w:val="40"/>
          <w:szCs w:val="40"/>
          <w:rtl/>
        </w:rPr>
        <w:t xml:space="preserve"> </w:t>
      </w:r>
      <w:r>
        <w:rPr>
          <w:w w:val="80"/>
          <w:sz w:val="40"/>
          <w:szCs w:val="40"/>
          <w:rtl/>
        </w:rPr>
        <w:t>جي</w:t>
      </w:r>
      <w:r>
        <w:rPr>
          <w:spacing w:val="-10"/>
          <w:sz w:val="40"/>
          <w:szCs w:val="40"/>
          <w:rtl/>
        </w:rPr>
        <w:t xml:space="preserve"> </w:t>
      </w:r>
      <w:r>
        <w:rPr>
          <w:w w:val="80"/>
          <w:sz w:val="40"/>
          <w:szCs w:val="40"/>
          <w:rtl/>
        </w:rPr>
        <w:t>بيماري</w:t>
      </w:r>
      <w:r>
        <w:rPr>
          <w:spacing w:val="-11"/>
          <w:sz w:val="40"/>
          <w:szCs w:val="40"/>
          <w:rtl/>
        </w:rPr>
        <w:t xml:space="preserve"> </w:t>
      </w:r>
      <w:r>
        <w:rPr>
          <w:w w:val="80"/>
          <w:sz w:val="40"/>
          <w:szCs w:val="40"/>
          <w:rtl/>
        </w:rPr>
        <w:t>۽</w:t>
      </w:r>
      <w:r>
        <w:rPr>
          <w:spacing w:val="-9"/>
          <w:sz w:val="40"/>
          <w:szCs w:val="40"/>
          <w:rtl/>
        </w:rPr>
        <w:t xml:space="preserve"> </w:t>
      </w:r>
      <w:r>
        <w:rPr>
          <w:w w:val="80"/>
          <w:sz w:val="40"/>
          <w:szCs w:val="40"/>
          <w:rtl/>
        </w:rPr>
        <w:t>ٿوم</w:t>
      </w:r>
      <w:r>
        <w:rPr>
          <w:rFonts w:ascii="Times New Roman" w:cs="Times New Roman"/>
          <w:w w:val="80"/>
          <w:sz w:val="34"/>
          <w:szCs w:val="34"/>
        </w:rPr>
        <w:t>-Mellitus)</w:t>
      </w:r>
      <w:r>
        <w:rPr>
          <w:w w:val="80"/>
          <w:sz w:val="40"/>
          <w:szCs w:val="40"/>
        </w:rPr>
        <w:t>:</w:t>
      </w:r>
      <w:r>
        <w:rPr>
          <w:rFonts w:ascii="Times New Roman" w:cs="Times New Roman"/>
          <w:spacing w:val="32"/>
          <w:sz w:val="34"/>
          <w:szCs w:val="34"/>
          <w:rtl/>
        </w:rPr>
        <w:t xml:space="preserve"> </w:t>
      </w:r>
      <w:r>
        <w:rPr>
          <w:rFonts w:ascii="Times New Roman" w:cs="Times New Roman"/>
          <w:w w:val="80"/>
          <w:sz w:val="34"/>
          <w:szCs w:val="34"/>
        </w:rPr>
        <w:t>(Diabetes</w:t>
      </w:r>
    </w:p>
    <w:p w14:paraId="154B738D">
      <w:pPr>
        <w:pStyle w:val="13"/>
        <w:rPr>
          <w:sz w:val="20"/>
        </w:rPr>
      </w:pPr>
    </w:p>
    <w:p w14:paraId="5B36CDF1">
      <w:pPr>
        <w:pStyle w:val="13"/>
        <w:spacing w:before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172720</wp:posOffset>
                </wp:positionV>
                <wp:extent cx="5772785" cy="55245"/>
                <wp:effectExtent l="0" t="0" r="0" b="0"/>
                <wp:wrapTopAndBottom/>
                <wp:docPr id="149" name="Graphic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9" o:spid="_x0000_s1026" o:spt="100" style="position:absolute;left:0pt;margin-left:70.55pt;margin-top:13.6pt;height:4.35pt;width:454.55pt;mso-position-horizontal-relative:page;mso-wrap-distance-bottom:0pt;mso-wrap-distance-top:0pt;z-index:-251607040;mso-width-relative:page;mso-height-relative:page;" fillcolor="#612322" filled="t" stroked="f" coordsize="5772785,55244" o:gfxdata="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bizt9sAAAAKAQAADwAAAAAA&#10;AAABACAAAAAiAAAAZHJzL2Rvd25yZXYueG1sUEsBAhQAFAAAAAgAh07iQLzK7bB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18B3BD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2BDC3CC">
      <w:pPr>
        <w:pStyle w:val="13"/>
        <w:spacing w:before="9"/>
        <w:rPr>
          <w:sz w:val="3"/>
        </w:rPr>
      </w:pPr>
    </w:p>
    <w:p w14:paraId="0AFBDB6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Aojb96LAgAAIwcA&#10;AA4AAAAAAAAAAQAgAAAAJAEAAGRycy9lMm9Eb2MueG1sUEsFBgAAAAAGAAYAWQEAACEGAAAAAA==&#10;">
                <o:lock v:ext="edit" aspectratio="f"/>
                <v:shape id="Graphic 151" o:spid="_x0000_s1026" o:spt="100" style="position:absolute;left:0;top:0;height:40005;width:5737860;" fillcolor="#000000" filled="t" stroked="f" coordsize="5737860,40005" o:gfxdata="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/dvXr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1B3E35D">
      <w:pPr>
        <w:pStyle w:val="13"/>
        <w:bidi/>
        <w:spacing w:before="262"/>
        <w:ind w:left="588" w:right="0" w:firstLine="0"/>
        <w:jc w:val="left"/>
      </w:pPr>
      <w:r>
        <w:rPr>
          <w:w w:val="70"/>
          <w:rtl/>
        </w:rPr>
        <w:t>ٿوم،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ذيابطيس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مريضن</w:t>
      </w:r>
      <w:r>
        <w:rPr>
          <w:spacing w:val="-15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تباه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ٿيندڙ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خلين</w:t>
      </w:r>
      <w:r>
        <w:rPr>
          <w:spacing w:val="-1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بچائڻ</w:t>
      </w:r>
      <w:r>
        <w:rPr>
          <w:spacing w:val="-15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تمام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وڏو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اهم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ڪردار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ادا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طور</w:t>
      </w:r>
    </w:p>
    <w:p w14:paraId="611EE1B2">
      <w:pPr>
        <w:pStyle w:val="13"/>
        <w:bidi/>
        <w:spacing w:before="42"/>
        <w:ind w:left="159" w:right="319" w:firstLine="0"/>
        <w:jc w:val="left"/>
      </w:pPr>
      <w:r>
        <w:rPr>
          <w:w w:val="68"/>
          <w:rtl/>
        </w:rPr>
        <w:t>تي</w:t>
      </w:r>
      <w:r>
        <w:rPr>
          <w:spacing w:val="50"/>
          <w:w w:val="150"/>
          <w:rtl/>
        </w:rPr>
        <w:t xml:space="preserve"> </w:t>
      </w:r>
      <w:r>
        <w:rPr>
          <w:w w:val="68"/>
          <w:rtl/>
        </w:rPr>
        <w:t>جڏهن</w:t>
      </w:r>
      <w:r>
        <w:rPr>
          <w:spacing w:val="51"/>
          <w:w w:val="150"/>
          <w:rtl/>
        </w:rPr>
        <w:t xml:space="preserve"> </w:t>
      </w:r>
      <w:r>
        <w:rPr>
          <w:w w:val="68"/>
          <w:rtl/>
        </w:rPr>
        <w:t>شگرليول</w:t>
      </w:r>
      <w:r>
        <w:rPr>
          <w:spacing w:val="55"/>
          <w:w w:val="150"/>
          <w:rtl/>
        </w:rPr>
        <w:t xml:space="preserve"> </w:t>
      </w:r>
      <w:r>
        <w:rPr>
          <w:w w:val="68"/>
        </w:rPr>
        <w:t>-Level)</w:t>
      </w:r>
      <w:r>
        <w:rPr>
          <w:spacing w:val="54"/>
          <w:w w:val="150"/>
          <w:rtl/>
        </w:rPr>
        <w:t xml:space="preserve"> </w:t>
      </w:r>
      <w:r>
        <w:rPr>
          <w:w w:val="68"/>
        </w:rPr>
        <w:t>(Sugar</w:t>
      </w:r>
      <w:r>
        <w:rPr>
          <w:spacing w:val="64"/>
          <w:w w:val="150"/>
          <w:rtl/>
        </w:rPr>
        <w:t xml:space="preserve"> </w:t>
      </w:r>
      <w:r>
        <w:rPr>
          <w:w w:val="68"/>
          <w:rtl/>
        </w:rPr>
        <w:t>وڌي</w:t>
      </w:r>
      <w:r>
        <w:rPr>
          <w:spacing w:val="50"/>
          <w:w w:val="150"/>
          <w:rtl/>
        </w:rPr>
        <w:t xml:space="preserve"> </w:t>
      </w:r>
      <w:r>
        <w:rPr>
          <w:w w:val="68"/>
          <w:rtl/>
        </w:rPr>
        <w:t>وڃڻ</w:t>
      </w:r>
      <w:r>
        <w:rPr>
          <w:spacing w:val="56"/>
          <w:w w:val="150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50"/>
          <w:w w:val="150"/>
          <w:rtl/>
        </w:rPr>
        <w:t xml:space="preserve"> </w:t>
      </w:r>
      <w:r>
        <w:rPr>
          <w:w w:val="68"/>
          <w:rtl/>
        </w:rPr>
        <w:t>ريٽيننوپيٿي،</w:t>
      </w:r>
      <w:r>
        <w:rPr>
          <w:spacing w:val="52"/>
          <w:w w:val="150"/>
          <w:rtl/>
        </w:rPr>
        <w:t xml:space="preserve"> </w:t>
      </w:r>
      <w:r>
        <w:rPr>
          <w:w w:val="68"/>
          <w:rtl/>
        </w:rPr>
        <w:t>نيفروپيٽي</w:t>
      </w:r>
      <w:r>
        <w:rPr>
          <w:spacing w:val="52"/>
          <w:w w:val="150"/>
          <w:rtl/>
        </w:rPr>
        <w:t xml:space="preserve"> </w:t>
      </w:r>
      <w:r>
        <w:rPr>
          <w:w w:val="68"/>
          <w:rtl/>
        </w:rPr>
        <w:t>۽</w:t>
      </w:r>
      <w:r>
        <w:rPr>
          <w:spacing w:val="52"/>
          <w:w w:val="150"/>
          <w:rtl/>
        </w:rPr>
        <w:t xml:space="preserve"> </w:t>
      </w:r>
      <w:r>
        <w:rPr>
          <w:w w:val="68"/>
          <w:rtl/>
        </w:rPr>
        <w:t>نيورو</w:t>
      </w:r>
      <w:r>
        <w:rPr>
          <w:spacing w:val="54"/>
          <w:w w:val="150"/>
          <w:rtl/>
        </w:rPr>
        <w:t xml:space="preserve"> </w:t>
      </w:r>
      <w:r>
        <w:rPr>
          <w:w w:val="68"/>
          <w:rtl/>
        </w:rPr>
        <w:t>پيٿي</w:t>
      </w:r>
    </w:p>
    <w:p w14:paraId="2300171E">
      <w:pPr>
        <w:pStyle w:val="13"/>
        <w:spacing w:before="42"/>
        <w:ind w:left="319" w:right="164"/>
        <w:jc w:val="right"/>
      </w:pPr>
      <w:r>
        <w:rPr>
          <w:spacing w:val="-2"/>
          <w:w w:val="85"/>
          <w:rtl/>
        </w:rPr>
        <w:t>غير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  <w:rtl/>
        </w:rPr>
        <w:t>جي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  <w:rtl/>
        </w:rPr>
        <w:t>قسم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  <w:rtl/>
        </w:rPr>
        <w:t>خاص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  <w:rtl/>
        </w:rPr>
        <w:t>هڪ</w:t>
      </w:r>
      <w:r>
        <w:rPr>
          <w:spacing w:val="-8"/>
          <w:w w:val="85"/>
        </w:rPr>
        <w:t xml:space="preserve"> </w:t>
      </w:r>
      <w:r>
        <w:rPr>
          <w:spacing w:val="-2"/>
          <w:w w:val="1"/>
          <w:rtl/>
        </w:rPr>
        <w:t>پوءِ</w:t>
      </w:r>
      <w:r>
        <w:rPr>
          <w:spacing w:val="-1"/>
          <w:w w:val="75"/>
        </w:rPr>
        <w:t xml:space="preserve"> </w:t>
      </w:r>
      <w:r>
        <w:rPr>
          <w:spacing w:val="-2"/>
          <w:w w:val="75"/>
          <w:rtl/>
        </w:rPr>
        <w:t>ته</w:t>
      </w:r>
      <w:r>
        <w:rPr>
          <w:spacing w:val="-4"/>
          <w:w w:val="75"/>
        </w:rPr>
        <w:t xml:space="preserve"> </w:t>
      </w:r>
      <w:r>
        <w:rPr>
          <w:spacing w:val="-2"/>
          <w:w w:val="85"/>
          <w:rtl/>
        </w:rPr>
        <w:t>آهي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  <w:rtl/>
        </w:rPr>
        <w:t>پوندي</w:t>
      </w:r>
      <w:r>
        <w:rPr>
          <w:spacing w:val="-14"/>
          <w:w w:val="85"/>
        </w:rPr>
        <w:t xml:space="preserve"> </w:t>
      </w:r>
      <w:r>
        <w:rPr>
          <w:spacing w:val="-2"/>
          <w:w w:val="75"/>
          <w:rtl/>
        </w:rPr>
        <w:t>ٿي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  <w:rtl/>
        </w:rPr>
        <w:t>پيدا</w:t>
      </w:r>
      <w:r>
        <w:rPr>
          <w:spacing w:val="-2"/>
          <w:w w:val="85"/>
        </w:rPr>
        <w:t>(Retinopathy,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Nephropathy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</w:rPr>
        <w:t>and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Neuropathy)</w:t>
      </w:r>
    </w:p>
    <w:p w14:paraId="335A9D06">
      <w:pPr>
        <w:pStyle w:val="13"/>
        <w:bidi/>
        <w:spacing w:before="43" w:line="273" w:lineRule="auto"/>
        <w:ind w:left="159" w:right="311" w:hanging="3"/>
        <w:jc w:val="left"/>
      </w:pPr>
      <w:r>
        <w:rPr>
          <w:w w:val="72"/>
          <w:rtl/>
        </w:rPr>
        <w:t>متوازن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صورتحال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خلين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6"/>
          <w:rtl/>
        </w:rPr>
        <w:t xml:space="preserve"> </w:t>
      </w:r>
      <w:r>
        <w:rPr>
          <w:w w:val="72"/>
          <w:rtl/>
        </w:rPr>
        <w:t>ڀڃ</w:t>
      </w:r>
      <w:r>
        <w:rPr>
          <w:spacing w:val="-2"/>
          <w:rtl/>
        </w:rPr>
        <w:t xml:space="preserve"> </w:t>
      </w:r>
      <w:r>
        <w:rPr>
          <w:w w:val="72"/>
          <w:rtl/>
        </w:rPr>
        <w:t>ڊاهه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ڪيفيت</w:t>
      </w:r>
      <w:r>
        <w:rPr>
          <w:spacing w:val="-2"/>
          <w:rtl/>
        </w:rPr>
        <w:t xml:space="preserve"> </w:t>
      </w:r>
      <w:r>
        <w:rPr>
          <w:w w:val="72"/>
          <w:rtl/>
        </w:rPr>
        <w:t>وڌي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ويندي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8"/>
          <w:rtl/>
        </w:rPr>
        <w:t xml:space="preserve"> </w:t>
      </w:r>
      <w:r>
        <w:rPr>
          <w:w w:val="72"/>
          <w:rtl/>
        </w:rPr>
        <w:t>ٿوم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مختلف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مرضن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72"/>
          <w:rtl/>
        </w:rPr>
        <w:t xml:space="preserve">گڏ </w:t>
      </w:r>
      <w:r>
        <w:rPr>
          <w:w w:val="65"/>
          <w:rtl/>
        </w:rPr>
        <w:t>ذيابطيس جي</w:t>
      </w:r>
      <w:r>
        <w:rPr>
          <w:rtl/>
        </w:rPr>
        <w:t xml:space="preserve"> </w:t>
      </w:r>
      <w:r>
        <w:rPr>
          <w:w w:val="65"/>
          <w:rtl/>
        </w:rPr>
        <w:t>مرضن لاءِ پڻ فائديمند ثابت ٿي آهي</w:t>
      </w:r>
      <w:r>
        <w:rPr>
          <w:w w:val="65"/>
        </w:rPr>
        <w:t>.</w:t>
      </w:r>
    </w:p>
    <w:p w14:paraId="39773D20">
      <w:pPr>
        <w:spacing w:before="0" w:line="336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25C1726A">
      <w:pPr>
        <w:pStyle w:val="13"/>
        <w:rPr>
          <w:sz w:val="20"/>
        </w:rPr>
      </w:pPr>
    </w:p>
    <w:p w14:paraId="5F0C9D68">
      <w:pPr>
        <w:pStyle w:val="13"/>
        <w:rPr>
          <w:sz w:val="20"/>
        </w:rPr>
      </w:pPr>
    </w:p>
    <w:p w14:paraId="147DFBC7">
      <w:pPr>
        <w:pStyle w:val="13"/>
        <w:rPr>
          <w:sz w:val="20"/>
        </w:rPr>
      </w:pPr>
    </w:p>
    <w:p w14:paraId="37905425">
      <w:pPr>
        <w:pStyle w:val="13"/>
        <w:rPr>
          <w:sz w:val="20"/>
        </w:rPr>
      </w:pPr>
    </w:p>
    <w:p w14:paraId="5B51F6DA">
      <w:pPr>
        <w:pStyle w:val="13"/>
        <w:rPr>
          <w:sz w:val="20"/>
        </w:rPr>
      </w:pPr>
    </w:p>
    <w:p w14:paraId="40EC4FE9">
      <w:pPr>
        <w:pStyle w:val="13"/>
        <w:rPr>
          <w:sz w:val="20"/>
        </w:rPr>
      </w:pPr>
    </w:p>
    <w:p w14:paraId="3F4CB6C3">
      <w:pPr>
        <w:pStyle w:val="13"/>
        <w:rPr>
          <w:sz w:val="20"/>
        </w:rPr>
      </w:pPr>
    </w:p>
    <w:p w14:paraId="69C6F67B">
      <w:pPr>
        <w:pStyle w:val="13"/>
        <w:rPr>
          <w:sz w:val="20"/>
        </w:rPr>
      </w:pPr>
    </w:p>
    <w:p w14:paraId="1BE771CA">
      <w:pPr>
        <w:pStyle w:val="13"/>
        <w:rPr>
          <w:sz w:val="20"/>
        </w:rPr>
      </w:pPr>
    </w:p>
    <w:p w14:paraId="5179FE93">
      <w:pPr>
        <w:pStyle w:val="13"/>
        <w:rPr>
          <w:sz w:val="20"/>
        </w:rPr>
      </w:pPr>
    </w:p>
    <w:p w14:paraId="7F92A7F9">
      <w:pPr>
        <w:pStyle w:val="13"/>
        <w:rPr>
          <w:sz w:val="20"/>
        </w:rPr>
      </w:pPr>
    </w:p>
    <w:p w14:paraId="238611AC">
      <w:pPr>
        <w:pStyle w:val="13"/>
        <w:rPr>
          <w:sz w:val="20"/>
        </w:rPr>
      </w:pPr>
    </w:p>
    <w:p w14:paraId="49218A0A">
      <w:pPr>
        <w:pStyle w:val="13"/>
        <w:rPr>
          <w:sz w:val="20"/>
        </w:rPr>
      </w:pPr>
    </w:p>
    <w:p w14:paraId="2887C34E">
      <w:pPr>
        <w:pStyle w:val="13"/>
        <w:rPr>
          <w:sz w:val="20"/>
        </w:rPr>
      </w:pPr>
    </w:p>
    <w:p w14:paraId="46DBAA21">
      <w:pPr>
        <w:pStyle w:val="13"/>
        <w:rPr>
          <w:sz w:val="20"/>
        </w:rPr>
      </w:pPr>
    </w:p>
    <w:p w14:paraId="730F6C24">
      <w:pPr>
        <w:pStyle w:val="13"/>
        <w:rPr>
          <w:sz w:val="20"/>
        </w:rPr>
      </w:pPr>
    </w:p>
    <w:p w14:paraId="31BC1C82">
      <w:pPr>
        <w:pStyle w:val="13"/>
        <w:rPr>
          <w:sz w:val="20"/>
        </w:rPr>
      </w:pPr>
    </w:p>
    <w:p w14:paraId="676B4D5E">
      <w:pPr>
        <w:pStyle w:val="13"/>
        <w:rPr>
          <w:sz w:val="20"/>
        </w:rPr>
      </w:pPr>
    </w:p>
    <w:p w14:paraId="19628D93">
      <w:pPr>
        <w:pStyle w:val="13"/>
        <w:rPr>
          <w:sz w:val="20"/>
        </w:rPr>
      </w:pPr>
    </w:p>
    <w:p w14:paraId="29917834">
      <w:pPr>
        <w:pStyle w:val="13"/>
        <w:rPr>
          <w:sz w:val="20"/>
        </w:rPr>
      </w:pPr>
    </w:p>
    <w:p w14:paraId="18D13710">
      <w:pPr>
        <w:pStyle w:val="13"/>
        <w:rPr>
          <w:sz w:val="20"/>
        </w:rPr>
      </w:pPr>
    </w:p>
    <w:p w14:paraId="57BBFE99">
      <w:pPr>
        <w:pStyle w:val="13"/>
        <w:rPr>
          <w:sz w:val="20"/>
        </w:rPr>
      </w:pPr>
    </w:p>
    <w:p w14:paraId="27BA1863">
      <w:pPr>
        <w:pStyle w:val="13"/>
        <w:rPr>
          <w:sz w:val="20"/>
        </w:rPr>
      </w:pPr>
    </w:p>
    <w:p w14:paraId="358A6124">
      <w:pPr>
        <w:pStyle w:val="13"/>
        <w:rPr>
          <w:sz w:val="20"/>
        </w:rPr>
      </w:pPr>
    </w:p>
    <w:p w14:paraId="7D102EF7">
      <w:pPr>
        <w:pStyle w:val="13"/>
        <w:rPr>
          <w:sz w:val="20"/>
        </w:rPr>
      </w:pPr>
    </w:p>
    <w:p w14:paraId="091B6A49">
      <w:pPr>
        <w:pStyle w:val="13"/>
        <w:rPr>
          <w:sz w:val="20"/>
        </w:rPr>
      </w:pPr>
    </w:p>
    <w:p w14:paraId="25920EB9">
      <w:pPr>
        <w:pStyle w:val="13"/>
        <w:rPr>
          <w:sz w:val="20"/>
        </w:rPr>
      </w:pPr>
    </w:p>
    <w:p w14:paraId="0BA9A699">
      <w:pPr>
        <w:pStyle w:val="13"/>
        <w:rPr>
          <w:sz w:val="20"/>
        </w:rPr>
      </w:pPr>
    </w:p>
    <w:p w14:paraId="1F6ED346">
      <w:pPr>
        <w:pStyle w:val="13"/>
        <w:rPr>
          <w:sz w:val="20"/>
        </w:rPr>
      </w:pPr>
    </w:p>
    <w:p w14:paraId="7625B461">
      <w:pPr>
        <w:pStyle w:val="13"/>
        <w:rPr>
          <w:sz w:val="20"/>
        </w:rPr>
      </w:pPr>
    </w:p>
    <w:p w14:paraId="6488FE09">
      <w:pPr>
        <w:pStyle w:val="13"/>
        <w:rPr>
          <w:sz w:val="20"/>
        </w:rPr>
      </w:pPr>
    </w:p>
    <w:p w14:paraId="67F57B78">
      <w:pPr>
        <w:pStyle w:val="13"/>
        <w:rPr>
          <w:sz w:val="20"/>
        </w:rPr>
      </w:pPr>
    </w:p>
    <w:p w14:paraId="0E81C705">
      <w:pPr>
        <w:pStyle w:val="13"/>
        <w:rPr>
          <w:sz w:val="20"/>
        </w:rPr>
      </w:pPr>
    </w:p>
    <w:p w14:paraId="23C49AD3">
      <w:pPr>
        <w:pStyle w:val="13"/>
        <w:rPr>
          <w:sz w:val="20"/>
        </w:rPr>
      </w:pPr>
    </w:p>
    <w:p w14:paraId="1210FE8C">
      <w:pPr>
        <w:pStyle w:val="13"/>
        <w:rPr>
          <w:sz w:val="20"/>
        </w:rPr>
      </w:pPr>
    </w:p>
    <w:p w14:paraId="047BA98E">
      <w:pPr>
        <w:pStyle w:val="13"/>
        <w:rPr>
          <w:sz w:val="20"/>
        </w:rPr>
      </w:pPr>
    </w:p>
    <w:p w14:paraId="1DBD3690">
      <w:pPr>
        <w:pStyle w:val="13"/>
        <w:rPr>
          <w:sz w:val="20"/>
        </w:rPr>
      </w:pPr>
    </w:p>
    <w:p w14:paraId="1063271F">
      <w:pPr>
        <w:pStyle w:val="13"/>
        <w:rPr>
          <w:sz w:val="20"/>
        </w:rPr>
      </w:pPr>
    </w:p>
    <w:p w14:paraId="5D95C60B">
      <w:pPr>
        <w:pStyle w:val="13"/>
        <w:rPr>
          <w:sz w:val="20"/>
        </w:rPr>
      </w:pPr>
    </w:p>
    <w:p w14:paraId="4E91F6EC">
      <w:pPr>
        <w:pStyle w:val="13"/>
        <w:rPr>
          <w:sz w:val="20"/>
        </w:rPr>
      </w:pPr>
    </w:p>
    <w:p w14:paraId="4EE4B5CC">
      <w:pPr>
        <w:pStyle w:val="13"/>
        <w:rPr>
          <w:sz w:val="20"/>
        </w:rPr>
      </w:pPr>
    </w:p>
    <w:p w14:paraId="6C98CE1A">
      <w:pPr>
        <w:pStyle w:val="13"/>
        <w:rPr>
          <w:sz w:val="20"/>
        </w:rPr>
      </w:pPr>
    </w:p>
    <w:p w14:paraId="2CB5E55C">
      <w:pPr>
        <w:pStyle w:val="13"/>
        <w:rPr>
          <w:sz w:val="20"/>
        </w:rPr>
      </w:pPr>
    </w:p>
    <w:p w14:paraId="06022E95">
      <w:pPr>
        <w:pStyle w:val="13"/>
        <w:rPr>
          <w:sz w:val="20"/>
        </w:rPr>
      </w:pPr>
    </w:p>
    <w:p w14:paraId="25B20BBA">
      <w:pPr>
        <w:pStyle w:val="13"/>
        <w:rPr>
          <w:sz w:val="20"/>
        </w:rPr>
      </w:pPr>
    </w:p>
    <w:p w14:paraId="0E1DA464">
      <w:pPr>
        <w:pStyle w:val="13"/>
        <w:rPr>
          <w:sz w:val="20"/>
        </w:rPr>
      </w:pPr>
    </w:p>
    <w:p w14:paraId="68467A99">
      <w:pPr>
        <w:pStyle w:val="13"/>
        <w:rPr>
          <w:sz w:val="20"/>
        </w:rPr>
      </w:pPr>
    </w:p>
    <w:p w14:paraId="4A10BF52">
      <w:pPr>
        <w:pStyle w:val="13"/>
        <w:rPr>
          <w:sz w:val="20"/>
        </w:rPr>
      </w:pPr>
    </w:p>
    <w:p w14:paraId="1271135F">
      <w:pPr>
        <w:pStyle w:val="13"/>
        <w:spacing w:before="8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220980</wp:posOffset>
                </wp:positionV>
                <wp:extent cx="5772785" cy="55245"/>
                <wp:effectExtent l="0" t="0" r="0" b="0"/>
                <wp:wrapTopAndBottom/>
                <wp:docPr id="152" name="Graphic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2" o:spid="_x0000_s1026" o:spt="100" style="position:absolute;left:0pt;margin-left:70.55pt;margin-top:17.4pt;height:4.35pt;width:454.55pt;mso-position-horizontal-relative:page;mso-wrap-distance-bottom:0pt;mso-wrap-distance-top:0pt;z-index:-251606016;mso-width-relative:page;mso-height-relative:page;" fillcolor="#612322" filled="t" stroked="f" coordsize="5772785,55244" o:gfxdata="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A96L/bAAAACgEAAA8AAAAA&#10;AAAAAQAgAAAAIgAAAGRycy9kb3ducmV2LnhtbFBLAQIUABQAAAAIAIdO4kBehKxl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A4CE2C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527AFE7">
      <w:pPr>
        <w:pStyle w:val="13"/>
        <w:spacing w:before="9"/>
        <w:rPr>
          <w:sz w:val="3"/>
        </w:rPr>
      </w:pPr>
    </w:p>
    <w:p w14:paraId="12E8AFA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PjiEbmR&#10;AgAAIwcAAA4AAAAAAAAAAQAgAAAAJAEAAGRycy9lMm9Eb2MueG1sUEsFBgAAAAAGAAYAWQEAACcG&#10;AAAAAA==&#10;">
                <o:lock v:ext="edit" aspectratio="f"/>
                <v:shape id="Graphic 154" o:spid="_x0000_s1026" o:spt="100" style="position:absolute;left:0;top:0;height:40005;width:5737860;" fillcolor="#000000" filled="t" stroked="f" coordsize="5737860,40005" o:gfxdata="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AzMa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6CC4B4F">
      <w:pPr>
        <w:pStyle w:val="4"/>
        <w:bidi/>
        <w:spacing w:before="280"/>
        <w:ind w:left="4363" w:right="0" w:firstLine="0"/>
        <w:jc w:val="left"/>
      </w:pPr>
      <w:r>
        <w:rPr>
          <w:w w:val="59"/>
          <w:rtl/>
        </w:rPr>
        <w:t>ميٿي</w:t>
      </w:r>
    </w:p>
    <w:p w14:paraId="66A0375C">
      <w:pPr>
        <w:spacing w:before="26"/>
        <w:ind w:left="381" w:right="651" w:firstLine="0"/>
        <w:jc w:val="center"/>
        <w:rPr>
          <w:rFonts w:ascii="Times New Roman"/>
          <w:sz w:val="44"/>
        </w:rPr>
      </w:pPr>
      <w:r>
        <w:rPr>
          <w:rFonts w:ascii="Times New Roman"/>
          <w:spacing w:val="-2"/>
          <w:sz w:val="44"/>
        </w:rPr>
        <w:t>Fenugreek</w:t>
      </w:r>
    </w:p>
    <w:p w14:paraId="53AF95DF">
      <w:pPr>
        <w:pStyle w:val="13"/>
        <w:bidi/>
        <w:spacing w:before="387" w:line="264" w:lineRule="auto"/>
        <w:ind w:left="151" w:right="312" w:firstLine="721"/>
        <w:jc w:val="left"/>
      </w:pPr>
      <w:r>
        <w:rPr>
          <w:w w:val="66"/>
          <w:rtl/>
        </w:rPr>
        <w:t>حضرت قاسم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بن عبدالرحٰمنؓ</w:t>
      </w:r>
      <w:r>
        <w:rPr>
          <w:spacing w:val="-9"/>
          <w:w w:val="99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روايت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آهي 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پياري نبي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رسولصلي الله عليه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وآله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وسلم</w:t>
      </w:r>
      <w:r>
        <w:rPr>
          <w:spacing w:val="40"/>
          <w:rtl/>
        </w:rPr>
        <w:t xml:space="preserve"> </w:t>
      </w:r>
      <w:r>
        <w:rPr>
          <w:w w:val="71"/>
          <w:rtl/>
        </w:rPr>
        <w:t>جن فرمايو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توهانميٿيجواستعمالروزمرهجيڀاڄين۽ٻوڙ سانگڏي ضرورڪريو۽انمنجهانشِفا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ڪندا </w:t>
      </w:r>
      <w:r>
        <w:rPr>
          <w:w w:val="68"/>
          <w:rtl/>
        </w:rPr>
        <w:t>رهو</w:t>
      </w:r>
      <w:r>
        <w:rPr>
          <w:w w:val="68"/>
        </w:rPr>
        <w:t>.</w:t>
      </w:r>
      <w:r>
        <w:rPr>
          <w:w w:val="68"/>
          <w:rtl/>
        </w:rPr>
        <w:t>وڌيڪ فرمايائونتهجيڪڏهن منهنجي</w:t>
      </w:r>
      <w:r>
        <w:rPr>
          <w:spacing w:val="40"/>
          <w:position w:val="1"/>
          <w:rtl/>
        </w:rPr>
        <w:t xml:space="preserve"> </w:t>
      </w:r>
      <w:r>
        <w:rPr>
          <w:w w:val="68"/>
          <w:rtl/>
        </w:rPr>
        <w:t>امتمِيٿيءَ جي شفائي فائدن جي ڄاڻ</w:t>
      </w:r>
    </w:p>
    <w:p w14:paraId="6150F6A2">
      <w:pPr>
        <w:pStyle w:val="13"/>
        <w:bidi/>
        <w:spacing w:line="266" w:lineRule="auto"/>
        <w:ind w:left="150" w:right="2905" w:firstLine="5"/>
        <w:jc w:val="left"/>
      </w:pPr>
      <w:r>
        <w:rPr>
          <w:w w:val="64"/>
          <w:rtl/>
        </w:rPr>
        <w:t>۽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علم کان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واقف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ٿي وٺي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ته سندن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حق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۾ وڌيڪ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بهتر ٿيندو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۽</w:t>
      </w:r>
      <w:r>
        <w:rPr>
          <w:spacing w:val="-18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شايد ماڻهو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 xml:space="preserve">ميٿيءَ </w:t>
      </w:r>
      <w:r>
        <w:rPr>
          <w:w w:val="63"/>
          <w:rtl/>
        </w:rPr>
        <w:t>کي سون جي قيمت برابر به خريد ڪرڻ کان نه ڪيٻائيندا</w:t>
      </w:r>
      <w:r>
        <w:rPr>
          <w:w w:val="63"/>
        </w:rPr>
        <w:t>.</w:t>
      </w:r>
    </w:p>
    <w:p w14:paraId="5CF9F470">
      <w:pPr>
        <w:bidi/>
        <w:spacing w:before="0" w:line="406" w:lineRule="exact"/>
        <w:ind w:left="157" w:right="1070" w:firstLine="0"/>
        <w:jc w:val="left"/>
        <w:rPr>
          <w:rFonts w:ascii="Times New Roman" w:cs="Times New Roman"/>
          <w:b/>
          <w:bCs/>
          <w:sz w:val="36"/>
          <w:szCs w:val="36"/>
        </w:rPr>
      </w:pPr>
      <w:r>
        <w:rPr>
          <w:w w:val="79"/>
          <w:sz w:val="36"/>
          <w:szCs w:val="36"/>
          <w:rtl/>
        </w:rPr>
        <w:t>ميٿي</w:t>
      </w:r>
      <w:r>
        <w:rPr>
          <w:spacing w:val="-12"/>
          <w:sz w:val="36"/>
          <w:szCs w:val="36"/>
          <w:rtl/>
        </w:rPr>
        <w:t xml:space="preserve"> </w:t>
      </w:r>
      <w:r>
        <w:rPr>
          <w:w w:val="79"/>
          <w:sz w:val="36"/>
          <w:szCs w:val="36"/>
          <w:rtl/>
        </w:rPr>
        <w:t>جي</w:t>
      </w:r>
      <w:r>
        <w:rPr>
          <w:spacing w:val="-12"/>
          <w:sz w:val="36"/>
          <w:szCs w:val="36"/>
          <w:rtl/>
        </w:rPr>
        <w:t xml:space="preserve"> </w:t>
      </w:r>
      <w:r>
        <w:rPr>
          <w:w w:val="79"/>
          <w:sz w:val="36"/>
          <w:szCs w:val="36"/>
          <w:rtl/>
        </w:rPr>
        <w:t>غذائي</w:t>
      </w:r>
      <w:r>
        <w:rPr>
          <w:spacing w:val="-16"/>
          <w:sz w:val="36"/>
          <w:szCs w:val="36"/>
          <w:rtl/>
        </w:rPr>
        <w:t xml:space="preserve"> </w:t>
      </w:r>
      <w:r>
        <w:rPr>
          <w:w w:val="79"/>
          <w:sz w:val="36"/>
          <w:szCs w:val="36"/>
          <w:rtl/>
        </w:rPr>
        <w:t>حقيقت</w:t>
      </w:r>
      <w:r>
        <w:rPr>
          <w:spacing w:val="-13"/>
          <w:sz w:val="36"/>
          <w:szCs w:val="36"/>
          <w:rtl/>
        </w:rPr>
        <w:t xml:space="preserve"> </w:t>
      </w:r>
      <w:r>
        <w:rPr>
          <w:w w:val="79"/>
          <w:sz w:val="36"/>
          <w:szCs w:val="36"/>
          <w:rtl/>
        </w:rPr>
        <w:t>۽</w:t>
      </w:r>
      <w:r>
        <w:rPr>
          <w:spacing w:val="-12"/>
          <w:sz w:val="36"/>
          <w:szCs w:val="36"/>
          <w:rtl/>
        </w:rPr>
        <w:t xml:space="preserve"> </w:t>
      </w:r>
      <w:r>
        <w:rPr>
          <w:w w:val="79"/>
          <w:sz w:val="36"/>
          <w:szCs w:val="36"/>
          <w:rtl/>
        </w:rPr>
        <w:t>فائدا</w:t>
      </w:r>
      <w:r>
        <w:rPr>
          <w:w w:val="79"/>
          <w:sz w:val="36"/>
          <w:szCs w:val="36"/>
        </w:rPr>
        <w:t>:</w:t>
      </w:r>
      <w:r>
        <w:rPr>
          <w:rFonts w:ascii="Times New Roman" w:cs="Times New Roman"/>
          <w:b/>
          <w:bCs/>
          <w:spacing w:val="-28"/>
          <w:w w:val="79"/>
          <w:sz w:val="36"/>
          <w:szCs w:val="36"/>
          <w:rtl/>
        </w:rPr>
        <w:t xml:space="preserve"> </w:t>
      </w:r>
      <w:r>
        <w:rPr>
          <w:rFonts w:ascii="Times New Roman" w:cs="Times New Roman"/>
          <w:b/>
          <w:bCs/>
          <w:w w:val="79"/>
          <w:sz w:val="36"/>
          <w:szCs w:val="36"/>
        </w:rPr>
        <w:t>Facts)</w:t>
      </w:r>
      <w:r>
        <w:rPr>
          <w:rFonts w:ascii="Times New Roman" w:cs="Times New Roman"/>
          <w:b/>
          <w:bCs/>
          <w:spacing w:val="29"/>
          <w:sz w:val="36"/>
          <w:szCs w:val="36"/>
          <w:rtl/>
        </w:rPr>
        <w:t xml:space="preserve"> </w:t>
      </w:r>
      <w:r>
        <w:rPr>
          <w:rFonts w:ascii="Times New Roman" w:cs="Times New Roman"/>
          <w:b/>
          <w:bCs/>
          <w:w w:val="79"/>
          <w:sz w:val="36"/>
          <w:szCs w:val="36"/>
        </w:rPr>
        <w:t>(Nutritional</w:t>
      </w:r>
    </w:p>
    <w:p w14:paraId="5FBC3661">
      <w:pPr>
        <w:pStyle w:val="13"/>
        <w:bidi/>
        <w:spacing w:before="31" w:line="266" w:lineRule="auto"/>
        <w:ind w:left="169" w:right="2904" w:firstLine="708"/>
        <w:jc w:val="left"/>
      </w:pPr>
      <w:r>
        <w:rPr>
          <w:w w:val="72"/>
          <w:rtl/>
        </w:rPr>
        <w:t>ميٿي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انگريزي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۾</w:t>
      </w:r>
      <w:r>
        <w:rPr>
          <w:spacing w:val="-2"/>
          <w:rtl/>
        </w:rPr>
        <w:t xml:space="preserve"> </w:t>
      </w:r>
      <w:r>
        <w:rPr>
          <w:w w:val="72"/>
        </w:rPr>
        <w:t>(Fenugreek)</w:t>
      </w:r>
      <w:r>
        <w:rPr>
          <w:spacing w:val="-6"/>
          <w:rtl/>
        </w:rPr>
        <w:t xml:space="preserve"> </w:t>
      </w:r>
      <w:r>
        <w:rPr>
          <w:w w:val="72"/>
          <w:rtl/>
        </w:rPr>
        <w:t>سڏيو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ٿو،</w:t>
      </w:r>
      <w:r>
        <w:rPr>
          <w:spacing w:val="-1"/>
          <w:rtl/>
        </w:rPr>
        <w:t xml:space="preserve"> </w:t>
      </w:r>
      <w:r>
        <w:rPr>
          <w:w w:val="72"/>
          <w:rtl/>
        </w:rPr>
        <w:t>سو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اوائلي </w:t>
      </w:r>
      <w:r>
        <w:rPr>
          <w:w w:val="68"/>
          <w:rtl/>
        </w:rPr>
        <w:t>دور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پوکيو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ويندڙ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ٻوٽو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ٻوٽي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موجودگيءَ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حوالو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مصر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ملڪ</w:t>
      </w:r>
    </w:p>
    <w:p w14:paraId="469B2D9D">
      <w:pPr>
        <w:pStyle w:val="13"/>
        <w:bidi/>
        <w:spacing w:line="264" w:lineRule="auto"/>
        <w:ind w:left="153" w:right="311" w:firstLine="10"/>
        <w:jc w:val="left"/>
      </w:pPr>
      <w:r>
        <w:rPr>
          <w:w w:val="72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4"/>
          <w:rtl/>
        </w:rPr>
        <w:t xml:space="preserve"> </w:t>
      </w:r>
      <w:r>
        <w:rPr>
          <w:w w:val="72"/>
          <w:rtl/>
        </w:rPr>
        <w:t>پراڻي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دور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رڪارڊ</w:t>
      </w:r>
      <w:r>
        <w:rPr>
          <w:spacing w:val="-3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نظر</w:t>
      </w:r>
      <w:r>
        <w:rPr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مصر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مقبرن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مشهور</w:t>
      </w:r>
      <w:r>
        <w:rPr>
          <w:spacing w:val="-3"/>
          <w:rtl/>
        </w:rPr>
        <w:t xml:space="preserve"> </w:t>
      </w:r>
      <w:r>
        <w:rPr>
          <w:w w:val="72"/>
          <w:rtl/>
        </w:rPr>
        <w:t>حوالاجات</w:t>
      </w:r>
      <w:r>
        <w:rPr>
          <w:spacing w:val="-3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rtl/>
        </w:rPr>
        <w:t xml:space="preserve"> </w:t>
      </w:r>
      <w:r>
        <w:rPr>
          <w:w w:val="72"/>
          <w:rtl/>
        </w:rPr>
        <w:t>پڻ</w:t>
      </w:r>
      <w:r>
        <w:rPr>
          <w:spacing w:val="-6"/>
          <w:rtl/>
        </w:rPr>
        <w:t xml:space="preserve"> </w:t>
      </w:r>
      <w:r>
        <w:rPr>
          <w:w w:val="72"/>
          <w:rtl/>
        </w:rPr>
        <w:t>هن</w:t>
      </w:r>
      <w:r>
        <w:rPr>
          <w:rtl/>
        </w:rPr>
        <w:t xml:space="preserve"> </w:t>
      </w:r>
      <w:r>
        <w:rPr>
          <w:w w:val="72"/>
          <w:rtl/>
        </w:rPr>
        <w:t>ٻوٽي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پوکي</w:t>
      </w:r>
      <w:r>
        <w:rPr>
          <w:spacing w:val="-1"/>
          <w:rtl/>
        </w:rPr>
        <w:t xml:space="preserve"> </w:t>
      </w:r>
      <w:r>
        <w:rPr>
          <w:w w:val="72"/>
          <w:rtl/>
        </w:rPr>
        <w:t xml:space="preserve">۽ </w:t>
      </w:r>
      <w:r>
        <w:rPr>
          <w:w w:val="70"/>
          <w:rtl/>
        </w:rPr>
        <w:t>پيدائش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رڪارڊ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مليوآهي</w:t>
      </w:r>
      <w:r>
        <w:rPr>
          <w:w w:val="70"/>
        </w:rPr>
        <w:t>.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ٻي صدي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قبل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مسيح۾ 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ٻوٽي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پوکي،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ڍڳن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(Oxen)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ڪرائي</w:t>
      </w:r>
      <w:r>
        <w:rPr>
          <w:rtl/>
        </w:rPr>
        <w:t xml:space="preserve"> </w:t>
      </w:r>
      <w:r>
        <w:rPr>
          <w:w w:val="67"/>
          <w:position w:val="2"/>
          <w:rtl/>
        </w:rPr>
        <w:t>ويندي</w:t>
      </w:r>
      <w:r>
        <w:rPr>
          <w:spacing w:val="80"/>
          <w:rtl/>
        </w:rPr>
        <w:t xml:space="preserve"> </w:t>
      </w:r>
      <w:r>
        <w:rPr>
          <w:w w:val="67"/>
          <w:position w:val="2"/>
          <w:rtl/>
        </w:rPr>
        <w:t>هئي هِئي</w:t>
      </w:r>
      <w:r>
        <w:rPr>
          <w:w w:val="67"/>
          <w:position w:val="2"/>
        </w:rPr>
        <w:t>.</w:t>
      </w:r>
      <w:r>
        <w:rPr>
          <w:w w:val="67"/>
          <w:position w:val="2"/>
          <w:rtl/>
        </w:rPr>
        <w:t xml:space="preserve"> اڄ</w:t>
      </w:r>
      <w:r>
        <w:rPr>
          <w:spacing w:val="-2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به جهنگ جهر ۾ ٻين گاهن ۽ ٻوٽن</w:t>
      </w:r>
      <w:r>
        <w:rPr>
          <w:spacing w:val="-2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 xml:space="preserve">سان گڏ، مال چاريندڙ پنهنجي مال کي استعمال ڪرائين </w:t>
      </w:r>
      <w:r>
        <w:rPr>
          <w:w w:val="56"/>
          <w:rtl/>
        </w:rPr>
        <w:t>ٿا</w:t>
      </w:r>
      <w:r>
        <w:rPr>
          <w:w w:val="56"/>
        </w:rPr>
        <w:t>.</w:t>
      </w:r>
    </w:p>
    <w:p w14:paraId="3D6F0A80">
      <w:pPr>
        <w:pStyle w:val="13"/>
        <w:bidi/>
        <w:spacing w:line="264" w:lineRule="auto"/>
        <w:ind w:left="148" w:right="307" w:firstLine="721"/>
        <w:jc w:val="left"/>
      </w:pPr>
      <w:r>
        <w:rPr>
          <w:w w:val="72"/>
          <w:rtl/>
        </w:rPr>
        <w:t>مثالطور</w:t>
      </w:r>
      <w:r>
        <w:rPr>
          <w:w w:val="72"/>
        </w:rPr>
        <w:t>:</w:t>
      </w:r>
      <w:r>
        <w:rPr>
          <w:w w:val="72"/>
          <w:rtl/>
        </w:rPr>
        <w:t>روزمرهجيٻوڙ۾هڪ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غذائيجزيطور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استعمالڪئيوينديآهي</w:t>
      </w:r>
      <w:r>
        <w:rPr>
          <w:w w:val="72"/>
        </w:rPr>
        <w:t>.</w:t>
      </w:r>
      <w:r>
        <w:rPr>
          <w:w w:val="72"/>
          <w:rtl/>
        </w:rPr>
        <w:t>چانههواروچمچو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تقريبا</w:t>
      </w:r>
      <w:r>
        <w:rPr>
          <w:w w:val="72"/>
        </w:rPr>
        <w:t>˝</w:t>
      </w:r>
      <w:r>
        <w:rPr>
          <w:w w:val="72"/>
          <w:rtl/>
        </w:rPr>
        <w:t xml:space="preserve"> </w:t>
      </w:r>
      <w:r>
        <w:rPr>
          <w:w w:val="65"/>
        </w:rPr>
        <w:t>(12g)</w:t>
      </w:r>
      <w:r>
        <w:rPr>
          <w:w w:val="65"/>
          <w:rtl/>
        </w:rPr>
        <w:t xml:space="preserve"> ٻارنهن گرام هرٻو اسانکي هيٺينءَ ريت ڪئلوريز فراهم ڪري سگهي ٿو</w:t>
      </w:r>
      <w:r>
        <w:rPr>
          <w:w w:val="65"/>
        </w:rPr>
        <w:t>.</w:t>
      </w:r>
    </w:p>
    <w:p w14:paraId="147BA3EF">
      <w:pPr>
        <w:bidi/>
        <w:spacing w:before="0" w:line="403" w:lineRule="exact"/>
        <w:ind w:left="2401" w:right="0" w:firstLine="0"/>
        <w:jc w:val="left"/>
        <w:rPr>
          <w:sz w:val="34"/>
          <w:szCs w:val="34"/>
        </w:rPr>
      </w:pPr>
      <w:r>
        <w:rPr>
          <w:w w:val="72"/>
          <w:sz w:val="34"/>
          <w:szCs w:val="34"/>
          <w:rtl/>
        </w:rPr>
        <w:t>ٽوٽل</w:t>
      </w:r>
      <w:r>
        <w:rPr>
          <w:spacing w:val="-7"/>
          <w:sz w:val="34"/>
          <w:szCs w:val="34"/>
          <w:rtl/>
        </w:rPr>
        <w:t xml:space="preserve"> </w:t>
      </w:r>
      <w:r>
        <w:rPr>
          <w:w w:val="72"/>
          <w:sz w:val="34"/>
          <w:szCs w:val="34"/>
          <w:rtl/>
        </w:rPr>
        <w:t>ڪئلوريز</w:t>
      </w:r>
      <w:r>
        <w:rPr>
          <w:spacing w:val="-9"/>
          <w:sz w:val="34"/>
          <w:szCs w:val="34"/>
          <w:rtl/>
        </w:rPr>
        <w:t xml:space="preserve"> </w:t>
      </w:r>
      <w:r>
        <w:rPr>
          <w:w w:val="72"/>
          <w:sz w:val="34"/>
          <w:szCs w:val="34"/>
          <w:rtl/>
        </w:rPr>
        <w:t>ڇٽيهه</w:t>
      </w:r>
      <w:r>
        <w:rPr>
          <w:spacing w:val="-7"/>
          <w:sz w:val="34"/>
          <w:szCs w:val="34"/>
          <w:rtl/>
        </w:rPr>
        <w:t xml:space="preserve"> </w:t>
      </w:r>
      <w:r>
        <w:rPr>
          <w:w w:val="72"/>
          <w:sz w:val="34"/>
          <w:szCs w:val="34"/>
        </w:rPr>
        <w:t>(33)</w:t>
      </w:r>
      <w:r>
        <w:rPr>
          <w:spacing w:val="-7"/>
          <w:sz w:val="34"/>
          <w:szCs w:val="34"/>
          <w:rtl/>
        </w:rPr>
        <w:t xml:space="preserve"> </w:t>
      </w:r>
      <w:r>
        <w:rPr>
          <w:w w:val="72"/>
          <w:sz w:val="34"/>
          <w:szCs w:val="34"/>
        </w:rPr>
        <w:t>Calories</w:t>
      </w:r>
      <w:r>
        <w:rPr>
          <w:spacing w:val="-2"/>
          <w:sz w:val="34"/>
          <w:szCs w:val="34"/>
          <w:rtl/>
        </w:rPr>
        <w:t xml:space="preserve"> </w:t>
      </w:r>
      <w:r>
        <w:rPr>
          <w:w w:val="72"/>
          <w:sz w:val="34"/>
          <w:szCs w:val="34"/>
        </w:rPr>
        <w:t>Total</w:t>
      </w:r>
    </w:p>
    <w:p w14:paraId="5D60F4A7">
      <w:pPr>
        <w:pStyle w:val="13"/>
        <w:spacing w:before="225"/>
        <w:rPr>
          <w:sz w:val="20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27"/>
        <w:gridCol w:w="2496"/>
        <w:gridCol w:w="3058"/>
      </w:tblGrid>
      <w:tr w14:paraId="06A471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2727" w:type="dxa"/>
          </w:tcPr>
          <w:p w14:paraId="56FA0558">
            <w:pPr>
              <w:pStyle w:val="17"/>
              <w:spacing w:before="11"/>
              <w:ind w:left="17" w:right="5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A</w:t>
            </w:r>
          </w:p>
        </w:tc>
        <w:tc>
          <w:tcPr>
            <w:tcW w:w="2496" w:type="dxa"/>
          </w:tcPr>
          <w:p w14:paraId="0CF29EB1">
            <w:pPr>
              <w:pStyle w:val="17"/>
              <w:spacing w:before="11"/>
              <w:ind w:left="88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6.6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3058" w:type="dxa"/>
          </w:tcPr>
          <w:p w14:paraId="7DF56A4C">
            <w:pPr>
              <w:pStyle w:val="17"/>
              <w:bidi/>
              <w:spacing w:before="11"/>
              <w:ind w:left="83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وٽامن</w:t>
            </w:r>
            <w:r>
              <w:rPr>
                <w:spacing w:val="-12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اي</w:t>
            </w:r>
            <w:r>
              <w:rPr>
                <w:spacing w:val="-13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ڇهه</w:t>
            </w:r>
            <w:r>
              <w:rPr>
                <w:spacing w:val="-8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13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ڇهه</w:t>
            </w:r>
            <w:r>
              <w:rPr>
                <w:spacing w:val="-9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9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75B700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727" w:type="dxa"/>
          </w:tcPr>
          <w:p w14:paraId="3F721B84">
            <w:pPr>
              <w:pStyle w:val="17"/>
              <w:ind w:left="17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C</w:t>
            </w:r>
          </w:p>
        </w:tc>
        <w:tc>
          <w:tcPr>
            <w:tcW w:w="2496" w:type="dxa"/>
          </w:tcPr>
          <w:p w14:paraId="0FAB724E">
            <w:pPr>
              <w:pStyle w:val="17"/>
              <w:ind w:left="88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0.3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3058" w:type="dxa"/>
          </w:tcPr>
          <w:p w14:paraId="4779D33D">
            <w:pPr>
              <w:pStyle w:val="17"/>
              <w:bidi/>
              <w:ind w:left="83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وٽامن</w:t>
            </w:r>
            <w:r>
              <w:rPr>
                <w:spacing w:val="-1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سي</w:t>
            </w:r>
            <w:r>
              <w:rPr>
                <w:spacing w:val="-6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12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ٽي</w:t>
            </w:r>
            <w:r>
              <w:rPr>
                <w:spacing w:val="-7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6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77E9AA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727" w:type="dxa"/>
          </w:tcPr>
          <w:p w14:paraId="35589DC3">
            <w:pPr>
              <w:pStyle w:val="17"/>
              <w:ind w:left="17" w:right="3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Thimin</w:t>
            </w:r>
          </w:p>
        </w:tc>
        <w:tc>
          <w:tcPr>
            <w:tcW w:w="2496" w:type="dxa"/>
          </w:tcPr>
          <w:p w14:paraId="5C922B17">
            <w:pPr>
              <w:pStyle w:val="17"/>
              <w:ind w:left="88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0.2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3058" w:type="dxa"/>
          </w:tcPr>
          <w:p w14:paraId="4829B262">
            <w:pPr>
              <w:pStyle w:val="17"/>
              <w:bidi/>
              <w:ind w:left="82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ٿائيمن</w:t>
            </w:r>
            <w:r>
              <w:rPr>
                <w:spacing w:val="-2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</w:rPr>
              <w:t>2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7E309B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2727" w:type="dxa"/>
          </w:tcPr>
          <w:p w14:paraId="43753A06">
            <w:pPr>
              <w:pStyle w:val="17"/>
              <w:spacing w:before="7"/>
              <w:ind w:left="17" w:right="4"/>
              <w:rPr>
                <w:sz w:val="28"/>
              </w:rPr>
            </w:pPr>
            <w:r>
              <w:rPr>
                <w:spacing w:val="-2"/>
                <w:sz w:val="28"/>
              </w:rPr>
              <w:t>Folate</w:t>
            </w:r>
          </w:p>
        </w:tc>
        <w:tc>
          <w:tcPr>
            <w:tcW w:w="2496" w:type="dxa"/>
          </w:tcPr>
          <w:p w14:paraId="02175FF2">
            <w:pPr>
              <w:pStyle w:val="17"/>
              <w:spacing w:before="7"/>
              <w:ind w:left="816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19.4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3058" w:type="dxa"/>
          </w:tcPr>
          <w:p w14:paraId="097829C1">
            <w:pPr>
              <w:pStyle w:val="17"/>
              <w:bidi/>
              <w:spacing w:before="7"/>
              <w:ind w:left="86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فوليٽ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اوڻيهه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چار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</w:tbl>
    <w:p w14:paraId="2E34E6CA">
      <w:pPr>
        <w:tabs>
          <w:tab w:val="left" w:pos="8167"/>
        </w:tabs>
        <w:spacing w:before="0"/>
        <w:ind w:left="3942" w:right="0" w:firstLine="0"/>
        <w:jc w:val="left"/>
        <w:rPr>
          <w:sz w:val="42"/>
          <w:szCs w:val="42"/>
        </w:rPr>
      </w:pPr>
      <w:r>
        <w:rPr>
          <w:spacing w:val="-10"/>
          <w:w w:val="95"/>
          <w:sz w:val="42"/>
          <w:szCs w:val="42"/>
        </w:rPr>
        <w:t>(Medical</w:t>
      </w:r>
      <w:r>
        <w:rPr>
          <w:spacing w:val="-22"/>
          <w:w w:val="95"/>
          <w:sz w:val="42"/>
          <w:szCs w:val="42"/>
        </w:rPr>
        <w:t xml:space="preserve"> </w:t>
      </w:r>
      <w:r>
        <w:rPr>
          <w:spacing w:val="-10"/>
          <w:w w:val="95"/>
          <w:sz w:val="42"/>
          <w:szCs w:val="42"/>
        </w:rPr>
        <w:t>Benifit):</w:t>
      </w:r>
      <w:r>
        <w:rPr>
          <w:spacing w:val="-10"/>
          <w:w w:val="95"/>
          <w:sz w:val="42"/>
          <w:szCs w:val="42"/>
          <w:rtl/>
        </w:rPr>
        <w:t>فائدا</w:t>
      </w:r>
      <w:r>
        <w:rPr>
          <w:spacing w:val="-12"/>
          <w:w w:val="95"/>
          <w:sz w:val="42"/>
          <w:szCs w:val="42"/>
        </w:rPr>
        <w:t xml:space="preserve"> </w:t>
      </w:r>
      <w:r>
        <w:rPr>
          <w:spacing w:val="-78"/>
          <w:w w:val="80"/>
          <w:sz w:val="42"/>
          <w:szCs w:val="42"/>
          <w:rtl/>
        </w:rPr>
        <w:t>ي</w:t>
      </w:r>
      <w:r>
        <w:rPr>
          <w:spacing w:val="-78"/>
          <w:w w:val="80"/>
          <w:sz w:val="42"/>
          <w:szCs w:val="42"/>
        </w:rPr>
        <w:t>ˇ</w:t>
      </w:r>
      <w:r>
        <w:rPr>
          <w:spacing w:val="-78"/>
          <w:w w:val="80"/>
          <w:sz w:val="42"/>
          <w:szCs w:val="42"/>
          <w:rtl/>
        </w:rPr>
        <w:t>طب</w:t>
      </w:r>
      <w:r>
        <w:rPr>
          <w:spacing w:val="-78"/>
          <w:w w:val="80"/>
          <w:position w:val="8"/>
          <w:sz w:val="42"/>
          <w:szCs w:val="42"/>
        </w:rPr>
        <w:t>¸</w:t>
      </w:r>
      <w:r>
        <w:rPr>
          <w:position w:val="8"/>
          <w:sz w:val="42"/>
          <w:szCs w:val="42"/>
        </w:rPr>
        <w:tab/>
      </w:r>
      <w:r>
        <w:rPr>
          <w:w w:val="95"/>
          <w:sz w:val="42"/>
          <w:szCs w:val="42"/>
          <w:rtl/>
        </w:rPr>
        <w:t>جا</w:t>
      </w:r>
      <w:r>
        <w:rPr>
          <w:spacing w:val="74"/>
          <w:sz w:val="42"/>
          <w:szCs w:val="42"/>
        </w:rPr>
        <w:t xml:space="preserve">    </w:t>
      </w:r>
      <w:r>
        <w:rPr>
          <w:spacing w:val="-4"/>
          <w:w w:val="1"/>
          <w:sz w:val="42"/>
          <w:szCs w:val="42"/>
          <w:rtl/>
        </w:rPr>
        <w:t>ميٿيءَ</w:t>
      </w:r>
    </w:p>
    <w:p w14:paraId="701711B8">
      <w:pPr>
        <w:pStyle w:val="13"/>
        <w:bidi/>
        <w:spacing w:line="268" w:lineRule="auto"/>
        <w:ind w:left="146" w:right="312" w:firstLine="428"/>
        <w:jc w:val="left"/>
      </w:pPr>
      <w:r>
        <w:rPr>
          <w:w w:val="75"/>
          <w:rtl/>
        </w:rPr>
        <w:t>مِيٿيءجَواستعمالڪوليسٽرول۽رت۾کنڊجيليولکيڪنٽرولڪريٿو</w:t>
      </w:r>
      <w:r>
        <w:rPr>
          <w:w w:val="75"/>
        </w:rPr>
        <w:t>MethiLowersCholesterol).</w:t>
      </w:r>
      <w:r>
        <w:rPr>
          <w:spacing w:val="80"/>
          <w:rtl/>
        </w:rPr>
        <w:t xml:space="preserve"> </w:t>
      </w:r>
      <w:r>
        <w:rPr>
          <w:w w:val="75"/>
        </w:rPr>
        <w:t>levels)</w:t>
      </w:r>
      <w:r>
        <w:rPr>
          <w:w w:val="75"/>
          <w:rtl/>
        </w:rPr>
        <w:t xml:space="preserve"> </w:t>
      </w:r>
      <w:r>
        <w:rPr>
          <w:w w:val="75"/>
        </w:rPr>
        <w:t>Sugar</w:t>
      </w:r>
      <w:r>
        <w:rPr>
          <w:w w:val="75"/>
          <w:rtl/>
        </w:rPr>
        <w:t xml:space="preserve"> </w:t>
      </w:r>
      <w:r>
        <w:rPr>
          <w:w w:val="75"/>
        </w:rPr>
        <w:t>Blood</w:t>
      </w:r>
      <w:r>
        <w:rPr>
          <w:w w:val="75"/>
          <w:rtl/>
        </w:rPr>
        <w:t xml:space="preserve"> </w:t>
      </w:r>
      <w:r>
        <w:rPr>
          <w:w w:val="75"/>
        </w:rPr>
        <w:t>and</w:t>
      </w:r>
      <w:r>
        <w:rPr>
          <w:w w:val="75"/>
          <w:rtl/>
        </w:rPr>
        <w:t xml:space="preserve"> ميٿي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جي ٻجن </w:t>
      </w:r>
      <w:r>
        <w:rPr>
          <w:w w:val="75"/>
        </w:rPr>
        <w:t>(Seeds)</w:t>
      </w:r>
      <w:r>
        <w:rPr>
          <w:w w:val="75"/>
          <w:rtl/>
        </w:rPr>
        <w:t xml:space="preserve"> ۾ اهڙي قسم جون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ڪيميائي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رطوبتون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موجود آهن،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جيڪي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کاڌي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نڙيءَ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کانآنڊي۽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معدي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ڏانهن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وڃڻ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دوران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واري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وقت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کيآهستي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ڇڏنٿيون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کاڌو</w:t>
      </w:r>
      <w:r>
        <w:rPr>
          <w:spacing w:val="-15"/>
          <w:w w:val="68"/>
          <w:rtl/>
        </w:rPr>
        <w:t xml:space="preserve"> </w:t>
      </w:r>
      <w:r>
        <w:rPr>
          <w:w w:val="68"/>
          <w:rtl/>
        </w:rPr>
        <w:t>نڙيءَ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آنڊي </w:t>
      </w:r>
      <w:r>
        <w:rPr>
          <w:w w:val="64"/>
          <w:rtl/>
        </w:rPr>
        <w:t>تائينپهچڻ۾گهڻووقتلڳايوڇڏي</w:t>
      </w:r>
      <w:r>
        <w:rPr>
          <w:w w:val="64"/>
        </w:rPr>
        <w:t>.</w:t>
      </w:r>
    </w:p>
    <w:p w14:paraId="5320871B">
      <w:pPr>
        <w:pStyle w:val="13"/>
        <w:spacing w:line="284" w:lineRule="exact"/>
        <w:ind w:left="739"/>
        <w:rPr>
          <w:rFonts w:ascii="Times New Roman"/>
        </w:rPr>
      </w:pPr>
      <w:r>
        <w:rPr>
          <w:rFonts w:ascii="Times New Roman"/>
          <w:spacing w:val="-8"/>
        </w:rPr>
        <w:t>(Chemicals</w:t>
      </w:r>
      <w:r>
        <w:rPr>
          <w:rFonts w:ascii="Times New Roman"/>
          <w:spacing w:val="-24"/>
        </w:rPr>
        <w:t xml:space="preserve"> </w:t>
      </w:r>
      <w:r>
        <w:rPr>
          <w:rFonts w:ascii="Times New Roman"/>
          <w:spacing w:val="-8"/>
        </w:rPr>
        <w:t>that</w:t>
      </w:r>
      <w:r>
        <w:rPr>
          <w:rFonts w:ascii="Times New Roman"/>
          <w:spacing w:val="-32"/>
        </w:rPr>
        <w:t xml:space="preserve"> </w:t>
      </w:r>
      <w:r>
        <w:rPr>
          <w:rFonts w:ascii="Times New Roman"/>
          <w:spacing w:val="-8"/>
        </w:rPr>
        <w:t>slow</w:t>
      </w:r>
      <w:r>
        <w:rPr>
          <w:rFonts w:ascii="Times New Roman"/>
          <w:spacing w:val="-26"/>
        </w:rPr>
        <w:t xml:space="preserve"> </w:t>
      </w:r>
      <w:r>
        <w:rPr>
          <w:rFonts w:ascii="Times New Roman"/>
          <w:spacing w:val="-8"/>
        </w:rPr>
        <w:t>down</w:t>
      </w:r>
      <w:r>
        <w:rPr>
          <w:rFonts w:ascii="Times New Roman"/>
          <w:spacing w:val="-26"/>
        </w:rPr>
        <w:t xml:space="preserve"> </w:t>
      </w:r>
      <w:r>
        <w:rPr>
          <w:rFonts w:ascii="Times New Roman"/>
          <w:spacing w:val="-8"/>
        </w:rPr>
        <w:t>the</w:t>
      </w:r>
      <w:r>
        <w:rPr>
          <w:rFonts w:ascii="Times New Roman"/>
          <w:spacing w:val="-30"/>
        </w:rPr>
        <w:t xml:space="preserve"> </w:t>
      </w:r>
      <w:r>
        <w:rPr>
          <w:rFonts w:ascii="Times New Roman"/>
          <w:spacing w:val="-8"/>
        </w:rPr>
        <w:t>time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  <w:spacing w:val="-8"/>
        </w:rPr>
        <w:t>that</w:t>
      </w:r>
      <w:r>
        <w:rPr>
          <w:rFonts w:ascii="Times New Roman"/>
          <w:spacing w:val="-27"/>
        </w:rPr>
        <w:t xml:space="preserve"> </w:t>
      </w:r>
      <w:r>
        <w:rPr>
          <w:rFonts w:ascii="Times New Roman"/>
          <w:spacing w:val="-8"/>
        </w:rPr>
        <w:t>food</w:t>
      </w:r>
      <w:r>
        <w:rPr>
          <w:rFonts w:ascii="Times New Roman"/>
          <w:spacing w:val="-26"/>
        </w:rPr>
        <w:t xml:space="preserve"> </w:t>
      </w:r>
      <w:r>
        <w:rPr>
          <w:rFonts w:ascii="Times New Roman"/>
          <w:spacing w:val="-8"/>
        </w:rPr>
        <w:t>take</w:t>
      </w:r>
      <w:r>
        <w:rPr>
          <w:rFonts w:ascii="Times New Roman"/>
          <w:spacing w:val="-22"/>
        </w:rPr>
        <w:t xml:space="preserve"> </w:t>
      </w:r>
      <w:r>
        <w:rPr>
          <w:rFonts w:ascii="Times New Roman"/>
          <w:spacing w:val="-8"/>
        </w:rPr>
        <w:t>to</w:t>
      </w:r>
      <w:r>
        <w:rPr>
          <w:rFonts w:ascii="Times New Roman"/>
          <w:spacing w:val="-26"/>
        </w:rPr>
        <w:t xml:space="preserve"> </w:t>
      </w:r>
      <w:r>
        <w:rPr>
          <w:rFonts w:ascii="Times New Roman"/>
          <w:spacing w:val="-8"/>
        </w:rPr>
        <w:t>go</w:t>
      </w:r>
      <w:r>
        <w:rPr>
          <w:rFonts w:ascii="Times New Roman"/>
          <w:spacing w:val="-26"/>
        </w:rPr>
        <w:t xml:space="preserve"> </w:t>
      </w:r>
      <w:r>
        <w:rPr>
          <w:rFonts w:ascii="Times New Roman"/>
          <w:spacing w:val="-8"/>
        </w:rPr>
        <w:t>through</w:t>
      </w:r>
      <w:r>
        <w:rPr>
          <w:rFonts w:ascii="Times New Roman"/>
          <w:spacing w:val="-26"/>
        </w:rPr>
        <w:t xml:space="preserve"> </w:t>
      </w:r>
      <w:r>
        <w:rPr>
          <w:rFonts w:ascii="Times New Roman"/>
          <w:spacing w:val="-8"/>
        </w:rPr>
        <w:t>the</w:t>
      </w:r>
      <w:r>
        <w:rPr>
          <w:rFonts w:ascii="Times New Roman"/>
          <w:spacing w:val="-25"/>
        </w:rPr>
        <w:t xml:space="preserve"> </w:t>
      </w:r>
      <w:r>
        <w:rPr>
          <w:rFonts w:ascii="Times New Roman"/>
          <w:spacing w:val="-8"/>
        </w:rPr>
        <w:t>intestinal</w:t>
      </w:r>
      <w:r>
        <w:rPr>
          <w:rFonts w:ascii="Times New Roman"/>
          <w:spacing w:val="-27"/>
        </w:rPr>
        <w:t xml:space="preserve"> </w:t>
      </w:r>
      <w:r>
        <w:rPr>
          <w:rFonts w:ascii="Times New Roman"/>
          <w:spacing w:val="-8"/>
        </w:rPr>
        <w:t>tract).</w:t>
      </w:r>
    </w:p>
    <w:p w14:paraId="4F23E4CB">
      <w:pPr>
        <w:pStyle w:val="13"/>
        <w:bidi/>
        <w:spacing w:before="10" w:line="268" w:lineRule="auto"/>
        <w:ind w:left="151" w:right="312" w:firstLine="443"/>
        <w:jc w:val="left"/>
      </w:pPr>
      <w:r>
        <w:rPr>
          <w:w w:val="70"/>
          <w:rtl/>
        </w:rPr>
        <w:t>ان جو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نتيجو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نڪري ٿو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جو،</w:t>
      </w:r>
      <w:r>
        <w:rPr>
          <w:spacing w:val="-9"/>
          <w:rtl/>
        </w:rPr>
        <w:t xml:space="preserve"> </w:t>
      </w:r>
      <w:r>
        <w:rPr>
          <w:w w:val="70"/>
          <w:rtl/>
        </w:rPr>
        <w:t>کاڌن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کنڊ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آهستي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آهستي جذب ٿئي ٿي ۽ 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9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کنڊ جو </w:t>
      </w:r>
      <w:r>
        <w:rPr>
          <w:w w:val="67"/>
          <w:rtl/>
        </w:rPr>
        <w:t>مقدار جلدي ۾ تڪڙو نٿو وڌي۽ نه ئي وري مقدار گهٽ وڌ ٿئي ٿو</w:t>
      </w:r>
      <w:r>
        <w:rPr>
          <w:w w:val="67"/>
        </w:rPr>
        <w:t>.</w:t>
      </w:r>
    </w:p>
    <w:p w14:paraId="4E89049B">
      <w:pPr>
        <w:pStyle w:val="13"/>
        <w:bidi/>
        <w:spacing w:before="3" w:line="268" w:lineRule="auto"/>
        <w:ind w:left="148" w:right="312" w:firstLine="464"/>
        <w:jc w:val="left"/>
      </w:pPr>
      <w:r>
        <w:rPr>
          <w:w w:val="78"/>
          <w:rtl/>
        </w:rPr>
        <w:t>هن۾</w:t>
      </w:r>
      <w:r>
        <w:rPr>
          <w:spacing w:val="-16"/>
          <w:w w:val="78"/>
          <w:rtl/>
        </w:rPr>
        <w:t xml:space="preserve"> </w:t>
      </w:r>
      <w:r>
        <w:rPr>
          <w:w w:val="78"/>
          <w:rtl/>
        </w:rPr>
        <w:t>اهڙا</w:t>
      </w:r>
      <w:r>
        <w:rPr>
          <w:spacing w:val="-16"/>
          <w:w w:val="78"/>
          <w:rtl/>
        </w:rPr>
        <w:t xml:space="preserve"> </w:t>
      </w:r>
      <w:r>
        <w:rPr>
          <w:w w:val="78"/>
          <w:rtl/>
        </w:rPr>
        <w:t>جزاپڻموجودآهنجيڪياينزائم</w:t>
      </w:r>
      <w:r>
        <w:rPr>
          <w:spacing w:val="-24"/>
          <w:w w:val="78"/>
          <w:rtl/>
        </w:rPr>
        <w:t xml:space="preserve"> </w:t>
      </w:r>
      <w:r>
        <w:rPr>
          <w:w w:val="78"/>
        </w:rPr>
        <w:t>(Enzymes)</w:t>
      </w:r>
      <w:r>
        <w:rPr>
          <w:w w:val="78"/>
          <w:rtl/>
        </w:rPr>
        <w:t>جاعملردعملڪنٽرولڪنٿا،جيڪيپڻجيري</w:t>
      </w:r>
      <w:r>
        <w:rPr>
          <w:spacing w:val="40"/>
          <w:rtl/>
        </w:rPr>
        <w:t xml:space="preserve"> </w:t>
      </w:r>
      <w:r>
        <w:rPr>
          <w:w w:val="76"/>
        </w:rPr>
        <w:t>(Liver)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منجهان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ذخيرو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ٿيل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کنڊ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متحرڪ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رت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شامل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ڪرڻ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مجاز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هوندا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طرح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پڻ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رت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40"/>
          <w:rtl/>
        </w:rPr>
        <w:t xml:space="preserve"> </w:t>
      </w:r>
      <w:r>
        <w:rPr>
          <w:w w:val="76"/>
          <w:rtl/>
        </w:rPr>
        <w:t xml:space="preserve"> </w:t>
      </w:r>
      <w:r>
        <w:rPr>
          <w:w w:val="66"/>
          <w:rtl/>
        </w:rPr>
        <w:t>کنڊجومقدارگهٽجيوڃيٿو</w:t>
      </w:r>
      <w:r>
        <w:rPr>
          <w:w w:val="66"/>
        </w:rPr>
        <w:t>.</w:t>
      </w:r>
      <w:r>
        <w:rPr>
          <w:w w:val="66"/>
          <w:rtl/>
        </w:rPr>
        <w:t>انسانذاتتيٿيلڪيترينئيتحقيقات۾اهو</w:t>
      </w:r>
      <w:r>
        <w:rPr>
          <w:spacing w:val="-18"/>
          <w:w w:val="66"/>
          <w:rtl/>
        </w:rPr>
        <w:t xml:space="preserve"> </w:t>
      </w:r>
      <w:r>
        <w:rPr>
          <w:w w:val="66"/>
          <w:rtl/>
        </w:rPr>
        <w:t>ڏٺوويوآهي</w:t>
      </w:r>
      <w:r>
        <w:rPr>
          <w:spacing w:val="-17"/>
          <w:w w:val="66"/>
          <w:rtl/>
        </w:rPr>
        <w:t xml:space="preserve"> </w:t>
      </w:r>
      <w:r>
        <w:rPr>
          <w:w w:val="66"/>
          <w:rtl/>
        </w:rPr>
        <w:t>تهميٿي،ڪوليسٽرولليول</w:t>
      </w:r>
    </w:p>
    <w:p w14:paraId="59B1FE4B">
      <w:pPr>
        <w:pStyle w:val="13"/>
        <w:spacing w:before="16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274955</wp:posOffset>
                </wp:positionV>
                <wp:extent cx="5772785" cy="55245"/>
                <wp:effectExtent l="0" t="0" r="0" b="0"/>
                <wp:wrapTopAndBottom/>
                <wp:docPr id="156" name="Graphic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6" o:spid="_x0000_s1026" o:spt="100" style="position:absolute;left:0pt;margin-left:70.55pt;margin-top:21.65pt;height:4.35pt;width:454.55pt;mso-position-horizontal-relative:page;mso-wrap-distance-bottom:0pt;mso-wrap-distance-top:0pt;z-index:-251604992;mso-width-relative:page;mso-height-relative:page;" fillcolor="#612322" filled="t" stroked="f" coordsize="5772785,55244" o:gfxdata="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uU47Z2gAAAAoBAAAP&#10;AAAAAAAAAAEAIAAAACIAAABkcnMvZG93bnJldi54bWxQSwECFAAUAAAACACHTuJAsk4u+E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3A7E8F5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1424347">
      <w:pPr>
        <w:pStyle w:val="13"/>
        <w:spacing w:before="9"/>
        <w:rPr>
          <w:sz w:val="3"/>
        </w:rPr>
      </w:pPr>
    </w:p>
    <w:p w14:paraId="3697617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/4peE&#10;kgIAACMHAAAOAAAAAAAAAAEAIAAAACQBAABkcnMvZTJvRG9jLnhtbFBLBQYAAAAABgAGAFkBAAAo&#10;BgAAAAA=&#10;">
                <o:lock v:ext="edit" aspectratio="f"/>
                <v:shape id="Graphic 158" o:spid="_x0000_s1026" o:spt="100" style="position:absolute;left:0;top:0;height:40005;width:5737860;" fillcolor="#000000" filled="t" stroked="f" coordsize="5737860,40005" o:gfxdata="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3Gw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94145BF">
      <w:pPr>
        <w:pStyle w:val="13"/>
        <w:bidi/>
        <w:spacing w:before="262"/>
        <w:ind w:left="151" w:right="0" w:firstLine="0"/>
        <w:jc w:val="left"/>
      </w:pPr>
      <w:r>
        <w:rPr>
          <w:w w:val="67"/>
          <w:rtl/>
        </w:rPr>
        <w:t>۽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کنڊ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مقدارکي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ڪنٽرول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بهترينمعاون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ٿيوآهي</w:t>
      </w:r>
      <w:r>
        <w:rPr>
          <w:w w:val="67"/>
        </w:rPr>
        <w:t>.</w:t>
      </w:r>
    </w:p>
    <w:p w14:paraId="66AD070D">
      <w:pPr>
        <w:pStyle w:val="13"/>
        <w:bidi/>
        <w:spacing w:before="42" w:line="271" w:lineRule="auto"/>
        <w:ind w:left="148" w:right="312" w:firstLine="435"/>
        <w:jc w:val="left"/>
      </w:pPr>
      <w:r>
        <w:rPr>
          <w:w w:val="68"/>
          <w:rtl/>
        </w:rPr>
        <w:t>ميٿيءَ جو ٻيو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اهم ڪم آهي، آنڊي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 xml:space="preserve">کي </w:t>
      </w:r>
      <w:r>
        <w:rPr>
          <w:w w:val="68"/>
        </w:rPr>
        <w:t>”</w:t>
      </w:r>
      <w:r>
        <w:rPr>
          <w:w w:val="68"/>
          <w:rtl/>
        </w:rPr>
        <w:t>قبض</w:t>
      </w:r>
      <w:r>
        <w:rPr>
          <w:w w:val="68"/>
        </w:rPr>
        <w:t>“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کان بچائڻ يعني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ته </w:t>
      </w:r>
      <w:r>
        <w:rPr>
          <w:w w:val="68"/>
        </w:rPr>
        <w:t>(Laxative)</w:t>
      </w:r>
      <w:r>
        <w:rPr>
          <w:w w:val="68"/>
          <w:rtl/>
        </w:rPr>
        <w:t xml:space="preserve"> مِيٿيءَ جي ٻجن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۾ ميوسيلج</w:t>
      </w:r>
      <w:r>
        <w:rPr>
          <w:spacing w:val="40"/>
          <w:rtl/>
        </w:rPr>
        <w:t xml:space="preserve"> </w:t>
      </w:r>
      <w:r>
        <w:rPr>
          <w:w w:val="69"/>
        </w:rPr>
        <w:t>(Mucilage)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نالي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مادو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وڏي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مقدار</w:t>
      </w:r>
      <w:r>
        <w:rPr>
          <w:spacing w:val="-7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هوندو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توڙي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ميٿي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پاڻيءَ</w:t>
      </w:r>
      <w:r>
        <w:rPr>
          <w:spacing w:val="-7"/>
          <w:rtl/>
        </w:rPr>
        <w:t xml:space="preserve"> </w:t>
      </w:r>
      <w:r>
        <w:rPr>
          <w:w w:val="69"/>
          <w:rtl/>
        </w:rPr>
        <w:t>۾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جذب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ٿيندي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ميوسيليج </w:t>
      </w:r>
      <w:r>
        <w:rPr>
          <w:w w:val="71"/>
        </w:rPr>
        <w:t>(Mucilage)</w:t>
      </w:r>
      <w:r>
        <w:rPr>
          <w:spacing w:val="11"/>
          <w:rtl/>
        </w:rPr>
        <w:t xml:space="preserve"> </w:t>
      </w:r>
      <w:r>
        <w:rPr>
          <w:w w:val="71"/>
          <w:rtl/>
        </w:rPr>
        <w:t>نالي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مادو،</w:t>
      </w:r>
      <w:r>
        <w:rPr>
          <w:spacing w:val="8"/>
          <w:rtl/>
        </w:rPr>
        <w:t xml:space="preserve"> </w:t>
      </w:r>
      <w:r>
        <w:rPr>
          <w:w w:val="71"/>
          <w:rtl/>
        </w:rPr>
        <w:t>گهاٽو</w:t>
      </w:r>
      <w:r>
        <w:rPr>
          <w:spacing w:val="15"/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ليسدار</w:t>
      </w:r>
      <w:r>
        <w:rPr>
          <w:spacing w:val="12"/>
          <w:rtl/>
        </w:rPr>
        <w:t xml:space="preserve"> </w:t>
      </w:r>
      <w:r>
        <w:rPr>
          <w:w w:val="71"/>
          <w:rtl/>
        </w:rPr>
        <w:t>مرڪب</w:t>
      </w:r>
      <w:r>
        <w:rPr>
          <w:spacing w:val="12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13"/>
          <w:rtl/>
        </w:rPr>
        <w:t xml:space="preserve"> </w:t>
      </w:r>
      <w:r>
        <w:rPr>
          <w:w w:val="71"/>
          <w:rtl/>
        </w:rPr>
        <w:t>ڪندو</w:t>
      </w:r>
      <w:r>
        <w:rPr>
          <w:spacing w:val="12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10"/>
          <w:rtl/>
        </w:rPr>
        <w:t xml:space="preserve"> </w:t>
      </w:r>
      <w:r>
        <w:rPr>
          <w:w w:val="71"/>
          <w:rtl/>
        </w:rPr>
        <w:t>۽</w:t>
      </w:r>
      <w:r>
        <w:rPr>
          <w:spacing w:val="14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14"/>
          <w:rtl/>
        </w:rPr>
        <w:t xml:space="preserve"> </w:t>
      </w:r>
      <w:r>
        <w:rPr>
          <w:w w:val="71"/>
          <w:rtl/>
        </w:rPr>
        <w:t>جڏهن</w:t>
      </w:r>
      <w:r>
        <w:rPr>
          <w:spacing w:val="12"/>
          <w:rtl/>
        </w:rPr>
        <w:t xml:space="preserve"> </w:t>
      </w:r>
      <w:r>
        <w:rPr>
          <w:w w:val="71"/>
          <w:rtl/>
        </w:rPr>
        <w:t>آنڊي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منجهه</w:t>
      </w:r>
      <w:r>
        <w:rPr>
          <w:spacing w:val="14"/>
          <w:rtl/>
        </w:rPr>
        <w:t xml:space="preserve"> </w:t>
      </w:r>
      <w:r>
        <w:rPr>
          <w:w w:val="71"/>
          <w:rtl/>
        </w:rPr>
        <w:t>اندر</w:t>
      </w:r>
      <w:r>
        <w:rPr>
          <w:spacing w:val="11"/>
          <w:rtl/>
        </w:rPr>
        <w:t xml:space="preserve"> </w:t>
      </w:r>
      <w:r>
        <w:rPr>
          <w:w w:val="71"/>
          <w:rtl/>
        </w:rPr>
        <w:t>ٻين</w:t>
      </w:r>
      <w:r>
        <w:rPr>
          <w:spacing w:val="12"/>
          <w:rtl/>
        </w:rPr>
        <w:t xml:space="preserve"> </w:t>
      </w:r>
      <w:r>
        <w:rPr>
          <w:w w:val="71"/>
          <w:rtl/>
        </w:rPr>
        <w:t>پاڻياٺ</w:t>
      </w:r>
      <w:r>
        <w:rPr>
          <w:rtl/>
        </w:rPr>
        <w:t xml:space="preserve"> </w:t>
      </w:r>
      <w:r>
        <w:rPr>
          <w:w w:val="70"/>
        </w:rPr>
        <w:t>(Liquids)</w:t>
      </w:r>
      <w:r>
        <w:rPr>
          <w:w w:val="70"/>
          <w:rtl/>
        </w:rPr>
        <w:t>سانملندوآهيتهٻجڦوڪجيپوندوآهي۽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ترڪڻوٿيپوندوآهي</w:t>
      </w:r>
      <w:r>
        <w:rPr>
          <w:w w:val="70"/>
        </w:rPr>
        <w:t>.</w:t>
      </w:r>
      <w:r>
        <w:rPr>
          <w:w w:val="70"/>
          <w:rtl/>
        </w:rPr>
        <w:t>جيڪومادونتيجيطور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 xml:space="preserve">ٿيندو </w:t>
      </w:r>
      <w:r>
        <w:rPr>
          <w:w w:val="68"/>
          <w:rtl/>
        </w:rPr>
        <w:t>آهي سو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جسم اندر جذب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پر جسم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منجهان خارج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پاڻ سان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آنڊي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مشڪن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منجهه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پيدا ٿيندڙ</w:t>
      </w:r>
      <w:r>
        <w:rPr>
          <w:rtl/>
        </w:rPr>
        <w:t xml:space="preserve"> </w:t>
      </w:r>
      <w:r>
        <w:rPr>
          <w:w w:val="70"/>
          <w:rtl/>
        </w:rPr>
        <w:t>لهرن کي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 وڌائيندو آهي</w:t>
      </w:r>
      <w:r>
        <w:rPr>
          <w:w w:val="70"/>
        </w:rPr>
        <w:t>.</w:t>
      </w:r>
      <w:r>
        <w:rPr>
          <w:w w:val="70"/>
          <w:rtl/>
        </w:rPr>
        <w:t xml:space="preserve"> انهن ٻنهي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عملن جي ڪري آنڊي منجهان غذا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جو اخراج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جلدي ۽ آسانيءَ سان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ٿي ويندو </w:t>
      </w:r>
      <w:r>
        <w:rPr>
          <w:w w:val="72"/>
          <w:rtl/>
        </w:rPr>
        <w:t xml:space="preserve">آهي، ان ڪري ميٿيکي مائلڊلڪزيٽو </w:t>
      </w:r>
      <w:r>
        <w:rPr>
          <w:w w:val="72"/>
        </w:rPr>
        <w:t>Laxative)</w:t>
      </w:r>
      <w:r>
        <w:rPr>
          <w:w w:val="72"/>
          <w:rtl/>
        </w:rPr>
        <w:t xml:space="preserve"> </w:t>
      </w:r>
      <w:r>
        <w:rPr>
          <w:w w:val="72"/>
        </w:rPr>
        <w:t>(Mild</w:t>
      </w:r>
      <w:r>
        <w:rPr>
          <w:w w:val="72"/>
          <w:rtl/>
        </w:rPr>
        <w:t xml:space="preserve"> پڻ سڏيو وڃي ٿو</w:t>
      </w:r>
      <w:r>
        <w:rPr>
          <w:w w:val="72"/>
        </w:rPr>
        <w:t>.</w:t>
      </w:r>
    </w:p>
    <w:p w14:paraId="4DC93172">
      <w:pPr>
        <w:pStyle w:val="13"/>
        <w:bidi/>
        <w:spacing w:line="268" w:lineRule="auto"/>
        <w:ind w:left="148" w:right="312" w:firstLine="438"/>
        <w:jc w:val="left"/>
      </w:pPr>
      <w:r>
        <w:rPr>
          <w:w w:val="66"/>
          <w:rtl/>
        </w:rPr>
        <w:t>ميٿيءَ جو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ٽيون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اهم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ڪم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وڏي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آنڊي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ڪينسر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بچائڻ،</w:t>
      </w:r>
      <w:r>
        <w:rPr>
          <w:spacing w:val="-7"/>
          <w:rtl/>
        </w:rPr>
        <w:t xml:space="preserve"> </w:t>
      </w:r>
      <w:r>
        <w:rPr>
          <w:w w:val="66"/>
          <w:rtl/>
        </w:rPr>
        <w:t>ڪجهه تحقيقات</w:t>
      </w:r>
      <w:r>
        <w:rPr>
          <w:spacing w:val="-9"/>
          <w:rtl/>
        </w:rPr>
        <w:t xml:space="preserve"> </w:t>
      </w:r>
      <w:r>
        <w:rPr>
          <w:w w:val="66"/>
          <w:rtl/>
        </w:rPr>
        <w:t>دوران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ڏٺو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ويو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ته</w:t>
      </w:r>
      <w:r>
        <w:rPr>
          <w:w w:val="73"/>
          <w:rtl/>
        </w:rPr>
        <w:t xml:space="preserve"> ميٿيءَ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منجهه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ڪينسر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بچاءُ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جون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خاصيتون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17"/>
          <w:w w:val="73"/>
          <w:rtl/>
        </w:rPr>
        <w:t xml:space="preserve"> </w:t>
      </w:r>
      <w:r>
        <w:rPr>
          <w:w w:val="73"/>
        </w:rPr>
        <w:t>Properties)</w:t>
      </w:r>
      <w:r>
        <w:rPr>
          <w:spacing w:val="-4"/>
          <w:w w:val="73"/>
          <w:rtl/>
        </w:rPr>
        <w:t xml:space="preserve"> </w:t>
      </w:r>
      <w:r>
        <w:rPr>
          <w:w w:val="73"/>
        </w:rPr>
        <w:t>preventive</w:t>
      </w:r>
      <w:r>
        <w:rPr>
          <w:spacing w:val="-11"/>
          <w:w w:val="73"/>
          <w:rtl/>
        </w:rPr>
        <w:t xml:space="preserve"> </w:t>
      </w:r>
      <w:r>
        <w:rPr>
          <w:w w:val="73"/>
        </w:rPr>
        <w:t>(Chemo</w:t>
      </w:r>
      <w:r>
        <w:rPr>
          <w:w w:val="73"/>
          <w:rtl/>
        </w:rPr>
        <w:t>ڪيمو</w:t>
      </w:r>
      <w:r>
        <w:rPr>
          <w:rtl/>
        </w:rPr>
        <w:t xml:space="preserve"> </w:t>
      </w:r>
      <w:r>
        <w:rPr>
          <w:w w:val="57"/>
          <w:rtl/>
        </w:rPr>
        <w:t>پريوينٽو پراپرٽيز موجود آهن</w:t>
      </w:r>
      <w:r>
        <w:rPr>
          <w:w w:val="57"/>
        </w:rPr>
        <w:t>.</w:t>
      </w:r>
    </w:p>
    <w:p w14:paraId="3F1BB6A4">
      <w:pPr>
        <w:spacing w:before="0" w:line="337" w:lineRule="exact"/>
        <w:ind w:left="160" w:right="0" w:firstLine="0"/>
        <w:jc w:val="center"/>
        <w:rPr>
          <w:sz w:val="28"/>
        </w:rPr>
      </w:pPr>
      <w:r>
        <w:rPr>
          <w:spacing w:val="13"/>
          <w:w w:val="120"/>
          <w:sz w:val="28"/>
        </w:rPr>
        <w:t>***</w:t>
      </w:r>
    </w:p>
    <w:p w14:paraId="2BCFD437">
      <w:pPr>
        <w:pStyle w:val="13"/>
        <w:rPr>
          <w:sz w:val="20"/>
        </w:rPr>
      </w:pPr>
    </w:p>
    <w:p w14:paraId="696B5596">
      <w:pPr>
        <w:pStyle w:val="13"/>
        <w:rPr>
          <w:sz w:val="20"/>
        </w:rPr>
      </w:pPr>
    </w:p>
    <w:p w14:paraId="67F36E7E">
      <w:pPr>
        <w:pStyle w:val="13"/>
        <w:rPr>
          <w:sz w:val="20"/>
        </w:rPr>
      </w:pPr>
    </w:p>
    <w:p w14:paraId="18CA33F9">
      <w:pPr>
        <w:pStyle w:val="13"/>
        <w:rPr>
          <w:sz w:val="20"/>
        </w:rPr>
      </w:pPr>
    </w:p>
    <w:p w14:paraId="155A68C8">
      <w:pPr>
        <w:pStyle w:val="13"/>
        <w:rPr>
          <w:sz w:val="20"/>
        </w:rPr>
      </w:pPr>
    </w:p>
    <w:p w14:paraId="582AD710">
      <w:pPr>
        <w:pStyle w:val="13"/>
        <w:rPr>
          <w:sz w:val="20"/>
        </w:rPr>
      </w:pPr>
    </w:p>
    <w:p w14:paraId="249BF761">
      <w:pPr>
        <w:pStyle w:val="13"/>
        <w:rPr>
          <w:sz w:val="20"/>
        </w:rPr>
      </w:pPr>
    </w:p>
    <w:p w14:paraId="7963F642">
      <w:pPr>
        <w:pStyle w:val="13"/>
        <w:rPr>
          <w:sz w:val="20"/>
        </w:rPr>
      </w:pPr>
    </w:p>
    <w:p w14:paraId="5441EF3B">
      <w:pPr>
        <w:pStyle w:val="13"/>
        <w:rPr>
          <w:sz w:val="20"/>
        </w:rPr>
      </w:pPr>
    </w:p>
    <w:p w14:paraId="61BB7D63">
      <w:pPr>
        <w:pStyle w:val="13"/>
        <w:rPr>
          <w:sz w:val="20"/>
        </w:rPr>
      </w:pPr>
    </w:p>
    <w:p w14:paraId="798BBADE">
      <w:pPr>
        <w:pStyle w:val="13"/>
        <w:rPr>
          <w:sz w:val="20"/>
        </w:rPr>
      </w:pPr>
    </w:p>
    <w:p w14:paraId="56CA83E8">
      <w:pPr>
        <w:pStyle w:val="13"/>
        <w:rPr>
          <w:sz w:val="20"/>
        </w:rPr>
      </w:pPr>
    </w:p>
    <w:p w14:paraId="4C84EF09">
      <w:pPr>
        <w:pStyle w:val="13"/>
        <w:rPr>
          <w:sz w:val="20"/>
        </w:rPr>
      </w:pPr>
    </w:p>
    <w:p w14:paraId="1AD41E7E">
      <w:pPr>
        <w:pStyle w:val="13"/>
        <w:rPr>
          <w:sz w:val="20"/>
        </w:rPr>
      </w:pPr>
    </w:p>
    <w:p w14:paraId="79CC6A39">
      <w:pPr>
        <w:pStyle w:val="13"/>
        <w:rPr>
          <w:sz w:val="20"/>
        </w:rPr>
      </w:pPr>
    </w:p>
    <w:p w14:paraId="5AC53361">
      <w:pPr>
        <w:pStyle w:val="13"/>
        <w:rPr>
          <w:sz w:val="20"/>
        </w:rPr>
      </w:pPr>
    </w:p>
    <w:p w14:paraId="23423CF0">
      <w:pPr>
        <w:pStyle w:val="13"/>
        <w:rPr>
          <w:sz w:val="20"/>
        </w:rPr>
      </w:pPr>
    </w:p>
    <w:p w14:paraId="45DE0C55">
      <w:pPr>
        <w:pStyle w:val="13"/>
        <w:rPr>
          <w:sz w:val="20"/>
        </w:rPr>
      </w:pPr>
    </w:p>
    <w:p w14:paraId="3B2ADD1C">
      <w:pPr>
        <w:pStyle w:val="13"/>
        <w:rPr>
          <w:sz w:val="20"/>
        </w:rPr>
      </w:pPr>
    </w:p>
    <w:p w14:paraId="334692A1">
      <w:pPr>
        <w:pStyle w:val="13"/>
        <w:rPr>
          <w:sz w:val="20"/>
        </w:rPr>
      </w:pPr>
    </w:p>
    <w:p w14:paraId="270E9F11">
      <w:pPr>
        <w:pStyle w:val="13"/>
        <w:rPr>
          <w:sz w:val="20"/>
        </w:rPr>
      </w:pPr>
    </w:p>
    <w:p w14:paraId="5A0B3331">
      <w:pPr>
        <w:pStyle w:val="13"/>
        <w:rPr>
          <w:sz w:val="20"/>
        </w:rPr>
      </w:pPr>
    </w:p>
    <w:p w14:paraId="63D8C51F">
      <w:pPr>
        <w:pStyle w:val="13"/>
        <w:rPr>
          <w:sz w:val="20"/>
        </w:rPr>
      </w:pPr>
    </w:p>
    <w:p w14:paraId="5E8F5632">
      <w:pPr>
        <w:pStyle w:val="13"/>
        <w:rPr>
          <w:sz w:val="20"/>
        </w:rPr>
      </w:pPr>
    </w:p>
    <w:p w14:paraId="22D815AA">
      <w:pPr>
        <w:pStyle w:val="13"/>
        <w:rPr>
          <w:sz w:val="20"/>
        </w:rPr>
      </w:pPr>
    </w:p>
    <w:p w14:paraId="65653C7D">
      <w:pPr>
        <w:pStyle w:val="13"/>
        <w:rPr>
          <w:sz w:val="20"/>
        </w:rPr>
      </w:pPr>
    </w:p>
    <w:p w14:paraId="2589B107">
      <w:pPr>
        <w:pStyle w:val="13"/>
        <w:rPr>
          <w:sz w:val="20"/>
        </w:rPr>
      </w:pPr>
    </w:p>
    <w:p w14:paraId="046AE7F9">
      <w:pPr>
        <w:pStyle w:val="13"/>
        <w:rPr>
          <w:sz w:val="20"/>
        </w:rPr>
      </w:pPr>
    </w:p>
    <w:p w14:paraId="23A0C463">
      <w:pPr>
        <w:pStyle w:val="13"/>
        <w:rPr>
          <w:sz w:val="20"/>
        </w:rPr>
      </w:pPr>
    </w:p>
    <w:p w14:paraId="5230D286">
      <w:pPr>
        <w:pStyle w:val="13"/>
        <w:rPr>
          <w:sz w:val="20"/>
        </w:rPr>
      </w:pPr>
    </w:p>
    <w:p w14:paraId="757BA03B">
      <w:pPr>
        <w:pStyle w:val="13"/>
        <w:rPr>
          <w:sz w:val="20"/>
        </w:rPr>
      </w:pPr>
    </w:p>
    <w:p w14:paraId="7E1475F1">
      <w:pPr>
        <w:pStyle w:val="13"/>
        <w:rPr>
          <w:sz w:val="20"/>
        </w:rPr>
      </w:pPr>
    </w:p>
    <w:p w14:paraId="719F8A9E">
      <w:pPr>
        <w:pStyle w:val="13"/>
        <w:rPr>
          <w:sz w:val="20"/>
        </w:rPr>
      </w:pPr>
    </w:p>
    <w:p w14:paraId="0A2BAC47">
      <w:pPr>
        <w:pStyle w:val="13"/>
        <w:rPr>
          <w:sz w:val="20"/>
        </w:rPr>
      </w:pPr>
    </w:p>
    <w:p w14:paraId="0B94BD4E">
      <w:pPr>
        <w:pStyle w:val="13"/>
        <w:rPr>
          <w:sz w:val="20"/>
        </w:rPr>
      </w:pPr>
    </w:p>
    <w:p w14:paraId="18DD5696">
      <w:pPr>
        <w:pStyle w:val="13"/>
        <w:rPr>
          <w:sz w:val="20"/>
        </w:rPr>
      </w:pPr>
    </w:p>
    <w:p w14:paraId="6F3CC1C2">
      <w:pPr>
        <w:pStyle w:val="13"/>
        <w:rPr>
          <w:sz w:val="20"/>
        </w:rPr>
      </w:pPr>
    </w:p>
    <w:p w14:paraId="79259ED5">
      <w:pPr>
        <w:pStyle w:val="13"/>
        <w:rPr>
          <w:sz w:val="20"/>
        </w:rPr>
      </w:pPr>
    </w:p>
    <w:p w14:paraId="49832FB2">
      <w:pPr>
        <w:pStyle w:val="13"/>
        <w:spacing w:before="2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307340</wp:posOffset>
                </wp:positionV>
                <wp:extent cx="5772785" cy="55245"/>
                <wp:effectExtent l="0" t="0" r="0" b="0"/>
                <wp:wrapTopAndBottom/>
                <wp:docPr id="159" name="Graphic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9" o:spid="_x0000_s1026" o:spt="100" style="position:absolute;left:0pt;margin-left:70.55pt;margin-top:24.2pt;height:4.35pt;width:454.55pt;mso-position-horizontal-relative:page;mso-wrap-distance-bottom:0pt;mso-wrap-distance-top:0pt;z-index:-251603968;mso-width-relative:page;mso-height-relative:page;" fillcolor="#612322" filled="t" stroked="f" coordsize="5772785,55244" o:gfxdata="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5Bd69sAAAAKAQAADwAAAAAA&#10;AAABACAAAAAiAAAAZHJzL2Rvd25yZXYueG1sUEsBAhQAFAAAAAgAh07iQArAeex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C9CC02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5B3D1AA">
      <w:pPr>
        <w:pStyle w:val="13"/>
        <w:spacing w:before="9"/>
        <w:rPr>
          <w:sz w:val="3"/>
        </w:rPr>
      </w:pPr>
    </w:p>
    <w:p w14:paraId="62EAB60C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SnjdgYoCAAAjBwAA&#10;DgAAAAAAAAABACAAAAAkAQAAZHJzL2Uyb0RvYy54bWxQSwUGAAAAAAYABgBZAQAAIAYAAAAA&#10;">
                <o:lock v:ext="edit" aspectratio="f"/>
                <v:shape id="Graphic 161" o:spid="_x0000_s1026" o:spt="100" style="position:absolute;left:0;top:0;height:40005;width:5737860;" fillcolor="#000000" filled="t" stroked="f" coordsize="5737860,40005" o:gfxdata="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Zul4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9E37B68">
      <w:pPr>
        <w:pStyle w:val="10"/>
        <w:bidi/>
        <w:ind w:left="3860" w:right="0" w:firstLine="0"/>
        <w:jc w:val="left"/>
      </w:pPr>
      <w:r>
        <w:rPr>
          <w:w w:val="76"/>
          <w:rtl/>
        </w:rPr>
        <w:t>ڪلونجي</w:t>
      </w:r>
    </w:p>
    <w:p w14:paraId="5B1E798E">
      <w:pPr>
        <w:spacing w:before="85"/>
        <w:ind w:left="157" w:right="0" w:firstLine="0"/>
        <w:jc w:val="center"/>
        <w:rPr>
          <w:sz w:val="54"/>
        </w:rPr>
      </w:pPr>
      <w:r>
        <w:rPr>
          <w:w w:val="110"/>
          <w:sz w:val="54"/>
        </w:rPr>
        <w:t>Black</w:t>
      </w:r>
      <w:r>
        <w:rPr>
          <w:spacing w:val="-17"/>
          <w:w w:val="110"/>
          <w:sz w:val="54"/>
        </w:rPr>
        <w:t xml:space="preserve"> </w:t>
      </w:r>
      <w:r>
        <w:rPr>
          <w:w w:val="130"/>
          <w:sz w:val="54"/>
        </w:rPr>
        <w:t>-</w:t>
      </w:r>
      <w:r>
        <w:rPr>
          <w:spacing w:val="-2"/>
          <w:w w:val="110"/>
          <w:sz w:val="54"/>
        </w:rPr>
        <w:t>cumin</w:t>
      </w:r>
    </w:p>
    <w:p w14:paraId="1DB800C0">
      <w:pPr>
        <w:pStyle w:val="13"/>
        <w:spacing w:before="86"/>
      </w:pPr>
    </w:p>
    <w:p w14:paraId="5691ACC6">
      <w:pPr>
        <w:pStyle w:val="13"/>
        <w:bidi/>
        <w:spacing w:before="1" w:line="256" w:lineRule="auto"/>
        <w:ind w:left="154" w:right="311" w:firstLine="436"/>
        <w:jc w:val="left"/>
      </w:pPr>
      <w:r>
        <w:rPr>
          <w:w w:val="67"/>
          <w:rtl/>
        </w:rPr>
        <w:t>حضرت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ابوهريره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رضه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فرمائين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ٿا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مون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دفعي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رسولِ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خدا</w:t>
      </w:r>
      <w:r>
        <w:rPr>
          <w:spacing w:val="-6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محمد مصطفٰي</w:t>
      </w:r>
      <w:r>
        <w:rPr>
          <w:rtl/>
        </w:rPr>
        <w:t xml:space="preserve"> </w:t>
      </w:r>
      <w:r>
        <w:rPr>
          <w:w w:val="67"/>
          <w:rtl/>
        </w:rPr>
        <w:t>صلي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الله عليھ</w:t>
      </w:r>
      <w:r>
        <w:rPr>
          <w:rtl/>
        </w:rPr>
        <w:t xml:space="preserve"> </w:t>
      </w:r>
      <w:r>
        <w:rPr>
          <w:w w:val="75"/>
          <w:rtl/>
        </w:rPr>
        <w:t>وآلھ وسلم</w:t>
      </w:r>
      <w:r>
        <w:rPr>
          <w:rtl/>
        </w:rPr>
        <w:t xml:space="preserve"> </w:t>
      </w:r>
      <w:r>
        <w:rPr>
          <w:w w:val="75"/>
          <w:rtl/>
        </w:rPr>
        <w:t>جن</w:t>
      </w:r>
      <w:r>
        <w:rPr>
          <w:rtl/>
        </w:rPr>
        <w:t xml:space="preserve"> </w:t>
      </w:r>
      <w:r>
        <w:rPr>
          <w:w w:val="75"/>
          <w:rtl/>
        </w:rPr>
        <w:t>کان ٻڌو</w:t>
      </w:r>
      <w:r>
        <w:rPr>
          <w:rtl/>
        </w:rPr>
        <w:t xml:space="preserve"> </w:t>
      </w:r>
      <w:r>
        <w:rPr>
          <w:w w:val="75"/>
          <w:rtl/>
        </w:rPr>
        <w:t>ته</w:t>
      </w:r>
      <w:r>
        <w:rPr>
          <w:rtl/>
        </w:rPr>
        <w:t xml:space="preserve"> </w:t>
      </w:r>
      <w:r>
        <w:rPr>
          <w:w w:val="75"/>
        </w:rPr>
        <w:t>)</w:t>
      </w:r>
      <w:r>
        <w:rPr>
          <w:w w:val="75"/>
          <w:rtl/>
        </w:rPr>
        <w:t>ڪارن</w:t>
      </w:r>
      <w:r>
        <w:rPr>
          <w:rtl/>
        </w:rPr>
        <w:t xml:space="preserve"> </w:t>
      </w:r>
      <w:r>
        <w:rPr>
          <w:w w:val="75"/>
          <w:rtl/>
        </w:rPr>
        <w:t>داڻن</w:t>
      </w:r>
      <w:r>
        <w:rPr>
          <w:w w:val="75"/>
        </w:rPr>
        <w:t>(</w:t>
      </w:r>
      <w:r>
        <w:rPr>
          <w:w w:val="75"/>
          <w:rtl/>
        </w:rPr>
        <w:t xml:space="preserve"> يعني</w:t>
      </w:r>
      <w:r>
        <w:rPr>
          <w:rtl/>
        </w:rPr>
        <w:t xml:space="preserve"> </w:t>
      </w:r>
      <w:r>
        <w:rPr>
          <w:w w:val="75"/>
          <w:rtl/>
        </w:rPr>
        <w:t>ڪاري</w:t>
      </w:r>
      <w:r>
        <w:rPr>
          <w:rtl/>
        </w:rPr>
        <w:t xml:space="preserve"> </w:t>
      </w:r>
      <w:r>
        <w:rPr>
          <w:w w:val="75"/>
          <w:rtl/>
        </w:rPr>
        <w:t>ڪلونجي</w:t>
      </w:r>
      <w:r>
        <w:rPr>
          <w:rtl/>
        </w:rPr>
        <w:t xml:space="preserve"> </w:t>
      </w:r>
      <w:r>
        <w:rPr>
          <w:w w:val="75"/>
        </w:rPr>
        <w:t>-Cumin)</w:t>
      </w:r>
      <w:r>
        <w:rPr>
          <w:rtl/>
        </w:rPr>
        <w:t xml:space="preserve"> </w:t>
      </w:r>
      <w:r>
        <w:rPr>
          <w:w w:val="75"/>
        </w:rPr>
        <w:t>(Black</w:t>
      </w:r>
      <w:r>
        <w:rPr>
          <w:rtl/>
        </w:rPr>
        <w:t xml:space="preserve"> </w:t>
      </w:r>
      <w:r>
        <w:rPr>
          <w:w w:val="75"/>
          <w:rtl/>
        </w:rPr>
        <w:t>۾ هر بيماري</w:t>
      </w:r>
      <w:r>
        <w:rPr>
          <w:rtl/>
        </w:rPr>
        <w:t xml:space="preserve"> </w:t>
      </w:r>
      <w:r>
        <w:rPr>
          <w:w w:val="75"/>
          <w:rtl/>
        </w:rPr>
        <w:t>کان</w:t>
      </w:r>
      <w:r>
        <w:rPr>
          <w:rtl/>
        </w:rPr>
        <w:t xml:space="preserve"> </w:t>
      </w:r>
      <w:r>
        <w:rPr>
          <w:w w:val="75"/>
          <w:rtl/>
        </w:rPr>
        <w:t xml:space="preserve">شفا </w:t>
      </w:r>
      <w:r>
        <w:rPr>
          <w:w w:val="73"/>
          <w:rtl/>
        </w:rPr>
        <w:t>موجود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rtl/>
        </w:rPr>
        <w:t xml:space="preserve"> </w:t>
      </w:r>
      <w:r>
        <w:rPr>
          <w:w w:val="73"/>
          <w:rtl/>
        </w:rPr>
        <w:t xml:space="preserve">سواءِ </w:t>
      </w:r>
      <w:r>
        <w:rPr>
          <w:w w:val="73"/>
        </w:rPr>
        <w:t>”</w:t>
      </w:r>
      <w:r>
        <w:rPr>
          <w:w w:val="73"/>
          <w:rtl/>
        </w:rPr>
        <w:t>موت</w:t>
      </w:r>
      <w:r>
        <w:rPr>
          <w:w w:val="73"/>
        </w:rPr>
        <w:t>“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صحيح</w:t>
      </w:r>
      <w:r>
        <w:rPr>
          <w:rtl/>
        </w:rPr>
        <w:t xml:space="preserve"> </w:t>
      </w:r>
      <w:r>
        <w:rPr>
          <w:w w:val="73"/>
          <w:rtl/>
        </w:rPr>
        <w:t>بخاري</w:t>
      </w:r>
      <w:r>
        <w:rPr>
          <w:rtl/>
        </w:rPr>
        <w:t xml:space="preserve"> </w:t>
      </w:r>
      <w:r>
        <w:rPr>
          <w:w w:val="73"/>
          <w:rtl/>
        </w:rPr>
        <w:t>مسلم</w:t>
      </w:r>
      <w:r>
        <w:rPr>
          <w:rtl/>
        </w:rPr>
        <w:t xml:space="preserve"> </w:t>
      </w:r>
      <w:r>
        <w:rPr>
          <w:w w:val="73"/>
          <w:rtl/>
        </w:rPr>
        <w:t>ابن</w:t>
      </w:r>
      <w:r>
        <w:rPr>
          <w:rtl/>
        </w:rPr>
        <w:t xml:space="preserve"> </w:t>
      </w:r>
      <w:r>
        <w:rPr>
          <w:w w:val="73"/>
          <w:rtl/>
        </w:rPr>
        <w:t>ماجه</w:t>
      </w:r>
      <w:r>
        <w:rPr>
          <w:w w:val="73"/>
        </w:rPr>
        <w:t>(</w:t>
      </w:r>
      <w:r>
        <w:rPr>
          <w:rtl/>
        </w:rPr>
        <w:t xml:space="preserve"> </w:t>
      </w:r>
      <w:r>
        <w:rPr>
          <w:w w:val="73"/>
          <w:rtl/>
        </w:rPr>
        <w:t>ابن</w:t>
      </w:r>
      <w:r>
        <w:rPr>
          <w:rtl/>
        </w:rPr>
        <w:t xml:space="preserve"> </w:t>
      </w:r>
      <w:r>
        <w:rPr>
          <w:w w:val="73"/>
          <w:rtl/>
        </w:rPr>
        <w:t>شهاب</w:t>
      </w:r>
      <w:r>
        <w:rPr>
          <w:rtl/>
        </w:rPr>
        <w:t xml:space="preserve"> </w:t>
      </w:r>
      <w:r>
        <w:rPr>
          <w:w w:val="73"/>
          <w:rtl/>
        </w:rPr>
        <w:t>بيان</w:t>
      </w:r>
    </w:p>
    <w:p w14:paraId="679405FE">
      <w:pPr>
        <w:pStyle w:val="13"/>
        <w:bidi/>
        <w:spacing w:before="2" w:line="256" w:lineRule="auto"/>
        <w:ind w:left="153" w:right="3005" w:firstLine="14"/>
        <w:jc w:val="left"/>
      </w:pPr>
      <w:r>
        <w:rPr>
          <w:w w:val="71"/>
          <w:rtl/>
        </w:rPr>
        <w:t>فرمائين</w:t>
      </w:r>
      <w:r>
        <w:rPr>
          <w:spacing w:val="32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28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27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سياه</w:t>
      </w:r>
      <w:r>
        <w:rPr>
          <w:spacing w:val="31"/>
          <w:rtl/>
        </w:rPr>
        <w:t xml:space="preserve"> </w:t>
      </w:r>
      <w:r>
        <w:rPr>
          <w:w w:val="71"/>
          <w:rtl/>
        </w:rPr>
        <w:t>ڪارن</w:t>
      </w:r>
      <w:r>
        <w:rPr>
          <w:spacing w:val="28"/>
          <w:rtl/>
        </w:rPr>
        <w:t xml:space="preserve"> </w:t>
      </w:r>
      <w:r>
        <w:rPr>
          <w:w w:val="71"/>
          <w:rtl/>
        </w:rPr>
        <w:t>داڻن</w:t>
      </w:r>
      <w:r>
        <w:rPr>
          <w:spacing w:val="31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31"/>
          <w:rtl/>
        </w:rPr>
        <w:t xml:space="preserve"> </w:t>
      </w:r>
      <w:r>
        <w:rPr>
          <w:w w:val="71"/>
          <w:rtl/>
        </w:rPr>
        <w:t>مراد</w:t>
      </w:r>
      <w:r>
        <w:rPr>
          <w:spacing w:val="32"/>
          <w:rtl/>
        </w:rPr>
        <w:t xml:space="preserve"> </w:t>
      </w:r>
      <w:r>
        <w:rPr>
          <w:w w:val="71"/>
          <w:rtl/>
        </w:rPr>
        <w:t>ڪلونجي</w:t>
      </w:r>
      <w:r>
        <w:rPr>
          <w:spacing w:val="3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(</w:t>
      </w:r>
      <w:r>
        <w:rPr>
          <w:spacing w:val="32"/>
          <w:rtl/>
        </w:rPr>
        <w:t xml:space="preserve"> </w:t>
      </w:r>
      <w:r>
        <w:rPr>
          <w:w w:val="71"/>
          <w:rtl/>
        </w:rPr>
        <w:t>ڪلونجي</w:t>
      </w:r>
      <w:r>
        <w:rPr>
          <w:spacing w:val="27"/>
          <w:rtl/>
        </w:rPr>
        <w:t xml:space="preserve"> </w:t>
      </w:r>
      <w:r>
        <w:rPr>
          <w:w w:val="71"/>
          <w:rtl/>
        </w:rPr>
        <w:t xml:space="preserve">جي </w:t>
      </w:r>
      <w:r>
        <w:rPr>
          <w:w w:val="69"/>
          <w:rtl/>
        </w:rPr>
        <w:t>ڪيميائي</w:t>
      </w:r>
      <w:r>
        <w:rPr>
          <w:spacing w:val="14"/>
          <w:rtl/>
        </w:rPr>
        <w:t xml:space="preserve"> </w:t>
      </w:r>
      <w:r>
        <w:rPr>
          <w:w w:val="69"/>
          <w:rtl/>
        </w:rPr>
        <w:t>ترڪيب</w:t>
      </w:r>
      <w:r>
        <w:rPr>
          <w:spacing w:val="14"/>
          <w:rtl/>
        </w:rPr>
        <w:t xml:space="preserve"> </w:t>
      </w:r>
      <w:r>
        <w:rPr>
          <w:w w:val="69"/>
          <w:rtl/>
        </w:rPr>
        <w:t>تمام</w:t>
      </w:r>
      <w:r>
        <w:rPr>
          <w:rtl/>
        </w:rPr>
        <w:t xml:space="preserve"> </w:t>
      </w:r>
      <w:r>
        <w:rPr>
          <w:w w:val="69"/>
          <w:rtl/>
        </w:rPr>
        <w:t>گهڻن</w:t>
      </w:r>
      <w:r>
        <w:rPr>
          <w:spacing w:val="18"/>
          <w:rtl/>
        </w:rPr>
        <w:t xml:space="preserve"> </w:t>
      </w:r>
      <w:r>
        <w:rPr>
          <w:w w:val="69"/>
          <w:rtl/>
        </w:rPr>
        <w:t>ڳتيل</w:t>
      </w:r>
      <w:r>
        <w:rPr>
          <w:spacing w:val="13"/>
          <w:rtl/>
        </w:rPr>
        <w:t xml:space="preserve"> </w:t>
      </w:r>
      <w:r>
        <w:rPr>
          <w:w w:val="69"/>
          <w:rtl/>
        </w:rPr>
        <w:t>جزن</w:t>
      </w:r>
      <w:r>
        <w:rPr>
          <w:spacing w:val="14"/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مشتمل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هن</w:t>
      </w:r>
      <w:r>
        <w:rPr>
          <w:spacing w:val="13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ٻج</w:t>
      </w:r>
      <w:r>
        <w:rPr>
          <w:spacing w:val="17"/>
          <w:rtl/>
        </w:rPr>
        <w:t xml:space="preserve"> </w:t>
      </w:r>
      <w:r>
        <w:rPr>
          <w:w w:val="69"/>
          <w:rtl/>
        </w:rPr>
        <w:t>۾</w:t>
      </w:r>
      <w:r>
        <w:rPr>
          <w:spacing w:val="40"/>
          <w:rtl/>
        </w:rPr>
        <w:t xml:space="preserve"> </w:t>
      </w:r>
      <w:r>
        <w:rPr>
          <w:w w:val="79"/>
          <w:rtl/>
        </w:rPr>
        <w:t>سوين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بيشمار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ڪيميائي جزا موجود</w:t>
      </w:r>
      <w:r>
        <w:rPr>
          <w:spacing w:val="-2"/>
          <w:w w:val="79"/>
          <w:rtl/>
        </w:rPr>
        <w:t xml:space="preserve"> </w:t>
      </w:r>
      <w:r>
        <w:rPr>
          <w:w w:val="79"/>
          <w:rtl/>
        </w:rPr>
        <w:t>آهن</w:t>
      </w:r>
      <w:r>
        <w:rPr>
          <w:w w:val="79"/>
        </w:rPr>
        <w:t>.</w:t>
      </w:r>
      <w:r>
        <w:rPr>
          <w:w w:val="79"/>
          <w:rtl/>
        </w:rPr>
        <w:t xml:space="preserve"> </w:t>
      </w:r>
      <w:r>
        <w:rPr>
          <w:w w:val="79"/>
        </w:rPr>
        <w:t>Acid)</w:t>
      </w:r>
      <w:r>
        <w:rPr>
          <w:spacing w:val="-1"/>
          <w:w w:val="79"/>
          <w:rtl/>
        </w:rPr>
        <w:t xml:space="preserve"> </w:t>
      </w:r>
      <w:r>
        <w:rPr>
          <w:w w:val="79"/>
        </w:rPr>
        <w:t>Fatty</w:t>
      </w:r>
      <w:r>
        <w:rPr>
          <w:w w:val="79"/>
          <w:rtl/>
        </w:rPr>
        <w:t xml:space="preserve"> </w:t>
      </w:r>
      <w:r>
        <w:rPr>
          <w:w w:val="79"/>
        </w:rPr>
        <w:t>(Essential</w:t>
      </w:r>
      <w:r>
        <w:rPr>
          <w:w w:val="79"/>
          <w:rtl/>
        </w:rPr>
        <w:t xml:space="preserve">گڏوگڏ </w:t>
      </w:r>
      <w:r>
        <w:rPr>
          <w:w w:val="70"/>
          <w:rtl/>
        </w:rPr>
        <w:t>هن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rtl/>
        </w:rPr>
        <w:t xml:space="preserve"> </w:t>
      </w:r>
      <w:r>
        <w:rPr>
          <w:w w:val="70"/>
          <w:rtl/>
        </w:rPr>
        <w:t>ضروري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سڻڀ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جزا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به</w:t>
      </w:r>
      <w:r>
        <w:rPr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7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ٻجن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تيل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تمام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گهڻو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فائدو</w:t>
      </w:r>
      <w:r>
        <w:rPr>
          <w:rtl/>
        </w:rPr>
        <w:t xml:space="preserve"> </w:t>
      </w:r>
      <w:r>
        <w:rPr>
          <w:w w:val="61"/>
          <w:rtl/>
        </w:rPr>
        <w:t>پهچائيندڙ</w:t>
      </w:r>
      <w:r>
        <w:rPr>
          <w:spacing w:val="-1"/>
          <w:rtl/>
        </w:rPr>
        <w:t xml:space="preserve"> </w:t>
      </w:r>
      <w:r>
        <w:rPr>
          <w:w w:val="61"/>
          <w:rtl/>
        </w:rPr>
        <w:t>ٿئي</w:t>
      </w:r>
      <w:r>
        <w:rPr>
          <w:spacing w:val="-1"/>
          <w:rtl/>
        </w:rPr>
        <w:t xml:space="preserve"> </w:t>
      </w:r>
      <w:r>
        <w:rPr>
          <w:w w:val="61"/>
          <w:rtl/>
        </w:rPr>
        <w:t>ٿو</w:t>
      </w:r>
      <w:r>
        <w:rPr>
          <w:w w:val="61"/>
        </w:rPr>
        <w:t>.</w:t>
      </w:r>
      <w:r>
        <w:rPr>
          <w:rtl/>
        </w:rPr>
        <w:t xml:space="preserve"> </w:t>
      </w:r>
      <w:r>
        <w:rPr>
          <w:w w:val="61"/>
          <w:rtl/>
        </w:rPr>
        <w:t>۽</w:t>
      </w:r>
      <w:r>
        <w:rPr>
          <w:rtl/>
        </w:rPr>
        <w:t xml:space="preserve"> </w:t>
      </w:r>
      <w:r>
        <w:rPr>
          <w:w w:val="61"/>
          <w:rtl/>
        </w:rPr>
        <w:t>طبي</w:t>
      </w:r>
      <w:r>
        <w:rPr>
          <w:spacing w:val="-3"/>
          <w:rtl/>
        </w:rPr>
        <w:t xml:space="preserve"> </w:t>
      </w:r>
      <w:r>
        <w:rPr>
          <w:w w:val="61"/>
          <w:rtl/>
        </w:rPr>
        <w:t>نقطهء</w:t>
      </w:r>
      <w:r>
        <w:rPr>
          <w:rtl/>
        </w:rPr>
        <w:t xml:space="preserve"> </w:t>
      </w:r>
      <w:r>
        <w:rPr>
          <w:w w:val="61"/>
          <w:rtl/>
        </w:rPr>
        <w:t>نگاهه</w:t>
      </w:r>
      <w:r>
        <w:rPr>
          <w:rtl/>
        </w:rPr>
        <w:t xml:space="preserve"> </w:t>
      </w:r>
      <w:r>
        <w:rPr>
          <w:w w:val="61"/>
          <w:rtl/>
        </w:rPr>
        <w:t>کان</w:t>
      </w:r>
      <w:r>
        <w:rPr>
          <w:spacing w:val="-1"/>
          <w:rtl/>
        </w:rPr>
        <w:t xml:space="preserve"> </w:t>
      </w:r>
      <w:r>
        <w:rPr>
          <w:w w:val="61"/>
          <w:rtl/>
        </w:rPr>
        <w:t>بي</w:t>
      </w:r>
      <w:r>
        <w:rPr>
          <w:rtl/>
        </w:rPr>
        <w:t xml:space="preserve"> </w:t>
      </w:r>
      <w:r>
        <w:rPr>
          <w:w w:val="61"/>
          <w:rtl/>
        </w:rPr>
        <w:t>شمار</w:t>
      </w:r>
      <w:r>
        <w:rPr>
          <w:rtl/>
        </w:rPr>
        <w:t xml:space="preserve"> </w:t>
      </w:r>
      <w:r>
        <w:rPr>
          <w:w w:val="61"/>
          <w:rtl/>
        </w:rPr>
        <w:t>تڪليفن</w:t>
      </w:r>
      <w:r>
        <w:rPr>
          <w:rtl/>
        </w:rPr>
        <w:t xml:space="preserve"> </w:t>
      </w:r>
      <w:r>
        <w:rPr>
          <w:w w:val="61"/>
          <w:rtl/>
        </w:rPr>
        <w:t>۾</w:t>
      </w:r>
      <w:r>
        <w:rPr>
          <w:rtl/>
        </w:rPr>
        <w:t xml:space="preserve"> </w:t>
      </w:r>
      <w:r>
        <w:rPr>
          <w:w w:val="61"/>
          <w:rtl/>
        </w:rPr>
        <w:t>فائدو</w:t>
      </w:r>
      <w:r>
        <w:rPr>
          <w:rtl/>
        </w:rPr>
        <w:t xml:space="preserve"> </w:t>
      </w:r>
      <w:r>
        <w:rPr>
          <w:w w:val="61"/>
          <w:rtl/>
        </w:rPr>
        <w:t>ڏيندڙ</w:t>
      </w:r>
      <w:r>
        <w:rPr>
          <w:w w:val="68"/>
          <w:rtl/>
        </w:rPr>
        <w:t xml:space="preserve"> آهي</w:t>
      </w:r>
      <w:r>
        <w:rPr>
          <w:w w:val="68"/>
        </w:rPr>
        <w:t>.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جيڪي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ٻج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ڪافي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حد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تکي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جاذبيت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رکندڙ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ٿين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ڪيترين</w:t>
      </w:r>
    </w:p>
    <w:p w14:paraId="42B540AE">
      <w:pPr>
        <w:pStyle w:val="13"/>
        <w:spacing w:before="5"/>
        <w:ind w:right="160"/>
        <w:jc w:val="right"/>
      </w:pPr>
      <w:r>
        <w:rPr>
          <w:spacing w:val="-2"/>
          <w:w w:val="90"/>
        </w:rPr>
        <w:t>(Seeds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bit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>spicy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often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used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whole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>cooking).</w:t>
      </w:r>
      <w:r>
        <w:rPr>
          <w:spacing w:val="-2"/>
          <w:w w:val="90"/>
          <w:rtl/>
        </w:rPr>
        <w:t>ٿا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  <w:rtl/>
        </w:rPr>
        <w:t>وڃن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  <w:rtl/>
        </w:rPr>
        <w:t>ڪيا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  <w:rtl/>
        </w:rPr>
        <w:t>استعمال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  <w:rtl/>
        </w:rPr>
        <w:t>۾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  <w:rtl/>
        </w:rPr>
        <w:t>کاڌن</w:t>
      </w:r>
      <w:r>
        <w:rPr>
          <w:spacing w:val="-13"/>
          <w:w w:val="90"/>
        </w:rPr>
        <w:t xml:space="preserve"> </w:t>
      </w:r>
      <w:r>
        <w:rPr>
          <w:spacing w:val="-5"/>
          <w:w w:val="90"/>
          <w:rtl/>
        </w:rPr>
        <w:t>ئي</w:t>
      </w:r>
    </w:p>
    <w:p w14:paraId="18DE2AE1">
      <w:pPr>
        <w:pStyle w:val="13"/>
        <w:bidi/>
        <w:spacing w:before="28" w:line="256" w:lineRule="auto"/>
        <w:ind w:left="158" w:right="311" w:firstLine="8"/>
        <w:jc w:val="left"/>
      </w:pPr>
      <w:r>
        <w:rPr>
          <w:w w:val="73"/>
          <w:rtl/>
        </w:rPr>
        <w:t>ڪلونجي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ٻج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منجهان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تمام ضروري وٽامن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۽ معدنيات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حاصل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ٿين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سو گرام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 xml:space="preserve">داڻا ڪلونجي </w:t>
      </w:r>
      <w:r>
        <w:rPr>
          <w:w w:val="71"/>
          <w:rtl/>
        </w:rPr>
        <w:t xml:space="preserve">اسان کي پنج سو ايڪٽيهه </w:t>
      </w:r>
      <w:r>
        <w:rPr>
          <w:w w:val="71"/>
        </w:rPr>
        <w:t>(531)</w:t>
      </w:r>
      <w:r>
        <w:rPr>
          <w:w w:val="71"/>
          <w:rtl/>
        </w:rPr>
        <w:t xml:space="preserve"> ڪئلوريز</w:t>
      </w:r>
      <w:r>
        <w:rPr>
          <w:rtl/>
        </w:rPr>
        <w:t xml:space="preserve"> </w:t>
      </w:r>
      <w:r>
        <w:rPr>
          <w:w w:val="71"/>
          <w:rtl/>
        </w:rPr>
        <w:t>فراهم ڪن ٿا ۽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 ۾ هيٺيان جزا موجود هوندا آهن</w:t>
      </w:r>
      <w:r>
        <w:rPr>
          <w:w w:val="71"/>
        </w:rPr>
        <w:t>.</w:t>
      </w:r>
    </w:p>
    <w:p w14:paraId="352187EA">
      <w:pPr>
        <w:bidi/>
        <w:spacing w:before="24" w:after="58"/>
        <w:ind w:left="4224" w:right="0" w:firstLine="0"/>
        <w:jc w:val="left"/>
        <w:rPr>
          <w:sz w:val="50"/>
          <w:szCs w:val="50"/>
        </w:rPr>
      </w:pPr>
      <w:r>
        <w:rPr>
          <w:w w:val="87"/>
          <w:sz w:val="50"/>
          <w:szCs w:val="50"/>
          <w:rtl/>
        </w:rPr>
        <w:t>چارٽ</w:t>
      </w: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532"/>
        <w:gridCol w:w="5042"/>
      </w:tblGrid>
      <w:tr w14:paraId="0EA817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2BB1C061">
            <w:pPr>
              <w:pStyle w:val="17"/>
              <w:ind w:left="45" w:right="22"/>
              <w:rPr>
                <w:sz w:val="28"/>
              </w:rPr>
            </w:pPr>
            <w:r>
              <w:rPr>
                <w:spacing w:val="-2"/>
                <w:sz w:val="28"/>
              </w:rPr>
              <w:t>protein</w:t>
            </w:r>
          </w:p>
        </w:tc>
        <w:tc>
          <w:tcPr>
            <w:tcW w:w="1532" w:type="dxa"/>
          </w:tcPr>
          <w:p w14:paraId="34DE6A3A">
            <w:pPr>
              <w:pStyle w:val="17"/>
              <w:ind w:left="331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20.8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5042" w:type="dxa"/>
          </w:tcPr>
          <w:p w14:paraId="0E5DA4D3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پروٽين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ويهه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اٺ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593FDF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23A9E5FF">
            <w:pPr>
              <w:pStyle w:val="17"/>
              <w:ind w:left="30" w:right="47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Thiamin</w:t>
            </w:r>
          </w:p>
        </w:tc>
        <w:tc>
          <w:tcPr>
            <w:tcW w:w="1532" w:type="dxa"/>
          </w:tcPr>
          <w:p w14:paraId="4E60E365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1.5mg</w:t>
            </w:r>
          </w:p>
        </w:tc>
        <w:tc>
          <w:tcPr>
            <w:tcW w:w="5042" w:type="dxa"/>
          </w:tcPr>
          <w:p w14:paraId="36AE2C2A">
            <w:pPr>
              <w:pStyle w:val="17"/>
              <w:bidi/>
              <w:ind w:left="94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ٿائمين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هڪ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پنج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5A8744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800" w:type="dxa"/>
          </w:tcPr>
          <w:p w14:paraId="0B5A2D0E">
            <w:pPr>
              <w:pStyle w:val="17"/>
              <w:spacing w:before="7"/>
              <w:ind w:left="30" w:right="5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Riboflavin</w:t>
            </w:r>
          </w:p>
        </w:tc>
        <w:tc>
          <w:tcPr>
            <w:tcW w:w="1532" w:type="dxa"/>
          </w:tcPr>
          <w:p w14:paraId="67497891">
            <w:pPr>
              <w:pStyle w:val="17"/>
              <w:spacing w:before="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0.1mg</w:t>
            </w:r>
          </w:p>
        </w:tc>
        <w:tc>
          <w:tcPr>
            <w:tcW w:w="5042" w:type="dxa"/>
          </w:tcPr>
          <w:p w14:paraId="1721CAF7">
            <w:pPr>
              <w:pStyle w:val="17"/>
              <w:bidi/>
              <w:spacing w:before="7"/>
              <w:ind w:left="95" w:right="1839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رائبوفليون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هڪ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4447BB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4097534F">
            <w:pPr>
              <w:pStyle w:val="17"/>
              <w:spacing w:before="11"/>
              <w:ind w:left="30" w:right="47"/>
              <w:rPr>
                <w:sz w:val="28"/>
              </w:rPr>
            </w:pPr>
            <w:r>
              <w:rPr>
                <w:spacing w:val="-2"/>
                <w:sz w:val="28"/>
              </w:rPr>
              <w:t>Pyridoxine</w:t>
            </w:r>
          </w:p>
        </w:tc>
        <w:tc>
          <w:tcPr>
            <w:tcW w:w="1532" w:type="dxa"/>
          </w:tcPr>
          <w:p w14:paraId="553CE61E">
            <w:pPr>
              <w:pStyle w:val="17"/>
              <w:spacing w:before="11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0.5mg</w:t>
            </w:r>
          </w:p>
        </w:tc>
        <w:tc>
          <w:tcPr>
            <w:tcW w:w="5042" w:type="dxa"/>
          </w:tcPr>
          <w:p w14:paraId="35E7C047">
            <w:pPr>
              <w:pStyle w:val="17"/>
              <w:bidi/>
              <w:spacing w:before="11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پائريڊوڪسن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زيرو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ڏهائي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پنج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22C361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27D02C89">
            <w:pPr>
              <w:pStyle w:val="17"/>
              <w:ind w:left="30" w:right="47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Niacin</w:t>
            </w:r>
          </w:p>
        </w:tc>
        <w:tc>
          <w:tcPr>
            <w:tcW w:w="1532" w:type="dxa"/>
          </w:tcPr>
          <w:p w14:paraId="455C8CF4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5.7mg</w:t>
            </w:r>
          </w:p>
        </w:tc>
        <w:tc>
          <w:tcPr>
            <w:tcW w:w="5042" w:type="dxa"/>
          </w:tcPr>
          <w:p w14:paraId="6F366F36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نياسن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پنج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ست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0688DD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1800" w:type="dxa"/>
          </w:tcPr>
          <w:p w14:paraId="67835274">
            <w:pPr>
              <w:pStyle w:val="17"/>
              <w:ind w:left="30" w:right="47"/>
              <w:rPr>
                <w:sz w:val="28"/>
              </w:rPr>
            </w:pPr>
            <w:r>
              <w:rPr>
                <w:spacing w:val="-2"/>
                <w:sz w:val="28"/>
              </w:rPr>
              <w:t>Foliate</w:t>
            </w:r>
          </w:p>
        </w:tc>
        <w:tc>
          <w:tcPr>
            <w:tcW w:w="1532" w:type="dxa"/>
          </w:tcPr>
          <w:p w14:paraId="70E265FD">
            <w:pPr>
              <w:pStyle w:val="17"/>
              <w:ind w:left="20" w:right="6"/>
              <w:rPr>
                <w:sz w:val="28"/>
              </w:rPr>
            </w:pPr>
            <w:r>
              <w:rPr>
                <w:spacing w:val="-2"/>
                <w:sz w:val="28"/>
              </w:rPr>
              <w:t>0.061mg</w:t>
            </w:r>
          </w:p>
        </w:tc>
        <w:tc>
          <w:tcPr>
            <w:tcW w:w="5042" w:type="dxa"/>
          </w:tcPr>
          <w:p w14:paraId="13222BC0">
            <w:pPr>
              <w:pStyle w:val="17"/>
              <w:bidi/>
              <w:ind w:left="97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فوليٽ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زيرو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ايڪهٺ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7CD1F7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800" w:type="dxa"/>
          </w:tcPr>
          <w:p w14:paraId="278AB382">
            <w:pPr>
              <w:pStyle w:val="17"/>
              <w:spacing w:before="7"/>
              <w:ind w:left="30" w:right="47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532" w:type="dxa"/>
          </w:tcPr>
          <w:p w14:paraId="4405DE16">
            <w:pPr>
              <w:pStyle w:val="17"/>
              <w:spacing w:before="7"/>
              <w:ind w:left="20" w:right="9"/>
              <w:rPr>
                <w:sz w:val="28"/>
              </w:rPr>
            </w:pPr>
            <w:r>
              <w:rPr>
                <w:spacing w:val="-2"/>
                <w:sz w:val="28"/>
              </w:rPr>
              <w:t>185mg</w:t>
            </w:r>
          </w:p>
        </w:tc>
        <w:tc>
          <w:tcPr>
            <w:tcW w:w="5042" w:type="dxa"/>
          </w:tcPr>
          <w:p w14:paraId="21659C52">
            <w:pPr>
              <w:pStyle w:val="17"/>
              <w:bidi/>
              <w:spacing w:before="7"/>
              <w:ind w:left="94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ڪئلشيم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هڪ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سؤ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پنجاسي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3969AF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800" w:type="dxa"/>
          </w:tcPr>
          <w:p w14:paraId="37664117">
            <w:pPr>
              <w:pStyle w:val="17"/>
              <w:spacing w:before="11"/>
              <w:ind w:left="42" w:right="22"/>
              <w:rPr>
                <w:sz w:val="28"/>
              </w:rPr>
            </w:pPr>
            <w:r>
              <w:rPr>
                <w:spacing w:val="-2"/>
                <w:sz w:val="28"/>
              </w:rPr>
              <w:t>Iron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copper</w:t>
            </w:r>
          </w:p>
        </w:tc>
        <w:tc>
          <w:tcPr>
            <w:tcW w:w="1532" w:type="dxa"/>
          </w:tcPr>
          <w:p w14:paraId="585B06A7">
            <w:pPr>
              <w:pStyle w:val="17"/>
              <w:spacing w:before="11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1.8mg</w:t>
            </w:r>
          </w:p>
        </w:tc>
        <w:tc>
          <w:tcPr>
            <w:tcW w:w="5042" w:type="dxa"/>
          </w:tcPr>
          <w:p w14:paraId="7AAA7287">
            <w:pPr>
              <w:pStyle w:val="17"/>
              <w:bidi/>
              <w:spacing w:before="11"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73"/>
                <w:sz w:val="28"/>
                <w:szCs w:val="28"/>
                <w:rtl/>
              </w:rPr>
              <w:t>ٽامو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هڪ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ڏهائي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اٺ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ملي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گرام</w:t>
            </w:r>
          </w:p>
        </w:tc>
      </w:tr>
      <w:tr w14:paraId="78BFA7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7DE5AF52">
            <w:pPr>
              <w:pStyle w:val="17"/>
              <w:ind w:left="30" w:right="51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532" w:type="dxa"/>
          </w:tcPr>
          <w:p w14:paraId="69E231F8">
            <w:pPr>
              <w:pStyle w:val="17"/>
              <w:ind w:left="20" w:right="9"/>
              <w:rPr>
                <w:sz w:val="28"/>
              </w:rPr>
            </w:pPr>
            <w:r>
              <w:rPr>
                <w:spacing w:val="-2"/>
                <w:sz w:val="28"/>
              </w:rPr>
              <w:t>10.5mg</w:t>
            </w:r>
          </w:p>
        </w:tc>
        <w:tc>
          <w:tcPr>
            <w:tcW w:w="5042" w:type="dxa"/>
          </w:tcPr>
          <w:p w14:paraId="1136F101">
            <w:pPr>
              <w:pStyle w:val="17"/>
              <w:bidi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لوهه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آئرن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ڏهه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پنج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46E048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1BE714C9">
            <w:pPr>
              <w:pStyle w:val="17"/>
              <w:ind w:left="30" w:right="43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532" w:type="dxa"/>
          </w:tcPr>
          <w:p w14:paraId="4087A4FA">
            <w:pPr>
              <w:pStyle w:val="17"/>
              <w:ind w:left="20" w:right="9"/>
              <w:rPr>
                <w:sz w:val="28"/>
              </w:rPr>
            </w:pPr>
            <w:r>
              <w:rPr>
                <w:spacing w:val="-5"/>
                <w:sz w:val="28"/>
              </w:rPr>
              <w:t>6mg</w:t>
            </w:r>
          </w:p>
        </w:tc>
        <w:tc>
          <w:tcPr>
            <w:tcW w:w="5042" w:type="dxa"/>
          </w:tcPr>
          <w:p w14:paraId="4AD1CBFA">
            <w:pPr>
              <w:pStyle w:val="17"/>
              <w:bidi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جست</w:t>
            </w:r>
            <w:r>
              <w:rPr>
                <w:spacing w:val="-3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ڇهه</w:t>
            </w:r>
            <w:r>
              <w:rPr>
                <w:spacing w:val="-4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2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096E9F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2F48E86D">
            <w:pPr>
              <w:pStyle w:val="17"/>
              <w:spacing w:before="7"/>
              <w:ind w:left="30" w:right="44"/>
              <w:rPr>
                <w:sz w:val="28"/>
              </w:rPr>
            </w:pPr>
            <w:r>
              <w:rPr>
                <w:spacing w:val="-2"/>
                <w:sz w:val="28"/>
              </w:rPr>
              <w:t>Phosphorus</w:t>
            </w:r>
          </w:p>
        </w:tc>
        <w:tc>
          <w:tcPr>
            <w:tcW w:w="1532" w:type="dxa"/>
          </w:tcPr>
          <w:p w14:paraId="45F9165E">
            <w:pPr>
              <w:pStyle w:val="17"/>
              <w:spacing w:before="7"/>
              <w:ind w:left="20" w:right="6"/>
              <w:rPr>
                <w:sz w:val="28"/>
              </w:rPr>
            </w:pPr>
            <w:r>
              <w:rPr>
                <w:spacing w:val="-2"/>
                <w:sz w:val="28"/>
              </w:rPr>
              <w:t>526.5mg</w:t>
            </w:r>
          </w:p>
        </w:tc>
        <w:tc>
          <w:tcPr>
            <w:tcW w:w="5042" w:type="dxa"/>
          </w:tcPr>
          <w:p w14:paraId="456F7D9F">
            <w:pPr>
              <w:pStyle w:val="17"/>
              <w:bidi/>
              <w:spacing w:before="7"/>
              <w:ind w:left="96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فاسفورس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پنج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سؤ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ڇويهه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پنج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</w:tbl>
    <w:p w14:paraId="71CE5792">
      <w:pPr>
        <w:pStyle w:val="13"/>
        <w:bidi/>
        <w:spacing w:before="12" w:line="273" w:lineRule="auto"/>
        <w:ind w:left="154" w:right="311" w:firstLine="721"/>
        <w:jc w:val="left"/>
      </w:pPr>
      <w:r>
        <w:rPr>
          <w:w w:val="71"/>
          <w:rtl/>
        </w:rPr>
        <w:t>ڪلونجي</w:t>
      </w:r>
      <w:r>
        <w:rPr>
          <w:rtl/>
        </w:rPr>
        <w:t xml:space="preserve"> </w:t>
      </w:r>
      <w:r>
        <w:rPr>
          <w:w w:val="71"/>
          <w:rtl/>
        </w:rPr>
        <w:t>جا</w:t>
      </w:r>
      <w:r>
        <w:rPr>
          <w:rtl/>
        </w:rPr>
        <w:t xml:space="preserve"> </w:t>
      </w:r>
      <w:r>
        <w:rPr>
          <w:w w:val="71"/>
          <w:rtl/>
        </w:rPr>
        <w:t>تمام</w:t>
      </w:r>
      <w:r>
        <w:rPr>
          <w:rtl/>
        </w:rPr>
        <w:t xml:space="preserve"> </w:t>
      </w:r>
      <w:r>
        <w:rPr>
          <w:w w:val="71"/>
          <w:rtl/>
        </w:rPr>
        <w:t>گهڻا</w:t>
      </w:r>
      <w:r>
        <w:rPr>
          <w:rtl/>
        </w:rPr>
        <w:t xml:space="preserve"> </w:t>
      </w:r>
      <w:r>
        <w:rPr>
          <w:w w:val="71"/>
          <w:rtl/>
        </w:rPr>
        <w:t>فائدا</w:t>
      </w:r>
      <w:r>
        <w:rPr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طِبيّ</w:t>
      </w:r>
      <w:r>
        <w:rPr>
          <w:spacing w:val="6"/>
          <w:rtl/>
        </w:rPr>
        <w:t xml:space="preserve"> </w:t>
      </w:r>
      <w:r>
        <w:rPr>
          <w:w w:val="71"/>
          <w:rtl/>
        </w:rPr>
        <w:t>طور</w:t>
      </w:r>
      <w:r>
        <w:rPr>
          <w:rtl/>
        </w:rPr>
        <w:t xml:space="preserve"> </w:t>
      </w:r>
      <w:r>
        <w:rPr>
          <w:w w:val="71"/>
          <w:rtl/>
        </w:rPr>
        <w:t>تي</w:t>
      </w:r>
      <w:r>
        <w:rPr>
          <w:rtl/>
        </w:rPr>
        <w:t xml:space="preserve"> </w:t>
      </w:r>
      <w:r>
        <w:rPr>
          <w:w w:val="71"/>
          <w:rtl/>
        </w:rPr>
        <w:t>منجهس</w:t>
      </w:r>
      <w:r>
        <w:rPr>
          <w:rtl/>
        </w:rPr>
        <w:t xml:space="preserve"> </w:t>
      </w:r>
      <w:r>
        <w:rPr>
          <w:w w:val="71"/>
          <w:rtl/>
        </w:rPr>
        <w:t>ڪيترائي</w:t>
      </w:r>
      <w:r>
        <w:rPr>
          <w:rtl/>
        </w:rPr>
        <w:t xml:space="preserve"> </w:t>
      </w:r>
      <w:r>
        <w:rPr>
          <w:w w:val="71"/>
          <w:rtl/>
        </w:rPr>
        <w:t>شِفائي</w:t>
      </w:r>
      <w:r>
        <w:rPr>
          <w:rtl/>
        </w:rPr>
        <w:t xml:space="preserve"> </w:t>
      </w:r>
      <w:r>
        <w:rPr>
          <w:w w:val="71"/>
          <w:rtl/>
        </w:rPr>
        <w:t>جزا</w:t>
      </w:r>
      <w:r>
        <w:rPr>
          <w:rtl/>
        </w:rPr>
        <w:t xml:space="preserve"> </w:t>
      </w:r>
      <w:r>
        <w:rPr>
          <w:w w:val="71"/>
          <w:rtl/>
        </w:rPr>
        <w:t>آهن،</w:t>
      </w:r>
      <w:r>
        <w:rPr>
          <w:rtl/>
        </w:rPr>
        <w:t xml:space="preserve"> </w:t>
      </w:r>
      <w:r>
        <w:rPr>
          <w:w w:val="71"/>
          <w:rtl/>
        </w:rPr>
        <w:t>جيڪي</w:t>
      </w:r>
      <w:r>
        <w:rPr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80"/>
          <w:rtl/>
        </w:rPr>
        <w:t xml:space="preserve"> </w:t>
      </w:r>
      <w:r>
        <w:rPr>
          <w:w w:val="67"/>
          <w:rtl/>
        </w:rPr>
        <w:t>تڪليفن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۽ ڪيترين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خاص بيمارين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۾</w:t>
      </w:r>
      <w:r>
        <w:rPr>
          <w:spacing w:val="-7"/>
          <w:rtl/>
        </w:rPr>
        <w:t xml:space="preserve"> </w:t>
      </w:r>
      <w:r>
        <w:rPr>
          <w:w w:val="67"/>
          <w:rtl/>
        </w:rPr>
        <w:t>شفايابي بخشين ٿا</w:t>
      </w:r>
      <w:r>
        <w:rPr>
          <w:w w:val="67"/>
        </w:rPr>
        <w:t>.</w:t>
      </w:r>
      <w:r>
        <w:rPr>
          <w:w w:val="67"/>
          <w:rtl/>
        </w:rPr>
        <w:t xml:space="preserve"> منجهن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 xml:space="preserve">جيوڙن </w:t>
      </w:r>
      <w:r>
        <w:rPr>
          <w:w w:val="67"/>
        </w:rPr>
        <w:t>)</w:t>
      </w:r>
      <w:r>
        <w:rPr>
          <w:w w:val="67"/>
          <w:rtl/>
        </w:rPr>
        <w:t>بئڪٽيريا</w:t>
      </w:r>
      <w:r>
        <w:rPr>
          <w:w w:val="67"/>
        </w:rPr>
        <w:t>(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ختم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12"/>
          <w:rtl/>
        </w:rPr>
        <w:t xml:space="preserve"> </w:t>
      </w:r>
      <w:r>
        <w:rPr>
          <w:w w:val="67"/>
          <w:rtl/>
        </w:rPr>
        <w:t xml:space="preserve">جي </w:t>
      </w:r>
      <w:r>
        <w:rPr>
          <w:w w:val="69"/>
          <w:rtl/>
        </w:rPr>
        <w:t>تمام</w:t>
      </w:r>
      <w:r>
        <w:rPr>
          <w:rtl/>
        </w:rPr>
        <w:t xml:space="preserve"> </w:t>
      </w:r>
      <w:r>
        <w:rPr>
          <w:w w:val="69"/>
          <w:rtl/>
        </w:rPr>
        <w:t>گهڻي</w:t>
      </w:r>
      <w:r>
        <w:rPr>
          <w:rtl/>
        </w:rPr>
        <w:t xml:space="preserve"> </w:t>
      </w:r>
      <w:r>
        <w:rPr>
          <w:w w:val="69"/>
          <w:rtl/>
        </w:rPr>
        <w:t>صلاحيت</w:t>
      </w:r>
      <w:r>
        <w:rPr>
          <w:rtl/>
        </w:rPr>
        <w:t xml:space="preserve"> </w:t>
      </w:r>
      <w:r>
        <w:rPr>
          <w:w w:val="69"/>
          <w:rtl/>
        </w:rPr>
        <w:t>موجود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ٻه</w:t>
      </w:r>
      <w:r>
        <w:rPr>
          <w:rtl/>
        </w:rPr>
        <w:t xml:space="preserve"> </w:t>
      </w:r>
      <w:r>
        <w:rPr>
          <w:w w:val="69"/>
          <w:rtl/>
        </w:rPr>
        <w:t>سو</w:t>
      </w:r>
      <w:r>
        <w:rPr>
          <w:rtl/>
        </w:rPr>
        <w:t xml:space="preserve"> </w:t>
      </w:r>
      <w:r>
        <w:rPr>
          <w:w w:val="69"/>
        </w:rPr>
        <w:t>(211)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وڌيڪ</w:t>
      </w:r>
      <w:r>
        <w:rPr>
          <w:rtl/>
        </w:rPr>
        <w:t xml:space="preserve"> </w:t>
      </w:r>
      <w:r>
        <w:rPr>
          <w:w w:val="69"/>
          <w:rtl/>
        </w:rPr>
        <w:t>تحقيقي</w:t>
      </w:r>
      <w:r>
        <w:rPr>
          <w:rtl/>
        </w:rPr>
        <w:t xml:space="preserve"> </w:t>
      </w:r>
      <w:r>
        <w:rPr>
          <w:w w:val="69"/>
          <w:rtl/>
        </w:rPr>
        <w:t>مقالن</w:t>
      </w:r>
      <w:r>
        <w:rPr>
          <w:rtl/>
        </w:rPr>
        <w:t xml:space="preserve"> </w:t>
      </w:r>
      <w:r>
        <w:rPr>
          <w:w w:val="69"/>
          <w:rtl/>
        </w:rPr>
        <w:t>منجهان</w:t>
      </w:r>
      <w:r>
        <w:rPr>
          <w:rtl/>
        </w:rPr>
        <w:t xml:space="preserve"> </w:t>
      </w:r>
      <w:r>
        <w:rPr>
          <w:w w:val="69"/>
          <w:rtl/>
        </w:rPr>
        <w:t>ثابت</w:t>
      </w:r>
      <w:r>
        <w:rPr>
          <w:rtl/>
        </w:rPr>
        <w:t xml:space="preserve"> </w:t>
      </w:r>
      <w:r>
        <w:rPr>
          <w:w w:val="69"/>
          <w:rtl/>
        </w:rPr>
        <w:t>ڪيو</w:t>
      </w:r>
      <w:r>
        <w:rPr>
          <w:rtl/>
        </w:rPr>
        <w:t xml:space="preserve"> </w:t>
      </w:r>
      <w:r>
        <w:rPr>
          <w:w w:val="69"/>
          <w:rtl/>
        </w:rPr>
        <w:t>ويو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9"/>
          <w:rtl/>
        </w:rPr>
        <w:t>ڪلونجي جا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ٻجَ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تِي</w:t>
      </w:r>
      <w:r>
        <w:rPr>
          <w:spacing w:val="61"/>
          <w:position w:val="-1"/>
          <w:rtl/>
        </w:rPr>
        <w:t xml:space="preserve"> </w:t>
      </w:r>
      <w:r>
        <w:rPr>
          <w:w w:val="69"/>
          <w:rtl/>
        </w:rPr>
        <w:t>ل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جراثيم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ڪش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اثر رکندڙ بي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اِنتها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فائده بخشيندڙ ڪارا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داڻا آهن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ننڍي آنڊي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۾</w:t>
      </w:r>
      <w:r>
        <w:rPr>
          <w:spacing w:val="40"/>
          <w:rtl/>
        </w:rPr>
        <w:t xml:space="preserve"> </w:t>
      </w:r>
      <w:r>
        <w:rPr>
          <w:w w:val="81"/>
          <w:rtl/>
        </w:rPr>
        <w:t>موجود</w:t>
      </w:r>
      <w:r>
        <w:rPr>
          <w:rtl/>
        </w:rPr>
        <w:t xml:space="preserve"> </w:t>
      </w:r>
      <w:r>
        <w:rPr>
          <w:w w:val="81"/>
          <w:rtl/>
        </w:rPr>
        <w:t>ڪيترن</w:t>
      </w:r>
      <w:r>
        <w:rPr>
          <w:rtl/>
        </w:rPr>
        <w:t xml:space="preserve"> </w:t>
      </w:r>
      <w:r>
        <w:rPr>
          <w:w w:val="81"/>
          <w:rtl/>
        </w:rPr>
        <w:t>ئي</w:t>
      </w:r>
      <w:r>
        <w:rPr>
          <w:rtl/>
        </w:rPr>
        <w:t xml:space="preserve"> </w:t>
      </w:r>
      <w:r>
        <w:rPr>
          <w:w w:val="81"/>
          <w:rtl/>
        </w:rPr>
        <w:t>ڪيڙن</w:t>
      </w:r>
      <w:r>
        <w:rPr>
          <w:rtl/>
        </w:rPr>
        <w:t xml:space="preserve"> </w:t>
      </w:r>
      <w:r>
        <w:rPr>
          <w:w w:val="81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81"/>
          <w:rtl/>
        </w:rPr>
        <w:t>مارڻ</w:t>
      </w:r>
      <w:r>
        <w:rPr>
          <w:rtl/>
        </w:rPr>
        <w:t xml:space="preserve"> </w:t>
      </w:r>
      <w:r>
        <w:rPr>
          <w:w w:val="81"/>
          <w:rtl/>
        </w:rPr>
        <w:t>۾</w:t>
      </w:r>
      <w:r>
        <w:rPr>
          <w:rtl/>
        </w:rPr>
        <w:t xml:space="preserve"> </w:t>
      </w:r>
      <w:r>
        <w:rPr>
          <w:w w:val="81"/>
          <w:rtl/>
        </w:rPr>
        <w:t>ڀرپور</w:t>
      </w:r>
      <w:r>
        <w:rPr>
          <w:rtl/>
        </w:rPr>
        <w:t xml:space="preserve"> </w:t>
      </w:r>
      <w:r>
        <w:rPr>
          <w:w w:val="81"/>
          <w:rtl/>
        </w:rPr>
        <w:t>ڪردار</w:t>
      </w:r>
      <w:r>
        <w:rPr>
          <w:rtl/>
        </w:rPr>
        <w:t xml:space="preserve"> </w:t>
      </w:r>
      <w:r>
        <w:rPr>
          <w:w w:val="81"/>
          <w:rtl/>
        </w:rPr>
        <w:t>ادا</w:t>
      </w:r>
      <w:r>
        <w:rPr>
          <w:rtl/>
        </w:rPr>
        <w:t xml:space="preserve"> </w:t>
      </w:r>
      <w:r>
        <w:rPr>
          <w:w w:val="81"/>
          <w:rtl/>
        </w:rPr>
        <w:t>ڪن</w:t>
      </w:r>
      <w:r>
        <w:rPr>
          <w:rtl/>
        </w:rPr>
        <w:t xml:space="preserve"> </w:t>
      </w:r>
      <w:r>
        <w:rPr>
          <w:w w:val="81"/>
          <w:rtl/>
        </w:rPr>
        <w:t>ٿا</w:t>
      </w:r>
      <w:r>
        <w:rPr>
          <w:w w:val="81"/>
        </w:rPr>
        <w:t>worms).</w:t>
      </w:r>
      <w:r>
        <w:rPr>
          <w:rtl/>
        </w:rPr>
        <w:t xml:space="preserve"> </w:t>
      </w:r>
      <w:r>
        <w:rPr>
          <w:w w:val="81"/>
        </w:rPr>
        <w:t>intestinal</w:t>
      </w:r>
      <w:r>
        <w:rPr>
          <w:spacing w:val="-2"/>
          <w:rtl/>
        </w:rPr>
        <w:t xml:space="preserve"> </w:t>
      </w:r>
      <w:r>
        <w:rPr>
          <w:w w:val="81"/>
        </w:rPr>
        <w:t>of</w:t>
      </w:r>
      <w:r>
        <w:rPr>
          <w:rtl/>
        </w:rPr>
        <w:t xml:space="preserve"> </w:t>
      </w:r>
      <w:r>
        <w:rPr>
          <w:w w:val="81"/>
        </w:rPr>
        <w:t>(Rectification</w:t>
      </w:r>
      <w:r>
        <w:rPr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ردن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آمريڪا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 ڪجهه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تجربن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دوران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ڏٺو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ويو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 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تِيل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ڪينسر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جهڙي موذي مرض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دفاع ڪرڻ 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ختم </w:t>
      </w:r>
      <w:r>
        <w:rPr>
          <w:w w:val="74"/>
          <w:rtl/>
        </w:rPr>
        <w:t>ڪرڻ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صلاحيت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پڻ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6"/>
          <w:rtl/>
        </w:rPr>
        <w:t xml:space="preserve"> </w:t>
      </w:r>
      <w:r>
        <w:rPr>
          <w:w w:val="74"/>
        </w:rPr>
        <w:t>Studies)</w:t>
      </w:r>
      <w:r>
        <w:rPr>
          <w:spacing w:val="-16"/>
          <w:rtl/>
        </w:rPr>
        <w:t xml:space="preserve"> </w:t>
      </w:r>
      <w:r>
        <w:rPr>
          <w:w w:val="74"/>
        </w:rPr>
        <w:t>(Invitro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ڪلونجي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تيل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منجهه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بيشمار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طِبّي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فائده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موجود</w:t>
      </w:r>
    </w:p>
    <w:p w14:paraId="174D28F6">
      <w:pPr>
        <w:pStyle w:val="13"/>
        <w:spacing w:before="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172085</wp:posOffset>
                </wp:positionV>
                <wp:extent cx="5772785" cy="55245"/>
                <wp:effectExtent l="0" t="0" r="0" b="0"/>
                <wp:wrapTopAndBottom/>
                <wp:docPr id="163" name="Graphic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3" o:spid="_x0000_s1026" o:spt="100" style="position:absolute;left:0pt;margin-left:70.55pt;margin-top:13.55pt;height:4.35pt;width:454.55pt;mso-position-horizontal-relative:page;mso-wrap-distance-bottom:0pt;mso-wrap-distance-top:0pt;z-index:-251602944;mso-width-relative:page;mso-height-relative:page;" fillcolor="#612322" filled="t" stroked="f" coordsize="5772785,55244" o:gfxdata="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QcwOtsAAAAKAQAADwAAAAAA&#10;AAABACAAAAAiAAAAZHJzL2Rvd25yZXYueG1sUEsBAhQAFAAAAAgAh07iQD8pcKd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007E95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C2D4DF7">
      <w:pPr>
        <w:pStyle w:val="13"/>
        <w:spacing w:before="9"/>
        <w:rPr>
          <w:sz w:val="3"/>
        </w:rPr>
      </w:pPr>
    </w:p>
    <w:p w14:paraId="4F85A52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GicR1mR&#10;AgAAIwcAAA4AAAAAAAAAAQAgAAAAJAEAAGRycy9lMm9Eb2MueG1sUEsFBgAAAAAGAAYAWQEAACcG&#10;AAAAAA==&#10;">
                <o:lock v:ext="edit" aspectratio="f"/>
                <v:shape id="Graphic 165" o:spid="_x0000_s1026" o:spt="100" style="position:absolute;left:0;top:0;height:40005;width:5737860;" fillcolor="#000000" filled="t" stroked="f" coordsize="5737860,40005" o:gfxdata="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oKPg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6A0030E">
      <w:pPr>
        <w:pStyle w:val="13"/>
        <w:bidi/>
        <w:spacing w:before="262"/>
        <w:ind w:left="156" w:right="0" w:firstLine="0"/>
        <w:jc w:val="left"/>
      </w:pP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ڪيترين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ئي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حساس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دوائن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ردِ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عمل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صورت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ڪلونجي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تيل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قوتِ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مدافعت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وڌائي</w:t>
      </w:r>
      <w:r>
        <w:rPr>
          <w:w w:val="73"/>
        </w:rPr>
        <w:t>.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نقصان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کان</w:t>
      </w:r>
    </w:p>
    <w:p w14:paraId="7524D787">
      <w:pPr>
        <w:pStyle w:val="13"/>
        <w:spacing w:before="47"/>
        <w:ind w:right="156"/>
        <w:jc w:val="right"/>
      </w:pPr>
      <w:r>
        <w:rPr>
          <w:w w:val="85"/>
          <w:rtl/>
        </w:rPr>
        <w:t>جڏهن</w:t>
      </w:r>
      <w:r>
        <w:rPr>
          <w:spacing w:val="-5"/>
        </w:rPr>
        <w:t xml:space="preserve"> </w:t>
      </w:r>
      <w:r>
        <w:rPr>
          <w:w w:val="85"/>
          <w:rtl/>
        </w:rPr>
        <w:t>اندر</w:t>
      </w:r>
      <w:r>
        <w:rPr>
          <w:spacing w:val="-4"/>
        </w:rPr>
        <w:t xml:space="preserve"> </w:t>
      </w:r>
      <w:r>
        <w:rPr>
          <w:w w:val="85"/>
          <w:rtl/>
        </w:rPr>
        <w:t>انسان</w:t>
      </w:r>
      <w:r>
        <w:rPr>
          <w:spacing w:val="-4"/>
        </w:rPr>
        <w:t xml:space="preserve"> </w:t>
      </w:r>
      <w:r>
        <w:rPr>
          <w:w w:val="85"/>
          <w:rtl/>
        </w:rPr>
        <w:t>تي</w:t>
      </w:r>
      <w:r>
        <w:rPr>
          <w:spacing w:val="-3"/>
        </w:rPr>
        <w:t xml:space="preserve"> </w:t>
      </w:r>
      <w:r>
        <w:rPr>
          <w:w w:val="85"/>
          <w:rtl/>
        </w:rPr>
        <w:t>طور</w:t>
      </w:r>
      <w:r>
        <w:rPr>
          <w:spacing w:val="-5"/>
        </w:rPr>
        <w:t xml:space="preserve"> </w:t>
      </w:r>
      <w:r>
        <w:rPr>
          <w:w w:val="85"/>
          <w:rtl/>
        </w:rPr>
        <w:t>خاص</w:t>
      </w:r>
      <w:r>
        <w:rPr>
          <w:spacing w:val="2"/>
        </w:rPr>
        <w:t xml:space="preserve"> </w:t>
      </w:r>
      <w:r>
        <w:rPr>
          <w:w w:val="85"/>
        </w:rPr>
        <w:t>(</w:t>
      </w:r>
      <w:r>
        <w:rPr>
          <w:spacing w:val="-5"/>
        </w:rPr>
        <w:t xml:space="preserve"> </w:t>
      </w:r>
      <w:r>
        <w:rPr>
          <w:w w:val="85"/>
        </w:rPr>
        <w:t>Multi-drug</w:t>
      </w:r>
      <w:r>
        <w:rPr>
          <w:spacing w:val="-4"/>
        </w:rPr>
        <w:t xml:space="preserve"> </w:t>
      </w:r>
      <w:r>
        <w:rPr>
          <w:w w:val="85"/>
        </w:rPr>
        <w:t>resistant</w:t>
      </w:r>
      <w:r>
        <w:rPr>
          <w:spacing w:val="-5"/>
        </w:rPr>
        <w:t xml:space="preserve"> </w:t>
      </w:r>
      <w:r>
        <w:rPr>
          <w:w w:val="85"/>
        </w:rPr>
        <w:t>strains</w:t>
      </w:r>
      <w:r>
        <w:rPr>
          <w:spacing w:val="-4"/>
        </w:rPr>
        <w:t xml:space="preserve"> </w:t>
      </w:r>
      <w:r>
        <w:rPr>
          <w:w w:val="85"/>
        </w:rPr>
        <w:t>of</w:t>
      </w:r>
      <w:r>
        <w:rPr>
          <w:spacing w:val="-7"/>
        </w:rPr>
        <w:t xml:space="preserve"> </w:t>
      </w:r>
      <w:r>
        <w:rPr>
          <w:w w:val="85"/>
        </w:rPr>
        <w:t>staph-</w:t>
      </w:r>
      <w:r>
        <w:rPr>
          <w:spacing w:val="-2"/>
        </w:rPr>
        <w:t xml:space="preserve"> </w:t>
      </w:r>
      <w:r>
        <w:rPr>
          <w:w w:val="85"/>
        </w:rPr>
        <w:t>aurous).</w:t>
      </w:r>
      <w:r>
        <w:rPr>
          <w:w w:val="85"/>
          <w:rtl/>
        </w:rPr>
        <w:t>ٿو</w:t>
      </w:r>
      <w:r>
        <w:rPr>
          <w:spacing w:val="-6"/>
        </w:rPr>
        <w:t xml:space="preserve"> </w:t>
      </w:r>
      <w:r>
        <w:rPr>
          <w:w w:val="85"/>
          <w:rtl/>
        </w:rPr>
        <w:t>وٺي</w:t>
      </w:r>
      <w:r>
        <w:rPr>
          <w:spacing w:val="-5"/>
        </w:rPr>
        <w:t xml:space="preserve"> </w:t>
      </w:r>
      <w:r>
        <w:rPr>
          <w:spacing w:val="-2"/>
          <w:w w:val="85"/>
          <w:rtl/>
        </w:rPr>
        <w:t>بچائي</w:t>
      </w:r>
    </w:p>
    <w:p w14:paraId="54E54FD1">
      <w:pPr>
        <w:pStyle w:val="13"/>
        <w:bidi/>
        <w:spacing w:before="47" w:line="273" w:lineRule="auto"/>
        <w:ind w:left="154" w:right="311" w:firstLine="3"/>
        <w:jc w:val="left"/>
      </w:pPr>
      <w:r>
        <w:rPr>
          <w:w w:val="67"/>
          <w:rtl/>
        </w:rPr>
        <w:t>بدقسمتيءَ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سندس</w:t>
      </w:r>
      <w:r>
        <w:rPr>
          <w:spacing w:val="-4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قوتِ</w:t>
      </w:r>
      <w:r>
        <w:rPr>
          <w:spacing w:val="-8"/>
          <w:rtl/>
        </w:rPr>
        <w:t xml:space="preserve"> </w:t>
      </w:r>
      <w:r>
        <w:rPr>
          <w:w w:val="67"/>
          <w:rtl/>
        </w:rPr>
        <w:t>مدافعتي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سرشتو</w:t>
      </w:r>
      <w:r>
        <w:rPr>
          <w:spacing w:val="-1"/>
          <w:rtl/>
        </w:rPr>
        <w:t xml:space="preserve"> </w:t>
      </w:r>
      <w:r>
        <w:rPr>
          <w:w w:val="67"/>
          <w:rtl/>
        </w:rPr>
        <w:t>سندس</w:t>
      </w:r>
      <w:r>
        <w:rPr>
          <w:spacing w:val="-4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67"/>
          <w:rtl/>
        </w:rPr>
        <w:t>دشمن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پوي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۽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جيوگهرڙن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کائي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ناس</w:t>
      </w:r>
      <w:r>
        <w:rPr>
          <w:spacing w:val="-1"/>
          <w:rtl/>
        </w:rPr>
        <w:t xml:space="preserve"> </w:t>
      </w:r>
      <w:r>
        <w:rPr>
          <w:w w:val="67"/>
          <w:rtl/>
        </w:rPr>
        <w:t>ڪندو</w:t>
      </w:r>
      <w:r>
        <w:rPr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اهڙي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صورتحال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ڪنٽرول ڪرڻ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تمام ڏکيو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ڀاڱي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لاحاصل ڪوشش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هوندي آهي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تعالٰي </w:t>
      </w:r>
      <w:r>
        <w:rPr>
          <w:w w:val="70"/>
          <w:rtl/>
        </w:rPr>
        <w:t>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ڪلونجي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قدرتي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شفا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رکي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ٻين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سڀني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مقابلي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اثر انداز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حد</w:t>
      </w:r>
      <w:r>
        <w:rPr>
          <w:w w:val="80"/>
          <w:rtl/>
        </w:rPr>
        <w:t xml:space="preserve"> </w:t>
      </w:r>
      <w:r>
        <w:rPr>
          <w:w w:val="67"/>
          <w:rtl/>
        </w:rPr>
        <w:t>تائين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اهڙي سنگين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صورتحال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تي ڪنٽرول حاصل ڪري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وٺي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ٿي</w:t>
      </w:r>
      <w:r>
        <w:rPr>
          <w:w w:val="67"/>
        </w:rPr>
        <w:t>.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ڏکڻ ڪيرولينا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 xml:space="preserve">جي هڪ ليبارٽري نالي هِلٽن </w:t>
      </w:r>
      <w:r>
        <w:rPr>
          <w:w w:val="72"/>
          <w:rtl/>
        </w:rPr>
        <w:t>هيڊ آئرلينڊ ۾ هڪ تجرباتي مشاهدي 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معلوم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ڪيو ويو ته ڪاري داڻي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ڪلونجي ۾ اهڙي خاصيت آهي</w:t>
      </w:r>
      <w:r>
        <w:rPr>
          <w:w w:val="72"/>
        </w:rPr>
        <w:t>.</w:t>
      </w:r>
      <w:r>
        <w:rPr>
          <w:spacing w:val="40"/>
          <w:rtl/>
        </w:rPr>
        <w:t xml:space="preserve"> </w:t>
      </w:r>
      <w:r>
        <w:rPr>
          <w:w w:val="77"/>
          <w:rtl/>
        </w:rPr>
        <w:t>جنهن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ڪري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رت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رطوبت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نالي</w:t>
      </w:r>
      <w:r>
        <w:rPr>
          <w:spacing w:val="-1"/>
          <w:w w:val="77"/>
          <w:rtl/>
        </w:rPr>
        <w:t xml:space="preserve"> </w:t>
      </w:r>
      <w:r>
        <w:rPr>
          <w:w w:val="77"/>
        </w:rPr>
        <w:t>(interleukins)</w:t>
      </w:r>
      <w:r>
        <w:rPr>
          <w:w w:val="77"/>
          <w:rtl/>
        </w:rPr>
        <w:t xml:space="preserve"> جي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پيدا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وار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وڌي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وڃي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ٿي</w:t>
      </w:r>
      <w:r>
        <w:rPr>
          <w:w w:val="77"/>
        </w:rPr>
        <w:t>.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جنهن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ڪري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مجموعي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طور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 xml:space="preserve">تي </w:t>
      </w:r>
      <w:r>
        <w:rPr>
          <w:w w:val="76"/>
          <w:rtl/>
        </w:rPr>
        <w:t>اڇن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جزن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تي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به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سٺو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اثر</w:t>
      </w:r>
      <w:r>
        <w:rPr>
          <w:spacing w:val="-16"/>
          <w:w w:val="76"/>
          <w:rtl/>
        </w:rPr>
        <w:t xml:space="preserve"> </w:t>
      </w:r>
      <w:r>
        <w:rPr>
          <w:w w:val="76"/>
          <w:rtl/>
        </w:rPr>
        <w:t>پوي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ٿو</w:t>
      </w:r>
      <w:r>
        <w:rPr>
          <w:w w:val="76"/>
        </w:rPr>
        <w:t>.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سفيد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 xml:space="preserve">جزن </w:t>
      </w:r>
      <w:r>
        <w:rPr>
          <w:w w:val="76"/>
        </w:rPr>
        <w:t>cells)</w:t>
      </w:r>
      <w:r>
        <w:rPr>
          <w:spacing w:val="-14"/>
          <w:w w:val="76"/>
          <w:rtl/>
        </w:rPr>
        <w:t xml:space="preserve"> </w:t>
      </w:r>
      <w:r>
        <w:rPr>
          <w:w w:val="76"/>
        </w:rPr>
        <w:t>blood</w:t>
      </w:r>
      <w:r>
        <w:rPr>
          <w:spacing w:val="-7"/>
          <w:w w:val="76"/>
          <w:rtl/>
        </w:rPr>
        <w:t xml:space="preserve"> </w:t>
      </w:r>
      <w:r>
        <w:rPr>
          <w:w w:val="76"/>
        </w:rPr>
        <w:t>(White</w:t>
      </w:r>
      <w:r>
        <w:rPr>
          <w:w w:val="76"/>
          <w:rtl/>
        </w:rPr>
        <w:t>جي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ڪارڪردگي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وڌي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وڃي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ٿي</w:t>
      </w:r>
      <w:r>
        <w:rPr>
          <w:w w:val="76"/>
        </w:rPr>
        <w:t>.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 xml:space="preserve">ڪري </w:t>
      </w:r>
      <w:r>
        <w:rPr>
          <w:w w:val="71"/>
          <w:rtl/>
        </w:rPr>
        <w:t>مجموعي طور تي اهو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چيو وڃي ٿو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ته ڪاري داڻي،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ڪلونجي</w:t>
      </w:r>
      <w:r>
        <w:rPr>
          <w:w w:val="71"/>
        </w:rPr>
        <w:t>“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 سڄي خوبصورتي ان 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لڪل آهي ته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هي داڻا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اندروني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طور تي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مختلف جزن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جي ڪارڪردگيءَ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کي بحال ڪري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اندروني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ڪيفيت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کي ڪنٽرول ڪري، نارمل </w:t>
      </w:r>
      <w:r>
        <w:rPr>
          <w:w w:val="73"/>
          <w:rtl/>
        </w:rPr>
        <w:t>ڪن ٿا</w:t>
      </w:r>
      <w:r>
        <w:rPr>
          <w:w w:val="73"/>
        </w:rPr>
        <w:t>.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جنهن 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ڪري جيوگهرڙا جيڪي ٽوڙ ڦوڙ جو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شڪار ٿين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ٿا، سي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وري نارمل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8"/>
          <w:rtl/>
        </w:rPr>
        <w:t xml:space="preserve"> </w:t>
      </w:r>
      <w:r>
        <w:rPr>
          <w:w w:val="73"/>
          <w:rtl/>
        </w:rPr>
        <w:t>شروع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ڪلونجي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داڻا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دم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بيماري</w:t>
      </w:r>
      <w:r>
        <w:rPr>
          <w:spacing w:val="-5"/>
          <w:rtl/>
        </w:rPr>
        <w:t xml:space="preserve"> </w:t>
      </w:r>
      <w:r>
        <w:rPr>
          <w:w w:val="72"/>
        </w:rPr>
        <w:t>(Asthma)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کنگهه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ڪيفيت</w:t>
      </w:r>
      <w:r>
        <w:rPr>
          <w:spacing w:val="-11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پڻ</w:t>
      </w:r>
      <w:r>
        <w:rPr>
          <w:spacing w:val="-8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طاقتور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دوا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وانگر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اثر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 xml:space="preserve">انداز </w:t>
      </w:r>
      <w:r>
        <w:rPr>
          <w:w w:val="70"/>
          <w:rtl/>
        </w:rPr>
        <w:t>ٿين</w:t>
      </w:r>
      <w:r>
        <w:rPr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تحقيق</w:t>
      </w:r>
      <w:r>
        <w:rPr>
          <w:rtl/>
        </w:rPr>
        <w:t xml:space="preserve"> </w:t>
      </w:r>
      <w:r>
        <w:rPr>
          <w:w w:val="70"/>
          <w:rtl/>
        </w:rPr>
        <w:t>دوران</w:t>
      </w:r>
      <w:r>
        <w:rPr>
          <w:rtl/>
        </w:rPr>
        <w:t xml:space="preserve"> </w:t>
      </w:r>
      <w:r>
        <w:rPr>
          <w:w w:val="70"/>
          <w:rtl/>
        </w:rPr>
        <w:t>اهو</w:t>
      </w:r>
      <w:r>
        <w:rPr>
          <w:rtl/>
        </w:rPr>
        <w:t xml:space="preserve"> </w:t>
      </w:r>
      <w:r>
        <w:rPr>
          <w:w w:val="70"/>
          <w:rtl/>
        </w:rPr>
        <w:t>ڏٺو</w:t>
      </w:r>
      <w:r>
        <w:rPr>
          <w:rtl/>
        </w:rPr>
        <w:t xml:space="preserve"> </w:t>
      </w:r>
      <w:r>
        <w:rPr>
          <w:w w:val="70"/>
          <w:rtl/>
        </w:rPr>
        <w:t>ويو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ڪلونجي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اهڙي</w:t>
      </w:r>
      <w:r>
        <w:rPr>
          <w:rtl/>
        </w:rPr>
        <w:t xml:space="preserve"> </w:t>
      </w:r>
      <w:r>
        <w:rPr>
          <w:w w:val="70"/>
          <w:rtl/>
        </w:rPr>
        <w:t>قسم</w:t>
      </w:r>
      <w:r>
        <w:rPr>
          <w:rtl/>
        </w:rPr>
        <w:t xml:space="preserve"> </w:t>
      </w:r>
      <w:r>
        <w:rPr>
          <w:w w:val="70"/>
          <w:rtl/>
        </w:rPr>
        <w:t>جا</w:t>
      </w:r>
      <w:r>
        <w:rPr>
          <w:spacing w:val="11"/>
          <w:rtl/>
        </w:rPr>
        <w:t xml:space="preserve"> </w:t>
      </w:r>
      <w:r>
        <w:rPr>
          <w:w w:val="70"/>
          <w:rtl/>
        </w:rPr>
        <w:t>جزا</w:t>
      </w:r>
      <w:r>
        <w:rPr>
          <w:rtl/>
        </w:rPr>
        <w:t xml:space="preserve"> </w:t>
      </w:r>
      <w:r>
        <w:rPr>
          <w:w w:val="70"/>
          <w:rtl/>
        </w:rPr>
        <w:t>موجود</w:t>
      </w:r>
      <w:r>
        <w:rPr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جيڪي</w:t>
      </w:r>
      <w:r>
        <w:rPr>
          <w:rtl/>
        </w:rPr>
        <w:t xml:space="preserve"> </w:t>
      </w:r>
      <w:r>
        <w:rPr>
          <w:w w:val="70"/>
          <w:rtl/>
        </w:rPr>
        <w:t>قوتِ</w:t>
      </w:r>
      <w:r>
        <w:rPr>
          <w:rtl/>
        </w:rPr>
        <w:t xml:space="preserve"> </w:t>
      </w:r>
      <w:r>
        <w:rPr>
          <w:w w:val="70"/>
          <w:rtl/>
        </w:rPr>
        <w:t>مدافعتي</w:t>
      </w:r>
      <w:r>
        <w:rPr>
          <w:spacing w:val="40"/>
          <w:rtl/>
        </w:rPr>
        <w:t xml:space="preserve"> </w:t>
      </w:r>
      <w:r>
        <w:rPr>
          <w:w w:val="77"/>
          <w:rtl/>
        </w:rPr>
        <w:t>سرشتي</w:t>
      </w:r>
      <w:r>
        <w:rPr>
          <w:spacing w:val="-2"/>
          <w:rtl/>
        </w:rPr>
        <w:t xml:space="preserve"> </w:t>
      </w:r>
      <w:r>
        <w:rPr>
          <w:w w:val="77"/>
        </w:rPr>
        <w:t>system)</w:t>
      </w:r>
      <w:r>
        <w:rPr>
          <w:w w:val="77"/>
          <w:rtl/>
        </w:rPr>
        <w:t xml:space="preserve"> </w:t>
      </w:r>
      <w:r>
        <w:rPr>
          <w:w w:val="77"/>
        </w:rPr>
        <w:t>(Immune</w:t>
      </w:r>
      <w:r>
        <w:rPr>
          <w:w w:val="77"/>
          <w:rtl/>
        </w:rPr>
        <w:t xml:space="preserve"> کي ا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ڀارڻ</w:t>
      </w:r>
      <w:r>
        <w:rPr>
          <w:spacing w:val="-2"/>
          <w:rtl/>
        </w:rPr>
        <w:t xml:space="preserve"> </w:t>
      </w:r>
      <w:r>
        <w:rPr>
          <w:w w:val="77"/>
        </w:rPr>
        <w:t>up)</w:t>
      </w:r>
      <w:r>
        <w:rPr>
          <w:w w:val="77"/>
          <w:rtl/>
        </w:rPr>
        <w:t xml:space="preserve"> </w:t>
      </w:r>
      <w:r>
        <w:rPr>
          <w:w w:val="77"/>
        </w:rPr>
        <w:t>(Boost</w:t>
      </w:r>
      <w:r>
        <w:rPr>
          <w:rtl/>
        </w:rPr>
        <w:t xml:space="preserve"> </w:t>
      </w:r>
      <w:r>
        <w:rPr>
          <w:w w:val="77"/>
          <w:rtl/>
        </w:rPr>
        <w:t>۾ مدد ڪن ٿا ۽ وڏي</w:t>
      </w:r>
      <w:r>
        <w:rPr>
          <w:spacing w:val="-3"/>
          <w:rtl/>
        </w:rPr>
        <w:t xml:space="preserve"> </w:t>
      </w:r>
      <w:r>
        <w:rPr>
          <w:w w:val="77"/>
          <w:rtl/>
        </w:rPr>
        <w:t>کنگهه ۽ دمي جي بيماريءَ ۾ بي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انتها</w:t>
      </w:r>
      <w:r>
        <w:rPr>
          <w:rtl/>
        </w:rPr>
        <w:t xml:space="preserve"> </w:t>
      </w:r>
      <w:r>
        <w:rPr>
          <w:w w:val="68"/>
          <w:rtl/>
        </w:rPr>
        <w:t>موثر</w:t>
      </w:r>
      <w:r>
        <w:rPr>
          <w:spacing w:val="-3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3"/>
          <w:rtl/>
        </w:rPr>
        <w:t xml:space="preserve"> </w:t>
      </w:r>
      <w:r>
        <w:rPr>
          <w:w w:val="68"/>
          <w:rtl/>
        </w:rPr>
        <w:t>ٿين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خاص</w:t>
      </w:r>
      <w:r>
        <w:rPr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انهن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تڪليفن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جيڪڏهن</w:t>
      </w:r>
      <w:r>
        <w:rPr>
          <w:rtl/>
        </w:rPr>
        <w:t xml:space="preserve"> </w:t>
      </w:r>
      <w:r>
        <w:rPr>
          <w:w w:val="68"/>
          <w:rtl/>
        </w:rPr>
        <w:t>ڪلونجي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ماکيءَ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-3"/>
          <w:rtl/>
        </w:rPr>
        <w:t xml:space="preserve"> </w:t>
      </w:r>
      <w:r>
        <w:rPr>
          <w:w w:val="68"/>
          <w:rtl/>
        </w:rPr>
        <w:t>ٿوم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rtl/>
        </w:rPr>
        <w:t xml:space="preserve"> </w:t>
      </w:r>
      <w:r>
        <w:rPr>
          <w:w w:val="68"/>
          <w:rtl/>
        </w:rPr>
        <w:t>ملائي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68"/>
          <w:rtl/>
        </w:rPr>
        <w:t>ڪيو وڃي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ته هوند باقاعده هڪ طاقتور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دوا</w:t>
      </w:r>
      <w:r>
        <w:rPr>
          <w:spacing w:val="-6"/>
          <w:rtl/>
        </w:rPr>
        <w:t xml:space="preserve"> </w:t>
      </w:r>
      <w:r>
        <w:rPr>
          <w:w w:val="68"/>
        </w:rPr>
        <w:t>(Tonic)</w:t>
      </w:r>
      <w:r>
        <w:rPr>
          <w:rtl/>
        </w:rPr>
        <w:t xml:space="preserve"> </w:t>
      </w:r>
      <w:r>
        <w:rPr>
          <w:w w:val="68"/>
          <w:rtl/>
        </w:rPr>
        <w:t>وانگر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اثر ڏيکاري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سگهي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w w:val="68"/>
          <w:rtl/>
        </w:rPr>
        <w:t xml:space="preserve"> هيءُ ساڳيو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نسخو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سردين</w:t>
      </w:r>
      <w:r>
        <w:rPr>
          <w:spacing w:val="-7"/>
          <w:rtl/>
        </w:rPr>
        <w:t xml:space="preserve"> </w:t>
      </w:r>
      <w:r>
        <w:rPr>
          <w:w w:val="68"/>
          <w:rtl/>
        </w:rPr>
        <w:t xml:space="preserve">۾ </w:t>
      </w:r>
      <w:r>
        <w:rPr>
          <w:w w:val="69"/>
          <w:rtl/>
        </w:rPr>
        <w:t>عام</w:t>
      </w:r>
      <w:r>
        <w:rPr>
          <w:rtl/>
        </w:rPr>
        <w:t xml:space="preserve"> </w:t>
      </w:r>
      <w:r>
        <w:rPr>
          <w:w w:val="69"/>
          <w:rtl/>
        </w:rPr>
        <w:t>ٿڌ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rtl/>
        </w:rPr>
        <w:t xml:space="preserve"> </w:t>
      </w:r>
      <w:r>
        <w:rPr>
          <w:w w:val="69"/>
          <w:rtl/>
        </w:rPr>
        <w:t>زڪام</w:t>
      </w:r>
      <w:r>
        <w:rPr>
          <w:rtl/>
        </w:rPr>
        <w:t xml:space="preserve"> </w:t>
      </w:r>
      <w:r>
        <w:rPr>
          <w:w w:val="69"/>
          <w:rtl/>
        </w:rPr>
        <w:t>واري</w:t>
      </w:r>
      <w:r>
        <w:rPr>
          <w:rtl/>
        </w:rPr>
        <w:t xml:space="preserve"> </w:t>
      </w:r>
      <w:r>
        <w:rPr>
          <w:w w:val="69"/>
          <w:rtl/>
        </w:rPr>
        <w:t>ڪيفيت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آسانيءَ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ڪنٽرول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ڇو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اهڙا</w:t>
      </w:r>
      <w:r>
        <w:rPr>
          <w:rtl/>
        </w:rPr>
        <w:t xml:space="preserve"> </w:t>
      </w:r>
      <w:r>
        <w:rPr>
          <w:w w:val="69"/>
          <w:rtl/>
        </w:rPr>
        <w:t>ماڻهون</w:t>
      </w:r>
      <w:r>
        <w:rPr>
          <w:rtl/>
        </w:rPr>
        <w:t xml:space="preserve"> </w:t>
      </w:r>
      <w:r>
        <w:rPr>
          <w:w w:val="69"/>
          <w:rtl/>
        </w:rPr>
        <w:t>جيڪي</w:t>
      </w:r>
      <w:r>
        <w:rPr>
          <w:rtl/>
        </w:rPr>
        <w:t xml:space="preserve"> </w:t>
      </w:r>
      <w:r>
        <w:rPr>
          <w:w w:val="69"/>
          <w:rtl/>
        </w:rPr>
        <w:t>سمجهن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سندن جسم اندر ڪو انفيڪشن آهي يا وري پنهنجي جسم جي اندر قوت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مدافعت کي وڌائڻ چاهين ته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پوءِ انهن </w:t>
      </w:r>
      <w:r>
        <w:rPr>
          <w:w w:val="68"/>
          <w:rtl/>
        </w:rPr>
        <w:t>لاءِ ڪلونجي، ماکيءَ ۽ ٿوم سان گڏ استعمال ڪرڻ هڪ بهترين پ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ر اثر دوا وارو اثر ڏيکاري سگهي ٿي</w:t>
      </w:r>
      <w:r>
        <w:rPr>
          <w:w w:val="68"/>
        </w:rPr>
        <w:t>.</w:t>
      </w:r>
    </w:p>
    <w:p w14:paraId="76618158">
      <w:pPr>
        <w:pStyle w:val="13"/>
        <w:bidi/>
        <w:spacing w:line="319" w:lineRule="exact"/>
        <w:ind w:left="876" w:right="0" w:firstLine="0"/>
        <w:jc w:val="left"/>
      </w:pPr>
      <w:r>
        <w:rPr>
          <w:w w:val="69"/>
          <w:rtl/>
        </w:rPr>
        <w:t>جتي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ڪلونجي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سرديءَ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اثر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گهٽائڻ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قوتِ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مدافعت</w:t>
      </w:r>
      <w:r>
        <w:rPr>
          <w:spacing w:val="-14"/>
          <w:rtl/>
        </w:rPr>
        <w:t xml:space="preserve"> </w:t>
      </w:r>
      <w:r>
        <w:rPr>
          <w:w w:val="69"/>
          <w:rtl/>
        </w:rPr>
        <w:t>وڌائڻ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مددگار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ثابت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ساڳي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وقت</w:t>
      </w:r>
    </w:p>
    <w:p w14:paraId="0ED952B9">
      <w:pPr>
        <w:pStyle w:val="13"/>
        <w:bidi/>
        <w:spacing w:before="42" w:line="268" w:lineRule="auto"/>
        <w:ind w:left="152" w:right="311" w:firstLine="3"/>
        <w:jc w:val="left"/>
      </w:pPr>
      <w:r>
        <w:rPr>
          <w:w w:val="68"/>
          <w:rtl/>
        </w:rPr>
        <w:t>کاڌي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تيزابيت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د</w:t>
      </w:r>
      <w:r>
        <w:rPr>
          <w:spacing w:val="-40"/>
          <w:w w:val="68"/>
          <w:position w:val="-2"/>
          <w:rtl/>
        </w:rPr>
        <w:t xml:space="preserve"> </w:t>
      </w:r>
      <w:r>
        <w:rPr>
          <w:w w:val="68"/>
          <w:rtl/>
        </w:rPr>
        <w:t>ور</w:t>
      </w:r>
      <w:r>
        <w:rPr>
          <w:spacing w:val="-2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rtl/>
        </w:rPr>
        <w:t xml:space="preserve"> </w:t>
      </w:r>
      <w:r>
        <w:rPr>
          <w:w w:val="68"/>
          <w:rtl/>
        </w:rPr>
        <w:t>مدد</w:t>
      </w:r>
      <w:r>
        <w:rPr>
          <w:spacing w:val="-6"/>
          <w:rtl/>
        </w:rPr>
        <w:t xml:space="preserve"> </w:t>
      </w:r>
      <w:r>
        <w:rPr>
          <w:w w:val="68"/>
          <w:rtl/>
        </w:rPr>
        <w:t>ڏي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3"/>
          <w:rtl/>
        </w:rPr>
        <w:t xml:space="preserve"> </w:t>
      </w:r>
      <w:r>
        <w:rPr>
          <w:w w:val="68"/>
          <w:rtl/>
        </w:rPr>
        <w:t>مختلف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تحقيقي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مشاهدن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دوران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ڏٺو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ويو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 xml:space="preserve">گهڻي </w:t>
      </w:r>
      <w:r>
        <w:rPr>
          <w:w w:val="72"/>
          <w:rtl/>
        </w:rPr>
        <w:t>م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رغن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سڻڀي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خوراڪ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اِستعمال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5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معدي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rtl/>
        </w:rPr>
        <w:t xml:space="preserve"> </w:t>
      </w:r>
      <w:r>
        <w:rPr>
          <w:w w:val="72"/>
          <w:rtl/>
        </w:rPr>
        <w:t>تيزابيت</w:t>
      </w:r>
      <w:r>
        <w:rPr>
          <w:spacing w:val="-4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rtl/>
        </w:rPr>
        <w:t xml:space="preserve"> </w:t>
      </w:r>
      <w:r>
        <w:rPr>
          <w:w w:val="72"/>
          <w:rtl/>
        </w:rPr>
        <w:t>آنڊي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گئس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72"/>
          <w:rtl/>
        </w:rPr>
        <w:t xml:space="preserve">ٿيڻ </w:t>
      </w:r>
      <w:r>
        <w:rPr>
          <w:w w:val="66"/>
          <w:rtl/>
        </w:rPr>
        <w:t>شروع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وڃي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اهڙي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صورتحال</w:t>
      </w:r>
      <w:r>
        <w:rPr>
          <w:spacing w:val="-10"/>
          <w:rtl/>
        </w:rPr>
        <w:t xml:space="preserve"> </w:t>
      </w:r>
      <w:r>
        <w:rPr>
          <w:w w:val="66"/>
          <w:rtl/>
        </w:rPr>
        <w:t>۾</w:t>
      </w:r>
      <w:r>
        <w:rPr>
          <w:spacing w:val="-6"/>
          <w:rtl/>
        </w:rPr>
        <w:t xml:space="preserve"> </w:t>
      </w:r>
      <w:r>
        <w:rPr>
          <w:w w:val="66"/>
          <w:rtl/>
        </w:rPr>
        <w:t>ڪلونجي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-7"/>
          <w:rtl/>
        </w:rPr>
        <w:t xml:space="preserve"> </w:t>
      </w:r>
      <w:r>
        <w:rPr>
          <w:w w:val="66"/>
          <w:rtl/>
        </w:rPr>
        <w:t>نهايت</w:t>
      </w:r>
      <w:r>
        <w:rPr>
          <w:spacing w:val="-8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فائديمند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ثابت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ٿيو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م</w:t>
      </w:r>
      <w:r>
        <w:rPr>
          <w:spacing w:val="-42"/>
          <w:w w:val="66"/>
          <w:position w:val="-8"/>
          <w:rtl/>
        </w:rPr>
        <w:t xml:space="preserve"> </w:t>
      </w:r>
      <w:r>
        <w:rPr>
          <w:w w:val="66"/>
          <w:rtl/>
        </w:rPr>
        <w:t>ستند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تحقيقي</w:t>
      </w:r>
      <w:r>
        <w:rPr>
          <w:rtl/>
        </w:rPr>
        <w:t xml:space="preserve"> </w:t>
      </w:r>
      <w:r>
        <w:rPr>
          <w:w w:val="66"/>
          <w:rtl/>
        </w:rPr>
        <w:t>رپورٽس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ڄاڻايو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ويو</w:t>
      </w:r>
      <w:r>
        <w:rPr>
          <w:rtl/>
        </w:rPr>
        <w:t xml:space="preserve"> </w:t>
      </w:r>
      <w:r>
        <w:rPr>
          <w:w w:val="66"/>
          <w:rtl/>
        </w:rPr>
        <w:t>آهي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ڪلونجيءَ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-4"/>
          <w:rtl/>
        </w:rPr>
        <w:t xml:space="preserve"> </w:t>
      </w:r>
      <w:r>
        <w:rPr>
          <w:w w:val="66"/>
          <w:rtl/>
        </w:rPr>
        <w:t>هيٺين</w:t>
      </w:r>
      <w:r>
        <w:rPr>
          <w:rtl/>
        </w:rPr>
        <w:t xml:space="preserve"> </w:t>
      </w:r>
      <w:r>
        <w:rPr>
          <w:w w:val="66"/>
          <w:rtl/>
        </w:rPr>
        <w:t>تڪليفن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دور</w:t>
      </w:r>
      <w:r>
        <w:rPr>
          <w:rtl/>
        </w:rPr>
        <w:t xml:space="preserve"> </w:t>
      </w:r>
      <w:r>
        <w:rPr>
          <w:w w:val="66"/>
          <w:rtl/>
        </w:rPr>
        <w:t>ڪرڻ</w:t>
      </w:r>
      <w:r>
        <w:rPr>
          <w:rtl/>
        </w:rPr>
        <w:t xml:space="preserve"> </w:t>
      </w:r>
      <w:r>
        <w:rPr>
          <w:w w:val="66"/>
          <w:rtl/>
        </w:rPr>
        <w:t>لاءِ</w:t>
      </w:r>
      <w:r>
        <w:rPr>
          <w:rtl/>
        </w:rPr>
        <w:t xml:space="preserve"> </w:t>
      </w:r>
      <w:r>
        <w:rPr>
          <w:w w:val="66"/>
          <w:rtl/>
        </w:rPr>
        <w:t>تمام</w:t>
      </w:r>
      <w:r>
        <w:rPr>
          <w:rtl/>
        </w:rPr>
        <w:t xml:space="preserve"> </w:t>
      </w:r>
      <w:r>
        <w:rPr>
          <w:w w:val="66"/>
          <w:rtl/>
        </w:rPr>
        <w:t>گهڻو</w:t>
      </w:r>
      <w:r>
        <w:rPr>
          <w:rtl/>
        </w:rPr>
        <w:t xml:space="preserve"> </w:t>
      </w:r>
      <w:r>
        <w:rPr>
          <w:w w:val="66"/>
          <w:rtl/>
        </w:rPr>
        <w:t xml:space="preserve">فائديمند </w:t>
      </w:r>
      <w:r>
        <w:rPr>
          <w:w w:val="62"/>
          <w:rtl/>
        </w:rPr>
        <w:t>ثابت ٿيو آهي</w:t>
      </w:r>
      <w:r>
        <w:rPr>
          <w:w w:val="62"/>
        </w:rPr>
        <w:t>.</w:t>
      </w:r>
    </w:p>
    <w:p w14:paraId="21B82654">
      <w:pPr>
        <w:pStyle w:val="13"/>
        <w:bidi/>
        <w:spacing w:before="7" w:line="268" w:lineRule="auto"/>
        <w:ind w:left="153" w:right="2103" w:firstLine="0"/>
        <w:jc w:val="left"/>
      </w:pPr>
      <w:r>
        <w:rPr>
          <w:w w:val="72"/>
        </w:rPr>
        <w:t>.1</w:t>
      </w:r>
      <w:r>
        <w:rPr>
          <w:w w:val="72"/>
          <w:rtl/>
        </w:rPr>
        <w:t xml:space="preserve"> کاڌ خوراڪ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واري نالي ۾ پيدا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ٿيندڙ مختلف تڪليفون يعني </w:t>
      </w:r>
      <w:r>
        <w:rPr>
          <w:w w:val="72"/>
        </w:rPr>
        <w:t>(Digestive)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مسئلا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74"/>
        </w:rPr>
        <w:t>.2</w:t>
      </w:r>
      <w:r>
        <w:rPr>
          <w:w w:val="74"/>
          <w:rtl/>
        </w:rPr>
        <w:t xml:space="preserve"> ڪلونجي هڪ پيشاب آور دوا </w:t>
      </w:r>
      <w:r>
        <w:rPr>
          <w:w w:val="74"/>
        </w:rPr>
        <w:t>(Diuretic)</w:t>
      </w:r>
      <w:r>
        <w:rPr>
          <w:w w:val="74"/>
          <w:rtl/>
        </w:rPr>
        <w:t xml:space="preserve"> طور به استعمال ڪري سگهجي ٿي</w:t>
      </w:r>
      <w:r>
        <w:rPr>
          <w:w w:val="74"/>
        </w:rPr>
        <w:t>.</w:t>
      </w:r>
    </w:p>
    <w:p w14:paraId="6357C774">
      <w:pPr>
        <w:pStyle w:val="13"/>
        <w:bidi/>
        <w:spacing w:before="7" w:line="268" w:lineRule="auto"/>
        <w:ind w:left="155" w:right="311" w:hanging="2"/>
        <w:jc w:val="left"/>
      </w:pPr>
      <w:r>
        <w:rPr>
          <w:w w:val="74"/>
        </w:rPr>
        <w:t>.3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اهڙيون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خواتين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ماهواري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ڪو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مسئلو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هجي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ڪلونجي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رڪاوٽ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دور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 xml:space="preserve">ڪري </w:t>
      </w:r>
      <w:r>
        <w:rPr>
          <w:w w:val="68"/>
          <w:rtl/>
        </w:rPr>
        <w:t>وري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نئين سر ماهواري کي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مهيني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وار بنائڻ ۾ پڻ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مددگار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ثابت ٿي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w w:val="68"/>
          <w:rtl/>
        </w:rPr>
        <w:t xml:space="preserve"> ڪلونجي جا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مجموعي طور ايترا ته حيرت</w:t>
      </w:r>
      <w:r>
        <w:rPr>
          <w:spacing w:val="40"/>
          <w:rtl/>
        </w:rPr>
        <w:t xml:space="preserve"> </w:t>
      </w:r>
      <w:r>
        <w:rPr>
          <w:w w:val="66"/>
          <w:rtl/>
        </w:rPr>
        <w:t>انگيز دوائي اثر آهن جو لڳندو آهي ته واقعي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بي انتها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شفا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بخيشيندڙ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 xml:space="preserve">هي ڪارا داڻا اِنسان جي زندگيءَ تي گِهرا </w:t>
      </w:r>
      <w:r>
        <w:rPr>
          <w:w w:val="67"/>
          <w:rtl/>
        </w:rPr>
        <w:t>اثر</w:t>
      </w:r>
      <w:r>
        <w:rPr>
          <w:spacing w:val="80"/>
          <w:position w:val="-8"/>
          <w:rtl/>
        </w:rPr>
        <w:t xml:space="preserve"> </w:t>
      </w:r>
      <w:r>
        <w:rPr>
          <w:w w:val="67"/>
          <w:rtl/>
        </w:rPr>
        <w:t>مرتب ڪري ٿي</w:t>
      </w:r>
      <w:r>
        <w:rPr>
          <w:w w:val="67"/>
        </w:rPr>
        <w:t>.</w:t>
      </w:r>
      <w:r>
        <w:rPr>
          <w:w w:val="67"/>
          <w:rtl/>
        </w:rPr>
        <w:t xml:space="preserve"> هيٺ ڏنل</w:t>
      </w:r>
      <w:r>
        <w:rPr>
          <w:spacing w:val="-7"/>
          <w:rtl/>
        </w:rPr>
        <w:t xml:space="preserve"> </w:t>
      </w:r>
      <w:r>
        <w:rPr>
          <w:w w:val="67"/>
          <w:rtl/>
        </w:rPr>
        <w:t>خاصيتن کي</w:t>
      </w:r>
      <w:r>
        <w:rPr>
          <w:rtl/>
        </w:rPr>
        <w:t xml:space="preserve"> </w:t>
      </w:r>
      <w:r>
        <w:rPr>
          <w:w w:val="67"/>
          <w:rtl/>
        </w:rPr>
        <w:t>پڙهڻ بعد معلوم ٿيندو ته ڪلونجي ڪيڏي نه اهم آهي</w:t>
      </w:r>
      <w:r>
        <w:rPr>
          <w:w w:val="67"/>
        </w:rPr>
        <w:t>:</w:t>
      </w:r>
    </w:p>
    <w:p w14:paraId="17D4FDA5">
      <w:pPr>
        <w:pStyle w:val="13"/>
        <w:bidi/>
        <w:spacing w:before="5" w:line="271" w:lineRule="auto"/>
        <w:ind w:left="154" w:right="311" w:hanging="1"/>
        <w:jc w:val="left"/>
      </w:pPr>
      <w:r>
        <w:rPr>
          <w:w w:val="69"/>
        </w:rPr>
        <w:t>.1</w:t>
      </w:r>
      <w:r>
        <w:rPr>
          <w:w w:val="69"/>
          <w:rtl/>
        </w:rPr>
        <w:t>معدي جي تڪليفن کي گهٽ ڪرڻ، تيزابيت کي دور ڪرڻ</w:t>
      </w:r>
      <w:r>
        <w:rPr>
          <w:spacing w:val="-10"/>
          <w:rtl/>
        </w:rPr>
        <w:t xml:space="preserve"> </w:t>
      </w:r>
      <w:r>
        <w:rPr>
          <w:w w:val="69"/>
          <w:rtl/>
        </w:rPr>
        <w:t xml:space="preserve">۽ گڏوگڏ آنڊي، اندر پيدا ٿيندڙ گئس کي خارج </w:t>
      </w:r>
      <w:r>
        <w:rPr>
          <w:w w:val="85"/>
          <w:rtl/>
        </w:rPr>
        <w:t>ڪرڻ</w:t>
      </w:r>
    </w:p>
    <w:p w14:paraId="2AA05E38">
      <w:pPr>
        <w:pStyle w:val="13"/>
        <w:spacing w:line="338" w:lineRule="exact"/>
        <w:ind w:right="153"/>
        <w:jc w:val="right"/>
      </w:pPr>
      <w:r>
        <w:rPr>
          <w:spacing w:val="-4"/>
          <w:w w:val="85"/>
        </w:rPr>
        <w:t>(Diuretic)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  <w:rtl/>
        </w:rPr>
        <w:t>آور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  <w:rtl/>
        </w:rPr>
        <w:t>پيشاب</w:t>
      </w:r>
      <w:r>
        <w:rPr>
          <w:spacing w:val="-16"/>
          <w:w w:val="85"/>
        </w:rPr>
        <w:t xml:space="preserve"> </w:t>
      </w:r>
      <w:r>
        <w:rPr>
          <w:spacing w:val="-5"/>
          <w:w w:val="85"/>
        </w:rPr>
        <w:t>.2</w:t>
      </w:r>
    </w:p>
    <w:p w14:paraId="690F7271">
      <w:pPr>
        <w:pStyle w:val="13"/>
        <w:bidi/>
        <w:spacing w:before="47"/>
        <w:ind w:left="144" w:right="1070" w:firstLine="0"/>
        <w:jc w:val="left"/>
        <w:rPr>
          <w:rFonts w:ascii="Times New Roman" w:cs="Times New Roman"/>
        </w:rPr>
      </w:pPr>
      <w:r>
        <w:rPr>
          <w:w w:val="83"/>
        </w:rPr>
        <w:t>.3</w:t>
      </w:r>
      <w:r>
        <w:rPr>
          <w:w w:val="83"/>
          <w:rtl/>
        </w:rPr>
        <w:t>ماهواريء۾َپيداٿيلرڪاوٽدورڪرڻ۽نارملڪرڻ</w:t>
      </w:r>
      <w:r>
        <w:rPr>
          <w:rFonts w:ascii="Times New Roman" w:cs="Times New Roman"/>
          <w:w w:val="83"/>
        </w:rPr>
        <w:t>menstruation)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83"/>
        </w:rPr>
        <w:t>regulates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83"/>
        </w:rPr>
        <w:t>and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83"/>
        </w:rPr>
        <w:t>(Promotes</w:t>
      </w:r>
    </w:p>
    <w:p w14:paraId="3207933D">
      <w:pPr>
        <w:pStyle w:val="13"/>
        <w:spacing w:before="18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287655</wp:posOffset>
                </wp:positionV>
                <wp:extent cx="5772785" cy="55245"/>
                <wp:effectExtent l="0" t="0" r="0" b="0"/>
                <wp:wrapTopAndBottom/>
                <wp:docPr id="166" name="Graphic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6" o:spid="_x0000_s1026" o:spt="100" style="position:absolute;left:0pt;margin-left:70.55pt;margin-top:22.65pt;height:4.35pt;width:454.55pt;mso-position-horizontal-relative:page;mso-wrap-distance-bottom:0pt;mso-wrap-distance-top:0pt;z-index:-251601920;mso-width-relative:page;mso-height-relative:page;" fillcolor="#612322" filled="t" stroked="f" coordsize="5772785,55244" o:gfxdata="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9c59xtsAAAAKAQAA&#10;DwAAAAAAAAABACAAAAAiAAAAZHJzL2Rvd25yZXYueG1sUEsBAhQAFAAAAAgAh07iQGhRkh1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F64412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B42B777">
      <w:pPr>
        <w:pStyle w:val="13"/>
        <w:spacing w:before="9"/>
        <w:rPr>
          <w:sz w:val="3"/>
        </w:rPr>
      </w:pPr>
    </w:p>
    <w:p w14:paraId="3790634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/uSXb&#10;kgIAACMHAAAOAAAAAAAAAAEAIAAAACQBAABkcnMvZTJvRG9jLnhtbFBLBQYAAAAABgAGAFkBAAAo&#10;BgAAAAA=&#10;">
                <o:lock v:ext="edit" aspectratio="f"/>
                <v:shape id="Graphic 168" o:spid="_x0000_s1026" o:spt="100" style="position:absolute;left:0;top:0;height:40005;width:5737860;" fillcolor="#000000" filled="t" stroked="f" coordsize="5737860,40005" o:gfxdata="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KEMf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8E9DA50">
      <w:pPr>
        <w:pStyle w:val="13"/>
        <w:spacing w:before="9"/>
        <w:rPr>
          <w:sz w:val="14"/>
        </w:rPr>
      </w:pPr>
    </w:p>
    <w:p w14:paraId="7B1873D2">
      <w:pPr>
        <w:pStyle w:val="13"/>
        <w:spacing w:after="0"/>
        <w:rPr>
          <w:sz w:val="14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6FF03A9">
      <w:pPr>
        <w:pStyle w:val="13"/>
        <w:spacing w:before="87"/>
        <w:ind w:left="3889"/>
        <w:rPr>
          <w:rFonts w:ascii="Times New Roman"/>
        </w:rPr>
      </w:pPr>
      <w:r>
        <w:rPr>
          <w:rFonts w:ascii="Times New Roman"/>
        </w:rPr>
        <w:t>(Increase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production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milk)</w:t>
      </w:r>
    </w:p>
    <w:p w14:paraId="4D254C95">
      <w:pPr>
        <w:pStyle w:val="13"/>
        <w:bidi/>
        <w:spacing w:before="82"/>
        <w:ind w:left="153" w:right="111" w:firstLine="0"/>
        <w:jc w:val="left"/>
      </w:pPr>
      <w:r>
        <w:rPr>
          <w:rtl/>
        </w:rPr>
        <w:br w:type="column"/>
      </w:r>
      <w:r>
        <w:rPr>
          <w:w w:val="72"/>
        </w:rPr>
        <w:t>.4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ماءُ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کير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وڌائڻ</w:t>
      </w:r>
    </w:p>
    <w:p w14:paraId="274FE629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7580" w:space="40"/>
            <w:col w:w="1882"/>
          </w:cols>
        </w:sectPr>
      </w:pPr>
    </w:p>
    <w:p w14:paraId="6903D43A">
      <w:pPr>
        <w:pStyle w:val="13"/>
        <w:spacing w:before="42"/>
        <w:ind w:left="1282"/>
      </w:pPr>
      <w:r>
        <w:rPr>
          <w:rFonts w:ascii="Times New Roman" w:cs="Times New Roman"/>
          <w:spacing w:val="-12"/>
          <w:w w:val="95"/>
        </w:rPr>
        <w:t>(A</w:t>
      </w:r>
      <w:r>
        <w:rPr>
          <w:rFonts w:ascii="Times New Roman" w:cs="Times New Roman"/>
          <w:spacing w:val="-23"/>
          <w:w w:val="95"/>
        </w:rPr>
        <w:t xml:space="preserve"> </w:t>
      </w:r>
      <w:r>
        <w:rPr>
          <w:rFonts w:ascii="Times New Roman" w:cs="Times New Roman"/>
          <w:spacing w:val="-12"/>
          <w:w w:val="95"/>
        </w:rPr>
        <w:t>respolrtent</w:t>
      </w:r>
      <w:r>
        <w:rPr>
          <w:rFonts w:ascii="Times New Roman" w:cs="Times New Roman"/>
          <w:spacing w:val="-24"/>
          <w:w w:val="95"/>
        </w:rPr>
        <w:t xml:space="preserve"> </w:t>
      </w:r>
      <w:r>
        <w:rPr>
          <w:rFonts w:ascii="Times New Roman" w:cs="Times New Roman"/>
          <w:spacing w:val="-12"/>
          <w:w w:val="95"/>
        </w:rPr>
        <w:t>dissolves</w:t>
      </w:r>
      <w:r>
        <w:rPr>
          <w:rFonts w:ascii="Times New Roman" w:cs="Times New Roman"/>
          <w:spacing w:val="-22"/>
          <w:w w:val="95"/>
        </w:rPr>
        <w:t xml:space="preserve"> </w:t>
      </w:r>
      <w:r>
        <w:rPr>
          <w:rFonts w:ascii="Times New Roman" w:cs="Times New Roman"/>
          <w:spacing w:val="-12"/>
          <w:w w:val="95"/>
        </w:rPr>
        <w:t>boils</w:t>
      </w:r>
      <w:r>
        <w:rPr>
          <w:rFonts w:ascii="Times New Roman" w:cs="Times New Roman"/>
          <w:spacing w:val="-21"/>
          <w:w w:val="95"/>
        </w:rPr>
        <w:t xml:space="preserve"> </w:t>
      </w:r>
      <w:r>
        <w:rPr>
          <w:rFonts w:ascii="Times New Roman" w:cs="Times New Roman"/>
          <w:spacing w:val="-12"/>
          <w:w w:val="95"/>
        </w:rPr>
        <w:t>and</w:t>
      </w:r>
      <w:r>
        <w:rPr>
          <w:rFonts w:ascii="Times New Roman" w:cs="Times New Roman"/>
          <w:spacing w:val="-24"/>
          <w:w w:val="95"/>
        </w:rPr>
        <w:t xml:space="preserve"> </w:t>
      </w:r>
      <w:r>
        <w:rPr>
          <w:rFonts w:ascii="Times New Roman" w:cs="Times New Roman"/>
          <w:spacing w:val="-19"/>
          <w:w w:val="80"/>
        </w:rPr>
        <w:t>swellings)</w:t>
      </w:r>
      <w:r>
        <w:rPr>
          <w:spacing w:val="-19"/>
          <w:w w:val="80"/>
          <w:rtl/>
        </w:rPr>
        <w:t>جسمتيسوڄياڦوڪڻاٿيپونتهانهنکيختمڪرڻ</w:t>
      </w:r>
      <w:r>
        <w:rPr>
          <w:spacing w:val="-19"/>
          <w:w w:val="80"/>
        </w:rPr>
        <w:t>.5</w:t>
      </w:r>
    </w:p>
    <w:p w14:paraId="73E26037">
      <w:pPr>
        <w:pStyle w:val="13"/>
        <w:bidi/>
        <w:spacing w:before="28" w:line="256" w:lineRule="auto"/>
        <w:ind w:left="155" w:right="311" w:hanging="2"/>
        <w:jc w:val="left"/>
      </w:pPr>
      <w:r>
        <w:rPr>
          <w:w w:val="71"/>
        </w:rPr>
        <w:t>.6</w:t>
      </w:r>
      <w:r>
        <w:rPr>
          <w:spacing w:val="26"/>
          <w:rtl/>
        </w:rPr>
        <w:t xml:space="preserve"> </w:t>
      </w:r>
      <w:r>
        <w:rPr>
          <w:w w:val="71"/>
          <w:rtl/>
        </w:rPr>
        <w:t>ڪيميائي</w:t>
      </w:r>
      <w:r>
        <w:rPr>
          <w:spacing w:val="26"/>
          <w:rtl/>
        </w:rPr>
        <w:t xml:space="preserve"> </w:t>
      </w:r>
      <w:r>
        <w:rPr>
          <w:w w:val="71"/>
          <w:rtl/>
        </w:rPr>
        <w:t>رطوبت</w:t>
      </w:r>
      <w:r>
        <w:rPr>
          <w:spacing w:val="27"/>
          <w:rtl/>
        </w:rPr>
        <w:t xml:space="preserve"> </w:t>
      </w:r>
      <w:r>
        <w:rPr>
          <w:w w:val="71"/>
          <w:rtl/>
        </w:rPr>
        <w:t>اِيڊرينل</w:t>
      </w:r>
      <w:r>
        <w:rPr>
          <w:spacing w:val="28"/>
          <w:rtl/>
        </w:rPr>
        <w:t xml:space="preserve"> </w:t>
      </w:r>
      <w:r>
        <w:rPr>
          <w:w w:val="71"/>
        </w:rPr>
        <w:t>(Adrenal)</w:t>
      </w:r>
      <w:r>
        <w:rPr>
          <w:spacing w:val="40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31"/>
          <w:rtl/>
        </w:rPr>
        <w:t xml:space="preserve"> </w:t>
      </w:r>
      <w:r>
        <w:rPr>
          <w:w w:val="71"/>
          <w:rtl/>
        </w:rPr>
        <w:t>وڌائڻ</w:t>
      </w:r>
      <w:r>
        <w:rPr>
          <w:spacing w:val="33"/>
          <w:rtl/>
        </w:rPr>
        <w:t xml:space="preserve"> </w:t>
      </w:r>
      <w:r>
        <w:rPr>
          <w:w w:val="71"/>
          <w:rtl/>
        </w:rPr>
        <w:t>۽</w:t>
      </w:r>
      <w:r>
        <w:rPr>
          <w:spacing w:val="31"/>
          <w:rtl/>
        </w:rPr>
        <w:t xml:space="preserve"> </w:t>
      </w:r>
      <w:r>
        <w:rPr>
          <w:w w:val="71"/>
          <w:rtl/>
        </w:rPr>
        <w:t>طاقت</w:t>
      </w:r>
      <w:r>
        <w:rPr>
          <w:spacing w:val="25"/>
          <w:rtl/>
        </w:rPr>
        <w:t xml:space="preserve"> </w:t>
      </w:r>
      <w:r>
        <w:rPr>
          <w:w w:val="71"/>
          <w:rtl/>
        </w:rPr>
        <w:t>وڌائڻ</w:t>
      </w:r>
      <w:r>
        <w:rPr>
          <w:spacing w:val="26"/>
          <w:rtl/>
        </w:rPr>
        <w:t xml:space="preserve"> </w:t>
      </w:r>
      <w:r>
        <w:rPr>
          <w:w w:val="71"/>
          <w:rtl/>
        </w:rPr>
        <w:t>۾</w:t>
      </w:r>
      <w:r>
        <w:rPr>
          <w:spacing w:val="30"/>
          <w:rtl/>
        </w:rPr>
        <w:t xml:space="preserve"> </w:t>
      </w:r>
      <w:r>
        <w:rPr>
          <w:w w:val="71"/>
          <w:rtl/>
        </w:rPr>
        <w:t>پڻ</w:t>
      </w:r>
      <w:r>
        <w:rPr>
          <w:spacing w:val="24"/>
          <w:rtl/>
        </w:rPr>
        <w:t xml:space="preserve"> </w:t>
      </w:r>
      <w:r>
        <w:rPr>
          <w:w w:val="71"/>
          <w:rtl/>
        </w:rPr>
        <w:t>مددگار</w:t>
      </w:r>
      <w:r>
        <w:rPr>
          <w:spacing w:val="25"/>
          <w:rtl/>
        </w:rPr>
        <w:t xml:space="preserve"> </w:t>
      </w:r>
      <w:r>
        <w:rPr>
          <w:w w:val="71"/>
          <w:rtl/>
        </w:rPr>
        <w:t>ٿئي</w:t>
      </w:r>
      <w:r>
        <w:rPr>
          <w:spacing w:val="31"/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spacing w:val="28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25"/>
          <w:rtl/>
        </w:rPr>
        <w:t xml:space="preserve"> </w:t>
      </w:r>
      <w:r>
        <w:rPr>
          <w:w w:val="71"/>
          <w:rtl/>
        </w:rPr>
        <w:t>طاقتور</w:t>
      </w:r>
      <w:r>
        <w:rPr>
          <w:rtl/>
        </w:rPr>
        <w:t xml:space="preserve"> </w:t>
      </w:r>
      <w:r>
        <w:rPr>
          <w:w w:val="74"/>
          <w:rtl/>
        </w:rPr>
        <w:t>شربت</w:t>
      </w:r>
      <w:r>
        <w:rPr>
          <w:spacing w:val="-3"/>
          <w:rtl/>
        </w:rPr>
        <w:t xml:space="preserve"> </w:t>
      </w:r>
      <w:r>
        <w:rPr>
          <w:w w:val="74"/>
        </w:rPr>
        <w:t>(Tonic)</w:t>
      </w:r>
      <w:r>
        <w:rPr>
          <w:spacing w:val="-1"/>
          <w:rtl/>
        </w:rPr>
        <w:t xml:space="preserve"> </w:t>
      </w:r>
      <w:r>
        <w:rPr>
          <w:w w:val="74"/>
          <w:rtl/>
        </w:rPr>
        <w:t xml:space="preserve">وانگر جسماني ڪيفيتن کي پڻ بحال رکڻ سان گڏوگڏ جسم منجهان ڪيترن </w:t>
      </w:r>
      <w:r>
        <w:rPr>
          <w:w w:val="74"/>
        </w:rPr>
        <w:t>(Vormiful</w:t>
      </w:r>
      <w:r>
        <w:rPr>
          <w:w w:val="74"/>
          <w:rtl/>
        </w:rPr>
        <w:t xml:space="preserve"> </w:t>
      </w:r>
      <w:r>
        <w:rPr>
          <w:w w:val="81"/>
        </w:rPr>
        <w:t>Worm)</w:t>
      </w:r>
      <w:r>
        <w:rPr>
          <w:w w:val="81"/>
          <w:rtl/>
        </w:rPr>
        <w:t xml:space="preserve"> کي خارج ڪرڻ ۾ خاص طور تي مدد ڪري ٿي</w:t>
      </w:r>
      <w:r>
        <w:rPr>
          <w:w w:val="81"/>
        </w:rPr>
        <w:t>.</w:t>
      </w:r>
    </w:p>
    <w:p w14:paraId="269BC750">
      <w:pPr>
        <w:spacing w:before="147"/>
        <w:ind w:left="428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55BF2E1F">
      <w:pPr>
        <w:pStyle w:val="13"/>
        <w:rPr>
          <w:sz w:val="20"/>
        </w:rPr>
      </w:pPr>
    </w:p>
    <w:p w14:paraId="199E5A12">
      <w:pPr>
        <w:pStyle w:val="13"/>
        <w:rPr>
          <w:sz w:val="20"/>
        </w:rPr>
      </w:pPr>
    </w:p>
    <w:p w14:paraId="42B08758">
      <w:pPr>
        <w:pStyle w:val="13"/>
        <w:rPr>
          <w:sz w:val="20"/>
        </w:rPr>
      </w:pPr>
    </w:p>
    <w:p w14:paraId="492B97E3">
      <w:pPr>
        <w:pStyle w:val="13"/>
        <w:rPr>
          <w:sz w:val="20"/>
        </w:rPr>
      </w:pPr>
    </w:p>
    <w:p w14:paraId="5ECEB384">
      <w:pPr>
        <w:pStyle w:val="13"/>
        <w:rPr>
          <w:sz w:val="20"/>
        </w:rPr>
      </w:pPr>
    </w:p>
    <w:p w14:paraId="585A2AA6">
      <w:pPr>
        <w:pStyle w:val="13"/>
        <w:rPr>
          <w:sz w:val="20"/>
        </w:rPr>
      </w:pPr>
    </w:p>
    <w:p w14:paraId="63DFD226">
      <w:pPr>
        <w:pStyle w:val="13"/>
        <w:rPr>
          <w:sz w:val="20"/>
        </w:rPr>
      </w:pPr>
    </w:p>
    <w:p w14:paraId="7C5B15DE">
      <w:pPr>
        <w:pStyle w:val="13"/>
        <w:rPr>
          <w:sz w:val="20"/>
        </w:rPr>
      </w:pPr>
    </w:p>
    <w:p w14:paraId="25D4F694">
      <w:pPr>
        <w:pStyle w:val="13"/>
        <w:rPr>
          <w:sz w:val="20"/>
        </w:rPr>
      </w:pPr>
    </w:p>
    <w:p w14:paraId="3F5E1EDC">
      <w:pPr>
        <w:pStyle w:val="13"/>
        <w:rPr>
          <w:sz w:val="20"/>
        </w:rPr>
      </w:pPr>
    </w:p>
    <w:p w14:paraId="0B5E55E4">
      <w:pPr>
        <w:pStyle w:val="13"/>
        <w:rPr>
          <w:sz w:val="20"/>
        </w:rPr>
      </w:pPr>
    </w:p>
    <w:p w14:paraId="5DE04911">
      <w:pPr>
        <w:pStyle w:val="13"/>
        <w:rPr>
          <w:sz w:val="20"/>
        </w:rPr>
      </w:pPr>
    </w:p>
    <w:p w14:paraId="12FA26FF">
      <w:pPr>
        <w:pStyle w:val="13"/>
        <w:rPr>
          <w:sz w:val="20"/>
        </w:rPr>
      </w:pPr>
    </w:p>
    <w:p w14:paraId="7AB4C420">
      <w:pPr>
        <w:pStyle w:val="13"/>
        <w:rPr>
          <w:sz w:val="20"/>
        </w:rPr>
      </w:pPr>
    </w:p>
    <w:p w14:paraId="664DFCDC">
      <w:pPr>
        <w:pStyle w:val="13"/>
        <w:rPr>
          <w:sz w:val="20"/>
        </w:rPr>
      </w:pPr>
    </w:p>
    <w:p w14:paraId="663FEE1D">
      <w:pPr>
        <w:pStyle w:val="13"/>
        <w:rPr>
          <w:sz w:val="20"/>
        </w:rPr>
      </w:pPr>
    </w:p>
    <w:p w14:paraId="368DD8C9">
      <w:pPr>
        <w:pStyle w:val="13"/>
        <w:rPr>
          <w:sz w:val="20"/>
        </w:rPr>
      </w:pPr>
    </w:p>
    <w:p w14:paraId="642FFE29">
      <w:pPr>
        <w:pStyle w:val="13"/>
        <w:rPr>
          <w:sz w:val="20"/>
        </w:rPr>
      </w:pPr>
    </w:p>
    <w:p w14:paraId="0E56680B">
      <w:pPr>
        <w:pStyle w:val="13"/>
        <w:rPr>
          <w:sz w:val="20"/>
        </w:rPr>
      </w:pPr>
    </w:p>
    <w:p w14:paraId="47C4862F">
      <w:pPr>
        <w:pStyle w:val="13"/>
        <w:rPr>
          <w:sz w:val="20"/>
        </w:rPr>
      </w:pPr>
    </w:p>
    <w:p w14:paraId="3AB98564">
      <w:pPr>
        <w:pStyle w:val="13"/>
        <w:rPr>
          <w:sz w:val="20"/>
        </w:rPr>
      </w:pPr>
    </w:p>
    <w:p w14:paraId="36859410">
      <w:pPr>
        <w:pStyle w:val="13"/>
        <w:rPr>
          <w:sz w:val="20"/>
        </w:rPr>
      </w:pPr>
    </w:p>
    <w:p w14:paraId="6B63292C">
      <w:pPr>
        <w:pStyle w:val="13"/>
        <w:rPr>
          <w:sz w:val="20"/>
        </w:rPr>
      </w:pPr>
    </w:p>
    <w:p w14:paraId="4A979FC6">
      <w:pPr>
        <w:pStyle w:val="13"/>
        <w:rPr>
          <w:sz w:val="20"/>
        </w:rPr>
      </w:pPr>
    </w:p>
    <w:p w14:paraId="360037F6">
      <w:pPr>
        <w:pStyle w:val="13"/>
        <w:rPr>
          <w:sz w:val="20"/>
        </w:rPr>
      </w:pPr>
    </w:p>
    <w:p w14:paraId="79C01993">
      <w:pPr>
        <w:pStyle w:val="13"/>
        <w:rPr>
          <w:sz w:val="20"/>
        </w:rPr>
      </w:pPr>
    </w:p>
    <w:p w14:paraId="2344B696">
      <w:pPr>
        <w:pStyle w:val="13"/>
        <w:rPr>
          <w:sz w:val="20"/>
        </w:rPr>
      </w:pPr>
    </w:p>
    <w:p w14:paraId="7484B77D">
      <w:pPr>
        <w:pStyle w:val="13"/>
        <w:rPr>
          <w:sz w:val="20"/>
        </w:rPr>
      </w:pPr>
    </w:p>
    <w:p w14:paraId="3C66FA4F">
      <w:pPr>
        <w:pStyle w:val="13"/>
        <w:rPr>
          <w:sz w:val="20"/>
        </w:rPr>
      </w:pPr>
    </w:p>
    <w:p w14:paraId="26D8EDF8">
      <w:pPr>
        <w:pStyle w:val="13"/>
        <w:rPr>
          <w:sz w:val="20"/>
        </w:rPr>
      </w:pPr>
    </w:p>
    <w:p w14:paraId="337F7535">
      <w:pPr>
        <w:pStyle w:val="13"/>
        <w:rPr>
          <w:sz w:val="20"/>
        </w:rPr>
      </w:pPr>
    </w:p>
    <w:p w14:paraId="1F365289">
      <w:pPr>
        <w:pStyle w:val="13"/>
        <w:rPr>
          <w:sz w:val="20"/>
        </w:rPr>
      </w:pPr>
    </w:p>
    <w:p w14:paraId="40BBB494">
      <w:pPr>
        <w:pStyle w:val="13"/>
        <w:rPr>
          <w:sz w:val="20"/>
        </w:rPr>
      </w:pPr>
    </w:p>
    <w:p w14:paraId="75231D4A">
      <w:pPr>
        <w:pStyle w:val="13"/>
        <w:rPr>
          <w:sz w:val="20"/>
        </w:rPr>
      </w:pPr>
    </w:p>
    <w:p w14:paraId="080FB23B">
      <w:pPr>
        <w:pStyle w:val="13"/>
        <w:rPr>
          <w:sz w:val="20"/>
        </w:rPr>
      </w:pPr>
    </w:p>
    <w:p w14:paraId="097E641D">
      <w:pPr>
        <w:pStyle w:val="13"/>
        <w:rPr>
          <w:sz w:val="20"/>
        </w:rPr>
      </w:pPr>
    </w:p>
    <w:p w14:paraId="04EE5EA3">
      <w:pPr>
        <w:pStyle w:val="13"/>
        <w:rPr>
          <w:sz w:val="20"/>
        </w:rPr>
      </w:pPr>
    </w:p>
    <w:p w14:paraId="5F0125B4">
      <w:pPr>
        <w:pStyle w:val="13"/>
        <w:rPr>
          <w:sz w:val="20"/>
        </w:rPr>
      </w:pPr>
    </w:p>
    <w:p w14:paraId="24BBB417">
      <w:pPr>
        <w:pStyle w:val="13"/>
        <w:rPr>
          <w:sz w:val="20"/>
        </w:rPr>
      </w:pPr>
    </w:p>
    <w:p w14:paraId="69C7BF74">
      <w:pPr>
        <w:pStyle w:val="13"/>
        <w:rPr>
          <w:sz w:val="20"/>
        </w:rPr>
      </w:pPr>
    </w:p>
    <w:p w14:paraId="5F324447">
      <w:pPr>
        <w:pStyle w:val="13"/>
        <w:rPr>
          <w:sz w:val="20"/>
        </w:rPr>
      </w:pPr>
    </w:p>
    <w:p w14:paraId="325428BE">
      <w:pPr>
        <w:pStyle w:val="13"/>
        <w:rPr>
          <w:sz w:val="20"/>
        </w:rPr>
      </w:pPr>
    </w:p>
    <w:p w14:paraId="1C3FF3C2">
      <w:pPr>
        <w:pStyle w:val="13"/>
        <w:rPr>
          <w:sz w:val="20"/>
        </w:rPr>
      </w:pPr>
    </w:p>
    <w:p w14:paraId="2FA1FF1F">
      <w:pPr>
        <w:pStyle w:val="13"/>
        <w:rPr>
          <w:sz w:val="20"/>
        </w:rPr>
      </w:pPr>
    </w:p>
    <w:p w14:paraId="3ED692AB">
      <w:pPr>
        <w:pStyle w:val="13"/>
        <w:rPr>
          <w:sz w:val="20"/>
        </w:rPr>
      </w:pPr>
    </w:p>
    <w:p w14:paraId="44F9AC94">
      <w:pPr>
        <w:pStyle w:val="13"/>
        <w:rPr>
          <w:sz w:val="20"/>
        </w:rPr>
      </w:pPr>
    </w:p>
    <w:p w14:paraId="2DE6AE4D">
      <w:pPr>
        <w:pStyle w:val="13"/>
        <w:rPr>
          <w:sz w:val="20"/>
        </w:rPr>
      </w:pPr>
    </w:p>
    <w:p w14:paraId="6FBA1C4A">
      <w:pPr>
        <w:pStyle w:val="13"/>
        <w:rPr>
          <w:sz w:val="20"/>
        </w:rPr>
      </w:pPr>
    </w:p>
    <w:p w14:paraId="37C99370">
      <w:pPr>
        <w:pStyle w:val="13"/>
        <w:spacing w:before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175260</wp:posOffset>
                </wp:positionV>
                <wp:extent cx="5772785" cy="55245"/>
                <wp:effectExtent l="0" t="0" r="0" b="0"/>
                <wp:wrapTopAndBottom/>
                <wp:docPr id="169" name="Graphic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9" o:spid="_x0000_s1026" o:spt="100" style="position:absolute;left:0pt;margin-left:70.55pt;margin-top:13.8pt;height:4.35pt;width:454.55pt;mso-position-horizontal-relative:page;mso-wrap-distance-bottom:0pt;mso-wrap-distance-top:0pt;z-index:-251600896;mso-width-relative:page;mso-height-relative:page;" fillcolor="#612322" filled="t" stroked="f" coordsize="5772785,55244" o:gfxdata="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S4XAvbAAAACgEAAA8AAAAA&#10;AAAAAQAgAAAAIgAAAGRycy9kb3ducmV2LnhtbFBLAQIUABQAAAAIAIdO4kDQ38UJ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75BA9F3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A78A427">
      <w:pPr>
        <w:pStyle w:val="13"/>
        <w:spacing w:before="9"/>
        <w:rPr>
          <w:sz w:val="3"/>
        </w:rPr>
      </w:pPr>
    </w:p>
    <w:p w14:paraId="3832C35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IpOs7SLAgAAIwcA&#10;AA4AAAAAAAAAAQAgAAAAJAEAAGRycy9lMm9Eb2MueG1sUEsFBgAAAAAGAAYAWQEAACEGAAAAAA==&#10;">
                <o:lock v:ext="edit" aspectratio="f"/>
                <v:shape id="Graphic 171" o:spid="_x0000_s1026" o:spt="100" style="position:absolute;left:0;top:0;height:40005;width:5737860;" fillcolor="#000000" filled="t" stroked="f" coordsize="5737860,40005" o:gfxdata="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EIzPr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51E5607">
      <w:pPr>
        <w:pStyle w:val="7"/>
        <w:bidi/>
        <w:ind w:left="4111" w:right="0" w:firstLine="0"/>
        <w:jc w:val="left"/>
      </w:pPr>
      <w:r>
        <w:rPr>
          <w:w w:val="86"/>
          <w:rtl/>
        </w:rPr>
        <w:t>ادرڪ</w:t>
      </w:r>
    </w:p>
    <w:p w14:paraId="64FBC88D">
      <w:pPr>
        <w:spacing w:before="28"/>
        <w:ind w:left="427" w:right="274" w:firstLine="0"/>
        <w:jc w:val="center"/>
        <w:rPr>
          <w:rFonts w:ascii="Times New Roman"/>
          <w:sz w:val="40"/>
        </w:rPr>
      </w:pPr>
      <w:r>
        <w:rPr>
          <w:rFonts w:ascii="Times New Roman"/>
          <w:spacing w:val="-2"/>
          <w:sz w:val="40"/>
        </w:rPr>
        <w:t>Ginger</w:t>
      </w:r>
    </w:p>
    <w:p w14:paraId="2675E835">
      <w:pPr>
        <w:bidi/>
        <w:spacing w:before="12"/>
        <w:ind w:left="3318" w:right="0" w:firstLine="0"/>
        <w:jc w:val="left"/>
        <w:rPr>
          <w:sz w:val="40"/>
          <w:szCs w:val="40"/>
        </w:rPr>
      </w:pPr>
      <w:r>
        <w:rPr>
          <w:w w:val="65"/>
          <w:sz w:val="40"/>
          <w:szCs w:val="40"/>
          <w:rtl/>
        </w:rPr>
        <w:t>بطور</w:t>
      </w:r>
      <w:r>
        <w:rPr>
          <w:spacing w:val="-9"/>
          <w:sz w:val="40"/>
          <w:szCs w:val="40"/>
          <w:rtl/>
        </w:rPr>
        <w:t xml:space="preserve"> </w:t>
      </w:r>
      <w:r>
        <w:rPr>
          <w:w w:val="65"/>
          <w:sz w:val="40"/>
          <w:szCs w:val="40"/>
          <w:rtl/>
        </w:rPr>
        <w:t>هڪ</w:t>
      </w:r>
      <w:r>
        <w:rPr>
          <w:spacing w:val="-9"/>
          <w:sz w:val="40"/>
          <w:szCs w:val="40"/>
          <w:rtl/>
        </w:rPr>
        <w:t xml:space="preserve"> </w:t>
      </w:r>
      <w:r>
        <w:rPr>
          <w:w w:val="65"/>
          <w:sz w:val="40"/>
          <w:szCs w:val="40"/>
          <w:rtl/>
        </w:rPr>
        <w:t>ديسي</w:t>
      </w:r>
      <w:r>
        <w:rPr>
          <w:spacing w:val="-4"/>
          <w:sz w:val="40"/>
          <w:szCs w:val="40"/>
          <w:rtl/>
        </w:rPr>
        <w:t xml:space="preserve"> </w:t>
      </w:r>
      <w:r>
        <w:rPr>
          <w:w w:val="65"/>
          <w:sz w:val="40"/>
          <w:szCs w:val="40"/>
          <w:rtl/>
        </w:rPr>
        <w:t>ٽانڪ</w:t>
      </w:r>
    </w:p>
    <w:p w14:paraId="5F456239">
      <w:pPr>
        <w:pStyle w:val="13"/>
        <w:spacing w:before="96"/>
      </w:pPr>
    </w:p>
    <w:p w14:paraId="09D4920E">
      <w:pPr>
        <w:pStyle w:val="13"/>
        <w:bidi/>
        <w:spacing w:line="268" w:lineRule="auto"/>
        <w:ind w:left="155" w:right="311" w:firstLine="722"/>
        <w:jc w:val="left"/>
      </w:pPr>
      <w:r>
        <w:rPr>
          <w:w w:val="69"/>
          <w:rtl/>
        </w:rPr>
        <w:t>ادرڪ کي عربي زبان ۾</w:t>
      </w:r>
      <w:r>
        <w:rPr>
          <w:spacing w:val="-10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زنجبيل</w:t>
      </w:r>
      <w:r>
        <w:rPr>
          <w:w w:val="69"/>
        </w:rPr>
        <w:t>“</w:t>
      </w:r>
      <w:r>
        <w:rPr>
          <w:spacing w:val="-7"/>
          <w:rtl/>
        </w:rPr>
        <w:t xml:space="preserve"> </w:t>
      </w:r>
      <w:r>
        <w:rPr>
          <w:w w:val="69"/>
          <w:rtl/>
        </w:rPr>
        <w:t>سڏيو ويندو آهي</w:t>
      </w:r>
      <w:r>
        <w:rPr>
          <w:w w:val="69"/>
        </w:rPr>
        <w:t>.</w:t>
      </w:r>
      <w:r>
        <w:rPr>
          <w:w w:val="69"/>
          <w:rtl/>
        </w:rPr>
        <w:t xml:space="preserve"> ادرڪ عام طور تي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ٻن طرح سان استعمال ٿئي ٿي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71"/>
          <w:rtl/>
        </w:rPr>
        <w:t>پهريون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ٻوڙ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ڀاڄيءَ وغيره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 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ٻيو</w:t>
      </w:r>
      <w:r>
        <w:rPr>
          <w:spacing w:val="22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دوا</w:t>
      </w:r>
      <w:r>
        <w:rPr>
          <w:w w:val="71"/>
        </w:rPr>
        <w:t>“</w:t>
      </w:r>
      <w:r>
        <w:rPr>
          <w:w w:val="71"/>
          <w:rtl/>
        </w:rPr>
        <w:t xml:space="preserve"> طور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ادرڪ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دراصل ٻوٽي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جڙ</w:t>
      </w:r>
      <w:r>
        <w:rPr>
          <w:w w:val="71"/>
        </w:rPr>
        <w:t>/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 xml:space="preserve">پاڙ </w:t>
      </w:r>
      <w:r>
        <w:rPr>
          <w:w w:val="71"/>
        </w:rPr>
        <w:t>(Root)</w:t>
      </w:r>
      <w:r>
        <w:rPr>
          <w:w w:val="71"/>
          <w:rtl/>
        </w:rPr>
        <w:t xml:space="preserve"> هوندي آهي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ادرڪ </w:t>
      </w:r>
      <w:r>
        <w:rPr>
          <w:w w:val="76"/>
          <w:rtl/>
        </w:rPr>
        <w:t>کي انگريزي ۾ اسان</w:t>
      </w:r>
      <w:r>
        <w:rPr>
          <w:rtl/>
        </w:rPr>
        <w:t xml:space="preserve"> </w:t>
      </w:r>
      <w:r>
        <w:rPr>
          <w:w w:val="76"/>
        </w:rPr>
        <w:t>(Ginger)</w:t>
      </w:r>
      <w:r>
        <w:rPr>
          <w:rtl/>
        </w:rPr>
        <w:t xml:space="preserve"> </w:t>
      </w:r>
      <w:r>
        <w:rPr>
          <w:w w:val="76"/>
          <w:rtl/>
        </w:rPr>
        <w:t>جنجر سڏيندا</w:t>
      </w:r>
      <w:r>
        <w:rPr>
          <w:rtl/>
        </w:rPr>
        <w:t xml:space="preserve"> </w:t>
      </w:r>
      <w:r>
        <w:rPr>
          <w:w w:val="76"/>
          <w:rtl/>
        </w:rPr>
        <w:t>آهيون</w:t>
      </w:r>
      <w:r>
        <w:rPr>
          <w:w w:val="76"/>
        </w:rPr>
        <w:t>.</w:t>
      </w:r>
      <w:r>
        <w:rPr>
          <w:w w:val="76"/>
          <w:rtl/>
        </w:rPr>
        <w:t xml:space="preserve"> ادرڪ تازي</w:t>
      </w:r>
    </w:p>
    <w:p w14:paraId="3FF99442">
      <w:pPr>
        <w:pStyle w:val="13"/>
        <w:bidi/>
        <w:spacing w:line="266" w:lineRule="auto"/>
        <w:ind w:left="156" w:right="3822" w:hanging="2"/>
        <w:jc w:val="left"/>
      </w:pPr>
      <w:r>
        <w:rPr>
          <w:w w:val="70"/>
          <w:rtl/>
        </w:rPr>
        <w:t>به</w:t>
      </w:r>
      <w:r>
        <w:rPr>
          <w:rtl/>
        </w:rPr>
        <w:t xml:space="preserve"> </w:t>
      </w:r>
      <w:r>
        <w:rPr>
          <w:w w:val="70"/>
          <w:rtl/>
        </w:rPr>
        <w:t>استعمال</w:t>
      </w:r>
      <w:r>
        <w:rPr>
          <w:rtl/>
        </w:rPr>
        <w:t xml:space="preserve"> </w:t>
      </w:r>
      <w:r>
        <w:rPr>
          <w:w w:val="70"/>
          <w:rtl/>
        </w:rPr>
        <w:t>ڪئي</w:t>
      </w:r>
      <w:r>
        <w:rPr>
          <w:rtl/>
        </w:rPr>
        <w:t xml:space="preserve"> </w:t>
      </w:r>
      <w:r>
        <w:rPr>
          <w:w w:val="70"/>
          <w:rtl/>
        </w:rPr>
        <w:t>ويندي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جيڪا</w:t>
      </w:r>
      <w:r>
        <w:rPr>
          <w:rtl/>
        </w:rPr>
        <w:t xml:space="preserve"> </w:t>
      </w:r>
      <w:r>
        <w:rPr>
          <w:w w:val="70"/>
          <w:rtl/>
        </w:rPr>
        <w:t>اڪثر</w:t>
      </w:r>
      <w:r>
        <w:rPr>
          <w:rtl/>
        </w:rPr>
        <w:t xml:space="preserve"> </w:t>
      </w:r>
      <w:r>
        <w:rPr>
          <w:w w:val="70"/>
          <w:rtl/>
        </w:rPr>
        <w:t>ڪري</w:t>
      </w:r>
      <w:r>
        <w:rPr>
          <w:rtl/>
        </w:rPr>
        <w:t xml:space="preserve"> </w:t>
      </w:r>
      <w:r>
        <w:rPr>
          <w:w w:val="70"/>
          <w:rtl/>
        </w:rPr>
        <w:t>ٻوڙ</w:t>
      </w:r>
      <w:r>
        <w:rPr>
          <w:spacing w:val="14"/>
          <w:rtl/>
        </w:rPr>
        <w:t xml:space="preserve"> </w:t>
      </w:r>
      <w:r>
        <w:rPr>
          <w:w w:val="70"/>
          <w:rtl/>
        </w:rPr>
        <w:t>ڀاڄيءَ</w:t>
      </w:r>
      <w:r>
        <w:rPr>
          <w:spacing w:val="9"/>
          <w:rtl/>
        </w:rPr>
        <w:t xml:space="preserve"> </w:t>
      </w:r>
      <w:r>
        <w:rPr>
          <w:w w:val="70"/>
          <w:rtl/>
        </w:rPr>
        <w:t>۾</w:t>
      </w:r>
      <w:r>
        <w:rPr>
          <w:spacing w:val="80"/>
          <w:rtl/>
        </w:rPr>
        <w:t xml:space="preserve"> </w:t>
      </w:r>
      <w:r>
        <w:rPr>
          <w:w w:val="70"/>
          <w:rtl/>
        </w:rPr>
        <w:t>تازي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مصالحي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ڪجي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ٻي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پاسي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خشڪ </w:t>
      </w:r>
      <w:r>
        <w:rPr>
          <w:w w:val="71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سڪل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ادرڪ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71"/>
        </w:rPr>
        <w:t>”</w:t>
      </w:r>
      <w:r>
        <w:rPr>
          <w:spacing w:val="40"/>
          <w:position w:val="-8"/>
          <w:rtl/>
        </w:rPr>
        <w:t xml:space="preserve"> </w:t>
      </w:r>
      <w:r>
        <w:rPr>
          <w:w w:val="71"/>
          <w:rtl/>
        </w:rPr>
        <w:t>سنڍ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سڏيو</w:t>
      </w:r>
      <w:r>
        <w:rPr>
          <w:rtl/>
        </w:rPr>
        <w:t xml:space="preserve"> </w:t>
      </w:r>
      <w:r>
        <w:rPr>
          <w:w w:val="71"/>
          <w:rtl/>
        </w:rPr>
        <w:t>ويندو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سا</w:t>
      </w:r>
      <w:r>
        <w:rPr>
          <w:rtl/>
        </w:rPr>
        <w:t xml:space="preserve"> </w:t>
      </w:r>
      <w:r>
        <w:rPr>
          <w:w w:val="68"/>
          <w:rtl/>
        </w:rPr>
        <w:t>وري گهڻو ڪري</w:t>
      </w:r>
      <w:r>
        <w:rPr>
          <w:spacing w:val="-12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دوا</w:t>
      </w:r>
      <w:r>
        <w:rPr>
          <w:w w:val="68"/>
        </w:rPr>
        <w:t>“</w:t>
      </w:r>
      <w:r>
        <w:rPr>
          <w:spacing w:val="-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غذا طور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استعمال ٿئي ٿي</w:t>
      </w:r>
      <w:r>
        <w:rPr>
          <w:w w:val="68"/>
        </w:rPr>
        <w:t>.</w:t>
      </w:r>
      <w:r>
        <w:rPr>
          <w:w w:val="68"/>
          <w:rtl/>
        </w:rPr>
        <w:t xml:space="preserve"> ٻئي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قسم بازار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آسانيءَ</w:t>
      </w:r>
      <w:r>
        <w:rPr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ملي</w:t>
      </w:r>
      <w:r>
        <w:rPr>
          <w:rtl/>
        </w:rPr>
        <w:t xml:space="preserve"> </w:t>
      </w:r>
      <w:r>
        <w:rPr>
          <w:w w:val="73"/>
          <w:rtl/>
        </w:rPr>
        <w:t>ويندا</w:t>
      </w:r>
      <w:r>
        <w:rPr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4"/>
          <w:rtl/>
        </w:rPr>
        <w:t xml:space="preserve"> </w:t>
      </w:r>
      <w:r>
        <w:rPr>
          <w:w w:val="73"/>
          <w:rtl/>
        </w:rPr>
        <w:t>سورهين</w:t>
      </w:r>
      <w:r>
        <w:rPr>
          <w:spacing w:val="-2"/>
          <w:rtl/>
        </w:rPr>
        <w:t xml:space="preserve"> </w:t>
      </w:r>
      <w:r>
        <w:rPr>
          <w:w w:val="73"/>
          <w:rtl/>
        </w:rPr>
        <w:t>صدي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عيسوي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سن</w:t>
      </w:r>
      <w:r>
        <w:rPr>
          <w:spacing w:val="-1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پوکائي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آمريڪا</w:t>
      </w:r>
      <w:r>
        <w:rPr>
          <w:spacing w:val="-1"/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ڪئي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وئي،</w:t>
      </w:r>
      <w:r>
        <w:rPr>
          <w:rtl/>
        </w:rPr>
        <w:t xml:space="preserve"> </w:t>
      </w:r>
      <w:r>
        <w:rPr>
          <w:w w:val="67"/>
          <w:rtl/>
        </w:rPr>
        <w:t>اسپين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جا</w:t>
      </w:r>
      <w:r>
        <w:rPr>
          <w:rtl/>
        </w:rPr>
        <w:t xml:space="preserve"> </w:t>
      </w:r>
      <w:r>
        <w:rPr>
          <w:w w:val="67"/>
          <w:rtl/>
        </w:rPr>
        <w:t>فاتح</w:t>
      </w:r>
      <w:r>
        <w:rPr>
          <w:rtl/>
        </w:rPr>
        <w:t xml:space="preserve"> </w:t>
      </w:r>
      <w:r>
        <w:rPr>
          <w:w w:val="67"/>
          <w:rtl/>
        </w:rPr>
        <w:t>هن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مشرق</w:t>
      </w:r>
      <w:r>
        <w:rPr>
          <w:rtl/>
        </w:rPr>
        <w:t xml:space="preserve"> </w:t>
      </w:r>
      <w:r>
        <w:rPr>
          <w:w w:val="67"/>
          <w:rtl/>
        </w:rPr>
        <w:t xml:space="preserve">الهند </w:t>
      </w:r>
      <w:r>
        <w:rPr>
          <w:w w:val="70"/>
          <w:rtl/>
        </w:rPr>
        <w:t>مان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اوڏانهن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کڻي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ويا</w:t>
      </w:r>
      <w:r>
        <w:rPr>
          <w:spacing w:val="-19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هاڻي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سڄي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دنيا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پوکي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هند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پاڪ</w:t>
      </w:r>
    </w:p>
    <w:p w14:paraId="1F158281">
      <w:pPr>
        <w:pStyle w:val="13"/>
        <w:bidi/>
        <w:spacing w:before="8" w:line="266" w:lineRule="auto"/>
        <w:ind w:left="157" w:right="311" w:firstLine="16"/>
        <w:jc w:val="left"/>
      </w:pPr>
      <w:r>
        <w:rPr>
          <w:w w:val="70"/>
          <w:rtl/>
        </w:rPr>
        <w:t>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گرم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مرطوب</w:t>
      </w:r>
      <w:r>
        <w:rPr>
          <w:spacing w:val="-7"/>
          <w:rtl/>
        </w:rPr>
        <w:t xml:space="preserve"> </w:t>
      </w:r>
      <w:r>
        <w:rPr>
          <w:w w:val="70"/>
          <w:rtl/>
        </w:rPr>
        <w:t>علائقن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موسم</w:t>
      </w:r>
      <w:r>
        <w:rPr>
          <w:spacing w:val="-6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اڳ،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ٻاهر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تجارتي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مقصدن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وڏي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پيماني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پوکي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ويندي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6"/>
          <w:rtl/>
        </w:rPr>
        <w:t xml:space="preserve"> </w:t>
      </w:r>
      <w:r>
        <w:rPr>
          <w:w w:val="70"/>
          <w:rtl/>
        </w:rPr>
        <w:t>حڪيمن درجه بندي ڪندي، ادرڪ کي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مزاج 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بنياد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تي ٽئين درجي ۾ </w:t>
      </w:r>
      <w:r>
        <w:rPr>
          <w:w w:val="70"/>
        </w:rPr>
        <w:t>”</w:t>
      </w:r>
      <w:r>
        <w:rPr>
          <w:w w:val="70"/>
          <w:rtl/>
        </w:rPr>
        <w:t>گرم</w:t>
      </w:r>
      <w:r>
        <w:rPr>
          <w:w w:val="70"/>
        </w:rPr>
        <w:t>“</w:t>
      </w:r>
      <w:r>
        <w:rPr>
          <w:spacing w:val="-8"/>
          <w:rtl/>
        </w:rPr>
        <w:t xml:space="preserve"> </w:t>
      </w:r>
      <w:r>
        <w:rPr>
          <w:w w:val="70"/>
          <w:rtl/>
        </w:rPr>
        <w:t>۽ پهرين درجي ۾</w:t>
      </w:r>
      <w:r>
        <w:rPr>
          <w:spacing w:val="-11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خشڪ</w:t>
      </w:r>
      <w:r>
        <w:rPr>
          <w:w w:val="70"/>
        </w:rPr>
        <w:t>“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تسليم ڪيو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w w:val="73"/>
          <w:rtl/>
        </w:rPr>
        <w:t xml:space="preserve"> اسان وٽ عام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طور تي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خواتين ادرڪ کي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ڪتري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ٻوڙ ڀاڄيءَ ۾ استعمال ڪنديون آهن،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جنهن ڪري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ٻوڙ ۾</w:t>
      </w:r>
      <w:r>
        <w:rPr>
          <w:spacing w:val="40"/>
          <w:rtl/>
        </w:rPr>
        <w:t xml:space="preserve"> </w:t>
      </w:r>
      <w:r>
        <w:rPr>
          <w:w w:val="70"/>
          <w:rtl/>
        </w:rPr>
        <w:t>لذت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اچي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ويندي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کانسواءِ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ٻي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طرف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کٽاڻ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وغيره</w:t>
      </w:r>
      <w:r>
        <w:rPr>
          <w:spacing w:val="-12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ڪئي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ويندي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ادرڪ</w:t>
      </w:r>
      <w:r>
        <w:rPr>
          <w:spacing w:val="-12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هيٺين </w:t>
      </w:r>
      <w:r>
        <w:rPr>
          <w:w w:val="66"/>
          <w:rtl/>
        </w:rPr>
        <w:t>قسمن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ڪيميائي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جزا</w:t>
      </w:r>
      <w:r>
        <w:rPr>
          <w:spacing w:val="-18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-19"/>
          <w:rtl/>
        </w:rPr>
        <w:t xml:space="preserve"> </w:t>
      </w:r>
      <w:r>
        <w:rPr>
          <w:w w:val="66"/>
          <w:rtl/>
        </w:rPr>
        <w:t>هوندا</w:t>
      </w:r>
      <w:r>
        <w:rPr>
          <w:spacing w:val="-17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جيئن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تيل،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کونئر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نشاستو،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ريشو،</w:t>
      </w:r>
      <w:r>
        <w:rPr>
          <w:spacing w:val="33"/>
          <w:rtl/>
        </w:rPr>
        <w:t xml:space="preserve"> </w:t>
      </w:r>
      <w:r>
        <w:rPr>
          <w:w w:val="66"/>
          <w:rtl/>
        </w:rPr>
        <w:t>اِسيٽڪ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ائسڊ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گندرف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وغيره</w:t>
      </w:r>
      <w:r>
        <w:rPr>
          <w:w w:val="66"/>
        </w:rPr>
        <w:t>.</w:t>
      </w:r>
    </w:p>
    <w:p w14:paraId="52A376B2">
      <w:pPr>
        <w:pStyle w:val="13"/>
        <w:spacing w:before="9"/>
        <w:ind w:right="161"/>
        <w:jc w:val="right"/>
      </w:pPr>
      <w:r>
        <w:t>(Oil,</w:t>
      </w:r>
      <w:r>
        <w:rPr>
          <w:spacing w:val="-9"/>
        </w:rPr>
        <w:t xml:space="preserve"> </w:t>
      </w:r>
      <w:r>
        <w:t>Gum,</w:t>
      </w:r>
      <w:r>
        <w:rPr>
          <w:spacing w:val="-7"/>
        </w:rPr>
        <w:t xml:space="preserve"> </w:t>
      </w:r>
      <w:r>
        <w:t>Starch,</w:t>
      </w:r>
      <w:r>
        <w:rPr>
          <w:spacing w:val="-8"/>
        </w:rPr>
        <w:t xml:space="preserve"> </w:t>
      </w:r>
      <w:r>
        <w:t>Fiber,</w:t>
      </w:r>
      <w:r>
        <w:rPr>
          <w:spacing w:val="-14"/>
        </w:rPr>
        <w:t xml:space="preserve"> </w:t>
      </w:r>
      <w:r>
        <w:t>Acetic-acid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Phosphorus)</w:t>
      </w:r>
    </w:p>
    <w:p w14:paraId="2258583D">
      <w:pPr>
        <w:pStyle w:val="13"/>
        <w:bidi/>
        <w:spacing w:before="38" w:line="271" w:lineRule="auto"/>
        <w:ind w:left="155" w:right="311" w:firstLine="738"/>
        <w:jc w:val="left"/>
      </w:pPr>
      <w:r>
        <w:rPr>
          <w:w w:val="68"/>
          <w:rtl/>
        </w:rPr>
        <w:t>دوا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ادرڪ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ڪيترين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تڪليفن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۾</w:t>
      </w:r>
      <w:r>
        <w:rPr>
          <w:spacing w:val="-9"/>
          <w:rtl/>
        </w:rPr>
        <w:t xml:space="preserve"> </w:t>
      </w:r>
      <w:r>
        <w:rPr>
          <w:w w:val="68"/>
          <w:rtl/>
        </w:rPr>
        <w:t>فائدو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رسائيندڙ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مثال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هاضمي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 xml:space="preserve">جي </w:t>
      </w:r>
      <w:r>
        <w:rPr>
          <w:w w:val="74"/>
          <w:rtl/>
        </w:rPr>
        <w:t>سرشتي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تيز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ڪري،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غذا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جذب ڪرڻ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واري عمل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کي وڌائڻ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تيز ڪرڻ،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گئس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خارج ڪرڻ، آنڊي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 چرپر کي صحيح ڪرڻ،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معدي جي عمل کي ٺيڪ ڪرڻ، دير هضم ۽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بادي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غذائي شين کي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هضم ڪرڻ ۾ مدد</w:t>
      </w:r>
      <w:r>
        <w:rPr>
          <w:spacing w:val="4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"/>
          <w:rtl/>
        </w:rPr>
        <w:t xml:space="preserve"> </w:t>
      </w:r>
      <w:r>
        <w:rPr>
          <w:w w:val="70"/>
          <w:rtl/>
        </w:rPr>
        <w:t>وغيره</w:t>
      </w:r>
      <w:r>
        <w:rPr>
          <w:spacing w:val="-6"/>
          <w:rtl/>
        </w:rPr>
        <w:t xml:space="preserve"> </w:t>
      </w:r>
      <w:r>
        <w:rPr>
          <w:w w:val="70"/>
          <w:rtl/>
        </w:rPr>
        <w:t>بلغمي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مزاج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5"/>
          <w:rtl/>
        </w:rPr>
        <w:t xml:space="preserve"> </w:t>
      </w:r>
      <w:r>
        <w:rPr>
          <w:w w:val="70"/>
          <w:rtl/>
        </w:rPr>
        <w:t>ادرڪ</w:t>
      </w:r>
      <w:r>
        <w:rPr>
          <w:spacing w:val="-6"/>
          <w:rtl/>
        </w:rPr>
        <w:t xml:space="preserve"> </w:t>
      </w:r>
      <w:r>
        <w:rPr>
          <w:w w:val="70"/>
          <w:rtl/>
        </w:rPr>
        <w:t>بيحد</w:t>
      </w:r>
      <w:r>
        <w:rPr>
          <w:spacing w:val="-1"/>
          <w:rtl/>
        </w:rPr>
        <w:t xml:space="preserve"> </w:t>
      </w:r>
      <w:r>
        <w:rPr>
          <w:w w:val="70"/>
          <w:rtl/>
        </w:rPr>
        <w:t>مفيد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ثابت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بلغم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 مستقل</w:t>
      </w:r>
      <w:r>
        <w:rPr>
          <w:spacing w:val="-2"/>
          <w:rtl/>
        </w:rPr>
        <w:t xml:space="preserve"> </w:t>
      </w:r>
      <w:r>
        <w:rPr>
          <w:w w:val="70"/>
          <w:rtl/>
        </w:rPr>
        <w:t>شڪايت</w:t>
      </w:r>
      <w:r>
        <w:rPr>
          <w:spacing w:val="-2"/>
          <w:rtl/>
        </w:rPr>
        <w:t xml:space="preserve"> </w:t>
      </w:r>
      <w:r>
        <w:rPr>
          <w:w w:val="70"/>
          <w:rtl/>
        </w:rPr>
        <w:t>رهندي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ايندي</w:t>
      </w:r>
      <w:r>
        <w:rPr>
          <w:rtl/>
        </w:rPr>
        <w:t xml:space="preserve"> </w:t>
      </w:r>
      <w:r>
        <w:rPr>
          <w:w w:val="70"/>
          <w:rtl/>
        </w:rPr>
        <w:t>هجي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ماڻهو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تازي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ادرڪ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رس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4"/>
          <w:rtl/>
        </w:rPr>
        <w:t xml:space="preserve"> </w:t>
      </w:r>
      <w:r>
        <w:rPr>
          <w:w w:val="70"/>
          <w:rtl/>
        </w:rPr>
        <w:t>ٻه</w:t>
      </w:r>
      <w:r>
        <w:rPr>
          <w:rtl/>
        </w:rPr>
        <w:t xml:space="preserve"> </w:t>
      </w:r>
      <w:r>
        <w:rPr>
          <w:w w:val="70"/>
          <w:rtl/>
        </w:rPr>
        <w:t>ننڍڙا</w:t>
      </w:r>
      <w:r>
        <w:rPr>
          <w:rtl/>
        </w:rPr>
        <w:t xml:space="preserve"> </w:t>
      </w:r>
      <w:r>
        <w:rPr>
          <w:w w:val="70"/>
          <w:rtl/>
        </w:rPr>
        <w:t>چمچا،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ماکيءَ</w:t>
      </w:r>
      <w:r>
        <w:rPr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-4"/>
          <w:rtl/>
        </w:rPr>
        <w:t xml:space="preserve"> </w:t>
      </w:r>
      <w:r>
        <w:rPr>
          <w:w w:val="70"/>
          <w:rtl/>
        </w:rPr>
        <w:t xml:space="preserve">ملائي </w:t>
      </w:r>
      <w:r>
        <w:rPr>
          <w:w w:val="68"/>
          <w:rtl/>
        </w:rPr>
        <w:t>استعمال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کنگهه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تڪڙو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آرام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اچي ويندو</w:t>
      </w:r>
      <w:r>
        <w:rPr>
          <w:w w:val="68"/>
        </w:rPr>
        <w:t>.</w:t>
      </w:r>
      <w:r>
        <w:rPr>
          <w:w w:val="68"/>
          <w:rtl/>
        </w:rPr>
        <w:t xml:space="preserve"> گلي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۽ سيني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جو بلغم بلڪل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صاف ٿي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ويندو</w:t>
      </w:r>
      <w:r>
        <w:rPr>
          <w:w w:val="68"/>
        </w:rPr>
        <w:t>.</w:t>
      </w:r>
      <w:r>
        <w:rPr>
          <w:spacing w:val="38"/>
          <w:rtl/>
        </w:rPr>
        <w:t xml:space="preserve"> </w:t>
      </w:r>
      <w:r>
        <w:rPr>
          <w:w w:val="68"/>
          <w:rtl/>
        </w:rPr>
        <w:t>ادرڪ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3"/>
          <w:rtl/>
        </w:rPr>
        <w:t>استعمال</w:t>
      </w:r>
      <w:r>
        <w:rPr>
          <w:rtl/>
        </w:rPr>
        <w:t xml:space="preserve"> </w:t>
      </w:r>
      <w:r>
        <w:rPr>
          <w:w w:val="73"/>
          <w:rtl/>
        </w:rPr>
        <w:t>سرديءَ</w:t>
      </w:r>
      <w:r>
        <w:rPr>
          <w:spacing w:val="-2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احساس</w:t>
      </w:r>
      <w:r>
        <w:rPr>
          <w:spacing w:val="-2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گهٽائي،</w:t>
      </w:r>
      <w:r>
        <w:rPr>
          <w:rtl/>
        </w:rPr>
        <w:t xml:space="preserve"> </w:t>
      </w:r>
      <w:r>
        <w:rPr>
          <w:w w:val="73"/>
          <w:rtl/>
        </w:rPr>
        <w:t>حرارت</w:t>
      </w:r>
      <w:r>
        <w:rPr>
          <w:spacing w:val="-2"/>
          <w:rtl/>
        </w:rPr>
        <w:t xml:space="preserve"> </w:t>
      </w:r>
      <w:r>
        <w:rPr>
          <w:w w:val="73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>احساس</w:t>
      </w:r>
      <w:r>
        <w:rPr>
          <w:spacing w:val="-4"/>
          <w:rtl/>
        </w:rPr>
        <w:t xml:space="preserve"> </w:t>
      </w:r>
      <w:r>
        <w:rPr>
          <w:w w:val="73"/>
          <w:rtl/>
        </w:rPr>
        <w:t>ڏياريندو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2"/>
          <w:rtl/>
        </w:rPr>
        <w:t xml:space="preserve"> </w:t>
      </w:r>
      <w:r>
        <w:rPr>
          <w:w w:val="73"/>
          <w:rtl/>
        </w:rPr>
        <w:t>تازي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ادرڪ</w:t>
      </w:r>
      <w:r>
        <w:rPr>
          <w:spacing w:val="-2"/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رس،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بدهضمي، </w:t>
      </w:r>
      <w:r>
        <w:rPr>
          <w:w w:val="70"/>
          <w:rtl/>
        </w:rPr>
        <w:t>ڇڪ،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گئس،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مروڙ، 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لٽين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بيحد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فائدو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رسائيندڙ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۽ گڏوگڏ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پيشاب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آور به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تازي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ادرڪ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رس 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ليمي جي رس ٻنهي کي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ملائي استعمال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ڪيو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وڃي ته قوتِ هاضمو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وڌي ويندو آهي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ٻي طرف وري ادرڪ ۽ </w:t>
      </w:r>
      <w:r>
        <w:rPr>
          <w:w w:val="73"/>
          <w:rtl/>
        </w:rPr>
        <w:t>ليمي جي رس</w:t>
      </w:r>
      <w:r>
        <w:rPr>
          <w:spacing w:val="-10"/>
          <w:rtl/>
        </w:rPr>
        <w:t xml:space="preserve"> </w:t>
      </w:r>
      <w:r>
        <w:rPr>
          <w:w w:val="73"/>
          <w:rtl/>
        </w:rPr>
        <w:t>۾ هم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وزن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ڪارو لوڻ ملايو وڃي ۽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ٻه ٽائيم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ٻن پهرن ۽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شام جو رات واري مانيءَ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اڳ استعمال</w:t>
      </w:r>
      <w:r>
        <w:rPr>
          <w:spacing w:val="40"/>
          <w:rtl/>
        </w:rPr>
        <w:t xml:space="preserve"> </w:t>
      </w:r>
      <w:r>
        <w:rPr>
          <w:w w:val="70"/>
          <w:rtl/>
        </w:rPr>
        <w:t>ڪيو وڃي ته اهڙي ڪيفيت جنهن ۾ بار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بار بک لڳنديءَ آهي، ان تي ڪنٽرول حاصل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ڪري وٺبو، اهڙي مرض</w:t>
      </w:r>
      <w:r>
        <w:rPr>
          <w:w w:val="71"/>
          <w:rtl/>
        </w:rPr>
        <w:t xml:space="preserve"> کي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حڪيم پنهنجي زبان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جوع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البقر</w:t>
      </w:r>
      <w:r>
        <w:rPr>
          <w:spacing w:val="-10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هر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9"/>
          <w:rtl/>
        </w:rPr>
        <w:t xml:space="preserve"> </w:t>
      </w:r>
      <w:r>
        <w:rPr>
          <w:w w:val="71"/>
          <w:rtl/>
        </w:rPr>
        <w:t>بک لڳڻ</w:t>
      </w:r>
      <w:r>
        <w:rPr>
          <w:w w:val="71"/>
        </w:rPr>
        <w:t>(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وارو مرض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سڏيندا آهن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وري ٻي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طرف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بک</w:t>
      </w:r>
      <w:r>
        <w:rPr>
          <w:spacing w:val="4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لڳندي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ادرڪ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ننڍڙا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ننڍڙا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ٽڪرا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ڪري،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مٿان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لوڻ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ٻرڪي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کائڻ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بک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اشتها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وڌي</w:t>
      </w:r>
      <w:r>
        <w:rPr>
          <w:rtl/>
        </w:rPr>
        <w:t xml:space="preserve"> </w:t>
      </w:r>
      <w:r>
        <w:rPr>
          <w:w w:val="71"/>
          <w:rtl/>
        </w:rPr>
        <w:t>ويندي آهي،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کاڌو جلد هضم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ٿيندو آهي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گئس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خارج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ٿيندي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ادرڪ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الٽين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روڪڻ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۽ دل </w:t>
      </w:r>
      <w:r>
        <w:rPr>
          <w:w w:val="69"/>
          <w:rtl/>
        </w:rPr>
        <w:t>خراب ٿيڻ يعني مونجهه</w:t>
      </w:r>
      <w:r>
        <w:rPr>
          <w:spacing w:val="-1"/>
          <w:rtl/>
        </w:rPr>
        <w:t xml:space="preserve"> </w:t>
      </w:r>
      <w:r>
        <w:rPr>
          <w:w w:val="69"/>
        </w:rPr>
        <w:t>(Nausea)</w:t>
      </w:r>
      <w:r>
        <w:rPr>
          <w:spacing w:val="40"/>
          <w:rtl/>
        </w:rPr>
        <w:t xml:space="preserve"> </w:t>
      </w:r>
      <w:r>
        <w:rPr>
          <w:w w:val="69"/>
          <w:rtl/>
        </w:rPr>
        <w:t>وغيره کي ختم ڪرڻ ۾ پڻ مددگار ثابت ٿئي ٿو</w:t>
      </w:r>
      <w:r>
        <w:rPr>
          <w:w w:val="69"/>
        </w:rPr>
        <w:t>.</w:t>
      </w:r>
    </w:p>
    <w:p w14:paraId="494DBD53">
      <w:pPr>
        <w:pStyle w:val="13"/>
        <w:spacing w:before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172720</wp:posOffset>
                </wp:positionV>
                <wp:extent cx="5772785" cy="55245"/>
                <wp:effectExtent l="0" t="0" r="0" b="0"/>
                <wp:wrapTopAndBottom/>
                <wp:docPr id="173" name="Graphic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3" o:spid="_x0000_s1026" o:spt="100" style="position:absolute;left:0pt;margin-left:70.55pt;margin-top:13.6pt;height:4.35pt;width:454.55pt;mso-position-horizontal-relative:page;mso-wrap-distance-bottom:0pt;mso-wrap-distance-top:0pt;z-index:-251599872;mso-width-relative:page;mso-height-relative:page;" fillcolor="#612322" filled="t" stroked="f" coordsize="5772785,55244" o:gfxdata="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bizt9sAAAAKAQAADwAAAAAA&#10;AAABACAAAAAiAAAAZHJzL2Rvd25yZXYueG1sUEsBAhQAFAAAAAgAh07iQIkj5Pt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25B95A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2DD1241">
      <w:pPr>
        <w:pStyle w:val="13"/>
        <w:spacing w:before="9"/>
        <w:rPr>
          <w:sz w:val="3"/>
        </w:rPr>
      </w:pPr>
    </w:p>
    <w:p w14:paraId="6740445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KiqKWyR&#10;AgAAIwcAAA4AAAAAAAAAAQAgAAAAJAEAAGRycy9lMm9Eb2MueG1sUEsFBgAAAAAGAAYAWQEAACcG&#10;AAAAAA==&#10;">
                <o:lock v:ext="edit" aspectratio="f"/>
                <v:shape id="Graphic 175" o:spid="_x0000_s1026" o:spt="100" style="position:absolute;left:0;top:0;height:40005;width:5737860;" fillcolor="#000000" filled="t" stroked="f" coordsize="5737860,40005" o:gfxdata="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5NT2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43914F2">
      <w:pPr>
        <w:pStyle w:val="13"/>
        <w:bidi/>
        <w:spacing w:before="262" w:line="271" w:lineRule="auto"/>
        <w:ind w:left="156" w:right="311" w:firstLine="719"/>
        <w:jc w:val="left"/>
      </w:pPr>
      <w:r>
        <w:rPr>
          <w:w w:val="72"/>
          <w:rtl/>
        </w:rPr>
        <w:t>ادرڪ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تيل</w:t>
      </w:r>
      <w:r>
        <w:rPr>
          <w:spacing w:val="9"/>
          <w:rtl/>
        </w:rPr>
        <w:t xml:space="preserve"> </w:t>
      </w:r>
      <w:r>
        <w:rPr>
          <w:w w:val="72"/>
          <w:rtl/>
        </w:rPr>
        <w:t>سَنڌن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سور</w:t>
      </w:r>
      <w:r>
        <w:rPr>
          <w:spacing w:val="11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مفيد</w:t>
      </w:r>
      <w:r>
        <w:rPr>
          <w:rtl/>
        </w:rPr>
        <w:t xml:space="preserve"> </w:t>
      </w:r>
      <w:r>
        <w:rPr>
          <w:w w:val="72"/>
          <w:rtl/>
        </w:rPr>
        <w:t>ثابت</w:t>
      </w:r>
      <w:r>
        <w:rPr>
          <w:rtl/>
        </w:rPr>
        <w:t xml:space="preserve"> </w:t>
      </w:r>
      <w:r>
        <w:rPr>
          <w:w w:val="72"/>
          <w:rtl/>
        </w:rPr>
        <w:t>ٿيو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ادرڪ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تيل</w:t>
      </w:r>
      <w:r>
        <w:rPr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9"/>
          <w:rtl/>
        </w:rPr>
        <w:t xml:space="preserve"> </w:t>
      </w:r>
      <w:r>
        <w:rPr>
          <w:w w:val="72"/>
          <w:rtl/>
        </w:rPr>
        <w:t>سَنڌن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spacing w:val="9"/>
          <w:rtl/>
        </w:rPr>
        <w:t xml:space="preserve"> </w:t>
      </w:r>
      <w:r>
        <w:rPr>
          <w:w w:val="72"/>
          <w:rtl/>
        </w:rPr>
        <w:t>سور</w:t>
      </w:r>
      <w:r>
        <w:rPr>
          <w:spacing w:val="11"/>
          <w:rtl/>
        </w:rPr>
        <w:t xml:space="preserve"> </w:t>
      </w:r>
      <w:r>
        <w:rPr>
          <w:w w:val="72"/>
          <w:rtl/>
        </w:rPr>
        <w:t>۾</w:t>
      </w:r>
      <w:r>
        <w:rPr>
          <w:spacing w:val="80"/>
          <w:rtl/>
        </w:rPr>
        <w:t xml:space="preserve"> </w:t>
      </w:r>
      <w:r>
        <w:rPr>
          <w:w w:val="69"/>
          <w:rtl/>
        </w:rPr>
        <w:t>تڪليف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واري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جاءِ تي مهٽيو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وڃي 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چڱي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نموني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مالش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ڪئي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وڃي ته تمام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گهڻو فائدو ملندو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ادرڪ 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ٿوم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وانگر</w:t>
      </w:r>
      <w:r>
        <w:rPr>
          <w:rtl/>
        </w:rPr>
        <w:t xml:space="preserve"> </w:t>
      </w:r>
      <w:r>
        <w:rPr>
          <w:w w:val="70"/>
          <w:rtl/>
        </w:rPr>
        <w:t>رت</w:t>
      </w:r>
      <w:r>
        <w:rPr>
          <w:spacing w:val="-6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پٽڙي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70"/>
          <w:rtl/>
        </w:rPr>
        <w:t>صلاحيت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ڪوليسٽرول</w:t>
      </w:r>
      <w:r>
        <w:rPr>
          <w:spacing w:val="-6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6"/>
          <w:rtl/>
        </w:rPr>
        <w:t xml:space="preserve"> </w:t>
      </w:r>
      <w:r>
        <w:rPr>
          <w:w w:val="70"/>
          <w:rtl/>
        </w:rPr>
        <w:t>گهٽائڻ</w:t>
      </w:r>
      <w:r>
        <w:rPr>
          <w:spacing w:val="-6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مدد</w:t>
      </w:r>
      <w:r>
        <w:rPr>
          <w:spacing w:val="-2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رت،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جڏهن</w:t>
      </w:r>
      <w:r>
        <w:rPr>
          <w:rtl/>
        </w:rPr>
        <w:t xml:space="preserve"> </w:t>
      </w:r>
      <w:r>
        <w:rPr>
          <w:w w:val="67"/>
          <w:rtl/>
        </w:rPr>
        <w:t>نالين ۾ ڄمي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ٿو ۽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شريانين کي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ٿلهو ڪري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ٿو، ۽ جڏهن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خون جو دٻاءُ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وڌي وڃي ته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بلڊپريشر به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وڌي وڃي ٿو</w:t>
      </w:r>
      <w:r>
        <w:rPr>
          <w:w w:val="67"/>
        </w:rPr>
        <w:t>.</w:t>
      </w:r>
      <w:r>
        <w:rPr>
          <w:w w:val="67"/>
          <w:rtl/>
        </w:rPr>
        <w:t xml:space="preserve"> اهڙي </w:t>
      </w:r>
      <w:r>
        <w:rPr>
          <w:w w:val="71"/>
          <w:rtl/>
        </w:rPr>
        <w:t>صورتحال ۾ پڻ ادرڪ جو استعمال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فائدو رسائي ٿو ۽ رت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کي ڇڊو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ڪري ٿو ۽ عضون کي طاقت بخشي ٿو</w:t>
      </w:r>
      <w:r>
        <w:rPr>
          <w:w w:val="71"/>
        </w:rPr>
        <w:t>.</w:t>
      </w:r>
      <w:r>
        <w:rPr>
          <w:w w:val="71"/>
          <w:rtl/>
        </w:rPr>
        <w:t xml:space="preserve"> طِبّ</w:t>
      </w:r>
      <w:r>
        <w:rPr>
          <w:spacing w:val="4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دنيا</w:t>
      </w:r>
      <w:r>
        <w:rPr>
          <w:spacing w:val="-6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rtl/>
        </w:rPr>
        <w:t xml:space="preserve"> </w:t>
      </w:r>
      <w:r>
        <w:rPr>
          <w:w w:val="73"/>
          <w:rtl/>
        </w:rPr>
        <w:t>طبيّب</w:t>
      </w:r>
      <w:r>
        <w:rPr>
          <w:spacing w:val="-8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73"/>
          <w:rtl/>
        </w:rPr>
        <w:t>مشهور</w:t>
      </w:r>
      <w:r>
        <w:rPr>
          <w:spacing w:val="-7"/>
          <w:rtl/>
        </w:rPr>
        <w:t xml:space="preserve"> </w:t>
      </w:r>
      <w:r>
        <w:rPr>
          <w:w w:val="73"/>
          <w:rtl/>
        </w:rPr>
        <w:t>مرڪب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جوارش</w:t>
      </w:r>
      <w:r>
        <w:rPr>
          <w:spacing w:val="-4"/>
          <w:rtl/>
        </w:rPr>
        <w:t xml:space="preserve"> </w:t>
      </w:r>
      <w:r>
        <w:rPr>
          <w:w w:val="73"/>
          <w:rtl/>
        </w:rPr>
        <w:t>زنجبيل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rtl/>
        </w:rPr>
        <w:t xml:space="preserve"> </w:t>
      </w:r>
      <w:r>
        <w:rPr>
          <w:w w:val="73"/>
          <w:rtl/>
        </w:rPr>
        <w:t>معجون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صدين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سردين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سرديءَ</w:t>
      </w:r>
      <w:r>
        <w:rPr>
          <w:spacing w:val="-6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"/>
          <w:rtl/>
        </w:rPr>
        <w:t xml:space="preserve"> </w:t>
      </w:r>
      <w:r>
        <w:rPr>
          <w:w w:val="73"/>
          <w:rtl/>
        </w:rPr>
        <w:t>بچڻ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لاءِ </w:t>
      </w:r>
      <w:r>
        <w:rPr>
          <w:w w:val="68"/>
          <w:rtl/>
        </w:rPr>
        <w:t>استعمال ڪرائيندا رهيا آهن</w:t>
      </w:r>
      <w:r>
        <w:rPr>
          <w:w w:val="68"/>
        </w:rPr>
        <w:t>.</w:t>
      </w:r>
      <w:r>
        <w:rPr>
          <w:w w:val="68"/>
          <w:rtl/>
        </w:rPr>
        <w:t xml:space="preserve"> ۽ گڏوگڏ پيٽ جي بدهضمي، ۽ بلغمي صورتحال کي پڻ فائدو رسي ٿو</w:t>
      </w:r>
      <w:r>
        <w:rPr>
          <w:w w:val="68"/>
        </w:rPr>
        <w:t>.</w:t>
      </w:r>
    </w:p>
    <w:p w14:paraId="6F27DCB2">
      <w:pPr>
        <w:spacing w:before="0" w:line="332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254C41BB">
      <w:pPr>
        <w:pStyle w:val="13"/>
        <w:rPr>
          <w:sz w:val="20"/>
        </w:rPr>
      </w:pPr>
    </w:p>
    <w:p w14:paraId="161B0EEE">
      <w:pPr>
        <w:pStyle w:val="13"/>
        <w:rPr>
          <w:sz w:val="20"/>
        </w:rPr>
      </w:pPr>
    </w:p>
    <w:p w14:paraId="5CA0F3AA">
      <w:pPr>
        <w:pStyle w:val="13"/>
        <w:rPr>
          <w:sz w:val="20"/>
        </w:rPr>
      </w:pPr>
    </w:p>
    <w:p w14:paraId="605A2CD2">
      <w:pPr>
        <w:pStyle w:val="13"/>
        <w:rPr>
          <w:sz w:val="20"/>
        </w:rPr>
      </w:pPr>
    </w:p>
    <w:p w14:paraId="24E09070">
      <w:pPr>
        <w:pStyle w:val="13"/>
        <w:rPr>
          <w:sz w:val="20"/>
        </w:rPr>
      </w:pPr>
    </w:p>
    <w:p w14:paraId="7C4580D7">
      <w:pPr>
        <w:pStyle w:val="13"/>
        <w:rPr>
          <w:sz w:val="20"/>
        </w:rPr>
      </w:pPr>
    </w:p>
    <w:p w14:paraId="4C29CC40">
      <w:pPr>
        <w:pStyle w:val="13"/>
        <w:rPr>
          <w:sz w:val="20"/>
        </w:rPr>
      </w:pPr>
    </w:p>
    <w:p w14:paraId="37FC4EF8">
      <w:pPr>
        <w:pStyle w:val="13"/>
        <w:rPr>
          <w:sz w:val="20"/>
        </w:rPr>
      </w:pPr>
    </w:p>
    <w:p w14:paraId="230FA1A2">
      <w:pPr>
        <w:pStyle w:val="13"/>
        <w:rPr>
          <w:sz w:val="20"/>
        </w:rPr>
      </w:pPr>
    </w:p>
    <w:p w14:paraId="1E92D108">
      <w:pPr>
        <w:pStyle w:val="13"/>
        <w:rPr>
          <w:sz w:val="20"/>
        </w:rPr>
      </w:pPr>
    </w:p>
    <w:p w14:paraId="446685B9">
      <w:pPr>
        <w:pStyle w:val="13"/>
        <w:rPr>
          <w:sz w:val="20"/>
        </w:rPr>
      </w:pPr>
    </w:p>
    <w:p w14:paraId="0734EF0C">
      <w:pPr>
        <w:pStyle w:val="13"/>
        <w:rPr>
          <w:sz w:val="20"/>
        </w:rPr>
      </w:pPr>
    </w:p>
    <w:p w14:paraId="39DEF090">
      <w:pPr>
        <w:pStyle w:val="13"/>
        <w:rPr>
          <w:sz w:val="20"/>
        </w:rPr>
      </w:pPr>
    </w:p>
    <w:p w14:paraId="6779F0A4">
      <w:pPr>
        <w:pStyle w:val="13"/>
        <w:rPr>
          <w:sz w:val="20"/>
        </w:rPr>
      </w:pPr>
    </w:p>
    <w:p w14:paraId="6940A486">
      <w:pPr>
        <w:pStyle w:val="13"/>
        <w:rPr>
          <w:sz w:val="20"/>
        </w:rPr>
      </w:pPr>
    </w:p>
    <w:p w14:paraId="58DCC346">
      <w:pPr>
        <w:pStyle w:val="13"/>
        <w:rPr>
          <w:sz w:val="20"/>
        </w:rPr>
      </w:pPr>
    </w:p>
    <w:p w14:paraId="765F129F">
      <w:pPr>
        <w:pStyle w:val="13"/>
        <w:rPr>
          <w:sz w:val="20"/>
        </w:rPr>
      </w:pPr>
    </w:p>
    <w:p w14:paraId="33D571A6">
      <w:pPr>
        <w:pStyle w:val="13"/>
        <w:rPr>
          <w:sz w:val="20"/>
        </w:rPr>
      </w:pPr>
    </w:p>
    <w:p w14:paraId="6FB30928">
      <w:pPr>
        <w:pStyle w:val="13"/>
        <w:rPr>
          <w:sz w:val="20"/>
        </w:rPr>
      </w:pPr>
    </w:p>
    <w:p w14:paraId="0FD89FD1">
      <w:pPr>
        <w:pStyle w:val="13"/>
        <w:rPr>
          <w:sz w:val="20"/>
        </w:rPr>
      </w:pPr>
    </w:p>
    <w:p w14:paraId="05A585C8">
      <w:pPr>
        <w:pStyle w:val="13"/>
        <w:rPr>
          <w:sz w:val="20"/>
        </w:rPr>
      </w:pPr>
    </w:p>
    <w:p w14:paraId="604B0D08">
      <w:pPr>
        <w:pStyle w:val="13"/>
        <w:rPr>
          <w:sz w:val="20"/>
        </w:rPr>
      </w:pPr>
    </w:p>
    <w:p w14:paraId="20A7A282">
      <w:pPr>
        <w:pStyle w:val="13"/>
        <w:rPr>
          <w:sz w:val="20"/>
        </w:rPr>
      </w:pPr>
    </w:p>
    <w:p w14:paraId="3E90F096">
      <w:pPr>
        <w:pStyle w:val="13"/>
        <w:rPr>
          <w:sz w:val="20"/>
        </w:rPr>
      </w:pPr>
    </w:p>
    <w:p w14:paraId="02EC4A81">
      <w:pPr>
        <w:pStyle w:val="13"/>
        <w:rPr>
          <w:sz w:val="20"/>
        </w:rPr>
      </w:pPr>
    </w:p>
    <w:p w14:paraId="6EE9BD1A">
      <w:pPr>
        <w:pStyle w:val="13"/>
        <w:rPr>
          <w:sz w:val="20"/>
        </w:rPr>
      </w:pPr>
    </w:p>
    <w:p w14:paraId="5CB11816">
      <w:pPr>
        <w:pStyle w:val="13"/>
        <w:rPr>
          <w:sz w:val="20"/>
        </w:rPr>
      </w:pPr>
    </w:p>
    <w:p w14:paraId="414C5F3E">
      <w:pPr>
        <w:pStyle w:val="13"/>
        <w:rPr>
          <w:sz w:val="20"/>
        </w:rPr>
      </w:pPr>
    </w:p>
    <w:p w14:paraId="73B4587E">
      <w:pPr>
        <w:pStyle w:val="13"/>
        <w:rPr>
          <w:sz w:val="20"/>
        </w:rPr>
      </w:pPr>
    </w:p>
    <w:p w14:paraId="76AC47FB">
      <w:pPr>
        <w:pStyle w:val="13"/>
        <w:rPr>
          <w:sz w:val="20"/>
        </w:rPr>
      </w:pPr>
    </w:p>
    <w:p w14:paraId="0F5DB305">
      <w:pPr>
        <w:pStyle w:val="13"/>
        <w:rPr>
          <w:sz w:val="20"/>
        </w:rPr>
      </w:pPr>
    </w:p>
    <w:p w14:paraId="3B3D2DA9">
      <w:pPr>
        <w:pStyle w:val="13"/>
        <w:rPr>
          <w:sz w:val="20"/>
        </w:rPr>
      </w:pPr>
    </w:p>
    <w:p w14:paraId="6D9D93DA">
      <w:pPr>
        <w:pStyle w:val="13"/>
        <w:rPr>
          <w:sz w:val="20"/>
        </w:rPr>
      </w:pPr>
    </w:p>
    <w:p w14:paraId="23A837AC">
      <w:pPr>
        <w:pStyle w:val="13"/>
        <w:rPr>
          <w:sz w:val="20"/>
        </w:rPr>
      </w:pPr>
    </w:p>
    <w:p w14:paraId="68C9B638">
      <w:pPr>
        <w:pStyle w:val="13"/>
        <w:rPr>
          <w:sz w:val="20"/>
        </w:rPr>
      </w:pPr>
    </w:p>
    <w:p w14:paraId="28D9C9DA">
      <w:pPr>
        <w:pStyle w:val="13"/>
        <w:rPr>
          <w:sz w:val="20"/>
        </w:rPr>
      </w:pPr>
    </w:p>
    <w:p w14:paraId="4CDCAACD">
      <w:pPr>
        <w:pStyle w:val="13"/>
        <w:rPr>
          <w:sz w:val="20"/>
        </w:rPr>
      </w:pPr>
    </w:p>
    <w:p w14:paraId="383B7CDD">
      <w:pPr>
        <w:pStyle w:val="13"/>
        <w:rPr>
          <w:sz w:val="20"/>
        </w:rPr>
      </w:pPr>
    </w:p>
    <w:p w14:paraId="6C2FDCE3">
      <w:pPr>
        <w:pStyle w:val="13"/>
        <w:rPr>
          <w:sz w:val="20"/>
        </w:rPr>
      </w:pPr>
    </w:p>
    <w:p w14:paraId="20F66D7E">
      <w:pPr>
        <w:pStyle w:val="13"/>
        <w:rPr>
          <w:sz w:val="20"/>
        </w:rPr>
      </w:pPr>
    </w:p>
    <w:p w14:paraId="224290FC">
      <w:pPr>
        <w:pStyle w:val="13"/>
        <w:rPr>
          <w:sz w:val="20"/>
        </w:rPr>
      </w:pPr>
    </w:p>
    <w:p w14:paraId="67CE2956">
      <w:pPr>
        <w:pStyle w:val="13"/>
        <w:rPr>
          <w:sz w:val="20"/>
        </w:rPr>
      </w:pPr>
    </w:p>
    <w:p w14:paraId="3048D39A">
      <w:pPr>
        <w:pStyle w:val="13"/>
        <w:rPr>
          <w:sz w:val="20"/>
        </w:rPr>
      </w:pPr>
    </w:p>
    <w:p w14:paraId="2CE9227A">
      <w:pPr>
        <w:pStyle w:val="13"/>
        <w:rPr>
          <w:sz w:val="20"/>
        </w:rPr>
      </w:pPr>
    </w:p>
    <w:p w14:paraId="22A5774C">
      <w:pPr>
        <w:pStyle w:val="13"/>
        <w:rPr>
          <w:sz w:val="20"/>
        </w:rPr>
      </w:pPr>
    </w:p>
    <w:p w14:paraId="78360DD2">
      <w:pPr>
        <w:pStyle w:val="13"/>
        <w:spacing w:before="4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198120</wp:posOffset>
                </wp:positionV>
                <wp:extent cx="5772785" cy="55245"/>
                <wp:effectExtent l="0" t="0" r="0" b="0"/>
                <wp:wrapTopAndBottom/>
                <wp:docPr id="176" name="Graphic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6" o:spid="_x0000_s1026" o:spt="100" style="position:absolute;left:0pt;margin-left:70.55pt;margin-top:15.6pt;height:4.35pt;width:454.55pt;mso-position-horizontal-relative:page;mso-wrap-distance-bottom:0pt;mso-wrap-distance-top:0pt;z-index:-251598848;mso-width-relative:page;mso-height-relative:page;" fillcolor="#612322" filled="t" stroked="f" coordsize="5772785,55244" o:gfxdata="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mO3LHaAAAACgEAAA8A&#10;AAAAAAAAAQAgAAAAIgAAAGRycy9kb3ducmV2LnhtbFBLAQIUABQAAAAIAIdO4kDeWwZB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1DF1A6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51452D4">
      <w:pPr>
        <w:pStyle w:val="13"/>
        <w:spacing w:before="9"/>
        <w:rPr>
          <w:sz w:val="3"/>
        </w:rPr>
      </w:pPr>
    </w:p>
    <w:p w14:paraId="34B9E58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/j0vu&#10;kgIAACMHAAAOAAAAAAAAAAEAIAAAACQBAABkcnMvZTJvRG9jLnhtbFBLBQYAAAAABgAGAFkBAAAo&#10;BgAAAAA=&#10;">
                <o:lock v:ext="edit" aspectratio="f"/>
                <v:shape id="Graphic 178" o:spid="_x0000_s1026" o:spt="100" style="position:absolute;left:0;top:0;height:40005;width:5737860;" fillcolor="#000000" filled="t" stroked="f" coordsize="5737860,40005" o:gfxdata="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Xiao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9538823">
      <w:pPr>
        <w:pStyle w:val="7"/>
        <w:bidi/>
        <w:ind w:left="4521" w:right="0" w:firstLine="0"/>
        <w:jc w:val="left"/>
      </w:pPr>
      <w:r>
        <w:rPr>
          <w:w w:val="42"/>
          <w:position w:val="-17"/>
          <w:rtl/>
        </w:rPr>
        <w:t xml:space="preserve"> </w:t>
      </w:r>
      <w:r>
        <w:rPr>
          <w:w w:val="42"/>
          <w:rtl/>
        </w:rPr>
        <w:t>منقّه</w:t>
      </w:r>
    </w:p>
    <w:p w14:paraId="50546623">
      <w:pPr>
        <w:spacing w:before="4"/>
        <w:ind w:left="381" w:right="802" w:firstLine="0"/>
        <w:jc w:val="center"/>
        <w:rPr>
          <w:rFonts w:ascii="Times New Roman"/>
          <w:sz w:val="60"/>
        </w:rPr>
      </w:pPr>
      <w:r>
        <w:rPr>
          <w:rFonts w:ascii="Times New Roman"/>
          <w:spacing w:val="-2"/>
          <w:sz w:val="60"/>
        </w:rPr>
        <w:t>Raisins</w:t>
      </w:r>
    </w:p>
    <w:p w14:paraId="6455EB10">
      <w:pPr>
        <w:pStyle w:val="13"/>
        <w:bidi/>
        <w:spacing w:before="396" w:line="271" w:lineRule="auto"/>
        <w:ind w:left="148" w:right="312" w:firstLine="435"/>
        <w:jc w:val="left"/>
      </w:pPr>
      <w:r>
        <w:rPr>
          <w:b/>
          <w:bCs/>
          <w:w w:val="67"/>
          <w:rtl/>
        </w:rPr>
        <w:t>هڪ</w:t>
      </w:r>
      <w:r>
        <w:rPr>
          <w:spacing w:val="10"/>
          <w:rtl/>
        </w:rPr>
        <w:t xml:space="preserve"> </w:t>
      </w:r>
      <w:r>
        <w:rPr>
          <w:w w:val="67"/>
          <w:rtl/>
        </w:rPr>
        <w:t>دفعيجيڳالههآهيتهحضرتتمّيم</w:t>
      </w:r>
      <w:r>
        <w:rPr>
          <w:spacing w:val="5"/>
          <w:rtl/>
        </w:rPr>
        <w:t xml:space="preserve"> </w:t>
      </w:r>
      <w:r>
        <w:rPr>
          <w:w w:val="67"/>
          <w:rtl/>
        </w:rPr>
        <w:t>الداريؓ</w:t>
      </w:r>
      <w:r>
        <w:rPr>
          <w:spacing w:val="9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4"/>
          <w:rtl/>
        </w:rPr>
        <w:t xml:space="preserve"> </w:t>
      </w:r>
      <w:r>
        <w:rPr>
          <w:w w:val="67"/>
          <w:rtl/>
        </w:rPr>
        <w:t>رسولالله</w:t>
      </w:r>
      <w:r>
        <w:rPr>
          <w:spacing w:val="10"/>
          <w:rtl/>
        </w:rPr>
        <w:t xml:space="preserve"> </w:t>
      </w:r>
      <w:r>
        <w:rPr>
          <w:w w:val="67"/>
          <w:rtl/>
        </w:rPr>
        <w:t>صلياللهعليهوآلهوسلمجنجيخدمت۾م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نقّه،</w:t>
      </w:r>
      <w:r>
        <w:rPr>
          <w:b/>
          <w:bCs/>
          <w:spacing w:val="40"/>
          <w:rtl/>
        </w:rPr>
        <w:t xml:space="preserve"> </w:t>
      </w:r>
      <w:r>
        <w:rPr>
          <w:w w:val="75"/>
        </w:rPr>
        <w:t>(Raisins)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اسان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عام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لفظن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80"/>
          <w:position w:val="-8"/>
          <w:rtl/>
        </w:rPr>
        <w:t xml:space="preserve"> </w:t>
      </w:r>
      <w:r>
        <w:rPr>
          <w:w w:val="75"/>
          <w:rtl/>
        </w:rPr>
        <w:t>سڪل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ڊاک</w:t>
      </w:r>
      <w:r>
        <w:rPr>
          <w:spacing w:val="-20"/>
          <w:w w:val="75"/>
          <w:rtl/>
        </w:rPr>
        <w:t xml:space="preserve"> </w:t>
      </w:r>
      <w:r>
        <w:rPr>
          <w:w w:val="75"/>
        </w:rPr>
        <w:t>Grapes)</w:t>
      </w:r>
      <w:r>
        <w:rPr>
          <w:spacing w:val="-8"/>
          <w:w w:val="75"/>
          <w:rtl/>
        </w:rPr>
        <w:t xml:space="preserve"> </w:t>
      </w:r>
      <w:r>
        <w:rPr>
          <w:w w:val="75"/>
        </w:rPr>
        <w:t>(Dehydrated</w:t>
      </w:r>
      <w:r>
        <w:rPr>
          <w:w w:val="75"/>
          <w:rtl/>
        </w:rPr>
        <w:t>سڏي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سگهون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ٿا،</w:t>
      </w:r>
      <w:r>
        <w:rPr>
          <w:spacing w:val="-15"/>
          <w:w w:val="75"/>
          <w:rtl/>
        </w:rPr>
        <w:t xml:space="preserve"> </w:t>
      </w:r>
      <w:r>
        <w:rPr>
          <w:w w:val="75"/>
          <w:rtl/>
        </w:rPr>
        <w:t>پيش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ڪيا</w:t>
      </w:r>
      <w:r>
        <w:rPr>
          <w:w w:val="75"/>
        </w:rPr>
        <w:t>.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حضور</w:t>
      </w:r>
      <w:r>
        <w:rPr>
          <w:b/>
          <w:bCs/>
          <w:spacing w:val="40"/>
          <w:rtl/>
        </w:rPr>
        <w:t xml:space="preserve"> </w:t>
      </w:r>
      <w:r>
        <w:rPr>
          <w:w w:val="75"/>
          <w:rtl/>
        </w:rPr>
        <w:t xml:space="preserve"> </w:t>
      </w:r>
      <w:r>
        <w:rPr>
          <w:w w:val="63"/>
          <w:rtl/>
        </w:rPr>
        <w:t>صلي الله عليه وآله وسلم جن پنهنجن هٿن م</w:t>
      </w:r>
      <w:r>
        <w:rPr>
          <w:spacing w:val="-40"/>
          <w:w w:val="63"/>
          <w:position w:val="-8"/>
          <w:rtl/>
        </w:rPr>
        <w:t xml:space="preserve"> </w:t>
      </w:r>
      <w:r>
        <w:rPr>
          <w:w w:val="63"/>
          <w:rtl/>
        </w:rPr>
        <w:t>بارڪن ۾ ا</w:t>
      </w:r>
      <w:r>
        <w:rPr>
          <w:spacing w:val="-34"/>
          <w:w w:val="63"/>
          <w:position w:val="1"/>
          <w:rtl/>
        </w:rPr>
        <w:t xml:space="preserve"> </w:t>
      </w:r>
      <w:r>
        <w:rPr>
          <w:w w:val="63"/>
          <w:rtl/>
        </w:rPr>
        <w:t>ن تحفي</w:t>
      </w:r>
    </w:p>
    <w:p w14:paraId="29648912">
      <w:pPr>
        <w:pStyle w:val="13"/>
        <w:bidi/>
        <w:spacing w:line="271" w:lineRule="auto"/>
        <w:ind w:left="149" w:right="4490" w:firstLine="3"/>
        <w:jc w:val="left"/>
      </w:pPr>
      <w:r>
        <w:rPr>
          <w:w w:val="58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58"/>
          <w:rtl/>
        </w:rPr>
        <w:t>کڻي</w:t>
      </w:r>
      <w:r>
        <w:rPr>
          <w:spacing w:val="-17"/>
          <w:rtl/>
        </w:rPr>
        <w:t xml:space="preserve"> </w:t>
      </w:r>
      <w:r>
        <w:rPr>
          <w:w w:val="58"/>
          <w:rtl/>
        </w:rPr>
        <w:t>ارشاد</w:t>
      </w:r>
      <w:r>
        <w:rPr>
          <w:spacing w:val="-10"/>
          <w:rtl/>
        </w:rPr>
        <w:t xml:space="preserve"> </w:t>
      </w:r>
      <w:r>
        <w:rPr>
          <w:w w:val="58"/>
          <w:rtl/>
        </w:rPr>
        <w:t>فرمايو</w:t>
      </w:r>
      <w:r>
        <w:rPr>
          <w:spacing w:val="-11"/>
          <w:rtl/>
        </w:rPr>
        <w:t xml:space="preserve"> </w:t>
      </w:r>
      <w:r>
        <w:rPr>
          <w:w w:val="58"/>
          <w:rtl/>
        </w:rPr>
        <w:t>ته</w:t>
      </w:r>
      <w:r>
        <w:rPr>
          <w:w w:val="58"/>
        </w:rPr>
        <w:t>:</w:t>
      </w:r>
      <w:r>
        <w:rPr>
          <w:spacing w:val="-16"/>
          <w:rtl/>
        </w:rPr>
        <w:t xml:space="preserve"> </w:t>
      </w:r>
      <w:r>
        <w:rPr>
          <w:w w:val="58"/>
        </w:rPr>
        <w:t>”</w:t>
      </w:r>
      <w:r>
        <w:rPr>
          <w:w w:val="58"/>
          <w:rtl/>
        </w:rPr>
        <w:t>هن</w:t>
      </w:r>
      <w:r>
        <w:rPr>
          <w:spacing w:val="-19"/>
          <w:rtl/>
        </w:rPr>
        <w:t xml:space="preserve"> </w:t>
      </w:r>
      <w:r>
        <w:rPr>
          <w:w w:val="58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58"/>
          <w:rtl/>
        </w:rPr>
        <w:t>کائو</w:t>
      </w:r>
      <w:r>
        <w:rPr>
          <w:w w:val="58"/>
        </w:rPr>
        <w:t>.“</w:t>
      </w:r>
      <w:r>
        <w:rPr>
          <w:spacing w:val="-16"/>
          <w:rtl/>
        </w:rPr>
        <w:t xml:space="preserve"> </w:t>
      </w:r>
      <w:r>
        <w:rPr>
          <w:w w:val="58"/>
          <w:rtl/>
        </w:rPr>
        <w:t>ڇو</w:t>
      </w:r>
      <w:r>
        <w:rPr>
          <w:spacing w:val="-17"/>
          <w:rtl/>
        </w:rPr>
        <w:t xml:space="preserve"> </w:t>
      </w:r>
      <w:r>
        <w:rPr>
          <w:w w:val="58"/>
          <w:rtl/>
        </w:rPr>
        <w:t>ته</w:t>
      </w:r>
      <w:r>
        <w:rPr>
          <w:spacing w:val="-16"/>
          <w:rtl/>
        </w:rPr>
        <w:t xml:space="preserve"> </w:t>
      </w:r>
      <w:r>
        <w:rPr>
          <w:w w:val="58"/>
          <w:rtl/>
        </w:rPr>
        <w:t>هي</w:t>
      </w:r>
      <w:r>
        <w:rPr>
          <w:spacing w:val="-20"/>
          <w:rtl/>
        </w:rPr>
        <w:t xml:space="preserve"> </w:t>
      </w:r>
      <w:r>
        <w:rPr>
          <w:w w:val="58"/>
          <w:rtl/>
        </w:rPr>
        <w:t>بهترين</w:t>
      </w:r>
      <w:r>
        <w:rPr>
          <w:spacing w:val="-13"/>
          <w:rtl/>
        </w:rPr>
        <w:t xml:space="preserve"> </w:t>
      </w:r>
      <w:r>
        <w:rPr>
          <w:w w:val="58"/>
          <w:rtl/>
        </w:rPr>
        <w:t>کاڌو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تمام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بهترين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غذا</w:t>
      </w:r>
      <w:r>
        <w:rPr>
          <w:spacing w:val="-6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(.</w:t>
      </w:r>
      <w:r>
        <w:rPr>
          <w:spacing w:val="-7"/>
          <w:rtl/>
        </w:rPr>
        <w:t xml:space="preserve"> </w:t>
      </w:r>
      <w:r>
        <w:rPr>
          <w:w w:val="65"/>
          <w:rtl/>
        </w:rPr>
        <w:t>هي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ٿڪاوٽ</w:t>
      </w:r>
      <w:r>
        <w:rPr>
          <w:w w:val="65"/>
        </w:rPr>
        <w:t>/</w:t>
      </w:r>
      <w:r>
        <w:rPr>
          <w:w w:val="65"/>
          <w:rtl/>
        </w:rPr>
        <w:t>ٿڪ</w:t>
      </w:r>
      <w:r>
        <w:rPr>
          <w:spacing w:val="-9"/>
          <w:rtl/>
        </w:rPr>
        <w:t xml:space="preserve"> </w:t>
      </w:r>
      <w:r>
        <w:rPr>
          <w:w w:val="65"/>
          <w:rtl/>
        </w:rPr>
        <w:t xml:space="preserve">کي </w:t>
      </w:r>
      <w:r>
        <w:rPr>
          <w:w w:val="70"/>
          <w:rtl/>
        </w:rPr>
        <w:t>ختم</w:t>
      </w:r>
      <w:r>
        <w:rPr>
          <w:spacing w:val="-1"/>
          <w:rtl/>
        </w:rPr>
        <w:t xml:space="preserve"> </w:t>
      </w:r>
      <w:r>
        <w:rPr>
          <w:w w:val="70"/>
          <w:rtl/>
        </w:rPr>
        <w:t>ڪن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ٿا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جسماني</w:t>
      </w:r>
      <w:r>
        <w:rPr>
          <w:rtl/>
        </w:rPr>
        <w:t xml:space="preserve"> </w:t>
      </w:r>
      <w:r>
        <w:rPr>
          <w:w w:val="70"/>
          <w:rtl/>
        </w:rPr>
        <w:t>عضون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مضبوط</w:t>
      </w:r>
      <w:r>
        <w:rPr>
          <w:spacing w:val="-1"/>
          <w:rtl/>
        </w:rPr>
        <w:t xml:space="preserve"> </w:t>
      </w:r>
      <w:r>
        <w:rPr>
          <w:w w:val="70"/>
          <w:rtl/>
        </w:rPr>
        <w:t>ڪن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 xml:space="preserve">فرحت </w:t>
      </w:r>
      <w:r>
        <w:rPr>
          <w:w w:val="73"/>
          <w:rtl/>
        </w:rPr>
        <w:t>بخشآهن۽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ڪاوڙ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کيٿڌو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ڪن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 xml:space="preserve">چهريجيخوبصورتيکي </w:t>
      </w:r>
      <w:r>
        <w:rPr>
          <w:w w:val="67"/>
          <w:rtl/>
        </w:rPr>
        <w:t>وڌائين ٿا،</w:t>
      </w:r>
      <w:r>
        <w:rPr>
          <w:spacing w:val="-13"/>
          <w:rtl/>
        </w:rPr>
        <w:t xml:space="preserve"> </w:t>
      </w:r>
      <w:r>
        <w:rPr>
          <w:w w:val="67"/>
          <w:rtl/>
        </w:rPr>
        <w:t>۽ گڏوگڏ چهري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 رنگت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صاف ڪري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اهڙو ته</w:t>
      </w:r>
      <w:r>
        <w:rPr>
          <w:spacing w:val="40"/>
          <w:rtl/>
        </w:rPr>
        <w:t xml:space="preserve"> </w:t>
      </w:r>
      <w:r>
        <w:rPr>
          <w:w w:val="73"/>
          <w:rtl/>
        </w:rPr>
        <w:t>رنگ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صافڪنٿاجوچهريجورنگ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صافٿيٻهڪيپوي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w w:val="73"/>
          <w:rtl/>
        </w:rPr>
        <w:t xml:space="preserve"> </w:t>
      </w:r>
      <w:r>
        <w:rPr>
          <w:w w:val="68"/>
          <w:rtl/>
        </w:rPr>
        <w:t>گڏوگڏ</w:t>
      </w:r>
      <w:r>
        <w:rPr>
          <w:spacing w:val="34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33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32"/>
          <w:rtl/>
        </w:rPr>
        <w:t xml:space="preserve"> </w:t>
      </w:r>
      <w:r>
        <w:rPr>
          <w:w w:val="68"/>
          <w:rtl/>
        </w:rPr>
        <w:t>ماڻهوءَ</w:t>
      </w:r>
      <w:r>
        <w:rPr>
          <w:spacing w:val="26"/>
          <w:rtl/>
        </w:rPr>
        <w:t xml:space="preserve"> </w:t>
      </w:r>
      <w:r>
        <w:rPr>
          <w:w w:val="68"/>
          <w:rtl/>
        </w:rPr>
        <w:t>منجهه</w:t>
      </w:r>
      <w:r>
        <w:rPr>
          <w:spacing w:val="28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33"/>
          <w:rtl/>
        </w:rPr>
        <w:t xml:space="preserve"> </w:t>
      </w:r>
      <w:r>
        <w:rPr>
          <w:w w:val="68"/>
          <w:rtl/>
        </w:rPr>
        <w:t>بلغمي</w:t>
      </w:r>
      <w:r>
        <w:rPr>
          <w:rtl/>
        </w:rPr>
        <w:t xml:space="preserve"> </w:t>
      </w:r>
      <w:r>
        <w:rPr>
          <w:w w:val="67"/>
          <w:rtl/>
        </w:rPr>
        <w:t>صورتحال رهندڙ آهي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ته پڻ ان کي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ختم ڪرڻ</w:t>
      </w:r>
      <w:r>
        <w:rPr>
          <w:spacing w:val="-13"/>
          <w:rtl/>
        </w:rPr>
        <w:t xml:space="preserve"> </w:t>
      </w:r>
      <w:r>
        <w:rPr>
          <w:w w:val="67"/>
          <w:rtl/>
        </w:rPr>
        <w:t xml:space="preserve">۾ مددگار ثابت </w:t>
      </w:r>
      <w:r>
        <w:rPr>
          <w:w w:val="57"/>
          <w:rtl/>
        </w:rPr>
        <w:t>ٿين</w:t>
      </w:r>
      <w:r>
        <w:rPr>
          <w:spacing w:val="-2"/>
          <w:w w:val="57"/>
          <w:rtl/>
        </w:rPr>
        <w:t xml:space="preserve"> </w:t>
      </w:r>
      <w:r>
        <w:rPr>
          <w:w w:val="57"/>
          <w:rtl/>
        </w:rPr>
        <w:t>ٿا</w:t>
      </w:r>
      <w:r>
        <w:rPr>
          <w:w w:val="57"/>
        </w:rPr>
        <w:t>.</w:t>
      </w:r>
      <w:r>
        <w:rPr>
          <w:spacing w:val="-8"/>
          <w:w w:val="57"/>
          <w:rtl/>
        </w:rPr>
        <w:t xml:space="preserve"> </w:t>
      </w:r>
      <w:r>
        <w:rPr>
          <w:w w:val="57"/>
        </w:rPr>
        <w:t>)</w:t>
      </w:r>
      <w:r>
        <w:rPr>
          <w:w w:val="57"/>
          <w:rtl/>
        </w:rPr>
        <w:t>ابونعيم</w:t>
      </w:r>
      <w:r>
        <w:rPr>
          <w:w w:val="57"/>
        </w:rPr>
        <w:t>(</w:t>
      </w:r>
    </w:p>
    <w:p w14:paraId="3800F021">
      <w:pPr>
        <w:pStyle w:val="13"/>
        <w:bidi/>
        <w:spacing w:line="304" w:lineRule="exact"/>
        <w:ind w:left="585" w:right="0" w:firstLine="0"/>
        <w:jc w:val="left"/>
      </w:pPr>
      <w:r>
        <w:rPr>
          <w:w w:val="68"/>
          <w:rtl/>
        </w:rPr>
        <w:t>هاڻي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اسين</w:t>
      </w:r>
      <w:r>
        <w:rPr>
          <w:spacing w:val="2"/>
          <w:rtl/>
        </w:rPr>
        <w:t xml:space="preserve"> </w:t>
      </w:r>
      <w:r>
        <w:rPr>
          <w:w w:val="68"/>
          <w:rtl/>
        </w:rPr>
        <w:t>هت</w:t>
      </w:r>
      <w:r>
        <w:rPr>
          <w:rtl/>
        </w:rPr>
        <w:t xml:space="preserve"> </w:t>
      </w:r>
      <w:r>
        <w:rPr>
          <w:w w:val="68"/>
          <w:rtl/>
        </w:rPr>
        <w:t>هن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خشڪ</w:t>
      </w:r>
      <w:r>
        <w:rPr>
          <w:spacing w:val="3"/>
          <w:rtl/>
        </w:rPr>
        <w:t xml:space="preserve"> </w:t>
      </w:r>
      <w:r>
        <w:rPr>
          <w:w w:val="68"/>
          <w:rtl/>
        </w:rPr>
        <w:t>ٿيل</w:t>
      </w:r>
      <w:r>
        <w:rPr>
          <w:spacing w:val="-3"/>
          <w:rtl/>
        </w:rPr>
        <w:t xml:space="preserve"> </w:t>
      </w:r>
      <w:r>
        <w:rPr>
          <w:w w:val="68"/>
          <w:rtl/>
        </w:rPr>
        <w:t>ڊاک</w:t>
      </w:r>
      <w:r>
        <w:rPr>
          <w:spacing w:val="-3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2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منقّه</w:t>
      </w:r>
      <w:r>
        <w:rPr>
          <w:w w:val="68"/>
        </w:rPr>
        <w:t>(</w:t>
      </w:r>
      <w:r>
        <w:rPr>
          <w:spacing w:val="-1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2"/>
          <w:rtl/>
        </w:rPr>
        <w:t xml:space="preserve"> </w:t>
      </w:r>
      <w:r>
        <w:rPr>
          <w:w w:val="68"/>
          <w:rtl/>
        </w:rPr>
        <w:t>ڪجهه</w:t>
      </w:r>
      <w:r>
        <w:rPr>
          <w:rtl/>
        </w:rPr>
        <w:t xml:space="preserve"> </w:t>
      </w:r>
      <w:r>
        <w:rPr>
          <w:w w:val="68"/>
          <w:rtl/>
        </w:rPr>
        <w:t>غذائي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حقيقتون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سائنسي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تناظر</w:t>
      </w:r>
      <w:r>
        <w:rPr>
          <w:spacing w:val="3"/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rtl/>
        </w:rPr>
        <w:t xml:space="preserve"> </w:t>
      </w:r>
      <w:r>
        <w:rPr>
          <w:w w:val="68"/>
          <w:rtl/>
        </w:rPr>
        <w:t>پيش</w:t>
      </w:r>
    </w:p>
    <w:p w14:paraId="44569379">
      <w:pPr>
        <w:pStyle w:val="13"/>
        <w:bidi/>
        <w:spacing w:before="2"/>
        <w:ind w:left="155" w:right="0" w:firstLine="0"/>
        <w:jc w:val="left"/>
      </w:pPr>
      <w:r>
        <w:rPr>
          <w:w w:val="74"/>
          <w:rtl/>
        </w:rPr>
        <w:t>ڪنداسين</w:t>
      </w:r>
      <w:r>
        <w:rPr>
          <w:w w:val="74"/>
        </w:rPr>
        <w:t>:</w:t>
      </w:r>
    </w:p>
    <w:p w14:paraId="0AE81101">
      <w:pPr>
        <w:pStyle w:val="13"/>
        <w:bidi/>
        <w:spacing w:before="33" w:line="266" w:lineRule="auto"/>
        <w:ind w:left="147" w:right="312" w:firstLine="437"/>
        <w:jc w:val="left"/>
      </w:pPr>
      <w:r>
        <w:rPr>
          <w:w w:val="63"/>
          <w:rtl/>
        </w:rPr>
        <w:t>جيئن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اسان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کياهو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بخوبي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علمآهي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تعالٰي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ڪجهه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ڀاڄيون۽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ميوا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اهڙا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</w:t>
      </w:r>
      <w:r>
        <w:rPr>
          <w:spacing w:val="-40"/>
          <w:w w:val="63"/>
          <w:position w:val="1"/>
          <w:rtl/>
        </w:rPr>
        <w:t xml:space="preserve"> </w:t>
      </w:r>
      <w:r>
        <w:rPr>
          <w:w w:val="63"/>
          <w:rtl/>
        </w:rPr>
        <w:t>پايا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آهن</w:t>
      </w:r>
      <w:r>
        <w:rPr>
          <w:w w:val="63"/>
        </w:rPr>
        <w:t>.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جن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تازو</w:t>
      </w:r>
      <w:r>
        <w:rPr>
          <w:rtl/>
        </w:rPr>
        <w:t xml:space="preserve"> </w:t>
      </w:r>
      <w:r>
        <w:rPr>
          <w:w w:val="63"/>
          <w:rtl/>
        </w:rPr>
        <w:t>به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استعمال</w:t>
      </w:r>
      <w:r>
        <w:rPr>
          <w:w w:val="65"/>
          <w:rtl/>
        </w:rPr>
        <w:t xml:space="preserve"> ڪجي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ٿو</w:t>
      </w:r>
      <w:r>
        <w:rPr>
          <w:spacing w:val="-4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وري ٻي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طرف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سڪائي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خشڪ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سگهجي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w w:val="65"/>
          <w:rtl/>
        </w:rPr>
        <w:t xml:space="preserve"> جيئن ته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ڀاڄين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مثال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طور</w:t>
      </w:r>
      <w:r>
        <w:rPr>
          <w:rtl/>
        </w:rPr>
        <w:t xml:space="preserve"> </w:t>
      </w:r>
      <w:r>
        <w:rPr>
          <w:w w:val="63"/>
          <w:rtl/>
        </w:rPr>
        <w:t>پالڪ، سائومرچ،ٻيونبهڪيتريونئيلاتعدادشيون تهوريميون۾ به ساڳيءَ ريت تازاميوابهکائجنٿا۽ساڳيونشيون</w:t>
      </w:r>
      <w:r>
        <w:rPr>
          <w:w w:val="73"/>
          <w:rtl/>
        </w:rPr>
        <w:t xml:space="preserve"> وريخشڪڪريبهرکجنٿيونجنکيخشڪميووسڏجيٿو</w:t>
      </w:r>
      <w:r>
        <w:rPr>
          <w:w w:val="73"/>
        </w:rPr>
        <w:t>.</w:t>
      </w:r>
      <w:r>
        <w:rPr>
          <w:w w:val="73"/>
          <w:rtl/>
        </w:rPr>
        <w:t>انگور</w:t>
      </w:r>
      <w:r>
        <w:rPr>
          <w:w w:val="73"/>
        </w:rPr>
        <w:t>(Grapes)</w:t>
      </w:r>
      <w:r>
        <w:rPr>
          <w:w w:val="73"/>
          <w:rtl/>
        </w:rPr>
        <w:t>بهاهڙوتازوميووآهيجنکيجڏهن</w:t>
      </w:r>
      <w:r>
        <w:rPr>
          <w:spacing w:val="80"/>
          <w:w w:val="150"/>
          <w:rtl/>
        </w:rPr>
        <w:t xml:space="preserve"> </w:t>
      </w:r>
      <w:r>
        <w:rPr>
          <w:w w:val="67"/>
          <w:rtl/>
        </w:rPr>
        <w:t>خشڪ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منقهّ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سڏجي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انگريزي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انهن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1"/>
          <w:w w:val="67"/>
          <w:rtl/>
        </w:rPr>
        <w:t xml:space="preserve"> </w:t>
      </w:r>
      <w:r>
        <w:rPr>
          <w:w w:val="67"/>
        </w:rPr>
        <w:t>(Raisins)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سڏجي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انگورن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سِڌو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سنئون</w:t>
      </w:r>
      <w:r>
        <w:rPr>
          <w:rtl/>
        </w:rPr>
        <w:t xml:space="preserve"> </w:t>
      </w:r>
      <w:r>
        <w:rPr>
          <w:w w:val="69"/>
          <w:rtl/>
        </w:rPr>
        <w:t>سج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روشنيءَ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سڪائجي</w:t>
      </w:r>
      <w:r>
        <w:rPr>
          <w:rtl/>
        </w:rPr>
        <w:t xml:space="preserve"> </w:t>
      </w:r>
      <w:r>
        <w:rPr>
          <w:w w:val="69"/>
          <w:rtl/>
        </w:rPr>
        <w:t>توڙي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ٻي</w:t>
      </w:r>
      <w:r>
        <w:rPr>
          <w:rtl/>
        </w:rPr>
        <w:t xml:space="preserve"> </w:t>
      </w:r>
      <w:r>
        <w:rPr>
          <w:w w:val="69"/>
          <w:rtl/>
        </w:rPr>
        <w:t>ڪنهن</w:t>
      </w:r>
      <w:r>
        <w:rPr>
          <w:rtl/>
        </w:rPr>
        <w:t xml:space="preserve"> </w:t>
      </w:r>
      <w:r>
        <w:rPr>
          <w:w w:val="69"/>
          <w:rtl/>
        </w:rPr>
        <w:t>هٿرادو</w:t>
      </w:r>
      <w:r>
        <w:rPr>
          <w:rtl/>
        </w:rPr>
        <w:t xml:space="preserve"> </w:t>
      </w:r>
      <w:r>
        <w:rPr>
          <w:w w:val="69"/>
          <w:rtl/>
        </w:rPr>
        <w:t>طريقي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خشڪ</w:t>
      </w:r>
      <w:r>
        <w:rPr>
          <w:rtl/>
        </w:rPr>
        <w:t xml:space="preserve"> </w:t>
      </w:r>
      <w:r>
        <w:rPr>
          <w:w w:val="69"/>
          <w:rtl/>
        </w:rPr>
        <w:t>ڪجي،</w:t>
      </w:r>
      <w:r>
        <w:rPr>
          <w:rtl/>
        </w:rPr>
        <w:t xml:space="preserve"> </w:t>
      </w:r>
      <w:r>
        <w:rPr>
          <w:w w:val="69"/>
          <w:rtl/>
        </w:rPr>
        <w:t>ٻنهي</w:t>
      </w:r>
      <w:r>
        <w:rPr>
          <w:rtl/>
        </w:rPr>
        <w:t xml:space="preserve"> </w:t>
      </w:r>
      <w:r>
        <w:rPr>
          <w:w w:val="69"/>
          <w:rtl/>
        </w:rPr>
        <w:t>صورتن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 xml:space="preserve">سندس </w:t>
      </w:r>
      <w:r>
        <w:rPr>
          <w:w w:val="70"/>
          <w:rtl/>
        </w:rPr>
        <w:t>خاصيتونساڳيونئيبرقراررهنٿيون</w:t>
      </w:r>
      <w:r>
        <w:rPr>
          <w:w w:val="70"/>
        </w:rPr>
        <w:t>.</w:t>
      </w:r>
      <w:r>
        <w:rPr>
          <w:w w:val="70"/>
          <w:rtl/>
        </w:rPr>
        <w:t>ننڍڙيگولدائريجيشڪلوصورتجاانگورعامطورننڍڙنچٽن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وارنبلورن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وانگر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نظر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ايندا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آهن،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شڪل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ڪڏهن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ڪڏهن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گول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بجاءِ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بيضي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جهڙي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هوندي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مطلب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ڪڏهن</w:t>
      </w:r>
      <w:r>
        <w:rPr>
          <w:spacing w:val="40"/>
          <w:rtl/>
        </w:rPr>
        <w:t xml:space="preserve"> </w:t>
      </w:r>
      <w:r>
        <w:rPr>
          <w:w w:val="70"/>
          <w:rtl/>
        </w:rPr>
        <w:t xml:space="preserve"> بلڪل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گول۽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بعض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بيضيءَ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صورت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ڊگهائي۾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ڀا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ويڪرا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نظر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ايندا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اِهي</w:t>
      </w:r>
      <w:r>
        <w:rPr>
          <w:spacing w:val="-21"/>
          <w:w w:val="70"/>
          <w:rtl/>
        </w:rPr>
        <w:t xml:space="preserve"> </w:t>
      </w:r>
      <w:r>
        <w:rPr>
          <w:w w:val="70"/>
        </w:rPr>
        <w:t>(Pebbles)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وانگر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 xml:space="preserve">نظر </w:t>
      </w:r>
      <w:r>
        <w:rPr>
          <w:w w:val="72"/>
          <w:rtl/>
        </w:rPr>
        <w:t>ايندڙ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خشڪ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انگور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ٻاهريان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کل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گوديجي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حفاظت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ڪنداآهن۽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کائڻ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مهل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گودو</w:t>
      </w:r>
      <w:r>
        <w:rPr>
          <w:spacing w:val="-11"/>
          <w:w w:val="72"/>
          <w:rtl/>
        </w:rPr>
        <w:t xml:space="preserve"> </w:t>
      </w:r>
      <w:r>
        <w:rPr>
          <w:w w:val="72"/>
        </w:rPr>
        <w:t>(Chewy</w:t>
      </w:r>
      <w:r>
        <w:rPr>
          <w:w w:val="72"/>
          <w:rtl/>
        </w:rPr>
        <w:t xml:space="preserve"> </w:t>
      </w:r>
      <w:r>
        <w:rPr>
          <w:w w:val="74"/>
        </w:rPr>
        <w:t>Flash)</w:t>
      </w:r>
      <w:r>
        <w:rPr>
          <w:w w:val="74"/>
          <w:rtl/>
        </w:rPr>
        <w:t>،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تمام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نرم۽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سٺو</w:t>
      </w:r>
      <w:r>
        <w:rPr>
          <w:spacing w:val="-16"/>
          <w:w w:val="74"/>
          <w:rtl/>
        </w:rPr>
        <w:t xml:space="preserve"> </w:t>
      </w:r>
      <w:r>
        <w:rPr>
          <w:w w:val="74"/>
          <w:rtl/>
        </w:rPr>
        <w:t>هوندو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ٻاهرين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کل</w:t>
      </w:r>
      <w:r>
        <w:rPr>
          <w:spacing w:val="-21"/>
          <w:w w:val="74"/>
          <w:rtl/>
        </w:rPr>
        <w:t xml:space="preserve"> </w:t>
      </w:r>
      <w:r>
        <w:rPr>
          <w:w w:val="74"/>
        </w:rPr>
        <w:t>(Membrane)</w:t>
      </w:r>
      <w:r>
        <w:rPr>
          <w:w w:val="74"/>
          <w:rtl/>
        </w:rPr>
        <w:t>جيڪا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تازيانگور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تازي۽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جاذب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نظر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 xml:space="preserve">هونديآهي، </w:t>
      </w:r>
      <w:r>
        <w:rPr>
          <w:w w:val="69"/>
          <w:rtl/>
        </w:rPr>
        <w:t>سا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خشڪ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بعد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خوبصورتي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وڃائي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ويهندي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ساڳي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کل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هاڻي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لڙڪيل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”</w:t>
      </w:r>
      <w:r>
        <w:rPr>
          <w:spacing w:val="40"/>
          <w:position w:val="-3"/>
          <w:rtl/>
        </w:rPr>
        <w:t xml:space="preserve"> </w:t>
      </w:r>
      <w:r>
        <w:rPr>
          <w:w w:val="69"/>
          <w:rtl/>
        </w:rPr>
        <w:t>جهري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دار</w:t>
      </w:r>
      <w:r>
        <w:rPr>
          <w:w w:val="69"/>
        </w:rPr>
        <w:t>“</w:t>
      </w:r>
      <w:r>
        <w:rPr>
          <w:spacing w:val="-11"/>
          <w:w w:val="69"/>
          <w:rtl/>
        </w:rPr>
        <w:t xml:space="preserve"> </w:t>
      </w:r>
      <w:r>
        <w:rPr>
          <w:w w:val="69"/>
        </w:rPr>
        <w:t>(Wrinkled)</w:t>
      </w:r>
      <w:r>
        <w:rPr>
          <w:rtl/>
        </w:rPr>
        <w:t xml:space="preserve"> </w:t>
      </w:r>
      <w:r>
        <w:rPr>
          <w:w w:val="72"/>
          <w:rtl/>
        </w:rPr>
        <w:t>نظراينديآهي</w:t>
      </w:r>
      <w:r>
        <w:rPr>
          <w:w w:val="72"/>
        </w:rPr>
        <w:t>.</w:t>
      </w:r>
      <w:r>
        <w:rPr>
          <w:w w:val="72"/>
          <w:rtl/>
        </w:rPr>
        <w:t>فرقبلڪلائينجيئنهڪنوجوان۽پوڙهيماڻهوءجَيجسمجيٻاهرينچمڙينظراينديآهي</w:t>
      </w:r>
      <w:r>
        <w:rPr>
          <w:w w:val="72"/>
        </w:rPr>
        <w:t>.</w:t>
      </w:r>
      <w:r>
        <w:rPr>
          <w:spacing w:val="-26"/>
          <w:w w:val="72"/>
          <w:rtl/>
        </w:rPr>
        <w:t xml:space="preserve"> </w:t>
      </w:r>
      <w:r>
        <w:rPr>
          <w:w w:val="72"/>
          <w:rtl/>
        </w:rPr>
        <w:t xml:space="preserve">تازن </w:t>
      </w:r>
      <w:r>
        <w:rPr>
          <w:w w:val="68"/>
          <w:rtl/>
        </w:rPr>
        <w:t>انگورنجيرنگ۾جيئنتهسائو،هلڪوسائوزرديمائلواڱڻائي۽ڪڏهنڪڏهنتيزسائيسانگڏ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ٿورو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تيز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واڱڻائي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شامل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هوندو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ساڳي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ريت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انگور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سڪائڻ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بعد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ٿورو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مختلف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رنگ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اختيار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وٺندا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عام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تيز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ناسي</w:t>
      </w:r>
      <w:r>
        <w:rPr>
          <w:spacing w:val="40"/>
          <w:rtl/>
        </w:rPr>
        <w:t xml:space="preserve"> </w:t>
      </w:r>
      <w:r>
        <w:rPr>
          <w:w w:val="66"/>
          <w:rtl/>
        </w:rPr>
        <w:t xml:space="preserve"> </w:t>
      </w:r>
      <w:r>
        <w:rPr>
          <w:w w:val="71"/>
          <w:rtl/>
        </w:rPr>
        <w:t xml:space="preserve">رنگ </w:t>
      </w:r>
      <w:r>
        <w:rPr>
          <w:w w:val="71"/>
        </w:rPr>
        <w:t>Brown)</w:t>
      </w:r>
      <w:r>
        <w:rPr>
          <w:w w:val="71"/>
          <w:rtl/>
        </w:rPr>
        <w:t xml:space="preserve"> </w:t>
      </w:r>
      <w:r>
        <w:rPr>
          <w:w w:val="71"/>
        </w:rPr>
        <w:t>(Deep</w:t>
      </w:r>
      <w:r>
        <w:rPr>
          <w:w w:val="71"/>
          <w:rtl/>
        </w:rPr>
        <w:t xml:space="preserve"> ۽ اڪثر ڪري ڪجهه واڱڻائي ڏيک ڏيندڙ هر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71"/>
          <w:rtl/>
        </w:rPr>
        <w:t xml:space="preserve">سڪل </w:t>
      </w:r>
      <w:r>
        <w:rPr>
          <w:w w:val="71"/>
        </w:rPr>
        <w:t>)</w:t>
      </w:r>
      <w:r>
        <w:rPr>
          <w:w w:val="71"/>
          <w:rtl/>
        </w:rPr>
        <w:t>خشڪ ٿيل</w:t>
      </w:r>
      <w:r>
        <w:rPr>
          <w:w w:val="71"/>
        </w:rPr>
        <w:t>(</w:t>
      </w:r>
      <w:r>
        <w:rPr>
          <w:w w:val="71"/>
          <w:rtl/>
        </w:rPr>
        <w:t xml:space="preserve"> انگور جيڪي </w:t>
      </w:r>
      <w:r>
        <w:rPr>
          <w:w w:val="71"/>
        </w:rPr>
        <w:t>)</w:t>
      </w:r>
      <w:r>
        <w:rPr>
          <w:w w:val="71"/>
          <w:rtl/>
        </w:rPr>
        <w:t>منقّه</w:t>
      </w:r>
      <w:r>
        <w:rPr>
          <w:w w:val="71"/>
        </w:rPr>
        <w:t>(</w:t>
      </w:r>
      <w:r>
        <w:rPr>
          <w:spacing w:val="80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سڏجن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ڏسڻ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وڻندڙ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بيحد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صحت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بخش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ٿين ٿا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خشڪ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ٿيل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انگورن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چوٿائي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ڪوپ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 xml:space="preserve">اڌ </w:t>
      </w:r>
      <w:r>
        <w:rPr>
          <w:w w:val="67"/>
          <w:rtl/>
        </w:rPr>
        <w:t>ڪپ</w:t>
      </w:r>
      <w:r>
        <w:rPr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67"/>
        </w:rPr>
        <w:t>(36.25g)</w:t>
      </w:r>
      <w:r>
        <w:rPr>
          <w:w w:val="67"/>
          <w:rtl/>
        </w:rPr>
        <w:t xml:space="preserve"> منقّه اسان کي هيٺينءَ ترتيب سان ڪئلوريز فراهم ڪري سگهن ٿا</w:t>
      </w:r>
      <w:r>
        <w:rPr>
          <w:w w:val="67"/>
        </w:rPr>
        <w:t>.</w:t>
      </w:r>
    </w:p>
    <w:p w14:paraId="6D47A61C">
      <w:pPr>
        <w:pStyle w:val="13"/>
        <w:spacing w:before="8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226060</wp:posOffset>
                </wp:positionV>
                <wp:extent cx="5772785" cy="55245"/>
                <wp:effectExtent l="0" t="0" r="0" b="0"/>
                <wp:wrapTopAndBottom/>
                <wp:docPr id="180" name="Graphic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0" o:spid="_x0000_s1026" o:spt="100" style="position:absolute;left:0pt;margin-left:70.55pt;margin-top:17.8pt;height:4.35pt;width:454.55pt;mso-position-horizontal-relative:page;mso-wrap-distance-bottom:0pt;mso-wrap-distance-top:0pt;z-index:-251597824;mso-width-relative:page;mso-height-relative:page;" fillcolor="#612322" filled="t" stroked="f" coordsize="5772785,55244" o:gfxdata="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fL6cJtsAAAAKAQAADwAAAAAA&#10;AAABACAAAAAiAAAAZHJzL2Rvd25yZXYueG1sUEsBAhQAFAAAAAgAh07iQHSY61d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5A97C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327F696">
      <w:pPr>
        <w:pStyle w:val="13"/>
        <w:spacing w:before="9"/>
        <w:rPr>
          <w:sz w:val="3"/>
        </w:rPr>
      </w:pPr>
    </w:p>
    <w:p w14:paraId="4C5761E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81" name="Group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aPLzajAIAACMH&#10;AAAOAAAAAAAAAAEAIAAAACQBAABkcnMvZTJvRG9jLnhtbFBLBQYAAAAABgAGAFkBAAAiBgAAAAA=&#10;">
                <o:lock v:ext="edit" aspectratio="f"/>
                <v:shape id="Graphic 182" o:spid="_x0000_s1026" o:spt="100" style="position:absolute;left:0;top:0;height:40005;width:5737860;" fillcolor="#000000" filled="t" stroked="f" coordsize="5737860,40005" o:gfxdata="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1F3W65AAAA3AAA&#10;AA8AAAAAAAAAAQAgAAAAIgAAAGRycy9kb3ducmV2LnhtbFBLAQIUABQAAAAIAIdO4kAzLwWeOwAA&#10;ADkAAAAQAAAAAAAAAAEAIAAAAAgBAABkcnMvc2hhcGV4bWwueG1sUEsFBgAAAAAGAAYAWwEAALID&#10;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50EFE26">
      <w:pPr>
        <w:bidi/>
        <w:spacing w:before="234" w:after="16" w:line="247" w:lineRule="auto"/>
        <w:ind w:left="3608" w:right="331" w:hanging="3436"/>
        <w:jc w:val="left"/>
        <w:rPr>
          <w:sz w:val="34"/>
          <w:szCs w:val="34"/>
        </w:rPr>
      </w:pPr>
      <w:r>
        <w:rPr>
          <w:w w:val="69"/>
          <w:sz w:val="34"/>
          <w:szCs w:val="34"/>
          <w:rtl/>
        </w:rPr>
        <w:t>ٽوٽل ڪئلوريز</w:t>
      </w:r>
      <w:r>
        <w:rPr>
          <w:w w:val="69"/>
          <w:sz w:val="34"/>
          <w:szCs w:val="34"/>
        </w:rPr>
        <w:t>/</w:t>
      </w:r>
      <w:r>
        <w:rPr>
          <w:w w:val="69"/>
          <w:sz w:val="34"/>
          <w:szCs w:val="34"/>
          <w:rtl/>
        </w:rPr>
        <w:t>هڪ سؤ اٺ ڏهائي پنجهتر ڪئلوريز</w:t>
      </w:r>
      <w:r>
        <w:rPr>
          <w:w w:val="69"/>
          <w:sz w:val="34"/>
          <w:szCs w:val="34"/>
        </w:rPr>
        <w:t>108.75)</w:t>
      </w:r>
      <w:r>
        <w:rPr>
          <w:w w:val="69"/>
          <w:sz w:val="34"/>
          <w:szCs w:val="34"/>
          <w:rtl/>
        </w:rPr>
        <w:t xml:space="preserve"> </w:t>
      </w:r>
      <w:r>
        <w:rPr>
          <w:w w:val="69"/>
          <w:sz w:val="34"/>
          <w:szCs w:val="34"/>
        </w:rPr>
        <w:t>(Calories</w:t>
      </w:r>
      <w:r>
        <w:rPr>
          <w:w w:val="69"/>
          <w:sz w:val="34"/>
          <w:szCs w:val="34"/>
          <w:rtl/>
        </w:rPr>
        <w:t xml:space="preserve"> جي ترتيب چارٽ ذريعي هيٺ ڏجي ٿي</w:t>
      </w:r>
      <w:r>
        <w:rPr>
          <w:w w:val="69"/>
          <w:sz w:val="34"/>
          <w:szCs w:val="34"/>
        </w:rPr>
        <w:t>.</w:t>
      </w: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69"/>
        <w:gridCol w:w="1714"/>
        <w:gridCol w:w="4499"/>
      </w:tblGrid>
      <w:tr w14:paraId="33C2F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2069" w:type="dxa"/>
          </w:tcPr>
          <w:p w14:paraId="3E74EFB9">
            <w:pPr>
              <w:pStyle w:val="17"/>
              <w:spacing w:before="12"/>
              <w:ind w:left="28" w:right="9"/>
              <w:rPr>
                <w:sz w:val="28"/>
              </w:rPr>
            </w:pPr>
            <w:r>
              <w:rPr>
                <w:spacing w:val="-2"/>
                <w:sz w:val="28"/>
              </w:rPr>
              <w:t>Calories</w:t>
            </w:r>
          </w:p>
        </w:tc>
        <w:tc>
          <w:tcPr>
            <w:tcW w:w="1714" w:type="dxa"/>
          </w:tcPr>
          <w:p w14:paraId="7F698268">
            <w:pPr>
              <w:pStyle w:val="17"/>
              <w:spacing w:before="12"/>
              <w:ind w:left="288"/>
              <w:jc w:val="left"/>
              <w:rPr>
                <w:sz w:val="28"/>
              </w:rPr>
            </w:pPr>
            <w:r>
              <w:rPr>
                <w:spacing w:val="-6"/>
                <w:sz w:val="28"/>
              </w:rPr>
              <w:t>108.75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5554CFBD">
            <w:pPr>
              <w:pStyle w:val="17"/>
              <w:bidi/>
              <w:spacing w:before="12"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ڪئلوريز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هڪ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سو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اٺ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پنجهتر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58717B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62AFFC26">
            <w:pPr>
              <w:pStyle w:val="17"/>
              <w:ind w:left="28" w:right="10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714" w:type="dxa"/>
          </w:tcPr>
          <w:p w14:paraId="55829E63">
            <w:pPr>
              <w:pStyle w:val="17"/>
              <w:ind w:left="20" w:right="4"/>
              <w:rPr>
                <w:sz w:val="28"/>
              </w:rPr>
            </w:pPr>
            <w:r>
              <w:rPr>
                <w:spacing w:val="-2"/>
                <w:sz w:val="28"/>
              </w:rPr>
              <w:t>17.76mg</w:t>
            </w:r>
          </w:p>
        </w:tc>
        <w:tc>
          <w:tcPr>
            <w:tcW w:w="4499" w:type="dxa"/>
          </w:tcPr>
          <w:p w14:paraId="35B69E42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ڪئلشيم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سترنهن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6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ڇاهتر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5597C6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28A53560">
            <w:pPr>
              <w:pStyle w:val="17"/>
              <w:ind w:left="28" w:right="3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E</w:t>
            </w:r>
          </w:p>
        </w:tc>
        <w:tc>
          <w:tcPr>
            <w:tcW w:w="1714" w:type="dxa"/>
          </w:tcPr>
          <w:p w14:paraId="6B17628B">
            <w:pPr>
              <w:pStyle w:val="17"/>
              <w:ind w:left="427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0.38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6B501D03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1"/>
                <w:sz w:val="28"/>
                <w:szCs w:val="28"/>
                <w:rtl/>
              </w:rPr>
              <w:t>وٽامن</w:t>
            </w:r>
            <w:r>
              <w:rPr>
                <w:spacing w:val="-24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اِي</w:t>
            </w:r>
            <w:r>
              <w:rPr>
                <w:spacing w:val="-25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ڏهائي</w:t>
            </w:r>
            <w:r>
              <w:rPr>
                <w:spacing w:val="-24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اٺٽيهه</w:t>
            </w:r>
            <w:r>
              <w:rPr>
                <w:spacing w:val="-24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انٽرنيشنل</w:t>
            </w:r>
            <w:r>
              <w:rPr>
                <w:spacing w:val="-2"/>
                <w:w w:val="61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يونٽ</w:t>
            </w:r>
          </w:p>
        </w:tc>
      </w:tr>
      <w:tr w14:paraId="472C84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66D9F0A1">
            <w:pPr>
              <w:pStyle w:val="17"/>
              <w:ind w:left="28" w:right="4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714" w:type="dxa"/>
          </w:tcPr>
          <w:p w14:paraId="2A66A8E1">
            <w:pPr>
              <w:pStyle w:val="17"/>
              <w:ind w:left="427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0.75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637DC9EF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آئرن</w:t>
            </w:r>
            <w:r>
              <w:rPr>
                <w:spacing w:val="-3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</w:rPr>
              <w:t>)</w:t>
            </w:r>
            <w:r>
              <w:rPr>
                <w:w w:val="65"/>
                <w:sz w:val="28"/>
                <w:szCs w:val="28"/>
                <w:rtl/>
              </w:rPr>
              <w:t>لوه</w:t>
            </w:r>
            <w:r>
              <w:rPr>
                <w:w w:val="65"/>
                <w:sz w:val="28"/>
                <w:szCs w:val="28"/>
              </w:rPr>
              <w:t>(</w:t>
            </w:r>
            <w:r>
              <w:rPr>
                <w:spacing w:val="-3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پنجهتر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3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4DBF54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2069" w:type="dxa"/>
          </w:tcPr>
          <w:p w14:paraId="40D0CE3E">
            <w:pPr>
              <w:pStyle w:val="17"/>
              <w:spacing w:before="11"/>
              <w:ind w:left="28" w:right="5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714" w:type="dxa"/>
          </w:tcPr>
          <w:p w14:paraId="3B01D543">
            <w:pPr>
              <w:pStyle w:val="17"/>
              <w:spacing w:before="11"/>
              <w:ind w:left="427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0.10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06797A1B">
            <w:pPr>
              <w:pStyle w:val="17"/>
              <w:bidi/>
              <w:spacing w:before="11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71"/>
                <w:sz w:val="28"/>
                <w:szCs w:val="28"/>
                <w:rtl/>
              </w:rPr>
              <w:t>زنڪ</w:t>
            </w:r>
            <w:r>
              <w:rPr>
                <w:spacing w:val="-7"/>
                <w:w w:val="71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</w:rPr>
              <w:t>)</w:t>
            </w:r>
            <w:r>
              <w:rPr>
                <w:w w:val="71"/>
                <w:sz w:val="28"/>
                <w:szCs w:val="28"/>
                <w:rtl/>
              </w:rPr>
              <w:t>جست</w:t>
            </w:r>
            <w:r>
              <w:rPr>
                <w:w w:val="71"/>
                <w:sz w:val="28"/>
                <w:szCs w:val="28"/>
              </w:rPr>
              <w:t>(</w:t>
            </w:r>
            <w:r>
              <w:rPr>
                <w:spacing w:val="-3"/>
                <w:w w:val="71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ڏهائي</w:t>
            </w:r>
            <w:r>
              <w:rPr>
                <w:spacing w:val="-2"/>
                <w:w w:val="71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ڏهه</w:t>
            </w:r>
            <w:r>
              <w:rPr>
                <w:spacing w:val="-4"/>
                <w:w w:val="71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ملي</w:t>
            </w:r>
            <w:r>
              <w:rPr>
                <w:spacing w:val="-3"/>
                <w:w w:val="71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گرام</w:t>
            </w:r>
          </w:p>
        </w:tc>
      </w:tr>
      <w:tr w14:paraId="41F99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083E6A5F">
            <w:pPr>
              <w:pStyle w:val="17"/>
              <w:ind w:left="28" w:right="10"/>
              <w:rPr>
                <w:sz w:val="28"/>
              </w:rPr>
            </w:pPr>
            <w:r>
              <w:rPr>
                <w:spacing w:val="-2"/>
                <w:sz w:val="28"/>
              </w:rPr>
              <w:t>Boron</w:t>
            </w:r>
          </w:p>
        </w:tc>
        <w:tc>
          <w:tcPr>
            <w:tcW w:w="1714" w:type="dxa"/>
          </w:tcPr>
          <w:p w14:paraId="005BBBDC">
            <w:pPr>
              <w:pStyle w:val="17"/>
              <w:ind w:left="427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1.78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3F5121E8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بورون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هڪ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اٺهتر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138D9E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7F76B05B">
            <w:pPr>
              <w:pStyle w:val="17"/>
              <w:ind w:left="28" w:right="10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Thiamin</w:t>
            </w:r>
          </w:p>
        </w:tc>
        <w:tc>
          <w:tcPr>
            <w:tcW w:w="1714" w:type="dxa"/>
          </w:tcPr>
          <w:p w14:paraId="4D2DCAF7">
            <w:pPr>
              <w:pStyle w:val="17"/>
              <w:ind w:left="20"/>
              <w:rPr>
                <w:sz w:val="28"/>
              </w:rPr>
            </w:pPr>
            <w:r>
              <w:rPr>
                <w:spacing w:val="-2"/>
                <w:sz w:val="28"/>
              </w:rPr>
              <w:t>0.06mg</w:t>
            </w:r>
          </w:p>
        </w:tc>
        <w:tc>
          <w:tcPr>
            <w:tcW w:w="4499" w:type="dxa"/>
          </w:tcPr>
          <w:p w14:paraId="40726FD3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ٿائمِن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ٻڙي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ڇهه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13B43A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101DBA64">
            <w:pPr>
              <w:pStyle w:val="17"/>
              <w:ind w:left="28" w:right="5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Riboflavin</w:t>
            </w:r>
          </w:p>
        </w:tc>
        <w:tc>
          <w:tcPr>
            <w:tcW w:w="1714" w:type="dxa"/>
          </w:tcPr>
          <w:p w14:paraId="5A18BA4B">
            <w:pPr>
              <w:pStyle w:val="17"/>
              <w:ind w:left="427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0.03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033C42FF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1"/>
                <w:sz w:val="28"/>
                <w:szCs w:val="28"/>
                <w:rtl/>
              </w:rPr>
              <w:t>رائيبوفليون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ٻڙي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ٽي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ملي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گرام</w:t>
            </w:r>
          </w:p>
        </w:tc>
      </w:tr>
      <w:tr w14:paraId="122A18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2069" w:type="dxa"/>
          </w:tcPr>
          <w:p w14:paraId="2B2D15F4">
            <w:pPr>
              <w:pStyle w:val="17"/>
              <w:ind w:left="28"/>
              <w:rPr>
                <w:sz w:val="28"/>
              </w:rPr>
            </w:pPr>
            <w:r>
              <w:rPr>
                <w:spacing w:val="-2"/>
                <w:sz w:val="28"/>
              </w:rPr>
              <w:t>Magnesium</w:t>
            </w:r>
          </w:p>
        </w:tc>
        <w:tc>
          <w:tcPr>
            <w:tcW w:w="1714" w:type="dxa"/>
          </w:tcPr>
          <w:p w14:paraId="2B249A5E">
            <w:pPr>
              <w:pStyle w:val="17"/>
              <w:ind w:left="355"/>
              <w:jc w:val="left"/>
              <w:rPr>
                <w:sz w:val="28"/>
              </w:rPr>
            </w:pPr>
            <w:r>
              <w:rPr>
                <w:spacing w:val="-6"/>
                <w:sz w:val="28"/>
              </w:rPr>
              <w:t>11.96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0E5B4410">
            <w:pPr>
              <w:pStyle w:val="17"/>
              <w:bidi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مئگنيشيم</w:t>
            </w:r>
            <w:r>
              <w:rPr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يارنهن</w:t>
            </w:r>
            <w:r>
              <w:rPr>
                <w:spacing w:val="-3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ڇهانوي</w:t>
            </w:r>
            <w:r>
              <w:rPr>
                <w:spacing w:val="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2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2ADC9E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7733CF58">
            <w:pPr>
              <w:pStyle w:val="17"/>
              <w:ind w:left="28" w:right="9"/>
              <w:rPr>
                <w:sz w:val="28"/>
              </w:rPr>
            </w:pPr>
            <w:r>
              <w:rPr>
                <w:spacing w:val="-2"/>
                <w:sz w:val="28"/>
              </w:rPr>
              <w:t>Potassium</w:t>
            </w:r>
          </w:p>
        </w:tc>
        <w:tc>
          <w:tcPr>
            <w:tcW w:w="1714" w:type="dxa"/>
          </w:tcPr>
          <w:p w14:paraId="384B1E4C">
            <w:pPr>
              <w:pStyle w:val="17"/>
              <w:ind w:left="288"/>
              <w:jc w:val="left"/>
              <w:rPr>
                <w:sz w:val="28"/>
              </w:rPr>
            </w:pPr>
            <w:r>
              <w:rPr>
                <w:spacing w:val="-6"/>
                <w:sz w:val="28"/>
              </w:rPr>
              <w:t>272.24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499" w:type="dxa"/>
          </w:tcPr>
          <w:p w14:paraId="588A7889">
            <w:pPr>
              <w:pStyle w:val="17"/>
              <w:bidi/>
              <w:ind w:left="93" w:right="769" w:firstLine="0"/>
              <w:jc w:val="left"/>
              <w:rPr>
                <w:sz w:val="28"/>
                <w:szCs w:val="28"/>
              </w:rPr>
            </w:pPr>
            <w:r>
              <w:rPr>
                <w:w w:val="60"/>
                <w:sz w:val="28"/>
                <w:szCs w:val="28"/>
                <w:rtl/>
              </w:rPr>
              <w:t>پوٽاشيم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ٻه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سو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ٻاهتر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ڏهائي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ڇوويهه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ملي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گرام</w:t>
            </w:r>
          </w:p>
        </w:tc>
      </w:tr>
      <w:tr w14:paraId="3BE0B2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069" w:type="dxa"/>
          </w:tcPr>
          <w:p w14:paraId="4D07953D">
            <w:pPr>
              <w:pStyle w:val="17"/>
              <w:ind w:left="28" w:right="9"/>
              <w:rPr>
                <w:sz w:val="28"/>
              </w:rPr>
            </w:pPr>
            <w:r>
              <w:rPr>
                <w:spacing w:val="-2"/>
                <w:sz w:val="28"/>
              </w:rPr>
              <w:t>Selenium</w:t>
            </w:r>
          </w:p>
        </w:tc>
        <w:tc>
          <w:tcPr>
            <w:tcW w:w="1714" w:type="dxa"/>
          </w:tcPr>
          <w:p w14:paraId="3BD94326">
            <w:pPr>
              <w:pStyle w:val="17"/>
              <w:ind w:left="20" w:right="1"/>
              <w:rPr>
                <w:sz w:val="28"/>
              </w:rPr>
            </w:pPr>
            <w:r>
              <w:rPr>
                <w:spacing w:val="-2"/>
                <w:sz w:val="28"/>
              </w:rPr>
              <w:t>0.25mcg</w:t>
            </w:r>
          </w:p>
        </w:tc>
        <w:tc>
          <w:tcPr>
            <w:tcW w:w="4499" w:type="dxa"/>
          </w:tcPr>
          <w:p w14:paraId="62C69853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سيلينيم</w:t>
            </w:r>
            <w:r>
              <w:rPr>
                <w:spacing w:val="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پنجويهه</w:t>
            </w:r>
            <w:r>
              <w:rPr>
                <w:spacing w:val="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مائڪرو</w:t>
            </w:r>
            <w:r>
              <w:rPr>
                <w:spacing w:val="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</w:tbl>
    <w:p w14:paraId="5E2EB2C8">
      <w:pPr>
        <w:pStyle w:val="13"/>
        <w:bidi/>
        <w:spacing w:before="12" w:line="268" w:lineRule="auto"/>
        <w:ind w:left="156" w:right="311" w:firstLine="441"/>
        <w:jc w:val="left"/>
      </w:pPr>
      <w:r>
        <w:rPr>
          <w:w w:val="68"/>
          <w:rtl/>
        </w:rPr>
        <w:t>مٿي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ڏنل</w:t>
      </w:r>
      <w:r>
        <w:rPr>
          <w:spacing w:val="-2"/>
          <w:rtl/>
        </w:rPr>
        <w:t xml:space="preserve"> </w:t>
      </w:r>
      <w:r>
        <w:rPr>
          <w:w w:val="68"/>
          <w:rtl/>
        </w:rPr>
        <w:t>ڪئلوريز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چارٽ</w:t>
      </w:r>
      <w:r>
        <w:rPr>
          <w:spacing w:val="-3"/>
          <w:rtl/>
        </w:rPr>
        <w:t xml:space="preserve"> </w:t>
      </w:r>
      <w:r>
        <w:rPr>
          <w:w w:val="68"/>
          <w:rtl/>
        </w:rPr>
        <w:t>مان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معلوم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هيءُ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انگور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جيترو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تازو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فائديمند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 xml:space="preserve">وڌيڪ </w:t>
      </w:r>
      <w:r>
        <w:rPr>
          <w:w w:val="69"/>
          <w:rtl/>
        </w:rPr>
        <w:t>خشڪ ٿيل حالت ۾ پڻ نهايت اهم آهي</w:t>
      </w:r>
      <w:r>
        <w:rPr>
          <w:w w:val="69"/>
        </w:rPr>
        <w:t>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هن جو ڪيترين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ئي عام بيمارين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نه صرف گهريلو ٽوٽڪن 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لحاظ </w:t>
      </w:r>
      <w:r>
        <w:rPr>
          <w:w w:val="68"/>
          <w:rtl/>
        </w:rPr>
        <w:t>کان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-1"/>
          <w:rtl/>
        </w:rPr>
        <w:t xml:space="preserve"> </w:t>
      </w:r>
      <w:r>
        <w:rPr>
          <w:w w:val="68"/>
          <w:rtl/>
        </w:rPr>
        <w:t>سائنسي</w:t>
      </w:r>
      <w:r>
        <w:rPr>
          <w:rtl/>
        </w:rPr>
        <w:t xml:space="preserve"> </w:t>
      </w:r>
      <w:r>
        <w:rPr>
          <w:w w:val="68"/>
          <w:rtl/>
        </w:rPr>
        <w:t>نقطهءِ</w:t>
      </w:r>
      <w:r>
        <w:rPr>
          <w:rtl/>
        </w:rPr>
        <w:t xml:space="preserve"> </w:t>
      </w:r>
      <w:r>
        <w:rPr>
          <w:w w:val="68"/>
          <w:rtl/>
        </w:rPr>
        <w:t>نظر</w:t>
      </w:r>
      <w:r>
        <w:rPr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پڻ</w:t>
      </w:r>
      <w:r>
        <w:rPr>
          <w:rtl/>
        </w:rPr>
        <w:t xml:space="preserve"> </w:t>
      </w:r>
      <w:r>
        <w:rPr>
          <w:w w:val="68"/>
          <w:rtl/>
        </w:rPr>
        <w:t>جديد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هم</w:t>
      </w:r>
      <w:r>
        <w:rPr>
          <w:spacing w:val="-1"/>
          <w:rtl/>
        </w:rPr>
        <w:t xml:space="preserve"> </w:t>
      </w:r>
      <w:r>
        <w:rPr>
          <w:w w:val="68"/>
          <w:rtl/>
        </w:rPr>
        <w:t>رول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"/>
          <w:rtl/>
        </w:rPr>
        <w:t xml:space="preserve"> </w:t>
      </w:r>
      <w:r>
        <w:rPr>
          <w:w w:val="68"/>
          <w:rtl/>
        </w:rPr>
        <w:t>طِبّ</w:t>
      </w:r>
      <w:r>
        <w:rPr>
          <w:spacing w:val="-3"/>
          <w:rtl/>
        </w:rPr>
        <w:t xml:space="preserve"> </w:t>
      </w:r>
      <w:r>
        <w:rPr>
          <w:w w:val="68"/>
          <w:rtl/>
        </w:rPr>
        <w:t>نبوي</w:t>
      </w:r>
      <w:r>
        <w:rPr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وٺي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ميڊيڪل</w:t>
      </w:r>
      <w:r>
        <w:rPr>
          <w:rtl/>
        </w:rPr>
        <w:t xml:space="preserve"> </w:t>
      </w:r>
      <w:r>
        <w:rPr>
          <w:w w:val="68"/>
          <w:rtl/>
        </w:rPr>
        <w:t>سائنس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ترقيءَ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تحقيق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روشنيءَ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ڪيترين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بيمارين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شفا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بخش</w:t>
      </w:r>
      <w:r>
        <w:rPr>
          <w:spacing w:val="-7"/>
          <w:rtl/>
        </w:rPr>
        <w:t xml:space="preserve"> </w:t>
      </w:r>
      <w:r>
        <w:rPr>
          <w:w w:val="68"/>
          <w:rtl/>
        </w:rPr>
        <w:t>دوا</w:t>
      </w:r>
      <w:r>
        <w:rPr>
          <w:spacing w:val="-9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اِستعمال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سگهجي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>خشڪ</w:t>
      </w:r>
      <w:r>
        <w:rPr>
          <w:spacing w:val="-10"/>
          <w:rtl/>
        </w:rPr>
        <w:t xml:space="preserve"> </w:t>
      </w:r>
      <w:r>
        <w:rPr>
          <w:w w:val="68"/>
          <w:rtl/>
        </w:rPr>
        <w:t xml:space="preserve">ٿيل </w:t>
      </w:r>
      <w:r>
        <w:rPr>
          <w:w w:val="74"/>
          <w:rtl/>
        </w:rPr>
        <w:t xml:space="preserve">انگور </w:t>
      </w:r>
      <w:r>
        <w:rPr>
          <w:w w:val="74"/>
        </w:rPr>
        <w:t>)</w:t>
      </w:r>
      <w:r>
        <w:rPr>
          <w:w w:val="74"/>
          <w:rtl/>
        </w:rPr>
        <w:t>منقّه</w:t>
      </w:r>
      <w:r>
        <w:rPr>
          <w:w w:val="74"/>
        </w:rPr>
        <w:t>(</w:t>
      </w:r>
      <w:r>
        <w:rPr>
          <w:w w:val="74"/>
          <w:rtl/>
        </w:rPr>
        <w:t xml:space="preserve"> </w:t>
      </w:r>
      <w:r>
        <w:rPr>
          <w:w w:val="74"/>
        </w:rPr>
        <w:t>(Raisins)</w:t>
      </w:r>
      <w:r>
        <w:rPr>
          <w:w w:val="74"/>
          <w:rtl/>
        </w:rPr>
        <w:t xml:space="preserve"> هڏن جي صحت کي قائم دائم رکڻ لاءِ استعمال ڪيا وڃن ٿا</w:t>
      </w:r>
      <w:r>
        <w:rPr>
          <w:w w:val="74"/>
        </w:rPr>
        <w:t>.</w:t>
      </w:r>
    </w:p>
    <w:p w14:paraId="4747C9C6">
      <w:pPr>
        <w:pStyle w:val="13"/>
        <w:bidi/>
        <w:spacing w:line="268" w:lineRule="auto"/>
        <w:ind w:left="144" w:right="312" w:firstLine="437"/>
        <w:jc w:val="left"/>
      </w:pPr>
      <w:r>
        <w:rPr>
          <w:w w:val="70"/>
          <w:rtl/>
        </w:rPr>
        <w:t>بورونناليمعدنيات</w:t>
      </w:r>
      <w:r>
        <w:rPr>
          <w:spacing w:val="-3"/>
          <w:w w:val="70"/>
          <w:rtl/>
        </w:rPr>
        <w:t xml:space="preserve"> </w:t>
      </w:r>
      <w:r>
        <w:rPr>
          <w:w w:val="70"/>
        </w:rPr>
        <w:t>(Boron)</w:t>
      </w:r>
      <w:r>
        <w:rPr>
          <w:w w:val="70"/>
          <w:rtl/>
        </w:rPr>
        <w:t>هڏنجي صحت۽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سلامتيءَ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لا بيانتهامفيدثابتٿياآهن</w:t>
      </w:r>
      <w:r>
        <w:rPr>
          <w:w w:val="70"/>
        </w:rPr>
        <w:t>.</w:t>
      </w:r>
      <w:r>
        <w:rPr>
          <w:w w:val="70"/>
          <w:rtl/>
        </w:rPr>
        <w:t>خاصطور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تيخواتين</w:t>
      </w:r>
      <w:r>
        <w:rPr>
          <w:spacing w:val="80"/>
          <w:rtl/>
        </w:rPr>
        <w:t xml:space="preserve"> </w:t>
      </w:r>
      <w:r>
        <w:rPr>
          <w:w w:val="71"/>
          <w:rtl/>
        </w:rPr>
        <w:t>۾ جڏهن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آسٽيوپورو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سز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(Osteoporosis)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يعني ته جڏهن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بدن جا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هڏا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نرم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ٿيڻ شروع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ٿيندا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 xml:space="preserve"> جنهن کي</w:t>
      </w:r>
      <w:r>
        <w:rPr>
          <w:spacing w:val="17"/>
          <w:rtl/>
        </w:rPr>
        <w:t xml:space="preserve"> </w:t>
      </w:r>
      <w:r>
        <w:rPr>
          <w:w w:val="71"/>
        </w:rPr>
        <w:t>Bone</w:t>
      </w:r>
      <w:r>
        <w:rPr>
          <w:w w:val="71"/>
          <w:rtl/>
        </w:rPr>
        <w:t xml:space="preserve"> </w:t>
      </w:r>
      <w:r>
        <w:rPr>
          <w:w w:val="75"/>
        </w:rPr>
        <w:t>(Softening)</w:t>
      </w:r>
      <w:r>
        <w:rPr>
          <w:spacing w:val="15"/>
          <w:rtl/>
        </w:rPr>
        <w:t xml:space="preserve"> </w:t>
      </w:r>
      <w:r>
        <w:rPr>
          <w:w w:val="75"/>
          <w:rtl/>
        </w:rPr>
        <w:t>به</w:t>
      </w:r>
      <w:r>
        <w:rPr>
          <w:spacing w:val="14"/>
          <w:rtl/>
        </w:rPr>
        <w:t xml:space="preserve"> </w:t>
      </w:r>
      <w:r>
        <w:rPr>
          <w:w w:val="75"/>
          <w:rtl/>
        </w:rPr>
        <w:t>سڏجي</w:t>
      </w:r>
      <w:r>
        <w:rPr>
          <w:spacing w:val="14"/>
          <w:rtl/>
        </w:rPr>
        <w:t xml:space="preserve"> </w:t>
      </w:r>
      <w:r>
        <w:rPr>
          <w:w w:val="75"/>
          <w:rtl/>
        </w:rPr>
        <w:t>ٿو</w:t>
      </w:r>
      <w:r>
        <w:rPr>
          <w:w w:val="75"/>
        </w:rPr>
        <w:t>.</w:t>
      </w:r>
      <w:r>
        <w:rPr>
          <w:spacing w:val="17"/>
          <w:rtl/>
        </w:rPr>
        <w:t xml:space="preserve"> </w:t>
      </w:r>
      <w:r>
        <w:rPr>
          <w:w w:val="75"/>
          <w:rtl/>
        </w:rPr>
        <w:t>بورون</w:t>
      </w:r>
      <w:r>
        <w:rPr>
          <w:spacing w:val="12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15"/>
          <w:rtl/>
        </w:rPr>
        <w:t xml:space="preserve"> </w:t>
      </w:r>
      <w:r>
        <w:rPr>
          <w:w w:val="75"/>
          <w:rtl/>
        </w:rPr>
        <w:t>اهڙو</w:t>
      </w:r>
      <w:r>
        <w:rPr>
          <w:spacing w:val="16"/>
          <w:rtl/>
        </w:rPr>
        <w:t xml:space="preserve"> </w:t>
      </w:r>
      <w:r>
        <w:rPr>
          <w:w w:val="75"/>
          <w:rtl/>
        </w:rPr>
        <w:t>ته</w:t>
      </w:r>
      <w:r>
        <w:rPr>
          <w:spacing w:val="13"/>
          <w:rtl/>
        </w:rPr>
        <w:t xml:space="preserve"> </w:t>
      </w:r>
      <w:r>
        <w:rPr>
          <w:w w:val="75"/>
          <w:rtl/>
        </w:rPr>
        <w:t>معدنيات</w:t>
      </w:r>
      <w:r>
        <w:rPr>
          <w:spacing w:val="14"/>
          <w:rtl/>
        </w:rPr>
        <w:t xml:space="preserve"> </w:t>
      </w:r>
      <w:r>
        <w:rPr>
          <w:w w:val="75"/>
        </w:rPr>
        <w:t>Mineral)</w:t>
      </w:r>
      <w:r>
        <w:rPr>
          <w:spacing w:val="15"/>
          <w:rtl/>
        </w:rPr>
        <w:t xml:space="preserve"> </w:t>
      </w:r>
      <w:r>
        <w:rPr>
          <w:w w:val="75"/>
        </w:rPr>
        <w:t>(Trace</w:t>
      </w:r>
      <w:r>
        <w:rPr>
          <w:spacing w:val="15"/>
          <w:rtl/>
        </w:rPr>
        <w:t xml:space="preserve"> </w:t>
      </w:r>
      <w:r>
        <w:rPr>
          <w:w w:val="75"/>
          <w:rtl/>
        </w:rPr>
        <w:t>آهي،</w:t>
      </w:r>
      <w:r>
        <w:rPr>
          <w:spacing w:val="15"/>
          <w:rtl/>
        </w:rPr>
        <w:t xml:space="preserve"> </w:t>
      </w:r>
      <w:r>
        <w:rPr>
          <w:w w:val="75"/>
          <w:rtl/>
        </w:rPr>
        <w:t>جيڪو</w:t>
      </w:r>
      <w:r>
        <w:rPr>
          <w:spacing w:val="13"/>
          <w:rtl/>
        </w:rPr>
        <w:t xml:space="preserve"> </w:t>
      </w:r>
      <w:r>
        <w:rPr>
          <w:w w:val="75"/>
          <w:rtl/>
        </w:rPr>
        <w:t>وٽامن</w:t>
      </w:r>
      <w:r>
        <w:rPr>
          <w:spacing w:val="13"/>
          <w:rtl/>
        </w:rPr>
        <w:t xml:space="preserve"> </w:t>
      </w:r>
      <w:r>
        <w:rPr>
          <w:w w:val="75"/>
          <w:rtl/>
        </w:rPr>
        <w:t>ڊي</w:t>
      </w:r>
      <w:r>
        <w:rPr>
          <w:spacing w:val="14"/>
          <w:rtl/>
        </w:rPr>
        <w:t xml:space="preserve"> </w:t>
      </w:r>
      <w:r>
        <w:rPr>
          <w:w w:val="75"/>
        </w:rPr>
        <w:t>(D)</w:t>
      </w:r>
      <w:r>
        <w:rPr>
          <w:spacing w:val="16"/>
          <w:rtl/>
        </w:rPr>
        <w:t xml:space="preserve"> </w:t>
      </w:r>
      <w:r>
        <w:rPr>
          <w:w w:val="75"/>
          <w:rtl/>
        </w:rPr>
        <w:t xml:space="preserve">۽ </w:t>
      </w:r>
      <w:r>
        <w:rPr>
          <w:w w:val="70"/>
          <w:rtl/>
        </w:rPr>
        <w:t>اِيسٽروجن</w:t>
      </w:r>
      <w:r>
        <w:rPr>
          <w:spacing w:val="-10"/>
          <w:w w:val="70"/>
          <w:rtl/>
        </w:rPr>
        <w:t xml:space="preserve"> </w:t>
      </w:r>
      <w:r>
        <w:rPr>
          <w:w w:val="70"/>
        </w:rPr>
        <w:t>(Estrogen)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متحرڪ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هڏن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برقرار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رکڻ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مددگار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ثابت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 xml:space="preserve">صورتحال </w:t>
      </w:r>
      <w:r>
        <w:rPr>
          <w:w w:val="64"/>
          <w:rtl/>
        </w:rPr>
        <w:t>جنهن</w:t>
      </w:r>
      <w:r>
        <w:rPr>
          <w:spacing w:val="18"/>
          <w:rtl/>
        </w:rPr>
        <w:t xml:space="preserve"> </w:t>
      </w:r>
      <w:r>
        <w:rPr>
          <w:w w:val="64"/>
          <w:rtl/>
        </w:rPr>
        <w:t>۾</w:t>
      </w:r>
      <w:r>
        <w:rPr>
          <w:spacing w:val="18"/>
          <w:rtl/>
        </w:rPr>
        <w:t xml:space="preserve"> </w:t>
      </w:r>
      <w:r>
        <w:rPr>
          <w:w w:val="64"/>
          <w:rtl/>
        </w:rPr>
        <w:t>خواتين</w:t>
      </w:r>
      <w:r>
        <w:rPr>
          <w:spacing w:val="18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20"/>
          <w:rtl/>
        </w:rPr>
        <w:t xml:space="preserve"> </w:t>
      </w:r>
      <w:r>
        <w:rPr>
          <w:w w:val="64"/>
          <w:rtl/>
        </w:rPr>
        <w:t>ماهواري</w:t>
      </w:r>
      <w:r>
        <w:rPr>
          <w:spacing w:val="17"/>
          <w:rtl/>
        </w:rPr>
        <w:t xml:space="preserve"> </w:t>
      </w:r>
      <w:r>
        <w:rPr>
          <w:w w:val="64"/>
          <w:rtl/>
        </w:rPr>
        <w:t>بند</w:t>
      </w:r>
      <w:r>
        <w:rPr>
          <w:spacing w:val="17"/>
          <w:rtl/>
        </w:rPr>
        <w:t xml:space="preserve"> </w:t>
      </w:r>
      <w:r>
        <w:rPr>
          <w:w w:val="64"/>
          <w:rtl/>
        </w:rPr>
        <w:t>ٿيڻ</w:t>
      </w:r>
      <w:r>
        <w:rPr>
          <w:spacing w:val="18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16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17"/>
          <w:rtl/>
        </w:rPr>
        <w:t xml:space="preserve"> </w:t>
      </w:r>
      <w:r>
        <w:rPr>
          <w:w w:val="64"/>
          <w:rtl/>
        </w:rPr>
        <w:t>ڪيتريون</w:t>
      </w:r>
      <w:r>
        <w:rPr>
          <w:spacing w:val="14"/>
          <w:rtl/>
        </w:rPr>
        <w:t xml:space="preserve"> </w:t>
      </w:r>
      <w:r>
        <w:rPr>
          <w:w w:val="64"/>
          <w:rtl/>
        </w:rPr>
        <w:t>ئي</w:t>
      </w:r>
      <w:r>
        <w:rPr>
          <w:spacing w:val="17"/>
          <w:rtl/>
        </w:rPr>
        <w:t xml:space="preserve"> </w:t>
      </w:r>
      <w:r>
        <w:rPr>
          <w:w w:val="64"/>
          <w:rtl/>
        </w:rPr>
        <w:t>طبعي</w:t>
      </w:r>
      <w:r>
        <w:rPr>
          <w:spacing w:val="20"/>
          <w:rtl/>
        </w:rPr>
        <w:t xml:space="preserve"> </w:t>
      </w:r>
      <w:r>
        <w:rPr>
          <w:w w:val="64"/>
          <w:rtl/>
        </w:rPr>
        <w:t>تبديليون</w:t>
      </w:r>
      <w:r>
        <w:rPr>
          <w:spacing w:val="18"/>
          <w:rtl/>
        </w:rPr>
        <w:t xml:space="preserve"> </w:t>
      </w:r>
      <w:r>
        <w:rPr>
          <w:w w:val="64"/>
          <w:rtl/>
        </w:rPr>
        <w:t>شروع</w:t>
      </w:r>
      <w:r>
        <w:rPr>
          <w:spacing w:val="17"/>
          <w:rtl/>
        </w:rPr>
        <w:t xml:space="preserve"> </w:t>
      </w:r>
      <w:r>
        <w:rPr>
          <w:w w:val="64"/>
          <w:rtl/>
        </w:rPr>
        <w:t>ٿي</w:t>
      </w:r>
      <w:r>
        <w:rPr>
          <w:spacing w:val="17"/>
          <w:rtl/>
        </w:rPr>
        <w:t xml:space="preserve"> </w:t>
      </w:r>
      <w:r>
        <w:rPr>
          <w:w w:val="64"/>
          <w:rtl/>
        </w:rPr>
        <w:t>وينديون</w:t>
      </w:r>
      <w:r>
        <w:rPr>
          <w:spacing w:val="16"/>
          <w:rtl/>
        </w:rPr>
        <w:t xml:space="preserve"> </w:t>
      </w:r>
      <w:r>
        <w:rPr>
          <w:w w:val="64"/>
          <w:rtl/>
        </w:rPr>
        <w:t>آهن</w:t>
      </w:r>
      <w:r>
        <w:rPr>
          <w:w w:val="64"/>
        </w:rPr>
        <w:t>.</w:t>
      </w:r>
      <w:r>
        <w:rPr>
          <w:spacing w:val="20"/>
          <w:rtl/>
        </w:rPr>
        <w:t xml:space="preserve"> </w:t>
      </w:r>
      <w:r>
        <w:rPr>
          <w:w w:val="64"/>
          <w:rtl/>
        </w:rPr>
        <w:t>۽</w:t>
      </w:r>
      <w:r>
        <w:rPr>
          <w:spacing w:val="20"/>
          <w:rtl/>
        </w:rPr>
        <w:t xml:space="preserve"> </w:t>
      </w:r>
      <w:r>
        <w:rPr>
          <w:w w:val="64"/>
          <w:rtl/>
        </w:rPr>
        <w:t>ا</w:t>
      </w:r>
      <w:r>
        <w:rPr>
          <w:spacing w:val="-41"/>
          <w:w w:val="64"/>
          <w:position w:val="1"/>
          <w:rtl/>
        </w:rPr>
        <w:t xml:space="preserve"> </w:t>
      </w:r>
      <w:r>
        <w:rPr>
          <w:w w:val="64"/>
          <w:rtl/>
        </w:rPr>
        <w:t>هي</w:t>
      </w:r>
      <w:r>
        <w:rPr>
          <w:rtl/>
        </w:rPr>
        <w:t xml:space="preserve"> </w:t>
      </w:r>
      <w:r>
        <w:rPr>
          <w:w w:val="66"/>
          <w:rtl/>
        </w:rPr>
        <w:t>صرف</w:t>
      </w:r>
      <w:r>
        <w:rPr>
          <w:spacing w:val="-2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عمر</w:t>
      </w:r>
      <w:r>
        <w:rPr>
          <w:w w:val="66"/>
        </w:rPr>
        <w:t>“</w:t>
      </w:r>
      <w:r>
        <w:rPr>
          <w:w w:val="66"/>
          <w:rtl/>
        </w:rPr>
        <w:t xml:space="preserve"> 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وڌڻ سان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واسطو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نه رکنديون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آهن،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پر جسم اندر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پڻ ڪجهه ڪيميائي تبديليون رونما ٿينديون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w w:val="66"/>
          <w:rtl/>
        </w:rPr>
        <w:t xml:space="preserve"> </w:t>
      </w:r>
      <w:r>
        <w:rPr>
          <w:w w:val="73"/>
          <w:rtl/>
        </w:rPr>
        <w:t>جن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خاص</w:t>
      </w:r>
      <w:r>
        <w:rPr>
          <w:rtl/>
        </w:rPr>
        <w:t xml:space="preserve"> </w:t>
      </w:r>
      <w:r>
        <w:rPr>
          <w:w w:val="73"/>
          <w:rtl/>
        </w:rPr>
        <w:t>طور</w:t>
      </w:r>
      <w:r>
        <w:rPr>
          <w:rtl/>
        </w:rPr>
        <w:t xml:space="preserve"> </w:t>
      </w:r>
      <w:r>
        <w:rPr>
          <w:w w:val="73"/>
          <w:rtl/>
        </w:rPr>
        <w:t>تي</w:t>
      </w:r>
      <w:r>
        <w:rPr>
          <w:rtl/>
        </w:rPr>
        <w:t xml:space="preserve"> </w:t>
      </w:r>
      <w:r>
        <w:rPr>
          <w:w w:val="73"/>
          <w:rtl/>
        </w:rPr>
        <w:t>ڪيميائي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رطوبتون</w:t>
      </w:r>
      <w:r>
        <w:rPr>
          <w:spacing w:val="-2"/>
          <w:rtl/>
        </w:rPr>
        <w:t xml:space="preserve"> </w:t>
      </w:r>
      <w:r>
        <w:rPr>
          <w:w w:val="73"/>
        </w:rPr>
        <w:t>(Hormones)</w:t>
      </w:r>
      <w:r>
        <w:rPr>
          <w:rtl/>
        </w:rPr>
        <w:t xml:space="preserve"> </w:t>
      </w:r>
      <w:r>
        <w:rPr>
          <w:w w:val="73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>وڏو</w:t>
      </w:r>
      <w:r>
        <w:rPr>
          <w:rtl/>
        </w:rPr>
        <w:t xml:space="preserve"> </w:t>
      </w:r>
      <w:r>
        <w:rPr>
          <w:w w:val="73"/>
          <w:rtl/>
        </w:rPr>
        <w:t>عمل</w:t>
      </w:r>
      <w:r>
        <w:rPr>
          <w:rtl/>
        </w:rPr>
        <w:t xml:space="preserve"> </w:t>
      </w:r>
      <w:r>
        <w:rPr>
          <w:w w:val="73"/>
          <w:rtl/>
        </w:rPr>
        <w:t>دخل</w:t>
      </w:r>
      <w:r>
        <w:rPr>
          <w:rtl/>
        </w:rPr>
        <w:t xml:space="preserve"> </w:t>
      </w:r>
      <w:r>
        <w:rPr>
          <w:w w:val="73"/>
          <w:rtl/>
        </w:rPr>
        <w:t>هوندو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ڪجهه</w:t>
      </w:r>
      <w:r>
        <w:rPr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ڪيميائي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رطوبتونگهٽ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انداز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ٿيڻ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نتيجي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هڏنجي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نشوونما</w:t>
      </w:r>
      <w:r>
        <w:rPr>
          <w:spacing w:val="-13"/>
          <w:w w:val="66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گهٽجي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وينديآهي۽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ڊگها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هڏا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خاص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 xml:space="preserve">ٽنگن، </w:t>
      </w:r>
      <w:r>
        <w:rPr>
          <w:w w:val="73"/>
          <w:rtl/>
        </w:rPr>
        <w:t>ٻانهن۽گوڏنسميتجيڪيبهآهنسيمتاثرٿيڻشروعٿيوينداآهنمنجهناندر</w:t>
      </w:r>
      <w:r>
        <w:rPr>
          <w:spacing w:val="-22"/>
          <w:w w:val="73"/>
          <w:rtl/>
        </w:rPr>
        <w:t xml:space="preserve"> </w:t>
      </w:r>
      <w:r>
        <w:rPr>
          <w:w w:val="73"/>
          <w:rtl/>
        </w:rPr>
        <w:t>موجودگودو</w:t>
      </w:r>
      <w:r>
        <w:rPr>
          <w:spacing w:val="-21"/>
          <w:w w:val="73"/>
          <w:rtl/>
        </w:rPr>
        <w:t xml:space="preserve"> </w:t>
      </w:r>
      <w:r>
        <w:rPr>
          <w:w w:val="73"/>
        </w:rPr>
        <w:t>(Bone-Morrow)</w:t>
      </w:r>
      <w:r>
        <w:rPr>
          <w:spacing w:val="80"/>
          <w:w w:val="150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پيداواري صلاحيت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محروم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ويندو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نوان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جزا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متاثر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خدشو</w:t>
      </w:r>
      <w:r>
        <w:rPr>
          <w:rtl/>
        </w:rPr>
        <w:t xml:space="preserve"> </w:t>
      </w:r>
      <w:r>
        <w:rPr>
          <w:w w:val="70"/>
          <w:rtl/>
        </w:rPr>
        <w:t>وڌي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صورتحال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سائنسي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لفظن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هڏن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نرم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ٿيڻ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ڀ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رڻ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چئي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سگهون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</w:rPr>
        <w:t>of</w:t>
      </w:r>
      <w:r>
        <w:rPr>
          <w:spacing w:val="-4"/>
          <w:w w:val="70"/>
          <w:rtl/>
        </w:rPr>
        <w:t xml:space="preserve"> </w:t>
      </w:r>
      <w:r>
        <w:rPr>
          <w:w w:val="70"/>
        </w:rPr>
        <w:t>Softening</w:t>
      </w:r>
      <w:r>
        <w:rPr>
          <w:w w:val="70"/>
          <w:rtl/>
        </w:rPr>
        <w:t xml:space="preserve"> </w:t>
      </w:r>
      <w:r>
        <w:rPr>
          <w:w w:val="70"/>
        </w:rPr>
        <w:t>(bone)</w:t>
      </w:r>
      <w:r>
        <w:rPr>
          <w:w w:val="70"/>
          <w:rtl/>
        </w:rPr>
        <w:t>تحقيقيتجربن۽مشاهدنمانمعلومٿيوآهيتهاهڙيصورتحالجن۾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خواتينماهواريبندٿيڻکان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صورتحاليعني</w:t>
      </w:r>
      <w:r>
        <w:rPr>
          <w:spacing w:val="9"/>
          <w:rtl/>
        </w:rPr>
        <w:t xml:space="preserve"> </w:t>
      </w:r>
      <w:r>
        <w:rPr>
          <w:w w:val="74"/>
        </w:rPr>
        <w:t>(Post-menopausal-situation)</w:t>
      </w:r>
      <w:r>
        <w:rPr>
          <w:w w:val="74"/>
          <w:rtl/>
        </w:rPr>
        <w:t>کيمنهنڏيئيرهيونهونديونآهن،</w:t>
      </w:r>
      <w:r>
        <w:rPr>
          <w:spacing w:val="32"/>
          <w:rtl/>
        </w:rPr>
        <w:t xml:space="preserve"> </w:t>
      </w:r>
      <w:r>
        <w:rPr>
          <w:w w:val="74"/>
          <w:rtl/>
        </w:rPr>
        <w:t>انهنمنجهه</w:t>
      </w:r>
      <w:r>
        <w:rPr>
          <w:spacing w:val="24"/>
          <w:rtl/>
        </w:rPr>
        <w:t xml:space="preserve"> </w:t>
      </w:r>
      <w:r>
        <w:rPr>
          <w:w w:val="74"/>
          <w:rtl/>
        </w:rPr>
        <w:t>معدنيبورون</w:t>
      </w:r>
    </w:p>
    <w:p w14:paraId="0D36D3E3">
      <w:pPr>
        <w:pStyle w:val="13"/>
        <w:bidi/>
        <w:spacing w:line="312" w:lineRule="exact"/>
        <w:ind w:left="145" w:right="0" w:firstLine="0"/>
        <w:jc w:val="left"/>
      </w:pPr>
      <w:r>
        <w:rPr>
          <w:w w:val="74"/>
        </w:rPr>
        <w:t>Mineral)</w:t>
      </w:r>
      <w:r>
        <w:rPr>
          <w:spacing w:val="35"/>
          <w:rtl/>
        </w:rPr>
        <w:t xml:space="preserve"> </w:t>
      </w:r>
      <w:r>
        <w:rPr>
          <w:w w:val="74"/>
        </w:rPr>
        <w:t>(Boron</w:t>
      </w:r>
      <w:r>
        <w:rPr>
          <w:spacing w:val="36"/>
          <w:rtl/>
        </w:rPr>
        <w:t xml:space="preserve"> </w:t>
      </w:r>
      <w:r>
        <w:rPr>
          <w:w w:val="74"/>
          <w:rtl/>
        </w:rPr>
        <w:t>اوسِٽوپوروسسز</w:t>
      </w:r>
      <w:r>
        <w:rPr>
          <w:spacing w:val="29"/>
          <w:rtl/>
        </w:rPr>
        <w:t xml:space="preserve"> </w:t>
      </w:r>
      <w:r>
        <w:rPr>
          <w:w w:val="74"/>
        </w:rPr>
        <w:t>(Osteoporosis)</w:t>
      </w:r>
      <w:r>
        <w:rPr>
          <w:spacing w:val="33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33"/>
          <w:rtl/>
        </w:rPr>
        <w:t xml:space="preserve"> </w:t>
      </w:r>
      <w:r>
        <w:rPr>
          <w:w w:val="74"/>
          <w:rtl/>
        </w:rPr>
        <w:t>دفاعي</w:t>
      </w:r>
      <w:r>
        <w:rPr>
          <w:spacing w:val="36"/>
          <w:rtl/>
        </w:rPr>
        <w:t xml:space="preserve"> </w:t>
      </w:r>
      <w:r>
        <w:rPr>
          <w:w w:val="74"/>
          <w:rtl/>
        </w:rPr>
        <w:t>انداز</w:t>
      </w:r>
      <w:r>
        <w:rPr>
          <w:spacing w:val="35"/>
          <w:rtl/>
        </w:rPr>
        <w:t xml:space="preserve"> </w:t>
      </w:r>
      <w:r>
        <w:rPr>
          <w:w w:val="74"/>
          <w:rtl/>
        </w:rPr>
        <w:t>۾</w:t>
      </w:r>
      <w:r>
        <w:rPr>
          <w:spacing w:val="31"/>
          <w:rtl/>
        </w:rPr>
        <w:t xml:space="preserve"> </w:t>
      </w:r>
      <w:r>
        <w:rPr>
          <w:w w:val="74"/>
          <w:rtl/>
        </w:rPr>
        <w:t>سهارو</w:t>
      </w:r>
      <w:r>
        <w:rPr>
          <w:spacing w:val="34"/>
          <w:rtl/>
        </w:rPr>
        <w:t xml:space="preserve"> </w:t>
      </w:r>
      <w:r>
        <w:rPr>
          <w:w w:val="74"/>
          <w:rtl/>
        </w:rPr>
        <w:t>ڏيندا</w:t>
      </w:r>
      <w:r>
        <w:rPr>
          <w:spacing w:val="34"/>
          <w:rtl/>
        </w:rPr>
        <w:t xml:space="preserve"> </w:t>
      </w:r>
      <w:r>
        <w:rPr>
          <w:w w:val="74"/>
          <w:rtl/>
        </w:rPr>
        <w:t>آهن</w:t>
      </w:r>
      <w:r>
        <w:rPr>
          <w:spacing w:val="36"/>
          <w:rtl/>
        </w:rPr>
        <w:t xml:space="preserve"> </w:t>
      </w:r>
      <w:r>
        <w:rPr>
          <w:w w:val="74"/>
          <w:rtl/>
        </w:rPr>
        <w:t>۽</w:t>
      </w:r>
      <w:r>
        <w:rPr>
          <w:spacing w:val="31"/>
          <w:rtl/>
        </w:rPr>
        <w:t xml:space="preserve"> </w:t>
      </w:r>
      <w:r>
        <w:rPr>
          <w:w w:val="74"/>
          <w:rtl/>
        </w:rPr>
        <w:t>ايسٽروجن</w:t>
      </w:r>
    </w:p>
    <w:p w14:paraId="1A6C09FB">
      <w:pPr>
        <w:pStyle w:val="13"/>
        <w:bidi/>
        <w:spacing w:before="37" w:line="268" w:lineRule="auto"/>
        <w:ind w:left="150" w:right="312" w:hanging="2"/>
        <w:jc w:val="left"/>
      </w:pPr>
      <w:r>
        <w:rPr>
          <w:w w:val="72"/>
        </w:rPr>
        <w:t>(Estrogen)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وارين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صلاحيتنکيبرقراررکنديمثبتطريقي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سانڄڻ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تهايسٽروجن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ٿراپي</w:t>
      </w:r>
      <w:r>
        <w:rPr>
          <w:spacing w:val="-9"/>
          <w:w w:val="72"/>
          <w:rtl/>
        </w:rPr>
        <w:t xml:space="preserve"> </w:t>
      </w:r>
      <w:r>
        <w:rPr>
          <w:w w:val="72"/>
        </w:rPr>
        <w:t>Therapy)</w:t>
      </w:r>
      <w:r>
        <w:rPr>
          <w:spacing w:val="-11"/>
          <w:w w:val="72"/>
          <w:rtl/>
        </w:rPr>
        <w:t xml:space="preserve"> </w:t>
      </w:r>
      <w:r>
        <w:rPr>
          <w:w w:val="72"/>
        </w:rPr>
        <w:t>(Estrogen</w:t>
      </w:r>
      <w:r>
        <w:rPr>
          <w:w w:val="72"/>
          <w:rtl/>
        </w:rPr>
        <w:t xml:space="preserve"> </w:t>
      </w:r>
      <w:r>
        <w:rPr>
          <w:w w:val="67"/>
          <w:rtl/>
        </w:rPr>
        <w:t>وانگر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خواتينجي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اندرونيڪيميائي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تبديلينتي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ڪنٽرول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وٺندا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بورون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معدنياتخواتين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ڄڻ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 xml:space="preserve">هڪ </w:t>
      </w:r>
      <w:r>
        <w:rPr>
          <w:w w:val="71"/>
          <w:rtl/>
        </w:rPr>
        <w:t>طِبّينسخيتيمشتملٽانڪ</w:t>
      </w:r>
      <w:r>
        <w:rPr>
          <w:spacing w:val="-24"/>
          <w:w w:val="71"/>
          <w:rtl/>
        </w:rPr>
        <w:t xml:space="preserve"> </w:t>
      </w:r>
      <w:r>
        <w:rPr>
          <w:w w:val="71"/>
        </w:rPr>
        <w:t>(Tonic)</w:t>
      </w:r>
      <w:r>
        <w:rPr>
          <w:w w:val="71"/>
          <w:rtl/>
        </w:rPr>
        <w:t>جوڪمسرانجامڏينداآهن</w:t>
      </w:r>
      <w:r>
        <w:rPr>
          <w:w w:val="71"/>
        </w:rPr>
        <w:t>.</w:t>
      </w:r>
      <w:r>
        <w:rPr>
          <w:w w:val="71"/>
          <w:rtl/>
        </w:rPr>
        <w:t>جيڪيقدرتيطورتياللهتعالٰيپنهنجيڪرم</w:t>
      </w:r>
      <w:r>
        <w:rPr>
          <w:spacing w:val="40"/>
          <w:rtl/>
        </w:rPr>
        <w:t xml:space="preserve"> </w:t>
      </w:r>
      <w:r>
        <w:rPr>
          <w:w w:val="71"/>
          <w:rtl/>
        </w:rPr>
        <w:t>۽ فضل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ساناسان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لاءِ تازي انگور 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سڪلخشڪ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نقهجي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صورت 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عطا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ڪيا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40"/>
          <w:rtl/>
        </w:rPr>
        <w:t xml:space="preserve"> </w:t>
      </w:r>
    </w:p>
    <w:p w14:paraId="018E1D23">
      <w:pPr>
        <w:pStyle w:val="13"/>
        <w:spacing w:before="9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227330</wp:posOffset>
                </wp:positionV>
                <wp:extent cx="5772785" cy="55245"/>
                <wp:effectExtent l="0" t="0" r="0" b="0"/>
                <wp:wrapTopAndBottom/>
                <wp:docPr id="183" name="Graphic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3" o:spid="_x0000_s1026" o:spt="100" style="position:absolute;left:0pt;margin-left:70.55pt;margin-top:17.9pt;height:4.35pt;width:454.55pt;mso-position-horizontal-relative:page;mso-wrap-distance-bottom:0pt;mso-wrap-distance-top:0pt;z-index:-251596800;mso-width-relative:page;mso-height-relative:page;" fillcolor="#612322" filled="t" stroked="f" coordsize="5772785,55244" o:gfxdata="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RZiTT2gAAAAoBAAAPAAAAAAAA&#10;AAEAIAAAACIAAABkcnMvZG93bnJldi54bWxQSwECFAAUAAAACACHTuJAuU9KP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A4A650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C0AF3B0">
      <w:pPr>
        <w:pStyle w:val="13"/>
        <w:spacing w:before="9"/>
        <w:rPr>
          <w:sz w:val="3"/>
        </w:rPr>
      </w:pPr>
    </w:p>
    <w:p w14:paraId="3258C72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KmaI5aR&#10;AgAAIwcAAA4AAAAAAAAAAQAgAAAAJAEAAGRycy9lMm9Eb2MueG1sUEsFBgAAAAAGAAYAWQEAACcG&#10;AAAAAA==&#10;">
                <o:lock v:ext="edit" aspectratio="f"/>
                <v:shape id="Graphic 185" o:spid="_x0000_s1026" o:spt="100" style="position:absolute;left:0;top:0;height:40005;width:5737860;" fillcolor="#000000" filled="t" stroked="f" coordsize="5737860,40005" o:gfxdata="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rEUa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0ACDA73">
      <w:pPr>
        <w:pStyle w:val="13"/>
        <w:spacing w:before="427"/>
        <w:rPr>
          <w:sz w:val="40"/>
        </w:rPr>
      </w:pPr>
    </w:p>
    <w:p w14:paraId="12280A1E">
      <w:pPr>
        <w:bidi/>
        <w:spacing w:before="0"/>
        <w:ind w:left="160" w:right="0" w:firstLine="0"/>
        <w:jc w:val="left"/>
        <w:rPr>
          <w:sz w:val="40"/>
          <w:szCs w:val="40"/>
        </w:rPr>
      </w:pPr>
      <w:r>
        <w:rPr>
          <w:w w:val="59"/>
          <w:sz w:val="40"/>
          <w:szCs w:val="40"/>
          <w:rtl/>
        </w:rPr>
        <w:t>اينٽي</w:t>
      </w:r>
      <w:r>
        <w:rPr>
          <w:spacing w:val="-3"/>
          <w:sz w:val="40"/>
          <w:szCs w:val="40"/>
          <w:rtl/>
        </w:rPr>
        <w:t xml:space="preserve"> </w:t>
      </w:r>
      <w:r>
        <w:rPr>
          <w:w w:val="59"/>
          <w:sz w:val="40"/>
          <w:szCs w:val="40"/>
          <w:rtl/>
        </w:rPr>
        <w:t>آڪسيڊنٽ</w:t>
      </w:r>
      <w:r>
        <w:rPr>
          <w:spacing w:val="-2"/>
          <w:sz w:val="40"/>
          <w:szCs w:val="40"/>
          <w:rtl/>
        </w:rPr>
        <w:t xml:space="preserve"> </w:t>
      </w:r>
      <w:r>
        <w:rPr>
          <w:w w:val="59"/>
          <w:sz w:val="40"/>
          <w:szCs w:val="40"/>
          <w:rtl/>
        </w:rPr>
        <w:t>پروٽيڪشن</w:t>
      </w:r>
      <w:r>
        <w:rPr>
          <w:spacing w:val="-2"/>
          <w:sz w:val="40"/>
          <w:szCs w:val="40"/>
          <w:rtl/>
        </w:rPr>
        <w:t xml:space="preserve"> </w:t>
      </w:r>
      <w:r>
        <w:rPr>
          <w:w w:val="59"/>
          <w:sz w:val="40"/>
          <w:szCs w:val="40"/>
          <w:rtl/>
        </w:rPr>
        <w:t>فرام</w:t>
      </w:r>
      <w:r>
        <w:rPr>
          <w:spacing w:val="-3"/>
          <w:sz w:val="40"/>
          <w:szCs w:val="40"/>
          <w:rtl/>
        </w:rPr>
        <w:t xml:space="preserve"> </w:t>
      </w:r>
      <w:r>
        <w:rPr>
          <w:w w:val="59"/>
          <w:sz w:val="40"/>
          <w:szCs w:val="40"/>
          <w:rtl/>
        </w:rPr>
        <w:t>فينولس</w:t>
      </w:r>
      <w:r>
        <w:rPr>
          <w:w w:val="59"/>
          <w:sz w:val="40"/>
          <w:szCs w:val="40"/>
        </w:rPr>
        <w:t>:</w:t>
      </w:r>
    </w:p>
    <w:p w14:paraId="38B0AD3A">
      <w:pPr>
        <w:spacing w:before="47"/>
        <w:ind w:left="307" w:right="0" w:firstLine="0"/>
        <w:jc w:val="left"/>
        <w:rPr>
          <w:rFonts w:ascii="Times New Roman"/>
          <w:sz w:val="34"/>
        </w:rPr>
      </w:pPr>
      <w:r>
        <w:rPr>
          <w:rFonts w:ascii="Times New Roman"/>
          <w:sz w:val="34"/>
        </w:rPr>
        <w:t>(Antioxidant</w:t>
      </w:r>
      <w:r>
        <w:rPr>
          <w:rFonts w:ascii="Times New Roman"/>
          <w:spacing w:val="-7"/>
          <w:sz w:val="34"/>
        </w:rPr>
        <w:t xml:space="preserve"> </w:t>
      </w:r>
      <w:r>
        <w:rPr>
          <w:rFonts w:ascii="Times New Roman"/>
          <w:sz w:val="34"/>
        </w:rPr>
        <w:t>Protection</w:t>
      </w:r>
      <w:r>
        <w:rPr>
          <w:rFonts w:ascii="Times New Roman"/>
          <w:spacing w:val="-8"/>
          <w:sz w:val="34"/>
        </w:rPr>
        <w:t xml:space="preserve"> </w:t>
      </w:r>
      <w:r>
        <w:rPr>
          <w:rFonts w:ascii="Times New Roman"/>
          <w:sz w:val="34"/>
        </w:rPr>
        <w:t>from</w:t>
      </w:r>
      <w:r>
        <w:rPr>
          <w:rFonts w:ascii="Times New Roman"/>
          <w:spacing w:val="-10"/>
          <w:sz w:val="34"/>
        </w:rPr>
        <w:t xml:space="preserve"> </w:t>
      </w:r>
      <w:r>
        <w:rPr>
          <w:rFonts w:ascii="Times New Roman"/>
          <w:spacing w:val="-2"/>
          <w:sz w:val="34"/>
        </w:rPr>
        <w:t>Phenols)</w:t>
      </w:r>
    </w:p>
    <w:p w14:paraId="50444EDC">
      <w:pPr>
        <w:pStyle w:val="13"/>
        <w:bidi/>
        <w:spacing w:before="19" w:line="268" w:lineRule="auto"/>
        <w:ind w:left="149" w:right="311" w:firstLine="451"/>
        <w:jc w:val="left"/>
      </w:pPr>
      <w:r>
        <w:rPr>
          <w:w w:val="79"/>
          <w:rtl/>
        </w:rPr>
        <w:t>هن</w:t>
      </w:r>
      <w:r>
        <w:rPr>
          <w:spacing w:val="22"/>
          <w:rtl/>
        </w:rPr>
        <w:t xml:space="preserve"> </w:t>
      </w:r>
      <w:r>
        <w:rPr>
          <w:w w:val="79"/>
          <w:rtl/>
        </w:rPr>
        <w:t>خاص</w:t>
      </w:r>
      <w:r>
        <w:rPr>
          <w:spacing w:val="20"/>
          <w:rtl/>
        </w:rPr>
        <w:t xml:space="preserve"> </w:t>
      </w:r>
      <w:r>
        <w:rPr>
          <w:w w:val="79"/>
          <w:rtl/>
        </w:rPr>
        <w:t>ميوي</w:t>
      </w:r>
      <w:r>
        <w:rPr>
          <w:spacing w:val="27"/>
          <w:rtl/>
        </w:rPr>
        <w:t xml:space="preserve"> </w:t>
      </w:r>
      <w:r>
        <w:rPr>
          <w:w w:val="79"/>
          <w:rtl/>
        </w:rPr>
        <w:t>۾</w:t>
      </w:r>
      <w:r>
        <w:rPr>
          <w:spacing w:val="20"/>
          <w:rtl/>
        </w:rPr>
        <w:t xml:space="preserve"> </w:t>
      </w:r>
      <w:r>
        <w:rPr>
          <w:w w:val="79"/>
          <w:rtl/>
        </w:rPr>
        <w:t>موجود</w:t>
      </w:r>
      <w:r>
        <w:rPr>
          <w:spacing w:val="25"/>
          <w:rtl/>
        </w:rPr>
        <w:t xml:space="preserve"> </w:t>
      </w:r>
      <w:r>
        <w:rPr>
          <w:w w:val="79"/>
          <w:rtl/>
        </w:rPr>
        <w:t>هيءَ</w:t>
      </w:r>
      <w:r>
        <w:rPr>
          <w:spacing w:val="15"/>
          <w:rtl/>
        </w:rPr>
        <w:t xml:space="preserve"> </w:t>
      </w:r>
      <w:r>
        <w:rPr>
          <w:w w:val="79"/>
          <w:rtl/>
        </w:rPr>
        <w:t>ٻي</w:t>
      </w:r>
      <w:r>
        <w:rPr>
          <w:spacing w:val="22"/>
          <w:rtl/>
        </w:rPr>
        <w:t xml:space="preserve"> </w:t>
      </w:r>
      <w:r>
        <w:rPr>
          <w:w w:val="79"/>
          <w:rtl/>
        </w:rPr>
        <w:t>خاصيت</w:t>
      </w:r>
      <w:r>
        <w:rPr>
          <w:spacing w:val="25"/>
          <w:rtl/>
        </w:rPr>
        <w:t xml:space="preserve"> </w:t>
      </w:r>
      <w:r>
        <w:rPr>
          <w:w w:val="79"/>
          <w:rtl/>
        </w:rPr>
        <w:t>آهي</w:t>
      </w:r>
      <w:r>
        <w:rPr>
          <w:w w:val="79"/>
        </w:rPr>
        <w:t>.</w:t>
      </w:r>
      <w:r>
        <w:rPr>
          <w:spacing w:val="25"/>
          <w:rtl/>
        </w:rPr>
        <w:t xml:space="preserve"> </w:t>
      </w:r>
      <w:r>
        <w:rPr>
          <w:w w:val="79"/>
          <w:rtl/>
        </w:rPr>
        <w:t>هن</w:t>
      </w:r>
      <w:r>
        <w:rPr>
          <w:spacing w:val="22"/>
          <w:rtl/>
        </w:rPr>
        <w:t xml:space="preserve"> </w:t>
      </w:r>
      <w:r>
        <w:rPr>
          <w:w w:val="79"/>
          <w:rtl/>
        </w:rPr>
        <w:t>خاص</w:t>
      </w:r>
      <w:r>
        <w:rPr>
          <w:spacing w:val="22"/>
          <w:rtl/>
        </w:rPr>
        <w:t xml:space="preserve"> </w:t>
      </w:r>
      <w:r>
        <w:rPr>
          <w:w w:val="79"/>
          <w:rtl/>
        </w:rPr>
        <w:t>قسم</w:t>
      </w:r>
      <w:r>
        <w:rPr>
          <w:spacing w:val="22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20"/>
          <w:rtl/>
        </w:rPr>
        <w:t xml:space="preserve"> </w:t>
      </w:r>
      <w:r>
        <w:rPr>
          <w:w w:val="79"/>
          <w:rtl/>
        </w:rPr>
        <w:t>مرڪب</w:t>
      </w:r>
      <w:r>
        <w:rPr>
          <w:spacing w:val="24"/>
          <w:rtl/>
        </w:rPr>
        <w:t xml:space="preserve"> </w:t>
      </w:r>
      <w:r>
        <w:rPr>
          <w:w w:val="79"/>
          <w:rtl/>
        </w:rPr>
        <w:t>فينول</w:t>
      </w:r>
      <w:r>
        <w:rPr>
          <w:spacing w:val="31"/>
          <w:rtl/>
        </w:rPr>
        <w:t xml:space="preserve"> </w:t>
      </w:r>
      <w:r>
        <w:rPr>
          <w:w w:val="79"/>
        </w:rPr>
        <w:t>Phenol</w:t>
      </w:r>
      <w:r>
        <w:rPr>
          <w:spacing w:val="24"/>
          <w:rtl/>
        </w:rPr>
        <w:t xml:space="preserve"> </w:t>
      </w:r>
      <w:r>
        <w:rPr>
          <w:w w:val="79"/>
          <w:rtl/>
        </w:rPr>
        <w:t xml:space="preserve">جي </w:t>
      </w:r>
      <w:r>
        <w:rPr>
          <w:w w:val="72"/>
          <w:rtl/>
        </w:rPr>
        <w:t>موجودگيءَ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سببان،</w:t>
      </w:r>
      <w:r>
        <w:rPr>
          <w:spacing w:val="-8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جسم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اندر،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بدقسمتيءَ</w:t>
      </w:r>
      <w:r>
        <w:rPr>
          <w:spacing w:val="-1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ڪڏهن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خلين منجهه آڪسيجن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اهڙو</w:t>
      </w:r>
      <w:r>
        <w:rPr>
          <w:rtl/>
        </w:rPr>
        <w:t xml:space="preserve"> </w:t>
      </w:r>
      <w:r>
        <w:rPr>
          <w:w w:val="73"/>
          <w:rtl/>
        </w:rPr>
        <w:t>معاملو</w:t>
      </w:r>
      <w:r>
        <w:rPr>
          <w:spacing w:val="-3"/>
          <w:rtl/>
        </w:rPr>
        <w:t xml:space="preserve"> </w:t>
      </w:r>
      <w:r>
        <w:rPr>
          <w:w w:val="73"/>
          <w:rtl/>
        </w:rPr>
        <w:t>جيڪو</w:t>
      </w:r>
      <w:r>
        <w:rPr>
          <w:rtl/>
        </w:rPr>
        <w:t xml:space="preserve"> </w:t>
      </w:r>
      <w:r>
        <w:rPr>
          <w:w w:val="73"/>
          <w:rtl/>
        </w:rPr>
        <w:t>ڪنهن</w:t>
      </w:r>
      <w:r>
        <w:rPr>
          <w:rtl/>
        </w:rPr>
        <w:t xml:space="preserve"> </w:t>
      </w:r>
      <w:r>
        <w:rPr>
          <w:w w:val="73"/>
          <w:rtl/>
        </w:rPr>
        <w:t>ڪيميائي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ردِ</w:t>
      </w:r>
      <w:r>
        <w:rPr>
          <w:rtl/>
        </w:rPr>
        <w:t xml:space="preserve"> </w:t>
      </w:r>
      <w:r>
        <w:rPr>
          <w:w w:val="73"/>
          <w:rtl/>
        </w:rPr>
        <w:t>عمل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صورت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rtl/>
        </w:rPr>
        <w:t xml:space="preserve"> </w:t>
      </w:r>
      <w:r>
        <w:rPr>
          <w:w w:val="73"/>
          <w:rtl/>
        </w:rPr>
        <w:t>پيدا</w:t>
      </w:r>
      <w:r>
        <w:rPr>
          <w:spacing w:val="-5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پوي</w:t>
      </w:r>
      <w:r>
        <w:rPr>
          <w:w w:val="73"/>
        </w:rPr>
        <w:t>.</w:t>
      </w:r>
      <w:r>
        <w:rPr>
          <w:w w:val="73"/>
          <w:rtl/>
        </w:rPr>
        <w:t>تنهن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بچاءُ</w:t>
      </w:r>
      <w:r>
        <w:rPr>
          <w:spacing w:val="-4"/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-2"/>
          <w:rtl/>
        </w:rPr>
        <w:t xml:space="preserve"> </w:t>
      </w:r>
      <w:r>
        <w:rPr>
          <w:w w:val="73"/>
          <w:rtl/>
        </w:rPr>
        <w:t>دفاع</w:t>
      </w:r>
      <w:r>
        <w:rPr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جي </w:t>
      </w:r>
      <w:r>
        <w:rPr>
          <w:w w:val="67"/>
          <w:rtl/>
        </w:rPr>
        <w:t>اهليت پيدا ڪرڻ</w:t>
      </w:r>
      <w:r>
        <w:rPr>
          <w:w w:val="67"/>
        </w:rPr>
        <w:t>).(</w:t>
      </w:r>
      <w:r>
        <w:rPr>
          <w:w w:val="67"/>
          <w:rtl/>
        </w:rPr>
        <w:t>انسانيگهرڙن</w:t>
      </w:r>
      <w:r>
        <w:rPr>
          <w:w w:val="67"/>
        </w:rPr>
        <w:t>(</w:t>
      </w:r>
      <w:r>
        <w:rPr>
          <w:w w:val="67"/>
          <w:rtl/>
        </w:rPr>
        <w:t>خلينجيڀڃڊاههکيمؤثرطريقيسانروڪيسگهجيٿو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اللهتعالٰيڪيتريون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ڀاڄيون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 ميوا پيدا ڪيا آهن،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8"/>
          <w:rtl/>
        </w:rPr>
        <w:t xml:space="preserve">قدرتي طور تي فينول </w:t>
      </w:r>
      <w:r>
        <w:rPr>
          <w:w w:val="68"/>
        </w:rPr>
        <w:t>(Phenol)</w:t>
      </w:r>
      <w:r>
        <w:rPr>
          <w:spacing w:val="-8"/>
          <w:rtl/>
        </w:rPr>
        <w:t xml:space="preserve"> </w:t>
      </w:r>
      <w:r>
        <w:rPr>
          <w:w w:val="68"/>
          <w:rtl/>
        </w:rPr>
        <w:t>ڀرپور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انداز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۾ موجود آهي،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مثال طور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پريونس ۽ ايپريڪوٽس </w:t>
      </w:r>
      <w:r>
        <w:rPr>
          <w:w w:val="69"/>
        </w:rPr>
        <w:t>Apricots)</w:t>
      </w:r>
      <w:r>
        <w:rPr>
          <w:w w:val="69"/>
          <w:rtl/>
        </w:rPr>
        <w:t xml:space="preserve"> </w:t>
      </w:r>
      <w:r>
        <w:rPr>
          <w:w w:val="69"/>
        </w:rPr>
        <w:t>and</w:t>
      </w:r>
      <w:r>
        <w:rPr>
          <w:w w:val="69"/>
          <w:rtl/>
        </w:rPr>
        <w:t xml:space="preserve"> </w:t>
      </w:r>
      <w:r>
        <w:rPr>
          <w:w w:val="69"/>
        </w:rPr>
        <w:t>(Prunes</w:t>
      </w:r>
      <w:r>
        <w:rPr>
          <w:w w:val="69"/>
          <w:rtl/>
        </w:rPr>
        <w:t>، پر پوءِ منقهّ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 سڀني کان وڌيڪ سرسي حاصل ڪري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ورتي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۽ پهرين نمبر تي آهي</w:t>
      </w:r>
      <w:r>
        <w:rPr>
          <w:w w:val="72"/>
        </w:rPr>
        <w:t>.</w:t>
      </w:r>
      <w:r>
        <w:rPr>
          <w:w w:val="72"/>
          <w:rtl/>
        </w:rPr>
        <w:t xml:space="preserve"> اينٽي آڪيسڊنٽ </w:t>
      </w:r>
      <w:r>
        <w:rPr>
          <w:w w:val="72"/>
        </w:rPr>
        <w:t>Activity)</w:t>
      </w:r>
      <w:r>
        <w:rPr>
          <w:w w:val="72"/>
          <w:rtl/>
        </w:rPr>
        <w:t xml:space="preserve"> </w:t>
      </w:r>
      <w:r>
        <w:rPr>
          <w:w w:val="72"/>
        </w:rPr>
        <w:t>Oxidant</w:t>
      </w:r>
      <w:r>
        <w:rPr>
          <w:w w:val="72"/>
          <w:rtl/>
        </w:rPr>
        <w:t xml:space="preserve"> </w:t>
      </w:r>
      <w:r>
        <w:rPr>
          <w:w w:val="72"/>
        </w:rPr>
        <w:t>(Anti</w:t>
      </w:r>
      <w:r>
        <w:rPr>
          <w:spacing w:val="-7"/>
          <w:rtl/>
        </w:rPr>
        <w:t xml:space="preserve"> </w:t>
      </w:r>
      <w:r>
        <w:rPr>
          <w:w w:val="72"/>
          <w:rtl/>
        </w:rPr>
        <w:t>کي روڪڻ لاءِ فينول بيحد ضروري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هوندا</w:t>
      </w:r>
      <w:r>
        <w:rPr>
          <w:spacing w:val="12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23"/>
          <w:rtl/>
        </w:rPr>
        <w:t xml:space="preserve"> </w:t>
      </w:r>
      <w:r>
        <w:rPr>
          <w:w w:val="70"/>
          <w:rtl/>
        </w:rPr>
        <w:t>فينول</w:t>
      </w:r>
      <w:r>
        <w:rPr>
          <w:spacing w:val="24"/>
          <w:rtl/>
        </w:rPr>
        <w:t xml:space="preserve"> </w:t>
      </w:r>
      <w:r>
        <w:rPr>
          <w:w w:val="70"/>
          <w:rtl/>
        </w:rPr>
        <w:t>مرڪب</w:t>
      </w:r>
      <w:r>
        <w:rPr>
          <w:spacing w:val="26"/>
          <w:rtl/>
        </w:rPr>
        <w:t xml:space="preserve"> </w:t>
      </w:r>
      <w:r>
        <w:rPr>
          <w:w w:val="70"/>
          <w:rtl/>
        </w:rPr>
        <w:t>اندر</w:t>
      </w:r>
      <w:r>
        <w:rPr>
          <w:spacing w:val="23"/>
          <w:rtl/>
        </w:rPr>
        <w:t xml:space="preserve"> </w:t>
      </w:r>
      <w:r>
        <w:rPr>
          <w:w w:val="70"/>
          <w:rtl/>
        </w:rPr>
        <w:t>ٻيا</w:t>
      </w:r>
      <w:r>
        <w:rPr>
          <w:spacing w:val="24"/>
          <w:rtl/>
        </w:rPr>
        <w:t xml:space="preserve"> </w:t>
      </w:r>
      <w:r>
        <w:rPr>
          <w:w w:val="70"/>
          <w:rtl/>
        </w:rPr>
        <w:t>مرڪب</w:t>
      </w:r>
      <w:r>
        <w:rPr>
          <w:spacing w:val="26"/>
          <w:rtl/>
        </w:rPr>
        <w:t xml:space="preserve"> </w:t>
      </w:r>
      <w:r>
        <w:rPr>
          <w:w w:val="70"/>
          <w:rtl/>
        </w:rPr>
        <w:t>جهڙوڪ</w:t>
      </w:r>
      <w:r>
        <w:rPr>
          <w:spacing w:val="25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هائيڊروآڪيسنامڪس</w:t>
      </w:r>
      <w:r>
        <w:rPr>
          <w:spacing w:val="25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ڪاٽيرڪ</w:t>
      </w:r>
      <w:r>
        <w:rPr>
          <w:spacing w:val="27"/>
          <w:rtl/>
        </w:rPr>
        <w:t xml:space="preserve"> </w:t>
      </w:r>
      <w:r>
        <w:rPr>
          <w:w w:val="70"/>
          <w:rtl/>
        </w:rPr>
        <w:t>۽</w:t>
      </w:r>
      <w:r>
        <w:rPr>
          <w:spacing w:val="26"/>
          <w:rtl/>
        </w:rPr>
        <w:t xml:space="preserve"> </w:t>
      </w:r>
      <w:r>
        <w:rPr>
          <w:w w:val="70"/>
          <w:rtl/>
        </w:rPr>
        <w:t>قواٽيرڪ</w:t>
      </w:r>
      <w:r>
        <w:rPr>
          <w:spacing w:val="26"/>
          <w:rtl/>
        </w:rPr>
        <w:t xml:space="preserve"> </w:t>
      </w:r>
      <w:r>
        <w:rPr>
          <w:w w:val="70"/>
          <w:rtl/>
        </w:rPr>
        <w:t>اِئسڊ</w:t>
      </w:r>
      <w:r>
        <w:rPr>
          <w:w w:val="70"/>
        </w:rPr>
        <w:t>(</w:t>
      </w:r>
      <w:r>
        <w:rPr>
          <w:w w:val="70"/>
          <w:rtl/>
        </w:rPr>
        <w:t xml:space="preserve"> </w:t>
      </w:r>
      <w:r>
        <w:rPr>
          <w:w w:val="68"/>
          <w:rtl/>
        </w:rPr>
        <w:t>پروسائيناڊنس، ۽ فليون</w:t>
      </w:r>
      <w:r>
        <w:rPr>
          <w:spacing w:val="-6"/>
          <w:w w:val="68"/>
          <w:rtl/>
        </w:rPr>
        <w:t xml:space="preserve"> </w:t>
      </w:r>
      <w:r>
        <w:rPr>
          <w:w w:val="68"/>
        </w:rPr>
        <w:t>(ols-3</w:t>
      </w:r>
      <w:r>
        <w:rPr>
          <w:w w:val="68"/>
          <w:rtl/>
        </w:rPr>
        <w:t xml:space="preserve"> جسماني جيوگهرڙن </w:t>
      </w:r>
      <w:r>
        <w:rPr>
          <w:w w:val="68"/>
        </w:rPr>
        <w:t>)</w:t>
      </w:r>
      <w:r>
        <w:rPr>
          <w:w w:val="68"/>
          <w:rtl/>
        </w:rPr>
        <w:t>خلين</w:t>
      </w:r>
      <w:r>
        <w:rPr>
          <w:w w:val="68"/>
        </w:rPr>
        <w:t>(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 حفاظت ڪن ٿا ۽ ڪنهن به اهڙي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صورتحال جنهن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آڪيسجن جي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ڪميءَ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سان جيوگهرڙن 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نشوونما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رخنو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پوڻ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انديشو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وڌي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وڃي۽ اينٽي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آڪسيڊنٽ </w:t>
      </w:r>
      <w:r>
        <w:rPr>
          <w:w w:val="68"/>
          <w:rtl/>
        </w:rPr>
        <w:t>جي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مددگار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ضرورت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پوڻ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وقت</w:t>
      </w:r>
      <w:r>
        <w:rPr>
          <w:spacing w:val="-5"/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فينول</w:t>
      </w:r>
      <w:r>
        <w:rPr>
          <w:w w:val="68"/>
        </w:rPr>
        <w:t>(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ڀرپور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انداز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دفاع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دفاعي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صلاحيتن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71"/>
          <w:rtl/>
        </w:rPr>
        <w:t>جسماني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خلين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 ڀڃ</w:t>
      </w:r>
      <w:r>
        <w:rPr>
          <w:spacing w:val="-9"/>
          <w:rtl/>
        </w:rPr>
        <w:t xml:space="preserve"> </w:t>
      </w:r>
      <w:r>
        <w:rPr>
          <w:w w:val="71"/>
          <w:rtl/>
        </w:rPr>
        <w:t>ڊاهه جو</w:t>
      </w:r>
      <w:r>
        <w:rPr>
          <w:spacing w:val="-7"/>
          <w:rtl/>
        </w:rPr>
        <w:t xml:space="preserve"> </w:t>
      </w:r>
      <w:r>
        <w:rPr>
          <w:w w:val="71"/>
          <w:rtl/>
        </w:rPr>
        <w:t>عمل</w:t>
      </w:r>
      <w:r>
        <w:rPr>
          <w:spacing w:val="-7"/>
          <w:rtl/>
        </w:rPr>
        <w:t xml:space="preserve"> </w:t>
      </w:r>
      <w:r>
        <w:rPr>
          <w:w w:val="71"/>
          <w:rtl/>
        </w:rPr>
        <w:t>رڪجي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وڃي ٿو</w:t>
      </w:r>
      <w:r>
        <w:rPr>
          <w:w w:val="71"/>
        </w:rPr>
        <w:t>.</w:t>
      </w:r>
      <w:r>
        <w:rPr>
          <w:w w:val="71"/>
          <w:rtl/>
        </w:rPr>
        <w:t xml:space="preserve"> اهڙيءَ طرح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هيءُ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مرڪب</w:t>
      </w:r>
      <w:r>
        <w:rPr>
          <w:spacing w:val="-9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فينول</w:t>
      </w:r>
      <w:r>
        <w:rPr>
          <w:spacing w:val="-7"/>
          <w:rtl/>
        </w:rPr>
        <w:t xml:space="preserve"> </w:t>
      </w:r>
      <w:r>
        <w:rPr>
          <w:w w:val="71"/>
        </w:rPr>
        <w:t>Phenol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اينٽي </w:t>
      </w:r>
      <w:r>
        <w:rPr>
          <w:w w:val="69"/>
          <w:rtl/>
        </w:rPr>
        <w:t>آڪسيڊنٽ طور تيا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ڀرياچي ٿو۽ ڀرپور انداز ۾ جسماني خلين جي حفاظت ڪري ٿو</w:t>
      </w:r>
      <w:r>
        <w:rPr>
          <w:w w:val="69"/>
        </w:rPr>
        <w:t>.</w:t>
      </w:r>
    </w:p>
    <w:p w14:paraId="631B2A53">
      <w:pPr>
        <w:pStyle w:val="13"/>
        <w:spacing w:line="233" w:lineRule="exact"/>
        <w:ind w:left="739"/>
        <w:rPr>
          <w:rFonts w:ascii="Times New Roman"/>
        </w:rPr>
      </w:pPr>
      <w:r>
        <w:rPr>
          <w:rFonts w:ascii="Times New Roman"/>
          <w:spacing w:val="-2"/>
        </w:rPr>
        <w:t>These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2"/>
        </w:rPr>
        <w:t>phenols</w:t>
      </w:r>
      <w:r>
        <w:rPr>
          <w:rFonts w:ascii="Times New Roman"/>
          <w:spacing w:val="51"/>
        </w:rPr>
        <w:t xml:space="preserve"> </w:t>
      </w:r>
      <w:r>
        <w:rPr>
          <w:rFonts w:ascii="Times New Roman"/>
          <w:spacing w:val="-2"/>
        </w:rPr>
        <w:t>including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2"/>
        </w:rPr>
        <w:t>hydroxyl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2"/>
        </w:rPr>
        <w:t>cinnamons</w:t>
      </w:r>
      <w:r>
        <w:rPr>
          <w:rFonts w:ascii="Times New Roman"/>
          <w:spacing w:val="50"/>
        </w:rPr>
        <w:t xml:space="preserve"> </w:t>
      </w:r>
      <w:r>
        <w:rPr>
          <w:rFonts w:ascii="Times New Roman"/>
          <w:spacing w:val="-2"/>
        </w:rPr>
        <w:t>(Cataract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2"/>
        </w:rPr>
        <w:t>and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2"/>
        </w:rPr>
        <w:t>coterie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2"/>
        </w:rPr>
        <w:t>acids),</w:t>
      </w:r>
    </w:p>
    <w:p w14:paraId="2D4ADE85">
      <w:pPr>
        <w:pStyle w:val="13"/>
        <w:spacing w:before="12" w:line="211" w:lineRule="auto"/>
        <w:ind w:left="307"/>
        <w:rPr>
          <w:rFonts w:ascii="Times New Roman"/>
        </w:rPr>
      </w:pPr>
      <w:r>
        <w:rPr>
          <w:rFonts w:ascii="Times New Roman"/>
          <w:spacing w:val="-6"/>
        </w:rPr>
        <w:t xml:space="preserve">prosyanodynes, and flovan-3-ols, provides antioxidant protaction to the human body </w:t>
      </w:r>
      <w:r>
        <w:rPr>
          <w:rFonts w:ascii="Times New Roman"/>
          <w:spacing w:val="-2"/>
        </w:rPr>
        <w:t>cells.</w:t>
      </w:r>
    </w:p>
    <w:p w14:paraId="3A576390">
      <w:pPr>
        <w:pStyle w:val="13"/>
        <w:bidi/>
        <w:spacing w:before="16" w:line="268" w:lineRule="auto"/>
        <w:ind w:left="143" w:right="312" w:firstLine="440"/>
        <w:jc w:val="left"/>
      </w:pPr>
      <w:r>
        <w:rPr>
          <w:w w:val="69"/>
          <w:rtl/>
        </w:rPr>
        <w:t>هڪطرفالله</w:t>
      </w:r>
      <w:r>
        <w:rPr>
          <w:spacing w:val="-17"/>
          <w:w w:val="69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20"/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سڪل</w:t>
      </w:r>
      <w:r>
        <w:rPr>
          <w:w w:val="69"/>
        </w:rPr>
        <w:t>(</w:t>
      </w:r>
      <w:r>
        <w:rPr>
          <w:w w:val="69"/>
          <w:rtl/>
        </w:rPr>
        <w:t>خشڪ</w:t>
      </w:r>
      <w:r>
        <w:rPr>
          <w:w w:val="69"/>
        </w:rPr>
        <w:t>/</w:t>
      </w:r>
      <w:r>
        <w:rPr>
          <w:w w:val="69"/>
          <w:rtl/>
        </w:rPr>
        <w:t>انگورنکيمعدنيبورونسانمالامالڪيوآتهٻيطرفوريفينول</w:t>
      </w:r>
      <w:r>
        <w:rPr>
          <w:spacing w:val="-14"/>
          <w:w w:val="69"/>
          <w:rtl/>
        </w:rPr>
        <w:t xml:space="preserve"> </w:t>
      </w:r>
      <w:r>
        <w:rPr>
          <w:w w:val="69"/>
          <w:rtl/>
        </w:rPr>
        <w:t>مرڪب</w:t>
      </w:r>
      <w:r>
        <w:rPr>
          <w:spacing w:val="8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ٽمٽار ڪريڇڏيوآ،جيڪي انساني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بي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انتها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لازمي قرارڏناوياآهن</w:t>
      </w:r>
      <w:r>
        <w:rPr>
          <w:w w:val="70"/>
        </w:rPr>
        <w:t>.</w:t>
      </w:r>
      <w:r>
        <w:rPr>
          <w:w w:val="70"/>
          <w:rtl/>
        </w:rPr>
        <w:t>خشڪ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منقهّجتيانسانيجسمجي </w:t>
      </w:r>
      <w:r>
        <w:rPr>
          <w:w w:val="75"/>
          <w:rtl/>
        </w:rPr>
        <w:t>هڏن۽ڀ</w:t>
      </w:r>
      <w:r>
        <w:rPr>
          <w:spacing w:val="-48"/>
          <w:w w:val="75"/>
          <w:position w:val="-8"/>
          <w:rtl/>
        </w:rPr>
        <w:t xml:space="preserve"> </w:t>
      </w:r>
      <w:r>
        <w:rPr>
          <w:w w:val="75"/>
          <w:rtl/>
        </w:rPr>
        <w:t>رڪندڙ</w:t>
      </w:r>
      <w:r>
        <w:rPr>
          <w:spacing w:val="-17"/>
          <w:w w:val="75"/>
          <w:rtl/>
        </w:rPr>
        <w:t xml:space="preserve"> </w:t>
      </w:r>
      <w:r>
        <w:rPr>
          <w:w w:val="75"/>
          <w:rtl/>
        </w:rPr>
        <w:t>هڏن،</w:t>
      </w:r>
      <w:r>
        <w:rPr>
          <w:spacing w:val="-16"/>
          <w:w w:val="75"/>
          <w:rtl/>
        </w:rPr>
        <w:t xml:space="preserve"> </w:t>
      </w:r>
      <w:r>
        <w:rPr>
          <w:w w:val="75"/>
        </w:rPr>
        <w:t>Cartilage)</w:t>
      </w:r>
      <w:r>
        <w:rPr>
          <w:spacing w:val="-23"/>
          <w:w w:val="75"/>
          <w:rtl/>
        </w:rPr>
        <w:t xml:space="preserve"> </w:t>
      </w:r>
      <w:r>
        <w:rPr>
          <w:w w:val="75"/>
        </w:rPr>
        <w:t>(Boneand</w:t>
      </w:r>
      <w:r>
        <w:rPr>
          <w:w w:val="75"/>
          <w:rtl/>
        </w:rPr>
        <w:t>لاءبِيحدمفيدثابتٿياآهن،ساڳيوقتانسانيجسمجياهمعضوي</w:t>
      </w:r>
      <w:r>
        <w:rPr>
          <w:spacing w:val="80"/>
          <w:rtl/>
        </w:rPr>
        <w:t xml:space="preserve"> </w:t>
      </w:r>
      <w:r>
        <w:rPr>
          <w:w w:val="73"/>
          <w:rtl/>
        </w:rPr>
        <w:t>وات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ان منجهه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ڏندن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مهارن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پڻ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مفيد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توڙي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منقهّ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حد، مٺا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چمڪندڙ </w:t>
      </w:r>
      <w:r>
        <w:rPr>
          <w:w w:val="73"/>
        </w:rPr>
        <w:t>Sticky)</w:t>
      </w:r>
      <w:r>
        <w:rPr>
          <w:spacing w:val="-3"/>
          <w:w w:val="73"/>
          <w:rtl/>
        </w:rPr>
        <w:t xml:space="preserve"> </w:t>
      </w:r>
      <w:r>
        <w:rPr>
          <w:w w:val="73"/>
        </w:rPr>
        <w:t>and</w:t>
      </w:r>
      <w:r>
        <w:rPr>
          <w:spacing w:val="-9"/>
          <w:w w:val="73"/>
          <w:rtl/>
        </w:rPr>
        <w:t xml:space="preserve"> </w:t>
      </w:r>
      <w:r>
        <w:rPr>
          <w:w w:val="73"/>
        </w:rPr>
        <w:t>(Sweet</w:t>
      </w:r>
      <w:r>
        <w:rPr>
          <w:w w:val="73"/>
          <w:rtl/>
        </w:rPr>
        <w:t xml:space="preserve"> </w:t>
      </w:r>
      <w:r>
        <w:rPr>
          <w:w w:val="69"/>
          <w:rtl/>
        </w:rPr>
        <w:t>هونداآهن، پرانجي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باوجود</w:t>
      </w:r>
      <w:r>
        <w:rPr>
          <w:spacing w:val="40"/>
          <w:position w:val="1"/>
          <w:rtl/>
        </w:rPr>
        <w:t xml:space="preserve"> </w:t>
      </w:r>
      <w:r>
        <w:rPr>
          <w:w w:val="69"/>
          <w:rtl/>
        </w:rPr>
        <w:t>اهيوات۾ ڪنهنبهقسمجيڏندنجيبيماري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نٿا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ڦهلائين، پربرعڪسانجيپاڻوڌيڪ</w:t>
      </w:r>
      <w:r>
        <w:rPr>
          <w:spacing w:val="40"/>
          <w:rtl/>
        </w:rPr>
        <w:t xml:space="preserve"> </w:t>
      </w:r>
      <w:r>
        <w:rPr>
          <w:w w:val="77"/>
          <w:rtl/>
        </w:rPr>
        <w:t>ڏندن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17"/>
          <w:w w:val="77"/>
          <w:rtl/>
        </w:rPr>
        <w:t xml:space="preserve"> </w:t>
      </w:r>
      <w:r>
        <w:rPr>
          <w:w w:val="77"/>
          <w:rtl/>
        </w:rPr>
        <w:t>وات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15"/>
          <w:w w:val="77"/>
          <w:rtl/>
        </w:rPr>
        <w:t xml:space="preserve"> </w:t>
      </w:r>
      <w:r>
        <w:rPr>
          <w:w w:val="77"/>
          <w:rtl/>
        </w:rPr>
        <w:t>صاف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رکڻ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14"/>
          <w:w w:val="77"/>
          <w:rtl/>
        </w:rPr>
        <w:t xml:space="preserve"> </w:t>
      </w:r>
      <w:r>
        <w:rPr>
          <w:w w:val="77"/>
          <w:rtl/>
        </w:rPr>
        <w:t>مددگار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ثابت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ٿيا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آهن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وات</w:t>
      </w:r>
      <w:r>
        <w:rPr>
          <w:spacing w:val="-16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8"/>
          <w:w w:val="77"/>
          <w:rtl/>
        </w:rPr>
        <w:t xml:space="preserve"> </w:t>
      </w:r>
      <w:r>
        <w:rPr>
          <w:w w:val="77"/>
        </w:rPr>
        <w:t>”</w:t>
      </w:r>
      <w:r>
        <w:rPr>
          <w:w w:val="77"/>
          <w:rtl/>
        </w:rPr>
        <w:t>صحت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صفائي</w:t>
      </w:r>
      <w:r>
        <w:rPr>
          <w:w w:val="77"/>
        </w:rPr>
        <w:t>“</w:t>
      </w:r>
      <w:r>
        <w:rPr>
          <w:spacing w:val="-6"/>
          <w:w w:val="77"/>
          <w:rtl/>
        </w:rPr>
        <w:t xml:space="preserve"> </w:t>
      </w:r>
      <w:r>
        <w:rPr>
          <w:w w:val="77"/>
        </w:rPr>
        <w:t>Hygine)</w:t>
      </w:r>
      <w:r>
        <w:rPr>
          <w:spacing w:val="-7"/>
          <w:w w:val="77"/>
          <w:rtl/>
        </w:rPr>
        <w:t xml:space="preserve"> </w:t>
      </w:r>
      <w:r>
        <w:rPr>
          <w:w w:val="77"/>
        </w:rPr>
        <w:t>and</w:t>
      </w:r>
      <w:r>
        <w:rPr>
          <w:spacing w:val="-12"/>
          <w:w w:val="77"/>
          <w:rtl/>
        </w:rPr>
        <w:t xml:space="preserve"> </w:t>
      </w:r>
      <w:r>
        <w:rPr>
          <w:w w:val="77"/>
        </w:rPr>
        <w:t>Health</w:t>
      </w:r>
      <w:r>
        <w:rPr>
          <w:spacing w:val="-13"/>
          <w:w w:val="77"/>
          <w:rtl/>
        </w:rPr>
        <w:t xml:space="preserve"> </w:t>
      </w:r>
      <w:r>
        <w:rPr>
          <w:w w:val="77"/>
        </w:rPr>
        <w:t>(Oral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 xml:space="preserve">۾ </w:t>
      </w:r>
      <w:r>
        <w:rPr>
          <w:w w:val="75"/>
          <w:rtl/>
        </w:rPr>
        <w:t>وڌيڪحصووٺنٿا</w:t>
      </w:r>
      <w:r>
        <w:rPr>
          <w:w w:val="75"/>
        </w:rPr>
        <w:t>.</w:t>
      </w:r>
      <w:r>
        <w:rPr>
          <w:w w:val="75"/>
          <w:rtl/>
        </w:rPr>
        <w:t>هنن۾موجودلينولڪائسڊ</w:t>
      </w:r>
      <w:r>
        <w:rPr>
          <w:rtl/>
        </w:rPr>
        <w:t xml:space="preserve"> </w:t>
      </w:r>
      <w:r>
        <w:rPr>
          <w:w w:val="75"/>
        </w:rPr>
        <w:t>(Lanolicacid)</w:t>
      </w:r>
      <w:r>
        <w:rPr>
          <w:w w:val="75"/>
          <w:rtl/>
        </w:rPr>
        <w:t>وات</w:t>
      </w:r>
      <w:r>
        <w:rPr>
          <w:spacing w:val="-20"/>
          <w:w w:val="75"/>
          <w:rtl/>
        </w:rPr>
        <w:t xml:space="preserve"> </w:t>
      </w:r>
      <w:r>
        <w:rPr>
          <w:w w:val="75"/>
          <w:rtl/>
        </w:rPr>
        <w:t>جياندرم</w:t>
      </w:r>
      <w:r>
        <w:rPr>
          <w:spacing w:val="-48"/>
          <w:w w:val="75"/>
          <w:position w:val="-8"/>
          <w:rtl/>
        </w:rPr>
        <w:t xml:space="preserve"> </w:t>
      </w:r>
      <w:r>
        <w:rPr>
          <w:w w:val="75"/>
          <w:rtl/>
        </w:rPr>
        <w:t>هارن۾بئڪٽرياکيماريناسڪري</w:t>
      </w:r>
      <w:r>
        <w:rPr>
          <w:spacing w:val="80"/>
          <w:rtl/>
        </w:rPr>
        <w:t xml:space="preserve"> </w:t>
      </w:r>
      <w:r>
        <w:rPr>
          <w:w w:val="63"/>
          <w:rtl/>
        </w:rPr>
        <w:t>ٿي</w:t>
      </w:r>
      <w:r>
        <w:rPr>
          <w:w w:val="63"/>
        </w:rPr>
        <w:t>.</w:t>
      </w:r>
      <w:r>
        <w:rPr>
          <w:w w:val="63"/>
          <w:rtl/>
        </w:rPr>
        <w:t xml:space="preserve"> اهي بئڪٽريا جي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مارجي نه وڃن ته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هوند اڳتي هلي ڪيترين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ئي وات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جي بيمارين جو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سبب بڻجي سگهن ٿا</w:t>
      </w:r>
      <w:r>
        <w:rPr>
          <w:w w:val="63"/>
        </w:rPr>
        <w:t>.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هنن</w:t>
      </w:r>
      <w:r>
        <w:rPr>
          <w:w w:val="75"/>
          <w:rtl/>
        </w:rPr>
        <w:t xml:space="preserve"> بئڪٽرياجيڪريمهارنجيوچ۾خال</w:t>
      </w:r>
      <w:r>
        <w:rPr>
          <w:spacing w:val="-11"/>
          <w:w w:val="75"/>
          <w:rtl/>
        </w:rPr>
        <w:t xml:space="preserve"> </w:t>
      </w:r>
      <w:r>
        <w:rPr>
          <w:w w:val="75"/>
        </w:rPr>
        <w:t>(Cavities)</w:t>
      </w:r>
      <w:r>
        <w:rPr>
          <w:w w:val="75"/>
          <w:rtl/>
        </w:rPr>
        <w:t>بڻجڻ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شروعٿيوينديونآهن</w:t>
      </w:r>
      <w:r>
        <w:rPr>
          <w:w w:val="75"/>
        </w:rPr>
        <w:t>.</w:t>
      </w:r>
    </w:p>
    <w:p w14:paraId="55F93FBC">
      <w:pPr>
        <w:pStyle w:val="13"/>
        <w:spacing w:line="243" w:lineRule="exact"/>
        <w:ind w:left="739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78"/>
        </w:rPr>
        <w:t xml:space="preserve"> </w:t>
      </w:r>
      <w:r>
        <w:rPr>
          <w:rFonts w:ascii="Times New Roman"/>
        </w:rPr>
        <w:t>acid</w:t>
      </w:r>
      <w:r>
        <w:rPr>
          <w:rFonts w:ascii="Times New Roman"/>
          <w:spacing w:val="46"/>
          <w:w w:val="150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47"/>
          <w:w w:val="150"/>
        </w:rPr>
        <w:t xml:space="preserve"> </w:t>
      </w:r>
      <w:r>
        <w:rPr>
          <w:rFonts w:ascii="Times New Roman"/>
        </w:rPr>
        <w:t>highly</w:t>
      </w:r>
      <w:r>
        <w:rPr>
          <w:rFonts w:ascii="Times New Roman"/>
          <w:spacing w:val="78"/>
        </w:rPr>
        <w:t xml:space="preserve"> </w:t>
      </w:r>
      <w:r>
        <w:rPr>
          <w:rFonts w:ascii="Times New Roman"/>
        </w:rPr>
        <w:t>effective</w:t>
      </w:r>
      <w:r>
        <w:rPr>
          <w:rFonts w:ascii="Times New Roman"/>
          <w:spacing w:val="46"/>
          <w:w w:val="150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46"/>
          <w:w w:val="150"/>
        </w:rPr>
        <w:t xml:space="preserve"> </w:t>
      </w:r>
      <w:r>
        <w:rPr>
          <w:rFonts w:ascii="Times New Roman"/>
        </w:rPr>
        <w:t>drilling</w:t>
      </w:r>
      <w:r>
        <w:rPr>
          <w:rFonts w:ascii="Times New Roman"/>
          <w:spacing w:val="46"/>
          <w:w w:val="15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46"/>
          <w:w w:val="150"/>
        </w:rPr>
        <w:t xml:space="preserve"> </w:t>
      </w:r>
      <w:r>
        <w:rPr>
          <w:rFonts w:ascii="Times New Roman"/>
        </w:rPr>
        <w:t>Bactria</w:t>
      </w:r>
      <w:r>
        <w:rPr>
          <w:rFonts w:ascii="Times New Roman"/>
          <w:spacing w:val="47"/>
          <w:w w:val="150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76"/>
        </w:rPr>
        <w:t xml:space="preserve"> </w:t>
      </w:r>
      <w:r>
        <w:rPr>
          <w:rFonts w:ascii="Times New Roman"/>
        </w:rPr>
        <w:t>cause,</w:t>
      </w:r>
      <w:r>
        <w:rPr>
          <w:rFonts w:ascii="Times New Roman"/>
          <w:spacing w:val="45"/>
          <w:w w:val="150"/>
        </w:rPr>
        <w:t xml:space="preserve"> </w:t>
      </w:r>
      <w:r>
        <w:rPr>
          <w:rFonts w:ascii="Times New Roman"/>
          <w:spacing w:val="-2"/>
        </w:rPr>
        <w:t>cavities</w:t>
      </w:r>
    </w:p>
    <w:p w14:paraId="2327BEED">
      <w:pPr>
        <w:pStyle w:val="13"/>
        <w:spacing w:line="303" w:lineRule="exact"/>
        <w:ind w:left="307"/>
        <w:rPr>
          <w:rFonts w:ascii="Times New Roman"/>
        </w:rPr>
      </w:pPr>
      <w:r>
        <w:rPr>
          <w:rFonts w:ascii="Times New Roman"/>
          <w:spacing w:val="-10"/>
        </w:rPr>
        <w:t>(Straptocaucusmatins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10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0"/>
        </w:rPr>
        <w:t>periodontal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0"/>
        </w:rPr>
        <w:t>dental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0"/>
        </w:rPr>
        <w:t>disease)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0"/>
        </w:rPr>
        <w:t>pro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10"/>
        </w:rPr>
        <w:t>phyromouas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0"/>
        </w:rPr>
        <w:t>gingival.</w:t>
      </w:r>
    </w:p>
    <w:p w14:paraId="04B845E1">
      <w:pPr>
        <w:pStyle w:val="13"/>
        <w:bidi/>
        <w:spacing w:before="9" w:line="266" w:lineRule="auto"/>
        <w:ind w:left="155" w:right="311" w:firstLine="445"/>
        <w:jc w:val="left"/>
      </w:pPr>
      <w:r>
        <w:rPr>
          <w:w w:val="74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17"/>
          <w:rtl/>
        </w:rPr>
        <w:t xml:space="preserve"> </w:t>
      </w:r>
      <w:r>
        <w:rPr>
          <w:w w:val="74"/>
          <w:rtl/>
        </w:rPr>
        <w:t>گڏوگڏ</w:t>
      </w:r>
      <w:r>
        <w:rPr>
          <w:spacing w:val="17"/>
          <w:rtl/>
        </w:rPr>
        <w:t xml:space="preserve"> </w:t>
      </w:r>
      <w:r>
        <w:rPr>
          <w:w w:val="74"/>
          <w:rtl/>
        </w:rPr>
        <w:t>منقهّ</w:t>
      </w:r>
      <w:r>
        <w:rPr>
          <w:spacing w:val="4"/>
          <w:rtl/>
        </w:rPr>
        <w:t xml:space="preserve"> </w:t>
      </w:r>
      <w:r>
        <w:rPr>
          <w:w w:val="74"/>
          <w:rtl/>
        </w:rPr>
        <w:t>۾</w:t>
      </w:r>
      <w:r>
        <w:rPr>
          <w:spacing w:val="13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18"/>
          <w:rtl/>
        </w:rPr>
        <w:t xml:space="preserve"> </w:t>
      </w:r>
      <w:r>
        <w:rPr>
          <w:w w:val="74"/>
          <w:rtl/>
        </w:rPr>
        <w:t>کنڊ</w:t>
      </w:r>
      <w:r>
        <w:rPr>
          <w:spacing w:val="13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13"/>
          <w:rtl/>
        </w:rPr>
        <w:t xml:space="preserve"> </w:t>
      </w:r>
      <w:r>
        <w:rPr>
          <w:w w:val="74"/>
          <w:rtl/>
        </w:rPr>
        <w:t>قسم</w:t>
      </w:r>
      <w:r>
        <w:rPr>
          <w:spacing w:val="11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11"/>
          <w:rtl/>
        </w:rPr>
        <w:t xml:space="preserve"> </w:t>
      </w:r>
      <w:r>
        <w:rPr>
          <w:w w:val="74"/>
          <w:rtl/>
        </w:rPr>
        <w:t>آهن،</w:t>
      </w:r>
      <w:r>
        <w:rPr>
          <w:spacing w:val="18"/>
          <w:rtl/>
        </w:rPr>
        <w:t xml:space="preserve"> </w:t>
      </w:r>
      <w:r>
        <w:rPr>
          <w:w w:val="74"/>
          <w:rtl/>
        </w:rPr>
        <w:t>سي</w:t>
      </w:r>
      <w:r>
        <w:rPr>
          <w:spacing w:val="17"/>
          <w:rtl/>
        </w:rPr>
        <w:t xml:space="preserve"> </w:t>
      </w:r>
      <w:r>
        <w:rPr>
          <w:w w:val="74"/>
          <w:rtl/>
        </w:rPr>
        <w:t>آهن</w:t>
      </w:r>
      <w:r>
        <w:rPr>
          <w:spacing w:val="15"/>
          <w:rtl/>
        </w:rPr>
        <w:t xml:space="preserve"> </w:t>
      </w:r>
      <w:r>
        <w:rPr>
          <w:w w:val="74"/>
          <w:rtl/>
        </w:rPr>
        <w:t>فرڪٽوز</w:t>
      </w:r>
      <w:r>
        <w:rPr>
          <w:spacing w:val="18"/>
          <w:rtl/>
        </w:rPr>
        <w:t xml:space="preserve"> </w:t>
      </w:r>
      <w:r>
        <w:rPr>
          <w:w w:val="74"/>
        </w:rPr>
        <w:t>(Fructose)</w:t>
      </w:r>
      <w:r>
        <w:rPr>
          <w:spacing w:val="22"/>
          <w:rtl/>
        </w:rPr>
        <w:t xml:space="preserve"> </w:t>
      </w:r>
      <w:r>
        <w:rPr>
          <w:w w:val="74"/>
          <w:rtl/>
        </w:rPr>
        <w:t>۽</w:t>
      </w:r>
      <w:r>
        <w:rPr>
          <w:spacing w:val="12"/>
          <w:rtl/>
        </w:rPr>
        <w:t xml:space="preserve"> </w:t>
      </w:r>
      <w:r>
        <w:rPr>
          <w:w w:val="74"/>
          <w:rtl/>
        </w:rPr>
        <w:t xml:space="preserve">گلوڪوز </w:t>
      </w:r>
      <w:r>
        <w:rPr>
          <w:w w:val="78"/>
        </w:rPr>
        <w:t>(Glucose)</w:t>
      </w:r>
      <w:r>
        <w:rPr>
          <w:spacing w:val="-3"/>
          <w:rtl/>
        </w:rPr>
        <w:t xml:space="preserve"> </w:t>
      </w:r>
      <w:r>
        <w:rPr>
          <w:w w:val="78"/>
          <w:rtl/>
        </w:rPr>
        <w:t>جيڪي</w:t>
      </w:r>
      <w:r>
        <w:rPr>
          <w:rtl/>
        </w:rPr>
        <w:t xml:space="preserve"> </w:t>
      </w:r>
      <w:r>
        <w:rPr>
          <w:w w:val="78"/>
          <w:rtl/>
        </w:rPr>
        <w:t>ڪڏهن</w:t>
      </w:r>
      <w:r>
        <w:rPr>
          <w:rtl/>
        </w:rPr>
        <w:t xml:space="preserve"> </w:t>
      </w:r>
      <w:r>
        <w:rPr>
          <w:w w:val="78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78"/>
          <w:rtl/>
        </w:rPr>
        <w:t>خال</w:t>
      </w:r>
      <w:r>
        <w:rPr>
          <w:rtl/>
        </w:rPr>
        <w:t xml:space="preserve"> </w:t>
      </w:r>
      <w:r>
        <w:rPr>
          <w:w w:val="78"/>
        </w:rPr>
        <w:t>(Cavities)</w:t>
      </w:r>
      <w:r>
        <w:rPr>
          <w:w w:val="78"/>
          <w:rtl/>
        </w:rPr>
        <w:t xml:space="preserve"> نٿا</w:t>
      </w:r>
      <w:r>
        <w:rPr>
          <w:spacing w:val="-4"/>
          <w:rtl/>
        </w:rPr>
        <w:t xml:space="preserve"> </w:t>
      </w:r>
      <w:r>
        <w:rPr>
          <w:w w:val="78"/>
          <w:rtl/>
        </w:rPr>
        <w:t>پيدا</w:t>
      </w:r>
      <w:r>
        <w:rPr>
          <w:spacing w:val="-3"/>
          <w:rtl/>
        </w:rPr>
        <w:t xml:space="preserve"> </w:t>
      </w:r>
      <w:r>
        <w:rPr>
          <w:w w:val="78"/>
          <w:rtl/>
        </w:rPr>
        <w:t>ڪن،</w:t>
      </w:r>
      <w:r>
        <w:rPr>
          <w:spacing w:val="-3"/>
          <w:rtl/>
        </w:rPr>
        <w:t xml:space="preserve"> </w:t>
      </w:r>
      <w:r>
        <w:rPr>
          <w:w w:val="78"/>
          <w:rtl/>
        </w:rPr>
        <w:t>جڏهن</w:t>
      </w:r>
      <w:r>
        <w:rPr>
          <w:rtl/>
        </w:rPr>
        <w:t xml:space="preserve"> </w:t>
      </w:r>
      <w:r>
        <w:rPr>
          <w:w w:val="7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78"/>
          <w:rtl/>
        </w:rPr>
        <w:t>سڪروز</w:t>
      </w:r>
      <w:r>
        <w:rPr>
          <w:rtl/>
        </w:rPr>
        <w:t xml:space="preserve"> </w:t>
      </w:r>
      <w:r>
        <w:rPr>
          <w:w w:val="78"/>
        </w:rPr>
        <w:t>(Sucrose)</w:t>
      </w:r>
      <w:r>
        <w:rPr>
          <w:spacing w:val="-3"/>
          <w:rtl/>
        </w:rPr>
        <w:t xml:space="preserve"> </w:t>
      </w:r>
      <w:r>
        <w:rPr>
          <w:w w:val="78"/>
          <w:rtl/>
        </w:rPr>
        <w:t>وڏي</w:t>
      </w:r>
      <w:r>
        <w:rPr>
          <w:spacing w:val="-4"/>
          <w:rtl/>
        </w:rPr>
        <w:t xml:space="preserve"> </w:t>
      </w:r>
      <w:r>
        <w:rPr>
          <w:w w:val="78"/>
          <w:rtl/>
        </w:rPr>
        <w:t>پيماني</w:t>
      </w:r>
      <w:r>
        <w:rPr>
          <w:rtl/>
        </w:rPr>
        <w:t xml:space="preserve"> </w:t>
      </w:r>
      <w:r>
        <w:rPr>
          <w:w w:val="77"/>
          <w:rtl/>
        </w:rPr>
        <w:t>تي وات جي اندر</w:t>
      </w:r>
      <w:r>
        <w:rPr>
          <w:spacing w:val="-1"/>
          <w:rtl/>
        </w:rPr>
        <w:t xml:space="preserve"> </w:t>
      </w:r>
      <w:r>
        <w:rPr>
          <w:w w:val="77"/>
          <w:rtl/>
        </w:rPr>
        <w:t>ڏندن</w:t>
      </w:r>
      <w:r>
        <w:rPr>
          <w:rtl/>
        </w:rPr>
        <w:t xml:space="preserve"> </w:t>
      </w:r>
      <w:r>
        <w:rPr>
          <w:w w:val="77"/>
          <w:rtl/>
        </w:rPr>
        <w:t>۽ مهارن لاءِ بيماري جي علامت</w:t>
      </w:r>
      <w:r>
        <w:rPr>
          <w:spacing w:val="-2"/>
          <w:rtl/>
        </w:rPr>
        <w:t xml:space="preserve"> </w:t>
      </w:r>
      <w:r>
        <w:rPr>
          <w:w w:val="77"/>
          <w:rtl/>
        </w:rPr>
        <w:t>ثابت ٿين ٿا</w:t>
      </w:r>
      <w:r>
        <w:rPr>
          <w:w w:val="77"/>
        </w:rPr>
        <w:t>.</w:t>
      </w:r>
      <w:r>
        <w:rPr>
          <w:rtl/>
        </w:rPr>
        <w:t xml:space="preserve"> </w:t>
      </w:r>
      <w:r>
        <w:rPr>
          <w:w w:val="77"/>
          <w:rtl/>
        </w:rPr>
        <w:t>۽ وات جي</w:t>
      </w:r>
      <w:r>
        <w:rPr>
          <w:rtl/>
        </w:rPr>
        <w:t xml:space="preserve"> </w:t>
      </w:r>
      <w:r>
        <w:rPr>
          <w:w w:val="77"/>
          <w:rtl/>
        </w:rPr>
        <w:t>صحت</w:t>
      </w:r>
      <w:r>
        <w:rPr>
          <w:spacing w:val="-2"/>
          <w:rtl/>
        </w:rPr>
        <w:t xml:space="preserve"> </w:t>
      </w:r>
      <w:r>
        <w:rPr>
          <w:w w:val="77"/>
        </w:rPr>
        <w:t>Health)</w:t>
      </w:r>
      <w:r>
        <w:rPr>
          <w:w w:val="77"/>
          <w:rtl/>
        </w:rPr>
        <w:t xml:space="preserve"> </w:t>
      </w:r>
      <w:r>
        <w:rPr>
          <w:w w:val="77"/>
        </w:rPr>
        <w:t>(Oral</w:t>
      </w:r>
      <w:r>
        <w:rPr>
          <w:w w:val="77"/>
          <w:rtl/>
        </w:rPr>
        <w:t xml:space="preserve"> کي </w:t>
      </w:r>
      <w:r>
        <w:rPr>
          <w:w w:val="72"/>
          <w:rtl/>
        </w:rPr>
        <w:t xml:space="preserve">نقصان پهچائڻ ۾ مدد ڪن ٿا ۽ ڪيتريون ئي وات جون بيماريون </w:t>
      </w:r>
      <w:r>
        <w:rPr>
          <w:w w:val="72"/>
        </w:rPr>
        <w:t>Disease)</w:t>
      </w:r>
      <w:r>
        <w:rPr>
          <w:w w:val="72"/>
          <w:rtl/>
        </w:rPr>
        <w:t xml:space="preserve"> </w:t>
      </w:r>
      <w:r>
        <w:rPr>
          <w:w w:val="72"/>
        </w:rPr>
        <w:t>(Oral</w:t>
      </w:r>
      <w:r>
        <w:rPr>
          <w:w w:val="72"/>
          <w:rtl/>
        </w:rPr>
        <w:t xml:space="preserve"> ڦهلائڻ ۾ مددگار ٿين ٿا</w:t>
      </w:r>
      <w:r>
        <w:rPr>
          <w:w w:val="72"/>
        </w:rPr>
        <w:t>.</w:t>
      </w:r>
    </w:p>
    <w:p w14:paraId="22452256">
      <w:pPr>
        <w:spacing w:before="5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09452964">
      <w:pPr>
        <w:pStyle w:val="13"/>
        <w:rPr>
          <w:sz w:val="20"/>
        </w:rPr>
      </w:pPr>
    </w:p>
    <w:p w14:paraId="6CDF75A6">
      <w:pPr>
        <w:pStyle w:val="13"/>
        <w:rPr>
          <w:sz w:val="20"/>
        </w:rPr>
      </w:pPr>
    </w:p>
    <w:p w14:paraId="242BB150">
      <w:pPr>
        <w:pStyle w:val="13"/>
        <w:rPr>
          <w:sz w:val="20"/>
        </w:rPr>
      </w:pPr>
    </w:p>
    <w:p w14:paraId="38F5301E">
      <w:pPr>
        <w:pStyle w:val="13"/>
        <w:spacing w:before="6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212090</wp:posOffset>
                </wp:positionV>
                <wp:extent cx="5772785" cy="55245"/>
                <wp:effectExtent l="0" t="0" r="0" b="0"/>
                <wp:wrapTopAndBottom/>
                <wp:docPr id="186" name="Graphic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6" o:spid="_x0000_s1026" o:spt="100" style="position:absolute;left:0pt;margin-left:70.55pt;margin-top:16.7pt;height:4.35pt;width:454.55pt;mso-position-horizontal-relative:page;mso-wrap-distance-bottom:0pt;mso-wrap-distance-top:0pt;z-index:-251595776;mso-width-relative:page;mso-height-relative:page;" fillcolor="#612322" filled="t" stroked="f" coordsize="5772785,55244" o:gfxdata="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Q1Kl9sAAAAKAQAA&#10;DwAAAAAAAAABACAAAAAiAAAAZHJzL2Rvd25yZXYueG1sUEsBAhQAFAAAAAgAh07iQO43qIR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F6040C0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6676A2F">
      <w:pPr>
        <w:pStyle w:val="13"/>
        <w:spacing w:before="9"/>
        <w:rPr>
          <w:sz w:val="3"/>
        </w:rPr>
      </w:pPr>
    </w:p>
    <w:p w14:paraId="0107F6A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87" name="Group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+v0EU&#10;kgIAACMHAAAOAAAAAAAAAAEAIAAAACQBAABkcnMvZTJvRG9jLnhtbFBLBQYAAAAABgAGAFkBAAAo&#10;BgAAAAA=&#10;">
                <o:lock v:ext="edit" aspectratio="f"/>
                <v:shape id="Graphic 188" o:spid="_x0000_s1026" o:spt="100" style="position:absolute;left:0;top:0;height:40005;width:5737860;" fillcolor="#000000" filled="t" stroked="f" coordsize="5737860,40005" o:gfxdata="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K3qh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332E4B6">
      <w:pPr>
        <w:bidi/>
        <w:spacing w:before="275"/>
        <w:ind w:left="4382" w:right="1070" w:firstLine="0"/>
        <w:jc w:val="left"/>
        <w:rPr>
          <w:sz w:val="66"/>
          <w:szCs w:val="66"/>
        </w:rPr>
      </w:pPr>
      <w:r>
        <w:rPr>
          <w:w w:val="83"/>
          <w:sz w:val="66"/>
          <w:szCs w:val="66"/>
          <w:rtl/>
        </w:rPr>
        <w:t>جَوَ</w:t>
      </w:r>
    </w:p>
    <w:p w14:paraId="08194E84">
      <w:pPr>
        <w:spacing w:before="19"/>
        <w:ind w:left="433" w:right="274" w:firstLine="0"/>
        <w:jc w:val="center"/>
        <w:rPr>
          <w:rFonts w:ascii="Times New Roman"/>
          <w:sz w:val="50"/>
        </w:rPr>
      </w:pPr>
      <w:r>
        <w:rPr>
          <w:rFonts w:ascii="Times New Roman"/>
          <w:spacing w:val="-2"/>
          <w:sz w:val="50"/>
        </w:rPr>
        <w:t>Barley</w:t>
      </w:r>
    </w:p>
    <w:p w14:paraId="23CB5E5F">
      <w:pPr>
        <w:pStyle w:val="13"/>
        <w:bidi/>
        <w:spacing w:before="402" w:line="271" w:lineRule="auto"/>
        <w:ind w:left="153" w:right="312" w:firstLine="436"/>
        <w:jc w:val="left"/>
      </w:pPr>
      <w:r>
        <w:rPr>
          <w:w w:val="65"/>
          <w:rtl/>
        </w:rPr>
        <w:t>حضرت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بيبي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عائشه</w:t>
      </w:r>
      <w:r>
        <w:rPr>
          <w:spacing w:val="70"/>
          <w:w w:val="150"/>
          <w:rtl/>
        </w:rPr>
        <w:t xml:space="preserve"> </w:t>
      </w:r>
      <w:r>
        <w:rPr>
          <w:w w:val="65"/>
          <w:rtl/>
        </w:rPr>
        <w:t>ؓ</w:t>
      </w:r>
      <w:r>
        <w:rPr>
          <w:spacing w:val="-8"/>
          <w:rtl/>
        </w:rPr>
        <w:t xml:space="preserve"> </w:t>
      </w:r>
      <w:r>
        <w:rPr>
          <w:w w:val="65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5"/>
          <w:rtl/>
        </w:rPr>
        <w:t>روايت</w:t>
      </w:r>
      <w:r>
        <w:rPr>
          <w:spacing w:val="-8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رسول</w:t>
      </w:r>
      <w:r>
        <w:rPr>
          <w:spacing w:val="40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صلي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عليه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وآله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وسلم</w:t>
      </w:r>
      <w:r>
        <w:rPr>
          <w:spacing w:val="-6"/>
          <w:rtl/>
        </w:rPr>
        <w:t xml:space="preserve"> </w:t>
      </w:r>
      <w:r>
        <w:rPr>
          <w:w w:val="65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اهلِ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خانه</w:t>
      </w:r>
      <w:r>
        <w:rPr>
          <w:spacing w:val="-7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گهر</w:t>
      </w:r>
      <w:r>
        <w:rPr>
          <w:rtl/>
        </w:rPr>
        <w:t xml:space="preserve"> </w:t>
      </w:r>
      <w:r>
        <w:rPr>
          <w:w w:val="66"/>
          <w:rtl/>
        </w:rPr>
        <w:t>ڀاتين</w:t>
      </w:r>
      <w:r>
        <w:rPr>
          <w:w w:val="66"/>
        </w:rPr>
        <w:t>(</w:t>
      </w:r>
      <w:r>
        <w:rPr>
          <w:spacing w:val="23"/>
          <w:rtl/>
        </w:rPr>
        <w:t xml:space="preserve"> </w:t>
      </w:r>
      <w:r>
        <w:rPr>
          <w:w w:val="66"/>
          <w:rtl/>
        </w:rPr>
        <w:t>منجهان</w:t>
      </w:r>
      <w:r>
        <w:rPr>
          <w:spacing w:val="26"/>
          <w:rtl/>
        </w:rPr>
        <w:t xml:space="preserve"> </w:t>
      </w:r>
      <w:r>
        <w:rPr>
          <w:w w:val="66"/>
          <w:rtl/>
        </w:rPr>
        <w:t>جيڪڏهن</w:t>
      </w:r>
      <w:r>
        <w:rPr>
          <w:spacing w:val="24"/>
          <w:rtl/>
        </w:rPr>
        <w:t xml:space="preserve"> </w:t>
      </w:r>
      <w:r>
        <w:rPr>
          <w:w w:val="66"/>
          <w:rtl/>
        </w:rPr>
        <w:t>ڪو</w:t>
      </w:r>
      <w:r>
        <w:rPr>
          <w:spacing w:val="24"/>
          <w:rtl/>
        </w:rPr>
        <w:t xml:space="preserve"> </w:t>
      </w:r>
      <w:r>
        <w:rPr>
          <w:w w:val="66"/>
          <w:rtl/>
        </w:rPr>
        <w:t>بيمار</w:t>
      </w:r>
      <w:r>
        <w:rPr>
          <w:spacing w:val="24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29"/>
          <w:rtl/>
        </w:rPr>
        <w:t xml:space="preserve"> </w:t>
      </w:r>
      <w:r>
        <w:rPr>
          <w:w w:val="66"/>
          <w:rtl/>
        </w:rPr>
        <w:t>پوندو</w:t>
      </w:r>
      <w:r>
        <w:rPr>
          <w:spacing w:val="28"/>
          <w:rtl/>
        </w:rPr>
        <w:t xml:space="preserve"> </w:t>
      </w:r>
      <w:r>
        <w:rPr>
          <w:w w:val="66"/>
          <w:rtl/>
        </w:rPr>
        <w:t>هيو</w:t>
      </w:r>
      <w:r>
        <w:rPr>
          <w:spacing w:val="27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31"/>
          <w:rtl/>
        </w:rPr>
        <w:t xml:space="preserve"> </w:t>
      </w:r>
      <w:r>
        <w:rPr>
          <w:w w:val="66"/>
          <w:rtl/>
        </w:rPr>
        <w:t>حڪم</w:t>
      </w:r>
      <w:r>
        <w:rPr>
          <w:spacing w:val="24"/>
          <w:rtl/>
        </w:rPr>
        <w:t xml:space="preserve"> </w:t>
      </w:r>
      <w:r>
        <w:rPr>
          <w:w w:val="66"/>
          <w:rtl/>
        </w:rPr>
        <w:t>ٿيندو</w:t>
      </w:r>
      <w:r>
        <w:rPr>
          <w:spacing w:val="22"/>
          <w:rtl/>
        </w:rPr>
        <w:t xml:space="preserve"> </w:t>
      </w:r>
      <w:r>
        <w:rPr>
          <w:w w:val="66"/>
          <w:rtl/>
        </w:rPr>
        <w:t>هيو</w:t>
      </w:r>
      <w:r>
        <w:rPr>
          <w:spacing w:val="27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29"/>
          <w:rtl/>
        </w:rPr>
        <w:t xml:space="preserve"> </w:t>
      </w:r>
      <w:r>
        <w:rPr>
          <w:w w:val="66"/>
          <w:rtl/>
        </w:rPr>
        <w:t>مريض</w:t>
      </w:r>
      <w:r>
        <w:rPr>
          <w:spacing w:val="27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14"/>
          <w:rtl/>
        </w:rPr>
        <w:t xml:space="preserve"> </w:t>
      </w:r>
      <w:r>
        <w:rPr>
          <w:w w:val="66"/>
          <w:rtl/>
        </w:rPr>
        <w:t>جوَ</w:t>
      </w:r>
      <w:r>
        <w:rPr>
          <w:spacing w:val="14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28"/>
          <w:rtl/>
        </w:rPr>
        <w:t xml:space="preserve"> </w:t>
      </w:r>
      <w:r>
        <w:rPr>
          <w:w w:val="66"/>
          <w:rtl/>
        </w:rPr>
        <w:t>ٻاٽ</w:t>
      </w:r>
      <w:r>
        <w:rPr>
          <w:spacing w:val="24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دليو</w:t>
      </w:r>
      <w:r>
        <w:rPr>
          <w:w w:val="66"/>
        </w:rPr>
        <w:t>(</w:t>
      </w:r>
      <w:r>
        <w:rPr>
          <w:w w:val="66"/>
          <w:rtl/>
        </w:rPr>
        <w:t xml:space="preserve"> </w:t>
      </w:r>
      <w:r>
        <w:rPr>
          <w:w w:val="68"/>
        </w:rPr>
        <w:t>(Barley)</w:t>
      </w:r>
      <w:r>
        <w:rPr>
          <w:w w:val="68"/>
          <w:rtl/>
        </w:rPr>
        <w:t>،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تيار ڪيو وڃي پوءِ فرمائيندا هئا ته جوَ بيمار</w:t>
      </w:r>
    </w:p>
    <w:p w14:paraId="4DDAF802">
      <w:pPr>
        <w:pStyle w:val="13"/>
        <w:bidi/>
        <w:spacing w:line="271" w:lineRule="auto"/>
        <w:ind w:left="153" w:right="4763" w:firstLine="2"/>
        <w:jc w:val="left"/>
      </w:pPr>
      <w:r>
        <w:rPr>
          <w:w w:val="73"/>
          <w:rtl/>
        </w:rPr>
        <w:t>جي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دل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تان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غم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غبار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هٽائين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ٿا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ڪمزوريءَ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 xml:space="preserve">کي </w:t>
      </w:r>
      <w:r>
        <w:rPr>
          <w:w w:val="68"/>
          <w:rtl/>
        </w:rPr>
        <w:t>اِئين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ختم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ٿا،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چهري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 xml:space="preserve">پاڻيءَ </w:t>
      </w:r>
      <w:r>
        <w:rPr>
          <w:w w:val="73"/>
          <w:rtl/>
        </w:rPr>
        <w:t>سان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ڌوئي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مٽيءَ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غلاظت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صاف ڪري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لاهي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ڇڏيندو </w:t>
      </w:r>
      <w:r>
        <w:rPr>
          <w:w w:val="78"/>
          <w:rtl/>
        </w:rPr>
        <w:t>آهي</w:t>
      </w:r>
      <w:r>
        <w:rPr>
          <w:w w:val="78"/>
        </w:rPr>
        <w:t>.</w:t>
      </w:r>
      <w:r>
        <w:rPr>
          <w:w w:val="78"/>
          <w:rtl/>
        </w:rPr>
        <w:t xml:space="preserve"> جوَ جي غذائي اهميت هيٺ</w:t>
      </w:r>
      <w:r>
        <w:rPr>
          <w:rtl/>
        </w:rPr>
        <w:t xml:space="preserve"> </w:t>
      </w:r>
      <w:r>
        <w:rPr>
          <w:w w:val="78"/>
          <w:rtl/>
        </w:rPr>
        <w:t>ڏنل چارٽ منجهان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حاصل ڪري سگهجي ٿي</w:t>
      </w:r>
      <w:r>
        <w:rPr>
          <w:w w:val="73"/>
        </w:rPr>
        <w:t>.</w:t>
      </w:r>
    </w:p>
    <w:p w14:paraId="4898B8E6">
      <w:pPr>
        <w:bidi/>
        <w:spacing w:before="148" w:line="208" w:lineRule="auto"/>
        <w:ind w:left="399" w:right="5008" w:firstLine="4"/>
        <w:jc w:val="left"/>
        <w:rPr>
          <w:sz w:val="38"/>
          <w:szCs w:val="38"/>
        </w:rPr>
      </w:pPr>
      <w:r>
        <w:rPr>
          <w:w w:val="61"/>
          <w:sz w:val="38"/>
          <w:szCs w:val="38"/>
          <w:rtl/>
        </w:rPr>
        <w:t>هڪ</w:t>
      </w:r>
      <w:r>
        <w:rPr>
          <w:spacing w:val="-27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ڪپ ج</w:t>
      </w:r>
      <w:r>
        <w:rPr>
          <w:spacing w:val="25"/>
          <w:position w:val="-9"/>
          <w:sz w:val="38"/>
          <w:szCs w:val="38"/>
          <w:rtl/>
        </w:rPr>
        <w:t xml:space="preserve"> </w:t>
      </w:r>
      <w:r>
        <w:rPr>
          <w:w w:val="61"/>
          <w:position w:val="-9"/>
          <w:sz w:val="38"/>
          <w:szCs w:val="38"/>
        </w:rPr>
        <w:t>˜</w:t>
      </w:r>
      <w:r>
        <w:rPr>
          <w:w w:val="61"/>
          <w:sz w:val="38"/>
          <w:szCs w:val="38"/>
          <w:rtl/>
        </w:rPr>
        <w:t>و</w:t>
      </w:r>
      <w:r>
        <w:rPr>
          <w:spacing w:val="-29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تقريب</w:t>
      </w:r>
      <w:r>
        <w:rPr>
          <w:sz w:val="38"/>
          <w:szCs w:val="38"/>
          <w:rtl/>
        </w:rPr>
        <w:t xml:space="preserve"> </w:t>
      </w:r>
      <w:r>
        <w:rPr>
          <w:w w:val="61"/>
          <w:sz w:val="38"/>
          <w:szCs w:val="38"/>
        </w:rPr>
        <w:t>˝</w:t>
      </w:r>
      <w:r>
        <w:rPr>
          <w:w w:val="61"/>
          <w:sz w:val="38"/>
          <w:szCs w:val="38"/>
          <w:rtl/>
        </w:rPr>
        <w:t>ا</w:t>
      </w:r>
      <w:r>
        <w:rPr>
          <w:spacing w:val="-28"/>
          <w:sz w:val="38"/>
          <w:szCs w:val="38"/>
          <w:rtl/>
        </w:rPr>
        <w:t xml:space="preserve"> </w:t>
      </w:r>
      <w:r>
        <w:rPr>
          <w:w w:val="61"/>
          <w:sz w:val="38"/>
          <w:szCs w:val="38"/>
        </w:rPr>
        <w:t>(157gm)</w:t>
      </w:r>
      <w:r>
        <w:rPr>
          <w:w w:val="61"/>
          <w:sz w:val="38"/>
          <w:szCs w:val="38"/>
          <w:rtl/>
        </w:rPr>
        <w:t>،</w:t>
      </w:r>
      <w:r>
        <w:rPr>
          <w:spacing w:val="-30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 xml:space="preserve">ٽوٽل </w:t>
      </w:r>
      <w:r>
        <w:rPr>
          <w:w w:val="65"/>
          <w:sz w:val="38"/>
          <w:szCs w:val="38"/>
          <w:rtl/>
        </w:rPr>
        <w:t>ڪئلوريز</w:t>
      </w:r>
      <w:r>
        <w:rPr>
          <w:spacing w:val="-11"/>
          <w:sz w:val="38"/>
          <w:szCs w:val="38"/>
          <w:rtl/>
        </w:rPr>
        <w:t xml:space="preserve"> </w:t>
      </w:r>
      <w:r>
        <w:rPr>
          <w:w w:val="65"/>
          <w:sz w:val="38"/>
          <w:szCs w:val="38"/>
        </w:rPr>
        <w:t>393</w:t>
      </w:r>
      <w:r>
        <w:rPr>
          <w:spacing w:val="-14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فراهم</w:t>
      </w:r>
      <w:r>
        <w:rPr>
          <w:spacing w:val="-16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ڪري</w:t>
      </w:r>
      <w:r>
        <w:rPr>
          <w:spacing w:val="-8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سگهي</w:t>
      </w:r>
      <w:r>
        <w:rPr>
          <w:spacing w:val="-13"/>
          <w:sz w:val="38"/>
          <w:szCs w:val="38"/>
          <w:rtl/>
        </w:rPr>
        <w:t xml:space="preserve"> </w:t>
      </w:r>
      <w:r>
        <w:rPr>
          <w:w w:val="65"/>
          <w:sz w:val="38"/>
          <w:szCs w:val="38"/>
          <w:rtl/>
        </w:rPr>
        <w:t>ٿو</w:t>
      </w:r>
      <w:r>
        <w:rPr>
          <w:w w:val="65"/>
          <w:sz w:val="38"/>
          <w:szCs w:val="38"/>
        </w:rPr>
        <w:t>.</w:t>
      </w:r>
    </w:p>
    <w:p w14:paraId="5B52EE61">
      <w:pPr>
        <w:bidi/>
        <w:spacing w:before="43"/>
        <w:ind w:left="351" w:right="0" w:firstLine="0"/>
        <w:jc w:val="left"/>
        <w:rPr>
          <w:sz w:val="38"/>
          <w:szCs w:val="38"/>
        </w:rPr>
      </w:pPr>
      <w:r>
        <w:rPr>
          <w:w w:val="68"/>
          <w:sz w:val="38"/>
          <w:szCs w:val="38"/>
          <w:rtl/>
        </w:rPr>
        <w:t>منجهس</w:t>
      </w:r>
      <w:r>
        <w:rPr>
          <w:spacing w:val="-8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ڪيترائي</w:t>
      </w:r>
      <w:r>
        <w:rPr>
          <w:spacing w:val="-7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وٽامنس</w:t>
      </w:r>
      <w:r>
        <w:rPr>
          <w:spacing w:val="-4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۽</w:t>
      </w:r>
      <w:r>
        <w:rPr>
          <w:spacing w:val="-1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معدنيات</w:t>
      </w:r>
    </w:p>
    <w:p w14:paraId="465230F3">
      <w:pPr>
        <w:bidi/>
        <w:spacing w:before="26"/>
        <w:ind w:left="4010" w:right="0" w:firstLine="0"/>
        <w:jc w:val="left"/>
        <w:rPr>
          <w:sz w:val="38"/>
          <w:szCs w:val="38"/>
        </w:rPr>
      </w:pPr>
      <w:r>
        <w:rPr>
          <w:w w:val="80"/>
          <w:sz w:val="38"/>
          <w:szCs w:val="38"/>
          <w:rtl/>
        </w:rPr>
        <w:t>موجود</w:t>
      </w:r>
      <w:r>
        <w:rPr>
          <w:spacing w:val="-17"/>
          <w:w w:val="80"/>
          <w:sz w:val="38"/>
          <w:szCs w:val="38"/>
          <w:rtl/>
        </w:rPr>
        <w:t xml:space="preserve"> </w:t>
      </w:r>
      <w:r>
        <w:rPr>
          <w:w w:val="80"/>
          <w:sz w:val="38"/>
          <w:szCs w:val="38"/>
          <w:rtl/>
        </w:rPr>
        <w:t>آهن</w:t>
      </w:r>
      <w:r>
        <w:rPr>
          <w:w w:val="80"/>
          <w:sz w:val="38"/>
          <w:szCs w:val="38"/>
        </w:rPr>
        <w:t>.</w:t>
      </w:r>
    </w:p>
    <w:p w14:paraId="2BF15F34">
      <w:pPr>
        <w:spacing w:before="238"/>
        <w:ind w:left="151" w:right="0" w:firstLine="0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>Total</w:t>
      </w:r>
      <w:r>
        <w:rPr>
          <w:rFonts w:ascii="Times New Roman"/>
          <w:spacing w:val="-2"/>
          <w:sz w:val="34"/>
        </w:rPr>
        <w:t xml:space="preserve"> </w:t>
      </w:r>
      <w:r>
        <w:rPr>
          <w:rFonts w:ascii="Times New Roman"/>
          <w:sz w:val="34"/>
        </w:rPr>
        <w:t>Calories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z w:val="34"/>
        </w:rPr>
        <w:t>from</w:t>
      </w:r>
      <w:r>
        <w:rPr>
          <w:rFonts w:ascii="Times New Roman"/>
          <w:spacing w:val="-8"/>
          <w:sz w:val="34"/>
        </w:rPr>
        <w:t xml:space="preserve"> </w:t>
      </w:r>
      <w:r>
        <w:rPr>
          <w:rFonts w:ascii="Times New Roman"/>
          <w:sz w:val="34"/>
        </w:rPr>
        <w:t>one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z w:val="34"/>
        </w:rPr>
        <w:t>cap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z w:val="34"/>
        </w:rPr>
        <w:t>(157g)</w:t>
      </w:r>
      <w:r>
        <w:rPr>
          <w:rFonts w:ascii="Times New Roman"/>
          <w:spacing w:val="-6"/>
          <w:sz w:val="34"/>
        </w:rPr>
        <w:t xml:space="preserve"> </w:t>
      </w:r>
      <w:r>
        <w:rPr>
          <w:rFonts w:ascii="Times New Roman"/>
          <w:sz w:val="34"/>
        </w:rPr>
        <w:t>of barley</w:t>
      </w:r>
      <w:r>
        <w:rPr>
          <w:rFonts w:ascii="Times New Roman"/>
          <w:spacing w:val="-8"/>
          <w:sz w:val="34"/>
        </w:rPr>
        <w:t xml:space="preserve"> </w:t>
      </w:r>
      <w:r>
        <w:rPr>
          <w:rFonts w:ascii="Times New Roman"/>
          <w:spacing w:val="-2"/>
          <w:sz w:val="34"/>
        </w:rPr>
        <w:t>Provides:</w:t>
      </w: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623"/>
        <w:gridCol w:w="4850"/>
      </w:tblGrid>
      <w:tr w14:paraId="271CD9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32405B03">
            <w:pPr>
              <w:pStyle w:val="17"/>
              <w:spacing w:before="7"/>
              <w:ind w:left="42" w:right="22"/>
              <w:rPr>
                <w:sz w:val="28"/>
              </w:rPr>
            </w:pPr>
            <w:r>
              <w:rPr>
                <w:spacing w:val="-2"/>
                <w:sz w:val="28"/>
              </w:rPr>
              <w:t>Calories</w:t>
            </w:r>
          </w:p>
        </w:tc>
        <w:tc>
          <w:tcPr>
            <w:tcW w:w="1623" w:type="dxa"/>
          </w:tcPr>
          <w:p w14:paraId="761BCEF6">
            <w:pPr>
              <w:pStyle w:val="17"/>
              <w:spacing w:before="7"/>
              <w:ind w:left="25"/>
              <w:rPr>
                <w:sz w:val="28"/>
              </w:rPr>
            </w:pPr>
            <w:r>
              <w:rPr>
                <w:spacing w:val="-5"/>
                <w:sz w:val="28"/>
              </w:rPr>
              <w:t>193</w:t>
            </w:r>
          </w:p>
        </w:tc>
        <w:tc>
          <w:tcPr>
            <w:tcW w:w="4850" w:type="dxa"/>
          </w:tcPr>
          <w:p w14:paraId="11E49089">
            <w:pPr>
              <w:pStyle w:val="17"/>
              <w:bidi/>
              <w:spacing w:before="7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ڪئلوريز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هڪ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سؤ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ٽيانوي</w:t>
            </w:r>
          </w:p>
        </w:tc>
      </w:tr>
      <w:tr w14:paraId="6DE03C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7D8B7BAA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Float</w:t>
            </w:r>
          </w:p>
        </w:tc>
        <w:tc>
          <w:tcPr>
            <w:tcW w:w="1623" w:type="dxa"/>
          </w:tcPr>
          <w:p w14:paraId="18C0B71E">
            <w:pPr>
              <w:pStyle w:val="17"/>
              <w:ind w:left="25" w:right="9"/>
              <w:rPr>
                <w:sz w:val="28"/>
              </w:rPr>
            </w:pPr>
            <w:r>
              <w:rPr>
                <w:spacing w:val="-4"/>
                <w:sz w:val="28"/>
              </w:rPr>
              <w:t>2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5.1mg</w:t>
            </w:r>
          </w:p>
        </w:tc>
        <w:tc>
          <w:tcPr>
            <w:tcW w:w="4850" w:type="dxa"/>
          </w:tcPr>
          <w:p w14:paraId="410DB93E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فوليٽ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پنجويهه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هڪ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175D45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78284AEF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623" w:type="dxa"/>
          </w:tcPr>
          <w:p w14:paraId="7F5749BF">
            <w:pPr>
              <w:pStyle w:val="17"/>
              <w:ind w:left="380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17.3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850" w:type="dxa"/>
          </w:tcPr>
          <w:p w14:paraId="2EE22A15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ڪئلشيم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سترهن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ڏهائي</w:t>
            </w:r>
            <w:r>
              <w:rPr>
                <w:spacing w:val="-5"/>
                <w:w w:val="6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ٽي</w:t>
            </w:r>
            <w:r>
              <w:rPr>
                <w:spacing w:val="-1"/>
                <w:w w:val="6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1"/>
                <w:w w:val="6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26F530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5A66A041">
            <w:pPr>
              <w:pStyle w:val="17"/>
              <w:ind w:left="46" w:right="22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623" w:type="dxa"/>
          </w:tcPr>
          <w:p w14:paraId="32FFBBAB">
            <w:pPr>
              <w:pStyle w:val="17"/>
              <w:ind w:left="452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2.1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850" w:type="dxa"/>
          </w:tcPr>
          <w:p w14:paraId="75DB4AB5">
            <w:pPr>
              <w:pStyle w:val="17"/>
              <w:bidi/>
              <w:ind w:left="88" w:right="1834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آئرن</w:t>
            </w:r>
            <w:r>
              <w:rPr>
                <w:spacing w:val="-4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</w:rPr>
              <w:t>)</w:t>
            </w:r>
            <w:r>
              <w:rPr>
                <w:w w:val="66"/>
                <w:sz w:val="28"/>
                <w:szCs w:val="28"/>
                <w:rtl/>
              </w:rPr>
              <w:t>لوهه</w:t>
            </w:r>
            <w:r>
              <w:rPr>
                <w:w w:val="66"/>
                <w:sz w:val="28"/>
                <w:szCs w:val="28"/>
              </w:rPr>
              <w:t>(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ٻه</w:t>
            </w:r>
            <w:r>
              <w:rPr>
                <w:spacing w:val="-4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هڪ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08E6DA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800" w:type="dxa"/>
          </w:tcPr>
          <w:p w14:paraId="7CDE6720">
            <w:pPr>
              <w:pStyle w:val="17"/>
              <w:spacing w:before="7"/>
              <w:ind w:left="42" w:right="22"/>
              <w:rPr>
                <w:sz w:val="28"/>
              </w:rPr>
            </w:pPr>
            <w:r>
              <w:rPr>
                <w:spacing w:val="-2"/>
                <w:sz w:val="28"/>
              </w:rPr>
              <w:t>Copper</w:t>
            </w:r>
          </w:p>
        </w:tc>
        <w:tc>
          <w:tcPr>
            <w:tcW w:w="1623" w:type="dxa"/>
          </w:tcPr>
          <w:p w14:paraId="23930BEC">
            <w:pPr>
              <w:pStyle w:val="17"/>
              <w:spacing w:before="7"/>
              <w:ind w:left="452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0.2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850" w:type="dxa"/>
          </w:tcPr>
          <w:p w14:paraId="56034F9B">
            <w:pPr>
              <w:pStyle w:val="17"/>
              <w:bidi/>
              <w:spacing w:before="7"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ٽامو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زيرو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2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ٻه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  <w:tr w14:paraId="6B28EE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567942A8">
            <w:pPr>
              <w:pStyle w:val="17"/>
              <w:ind w:left="41" w:right="22"/>
              <w:rPr>
                <w:sz w:val="28"/>
              </w:rPr>
            </w:pPr>
            <w:r>
              <w:rPr>
                <w:sz w:val="28"/>
              </w:rPr>
              <w:t>Dietary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Fiber</w:t>
            </w:r>
          </w:p>
        </w:tc>
        <w:tc>
          <w:tcPr>
            <w:tcW w:w="1623" w:type="dxa"/>
          </w:tcPr>
          <w:p w14:paraId="66685980">
            <w:pPr>
              <w:pStyle w:val="17"/>
              <w:ind w:left="452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6.0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gm</w:t>
            </w:r>
          </w:p>
        </w:tc>
        <w:tc>
          <w:tcPr>
            <w:tcW w:w="4850" w:type="dxa"/>
          </w:tcPr>
          <w:p w14:paraId="26EC0954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غذائي</w:t>
            </w:r>
            <w:r>
              <w:rPr>
                <w:spacing w:val="-1"/>
                <w:w w:val="64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فائبر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ڇهه</w:t>
            </w:r>
            <w:r>
              <w:rPr>
                <w:spacing w:val="-3"/>
                <w:w w:val="64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زيرو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057F58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2D6FCAE1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Selenium</w:t>
            </w:r>
          </w:p>
        </w:tc>
        <w:tc>
          <w:tcPr>
            <w:tcW w:w="1623" w:type="dxa"/>
          </w:tcPr>
          <w:p w14:paraId="6D9C4175">
            <w:pPr>
              <w:pStyle w:val="17"/>
              <w:ind w:left="25" w:right="9"/>
              <w:rPr>
                <w:sz w:val="28"/>
              </w:rPr>
            </w:pPr>
            <w:r>
              <w:rPr>
                <w:spacing w:val="-2"/>
                <w:sz w:val="28"/>
              </w:rPr>
              <w:t>13.5mg</w:t>
            </w:r>
          </w:p>
        </w:tc>
        <w:tc>
          <w:tcPr>
            <w:tcW w:w="4850" w:type="dxa"/>
          </w:tcPr>
          <w:p w14:paraId="352C5809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سيلينيم</w:t>
            </w:r>
            <w:r>
              <w:rPr>
                <w:spacing w:val="4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تيرهين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پنج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  <w:tr w14:paraId="4562A8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1BB8FEA0">
            <w:pPr>
              <w:pStyle w:val="17"/>
              <w:ind w:left="40" w:right="22"/>
              <w:rPr>
                <w:sz w:val="28"/>
              </w:rPr>
            </w:pPr>
            <w:r>
              <w:rPr>
                <w:spacing w:val="-2"/>
                <w:sz w:val="28"/>
              </w:rPr>
              <w:t>Pyridoxine</w:t>
            </w:r>
          </w:p>
        </w:tc>
        <w:tc>
          <w:tcPr>
            <w:tcW w:w="1623" w:type="dxa"/>
          </w:tcPr>
          <w:p w14:paraId="62A0D24F">
            <w:pPr>
              <w:pStyle w:val="17"/>
              <w:ind w:left="452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0.2</w:t>
            </w:r>
            <w:r>
              <w:rPr>
                <w:spacing w:val="-3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850" w:type="dxa"/>
          </w:tcPr>
          <w:p w14:paraId="6ABB1C34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پائريڊوڪسن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ٻه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79004C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1F0242DE">
            <w:pPr>
              <w:pStyle w:val="17"/>
              <w:ind w:left="43" w:right="22"/>
              <w:rPr>
                <w:sz w:val="28"/>
              </w:rPr>
            </w:pPr>
            <w:r>
              <w:rPr>
                <w:spacing w:val="-2"/>
                <w:sz w:val="28"/>
              </w:rPr>
              <w:t>Manganese</w:t>
            </w:r>
          </w:p>
        </w:tc>
        <w:tc>
          <w:tcPr>
            <w:tcW w:w="1623" w:type="dxa"/>
          </w:tcPr>
          <w:p w14:paraId="06274A52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0.4mg</w:t>
            </w:r>
          </w:p>
        </w:tc>
        <w:tc>
          <w:tcPr>
            <w:tcW w:w="4850" w:type="dxa"/>
          </w:tcPr>
          <w:p w14:paraId="48A4266D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مئگنيز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زيرو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چار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0484D3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4F5AB77D">
            <w:pPr>
              <w:pStyle w:val="17"/>
              <w:ind w:left="43" w:right="22"/>
              <w:rPr>
                <w:sz w:val="28"/>
              </w:rPr>
            </w:pPr>
            <w:r>
              <w:rPr>
                <w:spacing w:val="-2"/>
                <w:sz w:val="28"/>
              </w:rPr>
              <w:t>Phosphorus</w:t>
            </w:r>
          </w:p>
        </w:tc>
        <w:tc>
          <w:tcPr>
            <w:tcW w:w="1623" w:type="dxa"/>
          </w:tcPr>
          <w:p w14:paraId="44092FD8">
            <w:pPr>
              <w:pStyle w:val="17"/>
              <w:ind w:left="380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84.8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850" w:type="dxa"/>
          </w:tcPr>
          <w:p w14:paraId="3FFF59A9">
            <w:pPr>
              <w:pStyle w:val="17"/>
              <w:bidi/>
              <w:ind w:left="91" w:right="0" w:firstLine="0"/>
              <w:jc w:val="left"/>
              <w:rPr>
                <w:sz w:val="28"/>
                <w:szCs w:val="28"/>
              </w:rPr>
            </w:pPr>
            <w:r>
              <w:rPr>
                <w:w w:val="71"/>
                <w:sz w:val="28"/>
                <w:szCs w:val="28"/>
                <w:rtl/>
              </w:rPr>
              <w:t>فاسفورس</w:t>
            </w:r>
            <w:r>
              <w:rPr>
                <w:spacing w:val="41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چوراسي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ڏهائي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اٺ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ملي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گرام</w:t>
            </w:r>
          </w:p>
        </w:tc>
      </w:tr>
    </w:tbl>
    <w:p w14:paraId="4F97C2B5">
      <w:pPr>
        <w:pStyle w:val="13"/>
        <w:bidi/>
        <w:spacing w:before="1" w:line="259" w:lineRule="auto"/>
        <w:ind w:left="153" w:right="311" w:firstLine="433"/>
        <w:jc w:val="left"/>
      </w:pPr>
      <w:r>
        <w:rPr>
          <w:w w:val="79"/>
          <w:rtl/>
        </w:rPr>
        <w:t>جوَ</w:t>
      </w:r>
      <w:r>
        <w:rPr>
          <w:spacing w:val="3"/>
          <w:rtl/>
        </w:rPr>
        <w:t xml:space="preserve"> </w:t>
      </w:r>
      <w:r>
        <w:rPr>
          <w:w w:val="79"/>
        </w:rPr>
        <w:t>(Barley)</w:t>
      </w:r>
      <w:r>
        <w:rPr>
          <w:w w:val="79"/>
          <w:rtl/>
        </w:rPr>
        <w:t>هڪ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عجيب</w:t>
      </w:r>
      <w:r>
        <w:rPr>
          <w:spacing w:val="-13"/>
          <w:w w:val="79"/>
          <w:rtl/>
        </w:rPr>
        <w:t xml:space="preserve"> </w:t>
      </w:r>
      <w:r>
        <w:rPr>
          <w:w w:val="79"/>
          <w:rtl/>
        </w:rPr>
        <w:t>و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غريب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13"/>
          <w:w w:val="79"/>
          <w:rtl/>
        </w:rPr>
        <w:t xml:space="preserve"> </w:t>
      </w:r>
      <w:r>
        <w:rPr>
          <w:w w:val="79"/>
          <w:rtl/>
        </w:rPr>
        <w:t>مختلف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قسم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اهميت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حامل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اهڙو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اناج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آهي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جنهن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خوشبو</w:t>
      </w:r>
      <w:r>
        <w:rPr>
          <w:rtl/>
        </w:rPr>
        <w:t xml:space="preserve"> </w:t>
      </w:r>
      <w:r>
        <w:rPr>
          <w:w w:val="74"/>
          <w:rtl/>
        </w:rPr>
        <w:t>مڱ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ڦلي</w:t>
      </w:r>
      <w:r>
        <w:rPr>
          <w:spacing w:val="-4"/>
          <w:w w:val="74"/>
          <w:rtl/>
        </w:rPr>
        <w:t xml:space="preserve"> </w:t>
      </w:r>
      <w:r>
        <w:rPr>
          <w:w w:val="74"/>
        </w:rPr>
        <w:t>)</w:t>
      </w:r>
      <w:r>
        <w:rPr>
          <w:w w:val="74"/>
          <w:rtl/>
        </w:rPr>
        <w:t>بوهي مڱ</w:t>
      </w:r>
      <w:r>
        <w:rPr>
          <w:w w:val="74"/>
        </w:rPr>
        <w:t>(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جهڙي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منجهس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3"/>
          <w:w w:val="74"/>
          <w:rtl/>
        </w:rPr>
        <w:t xml:space="preserve"> </w:t>
      </w:r>
      <w:r>
        <w:rPr>
          <w:w w:val="74"/>
        </w:rPr>
        <w:t>(Glutein)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گلوٽين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پروٽين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 ڪري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ليسدار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وات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 xml:space="preserve">چپڪندڙ </w:t>
      </w:r>
      <w:r>
        <w:rPr>
          <w:w w:val="67"/>
        </w:rPr>
        <w:t>(Chewy)</w:t>
      </w:r>
      <w:r>
        <w:rPr>
          <w:w w:val="67"/>
          <w:rtl/>
        </w:rPr>
        <w:t>، بلڪل ائين جيئن کائڻ کان پوءِ پاسٽا جو ذائقو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۽ اسٽائل لڳندو آهي</w:t>
      </w:r>
      <w:r>
        <w:rPr>
          <w:w w:val="67"/>
        </w:rPr>
        <w:t>.</w:t>
      </w:r>
      <w:r>
        <w:rPr>
          <w:w w:val="67"/>
          <w:rtl/>
        </w:rPr>
        <w:t xml:space="preserve"> جوَ قدرتي طور تي مالٽوز کنڊ </w:t>
      </w:r>
      <w:r>
        <w:rPr>
          <w:w w:val="76"/>
        </w:rPr>
        <w:t>Sugar)</w:t>
      </w:r>
      <w:r>
        <w:rPr>
          <w:spacing w:val="-9"/>
          <w:w w:val="76"/>
          <w:rtl/>
        </w:rPr>
        <w:t xml:space="preserve"> </w:t>
      </w:r>
      <w:r>
        <w:rPr>
          <w:w w:val="76"/>
        </w:rPr>
        <w:t>(Maltose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ڀرپور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مالٽ</w:t>
      </w:r>
      <w:r>
        <w:rPr>
          <w:spacing w:val="-6"/>
          <w:w w:val="76"/>
          <w:rtl/>
        </w:rPr>
        <w:t xml:space="preserve"> </w:t>
      </w:r>
      <w:r>
        <w:rPr>
          <w:w w:val="76"/>
        </w:rPr>
        <w:t>(Malt)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کنڊ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مٺين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شين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کاڌن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وڌيڪ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مٺي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ڪرڻ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لاءِ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استعمال</w:t>
      </w:r>
    </w:p>
    <w:p w14:paraId="5EBC0BC2">
      <w:pPr>
        <w:pStyle w:val="13"/>
        <w:bidi/>
        <w:spacing w:line="335" w:lineRule="exact"/>
        <w:ind w:left="159" w:right="319" w:firstLine="0"/>
        <w:jc w:val="left"/>
      </w:pPr>
      <w:r>
        <w:rPr>
          <w:w w:val="70"/>
          <w:rtl/>
        </w:rPr>
        <w:t>ڪئي</w:t>
      </w:r>
      <w:r>
        <w:rPr>
          <w:spacing w:val="36"/>
          <w:rtl/>
        </w:rPr>
        <w:t xml:space="preserve"> </w:t>
      </w:r>
      <w:r>
        <w:rPr>
          <w:w w:val="70"/>
          <w:rtl/>
        </w:rPr>
        <w:t>ويندي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38"/>
          <w:rtl/>
        </w:rPr>
        <w:t xml:space="preserve"> </w:t>
      </w:r>
      <w:r>
        <w:rPr>
          <w:w w:val="70"/>
          <w:rtl/>
        </w:rPr>
        <w:t>۽</w:t>
      </w:r>
      <w:r>
        <w:rPr>
          <w:spacing w:val="40"/>
          <w:rtl/>
        </w:rPr>
        <w:t xml:space="preserve"> </w:t>
      </w:r>
      <w:r>
        <w:rPr>
          <w:w w:val="70"/>
          <w:rtl/>
        </w:rPr>
        <w:t>ساڳي</w:t>
      </w:r>
      <w:r>
        <w:rPr>
          <w:spacing w:val="37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50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39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37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37"/>
          <w:rtl/>
        </w:rPr>
        <w:t xml:space="preserve"> </w:t>
      </w:r>
      <w:r>
        <w:rPr>
          <w:w w:val="70"/>
          <w:rtl/>
        </w:rPr>
        <w:t>خمير</w:t>
      </w:r>
      <w:r>
        <w:rPr>
          <w:spacing w:val="37"/>
          <w:rtl/>
        </w:rPr>
        <w:t xml:space="preserve"> </w:t>
      </w:r>
      <w:r>
        <w:rPr>
          <w:w w:val="70"/>
          <w:rtl/>
        </w:rPr>
        <w:t>ٺهندو</w:t>
      </w:r>
      <w:r>
        <w:rPr>
          <w:spacing w:val="35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38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35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41"/>
          <w:rtl/>
        </w:rPr>
        <w:t xml:space="preserve"> </w:t>
      </w:r>
      <w:r>
        <w:rPr>
          <w:w w:val="70"/>
          <w:rtl/>
        </w:rPr>
        <w:t>بنيادي</w:t>
      </w:r>
      <w:r>
        <w:rPr>
          <w:spacing w:val="42"/>
          <w:rtl/>
        </w:rPr>
        <w:t xml:space="preserve"> </w:t>
      </w:r>
      <w:r>
        <w:rPr>
          <w:w w:val="70"/>
          <w:rtl/>
        </w:rPr>
        <w:t>جزي</w:t>
      </w:r>
      <w:r>
        <w:rPr>
          <w:spacing w:val="37"/>
          <w:rtl/>
        </w:rPr>
        <w:t xml:space="preserve"> </w:t>
      </w:r>
      <w:r>
        <w:rPr>
          <w:w w:val="70"/>
          <w:rtl/>
        </w:rPr>
        <w:t>طور،</w:t>
      </w:r>
      <w:r>
        <w:rPr>
          <w:spacing w:val="34"/>
          <w:rtl/>
        </w:rPr>
        <w:t xml:space="preserve"> </w:t>
      </w:r>
      <w:r>
        <w:rPr>
          <w:w w:val="70"/>
          <w:rtl/>
        </w:rPr>
        <w:t>مشروبات</w:t>
      </w:r>
    </w:p>
    <w:p w14:paraId="1BC53B95">
      <w:pPr>
        <w:pStyle w:val="13"/>
        <w:bidi/>
        <w:spacing w:before="23"/>
        <w:ind w:left="153" w:right="0" w:firstLine="0"/>
        <w:jc w:val="left"/>
      </w:pPr>
      <w:r>
        <w:rPr>
          <w:w w:val="76"/>
        </w:rPr>
        <w:t>(Beverages)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به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استعمال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ڪبو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</w:p>
    <w:p w14:paraId="3EB746A4">
      <w:pPr>
        <w:pStyle w:val="13"/>
        <w:bidi/>
        <w:spacing w:before="37"/>
        <w:ind w:left="590" w:right="0" w:firstLine="0"/>
        <w:jc w:val="left"/>
      </w:pPr>
      <w:r>
        <w:rPr>
          <w:w w:val="70"/>
          <w:rtl/>
        </w:rPr>
        <w:t>جَوَ،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آنڊي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حفاظت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گڏوگڏ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ڪوليسٽرول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ليول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گهٽائڻ</w:t>
      </w:r>
      <w:r>
        <w:rPr>
          <w:spacing w:val="12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مدد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ڏين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طرف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کاڌي</w:t>
      </w:r>
    </w:p>
    <w:p w14:paraId="40D8343B">
      <w:pPr>
        <w:pStyle w:val="13"/>
        <w:spacing w:before="10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153035</wp:posOffset>
                </wp:positionV>
                <wp:extent cx="5772785" cy="55245"/>
                <wp:effectExtent l="0" t="0" r="0" b="0"/>
                <wp:wrapTopAndBottom/>
                <wp:docPr id="190" name="Graphic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0" o:spid="_x0000_s1026" o:spt="100" style="position:absolute;left:0pt;margin-left:70.55pt;margin-top:12.05pt;height:4.35pt;width:454.55pt;mso-position-horizontal-relative:page;mso-wrap-distance-bottom:0pt;mso-wrap-distance-top:0pt;z-index:-251594752;mso-width-relative:page;mso-height-relative:page;" fillcolor="#612322" filled="t" stroked="f" coordsize="5772785,55244" o:gfxdata="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JoZyW2gAAAAoBAAAPAAAAAAAA&#10;AAEAIAAAACIAAABkcnMvZG93bnJldi54bWxQSwECFAAUAAAACACHTuJAwpJ/C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92DE0ED">
      <w:pPr>
        <w:pStyle w:val="13"/>
        <w:spacing w:after="0"/>
        <w:rPr>
          <w:sz w:val="17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EEB437E">
      <w:pPr>
        <w:pStyle w:val="13"/>
        <w:spacing w:before="9"/>
        <w:rPr>
          <w:sz w:val="3"/>
        </w:rPr>
      </w:pPr>
    </w:p>
    <w:p w14:paraId="4C80398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aCtLvjAIAACMH&#10;AAAOAAAAAAAAAAEAIAAAACQBAABkcnMvZTJvRG9jLnhtbFBLBQYAAAAABgAGAFkBAAAiBgAAAAA=&#10;">
                <o:lock v:ext="edit" aspectratio="f"/>
                <v:shape id="Graphic 192" o:spid="_x0000_s1026" o:spt="100" style="position:absolute;left:0;top:0;height:40005;width:5737860;" fillcolor="#000000" filled="t" stroked="f" coordsize="5737860,40005" o:gfxdata="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cS7O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79EAFF2">
      <w:pPr>
        <w:pStyle w:val="13"/>
        <w:bidi/>
        <w:spacing w:before="262" w:line="268" w:lineRule="auto"/>
        <w:ind w:left="156" w:right="311" w:firstLine="1"/>
        <w:jc w:val="left"/>
      </w:pPr>
      <w:r>
        <w:rPr>
          <w:w w:val="72"/>
          <w:rtl/>
        </w:rPr>
        <w:t>جو بهترين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حصو فائبر</w:t>
      </w:r>
      <w:r>
        <w:rPr>
          <w:spacing w:val="-9"/>
          <w:rtl/>
        </w:rPr>
        <w:t xml:space="preserve"> </w:t>
      </w:r>
      <w:r>
        <w:rPr>
          <w:w w:val="72"/>
        </w:rPr>
        <w:t>(Fiber)</w:t>
      </w:r>
      <w:r>
        <w:rPr>
          <w:rtl/>
        </w:rPr>
        <w:t xml:space="preserve"> </w:t>
      </w:r>
      <w:r>
        <w:rPr>
          <w:w w:val="72"/>
          <w:rtl/>
        </w:rPr>
        <w:t>جي صورت</w:t>
      </w:r>
      <w:r>
        <w:rPr>
          <w:spacing w:val="-9"/>
          <w:rtl/>
        </w:rPr>
        <w:t xml:space="preserve"> </w:t>
      </w:r>
      <w:r>
        <w:rPr>
          <w:w w:val="72"/>
          <w:rtl/>
        </w:rPr>
        <w:t>۾ ڏيئي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ٺوس غذا فراهم ڪن ٿا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 ٻي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طرف گڏوگڏ اخراجي</w:t>
      </w:r>
      <w:r>
        <w:rPr>
          <w:spacing w:val="40"/>
          <w:rtl/>
        </w:rPr>
        <w:t xml:space="preserve"> </w:t>
      </w:r>
      <w:r>
        <w:rPr>
          <w:w w:val="82"/>
          <w:rtl/>
        </w:rPr>
        <w:t>سرشتي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-6"/>
          <w:w w:val="82"/>
          <w:rtl/>
        </w:rPr>
        <w:t xml:space="preserve"> </w:t>
      </w:r>
      <w:r>
        <w:rPr>
          <w:w w:val="82"/>
          <w:rtl/>
        </w:rPr>
        <w:t>مدد</w:t>
      </w:r>
      <w:r>
        <w:rPr>
          <w:spacing w:val="-11"/>
          <w:w w:val="82"/>
          <w:rtl/>
        </w:rPr>
        <w:t xml:space="preserve"> </w:t>
      </w:r>
      <w:r>
        <w:rPr>
          <w:w w:val="82"/>
          <w:rtl/>
        </w:rPr>
        <w:t>ڪندي</w:t>
      </w:r>
      <w:r>
        <w:rPr>
          <w:spacing w:val="-1"/>
          <w:w w:val="82"/>
          <w:rtl/>
        </w:rPr>
        <w:t xml:space="preserve"> </w:t>
      </w:r>
      <w:r>
        <w:rPr>
          <w:w w:val="82"/>
        </w:rPr>
        <w:t>matter)</w:t>
      </w:r>
      <w:r>
        <w:rPr>
          <w:spacing w:val="-11"/>
          <w:w w:val="82"/>
          <w:rtl/>
        </w:rPr>
        <w:t xml:space="preserve"> </w:t>
      </w:r>
      <w:r>
        <w:rPr>
          <w:w w:val="82"/>
        </w:rPr>
        <w:t>fecal</w:t>
      </w:r>
      <w:r>
        <w:rPr>
          <w:spacing w:val="-6"/>
          <w:w w:val="82"/>
          <w:rtl/>
        </w:rPr>
        <w:t xml:space="preserve"> </w:t>
      </w:r>
      <w:r>
        <w:rPr>
          <w:w w:val="82"/>
        </w:rPr>
        <w:t>of</w:t>
      </w:r>
      <w:r>
        <w:rPr>
          <w:spacing w:val="-10"/>
          <w:w w:val="82"/>
          <w:rtl/>
        </w:rPr>
        <w:t xml:space="preserve"> </w:t>
      </w:r>
      <w:r>
        <w:rPr>
          <w:w w:val="82"/>
        </w:rPr>
        <w:t>time</w:t>
      </w:r>
      <w:r>
        <w:rPr>
          <w:spacing w:val="-6"/>
          <w:w w:val="82"/>
          <w:rtl/>
        </w:rPr>
        <w:t xml:space="preserve"> </w:t>
      </w:r>
      <w:r>
        <w:rPr>
          <w:w w:val="82"/>
        </w:rPr>
        <w:t>(Transit</w:t>
      </w:r>
      <w:r>
        <w:rPr>
          <w:spacing w:val="-9"/>
          <w:w w:val="82"/>
          <w:rtl/>
        </w:rPr>
        <w:t xml:space="preserve"> </w:t>
      </w:r>
      <w:r>
        <w:rPr>
          <w:w w:val="82"/>
          <w:rtl/>
        </w:rPr>
        <w:t>وقت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>سر</w:t>
      </w:r>
      <w:r>
        <w:rPr>
          <w:spacing w:val="-9"/>
          <w:w w:val="82"/>
          <w:rtl/>
        </w:rPr>
        <w:t xml:space="preserve"> </w:t>
      </w:r>
      <w:r>
        <w:rPr>
          <w:w w:val="82"/>
          <w:rtl/>
        </w:rPr>
        <w:t>خارج</w:t>
      </w:r>
      <w:r>
        <w:rPr>
          <w:spacing w:val="-11"/>
          <w:w w:val="82"/>
          <w:rtl/>
        </w:rPr>
        <w:t xml:space="preserve"> </w:t>
      </w:r>
      <w:r>
        <w:rPr>
          <w:w w:val="82"/>
          <w:rtl/>
        </w:rPr>
        <w:t>ٿيڻ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>۾</w:t>
      </w:r>
      <w:r>
        <w:rPr>
          <w:spacing w:val="-6"/>
          <w:w w:val="82"/>
          <w:rtl/>
        </w:rPr>
        <w:t xml:space="preserve"> </w:t>
      </w:r>
      <w:r>
        <w:rPr>
          <w:w w:val="82"/>
          <w:rtl/>
        </w:rPr>
        <w:t>مدد</w:t>
      </w:r>
      <w:r>
        <w:rPr>
          <w:spacing w:val="-11"/>
          <w:w w:val="82"/>
          <w:rtl/>
        </w:rPr>
        <w:t xml:space="preserve"> </w:t>
      </w:r>
      <w:r>
        <w:rPr>
          <w:w w:val="82"/>
          <w:rtl/>
        </w:rPr>
        <w:t>ڪن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ٿا</w:t>
      </w:r>
      <w:r>
        <w:rPr>
          <w:w w:val="82"/>
        </w:rPr>
        <w:t>.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>جَوَ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>جسم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 xml:space="preserve">جي </w:t>
      </w:r>
      <w:r>
        <w:rPr>
          <w:w w:val="67"/>
          <w:rtl/>
        </w:rPr>
        <w:t>ڪوليسٽرول</w:t>
      </w:r>
      <w:r>
        <w:rPr>
          <w:spacing w:val="10"/>
          <w:rtl/>
        </w:rPr>
        <w:t xml:space="preserve"> </w:t>
      </w:r>
      <w:r>
        <w:rPr>
          <w:w w:val="67"/>
          <w:rtl/>
        </w:rPr>
        <w:t>ليول</w:t>
      </w:r>
      <w:r>
        <w:rPr>
          <w:spacing w:val="8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5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6"/>
          <w:rtl/>
        </w:rPr>
        <w:t xml:space="preserve"> </w:t>
      </w:r>
      <w:r>
        <w:rPr>
          <w:w w:val="67"/>
          <w:rtl/>
        </w:rPr>
        <w:t>گهٽائڻ</w:t>
      </w:r>
      <w:r>
        <w:rPr>
          <w:spacing w:val="8"/>
          <w:rtl/>
        </w:rPr>
        <w:t xml:space="preserve"> </w:t>
      </w:r>
      <w:r>
        <w:rPr>
          <w:w w:val="67"/>
          <w:rtl/>
        </w:rPr>
        <w:t>۾</w:t>
      </w:r>
      <w:r>
        <w:rPr>
          <w:spacing w:val="5"/>
          <w:rtl/>
        </w:rPr>
        <w:t xml:space="preserve"> </w:t>
      </w:r>
      <w:r>
        <w:rPr>
          <w:w w:val="67"/>
          <w:rtl/>
        </w:rPr>
        <w:t>مددگار</w:t>
      </w:r>
      <w:r>
        <w:rPr>
          <w:spacing w:val="11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6"/>
          <w:rtl/>
        </w:rPr>
        <w:t xml:space="preserve"> </w:t>
      </w:r>
      <w:r>
        <w:rPr>
          <w:w w:val="67"/>
          <w:rtl/>
        </w:rPr>
        <w:t>ٿين</w:t>
      </w:r>
      <w:r>
        <w:rPr>
          <w:spacing w:val="6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12"/>
          <w:rtl/>
        </w:rPr>
        <w:t xml:space="preserve"> </w:t>
      </w:r>
      <w:r>
        <w:rPr>
          <w:w w:val="67"/>
          <w:rtl/>
        </w:rPr>
        <w:t>گڏوگڏ</w:t>
      </w:r>
      <w:r>
        <w:rPr>
          <w:spacing w:val="5"/>
          <w:rtl/>
        </w:rPr>
        <w:t xml:space="preserve"> </w:t>
      </w:r>
      <w:r>
        <w:rPr>
          <w:w w:val="67"/>
          <w:rtl/>
        </w:rPr>
        <w:t>آنڊي</w:t>
      </w:r>
      <w:r>
        <w:rPr>
          <w:spacing w:val="8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6"/>
          <w:rtl/>
        </w:rPr>
        <w:t xml:space="preserve"> </w:t>
      </w:r>
      <w:r>
        <w:rPr>
          <w:w w:val="67"/>
          <w:rtl/>
        </w:rPr>
        <w:t>ڪينسر</w:t>
      </w:r>
      <w:r>
        <w:rPr>
          <w:spacing w:val="7"/>
          <w:rtl/>
        </w:rPr>
        <w:t xml:space="preserve"> </w:t>
      </w:r>
      <w:r>
        <w:rPr>
          <w:w w:val="67"/>
          <w:rtl/>
        </w:rPr>
        <w:t>۽</w:t>
      </w:r>
      <w:r>
        <w:rPr>
          <w:spacing w:val="6"/>
          <w:rtl/>
        </w:rPr>
        <w:t xml:space="preserve"> </w:t>
      </w:r>
      <w:r>
        <w:rPr>
          <w:w w:val="67"/>
          <w:rtl/>
        </w:rPr>
        <w:t>موڪن</w:t>
      </w:r>
      <w:r>
        <w:rPr>
          <w:spacing w:val="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7"/>
          <w:rtl/>
        </w:rPr>
        <w:t xml:space="preserve"> </w:t>
      </w:r>
      <w:r>
        <w:rPr>
          <w:w w:val="67"/>
          <w:rtl/>
        </w:rPr>
        <w:t>روڪين</w:t>
      </w:r>
    </w:p>
    <w:p w14:paraId="44F959A9">
      <w:pPr>
        <w:pStyle w:val="13"/>
        <w:spacing w:line="337" w:lineRule="exact"/>
        <w:ind w:left="312"/>
      </w:pPr>
      <w:r>
        <w:rPr>
          <w:spacing w:val="-4"/>
          <w:w w:val="90"/>
          <w:rtl/>
        </w:rPr>
        <w:t>اندر</w:t>
      </w:r>
      <w:r>
        <w:rPr>
          <w:spacing w:val="-8"/>
        </w:rPr>
        <w:t xml:space="preserve"> </w:t>
      </w:r>
      <w:r>
        <w:rPr>
          <w:spacing w:val="-4"/>
          <w:w w:val="90"/>
          <w:rtl/>
        </w:rPr>
        <w:t>آنڊي</w:t>
      </w:r>
      <w:r>
        <w:rPr>
          <w:spacing w:val="-5"/>
        </w:rPr>
        <w:t xml:space="preserve"> </w:t>
      </w:r>
      <w:r>
        <w:rPr>
          <w:spacing w:val="-4"/>
          <w:w w:val="90"/>
          <w:rtl/>
        </w:rPr>
        <w:t>وڏي</w:t>
      </w:r>
      <w:r>
        <w:rPr>
          <w:spacing w:val="-8"/>
        </w:rPr>
        <w:t xml:space="preserve"> </w:t>
      </w:r>
      <w:r>
        <w:rPr>
          <w:spacing w:val="-4"/>
          <w:w w:val="90"/>
          <w:rtl/>
        </w:rPr>
        <w:t>،</w:t>
      </w:r>
      <w:r>
        <w:rPr>
          <w:spacing w:val="-4"/>
          <w:w w:val="90"/>
        </w:rPr>
        <w:t>(Dietary</w:t>
      </w:r>
      <w:r>
        <w:rPr>
          <w:spacing w:val="-5"/>
        </w:rPr>
        <w:t xml:space="preserve"> </w:t>
      </w:r>
      <w:r>
        <w:rPr>
          <w:spacing w:val="-4"/>
          <w:w w:val="90"/>
        </w:rPr>
        <w:t>Fiber)</w:t>
      </w:r>
      <w:r>
        <w:rPr>
          <w:spacing w:val="-4"/>
          <w:w w:val="90"/>
          <w:rtl/>
        </w:rPr>
        <w:t>جزا</w:t>
      </w:r>
      <w:r>
        <w:rPr>
          <w:spacing w:val="-7"/>
        </w:rPr>
        <w:t xml:space="preserve"> </w:t>
      </w:r>
      <w:r>
        <w:rPr>
          <w:spacing w:val="-4"/>
          <w:w w:val="90"/>
          <w:rtl/>
        </w:rPr>
        <w:t>غذائي</w:t>
      </w:r>
      <w:r>
        <w:rPr>
          <w:spacing w:val="-10"/>
        </w:rPr>
        <w:t xml:space="preserve"> </w:t>
      </w:r>
      <w:r>
        <w:rPr>
          <w:spacing w:val="-4"/>
          <w:w w:val="90"/>
          <w:rtl/>
        </w:rPr>
        <w:t>ريشيدار</w:t>
      </w:r>
      <w:r>
        <w:rPr>
          <w:spacing w:val="-7"/>
        </w:rPr>
        <w:t xml:space="preserve"> </w:t>
      </w:r>
      <w:r>
        <w:rPr>
          <w:spacing w:val="-4"/>
          <w:w w:val="90"/>
          <w:rtl/>
        </w:rPr>
        <w:t>جا</w:t>
      </w:r>
      <w:r>
        <w:rPr>
          <w:spacing w:val="-1"/>
          <w:w w:val="90"/>
        </w:rPr>
        <w:t xml:space="preserve"> </w:t>
      </w:r>
      <w:r>
        <w:rPr>
          <w:spacing w:val="-4"/>
          <w:w w:val="90"/>
          <w:rtl/>
        </w:rPr>
        <w:t>َجَو</w:t>
      </w:r>
      <w:r>
        <w:rPr>
          <w:spacing w:val="1"/>
        </w:rPr>
        <w:t xml:space="preserve"> </w:t>
      </w:r>
      <w:r>
        <w:rPr>
          <w:spacing w:val="-4"/>
          <w:w w:val="90"/>
        </w:rPr>
        <w:t>(Colon</w:t>
      </w:r>
      <w:r>
        <w:rPr>
          <w:spacing w:val="6"/>
        </w:rPr>
        <w:t xml:space="preserve"> </w:t>
      </w:r>
      <w:r>
        <w:rPr>
          <w:spacing w:val="-4"/>
          <w:w w:val="90"/>
        </w:rPr>
        <w:t>cancer</w:t>
      </w:r>
      <w:r>
        <w:rPr>
          <w:spacing w:val="6"/>
        </w:rPr>
        <w:t xml:space="preserve"> </w:t>
      </w:r>
      <w:r>
        <w:rPr>
          <w:spacing w:val="-4"/>
          <w:w w:val="90"/>
        </w:rPr>
        <w:t>and</w:t>
      </w:r>
      <w:r>
        <w:rPr>
          <w:spacing w:val="6"/>
        </w:rPr>
        <w:t xml:space="preserve"> </w:t>
      </w:r>
      <w:r>
        <w:rPr>
          <w:spacing w:val="-4"/>
          <w:w w:val="90"/>
        </w:rPr>
        <w:t>hemorrhoids)</w:t>
      </w:r>
      <w:r>
        <w:rPr>
          <w:spacing w:val="15"/>
        </w:rPr>
        <w:t xml:space="preserve"> </w:t>
      </w:r>
      <w:r>
        <w:rPr>
          <w:spacing w:val="-5"/>
          <w:w w:val="90"/>
        </w:rPr>
        <w:t>.</w:t>
      </w:r>
      <w:r>
        <w:rPr>
          <w:spacing w:val="-5"/>
          <w:w w:val="90"/>
          <w:rtl/>
        </w:rPr>
        <w:t>ٿا</w:t>
      </w:r>
    </w:p>
    <w:p w14:paraId="40E9354B">
      <w:pPr>
        <w:pStyle w:val="13"/>
        <w:bidi/>
        <w:spacing w:before="42" w:line="266" w:lineRule="auto"/>
        <w:ind w:left="144" w:right="312" w:firstLine="4"/>
        <w:jc w:val="left"/>
      </w:pPr>
      <w:r>
        <w:rPr>
          <w:w w:val="69"/>
          <w:rtl/>
        </w:rPr>
        <w:t>پروپائيونڪ</w:t>
      </w:r>
      <w:r>
        <w:rPr>
          <w:rtl/>
        </w:rPr>
        <w:t xml:space="preserve"> </w:t>
      </w:r>
      <w:r>
        <w:rPr>
          <w:w w:val="69"/>
          <w:rtl/>
        </w:rPr>
        <w:t>ائسڊ</w:t>
      </w:r>
      <w:r>
        <w:rPr>
          <w:spacing w:val="20"/>
          <w:rtl/>
        </w:rPr>
        <w:t xml:space="preserve"> </w:t>
      </w:r>
      <w:r>
        <w:rPr>
          <w:w w:val="69"/>
        </w:rPr>
        <w:t>acids)</w:t>
      </w:r>
      <w:r>
        <w:rPr>
          <w:spacing w:val="15"/>
          <w:rtl/>
        </w:rPr>
        <w:t xml:space="preserve"> </w:t>
      </w:r>
      <w:r>
        <w:rPr>
          <w:w w:val="69"/>
        </w:rPr>
        <w:t>(Propionic</w:t>
      </w:r>
      <w:r>
        <w:rPr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14"/>
          <w:rtl/>
        </w:rPr>
        <w:t xml:space="preserve"> </w:t>
      </w:r>
      <w:r>
        <w:rPr>
          <w:w w:val="69"/>
          <w:rtl/>
        </w:rPr>
        <w:t>ڪندڙ،</w:t>
      </w:r>
      <w:r>
        <w:rPr>
          <w:spacing w:val="17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ماحول</w:t>
      </w:r>
      <w:r>
        <w:rPr>
          <w:rtl/>
        </w:rPr>
        <w:t xml:space="preserve"> </w:t>
      </w:r>
      <w:r>
        <w:rPr>
          <w:w w:val="69"/>
          <w:rtl/>
        </w:rPr>
        <w:t>دوست</w:t>
      </w:r>
      <w:r>
        <w:rPr>
          <w:w w:val="69"/>
        </w:rPr>
        <w:t>“</w:t>
      </w:r>
      <w:r>
        <w:rPr>
          <w:spacing w:val="16"/>
          <w:rtl/>
        </w:rPr>
        <w:t xml:space="preserve"> </w:t>
      </w:r>
      <w:r>
        <w:rPr>
          <w:w w:val="69"/>
          <w:rtl/>
        </w:rPr>
        <w:t>بئڪٽيريا</w:t>
      </w:r>
      <w:r>
        <w:rPr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9"/>
          <w:rtl/>
        </w:rPr>
        <w:t xml:space="preserve"> </w:t>
      </w:r>
      <w:r>
        <w:rPr>
          <w:w w:val="69"/>
          <w:rtl/>
        </w:rPr>
        <w:t>خوراڪ</w:t>
      </w:r>
      <w:r>
        <w:rPr>
          <w:rtl/>
        </w:rPr>
        <w:t xml:space="preserve"> </w:t>
      </w:r>
      <w:r>
        <w:rPr>
          <w:w w:val="69"/>
          <w:rtl/>
        </w:rPr>
        <w:t>مهيا</w:t>
      </w:r>
      <w:r>
        <w:rPr>
          <w:spacing w:val="14"/>
          <w:rtl/>
        </w:rPr>
        <w:t xml:space="preserve"> </w:t>
      </w:r>
      <w:r>
        <w:rPr>
          <w:w w:val="69"/>
          <w:rtl/>
        </w:rPr>
        <w:t>ڪن</w:t>
      </w:r>
      <w:r>
        <w:rPr>
          <w:spacing w:val="14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77"/>
          <w:position w:val="1"/>
          <w:rtl/>
        </w:rPr>
        <w:t xml:space="preserve"> </w:t>
      </w:r>
      <w:r>
        <w:rPr>
          <w:w w:val="69"/>
          <w:rtl/>
        </w:rPr>
        <w:t xml:space="preserve">اهي </w:t>
      </w:r>
      <w:r>
        <w:rPr>
          <w:w w:val="68"/>
          <w:rtl/>
        </w:rPr>
        <w:t>بئڪٽيريا انساني آنڊي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جي صحت لاءِ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تمام ڪار آمد هوندا آهن</w:t>
      </w:r>
      <w:r>
        <w:rPr>
          <w:w w:val="68"/>
        </w:rPr>
        <w:t>.</w:t>
      </w:r>
      <w:r>
        <w:rPr>
          <w:w w:val="68"/>
          <w:rtl/>
        </w:rPr>
        <w:t xml:space="preserve"> ڇو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40"/>
          <w:position w:val="1"/>
          <w:rtl/>
        </w:rPr>
        <w:t xml:space="preserve"> </w:t>
      </w:r>
      <w:r>
        <w:rPr>
          <w:w w:val="68"/>
          <w:rtl/>
        </w:rPr>
        <w:t>اهي بئڪٽيريا وري اينزائم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نالي</w:t>
      </w:r>
      <w:r>
        <w:rPr>
          <w:w w:val="68"/>
        </w:rPr>
        <w:t>G-</w:t>
      </w:r>
      <w:r>
        <w:rPr>
          <w:spacing w:val="-11"/>
          <w:rtl/>
        </w:rPr>
        <w:t xml:space="preserve"> </w:t>
      </w:r>
      <w:r>
        <w:rPr>
          <w:w w:val="68"/>
        </w:rPr>
        <w:t>M</w:t>
      </w:r>
      <w:r>
        <w:rPr>
          <w:w w:val="68"/>
          <w:rtl/>
        </w:rPr>
        <w:t xml:space="preserve"> </w:t>
      </w:r>
      <w:r>
        <w:rPr>
          <w:w w:val="68"/>
        </w:rPr>
        <w:t>(H</w:t>
      </w:r>
      <w:r>
        <w:rPr>
          <w:spacing w:val="40"/>
          <w:rtl/>
        </w:rPr>
        <w:t xml:space="preserve"> </w:t>
      </w:r>
      <w:r>
        <w:rPr>
          <w:w w:val="74"/>
        </w:rPr>
        <w:t>COAreducatse)</w:t>
      </w:r>
      <w:r>
        <w:rPr>
          <w:w w:val="74"/>
          <w:rtl/>
        </w:rPr>
        <w:t>کيروڪڻ۾مدد ڪنداآهن</w:t>
      </w:r>
      <w:r>
        <w:rPr>
          <w:w w:val="74"/>
        </w:rPr>
        <w:t>.</w:t>
      </w:r>
      <w:r>
        <w:rPr>
          <w:w w:val="74"/>
          <w:rtl/>
        </w:rPr>
        <w:t>ڇو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هيءُ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انيزائموريجيري منجهانڪوليسٽرول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 xml:space="preserve">کيپيدا ڪندو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w w:val="77"/>
          <w:rtl/>
        </w:rPr>
        <w:t>انڪريانهنماحولدوست</w:t>
      </w:r>
      <w:r>
        <w:rPr>
          <w:spacing w:val="-19"/>
          <w:w w:val="77"/>
          <w:rtl/>
        </w:rPr>
        <w:t xml:space="preserve"> </w:t>
      </w:r>
      <w:r>
        <w:rPr>
          <w:w w:val="77"/>
        </w:rPr>
        <w:t>(Friendly)</w:t>
      </w:r>
      <w:r>
        <w:rPr>
          <w:w w:val="77"/>
          <w:rtl/>
        </w:rPr>
        <w:t>بئڪٽيرياجوهجڻبههڪطرحلازميآهي</w:t>
      </w:r>
      <w:r>
        <w:rPr>
          <w:w w:val="77"/>
        </w:rPr>
        <w:t>.</w:t>
      </w:r>
      <w:r>
        <w:rPr>
          <w:w w:val="77"/>
          <w:rtl/>
        </w:rPr>
        <w:t>انطرحجوَ</w:t>
      </w:r>
      <w:r>
        <w:rPr>
          <w:spacing w:val="-19"/>
          <w:w w:val="77"/>
          <w:rtl/>
        </w:rPr>
        <w:t xml:space="preserve"> </w:t>
      </w:r>
      <w:r>
        <w:rPr>
          <w:w w:val="77"/>
        </w:rPr>
        <w:t>(Barley)</w:t>
      </w:r>
      <w:r>
        <w:rPr>
          <w:w w:val="77"/>
          <w:rtl/>
        </w:rPr>
        <w:t>جي</w:t>
      </w:r>
      <w:r>
        <w:rPr>
          <w:spacing w:val="40"/>
          <w:w w:val="117"/>
          <w:rtl/>
        </w:rPr>
        <w:t xml:space="preserve"> </w:t>
      </w:r>
      <w:r>
        <w:rPr>
          <w:w w:val="62"/>
          <w:rtl/>
        </w:rPr>
        <w:t>مدد</w:t>
      </w:r>
      <w:r>
        <w:rPr>
          <w:spacing w:val="64"/>
          <w:w w:val="150"/>
          <w:rtl/>
        </w:rPr>
        <w:t xml:space="preserve"> </w:t>
      </w:r>
      <w:r>
        <w:rPr>
          <w:w w:val="62"/>
          <w:rtl/>
        </w:rPr>
        <w:t>سان</w:t>
      </w:r>
      <w:r>
        <w:rPr>
          <w:spacing w:val="63"/>
          <w:w w:val="150"/>
          <w:rtl/>
        </w:rPr>
        <w:t xml:space="preserve"> </w:t>
      </w:r>
      <w:r>
        <w:rPr>
          <w:w w:val="62"/>
          <w:rtl/>
        </w:rPr>
        <w:t>ماحول</w:t>
      </w:r>
      <w:r>
        <w:rPr>
          <w:spacing w:val="62"/>
          <w:w w:val="150"/>
          <w:rtl/>
        </w:rPr>
        <w:t xml:space="preserve"> </w:t>
      </w:r>
      <w:r>
        <w:rPr>
          <w:w w:val="62"/>
          <w:rtl/>
        </w:rPr>
        <w:t>دوست</w:t>
      </w:r>
      <w:r>
        <w:rPr>
          <w:spacing w:val="80"/>
          <w:rtl/>
        </w:rPr>
        <w:t xml:space="preserve"> </w:t>
      </w:r>
      <w:r>
        <w:rPr>
          <w:w w:val="62"/>
          <w:rtl/>
        </w:rPr>
        <w:t>بئڪٽيريا</w:t>
      </w:r>
      <w:r>
        <w:rPr>
          <w:spacing w:val="80"/>
          <w:rtl/>
        </w:rPr>
        <w:t xml:space="preserve"> </w:t>
      </w:r>
      <w:r>
        <w:rPr>
          <w:w w:val="62"/>
          <w:rtl/>
        </w:rPr>
        <w:t>کي</w:t>
      </w:r>
      <w:r>
        <w:rPr>
          <w:spacing w:val="59"/>
          <w:w w:val="150"/>
          <w:rtl/>
        </w:rPr>
        <w:t xml:space="preserve"> </w:t>
      </w:r>
      <w:r>
        <w:rPr>
          <w:w w:val="62"/>
          <w:rtl/>
        </w:rPr>
        <w:t>وڌائي</w:t>
      </w:r>
      <w:r>
        <w:rPr>
          <w:spacing w:val="63"/>
          <w:w w:val="150"/>
          <w:rtl/>
        </w:rPr>
        <w:t xml:space="preserve"> </w:t>
      </w:r>
      <w:r>
        <w:rPr>
          <w:w w:val="62"/>
          <w:rtl/>
        </w:rPr>
        <w:t>پروپائيونڪ</w:t>
      </w:r>
      <w:r>
        <w:rPr>
          <w:spacing w:val="61"/>
          <w:w w:val="150"/>
          <w:rtl/>
        </w:rPr>
        <w:t xml:space="preserve"> </w:t>
      </w:r>
      <w:r>
        <w:rPr>
          <w:w w:val="62"/>
          <w:rtl/>
        </w:rPr>
        <w:t>ائسڊ</w:t>
      </w:r>
      <w:r>
        <w:rPr>
          <w:spacing w:val="80"/>
          <w:rtl/>
        </w:rPr>
        <w:t xml:space="preserve"> </w:t>
      </w:r>
      <w:r>
        <w:rPr>
          <w:w w:val="62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62"/>
          <w:rtl/>
        </w:rPr>
        <w:t>موجودگي</w:t>
      </w:r>
      <w:r>
        <w:rPr>
          <w:spacing w:val="63"/>
          <w:w w:val="150"/>
          <w:rtl/>
        </w:rPr>
        <w:t xml:space="preserve"> </w:t>
      </w:r>
      <w:r>
        <w:rPr>
          <w:w w:val="62"/>
          <w:rtl/>
        </w:rPr>
        <w:t>يقيني</w:t>
      </w:r>
      <w:r>
        <w:rPr>
          <w:spacing w:val="59"/>
          <w:w w:val="150"/>
          <w:rtl/>
        </w:rPr>
        <w:t xml:space="preserve"> </w:t>
      </w:r>
      <w:r>
        <w:rPr>
          <w:w w:val="62"/>
          <w:rtl/>
        </w:rPr>
        <w:t>بنائڻ</w:t>
      </w:r>
      <w:r>
        <w:rPr>
          <w:spacing w:val="60"/>
          <w:w w:val="150"/>
          <w:rtl/>
        </w:rPr>
        <w:t xml:space="preserve"> </w:t>
      </w:r>
      <w:r>
        <w:rPr>
          <w:w w:val="62"/>
          <w:rtl/>
        </w:rPr>
        <w:t>کان</w:t>
      </w:r>
      <w:r>
        <w:rPr>
          <w:spacing w:val="80"/>
          <w:rtl/>
        </w:rPr>
        <w:t xml:space="preserve"> </w:t>
      </w:r>
      <w:r>
        <w:rPr>
          <w:w w:val="62"/>
          <w:rtl/>
        </w:rPr>
        <w:t>پوءِ</w:t>
      </w:r>
      <w:r>
        <w:rPr>
          <w:spacing w:val="40"/>
          <w:w w:val="117"/>
          <w:rtl/>
        </w:rPr>
        <w:t xml:space="preserve"> </w:t>
      </w:r>
      <w:r>
        <w:rPr>
          <w:spacing w:val="40"/>
          <w:rtl/>
        </w:rPr>
        <w:t xml:space="preserve"> </w:t>
      </w:r>
      <w:r>
        <w:rPr>
          <w:w w:val="70"/>
          <w:rtl/>
        </w:rPr>
        <w:t>ريڊڪٽيز</w:t>
      </w:r>
      <w:r>
        <w:rPr>
          <w:spacing w:val="-7"/>
          <w:w w:val="70"/>
          <w:rtl/>
        </w:rPr>
        <w:t xml:space="preserve"> </w:t>
      </w:r>
      <w:r>
        <w:rPr>
          <w:w w:val="70"/>
        </w:rPr>
        <w:t>(Reductase)</w:t>
      </w:r>
      <w:r>
        <w:rPr>
          <w:w w:val="70"/>
          <w:rtl/>
        </w:rPr>
        <w:t>اينزائمکيپيداٿيڻکانروڪيٿو۽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موٽ۾وريڪوليسٽرول جنهنکيجيروتيارڪري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ها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5"/>
          <w:rtl/>
        </w:rPr>
        <w:t>سوعملرڪجيوڃيٿو</w:t>
      </w:r>
      <w:r>
        <w:rPr>
          <w:w w:val="75"/>
        </w:rPr>
        <w:t>.</w:t>
      </w:r>
      <w:r>
        <w:rPr>
          <w:w w:val="75"/>
          <w:rtl/>
        </w:rPr>
        <w:t>جوَهڪطرفٺوسغذا</w:t>
      </w:r>
      <w:r>
        <w:rPr>
          <w:w w:val="75"/>
        </w:rPr>
        <w:t>(Fiber)</w:t>
      </w:r>
      <w:r>
        <w:rPr>
          <w:w w:val="75"/>
          <w:rtl/>
        </w:rPr>
        <w:t>جيصورت۾کاڌوفراهمڪنٿاتهٻيطرفهنمنجهاناسان</w:t>
      </w:r>
      <w:r>
        <w:rPr>
          <w:spacing w:val="80"/>
          <w:rtl/>
        </w:rPr>
        <w:t xml:space="preserve"> </w:t>
      </w:r>
      <w:r>
        <w:rPr>
          <w:w w:val="73"/>
          <w:rtl/>
        </w:rPr>
        <w:t>کي تمام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ضروري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وٽامنس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ملن ٿيون</w:t>
      </w:r>
      <w:r>
        <w:rPr>
          <w:w w:val="73"/>
        </w:rPr>
        <w:t>.</w:t>
      </w:r>
      <w:r>
        <w:rPr>
          <w:w w:val="73"/>
          <w:rtl/>
        </w:rPr>
        <w:t xml:space="preserve"> وٽامن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بي</w:t>
      </w:r>
      <w:r>
        <w:rPr>
          <w:spacing w:val="-10"/>
          <w:rtl/>
        </w:rPr>
        <w:t xml:space="preserve"> </w:t>
      </w:r>
      <w:r>
        <w:rPr>
          <w:w w:val="73"/>
        </w:rPr>
        <w:t>B)</w:t>
      </w:r>
      <w:r>
        <w:rPr>
          <w:w w:val="73"/>
          <w:rtl/>
        </w:rPr>
        <w:t xml:space="preserve"> </w:t>
      </w:r>
      <w:r>
        <w:rPr>
          <w:w w:val="73"/>
        </w:rPr>
        <w:t>(Vitamin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مان اسان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تمام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ضروري م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>رڪب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نِياسن</w:t>
      </w:r>
      <w:r>
        <w:rPr>
          <w:spacing w:val="-14"/>
          <w:w w:val="73"/>
          <w:rtl/>
        </w:rPr>
        <w:t xml:space="preserve"> </w:t>
      </w:r>
      <w:r>
        <w:rPr>
          <w:w w:val="73"/>
        </w:rPr>
        <w:t>(Niacin)</w:t>
      </w:r>
      <w:r>
        <w:rPr>
          <w:spacing w:val="80"/>
          <w:rtl/>
        </w:rPr>
        <w:t xml:space="preserve"> </w:t>
      </w:r>
      <w:r>
        <w:rPr>
          <w:w w:val="73"/>
          <w:rtl/>
        </w:rPr>
        <w:t xml:space="preserve"> </w:t>
      </w:r>
      <w:r>
        <w:rPr>
          <w:w w:val="72"/>
          <w:rtl/>
        </w:rPr>
        <w:t>ملندو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دل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دوري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گڏوگڏ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دل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اندروني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ساخت۽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نالين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سرشتي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اندروني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ساخت</w:t>
      </w:r>
      <w:r>
        <w:rPr>
          <w:rtl/>
        </w:rPr>
        <w:t xml:space="preserve"> </w:t>
      </w:r>
      <w:r>
        <w:rPr>
          <w:w w:val="68"/>
          <w:rtl/>
        </w:rPr>
        <w:t>يعني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ڪارڊيو</w:t>
      </w:r>
      <w:r>
        <w:rPr>
          <w:rtl/>
        </w:rPr>
        <w:t xml:space="preserve"> </w:t>
      </w:r>
      <w:r>
        <w:rPr>
          <w:w w:val="68"/>
          <w:rtl/>
        </w:rPr>
        <w:t>ويسڪيولر</w:t>
      </w:r>
      <w:r>
        <w:rPr>
          <w:w w:val="68"/>
        </w:rPr>
        <w:t>system)</w:t>
      </w:r>
      <w:r>
        <w:rPr>
          <w:rtl/>
        </w:rPr>
        <w:t xml:space="preserve"> </w:t>
      </w:r>
      <w:r>
        <w:rPr>
          <w:w w:val="68"/>
        </w:rPr>
        <w:t>(Cardiovascular</w:t>
      </w:r>
      <w:r>
        <w:rPr>
          <w:spacing w:val="31"/>
          <w:rtl/>
        </w:rPr>
        <w:t xml:space="preserve"> </w:t>
      </w:r>
      <w:r>
        <w:rPr>
          <w:w w:val="68"/>
          <w:rtl/>
        </w:rPr>
        <w:t>سرشتي</w:t>
      </w:r>
      <w:r>
        <w:rPr>
          <w:spacing w:val="32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33"/>
          <w:rtl/>
        </w:rPr>
        <w:t xml:space="preserve"> </w:t>
      </w:r>
      <w:r>
        <w:rPr>
          <w:w w:val="68"/>
          <w:rtl/>
        </w:rPr>
        <w:t>تباهه</w:t>
      </w:r>
      <w:r>
        <w:rPr>
          <w:spacing w:val="31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32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31"/>
          <w:rtl/>
        </w:rPr>
        <w:t xml:space="preserve"> </w:t>
      </w:r>
      <w:r>
        <w:rPr>
          <w:w w:val="68"/>
          <w:rtl/>
        </w:rPr>
        <w:t>بچائڻ</w:t>
      </w:r>
      <w:r>
        <w:rPr>
          <w:spacing w:val="32"/>
          <w:rtl/>
        </w:rPr>
        <w:t xml:space="preserve"> </w:t>
      </w:r>
      <w:r>
        <w:rPr>
          <w:w w:val="68"/>
          <w:rtl/>
        </w:rPr>
        <w:t>۾</w:t>
      </w:r>
      <w:r>
        <w:rPr>
          <w:spacing w:val="30"/>
          <w:rtl/>
        </w:rPr>
        <w:t xml:space="preserve"> </w:t>
      </w:r>
      <w:r>
        <w:rPr>
          <w:w w:val="68"/>
          <w:rtl/>
        </w:rPr>
        <w:t>مدد</w:t>
      </w:r>
      <w:r>
        <w:rPr>
          <w:spacing w:val="31"/>
          <w:rtl/>
        </w:rPr>
        <w:t xml:space="preserve"> </w:t>
      </w:r>
      <w:r>
        <w:rPr>
          <w:w w:val="68"/>
          <w:rtl/>
        </w:rPr>
        <w:t>ڏي</w:t>
      </w:r>
      <w:r>
        <w:rPr>
          <w:spacing w:val="31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9"/>
          <w:rtl/>
        </w:rPr>
        <w:t>مجموعي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جوَ</w:t>
      </w:r>
      <w:r>
        <w:rPr>
          <w:rtl/>
        </w:rPr>
        <w:t xml:space="preserve"> </w:t>
      </w:r>
      <w:r>
        <w:rPr>
          <w:w w:val="69"/>
          <w:rtl/>
        </w:rPr>
        <w:t>اسان</w:t>
      </w:r>
      <w:r>
        <w:rPr>
          <w:rtl/>
        </w:rPr>
        <w:t xml:space="preserve"> </w:t>
      </w:r>
      <w:r>
        <w:rPr>
          <w:w w:val="69"/>
          <w:rtl/>
        </w:rPr>
        <w:t>کي آرٿرواسڪيلروسز</w:t>
      </w:r>
      <w:r>
        <w:rPr>
          <w:rtl/>
        </w:rPr>
        <w:t xml:space="preserve"> </w:t>
      </w:r>
      <w:r>
        <w:rPr>
          <w:w w:val="69"/>
        </w:rPr>
        <w:t>(Arthrosclerosis)</w:t>
      </w:r>
      <w:r>
        <w:rPr>
          <w:rtl/>
        </w:rPr>
        <w:t xml:space="preserve"> </w:t>
      </w:r>
      <w:r>
        <w:rPr>
          <w:w w:val="69"/>
          <w:rtl/>
        </w:rPr>
        <w:t>کان بچائين ٿا</w:t>
      </w:r>
      <w:r>
        <w:rPr>
          <w:w w:val="69"/>
        </w:rPr>
        <w:t>.</w:t>
      </w:r>
      <w:r>
        <w:rPr>
          <w:w w:val="69"/>
          <w:rtl/>
        </w:rPr>
        <w:t xml:space="preserve"> آرٿيرواسڪيلروسيز جي</w:t>
      </w:r>
      <w:r>
        <w:rPr>
          <w:spacing w:val="80"/>
          <w:rtl/>
        </w:rPr>
        <w:t xml:space="preserve"> </w:t>
      </w:r>
      <w:r>
        <w:rPr>
          <w:w w:val="74"/>
          <w:rtl/>
        </w:rPr>
        <w:t>معنٰيآهي،</w:t>
      </w:r>
      <w:r>
        <w:rPr>
          <w:w w:val="74"/>
        </w:rPr>
        <w:t>)</w:t>
      </w:r>
      <w:r>
        <w:rPr>
          <w:w w:val="74"/>
          <w:rtl/>
        </w:rPr>
        <w:t>رتجي</w:t>
      </w:r>
      <w:r>
        <w:rPr>
          <w:spacing w:val="-17"/>
          <w:w w:val="74"/>
          <w:rtl/>
        </w:rPr>
        <w:t xml:space="preserve"> </w:t>
      </w:r>
      <w:r>
        <w:rPr>
          <w:w w:val="74"/>
          <w:rtl/>
        </w:rPr>
        <w:t>نالينجوسرشتو۽انسانگڏدلجياندرونيساخت</w:t>
      </w:r>
      <w:r>
        <w:rPr>
          <w:w w:val="74"/>
        </w:rPr>
        <w:t>.(</w:t>
      </w:r>
      <w:r>
        <w:rPr>
          <w:w w:val="74"/>
          <w:rtl/>
        </w:rPr>
        <w:t>انکانعلاوهجوَاسانکيصبحجينيرن</w:t>
      </w:r>
      <w:r>
        <w:rPr>
          <w:spacing w:val="-41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80"/>
          <w:rtl/>
        </w:rPr>
        <w:t xml:space="preserve"> </w:t>
      </w:r>
      <w:r>
        <w:rPr>
          <w:w w:val="62"/>
          <w:rtl/>
        </w:rPr>
        <w:t>بهترين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غذا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طور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ساٿ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ڏيندڙ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ثابت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ٿي سگهن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ٿا</w:t>
      </w:r>
      <w:r>
        <w:rPr>
          <w:w w:val="62"/>
        </w:rPr>
        <w:t>.</w:t>
      </w:r>
      <w:r>
        <w:rPr>
          <w:w w:val="62"/>
          <w:rtl/>
        </w:rPr>
        <w:t xml:space="preserve"> ڇو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ته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تمام آساني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سان جلدي ۾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تيار</w:t>
      </w:r>
      <w:r>
        <w:rPr>
          <w:spacing w:val="-8"/>
          <w:w w:val="62"/>
          <w:rtl/>
        </w:rPr>
        <w:t xml:space="preserve"> </w:t>
      </w:r>
      <w:r>
        <w:rPr>
          <w:w w:val="62"/>
          <w:rtl/>
        </w:rPr>
        <w:t>ٿين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ٿا</w:t>
      </w:r>
      <w:r>
        <w:rPr>
          <w:w w:val="62"/>
        </w:rPr>
        <w:t>.</w:t>
      </w:r>
      <w:r>
        <w:rPr>
          <w:w w:val="62"/>
          <w:rtl/>
        </w:rPr>
        <w:t xml:space="preserve"> اهڙا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ماڻهو جيڪي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ذيابيطس</w:t>
      </w:r>
      <w:r>
        <w:rPr>
          <w:spacing w:val="40"/>
          <w:rtl/>
        </w:rPr>
        <w:t xml:space="preserve"> </w:t>
      </w:r>
      <w:r>
        <w:rPr>
          <w:w w:val="64"/>
          <w:rtl/>
        </w:rPr>
        <w:t>ٽائيپ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ٽو</w:t>
      </w:r>
      <w:r>
        <w:rPr>
          <w:spacing w:val="-6"/>
          <w:rtl/>
        </w:rPr>
        <w:t xml:space="preserve"> </w:t>
      </w:r>
      <w:r>
        <w:rPr>
          <w:w w:val="64"/>
        </w:rPr>
        <w:t>type-2)</w:t>
      </w:r>
      <w:r>
        <w:rPr>
          <w:spacing w:val="-3"/>
          <w:rtl/>
        </w:rPr>
        <w:t xml:space="preserve"> </w:t>
      </w:r>
      <w:r>
        <w:rPr>
          <w:w w:val="64"/>
        </w:rPr>
        <w:t>(Diebetics</w:t>
      </w:r>
      <w:r>
        <w:rPr>
          <w:spacing w:val="-7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متاثر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ٿيل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هوندا</w:t>
      </w:r>
      <w:r>
        <w:rPr>
          <w:spacing w:val="-7"/>
          <w:rtl/>
        </w:rPr>
        <w:t xml:space="preserve"> </w:t>
      </w:r>
      <w:r>
        <w:rPr>
          <w:w w:val="64"/>
          <w:rtl/>
        </w:rPr>
        <w:t>آهن</w:t>
      </w:r>
      <w:r>
        <w:rPr>
          <w:spacing w:val="-3"/>
          <w:rtl/>
        </w:rPr>
        <w:t xml:space="preserve"> </w:t>
      </w:r>
      <w:r>
        <w:rPr>
          <w:w w:val="64"/>
          <w:rtl/>
        </w:rPr>
        <w:t>تن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لاءِ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4"/>
          <w:rtl/>
        </w:rPr>
        <w:t>هي</w:t>
      </w:r>
      <w:r>
        <w:rPr>
          <w:spacing w:val="-16"/>
          <w:rtl/>
        </w:rPr>
        <w:t xml:space="preserve"> </w:t>
      </w:r>
      <w:r>
        <w:rPr>
          <w:w w:val="64"/>
          <w:rtl/>
        </w:rPr>
        <w:t>جوَ</w:t>
      </w:r>
      <w:r>
        <w:rPr>
          <w:spacing w:val="41"/>
          <w:rtl/>
        </w:rPr>
        <w:t xml:space="preserve"> </w:t>
      </w:r>
      <w:r>
        <w:rPr>
          <w:w w:val="64"/>
          <w:rtl/>
        </w:rPr>
        <w:t>بهترين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ناشتو</w:t>
      </w:r>
      <w:r>
        <w:rPr>
          <w:spacing w:val="-8"/>
          <w:rtl/>
        </w:rPr>
        <w:t xml:space="preserve"> </w:t>
      </w:r>
      <w:r>
        <w:rPr>
          <w:w w:val="64"/>
          <w:rtl/>
        </w:rPr>
        <w:t>فراهم</w:t>
      </w:r>
      <w:r>
        <w:rPr>
          <w:spacing w:val="-6"/>
          <w:rtl/>
        </w:rPr>
        <w:t xml:space="preserve"> </w:t>
      </w:r>
      <w:r>
        <w:rPr>
          <w:w w:val="64"/>
          <w:rtl/>
        </w:rPr>
        <w:t>ڪن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ٿا</w:t>
      </w:r>
      <w:r>
        <w:rPr>
          <w:w w:val="64"/>
        </w:rPr>
        <w:t>.</w:t>
      </w:r>
      <w:r>
        <w:rPr>
          <w:spacing w:val="-11"/>
          <w:rtl/>
        </w:rPr>
        <w:t xml:space="preserve"> </w:t>
      </w:r>
      <w:r>
        <w:rPr>
          <w:w w:val="64"/>
          <w:rtl/>
        </w:rPr>
        <w:t xml:space="preserve">بئليٽس </w:t>
      </w:r>
      <w:r>
        <w:rPr>
          <w:w w:val="74"/>
          <w:rtl/>
        </w:rPr>
        <w:t>ولا</w:t>
      </w:r>
      <w:r>
        <w:rPr>
          <w:spacing w:val="16"/>
          <w:rtl/>
        </w:rPr>
        <w:t xml:space="preserve"> </w:t>
      </w:r>
      <w:r>
        <w:rPr>
          <w:w w:val="74"/>
        </w:rPr>
        <w:t>(Beltsville)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spacing w:val="13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12"/>
          <w:rtl/>
        </w:rPr>
        <w:t xml:space="preserve"> </w:t>
      </w:r>
      <w:r>
        <w:rPr>
          <w:w w:val="74"/>
          <w:rtl/>
        </w:rPr>
        <w:t>زرعي</w:t>
      </w:r>
      <w:r>
        <w:rPr>
          <w:rtl/>
        </w:rPr>
        <w:t xml:space="preserve"> </w:t>
      </w:r>
      <w:r>
        <w:rPr>
          <w:w w:val="74"/>
          <w:rtl/>
        </w:rPr>
        <w:t>ليبارٽريءَ</w:t>
      </w:r>
      <w:r>
        <w:rPr>
          <w:rtl/>
        </w:rPr>
        <w:t xml:space="preserve"> </w:t>
      </w:r>
      <w:r>
        <w:rPr>
          <w:w w:val="74"/>
          <w:rtl/>
        </w:rPr>
        <w:t>۾</w:t>
      </w:r>
      <w:r>
        <w:rPr>
          <w:rtl/>
        </w:rPr>
        <w:t xml:space="preserve"> </w:t>
      </w:r>
      <w:r>
        <w:rPr>
          <w:w w:val="74"/>
          <w:rtl/>
        </w:rPr>
        <w:t>ريسرچ</w:t>
      </w:r>
      <w:r>
        <w:rPr>
          <w:rtl/>
        </w:rPr>
        <w:t xml:space="preserve"> </w:t>
      </w:r>
      <w:r>
        <w:rPr>
          <w:w w:val="74"/>
          <w:rtl/>
        </w:rPr>
        <w:t>سروس</w:t>
      </w:r>
      <w:r>
        <w:rPr>
          <w:rtl/>
        </w:rPr>
        <w:t xml:space="preserve"> </w:t>
      </w:r>
      <w:r>
        <w:rPr>
          <w:w w:val="74"/>
          <w:rtl/>
        </w:rPr>
        <w:t>دوران</w:t>
      </w:r>
      <w:r>
        <w:rPr>
          <w:rtl/>
        </w:rPr>
        <w:t xml:space="preserve"> </w:t>
      </w:r>
      <w:r>
        <w:rPr>
          <w:w w:val="74"/>
          <w:rtl/>
        </w:rPr>
        <w:t>غذا</w:t>
      </w:r>
      <w:r>
        <w:rPr>
          <w:spacing w:val="16"/>
          <w:rtl/>
        </w:rPr>
        <w:t xml:space="preserve"> </w:t>
      </w:r>
      <w:r>
        <w:rPr>
          <w:w w:val="74"/>
        </w:rPr>
        <w:t>(Diet)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rtl/>
        </w:rPr>
        <w:t xml:space="preserve"> </w:t>
      </w:r>
      <w:r>
        <w:rPr>
          <w:w w:val="74"/>
          <w:rtl/>
        </w:rPr>
        <w:t>انساني</w:t>
      </w:r>
      <w:r>
        <w:rPr>
          <w:rtl/>
        </w:rPr>
        <w:t xml:space="preserve"> </w:t>
      </w:r>
      <w:r>
        <w:rPr>
          <w:w w:val="74"/>
          <w:rtl/>
        </w:rPr>
        <w:t>پرفارمنس</w:t>
      </w:r>
      <w:r>
        <w:rPr>
          <w:w w:val="74"/>
        </w:rPr>
        <w:t>(Human-</w:t>
      </w:r>
      <w:r>
        <w:rPr>
          <w:spacing w:val="80"/>
          <w:rtl/>
        </w:rPr>
        <w:t xml:space="preserve"> </w:t>
      </w:r>
      <w:r>
        <w:rPr>
          <w:w w:val="74"/>
        </w:rPr>
        <w:t>performance)</w:t>
      </w:r>
      <w:r>
        <w:rPr>
          <w:w w:val="74"/>
          <w:rtl/>
        </w:rPr>
        <w:t>تي تحقيق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دوران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اهو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مشاهدو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ڪيو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ويو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جوَ،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گلوڪوز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انسيولن </w:t>
      </w:r>
      <w:r>
        <w:rPr>
          <w:w w:val="74"/>
        </w:rPr>
        <w:t>Insulin)</w:t>
      </w:r>
      <w:r>
        <w:rPr>
          <w:spacing w:val="-2"/>
          <w:w w:val="74"/>
          <w:rtl/>
        </w:rPr>
        <w:t xml:space="preserve"> </w:t>
      </w:r>
      <w:r>
        <w:rPr>
          <w:w w:val="74"/>
        </w:rPr>
        <w:t>and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(Glucose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اثرات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تمام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گهڻي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انداز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گهٽ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ٿا،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ساڳي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8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مڪئي</w:t>
      </w:r>
      <w:r>
        <w:rPr>
          <w:w w:val="69"/>
        </w:rPr>
        <w:t>“</w:t>
      </w:r>
      <w:r>
        <w:rPr>
          <w:w w:val="69"/>
          <w:rtl/>
        </w:rPr>
        <w:t xml:space="preserve"> </w:t>
      </w:r>
      <w:r>
        <w:rPr>
          <w:w w:val="69"/>
        </w:rPr>
        <w:t>(Oats)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اها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خاصيت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تمام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گهٽ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 xml:space="preserve">اهو </w:t>
      </w:r>
      <w:r>
        <w:rPr>
          <w:w w:val="77"/>
          <w:rtl/>
        </w:rPr>
        <w:t>سڀڪجههانڪريممڪنآهي</w:t>
      </w:r>
      <w:r>
        <w:rPr>
          <w:w w:val="77"/>
        </w:rPr>
        <w:t>.</w:t>
      </w:r>
      <w:r>
        <w:rPr>
          <w:w w:val="77"/>
          <w:rtl/>
        </w:rPr>
        <w:t>ڇوتهجوَاندرجيڪوفائبر</w:t>
      </w:r>
      <w:r>
        <w:rPr>
          <w:spacing w:val="-21"/>
          <w:w w:val="77"/>
          <w:rtl/>
        </w:rPr>
        <w:t xml:space="preserve"> </w:t>
      </w:r>
      <w:r>
        <w:rPr>
          <w:w w:val="77"/>
        </w:rPr>
        <w:t>(Fiber)</w:t>
      </w:r>
      <w:r>
        <w:rPr>
          <w:w w:val="77"/>
          <w:rtl/>
        </w:rPr>
        <w:t>آهيسوحلپذير</w:t>
      </w:r>
      <w:r>
        <w:rPr>
          <w:spacing w:val="-22"/>
          <w:w w:val="77"/>
          <w:rtl/>
        </w:rPr>
        <w:t xml:space="preserve"> </w:t>
      </w:r>
      <w:r>
        <w:rPr>
          <w:w w:val="77"/>
        </w:rPr>
        <w:t>(Soluble)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w w:val="77"/>
          <w:rtl/>
        </w:rPr>
        <w:t>هڪطرف</w:t>
      </w:r>
      <w:r>
        <w:rPr>
          <w:spacing w:val="80"/>
          <w:rtl/>
        </w:rPr>
        <w:t xml:space="preserve"> </w:t>
      </w:r>
      <w:r>
        <w:rPr>
          <w:w w:val="65"/>
          <w:rtl/>
        </w:rPr>
        <w:t>جوَ ذيابطيس کيڪنٽرول ڪن ٿا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 xml:space="preserve">ٻي طرفوريپتيجيپٿريٺهڻ </w:t>
      </w:r>
      <w:r>
        <w:rPr>
          <w:w w:val="65"/>
        </w:rPr>
        <w:t>(Galstones)</w:t>
      </w:r>
      <w:r>
        <w:rPr>
          <w:w w:val="65"/>
          <w:rtl/>
        </w:rPr>
        <w:t>کيبهروڪڻ۾ ڀرپور حصووٺن ٿا</w:t>
      </w:r>
      <w:r>
        <w:rPr>
          <w:w w:val="65"/>
        </w:rPr>
        <w:t>.</w:t>
      </w:r>
      <w:r>
        <w:rPr>
          <w:w w:val="65"/>
          <w:rtl/>
        </w:rPr>
        <w:t xml:space="preserve"> </w:t>
      </w:r>
      <w:r>
        <w:rPr>
          <w:w w:val="72"/>
          <w:rtl/>
        </w:rPr>
        <w:t>آمريڪا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ريسرچ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دوران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ڏٺو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ويو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اهي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ماڻهون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جيڪي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جوَ</w:t>
      </w:r>
      <w:r>
        <w:rPr>
          <w:spacing w:val="-11"/>
          <w:w w:val="72"/>
          <w:rtl/>
        </w:rPr>
        <w:t xml:space="preserve"> </w:t>
      </w:r>
      <w:r>
        <w:rPr>
          <w:w w:val="72"/>
        </w:rPr>
        <w:t>(Barley)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جوَ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فائبر</w:t>
      </w:r>
      <w:r>
        <w:rPr>
          <w:spacing w:val="-11"/>
          <w:w w:val="72"/>
          <w:rtl/>
        </w:rPr>
        <w:t xml:space="preserve"> </w:t>
      </w:r>
      <w:r>
        <w:rPr>
          <w:w w:val="72"/>
        </w:rPr>
        <w:t>Fiber)</w:t>
      </w:r>
      <w:r>
        <w:rPr>
          <w:spacing w:val="-12"/>
          <w:w w:val="72"/>
          <w:rtl/>
        </w:rPr>
        <w:t xml:space="preserve"> </w:t>
      </w:r>
      <w:r>
        <w:rPr>
          <w:w w:val="72"/>
        </w:rPr>
        <w:t>(Barley</w:t>
      </w:r>
      <w:r>
        <w:rPr>
          <w:w w:val="72"/>
          <w:rtl/>
        </w:rPr>
        <w:t>استعمال</w:t>
      </w:r>
    </w:p>
    <w:p w14:paraId="520FB857">
      <w:pPr>
        <w:pStyle w:val="13"/>
        <w:bidi/>
        <w:spacing w:before="32"/>
        <w:ind w:left="151" w:right="0" w:firstLine="0"/>
        <w:jc w:val="left"/>
      </w:pPr>
      <w:r>
        <w:rPr>
          <w:w w:val="66"/>
          <w:rtl/>
        </w:rPr>
        <w:t>ڪري</w:t>
      </w:r>
      <w:r>
        <w:rPr>
          <w:spacing w:val="51"/>
          <w:rtl/>
        </w:rPr>
        <w:t xml:space="preserve"> </w:t>
      </w:r>
      <w:r>
        <w:rPr>
          <w:w w:val="66"/>
          <w:rtl/>
        </w:rPr>
        <w:t>رهيا</w:t>
      </w:r>
      <w:r>
        <w:rPr>
          <w:spacing w:val="49"/>
          <w:rtl/>
        </w:rPr>
        <w:t xml:space="preserve"> </w:t>
      </w:r>
      <w:r>
        <w:rPr>
          <w:w w:val="66"/>
          <w:rtl/>
        </w:rPr>
        <w:t>هئا</w:t>
      </w:r>
      <w:r>
        <w:rPr>
          <w:spacing w:val="53"/>
          <w:rtl/>
        </w:rPr>
        <w:t xml:space="preserve"> </w:t>
      </w:r>
      <w:r>
        <w:rPr>
          <w:w w:val="66"/>
          <w:rtl/>
        </w:rPr>
        <w:t>تن</w:t>
      </w:r>
      <w:r>
        <w:rPr>
          <w:spacing w:val="49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58"/>
          <w:rtl/>
        </w:rPr>
        <w:t xml:space="preserve">  </w:t>
      </w:r>
      <w:r>
        <w:rPr>
          <w:w w:val="66"/>
        </w:rPr>
        <w:t>13%</w:t>
      </w:r>
      <w:r>
        <w:rPr>
          <w:w w:val="66"/>
          <w:rtl/>
        </w:rPr>
        <w:t>پتي</w:t>
      </w:r>
      <w:r>
        <w:rPr>
          <w:spacing w:val="52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46"/>
          <w:rtl/>
        </w:rPr>
        <w:t xml:space="preserve"> </w:t>
      </w:r>
      <w:r>
        <w:rPr>
          <w:w w:val="66"/>
          <w:rtl/>
        </w:rPr>
        <w:t>پٿري</w:t>
      </w:r>
      <w:r>
        <w:rPr>
          <w:spacing w:val="51"/>
          <w:rtl/>
        </w:rPr>
        <w:t xml:space="preserve"> </w:t>
      </w:r>
      <w:r>
        <w:rPr>
          <w:w w:val="66"/>
          <w:rtl/>
        </w:rPr>
        <w:t>گهٽجي</w:t>
      </w:r>
      <w:r>
        <w:rPr>
          <w:spacing w:val="50"/>
          <w:rtl/>
        </w:rPr>
        <w:t xml:space="preserve"> </w:t>
      </w:r>
      <w:r>
        <w:rPr>
          <w:w w:val="66"/>
          <w:rtl/>
        </w:rPr>
        <w:t>وڃڻ</w:t>
      </w:r>
      <w:r>
        <w:rPr>
          <w:spacing w:val="52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47"/>
          <w:rtl/>
        </w:rPr>
        <w:t xml:space="preserve"> </w:t>
      </w:r>
      <w:r>
        <w:rPr>
          <w:w w:val="66"/>
          <w:rtl/>
        </w:rPr>
        <w:t>امڪان</w:t>
      </w:r>
      <w:r>
        <w:rPr>
          <w:spacing w:val="53"/>
          <w:rtl/>
        </w:rPr>
        <w:t xml:space="preserve"> </w:t>
      </w:r>
      <w:r>
        <w:rPr>
          <w:w w:val="66"/>
          <w:rtl/>
        </w:rPr>
        <w:t>نظر</w:t>
      </w:r>
      <w:r>
        <w:rPr>
          <w:spacing w:val="50"/>
          <w:rtl/>
        </w:rPr>
        <w:t xml:space="preserve"> </w:t>
      </w:r>
      <w:r>
        <w:rPr>
          <w:w w:val="66"/>
          <w:rtl/>
        </w:rPr>
        <w:t>آيو</w:t>
      </w:r>
      <w:r>
        <w:rPr>
          <w:w w:val="66"/>
        </w:rPr>
        <w:t>.</w:t>
      </w:r>
      <w:r>
        <w:rPr>
          <w:spacing w:val="51"/>
          <w:rtl/>
        </w:rPr>
        <w:t xml:space="preserve"> </w:t>
      </w:r>
      <w:r>
        <w:rPr>
          <w:w w:val="66"/>
          <w:rtl/>
        </w:rPr>
        <w:t>جرنل</w:t>
      </w:r>
      <w:r>
        <w:rPr>
          <w:spacing w:val="55"/>
          <w:rtl/>
        </w:rPr>
        <w:t xml:space="preserve"> </w:t>
      </w:r>
      <w:r>
        <w:rPr>
          <w:w w:val="66"/>
          <w:rtl/>
        </w:rPr>
        <w:t>آف</w:t>
      </w:r>
      <w:r>
        <w:rPr>
          <w:spacing w:val="46"/>
          <w:rtl/>
        </w:rPr>
        <w:t xml:space="preserve"> </w:t>
      </w:r>
      <w:r>
        <w:rPr>
          <w:w w:val="66"/>
          <w:rtl/>
        </w:rPr>
        <w:t>گيسٽرو</w:t>
      </w:r>
    </w:p>
    <w:p w14:paraId="5DADDD6E">
      <w:pPr>
        <w:pStyle w:val="13"/>
        <w:bidi/>
        <w:spacing w:before="42" w:line="268" w:lineRule="auto"/>
        <w:ind w:left="142" w:right="312" w:firstLine="3"/>
        <w:jc w:val="left"/>
        <w:rPr>
          <w:position w:val="1"/>
        </w:rPr>
      </w:pPr>
      <w:r>
        <w:rPr>
          <w:w w:val="77"/>
          <w:rtl/>
        </w:rPr>
        <w:t>اينيٽرولاجي</w:t>
      </w:r>
      <w:r>
        <w:rPr>
          <w:spacing w:val="-15"/>
          <w:w w:val="77"/>
          <w:rtl/>
        </w:rPr>
        <w:t xml:space="preserve"> </w:t>
      </w:r>
      <w:r>
        <w:rPr>
          <w:w w:val="77"/>
        </w:rPr>
        <w:t>Gastroenterology)</w:t>
      </w:r>
      <w:r>
        <w:rPr>
          <w:spacing w:val="-19"/>
          <w:w w:val="77"/>
          <w:rtl/>
        </w:rPr>
        <w:t xml:space="preserve"> </w:t>
      </w:r>
      <w:r>
        <w:rPr>
          <w:w w:val="77"/>
        </w:rPr>
        <w:t>(Journalof</w:t>
      </w:r>
      <w:r>
        <w:rPr>
          <w:w w:val="77"/>
          <w:rtl/>
        </w:rPr>
        <w:t>سال</w:t>
      </w:r>
      <w:r>
        <w:rPr>
          <w:spacing w:val="-16"/>
          <w:w w:val="77"/>
          <w:rtl/>
        </w:rPr>
        <w:t xml:space="preserve"> </w:t>
      </w:r>
      <w:r>
        <w:rPr>
          <w:w w:val="77"/>
        </w:rPr>
        <w:t>2114</w:t>
      </w:r>
      <w:r>
        <w:rPr>
          <w:w w:val="77"/>
          <w:rtl/>
        </w:rPr>
        <w:t>عجيجولاءوِاريشماري۾انريسرچجاپٿرينهٺهڻجا</w:t>
      </w:r>
      <w:r>
        <w:rPr>
          <w:spacing w:val="80"/>
          <w:rtl/>
        </w:rPr>
        <w:t xml:space="preserve"> </w:t>
      </w:r>
      <w:r>
        <w:rPr>
          <w:w w:val="67"/>
          <w:position w:val="1"/>
          <w:rtl/>
        </w:rPr>
        <w:t>نتيجا</w:t>
      </w:r>
      <w:r>
        <w:rPr>
          <w:spacing w:val="-8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پڌرا</w:t>
      </w:r>
      <w:r>
        <w:rPr>
          <w:spacing w:val="-7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ڪيا</w:t>
      </w:r>
      <w:r>
        <w:rPr>
          <w:spacing w:val="-7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ويا۽</w:t>
      </w:r>
      <w:r>
        <w:rPr>
          <w:spacing w:val="-3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ٻڌايو</w:t>
      </w:r>
      <w:r>
        <w:rPr>
          <w:spacing w:val="-7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ويو</w:t>
      </w:r>
      <w:r>
        <w:rPr>
          <w:spacing w:val="-4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تهجوَجو</w:t>
      </w:r>
      <w:r>
        <w:rPr>
          <w:spacing w:val="-6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استعمال</w:t>
      </w:r>
      <w:r>
        <w:rPr>
          <w:spacing w:val="-8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پِتي</w:t>
      </w:r>
      <w:r>
        <w:rPr>
          <w:spacing w:val="-6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جي</w:t>
      </w:r>
      <w:r>
        <w:rPr>
          <w:spacing w:val="-8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پٿري</w:t>
      </w:r>
      <w:r>
        <w:rPr>
          <w:spacing w:val="-6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روڪڻ</w:t>
      </w:r>
      <w:r>
        <w:rPr>
          <w:spacing w:val="-4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لاءِ</w:t>
      </w:r>
      <w:r>
        <w:rPr>
          <w:spacing w:val="-9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نهايت</w:t>
      </w:r>
      <w:r>
        <w:rPr>
          <w:spacing w:val="-8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موزونآهي۽پٿري</w:t>
      </w:r>
      <w:r>
        <w:rPr>
          <w:spacing w:val="-6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روڪڻ</w:t>
      </w:r>
      <w:r>
        <w:rPr>
          <w:spacing w:val="-6"/>
          <w:w w:val="67"/>
          <w:position w:val="1"/>
          <w:rtl/>
        </w:rPr>
        <w:t xml:space="preserve"> </w:t>
      </w:r>
      <w:r>
        <w:rPr>
          <w:w w:val="67"/>
          <w:position w:val="1"/>
          <w:rtl/>
        </w:rPr>
        <w:t>جا</w:t>
      </w:r>
      <w:r>
        <w:rPr>
          <w:spacing w:val="-7"/>
          <w:w w:val="67"/>
          <w:position w:val="1"/>
          <w:rtl/>
        </w:rPr>
        <w:t xml:space="preserve"> </w:t>
      </w:r>
      <w:r>
        <w:rPr>
          <w:w w:val="67"/>
          <w:position w:val="1"/>
        </w:rPr>
        <w:t>(13%)</w:t>
      </w:r>
      <w:r>
        <w:rPr>
          <w:position w:val="1"/>
          <w:rtl/>
        </w:rPr>
        <w:t xml:space="preserve"> </w:t>
      </w:r>
      <w:r>
        <w:rPr>
          <w:w w:val="66"/>
          <w:rtl/>
        </w:rPr>
        <w:t>تيرنهن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سيڪڙو امڪانات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گهٽجي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وڃن ٿا</w:t>
      </w:r>
      <w:r>
        <w:rPr>
          <w:w w:val="66"/>
        </w:rPr>
        <w:t>.</w:t>
      </w:r>
      <w:r>
        <w:rPr>
          <w:w w:val="66"/>
          <w:rtl/>
        </w:rPr>
        <w:t xml:space="preserve"> اهڙي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غذا ۽ کاڌا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واپرايا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وڃن</w:t>
      </w:r>
      <w:r>
        <w:rPr>
          <w:w w:val="66"/>
        </w:rPr>
        <w:t>.</w:t>
      </w:r>
      <w:r>
        <w:rPr>
          <w:w w:val="66"/>
          <w:rtl/>
        </w:rPr>
        <w:t xml:space="preserve"> جن جو فائبر </w:t>
      </w:r>
      <w:r>
        <w:rPr>
          <w:w w:val="66"/>
        </w:rPr>
        <w:t>(Fiber)</w:t>
      </w:r>
      <w:r>
        <w:rPr>
          <w:w w:val="66"/>
          <w:rtl/>
        </w:rPr>
        <w:t>حل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پذير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هجي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 xml:space="preserve">پوءِ </w:t>
      </w:r>
      <w:r>
        <w:rPr>
          <w:w w:val="69"/>
          <w:position w:val="1"/>
          <w:rtl/>
        </w:rPr>
        <w:t xml:space="preserve">اهڙيءَ صورتحال۾جوَ </w:t>
      </w:r>
      <w:r>
        <w:rPr>
          <w:w w:val="69"/>
          <w:position w:val="1"/>
        </w:rPr>
        <w:t>(Barley)</w:t>
      </w:r>
      <w:r>
        <w:rPr>
          <w:spacing w:val="-7"/>
          <w:w w:val="69"/>
          <w:position w:val="1"/>
          <w:rtl/>
        </w:rPr>
        <w:t xml:space="preserve"> </w:t>
      </w:r>
      <w:r>
        <w:rPr>
          <w:w w:val="69"/>
          <w:position w:val="1"/>
          <w:rtl/>
        </w:rPr>
        <w:t>پِتي</w:t>
      </w:r>
      <w:r>
        <w:rPr>
          <w:spacing w:val="-2"/>
          <w:w w:val="69"/>
          <w:position w:val="1"/>
          <w:rtl/>
        </w:rPr>
        <w:t xml:space="preserve"> </w:t>
      </w:r>
      <w:r>
        <w:rPr>
          <w:w w:val="69"/>
          <w:position w:val="1"/>
          <w:rtl/>
        </w:rPr>
        <w:t>جيپٿريکانبچائيسگهن</w:t>
      </w:r>
      <w:r>
        <w:rPr>
          <w:spacing w:val="-5"/>
          <w:w w:val="69"/>
          <w:position w:val="1"/>
          <w:rtl/>
        </w:rPr>
        <w:t xml:space="preserve"> </w:t>
      </w:r>
      <w:r>
        <w:rPr>
          <w:w w:val="69"/>
          <w:position w:val="1"/>
          <w:rtl/>
        </w:rPr>
        <w:t>ٿا</w:t>
      </w:r>
      <w:r>
        <w:rPr>
          <w:w w:val="69"/>
          <w:position w:val="1"/>
        </w:rPr>
        <w:t>.</w:t>
      </w:r>
    </w:p>
    <w:p w14:paraId="4F5DE10D">
      <w:pPr>
        <w:pStyle w:val="13"/>
        <w:rPr>
          <w:sz w:val="20"/>
        </w:rPr>
      </w:pPr>
    </w:p>
    <w:p w14:paraId="7C3F2C8C">
      <w:pPr>
        <w:pStyle w:val="13"/>
        <w:rPr>
          <w:sz w:val="20"/>
        </w:rPr>
      </w:pPr>
    </w:p>
    <w:p w14:paraId="0175BED9">
      <w:pPr>
        <w:pStyle w:val="13"/>
        <w:rPr>
          <w:sz w:val="20"/>
        </w:rPr>
      </w:pPr>
    </w:p>
    <w:p w14:paraId="4BBD49DB">
      <w:pPr>
        <w:pStyle w:val="13"/>
        <w:rPr>
          <w:sz w:val="20"/>
        </w:rPr>
      </w:pPr>
    </w:p>
    <w:p w14:paraId="5FDC689D">
      <w:pPr>
        <w:pStyle w:val="13"/>
        <w:rPr>
          <w:sz w:val="20"/>
        </w:rPr>
      </w:pPr>
    </w:p>
    <w:p w14:paraId="6F4F1947">
      <w:pPr>
        <w:pStyle w:val="13"/>
        <w:rPr>
          <w:sz w:val="20"/>
        </w:rPr>
      </w:pPr>
    </w:p>
    <w:p w14:paraId="155B9CB5">
      <w:pPr>
        <w:pStyle w:val="13"/>
        <w:rPr>
          <w:sz w:val="20"/>
        </w:rPr>
      </w:pPr>
    </w:p>
    <w:p w14:paraId="54A3466B">
      <w:pPr>
        <w:pStyle w:val="13"/>
        <w:rPr>
          <w:sz w:val="20"/>
        </w:rPr>
      </w:pPr>
    </w:p>
    <w:p w14:paraId="3C41C824">
      <w:pPr>
        <w:pStyle w:val="13"/>
        <w:rPr>
          <w:sz w:val="20"/>
        </w:rPr>
      </w:pPr>
    </w:p>
    <w:p w14:paraId="685FEBB2">
      <w:pPr>
        <w:pStyle w:val="13"/>
        <w:rPr>
          <w:sz w:val="20"/>
        </w:rPr>
      </w:pPr>
    </w:p>
    <w:p w14:paraId="0218840E">
      <w:pPr>
        <w:pStyle w:val="13"/>
        <w:rPr>
          <w:sz w:val="20"/>
        </w:rPr>
      </w:pPr>
    </w:p>
    <w:p w14:paraId="1CE8A04C">
      <w:pPr>
        <w:pStyle w:val="13"/>
        <w:rPr>
          <w:sz w:val="20"/>
        </w:rPr>
      </w:pPr>
    </w:p>
    <w:p w14:paraId="164001FE">
      <w:pPr>
        <w:pStyle w:val="13"/>
        <w:spacing w:before="7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217170</wp:posOffset>
                </wp:positionV>
                <wp:extent cx="5772785" cy="55245"/>
                <wp:effectExtent l="0" t="0" r="0" b="0"/>
                <wp:wrapTopAndBottom/>
                <wp:docPr id="193" name="Graphic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3" o:spid="_x0000_s1026" o:spt="100" style="position:absolute;left:0pt;margin-left:70.55pt;margin-top:17.1pt;height:4.35pt;width:454.55pt;mso-position-horizontal-relative:page;mso-wrap-distance-bottom:0pt;mso-wrap-distance-top:0pt;z-index:-251593728;mso-width-relative:page;mso-height-relative:page;" fillcolor="#612322" filled="t" stroked="f" coordsize="5772785,55244" o:gfxdata="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Ak3E82gAAAAoBAAAPAAAAAAAA&#10;AAEAIAAAACIAAABkcnMvZG93bnJldi54bWxQSwECFAAUAAAACACHTuJAD0XeY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569C17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223685">
      <w:pPr>
        <w:pStyle w:val="13"/>
        <w:spacing w:before="9"/>
        <w:rPr>
          <w:sz w:val="3"/>
        </w:rPr>
      </w:pPr>
    </w:p>
    <w:p w14:paraId="2E639BC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prE2j&#10;kgIAACMHAAAOAAAAAAAAAAEAIAAAACQBAABkcnMvZTJvRG9jLnhtbFBLBQYAAAAABgAGAFkBAAAo&#10;BgAAAAA=&#10;">
                <o:lock v:ext="edit" aspectratio="f"/>
                <v:shape id="Graphic 195" o:spid="_x0000_s1026" o:spt="100" style="position:absolute;left:0;top:0;height:40005;width:5737860;" fillcolor="#000000" filled="t" stroked="f" coordsize="5737860,40005" o:gfxdata="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ddPH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B4607C4">
      <w:pPr>
        <w:pStyle w:val="5"/>
        <w:bidi/>
        <w:spacing w:before="279"/>
        <w:ind w:left="3971" w:right="0" w:firstLine="0"/>
        <w:jc w:val="left"/>
      </w:pPr>
      <w: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4073525</wp:posOffset>
                </wp:positionH>
                <wp:positionV relativeFrom="paragraph">
                  <wp:posOffset>447675</wp:posOffset>
                </wp:positionV>
                <wp:extent cx="1270" cy="405765"/>
                <wp:effectExtent l="0" t="0" r="0" b="0"/>
                <wp:wrapNone/>
                <wp:docPr id="196" name="Text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0" cy="405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33016F">
                            <w:pPr>
                              <w:spacing w:before="0" w:line="557" w:lineRule="exact"/>
                              <w:ind w:left="0" w:right="0" w:firstLine="0"/>
                              <w:jc w:val="left"/>
                              <w:rPr>
                                <w:sz w:val="64"/>
                              </w:rPr>
                            </w:pPr>
                            <w:r>
                              <w:rPr>
                                <w:w w:val="99"/>
                                <w:sz w:val="6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026" o:spt="202" type="#_x0000_t202" style="position:absolute;left:0pt;margin-left:320.75pt;margin-top:35.25pt;height:31.95pt;width:0.1pt;mso-position-horizontal-relative:page;z-index:-251644928;mso-width-relative:page;mso-height-relative:page;" filled="f" stroked="f" coordsize="21600,21600" o:gfxdata="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Xt+vtgA&#10;AAAKAQAADwAAAAAAAAABACAAAAAiAAAAZHJzL2Rvd25yZXYueG1sUEsBAhQAFAAAAAgAh07iQKFB&#10;66StAQAAcgMAAA4AAAAAAAAAAQAgAAAAJwEAAGRycy9lMm9Eb2MueG1sUEsFBgAAAAAGAAYAWQEA&#10;AEY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833016F">
                      <w:pPr>
                        <w:spacing w:before="0" w:line="557" w:lineRule="exact"/>
                        <w:ind w:left="0" w:right="0" w:firstLine="0"/>
                        <w:jc w:val="left"/>
                        <w:rPr>
                          <w:sz w:val="64"/>
                        </w:rPr>
                      </w:pPr>
                      <w:r>
                        <w:rPr>
                          <w:w w:val="99"/>
                          <w:sz w:val="6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76"/>
          <w:rtl/>
        </w:rPr>
        <w:t>سرڪو</w:t>
      </w:r>
    </w:p>
    <w:p w14:paraId="6942CEE7">
      <w:pPr>
        <w:spacing w:before="26"/>
        <w:ind w:left="157" w:right="0" w:firstLine="0"/>
        <w:jc w:val="center"/>
        <w:rPr>
          <w:rFonts w:ascii="Times New Roman"/>
          <w:sz w:val="38"/>
        </w:rPr>
      </w:pPr>
      <w:r>
        <w:rPr>
          <w:rFonts w:ascii="Times New Roman"/>
          <w:spacing w:val="-2"/>
          <w:sz w:val="38"/>
        </w:rPr>
        <w:t>Vingar</w:t>
      </w:r>
    </w:p>
    <w:p w14:paraId="3A4ADEEE">
      <w:pPr>
        <w:pStyle w:val="13"/>
        <w:spacing w:before="73"/>
        <w:rPr>
          <w:rFonts w:ascii="Times New Roman"/>
        </w:rPr>
      </w:pPr>
    </w:p>
    <w:p w14:paraId="34D18E96">
      <w:pPr>
        <w:pStyle w:val="13"/>
        <w:bidi/>
        <w:spacing w:line="268" w:lineRule="auto"/>
        <w:ind w:left="155" w:right="311" w:firstLine="718"/>
        <w:jc w:val="left"/>
      </w:pPr>
      <w:r>
        <w:rPr>
          <w:spacing w:val="40"/>
          <w:position w:val="-8"/>
          <w:rtl/>
        </w:rPr>
        <w:t xml:space="preserve"> </w:t>
      </w:r>
      <w:r>
        <w:rPr>
          <w:w w:val="71"/>
          <w:rtl/>
        </w:rPr>
        <w:t>سرڪو</w:t>
      </w:r>
      <w:r>
        <w:rPr>
          <w:rtl/>
        </w:rPr>
        <w:t xml:space="preserve"> </w:t>
      </w:r>
      <w:r>
        <w:rPr>
          <w:w w:val="71"/>
          <w:rtl/>
        </w:rPr>
        <w:t>جيڪو</w:t>
      </w:r>
      <w:r>
        <w:rPr>
          <w:spacing w:val="10"/>
          <w:rtl/>
        </w:rPr>
        <w:t xml:space="preserve"> </w:t>
      </w:r>
      <w:r>
        <w:rPr>
          <w:w w:val="71"/>
          <w:rtl/>
        </w:rPr>
        <w:t>عام</w:t>
      </w:r>
      <w:r>
        <w:rPr>
          <w:rtl/>
        </w:rPr>
        <w:t xml:space="preserve"> </w:t>
      </w:r>
      <w:r>
        <w:rPr>
          <w:w w:val="71"/>
          <w:rtl/>
        </w:rPr>
        <w:t>طور</w:t>
      </w:r>
      <w:r>
        <w:rPr>
          <w:rtl/>
        </w:rPr>
        <w:t xml:space="preserve"> </w:t>
      </w:r>
      <w:r>
        <w:rPr>
          <w:w w:val="71"/>
          <w:rtl/>
        </w:rPr>
        <w:t>تي</w:t>
      </w:r>
      <w:r>
        <w:rPr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سلاد</w:t>
      </w:r>
      <w:r>
        <w:rPr>
          <w:w w:val="71"/>
        </w:rPr>
        <w:t>“</w:t>
      </w:r>
      <w:r>
        <w:rPr>
          <w:spacing w:val="11"/>
          <w:rtl/>
        </w:rPr>
        <w:t xml:space="preserve"> </w:t>
      </w:r>
      <w:r>
        <w:rPr>
          <w:w w:val="71"/>
          <w:rtl/>
        </w:rPr>
        <w:t>۾</w:t>
      </w:r>
      <w:r>
        <w:rPr>
          <w:spacing w:val="9"/>
          <w:rtl/>
        </w:rPr>
        <w:t xml:space="preserve"> </w:t>
      </w:r>
      <w:r>
        <w:rPr>
          <w:w w:val="71"/>
          <w:rtl/>
        </w:rPr>
        <w:t>ڪتب</w:t>
      </w:r>
      <w:r>
        <w:rPr>
          <w:rtl/>
        </w:rPr>
        <w:t xml:space="preserve"> </w:t>
      </w:r>
      <w:r>
        <w:rPr>
          <w:w w:val="71"/>
          <w:rtl/>
        </w:rPr>
        <w:t>آڻبو</w:t>
      </w:r>
      <w:r>
        <w:rPr>
          <w:spacing w:val="9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9"/>
          <w:rtl/>
        </w:rPr>
        <w:t xml:space="preserve"> </w:t>
      </w:r>
      <w:r>
        <w:rPr>
          <w:w w:val="71"/>
          <w:rtl/>
        </w:rPr>
        <w:t>ڪڏهن</w:t>
      </w:r>
      <w:r>
        <w:rPr>
          <w:spacing w:val="9"/>
          <w:rtl/>
        </w:rPr>
        <w:t xml:space="preserve"> </w:t>
      </w:r>
      <w:r>
        <w:rPr>
          <w:w w:val="71"/>
          <w:rtl/>
        </w:rPr>
        <w:t>ڪڏهن</w:t>
      </w:r>
      <w:r>
        <w:rPr>
          <w:rtl/>
        </w:rPr>
        <w:t xml:space="preserve"> </w:t>
      </w:r>
      <w:r>
        <w:rPr>
          <w:w w:val="71"/>
          <w:rtl/>
        </w:rPr>
        <w:t>ڀاڄين</w:t>
      </w:r>
      <w:r>
        <w:rPr>
          <w:spacing w:val="11"/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ٻوڙ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به</w:t>
      </w:r>
      <w:r>
        <w:rPr>
          <w:rtl/>
        </w:rPr>
        <w:t xml:space="preserve"> </w:t>
      </w:r>
      <w:r>
        <w:rPr>
          <w:w w:val="71"/>
          <w:rtl/>
        </w:rPr>
        <w:t>استعمال</w:t>
      </w:r>
      <w:r>
        <w:rPr>
          <w:w w:val="75"/>
        </w:rPr>
        <w:t>(</w:t>
      </w:r>
      <w:r>
        <w:rPr>
          <w:w w:val="75"/>
          <w:rtl/>
        </w:rPr>
        <w:t>ٿيندو</w:t>
      </w:r>
      <w:r>
        <w:rPr>
          <w:spacing w:val="32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75"/>
          <w:rtl/>
        </w:rPr>
        <w:t>سرڪو</w:t>
      </w:r>
      <w:r>
        <w:rPr>
          <w:spacing w:val="35"/>
          <w:rtl/>
        </w:rPr>
        <w:t xml:space="preserve"> </w:t>
      </w:r>
      <w:r>
        <w:rPr>
          <w:w w:val="75"/>
          <w:rtl/>
        </w:rPr>
        <w:t>نشاستي</w:t>
      </w:r>
      <w:r>
        <w:rPr>
          <w:spacing w:val="33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33"/>
          <w:rtl/>
        </w:rPr>
        <w:t xml:space="preserve"> </w:t>
      </w:r>
      <w:r>
        <w:rPr>
          <w:w w:val="75"/>
          <w:rtl/>
        </w:rPr>
        <w:t>خمير</w:t>
      </w:r>
      <w:r>
        <w:rPr>
          <w:spacing w:val="32"/>
          <w:rtl/>
        </w:rPr>
        <w:t xml:space="preserve"> </w:t>
      </w:r>
      <w:r>
        <w:rPr>
          <w:w w:val="75"/>
          <w:rtl/>
        </w:rPr>
        <w:t>بڻائي</w:t>
      </w:r>
      <w:r>
        <w:rPr>
          <w:spacing w:val="38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37"/>
          <w:rtl/>
        </w:rPr>
        <w:t xml:space="preserve"> </w:t>
      </w:r>
      <w:r>
        <w:rPr>
          <w:w w:val="75"/>
          <w:rtl/>
        </w:rPr>
        <w:t>ڪيو</w:t>
      </w:r>
      <w:r>
        <w:rPr>
          <w:spacing w:val="32"/>
          <w:rtl/>
        </w:rPr>
        <w:t xml:space="preserve"> </w:t>
      </w:r>
      <w:r>
        <w:rPr>
          <w:w w:val="75"/>
          <w:rtl/>
        </w:rPr>
        <w:t>ويندو</w:t>
      </w:r>
      <w:r>
        <w:rPr>
          <w:spacing w:val="36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w w:val="75"/>
          <w:rtl/>
        </w:rPr>
        <w:t xml:space="preserve"> </w:t>
      </w:r>
      <w:r>
        <w:rPr>
          <w:w w:val="75"/>
        </w:rPr>
        <w:t>by</w:t>
      </w:r>
      <w:r>
        <w:rPr>
          <w:spacing w:val="37"/>
          <w:rtl/>
        </w:rPr>
        <w:t xml:space="preserve"> </w:t>
      </w:r>
      <w:r>
        <w:rPr>
          <w:w w:val="75"/>
        </w:rPr>
        <w:t>produced</w:t>
      </w:r>
      <w:r>
        <w:rPr>
          <w:spacing w:val="33"/>
          <w:rtl/>
        </w:rPr>
        <w:t xml:space="preserve"> </w:t>
      </w:r>
      <w:r>
        <w:rPr>
          <w:w w:val="75"/>
        </w:rPr>
        <w:t>is</w:t>
      </w:r>
      <w:r>
        <w:rPr>
          <w:spacing w:val="31"/>
          <w:rtl/>
        </w:rPr>
        <w:t xml:space="preserve"> </w:t>
      </w:r>
      <w:r>
        <w:rPr>
          <w:w w:val="75"/>
        </w:rPr>
        <w:t>Vinegar</w:t>
      </w:r>
      <w:r>
        <w:rPr>
          <w:w w:val="75"/>
          <w:rtl/>
        </w:rPr>
        <w:t xml:space="preserve"> </w:t>
      </w:r>
      <w:r>
        <w:rPr>
          <w:w w:val="74"/>
        </w:rPr>
        <w:t>starch)</w:t>
      </w:r>
      <w:r>
        <w:rPr>
          <w:w w:val="74"/>
          <w:rtl/>
        </w:rPr>
        <w:t xml:space="preserve"> </w:t>
      </w:r>
      <w:r>
        <w:rPr>
          <w:w w:val="74"/>
        </w:rPr>
        <w:t>of</w:t>
      </w:r>
      <w:r>
        <w:rPr>
          <w:w w:val="74"/>
          <w:rtl/>
        </w:rPr>
        <w:t xml:space="preserve"> </w:t>
      </w:r>
      <w:r>
        <w:rPr>
          <w:w w:val="74"/>
        </w:rPr>
        <w:t>fermentation</w:t>
      </w:r>
      <w:r>
        <w:rPr>
          <w:spacing w:val="80"/>
          <w:position w:val="-8"/>
          <w:rtl/>
        </w:rPr>
        <w:t xml:space="preserve"> </w:t>
      </w:r>
      <w:r>
        <w:rPr>
          <w:w w:val="74"/>
          <w:rtl/>
        </w:rPr>
        <w:t>سرڪي جا بي انتها فائده آهن نه صرف سلاد ۽</w:t>
      </w:r>
    </w:p>
    <w:p w14:paraId="3D774A95">
      <w:pPr>
        <w:pStyle w:val="13"/>
        <w:bidi/>
        <w:spacing w:before="9"/>
        <w:ind w:left="156" w:right="0" w:firstLine="0"/>
        <w:jc w:val="left"/>
      </w:pPr>
      <w:r>
        <w:rPr>
          <w:w w:val="69"/>
          <w:rtl/>
        </w:rPr>
        <w:t>کاڌن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۾</w:t>
      </w:r>
      <w:r>
        <w:rPr>
          <w:spacing w:val="-3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2"/>
          <w:rtl/>
        </w:rPr>
        <w:t xml:space="preserve"> </w:t>
      </w:r>
      <w:r>
        <w:rPr>
          <w:w w:val="69"/>
          <w:rtl/>
        </w:rPr>
        <w:t>آچار</w:t>
      </w:r>
      <w:r>
        <w:rPr>
          <w:w w:val="69"/>
        </w:rPr>
        <w:t>/</w:t>
      </w:r>
      <w:r>
        <w:rPr>
          <w:spacing w:val="-5"/>
          <w:rtl/>
        </w:rPr>
        <w:t xml:space="preserve"> </w:t>
      </w:r>
      <w:r>
        <w:rPr>
          <w:w w:val="69"/>
          <w:rtl/>
        </w:rPr>
        <w:t>کٽاڻ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ٺاهڻ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۾</w:t>
      </w:r>
      <w:r>
        <w:rPr>
          <w:spacing w:val="-6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69"/>
          <w:rtl/>
        </w:rPr>
        <w:t>نهايت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اَهم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جزي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7"/>
          <w:rtl/>
        </w:rPr>
        <w:t xml:space="preserve"> </w:t>
      </w:r>
      <w:r>
        <w:rPr>
          <w:w w:val="69"/>
          <w:rtl/>
        </w:rPr>
        <w:t>ٿيندو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</w:p>
    <w:p w14:paraId="3FC82691">
      <w:pPr>
        <w:pStyle w:val="13"/>
        <w:bidi/>
        <w:spacing w:before="42"/>
        <w:ind w:left="153" w:right="1070" w:firstLine="0"/>
        <w:jc w:val="left"/>
      </w:pPr>
      <w:r>
        <w:rPr>
          <w:w w:val="65"/>
          <w:position w:val="-8"/>
          <w:rtl/>
        </w:rPr>
        <w:t xml:space="preserve"> </w:t>
      </w:r>
      <w:r>
        <w:rPr>
          <w:w w:val="65"/>
          <w:rtl/>
        </w:rPr>
        <w:t>سرڪي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متعلق</w:t>
      </w:r>
      <w:r>
        <w:rPr>
          <w:spacing w:val="-5"/>
          <w:rtl/>
        </w:rPr>
        <w:t xml:space="preserve"> </w:t>
      </w:r>
      <w:r>
        <w:rPr>
          <w:w w:val="65"/>
          <w:rtl/>
        </w:rPr>
        <w:t>رسول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1"/>
          <w:rtl/>
        </w:rPr>
        <w:t xml:space="preserve"> </w:t>
      </w:r>
      <w:r>
        <w:rPr>
          <w:w w:val="65"/>
          <w:rtl/>
        </w:rPr>
        <w:t>صلي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عليھ</w:t>
      </w:r>
      <w:r>
        <w:rPr>
          <w:spacing w:val="-1"/>
          <w:rtl/>
        </w:rPr>
        <w:t xml:space="preserve"> </w:t>
      </w:r>
      <w:r>
        <w:rPr>
          <w:w w:val="65"/>
          <w:rtl/>
        </w:rPr>
        <w:t>وآلھ</w:t>
      </w:r>
      <w:r>
        <w:rPr>
          <w:spacing w:val="-1"/>
          <w:rtl/>
        </w:rPr>
        <w:t xml:space="preserve"> </w:t>
      </w:r>
      <w:r>
        <w:rPr>
          <w:w w:val="65"/>
          <w:rtl/>
        </w:rPr>
        <w:t>وسلم</w:t>
      </w:r>
      <w:r>
        <w:rPr>
          <w:spacing w:val="63"/>
          <w:rtl/>
        </w:rPr>
        <w:t xml:space="preserve"> </w:t>
      </w:r>
      <w:r>
        <w:rPr>
          <w:w w:val="65"/>
          <w:rtl/>
        </w:rPr>
        <w:t>جن</w:t>
      </w:r>
      <w:r>
        <w:rPr>
          <w:spacing w:val="-4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5"/>
          <w:rtl/>
        </w:rPr>
        <w:t>فرمان</w:t>
      </w:r>
      <w:r>
        <w:rPr>
          <w:spacing w:val="-6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</w:p>
    <w:p w14:paraId="7FEF7AF6">
      <w:pPr>
        <w:pStyle w:val="13"/>
        <w:bidi/>
        <w:spacing w:before="43" w:line="268" w:lineRule="auto"/>
        <w:ind w:left="156" w:right="3044" w:hanging="2"/>
        <w:jc w:val="left"/>
      </w:pPr>
      <w: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1146810</wp:posOffset>
                </wp:positionH>
                <wp:positionV relativeFrom="paragraph">
                  <wp:posOffset>1266190</wp:posOffset>
                </wp:positionV>
                <wp:extent cx="5241925" cy="4506595"/>
                <wp:effectExtent l="0" t="0" r="0" b="0"/>
                <wp:wrapTopAndBottom/>
                <wp:docPr id="198" name="Text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925" cy="450659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0AA11617">
                            <w:pPr>
                              <w:bidi/>
                              <w:spacing w:before="10"/>
                              <w:ind w:left="309" w:right="0" w:firstLine="0"/>
                              <w:jc w:val="left"/>
                              <w:rPr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w w:val="64"/>
                                <w:sz w:val="38"/>
                                <w:szCs w:val="38"/>
                                <w:rtl/>
                              </w:rPr>
                              <w:t>منهنجا</w:t>
                            </w:r>
                            <w:r>
                              <w:rPr>
                                <w:spacing w:val="-8"/>
                                <w:w w:val="64"/>
                                <w:sz w:val="38"/>
                                <w:szCs w:val="3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sz w:val="38"/>
                                <w:szCs w:val="38"/>
                                <w:rtl/>
                              </w:rPr>
                              <w:t>پسنديده</w:t>
                            </w:r>
                            <w:r>
                              <w:rPr>
                                <w:spacing w:val="-9"/>
                                <w:w w:val="64"/>
                                <w:sz w:val="38"/>
                                <w:szCs w:val="3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sz w:val="38"/>
                                <w:szCs w:val="38"/>
                                <w:rtl/>
                              </w:rPr>
                              <w:t>جملا</w:t>
                            </w:r>
                            <w:r>
                              <w:rPr>
                                <w:w w:val="64"/>
                                <w:sz w:val="38"/>
                                <w:szCs w:val="38"/>
                              </w:rPr>
                              <w:t>:</w:t>
                            </w:r>
                          </w:p>
                          <w:p w14:paraId="7FC726B0">
                            <w:pPr>
                              <w:pStyle w:val="13"/>
                              <w:bidi/>
                              <w:spacing w:before="227"/>
                              <w:ind w:left="743" w:right="0" w:firstLine="0"/>
                              <w:jc w:val="left"/>
                            </w:pPr>
                            <w:r>
                              <w:rPr>
                                <w:w w:val="69"/>
                              </w:rPr>
                              <w:t>*</w:t>
                            </w:r>
                            <w:r>
                              <w:rPr>
                                <w:spacing w:val="-14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ڇا</w:t>
                            </w:r>
                            <w:r>
                              <w:rPr>
                                <w:spacing w:val="-15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واقعي</w:t>
                            </w:r>
                            <w:r>
                              <w:rPr>
                                <w:spacing w:val="-15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ائين</w:t>
                            </w:r>
                            <w:r>
                              <w:rPr>
                                <w:spacing w:val="-15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ٿيندو</w:t>
                            </w:r>
                            <w:r>
                              <w:rPr>
                                <w:spacing w:val="-12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آهي؟</w:t>
                            </w:r>
                          </w:p>
                          <w:p w14:paraId="234E1204">
                            <w:pPr>
                              <w:pStyle w:val="13"/>
                              <w:bidi/>
                              <w:spacing w:before="128" w:line="331" w:lineRule="auto"/>
                              <w:ind w:left="21" w:right="30" w:firstLine="716"/>
                              <w:jc w:val="left"/>
                            </w:pPr>
                            <w:r>
                              <w:rPr>
                                <w:w w:val="73"/>
                              </w:rPr>
                              <w:t>*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زبانجا</w:t>
                            </w:r>
                            <w:r>
                              <w:rPr>
                                <w:spacing w:val="-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 xml:space="preserve">تيز۽جلدڪاوڙ </w:t>
                            </w:r>
                            <w:r>
                              <w:rPr>
                                <w:w w:val="73"/>
                              </w:rPr>
                              <w:t>)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غصي</w:t>
                            </w:r>
                            <w:r>
                              <w:rPr>
                                <w:w w:val="73"/>
                              </w:rPr>
                              <w:t>(</w:t>
                            </w:r>
                            <w:r>
                              <w:rPr>
                                <w:w w:val="73"/>
                                <w:rtl/>
                              </w:rPr>
                              <w:t>۾اچڻ</w:t>
                            </w:r>
                            <w:r>
                              <w:rPr>
                                <w:spacing w:val="-8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وارا</w:t>
                            </w:r>
                            <w:r>
                              <w:rPr>
                                <w:spacing w:val="-10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ماڻهو</w:t>
                            </w:r>
                            <w:r>
                              <w:rPr>
                                <w:spacing w:val="-7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عموم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</w:rPr>
                              <w:t>˝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ا</w:t>
                            </w:r>
                            <w:r>
                              <w:rPr>
                                <w:spacing w:val="-8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بي</w:t>
                            </w:r>
                            <w:r>
                              <w:rPr>
                                <w:spacing w:val="-3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ضرر۽</w:t>
                            </w:r>
                            <w:r>
                              <w:rPr>
                                <w:spacing w:val="-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دلجا</w:t>
                            </w:r>
                            <w:r>
                              <w:rPr>
                                <w:spacing w:val="-3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صافسٿرا</w:t>
                            </w:r>
                            <w:r>
                              <w:rPr>
                                <w:spacing w:val="-10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هوندا</w:t>
                            </w:r>
                            <w:r>
                              <w:rPr>
                                <w:spacing w:val="-2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آهن</w:t>
                            </w:r>
                            <w:r>
                              <w:rPr>
                                <w:w w:val="73"/>
                              </w:rPr>
                              <w:t>.</w:t>
                            </w:r>
                            <w:r>
                              <w:rPr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جيڪي ظاهر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 xml:space="preserve">طور </w:t>
                            </w:r>
                            <w:r>
                              <w:rPr>
                                <w:w w:val="68"/>
                              </w:rPr>
                              <w:t>”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غصو</w:t>
                            </w:r>
                            <w:r>
                              <w:rPr>
                                <w:w w:val="68"/>
                              </w:rPr>
                              <w:t>“</w:t>
                            </w:r>
                            <w:r>
                              <w:rPr>
                                <w:w w:val="68"/>
                                <w:rtl/>
                              </w:rPr>
                              <w:t xml:space="preserve"> ڏيکاري پنهنجي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</w:rPr>
                              <w:t>)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من</w:t>
                            </w:r>
                            <w:r>
                              <w:rPr>
                                <w:w w:val="68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دل</w:t>
                            </w:r>
                            <w:r>
                              <w:rPr>
                                <w:spacing w:val="-4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کي</w:t>
                            </w:r>
                            <w:r>
                              <w:rPr>
                                <w:spacing w:val="-1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هلڪو</w:t>
                            </w:r>
                            <w:r>
                              <w:rPr>
                                <w:spacing w:val="-2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ڦلڪو ڪري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وٺندا آهن،</w:t>
                            </w:r>
                            <w:r>
                              <w:rPr>
                                <w:spacing w:val="-7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ليڪن پنهنجي</w:t>
                            </w:r>
                            <w:r>
                              <w:rPr>
                                <w:spacing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مخالف</w:t>
                            </w:r>
                            <w:r>
                              <w:rPr>
                                <w:spacing w:val="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کي</w:t>
                            </w:r>
                            <w:r>
                              <w:rPr>
                                <w:spacing w:val="2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ٻيو</w:t>
                            </w:r>
                            <w:r>
                              <w:rPr>
                                <w:spacing w:val="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ڪوبه</w:t>
                            </w:r>
                            <w:r>
                              <w:rPr>
                                <w:spacing w:val="2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نقصان</w:t>
                            </w:r>
                            <w:r>
                              <w:rPr>
                                <w:spacing w:val="2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نه</w:t>
                            </w:r>
                            <w:r>
                              <w:rPr>
                                <w:spacing w:val="2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پهچائيندا</w:t>
                            </w:r>
                            <w:r>
                              <w:rPr>
                                <w:spacing w:val="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آهن</w:t>
                            </w:r>
                            <w:r>
                              <w:rPr>
                                <w:w w:val="65"/>
                              </w:rPr>
                              <w:t>.</w:t>
                            </w:r>
                            <w:r>
                              <w:rPr>
                                <w:spacing w:val="2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جڏهن</w:t>
                            </w:r>
                            <w:r>
                              <w:rPr>
                                <w:spacing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ته</w:t>
                            </w:r>
                            <w:r>
                              <w:rPr>
                                <w:spacing w:val="2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مٺي</w:t>
                            </w:r>
                            <w:r>
                              <w:rPr>
                                <w:spacing w:val="2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زبان</w:t>
                            </w:r>
                            <w:r>
                              <w:rPr>
                                <w:spacing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۽</w:t>
                            </w:r>
                            <w:r>
                              <w:rPr>
                                <w:spacing w:val="2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جذبات</w:t>
                            </w:r>
                            <w:r>
                              <w:rPr>
                                <w:spacing w:val="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کي</w:t>
                            </w:r>
                            <w:r>
                              <w:rPr>
                                <w:spacing w:val="3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هڪ</w:t>
                            </w:r>
                            <w:r>
                              <w:rPr>
                                <w:spacing w:val="2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زهريلي</w:t>
                            </w:r>
                            <w:r>
                              <w:rPr>
                                <w:w w:val="72"/>
                                <w:rtl/>
                              </w:rPr>
                              <w:t xml:space="preserve"> مسڪراهٽسان</w:t>
                            </w:r>
                            <w:r>
                              <w:rPr>
                                <w:spacing w:val="-6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اندر</w:t>
                            </w:r>
                            <w:r>
                              <w:rPr>
                                <w:spacing w:val="-7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10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لڪائي،</w:t>
                            </w:r>
                            <w:r>
                              <w:rPr>
                                <w:spacing w:val="-12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دل</w:t>
                            </w:r>
                            <w:r>
                              <w:rPr>
                                <w:spacing w:val="-7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12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دشمنيءَ</w:t>
                            </w:r>
                            <w:r>
                              <w:rPr>
                                <w:spacing w:val="-13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جو</w:t>
                            </w:r>
                            <w:r>
                              <w:rPr>
                                <w:spacing w:val="-13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جذبو</w:t>
                            </w:r>
                            <w:r>
                              <w:rPr>
                                <w:spacing w:val="-6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رکڻ</w:t>
                            </w:r>
                            <w:r>
                              <w:rPr>
                                <w:spacing w:val="-14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وارا</w:t>
                            </w:r>
                            <w:r>
                              <w:rPr>
                                <w:spacing w:val="-14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ڏاڍا</w:t>
                            </w:r>
                            <w:r>
                              <w:rPr>
                                <w:spacing w:val="-6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خطرناڪ</w:t>
                            </w:r>
                            <w:r>
                              <w:rPr>
                                <w:spacing w:val="-3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زهريلي</w:t>
                            </w:r>
                            <w:r>
                              <w:rPr>
                                <w:spacing w:val="-10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>نانگوانگر</w:t>
                            </w:r>
                            <w:r>
                              <w:rPr>
                                <w:spacing w:val="-9"/>
                                <w:w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rtl/>
                              </w:rPr>
                              <w:t xml:space="preserve">هوندا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آهن، جيڪي پٺيان لڪي حملو ڪري مخالف کي هيٺ پاتال ۾ ڪيرائي وجهندا آهن</w:t>
                            </w:r>
                            <w:r>
                              <w:rPr>
                                <w:w w:val="71"/>
                              </w:rPr>
                              <w:t>.</w:t>
                            </w:r>
                          </w:p>
                          <w:p w14:paraId="550FE880">
                            <w:pPr>
                              <w:pStyle w:val="13"/>
                              <w:bidi/>
                              <w:spacing w:line="331" w:lineRule="auto"/>
                              <w:ind w:left="20" w:right="30" w:firstLine="728"/>
                              <w:jc w:val="left"/>
                            </w:pPr>
                            <w:r>
                              <w:rPr>
                                <w:w w:val="74"/>
                              </w:rPr>
                              <w:t>*</w:t>
                            </w:r>
                            <w:r>
                              <w:rPr>
                                <w:spacing w:val="-10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اعتبار</w:t>
                            </w:r>
                            <w:r>
                              <w:rPr>
                                <w:spacing w:val="-4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۽</w:t>
                            </w:r>
                            <w:r>
                              <w:rPr>
                                <w:spacing w:val="-10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اعتماد</w:t>
                            </w:r>
                            <w:r>
                              <w:rPr>
                                <w:spacing w:val="-11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ورهين</w:t>
                            </w:r>
                            <w:r>
                              <w:rPr>
                                <w:spacing w:val="-5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10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جڙندو</w:t>
                            </w:r>
                            <w:r>
                              <w:rPr>
                                <w:spacing w:val="-6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آهي،</w:t>
                            </w:r>
                            <w:r>
                              <w:rPr>
                                <w:spacing w:val="-7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لمحن</w:t>
                            </w:r>
                            <w:r>
                              <w:rPr>
                                <w:spacing w:val="-5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10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ڀرندو</w:t>
                            </w:r>
                            <w:r>
                              <w:rPr>
                                <w:spacing w:val="-6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آهي،</w:t>
                            </w:r>
                            <w:r>
                              <w:rPr>
                                <w:spacing w:val="-4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۽</w:t>
                            </w:r>
                            <w:r>
                              <w:rPr>
                                <w:spacing w:val="-5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سڄي</w:t>
                            </w:r>
                            <w:r>
                              <w:rPr>
                                <w:spacing w:val="-11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عمر</w:t>
                            </w:r>
                            <w:r>
                              <w:rPr>
                                <w:spacing w:val="-5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سندس</w:t>
                            </w:r>
                            <w:r>
                              <w:rPr>
                                <w:spacing w:val="-6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مرمت</w:t>
                            </w:r>
                            <w:r>
                              <w:rPr>
                                <w:spacing w:val="-5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12"/>
                                <w:w w:val="7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4"/>
                                <w:rtl/>
                              </w:rPr>
                              <w:t xml:space="preserve">لڳي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ويندي</w:t>
                            </w:r>
                            <w:r>
                              <w:rPr>
                                <w:spacing w:val="-13"/>
                                <w:w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آهي</w:t>
                            </w:r>
                            <w:r>
                              <w:rPr>
                                <w:w w:val="71"/>
                              </w:rPr>
                              <w:t>.</w:t>
                            </w:r>
                          </w:p>
                          <w:p w14:paraId="3698E1B0">
                            <w:pPr>
                              <w:pStyle w:val="13"/>
                              <w:bidi/>
                              <w:spacing w:line="340" w:lineRule="exact"/>
                              <w:ind w:left="743" w:right="0" w:firstLine="0"/>
                              <w:jc w:val="left"/>
                            </w:pPr>
                            <w:r>
                              <w:rPr>
                                <w:w w:val="73"/>
                              </w:rPr>
                              <w:t>*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غم</w:t>
                            </w:r>
                            <w:r>
                              <w:rPr>
                                <w:spacing w:val="-17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کائو</w:t>
                            </w:r>
                            <w:r>
                              <w:rPr>
                                <w:spacing w:val="-16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۽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غصي</w:t>
                            </w:r>
                            <w:r>
                              <w:rPr>
                                <w:spacing w:val="-13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</w:rPr>
                              <w:t>)</w:t>
                            </w:r>
                            <w:r>
                              <w:rPr>
                                <w:w w:val="73"/>
                                <w:rtl/>
                              </w:rPr>
                              <w:t>ڪاوڙ</w:t>
                            </w:r>
                            <w:r>
                              <w:rPr>
                                <w:w w:val="73"/>
                              </w:rPr>
                              <w:t>(</w:t>
                            </w:r>
                            <w:r>
                              <w:rPr>
                                <w:spacing w:val="-17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کي</w:t>
                            </w:r>
                            <w:r>
                              <w:rPr>
                                <w:spacing w:val="-19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پي</w:t>
                            </w:r>
                            <w:r>
                              <w:rPr>
                                <w:spacing w:val="-12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ڇڏيو</w:t>
                            </w:r>
                            <w:r>
                              <w:rPr>
                                <w:w w:val="73"/>
                              </w:rPr>
                              <w:t>.</w:t>
                            </w:r>
                          </w:p>
                          <w:p w14:paraId="4ECC644D">
                            <w:pPr>
                              <w:pStyle w:val="13"/>
                              <w:bidi/>
                              <w:spacing w:before="118" w:line="331" w:lineRule="auto"/>
                              <w:ind w:left="20" w:right="29" w:firstLine="725"/>
                              <w:jc w:val="left"/>
                            </w:pPr>
                            <w:r>
                              <w:rPr>
                                <w:w w:val="68"/>
                              </w:rPr>
                              <w:t>*</w:t>
                            </w:r>
                            <w:r>
                              <w:rPr>
                                <w:spacing w:val="-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ٻار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ٻالڪپڻو،</w:t>
                            </w:r>
                            <w:r>
                              <w:rPr>
                                <w:spacing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ڇڏي</w:t>
                            </w:r>
                            <w:r>
                              <w:rPr>
                                <w:spacing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جڏهن</w:t>
                            </w:r>
                            <w:r>
                              <w:rPr>
                                <w:spacing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بلوغت</w:t>
                            </w:r>
                            <w:r>
                              <w:rPr>
                                <w:spacing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ڏانهن</w:t>
                            </w:r>
                            <w:r>
                              <w:rPr>
                                <w:spacing w:val="-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وڌندا</w:t>
                            </w:r>
                            <w:r>
                              <w:rPr>
                                <w:spacing w:val="-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آهن</w:t>
                            </w:r>
                            <w:r>
                              <w:rPr>
                                <w:spacing w:val="-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ته</w:t>
                            </w:r>
                            <w:r>
                              <w:rPr>
                                <w:spacing w:val="-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ان</w:t>
                            </w:r>
                            <w:r>
                              <w:rPr>
                                <w:spacing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عمر</w:t>
                            </w:r>
                            <w:r>
                              <w:rPr>
                                <w:spacing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ٻارن</w:t>
                            </w:r>
                            <w:r>
                              <w:rPr>
                                <w:spacing w:val="-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جو</w:t>
                            </w:r>
                            <w:r>
                              <w:rPr>
                                <w:spacing w:val="-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ذهن</w:t>
                            </w:r>
                            <w:r>
                              <w:rPr>
                                <w:spacing w:val="-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آئيني</w:t>
                            </w:r>
                            <w:r>
                              <w:rPr>
                                <w:spacing w:val="-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مثل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هوندو آهي،</w:t>
                            </w:r>
                            <w:r>
                              <w:rPr>
                                <w:spacing w:val="-1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جنهن</w:t>
                            </w:r>
                            <w:r>
                              <w:rPr>
                                <w:spacing w:val="-1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2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والدين</w:t>
                            </w:r>
                            <w:r>
                              <w:rPr>
                                <w:spacing w:val="-1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جي روين</w:t>
                            </w:r>
                            <w:r>
                              <w:rPr>
                                <w:spacing w:val="-1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جو عڪس ا</w:t>
                            </w:r>
                            <w:r>
                              <w:rPr>
                                <w:spacing w:val="-44"/>
                                <w:w w:val="68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ڀري سندن ناپخته</w:t>
                            </w:r>
                            <w:r>
                              <w:rPr>
                                <w:spacing w:val="-2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ذهن تي نقش ٿي ويندو آهي</w:t>
                            </w:r>
                            <w:r>
                              <w:rPr>
                                <w:w w:val="68"/>
                              </w:rPr>
                              <w:t>.</w:t>
                            </w:r>
                            <w:r>
                              <w:rPr>
                                <w:w w:val="68"/>
                                <w:rtl/>
                              </w:rPr>
                              <w:t xml:space="preserve"> اڳتي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هلي هو والدين جي نقشِ قدم تي هلڻ لڳندا آهن</w:t>
                            </w:r>
                            <w:r>
                              <w:rPr>
                                <w:w w:val="69"/>
                              </w:rPr>
                              <w:t>.</w:t>
                            </w:r>
                          </w:p>
                          <w:p w14:paraId="70A1E22C">
                            <w:pPr>
                              <w:spacing w:before="0" w:line="310" w:lineRule="exact"/>
                              <w:ind w:left="0" w:right="711"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8" o:spid="_x0000_s1026" o:spt="202" type="#_x0000_t202" style="position:absolute;left:0pt;margin-left:90.3pt;margin-top:99.7pt;height:354.85pt;width:412.75pt;mso-position-horizontal-relative:page;mso-wrap-distance-bottom:0pt;mso-wrap-distance-top:0pt;z-index:-251592704;mso-width-relative:page;mso-height-relative:page;" filled="f" stroked="t" coordsize="21600,21600" o:gfxdata="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98Dx9cAAAAM&#10;AQAADwAAAAAAAAABACAAAAAiAAAAZHJzL2Rvd25yZXYueG1sUEsBAhQAFAAAAAgAh07iQNzNVWDk&#10;AQAA3gMAAA4AAAAAAAAAAQAgAAAAJgEAAGRycy9lMm9Eb2MueG1sUEsFBgAAAAAGAAYAWQEAAHwF&#10;AAAAAA==&#10;">
                <v:fill on="f" focussize="0,0"/>
                <v:stroke weight="0.72pt" color="#000000" joinstyle="round" dashstyle="3 1"/>
                <v:imagedata o:title=""/>
                <o:lock v:ext="edit" aspectratio="f"/>
                <v:textbox inset="0mm,0mm,0mm,0mm">
                  <w:txbxContent>
                    <w:p w14:paraId="0AA11617">
                      <w:pPr>
                        <w:bidi/>
                        <w:spacing w:before="10"/>
                        <w:ind w:left="309" w:right="0" w:firstLine="0"/>
                        <w:jc w:val="left"/>
                        <w:rPr>
                          <w:sz w:val="38"/>
                          <w:szCs w:val="38"/>
                        </w:rPr>
                      </w:pPr>
                      <w:r>
                        <w:rPr>
                          <w:w w:val="64"/>
                          <w:sz w:val="38"/>
                          <w:szCs w:val="38"/>
                          <w:rtl/>
                        </w:rPr>
                        <w:t>منهنجا</w:t>
                      </w:r>
                      <w:r>
                        <w:rPr>
                          <w:spacing w:val="-8"/>
                          <w:w w:val="64"/>
                          <w:sz w:val="38"/>
                          <w:szCs w:val="38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sz w:val="38"/>
                          <w:szCs w:val="38"/>
                          <w:rtl/>
                        </w:rPr>
                        <w:t>پسنديده</w:t>
                      </w:r>
                      <w:r>
                        <w:rPr>
                          <w:spacing w:val="-9"/>
                          <w:w w:val="64"/>
                          <w:sz w:val="38"/>
                          <w:szCs w:val="38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sz w:val="38"/>
                          <w:szCs w:val="38"/>
                          <w:rtl/>
                        </w:rPr>
                        <w:t>جملا</w:t>
                      </w:r>
                      <w:r>
                        <w:rPr>
                          <w:w w:val="64"/>
                          <w:sz w:val="38"/>
                          <w:szCs w:val="38"/>
                        </w:rPr>
                        <w:t>:</w:t>
                      </w:r>
                    </w:p>
                    <w:p w14:paraId="7FC726B0">
                      <w:pPr>
                        <w:pStyle w:val="13"/>
                        <w:bidi/>
                        <w:spacing w:before="227"/>
                        <w:ind w:left="743" w:right="0" w:firstLine="0"/>
                        <w:jc w:val="left"/>
                      </w:pPr>
                      <w:r>
                        <w:rPr>
                          <w:w w:val="69"/>
                        </w:rPr>
                        <w:t>*</w:t>
                      </w:r>
                      <w:r>
                        <w:rPr>
                          <w:spacing w:val="-14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ڇا</w:t>
                      </w:r>
                      <w:r>
                        <w:rPr>
                          <w:spacing w:val="-15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واقعي</w:t>
                      </w:r>
                      <w:r>
                        <w:rPr>
                          <w:spacing w:val="-15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ائين</w:t>
                      </w:r>
                      <w:r>
                        <w:rPr>
                          <w:spacing w:val="-15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ٿيندو</w:t>
                      </w:r>
                      <w:r>
                        <w:rPr>
                          <w:spacing w:val="-12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آهي؟</w:t>
                      </w:r>
                    </w:p>
                    <w:p w14:paraId="234E1204">
                      <w:pPr>
                        <w:pStyle w:val="13"/>
                        <w:bidi/>
                        <w:spacing w:before="128" w:line="331" w:lineRule="auto"/>
                        <w:ind w:left="21" w:right="30" w:firstLine="716"/>
                        <w:jc w:val="left"/>
                      </w:pPr>
                      <w:r>
                        <w:rPr>
                          <w:w w:val="73"/>
                        </w:rPr>
                        <w:t>*</w:t>
                      </w:r>
                      <w:r>
                        <w:rPr>
                          <w:w w:val="73"/>
                          <w:rtl/>
                        </w:rPr>
                        <w:t>زبانجا</w:t>
                      </w:r>
                      <w:r>
                        <w:rPr>
                          <w:spacing w:val="-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 xml:space="preserve">تيز۽جلدڪاوڙ </w:t>
                      </w:r>
                      <w:r>
                        <w:rPr>
                          <w:w w:val="73"/>
                        </w:rPr>
                        <w:t>)</w:t>
                      </w:r>
                      <w:r>
                        <w:rPr>
                          <w:w w:val="73"/>
                          <w:rtl/>
                        </w:rPr>
                        <w:t>غصي</w:t>
                      </w:r>
                      <w:r>
                        <w:rPr>
                          <w:w w:val="73"/>
                        </w:rPr>
                        <w:t>(</w:t>
                      </w:r>
                      <w:r>
                        <w:rPr>
                          <w:w w:val="73"/>
                          <w:rtl/>
                        </w:rPr>
                        <w:t>۾اچڻ</w:t>
                      </w:r>
                      <w:r>
                        <w:rPr>
                          <w:spacing w:val="-8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وارا</w:t>
                      </w:r>
                      <w:r>
                        <w:rPr>
                          <w:spacing w:val="-10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ماڻهو</w:t>
                      </w:r>
                      <w:r>
                        <w:rPr>
                          <w:spacing w:val="-7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عموم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</w:rPr>
                        <w:t>˝</w:t>
                      </w:r>
                      <w:r>
                        <w:rPr>
                          <w:w w:val="73"/>
                          <w:rtl/>
                        </w:rPr>
                        <w:t>ا</w:t>
                      </w:r>
                      <w:r>
                        <w:rPr>
                          <w:spacing w:val="-8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بي</w:t>
                      </w:r>
                      <w:r>
                        <w:rPr>
                          <w:spacing w:val="-3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ضرر۽</w:t>
                      </w:r>
                      <w:r>
                        <w:rPr>
                          <w:spacing w:val="-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دلجا</w:t>
                      </w:r>
                      <w:r>
                        <w:rPr>
                          <w:spacing w:val="-3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صافسٿرا</w:t>
                      </w:r>
                      <w:r>
                        <w:rPr>
                          <w:spacing w:val="-10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هوندا</w:t>
                      </w:r>
                      <w:r>
                        <w:rPr>
                          <w:spacing w:val="-2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آهن</w:t>
                      </w:r>
                      <w:r>
                        <w:rPr>
                          <w:w w:val="73"/>
                        </w:rPr>
                        <w:t>.</w:t>
                      </w:r>
                      <w:r>
                        <w:rPr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جيڪي ظاهر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 xml:space="preserve">طور </w:t>
                      </w:r>
                      <w:r>
                        <w:rPr>
                          <w:w w:val="68"/>
                        </w:rPr>
                        <w:t>”</w:t>
                      </w:r>
                      <w:r>
                        <w:rPr>
                          <w:w w:val="68"/>
                          <w:rtl/>
                        </w:rPr>
                        <w:t>غصو</w:t>
                      </w:r>
                      <w:r>
                        <w:rPr>
                          <w:w w:val="68"/>
                        </w:rPr>
                        <w:t>“</w:t>
                      </w:r>
                      <w:r>
                        <w:rPr>
                          <w:w w:val="68"/>
                          <w:rtl/>
                        </w:rPr>
                        <w:t xml:space="preserve"> ڏيکاري پنهنجي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</w:rPr>
                        <w:t>)</w:t>
                      </w:r>
                      <w:r>
                        <w:rPr>
                          <w:w w:val="68"/>
                          <w:rtl/>
                        </w:rPr>
                        <w:t>من</w:t>
                      </w:r>
                      <w:r>
                        <w:rPr>
                          <w:w w:val="68"/>
                        </w:rPr>
                        <w:t>(</w:t>
                      </w:r>
                      <w:r>
                        <w:rPr>
                          <w:spacing w:val="-2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دل</w:t>
                      </w:r>
                      <w:r>
                        <w:rPr>
                          <w:spacing w:val="-4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کي</w:t>
                      </w:r>
                      <w:r>
                        <w:rPr>
                          <w:spacing w:val="-1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هلڪو</w:t>
                      </w:r>
                      <w:r>
                        <w:rPr>
                          <w:spacing w:val="-2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ڦلڪو ڪري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وٺندا آهن،</w:t>
                      </w:r>
                      <w:r>
                        <w:rPr>
                          <w:spacing w:val="-7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ليڪن پنهنجي</w:t>
                      </w:r>
                      <w:r>
                        <w:rPr>
                          <w:spacing w:val="40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مخالف</w:t>
                      </w:r>
                      <w:r>
                        <w:rPr>
                          <w:spacing w:val="22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کي</w:t>
                      </w:r>
                      <w:r>
                        <w:rPr>
                          <w:spacing w:val="23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ٻيو</w:t>
                      </w:r>
                      <w:r>
                        <w:rPr>
                          <w:spacing w:val="26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ڪوبه</w:t>
                      </w:r>
                      <w:r>
                        <w:rPr>
                          <w:spacing w:val="23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نقصان</w:t>
                      </w:r>
                      <w:r>
                        <w:rPr>
                          <w:spacing w:val="2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نه</w:t>
                      </w:r>
                      <w:r>
                        <w:rPr>
                          <w:spacing w:val="2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پهچائيندا</w:t>
                      </w:r>
                      <w:r>
                        <w:rPr>
                          <w:spacing w:val="26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آهن</w:t>
                      </w:r>
                      <w:r>
                        <w:rPr>
                          <w:w w:val="65"/>
                        </w:rPr>
                        <w:t>.</w:t>
                      </w:r>
                      <w:r>
                        <w:rPr>
                          <w:spacing w:val="27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جڏهن</w:t>
                      </w:r>
                      <w:r>
                        <w:rPr>
                          <w:spacing w:val="28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ته</w:t>
                      </w:r>
                      <w:r>
                        <w:rPr>
                          <w:spacing w:val="2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مٺي</w:t>
                      </w:r>
                      <w:r>
                        <w:rPr>
                          <w:spacing w:val="23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زبان</w:t>
                      </w:r>
                      <w:r>
                        <w:rPr>
                          <w:spacing w:val="28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۽</w:t>
                      </w:r>
                      <w:r>
                        <w:rPr>
                          <w:spacing w:val="21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جذبات</w:t>
                      </w:r>
                      <w:r>
                        <w:rPr>
                          <w:spacing w:val="22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کي</w:t>
                      </w:r>
                      <w:r>
                        <w:rPr>
                          <w:spacing w:val="30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هڪ</w:t>
                      </w:r>
                      <w:r>
                        <w:rPr>
                          <w:spacing w:val="23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زهريلي</w:t>
                      </w:r>
                      <w:r>
                        <w:rPr>
                          <w:w w:val="72"/>
                          <w:rtl/>
                        </w:rPr>
                        <w:t xml:space="preserve"> مسڪراهٽسان</w:t>
                      </w:r>
                      <w:r>
                        <w:rPr>
                          <w:spacing w:val="-6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اندر</w:t>
                      </w:r>
                      <w:r>
                        <w:rPr>
                          <w:spacing w:val="-7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۾</w:t>
                      </w:r>
                      <w:r>
                        <w:rPr>
                          <w:spacing w:val="-10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لڪائي،</w:t>
                      </w:r>
                      <w:r>
                        <w:rPr>
                          <w:spacing w:val="-12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دل</w:t>
                      </w:r>
                      <w:r>
                        <w:rPr>
                          <w:spacing w:val="-7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۾</w:t>
                      </w:r>
                      <w:r>
                        <w:rPr>
                          <w:spacing w:val="-12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دشمنيءَ</w:t>
                      </w:r>
                      <w:r>
                        <w:rPr>
                          <w:spacing w:val="-13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جو</w:t>
                      </w:r>
                      <w:r>
                        <w:rPr>
                          <w:spacing w:val="-13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جذبو</w:t>
                      </w:r>
                      <w:r>
                        <w:rPr>
                          <w:spacing w:val="-6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رکڻ</w:t>
                      </w:r>
                      <w:r>
                        <w:rPr>
                          <w:spacing w:val="-14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وارا</w:t>
                      </w:r>
                      <w:r>
                        <w:rPr>
                          <w:spacing w:val="-14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ڏاڍا</w:t>
                      </w:r>
                      <w:r>
                        <w:rPr>
                          <w:spacing w:val="-6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خطرناڪ</w:t>
                      </w:r>
                      <w:r>
                        <w:rPr>
                          <w:spacing w:val="-3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زهريلي</w:t>
                      </w:r>
                      <w:r>
                        <w:rPr>
                          <w:spacing w:val="-10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>نانگوانگر</w:t>
                      </w:r>
                      <w:r>
                        <w:rPr>
                          <w:spacing w:val="-9"/>
                          <w:w w:val="72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rtl/>
                        </w:rPr>
                        <w:t xml:space="preserve">هوندا </w:t>
                      </w:r>
                      <w:r>
                        <w:rPr>
                          <w:w w:val="71"/>
                          <w:rtl/>
                        </w:rPr>
                        <w:t>آهن، جيڪي پٺيان لڪي حملو ڪري مخالف کي هيٺ پاتال ۾ ڪيرائي وجهندا آهن</w:t>
                      </w:r>
                      <w:r>
                        <w:rPr>
                          <w:w w:val="71"/>
                        </w:rPr>
                        <w:t>.</w:t>
                      </w:r>
                    </w:p>
                    <w:p w14:paraId="550FE880">
                      <w:pPr>
                        <w:pStyle w:val="13"/>
                        <w:bidi/>
                        <w:spacing w:line="331" w:lineRule="auto"/>
                        <w:ind w:left="20" w:right="30" w:firstLine="728"/>
                        <w:jc w:val="left"/>
                      </w:pPr>
                      <w:r>
                        <w:rPr>
                          <w:w w:val="74"/>
                        </w:rPr>
                        <w:t>*</w:t>
                      </w:r>
                      <w:r>
                        <w:rPr>
                          <w:spacing w:val="-10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اعتبار</w:t>
                      </w:r>
                      <w:r>
                        <w:rPr>
                          <w:spacing w:val="-4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۽</w:t>
                      </w:r>
                      <w:r>
                        <w:rPr>
                          <w:spacing w:val="-10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اعتماد</w:t>
                      </w:r>
                      <w:r>
                        <w:rPr>
                          <w:spacing w:val="-11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ورهين</w:t>
                      </w:r>
                      <w:r>
                        <w:rPr>
                          <w:spacing w:val="-5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۾</w:t>
                      </w:r>
                      <w:r>
                        <w:rPr>
                          <w:spacing w:val="-10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جڙندو</w:t>
                      </w:r>
                      <w:r>
                        <w:rPr>
                          <w:spacing w:val="-6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آهي،</w:t>
                      </w:r>
                      <w:r>
                        <w:rPr>
                          <w:spacing w:val="-7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لمحن</w:t>
                      </w:r>
                      <w:r>
                        <w:rPr>
                          <w:spacing w:val="-5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۾</w:t>
                      </w:r>
                      <w:r>
                        <w:rPr>
                          <w:spacing w:val="-10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ڀرندو</w:t>
                      </w:r>
                      <w:r>
                        <w:rPr>
                          <w:spacing w:val="-6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آهي،</w:t>
                      </w:r>
                      <w:r>
                        <w:rPr>
                          <w:spacing w:val="-4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۽</w:t>
                      </w:r>
                      <w:r>
                        <w:rPr>
                          <w:spacing w:val="-5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سڄي</w:t>
                      </w:r>
                      <w:r>
                        <w:rPr>
                          <w:spacing w:val="-11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عمر</w:t>
                      </w:r>
                      <w:r>
                        <w:rPr>
                          <w:spacing w:val="-5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سندس</w:t>
                      </w:r>
                      <w:r>
                        <w:rPr>
                          <w:spacing w:val="-6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مرمت</w:t>
                      </w:r>
                      <w:r>
                        <w:rPr>
                          <w:spacing w:val="-5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>۾</w:t>
                      </w:r>
                      <w:r>
                        <w:rPr>
                          <w:spacing w:val="-12"/>
                          <w:w w:val="74"/>
                          <w:rtl/>
                        </w:rPr>
                        <w:t xml:space="preserve"> </w:t>
                      </w:r>
                      <w:r>
                        <w:rPr>
                          <w:w w:val="74"/>
                          <w:rtl/>
                        </w:rPr>
                        <w:t xml:space="preserve">لڳي </w:t>
                      </w:r>
                      <w:r>
                        <w:rPr>
                          <w:w w:val="71"/>
                          <w:rtl/>
                        </w:rPr>
                        <w:t>ويندي</w:t>
                      </w:r>
                      <w:r>
                        <w:rPr>
                          <w:spacing w:val="-13"/>
                          <w:w w:val="71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  <w:rtl/>
                        </w:rPr>
                        <w:t>آهي</w:t>
                      </w:r>
                      <w:r>
                        <w:rPr>
                          <w:w w:val="71"/>
                        </w:rPr>
                        <w:t>.</w:t>
                      </w:r>
                    </w:p>
                    <w:p w14:paraId="3698E1B0">
                      <w:pPr>
                        <w:pStyle w:val="13"/>
                        <w:bidi/>
                        <w:spacing w:line="340" w:lineRule="exact"/>
                        <w:ind w:left="743" w:right="0" w:firstLine="0"/>
                        <w:jc w:val="left"/>
                      </w:pPr>
                      <w:r>
                        <w:rPr>
                          <w:w w:val="73"/>
                        </w:rPr>
                        <w:t>*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غم</w:t>
                      </w:r>
                      <w:r>
                        <w:rPr>
                          <w:spacing w:val="-17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کائو</w:t>
                      </w:r>
                      <w:r>
                        <w:rPr>
                          <w:spacing w:val="-16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۽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غصي</w:t>
                      </w:r>
                      <w:r>
                        <w:rPr>
                          <w:spacing w:val="-13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</w:rPr>
                        <w:t>)</w:t>
                      </w:r>
                      <w:r>
                        <w:rPr>
                          <w:w w:val="73"/>
                          <w:rtl/>
                        </w:rPr>
                        <w:t>ڪاوڙ</w:t>
                      </w:r>
                      <w:r>
                        <w:rPr>
                          <w:w w:val="73"/>
                        </w:rPr>
                        <w:t>(</w:t>
                      </w:r>
                      <w:r>
                        <w:rPr>
                          <w:spacing w:val="-17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کي</w:t>
                      </w:r>
                      <w:r>
                        <w:rPr>
                          <w:spacing w:val="-19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پي</w:t>
                      </w:r>
                      <w:r>
                        <w:rPr>
                          <w:spacing w:val="-12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ڇڏيو</w:t>
                      </w:r>
                      <w:r>
                        <w:rPr>
                          <w:w w:val="73"/>
                        </w:rPr>
                        <w:t>.</w:t>
                      </w:r>
                    </w:p>
                    <w:p w14:paraId="4ECC644D">
                      <w:pPr>
                        <w:pStyle w:val="13"/>
                        <w:bidi/>
                        <w:spacing w:before="118" w:line="331" w:lineRule="auto"/>
                        <w:ind w:left="20" w:right="29" w:firstLine="725"/>
                        <w:jc w:val="left"/>
                      </w:pPr>
                      <w:r>
                        <w:rPr>
                          <w:w w:val="68"/>
                        </w:rPr>
                        <w:t>*</w:t>
                      </w:r>
                      <w:r>
                        <w:rPr>
                          <w:spacing w:val="-4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ٻار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ٻالڪپڻو،</w:t>
                      </w:r>
                      <w:r>
                        <w:rPr>
                          <w:spacing w:val="-2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ڇڏي</w:t>
                      </w:r>
                      <w:r>
                        <w:rPr>
                          <w:spacing w:val="-2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جڏهن</w:t>
                      </w:r>
                      <w:r>
                        <w:rPr>
                          <w:spacing w:val="-2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بلوغت</w:t>
                      </w:r>
                      <w:r>
                        <w:rPr>
                          <w:spacing w:val="-2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ڏانهن</w:t>
                      </w:r>
                      <w:r>
                        <w:rPr>
                          <w:spacing w:val="-3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وڌندا</w:t>
                      </w:r>
                      <w:r>
                        <w:rPr>
                          <w:spacing w:val="-3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آهن</w:t>
                      </w:r>
                      <w:r>
                        <w:rPr>
                          <w:spacing w:val="-5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ته</w:t>
                      </w:r>
                      <w:r>
                        <w:rPr>
                          <w:spacing w:val="-6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ان</w:t>
                      </w:r>
                      <w:r>
                        <w:rPr>
                          <w:spacing w:val="-2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عمر</w:t>
                      </w:r>
                      <w:r>
                        <w:rPr>
                          <w:spacing w:val="-2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جي</w:t>
                      </w:r>
                      <w:r>
                        <w:rPr>
                          <w:spacing w:val="-4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ٻارن</w:t>
                      </w:r>
                      <w:r>
                        <w:rPr>
                          <w:spacing w:val="-6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جو</w:t>
                      </w:r>
                      <w:r>
                        <w:rPr>
                          <w:spacing w:val="-3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ذهن</w:t>
                      </w:r>
                      <w:r>
                        <w:rPr>
                          <w:spacing w:val="-3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آئيني</w:t>
                      </w:r>
                      <w:r>
                        <w:rPr>
                          <w:spacing w:val="-9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مثل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هوندو آهي،</w:t>
                      </w:r>
                      <w:r>
                        <w:rPr>
                          <w:spacing w:val="-15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جنهن</w:t>
                      </w:r>
                      <w:r>
                        <w:rPr>
                          <w:spacing w:val="-15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۾</w:t>
                      </w:r>
                      <w:r>
                        <w:rPr>
                          <w:spacing w:val="-2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والدين</w:t>
                      </w:r>
                      <w:r>
                        <w:rPr>
                          <w:spacing w:val="-15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جي روين</w:t>
                      </w:r>
                      <w:r>
                        <w:rPr>
                          <w:spacing w:val="-15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جو عڪس ا</w:t>
                      </w:r>
                      <w:r>
                        <w:rPr>
                          <w:spacing w:val="-44"/>
                          <w:w w:val="68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ڀري سندن ناپخته</w:t>
                      </w:r>
                      <w:r>
                        <w:rPr>
                          <w:spacing w:val="-2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ذهن تي نقش ٿي ويندو آهي</w:t>
                      </w:r>
                      <w:r>
                        <w:rPr>
                          <w:w w:val="68"/>
                        </w:rPr>
                        <w:t>.</w:t>
                      </w:r>
                      <w:r>
                        <w:rPr>
                          <w:w w:val="68"/>
                          <w:rtl/>
                        </w:rPr>
                        <w:t xml:space="preserve"> اڳتي </w:t>
                      </w:r>
                      <w:r>
                        <w:rPr>
                          <w:w w:val="69"/>
                          <w:rtl/>
                        </w:rPr>
                        <w:t>هلي هو والدين جي نقشِ قدم تي هلڻ لڳندا آهن</w:t>
                      </w:r>
                      <w:r>
                        <w:rPr>
                          <w:w w:val="69"/>
                        </w:rPr>
                        <w:t>.</w:t>
                      </w:r>
                    </w:p>
                    <w:p w14:paraId="70A1E22C">
                      <w:pPr>
                        <w:spacing w:before="0" w:line="310" w:lineRule="exact"/>
                        <w:ind w:left="0" w:right="711"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w w:val="120"/>
                          <w:sz w:val="28"/>
                        </w:rPr>
                        <w:t>*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w w:val="67"/>
          <w:rtl/>
        </w:rPr>
        <w:t>جنهن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گهر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80"/>
          <w:position w:val="-8"/>
          <w:rtl/>
        </w:rPr>
        <w:t xml:space="preserve"> </w:t>
      </w:r>
      <w:r>
        <w:rPr>
          <w:w w:val="67"/>
          <w:rtl/>
        </w:rPr>
        <w:t>سرڪو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هوندو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اتي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غربت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نه ايندي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گهر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غريب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هوندو</w:t>
      </w:r>
      <w:r>
        <w:rPr>
          <w:w w:val="67"/>
        </w:rPr>
        <w:t>.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هڪ</w:t>
      </w:r>
      <w:r>
        <w:rPr>
          <w:rtl/>
        </w:rPr>
        <w:t xml:space="preserve"> </w:t>
      </w:r>
      <w:r>
        <w:rPr>
          <w:w w:val="69"/>
          <w:rtl/>
        </w:rPr>
        <w:t>دفعي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حضرت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مِ سَعد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رضّه جن،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حضرت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بيبي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عائشه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رضه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هيون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5"/>
          <w:rtl/>
        </w:rPr>
        <w:t>۽ حضرت عائشه رضه جن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وٽ رسول الله</w:t>
      </w:r>
      <w:r>
        <w:rPr>
          <w:spacing w:val="-8"/>
          <w:rtl/>
        </w:rPr>
        <w:t xml:space="preserve"> </w:t>
      </w:r>
      <w:r>
        <w:rPr>
          <w:w w:val="65"/>
          <w:rtl/>
        </w:rPr>
        <w:t>صلي الله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عليھ وآلھ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وسلم جن تشريف</w:t>
      </w:r>
      <w:r>
        <w:rPr>
          <w:spacing w:val="80"/>
          <w:rtl/>
        </w:rPr>
        <w:t xml:space="preserve"> </w:t>
      </w:r>
      <w:r>
        <w:rPr>
          <w:w w:val="62"/>
          <w:rtl/>
        </w:rPr>
        <w:t>فرما</w:t>
      </w:r>
      <w:r>
        <w:rPr>
          <w:rtl/>
        </w:rPr>
        <w:t xml:space="preserve"> </w:t>
      </w:r>
      <w:r>
        <w:rPr>
          <w:w w:val="62"/>
          <w:rtl/>
        </w:rPr>
        <w:t>ٿيا</w:t>
      </w:r>
      <w:r>
        <w:rPr>
          <w:rtl/>
        </w:rPr>
        <w:t xml:space="preserve"> </w:t>
      </w:r>
      <w:r>
        <w:rPr>
          <w:w w:val="62"/>
          <w:rtl/>
        </w:rPr>
        <w:t>هئا</w:t>
      </w:r>
      <w:r>
        <w:rPr>
          <w:w w:val="62"/>
        </w:rPr>
        <w:t>.</w:t>
      </w:r>
      <w:r>
        <w:rPr>
          <w:rtl/>
        </w:rPr>
        <w:t xml:space="preserve"> </w:t>
      </w:r>
      <w:r>
        <w:rPr>
          <w:w w:val="62"/>
          <w:rtl/>
        </w:rPr>
        <w:t>پاڻ</w:t>
      </w:r>
      <w:r>
        <w:rPr>
          <w:rtl/>
        </w:rPr>
        <w:t xml:space="preserve"> </w:t>
      </w:r>
      <w:r>
        <w:rPr>
          <w:w w:val="62"/>
          <w:rtl/>
        </w:rPr>
        <w:t>فرمايائون</w:t>
      </w:r>
      <w:r>
        <w:rPr>
          <w:rtl/>
        </w:rPr>
        <w:t xml:space="preserve"> </w:t>
      </w:r>
      <w:r>
        <w:rPr>
          <w:w w:val="62"/>
          <w:rtl/>
        </w:rPr>
        <w:t>ته،</w:t>
      </w:r>
      <w:r>
        <w:rPr>
          <w:rtl/>
        </w:rPr>
        <w:t xml:space="preserve"> </w:t>
      </w:r>
      <w:r>
        <w:rPr>
          <w:w w:val="62"/>
          <w:rtl/>
        </w:rPr>
        <w:t>توهان</w:t>
      </w:r>
      <w:r>
        <w:rPr>
          <w:rtl/>
        </w:rPr>
        <w:t xml:space="preserve"> </w:t>
      </w:r>
      <w:r>
        <w:rPr>
          <w:w w:val="62"/>
          <w:rtl/>
        </w:rPr>
        <w:t>وٽ</w:t>
      </w:r>
      <w:r>
        <w:rPr>
          <w:rtl/>
        </w:rPr>
        <w:t xml:space="preserve"> </w:t>
      </w:r>
      <w:r>
        <w:rPr>
          <w:w w:val="62"/>
          <w:rtl/>
        </w:rPr>
        <w:t>ڪجهه</w:t>
      </w:r>
      <w:r>
        <w:rPr>
          <w:rtl/>
        </w:rPr>
        <w:t xml:space="preserve"> </w:t>
      </w:r>
      <w:r>
        <w:rPr>
          <w:w w:val="62"/>
          <w:rtl/>
        </w:rPr>
        <w:t>کائڻ</w:t>
      </w:r>
      <w:r>
        <w:rPr>
          <w:rtl/>
        </w:rPr>
        <w:t xml:space="preserve"> </w:t>
      </w:r>
      <w:r>
        <w:rPr>
          <w:w w:val="62"/>
          <w:rtl/>
        </w:rPr>
        <w:t>لاءِ</w:t>
      </w:r>
      <w:r>
        <w:rPr>
          <w:rtl/>
        </w:rPr>
        <w:t xml:space="preserve"> </w:t>
      </w:r>
      <w:r>
        <w:rPr>
          <w:w w:val="62"/>
          <w:rtl/>
        </w:rPr>
        <w:t>آهي</w:t>
      </w:r>
      <w:r>
        <w:rPr>
          <w:rtl/>
        </w:rPr>
        <w:t xml:space="preserve"> </w:t>
      </w:r>
      <w:r>
        <w:rPr>
          <w:w w:val="62"/>
          <w:rtl/>
        </w:rPr>
        <w:t>ته</w:t>
      </w:r>
      <w:r>
        <w:rPr>
          <w:rtl/>
        </w:rPr>
        <w:t xml:space="preserve"> </w:t>
      </w:r>
      <w:r>
        <w:rPr>
          <w:w w:val="62"/>
          <w:rtl/>
        </w:rPr>
        <w:t>بيبي</w:t>
      </w:r>
      <w:r>
        <w:rPr>
          <w:rtl/>
        </w:rPr>
        <w:t xml:space="preserve"> </w:t>
      </w:r>
      <w:r>
        <w:rPr>
          <w:w w:val="62"/>
          <w:rtl/>
        </w:rPr>
        <w:t>جن</w:t>
      </w:r>
      <w:r>
        <w:rPr>
          <w:w w:val="71"/>
          <w:rtl/>
        </w:rPr>
        <w:t xml:space="preserve"> جواب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فرمايو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هائو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وٽ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ماني،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کارڪون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سرڪو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پاڻ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فرمايائون</w:t>
      </w:r>
    </w:p>
    <w:p w14:paraId="5D82108A">
      <w:pPr>
        <w:pStyle w:val="13"/>
        <w:bidi/>
        <w:spacing w:before="17" w:line="268" w:lineRule="auto"/>
        <w:ind w:left="152" w:right="312" w:firstLine="3"/>
        <w:jc w:val="left"/>
      </w:pPr>
      <w:r>
        <w:rPr>
          <w:w w:val="62"/>
          <w:rtl/>
        </w:rPr>
        <w:t>ته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2"/>
          <w:rtl/>
        </w:rPr>
        <w:t>سرڪو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بهترين</w:t>
      </w:r>
      <w:r>
        <w:rPr>
          <w:spacing w:val="-10"/>
          <w:rtl/>
        </w:rPr>
        <w:t xml:space="preserve"> </w:t>
      </w:r>
      <w:r>
        <w:rPr>
          <w:w w:val="62"/>
          <w:rtl/>
        </w:rPr>
        <w:t>ٻوڙ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آهي</w:t>
      </w:r>
      <w:r>
        <w:rPr>
          <w:w w:val="62"/>
        </w:rPr>
        <w:t>.</w:t>
      </w:r>
      <w:r>
        <w:rPr>
          <w:spacing w:val="-12"/>
          <w:rtl/>
        </w:rPr>
        <w:t xml:space="preserve"> </w:t>
      </w:r>
      <w:r>
        <w:rPr>
          <w:w w:val="62"/>
          <w:rtl/>
        </w:rPr>
        <w:t>اي</w:t>
      </w:r>
      <w:r>
        <w:rPr>
          <w:spacing w:val="-11"/>
          <w:rtl/>
        </w:rPr>
        <w:t xml:space="preserve"> </w:t>
      </w:r>
      <w:r>
        <w:rPr>
          <w:w w:val="62"/>
          <w:rtl/>
        </w:rPr>
        <w:t>الله</w:t>
      </w:r>
      <w:r>
        <w:rPr>
          <w:spacing w:val="-11"/>
          <w:rtl/>
        </w:rPr>
        <w:t xml:space="preserve"> </w:t>
      </w:r>
      <w:r>
        <w:rPr>
          <w:w w:val="62"/>
          <w:rtl/>
        </w:rPr>
        <w:t>تون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هن</w:t>
      </w:r>
      <w:r>
        <w:rPr>
          <w:spacing w:val="-12"/>
          <w:rtl/>
        </w:rPr>
        <w:t xml:space="preserve"> </w:t>
      </w:r>
      <w:r>
        <w:rPr>
          <w:w w:val="62"/>
          <w:rtl/>
        </w:rPr>
        <w:t>۾</w:t>
      </w:r>
      <w:r>
        <w:rPr>
          <w:spacing w:val="-8"/>
          <w:rtl/>
        </w:rPr>
        <w:t xml:space="preserve"> </w:t>
      </w:r>
      <w:r>
        <w:rPr>
          <w:w w:val="62"/>
          <w:rtl/>
        </w:rPr>
        <w:t>برڪت</w:t>
      </w:r>
      <w:r>
        <w:rPr>
          <w:spacing w:val="-13"/>
          <w:rtl/>
        </w:rPr>
        <w:t xml:space="preserve"> </w:t>
      </w:r>
      <w:r>
        <w:rPr>
          <w:w w:val="62"/>
          <w:rtl/>
        </w:rPr>
        <w:t>وجهه</w:t>
      </w:r>
      <w:r>
        <w:rPr>
          <w:spacing w:val="-6"/>
          <w:rtl/>
        </w:rPr>
        <w:t xml:space="preserve"> </w:t>
      </w:r>
      <w:r>
        <w:rPr>
          <w:w w:val="62"/>
          <w:rtl/>
        </w:rPr>
        <w:t>ڇو</w:t>
      </w:r>
      <w:r>
        <w:rPr>
          <w:spacing w:val="-11"/>
          <w:rtl/>
        </w:rPr>
        <w:t xml:space="preserve"> </w:t>
      </w:r>
      <w:r>
        <w:rPr>
          <w:w w:val="62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2"/>
          <w:rtl/>
        </w:rPr>
        <w:t>مون</w:t>
      </w:r>
      <w:r>
        <w:rPr>
          <w:spacing w:val="-12"/>
          <w:rtl/>
        </w:rPr>
        <w:t xml:space="preserve"> </w:t>
      </w:r>
      <w:r>
        <w:rPr>
          <w:w w:val="62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2"/>
          <w:rtl/>
        </w:rPr>
        <w:t>اڳ</w:t>
      </w:r>
      <w:r>
        <w:rPr>
          <w:spacing w:val="-13"/>
          <w:rtl/>
        </w:rPr>
        <w:t xml:space="preserve"> </w:t>
      </w:r>
      <w:r>
        <w:rPr>
          <w:w w:val="62"/>
          <w:rtl/>
        </w:rPr>
        <w:t>وارن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نبين</w:t>
      </w:r>
      <w:r>
        <w:rPr>
          <w:spacing w:val="-12"/>
          <w:rtl/>
        </w:rPr>
        <w:t xml:space="preserve"> </w:t>
      </w:r>
      <w:r>
        <w:rPr>
          <w:w w:val="62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هيءُ</w:t>
      </w:r>
      <w:r>
        <w:rPr>
          <w:spacing w:val="-10"/>
          <w:rtl/>
        </w:rPr>
        <w:t xml:space="preserve"> </w:t>
      </w:r>
      <w:r>
        <w:rPr>
          <w:w w:val="62"/>
          <w:rtl/>
        </w:rPr>
        <w:t>ٻوڙ</w:t>
      </w:r>
      <w:r>
        <w:rPr>
          <w:spacing w:val="-15"/>
          <w:rtl/>
        </w:rPr>
        <w:t xml:space="preserve"> </w:t>
      </w:r>
      <w:r>
        <w:rPr>
          <w:w w:val="62"/>
          <w:rtl/>
        </w:rPr>
        <w:t>پسنديده</w:t>
      </w:r>
      <w:r>
        <w:rPr>
          <w:rtl/>
        </w:rPr>
        <w:t xml:space="preserve"> </w:t>
      </w:r>
      <w:r>
        <w:rPr>
          <w:w w:val="71"/>
          <w:rtl/>
        </w:rPr>
        <w:t>هيو</w:t>
      </w:r>
      <w:r>
        <w:rPr>
          <w:w w:val="71"/>
        </w:rPr>
        <w:t>.</w:t>
      </w:r>
      <w:r>
        <w:rPr>
          <w:spacing w:val="15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ابنِ</w:t>
      </w:r>
      <w:r>
        <w:rPr>
          <w:spacing w:val="7"/>
          <w:rtl/>
        </w:rPr>
        <w:t xml:space="preserve"> </w:t>
      </w:r>
      <w:r>
        <w:rPr>
          <w:w w:val="71"/>
          <w:rtl/>
        </w:rPr>
        <w:t>ماجه</w:t>
      </w:r>
      <w:r>
        <w:rPr>
          <w:w w:val="71"/>
        </w:rPr>
        <w:t>(</w:t>
      </w:r>
      <w:r>
        <w:rPr>
          <w:spacing w:val="19"/>
          <w:rtl/>
        </w:rPr>
        <w:t xml:space="preserve"> </w:t>
      </w:r>
      <w:r>
        <w:rPr>
          <w:w w:val="71"/>
          <w:rtl/>
        </w:rPr>
        <w:t>ثابت</w:t>
      </w:r>
      <w:r>
        <w:rPr>
          <w:spacing w:val="14"/>
          <w:rtl/>
        </w:rPr>
        <w:t xml:space="preserve"> </w:t>
      </w:r>
      <w:r>
        <w:rPr>
          <w:w w:val="71"/>
          <w:rtl/>
        </w:rPr>
        <w:t>ٿيو</w:t>
      </w:r>
      <w:r>
        <w:rPr>
          <w:spacing w:val="17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15"/>
          <w:rtl/>
        </w:rPr>
        <w:t xml:space="preserve"> </w:t>
      </w:r>
      <w:r>
        <w:rPr>
          <w:w w:val="71"/>
          <w:rtl/>
        </w:rPr>
        <w:t>سرڪو</w:t>
      </w:r>
      <w:r>
        <w:rPr>
          <w:spacing w:val="15"/>
          <w:rtl/>
        </w:rPr>
        <w:t xml:space="preserve"> </w:t>
      </w:r>
      <w:r>
        <w:rPr>
          <w:w w:val="71"/>
          <w:rtl/>
        </w:rPr>
        <w:t>بيمثال</w:t>
      </w:r>
      <w:r>
        <w:rPr>
          <w:spacing w:val="16"/>
          <w:rtl/>
        </w:rPr>
        <w:t xml:space="preserve"> </w:t>
      </w:r>
      <w:r>
        <w:rPr>
          <w:w w:val="71"/>
          <w:rtl/>
        </w:rPr>
        <w:t>۽</w:t>
      </w:r>
      <w:r>
        <w:rPr>
          <w:spacing w:val="15"/>
          <w:rtl/>
        </w:rPr>
        <w:t xml:space="preserve"> </w:t>
      </w:r>
      <w:r>
        <w:rPr>
          <w:w w:val="71"/>
          <w:rtl/>
        </w:rPr>
        <w:t>بيشمار</w:t>
      </w:r>
      <w:r>
        <w:rPr>
          <w:spacing w:val="16"/>
          <w:rtl/>
        </w:rPr>
        <w:t xml:space="preserve"> </w:t>
      </w:r>
      <w:r>
        <w:rPr>
          <w:w w:val="71"/>
          <w:rtl/>
        </w:rPr>
        <w:t>خاصتين</w:t>
      </w:r>
      <w:r>
        <w:rPr>
          <w:spacing w:val="16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16"/>
          <w:rtl/>
        </w:rPr>
        <w:t xml:space="preserve"> </w:t>
      </w:r>
      <w:r>
        <w:rPr>
          <w:w w:val="71"/>
          <w:rtl/>
        </w:rPr>
        <w:t>حامل</w:t>
      </w:r>
      <w:r>
        <w:rPr>
          <w:spacing w:val="19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18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15"/>
          <w:rtl/>
        </w:rPr>
        <w:t xml:space="preserve"> </w:t>
      </w:r>
      <w:r>
        <w:rPr>
          <w:w w:val="71"/>
          <w:rtl/>
        </w:rPr>
        <w:t>ڪوپ</w:t>
      </w:r>
      <w:r>
        <w:rPr>
          <w:spacing w:val="20"/>
          <w:rtl/>
        </w:rPr>
        <w:t xml:space="preserve"> </w:t>
      </w:r>
      <w:r>
        <w:rPr>
          <w:w w:val="71"/>
        </w:rPr>
        <w:t>(238gram)</w:t>
      </w:r>
      <w:r>
        <w:rPr>
          <w:w w:val="74"/>
          <w:rtl/>
        </w:rPr>
        <w:t xml:space="preserve"> </w:t>
      </w:r>
      <w:r>
        <w:rPr>
          <w:w w:val="74"/>
          <w:position w:val="-8"/>
          <w:rtl/>
        </w:rPr>
        <w:t xml:space="preserve"> </w:t>
      </w:r>
      <w:r>
        <w:rPr>
          <w:w w:val="74"/>
          <w:rtl/>
        </w:rPr>
        <w:t>سرڪي ۾ هيٺان جزا مخصوص ڪئلوريز ۾ موجود هوندا آهن</w:t>
      </w:r>
      <w:r>
        <w:rPr>
          <w:w w:val="74"/>
        </w:rPr>
        <w:t>.</w:t>
      </w:r>
    </w:p>
    <w:p w14:paraId="419348F3">
      <w:pPr>
        <w:pStyle w:val="13"/>
        <w:rPr>
          <w:sz w:val="20"/>
        </w:rPr>
      </w:pPr>
    </w:p>
    <w:p w14:paraId="2C8BEAD7">
      <w:pPr>
        <w:pStyle w:val="13"/>
        <w:spacing w:before="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186690</wp:posOffset>
                </wp:positionV>
                <wp:extent cx="5772785" cy="55245"/>
                <wp:effectExtent l="0" t="0" r="0" b="0"/>
                <wp:wrapTopAndBottom/>
                <wp:docPr id="199" name="Graphic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9" o:spid="_x0000_s1026" o:spt="100" style="position:absolute;left:0pt;margin-left:70.55pt;margin-top:14.7pt;height:4.35pt;width:454.55pt;mso-position-horizontal-relative:page;mso-wrap-distance-bottom:0pt;mso-wrap-distance-top:0pt;z-index:-251591680;mso-width-relative:page;mso-height-relative:page;" fillcolor="#612322" filled="t" stroked="f" coordsize="5772785,55244" o:gfxdata="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UnMJDbAAAACgEAAA8AAAAA&#10;AAAAAQAgAAAAIgAAAGRycy9kb3ducmV2LnhtbFBLAQIUABQAAAAIAIdO4kDgs2vM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9C3E01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164AB45">
      <w:pPr>
        <w:pStyle w:val="13"/>
        <w:spacing w:before="9"/>
        <w:rPr>
          <w:sz w:val="3"/>
        </w:rPr>
      </w:pPr>
    </w:p>
    <w:p w14:paraId="676A7CF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76FeA1QAAAAMBAAAPAAAA&#10;AAAAAAEAIAAAACIAAABkcnMvZG93bnJldi54bWxQSwECFAAUAAAACACHTuJAAT06SIoCAAAjBwAA&#10;DgAAAAAAAAABACAAAAAkAQAAZHJzL2Uyb0RvYy54bWxQSwUGAAAAAAYABgBZAQAAIAYAAAAA&#10;">
                <o:lock v:ext="edit" aspectratio="f"/>
                <v:shape id="Graphic 201" o:spid="_x0000_s1026" o:spt="100" style="position:absolute;left:0;top:0;height:40005;width:5737860;" fillcolor="#000000" filled="t" stroked="f" coordsize="5737860,40005" o:gfxdata="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YSE/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9FA73E4">
      <w:pPr>
        <w:bidi/>
        <w:spacing w:before="262" w:line="264" w:lineRule="auto"/>
        <w:ind w:left="3084" w:right="754" w:hanging="2350"/>
        <w:jc w:val="left"/>
        <w:rPr>
          <w:sz w:val="34"/>
          <w:szCs w:val="34"/>
        </w:rPr>
      </w:pPr>
      <w:r>
        <w:rPr>
          <w:w w:val="71"/>
          <w:position w:val="-10"/>
          <w:sz w:val="34"/>
          <w:szCs w:val="34"/>
          <w:rtl/>
        </w:rPr>
        <w:t xml:space="preserve"> </w:t>
      </w:r>
      <w:r>
        <w:rPr>
          <w:w w:val="71"/>
          <w:sz w:val="34"/>
          <w:szCs w:val="34"/>
          <w:rtl/>
        </w:rPr>
        <w:t xml:space="preserve">سرڪي جي هڪ ڪوپ </w:t>
      </w:r>
      <w:r>
        <w:rPr>
          <w:w w:val="71"/>
          <w:sz w:val="34"/>
          <w:szCs w:val="34"/>
        </w:rPr>
        <w:t>832)</w:t>
      </w:r>
      <w:r>
        <w:rPr>
          <w:w w:val="71"/>
          <w:sz w:val="34"/>
          <w:szCs w:val="34"/>
          <w:rtl/>
        </w:rPr>
        <w:t xml:space="preserve"> گرام</w:t>
      </w:r>
      <w:r>
        <w:rPr>
          <w:w w:val="71"/>
          <w:sz w:val="34"/>
          <w:szCs w:val="34"/>
        </w:rPr>
        <w:t>(</w:t>
      </w:r>
      <w:r>
        <w:rPr>
          <w:w w:val="71"/>
          <w:sz w:val="34"/>
          <w:szCs w:val="34"/>
          <w:rtl/>
        </w:rPr>
        <w:t xml:space="preserve"> وزن منجهان هيٺين ڏنل چارٽ مطابق اسان کي</w:t>
      </w:r>
      <w:r>
        <w:rPr>
          <w:w w:val="62"/>
          <w:sz w:val="34"/>
          <w:szCs w:val="34"/>
        </w:rPr>
        <w:t>.</w:t>
      </w:r>
      <w:r>
        <w:rPr>
          <w:w w:val="62"/>
          <w:sz w:val="34"/>
          <w:szCs w:val="34"/>
          <w:rtl/>
        </w:rPr>
        <w:t>ڪئلوريز حاصل ٿي سگهن ٿيون</w:t>
      </w:r>
    </w:p>
    <w:p w14:paraId="342FA49D">
      <w:pPr>
        <w:pStyle w:val="13"/>
        <w:spacing w:before="4"/>
        <w:rPr>
          <w:sz w:val="10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532"/>
        <w:gridCol w:w="4951"/>
      </w:tblGrid>
      <w:tr w14:paraId="6A3ECA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2E60A1C6">
            <w:pPr>
              <w:pStyle w:val="17"/>
              <w:spacing w:before="7"/>
              <w:ind w:left="45" w:right="22"/>
              <w:rPr>
                <w:sz w:val="26"/>
              </w:rPr>
            </w:pPr>
            <w:r>
              <w:rPr>
                <w:spacing w:val="-2"/>
                <w:sz w:val="26"/>
              </w:rPr>
              <w:t>Calories</w:t>
            </w:r>
          </w:p>
        </w:tc>
        <w:tc>
          <w:tcPr>
            <w:tcW w:w="1532" w:type="dxa"/>
          </w:tcPr>
          <w:p w14:paraId="0C68F914">
            <w:pPr>
              <w:pStyle w:val="17"/>
              <w:spacing w:before="7"/>
              <w:ind w:left="375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42.8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76F0AD77">
            <w:pPr>
              <w:pStyle w:val="17"/>
              <w:bidi/>
              <w:spacing w:before="7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ڪئلوريز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ٻائيتاليهه</w:t>
            </w:r>
            <w:r>
              <w:rPr>
                <w:spacing w:val="-1"/>
                <w:w w:val="6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ڏهائي</w:t>
            </w:r>
            <w:r>
              <w:rPr>
                <w:spacing w:val="-24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اٺ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29BCEB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4EB322D5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532" w:type="dxa"/>
          </w:tcPr>
          <w:p w14:paraId="5A76CF1D">
            <w:pPr>
              <w:pStyle w:val="17"/>
              <w:ind w:left="331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14.3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1346B53D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9"/>
                <w:sz w:val="28"/>
                <w:szCs w:val="28"/>
                <w:rtl/>
              </w:rPr>
              <w:t>ڪئلشيم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چوڏهين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6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ٽي</w:t>
            </w:r>
            <w:r>
              <w:rPr>
                <w:spacing w:val="-3"/>
                <w:w w:val="6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ملي</w:t>
            </w:r>
            <w:r>
              <w:rPr>
                <w:spacing w:val="-2"/>
                <w:w w:val="6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گرام</w:t>
            </w:r>
          </w:p>
        </w:tc>
      </w:tr>
      <w:tr w14:paraId="2FCB6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1D0D19F4">
            <w:pPr>
              <w:pStyle w:val="17"/>
              <w:ind w:left="47" w:right="22"/>
              <w:rPr>
                <w:sz w:val="28"/>
              </w:rPr>
            </w:pPr>
            <w:r>
              <w:rPr>
                <w:spacing w:val="-2"/>
                <w:sz w:val="28"/>
              </w:rPr>
              <w:t>Sodium</w:t>
            </w:r>
          </w:p>
        </w:tc>
        <w:tc>
          <w:tcPr>
            <w:tcW w:w="1532" w:type="dxa"/>
          </w:tcPr>
          <w:p w14:paraId="2EB43E9B">
            <w:pPr>
              <w:pStyle w:val="17"/>
              <w:ind w:left="40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4.8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0BD186E4">
            <w:pPr>
              <w:pStyle w:val="17"/>
              <w:bidi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74"/>
                <w:sz w:val="28"/>
                <w:szCs w:val="28"/>
                <w:rtl/>
              </w:rPr>
              <w:t>سوڊيم</w:t>
            </w:r>
            <w:r>
              <w:rPr>
                <w:spacing w:val="43"/>
                <w:sz w:val="28"/>
                <w:szCs w:val="28"/>
                <w:rtl/>
              </w:rPr>
              <w:t xml:space="preserve"> </w:t>
            </w:r>
            <w:r>
              <w:rPr>
                <w:w w:val="74"/>
                <w:sz w:val="28"/>
                <w:szCs w:val="28"/>
                <w:rtl/>
              </w:rPr>
              <w:t>چار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4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4"/>
                <w:sz w:val="28"/>
                <w:szCs w:val="28"/>
                <w:rtl/>
              </w:rPr>
              <w:t>اٺ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74"/>
                <w:sz w:val="28"/>
                <w:szCs w:val="28"/>
                <w:rtl/>
              </w:rPr>
              <w:t>ملي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74"/>
                <w:sz w:val="28"/>
                <w:szCs w:val="28"/>
                <w:rtl/>
              </w:rPr>
              <w:t>گرام</w:t>
            </w:r>
          </w:p>
        </w:tc>
      </w:tr>
      <w:tr w14:paraId="6F33F8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32A0A782">
            <w:pPr>
              <w:pStyle w:val="17"/>
              <w:ind w:left="50" w:right="22"/>
              <w:rPr>
                <w:sz w:val="26"/>
              </w:rPr>
            </w:pPr>
            <w:r>
              <w:rPr>
                <w:spacing w:val="-2"/>
                <w:sz w:val="26"/>
              </w:rPr>
              <w:t>Copper</w:t>
            </w:r>
          </w:p>
        </w:tc>
        <w:tc>
          <w:tcPr>
            <w:tcW w:w="1532" w:type="dxa"/>
          </w:tcPr>
          <w:p w14:paraId="298955E9">
            <w:pPr>
              <w:pStyle w:val="17"/>
              <w:ind w:left="331"/>
              <w:jc w:val="left"/>
              <w:rPr>
                <w:sz w:val="28"/>
              </w:rPr>
            </w:pPr>
            <w:r>
              <w:rPr>
                <w:spacing w:val="-7"/>
                <w:sz w:val="28"/>
              </w:rPr>
              <w:t>0.96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1D8DB28C">
            <w:pPr>
              <w:pStyle w:val="17"/>
              <w:bidi/>
              <w:ind w:left="88" w:right="2079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ٽامو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زيرو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ڇهانوي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2D1818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2675EC50">
            <w:pPr>
              <w:pStyle w:val="17"/>
              <w:spacing w:before="7"/>
              <w:ind w:left="41" w:right="22"/>
              <w:rPr>
                <w:sz w:val="26"/>
              </w:rPr>
            </w:pPr>
            <w:r>
              <w:rPr>
                <w:spacing w:val="-2"/>
                <w:sz w:val="26"/>
              </w:rPr>
              <w:t>Magnesium</w:t>
            </w:r>
          </w:p>
        </w:tc>
        <w:tc>
          <w:tcPr>
            <w:tcW w:w="1532" w:type="dxa"/>
          </w:tcPr>
          <w:p w14:paraId="627B898E">
            <w:pPr>
              <w:pStyle w:val="17"/>
              <w:spacing w:before="7"/>
              <w:ind w:left="40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2.4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3E3C99A0">
            <w:pPr>
              <w:pStyle w:val="17"/>
              <w:bidi/>
              <w:spacing w:before="7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مئگنيشيم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ٻه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چار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7A3003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05F81BCD">
            <w:pPr>
              <w:pStyle w:val="17"/>
              <w:ind w:left="45" w:right="22"/>
              <w:rPr>
                <w:sz w:val="26"/>
              </w:rPr>
            </w:pPr>
            <w:r>
              <w:rPr>
                <w:spacing w:val="-2"/>
                <w:sz w:val="26"/>
              </w:rPr>
              <w:t>Phosphorus</w:t>
            </w:r>
          </w:p>
        </w:tc>
        <w:tc>
          <w:tcPr>
            <w:tcW w:w="1532" w:type="dxa"/>
          </w:tcPr>
          <w:p w14:paraId="32BD1D22">
            <w:pPr>
              <w:pStyle w:val="17"/>
              <w:ind w:left="40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9.5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5FEBE7A3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فاسفورس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نو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پنج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42FAB8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1AEA78E8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Potassium</w:t>
            </w:r>
          </w:p>
        </w:tc>
        <w:tc>
          <w:tcPr>
            <w:tcW w:w="1532" w:type="dxa"/>
          </w:tcPr>
          <w:p w14:paraId="6860BBEC">
            <w:pPr>
              <w:pStyle w:val="17"/>
              <w:ind w:left="40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4.8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0C31C77F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پوٽيشيم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چار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اٺ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12F2A0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2DA6EB7B">
            <w:pPr>
              <w:pStyle w:val="17"/>
              <w:ind w:left="46" w:right="22"/>
              <w:rPr>
                <w:sz w:val="26"/>
              </w:rPr>
            </w:pPr>
            <w:r>
              <w:rPr>
                <w:spacing w:val="-2"/>
                <w:sz w:val="26"/>
              </w:rPr>
              <w:t>Selenium</w:t>
            </w:r>
          </w:p>
        </w:tc>
        <w:tc>
          <w:tcPr>
            <w:tcW w:w="1532" w:type="dxa"/>
          </w:tcPr>
          <w:p w14:paraId="46F6C516">
            <w:pPr>
              <w:pStyle w:val="17"/>
              <w:ind w:left="403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1.2</w:t>
            </w:r>
            <w:r>
              <w:rPr>
                <w:spacing w:val="-4"/>
                <w:w w:val="9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4951" w:type="dxa"/>
          </w:tcPr>
          <w:p w14:paraId="38BEB459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سيلينيم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هڪ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ٻه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</w:tbl>
    <w:p w14:paraId="166EF407">
      <w:pPr>
        <w:bidi/>
        <w:spacing w:before="0"/>
        <w:ind w:left="596" w:right="0" w:firstLine="0"/>
        <w:jc w:val="left"/>
        <w:rPr>
          <w:sz w:val="26"/>
          <w:szCs w:val="26"/>
        </w:rPr>
      </w:pPr>
      <w:r>
        <w:rPr>
          <w:w w:val="68"/>
          <w:sz w:val="26"/>
          <w:szCs w:val="26"/>
          <w:rtl/>
        </w:rPr>
        <w:t>هاڻي</w:t>
      </w:r>
      <w:r>
        <w:rPr>
          <w:spacing w:val="-2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اچو</w:t>
      </w:r>
      <w:r>
        <w:rPr>
          <w:spacing w:val="-17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ته</w:t>
      </w:r>
      <w:r>
        <w:rPr>
          <w:spacing w:val="-2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اسين</w:t>
      </w:r>
      <w:r>
        <w:rPr>
          <w:spacing w:val="-1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ڏسون</w:t>
      </w:r>
      <w:r>
        <w:rPr>
          <w:spacing w:val="-4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ته</w:t>
      </w:r>
      <w:r>
        <w:rPr>
          <w:spacing w:val="62"/>
          <w:w w:val="150"/>
          <w:position w:val="-7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سرڪي</w:t>
      </w:r>
      <w:r>
        <w:rPr>
          <w:spacing w:val="-4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منجهه</w:t>
      </w:r>
      <w:r>
        <w:rPr>
          <w:spacing w:val="14"/>
          <w:position w:val="5"/>
          <w:sz w:val="26"/>
          <w:szCs w:val="26"/>
          <w:rtl/>
        </w:rPr>
        <w:t xml:space="preserve"> </w:t>
      </w:r>
      <w:r>
        <w:rPr>
          <w:w w:val="68"/>
          <w:position w:val="5"/>
          <w:sz w:val="26"/>
          <w:szCs w:val="26"/>
        </w:rPr>
        <w:t>¸</w:t>
      </w:r>
      <w:r>
        <w:rPr>
          <w:w w:val="68"/>
          <w:sz w:val="26"/>
          <w:szCs w:val="26"/>
          <w:rtl/>
        </w:rPr>
        <w:t>اهڙا</w:t>
      </w:r>
      <w:r>
        <w:rPr>
          <w:spacing w:val="-12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ڪهڙا</w:t>
      </w:r>
      <w:r>
        <w:rPr>
          <w:spacing w:val="-4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جزا</w:t>
      </w:r>
      <w:r>
        <w:rPr>
          <w:spacing w:val="-3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موجود</w:t>
      </w:r>
      <w:r>
        <w:rPr>
          <w:spacing w:val="-17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هوندا</w:t>
      </w:r>
      <w:r>
        <w:rPr>
          <w:spacing w:val="-3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آهن</w:t>
      </w:r>
      <w:r>
        <w:rPr>
          <w:spacing w:val="-19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جو</w:t>
      </w:r>
      <w:r>
        <w:rPr>
          <w:spacing w:val="-1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ان</w:t>
      </w:r>
      <w:r>
        <w:rPr>
          <w:spacing w:val="-3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کي</w:t>
      </w:r>
      <w:r>
        <w:rPr>
          <w:spacing w:val="-3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ايڏي</w:t>
      </w:r>
      <w:r>
        <w:rPr>
          <w:spacing w:val="-1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اهميت</w:t>
      </w:r>
      <w:r>
        <w:rPr>
          <w:spacing w:val="-1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حاصل</w:t>
      </w:r>
      <w:r>
        <w:rPr>
          <w:spacing w:val="-4"/>
          <w:w w:val="68"/>
          <w:sz w:val="26"/>
          <w:szCs w:val="26"/>
          <w:rtl/>
        </w:rPr>
        <w:t xml:space="preserve"> </w:t>
      </w:r>
      <w:r>
        <w:rPr>
          <w:w w:val="68"/>
          <w:sz w:val="26"/>
          <w:szCs w:val="26"/>
          <w:rtl/>
        </w:rPr>
        <w:t>آهي</w:t>
      </w:r>
    </w:p>
    <w:p w14:paraId="2B732C2C">
      <w:pPr>
        <w:pStyle w:val="13"/>
        <w:spacing w:before="242"/>
        <w:rPr>
          <w:sz w:val="26"/>
        </w:rPr>
      </w:pPr>
    </w:p>
    <w:p w14:paraId="2038C8A4">
      <w:pPr>
        <w:bidi/>
        <w:spacing w:before="0"/>
        <w:ind w:left="322" w:right="0" w:firstLine="0"/>
        <w:jc w:val="left"/>
        <w:rPr>
          <w:sz w:val="40"/>
          <w:szCs w:val="40"/>
        </w:rPr>
      </w:pPr>
      <w:r>
        <w:rPr>
          <w:w w:val="48"/>
          <w:position w:val="-11"/>
          <w:sz w:val="40"/>
          <w:szCs w:val="40"/>
          <w:rtl/>
        </w:rPr>
        <w:t xml:space="preserve"> </w:t>
      </w:r>
      <w:r>
        <w:rPr>
          <w:w w:val="48"/>
          <w:sz w:val="40"/>
          <w:szCs w:val="40"/>
          <w:rtl/>
        </w:rPr>
        <w:t>سرڪي</w:t>
      </w:r>
      <w:r>
        <w:rPr>
          <w:spacing w:val="-35"/>
          <w:sz w:val="40"/>
          <w:szCs w:val="40"/>
          <w:rtl/>
        </w:rPr>
        <w:t xml:space="preserve"> </w:t>
      </w:r>
      <w:r>
        <w:rPr>
          <w:w w:val="48"/>
          <w:sz w:val="40"/>
          <w:szCs w:val="40"/>
          <w:rtl/>
        </w:rPr>
        <w:t>جا</w:t>
      </w:r>
      <w:r>
        <w:rPr>
          <w:spacing w:val="77"/>
          <w:w w:val="150"/>
          <w:position w:val="8"/>
          <w:sz w:val="40"/>
          <w:szCs w:val="40"/>
          <w:rtl/>
        </w:rPr>
        <w:t xml:space="preserve"> </w:t>
      </w:r>
      <w:r>
        <w:rPr>
          <w:w w:val="48"/>
          <w:position w:val="8"/>
          <w:sz w:val="40"/>
          <w:szCs w:val="40"/>
        </w:rPr>
        <w:t>¸</w:t>
      </w:r>
      <w:r>
        <w:rPr>
          <w:w w:val="48"/>
          <w:sz w:val="40"/>
          <w:szCs w:val="40"/>
          <w:rtl/>
        </w:rPr>
        <w:t>ط</w:t>
      </w:r>
      <w:r>
        <w:rPr>
          <w:spacing w:val="-5"/>
          <w:sz w:val="40"/>
          <w:szCs w:val="40"/>
          <w:rtl/>
        </w:rPr>
        <w:t xml:space="preserve"> </w:t>
      </w:r>
      <w:r>
        <w:rPr>
          <w:w w:val="48"/>
          <w:sz w:val="40"/>
          <w:szCs w:val="40"/>
        </w:rPr>
        <w:t>ˇ</w:t>
      </w:r>
      <w:r>
        <w:rPr>
          <w:w w:val="48"/>
          <w:sz w:val="40"/>
          <w:szCs w:val="40"/>
          <w:rtl/>
        </w:rPr>
        <w:t>بي</w:t>
      </w:r>
      <w:r>
        <w:rPr>
          <w:spacing w:val="-31"/>
          <w:sz w:val="40"/>
          <w:szCs w:val="40"/>
          <w:rtl/>
        </w:rPr>
        <w:t xml:space="preserve"> </w:t>
      </w:r>
      <w:r>
        <w:rPr>
          <w:w w:val="48"/>
          <w:sz w:val="40"/>
          <w:szCs w:val="40"/>
          <w:rtl/>
        </w:rPr>
        <w:t>فائده</w:t>
      </w:r>
    </w:p>
    <w:p w14:paraId="341CA675">
      <w:pPr>
        <w:pStyle w:val="13"/>
        <w:bidi/>
        <w:spacing w:before="53" w:line="271" w:lineRule="auto"/>
        <w:ind w:left="144" w:right="312" w:firstLine="720"/>
        <w:jc w:val="left"/>
      </w:pPr>
      <w:r>
        <w:rPr>
          <w:spacing w:val="80"/>
          <w:position w:val="-8"/>
          <w:rtl/>
        </w:rPr>
        <w:t xml:space="preserve"> </w:t>
      </w:r>
      <w:r>
        <w:rPr>
          <w:w w:val="72"/>
          <w:rtl/>
        </w:rPr>
        <w:t>سرڪو دل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بيمارين۽ </w:t>
      </w:r>
      <w:r>
        <w:rPr>
          <w:w w:val="72"/>
        </w:rPr>
        <w:t>”</w:t>
      </w:r>
      <w:r>
        <w:rPr>
          <w:w w:val="72"/>
          <w:rtl/>
        </w:rPr>
        <w:t>ٿڪاوٽ</w:t>
      </w:r>
      <w:r>
        <w:rPr>
          <w:w w:val="72"/>
        </w:rPr>
        <w:t>“</w:t>
      </w:r>
      <w:r>
        <w:rPr>
          <w:w w:val="72"/>
          <w:rtl/>
        </w:rPr>
        <w:t xml:space="preserve"> </w:t>
      </w:r>
      <w:r>
        <w:rPr>
          <w:w w:val="72"/>
        </w:rPr>
        <w:t>fatigue)</w:t>
      </w:r>
      <w:r>
        <w:rPr>
          <w:w w:val="72"/>
          <w:rtl/>
        </w:rPr>
        <w:t xml:space="preserve"> </w:t>
      </w:r>
      <w:r>
        <w:rPr>
          <w:w w:val="72"/>
        </w:rPr>
        <w:t>and</w:t>
      </w:r>
      <w:r>
        <w:rPr>
          <w:w w:val="72"/>
          <w:rtl/>
        </w:rPr>
        <w:t xml:space="preserve"> </w:t>
      </w:r>
      <w:r>
        <w:rPr>
          <w:w w:val="72"/>
        </w:rPr>
        <w:t>disease</w:t>
      </w:r>
      <w:r>
        <w:rPr>
          <w:w w:val="72"/>
          <w:rtl/>
        </w:rPr>
        <w:t xml:space="preserve"> </w:t>
      </w:r>
      <w:r>
        <w:rPr>
          <w:w w:val="72"/>
        </w:rPr>
        <w:t>(Heart</w:t>
      </w:r>
      <w:r>
        <w:rPr>
          <w:w w:val="72"/>
          <w:rtl/>
        </w:rPr>
        <w:t>کي دور ڪرڻ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 بهترين معاون ثابت</w:t>
      </w:r>
      <w:r>
        <w:rPr>
          <w:w w:val="70"/>
          <w:rtl/>
        </w:rPr>
        <w:t>تٿيو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80"/>
          <w:position w:val="-8"/>
          <w:rtl/>
        </w:rPr>
        <w:t xml:space="preserve"> </w:t>
      </w:r>
      <w:r>
        <w:rPr>
          <w:w w:val="70"/>
          <w:rtl/>
        </w:rPr>
        <w:t>سرڪو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ٻن ڪلاڪن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اندر ٿڪاوٽ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ختم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هي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خاصي </w:t>
      </w:r>
      <w:r>
        <w:rPr>
          <w:spacing w:val="80"/>
          <w:w w:val="150"/>
          <w:position w:val="-8"/>
          <w:rtl/>
        </w:rPr>
        <w:t xml:space="preserve">  </w:t>
      </w:r>
      <w:r>
        <w:rPr>
          <w:w w:val="71"/>
          <w:rtl/>
        </w:rPr>
        <w:t>سرڪي۾موجودسٽرڪائسڊجيڪريآهيجيڪارتجيڪارڪردگيوڌائيٿيتهجيئنآڪسيجنوڌيڪڀرپور</w:t>
      </w:r>
      <w:r>
        <w:rPr>
          <w:w w:val="72"/>
          <w:rtl/>
        </w:rPr>
        <w:t>رانداز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۾جذب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سگهي</w:t>
      </w:r>
      <w:r>
        <w:rPr>
          <w:w w:val="72"/>
        </w:rPr>
        <w:t>.</w:t>
      </w:r>
      <w:r>
        <w:rPr>
          <w:w w:val="72"/>
          <w:rtl/>
        </w:rPr>
        <w:t>دلجي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بيماري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مبتلا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ماڻهو،</w:t>
      </w:r>
      <w:r>
        <w:rPr>
          <w:spacing w:val="80"/>
          <w:position w:val="-8"/>
          <w:rtl/>
        </w:rPr>
        <w:t xml:space="preserve"> </w:t>
      </w:r>
      <w:r>
        <w:rPr>
          <w:w w:val="72"/>
          <w:rtl/>
        </w:rPr>
        <w:t>سرڪي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۾موجود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سِٽرڪائسڊ</w:t>
      </w:r>
      <w:r>
        <w:rPr>
          <w:spacing w:val="-5"/>
          <w:w w:val="72"/>
          <w:rtl/>
        </w:rPr>
        <w:t xml:space="preserve"> </w:t>
      </w:r>
      <w:r>
        <w:rPr>
          <w:w w:val="72"/>
        </w:rPr>
        <w:t>Acid)</w:t>
      </w:r>
      <w:r>
        <w:rPr>
          <w:spacing w:val="-4"/>
          <w:w w:val="72"/>
          <w:rtl/>
        </w:rPr>
        <w:t xml:space="preserve"> </w:t>
      </w:r>
      <w:r>
        <w:rPr>
          <w:w w:val="72"/>
        </w:rPr>
        <w:t>(Citric</w:t>
      </w:r>
      <w:r>
        <w:rPr>
          <w:w w:val="72"/>
          <w:rtl/>
        </w:rPr>
        <w:t xml:space="preserve">جيفوريطو </w:t>
      </w:r>
      <w:r>
        <w:rPr>
          <w:w w:val="70"/>
          <w:rtl/>
        </w:rPr>
        <w:t>تياستعمال سان، تمامگهڻوفائدوحاصل ڪري سگهيٿو۽ ذهني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 xml:space="preserve">دٻاءُ </w:t>
      </w:r>
      <w:r>
        <w:rPr>
          <w:w w:val="70"/>
        </w:rPr>
        <w:t>(Stress)</w:t>
      </w:r>
      <w:r>
        <w:rPr>
          <w:w w:val="70"/>
          <w:rtl/>
        </w:rPr>
        <w:t>جيڪوهومحسوسڪندوآهي</w:t>
      </w:r>
      <w:r>
        <w:rPr>
          <w:w w:val="70"/>
        </w:rPr>
        <w:t>.</w:t>
      </w:r>
      <w:r>
        <w:rPr>
          <w:w w:val="70"/>
          <w:rtl/>
        </w:rPr>
        <w:t>انتي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تڪڙو ڪنٽرول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حاصل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وٺندو آهي،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ڪوبه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انسان جيڪو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دل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مبتلا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هوندو آهي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74"/>
          <w:rtl/>
        </w:rPr>
        <w:t>آڪسيجن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ڪمي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ضرور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هوندي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ان ڪري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ماڻهوءَ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 xml:space="preserve">ليڪٽڪ </w:t>
      </w:r>
      <w:r>
        <w:rPr>
          <w:w w:val="74"/>
        </w:rPr>
        <w:t>(Lactic)</w:t>
      </w:r>
      <w:r>
        <w:rPr>
          <w:w w:val="74"/>
          <w:rtl/>
        </w:rPr>
        <w:t xml:space="preserve"> ۽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 xml:space="preserve">پائروايسيمڪ </w:t>
      </w:r>
      <w:r>
        <w:rPr>
          <w:w w:val="77"/>
          <w:rtl/>
        </w:rPr>
        <w:t>اِئسڊ</w:t>
      </w:r>
      <w:r>
        <w:rPr>
          <w:spacing w:val="-9"/>
          <w:w w:val="77"/>
          <w:rtl/>
        </w:rPr>
        <w:t xml:space="preserve"> </w:t>
      </w:r>
      <w:r>
        <w:rPr>
          <w:w w:val="77"/>
        </w:rPr>
        <w:t>acid)</w:t>
      </w:r>
      <w:r>
        <w:rPr>
          <w:spacing w:val="-6"/>
          <w:w w:val="77"/>
          <w:rtl/>
        </w:rPr>
        <w:t xml:space="preserve"> </w:t>
      </w:r>
      <w:r>
        <w:rPr>
          <w:w w:val="77"/>
        </w:rPr>
        <w:t>(Pyroacemic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جمع</w:t>
      </w:r>
      <w:r>
        <w:rPr>
          <w:spacing w:val="-15"/>
          <w:w w:val="77"/>
          <w:rtl/>
        </w:rPr>
        <w:t xml:space="preserve"> </w:t>
      </w:r>
      <w:r>
        <w:rPr>
          <w:w w:val="77"/>
          <w:rtl/>
        </w:rPr>
        <w:t>ٿي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وڃن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ٿيون</w:t>
      </w:r>
      <w:r>
        <w:rPr>
          <w:w w:val="77"/>
        </w:rPr>
        <w:t>.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جن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ڪري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رت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رنگ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ڪاراڻ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مائل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ٿي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ويندو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23"/>
          <w:rtl/>
        </w:rPr>
        <w:t xml:space="preserve"> </w:t>
      </w:r>
      <w:r>
        <w:rPr>
          <w:w w:val="77"/>
        </w:rPr>
        <w:t>to</w:t>
      </w:r>
      <w:r>
        <w:rPr>
          <w:spacing w:val="-7"/>
          <w:w w:val="77"/>
          <w:rtl/>
        </w:rPr>
        <w:t xml:space="preserve"> </w:t>
      </w:r>
      <w:r>
        <w:rPr>
          <w:w w:val="77"/>
        </w:rPr>
        <w:t>(Due</w:t>
      </w:r>
    </w:p>
    <w:p w14:paraId="1CE63F7E">
      <w:pPr>
        <w:pStyle w:val="13"/>
        <w:spacing w:line="330" w:lineRule="exact"/>
        <w:ind w:left="319" w:right="144"/>
        <w:jc w:val="right"/>
      </w:pPr>
      <w:r>
        <w:rPr>
          <w:spacing w:val="-8"/>
          <w:w w:val="85"/>
          <w:rtl/>
        </w:rPr>
        <w:t>جي</w:t>
      </w:r>
      <w:r>
        <w:rPr>
          <w:spacing w:val="-20"/>
          <w:w w:val="85"/>
        </w:rPr>
        <w:t xml:space="preserve"> </w:t>
      </w:r>
      <w:r>
        <w:rPr>
          <w:spacing w:val="-8"/>
          <w:w w:val="85"/>
          <w:rtl/>
        </w:rPr>
        <w:t>ان</w:t>
      </w:r>
      <w:r>
        <w:rPr>
          <w:spacing w:val="-19"/>
          <w:w w:val="85"/>
        </w:rPr>
        <w:t xml:space="preserve"> </w:t>
      </w:r>
      <w:r>
        <w:rPr>
          <w:spacing w:val="-8"/>
          <w:w w:val="85"/>
          <w:rtl/>
        </w:rPr>
        <w:t>وينديآهي</w:t>
      </w:r>
      <w:r>
        <w:rPr>
          <w:spacing w:val="-21"/>
          <w:w w:val="85"/>
        </w:rPr>
        <w:t xml:space="preserve"> </w:t>
      </w:r>
      <w:r>
        <w:rPr>
          <w:spacing w:val="-8"/>
          <w:w w:val="85"/>
          <w:rtl/>
        </w:rPr>
        <w:t>وڌي</w:t>
      </w:r>
      <w:r>
        <w:rPr>
          <w:spacing w:val="-21"/>
          <w:w w:val="85"/>
        </w:rPr>
        <w:t xml:space="preserve"> </w:t>
      </w:r>
      <w:r>
        <w:rPr>
          <w:spacing w:val="-8"/>
          <w:w w:val="85"/>
          <w:rtl/>
        </w:rPr>
        <w:t>پڻ</w:t>
      </w:r>
      <w:r>
        <w:rPr>
          <w:spacing w:val="-22"/>
          <w:w w:val="85"/>
        </w:rPr>
        <w:t xml:space="preserve"> </w:t>
      </w:r>
      <w:r>
        <w:rPr>
          <w:spacing w:val="-8"/>
          <w:w w:val="85"/>
          <w:rtl/>
        </w:rPr>
        <w:t>گهاٽائي</w:t>
      </w:r>
      <w:r>
        <w:rPr>
          <w:spacing w:val="-20"/>
          <w:w w:val="85"/>
        </w:rPr>
        <w:t xml:space="preserve"> </w:t>
      </w:r>
      <w:r>
        <w:rPr>
          <w:spacing w:val="-8"/>
          <w:w w:val="85"/>
          <w:rtl/>
        </w:rPr>
        <w:t>جي</w:t>
      </w:r>
      <w:r>
        <w:rPr>
          <w:spacing w:val="-20"/>
          <w:w w:val="85"/>
        </w:rPr>
        <w:t xml:space="preserve"> </w:t>
      </w:r>
      <w:r>
        <w:rPr>
          <w:spacing w:val="-8"/>
          <w:w w:val="85"/>
          <w:rtl/>
        </w:rPr>
        <w:t>رت</w:t>
      </w:r>
      <w:r>
        <w:rPr>
          <w:spacing w:val="-19"/>
          <w:w w:val="85"/>
        </w:rPr>
        <w:t xml:space="preserve"> </w:t>
      </w:r>
      <w:r>
        <w:rPr>
          <w:spacing w:val="-8"/>
          <w:w w:val="85"/>
          <w:rtl/>
        </w:rPr>
        <w:t>گڏوگڏ</w:t>
      </w:r>
      <w:r>
        <w:rPr>
          <w:spacing w:val="-21"/>
          <w:w w:val="85"/>
        </w:rPr>
        <w:t xml:space="preserve"> </w:t>
      </w:r>
      <w:r>
        <w:rPr>
          <w:spacing w:val="-8"/>
          <w:w w:val="85"/>
          <w:rtl/>
        </w:rPr>
        <w:t>۽</w:t>
      </w:r>
      <w:r>
        <w:rPr>
          <w:spacing w:val="-8"/>
          <w:w w:val="85"/>
        </w:rPr>
        <w:t>lack</w:t>
      </w:r>
      <w:r>
        <w:rPr>
          <w:spacing w:val="-15"/>
          <w:w w:val="85"/>
        </w:rPr>
        <w:t xml:space="preserve"> </w:t>
      </w:r>
      <w:r>
        <w:rPr>
          <w:spacing w:val="-8"/>
          <w:w w:val="85"/>
        </w:rPr>
        <w:t>of</w:t>
      </w:r>
      <w:r>
        <w:rPr>
          <w:spacing w:val="-17"/>
          <w:w w:val="85"/>
        </w:rPr>
        <w:t xml:space="preserve"> </w:t>
      </w:r>
      <w:r>
        <w:rPr>
          <w:spacing w:val="-8"/>
          <w:w w:val="85"/>
        </w:rPr>
        <w:t>oxygen,</w:t>
      </w:r>
      <w:r>
        <w:rPr>
          <w:spacing w:val="-23"/>
          <w:w w:val="85"/>
        </w:rPr>
        <w:t xml:space="preserve"> </w:t>
      </w:r>
      <w:r>
        <w:rPr>
          <w:spacing w:val="-8"/>
          <w:w w:val="85"/>
        </w:rPr>
        <w:t>blood</w:t>
      </w:r>
      <w:r>
        <w:rPr>
          <w:spacing w:val="-20"/>
          <w:w w:val="85"/>
        </w:rPr>
        <w:t xml:space="preserve"> </w:t>
      </w:r>
      <w:r>
        <w:rPr>
          <w:spacing w:val="-8"/>
          <w:w w:val="85"/>
        </w:rPr>
        <w:t>become</w:t>
      </w:r>
      <w:r>
        <w:rPr>
          <w:spacing w:val="-20"/>
          <w:w w:val="85"/>
        </w:rPr>
        <w:t xml:space="preserve"> </w:t>
      </w:r>
      <w:r>
        <w:rPr>
          <w:spacing w:val="-8"/>
          <w:w w:val="85"/>
        </w:rPr>
        <w:t>black</w:t>
      </w:r>
      <w:r>
        <w:rPr>
          <w:spacing w:val="-20"/>
          <w:w w:val="85"/>
        </w:rPr>
        <w:t xml:space="preserve"> </w:t>
      </w:r>
      <w:r>
        <w:rPr>
          <w:spacing w:val="-8"/>
          <w:w w:val="85"/>
        </w:rPr>
        <w:t>and</w:t>
      </w:r>
      <w:r>
        <w:rPr>
          <w:spacing w:val="-21"/>
          <w:w w:val="85"/>
        </w:rPr>
        <w:t xml:space="preserve"> </w:t>
      </w:r>
      <w:r>
        <w:rPr>
          <w:spacing w:val="-8"/>
          <w:w w:val="85"/>
        </w:rPr>
        <w:t>viscous)</w:t>
      </w:r>
    </w:p>
    <w:p w14:paraId="5C083B08">
      <w:pPr>
        <w:pStyle w:val="13"/>
        <w:bidi/>
        <w:spacing w:before="43" w:line="271" w:lineRule="auto"/>
        <w:ind w:left="145" w:right="312" w:hanging="3"/>
        <w:jc w:val="left"/>
      </w:pPr>
      <w:r>
        <w:rPr>
          <w:w w:val="71"/>
          <w:rtl/>
        </w:rPr>
        <w:t>نتيجي۾انسان</w:t>
      </w:r>
      <w:r>
        <w:rPr>
          <w:w w:val="71"/>
        </w:rPr>
        <w:t>”</w:t>
      </w:r>
      <w:r>
        <w:rPr>
          <w:w w:val="71"/>
          <w:rtl/>
        </w:rPr>
        <w:t>ٿڪاوٽ</w:t>
      </w:r>
      <w:r>
        <w:rPr>
          <w:w w:val="71"/>
        </w:rPr>
        <w:t>“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محسوسڪرڻلڳندوآهي</w:t>
      </w:r>
      <w:r>
        <w:rPr>
          <w:w w:val="71"/>
        </w:rPr>
        <w:t>.</w:t>
      </w:r>
      <w:r>
        <w:rPr>
          <w:w w:val="71"/>
          <w:rtl/>
        </w:rPr>
        <w:t>اهوئيسببآهيجودلجيبيماري۾ورتلماڻهونٻينعامماڻهن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کان وڌيڪ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جلدي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ٿڪجي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پوندو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ان صورتحال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جيڪڏهن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ماڻهون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جلدي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سٽرڪ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ائسڊ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استعمال ڪندو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 </w:t>
      </w:r>
      <w:r>
        <w:rPr>
          <w:w w:val="70"/>
          <w:rtl/>
        </w:rPr>
        <w:t>سندسرت۾شاملليڪٽڪ۽ٻيونپائروايسيمڪائسڊوغيرهختمٿيڻشروعٿيوينديون۽انطرحرت۾آڪسيجن</w:t>
      </w:r>
      <w:r>
        <w:rPr>
          <w:spacing w:val="40"/>
          <w:rtl/>
        </w:rPr>
        <w:t xml:space="preserve"> </w:t>
      </w:r>
      <w:r>
        <w:rPr>
          <w:w w:val="76"/>
          <w:rtl/>
        </w:rPr>
        <w:t>جذب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ڪرڻجي</w:t>
      </w:r>
      <w:r>
        <w:rPr>
          <w:spacing w:val="-15"/>
          <w:w w:val="76"/>
          <w:rtl/>
        </w:rPr>
        <w:t xml:space="preserve"> </w:t>
      </w:r>
      <w:r>
        <w:rPr>
          <w:w w:val="76"/>
          <w:rtl/>
        </w:rPr>
        <w:t>صلاحيتوڌيوڃڻڪري</w:t>
      </w:r>
      <w:r>
        <w:rPr>
          <w:w w:val="76"/>
        </w:rPr>
        <w:t>.</w:t>
      </w:r>
      <w:r>
        <w:rPr>
          <w:w w:val="76"/>
          <w:rtl/>
        </w:rPr>
        <w:t>انسانآراممحسوسڪرڻلڳندو</w:t>
      </w:r>
      <w:r>
        <w:rPr>
          <w:w w:val="76"/>
        </w:rPr>
        <w:t>.</w:t>
      </w:r>
      <w:r>
        <w:rPr>
          <w:w w:val="76"/>
          <w:rtl/>
        </w:rPr>
        <w:t>اهوئيسببآهيجودلجيتڪليفن</w:t>
      </w:r>
      <w:r>
        <w:rPr>
          <w:spacing w:val="40"/>
          <w:rtl/>
        </w:rPr>
        <w:t xml:space="preserve">  </w:t>
      </w:r>
      <w:r>
        <w:rPr>
          <w:w w:val="65"/>
          <w:rtl/>
        </w:rPr>
        <w:t>۽بيمارينکيختمڪرڻ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5"/>
          <w:rtl/>
        </w:rPr>
        <w:t>سرڪيجواستعمالتمامگهڻو فائديمندثابتٿيوآهي</w:t>
      </w:r>
      <w:r>
        <w:rPr>
          <w:w w:val="65"/>
        </w:rPr>
        <w:t>.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5"/>
          <w:rtl/>
        </w:rPr>
        <w:t>سرڪوجتيدلجيتڪليفنکي</w:t>
      </w:r>
      <w:r>
        <w:rPr>
          <w:spacing w:val="80"/>
          <w:w w:val="150"/>
          <w:rtl/>
        </w:rPr>
        <w:t xml:space="preserve"> </w:t>
      </w:r>
      <w:r>
        <w:rPr>
          <w:w w:val="64"/>
          <w:rtl/>
        </w:rPr>
        <w:t>گهٽائڻ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باعث</w:t>
      </w:r>
      <w:r>
        <w:rPr>
          <w:spacing w:val="-9"/>
          <w:rtl/>
        </w:rPr>
        <w:t xml:space="preserve"> </w:t>
      </w:r>
      <w:r>
        <w:rPr>
          <w:w w:val="64"/>
          <w:rtl/>
        </w:rPr>
        <w:t>بڻجي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4"/>
          <w:rtl/>
        </w:rPr>
        <w:t>ساڳي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وقت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جسم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اندر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تيزابيت</w:t>
      </w:r>
      <w:r>
        <w:rPr>
          <w:spacing w:val="-8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64"/>
          <w:rtl/>
        </w:rPr>
        <w:t>دور</w:t>
      </w:r>
      <w:r>
        <w:rPr>
          <w:spacing w:val="-5"/>
          <w:rtl/>
        </w:rPr>
        <w:t xml:space="preserve"> </w:t>
      </w:r>
      <w:r>
        <w:rPr>
          <w:w w:val="64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جڏهن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جسم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اندريون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ماحول</w:t>
      </w:r>
      <w:r>
        <w:rPr>
          <w:spacing w:val="-7"/>
          <w:rtl/>
        </w:rPr>
        <w:t xml:space="preserve"> </w:t>
      </w:r>
      <w:r>
        <w:rPr>
          <w:w w:val="64"/>
          <w:rtl/>
        </w:rPr>
        <w:t xml:space="preserve">۽ </w:t>
      </w:r>
      <w:r>
        <w:rPr>
          <w:w w:val="62"/>
          <w:rtl/>
        </w:rPr>
        <w:t>رطوبتون پنهنجي نارمل طريقي سان يعني بفرسسٽم نارمل</w:t>
      </w:r>
      <w:r>
        <w:rPr>
          <w:w w:val="62"/>
        </w:rPr>
        <w:t>7.4)</w:t>
      </w:r>
      <w:r>
        <w:rPr>
          <w:w w:val="62"/>
          <w:rtl/>
        </w:rPr>
        <w:t xml:space="preserve"> </w:t>
      </w:r>
      <w:r>
        <w:rPr>
          <w:w w:val="62"/>
        </w:rPr>
        <w:t>(Ph</w:t>
      </w:r>
      <w:r>
        <w:rPr>
          <w:w w:val="62"/>
          <w:rtl/>
        </w:rPr>
        <w:t xml:space="preserve"> هوندو آهي ته جسم جو دفاعي سرشتو بهتر انداز ۾</w:t>
      </w:r>
      <w:r>
        <w:rPr>
          <w:rtl/>
        </w:rPr>
        <w:t xml:space="preserve"> </w:t>
      </w:r>
      <w:r>
        <w:rPr>
          <w:w w:val="71"/>
          <w:rtl/>
        </w:rPr>
        <w:t>ڪمڪندوآهي،بخارواريڪيفيتتوڙيجوڦٽکيڇٽائڻواريطاقت،ٻنهيلحاظکانجسمجيقوتمدافعتنارمل</w:t>
      </w:r>
      <w:r>
        <w:rPr>
          <w:spacing w:val="80"/>
          <w:w w:val="150"/>
          <w:rtl/>
        </w:rPr>
        <w:t xml:space="preserve"> </w:t>
      </w:r>
      <w:r>
        <w:rPr>
          <w:w w:val="72"/>
          <w:rtl/>
        </w:rPr>
        <w:t>رهندي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سڀ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ڪمال</w:t>
      </w:r>
      <w:r>
        <w:rPr>
          <w:spacing w:val="80"/>
          <w:position w:val="-8"/>
          <w:rtl/>
        </w:rPr>
        <w:t xml:space="preserve"> </w:t>
      </w:r>
      <w:r>
        <w:rPr>
          <w:w w:val="72"/>
          <w:rtl/>
        </w:rPr>
        <w:t>سرڪي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جنهنجي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بفرسسٽم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نارمل</w:t>
      </w:r>
      <w:r>
        <w:rPr>
          <w:w w:val="72"/>
        </w:rPr>
        <w:t>7.4)</w:t>
      </w:r>
      <w:r>
        <w:rPr>
          <w:spacing w:val="-13"/>
          <w:w w:val="72"/>
          <w:rtl/>
        </w:rPr>
        <w:t xml:space="preserve"> </w:t>
      </w:r>
      <w:r>
        <w:rPr>
          <w:w w:val="72"/>
        </w:rPr>
        <w:t>(Ph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قائم</w:t>
      </w:r>
      <w:r>
        <w:rPr>
          <w:spacing w:val="-17"/>
          <w:w w:val="72"/>
          <w:rtl/>
        </w:rPr>
        <w:t xml:space="preserve"> </w:t>
      </w:r>
      <w:r>
        <w:rPr>
          <w:w w:val="72"/>
          <w:rtl/>
        </w:rPr>
        <w:t>دائم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رهيٿو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40"/>
          <w:rtl/>
        </w:rPr>
        <w:t xml:space="preserve"> </w:t>
      </w:r>
      <w:r>
        <w:rPr>
          <w:w w:val="66"/>
          <w:rtl/>
        </w:rPr>
        <w:t>جسم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بخار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ڪيفيت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بچيل رهي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هوندجيڪر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انساني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جسم منجهان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ٿڪاوٽ ڪڏهن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ختم نه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سگهي</w:t>
      </w:r>
      <w:r>
        <w:rPr>
          <w:w w:val="66"/>
        </w:rPr>
        <w:t>.</w:t>
      </w:r>
      <w:r>
        <w:rPr>
          <w:w w:val="66"/>
          <w:rtl/>
        </w:rPr>
        <w:t xml:space="preserve"> جيڪا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روزانو ڪنهن نه ڪنهن ذهني دٻاءُ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نتيجي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پوندي آهي،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جيڪڏهن جسم جي اندر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رطوبتون</w:t>
      </w:r>
      <w:r>
        <w:rPr>
          <w:rtl/>
        </w:rPr>
        <w:t xml:space="preserve"> </w:t>
      </w:r>
      <w:r>
        <w:rPr>
          <w:w w:val="63"/>
          <w:rtl/>
        </w:rPr>
        <w:t>پنهنجي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بفرسسٽم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نارمل ڪرڻ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۾ ناڪام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ٿي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پون</w:t>
      </w:r>
      <w:r>
        <w:rPr>
          <w:w w:val="63"/>
        </w:rPr>
        <w:t>.</w:t>
      </w:r>
      <w:r>
        <w:rPr>
          <w:w w:val="63"/>
          <w:rtl/>
        </w:rPr>
        <w:t xml:space="preserve"> تيزابيت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جڏهن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وڌي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ويندي آهي ته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انسان پاڻ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بيمار</w:t>
      </w:r>
      <w:r>
        <w:rPr>
          <w:spacing w:val="-9"/>
          <w:w w:val="63"/>
          <w:rtl/>
        </w:rPr>
        <w:t xml:space="preserve"> </w:t>
      </w:r>
      <w:r>
        <w:rPr>
          <w:w w:val="63"/>
          <w:rtl/>
        </w:rPr>
        <w:t>سمجهندو</w:t>
      </w:r>
      <w:r>
        <w:rPr>
          <w:w w:val="74"/>
          <w:rtl/>
        </w:rPr>
        <w:t xml:space="preserve"> آهياهڙيڪيفيتکيبحالرکڻ۾سٽرڪائسڊ</w:t>
      </w:r>
      <w:r>
        <w:rPr>
          <w:w w:val="74"/>
        </w:rPr>
        <w:t>(Citricacid)</w:t>
      </w:r>
      <w:r>
        <w:rPr>
          <w:w w:val="74"/>
          <w:rtl/>
        </w:rPr>
        <w:t>يعنيسرڪيجواهمڪرداررهندوآيوآهي</w:t>
      </w:r>
      <w:r>
        <w:rPr>
          <w:w w:val="74"/>
        </w:rPr>
        <w:t>.</w:t>
      </w:r>
      <w:r>
        <w:rPr>
          <w:spacing w:val="20"/>
          <w:position w:val="-8"/>
          <w:rtl/>
        </w:rPr>
        <w:t xml:space="preserve"> </w:t>
      </w:r>
      <w:r>
        <w:rPr>
          <w:w w:val="74"/>
          <w:rtl/>
        </w:rPr>
        <w:t>سرڪو</w:t>
      </w:r>
    </w:p>
    <w:p w14:paraId="6E2A5C07">
      <w:pPr>
        <w:pStyle w:val="13"/>
        <w:spacing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62865</wp:posOffset>
                </wp:positionV>
                <wp:extent cx="5772785" cy="55245"/>
                <wp:effectExtent l="0" t="0" r="0" b="0"/>
                <wp:wrapTopAndBottom/>
                <wp:docPr id="202" name="Graphic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2" o:spid="_x0000_s1026" o:spt="100" style="position:absolute;left:0pt;margin-left:70.55pt;margin-top:4.95pt;height:4.35pt;width:454.55pt;mso-position-horizontal-relative:page;mso-wrap-distance-bottom:0pt;mso-wrap-distance-top:0pt;z-index:-251590656;mso-width-relative:page;mso-height-relative:page;" fillcolor="#612322" filled="t" stroked="f" coordsize="5772785,55244" o:gfxdata="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m1grk2QAAAAkBAAAPAAAAAAAA&#10;AAEAIAAAACIAAABkcnMvZG93bnJldi54bWxQSwECFAAUAAAACACHTuJApCX69koCAADzBQAADgAA&#10;AAAAAAABACAAAAAo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3056C7A">
      <w:pPr>
        <w:pStyle w:val="13"/>
        <w:spacing w:after="0"/>
        <w:rPr>
          <w:sz w:val="6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06D7669">
      <w:pPr>
        <w:pStyle w:val="13"/>
        <w:spacing w:before="9"/>
        <w:rPr>
          <w:sz w:val="3"/>
        </w:rPr>
      </w:pPr>
    </w:p>
    <w:p w14:paraId="4C17FE5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PP8RC+R&#10;AgAAIwcAAA4AAAAAAAAAAQAgAAAAJAEAAGRycy9lMm9Eb2MueG1sUEsFBgAAAAAGAAYAWQEAACcG&#10;AAAAAA==&#10;">
                <o:lock v:ext="edit" aspectratio="f"/>
                <v:shape id="Graphic 204" o:spid="_x0000_s1026" o:spt="100" style="position:absolute;left:0;top:0;height:40005;width:5737860;" fillcolor="#000000" filled="t" stroked="f" coordsize="5737860,40005" o:gfxdata="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FoKn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7F8AB67">
      <w:pPr>
        <w:pStyle w:val="13"/>
        <w:bidi/>
        <w:spacing w:before="262" w:line="271" w:lineRule="auto"/>
        <w:ind w:left="144" w:right="311" w:firstLine="0"/>
        <w:jc w:val="left"/>
      </w:pPr>
      <w:r>
        <w:rPr>
          <w:w w:val="66"/>
          <w:rtl/>
        </w:rPr>
        <w:t>گهڻي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ڀاڱي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بئڪٽيريا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 xml:space="preserve">فنگس، </w:t>
      </w:r>
      <w:r>
        <w:rPr>
          <w:w w:val="66"/>
        </w:rPr>
        <w:t>fungs)</w:t>
      </w:r>
      <w:r>
        <w:rPr>
          <w:w w:val="66"/>
          <w:rtl/>
        </w:rPr>
        <w:t xml:space="preserve"> </w:t>
      </w:r>
      <w:r>
        <w:rPr>
          <w:w w:val="66"/>
        </w:rPr>
        <w:t>and</w:t>
      </w:r>
      <w:r>
        <w:rPr>
          <w:spacing w:val="-5"/>
          <w:w w:val="66"/>
          <w:rtl/>
        </w:rPr>
        <w:t xml:space="preserve"> </w:t>
      </w:r>
      <w:r>
        <w:rPr>
          <w:w w:val="66"/>
        </w:rPr>
        <w:t>(Bacteria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ختم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ڪرڻ ۾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مددگار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ثابتٿيو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80"/>
          <w:position w:val="-8"/>
          <w:rtl/>
        </w:rPr>
        <w:t xml:space="preserve"> </w:t>
      </w:r>
      <w:r>
        <w:rPr>
          <w:w w:val="66"/>
          <w:rtl/>
        </w:rPr>
        <w:t>سرڪي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اهڙا جزا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موجود آهن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آساني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جيوڙن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کي ختم ڪري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هميشه لاءِ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ماري ڇڏن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w w:val="70"/>
          <w:rtl/>
        </w:rPr>
        <w:t xml:space="preserve"> خاص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تي جڏهن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 xml:space="preserve">رانديگر </w:t>
      </w:r>
      <w:r>
        <w:rPr>
          <w:w w:val="67"/>
          <w:rtl/>
        </w:rPr>
        <w:t>راندين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۾ مصروف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هوندا آهن تڏهن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مٽيءَ منجهان بي شمار جيوڙا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پيرن تي چنبڙي ڪري ڦٽ۽ ڦرڙا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پيدا ڪري وجهندا</w:t>
      </w:r>
      <w:r>
        <w:rPr>
          <w:spacing w:val="40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پيرن کي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سرڪو مليل پاڻيءَ ۾ ڏينهن ۾ هڪ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دفعو پسائڻ سان جسم جي چمڙي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جي ذريعي جسم اندر چمڙي جو </w:t>
      </w:r>
      <w:r>
        <w:rPr>
          <w:w w:val="65"/>
          <w:rtl/>
        </w:rPr>
        <w:t>بفرسسٽم</w:t>
      </w:r>
      <w:r>
        <w:rPr>
          <w:spacing w:val="-14"/>
          <w:rtl/>
        </w:rPr>
        <w:t xml:space="preserve"> </w:t>
      </w:r>
      <w:r>
        <w:rPr>
          <w:w w:val="65"/>
        </w:rPr>
        <w:t>Level)</w:t>
      </w:r>
      <w:r>
        <w:rPr>
          <w:rFonts w:ascii="Times New Roman" w:cs="Times New Roman"/>
          <w:spacing w:val="-2"/>
          <w:w w:val="65"/>
          <w:rtl/>
        </w:rPr>
        <w:t xml:space="preserve"> </w:t>
      </w:r>
      <w:r>
        <w:rPr>
          <w:w w:val="65"/>
        </w:rPr>
        <w:t>(P</w:t>
      </w:r>
      <w:r>
        <w:rPr>
          <w:rFonts w:ascii="Times New Roman" w:cs="Times New Roman"/>
          <w:w w:val="65"/>
        </w:rPr>
        <w:t>h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نارمل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ويندو</w:t>
      </w:r>
      <w:r>
        <w:rPr>
          <w:spacing w:val="-22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9"/>
          <w:rtl/>
        </w:rPr>
        <w:t xml:space="preserve"> </w:t>
      </w:r>
      <w:r>
        <w:rPr>
          <w:w w:val="65"/>
          <w:rtl/>
        </w:rPr>
        <w:t>۽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موٽ</w:t>
      </w:r>
      <w:r>
        <w:rPr>
          <w:spacing w:val="-20"/>
          <w:rtl/>
        </w:rPr>
        <w:t xml:space="preserve"> </w:t>
      </w:r>
      <w:r>
        <w:rPr>
          <w:w w:val="65"/>
          <w:rtl/>
        </w:rPr>
        <w:t>۾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پيرن</w:t>
      </w:r>
      <w:r>
        <w:rPr>
          <w:spacing w:val="-18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21"/>
          <w:rtl/>
        </w:rPr>
        <w:t xml:space="preserve"> </w:t>
      </w:r>
      <w:r>
        <w:rPr>
          <w:w w:val="65"/>
          <w:rtl/>
        </w:rPr>
        <w:t>ڪوبه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جيوڙو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اثر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انداز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سگهندو</w:t>
      </w:r>
      <w:r>
        <w:rPr>
          <w:spacing w:val="-22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28"/>
          <w:position w:val="-8"/>
          <w:rtl/>
        </w:rPr>
        <w:t xml:space="preserve">  </w:t>
      </w:r>
      <w:r>
        <w:rPr>
          <w:w w:val="65"/>
          <w:rtl/>
        </w:rPr>
        <w:t>سرڪي</w:t>
      </w:r>
      <w:r>
        <w:rPr>
          <w:spacing w:val="-21"/>
          <w:rtl/>
        </w:rPr>
        <w:t xml:space="preserve"> </w:t>
      </w:r>
      <w:r>
        <w:rPr>
          <w:w w:val="65"/>
          <w:rtl/>
        </w:rPr>
        <w:t>جو</w:t>
      </w:r>
    </w:p>
    <w:p w14:paraId="618FAF78">
      <w:pPr>
        <w:pStyle w:val="13"/>
        <w:bidi/>
        <w:spacing w:line="336" w:lineRule="exact"/>
        <w:ind w:left="146" w:right="0" w:firstLine="0"/>
        <w:jc w:val="left"/>
      </w:pPr>
      <w:r>
        <w:rPr>
          <w:w w:val="74"/>
          <w:rtl/>
        </w:rPr>
        <w:t>استعمال</w:t>
      </w:r>
      <w:r>
        <w:rPr>
          <w:spacing w:val="52"/>
          <w:rtl/>
        </w:rPr>
        <w:t xml:space="preserve"> </w:t>
      </w:r>
      <w:r>
        <w:rPr>
          <w:w w:val="74"/>
          <w:rtl/>
        </w:rPr>
        <w:t>ڳڍڙين</w:t>
      </w:r>
      <w:r>
        <w:rPr>
          <w:w w:val="74"/>
        </w:rPr>
        <w:t>cramps)</w:t>
      </w:r>
      <w:r>
        <w:rPr>
          <w:spacing w:val="59"/>
          <w:rtl/>
        </w:rPr>
        <w:t xml:space="preserve"> </w:t>
      </w:r>
      <w:r>
        <w:rPr>
          <w:w w:val="74"/>
        </w:rPr>
        <w:t>leg</w:t>
      </w:r>
      <w:r>
        <w:rPr>
          <w:spacing w:val="58"/>
          <w:rtl/>
        </w:rPr>
        <w:t xml:space="preserve"> </w:t>
      </w:r>
      <w:r>
        <w:rPr>
          <w:w w:val="74"/>
        </w:rPr>
        <w:t>and</w:t>
      </w:r>
      <w:r>
        <w:rPr>
          <w:spacing w:val="51"/>
          <w:rtl/>
        </w:rPr>
        <w:t xml:space="preserve"> </w:t>
      </w:r>
      <w:r>
        <w:rPr>
          <w:w w:val="74"/>
        </w:rPr>
        <w:t>(Calf</w:t>
      </w:r>
      <w:r>
        <w:rPr>
          <w:spacing w:val="59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52"/>
          <w:rtl/>
        </w:rPr>
        <w:t xml:space="preserve"> </w:t>
      </w:r>
      <w:r>
        <w:rPr>
          <w:w w:val="74"/>
          <w:rtl/>
        </w:rPr>
        <w:t>پڻ</w:t>
      </w:r>
      <w:r>
        <w:rPr>
          <w:spacing w:val="54"/>
          <w:rtl/>
        </w:rPr>
        <w:t xml:space="preserve"> </w:t>
      </w:r>
      <w:r>
        <w:rPr>
          <w:w w:val="74"/>
          <w:rtl/>
        </w:rPr>
        <w:t>روڪڻ</w:t>
      </w:r>
      <w:r>
        <w:rPr>
          <w:spacing w:val="59"/>
          <w:rtl/>
        </w:rPr>
        <w:t xml:space="preserve"> </w:t>
      </w:r>
      <w:r>
        <w:rPr>
          <w:w w:val="74"/>
          <w:rtl/>
        </w:rPr>
        <w:t>۾</w:t>
      </w:r>
      <w:r>
        <w:rPr>
          <w:spacing w:val="47"/>
          <w:rtl/>
        </w:rPr>
        <w:t xml:space="preserve"> </w:t>
      </w:r>
      <w:r>
        <w:rPr>
          <w:w w:val="74"/>
          <w:rtl/>
        </w:rPr>
        <w:t>مدد</w:t>
      </w:r>
      <w:r>
        <w:rPr>
          <w:spacing w:val="58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53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54"/>
          <w:rtl/>
        </w:rPr>
        <w:t xml:space="preserve"> </w:t>
      </w:r>
      <w:r>
        <w:rPr>
          <w:w w:val="74"/>
          <w:rtl/>
        </w:rPr>
        <w:t>جڏهن</w:t>
      </w:r>
      <w:r>
        <w:rPr>
          <w:spacing w:val="54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54"/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51"/>
          <w:rtl/>
        </w:rPr>
        <w:t xml:space="preserve"> </w:t>
      </w:r>
      <w:r>
        <w:rPr>
          <w:w w:val="74"/>
          <w:rtl/>
        </w:rPr>
        <w:t>پوٽاشيم</w:t>
      </w:r>
    </w:p>
    <w:p w14:paraId="501A3705">
      <w:pPr>
        <w:pStyle w:val="13"/>
        <w:bidi/>
        <w:spacing w:before="42" w:line="268" w:lineRule="auto"/>
        <w:ind w:left="144" w:right="312" w:hanging="2"/>
        <w:jc w:val="left"/>
      </w:pPr>
      <w:r>
        <w:rPr>
          <w:w w:val="66"/>
          <w:rtl/>
        </w:rPr>
        <w:t xml:space="preserve">ليول </w:t>
      </w:r>
      <w:r>
        <w:rPr>
          <w:w w:val="66"/>
        </w:rPr>
        <w:t>level)</w:t>
      </w:r>
      <w:r>
        <w:rPr>
          <w:w w:val="66"/>
          <w:rtl/>
        </w:rPr>
        <w:t xml:space="preserve"> </w:t>
      </w:r>
      <w:r>
        <w:rPr>
          <w:w w:val="66"/>
        </w:rPr>
        <w:t>(Potassium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جي گهٽتائي ڪري اڪثر 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بيشتر ڳڍڙيون پونديون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آهن ته ان صورتحال کي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ڪنٽرول</w:t>
      </w:r>
      <w:r>
        <w:rPr>
          <w:spacing w:val="-10"/>
          <w:rtl/>
        </w:rPr>
        <w:t xml:space="preserve"> </w:t>
      </w:r>
      <w:r>
        <w:rPr>
          <w:w w:val="66"/>
          <w:rtl/>
        </w:rPr>
        <w:t>۾</w:t>
      </w:r>
      <w:r>
        <w:rPr>
          <w:spacing w:val="40"/>
          <w:rtl/>
        </w:rPr>
        <w:t xml:space="preserve"> </w:t>
      </w:r>
      <w:r>
        <w:rPr>
          <w:w w:val="67"/>
          <w:rtl/>
        </w:rPr>
        <w:t>رکڻ</w:t>
      </w:r>
      <w:r>
        <w:rPr>
          <w:spacing w:val="-6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-5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چمچو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7"/>
          <w:rtl/>
        </w:rPr>
        <w:t>سرڪي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جيڪڏهن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سڌو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سنئون</w:t>
      </w:r>
      <w:r>
        <w:rPr>
          <w:spacing w:val="-3"/>
          <w:rtl/>
        </w:rPr>
        <w:t xml:space="preserve"> </w:t>
      </w:r>
      <w:r>
        <w:rPr>
          <w:w w:val="67"/>
        </w:rPr>
        <w:t>(Oraly)</w:t>
      </w:r>
      <w:r>
        <w:rPr>
          <w:spacing w:val="-7"/>
          <w:rtl/>
        </w:rPr>
        <w:t xml:space="preserve"> </w:t>
      </w:r>
      <w:r>
        <w:rPr>
          <w:w w:val="67"/>
          <w:rtl/>
        </w:rPr>
        <w:t>پيتو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فوري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تي مشڪن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اندر پيدا </w:t>
      </w:r>
      <w:r>
        <w:rPr>
          <w:w w:val="74"/>
          <w:rtl/>
        </w:rPr>
        <w:t xml:space="preserve">ٿيندڙ </w:t>
      </w:r>
      <w:r>
        <w:rPr>
          <w:w w:val="74"/>
        </w:rPr>
        <w:t>(Musclecramps)</w:t>
      </w:r>
      <w:r>
        <w:rPr>
          <w:spacing w:val="40"/>
          <w:position w:val="-6"/>
          <w:rtl/>
        </w:rPr>
        <w:t xml:space="preserve"> </w:t>
      </w:r>
      <w:r>
        <w:rPr>
          <w:w w:val="74"/>
          <w:rtl/>
        </w:rPr>
        <w:t>رڪجيسگهن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</w:p>
    <w:p w14:paraId="5D6DDE05">
      <w:pPr>
        <w:spacing w:before="4"/>
        <w:ind w:left="116" w:right="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1FDF590C">
      <w:pPr>
        <w:pStyle w:val="13"/>
        <w:rPr>
          <w:sz w:val="20"/>
        </w:rPr>
      </w:pPr>
    </w:p>
    <w:p w14:paraId="311CB253">
      <w:pPr>
        <w:pStyle w:val="13"/>
        <w:rPr>
          <w:sz w:val="20"/>
        </w:rPr>
      </w:pPr>
    </w:p>
    <w:p w14:paraId="5FB2DDCE">
      <w:pPr>
        <w:pStyle w:val="13"/>
        <w:rPr>
          <w:sz w:val="20"/>
        </w:rPr>
      </w:pPr>
    </w:p>
    <w:p w14:paraId="203733BA">
      <w:pPr>
        <w:pStyle w:val="13"/>
        <w:rPr>
          <w:sz w:val="20"/>
        </w:rPr>
      </w:pPr>
    </w:p>
    <w:p w14:paraId="14BED647">
      <w:pPr>
        <w:pStyle w:val="13"/>
        <w:rPr>
          <w:sz w:val="20"/>
        </w:rPr>
      </w:pPr>
    </w:p>
    <w:p w14:paraId="3E53D0A6">
      <w:pPr>
        <w:pStyle w:val="13"/>
        <w:rPr>
          <w:sz w:val="20"/>
        </w:rPr>
      </w:pPr>
    </w:p>
    <w:p w14:paraId="41DAC1F2">
      <w:pPr>
        <w:pStyle w:val="13"/>
        <w:rPr>
          <w:sz w:val="20"/>
        </w:rPr>
      </w:pPr>
    </w:p>
    <w:p w14:paraId="70F54046">
      <w:pPr>
        <w:pStyle w:val="13"/>
        <w:rPr>
          <w:sz w:val="20"/>
        </w:rPr>
      </w:pPr>
    </w:p>
    <w:p w14:paraId="5C832AB0">
      <w:pPr>
        <w:pStyle w:val="13"/>
        <w:rPr>
          <w:sz w:val="20"/>
        </w:rPr>
      </w:pPr>
    </w:p>
    <w:p w14:paraId="561346A9">
      <w:pPr>
        <w:pStyle w:val="13"/>
        <w:rPr>
          <w:sz w:val="20"/>
        </w:rPr>
      </w:pPr>
    </w:p>
    <w:p w14:paraId="757368A1">
      <w:pPr>
        <w:pStyle w:val="13"/>
        <w:rPr>
          <w:sz w:val="20"/>
        </w:rPr>
      </w:pPr>
    </w:p>
    <w:p w14:paraId="614EFA8B">
      <w:pPr>
        <w:pStyle w:val="13"/>
        <w:rPr>
          <w:sz w:val="20"/>
        </w:rPr>
      </w:pPr>
    </w:p>
    <w:p w14:paraId="0950B9C2">
      <w:pPr>
        <w:pStyle w:val="13"/>
        <w:rPr>
          <w:sz w:val="20"/>
        </w:rPr>
      </w:pPr>
    </w:p>
    <w:p w14:paraId="2BA1CDDA">
      <w:pPr>
        <w:pStyle w:val="13"/>
        <w:rPr>
          <w:sz w:val="20"/>
        </w:rPr>
      </w:pPr>
    </w:p>
    <w:p w14:paraId="3593F980">
      <w:pPr>
        <w:pStyle w:val="13"/>
        <w:rPr>
          <w:sz w:val="20"/>
        </w:rPr>
      </w:pPr>
    </w:p>
    <w:p w14:paraId="61B056B5">
      <w:pPr>
        <w:pStyle w:val="13"/>
        <w:rPr>
          <w:sz w:val="20"/>
        </w:rPr>
      </w:pPr>
    </w:p>
    <w:p w14:paraId="4E7CBD4D">
      <w:pPr>
        <w:pStyle w:val="13"/>
        <w:rPr>
          <w:sz w:val="20"/>
        </w:rPr>
      </w:pPr>
    </w:p>
    <w:p w14:paraId="11EF064E">
      <w:pPr>
        <w:pStyle w:val="13"/>
        <w:rPr>
          <w:sz w:val="20"/>
        </w:rPr>
      </w:pPr>
    </w:p>
    <w:p w14:paraId="635C6F0D">
      <w:pPr>
        <w:pStyle w:val="13"/>
        <w:rPr>
          <w:sz w:val="20"/>
        </w:rPr>
      </w:pPr>
    </w:p>
    <w:p w14:paraId="50AC233B">
      <w:pPr>
        <w:pStyle w:val="13"/>
        <w:rPr>
          <w:sz w:val="20"/>
        </w:rPr>
      </w:pPr>
    </w:p>
    <w:p w14:paraId="090983D2">
      <w:pPr>
        <w:pStyle w:val="13"/>
        <w:rPr>
          <w:sz w:val="20"/>
        </w:rPr>
      </w:pPr>
    </w:p>
    <w:p w14:paraId="29A33158">
      <w:pPr>
        <w:pStyle w:val="13"/>
        <w:rPr>
          <w:sz w:val="20"/>
        </w:rPr>
      </w:pPr>
    </w:p>
    <w:p w14:paraId="454B79BC">
      <w:pPr>
        <w:pStyle w:val="13"/>
        <w:rPr>
          <w:sz w:val="20"/>
        </w:rPr>
      </w:pPr>
    </w:p>
    <w:p w14:paraId="7C31A1E1">
      <w:pPr>
        <w:pStyle w:val="13"/>
        <w:rPr>
          <w:sz w:val="20"/>
        </w:rPr>
      </w:pPr>
    </w:p>
    <w:p w14:paraId="165E0E56">
      <w:pPr>
        <w:pStyle w:val="13"/>
        <w:rPr>
          <w:sz w:val="20"/>
        </w:rPr>
      </w:pPr>
    </w:p>
    <w:p w14:paraId="246312AE">
      <w:pPr>
        <w:pStyle w:val="13"/>
        <w:rPr>
          <w:sz w:val="20"/>
        </w:rPr>
      </w:pPr>
    </w:p>
    <w:p w14:paraId="1D5A480B">
      <w:pPr>
        <w:pStyle w:val="13"/>
        <w:rPr>
          <w:sz w:val="20"/>
        </w:rPr>
      </w:pPr>
    </w:p>
    <w:p w14:paraId="43FEC53E">
      <w:pPr>
        <w:pStyle w:val="13"/>
        <w:rPr>
          <w:sz w:val="20"/>
        </w:rPr>
      </w:pPr>
    </w:p>
    <w:p w14:paraId="4971C4CA">
      <w:pPr>
        <w:pStyle w:val="13"/>
        <w:rPr>
          <w:sz w:val="20"/>
        </w:rPr>
      </w:pPr>
    </w:p>
    <w:p w14:paraId="55BAD1E0">
      <w:pPr>
        <w:pStyle w:val="13"/>
        <w:rPr>
          <w:sz w:val="20"/>
        </w:rPr>
      </w:pPr>
    </w:p>
    <w:p w14:paraId="74317A3C">
      <w:pPr>
        <w:pStyle w:val="13"/>
        <w:rPr>
          <w:sz w:val="20"/>
        </w:rPr>
      </w:pPr>
    </w:p>
    <w:p w14:paraId="7E221BC2">
      <w:pPr>
        <w:pStyle w:val="13"/>
        <w:rPr>
          <w:sz w:val="20"/>
        </w:rPr>
      </w:pPr>
    </w:p>
    <w:p w14:paraId="2D9DDC64">
      <w:pPr>
        <w:pStyle w:val="13"/>
        <w:rPr>
          <w:sz w:val="20"/>
        </w:rPr>
      </w:pPr>
    </w:p>
    <w:p w14:paraId="4628C5E8">
      <w:pPr>
        <w:pStyle w:val="13"/>
        <w:rPr>
          <w:sz w:val="20"/>
        </w:rPr>
      </w:pPr>
    </w:p>
    <w:p w14:paraId="72FEE32E">
      <w:pPr>
        <w:pStyle w:val="13"/>
        <w:rPr>
          <w:sz w:val="20"/>
        </w:rPr>
      </w:pPr>
    </w:p>
    <w:p w14:paraId="4B17307F">
      <w:pPr>
        <w:pStyle w:val="13"/>
        <w:rPr>
          <w:sz w:val="20"/>
        </w:rPr>
      </w:pPr>
    </w:p>
    <w:p w14:paraId="49FE3385">
      <w:pPr>
        <w:pStyle w:val="13"/>
        <w:rPr>
          <w:sz w:val="20"/>
        </w:rPr>
      </w:pPr>
    </w:p>
    <w:p w14:paraId="14E9D864">
      <w:pPr>
        <w:pStyle w:val="13"/>
        <w:rPr>
          <w:sz w:val="20"/>
        </w:rPr>
      </w:pPr>
    </w:p>
    <w:p w14:paraId="14920343">
      <w:pPr>
        <w:pStyle w:val="13"/>
        <w:rPr>
          <w:sz w:val="20"/>
        </w:rPr>
      </w:pPr>
    </w:p>
    <w:p w14:paraId="5CEAB5BB">
      <w:pPr>
        <w:pStyle w:val="13"/>
        <w:rPr>
          <w:sz w:val="20"/>
        </w:rPr>
      </w:pPr>
    </w:p>
    <w:p w14:paraId="1334DB4E">
      <w:pPr>
        <w:pStyle w:val="13"/>
        <w:rPr>
          <w:sz w:val="20"/>
        </w:rPr>
      </w:pPr>
    </w:p>
    <w:p w14:paraId="42935116">
      <w:pPr>
        <w:pStyle w:val="13"/>
        <w:rPr>
          <w:sz w:val="20"/>
        </w:rPr>
      </w:pPr>
    </w:p>
    <w:p w14:paraId="11448BBB">
      <w:pPr>
        <w:pStyle w:val="13"/>
        <w:spacing w:before="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175895</wp:posOffset>
                </wp:positionV>
                <wp:extent cx="5772785" cy="55245"/>
                <wp:effectExtent l="0" t="0" r="0" b="0"/>
                <wp:wrapTopAndBottom/>
                <wp:docPr id="205" name="Graphic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5" o:spid="_x0000_s1026" o:spt="100" style="position:absolute;left:0pt;margin-left:70.55pt;margin-top:13.85pt;height:4.35pt;width:454.55pt;mso-position-horizontal-relative:page;mso-wrap-distance-bottom:0pt;mso-wrap-distance-top:0pt;z-index:-251589632;mso-width-relative:page;mso-height-relative:page;" fillcolor="#612322" filled="t" stroked="f" coordsize="5772785,55244" o:gfxdata="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0CSSwdsAAAAKAQAADwAAAAAA&#10;AAABACAAAAAiAAAAZHJzL2Rvd25yZXYueG1sUEsBAhQAFAAAAAgAh07iQIU42QJ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D92DCB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3F1D813">
      <w:pPr>
        <w:pStyle w:val="13"/>
        <w:spacing w:before="9"/>
        <w:rPr>
          <w:sz w:val="3"/>
        </w:rPr>
      </w:pPr>
    </w:p>
    <w:p w14:paraId="233BD49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Mqvt/I0CAAAj&#10;BwAADgAAAAAAAAABACAAAAAkAQAAZHJzL2Uyb0RvYy54bWxQSwUGAAAAAAYABgBZAQAAIwYAAAAA&#10;">
                <o:lock v:ext="edit" aspectratio="f"/>
                <v:shape id="Graphic 207" o:spid="_x0000_s1026" o:spt="100" style="position:absolute;left:0;top:0;height:40005;width:5737860;" fillcolor="#000000" filled="t" stroked="f" coordsize="5737860,40005" o:gfxdata="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xBzQ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79D1A2C">
      <w:pPr>
        <w:pStyle w:val="10"/>
        <w:bidi/>
        <w:ind w:left="4198" w:right="0" w:firstLine="0"/>
        <w:jc w:val="left"/>
      </w:pPr>
      <w:r>
        <w:rPr>
          <w:w w:val="71"/>
          <w:rtl/>
        </w:rPr>
        <w:t>انجير</w:t>
      </w:r>
    </w:p>
    <w:p w14:paraId="5491AE9F">
      <w:pPr>
        <w:spacing w:before="85"/>
        <w:ind w:left="0" w:right="4237" w:firstLine="0"/>
        <w:jc w:val="right"/>
        <w:rPr>
          <w:sz w:val="54"/>
        </w:rPr>
      </w:pPr>
      <w:r>
        <w:rPr>
          <w:spacing w:val="-4"/>
          <w:w w:val="110"/>
          <w:sz w:val="54"/>
        </w:rPr>
        <w:t>Figs</w:t>
      </w:r>
    </w:p>
    <w:p w14:paraId="1FFABEEE">
      <w:pPr>
        <w:pStyle w:val="13"/>
        <w:bidi/>
        <w:spacing w:before="68" w:line="271" w:lineRule="auto"/>
        <w:ind w:left="159" w:right="4657" w:firstLine="437"/>
        <w:jc w:val="left"/>
      </w:pPr>
      <w:r>
        <w:rPr>
          <w:w w:val="71"/>
          <w:rtl/>
        </w:rPr>
        <w:t>حضرت</w:t>
      </w:r>
      <w:r>
        <w:rPr>
          <w:rtl/>
        </w:rPr>
        <w:t xml:space="preserve"> </w:t>
      </w:r>
      <w:r>
        <w:rPr>
          <w:w w:val="71"/>
          <w:rtl/>
        </w:rPr>
        <w:t>ابو</w:t>
      </w:r>
      <w:r>
        <w:rPr>
          <w:rtl/>
        </w:rPr>
        <w:t xml:space="preserve"> </w:t>
      </w:r>
      <w:r>
        <w:rPr>
          <w:w w:val="71"/>
          <w:rtl/>
        </w:rPr>
        <w:t>دالدر</w:t>
      </w:r>
      <w:r>
        <w:rPr>
          <w:rtl/>
        </w:rPr>
        <w:t xml:space="preserve"> </w:t>
      </w:r>
      <w:r>
        <w:rPr>
          <w:w w:val="71"/>
          <w:rtl/>
        </w:rPr>
        <w:t>داءِ</w:t>
      </w:r>
      <w:r>
        <w:rPr>
          <w:rtl/>
        </w:rPr>
        <w:t xml:space="preserve"> </w:t>
      </w:r>
      <w:r>
        <w:rPr>
          <w:w w:val="71"/>
          <w:rtl/>
        </w:rPr>
        <w:t>رضه</w:t>
      </w:r>
      <w:r>
        <w:rPr>
          <w:rtl/>
        </w:rPr>
        <w:t xml:space="preserve"> </w:t>
      </w:r>
      <w:r>
        <w:rPr>
          <w:w w:val="71"/>
          <w:rtl/>
        </w:rPr>
        <w:t>جن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روايت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spacing w:val="80"/>
          <w:w w:val="150"/>
          <w:rtl/>
        </w:rPr>
        <w:t xml:space="preserve"> </w:t>
      </w:r>
      <w:r>
        <w:rPr>
          <w:w w:val="69"/>
          <w:rtl/>
        </w:rPr>
        <w:t>هڪ مجلس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۾ رسول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7"/>
          <w:rtl/>
        </w:rPr>
        <w:t xml:space="preserve"> </w:t>
      </w:r>
      <w:r>
        <w:rPr>
          <w:w w:val="69"/>
          <w:rtl/>
        </w:rPr>
        <w:t>صلعم جن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فرمايو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هي جيڪي توهان</w:t>
      </w:r>
      <w:r>
        <w:rPr>
          <w:rtl/>
        </w:rPr>
        <w:t xml:space="preserve"> </w:t>
      </w:r>
      <w:r>
        <w:rPr>
          <w:w w:val="69"/>
          <w:rtl/>
        </w:rPr>
        <w:t>انجير</w:t>
      </w:r>
      <w:r>
        <w:rPr>
          <w:rtl/>
        </w:rPr>
        <w:t xml:space="preserve"> </w:t>
      </w:r>
      <w:r>
        <w:rPr>
          <w:w w:val="69"/>
          <w:rtl/>
        </w:rPr>
        <w:t>ڏسو</w:t>
      </w:r>
      <w:r>
        <w:rPr>
          <w:rtl/>
        </w:rPr>
        <w:t xml:space="preserve"> </w:t>
      </w:r>
      <w:r>
        <w:rPr>
          <w:w w:val="69"/>
          <w:rtl/>
        </w:rPr>
        <w:t>ٿا،</w:t>
      </w:r>
      <w:r>
        <w:rPr>
          <w:rtl/>
        </w:rPr>
        <w:t xml:space="preserve"> </w:t>
      </w:r>
      <w:r>
        <w:rPr>
          <w:w w:val="69"/>
          <w:rtl/>
        </w:rPr>
        <w:t>سي</w:t>
      </w:r>
      <w:r>
        <w:rPr>
          <w:spacing w:val="15"/>
          <w:rtl/>
        </w:rPr>
        <w:t xml:space="preserve"> </w:t>
      </w:r>
      <w:r>
        <w:rPr>
          <w:w w:val="69"/>
          <w:rtl/>
        </w:rPr>
        <w:t>تمام</w:t>
      </w:r>
      <w:r>
        <w:rPr>
          <w:rtl/>
        </w:rPr>
        <w:t xml:space="preserve"> </w:t>
      </w:r>
      <w:r>
        <w:rPr>
          <w:w w:val="69"/>
          <w:rtl/>
        </w:rPr>
        <w:t>گهڻي</w:t>
      </w:r>
      <w:r>
        <w:rPr>
          <w:rtl/>
        </w:rPr>
        <w:t xml:space="preserve"> </w:t>
      </w:r>
      <w:r>
        <w:rPr>
          <w:w w:val="69"/>
          <w:rtl/>
        </w:rPr>
        <w:t>اهميت</w:t>
      </w:r>
      <w:r>
        <w:rPr>
          <w:rtl/>
        </w:rPr>
        <w:t xml:space="preserve"> </w:t>
      </w:r>
      <w:r>
        <w:rPr>
          <w:w w:val="69"/>
          <w:rtl/>
        </w:rPr>
        <w:t>وارا</w:t>
      </w:r>
      <w:r>
        <w:rPr>
          <w:rtl/>
        </w:rPr>
        <w:t xml:space="preserve"> </w:t>
      </w:r>
      <w:r>
        <w:rPr>
          <w:w w:val="69"/>
          <w:rtl/>
        </w:rPr>
        <w:t>آهن</w:t>
      </w:r>
      <w:r>
        <w:rPr>
          <w:spacing w:val="15"/>
          <w:rtl/>
        </w:rPr>
        <w:t xml:space="preserve"> </w:t>
      </w:r>
      <w:r>
        <w:rPr>
          <w:w w:val="69"/>
          <w:rtl/>
        </w:rPr>
        <w:t>۽</w:t>
      </w:r>
      <w:r>
        <w:rPr>
          <w:spacing w:val="80"/>
          <w:rtl/>
        </w:rPr>
        <w:t xml:space="preserve"> </w:t>
      </w:r>
      <w:r>
        <w:rPr>
          <w:w w:val="72"/>
          <w:rtl/>
        </w:rPr>
        <w:t>جيڪڏهن</w:t>
      </w:r>
      <w:r>
        <w:rPr>
          <w:rtl/>
        </w:rPr>
        <w:t xml:space="preserve"> </w:t>
      </w:r>
      <w:r>
        <w:rPr>
          <w:w w:val="72"/>
          <w:rtl/>
        </w:rPr>
        <w:t>ڪوئي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چوي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جنت</w:t>
      </w:r>
      <w:r>
        <w:rPr>
          <w:rtl/>
        </w:rPr>
        <w:t xml:space="preserve"> </w:t>
      </w:r>
      <w:r>
        <w:rPr>
          <w:w w:val="72"/>
          <w:rtl/>
        </w:rPr>
        <w:t>مان</w:t>
      </w:r>
      <w:r>
        <w:rPr>
          <w:rtl/>
        </w:rPr>
        <w:t xml:space="preserve"> </w:t>
      </w:r>
      <w:r>
        <w:rPr>
          <w:w w:val="72"/>
          <w:rtl/>
        </w:rPr>
        <w:t>زمين</w:t>
      </w:r>
      <w:r>
        <w:rPr>
          <w:rtl/>
        </w:rPr>
        <w:t xml:space="preserve"> </w:t>
      </w:r>
      <w:r>
        <w:rPr>
          <w:w w:val="72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ڪو</w:t>
      </w:r>
      <w:r>
        <w:rPr>
          <w:rtl/>
        </w:rPr>
        <w:t xml:space="preserve"> </w:t>
      </w:r>
      <w:r>
        <w:rPr>
          <w:w w:val="72"/>
          <w:rtl/>
        </w:rPr>
        <w:t xml:space="preserve">ميوو </w:t>
      </w:r>
      <w:r>
        <w:rPr>
          <w:w w:val="63"/>
          <w:rtl/>
        </w:rPr>
        <w:t>اچي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سگهي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ٿو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پوءِ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يقينا</w:t>
      </w:r>
      <w:r>
        <w:rPr>
          <w:w w:val="63"/>
        </w:rPr>
        <w:t>˝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هيءُ اهو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ساڳيو</w:t>
      </w:r>
      <w:r>
        <w:rPr>
          <w:spacing w:val="-6"/>
          <w:w w:val="63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ميوو</w:t>
      </w:r>
      <w:r>
        <w:rPr>
          <w:w w:val="63"/>
        </w:rPr>
        <w:t>“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هي</w:t>
      </w:r>
      <w:r>
        <w:rPr>
          <w:rtl/>
        </w:rPr>
        <w:t xml:space="preserve"> </w:t>
      </w:r>
      <w:r>
        <w:rPr>
          <w:w w:val="68"/>
          <w:rtl/>
        </w:rPr>
        <w:t>انجير</w:t>
      </w:r>
      <w:r>
        <w:rPr>
          <w:rtl/>
        </w:rPr>
        <w:t xml:space="preserve"> </w:t>
      </w:r>
      <w:r>
        <w:rPr>
          <w:w w:val="68"/>
          <w:rtl/>
        </w:rPr>
        <w:t>بلاشبه</w:t>
      </w:r>
      <w:r>
        <w:rPr>
          <w:rtl/>
        </w:rPr>
        <w:t xml:space="preserve"> </w:t>
      </w:r>
      <w:r>
        <w:rPr>
          <w:w w:val="68"/>
          <w:rtl/>
        </w:rPr>
        <w:t>جنت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ميوو</w:t>
      </w:r>
      <w:r>
        <w:rPr>
          <w:rtl/>
        </w:rPr>
        <w:t xml:space="preserve"> </w:t>
      </w:r>
      <w:r>
        <w:rPr>
          <w:w w:val="68"/>
          <w:rtl/>
        </w:rPr>
        <w:t>آهي،</w:t>
      </w:r>
      <w:r>
        <w:rPr>
          <w:rtl/>
        </w:rPr>
        <w:t xml:space="preserve"> </w:t>
      </w:r>
      <w:r>
        <w:rPr>
          <w:w w:val="68"/>
          <w:rtl/>
        </w:rPr>
        <w:t>هن</w:t>
      </w:r>
      <w:r>
        <w:rPr>
          <w:rtl/>
        </w:rPr>
        <w:t xml:space="preserve"> </w:t>
      </w:r>
      <w:r>
        <w:rPr>
          <w:w w:val="68"/>
          <w:rtl/>
        </w:rPr>
        <w:t>ميوي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 xml:space="preserve">استعمال </w:t>
      </w:r>
      <w:r>
        <w:rPr>
          <w:w w:val="69"/>
          <w:rtl/>
        </w:rPr>
        <w:t>ڪريو ڇو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 هيءُ بواسير کي ختم ڪري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ڇڏن ٿا ۽ سنڌن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سور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 xml:space="preserve">يعني </w:t>
      </w:r>
      <w:r>
        <w:rPr>
          <w:w w:val="69"/>
        </w:rPr>
        <w:t>)</w:t>
      </w:r>
      <w:r>
        <w:rPr>
          <w:w w:val="69"/>
          <w:rtl/>
        </w:rPr>
        <w:t>هڏن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سور</w:t>
      </w:r>
      <w:r>
        <w:rPr>
          <w:w w:val="69"/>
        </w:rPr>
        <w:t>(</w:t>
      </w:r>
      <w:r>
        <w:rPr>
          <w:spacing w:val="-2"/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جنهن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اردو ۾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گهٽيا کان </w:t>
      </w:r>
      <w:r>
        <w:rPr>
          <w:w w:val="70"/>
          <w:rtl/>
        </w:rPr>
        <w:t>درد</w:t>
      </w:r>
      <w:r>
        <w:rPr>
          <w:w w:val="70"/>
        </w:rPr>
        <w:t>(</w:t>
      </w:r>
      <w:r>
        <w:rPr>
          <w:w w:val="70"/>
          <w:rtl/>
        </w:rPr>
        <w:t xml:space="preserve"> سڏجي ٿو ۾ پڻ مفيد آهن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ابوبوڪر الجوزي</w:t>
      </w:r>
      <w:r>
        <w:rPr>
          <w:w w:val="70"/>
        </w:rPr>
        <w:t>.(</w:t>
      </w:r>
    </w:p>
    <w:p w14:paraId="1DC377DA">
      <w:pPr>
        <w:pStyle w:val="13"/>
        <w:spacing w:before="87"/>
        <w:rPr>
          <w:sz w:val="56"/>
        </w:rPr>
      </w:pPr>
    </w:p>
    <w:p w14:paraId="4B271A01">
      <w:pPr>
        <w:pStyle w:val="9"/>
        <w:bidi/>
        <w:spacing w:before="1"/>
        <w:ind w:left="385" w:right="0" w:firstLine="0"/>
        <w:jc w:val="left"/>
      </w:pPr>
      <w:r>
        <w:rPr>
          <w:w w:val="66"/>
          <w:rtl/>
        </w:rPr>
        <w:t>انجير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کائو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صحت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برقرار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رکو</w:t>
      </w:r>
    </w:p>
    <w:p w14:paraId="3A5A5512">
      <w:pPr>
        <w:pStyle w:val="13"/>
        <w:bidi/>
        <w:spacing w:before="101" w:line="268" w:lineRule="auto"/>
        <w:ind w:left="156" w:right="3985" w:firstLine="433"/>
        <w:jc w:val="left"/>
      </w:pPr>
      <w:r>
        <w:rPr>
          <w:w w:val="68"/>
          <w:rtl/>
        </w:rPr>
        <w:t>حديث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بارڪ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بيان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ٿيل آهي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دفعي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سڳورن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جي </w:t>
      </w:r>
      <w:r>
        <w:rPr>
          <w:w w:val="69"/>
          <w:rtl/>
        </w:rPr>
        <w:t>خدمت ۾ هڪ وڏو ٿالهه انجيرن جو ڀري پيش ڪيو ويو</w:t>
      </w:r>
      <w:r>
        <w:rPr>
          <w:w w:val="69"/>
        </w:rPr>
        <w:t>.</w:t>
      </w:r>
      <w:r>
        <w:rPr>
          <w:w w:val="69"/>
          <w:rtl/>
        </w:rPr>
        <w:t xml:space="preserve"> جنهن کي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ڏسي پاڻ سڳورن اصحاب جن کي ارشاد</w:t>
      </w:r>
      <w:r>
        <w:rPr>
          <w:spacing w:val="-9"/>
          <w:rtl/>
        </w:rPr>
        <w:t xml:space="preserve"> </w:t>
      </w:r>
      <w:r>
        <w:rPr>
          <w:w w:val="69"/>
          <w:rtl/>
        </w:rPr>
        <w:t>فرمايو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7"/>
          <w:rtl/>
        </w:rPr>
        <w:t xml:space="preserve"> </w:t>
      </w:r>
      <w:r>
        <w:rPr>
          <w:w w:val="69"/>
          <w:rtl/>
        </w:rPr>
        <w:t xml:space="preserve">سڀ اهي </w:t>
      </w:r>
      <w:r>
        <w:rPr>
          <w:w w:val="65"/>
          <w:rtl/>
        </w:rPr>
        <w:t>انجير</w:t>
      </w:r>
      <w:r>
        <w:rPr>
          <w:rtl/>
        </w:rPr>
        <w:t xml:space="preserve"> </w:t>
      </w:r>
      <w:r>
        <w:rPr>
          <w:w w:val="65"/>
          <w:rtl/>
        </w:rPr>
        <w:t>کائو،</w:t>
      </w:r>
      <w:r>
        <w:rPr>
          <w:rtl/>
        </w:rPr>
        <w:t xml:space="preserve"> </w:t>
      </w:r>
      <w:r>
        <w:rPr>
          <w:w w:val="65"/>
          <w:rtl/>
        </w:rPr>
        <w:t>پيٽ</w:t>
      </w:r>
      <w:r>
        <w:rPr>
          <w:rtl/>
        </w:rPr>
        <w:t xml:space="preserve"> </w:t>
      </w:r>
      <w:r>
        <w:rPr>
          <w:w w:val="65"/>
          <w:rtl/>
        </w:rPr>
        <w:t>ڀري</w:t>
      </w:r>
      <w:r>
        <w:rPr>
          <w:rtl/>
        </w:rPr>
        <w:t xml:space="preserve"> </w:t>
      </w:r>
      <w:r>
        <w:rPr>
          <w:w w:val="65"/>
          <w:rtl/>
        </w:rPr>
        <w:t>کائو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65"/>
          <w:rtl/>
        </w:rPr>
        <w:t>وڌيڪ</w:t>
      </w:r>
      <w:r>
        <w:rPr>
          <w:rtl/>
        </w:rPr>
        <w:t xml:space="preserve"> </w:t>
      </w:r>
      <w:r>
        <w:rPr>
          <w:w w:val="65"/>
          <w:rtl/>
        </w:rPr>
        <w:t>فرمايائون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جيڪڏهن</w:t>
      </w:r>
      <w:r>
        <w:rPr>
          <w:rtl/>
        </w:rPr>
        <w:t xml:space="preserve"> </w:t>
      </w:r>
      <w:r>
        <w:rPr>
          <w:w w:val="65"/>
          <w:rtl/>
        </w:rPr>
        <w:t>ڪو</w:t>
      </w:r>
      <w:r>
        <w:rPr>
          <w:spacing w:val="80"/>
          <w:w w:val="150"/>
          <w:rtl/>
        </w:rPr>
        <w:t xml:space="preserve"> </w:t>
      </w:r>
      <w:r>
        <w:rPr>
          <w:w w:val="68"/>
          <w:rtl/>
        </w:rPr>
        <w:t>پڇي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ڇا</w:t>
      </w:r>
      <w:r>
        <w:rPr>
          <w:rtl/>
        </w:rPr>
        <w:t xml:space="preserve"> </w:t>
      </w:r>
      <w:r>
        <w:rPr>
          <w:w w:val="68"/>
          <w:rtl/>
        </w:rPr>
        <w:t>ڪو</w:t>
      </w:r>
      <w:r>
        <w:rPr>
          <w:rtl/>
        </w:rPr>
        <w:t xml:space="preserve"> </w:t>
      </w:r>
      <w:r>
        <w:rPr>
          <w:w w:val="68"/>
          <w:rtl/>
        </w:rPr>
        <w:t>ميوو</w:t>
      </w:r>
      <w:r>
        <w:rPr>
          <w:rtl/>
        </w:rPr>
        <w:t xml:space="preserve"> </w:t>
      </w:r>
      <w:r>
        <w:rPr>
          <w:w w:val="68"/>
          <w:rtl/>
        </w:rPr>
        <w:t>جنت</w:t>
      </w:r>
      <w:r>
        <w:rPr>
          <w:rtl/>
        </w:rPr>
        <w:t xml:space="preserve"> </w:t>
      </w:r>
      <w:r>
        <w:rPr>
          <w:w w:val="68"/>
          <w:rtl/>
        </w:rPr>
        <w:t>منجهان</w:t>
      </w:r>
      <w:r>
        <w:rPr>
          <w:rtl/>
        </w:rPr>
        <w:t xml:space="preserve"> </w:t>
      </w:r>
      <w:r>
        <w:rPr>
          <w:w w:val="68"/>
          <w:rtl/>
        </w:rPr>
        <w:t>زمين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اچي</w:t>
      </w:r>
      <w:r>
        <w:rPr>
          <w:rtl/>
        </w:rPr>
        <w:t xml:space="preserve"> </w:t>
      </w:r>
      <w:r>
        <w:rPr>
          <w:w w:val="68"/>
          <w:rtl/>
        </w:rPr>
        <w:t>سگهي</w:t>
      </w:r>
      <w:r>
        <w:rPr>
          <w:rtl/>
        </w:rPr>
        <w:t xml:space="preserve"> </w:t>
      </w:r>
      <w:r>
        <w:rPr>
          <w:w w:val="68"/>
          <w:rtl/>
        </w:rPr>
        <w:t>ٿو</w:t>
      </w:r>
      <w:r>
        <w:rPr>
          <w:rtl/>
        </w:rPr>
        <w:t xml:space="preserve"> </w:t>
      </w:r>
      <w:r>
        <w:rPr>
          <w:w w:val="68"/>
          <w:rtl/>
        </w:rPr>
        <w:t xml:space="preserve">ته </w:t>
      </w:r>
      <w:r>
        <w:rPr>
          <w:w w:val="66"/>
          <w:rtl/>
        </w:rPr>
        <w:t>بلاشبه</w:t>
      </w:r>
      <w:r>
        <w:rPr>
          <w:spacing w:val="23"/>
          <w:rtl/>
        </w:rPr>
        <w:t xml:space="preserve"> </w:t>
      </w:r>
      <w:r>
        <w:rPr>
          <w:w w:val="66"/>
          <w:rtl/>
        </w:rPr>
        <w:t>انجير</w:t>
      </w:r>
      <w:r>
        <w:rPr>
          <w:spacing w:val="22"/>
          <w:rtl/>
        </w:rPr>
        <w:t xml:space="preserve"> </w:t>
      </w:r>
      <w:r>
        <w:rPr>
          <w:w w:val="66"/>
          <w:rtl/>
        </w:rPr>
        <w:t>جنت</w:t>
      </w:r>
      <w:r>
        <w:rPr>
          <w:spacing w:val="22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20"/>
          <w:rtl/>
        </w:rPr>
        <w:t xml:space="preserve"> </w:t>
      </w:r>
      <w:r>
        <w:rPr>
          <w:w w:val="66"/>
          <w:rtl/>
        </w:rPr>
        <w:t>ميوو</w:t>
      </w:r>
      <w:r>
        <w:rPr>
          <w:spacing w:val="19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19"/>
          <w:rtl/>
        </w:rPr>
        <w:t xml:space="preserve"> </w:t>
      </w:r>
      <w:r>
        <w:rPr>
          <w:w w:val="66"/>
          <w:rtl/>
        </w:rPr>
        <w:t>هيءُ</w:t>
      </w:r>
      <w:r>
        <w:rPr>
          <w:spacing w:val="25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ميوو</w:t>
      </w:r>
      <w:r>
        <w:rPr>
          <w:w w:val="66"/>
        </w:rPr>
        <w:t>“</w:t>
      </w:r>
      <w:r>
        <w:rPr>
          <w:spacing w:val="24"/>
          <w:rtl/>
        </w:rPr>
        <w:t xml:space="preserve"> </w:t>
      </w:r>
      <w:r>
        <w:rPr>
          <w:w w:val="66"/>
          <w:rtl/>
        </w:rPr>
        <w:t>بواسير</w:t>
      </w:r>
      <w:r>
        <w:rPr>
          <w:spacing w:val="22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22"/>
          <w:rtl/>
        </w:rPr>
        <w:t xml:space="preserve"> </w:t>
      </w:r>
      <w:r>
        <w:rPr>
          <w:w w:val="66"/>
          <w:rtl/>
        </w:rPr>
        <w:t>ختم</w:t>
      </w:r>
    </w:p>
    <w:p w14:paraId="39FDB7DC">
      <w:pPr>
        <w:pStyle w:val="13"/>
        <w:bidi/>
        <w:spacing w:before="7" w:line="271" w:lineRule="auto"/>
        <w:ind w:left="157" w:right="311" w:firstLine="10"/>
        <w:jc w:val="left"/>
      </w:pPr>
      <w:r>
        <w:rPr>
          <w:w w:val="71"/>
          <w:rtl/>
        </w:rPr>
        <w:t>ڪرڻ 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مدد ڪري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ٿو ۽ سنڌن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سور پڻ گهٽائڻ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فائدو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ڏي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انجير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اعزاز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جو ذڪر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6"/>
          <w:rtl/>
        </w:rPr>
        <w:t>صرف</w:t>
      </w:r>
      <w:r>
        <w:rPr>
          <w:spacing w:val="-6"/>
          <w:rtl/>
        </w:rPr>
        <w:t xml:space="preserve"> </w:t>
      </w:r>
      <w:r>
        <w:rPr>
          <w:w w:val="66"/>
          <w:rtl/>
        </w:rPr>
        <w:t>قرآن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پاڪ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آيو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بلڪه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تعالٰي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قسم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کنيو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مذڪوره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سورة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نالو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 xml:space="preserve">ميوي </w:t>
      </w:r>
      <w:r>
        <w:rPr>
          <w:w w:val="67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نالي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6"/>
          <w:rtl/>
        </w:rPr>
        <w:t xml:space="preserve"> </w:t>
      </w:r>
      <w:r>
        <w:rPr>
          <w:w w:val="67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ميوي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۾</w:t>
      </w:r>
      <w:r>
        <w:rPr>
          <w:spacing w:val="-8"/>
          <w:rtl/>
        </w:rPr>
        <w:t xml:space="preserve"> </w:t>
      </w:r>
      <w:r>
        <w:rPr>
          <w:w w:val="67"/>
          <w:rtl/>
        </w:rPr>
        <w:t>پروٽين</w:t>
      </w:r>
      <w:r>
        <w:rPr>
          <w:spacing w:val="-4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لحميات</w:t>
      </w:r>
      <w:r>
        <w:rPr>
          <w:w w:val="67"/>
        </w:rPr>
        <w:t>(</w:t>
      </w:r>
      <w:r>
        <w:rPr>
          <w:w w:val="67"/>
          <w:rtl/>
        </w:rPr>
        <w:t>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سوڊيم،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پوٽيشم،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مئگنيشم،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آئرن،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ٽامو،</w:t>
      </w:r>
      <w:r>
        <w:rPr>
          <w:spacing w:val="-6"/>
          <w:rtl/>
        </w:rPr>
        <w:t xml:space="preserve"> </w:t>
      </w:r>
      <w:r>
        <w:rPr>
          <w:w w:val="67"/>
          <w:rtl/>
        </w:rPr>
        <w:t>فاسفورس،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گندرف</w:t>
      </w:r>
      <w:r>
        <w:rPr>
          <w:spacing w:val="-2"/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ڪلورين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موجودگي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انساني</w:t>
      </w:r>
      <w:r>
        <w:rPr>
          <w:rtl/>
        </w:rPr>
        <w:t xml:space="preserve"> </w:t>
      </w:r>
      <w:r>
        <w:rPr>
          <w:w w:val="69"/>
          <w:rtl/>
        </w:rPr>
        <w:t>صحت</w:t>
      </w:r>
      <w:r>
        <w:rPr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3"/>
          <w:rtl/>
        </w:rPr>
        <w:t xml:space="preserve"> </w:t>
      </w:r>
      <w:r>
        <w:rPr>
          <w:w w:val="69"/>
          <w:rtl/>
        </w:rPr>
        <w:t>بي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انتها</w:t>
      </w:r>
      <w:r>
        <w:rPr>
          <w:rtl/>
        </w:rPr>
        <w:t xml:space="preserve"> </w:t>
      </w:r>
      <w:r>
        <w:rPr>
          <w:w w:val="69"/>
          <w:rtl/>
        </w:rPr>
        <w:t>فائديمند</w:t>
      </w:r>
      <w:r>
        <w:rPr>
          <w:spacing w:val="-4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2"/>
          <w:rtl/>
        </w:rPr>
        <w:t xml:space="preserve"> </w:t>
      </w:r>
      <w:r>
        <w:rPr>
          <w:w w:val="69"/>
          <w:rtl/>
        </w:rPr>
        <w:t>حڪيم</w:t>
      </w:r>
      <w:r>
        <w:rPr>
          <w:rtl/>
        </w:rPr>
        <w:t xml:space="preserve"> </w:t>
      </w:r>
      <w:r>
        <w:rPr>
          <w:w w:val="69"/>
          <w:rtl/>
        </w:rPr>
        <w:t>ڪيترين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ئي</w:t>
      </w:r>
      <w:r>
        <w:rPr>
          <w:rtl/>
        </w:rPr>
        <w:t xml:space="preserve"> </w:t>
      </w:r>
      <w:r>
        <w:rPr>
          <w:w w:val="69"/>
          <w:rtl/>
        </w:rPr>
        <w:t>صدين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وٺي،</w:t>
      </w:r>
      <w:r>
        <w:rPr>
          <w:rtl/>
        </w:rPr>
        <w:t xml:space="preserve"> </w:t>
      </w:r>
      <w:r>
        <w:rPr>
          <w:w w:val="69"/>
          <w:rtl/>
        </w:rPr>
        <w:t xml:space="preserve">هن </w:t>
      </w:r>
      <w:r>
        <w:rPr>
          <w:w w:val="70"/>
          <w:rtl/>
        </w:rPr>
        <w:t>ميوي کي دائمي قبض، جسم جي سور ۽ بواسير،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وغيره لاءِ استعمال ڪندا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پيا اچن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انجير</w:t>
      </w:r>
      <w:r>
        <w:rPr>
          <w:w w:val="70"/>
        </w:rPr>
        <w:t>“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ميوي جي خاصيت</w:t>
      </w:r>
      <w:r>
        <w:rPr>
          <w:spacing w:val="80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ته هن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9"/>
          <w:rtl/>
        </w:rPr>
        <w:t xml:space="preserve"> </w:t>
      </w:r>
      <w:r>
        <w:rPr>
          <w:w w:val="68"/>
          <w:rtl/>
        </w:rPr>
        <w:t>ريشو بلڪل به نه</w:t>
      </w:r>
      <w:r>
        <w:rPr>
          <w:rtl/>
        </w:rPr>
        <w:t xml:space="preserve"> </w:t>
      </w:r>
      <w:r>
        <w:rPr>
          <w:w w:val="68"/>
          <w:rtl/>
        </w:rPr>
        <w:t>ٿيندو آهي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ان ڪري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هيءُ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جلدي هضم ٿي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ويندو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۽ معدي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آنڊي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تي بار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40"/>
          <w:rtl/>
        </w:rPr>
        <w:t xml:space="preserve"> </w:t>
      </w:r>
      <w:r>
        <w:rPr>
          <w:w w:val="76"/>
          <w:rtl/>
        </w:rPr>
        <w:t>وجهندو آهي انڪري آنڊي جو ڪم ڪار بلڪل درست انداز ۾ ٿيندو رهندو آهي</w:t>
      </w:r>
      <w:r>
        <w:rPr>
          <w:w w:val="76"/>
        </w:rPr>
        <w:t>.</w:t>
      </w:r>
      <w:r>
        <w:rPr>
          <w:w w:val="76"/>
          <w:rtl/>
        </w:rPr>
        <w:t xml:space="preserve"> جنهن ڪري مجموعي طور </w:t>
      </w:r>
      <w:r>
        <w:rPr>
          <w:w w:val="65"/>
          <w:rtl/>
        </w:rPr>
        <w:t>تي نظام هضم</w:t>
      </w:r>
      <w:r>
        <w:rPr>
          <w:rtl/>
        </w:rPr>
        <w:t xml:space="preserve"> </w:t>
      </w:r>
      <w:r>
        <w:rPr>
          <w:w w:val="65"/>
          <w:rtl/>
        </w:rPr>
        <w:t>جو</w:t>
      </w:r>
      <w:r>
        <w:rPr>
          <w:rtl/>
        </w:rPr>
        <w:t xml:space="preserve"> </w:t>
      </w:r>
      <w:r>
        <w:rPr>
          <w:w w:val="65"/>
          <w:rtl/>
        </w:rPr>
        <w:t>سرشتو بهتر نموني هلندو رهي</w:t>
      </w:r>
      <w:r>
        <w:rPr>
          <w:rtl/>
        </w:rPr>
        <w:t xml:space="preserve"> </w:t>
      </w:r>
      <w:r>
        <w:rPr>
          <w:w w:val="65"/>
          <w:rtl/>
        </w:rPr>
        <w:t>سگهي ٿو</w:t>
      </w:r>
      <w:r>
        <w:rPr>
          <w:w w:val="65"/>
        </w:rPr>
        <w:t>.</w:t>
      </w:r>
    </w:p>
    <w:p w14:paraId="64E5DD95">
      <w:pPr>
        <w:bidi/>
        <w:spacing w:before="510"/>
        <w:ind w:left="155" w:right="0" w:firstLine="0"/>
        <w:jc w:val="left"/>
        <w:rPr>
          <w:sz w:val="44"/>
          <w:szCs w:val="44"/>
        </w:rPr>
      </w:pPr>
      <w:r>
        <w:rPr>
          <w:w w:val="79"/>
          <w:sz w:val="44"/>
          <w:szCs w:val="44"/>
          <w:rtl/>
        </w:rPr>
        <w:t>انجير</w:t>
      </w:r>
      <w:r>
        <w:rPr>
          <w:spacing w:val="-5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جي</w:t>
      </w:r>
      <w:r>
        <w:rPr>
          <w:spacing w:val="33"/>
          <w:position w:val="9"/>
          <w:sz w:val="44"/>
          <w:szCs w:val="44"/>
          <w:rtl/>
        </w:rPr>
        <w:t xml:space="preserve">  </w:t>
      </w:r>
      <w:r>
        <w:rPr>
          <w:w w:val="79"/>
          <w:position w:val="9"/>
          <w:sz w:val="44"/>
          <w:szCs w:val="44"/>
        </w:rPr>
        <w:t>¸</w:t>
      </w:r>
      <w:r>
        <w:rPr>
          <w:w w:val="79"/>
          <w:sz w:val="44"/>
          <w:szCs w:val="44"/>
          <w:rtl/>
        </w:rPr>
        <w:t>غذائي</w:t>
      </w:r>
      <w:r>
        <w:rPr>
          <w:spacing w:val="-1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اهميت</w:t>
      </w:r>
      <w:r>
        <w:rPr>
          <w:spacing w:val="-6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۽</w:t>
      </w:r>
      <w:r>
        <w:rPr>
          <w:spacing w:val="-6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خاصيت</w:t>
      </w:r>
      <w:r>
        <w:rPr>
          <w:spacing w:val="-11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</w:rPr>
        <w:t>Facts)</w:t>
      </w:r>
      <w:r>
        <w:rPr>
          <w:spacing w:val="-2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</w:rPr>
        <w:t>(Nutritional</w:t>
      </w:r>
    </w:p>
    <w:p w14:paraId="1A3EBD4C">
      <w:pPr>
        <w:pStyle w:val="13"/>
        <w:bidi/>
        <w:spacing w:before="62" w:line="268" w:lineRule="auto"/>
        <w:ind w:left="167" w:right="312" w:firstLine="420"/>
        <w:jc w:val="left"/>
      </w:pPr>
      <w:r>
        <w:rPr>
          <w:w w:val="71"/>
          <w:rtl/>
        </w:rPr>
        <w:t>انجير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انگريزي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فِگس </w:t>
      </w:r>
      <w:r>
        <w:rPr>
          <w:w w:val="71"/>
        </w:rPr>
        <w:t>(Figs)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سڏجي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بناوت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ديده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زيب۽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کائڻ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مٺو،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نرم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ملائم،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 xml:space="preserve">چٻاڙڻ </w:t>
      </w:r>
      <w:r>
        <w:rPr>
          <w:w w:val="69"/>
          <w:rtl/>
        </w:rPr>
        <w:t>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آسان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ساهه</w:t>
      </w:r>
      <w:r>
        <w:rPr>
          <w:spacing w:val="-2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ذائيقيدار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خوشبو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ڏيندڙ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انجير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ايترا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ننڍڙا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نرم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ٻج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هوندا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کائڻ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دوران</w:t>
      </w:r>
    </w:p>
    <w:p w14:paraId="42745FC2">
      <w:pPr>
        <w:pStyle w:val="13"/>
        <w:spacing w:before="19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292100</wp:posOffset>
                </wp:positionV>
                <wp:extent cx="5772785" cy="55245"/>
                <wp:effectExtent l="0" t="0" r="0" b="0"/>
                <wp:wrapTopAndBottom/>
                <wp:docPr id="210" name="Graphic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0" o:spid="_x0000_s1026" o:spt="100" style="position:absolute;left:0pt;margin-left:70.55pt;margin-top:23pt;height:4.35pt;width:454.55pt;mso-position-horizontal-relative:page;mso-wrap-distance-bottom:0pt;mso-wrap-distance-top:0pt;z-index:-251588608;mso-width-relative:page;mso-height-relative:page;" fillcolor="#612322" filled="t" stroked="f" coordsize="5772785,55244" o:gfxdata="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5esqb2gAAAAoBAAAPAAAAAAAA&#10;AAEAIAAAACIAAABkcnMvZG93bnJldi54bWxQSwECFAAUAAAACACHTuJAZEqv5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8F9C21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60F6ABC">
      <w:pPr>
        <w:pStyle w:val="13"/>
        <w:spacing w:before="9"/>
        <w:rPr>
          <w:sz w:val="3"/>
        </w:rPr>
      </w:pPr>
    </w:p>
    <w:p w14:paraId="283E232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BQSVHpjAIAACMH&#10;AAAOAAAAAAAAAAEAIAAAACQBAABkcnMvZTJvRG9jLnhtbFBLBQYAAAAABgAGAFkBAAAiBgAAAAA=&#10;">
                <o:lock v:ext="edit" aspectratio="f"/>
                <v:shape id="Graphic 212" o:spid="_x0000_s1026" o:spt="100" style="position:absolute;left:0;top:0;height:40005;width:5737860;" fillcolor="#000000" filled="t" stroked="f" coordsize="5737860,40005" o:gfxdata="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opl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44A1ED9">
      <w:pPr>
        <w:pStyle w:val="13"/>
        <w:bidi/>
        <w:spacing w:before="262" w:line="268" w:lineRule="auto"/>
        <w:ind w:left="154" w:right="311" w:firstLine="20"/>
        <w:jc w:val="left"/>
      </w:pPr>
      <w:r>
        <w:rPr>
          <w:w w:val="69"/>
          <w:rtl/>
        </w:rPr>
        <w:t>بيحد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لذت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rtl/>
        </w:rPr>
        <w:t xml:space="preserve"> </w:t>
      </w:r>
      <w:r>
        <w:rPr>
          <w:w w:val="69"/>
          <w:rtl/>
        </w:rPr>
        <w:t>فرحت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بخش</w:t>
      </w:r>
      <w:r>
        <w:rPr>
          <w:spacing w:val="-9"/>
          <w:rtl/>
        </w:rPr>
        <w:t xml:space="preserve"> </w:t>
      </w:r>
      <w:r>
        <w:rPr>
          <w:w w:val="69"/>
          <w:rtl/>
        </w:rPr>
        <w:t>آواز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گڏوگڏ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اهڙو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مترنم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آواز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9"/>
          <w:rtl/>
        </w:rPr>
        <w:t xml:space="preserve"> </w:t>
      </w:r>
      <w:r>
        <w:rPr>
          <w:w w:val="69"/>
          <w:rtl/>
        </w:rPr>
        <w:t>ٿيندو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5"/>
          <w:rtl/>
        </w:rPr>
        <w:t xml:space="preserve"> </w:t>
      </w:r>
      <w:r>
        <w:rPr>
          <w:w w:val="69"/>
          <w:rtl/>
        </w:rPr>
        <w:t>چوندي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اڃان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به</w:t>
      </w:r>
      <w:r>
        <w:rPr>
          <w:rtl/>
        </w:rPr>
        <w:t xml:space="preserve"> </w:t>
      </w:r>
      <w:r>
        <w:rPr>
          <w:w w:val="69"/>
          <w:rtl/>
        </w:rPr>
        <w:t>وڌيڪ</w:t>
      </w:r>
      <w:r>
        <w:rPr>
          <w:rtl/>
        </w:rPr>
        <w:t xml:space="preserve"> </w:t>
      </w:r>
      <w:r>
        <w:rPr>
          <w:w w:val="69"/>
          <w:rtl/>
        </w:rPr>
        <w:t>انجير</w:t>
      </w:r>
      <w:r>
        <w:rPr>
          <w:rtl/>
        </w:rPr>
        <w:t xml:space="preserve"> </w:t>
      </w:r>
      <w:r>
        <w:rPr>
          <w:w w:val="69"/>
          <w:rtl/>
        </w:rPr>
        <w:t>کائيندو</w:t>
      </w:r>
      <w:r>
        <w:rPr>
          <w:rtl/>
        </w:rPr>
        <w:t xml:space="preserve"> </w:t>
      </w:r>
      <w:r>
        <w:rPr>
          <w:w w:val="69"/>
          <w:rtl/>
        </w:rPr>
        <w:t>وڃجي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تازا</w:t>
      </w:r>
      <w:r>
        <w:rPr>
          <w:rtl/>
        </w:rPr>
        <w:t xml:space="preserve"> </w:t>
      </w:r>
      <w:r>
        <w:rPr>
          <w:w w:val="69"/>
          <w:rtl/>
        </w:rPr>
        <w:t>انجير</w:t>
      </w:r>
      <w:r>
        <w:rPr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س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به</w:t>
      </w:r>
      <w:r>
        <w:rPr>
          <w:rtl/>
        </w:rPr>
        <w:t xml:space="preserve"> </w:t>
      </w:r>
      <w:r>
        <w:rPr>
          <w:w w:val="69"/>
          <w:rtl/>
        </w:rPr>
        <w:t>سڪائبا</w:t>
      </w:r>
      <w:r>
        <w:rPr>
          <w:rtl/>
        </w:rPr>
        <w:t xml:space="preserve"> </w:t>
      </w:r>
      <w:r>
        <w:rPr>
          <w:w w:val="69"/>
          <w:rtl/>
        </w:rPr>
        <w:t>آهن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تجارتي</w:t>
      </w:r>
      <w:r>
        <w:rPr>
          <w:rtl/>
        </w:rPr>
        <w:t xml:space="preserve"> </w:t>
      </w:r>
      <w:r>
        <w:rPr>
          <w:w w:val="69"/>
          <w:rtl/>
        </w:rPr>
        <w:t>بنيادن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مصنوعي</w:t>
      </w:r>
      <w:r>
        <w:rPr>
          <w:rtl/>
        </w:rPr>
        <w:t xml:space="preserve"> </w:t>
      </w:r>
      <w:r>
        <w:rPr>
          <w:w w:val="69"/>
          <w:rtl/>
        </w:rPr>
        <w:t>طريقن</w:t>
      </w:r>
      <w:r>
        <w:rPr>
          <w:rtl/>
        </w:rPr>
        <w:t xml:space="preserve"> </w:t>
      </w:r>
      <w:r>
        <w:rPr>
          <w:w w:val="69"/>
          <w:rtl/>
        </w:rPr>
        <w:t xml:space="preserve">سان </w:t>
      </w:r>
      <w:r>
        <w:rPr>
          <w:w w:val="73"/>
          <w:rtl/>
        </w:rPr>
        <w:t>خشڪ ڪري رکيا ويندا آهن</w:t>
      </w:r>
      <w:r>
        <w:rPr>
          <w:w w:val="73"/>
        </w:rPr>
        <w:t>.</w:t>
      </w:r>
      <w:r>
        <w:rPr>
          <w:w w:val="73"/>
          <w:rtl/>
        </w:rPr>
        <w:t xml:space="preserve"> جن کي سڄو سال استعمال ڪري سگهجي ٿو</w:t>
      </w:r>
      <w:r>
        <w:rPr>
          <w:w w:val="73"/>
        </w:rPr>
        <w:t>.</w:t>
      </w:r>
    </w:p>
    <w:p w14:paraId="36ED30E0">
      <w:pPr>
        <w:bidi/>
        <w:spacing w:before="0" w:line="268" w:lineRule="auto"/>
        <w:ind w:left="1592" w:right="662" w:hanging="1084"/>
        <w:jc w:val="left"/>
        <w:rPr>
          <w:sz w:val="32"/>
          <w:szCs w:val="32"/>
        </w:rPr>
      </w:pPr>
      <w:r>
        <w:rPr>
          <w:w w:val="73"/>
          <w:sz w:val="32"/>
          <w:szCs w:val="32"/>
          <w:rtl/>
        </w:rPr>
        <w:t>هڪ</w:t>
      </w:r>
      <w:r>
        <w:rPr>
          <w:spacing w:val="-5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سو اڻونجهاه گرام</w:t>
      </w:r>
      <w:r>
        <w:rPr>
          <w:spacing w:val="-8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</w:rPr>
        <w:t>(149g)</w:t>
      </w:r>
      <w:r>
        <w:rPr>
          <w:spacing w:val="-5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يعني</w:t>
      </w:r>
      <w:r>
        <w:rPr>
          <w:spacing w:val="-7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هڪ</w:t>
      </w:r>
      <w:r>
        <w:rPr>
          <w:spacing w:val="-9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ڪوپ</w:t>
      </w:r>
      <w:r>
        <w:rPr>
          <w:spacing w:val="-5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انجير اندر</w:t>
      </w:r>
      <w:r>
        <w:rPr>
          <w:spacing w:val="-5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اسان</w:t>
      </w:r>
      <w:r>
        <w:rPr>
          <w:spacing w:val="-2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کي</w:t>
      </w:r>
      <w:r>
        <w:rPr>
          <w:spacing w:val="-9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ڪل</w:t>
      </w:r>
      <w:r>
        <w:rPr>
          <w:spacing w:val="-5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ٽوٽل</w:t>
      </w:r>
      <w:r>
        <w:rPr>
          <w:spacing w:val="-4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>ٽي</w:t>
      </w:r>
      <w:r>
        <w:rPr>
          <w:spacing w:val="-5"/>
          <w:w w:val="73"/>
          <w:sz w:val="32"/>
          <w:szCs w:val="32"/>
          <w:rtl/>
        </w:rPr>
        <w:t xml:space="preserve"> </w:t>
      </w:r>
      <w:r>
        <w:rPr>
          <w:w w:val="73"/>
          <w:sz w:val="32"/>
          <w:szCs w:val="32"/>
          <w:rtl/>
        </w:rPr>
        <w:t xml:space="preserve">سو </w:t>
      </w:r>
      <w:r>
        <w:rPr>
          <w:w w:val="71"/>
          <w:sz w:val="32"/>
          <w:szCs w:val="32"/>
          <w:rtl/>
        </w:rPr>
        <w:t xml:space="preserve">ايڪهتر </w:t>
      </w:r>
      <w:r>
        <w:rPr>
          <w:w w:val="71"/>
          <w:sz w:val="32"/>
          <w:szCs w:val="32"/>
        </w:rPr>
        <w:t>(371)</w:t>
      </w:r>
      <w:r>
        <w:rPr>
          <w:w w:val="71"/>
          <w:sz w:val="32"/>
          <w:szCs w:val="32"/>
          <w:rtl/>
        </w:rPr>
        <w:t xml:space="preserve"> ڪئلوريز ملن ٿا، جن جو وچور هيٺينءَ ريت آهي</w:t>
      </w:r>
      <w:r>
        <w:rPr>
          <w:w w:val="71"/>
          <w:sz w:val="32"/>
          <w:szCs w:val="32"/>
        </w:rPr>
        <w:t>:</w:t>
      </w:r>
    </w:p>
    <w:p w14:paraId="7E1A7D67">
      <w:pPr>
        <w:spacing w:before="0" w:after="41"/>
        <w:ind w:left="161" w:right="0" w:firstLine="0"/>
        <w:jc w:val="center"/>
        <w:rPr>
          <w:sz w:val="28"/>
        </w:rPr>
      </w:pPr>
      <w:r>
        <w:rPr>
          <w:sz w:val="36"/>
        </w:rPr>
        <w:t>Total</w:t>
      </w:r>
      <w:r>
        <w:rPr>
          <w:spacing w:val="-11"/>
          <w:sz w:val="36"/>
        </w:rPr>
        <w:t xml:space="preserve"> </w:t>
      </w:r>
      <w:r>
        <w:rPr>
          <w:sz w:val="36"/>
        </w:rPr>
        <w:t>Calories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149g</w:t>
      </w:r>
      <w:r>
        <w:rPr>
          <w:spacing w:val="-4"/>
          <w:sz w:val="28"/>
        </w:rPr>
        <w:t>m</w:t>
      </w: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623"/>
        <w:gridCol w:w="4970"/>
      </w:tblGrid>
      <w:tr w14:paraId="22DB4E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800" w:type="dxa"/>
          </w:tcPr>
          <w:p w14:paraId="3174E448">
            <w:pPr>
              <w:pStyle w:val="17"/>
              <w:spacing w:before="7"/>
              <w:ind w:left="40" w:right="22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A</w:t>
            </w:r>
          </w:p>
        </w:tc>
        <w:tc>
          <w:tcPr>
            <w:tcW w:w="1623" w:type="dxa"/>
          </w:tcPr>
          <w:p w14:paraId="24609791">
            <w:pPr>
              <w:pStyle w:val="17"/>
              <w:spacing w:before="7"/>
              <w:ind w:left="25" w:right="1"/>
              <w:rPr>
                <w:sz w:val="28"/>
              </w:rPr>
            </w:pPr>
            <w:r>
              <w:rPr>
                <w:spacing w:val="-2"/>
                <w:sz w:val="28"/>
              </w:rPr>
              <w:t>14.9U</w:t>
            </w:r>
          </w:p>
        </w:tc>
        <w:tc>
          <w:tcPr>
            <w:tcW w:w="4970" w:type="dxa"/>
          </w:tcPr>
          <w:p w14:paraId="5FDE492F">
            <w:pPr>
              <w:pStyle w:val="17"/>
              <w:bidi/>
              <w:spacing w:before="7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72"/>
                <w:sz w:val="28"/>
                <w:szCs w:val="28"/>
                <w:rtl/>
              </w:rPr>
              <w:t>وٽامن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اَي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چوڏهن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ڏهائي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نو</w:t>
            </w:r>
          </w:p>
        </w:tc>
      </w:tr>
      <w:tr w14:paraId="40BD57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62D84B23">
            <w:pPr>
              <w:pStyle w:val="17"/>
              <w:ind w:left="47" w:right="22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E</w:t>
            </w:r>
          </w:p>
        </w:tc>
        <w:tc>
          <w:tcPr>
            <w:tcW w:w="1623" w:type="dxa"/>
          </w:tcPr>
          <w:p w14:paraId="320D3E24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0.5mg</w:t>
            </w:r>
          </w:p>
        </w:tc>
        <w:tc>
          <w:tcPr>
            <w:tcW w:w="4970" w:type="dxa"/>
          </w:tcPr>
          <w:p w14:paraId="096B0DB3">
            <w:pPr>
              <w:pStyle w:val="17"/>
              <w:bidi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9"/>
                <w:sz w:val="28"/>
                <w:szCs w:val="28"/>
                <w:rtl/>
              </w:rPr>
              <w:t>وٽامن</w:t>
            </w:r>
            <w:r>
              <w:rPr>
                <w:spacing w:val="-1"/>
                <w:w w:val="6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اِي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زيرو</w:t>
            </w:r>
            <w:r>
              <w:rPr>
                <w:spacing w:val="-2"/>
                <w:w w:val="6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ڏهائي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پنج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ملي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گرام</w:t>
            </w:r>
          </w:p>
        </w:tc>
      </w:tr>
      <w:tr w14:paraId="292763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346C3678">
            <w:pPr>
              <w:pStyle w:val="17"/>
              <w:ind w:left="40" w:right="22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20"/>
                <w:sz w:val="28"/>
              </w:rPr>
              <w:t>K</w:t>
            </w:r>
          </w:p>
        </w:tc>
        <w:tc>
          <w:tcPr>
            <w:tcW w:w="1623" w:type="dxa"/>
          </w:tcPr>
          <w:p w14:paraId="3FC48750">
            <w:pPr>
              <w:pStyle w:val="17"/>
              <w:ind w:left="25" w:right="9"/>
              <w:rPr>
                <w:sz w:val="28"/>
              </w:rPr>
            </w:pPr>
            <w:r>
              <w:rPr>
                <w:spacing w:val="-2"/>
                <w:sz w:val="28"/>
              </w:rPr>
              <w:t>23.2mg</w:t>
            </w:r>
          </w:p>
        </w:tc>
        <w:tc>
          <w:tcPr>
            <w:tcW w:w="4970" w:type="dxa"/>
          </w:tcPr>
          <w:p w14:paraId="63624DF6">
            <w:pPr>
              <w:pStyle w:val="17"/>
              <w:bidi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وٽامن</w:t>
            </w:r>
            <w:r>
              <w:rPr>
                <w:spacing w:val="-2"/>
                <w:w w:val="6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ڪي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ٽيويهه</w:t>
            </w:r>
            <w:r>
              <w:rPr>
                <w:spacing w:val="-1"/>
                <w:w w:val="6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6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ٻه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1"/>
                <w:w w:val="6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2B08AD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1B37B571">
            <w:pPr>
              <w:pStyle w:val="17"/>
              <w:spacing w:before="11"/>
              <w:ind w:left="40" w:right="22"/>
              <w:rPr>
                <w:sz w:val="28"/>
              </w:rPr>
            </w:pPr>
            <w:r>
              <w:rPr>
                <w:spacing w:val="-2"/>
                <w:sz w:val="28"/>
              </w:rPr>
              <w:t>Foliate</w:t>
            </w:r>
          </w:p>
        </w:tc>
        <w:tc>
          <w:tcPr>
            <w:tcW w:w="1623" w:type="dxa"/>
          </w:tcPr>
          <w:p w14:paraId="0FA0F24D">
            <w:pPr>
              <w:pStyle w:val="17"/>
              <w:spacing w:before="11"/>
              <w:ind w:left="25" w:right="9"/>
              <w:rPr>
                <w:sz w:val="28"/>
              </w:rPr>
            </w:pPr>
            <w:r>
              <w:rPr>
                <w:spacing w:val="-2"/>
                <w:sz w:val="28"/>
              </w:rPr>
              <w:t>13.4mg</w:t>
            </w:r>
          </w:p>
        </w:tc>
        <w:tc>
          <w:tcPr>
            <w:tcW w:w="4970" w:type="dxa"/>
          </w:tcPr>
          <w:p w14:paraId="490FD1B8">
            <w:pPr>
              <w:pStyle w:val="17"/>
              <w:bidi/>
              <w:spacing w:before="11"/>
              <w:ind w:left="96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فوليٽ</w:t>
            </w:r>
            <w:r>
              <w:rPr>
                <w:spacing w:val="-3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تيرهي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چار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77596A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800" w:type="dxa"/>
          </w:tcPr>
          <w:p w14:paraId="07677316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623" w:type="dxa"/>
          </w:tcPr>
          <w:p w14:paraId="4E4728D1">
            <w:pPr>
              <w:pStyle w:val="17"/>
              <w:ind w:left="25" w:right="9"/>
              <w:rPr>
                <w:sz w:val="28"/>
              </w:rPr>
            </w:pPr>
            <w:r>
              <w:rPr>
                <w:spacing w:val="-2"/>
                <w:sz w:val="28"/>
              </w:rPr>
              <w:t>241mg</w:t>
            </w:r>
          </w:p>
        </w:tc>
        <w:tc>
          <w:tcPr>
            <w:tcW w:w="4970" w:type="dxa"/>
          </w:tcPr>
          <w:p w14:paraId="5F9015BA">
            <w:pPr>
              <w:pStyle w:val="17"/>
              <w:bidi/>
              <w:ind w:left="94" w:right="0" w:firstLine="0"/>
              <w:jc w:val="left"/>
              <w:rPr>
                <w:sz w:val="28"/>
                <w:szCs w:val="28"/>
              </w:rPr>
            </w:pPr>
            <w:r>
              <w:rPr>
                <w:w w:val="61"/>
                <w:sz w:val="28"/>
                <w:szCs w:val="28"/>
                <w:rtl/>
              </w:rPr>
              <w:t>ڪئلشيم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ٻه</w:t>
            </w:r>
            <w:r>
              <w:rPr>
                <w:spacing w:val="-1"/>
                <w:w w:val="61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سؤ</w:t>
            </w:r>
            <w:r>
              <w:rPr>
                <w:spacing w:val="-24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ايڪيتاليهه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1"/>
                <w:sz w:val="28"/>
                <w:szCs w:val="28"/>
                <w:rtl/>
              </w:rPr>
              <w:t>گرام</w:t>
            </w:r>
          </w:p>
        </w:tc>
      </w:tr>
      <w:tr w14:paraId="597B40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34F70588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Potassium</w:t>
            </w:r>
          </w:p>
        </w:tc>
        <w:tc>
          <w:tcPr>
            <w:tcW w:w="1623" w:type="dxa"/>
          </w:tcPr>
          <w:p w14:paraId="6BD96734">
            <w:pPr>
              <w:pStyle w:val="17"/>
              <w:ind w:left="25" w:right="4"/>
              <w:rPr>
                <w:sz w:val="28"/>
              </w:rPr>
            </w:pPr>
            <w:r>
              <w:rPr>
                <w:spacing w:val="-2"/>
                <w:sz w:val="28"/>
              </w:rPr>
              <w:t>1013mg</w:t>
            </w:r>
          </w:p>
        </w:tc>
        <w:tc>
          <w:tcPr>
            <w:tcW w:w="4970" w:type="dxa"/>
          </w:tcPr>
          <w:p w14:paraId="575FF6E7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پوٽاشيم</w:t>
            </w:r>
            <w:r>
              <w:rPr>
                <w:spacing w:val="-2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هڪ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هزار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تيرهن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5597DA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665A3735">
            <w:pPr>
              <w:pStyle w:val="17"/>
              <w:ind w:left="52" w:right="22"/>
              <w:rPr>
                <w:sz w:val="28"/>
              </w:rPr>
            </w:pPr>
            <w:r>
              <w:rPr>
                <w:spacing w:val="-2"/>
                <w:sz w:val="28"/>
              </w:rPr>
              <w:t>Magnesium</w:t>
            </w:r>
          </w:p>
        </w:tc>
        <w:tc>
          <w:tcPr>
            <w:tcW w:w="1623" w:type="dxa"/>
          </w:tcPr>
          <w:p w14:paraId="5855AC84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0.8mg</w:t>
            </w:r>
          </w:p>
        </w:tc>
        <w:tc>
          <w:tcPr>
            <w:tcW w:w="4970" w:type="dxa"/>
          </w:tcPr>
          <w:p w14:paraId="7D6954A5">
            <w:pPr>
              <w:pStyle w:val="17"/>
              <w:bidi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مئگنيز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زيرو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اٺ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60FCE9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746A02F2">
            <w:pPr>
              <w:pStyle w:val="17"/>
              <w:ind w:left="46" w:right="22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623" w:type="dxa"/>
          </w:tcPr>
          <w:p w14:paraId="29F7474F">
            <w:pPr>
              <w:pStyle w:val="1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3.0mg</w:t>
            </w:r>
          </w:p>
        </w:tc>
        <w:tc>
          <w:tcPr>
            <w:tcW w:w="4970" w:type="dxa"/>
          </w:tcPr>
          <w:p w14:paraId="46785322">
            <w:pPr>
              <w:pStyle w:val="17"/>
              <w:bidi/>
              <w:ind w:left="97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فولاد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ٽي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زيرو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644F35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4C571955">
            <w:pPr>
              <w:pStyle w:val="17"/>
              <w:ind w:left="43" w:right="22"/>
              <w:rPr>
                <w:sz w:val="28"/>
              </w:rPr>
            </w:pPr>
            <w:r>
              <w:rPr>
                <w:spacing w:val="-2"/>
                <w:sz w:val="28"/>
              </w:rPr>
              <w:t>Phosphorus</w:t>
            </w:r>
          </w:p>
        </w:tc>
        <w:tc>
          <w:tcPr>
            <w:tcW w:w="1623" w:type="dxa"/>
          </w:tcPr>
          <w:p w14:paraId="4E9E163F">
            <w:pPr>
              <w:pStyle w:val="17"/>
              <w:ind w:left="25" w:right="9"/>
              <w:rPr>
                <w:sz w:val="28"/>
              </w:rPr>
            </w:pPr>
            <w:r>
              <w:rPr>
                <w:spacing w:val="-2"/>
                <w:sz w:val="28"/>
              </w:rPr>
              <w:t>99.8mg</w:t>
            </w:r>
          </w:p>
        </w:tc>
        <w:tc>
          <w:tcPr>
            <w:tcW w:w="4970" w:type="dxa"/>
          </w:tcPr>
          <w:p w14:paraId="25FB2CFF">
            <w:pPr>
              <w:pStyle w:val="17"/>
              <w:bidi/>
              <w:ind w:left="96" w:right="0" w:firstLine="0"/>
              <w:jc w:val="left"/>
              <w:rPr>
                <w:sz w:val="28"/>
                <w:szCs w:val="28"/>
              </w:rPr>
            </w:pPr>
            <w:r>
              <w:rPr>
                <w:w w:val="69"/>
                <w:sz w:val="28"/>
                <w:szCs w:val="28"/>
                <w:rtl/>
              </w:rPr>
              <w:t>فاسفورس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نوانوي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اٺ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ملي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گرام</w:t>
            </w:r>
          </w:p>
        </w:tc>
      </w:tr>
      <w:tr w14:paraId="411141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2EC36FDE">
            <w:pPr>
              <w:pStyle w:val="17"/>
              <w:spacing w:before="7"/>
              <w:ind w:left="45" w:right="22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623" w:type="dxa"/>
          </w:tcPr>
          <w:p w14:paraId="0337C429">
            <w:pPr>
              <w:pStyle w:val="17"/>
              <w:spacing w:before="7"/>
              <w:ind w:left="25" w:right="5"/>
              <w:rPr>
                <w:sz w:val="28"/>
              </w:rPr>
            </w:pPr>
            <w:r>
              <w:rPr>
                <w:spacing w:val="-2"/>
                <w:sz w:val="28"/>
              </w:rPr>
              <w:t>0.8mg</w:t>
            </w:r>
          </w:p>
        </w:tc>
        <w:tc>
          <w:tcPr>
            <w:tcW w:w="4970" w:type="dxa"/>
          </w:tcPr>
          <w:p w14:paraId="38D9E6B3">
            <w:pPr>
              <w:pStyle w:val="17"/>
              <w:bidi/>
              <w:spacing w:before="7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73"/>
                <w:sz w:val="28"/>
                <w:szCs w:val="28"/>
                <w:rtl/>
              </w:rPr>
              <w:t>جست</w:t>
            </w:r>
            <w:r>
              <w:rPr>
                <w:spacing w:val="-3"/>
                <w:w w:val="73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زيرو</w:t>
            </w:r>
            <w:r>
              <w:rPr>
                <w:spacing w:val="-4"/>
                <w:w w:val="73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ڏهائي</w:t>
            </w:r>
            <w:r>
              <w:rPr>
                <w:spacing w:val="-7"/>
                <w:w w:val="73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اٺ</w:t>
            </w:r>
            <w:r>
              <w:rPr>
                <w:spacing w:val="-5"/>
                <w:w w:val="73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ملي</w:t>
            </w:r>
            <w:r>
              <w:rPr>
                <w:spacing w:val="-4"/>
                <w:w w:val="73"/>
                <w:sz w:val="28"/>
                <w:szCs w:val="28"/>
                <w:rtl/>
              </w:rPr>
              <w:t xml:space="preserve"> </w:t>
            </w:r>
            <w:r>
              <w:rPr>
                <w:w w:val="73"/>
                <w:sz w:val="28"/>
                <w:szCs w:val="28"/>
                <w:rtl/>
              </w:rPr>
              <w:t>گرام</w:t>
            </w:r>
          </w:p>
        </w:tc>
      </w:tr>
      <w:tr w14:paraId="4C597E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1C962CDB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Selenium</w:t>
            </w:r>
          </w:p>
        </w:tc>
        <w:tc>
          <w:tcPr>
            <w:tcW w:w="1623" w:type="dxa"/>
          </w:tcPr>
          <w:p w14:paraId="3790A11F">
            <w:pPr>
              <w:pStyle w:val="17"/>
              <w:ind w:left="25" w:right="6"/>
              <w:rPr>
                <w:sz w:val="28"/>
              </w:rPr>
            </w:pPr>
            <w:r>
              <w:rPr>
                <w:spacing w:val="-2"/>
                <w:sz w:val="28"/>
              </w:rPr>
              <w:t>0.9mcg</w:t>
            </w:r>
          </w:p>
        </w:tc>
        <w:tc>
          <w:tcPr>
            <w:tcW w:w="4970" w:type="dxa"/>
          </w:tcPr>
          <w:p w14:paraId="7AA1995D">
            <w:pPr>
              <w:pStyle w:val="17"/>
              <w:bidi/>
              <w:ind w:left="94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سيلينيم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زيرو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ڏهائي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نو</w:t>
            </w:r>
          </w:p>
        </w:tc>
      </w:tr>
    </w:tbl>
    <w:p w14:paraId="1E004205">
      <w:pPr>
        <w:pStyle w:val="13"/>
        <w:bidi/>
        <w:spacing w:line="254" w:lineRule="auto"/>
        <w:ind w:left="153" w:right="311" w:firstLine="447"/>
        <w:jc w:val="left"/>
      </w:pPr>
      <w:r>
        <w:rPr>
          <w:w w:val="69"/>
          <w:rtl/>
        </w:rPr>
        <w:t>مٿي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ڏنل</w:t>
      </w:r>
      <w:r>
        <w:rPr>
          <w:spacing w:val="-8"/>
          <w:rtl/>
        </w:rPr>
        <w:t xml:space="preserve"> </w:t>
      </w:r>
      <w:r>
        <w:rPr>
          <w:w w:val="69"/>
          <w:rtl/>
        </w:rPr>
        <w:t>چارٽ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سمجهڻ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بلڪل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69"/>
          <w:rtl/>
        </w:rPr>
        <w:t>مشڪل</w:t>
      </w:r>
      <w:r>
        <w:rPr>
          <w:spacing w:val="-2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انجير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جهڙي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خوبصورت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ميوي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الله </w:t>
      </w:r>
      <w:r>
        <w:rPr>
          <w:w w:val="74"/>
          <w:rtl/>
        </w:rPr>
        <w:t>تعالٰي ڪيترا نه اهم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جزا شامل</w:t>
      </w:r>
      <w:r>
        <w:rPr>
          <w:spacing w:val="-9"/>
          <w:rtl/>
        </w:rPr>
        <w:t xml:space="preserve"> </w:t>
      </w:r>
      <w:r>
        <w:rPr>
          <w:w w:val="74"/>
          <w:rtl/>
        </w:rPr>
        <w:t>ڪري</w:t>
      </w:r>
      <w:r>
        <w:rPr>
          <w:rtl/>
        </w:rPr>
        <w:t xml:space="preserve"> </w:t>
      </w:r>
      <w:r>
        <w:rPr>
          <w:w w:val="74"/>
          <w:rtl/>
        </w:rPr>
        <w:t>رکيا آهن</w:t>
      </w:r>
      <w:r>
        <w:rPr>
          <w:w w:val="74"/>
        </w:rPr>
        <w:t>.</w:t>
      </w:r>
      <w:r>
        <w:rPr>
          <w:w w:val="74"/>
          <w:rtl/>
        </w:rPr>
        <w:t xml:space="preserve"> جن جو سڌي توڙي اڻ سڌي طور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انساني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صحت تي مڪمل</w:t>
      </w:r>
      <w:r>
        <w:rPr>
          <w:spacing w:val="-8"/>
          <w:rtl/>
        </w:rPr>
        <w:t xml:space="preserve"> </w:t>
      </w:r>
      <w:r>
        <w:rPr>
          <w:w w:val="74"/>
          <w:rtl/>
        </w:rPr>
        <w:t>۽</w:t>
      </w:r>
      <w:r>
        <w:rPr>
          <w:spacing w:val="40"/>
          <w:rtl/>
        </w:rPr>
        <w:t xml:space="preserve"> </w:t>
      </w:r>
      <w:r>
        <w:rPr>
          <w:w w:val="72"/>
          <w:rtl/>
        </w:rPr>
        <w:t>بهترين اثر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ثابت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ٿيو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انجير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دوري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نارمل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گڏوگڏ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پريشر</w:t>
      </w:r>
      <w:r>
        <w:rPr>
          <w:spacing w:val="-2"/>
          <w:w w:val="72"/>
          <w:rtl/>
        </w:rPr>
        <w:t xml:space="preserve"> </w:t>
      </w:r>
      <w:r>
        <w:rPr>
          <w:w w:val="72"/>
        </w:rPr>
        <w:t>Pressure)</w:t>
      </w:r>
      <w:r>
        <w:rPr>
          <w:spacing w:val="-2"/>
          <w:w w:val="72"/>
          <w:rtl/>
        </w:rPr>
        <w:t xml:space="preserve"> </w:t>
      </w:r>
      <w:r>
        <w:rPr>
          <w:w w:val="72"/>
        </w:rPr>
        <w:t>(Blood</w:t>
      </w:r>
      <w:r>
        <w:rPr>
          <w:w w:val="72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پڻ ڪنٽرول ڪن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۽ پريشر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وڌي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وڃڻ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صورتحال کي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منجهن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پوٽاشيم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معدنيات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 پريشر</w:t>
      </w:r>
      <w:r>
        <w:rPr>
          <w:rtl/>
        </w:rPr>
        <w:t xml:space="preserve"> </w:t>
      </w:r>
      <w:r>
        <w:rPr>
          <w:w w:val="69"/>
          <w:rtl/>
        </w:rPr>
        <w:t>وڌڻ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روڪي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نارمل</w:t>
      </w:r>
      <w:r>
        <w:rPr>
          <w:spacing w:val="-4"/>
          <w:rtl/>
        </w:rPr>
        <w:t xml:space="preserve"> </w:t>
      </w:r>
      <w:r>
        <w:rPr>
          <w:w w:val="69"/>
          <w:rtl/>
        </w:rPr>
        <w:t>ليول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آڻڻ</w:t>
      </w:r>
      <w:r>
        <w:rPr>
          <w:spacing w:val="-8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مددگار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مطالعاتي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ورڪشاپ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ڊائيٽري</w:t>
      </w:r>
      <w:r>
        <w:rPr>
          <w:spacing w:val="-6"/>
          <w:rtl/>
        </w:rPr>
        <w:t xml:space="preserve"> </w:t>
      </w:r>
      <w:r>
        <w:rPr>
          <w:w w:val="69"/>
          <w:rtl/>
        </w:rPr>
        <w:t xml:space="preserve">ايپروچيز </w:t>
      </w:r>
      <w:r>
        <w:rPr>
          <w:w w:val="76"/>
          <w:rtl/>
        </w:rPr>
        <w:t>ٽو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اسٽاپ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 xml:space="preserve">هائپرٽنشن </w:t>
      </w:r>
      <w:r>
        <w:rPr>
          <w:w w:val="76"/>
        </w:rPr>
        <w:t>hyper-tension)</w:t>
      </w:r>
      <w:r>
        <w:rPr>
          <w:w w:val="76"/>
          <w:rtl/>
        </w:rPr>
        <w:t xml:space="preserve"> </w:t>
      </w:r>
      <w:r>
        <w:rPr>
          <w:w w:val="76"/>
        </w:rPr>
        <w:t>stop</w:t>
      </w:r>
      <w:r>
        <w:rPr>
          <w:spacing w:val="-7"/>
          <w:w w:val="76"/>
          <w:rtl/>
        </w:rPr>
        <w:t xml:space="preserve"> </w:t>
      </w:r>
      <w:r>
        <w:rPr>
          <w:w w:val="76"/>
        </w:rPr>
        <w:t>to</w:t>
      </w:r>
      <w:r>
        <w:rPr>
          <w:spacing w:val="-5"/>
          <w:w w:val="76"/>
          <w:rtl/>
        </w:rPr>
        <w:t xml:space="preserve"> </w:t>
      </w:r>
      <w:r>
        <w:rPr>
          <w:w w:val="76"/>
        </w:rPr>
        <w:t>approaches</w:t>
      </w:r>
      <w:r>
        <w:rPr>
          <w:spacing w:val="-7"/>
          <w:w w:val="76"/>
          <w:rtl/>
        </w:rPr>
        <w:t xml:space="preserve"> </w:t>
      </w:r>
      <w:r>
        <w:rPr>
          <w:w w:val="76"/>
        </w:rPr>
        <w:t>(Dietary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نالو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ڏنو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ويو</w:t>
      </w:r>
      <w:r>
        <w:rPr>
          <w:w w:val="76"/>
        </w:rPr>
        <w:t>.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تنهن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ٻه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گروپ</w:t>
      </w:r>
      <w:r>
        <w:rPr>
          <w:rtl/>
        </w:rPr>
        <w:t xml:space="preserve"> </w:t>
      </w:r>
      <w:r>
        <w:rPr>
          <w:w w:val="71"/>
          <w:rtl/>
        </w:rPr>
        <w:t>ٺاهيا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ويا</w:t>
      </w:r>
      <w:r>
        <w:rPr>
          <w:w w:val="71"/>
        </w:rPr>
        <w:t>.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گروپ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صرف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ڀاڄي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ميوو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بشمول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انجير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کارايا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ويا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ٻيو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گروپ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غذا 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ڀاڄيون ۽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ميوو گهٽ 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سڻڀ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غذا وڌيڪ شامل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هئي اٺ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هفتن بعد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نتيجا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اخذ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ڪيا ويا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تن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۾ واضع فرق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نظر</w:t>
      </w:r>
      <w:r>
        <w:rPr>
          <w:rtl/>
        </w:rPr>
        <w:t xml:space="preserve"> </w:t>
      </w:r>
      <w:r>
        <w:rPr>
          <w:w w:val="73"/>
          <w:rtl/>
        </w:rPr>
        <w:t>آيو</w:t>
      </w:r>
      <w:r>
        <w:rPr>
          <w:spacing w:val="31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18"/>
          <w:rtl/>
        </w:rPr>
        <w:t xml:space="preserve"> </w:t>
      </w:r>
      <w:r>
        <w:rPr>
          <w:w w:val="73"/>
          <w:rtl/>
        </w:rPr>
        <w:t>گروپ</w:t>
      </w:r>
      <w:r>
        <w:rPr>
          <w:spacing w:val="17"/>
          <w:rtl/>
        </w:rPr>
        <w:t xml:space="preserve"> </w:t>
      </w:r>
      <w:r>
        <w:rPr>
          <w:w w:val="73"/>
          <w:rtl/>
        </w:rPr>
        <w:t>ميوو</w:t>
      </w:r>
      <w:r>
        <w:rPr>
          <w:spacing w:val="20"/>
          <w:rtl/>
        </w:rPr>
        <w:t xml:space="preserve"> </w:t>
      </w:r>
      <w:r>
        <w:rPr>
          <w:w w:val="73"/>
          <w:rtl/>
        </w:rPr>
        <w:t>۽</w:t>
      </w:r>
      <w:r>
        <w:rPr>
          <w:spacing w:val="20"/>
          <w:rtl/>
        </w:rPr>
        <w:t xml:space="preserve"> </w:t>
      </w:r>
      <w:r>
        <w:rPr>
          <w:w w:val="73"/>
          <w:rtl/>
        </w:rPr>
        <w:t>ڀاڄيون</w:t>
      </w:r>
      <w:r>
        <w:rPr>
          <w:spacing w:val="17"/>
          <w:rtl/>
        </w:rPr>
        <w:t xml:space="preserve"> </w:t>
      </w:r>
      <w:r>
        <w:rPr>
          <w:w w:val="73"/>
          <w:rtl/>
        </w:rPr>
        <w:t>واپرايون</w:t>
      </w:r>
      <w:r>
        <w:rPr>
          <w:spacing w:val="20"/>
          <w:rtl/>
        </w:rPr>
        <w:t xml:space="preserve"> </w:t>
      </w:r>
      <w:r>
        <w:rPr>
          <w:w w:val="73"/>
          <w:rtl/>
        </w:rPr>
        <w:t>انهن</w:t>
      </w:r>
      <w:r>
        <w:rPr>
          <w:spacing w:val="17"/>
          <w:rtl/>
        </w:rPr>
        <w:t xml:space="preserve"> </w:t>
      </w:r>
      <w:r>
        <w:rPr>
          <w:w w:val="73"/>
          <w:rtl/>
        </w:rPr>
        <w:t>ماڻهن</w:t>
      </w:r>
      <w:r>
        <w:rPr>
          <w:spacing w:val="20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18"/>
          <w:rtl/>
        </w:rPr>
        <w:t xml:space="preserve"> </w:t>
      </w:r>
      <w:r>
        <w:rPr>
          <w:w w:val="73"/>
          <w:rtl/>
        </w:rPr>
        <w:t>بلڊپريشر</w:t>
      </w:r>
      <w:r>
        <w:rPr>
          <w:spacing w:val="24"/>
          <w:rtl/>
        </w:rPr>
        <w:t xml:space="preserve"> </w:t>
      </w:r>
      <w:r>
        <w:rPr>
          <w:w w:val="73"/>
        </w:rPr>
        <w:t>Pressure)</w:t>
      </w:r>
      <w:r>
        <w:rPr>
          <w:spacing w:val="17"/>
          <w:rtl/>
        </w:rPr>
        <w:t xml:space="preserve"> </w:t>
      </w:r>
      <w:r>
        <w:rPr>
          <w:w w:val="73"/>
        </w:rPr>
        <w:t>(Blood</w:t>
      </w:r>
      <w:r>
        <w:rPr>
          <w:spacing w:val="17"/>
          <w:rtl/>
        </w:rPr>
        <w:t xml:space="preserve"> </w:t>
      </w:r>
      <w:r>
        <w:rPr>
          <w:w w:val="73"/>
          <w:rtl/>
        </w:rPr>
        <w:t>مڪمل</w:t>
      </w:r>
      <w:r>
        <w:rPr>
          <w:spacing w:val="18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21"/>
          <w:rtl/>
        </w:rPr>
        <w:t xml:space="preserve"> </w:t>
      </w:r>
      <w:r>
        <w:rPr>
          <w:w w:val="73"/>
          <w:rtl/>
        </w:rPr>
        <w:t xml:space="preserve">تي </w:t>
      </w:r>
      <w:r>
        <w:rPr>
          <w:w w:val="72"/>
          <w:rtl/>
        </w:rPr>
        <w:t>ڪنٽرول ۾</w:t>
      </w:r>
      <w:r>
        <w:rPr>
          <w:spacing w:val="-8"/>
          <w:rtl/>
        </w:rPr>
        <w:t xml:space="preserve"> </w:t>
      </w:r>
      <w:r>
        <w:rPr>
          <w:w w:val="72"/>
          <w:rtl/>
        </w:rPr>
        <w:t>نظر</w:t>
      </w:r>
      <w:r>
        <w:rPr>
          <w:spacing w:val="-7"/>
          <w:rtl/>
        </w:rPr>
        <w:t xml:space="preserve"> </w:t>
      </w:r>
      <w:r>
        <w:rPr>
          <w:w w:val="72"/>
          <w:rtl/>
        </w:rPr>
        <w:t>آيو</w:t>
      </w:r>
      <w:r>
        <w:rPr>
          <w:w w:val="72"/>
        </w:rPr>
        <w:t>.</w:t>
      </w:r>
      <w:r>
        <w:rPr>
          <w:w w:val="72"/>
          <w:rtl/>
        </w:rPr>
        <w:t xml:space="preserve"> سراسري</w:t>
      </w:r>
      <w:r>
        <w:rPr>
          <w:spacing w:val="-6"/>
          <w:rtl/>
        </w:rPr>
        <w:t xml:space="preserve"> </w:t>
      </w:r>
      <w:r>
        <w:rPr>
          <w:w w:val="72"/>
          <w:rtl/>
        </w:rPr>
        <w:t xml:space="preserve">طور تي </w:t>
      </w:r>
      <w:r>
        <w:rPr>
          <w:w w:val="72"/>
        </w:rPr>
        <w:t>(5.5)</w:t>
      </w:r>
      <w:r>
        <w:rPr>
          <w:w w:val="72"/>
          <w:rtl/>
        </w:rPr>
        <w:t xml:space="preserve"> سيسٽولڪ</w:t>
      </w:r>
      <w:r>
        <w:rPr>
          <w:spacing w:val="-6"/>
          <w:rtl/>
        </w:rPr>
        <w:t xml:space="preserve"> </w:t>
      </w:r>
      <w:r>
        <w:rPr>
          <w:w w:val="72"/>
        </w:rPr>
        <w:t>(Systolic)</w:t>
      </w:r>
      <w:r>
        <w:rPr>
          <w:w w:val="72"/>
          <w:rtl/>
        </w:rPr>
        <w:t xml:space="preserve"> ۽ دوري کي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ڪنٽرول</w:t>
      </w:r>
      <w:r>
        <w:rPr>
          <w:spacing w:val="-6"/>
          <w:rtl/>
        </w:rPr>
        <w:t xml:space="preserve"> </w:t>
      </w:r>
      <w:r>
        <w:rPr>
          <w:w w:val="72"/>
          <w:rtl/>
        </w:rPr>
        <w:t>۾ رکڻ سان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گڏوگڏ</w:t>
      </w:r>
      <w:r>
        <w:rPr>
          <w:spacing w:val="40"/>
          <w:rtl/>
        </w:rPr>
        <w:t xml:space="preserve"> </w:t>
      </w:r>
      <w:r>
        <w:rPr>
          <w:w w:val="69"/>
          <w:rtl/>
        </w:rPr>
        <w:t>وزن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گهٽائڻ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اهم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ڪردار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ادا</w:t>
      </w:r>
      <w:r>
        <w:rPr>
          <w:spacing w:val="-14"/>
          <w:rtl/>
        </w:rPr>
        <w:t xml:space="preserve"> </w:t>
      </w:r>
      <w:r>
        <w:rPr>
          <w:w w:val="69"/>
          <w:rtl/>
        </w:rPr>
        <w:t>ڪن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وزن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گهٽائڻ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جو هيءُ هڪ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اهڙو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سٺو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9"/>
          <w:rtl/>
        </w:rPr>
        <w:t>مٺو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انداز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جنهن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واپرائڻ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وزن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6"/>
          <w:rtl/>
        </w:rPr>
        <w:t xml:space="preserve"> </w:t>
      </w:r>
      <w:r>
        <w:rPr>
          <w:w w:val="67"/>
          <w:rtl/>
        </w:rPr>
        <w:t>آرام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سان</w:t>
      </w:r>
      <w:r>
        <w:rPr>
          <w:rtl/>
        </w:rPr>
        <w:t xml:space="preserve"> </w:t>
      </w:r>
      <w:r>
        <w:rPr>
          <w:w w:val="67"/>
          <w:rtl/>
        </w:rPr>
        <w:t>ڪنٽرول</w:t>
      </w:r>
      <w:r>
        <w:rPr>
          <w:spacing w:val="-6"/>
          <w:rtl/>
        </w:rPr>
        <w:t xml:space="preserve"> </w:t>
      </w:r>
      <w:r>
        <w:rPr>
          <w:w w:val="67"/>
          <w:rtl/>
        </w:rPr>
        <w:t>۾</w:t>
      </w:r>
      <w:r>
        <w:rPr>
          <w:spacing w:val="-5"/>
          <w:rtl/>
        </w:rPr>
        <w:t xml:space="preserve"> </w:t>
      </w:r>
      <w:r>
        <w:rPr>
          <w:w w:val="67"/>
          <w:rtl/>
        </w:rPr>
        <w:t>رکي</w:t>
      </w:r>
      <w:r>
        <w:rPr>
          <w:rtl/>
        </w:rPr>
        <w:t xml:space="preserve"> </w:t>
      </w:r>
      <w:r>
        <w:rPr>
          <w:w w:val="67"/>
          <w:rtl/>
        </w:rPr>
        <w:t>سگهي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6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3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انجير</w:t>
      </w:r>
      <w:r>
        <w:rPr>
          <w:spacing w:val="-5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کائڻ</w:t>
      </w:r>
      <w:r>
        <w:rPr>
          <w:spacing w:val="-6"/>
          <w:rtl/>
        </w:rPr>
        <w:t xml:space="preserve"> </w:t>
      </w:r>
      <w:r>
        <w:rPr>
          <w:w w:val="67"/>
          <w:rtl/>
        </w:rPr>
        <w:t xml:space="preserve">سان </w:t>
      </w:r>
      <w:r>
        <w:rPr>
          <w:w w:val="68"/>
          <w:rtl/>
        </w:rPr>
        <w:t>اسان کي هڪ بهترين</w:t>
      </w:r>
      <w:r>
        <w:rPr>
          <w:spacing w:val="35"/>
          <w:rtl/>
        </w:rPr>
        <w:t xml:space="preserve"> </w:t>
      </w:r>
      <w:r>
        <w:rPr>
          <w:w w:val="68"/>
          <w:rtl/>
        </w:rPr>
        <w:t>غذائي فائبر مهيا ٿئي ٿو</w:t>
      </w:r>
      <w:r>
        <w:rPr>
          <w:w w:val="68"/>
        </w:rPr>
        <w:t>.</w:t>
      </w:r>
      <w:r>
        <w:rPr>
          <w:w w:val="68"/>
          <w:rtl/>
        </w:rPr>
        <w:t xml:space="preserve"> جيڪو سڌيءَ طرح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وزن کي وڌائڻ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بنا خوراڪ منجهان ضروري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۽ اهم غذائي جزا آسانيءَ سان مهيا ڪري ٿو</w:t>
      </w:r>
      <w:r>
        <w:rPr>
          <w:w w:val="75"/>
        </w:rPr>
        <w:t>.</w:t>
      </w:r>
    </w:p>
    <w:p w14:paraId="009AE857">
      <w:pPr>
        <w:spacing w:before="24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1679A368">
      <w:pPr>
        <w:pStyle w:val="13"/>
        <w:rPr>
          <w:sz w:val="20"/>
        </w:rPr>
      </w:pPr>
    </w:p>
    <w:p w14:paraId="63F53E96">
      <w:pPr>
        <w:pStyle w:val="13"/>
        <w:rPr>
          <w:sz w:val="20"/>
        </w:rPr>
      </w:pPr>
    </w:p>
    <w:p w14:paraId="2397871A">
      <w:pPr>
        <w:pStyle w:val="13"/>
        <w:rPr>
          <w:sz w:val="20"/>
        </w:rPr>
      </w:pPr>
    </w:p>
    <w:p w14:paraId="7A61F8FC">
      <w:pPr>
        <w:pStyle w:val="13"/>
        <w:rPr>
          <w:sz w:val="20"/>
        </w:rPr>
      </w:pPr>
    </w:p>
    <w:p w14:paraId="5664F5F2">
      <w:pPr>
        <w:pStyle w:val="13"/>
        <w:rPr>
          <w:sz w:val="20"/>
        </w:rPr>
      </w:pPr>
    </w:p>
    <w:p w14:paraId="4534EA38">
      <w:pPr>
        <w:pStyle w:val="13"/>
        <w:rPr>
          <w:sz w:val="20"/>
        </w:rPr>
      </w:pPr>
    </w:p>
    <w:p w14:paraId="67DE7CA8">
      <w:pPr>
        <w:pStyle w:val="13"/>
        <w:rPr>
          <w:sz w:val="20"/>
        </w:rPr>
      </w:pPr>
    </w:p>
    <w:p w14:paraId="16C88634">
      <w:pPr>
        <w:pStyle w:val="13"/>
        <w:spacing w:before="6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211455</wp:posOffset>
                </wp:positionV>
                <wp:extent cx="5772785" cy="55245"/>
                <wp:effectExtent l="0" t="0" r="0" b="0"/>
                <wp:wrapTopAndBottom/>
                <wp:docPr id="213" name="Graphic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3" o:spid="_x0000_s1026" o:spt="100" style="position:absolute;left:0pt;margin-left:70.55pt;margin-top:16.65pt;height:4.35pt;width:454.55pt;mso-position-horizontal-relative:page;mso-wrap-distance-bottom:0pt;mso-wrap-distance-top:0pt;z-index:-251587584;mso-width-relative:page;mso-height-relative:page;" fillcolor="#612322" filled="t" stroked="f" coordsize="5772785,55244" o:gfxdata="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uSadNsAAAAKAQAADwAAAAAA&#10;AAABACAAAAAiAAAAZHJzL2Rvd25yZXYueG1sUEsBAhQAFAAAAAgAh07iQKmdDo1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7CA473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08B8992">
      <w:pPr>
        <w:pStyle w:val="13"/>
        <w:spacing w:before="9"/>
        <w:rPr>
          <w:sz w:val="3"/>
        </w:rPr>
      </w:pPr>
    </w:p>
    <w:p w14:paraId="1D6358F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j786l&#10;kgIAACMHAAAOAAAAAAAAAAEAIAAAACQBAABkcnMvZTJvRG9jLnhtbFBLBQYAAAAABgAGAFkBAAAo&#10;BgAAAAA=&#10;">
                <o:lock v:ext="edit" aspectratio="f"/>
                <v:shape id="Graphic 215" o:spid="_x0000_s1026" o:spt="100" style="position:absolute;left:0;top:0;height:40005;width:5737860;" fillcolor="#000000" filled="t" stroked="f" coordsize="5737860,40005" o:gfxdata="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g7Hh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4F85BE4">
      <w:pPr>
        <w:pStyle w:val="10"/>
        <w:bidi/>
        <w:ind w:left="4248" w:right="0" w:firstLine="0"/>
        <w:jc w:val="left"/>
      </w:pPr>
      <w:r>
        <w:rPr>
          <w:w w:val="70"/>
          <w:rtl/>
        </w:rPr>
        <w:t>ماکي</w:t>
      </w:r>
    </w:p>
    <w:p w14:paraId="4EB0FEFE">
      <w:pPr>
        <w:spacing w:before="85"/>
        <w:ind w:left="161" w:right="0" w:firstLine="0"/>
        <w:jc w:val="center"/>
        <w:rPr>
          <w:sz w:val="54"/>
        </w:rPr>
      </w:pPr>
      <w:r>
        <w:rPr>
          <w:spacing w:val="-2"/>
          <w:sz w:val="54"/>
        </w:rPr>
        <w:t>Honey</w:t>
      </w:r>
    </w:p>
    <w:p w14:paraId="798DAEBF">
      <w:pPr>
        <w:pStyle w:val="13"/>
        <w:spacing w:before="77"/>
      </w:pPr>
    </w:p>
    <w:p w14:paraId="07A979F5">
      <w:pPr>
        <w:pStyle w:val="13"/>
        <w:bidi/>
        <w:spacing w:line="254" w:lineRule="auto"/>
        <w:ind w:left="155" w:right="2684" w:firstLine="458"/>
        <w:jc w:val="left"/>
      </w:pPr>
      <w:r>
        <w:rPr>
          <w:w w:val="72"/>
          <w:rtl/>
        </w:rPr>
        <w:t>ماکيءَ</w:t>
      </w:r>
      <w:r>
        <w:rPr>
          <w:spacing w:val="16"/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مک</w:t>
      </w:r>
      <w:r>
        <w:rPr>
          <w:spacing w:val="16"/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19"/>
          <w:rtl/>
        </w:rPr>
        <w:t xml:space="preserve"> </w:t>
      </w:r>
      <w:r>
        <w:rPr>
          <w:w w:val="72"/>
          <w:rtl/>
        </w:rPr>
        <w:t>حاصل</w:t>
      </w:r>
      <w:r>
        <w:rPr>
          <w:spacing w:val="13"/>
          <w:rtl/>
        </w:rPr>
        <w:t xml:space="preserve"> </w:t>
      </w:r>
      <w:r>
        <w:rPr>
          <w:w w:val="72"/>
          <w:rtl/>
        </w:rPr>
        <w:t>ٿيندڙ</w:t>
      </w:r>
      <w:r>
        <w:rPr>
          <w:spacing w:val="16"/>
          <w:rtl/>
        </w:rPr>
        <w:t xml:space="preserve"> </w:t>
      </w:r>
      <w:r>
        <w:rPr>
          <w:w w:val="72"/>
          <w:rtl/>
        </w:rPr>
        <w:t>ماکي</w:t>
      </w:r>
      <w:r>
        <w:rPr>
          <w:spacing w:val="21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14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6"/>
          <w:rtl/>
        </w:rPr>
        <w:t xml:space="preserve"> </w:t>
      </w:r>
      <w:r>
        <w:rPr>
          <w:w w:val="72"/>
          <w:rtl/>
        </w:rPr>
        <w:t>نهايت</w:t>
      </w:r>
      <w:r>
        <w:rPr>
          <w:spacing w:val="15"/>
          <w:rtl/>
        </w:rPr>
        <w:t xml:space="preserve"> </w:t>
      </w:r>
      <w:r>
        <w:rPr>
          <w:w w:val="72"/>
          <w:rtl/>
        </w:rPr>
        <w:t>ئي</w:t>
      </w:r>
      <w:r>
        <w:rPr>
          <w:spacing w:val="16"/>
          <w:rtl/>
        </w:rPr>
        <w:t xml:space="preserve"> </w:t>
      </w:r>
      <w:r>
        <w:rPr>
          <w:w w:val="72"/>
          <w:rtl/>
        </w:rPr>
        <w:t>ضروري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سمجهي ويندي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رهي آهي</w:t>
      </w:r>
      <w:r>
        <w:rPr>
          <w:w w:val="69"/>
        </w:rPr>
        <w:t>.</w:t>
      </w:r>
      <w:r>
        <w:rPr>
          <w:spacing w:val="-9"/>
          <w:rtl/>
        </w:rPr>
        <w:t xml:space="preserve"> </w:t>
      </w:r>
      <w:r>
        <w:rPr>
          <w:w w:val="69"/>
          <w:rtl/>
        </w:rPr>
        <w:t>زمانهءِ</w:t>
      </w:r>
      <w:r>
        <w:rPr>
          <w:rtl/>
        </w:rPr>
        <w:t xml:space="preserve"> </w:t>
      </w:r>
      <w:r>
        <w:rPr>
          <w:w w:val="69"/>
          <w:rtl/>
        </w:rPr>
        <w:t>قديم کان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ماکيءَ جي افاديت لکي ۽</w:t>
      </w:r>
      <w:r>
        <w:rPr>
          <w:spacing w:val="-6"/>
          <w:rtl/>
        </w:rPr>
        <w:t xml:space="preserve"> </w:t>
      </w:r>
      <w:r>
        <w:rPr>
          <w:w w:val="69"/>
          <w:rtl/>
        </w:rPr>
        <w:t xml:space="preserve">پڙهي ويندي </w:t>
      </w:r>
      <w:r>
        <w:rPr>
          <w:w w:val="77"/>
          <w:rtl/>
        </w:rPr>
        <w:t>رهي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</w:p>
    <w:p w14:paraId="7B44C6F1">
      <w:pPr>
        <w:pStyle w:val="13"/>
        <w:bidi/>
        <w:spacing w:before="2" w:line="254" w:lineRule="auto"/>
        <w:ind w:left="148" w:right="2684" w:firstLine="431"/>
        <w:jc w:val="left"/>
      </w:pPr>
      <w:r>
        <w:rPr>
          <w:w w:val="70"/>
          <w:position w:val="2"/>
          <w:rtl/>
        </w:rPr>
        <w:t>هڪ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هنڌ</w:t>
      </w:r>
      <w:r>
        <w:rPr>
          <w:spacing w:val="-6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حضرتابو</w:t>
      </w:r>
      <w:r>
        <w:rPr>
          <w:spacing w:val="40"/>
          <w:rtl/>
        </w:rPr>
        <w:t xml:space="preserve"> </w:t>
      </w:r>
      <w:r>
        <w:rPr>
          <w:w w:val="70"/>
          <w:position w:val="2"/>
          <w:rtl/>
        </w:rPr>
        <w:t>هريره</w:t>
      </w:r>
      <w:r>
        <w:rPr>
          <w:spacing w:val="-6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رضه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جنکان</w:t>
      </w:r>
      <w:r>
        <w:rPr>
          <w:spacing w:val="-6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روايتآهي</w:t>
      </w:r>
      <w:r>
        <w:rPr>
          <w:spacing w:val="-12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ته</w:t>
      </w:r>
      <w:r>
        <w:rPr>
          <w:spacing w:val="-13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حضرت</w:t>
      </w:r>
      <w:r>
        <w:rPr>
          <w:spacing w:val="-9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محمد</w:t>
      </w:r>
      <w:r>
        <w:rPr>
          <w:spacing w:val="-9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مصطفٰي</w:t>
      </w:r>
      <w:r>
        <w:rPr>
          <w:position w:val="2"/>
          <w:rtl/>
        </w:rPr>
        <w:t xml:space="preserve"> </w:t>
      </w:r>
      <w:r>
        <w:rPr>
          <w:w w:val="64"/>
          <w:rtl/>
        </w:rPr>
        <w:t>صلي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-4"/>
          <w:rtl/>
        </w:rPr>
        <w:t xml:space="preserve"> </w:t>
      </w:r>
      <w:r>
        <w:rPr>
          <w:w w:val="64"/>
          <w:rtl/>
        </w:rPr>
        <w:t>عليه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وآله</w:t>
      </w:r>
      <w:r>
        <w:rPr>
          <w:spacing w:val="-4"/>
          <w:rtl/>
        </w:rPr>
        <w:t xml:space="preserve"> </w:t>
      </w:r>
      <w:r>
        <w:rPr>
          <w:w w:val="64"/>
          <w:rtl/>
        </w:rPr>
        <w:t>وسلم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جن</w:t>
      </w:r>
      <w:r>
        <w:rPr>
          <w:spacing w:val="-6"/>
          <w:rtl/>
        </w:rPr>
        <w:t xml:space="preserve"> </w:t>
      </w:r>
      <w:r>
        <w:rPr>
          <w:w w:val="64"/>
          <w:rtl/>
        </w:rPr>
        <w:t>فرمايو</w:t>
      </w:r>
      <w:r>
        <w:rPr>
          <w:w w:val="64"/>
        </w:rPr>
        <w:t>: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اي</w:t>
      </w:r>
      <w:r>
        <w:rPr>
          <w:spacing w:val="-3"/>
          <w:rtl/>
        </w:rPr>
        <w:t xml:space="preserve"> </w:t>
      </w:r>
      <w:r>
        <w:rPr>
          <w:w w:val="64"/>
          <w:rtl/>
        </w:rPr>
        <w:t>انسانو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توهان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لاءِ</w:t>
      </w:r>
      <w:r>
        <w:rPr>
          <w:spacing w:val="-6"/>
          <w:rtl/>
        </w:rPr>
        <w:t xml:space="preserve"> </w:t>
      </w:r>
      <w:r>
        <w:rPr>
          <w:w w:val="64"/>
          <w:rtl/>
        </w:rPr>
        <w:t>ماکي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ڄڻ</w:t>
      </w:r>
      <w:r>
        <w:rPr>
          <w:spacing w:val="-7"/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هڪ</w:t>
      </w:r>
      <w:r>
        <w:rPr>
          <w:spacing w:val="-5"/>
          <w:rtl/>
        </w:rPr>
        <w:t xml:space="preserve"> </w:t>
      </w:r>
      <w:r>
        <w:rPr>
          <w:w w:val="64"/>
          <w:rtl/>
        </w:rPr>
        <w:t xml:space="preserve">آسماني </w:t>
      </w:r>
      <w:r>
        <w:rPr>
          <w:w w:val="68"/>
          <w:rtl/>
        </w:rPr>
        <w:t>تحفو آهي، جيڪو شخص هر مهيني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گهٽ ۾ گهٽ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ٽي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چمچا صبح جو ماکي چٽيندو</w:t>
      </w:r>
      <w:r>
        <w:rPr>
          <w:spacing w:val="40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هنکيانمهيني ۾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ڪابه</w:t>
      </w:r>
      <w:r>
        <w:rPr>
          <w:spacing w:val="-9"/>
          <w:w w:val="63"/>
          <w:rtl/>
        </w:rPr>
        <w:t xml:space="preserve"> </w:t>
      </w:r>
      <w:r>
        <w:rPr>
          <w:w w:val="63"/>
          <w:rtl/>
        </w:rPr>
        <w:t>وڏي</w:t>
      </w:r>
      <w:r>
        <w:rPr>
          <w:spacing w:val="-9"/>
          <w:w w:val="63"/>
          <w:rtl/>
        </w:rPr>
        <w:t xml:space="preserve"> </w:t>
      </w:r>
      <w:r>
        <w:rPr>
          <w:w w:val="63"/>
          <w:rtl/>
        </w:rPr>
        <w:t>بيماري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9"/>
          <w:w w:val="63"/>
          <w:rtl/>
        </w:rPr>
        <w:t xml:space="preserve"> </w:t>
      </w:r>
      <w:r>
        <w:rPr>
          <w:w w:val="63"/>
          <w:rtl/>
        </w:rPr>
        <w:t>ٿيندي</w:t>
      </w:r>
      <w:r>
        <w:rPr>
          <w:w w:val="63"/>
        </w:rPr>
        <w:t>.</w:t>
      </w:r>
      <w:r>
        <w:rPr>
          <w:spacing w:val="-9"/>
          <w:w w:val="63"/>
          <w:rtl/>
        </w:rPr>
        <w:t xml:space="preserve"> </w:t>
      </w:r>
      <w:r>
        <w:rPr>
          <w:w w:val="63"/>
        </w:rPr>
        <w:t>)</w:t>
      </w:r>
      <w:r>
        <w:rPr>
          <w:w w:val="63"/>
          <w:rtl/>
        </w:rPr>
        <w:t>ابن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ماجه</w:t>
      </w:r>
      <w:r>
        <w:rPr>
          <w:w w:val="63"/>
        </w:rPr>
        <w:t>(</w:t>
      </w:r>
      <w:r>
        <w:rPr>
          <w:w w:val="63"/>
          <w:rtl/>
        </w:rPr>
        <w:t xml:space="preserve"> حضرت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عبدالله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بن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مسعود</w:t>
      </w:r>
      <w:r>
        <w:rPr>
          <w:rtl/>
        </w:rPr>
        <w:t xml:space="preserve"> </w:t>
      </w:r>
      <w:r>
        <w:rPr>
          <w:w w:val="66"/>
          <w:rtl/>
        </w:rPr>
        <w:t>رضه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روايت</w:t>
      </w:r>
      <w:r>
        <w:rPr>
          <w:spacing w:val="-8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حضور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صلعم</w:t>
      </w:r>
      <w:r>
        <w:rPr>
          <w:spacing w:val="-17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فرمايو</w:t>
      </w:r>
      <w:r>
        <w:rPr>
          <w:w w:val="66"/>
        </w:rPr>
        <w:t>:</w:t>
      </w:r>
      <w:r>
        <w:rPr>
          <w:spacing w:val="-17"/>
          <w:rtl/>
        </w:rPr>
        <w:t xml:space="preserve"> </w:t>
      </w:r>
      <w:r>
        <w:rPr>
          <w:w w:val="66"/>
          <w:rtl/>
        </w:rPr>
        <w:t>اي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انسانو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شفا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-15"/>
          <w:rtl/>
        </w:rPr>
        <w:t xml:space="preserve"> </w:t>
      </w:r>
      <w:r>
        <w:rPr>
          <w:w w:val="66"/>
          <w:rtl/>
        </w:rPr>
        <w:t xml:space="preserve">ٻه </w:t>
      </w:r>
      <w:r>
        <w:rPr>
          <w:w w:val="68"/>
          <w:rtl/>
        </w:rPr>
        <w:t>مظهر آهن، قرآن شريف</w:t>
      </w:r>
      <w:r>
        <w:rPr>
          <w:spacing w:val="40"/>
          <w:rtl/>
        </w:rPr>
        <w:t xml:space="preserve"> </w:t>
      </w:r>
      <w:r>
        <w:rPr>
          <w:w w:val="68"/>
          <w:rtl/>
        </w:rPr>
        <w:t xml:space="preserve">۽ ماکي </w:t>
      </w:r>
      <w:r>
        <w:rPr>
          <w:w w:val="68"/>
        </w:rPr>
        <w:t>)</w:t>
      </w:r>
      <w:r>
        <w:rPr>
          <w:w w:val="68"/>
          <w:rtl/>
        </w:rPr>
        <w:t>ابن ماجه</w:t>
      </w:r>
      <w:r>
        <w:rPr>
          <w:w w:val="68"/>
        </w:rPr>
        <w:t>.(</w:t>
      </w:r>
      <w:r>
        <w:rPr>
          <w:w w:val="68"/>
          <w:rtl/>
        </w:rPr>
        <w:t xml:space="preserve"> سبحان الله</w:t>
      </w:r>
    </w:p>
    <w:p w14:paraId="07E2FE48">
      <w:pPr>
        <w:pStyle w:val="13"/>
        <w:spacing w:before="91"/>
        <w:rPr>
          <w:sz w:val="42"/>
        </w:rPr>
      </w:pPr>
    </w:p>
    <w:p w14:paraId="41397A8F">
      <w:pPr>
        <w:bidi/>
        <w:spacing w:before="0"/>
        <w:ind w:left="156" w:right="0" w:firstLine="0"/>
        <w:jc w:val="left"/>
        <w:rPr>
          <w:sz w:val="42"/>
          <w:szCs w:val="42"/>
        </w:rPr>
      </w:pPr>
      <w:r>
        <w:rPr>
          <w:w w:val="84"/>
          <w:sz w:val="42"/>
          <w:szCs w:val="42"/>
          <w:rtl/>
        </w:rPr>
        <w:t>ماکيءَ</w:t>
      </w:r>
      <w:r>
        <w:rPr>
          <w:spacing w:val="-2"/>
          <w:w w:val="84"/>
          <w:sz w:val="42"/>
          <w:szCs w:val="42"/>
          <w:rtl/>
        </w:rPr>
        <w:t xml:space="preserve"> </w:t>
      </w:r>
      <w:r>
        <w:rPr>
          <w:w w:val="84"/>
          <w:sz w:val="42"/>
          <w:szCs w:val="42"/>
          <w:rtl/>
        </w:rPr>
        <w:t>جي</w:t>
      </w:r>
      <w:r>
        <w:rPr>
          <w:spacing w:val="-14"/>
          <w:sz w:val="42"/>
          <w:szCs w:val="42"/>
          <w:rtl/>
        </w:rPr>
        <w:t xml:space="preserve"> </w:t>
      </w:r>
      <w:r>
        <w:rPr>
          <w:w w:val="84"/>
          <w:sz w:val="42"/>
          <w:szCs w:val="42"/>
          <w:rtl/>
        </w:rPr>
        <w:t>غذائي</w:t>
      </w:r>
      <w:r>
        <w:rPr>
          <w:spacing w:val="-14"/>
          <w:sz w:val="42"/>
          <w:szCs w:val="42"/>
          <w:rtl/>
        </w:rPr>
        <w:t xml:space="preserve"> </w:t>
      </w:r>
      <w:r>
        <w:rPr>
          <w:w w:val="84"/>
          <w:sz w:val="42"/>
          <w:szCs w:val="42"/>
          <w:rtl/>
        </w:rPr>
        <w:t>اهميت</w:t>
      </w:r>
      <w:r>
        <w:rPr>
          <w:w w:val="84"/>
          <w:sz w:val="42"/>
          <w:szCs w:val="42"/>
        </w:rPr>
        <w:t>:</w:t>
      </w:r>
      <w:r>
        <w:rPr>
          <w:spacing w:val="-2"/>
          <w:w w:val="84"/>
          <w:sz w:val="42"/>
          <w:szCs w:val="42"/>
          <w:rtl/>
        </w:rPr>
        <w:t xml:space="preserve"> </w:t>
      </w:r>
      <w:r>
        <w:rPr>
          <w:w w:val="84"/>
          <w:sz w:val="42"/>
          <w:szCs w:val="42"/>
        </w:rPr>
        <w:t>Facts)</w:t>
      </w:r>
      <w:r>
        <w:rPr>
          <w:spacing w:val="-1"/>
          <w:w w:val="84"/>
          <w:sz w:val="42"/>
          <w:szCs w:val="42"/>
          <w:rtl/>
        </w:rPr>
        <w:t xml:space="preserve"> </w:t>
      </w:r>
      <w:r>
        <w:rPr>
          <w:w w:val="84"/>
          <w:sz w:val="42"/>
          <w:szCs w:val="42"/>
        </w:rPr>
        <w:t>(Nutritional</w:t>
      </w:r>
    </w:p>
    <w:p w14:paraId="7105ABBB">
      <w:pPr>
        <w:pStyle w:val="13"/>
        <w:bidi/>
        <w:spacing w:before="43" w:line="256" w:lineRule="auto"/>
        <w:ind w:left="149" w:right="312" w:firstLine="430"/>
        <w:jc w:val="left"/>
      </w:pPr>
      <w:r>
        <w:rPr>
          <w:w w:val="75"/>
          <w:rtl/>
        </w:rPr>
        <w:t>ماکي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صحت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لاءِ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ڄڻ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ضمانت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آهي،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آرام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هضم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ٿيندڙ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قدرتي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طاقت</w:t>
      </w:r>
      <w:r>
        <w:rPr>
          <w:spacing w:val="-15"/>
          <w:w w:val="75"/>
          <w:rtl/>
        </w:rPr>
        <w:t xml:space="preserve"> </w:t>
      </w:r>
      <w:r>
        <w:rPr>
          <w:w w:val="75"/>
        </w:rPr>
        <w:t>fuel)</w:t>
      </w:r>
      <w:r>
        <w:rPr>
          <w:spacing w:val="-10"/>
          <w:w w:val="75"/>
          <w:rtl/>
        </w:rPr>
        <w:t xml:space="preserve"> </w:t>
      </w:r>
      <w:r>
        <w:rPr>
          <w:w w:val="75"/>
        </w:rPr>
        <w:t>rich</w:t>
      </w:r>
      <w:r>
        <w:rPr>
          <w:spacing w:val="-10"/>
          <w:w w:val="75"/>
          <w:rtl/>
        </w:rPr>
        <w:t xml:space="preserve"> </w:t>
      </w:r>
      <w:r>
        <w:rPr>
          <w:w w:val="75"/>
        </w:rPr>
        <w:t>(Energy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ڀرپور</w:t>
      </w:r>
      <w:r>
        <w:rPr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هن 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ڪاربوهائيڊٽس</w:t>
      </w:r>
      <w:r>
        <w:rPr>
          <w:spacing w:val="-11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نشاستو</w:t>
      </w:r>
      <w:r>
        <w:rPr>
          <w:w w:val="69"/>
        </w:rPr>
        <w:t>(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پروٽين،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 xml:space="preserve">ليپڊس </w:t>
      </w:r>
      <w:r>
        <w:rPr>
          <w:w w:val="69"/>
        </w:rPr>
        <w:t>(Lipids)</w:t>
      </w:r>
      <w:r>
        <w:rPr>
          <w:w w:val="69"/>
          <w:rtl/>
        </w:rPr>
        <w:t>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متحرڪ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ڪندڙ</w:t>
      </w:r>
      <w:r>
        <w:rPr>
          <w:spacing w:val="80"/>
          <w:position w:val="-3"/>
          <w:rtl/>
        </w:rPr>
        <w:t xml:space="preserve"> </w:t>
      </w:r>
      <w:r>
        <w:rPr>
          <w:w w:val="69"/>
          <w:rtl/>
        </w:rPr>
        <w:t>جزا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اينزائم </w:t>
      </w:r>
      <w:r>
        <w:rPr>
          <w:w w:val="69"/>
        </w:rPr>
        <w:t>(Enzymes)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۽ </w:t>
      </w:r>
      <w:r>
        <w:rPr>
          <w:w w:val="70"/>
          <w:rtl/>
        </w:rPr>
        <w:t>وٽامنس</w:t>
      </w:r>
      <w:r>
        <w:rPr>
          <w:spacing w:val="-11"/>
          <w:w w:val="70"/>
          <w:rtl/>
        </w:rPr>
        <w:t xml:space="preserve"> </w:t>
      </w:r>
      <w:r>
        <w:rPr>
          <w:w w:val="70"/>
        </w:rPr>
        <w:t>(Vitamin)</w:t>
      </w:r>
      <w:r>
        <w:rPr>
          <w:w w:val="70"/>
          <w:rtl/>
        </w:rPr>
        <w:t>،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ڀرپور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انداز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۾موجود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ڀريل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چانهه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وارو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چمچو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ماکيءَ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جواسانکي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هيٺينريت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ڪئلوريز</w:t>
      </w:r>
    </w:p>
    <w:p w14:paraId="6C6800E1">
      <w:pPr>
        <w:pStyle w:val="13"/>
        <w:spacing w:line="334" w:lineRule="exact"/>
        <w:ind w:right="152"/>
        <w:jc w:val="right"/>
      </w:pPr>
      <w:r>
        <w:rPr>
          <w:w w:val="90"/>
        </w:rPr>
        <w:t>.(One</w:t>
      </w:r>
      <w:r>
        <w:rPr>
          <w:spacing w:val="-23"/>
          <w:w w:val="90"/>
        </w:rPr>
        <w:t xml:space="preserve"> </w:t>
      </w:r>
      <w:r>
        <w:rPr>
          <w:w w:val="90"/>
        </w:rPr>
        <w:t>Teaspoon</w:t>
      </w:r>
      <w:r>
        <w:rPr>
          <w:spacing w:val="-24"/>
          <w:w w:val="90"/>
        </w:rPr>
        <w:t xml:space="preserve"> </w:t>
      </w:r>
      <w:r>
        <w:rPr>
          <w:w w:val="90"/>
        </w:rPr>
        <w:t>full</w:t>
      </w:r>
      <w:r>
        <w:rPr>
          <w:spacing w:val="-24"/>
          <w:w w:val="90"/>
        </w:rPr>
        <w:t xml:space="preserve"> </w:t>
      </w:r>
      <w:r>
        <w:rPr>
          <w:w w:val="90"/>
        </w:rPr>
        <w:t>ofhoney</w:t>
      </w:r>
      <w:r>
        <w:rPr>
          <w:spacing w:val="-25"/>
          <w:w w:val="90"/>
        </w:rPr>
        <w:t xml:space="preserve"> </w:t>
      </w:r>
      <w:r>
        <w:rPr>
          <w:w w:val="90"/>
        </w:rPr>
        <w:t>Provides).</w:t>
      </w:r>
      <w:r>
        <w:rPr>
          <w:w w:val="90"/>
          <w:rtl/>
        </w:rPr>
        <w:t>ٿو</w:t>
      </w:r>
      <w:r>
        <w:rPr>
          <w:spacing w:val="-24"/>
          <w:w w:val="90"/>
        </w:rPr>
        <w:t xml:space="preserve"> </w:t>
      </w:r>
      <w:r>
        <w:rPr>
          <w:w w:val="90"/>
          <w:rtl/>
        </w:rPr>
        <w:t>ڪري</w:t>
      </w:r>
      <w:r>
        <w:rPr>
          <w:spacing w:val="-24"/>
          <w:w w:val="90"/>
        </w:rPr>
        <w:t xml:space="preserve"> </w:t>
      </w:r>
      <w:r>
        <w:rPr>
          <w:spacing w:val="-2"/>
          <w:w w:val="90"/>
          <w:rtl/>
        </w:rPr>
        <w:t>فراهم</w:t>
      </w:r>
    </w:p>
    <w:p w14:paraId="1E038519">
      <w:pPr>
        <w:pStyle w:val="13"/>
        <w:rPr>
          <w:sz w:val="20"/>
        </w:rPr>
      </w:pPr>
    </w:p>
    <w:p w14:paraId="0D43750E">
      <w:pPr>
        <w:pStyle w:val="13"/>
        <w:spacing w:before="147"/>
        <w:rPr>
          <w:sz w:val="20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532"/>
        <w:gridCol w:w="4951"/>
      </w:tblGrid>
      <w:tr w14:paraId="6E5627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48FA0406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Calories(T)</w:t>
            </w:r>
          </w:p>
        </w:tc>
        <w:tc>
          <w:tcPr>
            <w:tcW w:w="1532" w:type="dxa"/>
          </w:tcPr>
          <w:p w14:paraId="7FFA7B3D">
            <w:pPr>
              <w:pStyle w:val="17"/>
              <w:ind w:left="20"/>
              <w:rPr>
                <w:sz w:val="28"/>
              </w:rPr>
            </w:pPr>
            <w:r>
              <w:rPr>
                <w:spacing w:val="-5"/>
                <w:sz w:val="28"/>
              </w:rPr>
              <w:t>304</w:t>
            </w:r>
          </w:p>
        </w:tc>
        <w:tc>
          <w:tcPr>
            <w:tcW w:w="4951" w:type="dxa"/>
          </w:tcPr>
          <w:p w14:paraId="5981CE18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ڪئلوريز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ٽي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سَوَ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چار</w:t>
            </w:r>
          </w:p>
        </w:tc>
      </w:tr>
      <w:tr w14:paraId="3E0377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608EC133">
            <w:pPr>
              <w:pStyle w:val="17"/>
              <w:ind w:left="44" w:right="22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C</w:t>
            </w:r>
          </w:p>
        </w:tc>
        <w:tc>
          <w:tcPr>
            <w:tcW w:w="1532" w:type="dxa"/>
          </w:tcPr>
          <w:p w14:paraId="1996CFA9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0.5mg</w:t>
            </w:r>
          </w:p>
        </w:tc>
        <w:tc>
          <w:tcPr>
            <w:tcW w:w="4951" w:type="dxa"/>
          </w:tcPr>
          <w:p w14:paraId="26E66C4E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وٽامن</w:t>
            </w:r>
            <w:r>
              <w:rPr>
                <w:spacing w:val="-4"/>
                <w:w w:val="6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سي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2"/>
                <w:w w:val="6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پنج</w:t>
            </w:r>
            <w:r>
              <w:rPr>
                <w:spacing w:val="-2"/>
                <w:w w:val="6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"/>
                <w:w w:val="6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04746E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800" w:type="dxa"/>
          </w:tcPr>
          <w:p w14:paraId="436EBAEC">
            <w:pPr>
              <w:pStyle w:val="17"/>
              <w:spacing w:before="11"/>
              <w:ind w:left="40" w:right="22"/>
              <w:rPr>
                <w:sz w:val="28"/>
              </w:rPr>
            </w:pPr>
            <w:r>
              <w:rPr>
                <w:spacing w:val="-2"/>
                <w:sz w:val="28"/>
              </w:rPr>
              <w:t>Foliate</w:t>
            </w:r>
          </w:p>
        </w:tc>
        <w:tc>
          <w:tcPr>
            <w:tcW w:w="1532" w:type="dxa"/>
          </w:tcPr>
          <w:p w14:paraId="516A68B4">
            <w:pPr>
              <w:pStyle w:val="17"/>
              <w:spacing w:before="11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2.0mg</w:t>
            </w:r>
          </w:p>
        </w:tc>
        <w:tc>
          <w:tcPr>
            <w:tcW w:w="4951" w:type="dxa"/>
          </w:tcPr>
          <w:p w14:paraId="025327AF">
            <w:pPr>
              <w:pStyle w:val="17"/>
              <w:bidi/>
              <w:spacing w:before="11"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فوليٽ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ٻه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ڏهائي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زيرو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7F893A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517C3547">
            <w:pPr>
              <w:pStyle w:val="17"/>
              <w:ind w:left="50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Niacin</w:t>
            </w:r>
          </w:p>
        </w:tc>
        <w:tc>
          <w:tcPr>
            <w:tcW w:w="1532" w:type="dxa"/>
          </w:tcPr>
          <w:p w14:paraId="52EDA730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0.1mg</w:t>
            </w:r>
          </w:p>
        </w:tc>
        <w:tc>
          <w:tcPr>
            <w:tcW w:w="4951" w:type="dxa"/>
          </w:tcPr>
          <w:p w14:paraId="344A2B1A">
            <w:pPr>
              <w:pStyle w:val="17"/>
              <w:bidi/>
              <w:ind w:left="87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نياسين</w:t>
            </w:r>
            <w:r>
              <w:rPr>
                <w:spacing w:val="-2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زيرو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ڏهائي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هڪ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3C64F8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4C77940E">
            <w:pPr>
              <w:pStyle w:val="17"/>
              <w:ind w:left="41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532" w:type="dxa"/>
          </w:tcPr>
          <w:p w14:paraId="353543DA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6.0mg</w:t>
            </w:r>
          </w:p>
        </w:tc>
        <w:tc>
          <w:tcPr>
            <w:tcW w:w="4951" w:type="dxa"/>
          </w:tcPr>
          <w:p w14:paraId="4787172D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ڪئلشيم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ڇهه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ڏهائي</w:t>
            </w:r>
            <w:r>
              <w:rPr>
                <w:spacing w:val="-2"/>
                <w:w w:val="6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زيرو</w:t>
            </w:r>
            <w:r>
              <w:rPr>
                <w:spacing w:val="-1"/>
                <w:w w:val="6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621905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728A975E">
            <w:pPr>
              <w:pStyle w:val="17"/>
              <w:ind w:left="46" w:right="22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532" w:type="dxa"/>
          </w:tcPr>
          <w:p w14:paraId="39B8E15E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0.4mg</w:t>
            </w:r>
          </w:p>
        </w:tc>
        <w:tc>
          <w:tcPr>
            <w:tcW w:w="4951" w:type="dxa"/>
          </w:tcPr>
          <w:p w14:paraId="0105CC32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فولاد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</w:rPr>
              <w:t>)</w:t>
            </w:r>
            <w:r>
              <w:rPr>
                <w:w w:val="70"/>
                <w:sz w:val="28"/>
                <w:szCs w:val="28"/>
                <w:rtl/>
              </w:rPr>
              <w:t>آئرن</w:t>
            </w:r>
            <w:r>
              <w:rPr>
                <w:w w:val="70"/>
                <w:sz w:val="28"/>
                <w:szCs w:val="28"/>
              </w:rPr>
              <w:t>(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زيرو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ڏهائي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چار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149A33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800" w:type="dxa"/>
          </w:tcPr>
          <w:p w14:paraId="7D4110EA">
            <w:pPr>
              <w:pStyle w:val="17"/>
              <w:ind w:left="51" w:right="22"/>
              <w:rPr>
                <w:sz w:val="28"/>
              </w:rPr>
            </w:pPr>
            <w:r>
              <w:rPr>
                <w:spacing w:val="-2"/>
                <w:sz w:val="28"/>
              </w:rPr>
              <w:t>Magnesium</w:t>
            </w:r>
          </w:p>
        </w:tc>
        <w:tc>
          <w:tcPr>
            <w:tcW w:w="1532" w:type="dxa"/>
          </w:tcPr>
          <w:p w14:paraId="01E2828C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2.0mg</w:t>
            </w:r>
          </w:p>
        </w:tc>
        <w:tc>
          <w:tcPr>
            <w:tcW w:w="4951" w:type="dxa"/>
          </w:tcPr>
          <w:p w14:paraId="0878DD2C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مئگنيشيم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ٻه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ڏهائي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زيرو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52F3B1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141E70C3">
            <w:pPr>
              <w:pStyle w:val="17"/>
              <w:ind w:left="43" w:right="22"/>
              <w:rPr>
                <w:sz w:val="28"/>
              </w:rPr>
            </w:pPr>
            <w:r>
              <w:rPr>
                <w:spacing w:val="-2"/>
                <w:sz w:val="28"/>
              </w:rPr>
              <w:t>Phosphorus</w:t>
            </w:r>
          </w:p>
        </w:tc>
        <w:tc>
          <w:tcPr>
            <w:tcW w:w="1532" w:type="dxa"/>
          </w:tcPr>
          <w:p w14:paraId="301CB1AB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4.0mg</w:t>
            </w:r>
          </w:p>
        </w:tc>
        <w:tc>
          <w:tcPr>
            <w:tcW w:w="4951" w:type="dxa"/>
          </w:tcPr>
          <w:p w14:paraId="06A278DF">
            <w:pPr>
              <w:pStyle w:val="17"/>
              <w:bidi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9"/>
                <w:sz w:val="28"/>
                <w:szCs w:val="28"/>
                <w:rtl/>
              </w:rPr>
              <w:t>فاسفورس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چار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ڏهائي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زيرو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ملي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گرام</w:t>
            </w:r>
          </w:p>
        </w:tc>
      </w:tr>
      <w:tr w14:paraId="3F3896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00" w:type="dxa"/>
          </w:tcPr>
          <w:p w14:paraId="06E53483">
            <w:pPr>
              <w:pStyle w:val="17"/>
              <w:ind w:left="40" w:right="22"/>
              <w:rPr>
                <w:sz w:val="28"/>
              </w:rPr>
            </w:pPr>
            <w:r>
              <w:rPr>
                <w:spacing w:val="-2"/>
                <w:sz w:val="28"/>
              </w:rPr>
              <w:t>Fluoride</w:t>
            </w:r>
          </w:p>
        </w:tc>
        <w:tc>
          <w:tcPr>
            <w:tcW w:w="1532" w:type="dxa"/>
          </w:tcPr>
          <w:p w14:paraId="7821A6E1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7.0mg</w:t>
            </w:r>
          </w:p>
        </w:tc>
        <w:tc>
          <w:tcPr>
            <w:tcW w:w="4951" w:type="dxa"/>
          </w:tcPr>
          <w:p w14:paraId="3B8C92D8">
            <w:pPr>
              <w:pStyle w:val="17"/>
              <w:bidi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فلورائيڊ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ست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زيرو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590555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00" w:type="dxa"/>
          </w:tcPr>
          <w:p w14:paraId="6228B838">
            <w:pPr>
              <w:pStyle w:val="17"/>
              <w:ind w:left="45" w:right="22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532" w:type="dxa"/>
          </w:tcPr>
          <w:p w14:paraId="13FBFC34">
            <w:pPr>
              <w:pStyle w:val="17"/>
              <w:ind w:left="20" w:right="5"/>
              <w:rPr>
                <w:sz w:val="28"/>
              </w:rPr>
            </w:pPr>
            <w:r>
              <w:rPr>
                <w:spacing w:val="-2"/>
                <w:sz w:val="28"/>
              </w:rPr>
              <w:t>0.2mg</w:t>
            </w:r>
          </w:p>
        </w:tc>
        <w:tc>
          <w:tcPr>
            <w:tcW w:w="4951" w:type="dxa"/>
          </w:tcPr>
          <w:p w14:paraId="0ACD2253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جست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ٻه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</w:tbl>
    <w:p w14:paraId="37757F27">
      <w:pPr>
        <w:pStyle w:val="13"/>
        <w:rPr>
          <w:sz w:val="20"/>
        </w:rPr>
      </w:pPr>
    </w:p>
    <w:p w14:paraId="63E58D3E">
      <w:pPr>
        <w:pStyle w:val="13"/>
        <w:spacing w:before="158"/>
        <w:rPr>
          <w:sz w:val="20"/>
        </w:rPr>
      </w:pPr>
    </w:p>
    <w:p w14:paraId="1DEDCEF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F42AD6D">
      <w:pPr>
        <w:bidi/>
        <w:spacing w:before="0" w:line="615" w:lineRule="exact"/>
        <w:ind w:left="0" w:right="1493" w:firstLine="0"/>
        <w:jc w:val="left"/>
        <w:rPr>
          <w:sz w:val="48"/>
          <w:szCs w:val="48"/>
        </w:rPr>
      </w:pPr>
      <w:r>
        <w:rPr>
          <w:w w:val="56"/>
          <w:position w:val="10"/>
          <w:sz w:val="48"/>
          <w:szCs w:val="48"/>
        </w:rPr>
        <w:t>¸</w:t>
      </w:r>
      <w:r>
        <w:rPr>
          <w:w w:val="56"/>
          <w:sz w:val="48"/>
          <w:szCs w:val="48"/>
          <w:rtl/>
        </w:rPr>
        <w:t>ط</w:t>
      </w:r>
      <w:r>
        <w:rPr>
          <w:spacing w:val="53"/>
          <w:sz w:val="48"/>
          <w:szCs w:val="48"/>
          <w:rtl/>
        </w:rPr>
        <w:t xml:space="preserve"> </w:t>
      </w:r>
      <w:r>
        <w:rPr>
          <w:w w:val="56"/>
          <w:sz w:val="48"/>
          <w:szCs w:val="48"/>
        </w:rPr>
        <w:t>ˇ</w:t>
      </w:r>
      <w:r>
        <w:rPr>
          <w:w w:val="56"/>
          <w:sz w:val="48"/>
          <w:szCs w:val="48"/>
          <w:rtl/>
        </w:rPr>
        <w:t>بي</w:t>
      </w:r>
      <w:r>
        <w:rPr>
          <w:spacing w:val="-31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ن</w:t>
      </w:r>
      <w:r>
        <w:rPr>
          <w:spacing w:val="-28"/>
          <w:w w:val="56"/>
          <w:position w:val="-2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قطئه</w:t>
      </w:r>
      <w:r>
        <w:rPr>
          <w:spacing w:val="-32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نظر</w:t>
      </w:r>
      <w:r>
        <w:rPr>
          <w:spacing w:val="-34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کان</w:t>
      </w:r>
      <w:r>
        <w:rPr>
          <w:spacing w:val="-34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اهميت</w:t>
      </w:r>
      <w:r>
        <w:rPr>
          <w:spacing w:val="-32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۽</w:t>
      </w:r>
      <w:r>
        <w:rPr>
          <w:spacing w:val="-35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افاديت</w:t>
      </w:r>
    </w:p>
    <w:p w14:paraId="3112983F">
      <w:pPr>
        <w:bidi/>
        <w:spacing w:before="29"/>
        <w:ind w:left="1332" w:right="257" w:firstLine="0"/>
        <w:jc w:val="left"/>
        <w:rPr>
          <w:sz w:val="48"/>
          <w:szCs w:val="48"/>
        </w:rPr>
      </w:pPr>
      <w:r>
        <w:rPr>
          <w:rtl/>
        </w:rPr>
        <w:br w:type="column"/>
      </w:r>
      <w:r>
        <w:rPr>
          <w:w w:val="76"/>
          <w:sz w:val="48"/>
          <w:szCs w:val="48"/>
          <w:rtl/>
        </w:rPr>
        <w:t>ماکيءَ</w:t>
      </w:r>
      <w:r>
        <w:rPr>
          <w:spacing w:val="-3"/>
          <w:sz w:val="48"/>
          <w:szCs w:val="48"/>
          <w:rtl/>
        </w:rPr>
        <w:t xml:space="preserve"> </w:t>
      </w:r>
      <w:r>
        <w:rPr>
          <w:w w:val="76"/>
          <w:sz w:val="48"/>
          <w:szCs w:val="48"/>
          <w:rtl/>
        </w:rPr>
        <w:t>جي</w:t>
      </w:r>
    </w:p>
    <w:p w14:paraId="4017122E">
      <w:pPr>
        <w:spacing w:after="0"/>
        <w:jc w:val="left"/>
        <w:rPr>
          <w:sz w:val="48"/>
          <w:szCs w:val="4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6373" w:space="40"/>
            <w:col w:w="3089"/>
          </w:cols>
        </w:sectPr>
      </w:pPr>
    </w:p>
    <w:p w14:paraId="71E699D0">
      <w:pPr>
        <w:pStyle w:val="13"/>
        <w:rPr>
          <w:sz w:val="20"/>
        </w:rPr>
      </w:pPr>
    </w:p>
    <w:p w14:paraId="559FACCF">
      <w:pPr>
        <w:pStyle w:val="13"/>
        <w:rPr>
          <w:sz w:val="20"/>
        </w:rPr>
      </w:pPr>
    </w:p>
    <w:p w14:paraId="28821651">
      <w:pPr>
        <w:pStyle w:val="13"/>
        <w:spacing w:before="60"/>
        <w:rPr>
          <w:sz w:val="20"/>
        </w:rPr>
      </w:pPr>
    </w:p>
    <w:p w14:paraId="7B942386">
      <w:pPr>
        <w:pStyle w:val="13"/>
        <w:spacing w:line="86" w:lineRule="exact"/>
        <w:ind w:left="278"/>
        <w:rPr>
          <w:position w:val="-1"/>
          <w:sz w:val="8"/>
        </w:rPr>
      </w:pPr>
      <w:r>
        <w:rPr>
          <w:position w:val="-1"/>
          <w:sz w:val="8"/>
        </w:rPr>
        <mc:AlternateContent>
          <mc:Choice Requires="wpg">
            <w:drawing>
              <wp:inline distT="0" distB="0" distL="0" distR="0">
                <wp:extent cx="5772785" cy="54610"/>
                <wp:effectExtent l="0" t="0" r="0" b="0"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55244"/>
                          <a:chOff x="0" y="0"/>
                          <a:chExt cx="5772785" cy="55244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0"/>
                            <a:ext cx="577278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785" h="55244">
                                <a:moveTo>
                                  <a:pt x="5772277" y="45720"/>
                                </a:moveTo>
                                <a:lnTo>
                                  <a:pt x="0" y="45720"/>
                                </a:lnTo>
                                <a:lnTo>
                                  <a:pt x="0" y="55168"/>
                                </a:lnTo>
                                <a:lnTo>
                                  <a:pt x="5772277" y="55168"/>
                                </a:lnTo>
                                <a:lnTo>
                                  <a:pt x="5772277" y="45720"/>
                                </a:lnTo>
                                <a:close/>
                              </a:path>
                              <a:path w="5772785" h="55244">
                                <a:moveTo>
                                  <a:pt x="5772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5772277" y="36576"/>
                                </a:lnTo>
                                <a:lnTo>
                                  <a:pt x="5772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.3pt;width:454.55pt;" coordsize="5772785,55244" o:gfxdata="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SLV8YNUA&#10;AAADAQAADwAAAAAAAAABACAAAAAiAAAAZHJzL2Rvd25yZXYueG1sUEsBAhQAFAAAAAgAh07iQEfO&#10;mOOUAgAAIwcAAA4AAAAAAAAAAQAgAAAAJAEAAGRycy9lMm9Eb2MueG1sUEsFBgAAAAAGAAYAWQEA&#10;ACoGAAAAAA==&#10;">
                <o:lock v:ext="edit" aspectratio="f"/>
                <v:shape id="Graphic 218" o:spid="_x0000_s1026" o:spt="100" style="position:absolute;left:0;top:0;height:55244;width:5772785;" fillcolor="#612322" filled="t" stroked="f" coordsize="5772785,55244" o:gfxdata="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bfbcvQAA&#10;ANwAAAAPAAAAAAAAAAEAIAAAACIAAABkcnMvZG93bnJldi54bWxQSwECFAAUAAAACACHTuJAMy8F&#10;njsAAAA5AAAAEAAAAAAAAAABACAAAAAMAQAAZHJzL3NoYXBleG1sLnhtbFBLBQYAAAAABgAGAFsB&#10;AAC2AwAAAAA=&#10;" path="m5772277,45720l0,45720,0,55168,5772277,55168,5772277,45720xem5772277,0l0,0,0,36576,5772277,36576,57722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9B883E7">
      <w:pPr>
        <w:pStyle w:val="13"/>
        <w:spacing w:after="0" w:line="86" w:lineRule="exact"/>
        <w:rPr>
          <w:position w:val="-1"/>
          <w:sz w:val="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FAE2484">
      <w:pPr>
        <w:pStyle w:val="13"/>
        <w:spacing w:before="9"/>
        <w:rPr>
          <w:sz w:val="3"/>
        </w:rPr>
      </w:pPr>
    </w:p>
    <w:p w14:paraId="15135F9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McMZwo0CAAAj&#10;BwAADgAAAAAAAAABACAAAAAkAQAAZHJzL2Uyb0RvYy54bWxQSwUGAAAAAAYABgBZAQAAIwYAAAAA&#10;">
                <o:lock v:ext="edit" aspectratio="f"/>
                <v:shape id="Graphic 220" o:spid="_x0000_s1026" o:spt="100" style="position:absolute;left:0;top:0;height:40005;width:5737860;" fillcolor="#000000" filled="t" stroked="f" coordsize="5737860,40005" o:gfxdata="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5jYxL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302AB7E">
      <w:pPr>
        <w:pStyle w:val="13"/>
        <w:bidi/>
        <w:spacing w:before="262" w:line="271" w:lineRule="auto"/>
        <w:ind w:left="148" w:right="312" w:firstLine="432"/>
        <w:jc w:val="left"/>
      </w:pPr>
      <w:r>
        <w:rPr>
          <w:w w:val="70"/>
          <w:rtl/>
        </w:rPr>
        <w:t>ماکي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کي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ردوءَ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شهد</w:t>
      </w:r>
      <w:r>
        <w:rPr>
          <w:w w:val="70"/>
        </w:rPr>
        <w:t>“</w:t>
      </w:r>
      <w:r>
        <w:rPr>
          <w:w w:val="70"/>
          <w:rtl/>
        </w:rPr>
        <w:t>،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عربيءَ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نحل</w:t>
      </w:r>
      <w:r>
        <w:rPr>
          <w:w w:val="70"/>
        </w:rPr>
        <w:t>“</w:t>
      </w:r>
      <w:r>
        <w:rPr>
          <w:w w:val="70"/>
          <w:rtl/>
        </w:rPr>
        <w:t>،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پنجابيءَ ۾</w:t>
      </w:r>
      <w:r>
        <w:rPr>
          <w:spacing w:val="-8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شهت</w:t>
      </w:r>
      <w:r>
        <w:rPr>
          <w:w w:val="70"/>
        </w:rPr>
        <w:t>“</w:t>
      </w:r>
      <w:r>
        <w:rPr>
          <w:spacing w:val="-12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انگريزيءَ ۾</w:t>
      </w:r>
      <w:r>
        <w:rPr>
          <w:spacing w:val="-11"/>
          <w:rtl/>
        </w:rPr>
        <w:t xml:space="preserve"> </w:t>
      </w:r>
      <w:r>
        <w:rPr>
          <w:w w:val="70"/>
        </w:rPr>
        <w:t>(Honey)</w:t>
      </w:r>
      <w:r>
        <w:rPr>
          <w:w w:val="70"/>
          <w:rtl/>
        </w:rPr>
        <w:t xml:space="preserve"> سڏيو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ٿو،</w:t>
      </w:r>
      <w:r>
        <w:rPr>
          <w:rtl/>
        </w:rPr>
        <w:t xml:space="preserve"> </w:t>
      </w:r>
      <w:r>
        <w:rPr>
          <w:w w:val="70"/>
          <w:position w:val="2"/>
          <w:rtl/>
        </w:rPr>
        <w:t>تنهن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جي اهميت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۽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افاديت</w:t>
      </w:r>
      <w:r>
        <w:rPr>
          <w:spacing w:val="-6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طِبّي ن</w:t>
      </w:r>
      <w:r>
        <w:rPr>
          <w:spacing w:val="-29"/>
          <w:w w:val="70"/>
          <w:rtl/>
        </w:rPr>
        <w:t xml:space="preserve"> </w:t>
      </w:r>
      <w:r>
        <w:rPr>
          <w:w w:val="70"/>
          <w:position w:val="2"/>
          <w:rtl/>
        </w:rPr>
        <w:t>قطئهِ</w:t>
      </w:r>
      <w:r>
        <w:rPr>
          <w:spacing w:val="-1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نظر کان</w:t>
      </w:r>
      <w:r>
        <w:rPr>
          <w:spacing w:val="-3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تمام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اهم</w:t>
      </w:r>
      <w:r>
        <w:rPr>
          <w:spacing w:val="-1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آهي</w:t>
      </w:r>
      <w:r>
        <w:rPr>
          <w:w w:val="70"/>
          <w:position w:val="2"/>
        </w:rPr>
        <w:t>.</w:t>
      </w:r>
      <w:r>
        <w:rPr>
          <w:spacing w:val="-8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ماکيءَ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جو</w:t>
      </w:r>
      <w:r>
        <w:rPr>
          <w:spacing w:val="-1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ذڪر قرآن شريف</w:t>
      </w:r>
      <w:r>
        <w:rPr>
          <w:spacing w:val="-3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۾</w:t>
      </w:r>
      <w:r>
        <w:rPr>
          <w:spacing w:val="-2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موجود</w:t>
      </w:r>
      <w:r>
        <w:rPr>
          <w:spacing w:val="-1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آهي</w:t>
      </w:r>
      <w:r>
        <w:rPr>
          <w:spacing w:val="-4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 xml:space="preserve">۽ حضور </w:t>
      </w:r>
      <w:r>
        <w:rPr>
          <w:w w:val="64"/>
          <w:rtl/>
        </w:rPr>
        <w:t>صلي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-8"/>
          <w:rtl/>
        </w:rPr>
        <w:t xml:space="preserve"> </w:t>
      </w:r>
      <w:r>
        <w:rPr>
          <w:w w:val="64"/>
          <w:rtl/>
        </w:rPr>
        <w:t>عليھ</w:t>
      </w:r>
      <w:r>
        <w:rPr>
          <w:spacing w:val="-8"/>
          <w:rtl/>
        </w:rPr>
        <w:t xml:space="preserve"> </w:t>
      </w:r>
      <w:r>
        <w:rPr>
          <w:w w:val="64"/>
          <w:rtl/>
        </w:rPr>
        <w:t>وآلھ</w:t>
      </w:r>
      <w:r>
        <w:rPr>
          <w:spacing w:val="-8"/>
          <w:rtl/>
        </w:rPr>
        <w:t xml:space="preserve"> </w:t>
      </w:r>
      <w:r>
        <w:rPr>
          <w:w w:val="64"/>
          <w:rtl/>
        </w:rPr>
        <w:t>وسلم</w:t>
      </w:r>
      <w:r>
        <w:rPr>
          <w:rtl/>
        </w:rPr>
        <w:t xml:space="preserve"> </w:t>
      </w:r>
      <w:r>
        <w:rPr>
          <w:w w:val="64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64"/>
          <w:rtl/>
        </w:rPr>
        <w:t>پڻ</w:t>
      </w:r>
      <w:r>
        <w:rPr>
          <w:spacing w:val="-14"/>
          <w:rtl/>
        </w:rPr>
        <w:t xml:space="preserve"> </w:t>
      </w:r>
      <w:r>
        <w:rPr>
          <w:w w:val="64"/>
          <w:rtl/>
        </w:rPr>
        <w:t>ڪيترن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ئي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موقعن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بيشمار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فائدا</w:t>
      </w:r>
      <w:r>
        <w:rPr>
          <w:spacing w:val="-4"/>
          <w:rtl/>
        </w:rPr>
        <w:t xml:space="preserve"> </w:t>
      </w:r>
      <w:r>
        <w:rPr>
          <w:w w:val="64"/>
          <w:rtl/>
        </w:rPr>
        <w:t>ٻڌايا</w:t>
      </w:r>
      <w:r>
        <w:rPr>
          <w:spacing w:val="-9"/>
          <w:rtl/>
        </w:rPr>
        <w:t xml:space="preserve"> </w:t>
      </w:r>
      <w:r>
        <w:rPr>
          <w:w w:val="64"/>
          <w:rtl/>
        </w:rPr>
        <w:t>آهن</w:t>
      </w:r>
      <w:r>
        <w:rPr>
          <w:w w:val="64"/>
        </w:rPr>
        <w:t>.</w:t>
      </w:r>
      <w:r>
        <w:rPr>
          <w:spacing w:val="-14"/>
          <w:rtl/>
        </w:rPr>
        <w:t xml:space="preserve"> </w:t>
      </w:r>
      <w:r>
        <w:rPr>
          <w:w w:val="64"/>
          <w:rtl/>
        </w:rPr>
        <w:t>ڪيترين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ئي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حديثن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w w:val="64"/>
          <w:rtl/>
        </w:rPr>
        <w:t>بارڪن</w:t>
      </w:r>
      <w:r>
        <w:rPr>
          <w:spacing w:val="-8"/>
          <w:rtl/>
        </w:rPr>
        <w:t xml:space="preserve"> </w:t>
      </w:r>
      <w:r>
        <w:rPr>
          <w:w w:val="64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ماکيءَ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مک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ماکيءَ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احوال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ملي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جهڙيءَ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طرح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ماکيءَ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مکِ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گڏيل</w:t>
      </w:r>
      <w:r>
        <w:rPr>
          <w:spacing w:val="-8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ڀائيچاري</w:t>
      </w:r>
      <w:r>
        <w:rPr>
          <w:w w:val="73"/>
        </w:rPr>
        <w:t>“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حڪمت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عملي</w:t>
      </w:r>
      <w:r>
        <w:rPr>
          <w:w w:val="73"/>
        </w:rPr>
        <w:t>“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بي</w:t>
      </w:r>
      <w:r>
        <w:rPr>
          <w:w w:val="69"/>
          <w:rtl/>
        </w:rPr>
        <w:t xml:space="preserve"> مثال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نمونو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پيش ڪري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محنت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همت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لازوال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نمونو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پيش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ٿي،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ساڳيءَ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ريت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سندس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محنتن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نتيجي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spacing w:val="-9"/>
          <w:rtl/>
        </w:rPr>
        <w:t xml:space="preserve"> </w:t>
      </w:r>
      <w:r>
        <w:rPr>
          <w:w w:val="65"/>
          <w:rtl/>
        </w:rPr>
        <w:t>حاصل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ٿيندڙ</w:t>
      </w:r>
      <w:r>
        <w:rPr>
          <w:spacing w:val="-7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ماکي</w:t>
      </w:r>
      <w:r>
        <w:rPr>
          <w:w w:val="65"/>
        </w:rPr>
        <w:t>“</w:t>
      </w:r>
      <w:r>
        <w:rPr>
          <w:spacing w:val="-5"/>
          <w:rtl/>
        </w:rPr>
        <w:t xml:space="preserve"> </w:t>
      </w:r>
      <w:r>
        <w:rPr>
          <w:w w:val="65"/>
          <w:rtl/>
        </w:rPr>
        <w:t>پڻ</w:t>
      </w:r>
      <w:r>
        <w:rPr>
          <w:spacing w:val="-7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بي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شمار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فائدن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ڏيڻ</w:t>
      </w:r>
      <w:r>
        <w:rPr>
          <w:spacing w:val="-4"/>
          <w:rtl/>
        </w:rPr>
        <w:t xml:space="preserve"> </w:t>
      </w:r>
      <w:r>
        <w:rPr>
          <w:w w:val="65"/>
          <w:rtl/>
        </w:rPr>
        <w:t>۾</w:t>
      </w:r>
      <w:r>
        <w:rPr>
          <w:spacing w:val="-5"/>
          <w:rtl/>
        </w:rPr>
        <w:t xml:space="preserve"> </w:t>
      </w:r>
      <w:r>
        <w:rPr>
          <w:w w:val="65"/>
          <w:rtl/>
        </w:rPr>
        <w:t>پنهنجو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مثال</w:t>
      </w:r>
      <w:r>
        <w:rPr>
          <w:spacing w:val="-5"/>
          <w:rtl/>
        </w:rPr>
        <w:t xml:space="preserve"> </w:t>
      </w:r>
      <w:r>
        <w:rPr>
          <w:w w:val="65"/>
          <w:rtl/>
        </w:rPr>
        <w:t>پاڻ</w:t>
      </w:r>
      <w:r>
        <w:rPr>
          <w:spacing w:val="-5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9"/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سڀني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خبر</w:t>
      </w:r>
      <w:r>
        <w:rPr>
          <w:spacing w:val="-5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ماکيءَ</w:t>
      </w:r>
      <w:r>
        <w:rPr>
          <w:spacing w:val="-9"/>
          <w:rtl/>
        </w:rPr>
        <w:t xml:space="preserve"> </w:t>
      </w:r>
      <w:r>
        <w:rPr>
          <w:w w:val="65"/>
          <w:rtl/>
        </w:rPr>
        <w:t xml:space="preserve">جي </w:t>
      </w:r>
      <w:r>
        <w:rPr>
          <w:w w:val="69"/>
          <w:rtl/>
        </w:rPr>
        <w:t>مک</w:t>
      </w:r>
      <w:r>
        <w:rPr>
          <w:spacing w:val="-5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ماکي</w:t>
      </w:r>
      <w:r>
        <w:rPr>
          <w:w w:val="69"/>
        </w:rPr>
        <w:t>“</w:t>
      </w:r>
      <w:r>
        <w:rPr>
          <w:w w:val="69"/>
          <w:rtl/>
        </w:rPr>
        <w:t xml:space="preserve"> ٺاهڻ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يعني پنهنجي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ماناري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جوڙڻ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ڪيتري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جفاڪشيءَ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وٺي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آخر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ماناري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گڏ</w:t>
      </w:r>
      <w:r>
        <w:rPr>
          <w:rtl/>
        </w:rPr>
        <w:t xml:space="preserve"> </w:t>
      </w:r>
      <w:r>
        <w:rPr>
          <w:w w:val="69"/>
          <w:rtl/>
        </w:rPr>
        <w:t>ٿيندڙ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ماکي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ڪيئن</w:t>
      </w:r>
      <w:r>
        <w:rPr>
          <w:rtl/>
        </w:rPr>
        <w:t xml:space="preserve"> </w:t>
      </w:r>
      <w:r>
        <w:rPr>
          <w:w w:val="69"/>
          <w:rtl/>
        </w:rPr>
        <w:t>نه</w:t>
      </w:r>
      <w:r>
        <w:rPr>
          <w:rtl/>
        </w:rPr>
        <w:t xml:space="preserve"> </w:t>
      </w:r>
      <w:r>
        <w:rPr>
          <w:w w:val="69"/>
          <w:rtl/>
        </w:rPr>
        <w:t>مخلوقِ</w:t>
      </w:r>
      <w:r>
        <w:rPr>
          <w:rtl/>
        </w:rPr>
        <w:t xml:space="preserve"> </w:t>
      </w:r>
      <w:r>
        <w:rPr>
          <w:w w:val="69"/>
          <w:rtl/>
        </w:rPr>
        <w:t>خدا</w:t>
      </w:r>
      <w:r>
        <w:rPr>
          <w:rtl/>
        </w:rPr>
        <w:t xml:space="preserve"> </w:t>
      </w:r>
      <w:r>
        <w:rPr>
          <w:w w:val="69"/>
          <w:rtl/>
        </w:rPr>
        <w:t>لاءِ</w:t>
      </w:r>
    </w:p>
    <w:p w14:paraId="4EFF1817">
      <w:pPr>
        <w:pStyle w:val="13"/>
        <w:bidi/>
        <w:spacing w:line="330" w:lineRule="exact"/>
        <w:ind w:left="150" w:right="0" w:firstLine="0"/>
        <w:jc w:val="left"/>
      </w:pPr>
      <w:r>
        <w:rPr>
          <w:w w:val="74"/>
          <w:rtl/>
        </w:rPr>
        <w:t>ڪارائتو</w:t>
      </w:r>
      <w:r>
        <w:rPr>
          <w:spacing w:val="-4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-16"/>
          <w:rtl/>
        </w:rPr>
        <w:t xml:space="preserve"> </w:t>
      </w:r>
      <w:r>
        <w:rPr>
          <w:w w:val="74"/>
          <w:rtl/>
        </w:rPr>
        <w:t>ڏئي</w:t>
      </w:r>
      <w:r>
        <w:rPr>
          <w:spacing w:val="-16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  <w:r>
        <w:rPr>
          <w:spacing w:val="39"/>
          <w:position w:val="5"/>
          <w:rtl/>
        </w:rPr>
        <w:t xml:space="preserve"> </w:t>
      </w:r>
      <w:r>
        <w:rPr>
          <w:w w:val="74"/>
          <w:position w:val="5"/>
          <w:rtl/>
        </w:rPr>
        <w:t>اِها</w:t>
      </w:r>
      <w:r>
        <w:rPr>
          <w:spacing w:val="-12"/>
          <w:rtl/>
        </w:rPr>
        <w:t xml:space="preserve"> </w:t>
      </w:r>
      <w:r>
        <w:rPr>
          <w:w w:val="74"/>
          <w:rtl/>
        </w:rPr>
        <w:t>مک</w:t>
      </w:r>
      <w:r>
        <w:rPr>
          <w:spacing w:val="-5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74"/>
          <w:rtl/>
        </w:rPr>
        <w:t>طرف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محنت،</w:t>
      </w:r>
      <w:r>
        <w:rPr>
          <w:spacing w:val="-12"/>
          <w:rtl/>
        </w:rPr>
        <w:t xml:space="preserve"> </w:t>
      </w:r>
      <w:r>
        <w:rPr>
          <w:w w:val="74"/>
          <w:rtl/>
        </w:rPr>
        <w:t>همت</w:t>
      </w:r>
      <w:r>
        <w:rPr>
          <w:spacing w:val="-8"/>
          <w:rtl/>
        </w:rPr>
        <w:t xml:space="preserve"> </w:t>
      </w:r>
      <w:r>
        <w:rPr>
          <w:w w:val="74"/>
          <w:rtl/>
        </w:rPr>
        <w:t>۽</w:t>
      </w:r>
    </w:p>
    <w:p w14:paraId="780BA55D">
      <w:pPr>
        <w:pStyle w:val="13"/>
        <w:bidi/>
        <w:spacing w:before="42" w:line="268" w:lineRule="auto"/>
        <w:ind w:left="149" w:right="4658" w:firstLine="2"/>
        <w:jc w:val="left"/>
      </w:pPr>
      <w:r>
        <w:rPr>
          <w:w w:val="63"/>
          <w:rtl/>
        </w:rPr>
        <w:t>جفاڪشيءَ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جو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سبق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ڏئي ٿي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ته ٻئي طرف بني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نوع انسان لاءِ</w:t>
      </w:r>
      <w:r>
        <w:rPr>
          <w:rtl/>
        </w:rPr>
        <w:t xml:space="preserve"> </w:t>
      </w:r>
      <w:r>
        <w:rPr>
          <w:w w:val="70"/>
          <w:rtl/>
        </w:rPr>
        <w:t>بيحد</w:t>
      </w:r>
      <w:r>
        <w:rPr>
          <w:rtl/>
        </w:rPr>
        <w:t xml:space="preserve"> </w:t>
      </w:r>
      <w:r>
        <w:rPr>
          <w:w w:val="70"/>
          <w:rtl/>
        </w:rPr>
        <w:t>مفيد</w:t>
      </w:r>
      <w:r>
        <w:rPr>
          <w:spacing w:val="-2"/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ڪارآمد</w:t>
      </w:r>
      <w:r>
        <w:rPr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محلول</w:t>
      </w:r>
      <w:r>
        <w:rPr>
          <w:spacing w:val="-5"/>
          <w:rtl/>
        </w:rPr>
        <w:t xml:space="preserve"> </w:t>
      </w:r>
      <w:r>
        <w:rPr>
          <w:w w:val="70"/>
          <w:rtl/>
        </w:rPr>
        <w:t>نما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ماکي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پيدا</w:t>
      </w:r>
      <w:r>
        <w:rPr>
          <w:rtl/>
        </w:rPr>
        <w:t xml:space="preserve"> </w:t>
      </w:r>
      <w:r>
        <w:rPr>
          <w:w w:val="70"/>
          <w:rtl/>
        </w:rPr>
        <w:t>ڪري</w:t>
      </w:r>
      <w:r>
        <w:rPr>
          <w:rtl/>
        </w:rPr>
        <w:t xml:space="preserve"> </w:t>
      </w:r>
      <w:r>
        <w:rPr>
          <w:w w:val="70"/>
          <w:rtl/>
        </w:rPr>
        <w:t xml:space="preserve">ڏئي </w:t>
      </w:r>
      <w:r>
        <w:rPr>
          <w:w w:val="62"/>
          <w:rtl/>
        </w:rPr>
        <w:t>ٿي</w:t>
      </w:r>
      <w:r>
        <w:rPr>
          <w:w w:val="62"/>
        </w:rPr>
        <w:t>.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ان</w:t>
      </w:r>
      <w:r>
        <w:rPr>
          <w:spacing w:val="-6"/>
          <w:w w:val="62"/>
          <w:rtl/>
        </w:rPr>
        <w:t xml:space="preserve"> </w:t>
      </w:r>
      <w:r>
        <w:rPr>
          <w:w w:val="62"/>
          <w:rtl/>
        </w:rPr>
        <w:t>ماکيءَ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جهڙو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ڪو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نعم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البدل</w:t>
      </w:r>
      <w:r>
        <w:rPr>
          <w:spacing w:val="-6"/>
          <w:w w:val="62"/>
          <w:rtl/>
        </w:rPr>
        <w:t xml:space="preserve"> </w:t>
      </w:r>
      <w:r>
        <w:rPr>
          <w:w w:val="62"/>
          <w:rtl/>
        </w:rPr>
        <w:t>پيدا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نه</w:t>
      </w:r>
      <w:r>
        <w:rPr>
          <w:spacing w:val="-22"/>
          <w:rtl/>
        </w:rPr>
        <w:t xml:space="preserve"> </w:t>
      </w:r>
      <w:r>
        <w:rPr>
          <w:w w:val="62"/>
          <w:rtl/>
        </w:rPr>
        <w:t>ٿي</w:t>
      </w:r>
      <w:r>
        <w:rPr>
          <w:spacing w:val="-23"/>
          <w:rtl/>
        </w:rPr>
        <w:t xml:space="preserve"> </w:t>
      </w:r>
      <w:r>
        <w:rPr>
          <w:w w:val="62"/>
          <w:rtl/>
        </w:rPr>
        <w:t>سگهيو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آهي</w:t>
      </w:r>
      <w:r>
        <w:rPr>
          <w:w w:val="62"/>
        </w:rPr>
        <w:t>.</w:t>
      </w:r>
    </w:p>
    <w:p w14:paraId="04C5537E">
      <w:pPr>
        <w:pStyle w:val="13"/>
        <w:bidi/>
        <w:spacing w:before="9" w:line="268" w:lineRule="auto"/>
        <w:ind w:left="154" w:right="4657" w:firstLine="430"/>
        <w:jc w:val="left"/>
      </w:pPr>
      <w:r>
        <w:rPr>
          <w:w w:val="73"/>
        </w:rPr>
        <w:t>”</w:t>
      </w:r>
      <w:r>
        <w:rPr>
          <w:w w:val="73"/>
          <w:rtl/>
        </w:rPr>
        <w:t>ماکي</w:t>
      </w:r>
      <w:r>
        <w:rPr>
          <w:w w:val="73"/>
        </w:rPr>
        <w:t>“</w:t>
      </w:r>
      <w:r>
        <w:rPr>
          <w:spacing w:val="39"/>
          <w:rtl/>
        </w:rPr>
        <w:t xml:space="preserve"> </w:t>
      </w:r>
      <w:r>
        <w:rPr>
          <w:w w:val="73"/>
          <w:rtl/>
        </w:rPr>
        <w:t>مزاج</w:t>
      </w:r>
      <w:r>
        <w:rPr>
          <w:spacing w:val="3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لحاظ</w:t>
      </w:r>
      <w:r>
        <w:rPr>
          <w:spacing w:val="38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35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گرم</w:t>
      </w:r>
      <w:r>
        <w:rPr>
          <w:w w:val="73"/>
        </w:rPr>
        <w:t>“</w:t>
      </w:r>
      <w:r>
        <w:rPr>
          <w:spacing w:val="39"/>
          <w:rtl/>
        </w:rPr>
        <w:t xml:space="preserve"> </w:t>
      </w:r>
      <w:r>
        <w:rPr>
          <w:w w:val="73"/>
          <w:rtl/>
        </w:rPr>
        <w:t>ٿيندي</w:t>
      </w:r>
      <w:r>
        <w:rPr>
          <w:spacing w:val="36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w w:val="73"/>
          <w:rtl/>
        </w:rPr>
        <w:t xml:space="preserve"> </w:t>
      </w:r>
      <w:r>
        <w:rPr>
          <w:w w:val="70"/>
          <w:rtl/>
        </w:rPr>
        <w:t>انڪري</w:t>
      </w:r>
      <w:r>
        <w:rPr>
          <w:rtl/>
        </w:rPr>
        <w:t xml:space="preserve"> </w:t>
      </w:r>
      <w:r>
        <w:rPr>
          <w:w w:val="70"/>
          <w:rtl/>
        </w:rPr>
        <w:t>گهڻي</w:t>
      </w:r>
      <w:r>
        <w:rPr>
          <w:rtl/>
        </w:rPr>
        <w:t xml:space="preserve"> </w:t>
      </w:r>
      <w:r>
        <w:rPr>
          <w:w w:val="70"/>
          <w:rtl/>
        </w:rPr>
        <w:t>ڀاڱي</w:t>
      </w:r>
      <w:r>
        <w:rPr>
          <w:rtl/>
        </w:rPr>
        <w:t xml:space="preserve"> </w:t>
      </w:r>
      <w:r>
        <w:rPr>
          <w:w w:val="70"/>
          <w:rtl/>
        </w:rPr>
        <w:t>سياري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spacing w:val="21"/>
          <w:rtl/>
        </w:rPr>
        <w:t xml:space="preserve"> </w:t>
      </w:r>
      <w:r>
        <w:rPr>
          <w:w w:val="70"/>
          <w:rtl/>
        </w:rPr>
        <w:t>مند</w:t>
      </w:r>
      <w:r>
        <w:rPr>
          <w:spacing w:val="23"/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استعمال</w:t>
      </w:r>
      <w:r>
        <w:rPr>
          <w:rtl/>
        </w:rPr>
        <w:t xml:space="preserve"> </w:t>
      </w:r>
      <w:r>
        <w:rPr>
          <w:w w:val="70"/>
          <w:rtl/>
        </w:rPr>
        <w:t>ڪبي</w:t>
      </w:r>
      <w:r>
        <w:rPr>
          <w:spacing w:val="80"/>
          <w:rtl/>
        </w:rPr>
        <w:t xml:space="preserve"> </w:t>
      </w:r>
      <w:r>
        <w:rPr>
          <w:w w:val="66"/>
          <w:position w:val="2"/>
          <w:rtl/>
        </w:rPr>
        <w:t>آهي،</w:t>
      </w:r>
      <w:r>
        <w:rPr>
          <w:spacing w:val="36"/>
          <w:position w:val="2"/>
          <w:rtl/>
        </w:rPr>
        <w:t xml:space="preserve"> </w:t>
      </w:r>
      <w:r>
        <w:rPr>
          <w:w w:val="66"/>
          <w:position w:val="2"/>
          <w:rtl/>
        </w:rPr>
        <w:t>پر</w:t>
      </w:r>
      <w:r>
        <w:rPr>
          <w:spacing w:val="40"/>
          <w:position w:val="2"/>
          <w:rtl/>
        </w:rPr>
        <w:t xml:space="preserve"> </w:t>
      </w:r>
      <w:r>
        <w:rPr>
          <w:w w:val="66"/>
          <w:position w:val="2"/>
          <w:rtl/>
        </w:rPr>
        <w:t>جيڪڏهن</w:t>
      </w:r>
      <w:r>
        <w:rPr>
          <w:spacing w:val="40"/>
          <w:position w:val="2"/>
          <w:rtl/>
        </w:rPr>
        <w:t xml:space="preserve"> </w:t>
      </w:r>
      <w:r>
        <w:rPr>
          <w:w w:val="66"/>
          <w:position w:val="2"/>
          <w:rtl/>
        </w:rPr>
        <w:t>اسان</w:t>
      </w:r>
      <w:r>
        <w:rPr>
          <w:spacing w:val="40"/>
          <w:position w:val="2"/>
          <w:rtl/>
        </w:rPr>
        <w:t xml:space="preserve"> </w:t>
      </w:r>
      <w:r>
        <w:rPr>
          <w:w w:val="66"/>
          <w:position w:val="2"/>
          <w:rtl/>
        </w:rPr>
        <w:t>طِبيّ</w:t>
      </w:r>
      <w:r>
        <w:rPr>
          <w:spacing w:val="35"/>
          <w:position w:val="2"/>
          <w:rtl/>
        </w:rPr>
        <w:t xml:space="preserve"> </w:t>
      </w:r>
      <w:r>
        <w:rPr>
          <w:w w:val="66"/>
          <w:position w:val="2"/>
          <w:rtl/>
        </w:rPr>
        <w:t>ن</w:t>
      </w:r>
      <w:r>
        <w:rPr>
          <w:spacing w:val="-22"/>
          <w:w w:val="66"/>
          <w:rtl/>
        </w:rPr>
        <w:t xml:space="preserve"> </w:t>
      </w:r>
      <w:r>
        <w:rPr>
          <w:w w:val="66"/>
          <w:position w:val="2"/>
          <w:rtl/>
        </w:rPr>
        <w:t>قطئه</w:t>
      </w:r>
      <w:r>
        <w:rPr>
          <w:spacing w:val="40"/>
          <w:position w:val="2"/>
          <w:rtl/>
        </w:rPr>
        <w:t xml:space="preserve"> </w:t>
      </w:r>
      <w:r>
        <w:rPr>
          <w:w w:val="66"/>
          <w:position w:val="2"/>
          <w:rtl/>
        </w:rPr>
        <w:t>نظر</w:t>
      </w:r>
      <w:r>
        <w:rPr>
          <w:spacing w:val="40"/>
          <w:position w:val="2"/>
          <w:rtl/>
        </w:rPr>
        <w:t xml:space="preserve"> </w:t>
      </w:r>
      <w:r>
        <w:rPr>
          <w:w w:val="66"/>
          <w:position w:val="2"/>
          <w:rtl/>
        </w:rPr>
        <w:t>کان</w:t>
      </w:r>
      <w:r>
        <w:rPr>
          <w:spacing w:val="40"/>
          <w:position w:val="2"/>
          <w:rtl/>
        </w:rPr>
        <w:t xml:space="preserve"> </w:t>
      </w:r>
      <w:r>
        <w:rPr>
          <w:w w:val="66"/>
          <w:position w:val="2"/>
          <w:rtl/>
        </w:rPr>
        <w:t>اڀياس</w:t>
      </w:r>
      <w:r>
        <w:rPr>
          <w:position w:val="2"/>
          <w:rtl/>
        </w:rPr>
        <w:t xml:space="preserve"> </w:t>
      </w:r>
      <w:r>
        <w:rPr>
          <w:w w:val="66"/>
          <w:rtl/>
        </w:rPr>
        <w:t>ڪنداسين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خبر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پوندي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ماکيءَ</w:t>
      </w:r>
      <w:r>
        <w:rPr>
          <w:w w:val="66"/>
        </w:rPr>
        <w:t>“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 xml:space="preserve">استعمال </w:t>
      </w:r>
      <w:r>
        <w:rPr>
          <w:w w:val="71"/>
          <w:rtl/>
        </w:rPr>
        <w:t>ڪيڏو</w:t>
      </w:r>
      <w:r>
        <w:rPr>
          <w:spacing w:val="8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9"/>
          <w:rtl/>
        </w:rPr>
        <w:t xml:space="preserve"> </w:t>
      </w:r>
      <w:r>
        <w:rPr>
          <w:w w:val="71"/>
          <w:rtl/>
        </w:rPr>
        <w:t>مؤثر</w:t>
      </w:r>
      <w:r>
        <w:rPr>
          <w:spacing w:val="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11"/>
          <w:rtl/>
        </w:rPr>
        <w:t xml:space="preserve"> </w:t>
      </w:r>
      <w:r>
        <w:rPr>
          <w:w w:val="71"/>
          <w:rtl/>
        </w:rPr>
        <w:t>افاديت</w:t>
      </w:r>
      <w:r>
        <w:rPr>
          <w:spacing w:val="18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ڪارآمد</w:t>
      </w:r>
      <w:r>
        <w:rPr>
          <w:spacing w:val="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12"/>
          <w:rtl/>
        </w:rPr>
        <w:t xml:space="preserve"> </w:t>
      </w:r>
      <w:r>
        <w:rPr>
          <w:w w:val="71"/>
          <w:rtl/>
        </w:rPr>
        <w:t>فائده</w:t>
      </w:r>
      <w:r>
        <w:rPr>
          <w:spacing w:val="10"/>
          <w:rtl/>
        </w:rPr>
        <w:t xml:space="preserve"> </w:t>
      </w:r>
      <w:r>
        <w:rPr>
          <w:w w:val="71"/>
          <w:rtl/>
        </w:rPr>
        <w:t>بخش</w:t>
      </w:r>
      <w:r>
        <w:rPr>
          <w:w w:val="71"/>
        </w:rPr>
        <w:t>(</w:t>
      </w:r>
      <w:r>
        <w:rPr>
          <w:spacing w:val="10"/>
          <w:rtl/>
        </w:rPr>
        <w:t xml:space="preserve"> </w:t>
      </w:r>
      <w:r>
        <w:rPr>
          <w:w w:val="71"/>
          <w:rtl/>
        </w:rPr>
        <w:t>وارو</w:t>
      </w:r>
    </w:p>
    <w:p w14:paraId="0FE0F318">
      <w:pPr>
        <w:pStyle w:val="13"/>
        <w:bidi/>
        <w:spacing w:before="6" w:line="271" w:lineRule="auto"/>
        <w:ind w:left="153" w:right="311" w:firstLine="2"/>
        <w:jc w:val="left"/>
      </w:pP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قرآن مجيد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ماکيءَ جو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ذڪر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سورة </w:t>
      </w:r>
      <w:r>
        <w:rPr>
          <w:w w:val="72"/>
        </w:rPr>
        <w:t>”</w:t>
      </w:r>
      <w:r>
        <w:rPr>
          <w:w w:val="72"/>
          <w:rtl/>
        </w:rPr>
        <w:t>نحل</w:t>
      </w:r>
      <w:r>
        <w:rPr>
          <w:w w:val="72"/>
        </w:rPr>
        <w:t>“</w:t>
      </w:r>
      <w:r>
        <w:rPr>
          <w:w w:val="72"/>
          <w:rtl/>
        </w:rPr>
        <w:t xml:space="preserve"> ۽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سورة</w:t>
      </w:r>
      <w:r>
        <w:rPr>
          <w:spacing w:val="-3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تحريم</w:t>
      </w:r>
      <w:r>
        <w:rPr>
          <w:w w:val="72"/>
        </w:rPr>
        <w:t>“</w:t>
      </w:r>
      <w:r>
        <w:rPr>
          <w:w w:val="72"/>
          <w:rtl/>
        </w:rPr>
        <w:t xml:space="preserve"> 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سورة </w:t>
      </w:r>
      <w:r>
        <w:rPr>
          <w:w w:val="72"/>
        </w:rPr>
        <w:t>”</w:t>
      </w:r>
      <w:r>
        <w:rPr>
          <w:w w:val="72"/>
          <w:rtl/>
        </w:rPr>
        <w:t>نحل</w:t>
      </w:r>
      <w:r>
        <w:rPr>
          <w:w w:val="72"/>
        </w:rPr>
        <w:t>“</w:t>
      </w:r>
      <w:r>
        <w:rPr>
          <w:w w:val="72"/>
          <w:rtl/>
        </w:rPr>
        <w:t xml:space="preserve"> ۾ الله تعالٰي فرمايو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هن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ماڻهن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شفا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“.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جيڪڏهن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ماکيءَ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جزن</w:t>
      </w:r>
      <w:r>
        <w:rPr>
          <w:w w:val="69"/>
        </w:rPr>
        <w:t>“</w:t>
      </w:r>
      <w:r>
        <w:rPr>
          <w:w w:val="69"/>
          <w:rtl/>
        </w:rPr>
        <w:t xml:space="preserve"> 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جائزو ورتو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خبر پوندي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 xml:space="preserve">۾ پاڻي، </w:t>
      </w:r>
      <w:r>
        <w:rPr>
          <w:w w:val="73"/>
          <w:rtl/>
        </w:rPr>
        <w:t xml:space="preserve">گلوڪوز، ميون جي رس </w:t>
      </w:r>
      <w:r>
        <w:rPr>
          <w:w w:val="73"/>
        </w:rPr>
        <w:t>)</w:t>
      </w:r>
      <w:r>
        <w:rPr>
          <w:w w:val="73"/>
          <w:rtl/>
        </w:rPr>
        <w:t>پاڻياٺ</w:t>
      </w:r>
      <w:r>
        <w:rPr>
          <w:w w:val="73"/>
        </w:rPr>
        <w:t>/</w:t>
      </w:r>
      <w:r>
        <w:rPr>
          <w:w w:val="73"/>
          <w:rtl/>
        </w:rPr>
        <w:t>عرق</w:t>
      </w:r>
      <w:r>
        <w:rPr>
          <w:w w:val="73"/>
        </w:rPr>
        <w:t>(</w:t>
      </w:r>
      <w:r>
        <w:rPr>
          <w:w w:val="73"/>
          <w:rtl/>
        </w:rPr>
        <w:t xml:space="preserve"> ۽ روغني جزن سان گڏ رنگدار مادو مليل هوندو آهي، ۽ تمام ٿوري مقدار</w:t>
      </w:r>
      <w:r>
        <w:rPr>
          <w:spacing w:val="40"/>
          <w:rtl/>
        </w:rPr>
        <w:t xml:space="preserve"> </w:t>
      </w:r>
      <w:r>
        <w:rPr>
          <w:w w:val="79"/>
          <w:rtl/>
        </w:rPr>
        <w:t>۾</w:t>
      </w:r>
      <w:r>
        <w:rPr>
          <w:rtl/>
        </w:rPr>
        <w:t xml:space="preserve"> </w:t>
      </w:r>
      <w:r>
        <w:rPr>
          <w:w w:val="79"/>
          <w:rtl/>
        </w:rPr>
        <w:t>حياتين</w:t>
      </w:r>
      <w:r>
        <w:rPr>
          <w:rtl/>
        </w:rPr>
        <w:t xml:space="preserve"> </w:t>
      </w:r>
      <w:r>
        <w:rPr>
          <w:w w:val="79"/>
        </w:rPr>
        <w:t>”</w:t>
      </w:r>
      <w:r>
        <w:rPr>
          <w:w w:val="79"/>
          <w:rtl/>
        </w:rPr>
        <w:t>ب</w:t>
      </w:r>
      <w:r>
        <w:rPr>
          <w:w w:val="79"/>
        </w:rPr>
        <w:t>“</w:t>
      </w:r>
      <w:r>
        <w:rPr>
          <w:rtl/>
        </w:rPr>
        <w:t xml:space="preserve"> </w:t>
      </w:r>
      <w:r>
        <w:rPr>
          <w:w w:val="79"/>
          <w:rtl/>
        </w:rPr>
        <w:t>يعني</w:t>
      </w:r>
      <w:r>
        <w:rPr>
          <w:rtl/>
        </w:rPr>
        <w:t xml:space="preserve"> </w:t>
      </w:r>
      <w:r>
        <w:rPr>
          <w:w w:val="79"/>
        </w:rPr>
        <w:t>B)</w:t>
      </w:r>
      <w:r>
        <w:rPr>
          <w:rtl/>
        </w:rPr>
        <w:t xml:space="preserve"> </w:t>
      </w:r>
      <w:r>
        <w:rPr>
          <w:w w:val="79"/>
        </w:rPr>
        <w:t>(Vitamin</w:t>
      </w:r>
      <w:r>
        <w:rPr>
          <w:rtl/>
        </w:rPr>
        <w:t xml:space="preserve"> </w:t>
      </w:r>
      <w:r>
        <w:rPr>
          <w:w w:val="79"/>
          <w:rtl/>
        </w:rPr>
        <w:t>ڪمپليڪس</w:t>
      </w:r>
      <w:r>
        <w:rPr>
          <w:rtl/>
        </w:rPr>
        <w:t xml:space="preserve"> </w:t>
      </w:r>
      <w:r>
        <w:rPr>
          <w:w w:val="79"/>
        </w:rPr>
        <w:t>(Complex)</w:t>
      </w:r>
      <w:r>
        <w:rPr>
          <w:w w:val="79"/>
          <w:rtl/>
        </w:rPr>
        <w:t>،</w:t>
      </w:r>
      <w:r>
        <w:rPr>
          <w:rtl/>
        </w:rPr>
        <w:t xml:space="preserve"> </w:t>
      </w:r>
      <w:r>
        <w:rPr>
          <w:w w:val="79"/>
          <w:rtl/>
        </w:rPr>
        <w:t>جا</w:t>
      </w:r>
      <w:r>
        <w:rPr>
          <w:rtl/>
        </w:rPr>
        <w:t xml:space="preserve"> </w:t>
      </w:r>
      <w:r>
        <w:rPr>
          <w:w w:val="79"/>
          <w:rtl/>
        </w:rPr>
        <w:t>قسم</w:t>
      </w:r>
      <w:r>
        <w:rPr>
          <w:rtl/>
        </w:rPr>
        <w:t xml:space="preserve"> </w:t>
      </w:r>
      <w:r>
        <w:rPr>
          <w:w w:val="79"/>
          <w:rtl/>
        </w:rPr>
        <w:t>پڻ</w:t>
      </w:r>
      <w:r>
        <w:rPr>
          <w:rtl/>
        </w:rPr>
        <w:t xml:space="preserve"> </w:t>
      </w:r>
      <w:r>
        <w:rPr>
          <w:w w:val="79"/>
          <w:rtl/>
        </w:rPr>
        <w:t>موجود</w:t>
      </w:r>
      <w:r>
        <w:rPr>
          <w:rtl/>
        </w:rPr>
        <w:t xml:space="preserve"> </w:t>
      </w:r>
      <w:r>
        <w:rPr>
          <w:w w:val="79"/>
          <w:rtl/>
        </w:rPr>
        <w:t>هوندا</w:t>
      </w:r>
      <w:r>
        <w:rPr>
          <w:rtl/>
        </w:rPr>
        <w:t xml:space="preserve"> </w:t>
      </w:r>
      <w:r>
        <w:rPr>
          <w:w w:val="79"/>
          <w:rtl/>
        </w:rPr>
        <w:t>آهن</w:t>
      </w:r>
      <w:r>
        <w:rPr>
          <w:w w:val="79"/>
        </w:rPr>
        <w:t>.</w:t>
      </w:r>
      <w:r>
        <w:rPr>
          <w:rtl/>
        </w:rPr>
        <w:t xml:space="preserve"> </w:t>
      </w:r>
      <w:r>
        <w:rPr>
          <w:w w:val="79"/>
          <w:rtl/>
        </w:rPr>
        <w:t>معدنيات</w:t>
      </w:r>
      <w:r>
        <w:rPr>
          <w:rtl/>
        </w:rPr>
        <w:t xml:space="preserve"> </w:t>
      </w:r>
      <w:r>
        <w:rPr>
          <w:w w:val="66"/>
          <w:rtl/>
        </w:rPr>
        <w:t>منجهان هن ۾ ايلومينيم، چن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 xml:space="preserve">جا مرڪب، ڪلورين، ٽامو، لوهه </w:t>
      </w:r>
      <w:r>
        <w:rPr>
          <w:w w:val="66"/>
        </w:rPr>
        <w:t>)</w:t>
      </w:r>
      <w:r>
        <w:rPr>
          <w:w w:val="66"/>
          <w:rtl/>
        </w:rPr>
        <w:t>فولاد</w:t>
      </w:r>
      <w:r>
        <w:rPr>
          <w:w w:val="66"/>
        </w:rPr>
        <w:t>(</w:t>
      </w:r>
      <w:r>
        <w:rPr>
          <w:w w:val="66"/>
          <w:rtl/>
        </w:rPr>
        <w:t>، ميگنيشيم، مئگنيز، فاسفورس، پوٽاشيم،</w:t>
      </w:r>
      <w:r>
        <w:rPr>
          <w:spacing w:val="40"/>
          <w:rtl/>
        </w:rPr>
        <w:t xml:space="preserve"> </w:t>
      </w:r>
      <w:r>
        <w:rPr>
          <w:w w:val="70"/>
          <w:rtl/>
        </w:rPr>
        <w:t>سوڊيم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۽ گندرف پڻ موجود هوندا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هيءَ</w:t>
      </w:r>
      <w:r>
        <w:rPr>
          <w:spacing w:val="-12"/>
          <w:rtl/>
        </w:rPr>
        <w:t xml:space="preserve"> </w:t>
      </w:r>
      <w:r>
        <w:rPr>
          <w:w w:val="70"/>
          <w:rtl/>
        </w:rPr>
        <w:t xml:space="preserve">يعني </w:t>
      </w:r>
      <w:r>
        <w:rPr>
          <w:w w:val="70"/>
        </w:rPr>
        <w:t>”</w:t>
      </w:r>
      <w:r>
        <w:rPr>
          <w:w w:val="70"/>
          <w:rtl/>
        </w:rPr>
        <w:t>ماکي</w:t>
      </w:r>
      <w:r>
        <w:rPr>
          <w:w w:val="70"/>
        </w:rPr>
        <w:t>“</w:t>
      </w:r>
      <w:r>
        <w:rPr>
          <w:w w:val="70"/>
          <w:rtl/>
        </w:rPr>
        <w:t>،</w:t>
      </w:r>
      <w:r>
        <w:rPr>
          <w:rtl/>
        </w:rPr>
        <w:t xml:space="preserve"> </w:t>
      </w:r>
      <w:r>
        <w:rPr>
          <w:w w:val="70"/>
          <w:rtl/>
        </w:rPr>
        <w:t>دل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 دماغ، معدي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۽ جگر کي بي انتها قوت بخشيندڙ</w:t>
      </w:r>
      <w:r>
        <w:rPr>
          <w:spacing w:val="40"/>
          <w:rtl/>
        </w:rPr>
        <w:t xml:space="preserve"> </w:t>
      </w:r>
      <w:r>
        <w:rPr>
          <w:w w:val="76"/>
          <w:rtl/>
        </w:rPr>
        <w:t>شيءِ آهي</w:t>
      </w:r>
      <w:r>
        <w:rPr>
          <w:w w:val="76"/>
        </w:rPr>
        <w:t>.</w:t>
      </w:r>
      <w:r>
        <w:rPr>
          <w:w w:val="76"/>
          <w:rtl/>
        </w:rPr>
        <w:t xml:space="preserve"> ماکي رت اندر ڳاڙهن جزن يعني </w:t>
      </w:r>
      <w:r>
        <w:rPr>
          <w:w w:val="76"/>
        </w:rPr>
        <w:t>Cells)</w:t>
      </w:r>
      <w:r>
        <w:rPr>
          <w:spacing w:val="-3"/>
          <w:w w:val="76"/>
          <w:rtl/>
        </w:rPr>
        <w:t xml:space="preserve"> </w:t>
      </w:r>
      <w:r>
        <w:rPr>
          <w:w w:val="76"/>
        </w:rPr>
        <w:t>(Red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پڻ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اضافو ڪري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ٿي</w:t>
      </w:r>
      <w:r>
        <w:rPr>
          <w:w w:val="76"/>
        </w:rPr>
        <w:t>.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اصلي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خالص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ماکيءَ ۾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قدرت</w:t>
      </w:r>
      <w:r>
        <w:rPr>
          <w:rtl/>
        </w:rPr>
        <w:t xml:space="preserve"> </w:t>
      </w:r>
      <w:r>
        <w:rPr>
          <w:w w:val="72"/>
          <w:rtl/>
        </w:rPr>
        <w:t>اها خاصيت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رکي آهي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 منجهه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جراثيم</w:t>
      </w:r>
      <w:r>
        <w:rPr>
          <w:spacing w:val="-11"/>
          <w:rtl/>
        </w:rPr>
        <w:t xml:space="preserve"> </w:t>
      </w:r>
      <w:r>
        <w:rPr>
          <w:w w:val="72"/>
        </w:rPr>
        <w:t>(germs)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اندر بلڪل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داخل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نٿا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 سگهن 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جيڪڏهن ڪوشش</w:t>
      </w:r>
      <w:r>
        <w:rPr>
          <w:rtl/>
        </w:rPr>
        <w:t xml:space="preserve"> </w:t>
      </w:r>
      <w:r>
        <w:rPr>
          <w:w w:val="69"/>
          <w:rtl/>
        </w:rPr>
        <w:t>ڪندا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پاڻمرادو ختم ٿي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ويندا</w:t>
      </w:r>
      <w:r>
        <w:rPr>
          <w:w w:val="69"/>
        </w:rPr>
        <w:t>.</w:t>
      </w:r>
      <w:r>
        <w:rPr>
          <w:w w:val="69"/>
          <w:rtl/>
        </w:rPr>
        <w:t xml:space="preserve"> خوردبيني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مشاهدي جي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دوران ان ڳالهه جي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تحقيق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ڪئي وئي آهي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 xml:space="preserve">ته خالص </w:t>
      </w:r>
      <w:r>
        <w:rPr>
          <w:w w:val="68"/>
          <w:rtl/>
        </w:rPr>
        <w:t xml:space="preserve">ماکيءَ سان </w:t>
      </w:r>
      <w:r>
        <w:rPr>
          <w:w w:val="68"/>
        </w:rPr>
        <w:t>48</w:t>
      </w:r>
      <w:r>
        <w:rPr>
          <w:spacing w:val="-1"/>
          <w:rtl/>
        </w:rPr>
        <w:t xml:space="preserve"> </w:t>
      </w:r>
      <w:r>
        <w:rPr>
          <w:w w:val="68"/>
          <w:rtl/>
        </w:rPr>
        <w:t>ڪلاڪن اندر ٽائيفائيڊ جراثيم کي ختم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سگهجي ٿو، بشرطيڪ اهو لازمي آهي ته ماکي</w:t>
      </w:r>
      <w:r>
        <w:rPr>
          <w:spacing w:val="80"/>
          <w:rtl/>
        </w:rPr>
        <w:t xml:space="preserve"> </w:t>
      </w:r>
      <w:r>
        <w:rPr>
          <w:w w:val="71"/>
          <w:rtl/>
        </w:rPr>
        <w:t>اصلي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۽</w:t>
      </w:r>
      <w:r>
        <w:rPr>
          <w:spacing w:val="-8"/>
          <w:rtl/>
        </w:rPr>
        <w:t xml:space="preserve"> </w:t>
      </w:r>
      <w:r>
        <w:rPr>
          <w:w w:val="71"/>
          <w:rtl/>
        </w:rPr>
        <w:t>خالص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هجي</w:t>
      </w:r>
      <w:r>
        <w:rPr>
          <w:w w:val="71"/>
        </w:rPr>
        <w:t>.</w:t>
      </w:r>
      <w:r>
        <w:rPr>
          <w:spacing w:val="-7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تحقيق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تصديق</w:t>
      </w:r>
      <w:r>
        <w:rPr>
          <w:spacing w:val="-9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ڪئي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وئي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ماکي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نوَن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پراڻن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زخمن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ختم</w:t>
      </w:r>
      <w:r>
        <w:rPr>
          <w:spacing w:val="-3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پڻ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مدد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ڏيندي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سوڄ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ورم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پڻ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زائل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5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مددگار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ٿيندي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عهدِ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قديم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وٺي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عهدِ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جديد</w:t>
      </w:r>
      <w:r>
        <w:rPr>
          <w:spacing w:val="-9"/>
          <w:rtl/>
        </w:rPr>
        <w:t xml:space="preserve"> </w:t>
      </w:r>
      <w:r>
        <w:rPr>
          <w:w w:val="71"/>
          <w:rtl/>
        </w:rPr>
        <w:t xml:space="preserve">تائين </w:t>
      </w:r>
      <w:r>
        <w:rPr>
          <w:w w:val="70"/>
          <w:rtl/>
        </w:rPr>
        <w:t xml:space="preserve">سڀني سائنسدانن ماکي جي </w:t>
      </w:r>
      <w:r>
        <w:rPr>
          <w:w w:val="70"/>
        </w:rPr>
        <w:t>”</w:t>
      </w:r>
      <w:r>
        <w:rPr>
          <w:w w:val="70"/>
          <w:rtl/>
        </w:rPr>
        <w:t>شفائي</w:t>
      </w:r>
      <w:r>
        <w:rPr>
          <w:w w:val="70"/>
        </w:rPr>
        <w:t>“</w:t>
      </w:r>
      <w:r>
        <w:rPr>
          <w:spacing w:val="-1"/>
          <w:rtl/>
        </w:rPr>
        <w:t xml:space="preserve"> </w:t>
      </w:r>
      <w:r>
        <w:rPr>
          <w:w w:val="70"/>
          <w:rtl/>
        </w:rPr>
        <w:t xml:space="preserve">اثرات کي مڃيو </w:t>
      </w:r>
      <w:r>
        <w:rPr>
          <w:w w:val="70"/>
        </w:rPr>
        <w:t>)</w:t>
      </w:r>
      <w:r>
        <w:rPr>
          <w:w w:val="70"/>
          <w:rtl/>
        </w:rPr>
        <w:t>تسليم</w:t>
      </w:r>
      <w:r>
        <w:rPr>
          <w:w w:val="70"/>
        </w:rPr>
        <w:t>(</w:t>
      </w:r>
      <w:r>
        <w:rPr>
          <w:w w:val="70"/>
          <w:rtl/>
        </w:rPr>
        <w:t xml:space="preserve"> ڪيو آهي</w:t>
      </w:r>
      <w:r>
        <w:rPr>
          <w:w w:val="70"/>
        </w:rPr>
        <w:t>.</w:t>
      </w:r>
      <w:r>
        <w:rPr>
          <w:w w:val="70"/>
          <w:rtl/>
        </w:rPr>
        <w:t xml:space="preserve"> نزلي ۽ زڪام واري صورت ۾ ماکيءَ </w:t>
      </w:r>
      <w:r>
        <w:rPr>
          <w:w w:val="68"/>
          <w:rtl/>
        </w:rPr>
        <w:t>جا ٻه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چمچا، اڌ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ليمي جي رس سان گرم پاڻيءَ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 يا وري چانهه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جي پتي </w:t>
      </w:r>
      <w:r>
        <w:rPr>
          <w:w w:val="68"/>
        </w:rPr>
        <w:t>)</w:t>
      </w:r>
      <w:r>
        <w:rPr>
          <w:w w:val="68"/>
          <w:rtl/>
        </w:rPr>
        <w:t>قهوه</w:t>
      </w:r>
      <w:r>
        <w:rPr>
          <w:w w:val="68"/>
        </w:rPr>
        <w:t>(</w:t>
      </w:r>
      <w:r>
        <w:rPr>
          <w:w w:val="68"/>
          <w:rtl/>
        </w:rPr>
        <w:t xml:space="preserve"> واري پاڻيءَ ۾ ملائي پيئڻ سان فوري</w:t>
      </w:r>
      <w:r>
        <w:rPr>
          <w:spacing w:val="80"/>
          <w:rtl/>
        </w:rPr>
        <w:t xml:space="preserve"> </w:t>
      </w:r>
      <w:r>
        <w:rPr>
          <w:w w:val="66"/>
          <w:rtl/>
        </w:rPr>
        <w:t>طور تي آرام اچي ويندو آهي</w:t>
      </w:r>
      <w:r>
        <w:rPr>
          <w:w w:val="66"/>
        </w:rPr>
        <w:t>.</w:t>
      </w:r>
      <w:r>
        <w:rPr>
          <w:w w:val="66"/>
          <w:rtl/>
        </w:rPr>
        <w:t xml:space="preserve"> اعصابي ٿڪ ٿئي ته ان ۾ به جيڪڏهن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نيم گرم پاڻيءَ ۾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ٻه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چمچا ماکي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ملائي پيئبو </w:t>
      </w:r>
      <w:r>
        <w:rPr>
          <w:w w:val="69"/>
          <w:rtl/>
        </w:rPr>
        <w:t>ته فوري طور تي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آرام اچي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ويندو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 ٿڪاوٽ دور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ويندي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 قوت بحال ٿي ويندي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اڄ ڪلهه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ڪيتريون ئي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بيماريون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جگر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خرابي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پيدا</w:t>
      </w:r>
      <w:r>
        <w:rPr>
          <w:spacing w:val="-7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رهيون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پنهنجي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روزاني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غذا</w:t>
      </w:r>
      <w:r>
        <w:rPr>
          <w:spacing w:val="-11"/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خوراڪ</w:t>
      </w:r>
      <w:r>
        <w:rPr>
          <w:w w:val="73"/>
        </w:rPr>
        <w:t>(</w:t>
      </w:r>
      <w:r>
        <w:rPr>
          <w:spacing w:val="-8"/>
          <w:rtl/>
        </w:rPr>
        <w:t xml:space="preserve"> </w:t>
      </w:r>
      <w:r>
        <w:rPr>
          <w:w w:val="73"/>
          <w:rtl/>
        </w:rPr>
        <w:t>۾</w:t>
      </w:r>
      <w:r>
        <w:rPr>
          <w:spacing w:val="-8"/>
          <w:rtl/>
        </w:rPr>
        <w:t xml:space="preserve"> </w:t>
      </w:r>
      <w:r>
        <w:rPr>
          <w:w w:val="73"/>
          <w:rtl/>
        </w:rPr>
        <w:t>ماکيءَ</w:t>
      </w:r>
      <w:r>
        <w:rPr>
          <w:spacing w:val="-10"/>
          <w:rtl/>
        </w:rPr>
        <w:t xml:space="preserve"> </w:t>
      </w:r>
      <w:r>
        <w:rPr>
          <w:w w:val="73"/>
          <w:rtl/>
        </w:rPr>
        <w:t xml:space="preserve">کي </w:t>
      </w:r>
      <w:r>
        <w:rPr>
          <w:w w:val="67"/>
          <w:rtl/>
        </w:rPr>
        <w:t>شامل ڪيو وڃي ته هوند ڪيترين ئي بيمارين کان بچاءَ ممڪن ٿي سگهي ٿو</w:t>
      </w:r>
      <w:r>
        <w:rPr>
          <w:w w:val="67"/>
        </w:rPr>
        <w:t>.</w:t>
      </w:r>
      <w:r>
        <w:rPr>
          <w:w w:val="67"/>
          <w:rtl/>
        </w:rPr>
        <w:t xml:space="preserve"> ماکي </w:t>
      </w:r>
      <w:r>
        <w:rPr>
          <w:w w:val="67"/>
        </w:rPr>
        <w:t>”</w:t>
      </w:r>
      <w:r>
        <w:rPr>
          <w:w w:val="67"/>
          <w:rtl/>
        </w:rPr>
        <w:t>گردن</w:t>
      </w:r>
      <w:r>
        <w:rPr>
          <w:w w:val="67"/>
        </w:rPr>
        <w:t>“</w:t>
      </w:r>
      <w:r>
        <w:rPr>
          <w:w w:val="67"/>
          <w:rtl/>
        </w:rPr>
        <w:t xml:space="preserve"> جي تڪليف</w:t>
      </w:r>
      <w:r>
        <w:rPr>
          <w:spacing w:val="-12"/>
          <w:rtl/>
        </w:rPr>
        <w:t xml:space="preserve"> </w:t>
      </w:r>
      <w:r>
        <w:rPr>
          <w:w w:val="67"/>
          <w:rtl/>
        </w:rPr>
        <w:t>۾ به</w:t>
      </w:r>
      <w:r>
        <w:rPr>
          <w:spacing w:val="80"/>
          <w:rtl/>
        </w:rPr>
        <w:t xml:space="preserve"> </w:t>
      </w:r>
      <w:r>
        <w:rPr>
          <w:w w:val="66"/>
          <w:rtl/>
        </w:rPr>
        <w:t>باعثِ شفا ثابت</w:t>
      </w:r>
      <w:r>
        <w:rPr>
          <w:spacing w:val="-17"/>
          <w:rtl/>
        </w:rPr>
        <w:t xml:space="preserve"> </w:t>
      </w:r>
      <w:r>
        <w:rPr>
          <w:w w:val="66"/>
          <w:rtl/>
        </w:rPr>
        <w:t>ٿي سگهي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.</w:t>
      </w:r>
      <w:r>
        <w:rPr>
          <w:w w:val="66"/>
          <w:rtl/>
        </w:rPr>
        <w:t xml:space="preserve"> دراصل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ماکي</w:t>
      </w:r>
      <w:r>
        <w:rPr>
          <w:spacing w:val="-2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دوا</w:t>
      </w:r>
      <w:r>
        <w:rPr>
          <w:w w:val="66"/>
        </w:rPr>
        <w:t>“</w:t>
      </w:r>
      <w:r>
        <w:rPr>
          <w:w w:val="66"/>
          <w:rtl/>
        </w:rPr>
        <w:t xml:space="preserve"> به آهي ۽ </w:t>
      </w:r>
      <w:r>
        <w:rPr>
          <w:w w:val="66"/>
        </w:rPr>
        <w:t>”</w:t>
      </w:r>
      <w:r>
        <w:rPr>
          <w:w w:val="66"/>
          <w:rtl/>
        </w:rPr>
        <w:t>غذا</w:t>
      </w:r>
      <w:r>
        <w:rPr>
          <w:w w:val="66"/>
        </w:rPr>
        <w:t>“</w:t>
      </w:r>
      <w:r>
        <w:rPr>
          <w:w w:val="66"/>
          <w:rtl/>
        </w:rPr>
        <w:t xml:space="preserve"> به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w w:val="66"/>
          <w:rtl/>
        </w:rPr>
        <w:t xml:space="preserve"> هن سان ساهه جي تنگي د</w:t>
      </w:r>
      <w:r>
        <w:rPr>
          <w:spacing w:val="-38"/>
          <w:w w:val="66"/>
          <w:position w:val="-2"/>
          <w:rtl/>
        </w:rPr>
        <w:t xml:space="preserve"> </w:t>
      </w:r>
      <w:r>
        <w:rPr>
          <w:w w:val="66"/>
          <w:rtl/>
        </w:rPr>
        <w:t>ور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 xml:space="preserve">۽ </w:t>
      </w:r>
      <w:r>
        <w:rPr>
          <w:w w:val="65"/>
          <w:rtl/>
        </w:rPr>
        <w:t>بلغم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ٻاهر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ڪڍڻ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پڻ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مدد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ڏئي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ٿي</w:t>
      </w:r>
      <w:r>
        <w:rPr>
          <w:w w:val="65"/>
        </w:rPr>
        <w:t>.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حافظي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قوت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بخشي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18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تيز</w:t>
      </w:r>
      <w:r>
        <w:rPr>
          <w:spacing w:val="-20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w w:val="65"/>
        </w:rPr>
        <w:t>.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کنگهه،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فالج،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لقوه،</w:t>
      </w:r>
      <w:r>
        <w:rPr>
          <w:spacing w:val="-23"/>
          <w:rtl/>
        </w:rPr>
        <w:t xml:space="preserve"> </w:t>
      </w:r>
      <w:r>
        <w:rPr>
          <w:w w:val="65"/>
          <w:rtl/>
        </w:rPr>
        <w:t>اکين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جي</w:t>
      </w:r>
    </w:p>
    <w:p w14:paraId="50BCB5CC">
      <w:pPr>
        <w:pStyle w:val="13"/>
        <w:spacing w:before="1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44450</wp:posOffset>
                </wp:positionV>
                <wp:extent cx="5772785" cy="55245"/>
                <wp:effectExtent l="0" t="0" r="0" b="0"/>
                <wp:wrapTopAndBottom/>
                <wp:docPr id="222" name="Graphic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2" o:spid="_x0000_s1026" o:spt="100" style="position:absolute;left:0pt;margin-left:70.55pt;margin-top:3.5pt;height:4.35pt;width:454.55pt;mso-position-horizontal-relative:page;mso-wrap-distance-bottom:0pt;mso-wrap-distance-top:0pt;z-index:-251586560;mso-width-relative:page;mso-height-relative:page;" fillcolor="#612322" filled="t" stroked="f" coordsize="5772785,55244" o:gfxdata="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oQXvXZAAAACQEAAA8AAAAAAAAA&#10;AQAgAAAAIgAAAGRycy9kb3ducmV2LnhtbFBLAQIUABQAAAAIAIdO4kDIMNJPSQIAAPMFAAAOAAAA&#10;AAAAAAEAIAAAACg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A9A6474">
      <w:pPr>
        <w:pStyle w:val="13"/>
        <w:spacing w:after="0"/>
        <w:rPr>
          <w:sz w:val="3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D93BA0">
      <w:pPr>
        <w:pStyle w:val="13"/>
        <w:spacing w:before="9"/>
        <w:rPr>
          <w:sz w:val="3"/>
        </w:rPr>
      </w:pPr>
    </w:p>
    <w:p w14:paraId="7693C10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HORmEWR&#10;AgAAIwcAAA4AAAAAAAAAAQAgAAAAJAEAAGRycy9lMm9Eb2MueG1sUEsFBgAAAAAGAAYAWQEAACcG&#10;AAAAAA==&#10;">
                <o:lock v:ext="edit" aspectratio="f"/>
                <v:shape id="Graphic 224" o:spid="_x0000_s1026" o:spt="100" style="position:absolute;left:0;top:0;height:40005;width:5737860;" fillcolor="#000000" filled="t" stroked="f" coordsize="5737860,40005" o:gfxdata="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o97H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DCD45A0">
      <w:pPr>
        <w:pStyle w:val="13"/>
        <w:bidi/>
        <w:spacing w:before="262" w:line="268" w:lineRule="auto"/>
        <w:ind w:left="156" w:right="311" w:firstLine="13"/>
        <w:jc w:val="left"/>
      </w:pPr>
      <w:r>
        <w:rPr>
          <w:w w:val="71"/>
          <w:rtl/>
        </w:rPr>
        <w:t>مختلف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مرضن،</w:t>
      </w:r>
      <w:r>
        <w:rPr>
          <w:spacing w:val="-9"/>
          <w:rtl/>
        </w:rPr>
        <w:t xml:space="preserve"> </w:t>
      </w:r>
      <w:r>
        <w:rPr>
          <w:w w:val="71"/>
          <w:rtl/>
        </w:rPr>
        <w:t>ڪن جي تڪليف وغيره ۾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مددگار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ثابت ٿئي ٿي</w:t>
      </w:r>
      <w:r>
        <w:rPr>
          <w:w w:val="71"/>
        </w:rPr>
        <w:t>.</w:t>
      </w:r>
      <w:r>
        <w:rPr>
          <w:w w:val="71"/>
          <w:rtl/>
        </w:rPr>
        <w:t xml:space="preserve"> معدي 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تڪليف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هجي، توڙي زخم</w:t>
      </w:r>
      <w:r>
        <w:rPr>
          <w:spacing w:val="-10"/>
          <w:rtl/>
        </w:rPr>
        <w:t xml:space="preserve"> </w:t>
      </w:r>
      <w:r>
        <w:rPr>
          <w:w w:val="71"/>
          <w:rtl/>
        </w:rPr>
        <w:t xml:space="preserve">هجي، </w:t>
      </w:r>
      <w:r>
        <w:rPr>
          <w:w w:val="74"/>
          <w:rtl/>
        </w:rPr>
        <w:t>خون جي خرابي هجي يا وري پيٽ ۾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ڪيڙا هجن، يرقان هجي، يا تريءَ ۾ سوڄ هجي، دماغي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مرض هجي، يا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وري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هڏن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تڪليف</w:t>
      </w:r>
      <w:r>
        <w:rPr>
          <w:rtl/>
        </w:rPr>
        <w:t xml:space="preserve"> </w:t>
      </w:r>
      <w:r>
        <w:rPr>
          <w:w w:val="72"/>
          <w:rtl/>
        </w:rPr>
        <w:t>هجي،</w:t>
      </w:r>
      <w:r>
        <w:rPr>
          <w:rtl/>
        </w:rPr>
        <w:t xml:space="preserve"> </w:t>
      </w:r>
      <w:r>
        <w:rPr>
          <w:w w:val="72"/>
          <w:rtl/>
        </w:rPr>
        <w:t>مونجهه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اوڪارا</w:t>
      </w:r>
      <w:r>
        <w:rPr>
          <w:rtl/>
        </w:rPr>
        <w:t xml:space="preserve"> </w:t>
      </w:r>
      <w:r>
        <w:rPr>
          <w:w w:val="72"/>
          <w:rtl/>
        </w:rPr>
        <w:t>محسوس</w:t>
      </w:r>
      <w:r>
        <w:rPr>
          <w:rtl/>
        </w:rPr>
        <w:t xml:space="preserve"> </w:t>
      </w:r>
      <w:r>
        <w:rPr>
          <w:w w:val="72"/>
          <w:rtl/>
        </w:rPr>
        <w:t>ٿين،</w:t>
      </w:r>
      <w:r>
        <w:rPr>
          <w:rtl/>
        </w:rPr>
        <w:t xml:space="preserve"> </w:t>
      </w:r>
      <w:r>
        <w:rPr>
          <w:w w:val="72"/>
          <w:rtl/>
        </w:rPr>
        <w:t>هر</w:t>
      </w:r>
      <w:r>
        <w:rPr>
          <w:rtl/>
        </w:rPr>
        <w:t xml:space="preserve"> </w:t>
      </w:r>
      <w:r>
        <w:rPr>
          <w:w w:val="72"/>
          <w:rtl/>
        </w:rPr>
        <w:t>تڪليف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ماکيءَ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استعمال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مفيد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40"/>
          <w:rtl/>
        </w:rPr>
        <w:t xml:space="preserve"> </w:t>
      </w:r>
      <w:r>
        <w:rPr>
          <w:w w:val="68"/>
          <w:rtl/>
        </w:rPr>
        <w:t>ڪارائتو سمجهيو وڃي ٿو</w:t>
      </w:r>
      <w:r>
        <w:rPr>
          <w:w w:val="68"/>
        </w:rPr>
        <w:t>.</w:t>
      </w:r>
    </w:p>
    <w:p w14:paraId="4C6C429F">
      <w:pPr>
        <w:pStyle w:val="13"/>
        <w:bidi/>
        <w:spacing w:before="5" w:line="264" w:lineRule="auto"/>
        <w:ind w:left="146" w:right="312" w:firstLine="435"/>
        <w:jc w:val="left"/>
      </w:pPr>
      <w:r>
        <w:rPr>
          <w:w w:val="72"/>
          <w:rtl/>
        </w:rPr>
        <w:t>سياريجيموسمهجييا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گرميءَ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جي، ماکي هرموسم۾يڪسان مفيدآهي</w:t>
      </w:r>
      <w:r>
        <w:rPr>
          <w:w w:val="72"/>
        </w:rPr>
        <w:t>.</w:t>
      </w:r>
      <w:r>
        <w:rPr>
          <w:w w:val="72"/>
          <w:rtl/>
        </w:rPr>
        <w:t xml:space="preserve">سياري۾گرممشروباتسانگڏي </w:t>
      </w:r>
      <w:r>
        <w:rPr>
          <w:w w:val="70"/>
          <w:rtl/>
        </w:rPr>
        <w:t>استعمال ڪجي۽وري گرمينجيمند۾ پاڻيءَ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ياکير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وغيره سانگڏياستعمالڪرڻگهرجي</w:t>
      </w:r>
      <w:r>
        <w:rPr>
          <w:w w:val="70"/>
        </w:rPr>
        <w:t>.</w:t>
      </w:r>
    </w:p>
    <w:p w14:paraId="5FD0209B">
      <w:pPr>
        <w:bidi/>
        <w:spacing w:before="307"/>
        <w:ind w:left="816" w:right="0" w:firstLine="0"/>
        <w:jc w:val="left"/>
        <w:rPr>
          <w:sz w:val="48"/>
          <w:szCs w:val="48"/>
        </w:rPr>
      </w:pPr>
      <w:r>
        <w:rPr>
          <w:w w:val="37"/>
          <w:position w:val="10"/>
          <w:sz w:val="48"/>
          <w:szCs w:val="48"/>
        </w:rPr>
        <w:t>¸</w:t>
      </w:r>
      <w:r>
        <w:rPr>
          <w:w w:val="37"/>
          <w:sz w:val="48"/>
          <w:szCs w:val="48"/>
          <w:rtl/>
        </w:rPr>
        <w:t>ط</w:t>
      </w:r>
      <w:r>
        <w:rPr>
          <w:spacing w:val="72"/>
          <w:sz w:val="48"/>
          <w:szCs w:val="48"/>
          <w:rtl/>
        </w:rPr>
        <w:t xml:space="preserve"> </w:t>
      </w:r>
      <w:r>
        <w:rPr>
          <w:w w:val="37"/>
          <w:sz w:val="48"/>
          <w:szCs w:val="48"/>
        </w:rPr>
        <w:t>ˇ</w:t>
      </w:r>
      <w:r>
        <w:rPr>
          <w:w w:val="37"/>
          <w:sz w:val="48"/>
          <w:szCs w:val="48"/>
          <w:rtl/>
        </w:rPr>
        <w:t>بي</w:t>
      </w:r>
      <w:r>
        <w:rPr>
          <w:spacing w:val="-24"/>
          <w:sz w:val="48"/>
          <w:szCs w:val="48"/>
          <w:rtl/>
        </w:rPr>
        <w:t xml:space="preserve"> </w:t>
      </w:r>
      <w:r>
        <w:rPr>
          <w:w w:val="37"/>
          <w:sz w:val="48"/>
          <w:szCs w:val="48"/>
          <w:rtl/>
        </w:rPr>
        <w:t>فائده</w:t>
      </w:r>
    </w:p>
    <w:p w14:paraId="7FB03C13">
      <w:pPr>
        <w:pStyle w:val="13"/>
        <w:bidi/>
        <w:spacing w:before="56" w:line="271" w:lineRule="auto"/>
        <w:ind w:left="154" w:right="311" w:firstLine="431"/>
        <w:jc w:val="left"/>
      </w:pPr>
      <w:r>
        <w:rPr>
          <w:w w:val="71"/>
          <w:rtl/>
        </w:rPr>
        <w:t>ماکي جنهن کي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 xml:space="preserve">ردو ۾ </w:t>
      </w:r>
      <w:r>
        <w:rPr>
          <w:w w:val="71"/>
        </w:rPr>
        <w:t>”</w:t>
      </w:r>
      <w:r>
        <w:rPr>
          <w:w w:val="71"/>
          <w:rtl/>
        </w:rPr>
        <w:t>شهد</w:t>
      </w:r>
      <w:r>
        <w:rPr>
          <w:w w:val="71"/>
        </w:rPr>
        <w:t>“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 انگريزي ۾</w:t>
      </w:r>
      <w:r>
        <w:rPr>
          <w:spacing w:val="-11"/>
          <w:rtl/>
        </w:rPr>
        <w:t xml:space="preserve"> </w:t>
      </w:r>
      <w:r>
        <w:rPr>
          <w:w w:val="71"/>
        </w:rPr>
        <w:t>(Honey)</w:t>
      </w:r>
      <w:r>
        <w:rPr>
          <w:w w:val="71"/>
          <w:rtl/>
        </w:rPr>
        <w:t xml:space="preserve"> سڏيو وڃي ٿو</w:t>
      </w:r>
      <w:r>
        <w:rPr>
          <w:w w:val="71"/>
        </w:rPr>
        <w:t>.</w:t>
      </w:r>
      <w:r>
        <w:rPr>
          <w:w w:val="71"/>
          <w:rtl/>
        </w:rPr>
        <w:t xml:space="preserve"> ان ۾ الله تعالٰي اهڙيون ته خاص قسم</w:t>
      </w:r>
      <w:r>
        <w:rPr>
          <w:spacing w:val="40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خاصيتون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رکيون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آهن،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جو ڪوبه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ٻيو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مثال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نٿو ملي سگهي</w:t>
      </w:r>
      <w:r>
        <w:rPr>
          <w:w w:val="68"/>
        </w:rPr>
        <w:t>.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ماکي هر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ڦٽ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ڦرڙي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سڪائڻ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اثر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رکي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ماکي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اينٽي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بئڪٽريل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ساڳي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وقت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اينٽي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فنگل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6"/>
          <w:rtl/>
        </w:rPr>
        <w:t xml:space="preserve"> </w:t>
      </w:r>
      <w:r>
        <w:rPr>
          <w:w w:val="68"/>
        </w:rPr>
        <w:t>)</w:t>
      </w:r>
      <w:r>
        <w:rPr>
          <w:spacing w:val="-8"/>
          <w:rtl/>
        </w:rPr>
        <w:t xml:space="preserve"> </w:t>
      </w:r>
      <w:r>
        <w:rPr>
          <w:w w:val="68"/>
        </w:rPr>
        <w:t>anti</w:t>
      </w:r>
      <w:r>
        <w:rPr>
          <w:spacing w:val="-6"/>
          <w:rtl/>
        </w:rPr>
        <w:t xml:space="preserve"> </w:t>
      </w:r>
      <w:r>
        <w:rPr>
          <w:w w:val="68"/>
        </w:rPr>
        <w:t>and</w:t>
      </w:r>
      <w:r>
        <w:rPr>
          <w:spacing w:val="-11"/>
          <w:rtl/>
        </w:rPr>
        <w:t xml:space="preserve"> </w:t>
      </w:r>
      <w:r>
        <w:rPr>
          <w:w w:val="68"/>
        </w:rPr>
        <w:t>Bacterial</w:t>
      </w:r>
      <w:r>
        <w:rPr>
          <w:spacing w:val="-12"/>
          <w:rtl/>
        </w:rPr>
        <w:t xml:space="preserve"> </w:t>
      </w:r>
      <w:r>
        <w:rPr>
          <w:w w:val="68"/>
        </w:rPr>
        <w:t>Anti</w:t>
      </w:r>
      <w:r>
        <w:rPr>
          <w:w w:val="68"/>
          <w:rtl/>
        </w:rPr>
        <w:t xml:space="preserve"> </w:t>
      </w:r>
      <w:r>
        <w:rPr>
          <w:w w:val="73"/>
        </w:rPr>
        <w:t>(fungal</w:t>
      </w:r>
      <w:r>
        <w:rPr>
          <w:rtl/>
        </w:rPr>
        <w:t xml:space="preserve"> </w:t>
      </w:r>
      <w:r>
        <w:rPr>
          <w:w w:val="73"/>
          <w:rtl/>
        </w:rPr>
        <w:t>هن</w:t>
      </w:r>
      <w:r>
        <w:rPr>
          <w:rtl/>
        </w:rPr>
        <w:t xml:space="preserve"> </w:t>
      </w:r>
      <w:r>
        <w:rPr>
          <w:w w:val="73"/>
          <w:rtl/>
        </w:rPr>
        <w:t>جون</w:t>
      </w:r>
      <w:r>
        <w:rPr>
          <w:rtl/>
        </w:rPr>
        <w:t xml:space="preserve"> </w:t>
      </w:r>
      <w:r>
        <w:rPr>
          <w:w w:val="73"/>
          <w:rtl/>
        </w:rPr>
        <w:t>خاصيتون</w:t>
      </w:r>
      <w:r>
        <w:rPr>
          <w:rtl/>
        </w:rPr>
        <w:t xml:space="preserve"> </w:t>
      </w:r>
      <w:r>
        <w:rPr>
          <w:w w:val="73"/>
          <w:rtl/>
        </w:rPr>
        <w:t>بيشمار</w:t>
      </w:r>
      <w:r>
        <w:rPr>
          <w:rtl/>
        </w:rPr>
        <w:t xml:space="preserve"> </w:t>
      </w:r>
      <w:r>
        <w:rPr>
          <w:w w:val="73"/>
          <w:rtl/>
        </w:rPr>
        <w:t>آهن،</w:t>
      </w:r>
      <w:r>
        <w:rPr>
          <w:rtl/>
        </w:rPr>
        <w:t xml:space="preserve"> </w:t>
      </w:r>
      <w:r>
        <w:rPr>
          <w:w w:val="73"/>
          <w:rtl/>
        </w:rPr>
        <w:t>نج</w:t>
      </w:r>
      <w:r>
        <w:rPr>
          <w:rtl/>
        </w:rPr>
        <w:t xml:space="preserve"> </w:t>
      </w:r>
      <w:r>
        <w:rPr>
          <w:w w:val="73"/>
          <w:rtl/>
        </w:rPr>
        <w:t>ماکيءَ</w:t>
      </w:r>
      <w:r>
        <w:rPr>
          <w:rtl/>
        </w:rPr>
        <w:t xml:space="preserve"> </w:t>
      </w:r>
      <w:r>
        <w:rPr>
          <w:w w:val="73"/>
          <w:rtl/>
        </w:rPr>
        <w:t>جو</w:t>
      </w:r>
      <w:r>
        <w:rPr>
          <w:spacing w:val="12"/>
          <w:rtl/>
        </w:rPr>
        <w:t xml:space="preserve"> </w:t>
      </w:r>
      <w:r>
        <w:rPr>
          <w:w w:val="73"/>
          <w:rtl/>
        </w:rPr>
        <w:t>استعمال</w:t>
      </w:r>
      <w:r>
        <w:rPr>
          <w:rtl/>
        </w:rPr>
        <w:t xml:space="preserve"> </w:t>
      </w:r>
      <w:r>
        <w:rPr>
          <w:w w:val="73"/>
          <w:rtl/>
        </w:rPr>
        <w:t>بئڪٽريا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وڌڻ</w:t>
      </w:r>
      <w:r>
        <w:rPr>
          <w:spacing w:val="11"/>
          <w:rtl/>
        </w:rPr>
        <w:t xml:space="preserve"> </w:t>
      </w:r>
      <w:r>
        <w:rPr>
          <w:w w:val="73"/>
          <w:rtl/>
        </w:rPr>
        <w:t>ويجهڻ</w:t>
      </w:r>
      <w:r>
        <w:rPr>
          <w:spacing w:val="11"/>
          <w:rtl/>
        </w:rPr>
        <w:t xml:space="preserve"> </w:t>
      </w:r>
      <w:r>
        <w:rPr>
          <w:w w:val="73"/>
          <w:rtl/>
        </w:rPr>
        <w:t>واري</w:t>
      </w:r>
      <w:r>
        <w:rPr>
          <w:rtl/>
        </w:rPr>
        <w:t xml:space="preserve"> </w:t>
      </w:r>
      <w:r>
        <w:rPr>
          <w:w w:val="73"/>
          <w:rtl/>
        </w:rPr>
        <w:t>عمل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spacing w:val="80"/>
          <w:rtl/>
        </w:rPr>
        <w:t xml:space="preserve"> </w:t>
      </w:r>
      <w:r>
        <w:rPr>
          <w:w w:val="76"/>
          <w:rtl/>
        </w:rPr>
        <w:t>روڪي رکي ٿو</w:t>
      </w:r>
      <w:r>
        <w:rPr>
          <w:w w:val="76"/>
        </w:rPr>
        <w:t>.</w:t>
      </w:r>
      <w:r>
        <w:rPr>
          <w:w w:val="76"/>
          <w:rtl/>
        </w:rPr>
        <w:t xml:space="preserve"> مثال طور اسٽيفائلوڪوڪس ايورئيس</w:t>
      </w:r>
      <w:r>
        <w:rPr>
          <w:rtl/>
        </w:rPr>
        <w:t xml:space="preserve"> </w:t>
      </w:r>
      <w:r>
        <w:rPr>
          <w:w w:val="76"/>
        </w:rPr>
        <w:t>-aureus)</w:t>
      </w:r>
      <w:r>
        <w:rPr>
          <w:spacing w:val="-1"/>
          <w:rtl/>
        </w:rPr>
        <w:t xml:space="preserve"> </w:t>
      </w:r>
      <w:r>
        <w:rPr>
          <w:w w:val="76"/>
        </w:rPr>
        <w:t>lococous</w:t>
      </w:r>
      <w:r>
        <w:rPr>
          <w:w w:val="76"/>
          <w:rtl/>
        </w:rPr>
        <w:t xml:space="preserve"> </w:t>
      </w:r>
      <w:r>
        <w:rPr>
          <w:w w:val="76"/>
        </w:rPr>
        <w:t>(Staphy</w:t>
      </w:r>
      <w:r>
        <w:rPr>
          <w:rtl/>
        </w:rPr>
        <w:t xml:space="preserve"> </w:t>
      </w:r>
      <w:r>
        <w:rPr>
          <w:w w:val="76"/>
          <w:rtl/>
        </w:rPr>
        <w:t>۽ ڪجهه نڙيءَ</w:t>
      </w:r>
      <w:r>
        <w:rPr>
          <w:rtl/>
        </w:rPr>
        <w:t xml:space="preserve"> </w:t>
      </w:r>
      <w:r>
        <w:rPr>
          <w:w w:val="76"/>
          <w:rtl/>
        </w:rPr>
        <w:t xml:space="preserve">جا </w:t>
      </w:r>
      <w:r>
        <w:rPr>
          <w:w w:val="80"/>
          <w:rtl/>
        </w:rPr>
        <w:t xml:space="preserve">جيوڙا </w:t>
      </w:r>
      <w:r>
        <w:rPr>
          <w:w w:val="80"/>
        </w:rPr>
        <w:t>(Pathogens)</w:t>
      </w:r>
      <w:r>
        <w:rPr>
          <w:rtl/>
        </w:rPr>
        <w:t xml:space="preserve"> </w:t>
      </w:r>
      <w:r>
        <w:rPr>
          <w:w w:val="80"/>
          <w:rtl/>
        </w:rPr>
        <w:t>۽ ڪجهه</w:t>
      </w:r>
      <w:r>
        <w:rPr>
          <w:rtl/>
        </w:rPr>
        <w:t xml:space="preserve"> </w:t>
      </w:r>
      <w:r>
        <w:rPr>
          <w:w w:val="80"/>
          <w:rtl/>
        </w:rPr>
        <w:t>فنگس</w:t>
      </w:r>
      <w:r>
        <w:rPr>
          <w:rtl/>
        </w:rPr>
        <w:t xml:space="preserve"> </w:t>
      </w:r>
      <w:r>
        <w:rPr>
          <w:w w:val="80"/>
        </w:rPr>
        <w:t>(Fungus)</w:t>
      </w:r>
      <w:r>
        <w:rPr>
          <w:w w:val="80"/>
          <w:rtl/>
        </w:rPr>
        <w:t xml:space="preserve"> مثال</w:t>
      </w:r>
      <w:r>
        <w:rPr>
          <w:rtl/>
        </w:rPr>
        <w:t xml:space="preserve"> </w:t>
      </w:r>
      <w:r>
        <w:rPr>
          <w:w w:val="80"/>
          <w:rtl/>
        </w:rPr>
        <w:t>طور ڪئنڊيڊا آلبيڪنس</w:t>
      </w:r>
      <w:r>
        <w:rPr>
          <w:rtl/>
        </w:rPr>
        <w:t xml:space="preserve"> </w:t>
      </w:r>
      <w:r>
        <w:rPr>
          <w:w w:val="80"/>
        </w:rPr>
        <w:t>albicans)</w:t>
      </w:r>
      <w:r>
        <w:rPr>
          <w:w w:val="80"/>
          <w:rtl/>
        </w:rPr>
        <w:t xml:space="preserve"> </w:t>
      </w:r>
      <w:r>
        <w:rPr>
          <w:w w:val="80"/>
        </w:rPr>
        <w:t>(Candida</w:t>
      </w:r>
      <w:r>
        <w:rPr>
          <w:spacing w:val="80"/>
          <w:rtl/>
        </w:rPr>
        <w:t xml:space="preserve"> </w:t>
      </w:r>
      <w:r>
        <w:rPr>
          <w:w w:val="66"/>
          <w:rtl/>
        </w:rPr>
        <w:t>وغيره</w:t>
      </w:r>
      <w:r>
        <w:rPr>
          <w:w w:val="66"/>
        </w:rPr>
        <w:t>.</w:t>
      </w:r>
      <w:r>
        <w:rPr>
          <w:w w:val="66"/>
          <w:rtl/>
        </w:rPr>
        <w:t xml:space="preserve"> پيشاب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واري ناليءَ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انفيڪشن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بعض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دفعه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روايتي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اينٽي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بائيوٽڪ</w:t>
      </w:r>
      <w:r>
        <w:rPr>
          <w:spacing w:val="-9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ضدِحيات</w:t>
      </w:r>
      <w:r>
        <w:rPr>
          <w:w w:val="66"/>
        </w:rPr>
        <w:t>(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دوائن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ابتڙ</w:t>
      </w:r>
      <w:r>
        <w:rPr>
          <w:spacing w:val="-8"/>
          <w:rtl/>
        </w:rPr>
        <w:t xml:space="preserve"> </w:t>
      </w:r>
      <w:r>
        <w:rPr>
          <w:w w:val="66"/>
        </w:rPr>
        <w:t>50%</w:t>
      </w:r>
      <w:r>
        <w:rPr>
          <w:rtl/>
        </w:rPr>
        <w:t xml:space="preserve"> </w:t>
      </w:r>
      <w:r>
        <w:rPr>
          <w:w w:val="65"/>
          <w:rtl/>
        </w:rPr>
        <w:t>سيڪڙو</w:t>
      </w:r>
      <w:r>
        <w:rPr>
          <w:spacing w:val="-2"/>
          <w:rtl/>
        </w:rPr>
        <w:t xml:space="preserve"> </w:t>
      </w:r>
      <w:r>
        <w:rPr>
          <w:w w:val="65"/>
          <w:rtl/>
        </w:rPr>
        <w:t>گهاٽائي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واري</w:t>
      </w:r>
      <w:r>
        <w:rPr>
          <w:rtl/>
        </w:rPr>
        <w:t xml:space="preserve"> </w:t>
      </w:r>
      <w:r>
        <w:rPr>
          <w:w w:val="65"/>
          <w:rtl/>
        </w:rPr>
        <w:t>ماکيءَ</w:t>
      </w:r>
      <w:r>
        <w:rPr>
          <w:spacing w:val="-2"/>
          <w:rtl/>
        </w:rPr>
        <w:t xml:space="preserve"> </w:t>
      </w:r>
      <w:r>
        <w:rPr>
          <w:w w:val="65"/>
          <w:rtl/>
        </w:rPr>
        <w:t>بهتر</w:t>
      </w:r>
      <w:r>
        <w:rPr>
          <w:rtl/>
        </w:rPr>
        <w:t xml:space="preserve"> </w:t>
      </w:r>
      <w:r>
        <w:rPr>
          <w:w w:val="65"/>
          <w:rtl/>
        </w:rPr>
        <w:t>نتيجا</w:t>
      </w:r>
      <w:r>
        <w:rPr>
          <w:spacing w:val="-2"/>
          <w:rtl/>
        </w:rPr>
        <w:t xml:space="preserve"> </w:t>
      </w:r>
      <w:r>
        <w:rPr>
          <w:w w:val="65"/>
          <w:rtl/>
        </w:rPr>
        <w:t>ڏيکاريا</w:t>
      </w:r>
      <w:r>
        <w:rPr>
          <w:rtl/>
        </w:rPr>
        <w:t xml:space="preserve"> </w:t>
      </w:r>
      <w:r>
        <w:rPr>
          <w:w w:val="65"/>
          <w:rtl/>
        </w:rPr>
        <w:t>آهن،</w:t>
      </w:r>
      <w:r>
        <w:rPr>
          <w:rtl/>
        </w:rPr>
        <w:t xml:space="preserve"> </w:t>
      </w:r>
      <w:r>
        <w:rPr>
          <w:w w:val="65"/>
        </w:rPr>
        <w:t>40%</w:t>
      </w:r>
      <w:r>
        <w:rPr>
          <w:rtl/>
        </w:rPr>
        <w:t xml:space="preserve"> </w:t>
      </w:r>
      <w:r>
        <w:rPr>
          <w:w w:val="65"/>
          <w:rtl/>
        </w:rPr>
        <w:t>سيڪڙو</w:t>
      </w:r>
      <w:r>
        <w:rPr>
          <w:spacing w:val="-2"/>
          <w:rtl/>
        </w:rPr>
        <w:t xml:space="preserve"> </w:t>
      </w:r>
      <w:r>
        <w:rPr>
          <w:w w:val="65"/>
          <w:rtl/>
        </w:rPr>
        <w:t>گهاٽائي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ماکي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نڙيءَ</w:t>
      </w:r>
      <w:r>
        <w:rPr>
          <w:spacing w:val="-1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65"/>
          <w:rtl/>
        </w:rPr>
        <w:t xml:space="preserve">بئڪٽيريا </w:t>
      </w:r>
      <w:r>
        <w:rPr>
          <w:w w:val="71"/>
          <w:rtl/>
        </w:rPr>
        <w:t>کي</w:t>
      </w:r>
      <w:r>
        <w:rPr>
          <w:spacing w:val="7"/>
          <w:rtl/>
        </w:rPr>
        <w:t xml:space="preserve"> </w:t>
      </w:r>
      <w:r>
        <w:rPr>
          <w:w w:val="71"/>
          <w:rtl/>
        </w:rPr>
        <w:t>ختم</w:t>
      </w:r>
      <w:r>
        <w:rPr>
          <w:spacing w:val="10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8"/>
          <w:rtl/>
        </w:rPr>
        <w:t xml:space="preserve"> </w:t>
      </w:r>
      <w:r>
        <w:rPr>
          <w:w w:val="71"/>
          <w:rtl/>
        </w:rPr>
        <w:t>دست</w:t>
      </w:r>
      <w:r>
        <w:rPr>
          <w:spacing w:val="7"/>
          <w:rtl/>
        </w:rPr>
        <w:t xml:space="preserve"> </w:t>
      </w:r>
      <w:r>
        <w:rPr>
          <w:w w:val="71"/>
          <w:rtl/>
        </w:rPr>
        <w:t>۽</w:t>
      </w:r>
      <w:r>
        <w:rPr>
          <w:spacing w:val="4"/>
          <w:rtl/>
        </w:rPr>
        <w:t xml:space="preserve"> </w:t>
      </w:r>
      <w:r>
        <w:rPr>
          <w:w w:val="71"/>
          <w:rtl/>
        </w:rPr>
        <w:t>پيچس</w:t>
      </w:r>
      <w:r>
        <w:rPr>
          <w:spacing w:val="7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5"/>
          <w:rtl/>
        </w:rPr>
        <w:t xml:space="preserve"> </w:t>
      </w:r>
      <w:r>
        <w:rPr>
          <w:w w:val="71"/>
          <w:rtl/>
        </w:rPr>
        <w:t>روڪي</w:t>
      </w:r>
      <w:r>
        <w:rPr>
          <w:spacing w:val="6"/>
          <w:rtl/>
        </w:rPr>
        <w:t xml:space="preserve"> </w:t>
      </w:r>
      <w:r>
        <w:rPr>
          <w:w w:val="71"/>
          <w:rtl/>
        </w:rPr>
        <w:t>سگهي</w:t>
      </w:r>
      <w:r>
        <w:rPr>
          <w:spacing w:val="6"/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spacing w:val="9"/>
          <w:rtl/>
        </w:rPr>
        <w:t xml:space="preserve"> </w:t>
      </w:r>
      <w:r>
        <w:rPr>
          <w:w w:val="71"/>
          <w:rtl/>
        </w:rPr>
        <w:t>مثال</w:t>
      </w:r>
      <w:r>
        <w:rPr>
          <w:spacing w:val="7"/>
          <w:rtl/>
        </w:rPr>
        <w:t xml:space="preserve"> </w:t>
      </w:r>
      <w:r>
        <w:rPr>
          <w:w w:val="71"/>
          <w:rtl/>
        </w:rPr>
        <w:t>طور</w:t>
      </w:r>
      <w:r>
        <w:rPr>
          <w:w w:val="71"/>
        </w:rPr>
        <w:t>:</w:t>
      </w:r>
      <w:r>
        <w:rPr>
          <w:spacing w:val="6"/>
          <w:rtl/>
        </w:rPr>
        <w:t xml:space="preserve"> </w:t>
      </w:r>
      <w:r>
        <w:rPr>
          <w:w w:val="71"/>
          <w:rtl/>
        </w:rPr>
        <w:t>سيلمونيا</w:t>
      </w:r>
      <w:r>
        <w:rPr>
          <w:spacing w:val="6"/>
          <w:rtl/>
        </w:rPr>
        <w:t xml:space="preserve"> </w:t>
      </w:r>
      <w:r>
        <w:rPr>
          <w:w w:val="71"/>
          <w:rtl/>
        </w:rPr>
        <w:t>جيوڙو</w:t>
      </w:r>
      <w:r>
        <w:rPr>
          <w:spacing w:val="11"/>
          <w:rtl/>
        </w:rPr>
        <w:t xml:space="preserve"> </w:t>
      </w:r>
      <w:r>
        <w:rPr>
          <w:w w:val="71"/>
        </w:rPr>
        <w:t>(Selemonia)</w:t>
      </w:r>
      <w:r>
        <w:rPr>
          <w:w w:val="71"/>
          <w:rtl/>
        </w:rPr>
        <w:t>،</w:t>
      </w:r>
      <w:r>
        <w:rPr>
          <w:spacing w:val="6"/>
          <w:rtl/>
        </w:rPr>
        <w:t xml:space="preserve"> </w:t>
      </w:r>
      <w:r>
        <w:rPr>
          <w:w w:val="71"/>
          <w:rtl/>
        </w:rPr>
        <w:t>شنگيلا</w:t>
      </w:r>
    </w:p>
    <w:p w14:paraId="10188D91">
      <w:pPr>
        <w:pStyle w:val="13"/>
        <w:bidi/>
        <w:spacing w:line="328" w:lineRule="exact"/>
        <w:ind w:left="153" w:right="0" w:firstLine="0"/>
        <w:jc w:val="left"/>
      </w:pPr>
      <w:r>
        <w:rPr>
          <w:w w:val="81"/>
        </w:rPr>
        <w:t>(Shangela)</w:t>
      </w:r>
      <w:r>
        <w:rPr>
          <w:w w:val="81"/>
          <w:rtl/>
        </w:rPr>
        <w:t>،</w:t>
      </w:r>
      <w:r>
        <w:rPr>
          <w:spacing w:val="42"/>
          <w:rtl/>
        </w:rPr>
        <w:t xml:space="preserve"> </w:t>
      </w:r>
      <w:r>
        <w:rPr>
          <w:w w:val="81"/>
          <w:rtl/>
        </w:rPr>
        <w:t>اينٽروپيٿوجينڪ</w:t>
      </w:r>
      <w:r>
        <w:rPr>
          <w:spacing w:val="42"/>
          <w:rtl/>
        </w:rPr>
        <w:t xml:space="preserve"> </w:t>
      </w:r>
      <w:r>
        <w:rPr>
          <w:w w:val="81"/>
          <w:rtl/>
        </w:rPr>
        <w:t>اِي</w:t>
      </w:r>
      <w:r>
        <w:rPr>
          <w:w w:val="81"/>
        </w:rPr>
        <w:t>.</w:t>
      </w:r>
      <w:r>
        <w:rPr>
          <w:spacing w:val="39"/>
          <w:rtl/>
        </w:rPr>
        <w:t xml:space="preserve"> </w:t>
      </w:r>
      <w:r>
        <w:rPr>
          <w:w w:val="81"/>
          <w:rtl/>
        </w:rPr>
        <w:t>ڪولاءِ</w:t>
      </w:r>
      <w:r>
        <w:rPr>
          <w:spacing w:val="40"/>
          <w:rtl/>
        </w:rPr>
        <w:t xml:space="preserve"> </w:t>
      </w:r>
      <w:r>
        <w:rPr>
          <w:w w:val="81"/>
        </w:rPr>
        <w:t>E.coli)</w:t>
      </w:r>
      <w:r>
        <w:rPr>
          <w:spacing w:val="42"/>
          <w:rtl/>
        </w:rPr>
        <w:t xml:space="preserve"> </w:t>
      </w:r>
      <w:r>
        <w:rPr>
          <w:w w:val="81"/>
        </w:rPr>
        <w:t>(Entropothgenic,</w:t>
      </w:r>
      <w:r>
        <w:rPr>
          <w:spacing w:val="41"/>
          <w:rtl/>
        </w:rPr>
        <w:t xml:space="preserve"> </w:t>
      </w:r>
      <w:r>
        <w:rPr>
          <w:w w:val="81"/>
          <w:rtl/>
        </w:rPr>
        <w:t>۽</w:t>
      </w:r>
      <w:r>
        <w:rPr>
          <w:spacing w:val="40"/>
          <w:rtl/>
        </w:rPr>
        <w:t xml:space="preserve"> </w:t>
      </w:r>
      <w:r>
        <w:rPr>
          <w:w w:val="81"/>
          <w:rtl/>
        </w:rPr>
        <w:t>وائيريو</w:t>
      </w:r>
      <w:r>
        <w:rPr>
          <w:spacing w:val="40"/>
          <w:rtl/>
        </w:rPr>
        <w:t xml:space="preserve"> </w:t>
      </w:r>
      <w:r>
        <w:rPr>
          <w:w w:val="81"/>
          <w:rtl/>
        </w:rPr>
        <w:t>ڪالرا</w:t>
      </w:r>
      <w:r>
        <w:rPr>
          <w:spacing w:val="57"/>
          <w:w w:val="150"/>
          <w:rtl/>
        </w:rPr>
        <w:t xml:space="preserve"> </w:t>
      </w:r>
      <w:r>
        <w:rPr>
          <w:w w:val="81"/>
        </w:rPr>
        <w:t>Virio</w:t>
      </w:r>
    </w:p>
    <w:p w14:paraId="545A4C46">
      <w:pPr>
        <w:pStyle w:val="13"/>
        <w:bidi/>
        <w:spacing w:before="42" w:line="271" w:lineRule="auto"/>
        <w:ind w:left="153" w:right="311" w:firstLine="6"/>
        <w:jc w:val="left"/>
      </w:pPr>
      <w:r>
        <w:rPr>
          <w:w w:val="70"/>
        </w:rPr>
        <w:t>(cholara)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ختم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بيحد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مددگار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ثابت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ماکيءَ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بهترين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خاصيت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ڦٽ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ڇٽائڻ </w:t>
      </w:r>
      <w:r>
        <w:rPr>
          <w:w w:val="73"/>
        </w:rPr>
        <w:t>healing)</w:t>
      </w:r>
      <w:r>
        <w:rPr>
          <w:w w:val="73"/>
          <w:rtl/>
        </w:rPr>
        <w:t xml:space="preserve"> </w:t>
      </w:r>
      <w:r>
        <w:rPr>
          <w:w w:val="73"/>
        </w:rPr>
        <w:t>(Wound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اينٽي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انفلاميٽري يعني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سوزش ۽ سوڄ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ختم ڪرڻ 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مددگار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ٿيڻ</w:t>
      </w:r>
      <w:r>
        <w:rPr>
          <w:w w:val="73"/>
        </w:rPr>
        <w:t>.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ماکي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قدرتي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شفائي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خاصيتن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ڀرپور</w:t>
      </w:r>
      <w:r>
        <w:rPr>
          <w:spacing w:val="-5"/>
          <w:rtl/>
        </w:rPr>
        <w:t xml:space="preserve"> </w:t>
      </w:r>
      <w:r>
        <w:rPr>
          <w:w w:val="68"/>
          <w:rtl/>
        </w:rPr>
        <w:t>گهاٽي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7"/>
          <w:rtl/>
        </w:rPr>
        <w:t xml:space="preserve"> </w:t>
      </w:r>
      <w:r>
        <w:rPr>
          <w:w w:val="68"/>
          <w:rtl/>
        </w:rPr>
        <w:t>ليسدار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اهڙي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پاڻياٺ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ڪيميائي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جزا</w:t>
      </w:r>
      <w:r>
        <w:rPr>
          <w:spacing w:val="-5"/>
          <w:rtl/>
        </w:rPr>
        <w:t xml:space="preserve"> </w:t>
      </w:r>
      <w:r>
        <w:rPr>
          <w:w w:val="68"/>
          <w:rtl/>
        </w:rPr>
        <w:t xml:space="preserve">شامل </w:t>
      </w:r>
      <w:r>
        <w:rPr>
          <w:w w:val="77"/>
          <w:rtl/>
        </w:rPr>
        <w:t>آهن</w:t>
      </w:r>
      <w:r>
        <w:rPr>
          <w:rtl/>
        </w:rPr>
        <w:t xml:space="preserve"> </w:t>
      </w:r>
      <w:r>
        <w:rPr>
          <w:w w:val="77"/>
          <w:rtl/>
        </w:rPr>
        <w:t>جيڪي</w:t>
      </w:r>
      <w:r>
        <w:rPr>
          <w:spacing w:val="10"/>
          <w:rtl/>
        </w:rPr>
        <w:t xml:space="preserve"> </w:t>
      </w:r>
      <w:r>
        <w:rPr>
          <w:w w:val="77"/>
          <w:rtl/>
        </w:rPr>
        <w:t>ڪنهن</w:t>
      </w:r>
      <w:r>
        <w:rPr>
          <w:rtl/>
        </w:rPr>
        <w:t xml:space="preserve"> </w:t>
      </w:r>
      <w:r>
        <w:rPr>
          <w:w w:val="77"/>
          <w:rtl/>
        </w:rPr>
        <w:t>به</w:t>
      </w:r>
      <w:r>
        <w:rPr>
          <w:rtl/>
        </w:rPr>
        <w:t xml:space="preserve"> </w:t>
      </w:r>
      <w:r>
        <w:rPr>
          <w:w w:val="77"/>
          <w:rtl/>
        </w:rPr>
        <w:t>سوڄ</w:t>
      </w:r>
      <w:r>
        <w:rPr>
          <w:rtl/>
        </w:rPr>
        <w:t xml:space="preserve"> </w:t>
      </w:r>
      <w:r>
        <w:rPr>
          <w:w w:val="77"/>
          <w:rtl/>
        </w:rPr>
        <w:t>۽</w:t>
      </w:r>
      <w:r>
        <w:rPr>
          <w:rtl/>
        </w:rPr>
        <w:t xml:space="preserve"> </w:t>
      </w:r>
      <w:r>
        <w:rPr>
          <w:w w:val="77"/>
          <w:rtl/>
        </w:rPr>
        <w:t>سوزش</w:t>
      </w:r>
      <w:r>
        <w:rPr>
          <w:rtl/>
        </w:rPr>
        <w:t xml:space="preserve"> </w:t>
      </w:r>
      <w:r>
        <w:rPr>
          <w:w w:val="77"/>
          <w:rtl/>
        </w:rPr>
        <w:t>۾</w:t>
      </w:r>
      <w:r>
        <w:rPr>
          <w:spacing w:val="11"/>
          <w:rtl/>
        </w:rPr>
        <w:t xml:space="preserve"> </w:t>
      </w:r>
      <w:r>
        <w:rPr>
          <w:w w:val="77"/>
          <w:rtl/>
        </w:rPr>
        <w:t>جڪڙيل</w:t>
      </w:r>
      <w:r>
        <w:rPr>
          <w:rtl/>
        </w:rPr>
        <w:t xml:space="preserve"> </w:t>
      </w:r>
      <w:r>
        <w:rPr>
          <w:w w:val="77"/>
          <w:rtl/>
        </w:rPr>
        <w:t>گهرڙي</w:t>
      </w:r>
      <w:r>
        <w:rPr>
          <w:spacing w:val="10"/>
          <w:rtl/>
        </w:rPr>
        <w:t xml:space="preserve"> </w:t>
      </w:r>
      <w:r>
        <w:rPr>
          <w:w w:val="77"/>
        </w:rPr>
        <w:t>(Cell)</w:t>
      </w:r>
      <w:r>
        <w:rPr>
          <w:spacing w:val="10"/>
          <w:rtl/>
        </w:rPr>
        <w:t xml:space="preserve"> </w:t>
      </w:r>
      <w:r>
        <w:rPr>
          <w:w w:val="77"/>
          <w:rtl/>
        </w:rPr>
        <w:t>۽</w:t>
      </w:r>
      <w:r>
        <w:rPr>
          <w:rtl/>
        </w:rPr>
        <w:t xml:space="preserve"> </w:t>
      </w:r>
      <w:r>
        <w:rPr>
          <w:w w:val="77"/>
          <w:rtl/>
        </w:rPr>
        <w:t>تاندوري</w:t>
      </w:r>
      <w:r>
        <w:rPr>
          <w:spacing w:val="10"/>
          <w:rtl/>
        </w:rPr>
        <w:t xml:space="preserve"> </w:t>
      </w:r>
      <w:r>
        <w:rPr>
          <w:w w:val="77"/>
        </w:rPr>
        <w:t>(Tissues)</w:t>
      </w:r>
      <w:r>
        <w:rPr>
          <w:rtl/>
        </w:rPr>
        <w:t xml:space="preserve"> </w:t>
      </w:r>
      <w:r>
        <w:rPr>
          <w:w w:val="77"/>
          <w:rtl/>
        </w:rPr>
        <w:t>منجهان</w:t>
      </w:r>
      <w:r>
        <w:rPr>
          <w:rtl/>
        </w:rPr>
        <w:t xml:space="preserve"> </w:t>
      </w:r>
      <w:r>
        <w:rPr>
          <w:w w:val="77"/>
          <w:rtl/>
        </w:rPr>
        <w:t>پاڻي</w:t>
      </w:r>
      <w:r>
        <w:rPr>
          <w:rtl/>
        </w:rPr>
        <w:t xml:space="preserve"> </w:t>
      </w:r>
      <w:r>
        <w:rPr>
          <w:w w:val="77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ماليڪيول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ائين</w:t>
      </w:r>
      <w:r>
        <w:rPr>
          <w:rtl/>
        </w:rPr>
        <w:t xml:space="preserve"> </w:t>
      </w:r>
      <w:r>
        <w:rPr>
          <w:w w:val="72"/>
          <w:rtl/>
        </w:rPr>
        <w:t>جزب</w:t>
      </w:r>
      <w:r>
        <w:rPr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وٺي</w:t>
      </w:r>
      <w:r>
        <w:rPr>
          <w:rtl/>
        </w:rPr>
        <w:t xml:space="preserve"> </w:t>
      </w:r>
      <w:r>
        <w:rPr>
          <w:w w:val="72"/>
          <w:rtl/>
        </w:rPr>
        <w:t>ٿي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هڪدم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سوڄيل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تڪليف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ورتل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تاندورا</w:t>
      </w:r>
      <w:r>
        <w:rPr>
          <w:spacing w:val="-5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نارمل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طور</w:t>
      </w:r>
      <w:r>
        <w:rPr>
          <w:rtl/>
        </w:rPr>
        <w:t xml:space="preserve"> </w:t>
      </w:r>
      <w:r>
        <w:rPr>
          <w:w w:val="72"/>
          <w:rtl/>
        </w:rPr>
        <w:t>ڪم</w:t>
      </w:r>
      <w:r>
        <w:rPr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شروع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جياهل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وڃن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ماکي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سڙيل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چمڙي۽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زخمن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پڻ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بهترين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مرهم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ثابت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 xml:space="preserve">خدانه </w:t>
      </w:r>
      <w:r>
        <w:rPr>
          <w:w w:val="75"/>
          <w:rtl/>
        </w:rPr>
        <w:t>خواسته</w:t>
      </w:r>
      <w:r>
        <w:rPr>
          <w:rtl/>
        </w:rPr>
        <w:t xml:space="preserve"> </w:t>
      </w:r>
      <w:r>
        <w:rPr>
          <w:w w:val="75"/>
          <w:rtl/>
        </w:rPr>
        <w:t>ڪو</w:t>
      </w:r>
      <w:r>
        <w:rPr>
          <w:spacing w:val="9"/>
          <w:rtl/>
        </w:rPr>
        <w:t xml:space="preserve"> </w:t>
      </w:r>
      <w:r>
        <w:rPr>
          <w:w w:val="75"/>
          <w:rtl/>
        </w:rPr>
        <w:t>جيڪڏهن</w:t>
      </w:r>
      <w:r>
        <w:rPr>
          <w:rtl/>
        </w:rPr>
        <w:t xml:space="preserve"> </w:t>
      </w:r>
      <w:r>
        <w:rPr>
          <w:w w:val="75"/>
          <w:rtl/>
        </w:rPr>
        <w:t>ڪو</w:t>
      </w:r>
      <w:r>
        <w:rPr>
          <w:spacing w:val="13"/>
          <w:rtl/>
        </w:rPr>
        <w:t xml:space="preserve"> </w:t>
      </w:r>
      <w:r>
        <w:rPr>
          <w:w w:val="75"/>
          <w:rtl/>
        </w:rPr>
        <w:t>ڪنهن</w:t>
      </w:r>
      <w:r>
        <w:rPr>
          <w:spacing w:val="9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11"/>
          <w:rtl/>
        </w:rPr>
        <w:t xml:space="preserve"> </w:t>
      </w:r>
      <w:r>
        <w:rPr>
          <w:w w:val="75"/>
          <w:rtl/>
        </w:rPr>
        <w:t>چونهباري</w:t>
      </w:r>
      <w:r>
        <w:rPr>
          <w:spacing w:val="11"/>
          <w:rtl/>
        </w:rPr>
        <w:t xml:space="preserve"> </w:t>
      </w:r>
      <w:r>
        <w:rPr>
          <w:w w:val="75"/>
          <w:rtl/>
        </w:rPr>
        <w:t>چاڪو</w:t>
      </w:r>
      <w:r>
        <w:rPr>
          <w:rtl/>
        </w:rPr>
        <w:t xml:space="preserve"> </w:t>
      </w:r>
      <w:r>
        <w:rPr>
          <w:w w:val="75"/>
          <w:rtl/>
        </w:rPr>
        <w:t>يا</w:t>
      </w:r>
      <w:r>
        <w:rPr>
          <w:spacing w:val="13"/>
          <w:rtl/>
        </w:rPr>
        <w:t xml:space="preserve"> </w:t>
      </w:r>
      <w:r>
        <w:rPr>
          <w:w w:val="75"/>
          <w:rtl/>
        </w:rPr>
        <w:t>ڪپ</w:t>
      </w:r>
      <w:r>
        <w:rPr>
          <w:rtl/>
        </w:rPr>
        <w:t xml:space="preserve"> </w:t>
      </w:r>
      <w:r>
        <w:rPr>
          <w:w w:val="75"/>
          <w:rtl/>
        </w:rPr>
        <w:t>سان</w:t>
      </w:r>
      <w:r>
        <w:rPr>
          <w:rtl/>
        </w:rPr>
        <w:t xml:space="preserve"> </w:t>
      </w:r>
      <w:r>
        <w:rPr>
          <w:w w:val="75"/>
          <w:rtl/>
        </w:rPr>
        <w:t>ڪو</w:t>
      </w:r>
      <w:r>
        <w:rPr>
          <w:spacing w:val="12"/>
          <w:rtl/>
        </w:rPr>
        <w:t xml:space="preserve"> </w:t>
      </w:r>
      <w:r>
        <w:rPr>
          <w:w w:val="75"/>
          <w:rtl/>
        </w:rPr>
        <w:t>وڍ</w:t>
      </w:r>
      <w:r>
        <w:rPr>
          <w:w w:val="75"/>
        </w:rPr>
        <w:t>/</w:t>
      </w:r>
      <w:r>
        <w:rPr>
          <w:spacing w:val="17"/>
          <w:rtl/>
        </w:rPr>
        <w:t xml:space="preserve"> </w:t>
      </w:r>
      <w:r>
        <w:rPr>
          <w:w w:val="75"/>
          <w:rtl/>
        </w:rPr>
        <w:t>ڪٽ</w:t>
      </w:r>
      <w:r>
        <w:rPr>
          <w:rtl/>
        </w:rPr>
        <w:t xml:space="preserve"> </w:t>
      </w:r>
      <w:r>
        <w:rPr>
          <w:w w:val="75"/>
          <w:rtl/>
        </w:rPr>
        <w:t>لڳي</w:t>
      </w:r>
      <w:r>
        <w:rPr>
          <w:rtl/>
        </w:rPr>
        <w:t xml:space="preserve"> </w:t>
      </w:r>
      <w:r>
        <w:rPr>
          <w:w w:val="75"/>
          <w:rtl/>
        </w:rPr>
        <w:t>وڃي</w:t>
      </w:r>
      <w:r>
        <w:rPr>
          <w:spacing w:val="12"/>
          <w:rtl/>
        </w:rPr>
        <w:t xml:space="preserve"> </w:t>
      </w:r>
      <w:r>
        <w:rPr>
          <w:w w:val="75"/>
          <w:rtl/>
        </w:rPr>
        <w:t>يا</w:t>
      </w:r>
      <w:r>
        <w:rPr>
          <w:rtl/>
        </w:rPr>
        <w:t xml:space="preserve"> </w:t>
      </w:r>
      <w:r>
        <w:rPr>
          <w:w w:val="75"/>
          <w:rtl/>
        </w:rPr>
        <w:t>وري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نوڪيلي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اوزار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چمڙي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ڪٽجي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پوي</w:t>
      </w:r>
      <w:r>
        <w:rPr>
          <w:w w:val="75"/>
        </w:rPr>
        <w:t>.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توڙي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چمڙي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السر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ٿي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پوي</w:t>
      </w:r>
      <w:r>
        <w:rPr>
          <w:spacing w:val="-4"/>
          <w:w w:val="75"/>
          <w:rtl/>
        </w:rPr>
        <w:t xml:space="preserve"> </w:t>
      </w:r>
      <w:r>
        <w:rPr>
          <w:w w:val="75"/>
        </w:rPr>
        <w:t>ulcer)</w:t>
      </w:r>
      <w:r>
        <w:rPr>
          <w:w w:val="75"/>
          <w:rtl/>
        </w:rPr>
        <w:t xml:space="preserve"> </w:t>
      </w:r>
      <w:r>
        <w:rPr>
          <w:w w:val="75"/>
        </w:rPr>
        <w:t>(Decubitus</w:t>
      </w:r>
      <w:r>
        <w:rPr>
          <w:w w:val="75"/>
          <w:rtl/>
        </w:rPr>
        <w:t>،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هر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مسئلي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 xml:space="preserve">کي </w:t>
      </w:r>
      <w:r>
        <w:rPr>
          <w:w w:val="70"/>
          <w:rtl/>
        </w:rPr>
        <w:t>منهن</w:t>
      </w:r>
      <w:r>
        <w:rPr>
          <w:rtl/>
        </w:rPr>
        <w:t xml:space="preserve"> </w:t>
      </w:r>
      <w:r>
        <w:rPr>
          <w:w w:val="70"/>
          <w:rtl/>
        </w:rPr>
        <w:t>ڏيندڙ</w:t>
      </w:r>
      <w:r>
        <w:rPr>
          <w:rtl/>
        </w:rPr>
        <w:t xml:space="preserve"> </w:t>
      </w:r>
      <w:r>
        <w:rPr>
          <w:w w:val="70"/>
          <w:rtl/>
        </w:rPr>
        <w:t>ماکي،</w:t>
      </w:r>
      <w:r>
        <w:rPr>
          <w:rtl/>
        </w:rPr>
        <w:t xml:space="preserve"> </w:t>
      </w:r>
      <w:r>
        <w:rPr>
          <w:w w:val="70"/>
          <w:rtl/>
        </w:rPr>
        <w:t>قدرت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طرفان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rtl/>
        </w:rPr>
        <w:t xml:space="preserve"> </w:t>
      </w:r>
      <w:r>
        <w:rPr>
          <w:w w:val="70"/>
          <w:rtl/>
        </w:rPr>
        <w:t>اعلٰي</w:t>
      </w:r>
      <w:r>
        <w:rPr>
          <w:spacing w:val="2"/>
          <w:rtl/>
        </w:rPr>
        <w:t xml:space="preserve"> </w:t>
      </w:r>
      <w:r>
        <w:rPr>
          <w:w w:val="70"/>
          <w:rtl/>
        </w:rPr>
        <w:t>درجي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شفا</w:t>
      </w:r>
      <w:r>
        <w:rPr>
          <w:spacing w:val="-1"/>
          <w:rtl/>
        </w:rPr>
        <w:t xml:space="preserve"> </w:t>
      </w:r>
      <w:r>
        <w:rPr>
          <w:w w:val="70"/>
          <w:rtl/>
        </w:rPr>
        <w:t>بخشيندڙ</w:t>
      </w:r>
      <w:r>
        <w:rPr>
          <w:rtl/>
        </w:rPr>
        <w:t xml:space="preserve"> </w:t>
      </w:r>
      <w:r>
        <w:rPr>
          <w:w w:val="70"/>
          <w:rtl/>
        </w:rPr>
        <w:t>دوا</w:t>
      </w:r>
      <w:r>
        <w:rPr>
          <w:rtl/>
        </w:rPr>
        <w:t xml:space="preserve"> </w:t>
      </w:r>
      <w:r>
        <w:rPr>
          <w:w w:val="70"/>
          <w:rtl/>
        </w:rPr>
        <w:t>طور</w:t>
      </w:r>
      <w:r>
        <w:rPr>
          <w:rtl/>
        </w:rPr>
        <w:t xml:space="preserve"> </w:t>
      </w:r>
      <w:r>
        <w:rPr>
          <w:w w:val="70"/>
          <w:rtl/>
        </w:rPr>
        <w:t>عطيو</w:t>
      </w:r>
      <w:r>
        <w:rPr>
          <w:rtl/>
        </w:rPr>
        <w:t xml:space="preserve"> </w:t>
      </w:r>
      <w:r>
        <w:rPr>
          <w:w w:val="70"/>
          <w:rtl/>
        </w:rPr>
        <w:t>مليل</w:t>
      </w:r>
      <w:r>
        <w:rPr>
          <w:spacing w:val="-1"/>
          <w:rtl/>
        </w:rPr>
        <w:t xml:space="preserve"> </w:t>
      </w:r>
      <w:r>
        <w:rPr>
          <w:w w:val="70"/>
          <w:rtl/>
        </w:rPr>
        <w:t>آهي،</w:t>
      </w:r>
      <w:r>
        <w:rPr>
          <w:rtl/>
        </w:rPr>
        <w:t xml:space="preserve"> </w:t>
      </w:r>
      <w:r>
        <w:rPr>
          <w:w w:val="70"/>
          <w:rtl/>
        </w:rPr>
        <w:t>جنهن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استعمال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rtl/>
        </w:rPr>
        <w:t xml:space="preserve"> </w:t>
      </w:r>
      <w:r>
        <w:rPr>
          <w:w w:val="69"/>
          <w:rtl/>
        </w:rPr>
        <w:t>انسان</w:t>
      </w:r>
      <w:r>
        <w:rPr>
          <w:rtl/>
        </w:rPr>
        <w:t xml:space="preserve"> </w:t>
      </w:r>
      <w:r>
        <w:rPr>
          <w:w w:val="69"/>
          <w:rtl/>
        </w:rPr>
        <w:t>بيحد</w:t>
      </w:r>
      <w:r>
        <w:rPr>
          <w:rtl/>
        </w:rPr>
        <w:t xml:space="preserve"> </w:t>
      </w:r>
      <w:r>
        <w:rPr>
          <w:w w:val="69"/>
          <w:rtl/>
        </w:rPr>
        <w:t>فائدو</w:t>
      </w:r>
      <w:r>
        <w:rPr>
          <w:rtl/>
        </w:rPr>
        <w:t xml:space="preserve"> </w:t>
      </w:r>
      <w:r>
        <w:rPr>
          <w:w w:val="69"/>
          <w:rtl/>
        </w:rPr>
        <w:t>حاصل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19"/>
          <w:rtl/>
        </w:rPr>
        <w:t xml:space="preserve"> </w:t>
      </w:r>
      <w:r>
        <w:rPr>
          <w:w w:val="69"/>
          <w:rtl/>
        </w:rPr>
        <w:t>سگهي</w:t>
      </w:r>
      <w:r>
        <w:rPr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1"/>
          <w:rtl/>
        </w:rPr>
        <w:t xml:space="preserve"> </w:t>
      </w:r>
      <w:r>
        <w:rPr>
          <w:w w:val="69"/>
          <w:rtl/>
        </w:rPr>
        <w:t>ماکي</w:t>
      </w:r>
      <w:r>
        <w:rPr>
          <w:rtl/>
        </w:rPr>
        <w:t xml:space="preserve"> </w:t>
      </w:r>
      <w:r>
        <w:rPr>
          <w:w w:val="69"/>
          <w:rtl/>
        </w:rPr>
        <w:t>مرڪب</w:t>
      </w:r>
      <w:r>
        <w:rPr>
          <w:rtl/>
        </w:rPr>
        <w:t xml:space="preserve"> </w:t>
      </w:r>
      <w:r>
        <w:rPr>
          <w:w w:val="69"/>
          <w:rtl/>
        </w:rPr>
        <w:t>آهي،</w:t>
      </w:r>
      <w:r>
        <w:rPr>
          <w:rtl/>
        </w:rPr>
        <w:t xml:space="preserve"> </w:t>
      </w:r>
      <w:r>
        <w:rPr>
          <w:w w:val="69"/>
          <w:rtl/>
        </w:rPr>
        <w:t>گلوڪوز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فرڪٽوز</w:t>
      </w:r>
      <w:r>
        <w:rPr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ٻن</w:t>
      </w:r>
      <w:r>
        <w:rPr>
          <w:rtl/>
        </w:rPr>
        <w:t xml:space="preserve"> </w:t>
      </w:r>
      <w:r>
        <w:rPr>
          <w:w w:val="69"/>
          <w:rtl/>
        </w:rPr>
        <w:t xml:space="preserve">کنڊ </w:t>
      </w:r>
      <w:r>
        <w:rPr>
          <w:w w:val="76"/>
          <w:rtl/>
        </w:rPr>
        <w:t>جي قسمن جو</w:t>
      </w:r>
      <w:r>
        <w:rPr>
          <w:w w:val="76"/>
        </w:rPr>
        <w:t>(</w:t>
      </w:r>
      <w:r>
        <w:rPr>
          <w:w w:val="76"/>
          <w:rtl/>
        </w:rPr>
        <w:t xml:space="preserve"> ۽ اهائي خاصيت</w:t>
      </w:r>
      <w:r>
        <w:rPr>
          <w:spacing w:val="-3"/>
          <w:rtl/>
        </w:rPr>
        <w:t xml:space="preserve"> </w:t>
      </w:r>
      <w:r>
        <w:rPr>
          <w:w w:val="76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76"/>
          <w:rtl/>
        </w:rPr>
        <w:t>ماکيءَ جي، جو ماکي</w:t>
      </w:r>
      <w:r>
        <w:rPr>
          <w:spacing w:val="-3"/>
          <w:rtl/>
        </w:rPr>
        <w:t xml:space="preserve"> </w:t>
      </w:r>
      <w:r>
        <w:rPr>
          <w:w w:val="76"/>
          <w:rtl/>
        </w:rPr>
        <w:t>آرام سان پاڻيءَ جا</w:t>
      </w:r>
      <w:r>
        <w:rPr>
          <w:spacing w:val="-2"/>
          <w:rtl/>
        </w:rPr>
        <w:t xml:space="preserve"> </w:t>
      </w:r>
      <w:r>
        <w:rPr>
          <w:w w:val="76"/>
          <w:rtl/>
        </w:rPr>
        <w:t>جزا زخم واري جڳهه تان جذب</w:t>
      </w:r>
      <w:r>
        <w:rPr>
          <w:spacing w:val="80"/>
          <w:rtl/>
        </w:rPr>
        <w:t xml:space="preserve"> </w:t>
      </w:r>
      <w:r>
        <w:rPr>
          <w:w w:val="71"/>
          <w:rtl/>
        </w:rPr>
        <w:t>ڪري، تاندرون کي خشڪ ٿيڻ جو موقعو</w:t>
      </w:r>
      <w:r>
        <w:rPr>
          <w:spacing w:val="-9"/>
          <w:rtl/>
        </w:rPr>
        <w:t xml:space="preserve"> </w:t>
      </w:r>
      <w:r>
        <w:rPr>
          <w:w w:val="71"/>
          <w:rtl/>
        </w:rPr>
        <w:t>فراهم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ڪري ٿي</w:t>
      </w:r>
      <w:r>
        <w:rPr>
          <w:w w:val="71"/>
        </w:rPr>
        <w:t>.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ماکيءَ منجهه</w:t>
      </w:r>
      <w:r>
        <w:rPr>
          <w:spacing w:val="-8"/>
          <w:rtl/>
        </w:rPr>
        <w:t xml:space="preserve"> </w:t>
      </w:r>
      <w:r>
        <w:rPr>
          <w:w w:val="71"/>
          <w:rtl/>
        </w:rPr>
        <w:t>موجود گلوڪوز 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فرڪٽوز، زخم جو</w:t>
      </w:r>
      <w:r>
        <w:rPr>
          <w:spacing w:val="40"/>
          <w:rtl/>
        </w:rPr>
        <w:t xml:space="preserve"> </w:t>
      </w:r>
      <w:r>
        <w:rPr>
          <w:w w:val="73"/>
          <w:rtl/>
        </w:rPr>
        <w:t>پاڻي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سڪائي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خشڪ ڪرڻ سان گڏوگڏ،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بئڪٽريا ۽ فنجاء </w:t>
      </w:r>
      <w:r>
        <w:rPr>
          <w:w w:val="73"/>
        </w:rPr>
        <w:t>(Fungi)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قسم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جيوڙن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کي پڻ ختم ڪري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ڇڏن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جيئن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خبر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ننڍڙا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جيوڙا</w:t>
      </w:r>
      <w:r>
        <w:rPr>
          <w:spacing w:val="-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جراثيم</w:t>
      </w:r>
      <w:r>
        <w:rPr>
          <w:w w:val="68"/>
        </w:rPr>
        <w:t>(</w:t>
      </w:r>
      <w:r>
        <w:rPr>
          <w:rtl/>
        </w:rPr>
        <w:t xml:space="preserve"> </w:t>
      </w:r>
      <w:r>
        <w:rPr>
          <w:w w:val="68"/>
          <w:rtl/>
        </w:rPr>
        <w:t>پوسل،</w:t>
      </w:r>
      <w:r>
        <w:rPr>
          <w:spacing w:val="-7"/>
          <w:rtl/>
        </w:rPr>
        <w:t xml:space="preserve"> </w:t>
      </w:r>
      <w:r>
        <w:rPr>
          <w:w w:val="68"/>
          <w:rtl/>
        </w:rPr>
        <w:t>يعني</w:t>
      </w:r>
      <w:r>
        <w:rPr>
          <w:rtl/>
        </w:rPr>
        <w:t xml:space="preserve"> </w:t>
      </w:r>
      <w:r>
        <w:rPr>
          <w:w w:val="68"/>
          <w:rtl/>
        </w:rPr>
        <w:t>آلاڻ</w:t>
      </w:r>
      <w:r>
        <w:rPr>
          <w:spacing w:val="-5"/>
          <w:rtl/>
        </w:rPr>
        <w:t xml:space="preserve"> </w:t>
      </w:r>
      <w:r>
        <w:rPr>
          <w:w w:val="68"/>
        </w:rPr>
        <w:t>(Moist)</w:t>
      </w:r>
      <w:r>
        <w:rPr>
          <w:spacing w:val="-6"/>
          <w:rtl/>
        </w:rPr>
        <w:t xml:space="preserve"> </w:t>
      </w:r>
      <w:r>
        <w:rPr>
          <w:w w:val="68"/>
          <w:rtl/>
        </w:rPr>
        <w:t>واري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هنڌ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ٿيندا</w:t>
      </w:r>
      <w:r>
        <w:rPr>
          <w:w w:val="74"/>
          <w:rtl/>
        </w:rPr>
        <w:t xml:space="preserve"> آهن</w:t>
      </w:r>
      <w:r>
        <w:rPr>
          <w:w w:val="74"/>
        </w:rPr>
        <w:t>.</w:t>
      </w:r>
      <w:r>
        <w:rPr>
          <w:spacing w:val="-9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مائڪرو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آرگينزم،</w:t>
      </w:r>
      <w:r>
        <w:rPr>
          <w:spacing w:val="-6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نظر نه</w:t>
      </w:r>
      <w:r>
        <w:rPr>
          <w:spacing w:val="-9"/>
          <w:rtl/>
        </w:rPr>
        <w:t xml:space="preserve"> </w:t>
      </w:r>
      <w:r>
        <w:rPr>
          <w:w w:val="74"/>
          <w:rtl/>
        </w:rPr>
        <w:t>ايندڙ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جيوڙن</w:t>
      </w:r>
      <w:r>
        <w:rPr>
          <w:spacing w:val="-9"/>
          <w:rtl/>
        </w:rPr>
        <w:t xml:space="preserve"> </w:t>
      </w:r>
      <w:r>
        <w:rPr>
          <w:w w:val="74"/>
        </w:rPr>
        <w:t>organisms)</w:t>
      </w:r>
      <w:r>
        <w:rPr>
          <w:spacing w:val="-6"/>
          <w:rtl/>
        </w:rPr>
        <w:t xml:space="preserve"> </w:t>
      </w:r>
      <w:r>
        <w:rPr>
          <w:w w:val="74"/>
        </w:rPr>
        <w:t>(Micro-</w:t>
      </w:r>
      <w:r>
        <w:rPr>
          <w:spacing w:val="-3"/>
          <w:rtl/>
        </w:rPr>
        <w:t xml:space="preserve"> </w:t>
      </w:r>
      <w:r>
        <w:rPr>
          <w:w w:val="74"/>
          <w:rtl/>
        </w:rPr>
        <w:t>کي پيدا ٿيڻ يعني</w:t>
      </w:r>
      <w:r>
        <w:rPr>
          <w:spacing w:val="-5"/>
          <w:rtl/>
        </w:rPr>
        <w:t xml:space="preserve"> </w:t>
      </w:r>
      <w:r>
        <w:rPr>
          <w:w w:val="74"/>
          <w:rtl/>
        </w:rPr>
        <w:t xml:space="preserve">وڌڻ </w:t>
      </w:r>
      <w:r>
        <w:rPr>
          <w:w w:val="71"/>
          <w:rtl/>
        </w:rPr>
        <w:t>ويجهڻ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خشڪي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ذريعي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اڳ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ختم ڪري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ڇڏڻ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بهتر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ٻي ڪيميائي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خاصيت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جيڪا</w:t>
      </w:r>
      <w:r>
        <w:rPr>
          <w:rtl/>
        </w:rPr>
        <w:t xml:space="preserve"> </w:t>
      </w:r>
      <w:r>
        <w:rPr>
          <w:w w:val="73"/>
          <w:rtl/>
        </w:rPr>
        <w:t>ماکي اندر موجود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آهي سا آهي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جراثيم ڪش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دوا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استعمال يعني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اينٽي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سيپيٽڪ </w:t>
      </w:r>
      <w:r>
        <w:rPr>
          <w:w w:val="73"/>
        </w:rPr>
        <w:t>septie)</w:t>
      </w:r>
      <w:r>
        <w:rPr>
          <w:w w:val="73"/>
          <w:rtl/>
        </w:rPr>
        <w:t xml:space="preserve"> </w:t>
      </w:r>
      <w:r>
        <w:rPr>
          <w:w w:val="73"/>
        </w:rPr>
        <w:t>(Anti</w:t>
      </w:r>
      <w:r>
        <w:rPr>
          <w:w w:val="73"/>
          <w:rtl/>
        </w:rPr>
        <w:t xml:space="preserve"> هاڻي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اچو </w:t>
      </w:r>
      <w:r>
        <w:rPr>
          <w:w w:val="68"/>
          <w:rtl/>
        </w:rPr>
        <w:t>ته</w:t>
      </w:r>
      <w:r>
        <w:rPr>
          <w:spacing w:val="3"/>
          <w:rtl/>
        </w:rPr>
        <w:t xml:space="preserve"> </w:t>
      </w:r>
      <w:r>
        <w:rPr>
          <w:w w:val="68"/>
          <w:rtl/>
        </w:rPr>
        <w:t>ڏسون</w:t>
      </w:r>
      <w:r>
        <w:rPr>
          <w:spacing w:val="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7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ماکي</w:t>
      </w:r>
      <w:r>
        <w:rPr>
          <w:spacing w:val="2"/>
          <w:rtl/>
        </w:rPr>
        <w:t xml:space="preserve"> </w:t>
      </w:r>
      <w:r>
        <w:rPr>
          <w:w w:val="68"/>
          <w:rtl/>
        </w:rPr>
        <w:t>بطور</w:t>
      </w:r>
      <w:r>
        <w:rPr>
          <w:spacing w:val="3"/>
          <w:rtl/>
        </w:rPr>
        <w:t xml:space="preserve"> </w:t>
      </w:r>
      <w:r>
        <w:rPr>
          <w:w w:val="68"/>
          <w:rtl/>
        </w:rPr>
        <w:t>دوا</w:t>
      </w:r>
      <w:r>
        <w:rPr>
          <w:w w:val="68"/>
        </w:rPr>
        <w:t>“</w:t>
      </w:r>
      <w:r>
        <w:rPr>
          <w:spacing w:val="12"/>
          <w:rtl/>
        </w:rPr>
        <w:t xml:space="preserve"> </w:t>
      </w:r>
      <w:r>
        <w:rPr>
          <w:w w:val="68"/>
          <w:rtl/>
        </w:rPr>
        <w:t>ڪيئن</w:t>
      </w:r>
      <w:r>
        <w:rPr>
          <w:spacing w:val="3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1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9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2"/>
          <w:rtl/>
        </w:rPr>
        <w:t xml:space="preserve"> </w:t>
      </w:r>
      <w:r>
        <w:rPr>
          <w:w w:val="68"/>
          <w:rtl/>
        </w:rPr>
        <w:t>خالص</w:t>
      </w:r>
      <w:r>
        <w:rPr>
          <w:spacing w:val="6"/>
          <w:rtl/>
        </w:rPr>
        <w:t xml:space="preserve"> </w:t>
      </w:r>
      <w:r>
        <w:rPr>
          <w:w w:val="68"/>
          <w:rtl/>
        </w:rPr>
        <w:t>ماکي</w:t>
      </w:r>
      <w:r>
        <w:rPr>
          <w:spacing w:val="3"/>
          <w:rtl/>
        </w:rPr>
        <w:t xml:space="preserve"> </w:t>
      </w:r>
      <w:r>
        <w:rPr>
          <w:w w:val="68"/>
          <w:rtl/>
        </w:rPr>
        <w:t>جيڪا</w:t>
      </w:r>
      <w:r>
        <w:rPr>
          <w:spacing w:val="1"/>
          <w:rtl/>
        </w:rPr>
        <w:t xml:space="preserve"> </w:t>
      </w:r>
      <w:r>
        <w:rPr>
          <w:w w:val="68"/>
          <w:rtl/>
        </w:rPr>
        <w:t>سڌي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نئين</w:t>
      </w:r>
      <w:r>
        <w:rPr>
          <w:spacing w:val="2"/>
          <w:rtl/>
        </w:rPr>
        <w:t xml:space="preserve"> </w:t>
      </w:r>
      <w:r>
        <w:rPr>
          <w:w w:val="68"/>
          <w:rtl/>
        </w:rPr>
        <w:t>ماناري</w:t>
      </w:r>
      <w:r>
        <w:rPr>
          <w:spacing w:val="6"/>
          <w:rtl/>
        </w:rPr>
        <w:t xml:space="preserve"> </w:t>
      </w:r>
      <w:r>
        <w:rPr>
          <w:w w:val="68"/>
          <w:rtl/>
        </w:rPr>
        <w:t>منجهان</w:t>
      </w:r>
      <w:r>
        <w:rPr>
          <w:spacing w:val="9"/>
          <w:rtl/>
        </w:rPr>
        <w:t xml:space="preserve"> </w:t>
      </w:r>
      <w:r>
        <w:rPr>
          <w:w w:val="68"/>
          <w:rtl/>
        </w:rPr>
        <w:t>حاصل</w:t>
      </w:r>
    </w:p>
    <w:p w14:paraId="1336F454">
      <w:pPr>
        <w:pStyle w:val="13"/>
        <w:spacing w:before="4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125730</wp:posOffset>
                </wp:positionV>
                <wp:extent cx="5772785" cy="55245"/>
                <wp:effectExtent l="0" t="0" r="0" b="0"/>
                <wp:wrapTopAndBottom/>
                <wp:docPr id="225" name="Graphic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5" o:spid="_x0000_s1026" o:spt="100" style="position:absolute;left:0pt;margin-left:70.55pt;margin-top:9.9pt;height:4.35pt;width:454.55pt;mso-position-horizontal-relative:page;mso-wrap-distance-bottom:0pt;mso-wrap-distance-top:0pt;z-index:-251585536;mso-width-relative:page;mso-height-relative:page;" fillcolor="#612322" filled="t" stroked="f" coordsize="5772785,55244" o:gfxdata="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07sh9kAAAAKAQAADwAAAAAAAAAB&#10;ACAAAAAiAAAAZHJzL2Rvd25yZXYueG1sUEsBAhQAFAAAAAgAh07iQOkt8btIAgAA8wUAAA4AAAAA&#10;AAAAAQAgAAAAKAEAAGRycy9lMm9Eb2MueG1sUEsFBgAAAAAGAAYAWQEAAOI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D600DA3">
      <w:pPr>
        <w:pStyle w:val="13"/>
        <w:spacing w:after="0"/>
        <w:rPr>
          <w:sz w:val="14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D4A43E6">
      <w:pPr>
        <w:pStyle w:val="13"/>
        <w:spacing w:before="9"/>
        <w:rPr>
          <w:sz w:val="3"/>
        </w:rPr>
      </w:pPr>
    </w:p>
    <w:p w14:paraId="06265C5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ssYxlo0CAAAj&#10;BwAADgAAAAAAAAABACAAAAAkAQAAZHJzL2Uyb0RvYy54bWxQSwUGAAAAAAYABgBZAQAAIwYAAAAA&#10;">
                <o:lock v:ext="edit" aspectratio="f"/>
                <v:shape id="Graphic 227" o:spid="_x0000_s1026" o:spt="100" style="position:absolute;left:0;top:0;height:40005;width:5737860;" fillcolor="#000000" filled="t" stroked="f" coordsize="5737860,40005" o:gfxdata="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FAs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F87E6C9">
      <w:pPr>
        <w:pStyle w:val="13"/>
        <w:bidi/>
        <w:spacing w:before="262" w:line="271" w:lineRule="auto"/>
        <w:ind w:left="153" w:right="311" w:firstLine="14"/>
        <w:jc w:val="left"/>
      </w:pPr>
      <w:r>
        <w:rPr>
          <w:w w:val="74"/>
          <w:rtl/>
        </w:rPr>
        <w:t>ڪئي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  <w:r>
        <w:rPr>
          <w:w w:val="74"/>
          <w:rtl/>
        </w:rPr>
        <w:t xml:space="preserve"> تنهن ۾ گلوڪوز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آڪيڊز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نالي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اينزائم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 موجود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هجڻ ڪري ماکي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خاصيت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بدلجي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وڃي</w:t>
      </w:r>
      <w:r>
        <w:rPr>
          <w:rtl/>
        </w:rPr>
        <w:t xml:space="preserve"> </w:t>
      </w:r>
      <w:r>
        <w:rPr>
          <w:w w:val="75"/>
          <w:rtl/>
        </w:rPr>
        <w:t>ٿي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اها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جراثيم ڪش </w:t>
      </w:r>
      <w:r>
        <w:rPr>
          <w:w w:val="75"/>
        </w:rPr>
        <w:t>septie)</w:t>
      </w:r>
      <w:r>
        <w:rPr>
          <w:w w:val="75"/>
          <w:rtl/>
        </w:rPr>
        <w:t xml:space="preserve"> </w:t>
      </w:r>
      <w:r>
        <w:rPr>
          <w:w w:val="75"/>
        </w:rPr>
        <w:t>(Anti</w:t>
      </w:r>
      <w:r>
        <w:rPr>
          <w:spacing w:val="26"/>
          <w:rtl/>
        </w:rPr>
        <w:t xml:space="preserve"> </w:t>
      </w:r>
      <w:r>
        <w:rPr>
          <w:w w:val="75"/>
          <w:rtl/>
        </w:rPr>
        <w:t>طور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پڻ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استعمال ڪري سگهجي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ٿي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ڇو ته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زخم ۾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موجود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پاڻي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ذرن </w:t>
      </w:r>
      <w:r>
        <w:rPr>
          <w:w w:val="76"/>
          <w:rtl/>
        </w:rPr>
        <w:t xml:space="preserve">سان ملي ڪري گلوڪوز آڪسائيڊ، هائيڊروجن پروآڪسائيڊ </w:t>
      </w:r>
      <w:r>
        <w:rPr>
          <w:w w:val="76"/>
        </w:rPr>
        <w:t>oxide)</w:t>
      </w:r>
      <w:r>
        <w:rPr>
          <w:w w:val="76"/>
          <w:rtl/>
        </w:rPr>
        <w:t xml:space="preserve"> </w:t>
      </w:r>
      <w:r>
        <w:rPr>
          <w:w w:val="76"/>
        </w:rPr>
        <w:t>pro</w:t>
      </w:r>
      <w:r>
        <w:rPr>
          <w:w w:val="76"/>
          <w:rtl/>
        </w:rPr>
        <w:t xml:space="preserve"> </w:t>
      </w:r>
      <w:r>
        <w:rPr>
          <w:w w:val="76"/>
        </w:rPr>
        <w:t>(Hydrogen</w:t>
      </w:r>
      <w:r>
        <w:rPr>
          <w:w w:val="76"/>
          <w:rtl/>
        </w:rPr>
        <w:t xml:space="preserve"> جوڙي وٺي ٿو</w:t>
      </w:r>
      <w:r>
        <w:rPr>
          <w:w w:val="76"/>
        </w:rPr>
        <w:t>.</w:t>
      </w:r>
      <w:r>
        <w:rPr>
          <w:w w:val="76"/>
          <w:rtl/>
        </w:rPr>
        <w:t xml:space="preserve"> اها</w:t>
      </w:r>
      <w:r>
        <w:rPr>
          <w:spacing w:val="40"/>
          <w:rtl/>
        </w:rPr>
        <w:t xml:space="preserve"> </w:t>
      </w:r>
      <w:r>
        <w:rPr>
          <w:w w:val="77"/>
          <w:rtl/>
        </w:rPr>
        <w:t>هائيڊروجن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پر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آڪسائيڊ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هلڪي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وچولي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درجي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واري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جراثيم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ڪش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ملم</w:t>
      </w:r>
      <w:r>
        <w:rPr>
          <w:spacing w:val="-6"/>
          <w:w w:val="77"/>
          <w:rtl/>
        </w:rPr>
        <w:t xml:space="preserve"> </w:t>
      </w:r>
      <w:r>
        <w:rPr>
          <w:w w:val="77"/>
        </w:rPr>
        <w:t>)</w:t>
      </w:r>
      <w:r>
        <w:rPr>
          <w:w w:val="77"/>
          <w:rtl/>
        </w:rPr>
        <w:t>مرهم</w:t>
      </w:r>
      <w:r>
        <w:rPr>
          <w:w w:val="77"/>
        </w:rPr>
        <w:t>(</w:t>
      </w:r>
      <w:r>
        <w:rPr>
          <w:spacing w:val="-1"/>
          <w:w w:val="77"/>
          <w:rtl/>
        </w:rPr>
        <w:t xml:space="preserve"> </w:t>
      </w:r>
      <w:r>
        <w:rPr>
          <w:w w:val="77"/>
        </w:rPr>
        <w:t>septie)</w:t>
      </w:r>
      <w:r>
        <w:rPr>
          <w:spacing w:val="-8"/>
          <w:w w:val="77"/>
          <w:rtl/>
        </w:rPr>
        <w:t xml:space="preserve"> </w:t>
      </w:r>
      <w:r>
        <w:rPr>
          <w:w w:val="77"/>
        </w:rPr>
        <w:t>(Anti</w:t>
      </w:r>
      <w:r>
        <w:rPr>
          <w:spacing w:val="37"/>
          <w:rtl/>
        </w:rPr>
        <w:t xml:space="preserve"> </w:t>
      </w:r>
      <w:r>
        <w:rPr>
          <w:w w:val="77"/>
          <w:rtl/>
        </w:rPr>
        <w:t>طور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 xml:space="preserve">استعمال </w:t>
      </w:r>
      <w:r>
        <w:rPr>
          <w:w w:val="68"/>
          <w:rtl/>
        </w:rPr>
        <w:t>ٿئي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ماکي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هڪ طرف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مرهم</w:t>
      </w:r>
      <w:r>
        <w:rPr>
          <w:w w:val="68"/>
        </w:rPr>
        <w:t>“</w:t>
      </w:r>
      <w:r>
        <w:rPr>
          <w:w w:val="68"/>
          <w:rtl/>
        </w:rPr>
        <w:t xml:space="preserve"> طور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ڪئي وڃي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ٻي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طرف وري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ماکيءَ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اندر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اينٽي آڪيسڊنٽ</w:t>
      </w:r>
      <w:r>
        <w:rPr>
          <w:rtl/>
        </w:rPr>
        <w:t xml:space="preserve"> </w:t>
      </w:r>
      <w:r>
        <w:rPr>
          <w:w w:val="76"/>
        </w:rPr>
        <w:t>Oxidants)</w:t>
      </w:r>
      <w:r>
        <w:rPr>
          <w:spacing w:val="13"/>
          <w:rtl/>
        </w:rPr>
        <w:t xml:space="preserve"> </w:t>
      </w:r>
      <w:r>
        <w:rPr>
          <w:w w:val="76"/>
        </w:rPr>
        <w:t>(Anti</w:t>
      </w:r>
      <w:r>
        <w:rPr>
          <w:spacing w:val="14"/>
          <w:rtl/>
        </w:rPr>
        <w:t xml:space="preserve"> </w:t>
      </w:r>
      <w:r>
        <w:rPr>
          <w:w w:val="76"/>
          <w:rtl/>
        </w:rPr>
        <w:t>۽</w:t>
      </w:r>
      <w:r>
        <w:rPr>
          <w:spacing w:val="17"/>
          <w:rtl/>
        </w:rPr>
        <w:t xml:space="preserve"> </w:t>
      </w:r>
      <w:r>
        <w:rPr>
          <w:w w:val="76"/>
          <w:rtl/>
        </w:rPr>
        <w:t>فليونوئڊس</w:t>
      </w:r>
      <w:r>
        <w:rPr>
          <w:spacing w:val="13"/>
          <w:rtl/>
        </w:rPr>
        <w:t xml:space="preserve"> </w:t>
      </w:r>
      <w:r>
        <w:rPr>
          <w:w w:val="76"/>
        </w:rPr>
        <w:t>(Flavonoids)</w:t>
      </w:r>
      <w:r>
        <w:rPr>
          <w:spacing w:val="13"/>
          <w:rtl/>
        </w:rPr>
        <w:t xml:space="preserve"> </w:t>
      </w:r>
      <w:r>
        <w:rPr>
          <w:w w:val="76"/>
          <w:rtl/>
        </w:rPr>
        <w:t>به</w:t>
      </w:r>
      <w:r>
        <w:rPr>
          <w:spacing w:val="12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19"/>
          <w:rtl/>
        </w:rPr>
        <w:t xml:space="preserve"> </w:t>
      </w:r>
      <w:r>
        <w:rPr>
          <w:w w:val="76"/>
          <w:rtl/>
        </w:rPr>
        <w:t>آهن،</w:t>
      </w:r>
      <w:r>
        <w:rPr>
          <w:spacing w:val="14"/>
          <w:rtl/>
        </w:rPr>
        <w:t xml:space="preserve"> </w:t>
      </w:r>
      <w:r>
        <w:rPr>
          <w:w w:val="76"/>
          <w:rtl/>
        </w:rPr>
        <w:t>جيڪي</w:t>
      </w:r>
      <w:r>
        <w:rPr>
          <w:spacing w:val="13"/>
          <w:rtl/>
        </w:rPr>
        <w:t xml:space="preserve"> </w:t>
      </w:r>
      <w:r>
        <w:rPr>
          <w:w w:val="76"/>
          <w:rtl/>
        </w:rPr>
        <w:t>وري</w:t>
      </w:r>
      <w:r>
        <w:rPr>
          <w:spacing w:val="13"/>
          <w:rtl/>
        </w:rPr>
        <w:t xml:space="preserve"> </w:t>
      </w:r>
      <w:r>
        <w:rPr>
          <w:w w:val="76"/>
          <w:rtl/>
        </w:rPr>
        <w:t>بئڪٽريل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ايجنٽ</w:t>
      </w:r>
      <w:r>
        <w:rPr>
          <w:spacing w:val="13"/>
          <w:rtl/>
        </w:rPr>
        <w:t xml:space="preserve"> </w:t>
      </w:r>
      <w:r>
        <w:rPr>
          <w:w w:val="76"/>
          <w:rtl/>
        </w:rPr>
        <w:t>طور</w:t>
      </w:r>
      <w:r>
        <w:rPr>
          <w:spacing w:val="12"/>
          <w:rtl/>
        </w:rPr>
        <w:t xml:space="preserve"> </w:t>
      </w:r>
      <w:r>
        <w:rPr>
          <w:w w:val="76"/>
          <w:rtl/>
        </w:rPr>
        <w:t xml:space="preserve">پڻ </w:t>
      </w:r>
      <w:r>
        <w:rPr>
          <w:w w:val="72"/>
        </w:rPr>
        <w:t>agents</w:t>
      </w:r>
      <w:r>
        <w:rPr>
          <w:w w:val="72"/>
          <w:rtl/>
        </w:rPr>
        <w:t xml:space="preserve"> </w:t>
      </w:r>
      <w:r>
        <w:rPr>
          <w:w w:val="72"/>
        </w:rPr>
        <w:t>Bacterial</w:t>
      </w:r>
      <w:r>
        <w:rPr>
          <w:spacing w:val="-5"/>
          <w:w w:val="72"/>
          <w:rtl/>
        </w:rPr>
        <w:t xml:space="preserve"> </w:t>
      </w:r>
      <w:r>
        <w:rPr>
          <w:w w:val="72"/>
        </w:rPr>
        <w:t>Anti</w:t>
      </w:r>
      <w:r>
        <w:rPr>
          <w:w w:val="72"/>
          <w:rtl/>
        </w:rPr>
        <w:t xml:space="preserve"> استعمال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نڙيءَ جي خارش،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کنگهه ۽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نڙيءَ منجهه پيدا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ٿيندڙ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رطوبتون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جي </w:t>
      </w:r>
      <w:r>
        <w:rPr>
          <w:w w:val="66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هر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وقت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کنگهه پيدا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ٿئي،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تنهن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کي پڻ ماکيءَ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نڙيءَ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اندر پيدا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ٿيندڙ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رطوبتن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هر وقت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کنگهڻ سان گڏ گهاٽي ٿڪ پيدا ٿي پوندي آهي</w:t>
      </w:r>
      <w:r>
        <w:rPr>
          <w:w w:val="67"/>
        </w:rPr>
        <w:t>.</w:t>
      </w:r>
      <w:r>
        <w:rPr>
          <w:w w:val="67"/>
          <w:rtl/>
        </w:rPr>
        <w:t xml:space="preserve"> اهڙيءَ صورتحال کي ڪنٽرول ۾ رکڻ لاءِ پڻ ماکيءَ جو </w:t>
      </w:r>
      <w:r>
        <w:rPr>
          <w:w w:val="76"/>
          <w:rtl/>
        </w:rPr>
        <w:t>استعمال</w:t>
      </w:r>
      <w:r>
        <w:rPr>
          <w:spacing w:val="58"/>
          <w:rtl/>
        </w:rPr>
        <w:t xml:space="preserve"> </w:t>
      </w:r>
      <w:r>
        <w:rPr>
          <w:w w:val="76"/>
          <w:rtl/>
        </w:rPr>
        <w:t>بهترين</w:t>
      </w:r>
      <w:r>
        <w:rPr>
          <w:spacing w:val="62"/>
          <w:rtl/>
        </w:rPr>
        <w:t xml:space="preserve"> </w:t>
      </w:r>
      <w:r>
        <w:rPr>
          <w:w w:val="76"/>
          <w:rtl/>
        </w:rPr>
        <w:t>ثابت</w:t>
      </w:r>
      <w:r>
        <w:rPr>
          <w:spacing w:val="58"/>
          <w:rtl/>
        </w:rPr>
        <w:t xml:space="preserve"> </w:t>
      </w:r>
      <w:r>
        <w:rPr>
          <w:w w:val="76"/>
          <w:rtl/>
        </w:rPr>
        <w:t>ٿيو</w:t>
      </w:r>
      <w:r>
        <w:rPr>
          <w:spacing w:val="57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spacing w:val="59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64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58"/>
          <w:rtl/>
        </w:rPr>
        <w:t xml:space="preserve"> </w:t>
      </w:r>
      <w:r>
        <w:rPr>
          <w:w w:val="76"/>
          <w:rtl/>
        </w:rPr>
        <w:t>اهڙي</w:t>
      </w:r>
      <w:r>
        <w:rPr>
          <w:spacing w:val="65"/>
          <w:rtl/>
        </w:rPr>
        <w:t xml:space="preserve"> </w:t>
      </w:r>
      <w:r>
        <w:rPr>
          <w:w w:val="76"/>
          <w:rtl/>
        </w:rPr>
        <w:t>خصوصيت</w:t>
      </w:r>
      <w:r>
        <w:rPr>
          <w:spacing w:val="59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58"/>
          <w:rtl/>
        </w:rPr>
        <w:t xml:space="preserve"> </w:t>
      </w:r>
      <w:r>
        <w:rPr>
          <w:w w:val="76"/>
        </w:rPr>
        <w:t>)</w:t>
      </w:r>
      <w:r>
        <w:rPr>
          <w:spacing w:val="-13"/>
          <w:rtl/>
        </w:rPr>
        <w:t xml:space="preserve"> </w:t>
      </w:r>
      <w:r>
        <w:rPr>
          <w:w w:val="76"/>
        </w:rPr>
        <w:t>Expector</w:t>
      </w:r>
      <w:r>
        <w:rPr>
          <w:spacing w:val="63"/>
          <w:rtl/>
        </w:rPr>
        <w:t xml:space="preserve"> </w:t>
      </w:r>
      <w:r>
        <w:rPr>
          <w:w w:val="76"/>
        </w:rPr>
        <w:t>and</w:t>
      </w:r>
      <w:r>
        <w:rPr>
          <w:spacing w:val="59"/>
          <w:rtl/>
        </w:rPr>
        <w:t xml:space="preserve"> </w:t>
      </w:r>
      <w:r>
        <w:rPr>
          <w:w w:val="76"/>
        </w:rPr>
        <w:t>Tissue</w:t>
      </w:r>
      <w:r>
        <w:rPr>
          <w:spacing w:val="62"/>
          <w:rtl/>
        </w:rPr>
        <w:t xml:space="preserve"> </w:t>
      </w:r>
      <w:r>
        <w:rPr>
          <w:w w:val="76"/>
        </w:rPr>
        <w:t>Anti</w:t>
      </w:r>
    </w:p>
    <w:p w14:paraId="4A5E2F00">
      <w:pPr>
        <w:pStyle w:val="13"/>
        <w:spacing w:line="325" w:lineRule="exact"/>
        <w:ind w:right="157"/>
        <w:jc w:val="right"/>
      </w:pPr>
      <w:r>
        <w:rPr>
          <w:spacing w:val="-6"/>
          <w:w w:val="70"/>
        </w:rPr>
        <w:t>.</w:t>
      </w:r>
      <w:r>
        <w:rPr>
          <w:spacing w:val="-6"/>
          <w:w w:val="70"/>
          <w:rtl/>
        </w:rPr>
        <w:t>ٿو</w:t>
      </w:r>
      <w:r>
        <w:rPr>
          <w:spacing w:val="36"/>
        </w:rPr>
        <w:t xml:space="preserve"> </w:t>
      </w:r>
      <w:r>
        <w:rPr>
          <w:spacing w:val="-6"/>
          <w:w w:val="70"/>
          <w:rtl/>
        </w:rPr>
        <w:t>وڃي</w:t>
      </w:r>
      <w:r>
        <w:rPr>
          <w:spacing w:val="40"/>
        </w:rPr>
        <w:t xml:space="preserve"> </w:t>
      </w:r>
      <w:r>
        <w:rPr>
          <w:spacing w:val="-6"/>
          <w:w w:val="70"/>
          <w:rtl/>
        </w:rPr>
        <w:t>سڏيو</w:t>
      </w:r>
      <w:r>
        <w:rPr>
          <w:spacing w:val="39"/>
        </w:rPr>
        <w:t xml:space="preserve"> </w:t>
      </w:r>
      <w:r>
        <w:rPr>
          <w:spacing w:val="-6"/>
          <w:w w:val="70"/>
        </w:rPr>
        <w:t>(properties</w:t>
      </w:r>
    </w:p>
    <w:p w14:paraId="5B68B15A">
      <w:pPr>
        <w:pStyle w:val="13"/>
        <w:spacing w:before="116"/>
        <w:rPr>
          <w:sz w:val="44"/>
        </w:rPr>
      </w:pPr>
    </w:p>
    <w:p w14:paraId="50ACCACE">
      <w:pPr>
        <w:bidi/>
        <w:spacing w:before="1"/>
        <w:ind w:left="1300" w:right="0" w:firstLine="0"/>
        <w:jc w:val="left"/>
        <w:rPr>
          <w:sz w:val="44"/>
          <w:szCs w:val="44"/>
        </w:rPr>
      </w:pPr>
      <w:r>
        <w:rPr>
          <w:w w:val="79"/>
          <w:sz w:val="44"/>
          <w:szCs w:val="44"/>
          <w:rtl/>
        </w:rPr>
        <w:t>ماکيءَ</w:t>
      </w:r>
      <w:r>
        <w:rPr>
          <w:spacing w:val="-10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جي</w:t>
      </w:r>
      <w:r>
        <w:rPr>
          <w:spacing w:val="-6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مک</w:t>
      </w:r>
      <w:r>
        <w:rPr>
          <w:spacing w:val="-10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جي</w:t>
      </w:r>
      <w:r>
        <w:rPr>
          <w:spacing w:val="-6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ماناري</w:t>
      </w:r>
      <w:r>
        <w:rPr>
          <w:spacing w:val="-11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۾</w:t>
      </w:r>
      <w:r>
        <w:rPr>
          <w:spacing w:val="-7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موجود</w:t>
      </w:r>
      <w:r>
        <w:rPr>
          <w:spacing w:val="-12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حيران</w:t>
      </w:r>
      <w:r>
        <w:rPr>
          <w:spacing w:val="-7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ڪن</w:t>
      </w:r>
      <w:r>
        <w:rPr>
          <w:spacing w:val="-13"/>
          <w:w w:val="79"/>
          <w:sz w:val="44"/>
          <w:szCs w:val="44"/>
          <w:rtl/>
        </w:rPr>
        <w:t xml:space="preserve"> </w:t>
      </w:r>
      <w:r>
        <w:rPr>
          <w:w w:val="79"/>
          <w:sz w:val="44"/>
          <w:szCs w:val="44"/>
          <w:rtl/>
        </w:rPr>
        <w:t>نظام</w:t>
      </w:r>
    </w:p>
    <w:p w14:paraId="4FA68370">
      <w:pPr>
        <w:pStyle w:val="13"/>
        <w:bidi/>
        <w:spacing w:before="37" w:line="247" w:lineRule="auto"/>
        <w:ind w:left="149" w:right="311" w:firstLine="431"/>
        <w:jc w:val="left"/>
      </w:pPr>
      <w:r>
        <w:rPr>
          <w:w w:val="68"/>
          <w:rtl/>
        </w:rPr>
        <w:t>هِن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منظم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د</w:t>
      </w:r>
      <w:r>
        <w:rPr>
          <w:spacing w:val="-39"/>
          <w:w w:val="68"/>
          <w:position w:val="-2"/>
          <w:rtl/>
        </w:rPr>
        <w:t xml:space="preserve"> </w:t>
      </w:r>
      <w:r>
        <w:rPr>
          <w:w w:val="68"/>
          <w:rtl/>
        </w:rPr>
        <w:t>نيا کي سائنسدانن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موجوده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دور ۾ ڪافي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حد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تائين تسخير ڪري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ورتو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ماهرين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چوڻ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مطابق</w:t>
      </w:r>
      <w:r>
        <w:rPr>
          <w:rtl/>
        </w:rPr>
        <w:t xml:space="preserve"> </w:t>
      </w:r>
      <w:r>
        <w:rPr>
          <w:w w:val="72"/>
          <w:rtl/>
        </w:rPr>
        <w:t>ماکيءَ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مکين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ماناري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مکين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هڪ گروه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نالي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 xml:space="preserve">هيٽر بيز </w:t>
      </w:r>
      <w:r>
        <w:rPr>
          <w:w w:val="72"/>
        </w:rPr>
        <w:t>Bees)</w:t>
      </w:r>
      <w:r>
        <w:rPr>
          <w:spacing w:val="-7"/>
          <w:w w:val="72"/>
          <w:rtl/>
        </w:rPr>
        <w:t xml:space="preserve"> </w:t>
      </w:r>
      <w:r>
        <w:rPr>
          <w:w w:val="72"/>
        </w:rPr>
        <w:t>(Heater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ماناري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 مرڪزي حصي کي</w:t>
      </w:r>
      <w:r>
        <w:rPr>
          <w:w w:val="67"/>
          <w:rtl/>
        </w:rPr>
        <w:t xml:space="preserve"> متوازن</w:t>
      </w:r>
      <w:r>
        <w:rPr>
          <w:spacing w:val="11"/>
          <w:rtl/>
        </w:rPr>
        <w:t xml:space="preserve"> </w:t>
      </w:r>
      <w:r>
        <w:rPr>
          <w:w w:val="67"/>
          <w:rtl/>
        </w:rPr>
        <w:t>رکي</w:t>
      </w:r>
      <w:r>
        <w:rPr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هيءُ</w:t>
      </w:r>
      <w:r>
        <w:rPr>
          <w:spacing w:val="10"/>
          <w:rtl/>
        </w:rPr>
        <w:t xml:space="preserve"> </w:t>
      </w:r>
      <w:r>
        <w:rPr>
          <w:w w:val="67"/>
          <w:rtl/>
        </w:rPr>
        <w:t>گروه</w:t>
      </w:r>
      <w:r>
        <w:rPr>
          <w:spacing w:val="9"/>
          <w:rtl/>
        </w:rPr>
        <w:t xml:space="preserve"> </w:t>
      </w:r>
      <w:r>
        <w:rPr>
          <w:w w:val="67"/>
          <w:rtl/>
        </w:rPr>
        <w:t>ماناري</w:t>
      </w:r>
      <w:r>
        <w:rPr>
          <w:spacing w:val="11"/>
          <w:rtl/>
        </w:rPr>
        <w:t xml:space="preserve"> </w:t>
      </w:r>
      <w:r>
        <w:rPr>
          <w:w w:val="67"/>
          <w:rtl/>
        </w:rPr>
        <w:t>۾</w:t>
      </w:r>
      <w:r>
        <w:rPr>
          <w:spacing w:val="9"/>
          <w:rtl/>
        </w:rPr>
        <w:t xml:space="preserve"> </w:t>
      </w:r>
      <w:r>
        <w:rPr>
          <w:w w:val="67"/>
          <w:rtl/>
        </w:rPr>
        <w:t>موجود</w:t>
      </w:r>
      <w:r>
        <w:rPr>
          <w:spacing w:val="9"/>
          <w:rtl/>
        </w:rPr>
        <w:t xml:space="preserve"> </w:t>
      </w:r>
      <w:r>
        <w:rPr>
          <w:w w:val="67"/>
          <w:rtl/>
        </w:rPr>
        <w:t>پيدائشي</w:t>
      </w:r>
      <w:r>
        <w:rPr>
          <w:rtl/>
        </w:rPr>
        <w:t xml:space="preserve"> </w:t>
      </w:r>
      <w:r>
        <w:rPr>
          <w:w w:val="67"/>
          <w:rtl/>
        </w:rPr>
        <w:t>حالت</w:t>
      </w:r>
      <w:r>
        <w:rPr>
          <w:spacing w:val="11"/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نشونما</w:t>
      </w:r>
      <w:r>
        <w:rPr>
          <w:rtl/>
        </w:rPr>
        <w:t xml:space="preserve"> </w:t>
      </w:r>
      <w:r>
        <w:rPr>
          <w:w w:val="67"/>
          <w:rtl/>
        </w:rPr>
        <w:t>وٺندڙ</w:t>
      </w:r>
      <w:r>
        <w:rPr>
          <w:spacing w:val="10"/>
          <w:rtl/>
        </w:rPr>
        <w:t xml:space="preserve"> </w:t>
      </w:r>
      <w:r>
        <w:rPr>
          <w:w w:val="67"/>
          <w:rtl/>
        </w:rPr>
        <w:t>جسم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درجهء</w:t>
      </w:r>
      <w:r>
        <w:rPr>
          <w:spacing w:val="11"/>
          <w:rtl/>
        </w:rPr>
        <w:t xml:space="preserve"> </w:t>
      </w:r>
      <w:r>
        <w:rPr>
          <w:w w:val="67"/>
          <w:rtl/>
        </w:rPr>
        <w:t>حرارت</w:t>
      </w:r>
      <w:r>
        <w:rPr>
          <w:spacing w:val="11"/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باقاعده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ڪنٽرول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نگهباني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ڪالوني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ضرورت۽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حساب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مطابق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گروه۽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ڪم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 xml:space="preserve">سرانجام </w:t>
      </w:r>
      <w:r>
        <w:rPr>
          <w:w w:val="69"/>
          <w:rtl/>
        </w:rPr>
        <w:t>ڏيندڙ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مکين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نشونما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ممڪن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بڻائي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آساني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ٿو،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ماکي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اسان لاءِ هڪ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مڪمل </w:t>
      </w:r>
      <w:r>
        <w:rPr>
          <w:w w:val="69"/>
        </w:rPr>
        <w:t>”</w:t>
      </w:r>
      <w:r>
        <w:rPr>
          <w:w w:val="69"/>
          <w:rtl/>
        </w:rPr>
        <w:t>غذا</w:t>
      </w:r>
      <w:r>
        <w:rPr>
          <w:w w:val="69"/>
        </w:rPr>
        <w:t>“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 شفا</w:t>
      </w:r>
      <w:r>
        <w:rPr>
          <w:rtl/>
        </w:rPr>
        <w:t xml:space="preserve"> </w:t>
      </w:r>
      <w:r>
        <w:rPr>
          <w:w w:val="71"/>
          <w:rtl/>
        </w:rPr>
        <w:t>بخشيندڙ</w:t>
      </w:r>
      <w:r>
        <w:rPr>
          <w:spacing w:val="-3"/>
          <w:rtl/>
        </w:rPr>
        <w:t xml:space="preserve"> </w:t>
      </w:r>
      <w:r>
        <w:rPr>
          <w:w w:val="71"/>
          <w:rtl/>
        </w:rPr>
        <w:t>قدرتي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دوا</w:t>
      </w:r>
      <w:r>
        <w:rPr>
          <w:spacing w:val="-5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جيڪا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موسم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</w:t>
      </w:r>
      <w:r>
        <w:rPr>
          <w:spacing w:val="-5"/>
          <w:rtl/>
        </w:rPr>
        <w:t xml:space="preserve"> </w:t>
      </w:r>
      <w:r>
        <w:rPr>
          <w:w w:val="71"/>
          <w:rtl/>
        </w:rPr>
        <w:t>يڪسان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سگهجي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هاڻي</w:t>
      </w:r>
      <w:r>
        <w:rPr>
          <w:rtl/>
        </w:rPr>
        <w:t xml:space="preserve"> </w:t>
      </w:r>
      <w:r>
        <w:rPr>
          <w:w w:val="71"/>
          <w:rtl/>
        </w:rPr>
        <w:t>اسان</w:t>
      </w:r>
      <w:r>
        <w:rPr>
          <w:rtl/>
        </w:rPr>
        <w:t xml:space="preserve"> </w:t>
      </w:r>
      <w:r>
        <w:rPr>
          <w:w w:val="71"/>
          <w:rtl/>
        </w:rPr>
        <w:t xml:space="preserve">جيڪڏهن </w:t>
      </w:r>
      <w:r>
        <w:rPr>
          <w:w w:val="67"/>
          <w:rtl/>
        </w:rPr>
        <w:t>صرف</w:t>
      </w:r>
      <w:r>
        <w:rPr>
          <w:spacing w:val="-12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ماکي</w:t>
      </w:r>
      <w:r>
        <w:rPr>
          <w:w w:val="67"/>
        </w:rPr>
        <w:t>“</w:t>
      </w:r>
      <w:r>
        <w:rPr>
          <w:rtl/>
        </w:rPr>
        <w:t xml:space="preserve"> </w:t>
      </w:r>
      <w:r>
        <w:rPr>
          <w:w w:val="67"/>
          <w:rtl/>
        </w:rPr>
        <w:t>کي ڏسون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ماکي ڪا نئين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پيدا ٿيل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شيء نه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زمانهءِ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قديميءَ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کان وٺي موجود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رهي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فائدن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به هر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عام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خاص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باخبر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جيڪا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افاديت هينئر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سائنسي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تحقيق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کان پوءِ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وڌي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سا</w:t>
      </w:r>
      <w:r>
        <w:rPr>
          <w:spacing w:val="-15"/>
          <w:rtl/>
        </w:rPr>
        <w:t xml:space="preserve"> </w:t>
      </w:r>
      <w:r>
        <w:rPr>
          <w:w w:val="66"/>
          <w:rtl/>
        </w:rPr>
        <w:t xml:space="preserve">بنهه </w:t>
      </w:r>
      <w:r>
        <w:rPr>
          <w:w w:val="75"/>
          <w:rtl/>
        </w:rPr>
        <w:t>مختلف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</w:p>
    <w:p w14:paraId="0B9BA5CD">
      <w:pPr>
        <w:pStyle w:val="13"/>
        <w:spacing w:before="57"/>
      </w:pPr>
    </w:p>
    <w:p w14:paraId="6128012F">
      <w:pPr>
        <w:spacing w:before="0"/>
        <w:ind w:left="147" w:right="0" w:firstLine="0"/>
        <w:jc w:val="center"/>
        <w:rPr>
          <w:sz w:val="26"/>
        </w:rPr>
      </w:pPr>
      <w:r>
        <w:rPr>
          <w:w w:val="120"/>
          <w:sz w:val="26"/>
        </w:rPr>
        <w:t>*</w:t>
      </w:r>
      <w:r>
        <w:rPr>
          <w:spacing w:val="-30"/>
          <w:w w:val="120"/>
          <w:sz w:val="26"/>
        </w:rPr>
        <w:t xml:space="preserve"> </w:t>
      </w:r>
      <w:r>
        <w:rPr>
          <w:w w:val="120"/>
          <w:sz w:val="26"/>
        </w:rPr>
        <w:t>*</w:t>
      </w:r>
      <w:r>
        <w:rPr>
          <w:spacing w:val="-35"/>
          <w:w w:val="120"/>
          <w:sz w:val="26"/>
        </w:rPr>
        <w:t xml:space="preserve"> </w:t>
      </w:r>
      <w:r>
        <w:rPr>
          <w:spacing w:val="-10"/>
          <w:w w:val="120"/>
          <w:sz w:val="26"/>
        </w:rPr>
        <w:t>*</w:t>
      </w:r>
    </w:p>
    <w:p w14:paraId="7D162285">
      <w:pPr>
        <w:pStyle w:val="13"/>
        <w:rPr>
          <w:sz w:val="20"/>
        </w:rPr>
      </w:pPr>
    </w:p>
    <w:p w14:paraId="593216AE">
      <w:pPr>
        <w:pStyle w:val="13"/>
        <w:rPr>
          <w:sz w:val="20"/>
        </w:rPr>
      </w:pPr>
    </w:p>
    <w:p w14:paraId="7BB40AB5">
      <w:pPr>
        <w:pStyle w:val="13"/>
        <w:rPr>
          <w:sz w:val="20"/>
        </w:rPr>
      </w:pPr>
    </w:p>
    <w:p w14:paraId="7C75A5F6">
      <w:pPr>
        <w:pStyle w:val="13"/>
        <w:rPr>
          <w:sz w:val="20"/>
        </w:rPr>
      </w:pPr>
    </w:p>
    <w:p w14:paraId="21E221E0">
      <w:pPr>
        <w:pStyle w:val="13"/>
        <w:rPr>
          <w:sz w:val="20"/>
        </w:rPr>
      </w:pPr>
    </w:p>
    <w:p w14:paraId="4901E68A">
      <w:pPr>
        <w:pStyle w:val="13"/>
        <w:rPr>
          <w:sz w:val="20"/>
        </w:rPr>
      </w:pPr>
    </w:p>
    <w:p w14:paraId="4BA05C7B">
      <w:pPr>
        <w:pStyle w:val="13"/>
        <w:rPr>
          <w:sz w:val="20"/>
        </w:rPr>
      </w:pPr>
    </w:p>
    <w:p w14:paraId="2CF6F5A7">
      <w:pPr>
        <w:pStyle w:val="13"/>
        <w:rPr>
          <w:sz w:val="20"/>
        </w:rPr>
      </w:pPr>
    </w:p>
    <w:p w14:paraId="4E8B240B">
      <w:pPr>
        <w:pStyle w:val="13"/>
        <w:rPr>
          <w:sz w:val="20"/>
        </w:rPr>
      </w:pPr>
    </w:p>
    <w:p w14:paraId="1A4EAF30">
      <w:pPr>
        <w:pStyle w:val="13"/>
        <w:rPr>
          <w:sz w:val="20"/>
        </w:rPr>
      </w:pPr>
    </w:p>
    <w:p w14:paraId="68BD889D">
      <w:pPr>
        <w:pStyle w:val="13"/>
        <w:rPr>
          <w:sz w:val="20"/>
        </w:rPr>
      </w:pPr>
    </w:p>
    <w:p w14:paraId="68CC8687">
      <w:pPr>
        <w:pStyle w:val="13"/>
        <w:rPr>
          <w:sz w:val="20"/>
        </w:rPr>
      </w:pPr>
    </w:p>
    <w:p w14:paraId="13F299FF">
      <w:pPr>
        <w:pStyle w:val="13"/>
        <w:rPr>
          <w:sz w:val="20"/>
        </w:rPr>
      </w:pPr>
    </w:p>
    <w:p w14:paraId="24D009C4">
      <w:pPr>
        <w:pStyle w:val="13"/>
        <w:rPr>
          <w:sz w:val="20"/>
        </w:rPr>
      </w:pPr>
    </w:p>
    <w:p w14:paraId="3616B38E">
      <w:pPr>
        <w:pStyle w:val="13"/>
        <w:rPr>
          <w:sz w:val="20"/>
        </w:rPr>
      </w:pPr>
    </w:p>
    <w:p w14:paraId="3EAD1156">
      <w:pPr>
        <w:pStyle w:val="13"/>
        <w:rPr>
          <w:sz w:val="20"/>
        </w:rPr>
      </w:pPr>
    </w:p>
    <w:p w14:paraId="7A518C25">
      <w:pPr>
        <w:pStyle w:val="13"/>
        <w:rPr>
          <w:sz w:val="20"/>
        </w:rPr>
      </w:pPr>
    </w:p>
    <w:p w14:paraId="62964ECE">
      <w:pPr>
        <w:pStyle w:val="13"/>
        <w:rPr>
          <w:sz w:val="20"/>
        </w:rPr>
      </w:pPr>
    </w:p>
    <w:p w14:paraId="74C9F0E1">
      <w:pPr>
        <w:pStyle w:val="13"/>
        <w:rPr>
          <w:sz w:val="20"/>
        </w:rPr>
      </w:pPr>
    </w:p>
    <w:p w14:paraId="14D75136">
      <w:pPr>
        <w:pStyle w:val="13"/>
        <w:spacing w:before="12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250825</wp:posOffset>
                </wp:positionV>
                <wp:extent cx="5772785" cy="55245"/>
                <wp:effectExtent l="0" t="0" r="0" b="0"/>
                <wp:wrapTopAndBottom/>
                <wp:docPr id="228" name="Graphic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8" o:spid="_x0000_s1026" o:spt="100" style="position:absolute;left:0pt;margin-left:70.55pt;margin-top:19.75pt;height:4.35pt;width:454.55pt;mso-position-horizontal-relative:page;mso-wrap-distance-bottom:0pt;mso-wrap-distance-top:0pt;z-index:-251584512;mso-width-relative:page;mso-height-relative:page;" fillcolor="#612322" filled="t" stroked="f" coordsize="5772785,55244" o:gfxdata="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yO/iU2wAAAAoBAAAP&#10;AAAAAAAAAAEAIAAAACIAAABkcnMvZG93bnJldi54bWxQSwECFAAUAAAACACHTuJAJ8Zn4U4CAADz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473937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E920FCC">
      <w:pPr>
        <w:pStyle w:val="13"/>
        <w:spacing w:before="9"/>
        <w:rPr>
          <w:sz w:val="3"/>
        </w:rPr>
      </w:pPr>
    </w:p>
    <w:p w14:paraId="7BEE3C9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IQhZL40CAAAj&#10;BwAADgAAAAAAAAABACAAAAAkAQAAZHJzL2Uyb0RvYy54bWxQSwUGAAAAAAYABgBZAQAAIwYAAAAA&#10;">
                <o:lock v:ext="edit" aspectratio="f"/>
                <v:shape id="Graphic 230" o:spid="_x0000_s1026" o:spt="100" style="position:absolute;left:0;top:0;height:40005;width:5737860;" fillcolor="#000000" filled="t" stroked="f" coordsize="5737860,40005" o:gfxdata="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QU4Z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3B4DB89">
      <w:pPr>
        <w:pStyle w:val="10"/>
        <w:bidi/>
        <w:ind w:left="4124" w:right="1070" w:firstLine="0"/>
        <w:jc w:val="left"/>
      </w:pPr>
      <w:r>
        <w:rPr>
          <w:w w:val="72"/>
          <w:rtl/>
        </w:rPr>
        <w:t>هنداڻو</w:t>
      </w:r>
    </w:p>
    <w:p w14:paraId="0A3E2400">
      <w:pPr>
        <w:spacing w:before="85"/>
        <w:ind w:left="81" w:right="0" w:firstLine="0"/>
        <w:jc w:val="center"/>
        <w:rPr>
          <w:sz w:val="54"/>
        </w:rPr>
      </w:pPr>
      <w:r>
        <w:rPr>
          <w:sz w:val="54"/>
        </w:rPr>
        <w:t>Water-</w:t>
      </w:r>
      <w:r>
        <w:rPr>
          <w:spacing w:val="-2"/>
          <w:sz w:val="54"/>
        </w:rPr>
        <w:t>melon</w:t>
      </w:r>
    </w:p>
    <w:p w14:paraId="0F2D0079">
      <w:pPr>
        <w:pStyle w:val="13"/>
        <w:spacing w:before="110"/>
      </w:pPr>
    </w:p>
    <w:p w14:paraId="6EFFBEE2">
      <w:pPr>
        <w:pStyle w:val="13"/>
        <w:bidi/>
        <w:spacing w:before="1" w:line="268" w:lineRule="auto"/>
        <w:ind w:left="154" w:right="311" w:firstLine="722"/>
        <w:jc w:val="left"/>
      </w:pPr>
      <w:r>
        <w:rPr>
          <w:w w:val="65"/>
          <w:rtl/>
        </w:rPr>
        <w:t>حضرت عبدالله ابن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عباس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رضه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کان روايت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آهي ته هڪ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ڏينهن مان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رسول الله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صلي الله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عليه جن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گڏ</w:t>
      </w:r>
      <w:r>
        <w:rPr>
          <w:spacing w:val="40"/>
          <w:rtl/>
        </w:rPr>
        <w:t xml:space="preserve"> </w:t>
      </w:r>
      <w:r>
        <w:rPr>
          <w:w w:val="67"/>
          <w:rtl/>
        </w:rPr>
        <w:t>هيم</w:t>
      </w:r>
      <w:r>
        <w:rPr>
          <w:spacing w:val="-9"/>
          <w:rtl/>
        </w:rPr>
        <w:t xml:space="preserve"> </w:t>
      </w:r>
      <w:r>
        <w:rPr>
          <w:w w:val="67"/>
          <w:rtl/>
        </w:rPr>
        <w:t>پاڻ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فرمايائون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هر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اپايل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اناج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ميون۽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ڀاڄين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۾ ڪونه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ڪو نهايت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اهم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جزو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موجود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رکيو آهي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81"/>
          <w:rtl/>
        </w:rPr>
        <w:t>هنداڻو</w:t>
      </w:r>
      <w:r>
        <w:rPr>
          <w:spacing w:val="40"/>
          <w:rtl/>
        </w:rPr>
        <w:t xml:space="preserve"> </w:t>
      </w:r>
      <w:r>
        <w:rPr>
          <w:w w:val="81"/>
        </w:rPr>
        <w:t>(Water-melon)</w:t>
      </w:r>
      <w:r>
        <w:rPr>
          <w:spacing w:val="80"/>
          <w:w w:val="150"/>
          <w:rtl/>
        </w:rPr>
        <w:t xml:space="preserve"> </w:t>
      </w:r>
      <w:r>
        <w:rPr>
          <w:w w:val="81"/>
          <w:rtl/>
        </w:rPr>
        <w:t>پڻ</w:t>
      </w:r>
      <w:r>
        <w:rPr>
          <w:spacing w:val="40"/>
          <w:rtl/>
        </w:rPr>
        <w:t xml:space="preserve"> </w:t>
      </w:r>
      <w:r>
        <w:rPr>
          <w:w w:val="81"/>
          <w:rtl/>
        </w:rPr>
        <w:t>انهن</w:t>
      </w:r>
      <w:r>
        <w:rPr>
          <w:spacing w:val="40"/>
          <w:rtl/>
        </w:rPr>
        <w:t xml:space="preserve"> </w:t>
      </w:r>
      <w:r>
        <w:rPr>
          <w:w w:val="81"/>
          <w:rtl/>
        </w:rPr>
        <w:t>منجهان</w:t>
      </w:r>
      <w:r>
        <w:rPr>
          <w:spacing w:val="40"/>
          <w:rtl/>
        </w:rPr>
        <w:t xml:space="preserve"> </w:t>
      </w:r>
      <w:r>
        <w:rPr>
          <w:w w:val="81"/>
          <w:rtl/>
        </w:rPr>
        <w:t>هڪ</w:t>
      </w:r>
    </w:p>
    <w:p w14:paraId="0355D524">
      <w:pPr>
        <w:pStyle w:val="13"/>
        <w:bidi/>
        <w:spacing w:before="8" w:line="268" w:lineRule="auto"/>
        <w:ind w:left="156" w:right="4845" w:hanging="1"/>
        <w:jc w:val="left"/>
      </w:pPr>
      <w:r>
        <w:rPr>
          <w:w w:val="69"/>
          <w:rtl/>
        </w:rPr>
        <w:t>نهايت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ئي اهم کاڌو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 ساڳي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مشروب پڻ آهي</w:t>
      </w:r>
      <w:r>
        <w:rPr>
          <w:w w:val="69"/>
        </w:rPr>
        <w:t>.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بطور</w:t>
      </w:r>
      <w:r>
        <w:rPr>
          <w:rtl/>
        </w:rPr>
        <w:t xml:space="preserve"> </w:t>
      </w:r>
      <w:r>
        <w:rPr>
          <w:w w:val="68"/>
          <w:rtl/>
        </w:rPr>
        <w:t>مشروب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پيشاب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آور</w:t>
      </w:r>
      <w:r>
        <w:rPr>
          <w:spacing w:val="-2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3"/>
          <w:rtl/>
        </w:rPr>
        <w:t xml:space="preserve"> </w:t>
      </w:r>
      <w:r>
        <w:rPr>
          <w:w w:val="68"/>
          <w:rtl/>
        </w:rPr>
        <w:t>ٿيو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3"/>
          <w:rtl/>
        </w:rPr>
        <w:t xml:space="preserve"> </w:t>
      </w:r>
      <w:r>
        <w:rPr>
          <w:w w:val="68"/>
          <w:rtl/>
        </w:rPr>
        <w:t>مثاني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کي صاف</w:t>
      </w:r>
      <w:r>
        <w:rPr>
          <w:rtl/>
        </w:rPr>
        <w:t xml:space="preserve"> </w:t>
      </w:r>
      <w:r>
        <w:rPr>
          <w:w w:val="68"/>
          <w:rtl/>
        </w:rPr>
        <w:t>ڪرڻ</w:t>
      </w:r>
      <w:r>
        <w:rPr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8"/>
          <w:rtl/>
        </w:rPr>
        <w:t>گڏوگڏ</w:t>
      </w:r>
      <w:r>
        <w:rPr>
          <w:rtl/>
        </w:rPr>
        <w:t xml:space="preserve"> </w:t>
      </w:r>
      <w:r>
        <w:rPr>
          <w:w w:val="68"/>
          <w:rtl/>
        </w:rPr>
        <w:t>پيٽ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به</w:t>
      </w:r>
      <w:r>
        <w:rPr>
          <w:rtl/>
        </w:rPr>
        <w:t xml:space="preserve"> </w:t>
      </w:r>
      <w:r>
        <w:rPr>
          <w:w w:val="68"/>
          <w:rtl/>
        </w:rPr>
        <w:t>صاف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80"/>
          <w:w w:val="150"/>
          <w:rtl/>
        </w:rPr>
        <w:t xml:space="preserve"> </w:t>
      </w:r>
      <w:r>
        <w:rPr>
          <w:w w:val="72"/>
          <w:rtl/>
        </w:rPr>
        <w:t>چيلهه</w:t>
      </w:r>
      <w:r>
        <w:rPr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غير</w:t>
      </w:r>
      <w:r>
        <w:rPr>
          <w:rtl/>
        </w:rPr>
        <w:t xml:space="preserve"> </w:t>
      </w:r>
      <w:r>
        <w:rPr>
          <w:w w:val="72"/>
          <w:rtl/>
        </w:rPr>
        <w:t>ضروري</w:t>
      </w:r>
      <w:r>
        <w:rPr>
          <w:rtl/>
        </w:rPr>
        <w:t xml:space="preserve"> </w:t>
      </w:r>
      <w:r>
        <w:rPr>
          <w:w w:val="72"/>
          <w:rtl/>
        </w:rPr>
        <w:t>پاڻيءَ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خارج</w:t>
      </w:r>
      <w:r>
        <w:rPr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40"/>
          <w:rtl/>
        </w:rPr>
        <w:t xml:space="preserve"> </w:t>
      </w:r>
      <w:r>
        <w:rPr>
          <w:w w:val="72"/>
          <w:rtl/>
        </w:rPr>
        <w:t xml:space="preserve">۾ </w:t>
      </w:r>
      <w:r>
        <w:rPr>
          <w:w w:val="69"/>
          <w:rtl/>
        </w:rPr>
        <w:t>مدد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مردن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قوت</w:t>
      </w:r>
      <w:r>
        <w:rPr>
          <w:rtl/>
        </w:rPr>
        <w:t xml:space="preserve"> </w:t>
      </w:r>
      <w:r>
        <w:rPr>
          <w:w w:val="69"/>
          <w:rtl/>
        </w:rPr>
        <w:t>باهه</w:t>
      </w:r>
      <w:r>
        <w:rPr>
          <w:rtl/>
        </w:rPr>
        <w:t xml:space="preserve"> </w:t>
      </w:r>
      <w:r>
        <w:rPr>
          <w:w w:val="69"/>
          <w:rtl/>
        </w:rPr>
        <w:t>وڌائي</w:t>
      </w:r>
      <w:r>
        <w:rPr>
          <w:rtl/>
        </w:rPr>
        <w:t xml:space="preserve"> </w:t>
      </w:r>
      <w:r>
        <w:rPr>
          <w:w w:val="69"/>
          <w:rtl/>
        </w:rPr>
        <w:t>ٿو،</w:t>
      </w:r>
      <w:r>
        <w:rPr>
          <w:rtl/>
        </w:rPr>
        <w:t xml:space="preserve"> </w:t>
      </w:r>
      <w:r>
        <w:rPr>
          <w:w w:val="69"/>
          <w:rtl/>
        </w:rPr>
        <w:t>چهري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تازگي</w:t>
      </w:r>
      <w:r>
        <w:rPr>
          <w:rtl/>
        </w:rPr>
        <w:t xml:space="preserve"> </w:t>
      </w:r>
      <w:r>
        <w:rPr>
          <w:w w:val="70"/>
          <w:rtl/>
        </w:rPr>
        <w:t>آڻي</w:t>
      </w:r>
      <w:r>
        <w:rPr>
          <w:rtl/>
        </w:rPr>
        <w:t xml:space="preserve"> </w:t>
      </w:r>
      <w:r>
        <w:rPr>
          <w:w w:val="70"/>
          <w:rtl/>
        </w:rPr>
        <w:t>ٿو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جسم</w:t>
      </w:r>
      <w:r>
        <w:rPr>
          <w:rtl/>
        </w:rPr>
        <w:t xml:space="preserve"> </w:t>
      </w:r>
      <w:r>
        <w:rPr>
          <w:w w:val="70"/>
          <w:rtl/>
        </w:rPr>
        <w:t>منجهان</w:t>
      </w:r>
      <w:r>
        <w:rPr>
          <w:rtl/>
        </w:rPr>
        <w:t xml:space="preserve"> </w:t>
      </w:r>
      <w:r>
        <w:rPr>
          <w:w w:val="70"/>
          <w:rtl/>
        </w:rPr>
        <w:t>ٿڌ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اثر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ختم</w:t>
      </w:r>
      <w:r>
        <w:rPr>
          <w:spacing w:val="40"/>
          <w:rtl/>
        </w:rPr>
        <w:t xml:space="preserve"> </w:t>
      </w:r>
      <w:r>
        <w:rPr>
          <w:w w:val="78"/>
          <w:rtl/>
        </w:rPr>
        <w:t>ڪري</w:t>
      </w:r>
      <w:r>
        <w:rPr>
          <w:spacing w:val="-16"/>
          <w:w w:val="78"/>
          <w:rtl/>
        </w:rPr>
        <w:t xml:space="preserve"> </w:t>
      </w:r>
      <w:r>
        <w:rPr>
          <w:w w:val="78"/>
          <w:rtl/>
        </w:rPr>
        <w:t>ٿو</w:t>
      </w:r>
      <w:r>
        <w:rPr>
          <w:w w:val="78"/>
        </w:rPr>
        <w:t>.</w:t>
      </w:r>
      <w:r>
        <w:rPr>
          <w:spacing w:val="-18"/>
          <w:w w:val="78"/>
          <w:rtl/>
        </w:rPr>
        <w:t xml:space="preserve"> </w:t>
      </w:r>
      <w:r>
        <w:rPr>
          <w:w w:val="78"/>
          <w:rtl/>
        </w:rPr>
        <w:t>غذائي</w:t>
      </w:r>
      <w:r>
        <w:rPr>
          <w:spacing w:val="-15"/>
          <w:w w:val="78"/>
          <w:rtl/>
        </w:rPr>
        <w:t xml:space="preserve"> </w:t>
      </w:r>
      <w:r>
        <w:rPr>
          <w:w w:val="78"/>
          <w:rtl/>
        </w:rPr>
        <w:t>اهميت</w:t>
      </w:r>
      <w:r>
        <w:rPr>
          <w:spacing w:val="-15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15"/>
          <w:w w:val="78"/>
          <w:rtl/>
        </w:rPr>
        <w:t xml:space="preserve"> </w:t>
      </w:r>
      <w:r>
        <w:rPr>
          <w:w w:val="78"/>
          <w:rtl/>
        </w:rPr>
        <w:t>حامل</w:t>
      </w:r>
      <w:r>
        <w:rPr>
          <w:spacing w:val="-13"/>
          <w:w w:val="78"/>
          <w:rtl/>
        </w:rPr>
        <w:t xml:space="preserve"> </w:t>
      </w:r>
      <w:r>
        <w:rPr>
          <w:w w:val="78"/>
          <w:rtl/>
        </w:rPr>
        <w:t>هڪ</w:t>
      </w:r>
      <w:r>
        <w:rPr>
          <w:spacing w:val="-16"/>
          <w:w w:val="78"/>
          <w:rtl/>
        </w:rPr>
        <w:t xml:space="preserve"> </w:t>
      </w:r>
      <w:r>
        <w:rPr>
          <w:w w:val="78"/>
          <w:rtl/>
        </w:rPr>
        <w:t>ڪوپ</w:t>
      </w:r>
      <w:r>
        <w:rPr>
          <w:spacing w:val="-14"/>
          <w:w w:val="78"/>
          <w:rtl/>
        </w:rPr>
        <w:t xml:space="preserve"> </w:t>
      </w:r>
      <w:r>
        <w:rPr>
          <w:w w:val="78"/>
          <w:rtl/>
        </w:rPr>
        <w:t>هنداڻي</w:t>
      </w:r>
    </w:p>
    <w:p w14:paraId="0FC27D65">
      <w:pPr>
        <w:pStyle w:val="13"/>
        <w:bidi/>
        <w:spacing w:before="14"/>
        <w:ind w:left="156" w:right="0" w:firstLine="0"/>
        <w:jc w:val="left"/>
      </w:pP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وزن</w:t>
      </w:r>
      <w:r>
        <w:rPr>
          <w:spacing w:val="-6"/>
          <w:w w:val="74"/>
          <w:rtl/>
        </w:rPr>
        <w:t xml:space="preserve"> </w:t>
      </w:r>
      <w:r>
        <w:rPr>
          <w:w w:val="74"/>
        </w:rPr>
        <w:t>154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گرام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هيٺين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ريت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وٽامن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معدنيات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ملن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</w:p>
    <w:p w14:paraId="0546203D">
      <w:pPr>
        <w:spacing w:before="48"/>
        <w:ind w:left="157" w:right="0" w:firstLine="0"/>
        <w:jc w:val="center"/>
        <w:rPr>
          <w:sz w:val="36"/>
        </w:rPr>
      </w:pPr>
      <w:r>
        <w:rPr>
          <w:sz w:val="36"/>
        </w:rPr>
        <w:t>Total</w:t>
      </w:r>
      <w:r>
        <w:rPr>
          <w:spacing w:val="-10"/>
          <w:sz w:val="36"/>
        </w:rPr>
        <w:t xml:space="preserve"> </w:t>
      </w:r>
      <w:r>
        <w:rPr>
          <w:sz w:val="36"/>
        </w:rPr>
        <w:t>Calories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46.2</w:t>
      </w:r>
    </w:p>
    <w:p w14:paraId="6142C246">
      <w:pPr>
        <w:pStyle w:val="13"/>
        <w:spacing w:before="154"/>
        <w:rPr>
          <w:sz w:val="20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3"/>
        <w:gridCol w:w="1527"/>
        <w:gridCol w:w="5042"/>
      </w:tblGrid>
      <w:tr w14:paraId="5BA0EC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6BA3B424">
            <w:pPr>
              <w:pStyle w:val="17"/>
              <w:ind w:left="25" w:right="13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A</w:t>
            </w:r>
          </w:p>
        </w:tc>
        <w:tc>
          <w:tcPr>
            <w:tcW w:w="1527" w:type="dxa"/>
          </w:tcPr>
          <w:p w14:paraId="17C3F386">
            <w:pPr>
              <w:pStyle w:val="17"/>
              <w:ind w:left="18" w:right="1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876IU</w:t>
            </w:r>
          </w:p>
        </w:tc>
        <w:tc>
          <w:tcPr>
            <w:tcW w:w="5042" w:type="dxa"/>
          </w:tcPr>
          <w:p w14:paraId="4EA87FE2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وٽامن</w:t>
            </w:r>
            <w:r>
              <w:rPr>
                <w:spacing w:val="-2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اي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اٺ</w:t>
            </w:r>
            <w:r>
              <w:rPr>
                <w:spacing w:val="-2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هزار</w:t>
            </w:r>
            <w:r>
              <w:rPr>
                <w:spacing w:val="-3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ست</w:t>
            </w:r>
            <w:r>
              <w:rPr>
                <w:spacing w:val="-4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سؤ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ايڪهٺ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</w:rPr>
              <w:t>)</w:t>
            </w:r>
            <w:r>
              <w:rPr>
                <w:w w:val="70"/>
                <w:sz w:val="28"/>
                <w:szCs w:val="28"/>
                <w:rtl/>
              </w:rPr>
              <w:t>انٽرنيشنل</w:t>
            </w:r>
            <w:r>
              <w:rPr>
                <w:spacing w:val="-5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يونٽ</w:t>
            </w:r>
            <w:r>
              <w:rPr>
                <w:w w:val="70"/>
                <w:sz w:val="28"/>
                <w:szCs w:val="28"/>
              </w:rPr>
              <w:t>(</w:t>
            </w:r>
          </w:p>
        </w:tc>
      </w:tr>
      <w:tr w14:paraId="554EAC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623" w:type="dxa"/>
          </w:tcPr>
          <w:p w14:paraId="00B01DB1">
            <w:pPr>
              <w:pStyle w:val="17"/>
              <w:ind w:left="25" w:right="9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C</w:t>
            </w:r>
          </w:p>
        </w:tc>
        <w:tc>
          <w:tcPr>
            <w:tcW w:w="1527" w:type="dxa"/>
          </w:tcPr>
          <w:p w14:paraId="260035D8">
            <w:pPr>
              <w:pStyle w:val="17"/>
              <w:ind w:left="18" w:right="5"/>
              <w:rPr>
                <w:sz w:val="28"/>
              </w:rPr>
            </w:pPr>
            <w:r>
              <w:rPr>
                <w:spacing w:val="-2"/>
                <w:sz w:val="28"/>
              </w:rPr>
              <w:t>12.5mg</w:t>
            </w:r>
          </w:p>
        </w:tc>
        <w:tc>
          <w:tcPr>
            <w:tcW w:w="5042" w:type="dxa"/>
          </w:tcPr>
          <w:p w14:paraId="115C6A5F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وٽامن</w:t>
            </w:r>
            <w:r>
              <w:rPr>
                <w:spacing w:val="-2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سي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ٻارنهن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پنج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4CE93E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045C6A7C">
            <w:pPr>
              <w:pStyle w:val="17"/>
              <w:spacing w:before="7"/>
              <w:ind w:left="25" w:right="1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Thiamin</w:t>
            </w:r>
          </w:p>
        </w:tc>
        <w:tc>
          <w:tcPr>
            <w:tcW w:w="1527" w:type="dxa"/>
          </w:tcPr>
          <w:p w14:paraId="39EE290F">
            <w:pPr>
              <w:pStyle w:val="17"/>
              <w:spacing w:before="7"/>
              <w:ind w:left="18" w:right="5"/>
              <w:rPr>
                <w:sz w:val="28"/>
              </w:rPr>
            </w:pPr>
            <w:r>
              <w:rPr>
                <w:spacing w:val="-2"/>
                <w:sz w:val="28"/>
              </w:rPr>
              <w:t>0.12mg</w:t>
            </w:r>
          </w:p>
        </w:tc>
        <w:tc>
          <w:tcPr>
            <w:tcW w:w="5042" w:type="dxa"/>
          </w:tcPr>
          <w:p w14:paraId="1C92929F">
            <w:pPr>
              <w:pStyle w:val="17"/>
              <w:bidi/>
              <w:spacing w:before="7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ٿائمين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ٻارنهن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6773AB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65143323">
            <w:pPr>
              <w:pStyle w:val="17"/>
              <w:ind w:left="25" w:right="12"/>
              <w:rPr>
                <w:sz w:val="28"/>
              </w:rPr>
            </w:pPr>
            <w:r>
              <w:rPr>
                <w:spacing w:val="-2"/>
                <w:sz w:val="28"/>
              </w:rPr>
              <w:t>Pyridoxine</w:t>
            </w:r>
          </w:p>
        </w:tc>
        <w:tc>
          <w:tcPr>
            <w:tcW w:w="1527" w:type="dxa"/>
          </w:tcPr>
          <w:p w14:paraId="6CC11357">
            <w:pPr>
              <w:pStyle w:val="17"/>
              <w:ind w:left="18" w:right="5"/>
              <w:rPr>
                <w:sz w:val="28"/>
              </w:rPr>
            </w:pPr>
            <w:r>
              <w:rPr>
                <w:spacing w:val="-2"/>
                <w:sz w:val="28"/>
              </w:rPr>
              <w:t>0.22mg</w:t>
            </w:r>
          </w:p>
        </w:tc>
        <w:tc>
          <w:tcPr>
            <w:tcW w:w="5042" w:type="dxa"/>
          </w:tcPr>
          <w:p w14:paraId="2D2B6B41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پائريڊوڪسن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ٻاويهه</w:t>
            </w:r>
            <w:r>
              <w:rPr>
                <w:spacing w:val="-3"/>
                <w:w w:val="64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3"/>
                <w:w w:val="64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2B075E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623" w:type="dxa"/>
          </w:tcPr>
          <w:p w14:paraId="4177534F">
            <w:pPr>
              <w:pStyle w:val="17"/>
              <w:ind w:left="25" w:right="1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527" w:type="dxa"/>
          </w:tcPr>
          <w:p w14:paraId="283A085F">
            <w:pPr>
              <w:pStyle w:val="17"/>
              <w:ind w:left="18" w:right="5"/>
              <w:rPr>
                <w:sz w:val="28"/>
              </w:rPr>
            </w:pPr>
            <w:r>
              <w:rPr>
                <w:spacing w:val="-2"/>
                <w:sz w:val="28"/>
              </w:rPr>
              <w:t>10.8mg</w:t>
            </w:r>
          </w:p>
        </w:tc>
        <w:tc>
          <w:tcPr>
            <w:tcW w:w="5042" w:type="dxa"/>
          </w:tcPr>
          <w:p w14:paraId="5AE3D021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9"/>
                <w:sz w:val="28"/>
                <w:szCs w:val="28"/>
                <w:rtl/>
              </w:rPr>
              <w:t>ڪئلشيم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ڏهه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ڏهائي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اٺ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ملي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گرام</w:t>
            </w:r>
          </w:p>
        </w:tc>
      </w:tr>
      <w:tr w14:paraId="06F5A1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03E7827C">
            <w:pPr>
              <w:pStyle w:val="17"/>
              <w:ind w:left="25" w:right="11"/>
              <w:rPr>
                <w:sz w:val="28"/>
              </w:rPr>
            </w:pPr>
            <w:r>
              <w:rPr>
                <w:spacing w:val="-2"/>
                <w:sz w:val="28"/>
              </w:rPr>
              <w:t>Potassium</w:t>
            </w:r>
          </w:p>
        </w:tc>
        <w:tc>
          <w:tcPr>
            <w:tcW w:w="1527" w:type="dxa"/>
          </w:tcPr>
          <w:p w14:paraId="3F60A2AC">
            <w:pPr>
              <w:pStyle w:val="17"/>
              <w:ind w:left="18" w:right="5"/>
              <w:rPr>
                <w:sz w:val="28"/>
              </w:rPr>
            </w:pPr>
            <w:r>
              <w:rPr>
                <w:spacing w:val="-2"/>
                <w:sz w:val="28"/>
              </w:rPr>
              <w:t>173mg</w:t>
            </w:r>
          </w:p>
        </w:tc>
        <w:tc>
          <w:tcPr>
            <w:tcW w:w="5042" w:type="dxa"/>
          </w:tcPr>
          <w:p w14:paraId="30DE8571">
            <w:pPr>
              <w:pStyle w:val="17"/>
              <w:bidi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پوٽاشيم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هڪ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سؤ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ٻاهتر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246CC2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623" w:type="dxa"/>
          </w:tcPr>
          <w:p w14:paraId="5837124A">
            <w:pPr>
              <w:pStyle w:val="17"/>
              <w:spacing w:before="7"/>
              <w:ind w:left="25" w:right="2"/>
              <w:rPr>
                <w:sz w:val="28"/>
              </w:rPr>
            </w:pPr>
            <w:r>
              <w:rPr>
                <w:spacing w:val="-2"/>
                <w:sz w:val="28"/>
              </w:rPr>
              <w:t>Magnesium</w:t>
            </w:r>
          </w:p>
        </w:tc>
        <w:tc>
          <w:tcPr>
            <w:tcW w:w="1527" w:type="dxa"/>
          </w:tcPr>
          <w:p w14:paraId="273254DD">
            <w:pPr>
              <w:pStyle w:val="17"/>
              <w:spacing w:before="7"/>
              <w:ind w:left="18" w:right="5"/>
              <w:rPr>
                <w:sz w:val="28"/>
              </w:rPr>
            </w:pPr>
            <w:r>
              <w:rPr>
                <w:spacing w:val="-2"/>
                <w:sz w:val="28"/>
              </w:rPr>
              <w:t>15.4mg</w:t>
            </w:r>
          </w:p>
        </w:tc>
        <w:tc>
          <w:tcPr>
            <w:tcW w:w="5042" w:type="dxa"/>
          </w:tcPr>
          <w:p w14:paraId="5A690016">
            <w:pPr>
              <w:pStyle w:val="17"/>
              <w:bidi/>
              <w:spacing w:before="7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مئگنيشم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پندرنهن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ڏهائي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چار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367847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0072C7DC">
            <w:pPr>
              <w:pStyle w:val="17"/>
              <w:ind w:left="25" w:right="8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527" w:type="dxa"/>
          </w:tcPr>
          <w:p w14:paraId="6677F4E5">
            <w:pPr>
              <w:pStyle w:val="17"/>
              <w:ind w:left="18"/>
              <w:rPr>
                <w:sz w:val="28"/>
              </w:rPr>
            </w:pPr>
            <w:r>
              <w:rPr>
                <w:spacing w:val="-2"/>
                <w:sz w:val="28"/>
              </w:rPr>
              <w:t>0.2mg</w:t>
            </w:r>
          </w:p>
        </w:tc>
        <w:tc>
          <w:tcPr>
            <w:tcW w:w="5042" w:type="dxa"/>
          </w:tcPr>
          <w:p w14:paraId="2A2F655E">
            <w:pPr>
              <w:pStyle w:val="17"/>
              <w:bidi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جست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ٻه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7CDF1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623" w:type="dxa"/>
          </w:tcPr>
          <w:p w14:paraId="765B26D2">
            <w:pPr>
              <w:pStyle w:val="17"/>
              <w:ind w:left="25" w:right="11"/>
              <w:rPr>
                <w:sz w:val="28"/>
              </w:rPr>
            </w:pPr>
            <w:r>
              <w:rPr>
                <w:spacing w:val="-2"/>
                <w:sz w:val="28"/>
              </w:rPr>
              <w:t>Copper</w:t>
            </w:r>
          </w:p>
        </w:tc>
        <w:tc>
          <w:tcPr>
            <w:tcW w:w="1527" w:type="dxa"/>
          </w:tcPr>
          <w:p w14:paraId="47DDBEC8">
            <w:pPr>
              <w:pStyle w:val="17"/>
              <w:ind w:left="18"/>
              <w:rPr>
                <w:sz w:val="28"/>
              </w:rPr>
            </w:pPr>
            <w:r>
              <w:rPr>
                <w:spacing w:val="-2"/>
                <w:sz w:val="28"/>
              </w:rPr>
              <w:t>0.1mg</w:t>
            </w:r>
          </w:p>
        </w:tc>
        <w:tc>
          <w:tcPr>
            <w:tcW w:w="5042" w:type="dxa"/>
          </w:tcPr>
          <w:p w14:paraId="4171B3DB">
            <w:pPr>
              <w:pStyle w:val="17"/>
              <w:bidi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ڪاپر</w:t>
            </w:r>
            <w:r>
              <w:rPr>
                <w:w w:val="70"/>
                <w:sz w:val="28"/>
                <w:szCs w:val="28"/>
              </w:rPr>
              <w:t>)</w:t>
            </w:r>
            <w:r>
              <w:rPr>
                <w:w w:val="70"/>
                <w:sz w:val="28"/>
                <w:szCs w:val="28"/>
                <w:rtl/>
              </w:rPr>
              <w:t>ٽامو</w:t>
            </w:r>
            <w:r>
              <w:rPr>
                <w:w w:val="70"/>
                <w:sz w:val="28"/>
                <w:szCs w:val="28"/>
              </w:rPr>
              <w:t>(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زيرو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ڏهائي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هڪ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3D5CA2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338A0201">
            <w:pPr>
              <w:pStyle w:val="17"/>
              <w:ind w:left="25" w:right="11"/>
              <w:rPr>
                <w:sz w:val="28"/>
              </w:rPr>
            </w:pPr>
            <w:r>
              <w:rPr>
                <w:spacing w:val="-2"/>
                <w:sz w:val="28"/>
              </w:rPr>
              <w:t>Selenium</w:t>
            </w:r>
          </w:p>
        </w:tc>
        <w:tc>
          <w:tcPr>
            <w:tcW w:w="1527" w:type="dxa"/>
          </w:tcPr>
          <w:p w14:paraId="6F270AB2">
            <w:pPr>
              <w:pStyle w:val="17"/>
              <w:ind w:left="18"/>
              <w:rPr>
                <w:sz w:val="28"/>
              </w:rPr>
            </w:pPr>
            <w:r>
              <w:rPr>
                <w:spacing w:val="-2"/>
                <w:sz w:val="28"/>
              </w:rPr>
              <w:t>0.6mg</w:t>
            </w:r>
          </w:p>
        </w:tc>
        <w:tc>
          <w:tcPr>
            <w:tcW w:w="5042" w:type="dxa"/>
          </w:tcPr>
          <w:p w14:paraId="58314771">
            <w:pPr>
              <w:pStyle w:val="17"/>
              <w:bidi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سيلينيم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زيرو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ڇهه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7DDEFF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7BF2100E">
            <w:pPr>
              <w:pStyle w:val="17"/>
              <w:spacing w:before="7"/>
              <w:ind w:left="25" w:right="12"/>
              <w:rPr>
                <w:sz w:val="28"/>
              </w:rPr>
            </w:pPr>
            <w:r>
              <w:rPr>
                <w:spacing w:val="-2"/>
                <w:sz w:val="28"/>
              </w:rPr>
              <w:t>Fluoride</w:t>
            </w:r>
          </w:p>
        </w:tc>
        <w:tc>
          <w:tcPr>
            <w:tcW w:w="1527" w:type="dxa"/>
          </w:tcPr>
          <w:p w14:paraId="773E9176">
            <w:pPr>
              <w:pStyle w:val="17"/>
              <w:spacing w:before="7"/>
              <w:ind w:left="18"/>
              <w:rPr>
                <w:sz w:val="28"/>
              </w:rPr>
            </w:pPr>
            <w:r>
              <w:rPr>
                <w:spacing w:val="-2"/>
                <w:sz w:val="28"/>
              </w:rPr>
              <w:t>2.3mg</w:t>
            </w:r>
          </w:p>
        </w:tc>
        <w:tc>
          <w:tcPr>
            <w:tcW w:w="5042" w:type="dxa"/>
          </w:tcPr>
          <w:p w14:paraId="28F2A84D">
            <w:pPr>
              <w:pStyle w:val="17"/>
              <w:bidi/>
              <w:spacing w:before="7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0"/>
                <w:sz w:val="28"/>
                <w:szCs w:val="28"/>
                <w:rtl/>
              </w:rPr>
              <w:t>فلورائيڊ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ٻه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ڏهائي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ٽي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گرام</w:t>
            </w:r>
          </w:p>
        </w:tc>
      </w:tr>
    </w:tbl>
    <w:p w14:paraId="20623BED">
      <w:pPr>
        <w:pStyle w:val="13"/>
        <w:bidi/>
        <w:spacing w:before="13" w:line="271" w:lineRule="auto"/>
        <w:ind w:left="148" w:right="312" w:firstLine="432"/>
        <w:jc w:val="left"/>
      </w:pPr>
      <w:r>
        <w:rPr>
          <w:w w:val="71"/>
          <w:rtl/>
        </w:rPr>
        <w:t>هنداڻي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80"/>
          <w:position w:val="-3"/>
          <w:rtl/>
        </w:rPr>
        <w:t xml:space="preserve"> </w:t>
      </w:r>
      <w:r>
        <w:rPr>
          <w:w w:val="71"/>
          <w:rtl/>
        </w:rPr>
        <w:t>عرفِ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ڇانهين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سڏبو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انگريزيءَ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واٽر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ميلون</w:t>
      </w:r>
      <w:r>
        <w:rPr>
          <w:spacing w:val="-8"/>
          <w:w w:val="71"/>
          <w:rtl/>
        </w:rPr>
        <w:t xml:space="preserve"> </w:t>
      </w:r>
      <w:r>
        <w:rPr>
          <w:w w:val="71"/>
        </w:rPr>
        <w:t>-Melon)</w:t>
      </w:r>
      <w:r>
        <w:rPr>
          <w:spacing w:val="-15"/>
          <w:w w:val="71"/>
          <w:rtl/>
        </w:rPr>
        <w:t xml:space="preserve"> </w:t>
      </w:r>
      <w:r>
        <w:rPr>
          <w:w w:val="71"/>
        </w:rPr>
        <w:t>(Water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سڏجي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۽ </w:t>
      </w:r>
      <w:r>
        <w:rPr>
          <w:w w:val="68"/>
          <w:rtl/>
        </w:rPr>
        <w:t>اهو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ڪجهه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غلط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8"/>
        </w:rPr>
        <w:t>92%</w:t>
      </w:r>
      <w:r>
        <w:rPr>
          <w:w w:val="68"/>
          <w:rtl/>
        </w:rPr>
        <w:t xml:space="preserve"> پاڻيءَ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موجودگي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ڪري،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هيءُ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ميوو کائڻ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رسيلو ۽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نرم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محسوس</w:t>
      </w:r>
      <w:r>
        <w:rPr>
          <w:rtl/>
        </w:rPr>
        <w:t xml:space="preserve"> </w:t>
      </w:r>
      <w:r>
        <w:rPr>
          <w:w w:val="66"/>
          <w:rtl/>
        </w:rPr>
        <w:t>ٿيندو آهي</w:t>
      </w:r>
      <w:r>
        <w:rPr>
          <w:w w:val="66"/>
        </w:rPr>
        <w:t>.</w:t>
      </w:r>
      <w:r>
        <w:rPr>
          <w:w w:val="66"/>
          <w:rtl/>
        </w:rPr>
        <w:t xml:space="preserve"> ٻاهرين سخت</w:t>
      </w:r>
      <w:r>
        <w:rPr>
          <w:spacing w:val="-12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ٿلهي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کل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قدرت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شايد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رکي ان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لاءِ آهي ته جيئن ٿوري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گهڻي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ڌڪ لڳڻ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66"/>
          <w:rtl/>
        </w:rPr>
        <w:t xml:space="preserve">منجهائنس </w:t>
      </w:r>
      <w:r>
        <w:rPr>
          <w:w w:val="68"/>
          <w:rtl/>
        </w:rPr>
        <w:t>رسيلو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گودو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خشڪ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وڃي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>پاڻياٺ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جزا پڻ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اندروني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گودي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آلو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تر</w:t>
      </w:r>
      <w:r>
        <w:rPr>
          <w:spacing w:val="-8"/>
          <w:rtl/>
        </w:rPr>
        <w:t xml:space="preserve"> </w:t>
      </w:r>
      <w:r>
        <w:rPr>
          <w:w w:val="68"/>
        </w:rPr>
        <w:t>(Wait)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رکڻ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۾ مدد ڪن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ميوي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کائڻ سان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ڃ ختم ٿي وڃي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.</w:t>
      </w:r>
      <w:r>
        <w:rPr>
          <w:w w:val="66"/>
          <w:rtl/>
        </w:rPr>
        <w:t xml:space="preserve"> نرم ۽ ملائم ميوو کائڻ ۾ تمام مزيدار توانائي سان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ڀرپور ٿئي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w w:val="66"/>
          <w:rtl/>
        </w:rPr>
        <w:t xml:space="preserve"> منجهنس </w:t>
      </w:r>
      <w:r>
        <w:rPr>
          <w:w w:val="69"/>
          <w:rtl/>
        </w:rPr>
        <w:t>ڪيترين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تڪليفن</w:t>
      </w:r>
      <w:r>
        <w:rPr>
          <w:spacing w:val="-16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بيمارين</w:t>
      </w:r>
      <w:r>
        <w:rPr>
          <w:spacing w:val="-17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رفع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دفع</w:t>
      </w:r>
      <w:r>
        <w:rPr>
          <w:spacing w:val="-19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صلاحيت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17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18"/>
          <w:rtl/>
        </w:rPr>
        <w:t xml:space="preserve"> </w:t>
      </w:r>
      <w:r>
        <w:rPr>
          <w:w w:val="69"/>
          <w:rtl/>
        </w:rPr>
        <w:t>وٽامن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سي</w:t>
      </w:r>
      <w:r>
        <w:rPr>
          <w:spacing w:val="-18"/>
          <w:rtl/>
        </w:rPr>
        <w:t xml:space="preserve"> </w:t>
      </w:r>
      <w:r>
        <w:rPr>
          <w:w w:val="69"/>
        </w:rPr>
        <w:t>(C)</w:t>
      </w:r>
      <w:r>
        <w:rPr>
          <w:spacing w:val="-16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9"/>
          <w:rtl/>
        </w:rPr>
        <w:t xml:space="preserve"> </w:t>
      </w:r>
      <w:r>
        <w:rPr>
          <w:w w:val="69"/>
          <w:rtl/>
        </w:rPr>
        <w:t>وٽامن</w:t>
      </w:r>
    </w:p>
    <w:p w14:paraId="3FE1966D">
      <w:pPr>
        <w:pStyle w:val="13"/>
        <w:spacing w:after="0" w:line="271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27D5959">
      <w:pPr>
        <w:pStyle w:val="13"/>
        <w:bidi/>
        <w:spacing w:line="334" w:lineRule="exact"/>
        <w:ind w:left="0" w:right="312" w:firstLine="0"/>
        <w:jc w:val="left"/>
      </w:pPr>
      <w:r>
        <w:rPr>
          <w:w w:val="66"/>
        </w:rPr>
        <w:t>)</w:t>
      </w:r>
      <w:r>
        <w:rPr>
          <w:w w:val="66"/>
          <w:rtl/>
        </w:rPr>
        <w:t>اينٽي</w:t>
      </w:r>
      <w:r>
        <w:rPr>
          <w:spacing w:val="79"/>
          <w:w w:val="150"/>
          <w:rtl/>
        </w:rPr>
        <w:t xml:space="preserve"> </w:t>
      </w:r>
      <w:r>
        <w:rPr>
          <w:w w:val="66"/>
          <w:rtl/>
        </w:rPr>
        <w:t>آڪسيڊنٽ</w:t>
      </w:r>
    </w:p>
    <w:p w14:paraId="56181EB2">
      <w:pPr>
        <w:pStyle w:val="13"/>
        <w:spacing w:line="334" w:lineRule="exact"/>
        <w:ind w:left="71"/>
      </w:pPr>
      <w:r>
        <w:br w:type="column"/>
      </w:r>
      <w:r>
        <w:t>(Beta-</w:t>
      </w:r>
      <w:r>
        <w:rPr>
          <w:spacing w:val="55"/>
        </w:rPr>
        <w:t xml:space="preserve"> </w:t>
      </w:r>
      <w:r>
        <w:rPr>
          <w:spacing w:val="-2"/>
          <w:w w:val="90"/>
        </w:rPr>
        <w:t>carotene)</w:t>
      </w:r>
    </w:p>
    <w:p w14:paraId="3F283C3F">
      <w:pPr>
        <w:pStyle w:val="13"/>
        <w:bidi/>
        <w:spacing w:line="334" w:lineRule="exact"/>
        <w:ind w:left="0" w:right="74" w:firstLine="0"/>
        <w:jc w:val="left"/>
      </w:pPr>
      <w:r>
        <w:rPr>
          <w:rtl/>
        </w:rPr>
        <w:br w:type="column"/>
      </w:r>
      <w:r>
        <w:rPr>
          <w:w w:val="56"/>
          <w:rtl/>
        </w:rPr>
        <w:t>ٿا</w:t>
      </w:r>
      <w:r>
        <w:rPr>
          <w:w w:val="56"/>
        </w:rPr>
        <w:t>.</w:t>
      </w:r>
      <w:r>
        <w:rPr>
          <w:spacing w:val="63"/>
          <w:rtl/>
        </w:rPr>
        <w:t xml:space="preserve"> </w:t>
      </w:r>
      <w:r>
        <w:rPr>
          <w:w w:val="56"/>
          <w:rtl/>
        </w:rPr>
        <w:t>بيٽا</w:t>
      </w:r>
      <w:r>
        <w:rPr>
          <w:spacing w:val="56"/>
          <w:rtl/>
        </w:rPr>
        <w:t xml:space="preserve"> </w:t>
      </w:r>
      <w:r>
        <w:rPr>
          <w:w w:val="56"/>
          <w:rtl/>
        </w:rPr>
        <w:t>ڪيروٽين</w:t>
      </w:r>
    </w:p>
    <w:p w14:paraId="58F8296F">
      <w:pPr>
        <w:pStyle w:val="13"/>
        <w:bidi/>
        <w:spacing w:line="334" w:lineRule="exact"/>
        <w:ind w:left="151" w:right="76" w:firstLine="0"/>
        <w:jc w:val="left"/>
      </w:pPr>
      <w:r>
        <w:rPr>
          <w:rtl/>
        </w:rPr>
        <w:br w:type="column"/>
      </w:r>
      <w:r>
        <w:rPr>
          <w:w w:val="76"/>
          <w:rtl/>
        </w:rPr>
        <w:t>اي</w:t>
      </w:r>
      <w:r>
        <w:rPr>
          <w:spacing w:val="50"/>
          <w:rtl/>
        </w:rPr>
        <w:t xml:space="preserve"> </w:t>
      </w:r>
      <w:r>
        <w:rPr>
          <w:w w:val="76"/>
        </w:rPr>
        <w:t>(A)</w:t>
      </w:r>
      <w:r>
        <w:rPr>
          <w:spacing w:val="47"/>
          <w:rtl/>
        </w:rPr>
        <w:t xml:space="preserve"> </w:t>
      </w:r>
      <w:r>
        <w:rPr>
          <w:w w:val="76"/>
          <w:rtl/>
        </w:rPr>
        <w:t>تمام</w:t>
      </w:r>
      <w:r>
        <w:rPr>
          <w:spacing w:val="50"/>
          <w:rtl/>
        </w:rPr>
        <w:t xml:space="preserve"> </w:t>
      </w:r>
      <w:r>
        <w:rPr>
          <w:w w:val="76"/>
          <w:rtl/>
        </w:rPr>
        <w:t>گهڻي</w:t>
      </w:r>
      <w:r>
        <w:rPr>
          <w:spacing w:val="49"/>
          <w:rtl/>
        </w:rPr>
        <w:t xml:space="preserve"> </w:t>
      </w:r>
      <w:r>
        <w:rPr>
          <w:w w:val="76"/>
          <w:rtl/>
        </w:rPr>
        <w:t>مقدار</w:t>
      </w:r>
      <w:r>
        <w:rPr>
          <w:spacing w:val="50"/>
          <w:rtl/>
        </w:rPr>
        <w:t xml:space="preserve"> </w:t>
      </w:r>
      <w:r>
        <w:rPr>
          <w:w w:val="76"/>
          <w:rtl/>
        </w:rPr>
        <w:t>۾</w:t>
      </w:r>
      <w:r>
        <w:rPr>
          <w:spacing w:val="48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47"/>
          <w:rtl/>
        </w:rPr>
        <w:t xml:space="preserve"> </w:t>
      </w:r>
      <w:r>
        <w:rPr>
          <w:w w:val="76"/>
          <w:rtl/>
        </w:rPr>
        <w:t>هجن</w:t>
      </w:r>
    </w:p>
    <w:p w14:paraId="1E1EB17A">
      <w:pPr>
        <w:pStyle w:val="13"/>
        <w:spacing w:after="0" w:line="334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4">
            <w:col w:w="1949" w:space="40"/>
            <w:col w:w="1883" w:space="39"/>
            <w:col w:w="1649" w:space="39"/>
            <w:col w:w="3903"/>
          </w:cols>
        </w:sectPr>
      </w:pPr>
    </w:p>
    <w:p w14:paraId="0AC00C59">
      <w:pPr>
        <w:pStyle w:val="13"/>
        <w:spacing w:before="131" w:after="1"/>
        <w:rPr>
          <w:sz w:val="20"/>
        </w:rPr>
      </w:pPr>
    </w:p>
    <w:p w14:paraId="3A63F250">
      <w:pPr>
        <w:pStyle w:val="13"/>
        <w:spacing w:line="86" w:lineRule="exact"/>
        <w:ind w:left="278"/>
        <w:rPr>
          <w:position w:val="-1"/>
          <w:sz w:val="8"/>
        </w:rPr>
      </w:pPr>
      <w:r>
        <w:rPr>
          <w:position w:val="-1"/>
          <w:sz w:val="8"/>
        </w:rPr>
        <mc:AlternateContent>
          <mc:Choice Requires="wpg">
            <w:drawing>
              <wp:inline distT="0" distB="0" distL="0" distR="0">
                <wp:extent cx="5772785" cy="54610"/>
                <wp:effectExtent l="0" t="0" r="0" b="0"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55244"/>
                          <a:chOff x="0" y="0"/>
                          <a:chExt cx="5772785" cy="55244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0" y="0"/>
                            <a:ext cx="577278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785" h="55244">
                                <a:moveTo>
                                  <a:pt x="5772277" y="45720"/>
                                </a:moveTo>
                                <a:lnTo>
                                  <a:pt x="0" y="45720"/>
                                </a:lnTo>
                                <a:lnTo>
                                  <a:pt x="0" y="55168"/>
                                </a:lnTo>
                                <a:lnTo>
                                  <a:pt x="5772277" y="55168"/>
                                </a:lnTo>
                                <a:lnTo>
                                  <a:pt x="5772277" y="45720"/>
                                </a:lnTo>
                                <a:close/>
                              </a:path>
                              <a:path w="5772785" h="55244">
                                <a:moveTo>
                                  <a:pt x="5772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5772277" y="36576"/>
                                </a:lnTo>
                                <a:lnTo>
                                  <a:pt x="5772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.3pt;width:454.55pt;" coordsize="5772785,55244" o:gfxdata="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ItXxg1QAAAAMB&#10;AAAPAAAAAAAAAAEAIAAAACIAAABkcnMvZG93bnJldi54bWxQSwECFAAUAAAACACHTuJAoxDxv5AC&#10;AAAjBwAADgAAAAAAAAABACAAAAAkAQAAZHJzL2Uyb0RvYy54bWxQSwUGAAAAAAYABgBZAQAAJgYA&#10;AAAA&#10;">
                <o:lock v:ext="edit" aspectratio="f"/>
                <v:shape id="Graphic 233" o:spid="_x0000_s1026" o:spt="100" style="position:absolute;left:0;top:0;height:55244;width:5772785;" fillcolor="#612322" filled="t" stroked="f" coordsize="5772785,55244" o:gfxdata="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Hw4&#10;zcEAAADcAAAADwAAAAAAAAABACAAAAAiAAAAZHJzL2Rvd25yZXYueG1sUEsBAhQAFAAAAAgAh07i&#10;QDMvBZ47AAAAOQAAABAAAAAAAAAAAQAgAAAAEAEAAGRycy9zaGFwZXhtbC54bWxQSwUGAAAAAAYA&#10;BgBbAQAAugMAAAAA&#10;" path="m5772277,45720l0,45720,0,55168,5772277,55168,5772277,45720xem5772277,0l0,0,0,36576,5772277,36576,57722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185B5F0">
      <w:pPr>
        <w:pStyle w:val="13"/>
        <w:spacing w:after="0" w:line="86" w:lineRule="exact"/>
        <w:rPr>
          <w:position w:val="-1"/>
          <w:sz w:val="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654D835">
      <w:pPr>
        <w:pStyle w:val="13"/>
        <w:spacing w:before="9"/>
        <w:rPr>
          <w:sz w:val="3"/>
        </w:rPr>
      </w:pPr>
    </w:p>
    <w:p w14:paraId="34C3C04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jghLP&#10;kgIAACMHAAAOAAAAAAAAAAEAIAAAACQBAABkcnMvZTJvRG9jLnhtbFBLBQYAAAAABgAGAFkBAAAo&#10;BgAAAAA=&#10;">
                <o:lock v:ext="edit" aspectratio="f"/>
                <v:shape id="Graphic 235" o:spid="_x0000_s1026" o:spt="100" style="position:absolute;left:0;top:0;height:40005;width:5737860;" fillcolor="#000000" filled="t" stroked="f" coordsize="5737860,40005" o:gfxdata="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btg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2879F49">
      <w:pPr>
        <w:pStyle w:val="13"/>
        <w:bidi/>
        <w:spacing w:before="262" w:line="271" w:lineRule="auto"/>
        <w:ind w:left="150" w:right="312" w:firstLine="2"/>
        <w:jc w:val="left"/>
      </w:pPr>
      <w:r>
        <w:rPr>
          <w:w w:val="78"/>
        </w:rPr>
        <w:t>(Antioxidant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جي هڪ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خاص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مقدار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موجودگيءَ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ڪري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پيدا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ٿيندڙ فري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 xml:space="preserve">ريڊيڪلس </w:t>
      </w:r>
      <w:r>
        <w:rPr>
          <w:w w:val="78"/>
        </w:rPr>
        <w:t>Radicals)</w:t>
      </w:r>
      <w:r>
        <w:rPr>
          <w:spacing w:val="-5"/>
          <w:w w:val="78"/>
          <w:rtl/>
        </w:rPr>
        <w:t xml:space="preserve"> </w:t>
      </w:r>
      <w:r>
        <w:rPr>
          <w:w w:val="78"/>
        </w:rPr>
        <w:t>(Free</w:t>
      </w:r>
      <w:r>
        <w:rPr>
          <w:w w:val="78"/>
          <w:rtl/>
        </w:rPr>
        <w:t xml:space="preserve"> </w:t>
      </w:r>
      <w:r>
        <w:rPr>
          <w:w w:val="76"/>
          <w:rtl/>
        </w:rPr>
        <w:t>جياثرکي</w:t>
      </w:r>
      <w:r>
        <w:rPr>
          <w:spacing w:val="-17"/>
          <w:w w:val="76"/>
          <w:rtl/>
        </w:rPr>
        <w:t xml:space="preserve"> </w:t>
      </w:r>
      <w:r>
        <w:rPr>
          <w:w w:val="76"/>
          <w:rtl/>
        </w:rPr>
        <w:t>رائل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ڪريجيوگهرڙيجي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اندرونيماحولکيٻاهرينماحولسانيڪسانڪرڻ</w:t>
      </w:r>
      <w:r>
        <w:rPr>
          <w:spacing w:val="-10"/>
          <w:w w:val="76"/>
          <w:rtl/>
        </w:rPr>
        <w:t xml:space="preserve"> </w:t>
      </w:r>
      <w:r>
        <w:rPr>
          <w:w w:val="76"/>
        </w:rPr>
        <w:t>(Neutralize)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ڪرڻ</w:t>
      </w:r>
      <w:r>
        <w:rPr>
          <w:spacing w:val="80"/>
          <w:rtl/>
        </w:rPr>
        <w:t xml:space="preserve"> </w:t>
      </w:r>
      <w:r>
        <w:rPr>
          <w:w w:val="64"/>
          <w:rtl/>
        </w:rPr>
        <w:t>۾ پڻ مدد</w:t>
      </w:r>
      <w:r>
        <w:rPr>
          <w:spacing w:val="-17"/>
          <w:rtl/>
        </w:rPr>
        <w:t xml:space="preserve"> </w:t>
      </w:r>
      <w:r>
        <w:rPr>
          <w:w w:val="64"/>
          <w:rtl/>
        </w:rPr>
        <w:t>ڪن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ٿا</w:t>
      </w:r>
      <w:r>
        <w:rPr>
          <w:w w:val="64"/>
        </w:rPr>
        <w:t>.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وٽامن</w:t>
      </w:r>
      <w:r>
        <w:rPr>
          <w:spacing w:val="-17"/>
          <w:rtl/>
        </w:rPr>
        <w:t xml:space="preserve"> </w:t>
      </w:r>
      <w:r>
        <w:rPr>
          <w:w w:val="64"/>
          <w:rtl/>
        </w:rPr>
        <w:t>سي ۽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بيٽا ڪيروٽين</w:t>
      </w:r>
      <w:r>
        <w:rPr>
          <w:w w:val="64"/>
        </w:rPr>
        <w:t>.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ساهه جي ناليءَ</w:t>
      </w:r>
      <w:r>
        <w:rPr>
          <w:spacing w:val="-15"/>
          <w:rtl/>
        </w:rPr>
        <w:t xml:space="preserve"> </w:t>
      </w:r>
      <w:r>
        <w:rPr>
          <w:w w:val="64"/>
          <w:rtl/>
        </w:rPr>
        <w:t>۾ پيدا ٿيندڙ رڪاوٽ کي پڻ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هٽائڻ ۾ مددگار ٿئي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ٿي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گڏوگڏ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دم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 مرض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وقوع پذير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ٿيندڙ ڳِڍڙيون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جيڪي ساهه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جي نالي ۾ </w:t>
      </w:r>
      <w:r>
        <w:rPr>
          <w:w w:val="70"/>
        </w:rPr>
        <w:t>Spasm)</w:t>
      </w:r>
      <w:r>
        <w:rPr>
          <w:spacing w:val="-3"/>
          <w:w w:val="70"/>
          <w:rtl/>
        </w:rPr>
        <w:t xml:space="preserve"> </w:t>
      </w:r>
      <w:r>
        <w:rPr>
          <w:w w:val="70"/>
        </w:rPr>
        <w:t>(Airway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ٿيون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تن </w:t>
      </w:r>
      <w:r>
        <w:rPr>
          <w:w w:val="65"/>
          <w:rtl/>
        </w:rPr>
        <w:t>کي بروقت گهٽائڻ ۾ مدد ملي ٿي</w:t>
      </w:r>
      <w:r>
        <w:rPr>
          <w:w w:val="65"/>
        </w:rPr>
        <w:t>.</w:t>
      </w:r>
      <w:r>
        <w:rPr>
          <w:w w:val="65"/>
          <w:rtl/>
        </w:rPr>
        <w:t xml:space="preserve"> ساڳي وقت هڏن جي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مختلف بيمارين۽ تڪليفن کي گهٽائڻ ۾ مدد ملي ٿي</w:t>
      </w:r>
      <w:r>
        <w:rPr>
          <w:w w:val="65"/>
        </w:rPr>
        <w:t>.</w:t>
      </w:r>
    </w:p>
    <w:p w14:paraId="77001E70">
      <w:pPr>
        <w:pStyle w:val="13"/>
        <w:spacing w:line="336" w:lineRule="exact"/>
        <w:ind w:left="312"/>
      </w:pPr>
      <w:r>
        <w:rPr>
          <w:spacing w:val="-2"/>
        </w:rPr>
        <w:t>Alleviate some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symptoms</w:t>
      </w:r>
      <w: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osteoarthritis</w:t>
      </w:r>
      <w:r>
        <w:t xml:space="preserve"> </w:t>
      </w:r>
      <w:r>
        <w:rPr>
          <w:spacing w:val="-2"/>
        </w:rPr>
        <w:t>and rheumatoid</w:t>
      </w:r>
      <w:r>
        <w:rPr>
          <w:spacing w:val="-1"/>
        </w:rPr>
        <w:t xml:space="preserve"> </w:t>
      </w:r>
      <w:r>
        <w:rPr>
          <w:spacing w:val="-2"/>
        </w:rPr>
        <w:t>arthrities))</w:t>
      </w:r>
    </w:p>
    <w:p w14:paraId="3BC26F55">
      <w:pPr>
        <w:pStyle w:val="13"/>
        <w:bidi/>
        <w:spacing w:before="42" w:line="268" w:lineRule="auto"/>
        <w:ind w:left="167" w:right="311" w:firstLine="4"/>
        <w:jc w:val="left"/>
      </w:pPr>
      <w:r>
        <w:rPr>
          <w:w w:val="71"/>
          <w:rtl/>
        </w:rPr>
        <w:t>هنداڻي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۾ ڪينسر کان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بچاءُ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7"/>
          <w:rtl/>
        </w:rPr>
        <w:t xml:space="preserve"> </w:t>
      </w:r>
      <w:r>
        <w:rPr>
          <w:w w:val="71"/>
          <w:rtl/>
        </w:rPr>
        <w:t>پڻ</w:t>
      </w:r>
      <w:r>
        <w:rPr>
          <w:spacing w:val="-5"/>
          <w:rtl/>
        </w:rPr>
        <w:t xml:space="preserve"> </w:t>
      </w:r>
      <w:r>
        <w:rPr>
          <w:w w:val="71"/>
          <w:rtl/>
        </w:rPr>
        <w:t>اهم جزا موجود آهن</w:t>
      </w:r>
      <w:r>
        <w:rPr>
          <w:w w:val="71"/>
        </w:rPr>
        <w:t>.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هن ۾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ڪيميائي مرڪب ڪيروٽينوئڊ ۽ لائيڪوپين</w:t>
      </w:r>
      <w:r>
        <w:rPr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3"/>
          <w:rtl/>
        </w:rPr>
        <w:t xml:space="preserve"> </w:t>
      </w:r>
      <w:r>
        <w:rPr>
          <w:w w:val="67"/>
          <w:rtl/>
        </w:rPr>
        <w:t>گهڻي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3"/>
          <w:rtl/>
        </w:rPr>
        <w:t xml:space="preserve"> </w:t>
      </w:r>
      <w:r>
        <w:rPr>
          <w:w w:val="67"/>
          <w:rtl/>
        </w:rPr>
        <w:t>گهاٽي</w:t>
      </w:r>
      <w:r>
        <w:rPr>
          <w:rtl/>
        </w:rPr>
        <w:t xml:space="preserve"> </w:t>
      </w:r>
      <w:r>
        <w:rPr>
          <w:w w:val="67"/>
          <w:rtl/>
        </w:rPr>
        <w:t>مقدار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ملن</w:t>
      </w:r>
      <w:r>
        <w:rPr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-1"/>
          <w:rtl/>
        </w:rPr>
        <w:t xml:space="preserve"> </w:t>
      </w:r>
      <w:r>
        <w:rPr>
          <w:w w:val="67"/>
          <w:rtl/>
        </w:rPr>
        <w:t>لائيڪوپين</w:t>
      </w:r>
      <w:r>
        <w:rPr>
          <w:rtl/>
        </w:rPr>
        <w:t xml:space="preserve"> </w:t>
      </w:r>
      <w:r>
        <w:rPr>
          <w:w w:val="67"/>
          <w:rtl/>
        </w:rPr>
        <w:t>مرڪب</w:t>
      </w:r>
      <w:r>
        <w:rPr>
          <w:rtl/>
        </w:rPr>
        <w:t xml:space="preserve"> </w:t>
      </w:r>
      <w:r>
        <w:rPr>
          <w:w w:val="67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3"/>
          <w:rtl/>
        </w:rPr>
        <w:t xml:space="preserve"> </w:t>
      </w:r>
      <w:r>
        <w:rPr>
          <w:w w:val="67"/>
          <w:rtl/>
        </w:rPr>
        <w:t>گهڻو</w:t>
      </w:r>
      <w:r>
        <w:rPr>
          <w:spacing w:val="-2"/>
          <w:rtl/>
        </w:rPr>
        <w:t xml:space="preserve"> </w:t>
      </w:r>
      <w:r>
        <w:rPr>
          <w:w w:val="67"/>
          <w:rtl/>
        </w:rPr>
        <w:t>تحقيقي</w:t>
      </w:r>
      <w:r>
        <w:rPr>
          <w:rtl/>
        </w:rPr>
        <w:t xml:space="preserve"> </w:t>
      </w:r>
      <w:r>
        <w:rPr>
          <w:w w:val="67"/>
          <w:rtl/>
        </w:rPr>
        <w:t>ڪم</w:t>
      </w:r>
      <w:r>
        <w:rPr>
          <w:rtl/>
        </w:rPr>
        <w:t xml:space="preserve"> </w:t>
      </w:r>
      <w:r>
        <w:rPr>
          <w:w w:val="67"/>
          <w:rtl/>
        </w:rPr>
        <w:t>ٿيو</w:t>
      </w:r>
      <w:r>
        <w:rPr>
          <w:spacing w:val="-4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1"/>
          <w:rtl/>
        </w:rPr>
        <w:t xml:space="preserve"> </w:t>
      </w:r>
      <w:r>
        <w:rPr>
          <w:w w:val="67"/>
          <w:rtl/>
        </w:rPr>
        <w:t>هن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spacing w:val="-2"/>
          <w:rtl/>
        </w:rPr>
        <w:t xml:space="preserve"> </w:t>
      </w:r>
      <w:r>
        <w:rPr>
          <w:w w:val="67"/>
          <w:rtl/>
        </w:rPr>
        <w:t>اينٽي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آڪسيڊنٽ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ڪينسر</w:t>
      </w:r>
      <w:r>
        <w:rPr>
          <w:spacing w:val="-6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بچاءُ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بيشمار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خاصيتون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انساني</w:t>
      </w:r>
      <w:r>
        <w:rPr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سٺو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اثر پوي ٿو</w:t>
      </w:r>
      <w:r>
        <w:rPr>
          <w:w w:val="71"/>
        </w:rPr>
        <w:t>.</w:t>
      </w:r>
      <w:r>
        <w:rPr>
          <w:w w:val="71"/>
          <w:rtl/>
        </w:rPr>
        <w:t xml:space="preserve"> جسم جي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مختلف عضون مثال طور</w:t>
      </w:r>
      <w:r>
        <w:rPr>
          <w:w w:val="71"/>
        </w:rPr>
        <w:t>:</w:t>
      </w:r>
      <w:r>
        <w:rPr>
          <w:w w:val="71"/>
          <w:rtl/>
        </w:rPr>
        <w:t xml:space="preserve"> مثاني،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ڦڦڙ، ڇاتي ۽ زناني عضون 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آنڊن جي ڪينسر کي روڪڻ</w:t>
      </w:r>
      <w:r>
        <w:rPr>
          <w:spacing w:val="80"/>
          <w:rtl/>
        </w:rPr>
        <w:t xml:space="preserve"> </w:t>
      </w:r>
      <w:r>
        <w:rPr>
          <w:w w:val="75"/>
          <w:rtl/>
        </w:rPr>
        <w:t>۾ بيحد مددگار</w:t>
      </w:r>
      <w:r>
        <w:rPr>
          <w:spacing w:val="-4"/>
          <w:rtl/>
        </w:rPr>
        <w:t xml:space="preserve"> </w:t>
      </w:r>
      <w:r>
        <w:rPr>
          <w:w w:val="75"/>
          <w:rtl/>
        </w:rPr>
        <w:t>جزا</w:t>
      </w:r>
      <w:r>
        <w:rPr>
          <w:spacing w:val="-6"/>
          <w:rtl/>
        </w:rPr>
        <w:t xml:space="preserve"> </w:t>
      </w:r>
      <w:r>
        <w:rPr>
          <w:w w:val="75"/>
          <w:rtl/>
        </w:rPr>
        <w:t>پنهنجي</w:t>
      </w:r>
      <w:r>
        <w:rPr>
          <w:spacing w:val="-4"/>
          <w:rtl/>
        </w:rPr>
        <w:t xml:space="preserve"> </w:t>
      </w:r>
      <w:r>
        <w:rPr>
          <w:w w:val="75"/>
          <w:rtl/>
        </w:rPr>
        <w:t>خاصيتن جي</w:t>
      </w:r>
      <w:r>
        <w:rPr>
          <w:spacing w:val="-5"/>
          <w:rtl/>
        </w:rPr>
        <w:t xml:space="preserve"> </w:t>
      </w:r>
      <w:r>
        <w:rPr>
          <w:w w:val="75"/>
          <w:rtl/>
        </w:rPr>
        <w:t>ڪري اهميت</w:t>
      </w:r>
      <w:r>
        <w:rPr>
          <w:spacing w:val="-4"/>
          <w:rtl/>
        </w:rPr>
        <w:t xml:space="preserve"> </w:t>
      </w:r>
      <w:r>
        <w:rPr>
          <w:w w:val="75"/>
          <w:rtl/>
        </w:rPr>
        <w:t>جا حامل</w:t>
      </w:r>
      <w:r>
        <w:rPr>
          <w:spacing w:val="-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4"/>
          <w:rtl/>
        </w:rPr>
        <w:t xml:space="preserve"> </w:t>
      </w:r>
      <w:r>
        <w:rPr>
          <w:w w:val="75"/>
          <w:rtl/>
        </w:rPr>
        <w:t>وڏيءَ</w:t>
      </w:r>
      <w:r>
        <w:rPr>
          <w:spacing w:val="-3"/>
          <w:rtl/>
        </w:rPr>
        <w:t xml:space="preserve"> </w:t>
      </w:r>
      <w:r>
        <w:rPr>
          <w:w w:val="75"/>
          <w:rtl/>
        </w:rPr>
        <w:t>عمر وارن ماڻهن</w:t>
      </w:r>
      <w:r>
        <w:rPr>
          <w:spacing w:val="-6"/>
          <w:rtl/>
        </w:rPr>
        <w:t xml:space="preserve"> </w:t>
      </w:r>
      <w:r>
        <w:rPr>
          <w:w w:val="75"/>
          <w:rtl/>
        </w:rPr>
        <w:t xml:space="preserve">منجهه عمر وڌڻ </w:t>
      </w:r>
      <w:r>
        <w:rPr>
          <w:w w:val="70"/>
          <w:rtl/>
        </w:rPr>
        <w:t>جي</w:t>
      </w:r>
      <w:r>
        <w:rPr>
          <w:spacing w:val="1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4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2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2"/>
          <w:rtl/>
        </w:rPr>
        <w:t xml:space="preserve"> </w:t>
      </w:r>
      <w:r>
        <w:rPr>
          <w:w w:val="70"/>
          <w:rtl/>
        </w:rPr>
        <w:t>روشني</w:t>
      </w:r>
      <w:r>
        <w:rPr>
          <w:spacing w:val="1"/>
          <w:rtl/>
        </w:rPr>
        <w:t xml:space="preserve"> </w:t>
      </w:r>
      <w:r>
        <w:rPr>
          <w:w w:val="70"/>
          <w:rtl/>
        </w:rPr>
        <w:t>گهٽجڻ</w:t>
      </w:r>
      <w:r>
        <w:rPr>
          <w:spacing w:val="2"/>
          <w:rtl/>
        </w:rPr>
        <w:t xml:space="preserve"> </w:t>
      </w:r>
      <w:r>
        <w:rPr>
          <w:w w:val="70"/>
          <w:rtl/>
        </w:rPr>
        <w:t>وارو</w:t>
      </w:r>
      <w:r>
        <w:rPr>
          <w:spacing w:val="1"/>
          <w:rtl/>
        </w:rPr>
        <w:t xml:space="preserve"> </w:t>
      </w:r>
      <w:r>
        <w:rPr>
          <w:w w:val="70"/>
          <w:rtl/>
        </w:rPr>
        <w:t>عمل</w:t>
      </w:r>
      <w:r>
        <w:rPr>
          <w:spacing w:val="7"/>
          <w:rtl/>
        </w:rPr>
        <w:t xml:space="preserve"> </w:t>
      </w:r>
      <w:r>
        <w:rPr>
          <w:w w:val="70"/>
          <w:rtl/>
        </w:rPr>
        <w:t>شروع</w:t>
      </w:r>
      <w:r>
        <w:rPr>
          <w:spacing w:val="1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5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6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6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3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2"/>
          <w:rtl/>
        </w:rPr>
        <w:t xml:space="preserve"> </w:t>
      </w:r>
      <w:r>
        <w:rPr>
          <w:w w:val="70"/>
          <w:rtl/>
        </w:rPr>
        <w:t>اسين</w:t>
      </w:r>
      <w:r>
        <w:rPr>
          <w:spacing w:val="3"/>
          <w:rtl/>
        </w:rPr>
        <w:t xml:space="preserve"> </w:t>
      </w:r>
      <w:r>
        <w:rPr>
          <w:w w:val="70"/>
          <w:rtl/>
        </w:rPr>
        <w:t>ايج</w:t>
      </w:r>
      <w:r>
        <w:rPr>
          <w:spacing w:val="2"/>
          <w:rtl/>
        </w:rPr>
        <w:t xml:space="preserve"> </w:t>
      </w:r>
      <w:r>
        <w:rPr>
          <w:w w:val="70"/>
          <w:rtl/>
        </w:rPr>
        <w:t>رليٽڊ</w:t>
      </w:r>
      <w:r>
        <w:rPr>
          <w:rtl/>
        </w:rPr>
        <w:t xml:space="preserve"> </w:t>
      </w:r>
      <w:r>
        <w:rPr>
          <w:w w:val="70"/>
          <w:rtl/>
        </w:rPr>
        <w:t>ميڪيولر</w:t>
      </w:r>
    </w:p>
    <w:p w14:paraId="4D258161">
      <w:pPr>
        <w:pStyle w:val="13"/>
        <w:spacing w:before="13"/>
        <w:ind w:right="155"/>
        <w:jc w:val="right"/>
      </w:pPr>
      <w:r>
        <w:rPr>
          <w:w w:val="90"/>
          <w:rtl/>
        </w:rPr>
        <w:t>اهو</w:t>
      </w:r>
      <w:r>
        <w:rPr>
          <w:spacing w:val="-4"/>
        </w:rPr>
        <w:t xml:space="preserve"> </w:t>
      </w:r>
      <w:r>
        <w:rPr>
          <w:w w:val="90"/>
          <w:rtl/>
        </w:rPr>
        <w:t>تي</w:t>
      </w:r>
      <w:r>
        <w:rPr>
          <w:spacing w:val="-1"/>
          <w:w w:val="90"/>
        </w:rPr>
        <w:t xml:space="preserve"> </w:t>
      </w:r>
      <w:r>
        <w:rPr>
          <w:w w:val="90"/>
          <w:rtl/>
        </w:rPr>
        <w:t>طور</w:t>
      </w:r>
      <w:r>
        <w:rPr>
          <w:spacing w:val="-3"/>
          <w:w w:val="90"/>
        </w:rPr>
        <w:t xml:space="preserve"> </w:t>
      </w:r>
      <w:r>
        <w:rPr>
          <w:w w:val="90"/>
          <w:rtl/>
        </w:rPr>
        <w:t>عام</w:t>
      </w:r>
      <w:r>
        <w:rPr>
          <w:spacing w:val="-3"/>
          <w:w w:val="90"/>
        </w:rPr>
        <w:t xml:space="preserve"> </w:t>
      </w:r>
      <w:r>
        <w:rPr>
          <w:w w:val="90"/>
        </w:rPr>
        <w:t>(Age-releted</w:t>
      </w:r>
      <w:r>
        <w:rPr>
          <w:spacing w:val="-2"/>
          <w:w w:val="90"/>
        </w:rPr>
        <w:t xml:space="preserve"> </w:t>
      </w:r>
      <w:r>
        <w:rPr>
          <w:w w:val="90"/>
        </w:rPr>
        <w:t>macular</w:t>
      </w:r>
      <w:r>
        <w:rPr>
          <w:spacing w:val="-6"/>
        </w:rPr>
        <w:t xml:space="preserve"> </w:t>
      </w:r>
      <w:r>
        <w:rPr>
          <w:w w:val="90"/>
        </w:rPr>
        <w:t>degenerataion)</w:t>
      </w:r>
      <w:r>
        <w:rPr>
          <w:spacing w:val="-5"/>
        </w:rPr>
        <w:t xml:space="preserve"> </w:t>
      </w:r>
      <w:r>
        <w:rPr>
          <w:w w:val="90"/>
        </w:rPr>
        <w:t>.</w:t>
      </w:r>
      <w:r>
        <w:rPr>
          <w:w w:val="90"/>
          <w:rtl/>
        </w:rPr>
        <w:t>آهيون</w:t>
      </w:r>
      <w:r>
        <w:rPr>
          <w:spacing w:val="-3"/>
          <w:w w:val="90"/>
        </w:rPr>
        <w:t xml:space="preserve"> </w:t>
      </w:r>
      <w:r>
        <w:rPr>
          <w:w w:val="90"/>
          <w:rtl/>
        </w:rPr>
        <w:t>سڏيندا</w:t>
      </w:r>
      <w:r>
        <w:rPr>
          <w:spacing w:val="-3"/>
          <w:w w:val="90"/>
        </w:rPr>
        <w:t xml:space="preserve"> </w:t>
      </w:r>
      <w:r>
        <w:rPr>
          <w:w w:val="90"/>
        </w:rPr>
        <w:t>(ARMD)</w:t>
      </w:r>
      <w:r>
        <w:rPr>
          <w:spacing w:val="-5"/>
        </w:rPr>
        <w:t xml:space="preserve"> </w:t>
      </w:r>
      <w:r>
        <w:rPr>
          <w:spacing w:val="-2"/>
          <w:w w:val="80"/>
          <w:rtl/>
        </w:rPr>
        <w:t>ڊيجينريشن</w:t>
      </w:r>
    </w:p>
    <w:p w14:paraId="37C912DC">
      <w:pPr>
        <w:pStyle w:val="13"/>
        <w:bidi/>
        <w:spacing w:before="42"/>
        <w:ind w:left="160" w:right="0" w:firstLine="0"/>
        <w:jc w:val="left"/>
      </w:pPr>
      <w:r>
        <w:rPr>
          <w:w w:val="70"/>
          <w:rtl/>
        </w:rPr>
        <w:t>هڪ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سبب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هوندو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جيڪو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روشني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گهٽجڻ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سبب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بڻبو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</w:p>
    <w:p w14:paraId="0A6C59AD">
      <w:pPr>
        <w:spacing w:before="42"/>
        <w:ind w:left="140" w:right="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E057A36">
      <w:pPr>
        <w:pStyle w:val="13"/>
        <w:rPr>
          <w:sz w:val="20"/>
        </w:rPr>
      </w:pPr>
    </w:p>
    <w:p w14:paraId="5AAF4CE4">
      <w:pPr>
        <w:pStyle w:val="13"/>
        <w:rPr>
          <w:sz w:val="20"/>
        </w:rPr>
      </w:pPr>
    </w:p>
    <w:p w14:paraId="073B3B18">
      <w:pPr>
        <w:pStyle w:val="13"/>
        <w:rPr>
          <w:sz w:val="20"/>
        </w:rPr>
      </w:pPr>
    </w:p>
    <w:p w14:paraId="316593FE">
      <w:pPr>
        <w:pStyle w:val="13"/>
        <w:rPr>
          <w:sz w:val="20"/>
        </w:rPr>
      </w:pPr>
    </w:p>
    <w:p w14:paraId="481EC52F">
      <w:pPr>
        <w:pStyle w:val="13"/>
        <w:rPr>
          <w:sz w:val="20"/>
        </w:rPr>
      </w:pPr>
    </w:p>
    <w:p w14:paraId="1D250E13">
      <w:pPr>
        <w:pStyle w:val="13"/>
        <w:rPr>
          <w:sz w:val="20"/>
        </w:rPr>
      </w:pPr>
    </w:p>
    <w:p w14:paraId="7272B149">
      <w:pPr>
        <w:pStyle w:val="13"/>
        <w:rPr>
          <w:sz w:val="20"/>
        </w:rPr>
      </w:pPr>
    </w:p>
    <w:p w14:paraId="1E7EC9E2">
      <w:pPr>
        <w:pStyle w:val="13"/>
        <w:rPr>
          <w:sz w:val="20"/>
        </w:rPr>
      </w:pPr>
    </w:p>
    <w:p w14:paraId="7F146333">
      <w:pPr>
        <w:pStyle w:val="13"/>
        <w:rPr>
          <w:sz w:val="20"/>
        </w:rPr>
      </w:pPr>
    </w:p>
    <w:p w14:paraId="5CF8B77E">
      <w:pPr>
        <w:pStyle w:val="13"/>
        <w:rPr>
          <w:sz w:val="20"/>
        </w:rPr>
      </w:pPr>
    </w:p>
    <w:p w14:paraId="661B08E7">
      <w:pPr>
        <w:pStyle w:val="13"/>
        <w:rPr>
          <w:sz w:val="20"/>
        </w:rPr>
      </w:pPr>
    </w:p>
    <w:p w14:paraId="68989A7F">
      <w:pPr>
        <w:pStyle w:val="13"/>
        <w:rPr>
          <w:sz w:val="20"/>
        </w:rPr>
      </w:pPr>
    </w:p>
    <w:p w14:paraId="1D77C89B">
      <w:pPr>
        <w:pStyle w:val="13"/>
        <w:rPr>
          <w:sz w:val="20"/>
        </w:rPr>
      </w:pPr>
    </w:p>
    <w:p w14:paraId="574B94B8">
      <w:pPr>
        <w:pStyle w:val="13"/>
        <w:rPr>
          <w:sz w:val="20"/>
        </w:rPr>
      </w:pPr>
    </w:p>
    <w:p w14:paraId="3177C3B6">
      <w:pPr>
        <w:pStyle w:val="13"/>
        <w:rPr>
          <w:sz w:val="20"/>
        </w:rPr>
      </w:pPr>
    </w:p>
    <w:p w14:paraId="5D01F69A">
      <w:pPr>
        <w:pStyle w:val="13"/>
        <w:rPr>
          <w:sz w:val="20"/>
        </w:rPr>
      </w:pPr>
    </w:p>
    <w:p w14:paraId="7364B409">
      <w:pPr>
        <w:pStyle w:val="13"/>
        <w:rPr>
          <w:sz w:val="20"/>
        </w:rPr>
      </w:pPr>
    </w:p>
    <w:p w14:paraId="6A765641">
      <w:pPr>
        <w:pStyle w:val="13"/>
        <w:rPr>
          <w:sz w:val="20"/>
        </w:rPr>
      </w:pPr>
    </w:p>
    <w:p w14:paraId="29352C5F">
      <w:pPr>
        <w:pStyle w:val="13"/>
        <w:rPr>
          <w:sz w:val="20"/>
        </w:rPr>
      </w:pPr>
    </w:p>
    <w:p w14:paraId="632655B2">
      <w:pPr>
        <w:pStyle w:val="13"/>
        <w:rPr>
          <w:sz w:val="20"/>
        </w:rPr>
      </w:pPr>
    </w:p>
    <w:p w14:paraId="2FE1CDB4">
      <w:pPr>
        <w:pStyle w:val="13"/>
        <w:rPr>
          <w:sz w:val="20"/>
        </w:rPr>
      </w:pPr>
    </w:p>
    <w:p w14:paraId="7DF501AE">
      <w:pPr>
        <w:pStyle w:val="13"/>
        <w:rPr>
          <w:sz w:val="20"/>
        </w:rPr>
      </w:pPr>
    </w:p>
    <w:p w14:paraId="3D0768A9">
      <w:pPr>
        <w:pStyle w:val="13"/>
        <w:rPr>
          <w:sz w:val="20"/>
        </w:rPr>
      </w:pPr>
    </w:p>
    <w:p w14:paraId="6E9D039F">
      <w:pPr>
        <w:pStyle w:val="13"/>
        <w:rPr>
          <w:sz w:val="20"/>
        </w:rPr>
      </w:pPr>
    </w:p>
    <w:p w14:paraId="03968F99">
      <w:pPr>
        <w:pStyle w:val="13"/>
        <w:rPr>
          <w:sz w:val="20"/>
        </w:rPr>
      </w:pPr>
    </w:p>
    <w:p w14:paraId="2BF538C5">
      <w:pPr>
        <w:pStyle w:val="13"/>
        <w:rPr>
          <w:sz w:val="20"/>
        </w:rPr>
      </w:pPr>
    </w:p>
    <w:p w14:paraId="0A9EE839">
      <w:pPr>
        <w:pStyle w:val="13"/>
        <w:rPr>
          <w:sz w:val="20"/>
        </w:rPr>
      </w:pPr>
    </w:p>
    <w:p w14:paraId="1CEEA4D1">
      <w:pPr>
        <w:pStyle w:val="13"/>
        <w:rPr>
          <w:sz w:val="20"/>
        </w:rPr>
      </w:pPr>
    </w:p>
    <w:p w14:paraId="3220A52D">
      <w:pPr>
        <w:pStyle w:val="13"/>
        <w:rPr>
          <w:sz w:val="20"/>
        </w:rPr>
      </w:pPr>
    </w:p>
    <w:p w14:paraId="1A3F6418">
      <w:pPr>
        <w:pStyle w:val="13"/>
        <w:rPr>
          <w:sz w:val="20"/>
        </w:rPr>
      </w:pPr>
    </w:p>
    <w:p w14:paraId="7E51B432">
      <w:pPr>
        <w:pStyle w:val="13"/>
        <w:rPr>
          <w:sz w:val="20"/>
        </w:rPr>
      </w:pPr>
    </w:p>
    <w:p w14:paraId="0D3EAA7D">
      <w:pPr>
        <w:pStyle w:val="13"/>
        <w:rPr>
          <w:sz w:val="20"/>
        </w:rPr>
      </w:pPr>
    </w:p>
    <w:p w14:paraId="53303B5B">
      <w:pPr>
        <w:pStyle w:val="13"/>
        <w:rPr>
          <w:sz w:val="20"/>
        </w:rPr>
      </w:pPr>
    </w:p>
    <w:p w14:paraId="4372940B">
      <w:pPr>
        <w:pStyle w:val="13"/>
        <w:rPr>
          <w:sz w:val="20"/>
        </w:rPr>
      </w:pPr>
    </w:p>
    <w:p w14:paraId="7FD3DCA5">
      <w:pPr>
        <w:pStyle w:val="13"/>
        <w:spacing w:before="3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193675</wp:posOffset>
                </wp:positionV>
                <wp:extent cx="5772785" cy="55245"/>
                <wp:effectExtent l="0" t="0" r="0" b="0"/>
                <wp:wrapTopAndBottom/>
                <wp:docPr id="236" name="Graphic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6" o:spid="_x0000_s1026" o:spt="100" style="position:absolute;left:0pt;margin-left:70.55pt;margin-top:15.25pt;height:4.35pt;width:454.55pt;mso-position-horizontal-relative:page;mso-wrap-distance-bottom:0pt;mso-wrap-distance-top:0pt;z-index:-251583488;mso-width-relative:page;mso-height-relative:page;" fillcolor="#612322" filled="t" stroked="f" coordsize="5772785,55244" o:gfxdata="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YgZGi2gAAAAoBAAAP&#10;AAAAAAAAAAEAIAAAACIAAABkcnMvZG93bnJldi54bWxQSwECFAAUAAAACACHTuJAkvDEjk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92E10C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ED361EC">
      <w:pPr>
        <w:pStyle w:val="13"/>
        <w:spacing w:before="9"/>
        <w:rPr>
          <w:sz w:val="3"/>
        </w:rPr>
      </w:pPr>
    </w:p>
    <w:p w14:paraId="0FCA2C3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NKdw&#10;TZMCAAAjBwAADgAAAAAAAAABACAAAAAkAQAAZHJzL2Uyb0RvYy54bWxQSwUGAAAAAAYABgBZAQAA&#10;KQYAAAAA&#10;">
                <o:lock v:ext="edit" aspectratio="f"/>
                <v:shape id="Graphic 238" o:spid="_x0000_s1026" o:spt="100" style="position:absolute;left:0;top:0;height:40005;width:5737860;" fillcolor="#000000" filled="t" stroked="f" coordsize="5737860,40005" o:gfxdata="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N0If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C7862CA">
      <w:pPr>
        <w:pStyle w:val="10"/>
        <w:bidi/>
        <w:ind w:left="3918" w:right="0" w:firstLine="0"/>
        <w:jc w:val="left"/>
      </w:pPr>
      <w:r>
        <w:rPr>
          <w:w w:val="77"/>
          <w:rtl/>
        </w:rPr>
        <w:t>کارڪون</w:t>
      </w:r>
    </w:p>
    <w:p w14:paraId="5BB9A7A9">
      <w:pPr>
        <w:spacing w:before="85"/>
        <w:ind w:left="146" w:right="0" w:firstLine="0"/>
        <w:jc w:val="center"/>
        <w:rPr>
          <w:sz w:val="54"/>
        </w:rPr>
      </w:pPr>
      <w:r>
        <w:rPr>
          <w:spacing w:val="-2"/>
          <w:sz w:val="54"/>
        </w:rPr>
        <w:t>Dates</w:t>
      </w:r>
    </w:p>
    <w:p w14:paraId="1EE9AF5C">
      <w:pPr>
        <w:pStyle w:val="13"/>
        <w:spacing w:before="110"/>
      </w:pPr>
    </w:p>
    <w:p w14:paraId="1740B997">
      <w:pPr>
        <w:pStyle w:val="13"/>
        <w:bidi/>
        <w:spacing w:before="1" w:line="268" w:lineRule="auto"/>
        <w:ind w:left="155" w:right="311" w:firstLine="436"/>
        <w:jc w:val="left"/>
      </w:pPr>
      <w:r>
        <w:rPr>
          <w:w w:val="71"/>
          <w:rtl/>
        </w:rPr>
        <w:t xml:space="preserve">کارڪون جن کي اردو زبان ۾ کجور ۽ انگريزي ۾ ڊيٽس </w:t>
      </w:r>
      <w:r>
        <w:rPr>
          <w:w w:val="71"/>
        </w:rPr>
        <w:t>(Dates)</w:t>
      </w:r>
      <w:r>
        <w:rPr>
          <w:w w:val="71"/>
          <w:rtl/>
        </w:rPr>
        <w:t xml:space="preserve"> سڏيو ويندو آهي، سي بهترين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غذا فراهم</w:t>
      </w:r>
      <w:r>
        <w:rPr>
          <w:spacing w:val="40"/>
          <w:rtl/>
        </w:rPr>
        <w:t xml:space="preserve"> </w:t>
      </w:r>
      <w:r>
        <w:rPr>
          <w:w w:val="70"/>
          <w:rtl/>
        </w:rPr>
        <w:t>ڪن</w:t>
      </w:r>
      <w:r>
        <w:rPr>
          <w:spacing w:val="32"/>
          <w:rtl/>
        </w:rPr>
        <w:t xml:space="preserve"> </w:t>
      </w:r>
      <w:r>
        <w:rPr>
          <w:w w:val="70"/>
          <w:rtl/>
        </w:rPr>
        <w:t>ٿيون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کارڪ</w:t>
      </w:r>
      <w:r>
        <w:rPr>
          <w:w w:val="70"/>
        </w:rPr>
        <w:t>“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کائڻ </w:t>
      </w:r>
      <w:r>
        <w:rPr>
          <w:w w:val="70"/>
        </w:rPr>
        <w:t>”</w:t>
      </w:r>
      <w:r>
        <w:rPr>
          <w:w w:val="70"/>
          <w:rtl/>
        </w:rPr>
        <w:t>سنت</w:t>
      </w:r>
      <w:r>
        <w:rPr>
          <w:w w:val="70"/>
        </w:rPr>
        <w:t>“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پڻ سڏجي ٿي</w:t>
      </w:r>
      <w:r>
        <w:rPr>
          <w:w w:val="70"/>
        </w:rPr>
        <w:t>.</w:t>
      </w:r>
      <w:r>
        <w:rPr>
          <w:w w:val="70"/>
          <w:rtl/>
        </w:rPr>
        <w:t xml:space="preserve"> اهو 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ڪري 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حضرت 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حمّد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مصطفٰي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صلي الله عليه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 xml:space="preserve">وآله </w:t>
      </w:r>
      <w:r>
        <w:rPr>
          <w:w w:val="74"/>
          <w:rtl/>
        </w:rPr>
        <w:t>وسلم</w:t>
      </w:r>
      <w:r>
        <w:rPr>
          <w:rtl/>
        </w:rPr>
        <w:t xml:space="preserve"> </w:t>
      </w:r>
      <w:r>
        <w:rPr>
          <w:w w:val="74"/>
          <w:rtl/>
        </w:rPr>
        <w:t>جن</w:t>
      </w:r>
      <w:r>
        <w:rPr>
          <w:rtl/>
        </w:rPr>
        <w:t xml:space="preserve"> </w:t>
      </w:r>
      <w:r>
        <w:rPr>
          <w:w w:val="74"/>
          <w:rtl/>
        </w:rPr>
        <w:t>کارڪ</w:t>
      </w:r>
      <w:r>
        <w:rPr>
          <w:rtl/>
        </w:rPr>
        <w:t xml:space="preserve"> </w:t>
      </w:r>
      <w:r>
        <w:rPr>
          <w:w w:val="74"/>
          <w:rtl/>
        </w:rPr>
        <w:t>تمام</w:t>
      </w:r>
      <w:r>
        <w:rPr>
          <w:rtl/>
        </w:rPr>
        <w:t xml:space="preserve"> </w:t>
      </w:r>
      <w:r>
        <w:rPr>
          <w:w w:val="74"/>
          <w:rtl/>
        </w:rPr>
        <w:t>گهڻي</w:t>
      </w:r>
      <w:r>
        <w:rPr>
          <w:rtl/>
        </w:rPr>
        <w:t xml:space="preserve"> </w:t>
      </w:r>
      <w:r>
        <w:rPr>
          <w:w w:val="74"/>
          <w:rtl/>
        </w:rPr>
        <w:t>انداز</w:t>
      </w:r>
      <w:r>
        <w:rPr>
          <w:rtl/>
        </w:rPr>
        <w:t xml:space="preserve"> </w:t>
      </w:r>
      <w:r>
        <w:rPr>
          <w:w w:val="74"/>
        </w:rPr>
        <w:t>)</w:t>
      </w:r>
      <w:r>
        <w:rPr>
          <w:w w:val="74"/>
          <w:rtl/>
        </w:rPr>
        <w:t>جهجهي</w:t>
      </w:r>
      <w:r>
        <w:rPr>
          <w:w w:val="74"/>
        </w:rPr>
        <w:t>(</w:t>
      </w:r>
      <w:r>
        <w:rPr>
          <w:rtl/>
        </w:rPr>
        <w:t xml:space="preserve"> </w:t>
      </w:r>
      <w:r>
        <w:rPr>
          <w:w w:val="74"/>
          <w:rtl/>
        </w:rPr>
        <w:t>۾</w:t>
      </w:r>
    </w:p>
    <w:p w14:paraId="276736E1">
      <w:pPr>
        <w:pStyle w:val="13"/>
        <w:bidi/>
        <w:spacing w:before="8" w:line="271" w:lineRule="auto"/>
        <w:ind w:left="153" w:right="5118" w:firstLine="0"/>
        <w:jc w:val="left"/>
      </w:pPr>
      <w:r>
        <w:rPr>
          <w:w w:val="70"/>
          <w:rtl/>
        </w:rPr>
        <w:t>واپرائيندا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هئا</w:t>
      </w:r>
      <w:r>
        <w:rPr>
          <w:w w:val="70"/>
        </w:rPr>
        <w:t>.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کارڪ</w:t>
      </w:r>
      <w:r>
        <w:rPr>
          <w:spacing w:val="-2"/>
          <w:rtl/>
        </w:rPr>
        <w:t xml:space="preserve"> </w:t>
      </w:r>
      <w:r>
        <w:rPr>
          <w:w w:val="70"/>
          <w:rtl/>
        </w:rPr>
        <w:t>وٽن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رهندي </w:t>
      </w:r>
      <w:r>
        <w:rPr>
          <w:w w:val="73"/>
          <w:rtl/>
        </w:rPr>
        <w:t>هئي</w:t>
      </w:r>
      <w:r>
        <w:rPr>
          <w:w w:val="73"/>
        </w:rPr>
        <w:t>.</w:t>
      </w:r>
      <w:r>
        <w:rPr>
          <w:spacing w:val="-7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کارڪ</w:t>
      </w:r>
      <w:r>
        <w:rPr>
          <w:w w:val="73"/>
        </w:rPr>
        <w:t>“</w:t>
      </w:r>
      <w:r>
        <w:rPr>
          <w:w w:val="73"/>
          <w:rtl/>
        </w:rPr>
        <w:t xml:space="preserve"> 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اهميت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مان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لڳائي سگهجي </w:t>
      </w:r>
      <w:r>
        <w:rPr>
          <w:w w:val="65"/>
          <w:rtl/>
        </w:rPr>
        <w:t>ٿي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اسان</w:t>
      </w:r>
      <w:r>
        <w:rPr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5"/>
          <w:rtl/>
        </w:rPr>
        <w:t>تمام</w:t>
      </w:r>
      <w:r>
        <w:rPr>
          <w:rtl/>
        </w:rPr>
        <w:t xml:space="preserve"> </w:t>
      </w:r>
      <w:r>
        <w:rPr>
          <w:w w:val="65"/>
          <w:rtl/>
        </w:rPr>
        <w:t>گهڻين</w:t>
      </w:r>
      <w:r>
        <w:rPr>
          <w:rtl/>
        </w:rPr>
        <w:t xml:space="preserve"> </w:t>
      </w:r>
      <w:r>
        <w:rPr>
          <w:w w:val="65"/>
          <w:rtl/>
        </w:rPr>
        <w:t>روايتن</w:t>
      </w:r>
      <w:r>
        <w:rPr>
          <w:spacing w:val="18"/>
          <w:rtl/>
        </w:rPr>
        <w:t xml:space="preserve"> </w:t>
      </w:r>
      <w:r>
        <w:rPr>
          <w:w w:val="65"/>
          <w:rtl/>
        </w:rPr>
        <w:t>منجهان</w:t>
      </w:r>
      <w:r>
        <w:rPr>
          <w:rtl/>
        </w:rPr>
        <w:t xml:space="preserve"> </w:t>
      </w:r>
      <w:r>
        <w:rPr>
          <w:w w:val="65"/>
          <w:rtl/>
        </w:rPr>
        <w:t>اهو</w:t>
      </w:r>
      <w:r>
        <w:rPr>
          <w:spacing w:val="80"/>
          <w:w w:val="150"/>
          <w:rtl/>
        </w:rPr>
        <w:t xml:space="preserve"> </w:t>
      </w:r>
      <w:r>
        <w:rPr>
          <w:w w:val="64"/>
          <w:rtl/>
        </w:rPr>
        <w:t>ثابت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ٿيوآهي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ڪيئن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پاڻ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سڳورن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کارڪ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 xml:space="preserve">نوش </w:t>
      </w:r>
      <w:r>
        <w:rPr>
          <w:w w:val="68"/>
          <w:rtl/>
        </w:rPr>
        <w:t>فرمائي</w:t>
      </w:r>
      <w:r>
        <w:rPr>
          <w:spacing w:val="39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۽</w:t>
      </w:r>
      <w:r>
        <w:rPr>
          <w:spacing w:val="36"/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39"/>
          <w:rtl/>
        </w:rPr>
        <w:t xml:space="preserve"> </w:t>
      </w:r>
      <w:r>
        <w:rPr>
          <w:w w:val="68"/>
          <w:rtl/>
        </w:rPr>
        <w:t>ماڻهن</w:t>
      </w:r>
      <w:r>
        <w:rPr>
          <w:spacing w:val="37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35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37"/>
          <w:rtl/>
        </w:rPr>
        <w:t xml:space="preserve"> </w:t>
      </w:r>
      <w:r>
        <w:rPr>
          <w:w w:val="68"/>
          <w:rtl/>
        </w:rPr>
        <w:t>کائڻ</w:t>
      </w:r>
      <w:r>
        <w:rPr>
          <w:spacing w:val="36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37"/>
          <w:rtl/>
        </w:rPr>
        <w:t xml:space="preserve"> </w:t>
      </w:r>
      <w:r>
        <w:rPr>
          <w:w w:val="68"/>
          <w:rtl/>
        </w:rPr>
        <w:t xml:space="preserve">لاءِ </w:t>
      </w:r>
      <w:r>
        <w:rPr>
          <w:w w:val="67"/>
          <w:rtl/>
        </w:rPr>
        <w:t>تاڪيد</w:t>
      </w:r>
      <w:r>
        <w:rPr>
          <w:spacing w:val="30"/>
          <w:rtl/>
        </w:rPr>
        <w:t xml:space="preserve"> </w:t>
      </w:r>
      <w:r>
        <w:rPr>
          <w:w w:val="67"/>
          <w:rtl/>
        </w:rPr>
        <w:t>فرمايو</w:t>
      </w:r>
      <w:r>
        <w:rPr>
          <w:spacing w:val="26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27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27"/>
          <w:rtl/>
        </w:rPr>
        <w:t xml:space="preserve"> </w:t>
      </w:r>
      <w:r>
        <w:rPr>
          <w:w w:val="67"/>
          <w:rtl/>
        </w:rPr>
        <w:t>عبدالله</w:t>
      </w:r>
      <w:r>
        <w:rPr>
          <w:spacing w:val="27"/>
          <w:rtl/>
        </w:rPr>
        <w:t xml:space="preserve"> </w:t>
      </w:r>
      <w:r>
        <w:rPr>
          <w:w w:val="67"/>
          <w:rtl/>
        </w:rPr>
        <w:t>ابن</w:t>
      </w:r>
      <w:r>
        <w:rPr>
          <w:spacing w:val="27"/>
          <w:rtl/>
        </w:rPr>
        <w:t xml:space="preserve"> </w:t>
      </w:r>
      <w:r>
        <w:rPr>
          <w:w w:val="67"/>
          <w:rtl/>
        </w:rPr>
        <w:t xml:space="preserve">عباس </w:t>
      </w:r>
      <w:r>
        <w:rPr>
          <w:w w:val="74"/>
          <w:rtl/>
        </w:rPr>
        <w:t>رضه</w:t>
      </w:r>
      <w:r>
        <w:rPr>
          <w:spacing w:val="64"/>
          <w:rtl/>
        </w:rPr>
        <w:t xml:space="preserve"> </w:t>
      </w:r>
      <w:r>
        <w:rPr>
          <w:w w:val="74"/>
          <w:rtl/>
        </w:rPr>
        <w:t>جن</w:t>
      </w:r>
      <w:r>
        <w:rPr>
          <w:spacing w:val="69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63"/>
          <w:rtl/>
        </w:rPr>
        <w:t xml:space="preserve"> </w:t>
      </w:r>
      <w:r>
        <w:rPr>
          <w:w w:val="74"/>
          <w:rtl/>
        </w:rPr>
        <w:t>روايت</w:t>
      </w:r>
      <w:r>
        <w:rPr>
          <w:spacing w:val="63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65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64"/>
          <w:rtl/>
        </w:rPr>
        <w:t xml:space="preserve"> </w:t>
      </w:r>
      <w:r>
        <w:rPr>
          <w:w w:val="74"/>
          <w:rtl/>
        </w:rPr>
        <w:t>حضرت</w:t>
      </w:r>
      <w:r>
        <w:rPr>
          <w:spacing w:val="67"/>
          <w:rtl/>
        </w:rPr>
        <w:t xml:space="preserve"> </w:t>
      </w:r>
      <w:r>
        <w:rPr>
          <w:w w:val="74"/>
          <w:rtl/>
        </w:rPr>
        <w:t xml:space="preserve">محمد </w:t>
      </w:r>
      <w:r>
        <w:rPr>
          <w:w w:val="63"/>
          <w:rtl/>
        </w:rPr>
        <w:t>مصطفٰي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صلي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عليه</w:t>
      </w:r>
      <w:r>
        <w:rPr>
          <w:spacing w:val="-6"/>
          <w:rtl/>
        </w:rPr>
        <w:t xml:space="preserve"> </w:t>
      </w:r>
      <w:r>
        <w:rPr>
          <w:w w:val="63"/>
          <w:rtl/>
        </w:rPr>
        <w:t>وآله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وسلم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جن</w:t>
      </w:r>
      <w:r>
        <w:rPr>
          <w:spacing w:val="-8"/>
          <w:rtl/>
        </w:rPr>
        <w:t xml:space="preserve"> </w:t>
      </w:r>
      <w:r>
        <w:rPr>
          <w:w w:val="63"/>
          <w:rtl/>
        </w:rPr>
        <w:t>فرمايو</w:t>
      </w:r>
      <w:r>
        <w:rPr>
          <w:spacing w:val="-6"/>
          <w:rtl/>
        </w:rPr>
        <w:t xml:space="preserve"> </w:t>
      </w:r>
      <w:r>
        <w:rPr>
          <w:w w:val="63"/>
          <w:rtl/>
        </w:rPr>
        <w:t>آهي</w:t>
      </w:r>
      <w:r>
        <w:rPr>
          <w:w w:val="67"/>
          <w:rtl/>
        </w:rPr>
        <w:t xml:space="preserve"> ته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صبح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19"/>
          <w:rtl/>
        </w:rPr>
        <w:t xml:space="preserve"> </w:t>
      </w:r>
      <w:r>
        <w:rPr>
          <w:w w:val="67"/>
          <w:rtl/>
        </w:rPr>
        <w:t>نيراني</w:t>
      </w:r>
      <w:r>
        <w:rPr>
          <w:spacing w:val="-16"/>
          <w:rtl/>
        </w:rPr>
        <w:t xml:space="preserve"> </w:t>
      </w:r>
      <w:r>
        <w:rPr>
          <w:w w:val="67"/>
          <w:rtl/>
        </w:rPr>
        <w:t>کارڪون</w:t>
      </w:r>
      <w:r>
        <w:rPr>
          <w:spacing w:val="-16"/>
          <w:rtl/>
        </w:rPr>
        <w:t xml:space="preserve"> </w:t>
      </w:r>
      <w:r>
        <w:rPr>
          <w:w w:val="67"/>
          <w:rtl/>
        </w:rPr>
        <w:t>کائو</w:t>
      </w:r>
      <w:r>
        <w:rPr>
          <w:w w:val="67"/>
        </w:rPr>
        <w:t>.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ائين</w:t>
      </w:r>
      <w:r>
        <w:rPr>
          <w:spacing w:val="-16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سان</w:t>
      </w:r>
    </w:p>
    <w:p w14:paraId="1291C8CA">
      <w:pPr>
        <w:pStyle w:val="13"/>
        <w:bidi/>
        <w:spacing w:line="268" w:lineRule="auto"/>
        <w:ind w:left="159" w:right="311" w:firstLine="8"/>
        <w:jc w:val="left"/>
      </w:pPr>
      <w: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5217160</wp:posOffset>
                </wp:positionH>
                <wp:positionV relativeFrom="paragraph">
                  <wp:posOffset>205740</wp:posOffset>
                </wp:positionV>
                <wp:extent cx="3175" cy="274320"/>
                <wp:effectExtent l="0" t="0" r="0" b="0"/>
                <wp:wrapNone/>
                <wp:docPr id="240" name="Graphic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27432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274320"/>
                              </a:lnTo>
                              <a:lnTo>
                                <a:pt x="3047" y="274320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0" o:spid="_x0000_s1026" o:spt="100" style="position:absolute;left:0pt;margin-left:410.8pt;margin-top:16.2pt;height:21.6pt;width:0.25pt;mso-position-horizontal-relative:page;z-index:-251643904;mso-width-relative:page;mso-height-relative:page;" fillcolor="#000000" filled="t" stroked="f" coordsize="3175,274320" o:gfxdata="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348c&#10;2wAAAAkBAAAPAAAAAAAAAAEAIAAAACIAAABkcnMvZG93bnJldi54bWxQSwECFAAUAAAACACHTuJA&#10;4347kx4CAADZBAAADgAAAAAAAAABACAAAAAqAQAAZHJzL2Uyb0RvYy54bWxQSwUGAAAAAAYABgBZ&#10;AQAAugUAAAAA&#10;" path="m3047,0l0,0,0,274320,3047,274320,3047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66"/>
          <w:rtl/>
        </w:rPr>
        <w:t>پيٽ</w:t>
      </w:r>
      <w:r>
        <w:rPr>
          <w:spacing w:val="-13"/>
          <w:rtl/>
        </w:rPr>
        <w:t xml:space="preserve"> </w:t>
      </w:r>
      <w:r>
        <w:rPr>
          <w:w w:val="66"/>
          <w:rtl/>
        </w:rPr>
        <w:t>۾ موجود ڪيڙا مري وڃن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 xml:space="preserve">ٿا </w:t>
      </w:r>
      <w:r>
        <w:rPr>
          <w:w w:val="66"/>
        </w:rPr>
        <w:t>)</w:t>
      </w:r>
      <w:r>
        <w:rPr>
          <w:w w:val="66"/>
          <w:rtl/>
        </w:rPr>
        <w:t>مستند فردوس</w:t>
      </w:r>
      <w:r>
        <w:rPr>
          <w:w w:val="66"/>
        </w:rPr>
        <w:t>.(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حضرت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عائشه رضه جن بيان فرمائين ٿيون ته رسول الله صلي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عليه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وآله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وسلم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فرمايو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عظيم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کارڪ</w:t>
      </w:r>
      <w:r>
        <w:rPr>
          <w:spacing w:val="-9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عجوه</w:t>
      </w:r>
      <w:r>
        <w:rPr>
          <w:w w:val="68"/>
        </w:rPr>
        <w:t>“</w:t>
      </w:r>
      <w:r>
        <w:rPr>
          <w:spacing w:val="-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شفا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ملي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توهان </w:t>
      </w:r>
      <w:r>
        <w:rPr>
          <w:w w:val="64"/>
          <w:rtl/>
        </w:rPr>
        <w:t>نيراني</w:t>
      </w:r>
      <w:r>
        <w:rPr>
          <w:rtl/>
        </w:rPr>
        <w:t xml:space="preserve"> </w:t>
      </w:r>
      <w:r>
        <w:rPr>
          <w:w w:val="64"/>
          <w:rtl/>
        </w:rPr>
        <w:t>کائيندا ته سمجهو ته هر زهر جو ترياق</w:t>
      </w:r>
      <w:r>
        <w:rPr>
          <w:rtl/>
        </w:rPr>
        <w:t xml:space="preserve"> </w:t>
      </w:r>
      <w:r>
        <w:rPr>
          <w:w w:val="64"/>
          <w:rtl/>
        </w:rPr>
        <w:t>ملي</w:t>
      </w:r>
      <w:r>
        <w:rPr>
          <w:rtl/>
        </w:rPr>
        <w:t xml:space="preserve"> </w:t>
      </w:r>
      <w:r>
        <w:rPr>
          <w:w w:val="64"/>
          <w:rtl/>
        </w:rPr>
        <w:t xml:space="preserve">ويندو </w:t>
      </w:r>
      <w:r>
        <w:rPr>
          <w:w w:val="64"/>
        </w:rPr>
        <w:t>)</w:t>
      </w:r>
      <w:r>
        <w:rPr>
          <w:w w:val="64"/>
          <w:rtl/>
        </w:rPr>
        <w:t>مسلم</w:t>
      </w:r>
      <w:r>
        <w:rPr>
          <w:w w:val="64"/>
        </w:rPr>
        <w:t>.(</w:t>
      </w:r>
    </w:p>
    <w:p w14:paraId="49CB69A0">
      <w:pPr>
        <w:pStyle w:val="13"/>
        <w:spacing w:before="64"/>
        <w:rPr>
          <w:sz w:val="44"/>
        </w:rPr>
      </w:pPr>
    </w:p>
    <w:p w14:paraId="1565ED63">
      <w:pPr>
        <w:bidi/>
        <w:spacing w:before="0"/>
        <w:ind w:left="157" w:right="0" w:firstLine="0"/>
        <w:jc w:val="left"/>
        <w:rPr>
          <w:sz w:val="44"/>
          <w:szCs w:val="44"/>
        </w:rPr>
      </w:pPr>
      <w:r>
        <w:rPr>
          <w:w w:val="82"/>
          <w:sz w:val="44"/>
          <w:szCs w:val="44"/>
          <w:rtl/>
        </w:rPr>
        <w:t>کارڪ</w:t>
      </w:r>
      <w:r>
        <w:rPr>
          <w:spacing w:val="-6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  <w:rtl/>
        </w:rPr>
        <w:t>جا</w:t>
      </w:r>
      <w:r>
        <w:rPr>
          <w:spacing w:val="-3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  <w:rtl/>
        </w:rPr>
        <w:t>غذائي</w:t>
      </w:r>
      <w:r>
        <w:rPr>
          <w:spacing w:val="-8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  <w:rtl/>
        </w:rPr>
        <w:t>جزا</w:t>
      </w:r>
      <w:r>
        <w:rPr>
          <w:spacing w:val="-6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  <w:rtl/>
        </w:rPr>
        <w:t>هن</w:t>
      </w:r>
      <w:r>
        <w:rPr>
          <w:spacing w:val="-5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  <w:rtl/>
        </w:rPr>
        <w:t>ريت</w:t>
      </w:r>
      <w:r>
        <w:rPr>
          <w:spacing w:val="-6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  <w:rtl/>
        </w:rPr>
        <w:t>آهن</w:t>
      </w:r>
      <w:r>
        <w:rPr>
          <w:spacing w:val="-16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</w:rPr>
        <w:t>facts)</w:t>
      </w:r>
      <w:r>
        <w:rPr>
          <w:spacing w:val="-3"/>
          <w:w w:val="82"/>
          <w:sz w:val="44"/>
          <w:szCs w:val="44"/>
          <w:rtl/>
        </w:rPr>
        <w:t xml:space="preserve"> </w:t>
      </w:r>
      <w:r>
        <w:rPr>
          <w:w w:val="82"/>
          <w:sz w:val="44"/>
          <w:szCs w:val="44"/>
        </w:rPr>
        <w:t>:(Nutritional</w:t>
      </w:r>
    </w:p>
    <w:p w14:paraId="24C1A9E3">
      <w:pPr>
        <w:pStyle w:val="13"/>
        <w:bidi/>
        <w:spacing w:before="61" w:line="268" w:lineRule="auto"/>
        <w:ind w:left="155" w:right="311" w:firstLine="439"/>
        <w:jc w:val="left"/>
      </w:pPr>
      <w:r>
        <w:rPr>
          <w:w w:val="73"/>
          <w:rtl/>
        </w:rPr>
        <w:t>سڄي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ڏينهن جي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ضرورت پوري ڪرڻ جيتري طاقت رکندڙ</w:t>
      </w:r>
      <w:r>
        <w:rPr>
          <w:spacing w:val="-8"/>
          <w:rtl/>
        </w:rPr>
        <w:t xml:space="preserve"> </w:t>
      </w:r>
      <w:r>
        <w:rPr>
          <w:w w:val="73"/>
        </w:rPr>
        <w:t>(Energy)</w:t>
      </w:r>
      <w:r>
        <w:rPr>
          <w:w w:val="73"/>
          <w:rtl/>
        </w:rPr>
        <w:t>، کارڪ، توهان اَ</w:t>
      </w:r>
      <w:r>
        <w:rPr>
          <w:spacing w:val="46"/>
          <w:position w:val="-8"/>
          <w:rtl/>
        </w:rPr>
        <w:t xml:space="preserve"> </w:t>
      </w:r>
      <w:r>
        <w:rPr>
          <w:w w:val="73"/>
          <w:rtl/>
        </w:rPr>
        <w:t>سر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ويل</w:t>
      </w:r>
      <w:r>
        <w:rPr>
          <w:spacing w:val="-8"/>
          <w:rtl/>
        </w:rPr>
        <w:t xml:space="preserve"> </w:t>
      </w:r>
      <w:r>
        <w:rPr>
          <w:w w:val="73"/>
          <w:rtl/>
        </w:rPr>
        <w:t>سحري</w:t>
      </w:r>
      <w:r>
        <w:rPr>
          <w:spacing w:val="-8"/>
          <w:rtl/>
        </w:rPr>
        <w:t xml:space="preserve"> </w:t>
      </w:r>
      <w:r>
        <w:rPr>
          <w:w w:val="73"/>
          <w:rtl/>
        </w:rPr>
        <w:t xml:space="preserve">۾ </w:t>
      </w:r>
      <w:r>
        <w:rPr>
          <w:w w:val="72"/>
          <w:rtl/>
        </w:rPr>
        <w:t>کائو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شام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جو افطار وقت کائو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سڄي ڏينهن ۾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وڃايل طاقت توهان آرام سان حاصل ڪري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سگهو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</w:rPr>
        <w:t>(24)</w:t>
      </w:r>
      <w:r>
        <w:rPr>
          <w:spacing w:val="40"/>
          <w:rtl/>
        </w:rPr>
        <w:t xml:space="preserve"> </w:t>
      </w:r>
      <w:r>
        <w:rPr>
          <w:w w:val="73"/>
          <w:rtl/>
        </w:rPr>
        <w:t>چوويهه</w:t>
      </w:r>
      <w:r>
        <w:rPr>
          <w:rtl/>
        </w:rPr>
        <w:t xml:space="preserve"> </w:t>
      </w:r>
      <w:r>
        <w:rPr>
          <w:w w:val="73"/>
          <w:rtl/>
        </w:rPr>
        <w:t>ڪئلوريز</w:t>
      </w:r>
      <w:r>
        <w:rPr>
          <w:rtl/>
        </w:rPr>
        <w:t xml:space="preserve"> </w:t>
      </w:r>
      <w:r>
        <w:rPr>
          <w:w w:val="73"/>
          <w:rtl/>
        </w:rPr>
        <w:t>رکندڙ</w:t>
      </w:r>
      <w:r>
        <w:rPr>
          <w:rtl/>
        </w:rPr>
        <w:t xml:space="preserve"> </w:t>
      </w:r>
      <w:r>
        <w:rPr>
          <w:w w:val="73"/>
          <w:rtl/>
        </w:rPr>
        <w:t>هڪ</w:t>
      </w:r>
      <w:r>
        <w:rPr>
          <w:rtl/>
        </w:rPr>
        <w:t xml:space="preserve"> </w:t>
      </w:r>
      <w:r>
        <w:rPr>
          <w:w w:val="73"/>
          <w:rtl/>
        </w:rPr>
        <w:t>کارڪ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موجود</w:t>
      </w:r>
      <w:r>
        <w:rPr>
          <w:rtl/>
        </w:rPr>
        <w:t xml:space="preserve"> </w:t>
      </w:r>
      <w:r>
        <w:rPr>
          <w:w w:val="73"/>
          <w:rtl/>
        </w:rPr>
        <w:t>غذائي</w:t>
      </w:r>
      <w:r>
        <w:rPr>
          <w:rtl/>
        </w:rPr>
        <w:t xml:space="preserve"> </w:t>
      </w:r>
      <w:r>
        <w:rPr>
          <w:w w:val="73"/>
          <w:rtl/>
        </w:rPr>
        <w:t>فائبر</w:t>
      </w:r>
      <w:r>
        <w:rPr>
          <w:rtl/>
        </w:rPr>
        <w:t xml:space="preserve"> </w:t>
      </w:r>
      <w:r>
        <w:rPr>
          <w:w w:val="73"/>
        </w:rPr>
        <w:t>(Fiber)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نشاستو</w:t>
      </w:r>
      <w:r>
        <w:rPr>
          <w:rtl/>
        </w:rPr>
        <w:t xml:space="preserve"> </w:t>
      </w:r>
      <w:r>
        <w:rPr>
          <w:w w:val="73"/>
        </w:rPr>
        <w:t>(Charbohydrates)</w:t>
      </w:r>
      <w:r>
        <w:rPr>
          <w:rtl/>
        </w:rPr>
        <w:t xml:space="preserve"> </w:t>
      </w:r>
      <w:r>
        <w:rPr>
          <w:w w:val="73"/>
          <w:rtl/>
        </w:rPr>
        <w:t xml:space="preserve">ڀرپور </w:t>
      </w:r>
      <w:r>
        <w:rPr>
          <w:w w:val="75"/>
          <w:rtl/>
        </w:rPr>
        <w:t>انداز ۾</w:t>
      </w:r>
      <w:r>
        <w:rPr>
          <w:rtl/>
        </w:rPr>
        <w:t xml:space="preserve"> </w:t>
      </w:r>
      <w:r>
        <w:rPr>
          <w:w w:val="75"/>
          <w:rtl/>
        </w:rPr>
        <w:t>موجود آهي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گڏوگڏ</w:t>
      </w:r>
      <w:r>
        <w:rPr>
          <w:rtl/>
        </w:rPr>
        <w:t xml:space="preserve"> </w:t>
      </w:r>
      <w:r>
        <w:rPr>
          <w:w w:val="75"/>
          <w:rtl/>
        </w:rPr>
        <w:t>هڪ ڪيلي</w:t>
      </w:r>
      <w:r>
        <w:rPr>
          <w:rtl/>
        </w:rPr>
        <w:t xml:space="preserve"> </w:t>
      </w:r>
      <w:r>
        <w:rPr>
          <w:w w:val="75"/>
        </w:rPr>
        <w:t>(Banana)</w:t>
      </w:r>
      <w:r>
        <w:rPr>
          <w:w w:val="75"/>
          <w:rtl/>
        </w:rPr>
        <w:t xml:space="preserve"> جيتري پوٽاشيم</w:t>
      </w:r>
      <w:r>
        <w:rPr>
          <w:rtl/>
        </w:rPr>
        <w:t xml:space="preserve"> </w:t>
      </w:r>
      <w:r>
        <w:rPr>
          <w:w w:val="75"/>
        </w:rPr>
        <w:t>(Potassium)</w:t>
      </w:r>
      <w:r>
        <w:rPr>
          <w:w w:val="75"/>
          <w:rtl/>
        </w:rPr>
        <w:t xml:space="preserve"> پڻ</w:t>
      </w:r>
      <w:r>
        <w:rPr>
          <w:rtl/>
        </w:rPr>
        <w:t xml:space="preserve"> </w:t>
      </w:r>
      <w:r>
        <w:rPr>
          <w:w w:val="75"/>
          <w:rtl/>
        </w:rPr>
        <w:t>موجود آهي،</w:t>
      </w:r>
      <w:r>
        <w:rPr>
          <w:rtl/>
        </w:rPr>
        <w:t xml:space="preserve"> </w:t>
      </w:r>
      <w:r>
        <w:rPr>
          <w:w w:val="75"/>
          <w:rtl/>
        </w:rPr>
        <w:t>تنهن</w:t>
      </w:r>
      <w:r>
        <w:rPr>
          <w:spacing w:val="40"/>
          <w:rtl/>
        </w:rPr>
        <w:t xml:space="preserve"> </w:t>
      </w:r>
      <w:r>
        <w:rPr>
          <w:w w:val="78"/>
          <w:rtl/>
        </w:rPr>
        <w:t>هوندي</w:t>
      </w:r>
      <w:r>
        <w:rPr>
          <w:spacing w:val="-12"/>
          <w:rtl/>
        </w:rPr>
        <w:t xml:space="preserve"> </w:t>
      </w:r>
      <w:r>
        <w:rPr>
          <w:w w:val="78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78"/>
          <w:rtl/>
        </w:rPr>
        <w:t>کارڪ</w:t>
      </w:r>
      <w:r>
        <w:rPr>
          <w:spacing w:val="-12"/>
          <w:rtl/>
        </w:rPr>
        <w:t xml:space="preserve"> </w:t>
      </w:r>
      <w:r>
        <w:rPr>
          <w:w w:val="78"/>
          <w:rtl/>
        </w:rPr>
        <w:t>سڻڀ</w:t>
      </w:r>
      <w:r>
        <w:rPr>
          <w:spacing w:val="-6"/>
          <w:rtl/>
        </w:rPr>
        <w:t xml:space="preserve"> </w:t>
      </w:r>
      <w:r>
        <w:rPr>
          <w:w w:val="78"/>
        </w:rPr>
        <w:t>(Fat)</w:t>
      </w:r>
      <w:r>
        <w:rPr>
          <w:spacing w:val="-12"/>
          <w:rtl/>
        </w:rPr>
        <w:t xml:space="preserve"> </w:t>
      </w:r>
      <w:r>
        <w:rPr>
          <w:w w:val="78"/>
          <w:rtl/>
        </w:rPr>
        <w:t>ڪوليسٽرول</w:t>
      </w:r>
      <w:r>
        <w:rPr>
          <w:spacing w:val="-6"/>
          <w:rtl/>
        </w:rPr>
        <w:t xml:space="preserve"> </w:t>
      </w:r>
      <w:r>
        <w:rPr>
          <w:w w:val="78"/>
        </w:rPr>
        <w:t>(Colesterol)</w:t>
      </w:r>
      <w:r>
        <w:rPr>
          <w:spacing w:val="-5"/>
          <w:rtl/>
        </w:rPr>
        <w:t xml:space="preserve"> </w:t>
      </w:r>
      <w:r>
        <w:rPr>
          <w:w w:val="78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8"/>
        </w:rPr>
        <w:t>)</w:t>
      </w:r>
      <w:r>
        <w:rPr>
          <w:w w:val="78"/>
          <w:rtl/>
        </w:rPr>
        <w:t>سوڊيم</w:t>
      </w:r>
      <w:r>
        <w:rPr>
          <w:w w:val="78"/>
        </w:rPr>
        <w:t>(</w:t>
      </w:r>
      <w:r>
        <w:rPr>
          <w:spacing w:val="-9"/>
          <w:rtl/>
        </w:rPr>
        <w:t xml:space="preserve"> </w:t>
      </w:r>
      <w:r>
        <w:rPr>
          <w:w w:val="78"/>
          <w:rtl/>
        </w:rPr>
        <w:t>لوڻ</w:t>
      </w:r>
      <w:r>
        <w:rPr>
          <w:spacing w:val="-5"/>
          <w:rtl/>
        </w:rPr>
        <w:t xml:space="preserve"> </w:t>
      </w:r>
      <w:r>
        <w:rPr>
          <w:w w:val="78"/>
        </w:rPr>
        <w:t>(Sodium)</w:t>
      </w:r>
      <w:r>
        <w:rPr>
          <w:spacing w:val="-11"/>
          <w:rtl/>
        </w:rPr>
        <w:t xml:space="preserve"> </w:t>
      </w:r>
      <w:r>
        <w:rPr>
          <w:w w:val="78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78"/>
          <w:rtl/>
        </w:rPr>
        <w:t>خالي</w:t>
      </w:r>
      <w:r>
        <w:rPr>
          <w:spacing w:val="-7"/>
          <w:rtl/>
        </w:rPr>
        <w:t xml:space="preserve"> </w:t>
      </w:r>
      <w:r>
        <w:rPr>
          <w:w w:val="78"/>
          <w:rtl/>
        </w:rPr>
        <w:t>آهي</w:t>
      </w:r>
      <w:r>
        <w:rPr>
          <w:spacing w:val="40"/>
          <w:rtl/>
        </w:rPr>
        <w:t xml:space="preserve"> </w:t>
      </w:r>
      <w:r>
        <w:rPr>
          <w:w w:val="78"/>
        </w:rPr>
        <w:t>(Yet</w:t>
      </w:r>
    </w:p>
    <w:p w14:paraId="69ECFFEE">
      <w:pPr>
        <w:pStyle w:val="13"/>
        <w:spacing w:line="334" w:lineRule="exact"/>
        <w:ind w:left="319" w:right="169"/>
        <w:jc w:val="right"/>
      </w:pPr>
      <w:r>
        <w:rPr>
          <w:w w:val="85"/>
          <w:rtl/>
        </w:rPr>
        <w:t>سو</w:t>
      </w:r>
      <w:r>
        <w:rPr>
          <w:spacing w:val="2"/>
        </w:rPr>
        <w:t xml:space="preserve"> </w:t>
      </w:r>
      <w:r>
        <w:rPr>
          <w:w w:val="70"/>
          <w:rtl/>
        </w:rPr>
        <w:t>ٻه</w:t>
      </w:r>
      <w:r>
        <w:rPr>
          <w:spacing w:val="1"/>
        </w:rPr>
        <w:t xml:space="preserve"> </w:t>
      </w:r>
      <w:r>
        <w:rPr>
          <w:w w:val="70"/>
          <w:rtl/>
        </w:rPr>
        <w:t>کي</w:t>
      </w:r>
      <w:r>
        <w:rPr>
          <w:spacing w:val="4"/>
        </w:rPr>
        <w:t xml:space="preserve"> </w:t>
      </w:r>
      <w:r>
        <w:rPr>
          <w:w w:val="85"/>
          <w:rtl/>
        </w:rPr>
        <w:t>اسان</w:t>
      </w:r>
      <w:r>
        <w:rPr>
          <w:spacing w:val="4"/>
        </w:rPr>
        <w:t xml:space="preserve"> </w:t>
      </w:r>
      <w:r>
        <w:rPr>
          <w:w w:val="85"/>
          <w:rtl/>
        </w:rPr>
        <w:t>کارڪون،</w:t>
      </w:r>
      <w:r>
        <w:rPr>
          <w:spacing w:val="7"/>
        </w:rPr>
        <w:t xml:space="preserve"> </w:t>
      </w:r>
      <w:r>
        <w:rPr>
          <w:w w:val="85"/>
          <w:rtl/>
        </w:rPr>
        <w:t>گرام</w:t>
      </w:r>
      <w:r>
        <w:rPr>
          <w:spacing w:val="7"/>
        </w:rPr>
        <w:t xml:space="preserve"> </w:t>
      </w:r>
      <w:r>
        <w:rPr>
          <w:w w:val="85"/>
          <w:rtl/>
        </w:rPr>
        <w:t>سو</w:t>
      </w:r>
      <w:r>
        <w:rPr>
          <w:spacing w:val="8"/>
        </w:rPr>
        <w:t xml:space="preserve"> </w:t>
      </w:r>
      <w:r>
        <w:rPr>
          <w:w w:val="85"/>
          <w:rtl/>
        </w:rPr>
        <w:t>هڪ</w:t>
      </w:r>
      <w:r>
        <w:rPr>
          <w:spacing w:val="14"/>
        </w:rPr>
        <w:t xml:space="preserve"> </w:t>
      </w:r>
      <w:r>
        <w:rPr>
          <w:w w:val="85"/>
        </w:rPr>
        <w:t>they</w:t>
      </w:r>
      <w:r>
        <w:rPr>
          <w:spacing w:val="4"/>
        </w:rPr>
        <w:t xml:space="preserve"> </w:t>
      </w:r>
      <w:r>
        <w:rPr>
          <w:w w:val="85"/>
        </w:rPr>
        <w:t>are</w:t>
      </w:r>
      <w:r>
        <w:rPr>
          <w:spacing w:val="3"/>
        </w:rPr>
        <w:t xml:space="preserve"> </w:t>
      </w:r>
      <w:r>
        <w:rPr>
          <w:w w:val="85"/>
        </w:rPr>
        <w:t>virtually</w:t>
      </w:r>
      <w:r>
        <w:rPr>
          <w:spacing w:val="7"/>
        </w:rPr>
        <w:t xml:space="preserve"> </w:t>
      </w:r>
      <w:r>
        <w:rPr>
          <w:w w:val="85"/>
        </w:rPr>
        <w:t>fat,</w:t>
      </w:r>
      <w:r>
        <w:rPr>
          <w:spacing w:val="5"/>
        </w:rPr>
        <w:t xml:space="preserve"> </w:t>
      </w:r>
      <w:r>
        <w:rPr>
          <w:w w:val="85"/>
        </w:rPr>
        <w:t>cholesterol</w:t>
      </w:r>
      <w:r>
        <w:rPr>
          <w:spacing w:val="3"/>
        </w:rPr>
        <w:t xml:space="preserve"> </w:t>
      </w:r>
      <w:r>
        <w:rPr>
          <w:w w:val="85"/>
        </w:rPr>
        <w:t>and</w:t>
      </w:r>
      <w:r>
        <w:rPr>
          <w:spacing w:val="2"/>
        </w:rPr>
        <w:t xml:space="preserve"> </w:t>
      </w:r>
      <w:r>
        <w:rPr>
          <w:w w:val="85"/>
        </w:rPr>
        <w:t>sodiun</w:t>
      </w:r>
      <w:r>
        <w:rPr>
          <w:spacing w:val="3"/>
        </w:rPr>
        <w:t xml:space="preserve"> </w:t>
      </w:r>
      <w:r>
        <w:rPr>
          <w:spacing w:val="-2"/>
          <w:w w:val="85"/>
        </w:rPr>
        <w:t>free)</w:t>
      </w:r>
    </w:p>
    <w:p w14:paraId="3F11ECAB">
      <w:pPr>
        <w:pStyle w:val="13"/>
        <w:bidi/>
        <w:spacing w:before="38" w:line="327" w:lineRule="exact"/>
        <w:ind w:left="164" w:right="1070" w:firstLine="0"/>
        <w:jc w:val="left"/>
      </w:pPr>
      <w:r>
        <w:rPr>
          <w:w w:val="66"/>
          <w:rtl/>
        </w:rPr>
        <w:t>اٺيتاليهه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ڪئلوريز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فراهم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ڪن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ٿيون،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وچور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هيٺين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ريت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:</w:t>
      </w:r>
    </w:p>
    <w:p w14:paraId="3B557E7B">
      <w:pPr>
        <w:spacing w:before="0" w:line="514" w:lineRule="exact"/>
        <w:ind w:left="156" w:right="0" w:firstLine="0"/>
        <w:jc w:val="center"/>
        <w:rPr>
          <w:rFonts w:ascii="Times New Roman"/>
          <w:sz w:val="46"/>
        </w:rPr>
      </w:pPr>
      <w:r>
        <w:rPr>
          <w:rFonts w:ascii="Times New Roman"/>
          <w:sz w:val="46"/>
        </w:rPr>
        <w:t>100</w:t>
      </w:r>
      <w:r>
        <w:rPr>
          <w:rFonts w:ascii="Times New Roman"/>
          <w:spacing w:val="-1"/>
          <w:sz w:val="46"/>
        </w:rPr>
        <w:t xml:space="preserve"> </w:t>
      </w:r>
      <w:r>
        <w:rPr>
          <w:rFonts w:ascii="Times New Roman"/>
          <w:sz w:val="46"/>
        </w:rPr>
        <w:t>grams</w:t>
      </w:r>
      <w:r>
        <w:rPr>
          <w:rFonts w:ascii="Times New Roman"/>
          <w:spacing w:val="-2"/>
          <w:sz w:val="46"/>
        </w:rPr>
        <w:t xml:space="preserve"> </w:t>
      </w:r>
      <w:r>
        <w:rPr>
          <w:rFonts w:ascii="Times New Roman"/>
          <w:sz w:val="46"/>
        </w:rPr>
        <w:t>of</w:t>
      </w:r>
      <w:r>
        <w:rPr>
          <w:rFonts w:ascii="Times New Roman"/>
          <w:spacing w:val="-6"/>
          <w:sz w:val="46"/>
        </w:rPr>
        <w:t xml:space="preserve"> </w:t>
      </w:r>
      <w:r>
        <w:rPr>
          <w:rFonts w:ascii="Times New Roman"/>
          <w:sz w:val="46"/>
        </w:rPr>
        <w:t>dates</w:t>
      </w:r>
      <w:r>
        <w:rPr>
          <w:rFonts w:ascii="Times New Roman"/>
          <w:spacing w:val="2"/>
          <w:sz w:val="46"/>
        </w:rPr>
        <w:t xml:space="preserve"> </w:t>
      </w:r>
      <w:r>
        <w:rPr>
          <w:rFonts w:ascii="Times New Roman"/>
          <w:spacing w:val="-2"/>
          <w:sz w:val="46"/>
        </w:rPr>
        <w:t>provides</w:t>
      </w: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3"/>
        <w:gridCol w:w="1350"/>
        <w:gridCol w:w="5312"/>
      </w:tblGrid>
      <w:tr w14:paraId="6D75CB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623" w:type="dxa"/>
          </w:tcPr>
          <w:p w14:paraId="40E31A71">
            <w:pPr>
              <w:pStyle w:val="17"/>
              <w:spacing w:before="2"/>
              <w:ind w:left="25" w:right="11"/>
              <w:rPr>
                <w:sz w:val="28"/>
              </w:rPr>
            </w:pPr>
            <w:r>
              <w:rPr>
                <w:spacing w:val="-2"/>
                <w:sz w:val="28"/>
              </w:rPr>
              <w:t>Calories</w:t>
            </w:r>
          </w:p>
        </w:tc>
        <w:tc>
          <w:tcPr>
            <w:tcW w:w="1350" w:type="dxa"/>
          </w:tcPr>
          <w:p w14:paraId="2E7984DF">
            <w:pPr>
              <w:pStyle w:val="17"/>
              <w:spacing w:before="2"/>
              <w:ind w:left="17"/>
              <w:rPr>
                <w:sz w:val="28"/>
              </w:rPr>
            </w:pPr>
            <w:r>
              <w:rPr>
                <w:spacing w:val="-5"/>
                <w:sz w:val="28"/>
              </w:rPr>
              <w:t>248</w:t>
            </w:r>
          </w:p>
        </w:tc>
        <w:tc>
          <w:tcPr>
            <w:tcW w:w="5312" w:type="dxa"/>
          </w:tcPr>
          <w:p w14:paraId="69C1FFD6">
            <w:pPr>
              <w:pStyle w:val="17"/>
              <w:bidi/>
              <w:spacing w:before="2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53"/>
                <w:sz w:val="28"/>
                <w:szCs w:val="28"/>
                <w:rtl/>
              </w:rPr>
              <w:t>ڪئلوريز</w:t>
            </w:r>
            <w:r>
              <w:rPr>
                <w:spacing w:val="-27"/>
                <w:sz w:val="28"/>
                <w:szCs w:val="28"/>
                <w:rtl/>
              </w:rPr>
              <w:t xml:space="preserve"> </w:t>
            </w:r>
            <w:r>
              <w:rPr>
                <w:w w:val="53"/>
                <w:sz w:val="28"/>
                <w:szCs w:val="28"/>
                <w:rtl/>
              </w:rPr>
              <w:t>ٻه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53"/>
                <w:sz w:val="28"/>
                <w:szCs w:val="28"/>
                <w:rtl/>
              </w:rPr>
              <w:t>سؤ</w:t>
            </w:r>
            <w:r>
              <w:rPr>
                <w:spacing w:val="-24"/>
                <w:sz w:val="28"/>
                <w:szCs w:val="28"/>
                <w:rtl/>
              </w:rPr>
              <w:t xml:space="preserve"> </w:t>
            </w:r>
            <w:r>
              <w:rPr>
                <w:w w:val="53"/>
                <w:sz w:val="28"/>
                <w:szCs w:val="28"/>
                <w:rtl/>
              </w:rPr>
              <w:t>اٺيتاليهه</w:t>
            </w:r>
          </w:p>
        </w:tc>
      </w:tr>
      <w:tr w14:paraId="379876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623" w:type="dxa"/>
          </w:tcPr>
          <w:p w14:paraId="1C21B5C1">
            <w:pPr>
              <w:pStyle w:val="17"/>
              <w:spacing w:before="2"/>
              <w:ind w:left="25" w:right="8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Riboflavin</w:t>
            </w:r>
          </w:p>
        </w:tc>
        <w:tc>
          <w:tcPr>
            <w:tcW w:w="1350" w:type="dxa"/>
          </w:tcPr>
          <w:p w14:paraId="7A007764">
            <w:pPr>
              <w:pStyle w:val="17"/>
              <w:spacing w:before="2"/>
              <w:ind w:left="17" w:right="4"/>
              <w:rPr>
                <w:sz w:val="28"/>
              </w:rPr>
            </w:pPr>
            <w:r>
              <w:rPr>
                <w:spacing w:val="-2"/>
                <w:sz w:val="28"/>
              </w:rPr>
              <w:t>0.100mg</w:t>
            </w:r>
          </w:p>
        </w:tc>
        <w:tc>
          <w:tcPr>
            <w:tcW w:w="5312" w:type="dxa"/>
          </w:tcPr>
          <w:p w14:paraId="2E17ADB6">
            <w:pPr>
              <w:pStyle w:val="17"/>
              <w:bidi/>
              <w:spacing w:before="2"/>
              <w:ind w:left="96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رائبوفليون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هڪ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سؤ</w:t>
            </w:r>
            <w:r>
              <w:rPr>
                <w:spacing w:val="-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2FA9A0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623" w:type="dxa"/>
          </w:tcPr>
          <w:p w14:paraId="28AF3C3A">
            <w:pPr>
              <w:pStyle w:val="17"/>
              <w:spacing w:before="2"/>
              <w:ind w:left="25" w:right="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Niacin</w:t>
            </w:r>
          </w:p>
        </w:tc>
        <w:tc>
          <w:tcPr>
            <w:tcW w:w="1350" w:type="dxa"/>
          </w:tcPr>
          <w:p w14:paraId="0973572B">
            <w:pPr>
              <w:pStyle w:val="17"/>
              <w:spacing w:before="2"/>
              <w:ind w:left="17" w:right="4"/>
              <w:rPr>
                <w:sz w:val="28"/>
              </w:rPr>
            </w:pPr>
            <w:r>
              <w:rPr>
                <w:spacing w:val="-2"/>
                <w:sz w:val="28"/>
              </w:rPr>
              <w:t>2.200mg</w:t>
            </w:r>
          </w:p>
        </w:tc>
        <w:tc>
          <w:tcPr>
            <w:tcW w:w="5312" w:type="dxa"/>
          </w:tcPr>
          <w:p w14:paraId="128FDBA4">
            <w:pPr>
              <w:pStyle w:val="17"/>
              <w:bidi/>
              <w:spacing w:before="2"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59"/>
                <w:sz w:val="28"/>
                <w:szCs w:val="28"/>
                <w:rtl/>
              </w:rPr>
              <w:t>نياسن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ٻه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ڏهائي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ٻه</w:t>
            </w:r>
            <w:r>
              <w:rPr>
                <w:spacing w:val="-25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سؤ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59"/>
                <w:sz w:val="28"/>
                <w:szCs w:val="28"/>
                <w:rtl/>
              </w:rPr>
              <w:t>گرام</w:t>
            </w:r>
          </w:p>
        </w:tc>
      </w:tr>
      <w:tr w14:paraId="5FB905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757D84A5">
            <w:pPr>
              <w:pStyle w:val="17"/>
              <w:spacing w:before="2"/>
              <w:ind w:left="25" w:right="12"/>
              <w:rPr>
                <w:sz w:val="28"/>
              </w:rPr>
            </w:pPr>
            <w:r>
              <w:rPr>
                <w:spacing w:val="-2"/>
                <w:sz w:val="28"/>
              </w:rPr>
              <w:t>Foliate</w:t>
            </w:r>
          </w:p>
        </w:tc>
        <w:tc>
          <w:tcPr>
            <w:tcW w:w="1350" w:type="dxa"/>
          </w:tcPr>
          <w:p w14:paraId="3D120CC4">
            <w:pPr>
              <w:pStyle w:val="17"/>
              <w:spacing w:before="2"/>
              <w:ind w:left="17" w:right="4"/>
              <w:rPr>
                <w:sz w:val="28"/>
              </w:rPr>
            </w:pPr>
            <w:r>
              <w:rPr>
                <w:spacing w:val="-4"/>
                <w:sz w:val="28"/>
              </w:rPr>
              <w:t>13mg</w:t>
            </w:r>
          </w:p>
        </w:tc>
        <w:tc>
          <w:tcPr>
            <w:tcW w:w="5312" w:type="dxa"/>
          </w:tcPr>
          <w:p w14:paraId="0110A1EC">
            <w:pPr>
              <w:pStyle w:val="17"/>
              <w:bidi/>
              <w:spacing w:before="2"/>
              <w:ind w:left="96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فوليٽ</w:t>
            </w:r>
            <w:r>
              <w:rPr>
                <w:spacing w:val="-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تيرهين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3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3FE8D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76B26411">
            <w:pPr>
              <w:pStyle w:val="17"/>
              <w:spacing w:before="2"/>
              <w:ind w:left="25" w:right="7"/>
              <w:rPr>
                <w:sz w:val="28"/>
              </w:rPr>
            </w:pPr>
            <w:r>
              <w:rPr>
                <w:spacing w:val="-2"/>
                <w:w w:val="110"/>
                <w:sz w:val="28"/>
              </w:rPr>
              <w:t>Vit.A</w:t>
            </w:r>
          </w:p>
        </w:tc>
        <w:tc>
          <w:tcPr>
            <w:tcW w:w="1350" w:type="dxa"/>
          </w:tcPr>
          <w:p w14:paraId="2AA8DB3B">
            <w:pPr>
              <w:pStyle w:val="17"/>
              <w:spacing w:before="2"/>
              <w:ind w:left="17" w:right="9"/>
              <w:rPr>
                <w:sz w:val="28"/>
              </w:rPr>
            </w:pPr>
            <w:r>
              <w:rPr>
                <w:spacing w:val="-4"/>
                <w:sz w:val="28"/>
              </w:rPr>
              <w:t>50lu</w:t>
            </w:r>
          </w:p>
        </w:tc>
        <w:tc>
          <w:tcPr>
            <w:tcW w:w="5312" w:type="dxa"/>
          </w:tcPr>
          <w:p w14:paraId="390AA847">
            <w:pPr>
              <w:pStyle w:val="17"/>
              <w:bidi/>
              <w:spacing w:before="2"/>
              <w:ind w:left="92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وٽامن</w:t>
            </w:r>
            <w:r>
              <w:rPr>
                <w:spacing w:val="-1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اي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پنجاهه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انٽرنيشنل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يونٽ</w:t>
            </w:r>
          </w:p>
        </w:tc>
      </w:tr>
    </w:tbl>
    <w:p w14:paraId="39783E15">
      <w:pPr>
        <w:pStyle w:val="13"/>
        <w:spacing w:before="13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243840</wp:posOffset>
                </wp:positionV>
                <wp:extent cx="5772785" cy="55245"/>
                <wp:effectExtent l="0" t="0" r="0" b="0"/>
                <wp:wrapTopAndBottom/>
                <wp:docPr id="241" name="Graphic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1" o:spid="_x0000_s1026" o:spt="100" style="position:absolute;left:0pt;margin-left:70.55pt;margin-top:19.2pt;height:4.35pt;width:454.55pt;mso-position-horizontal-relative:page;mso-wrap-distance-bottom:0pt;mso-wrap-distance-top:0pt;z-index:-251582464;mso-width-relative:page;mso-height-relative:page;" fillcolor="#612322" filled="t" stroked="f" coordsize="5772785,55244" o:gfxdata="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ydJRtsAAAAKAQAADwAAAAAA&#10;AAABACAAAAAiAAAAZHJzL2Rvd25yZXYueG1sUEsBAhQAFAAAAAgAh07iQPDeejZ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DF159A5">
      <w:pPr>
        <w:pStyle w:val="13"/>
        <w:spacing w:after="0"/>
        <w:rPr>
          <w:rFonts w:ascii="Times New Roman"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84CABCB">
      <w:pPr>
        <w:pStyle w:val="13"/>
        <w:spacing w:before="11"/>
        <w:rPr>
          <w:rFonts w:ascii="Times New Roman"/>
          <w:sz w:val="3"/>
        </w:rPr>
      </w:pPr>
    </w:p>
    <w:p w14:paraId="1C62AF4B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QlM/xjAIAACMH&#10;AAAOAAAAAAAAAAEAIAAAACQBAABkcnMvZTJvRG9jLnhtbFBLBQYAAAAABgAGAFkBAAAiBgAAAAA=&#10;">
                <o:lock v:ext="edit" aspectratio="f"/>
                <v:shape id="Graphic 243" o:spid="_x0000_s1026" o:spt="100" style="position:absolute;left:0;top:0;height:40005;width:5737860;" fillcolor="#000000" filled="t" stroked="f" coordsize="5737860,40005" o:gfxdata="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WjE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8543D67">
      <w:pPr>
        <w:pStyle w:val="13"/>
        <w:spacing w:before="25"/>
        <w:rPr>
          <w:rFonts w:ascii="Times New Roman"/>
          <w:sz w:val="20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3"/>
        <w:gridCol w:w="1350"/>
        <w:gridCol w:w="5312"/>
      </w:tblGrid>
      <w:tr w14:paraId="20A229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6F6F77B7">
            <w:pPr>
              <w:pStyle w:val="17"/>
              <w:spacing w:before="2"/>
              <w:ind w:left="25" w:right="1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350" w:type="dxa"/>
          </w:tcPr>
          <w:p w14:paraId="3A08B433">
            <w:pPr>
              <w:pStyle w:val="17"/>
              <w:spacing w:before="2"/>
              <w:ind w:left="17" w:right="4"/>
              <w:rPr>
                <w:sz w:val="28"/>
              </w:rPr>
            </w:pPr>
            <w:r>
              <w:rPr>
                <w:spacing w:val="-4"/>
                <w:sz w:val="28"/>
              </w:rPr>
              <w:t>32mg</w:t>
            </w:r>
          </w:p>
        </w:tc>
        <w:tc>
          <w:tcPr>
            <w:tcW w:w="5312" w:type="dxa"/>
          </w:tcPr>
          <w:p w14:paraId="7AA7844F">
            <w:pPr>
              <w:pStyle w:val="17"/>
              <w:bidi/>
              <w:spacing w:before="2"/>
              <w:ind w:left="94" w:right="0" w:firstLine="0"/>
              <w:jc w:val="left"/>
              <w:rPr>
                <w:sz w:val="28"/>
                <w:szCs w:val="28"/>
              </w:rPr>
            </w:pPr>
            <w:r>
              <w:rPr>
                <w:w w:val="60"/>
                <w:sz w:val="28"/>
                <w:szCs w:val="28"/>
                <w:rtl/>
              </w:rPr>
              <w:t>ڪئلشيم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ٻٽيهه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گرام</w:t>
            </w:r>
          </w:p>
        </w:tc>
      </w:tr>
      <w:tr w14:paraId="48D85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623" w:type="dxa"/>
          </w:tcPr>
          <w:p w14:paraId="3C1A55CB">
            <w:pPr>
              <w:pStyle w:val="17"/>
              <w:spacing w:before="2"/>
              <w:ind w:left="25" w:right="7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350" w:type="dxa"/>
          </w:tcPr>
          <w:p w14:paraId="7C2C3A6D">
            <w:pPr>
              <w:pStyle w:val="17"/>
              <w:spacing w:before="2"/>
              <w:ind w:left="17" w:right="9"/>
              <w:rPr>
                <w:sz w:val="28"/>
              </w:rPr>
            </w:pPr>
            <w:r>
              <w:rPr>
                <w:spacing w:val="-2"/>
                <w:sz w:val="28"/>
              </w:rPr>
              <w:t>1.15mg</w:t>
            </w:r>
          </w:p>
        </w:tc>
        <w:tc>
          <w:tcPr>
            <w:tcW w:w="5312" w:type="dxa"/>
          </w:tcPr>
          <w:p w14:paraId="49BD3030">
            <w:pPr>
              <w:pStyle w:val="17"/>
              <w:bidi/>
              <w:spacing w:before="2"/>
              <w:ind w:left="95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آئرن</w:t>
            </w:r>
            <w:r>
              <w:rPr>
                <w:spacing w:val="-4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هڪ</w:t>
            </w:r>
            <w:r>
              <w:rPr>
                <w:spacing w:val="-2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پندرنهن</w:t>
            </w:r>
            <w:r>
              <w:rPr>
                <w:spacing w:val="-8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6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17F6C6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623" w:type="dxa"/>
          </w:tcPr>
          <w:p w14:paraId="13543410">
            <w:pPr>
              <w:pStyle w:val="17"/>
              <w:spacing w:before="2"/>
              <w:ind w:left="25" w:right="2"/>
              <w:rPr>
                <w:sz w:val="28"/>
              </w:rPr>
            </w:pPr>
            <w:r>
              <w:rPr>
                <w:spacing w:val="-2"/>
                <w:sz w:val="28"/>
              </w:rPr>
              <w:t>Magnesium</w:t>
            </w:r>
          </w:p>
        </w:tc>
        <w:tc>
          <w:tcPr>
            <w:tcW w:w="1350" w:type="dxa"/>
          </w:tcPr>
          <w:p w14:paraId="1DD42E62">
            <w:pPr>
              <w:pStyle w:val="17"/>
              <w:spacing w:before="2"/>
              <w:ind w:left="17" w:right="4"/>
              <w:rPr>
                <w:sz w:val="28"/>
              </w:rPr>
            </w:pPr>
            <w:r>
              <w:rPr>
                <w:spacing w:val="-4"/>
                <w:sz w:val="28"/>
              </w:rPr>
              <w:t>35mg</w:t>
            </w:r>
          </w:p>
        </w:tc>
        <w:tc>
          <w:tcPr>
            <w:tcW w:w="5312" w:type="dxa"/>
          </w:tcPr>
          <w:p w14:paraId="5DD0BACC">
            <w:pPr>
              <w:pStyle w:val="17"/>
              <w:bidi/>
              <w:spacing w:before="2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0"/>
                <w:sz w:val="28"/>
                <w:szCs w:val="28"/>
                <w:rtl/>
              </w:rPr>
              <w:t>مئگنيشم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پنجٽيهه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0"/>
                <w:sz w:val="28"/>
                <w:szCs w:val="28"/>
                <w:rtl/>
              </w:rPr>
              <w:t>گرام</w:t>
            </w:r>
          </w:p>
        </w:tc>
      </w:tr>
      <w:tr w14:paraId="0E83AC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657E944D">
            <w:pPr>
              <w:pStyle w:val="17"/>
              <w:spacing w:before="2"/>
              <w:ind w:left="25" w:right="9"/>
              <w:rPr>
                <w:sz w:val="28"/>
              </w:rPr>
            </w:pPr>
            <w:r>
              <w:rPr>
                <w:spacing w:val="-2"/>
                <w:sz w:val="28"/>
              </w:rPr>
              <w:t>Phosphorus</w:t>
            </w:r>
          </w:p>
        </w:tc>
        <w:tc>
          <w:tcPr>
            <w:tcW w:w="1350" w:type="dxa"/>
          </w:tcPr>
          <w:p w14:paraId="1B031DFD">
            <w:pPr>
              <w:pStyle w:val="17"/>
              <w:spacing w:before="2"/>
              <w:ind w:left="17" w:right="4"/>
              <w:rPr>
                <w:sz w:val="28"/>
              </w:rPr>
            </w:pPr>
            <w:r>
              <w:rPr>
                <w:spacing w:val="-4"/>
                <w:sz w:val="28"/>
              </w:rPr>
              <w:t>40mg</w:t>
            </w:r>
          </w:p>
        </w:tc>
        <w:tc>
          <w:tcPr>
            <w:tcW w:w="5312" w:type="dxa"/>
          </w:tcPr>
          <w:p w14:paraId="5D3BBDBD">
            <w:pPr>
              <w:pStyle w:val="17"/>
              <w:bidi/>
              <w:spacing w:before="2"/>
              <w:ind w:left="96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فاسفورس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چاليهه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  <w:tr w14:paraId="2D357F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1F32FE33">
            <w:pPr>
              <w:pStyle w:val="17"/>
              <w:spacing w:before="2"/>
              <w:ind w:left="25" w:right="11"/>
              <w:rPr>
                <w:sz w:val="28"/>
              </w:rPr>
            </w:pPr>
            <w:r>
              <w:rPr>
                <w:spacing w:val="-2"/>
                <w:sz w:val="28"/>
              </w:rPr>
              <w:t>Potassium</w:t>
            </w:r>
          </w:p>
        </w:tc>
        <w:tc>
          <w:tcPr>
            <w:tcW w:w="1350" w:type="dxa"/>
          </w:tcPr>
          <w:p w14:paraId="496D11B5">
            <w:pPr>
              <w:pStyle w:val="17"/>
              <w:spacing w:before="2"/>
              <w:ind w:left="17" w:right="9"/>
              <w:rPr>
                <w:sz w:val="28"/>
              </w:rPr>
            </w:pPr>
            <w:r>
              <w:rPr>
                <w:spacing w:val="-2"/>
                <w:sz w:val="28"/>
              </w:rPr>
              <w:t>652mg</w:t>
            </w:r>
          </w:p>
        </w:tc>
        <w:tc>
          <w:tcPr>
            <w:tcW w:w="5312" w:type="dxa"/>
          </w:tcPr>
          <w:p w14:paraId="0982F280">
            <w:pPr>
              <w:pStyle w:val="17"/>
              <w:bidi/>
              <w:spacing w:before="2"/>
              <w:ind w:left="94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پوٽاشيم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ڇهه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سؤ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ٻاونجاهه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5BAAAB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623" w:type="dxa"/>
          </w:tcPr>
          <w:p w14:paraId="656A6258">
            <w:pPr>
              <w:pStyle w:val="17"/>
              <w:ind w:left="25" w:right="8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350" w:type="dxa"/>
          </w:tcPr>
          <w:p w14:paraId="31754F80">
            <w:pPr>
              <w:pStyle w:val="17"/>
              <w:ind w:left="17" w:right="9"/>
              <w:rPr>
                <w:sz w:val="28"/>
              </w:rPr>
            </w:pPr>
            <w:r>
              <w:rPr>
                <w:spacing w:val="-2"/>
                <w:sz w:val="28"/>
              </w:rPr>
              <w:t>0.29mg</w:t>
            </w:r>
          </w:p>
        </w:tc>
        <w:tc>
          <w:tcPr>
            <w:tcW w:w="5312" w:type="dxa"/>
          </w:tcPr>
          <w:p w14:paraId="3C37DD91">
            <w:pPr>
              <w:pStyle w:val="17"/>
              <w:bidi/>
              <w:ind w:left="95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جست</w:t>
            </w:r>
            <w:r>
              <w:rPr>
                <w:spacing w:val="-1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2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اڻٽيهه</w:t>
            </w:r>
            <w:r>
              <w:rPr>
                <w:spacing w:val="-4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3"/>
                <w:w w:val="6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714949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23" w:type="dxa"/>
          </w:tcPr>
          <w:p w14:paraId="5EAC174F">
            <w:pPr>
              <w:pStyle w:val="17"/>
              <w:spacing w:before="2"/>
              <w:ind w:left="25" w:right="11"/>
              <w:rPr>
                <w:sz w:val="28"/>
              </w:rPr>
            </w:pPr>
            <w:r>
              <w:rPr>
                <w:spacing w:val="-2"/>
                <w:sz w:val="28"/>
              </w:rPr>
              <w:t>Copper</w:t>
            </w:r>
          </w:p>
        </w:tc>
        <w:tc>
          <w:tcPr>
            <w:tcW w:w="1350" w:type="dxa"/>
          </w:tcPr>
          <w:p w14:paraId="42F1F34E">
            <w:pPr>
              <w:pStyle w:val="17"/>
              <w:spacing w:before="2"/>
              <w:ind w:left="17" w:right="4"/>
              <w:rPr>
                <w:sz w:val="28"/>
              </w:rPr>
            </w:pPr>
            <w:r>
              <w:rPr>
                <w:spacing w:val="-2"/>
                <w:sz w:val="28"/>
              </w:rPr>
              <w:t>0.288mg</w:t>
            </w:r>
          </w:p>
        </w:tc>
        <w:tc>
          <w:tcPr>
            <w:tcW w:w="5312" w:type="dxa"/>
          </w:tcPr>
          <w:p w14:paraId="23D0CA3D">
            <w:pPr>
              <w:pStyle w:val="17"/>
              <w:bidi/>
              <w:spacing w:before="2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ٽامو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زيرو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ٻه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سؤ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اٺاسي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</w:tbl>
    <w:p w14:paraId="23CE4F2F">
      <w:pPr>
        <w:pStyle w:val="13"/>
        <w:rPr>
          <w:rFonts w:ascii="Times New Roman"/>
          <w:sz w:val="20"/>
        </w:rPr>
      </w:pPr>
    </w:p>
    <w:p w14:paraId="3B734299">
      <w:pPr>
        <w:pStyle w:val="13"/>
        <w:spacing w:before="108"/>
        <w:rPr>
          <w:rFonts w:ascii="Times New Roman"/>
          <w:sz w:val="20"/>
        </w:rPr>
      </w:pPr>
    </w:p>
    <w:p w14:paraId="56A2F9BA">
      <w:pPr>
        <w:pStyle w:val="13"/>
        <w:spacing w:after="0"/>
        <w:rPr>
          <w:rFonts w:ascii="Times New Roman"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D5D68D3">
      <w:pPr>
        <w:spacing w:before="0" w:line="571" w:lineRule="exact"/>
        <w:ind w:left="3477" w:right="0" w:firstLine="0"/>
        <w:jc w:val="left"/>
        <w:rPr>
          <w:position w:val="9"/>
          <w:sz w:val="44"/>
          <w:szCs w:val="44"/>
        </w:rPr>
      </w:pPr>
      <w:r>
        <w:rPr>
          <w:w w:val="85"/>
          <w:sz w:val="44"/>
          <w:szCs w:val="44"/>
        </w:rPr>
        <w:t>(Medical</w:t>
      </w:r>
      <w:r>
        <w:rPr>
          <w:spacing w:val="-8"/>
          <w:w w:val="85"/>
          <w:sz w:val="44"/>
          <w:szCs w:val="44"/>
        </w:rPr>
        <w:t xml:space="preserve"> </w:t>
      </w:r>
      <w:r>
        <w:rPr>
          <w:w w:val="85"/>
          <w:sz w:val="44"/>
          <w:szCs w:val="44"/>
        </w:rPr>
        <w:t>Benefits)</w:t>
      </w:r>
      <w:r>
        <w:rPr>
          <w:spacing w:val="-14"/>
          <w:w w:val="85"/>
          <w:sz w:val="44"/>
          <w:szCs w:val="44"/>
        </w:rPr>
        <w:t xml:space="preserve"> </w:t>
      </w:r>
      <w:r>
        <w:rPr>
          <w:w w:val="75"/>
          <w:sz w:val="44"/>
          <w:szCs w:val="44"/>
          <w:rtl/>
        </w:rPr>
        <w:t>فائده</w:t>
      </w:r>
      <w:r>
        <w:rPr>
          <w:spacing w:val="-2"/>
          <w:w w:val="75"/>
          <w:sz w:val="44"/>
          <w:szCs w:val="44"/>
        </w:rPr>
        <w:t xml:space="preserve"> </w:t>
      </w:r>
      <w:r>
        <w:rPr>
          <w:spacing w:val="-107"/>
          <w:w w:val="85"/>
          <w:sz w:val="44"/>
          <w:szCs w:val="44"/>
          <w:rtl/>
        </w:rPr>
        <w:t>بي</w:t>
      </w:r>
      <w:r>
        <w:rPr>
          <w:spacing w:val="-107"/>
          <w:w w:val="85"/>
          <w:sz w:val="44"/>
          <w:szCs w:val="44"/>
        </w:rPr>
        <w:t>ˇ</w:t>
      </w:r>
      <w:r>
        <w:rPr>
          <w:spacing w:val="60"/>
          <w:sz w:val="44"/>
          <w:szCs w:val="44"/>
        </w:rPr>
        <w:t xml:space="preserve"> </w:t>
      </w:r>
      <w:r>
        <w:rPr>
          <w:spacing w:val="-118"/>
          <w:w w:val="50"/>
          <w:sz w:val="44"/>
          <w:szCs w:val="44"/>
          <w:rtl/>
        </w:rPr>
        <w:t>ط</w:t>
      </w:r>
      <w:r>
        <w:rPr>
          <w:spacing w:val="-118"/>
          <w:w w:val="50"/>
          <w:position w:val="9"/>
          <w:sz w:val="44"/>
          <w:szCs w:val="44"/>
        </w:rPr>
        <w:t>¸</w:t>
      </w:r>
    </w:p>
    <w:p w14:paraId="5DAD90C5">
      <w:pPr>
        <w:bidi/>
        <w:spacing w:before="34"/>
        <w:ind w:left="156" w:right="233" w:firstLine="0"/>
        <w:jc w:val="left"/>
        <w:rPr>
          <w:sz w:val="44"/>
          <w:szCs w:val="44"/>
        </w:rPr>
      </w:pPr>
      <w:r>
        <w:rPr>
          <w:rtl/>
        </w:rPr>
        <w:br w:type="column"/>
      </w:r>
      <w:r>
        <w:rPr>
          <w:w w:val="72"/>
          <w:sz w:val="44"/>
          <w:szCs w:val="44"/>
          <w:rtl/>
        </w:rPr>
        <w:t>کارڪ</w:t>
      </w:r>
      <w:r>
        <w:rPr>
          <w:spacing w:val="-2"/>
          <w:sz w:val="44"/>
          <w:szCs w:val="44"/>
          <w:rtl/>
        </w:rPr>
        <w:t xml:space="preserve"> </w:t>
      </w:r>
      <w:r>
        <w:rPr>
          <w:w w:val="72"/>
          <w:sz w:val="44"/>
          <w:szCs w:val="44"/>
          <w:rtl/>
        </w:rPr>
        <w:t>جا</w:t>
      </w:r>
    </w:p>
    <w:p w14:paraId="72F34071">
      <w:pPr>
        <w:spacing w:after="0"/>
        <w:jc w:val="left"/>
        <w:rPr>
          <w:sz w:val="44"/>
          <w:szCs w:val="4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7900" w:space="40"/>
            <w:col w:w="1562"/>
          </w:cols>
        </w:sectPr>
      </w:pPr>
    </w:p>
    <w:p w14:paraId="4E507356">
      <w:pPr>
        <w:pStyle w:val="13"/>
        <w:bidi/>
        <w:spacing w:before="23" w:line="242" w:lineRule="auto"/>
        <w:ind w:left="154" w:right="311" w:firstLine="443"/>
        <w:jc w:val="left"/>
      </w:pPr>
      <w:r>
        <w:rPr>
          <w:w w:val="69"/>
          <w:rtl/>
        </w:rPr>
        <w:t>جديد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تحقيق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معلوم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ٿيو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کارڪ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وٽامن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معدنيات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جا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ڄڻ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خزانا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پوريل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 xml:space="preserve">زمانهءِ </w:t>
      </w:r>
      <w:r>
        <w:rPr>
          <w:w w:val="71"/>
          <w:rtl/>
        </w:rPr>
        <w:t>قديم</w:t>
      </w:r>
      <w:r>
        <w:rPr>
          <w:spacing w:val="14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17"/>
          <w:rtl/>
        </w:rPr>
        <w:t xml:space="preserve"> </w:t>
      </w:r>
      <w:r>
        <w:rPr>
          <w:w w:val="71"/>
          <w:rtl/>
        </w:rPr>
        <w:t>زمانهءِ</w:t>
      </w:r>
      <w:r>
        <w:rPr>
          <w:spacing w:val="14"/>
          <w:rtl/>
        </w:rPr>
        <w:t xml:space="preserve"> </w:t>
      </w:r>
      <w:r>
        <w:rPr>
          <w:w w:val="71"/>
          <w:rtl/>
        </w:rPr>
        <w:t>جديد</w:t>
      </w:r>
      <w:r>
        <w:rPr>
          <w:spacing w:val="16"/>
          <w:rtl/>
        </w:rPr>
        <w:t xml:space="preserve"> </w:t>
      </w:r>
      <w:r>
        <w:rPr>
          <w:w w:val="71"/>
          <w:rtl/>
        </w:rPr>
        <w:t>تائين،</w:t>
      </w:r>
      <w:r>
        <w:rPr>
          <w:spacing w:val="13"/>
          <w:rtl/>
        </w:rPr>
        <w:t xml:space="preserve"> </w:t>
      </w:r>
      <w:r>
        <w:rPr>
          <w:w w:val="71"/>
          <w:rtl/>
        </w:rPr>
        <w:t>کارڪ</w:t>
      </w:r>
      <w:r>
        <w:rPr>
          <w:spacing w:val="17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18"/>
          <w:rtl/>
        </w:rPr>
        <w:t xml:space="preserve"> </w:t>
      </w:r>
      <w:r>
        <w:rPr>
          <w:w w:val="71"/>
          <w:rtl/>
        </w:rPr>
        <w:t>ڪنهن</w:t>
      </w:r>
      <w:r>
        <w:rPr>
          <w:spacing w:val="14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18"/>
          <w:rtl/>
        </w:rPr>
        <w:t xml:space="preserve"> </w:t>
      </w:r>
      <w:r>
        <w:rPr>
          <w:w w:val="71"/>
          <w:rtl/>
        </w:rPr>
        <w:t>مرغوب</w:t>
      </w:r>
      <w:r>
        <w:rPr>
          <w:spacing w:val="11"/>
          <w:rtl/>
        </w:rPr>
        <w:t xml:space="preserve"> </w:t>
      </w:r>
      <w:r>
        <w:rPr>
          <w:w w:val="71"/>
          <w:rtl/>
        </w:rPr>
        <w:t>غذا</w:t>
      </w:r>
      <w:r>
        <w:rPr>
          <w:spacing w:val="19"/>
          <w:rtl/>
        </w:rPr>
        <w:t xml:space="preserve"> </w:t>
      </w:r>
      <w:r>
        <w:rPr>
          <w:w w:val="71"/>
          <w:rtl/>
        </w:rPr>
        <w:t>رهندي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آئي</w:t>
      </w:r>
      <w:r>
        <w:rPr>
          <w:spacing w:val="18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14"/>
          <w:rtl/>
        </w:rPr>
        <w:t xml:space="preserve"> </w:t>
      </w:r>
      <w:r>
        <w:rPr>
          <w:w w:val="71"/>
          <w:rtl/>
        </w:rPr>
        <w:t>۽</w:t>
      </w:r>
      <w:r>
        <w:rPr>
          <w:spacing w:val="18"/>
          <w:rtl/>
        </w:rPr>
        <w:t xml:space="preserve"> </w:t>
      </w:r>
      <w:r>
        <w:rPr>
          <w:w w:val="71"/>
          <w:rtl/>
        </w:rPr>
        <w:t>يقينا</w:t>
      </w:r>
      <w:r>
        <w:rPr>
          <w:w w:val="71"/>
        </w:rPr>
        <w:t>˝</w:t>
      </w:r>
      <w:r>
        <w:rPr>
          <w:spacing w:val="16"/>
          <w:rtl/>
        </w:rPr>
        <w:t xml:space="preserve"> </w:t>
      </w:r>
      <w:r>
        <w:rPr>
          <w:w w:val="71"/>
          <w:rtl/>
        </w:rPr>
        <w:t>منجهس</w:t>
      </w:r>
      <w:r>
        <w:rPr>
          <w:spacing w:val="18"/>
          <w:rtl/>
        </w:rPr>
        <w:t xml:space="preserve"> </w:t>
      </w:r>
      <w:r>
        <w:rPr>
          <w:w w:val="71"/>
          <w:rtl/>
        </w:rPr>
        <w:t>موجود</w:t>
      </w:r>
      <w:r>
        <w:rPr>
          <w:rtl/>
        </w:rPr>
        <w:t xml:space="preserve"> </w:t>
      </w:r>
      <w:r>
        <w:rPr>
          <w:w w:val="70"/>
          <w:rtl/>
        </w:rPr>
        <w:t>وٽامنس ۽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معدنيات جا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خزانا ڄڻ ته هميشه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 خاص کي معلوم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هئا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سائنسي تحقيق دوران ته صرف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هر جزي کي ڄڻ نالو ڏئي ان جي اهميت کي ڪئلوريز ۾ اجاگر ڪيو ويو آهي، باقي موجود ته سڀ ڪجهه ڪائنات</w:t>
      </w:r>
      <w:r>
        <w:rPr>
          <w:spacing w:val="80"/>
          <w:rtl/>
        </w:rPr>
        <w:t xml:space="preserve"> </w:t>
      </w:r>
      <w:r>
        <w:rPr>
          <w:w w:val="69"/>
          <w:rtl/>
        </w:rPr>
        <w:t>۾</w:t>
      </w:r>
      <w:r>
        <w:rPr>
          <w:spacing w:val="-5"/>
          <w:rtl/>
        </w:rPr>
        <w:t xml:space="preserve"> </w:t>
      </w:r>
      <w:r>
        <w:rPr>
          <w:w w:val="69"/>
          <w:rtl/>
        </w:rPr>
        <w:t>پهرين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هيو</w:t>
      </w:r>
      <w:r>
        <w:rPr>
          <w:w w:val="69"/>
        </w:rPr>
        <w:t>.</w:t>
      </w:r>
      <w:r>
        <w:rPr>
          <w:spacing w:val="-2"/>
          <w:rtl/>
        </w:rPr>
        <w:t xml:space="preserve"> </w:t>
      </w:r>
      <w:r>
        <w:rPr>
          <w:w w:val="69"/>
          <w:rtl/>
        </w:rPr>
        <w:t>تحقيقي</w:t>
      </w:r>
      <w:r>
        <w:rPr>
          <w:rtl/>
        </w:rPr>
        <w:t xml:space="preserve"> </w:t>
      </w:r>
      <w:r>
        <w:rPr>
          <w:w w:val="69"/>
          <w:rtl/>
        </w:rPr>
        <w:t>اهميت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اهم</w:t>
      </w:r>
      <w:r>
        <w:rPr>
          <w:spacing w:val="-5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تڪليف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معلوم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ٿيڻ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پوءِ </w:t>
      </w:r>
      <w:r>
        <w:rPr>
          <w:w w:val="72"/>
          <w:rtl/>
        </w:rPr>
        <w:t>خاص غذائي جزا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جيڪي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جنهن خاص تڪليف کي دور ڪري سگهن ٿا سي ئي استعمال ڪري، تڪليف کي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جلدي</w:t>
      </w:r>
      <w:r>
        <w:rPr>
          <w:rtl/>
        </w:rPr>
        <w:t xml:space="preserve"> </w:t>
      </w:r>
      <w:r>
        <w:rPr>
          <w:w w:val="70"/>
          <w:rtl/>
        </w:rPr>
        <w:t>دوري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سگهجي</w:t>
      </w:r>
      <w:r>
        <w:rPr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-3"/>
          <w:rtl/>
        </w:rPr>
        <w:t xml:space="preserve"> </w:t>
      </w:r>
      <w:r>
        <w:rPr>
          <w:w w:val="70"/>
          <w:rtl/>
        </w:rPr>
        <w:t>شروعاتي</w:t>
      </w:r>
      <w:r>
        <w:rPr>
          <w:rtl/>
        </w:rPr>
        <w:t xml:space="preserve"> </w:t>
      </w:r>
      <w:r>
        <w:rPr>
          <w:w w:val="70"/>
          <w:rtl/>
        </w:rPr>
        <w:t>دور</w:t>
      </w:r>
      <w:r>
        <w:rPr>
          <w:spacing w:val="-3"/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هر</w:t>
      </w:r>
      <w:r>
        <w:rPr>
          <w:spacing w:val="-3"/>
          <w:rtl/>
        </w:rPr>
        <w:t xml:space="preserve"> </w:t>
      </w:r>
      <w:r>
        <w:rPr>
          <w:w w:val="70"/>
          <w:rtl/>
        </w:rPr>
        <w:t>شيءَ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جنس</w:t>
      </w:r>
      <w:r>
        <w:rPr>
          <w:spacing w:val="-1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ڪانه</w:t>
      </w:r>
      <w:r>
        <w:rPr>
          <w:rtl/>
        </w:rPr>
        <w:t xml:space="preserve"> </w:t>
      </w:r>
      <w:r>
        <w:rPr>
          <w:w w:val="70"/>
          <w:rtl/>
        </w:rPr>
        <w:t>ڪا</w:t>
      </w:r>
      <w:r>
        <w:rPr>
          <w:rtl/>
        </w:rPr>
        <w:t xml:space="preserve"> </w:t>
      </w:r>
      <w:r>
        <w:rPr>
          <w:w w:val="70"/>
          <w:rtl/>
        </w:rPr>
        <w:t>فائدي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ڳالهه</w:t>
      </w:r>
      <w:r>
        <w:rPr>
          <w:spacing w:val="-4"/>
          <w:rtl/>
        </w:rPr>
        <w:t xml:space="preserve"> </w:t>
      </w:r>
      <w:r>
        <w:rPr>
          <w:w w:val="70"/>
          <w:rtl/>
        </w:rPr>
        <w:t xml:space="preserve">منسوب </w:t>
      </w:r>
      <w:r>
        <w:rPr>
          <w:w w:val="67"/>
          <w:rtl/>
        </w:rPr>
        <w:t>رهندي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آئي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آهي پر جيئن ته سائنسي طور تي اهي سڀ ڳالهيون تحقيقي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مرحلن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منجهان گذري نه آيون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هيون، ان</w:t>
      </w:r>
      <w:r>
        <w:rPr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پڙهيل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لکيل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ماڻهو اعتبار گهٽ ڪري پيو،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پر هينئر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جديد سائنسي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بنيادن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تي ٿيل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تحقيق دوران جيڪي</w:t>
      </w:r>
      <w:r>
        <w:rPr>
          <w:rtl/>
        </w:rPr>
        <w:t xml:space="preserve"> </w:t>
      </w:r>
      <w:r>
        <w:rPr>
          <w:w w:val="68"/>
          <w:rtl/>
        </w:rPr>
        <w:t>به غذائي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جزا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ڳولي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هٿ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ڪيا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ويا</w:t>
      </w:r>
      <w:r>
        <w:rPr>
          <w:spacing w:val="-9"/>
          <w:rtl/>
        </w:rPr>
        <w:t xml:space="preserve"> </w:t>
      </w:r>
      <w:r>
        <w:rPr>
          <w:w w:val="68"/>
          <w:rtl/>
        </w:rPr>
        <w:t>آهن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 غذائي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اهميت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گڏوگڏ غذائي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طاقت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ڪئلوريز</w:t>
      </w:r>
      <w:r>
        <w:rPr>
          <w:spacing w:val="40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ماپيو</w:t>
      </w:r>
      <w:r>
        <w:rPr>
          <w:rtl/>
        </w:rPr>
        <w:t xml:space="preserve"> </w:t>
      </w:r>
      <w:r>
        <w:rPr>
          <w:w w:val="70"/>
          <w:rtl/>
        </w:rPr>
        <w:t>ويو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هاڻي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آساني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اِنٽرنيشنل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ليول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 ماپ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نظام تحت،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نسخو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ٻڌايو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ڪيو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وڃي، </w:t>
      </w:r>
      <w:r>
        <w:rPr>
          <w:w w:val="64"/>
          <w:rtl/>
        </w:rPr>
        <w:t>ائين ڪرڻ سان</w:t>
      </w:r>
      <w:r>
        <w:rPr>
          <w:rtl/>
        </w:rPr>
        <w:t xml:space="preserve"> </w:t>
      </w:r>
      <w:r>
        <w:rPr>
          <w:w w:val="64"/>
          <w:rtl/>
        </w:rPr>
        <w:t>وقت</w:t>
      </w:r>
      <w:r>
        <w:rPr>
          <w:rtl/>
        </w:rPr>
        <w:t xml:space="preserve"> </w:t>
      </w:r>
      <w:r>
        <w:rPr>
          <w:w w:val="64"/>
          <w:rtl/>
        </w:rPr>
        <w:t>به بچي ٿو ۽ فائدو به وڌيڪ حاصل ٿئي ٿو</w:t>
      </w:r>
      <w:r>
        <w:rPr>
          <w:w w:val="64"/>
        </w:rPr>
        <w:t>.</w:t>
      </w:r>
    </w:p>
    <w:p w14:paraId="6B84B69C">
      <w:pPr>
        <w:pStyle w:val="13"/>
        <w:bidi/>
        <w:spacing w:before="6" w:line="242" w:lineRule="auto"/>
        <w:ind w:left="153" w:right="311" w:firstLine="451"/>
        <w:jc w:val="left"/>
      </w:pPr>
      <w:r>
        <w:rPr>
          <w:w w:val="72"/>
          <w:rtl/>
        </w:rPr>
        <w:t>کارڪ</w:t>
      </w:r>
      <w:r>
        <w:rPr>
          <w:rtl/>
        </w:rPr>
        <w:t xml:space="preserve"> </w:t>
      </w:r>
      <w:r>
        <w:rPr>
          <w:w w:val="72"/>
          <w:rtl/>
        </w:rPr>
        <w:t>اندر</w:t>
      </w:r>
      <w:r>
        <w:rPr>
          <w:rtl/>
        </w:rPr>
        <w:t xml:space="preserve"> </w:t>
      </w:r>
      <w:r>
        <w:rPr>
          <w:w w:val="72"/>
          <w:rtl/>
        </w:rPr>
        <w:t>قدرتي</w:t>
      </w:r>
      <w:r>
        <w:rPr>
          <w:rtl/>
        </w:rPr>
        <w:t xml:space="preserve"> </w:t>
      </w:r>
      <w:r>
        <w:rPr>
          <w:w w:val="72"/>
          <w:rtl/>
        </w:rPr>
        <w:t>طور</w:t>
      </w:r>
      <w:r>
        <w:rPr>
          <w:rtl/>
        </w:rPr>
        <w:t xml:space="preserve"> </w:t>
      </w:r>
      <w:r>
        <w:rPr>
          <w:w w:val="72"/>
          <w:rtl/>
        </w:rPr>
        <w:t>تي</w:t>
      </w:r>
      <w:r>
        <w:rPr>
          <w:rtl/>
        </w:rPr>
        <w:t xml:space="preserve"> </w:t>
      </w:r>
      <w:r>
        <w:rPr>
          <w:w w:val="72"/>
          <w:rtl/>
        </w:rPr>
        <w:t>وٽامنس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معدنيات</w:t>
      </w:r>
      <w:r>
        <w:rPr>
          <w:rtl/>
        </w:rPr>
        <w:t xml:space="preserve"> </w:t>
      </w:r>
      <w:r>
        <w:rPr>
          <w:w w:val="72"/>
          <w:rtl/>
        </w:rPr>
        <w:t>جا</w:t>
      </w:r>
      <w:r>
        <w:rPr>
          <w:rtl/>
        </w:rPr>
        <w:t xml:space="preserve"> </w:t>
      </w:r>
      <w:r>
        <w:rPr>
          <w:w w:val="72"/>
          <w:rtl/>
        </w:rPr>
        <w:t>ڄڻ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خزانا</w:t>
      </w:r>
      <w:r>
        <w:rPr>
          <w:rtl/>
        </w:rPr>
        <w:t xml:space="preserve"> </w:t>
      </w:r>
      <w:r>
        <w:rPr>
          <w:w w:val="72"/>
          <w:rtl/>
        </w:rPr>
        <w:t>لڪيل</w:t>
      </w:r>
      <w:r>
        <w:rPr>
          <w:rtl/>
        </w:rPr>
        <w:t xml:space="preserve"> </w:t>
      </w:r>
      <w:r>
        <w:rPr>
          <w:w w:val="72"/>
          <w:rtl/>
        </w:rPr>
        <w:t>آهن</w:t>
      </w:r>
      <w:r>
        <w:rPr>
          <w:rtl/>
        </w:rPr>
        <w:t xml:space="preserve"> </w:t>
      </w:r>
      <w:r>
        <w:rPr>
          <w:w w:val="72"/>
          <w:rtl/>
        </w:rPr>
        <w:t>انسان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بدن</w:t>
      </w:r>
      <w:r>
        <w:rPr>
          <w:rtl/>
        </w:rPr>
        <w:t xml:space="preserve"> </w:t>
      </w:r>
      <w:r>
        <w:rPr>
          <w:w w:val="72"/>
          <w:rtl/>
        </w:rPr>
        <w:t>اندر</w:t>
      </w:r>
      <w:r>
        <w:rPr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لوڻياٺ ۽ معدنيات گهٽجڻ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لڳندا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آهن ته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آهستي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آهستي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رت ناليون متاثر ٿيڻ</w:t>
      </w:r>
      <w:r>
        <w:rPr>
          <w:spacing w:val="-8"/>
          <w:rtl/>
        </w:rPr>
        <w:t xml:space="preserve"> </w:t>
      </w:r>
      <w:r>
        <w:rPr>
          <w:w w:val="66"/>
          <w:rtl/>
        </w:rPr>
        <w:t>شروع ٿينديون آهن ۽</w:t>
      </w:r>
      <w:r>
        <w:rPr>
          <w:spacing w:val="-8"/>
          <w:rtl/>
        </w:rPr>
        <w:t xml:space="preserve"> </w:t>
      </w:r>
      <w:r>
        <w:rPr>
          <w:w w:val="66"/>
          <w:rtl/>
        </w:rPr>
        <w:t>رت نالين</w:t>
      </w:r>
      <w:r>
        <w:rPr>
          <w:spacing w:val="40"/>
          <w:rtl/>
        </w:rPr>
        <w:t xml:space="preserve"> </w:t>
      </w:r>
      <w:r>
        <w:rPr>
          <w:w w:val="73"/>
        </w:rPr>
        <w:t>vessels)</w:t>
      </w:r>
      <w:r>
        <w:rPr>
          <w:w w:val="73"/>
          <w:rtl/>
        </w:rPr>
        <w:t xml:space="preserve"> </w:t>
      </w:r>
      <w:r>
        <w:rPr>
          <w:w w:val="73"/>
        </w:rPr>
        <w:t>(Blood</w:t>
      </w:r>
      <w:r>
        <w:rPr>
          <w:w w:val="73"/>
          <w:rtl/>
        </w:rPr>
        <w:t xml:space="preserve"> جي صحت جڏهن خراب ٿيڻ شروع ٿيندي آهي ته پوءِ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ناليون سوڙهيون ٿي پونديون آهن ۽</w:t>
      </w:r>
      <w:r>
        <w:rPr>
          <w:spacing w:val="40"/>
          <w:rtl/>
        </w:rPr>
        <w:t xml:space="preserve"> </w:t>
      </w:r>
      <w:r>
        <w:rPr>
          <w:w w:val="82"/>
          <w:rtl/>
        </w:rPr>
        <w:t>پوءِ</w:t>
      </w:r>
      <w:r>
        <w:rPr>
          <w:spacing w:val="24"/>
          <w:rtl/>
        </w:rPr>
        <w:t xml:space="preserve"> </w:t>
      </w:r>
      <w:r>
        <w:rPr>
          <w:w w:val="82"/>
          <w:rtl/>
        </w:rPr>
        <w:t>دل</w:t>
      </w:r>
      <w:r>
        <w:rPr>
          <w:spacing w:val="30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32"/>
          <w:rtl/>
        </w:rPr>
        <w:t xml:space="preserve"> </w:t>
      </w:r>
      <w:r>
        <w:rPr>
          <w:w w:val="82"/>
          <w:rtl/>
        </w:rPr>
        <w:t>ڌڙڪڻ</w:t>
      </w:r>
      <w:r>
        <w:rPr>
          <w:spacing w:val="29"/>
          <w:rtl/>
        </w:rPr>
        <w:t xml:space="preserve"> </w:t>
      </w:r>
      <w:r>
        <w:rPr>
          <w:w w:val="82"/>
          <w:rtl/>
        </w:rPr>
        <w:t>وڌي</w:t>
      </w:r>
      <w:r>
        <w:rPr>
          <w:spacing w:val="29"/>
          <w:rtl/>
        </w:rPr>
        <w:t xml:space="preserve"> </w:t>
      </w:r>
      <w:r>
        <w:rPr>
          <w:w w:val="82"/>
          <w:rtl/>
        </w:rPr>
        <w:t>ويندي</w:t>
      </w:r>
      <w:r>
        <w:rPr>
          <w:spacing w:val="33"/>
          <w:rtl/>
        </w:rPr>
        <w:t xml:space="preserve"> </w:t>
      </w:r>
      <w:r>
        <w:rPr>
          <w:w w:val="82"/>
          <w:rtl/>
        </w:rPr>
        <w:t>آهي</w:t>
      </w:r>
      <w:r>
        <w:rPr>
          <w:spacing w:val="37"/>
          <w:rtl/>
        </w:rPr>
        <w:t xml:space="preserve"> </w:t>
      </w:r>
      <w:r>
        <w:rPr>
          <w:w w:val="82"/>
          <w:rtl/>
        </w:rPr>
        <w:t>دل</w:t>
      </w:r>
      <w:r>
        <w:rPr>
          <w:spacing w:val="30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28"/>
          <w:rtl/>
        </w:rPr>
        <w:t xml:space="preserve"> </w:t>
      </w:r>
      <w:r>
        <w:rPr>
          <w:w w:val="82"/>
          <w:rtl/>
        </w:rPr>
        <w:t>ڌڙڪڻ</w:t>
      </w:r>
      <w:r>
        <w:rPr>
          <w:spacing w:val="34"/>
          <w:rtl/>
        </w:rPr>
        <w:t xml:space="preserve"> </w:t>
      </w:r>
      <w:r>
        <w:rPr>
          <w:w w:val="82"/>
        </w:rPr>
        <w:t>Rate)</w:t>
      </w:r>
      <w:r>
        <w:rPr>
          <w:spacing w:val="29"/>
          <w:rtl/>
        </w:rPr>
        <w:t xml:space="preserve"> </w:t>
      </w:r>
      <w:r>
        <w:rPr>
          <w:w w:val="82"/>
        </w:rPr>
        <w:t>(Heart</w:t>
      </w:r>
      <w:r>
        <w:rPr>
          <w:spacing w:val="29"/>
          <w:rtl/>
        </w:rPr>
        <w:t xml:space="preserve"> </w:t>
      </w:r>
      <w:r>
        <w:rPr>
          <w:w w:val="82"/>
          <w:rtl/>
        </w:rPr>
        <w:t>وڌي</w:t>
      </w:r>
      <w:r>
        <w:rPr>
          <w:spacing w:val="34"/>
          <w:rtl/>
        </w:rPr>
        <w:t xml:space="preserve"> </w:t>
      </w:r>
      <w:r>
        <w:rPr>
          <w:w w:val="82"/>
          <w:rtl/>
        </w:rPr>
        <w:t>وڃڻ</w:t>
      </w:r>
      <w:r>
        <w:rPr>
          <w:spacing w:val="30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34"/>
          <w:rtl/>
        </w:rPr>
        <w:t xml:space="preserve"> </w:t>
      </w:r>
      <w:r>
        <w:rPr>
          <w:w w:val="82"/>
          <w:rtl/>
        </w:rPr>
        <w:t>ڪري</w:t>
      </w:r>
      <w:r>
        <w:rPr>
          <w:spacing w:val="37"/>
          <w:rtl/>
        </w:rPr>
        <w:t xml:space="preserve"> </w:t>
      </w:r>
      <w:r>
        <w:rPr>
          <w:w w:val="82"/>
          <w:rtl/>
        </w:rPr>
        <w:t>دل</w:t>
      </w:r>
      <w:r>
        <w:rPr>
          <w:spacing w:val="30"/>
          <w:rtl/>
        </w:rPr>
        <w:t xml:space="preserve"> </w:t>
      </w:r>
      <w:r>
        <w:rPr>
          <w:w w:val="82"/>
          <w:rtl/>
        </w:rPr>
        <w:t>جو</w:t>
      </w:r>
      <w:r>
        <w:rPr>
          <w:spacing w:val="34"/>
          <w:rtl/>
        </w:rPr>
        <w:t xml:space="preserve"> </w:t>
      </w:r>
      <w:r>
        <w:rPr>
          <w:w w:val="82"/>
          <w:rtl/>
        </w:rPr>
        <w:t>ڪم</w:t>
      </w:r>
      <w:r>
        <w:rPr>
          <w:w w:val="75"/>
          <w:rtl/>
        </w:rPr>
        <w:t xml:space="preserve"> </w:t>
      </w:r>
      <w:r>
        <w:rPr>
          <w:w w:val="75"/>
        </w:rPr>
        <w:t>Heart)</w:t>
      </w:r>
      <w:r>
        <w:rPr>
          <w:spacing w:val="-7"/>
          <w:w w:val="75"/>
          <w:rtl/>
        </w:rPr>
        <w:t xml:space="preserve"> </w:t>
      </w:r>
      <w:r>
        <w:rPr>
          <w:w w:val="75"/>
        </w:rPr>
        <w:t>of</w:t>
      </w:r>
      <w:r>
        <w:rPr>
          <w:spacing w:val="-1"/>
          <w:w w:val="75"/>
          <w:rtl/>
        </w:rPr>
        <w:t xml:space="preserve"> </w:t>
      </w:r>
      <w:r>
        <w:rPr>
          <w:w w:val="75"/>
        </w:rPr>
        <w:t>(Function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متاثر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ٿيڻ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لڳندو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آهي ۽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دل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پنهنجو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نارمل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انداز ۾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کان لاچارگي ڏيکاريندي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26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28"/>
          <w:rtl/>
        </w:rPr>
        <w:t xml:space="preserve"> </w:t>
      </w:r>
      <w:r>
        <w:rPr>
          <w:w w:val="70"/>
          <w:rtl/>
        </w:rPr>
        <w:t>صورتحال</w:t>
      </w:r>
      <w:r>
        <w:rPr>
          <w:spacing w:val="3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25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28"/>
          <w:rtl/>
        </w:rPr>
        <w:t xml:space="preserve"> </w:t>
      </w:r>
      <w:r>
        <w:rPr>
          <w:w w:val="70"/>
          <w:rtl/>
        </w:rPr>
        <w:t>نئين</w:t>
      </w:r>
      <w:r>
        <w:rPr>
          <w:spacing w:val="28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30"/>
          <w:rtl/>
        </w:rPr>
        <w:t xml:space="preserve"> </w:t>
      </w:r>
      <w:r>
        <w:rPr>
          <w:w w:val="70"/>
          <w:rtl/>
        </w:rPr>
        <w:t>ڏانهن</w:t>
      </w:r>
      <w:r>
        <w:rPr>
          <w:spacing w:val="24"/>
          <w:rtl/>
        </w:rPr>
        <w:t xml:space="preserve"> </w:t>
      </w:r>
      <w:r>
        <w:rPr>
          <w:w w:val="70"/>
          <w:rtl/>
        </w:rPr>
        <w:t>موٽائڻ</w:t>
      </w:r>
      <w:r>
        <w:rPr>
          <w:spacing w:val="26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14"/>
          <w:rtl/>
        </w:rPr>
        <w:t xml:space="preserve"> </w:t>
      </w:r>
      <w:r>
        <w:rPr>
          <w:w w:val="70"/>
          <w:rtl/>
        </w:rPr>
        <w:t>کارڪن</w:t>
      </w:r>
      <w:r>
        <w:rPr>
          <w:spacing w:val="25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26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25"/>
          <w:rtl/>
        </w:rPr>
        <w:t xml:space="preserve"> </w:t>
      </w:r>
      <w:r>
        <w:rPr>
          <w:w w:val="70"/>
          <w:rtl/>
        </w:rPr>
        <w:t>بيحد</w:t>
      </w:r>
      <w:r>
        <w:rPr>
          <w:spacing w:val="24"/>
          <w:rtl/>
        </w:rPr>
        <w:t xml:space="preserve"> </w:t>
      </w:r>
      <w:r>
        <w:rPr>
          <w:w w:val="70"/>
          <w:rtl/>
        </w:rPr>
        <w:t>موثر</w:t>
      </w:r>
      <w:r>
        <w:rPr>
          <w:spacing w:val="24"/>
          <w:rtl/>
        </w:rPr>
        <w:t xml:space="preserve"> </w:t>
      </w:r>
      <w:r>
        <w:rPr>
          <w:w w:val="70"/>
          <w:rtl/>
        </w:rPr>
        <w:t>ٿيو</w:t>
      </w:r>
      <w:r>
        <w:rPr>
          <w:spacing w:val="24"/>
          <w:rtl/>
        </w:rPr>
        <w:t xml:space="preserve"> </w:t>
      </w:r>
      <w:r>
        <w:rPr>
          <w:w w:val="70"/>
          <w:rtl/>
        </w:rPr>
        <w:t xml:space="preserve">آهي </w:t>
      </w:r>
      <w:r>
        <w:rPr>
          <w:w w:val="68"/>
          <w:rtl/>
        </w:rPr>
        <w:t>کارڪون جيئن ته ڪئلشيم سان</w:t>
      </w:r>
      <w:r>
        <w:rPr>
          <w:rtl/>
        </w:rPr>
        <w:t xml:space="preserve"> </w:t>
      </w:r>
      <w:r>
        <w:rPr>
          <w:w w:val="68"/>
          <w:rtl/>
        </w:rPr>
        <w:t>ڀرپور آهن ان ڪري هڏن</w:t>
      </w:r>
      <w:r>
        <w:rPr>
          <w:rtl/>
        </w:rPr>
        <w:t xml:space="preserve"> </w:t>
      </w:r>
      <w:r>
        <w:rPr>
          <w:w w:val="68"/>
          <w:rtl/>
        </w:rPr>
        <w:t>کي طاقت بخشين ٿيون</w:t>
      </w:r>
      <w:r>
        <w:rPr>
          <w:w w:val="68"/>
        </w:rPr>
        <w:t>.</w:t>
      </w:r>
    </w:p>
    <w:p w14:paraId="760E19B5">
      <w:pPr>
        <w:pStyle w:val="13"/>
        <w:bidi/>
        <w:spacing w:before="3" w:line="242" w:lineRule="auto"/>
        <w:ind w:left="148" w:right="312" w:firstLine="435"/>
        <w:jc w:val="left"/>
      </w:pPr>
      <w:r>
        <w:rPr>
          <w:w w:val="68"/>
          <w:rtl/>
        </w:rPr>
        <w:t>جڏهن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بدن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12"/>
          <w:rtl/>
        </w:rPr>
        <w:t xml:space="preserve"> </w:t>
      </w:r>
      <w:r>
        <w:rPr>
          <w:w w:val="68"/>
          <w:rtl/>
        </w:rPr>
        <w:t>ڪئلشيم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گهٽتائي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شروع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ٿيندي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ٻارن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رِڪٽس</w:t>
      </w:r>
      <w:r>
        <w:rPr>
          <w:spacing w:val="-5"/>
          <w:w w:val="68"/>
          <w:rtl/>
        </w:rPr>
        <w:t xml:space="preserve"> </w:t>
      </w:r>
      <w:r>
        <w:rPr>
          <w:w w:val="68"/>
        </w:rPr>
        <w:t>(Rickets)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 xml:space="preserve">تڪليف </w:t>
      </w:r>
      <w:r>
        <w:rPr>
          <w:w w:val="79"/>
          <w:rtl/>
        </w:rPr>
        <w:t>نظر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ايندي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آهي۽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وڏن</w:t>
      </w:r>
      <w:r>
        <w:rPr>
          <w:spacing w:val="-7"/>
          <w:w w:val="79"/>
          <w:rtl/>
        </w:rPr>
        <w:t xml:space="preserve"> </w:t>
      </w:r>
      <w:r>
        <w:rPr>
          <w:w w:val="79"/>
        </w:rPr>
        <w:t>(Adults)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۾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وري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هڏا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نوڪدار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ڪمزور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ٿيڻ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شروع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ٿيندا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آهن</w:t>
      </w:r>
      <w:r>
        <w:rPr>
          <w:spacing w:val="-1"/>
          <w:w w:val="79"/>
          <w:rtl/>
        </w:rPr>
        <w:t xml:space="preserve"> </w:t>
      </w:r>
      <w:r>
        <w:rPr>
          <w:w w:val="79"/>
        </w:rPr>
        <w:t>weak)</w:t>
      </w:r>
      <w:r>
        <w:rPr>
          <w:spacing w:val="-7"/>
          <w:w w:val="79"/>
          <w:rtl/>
        </w:rPr>
        <w:t xml:space="preserve"> </w:t>
      </w:r>
      <w:r>
        <w:rPr>
          <w:w w:val="79"/>
        </w:rPr>
        <w:t>and</w:t>
      </w:r>
      <w:r>
        <w:rPr>
          <w:spacing w:val="-12"/>
          <w:w w:val="79"/>
          <w:rtl/>
        </w:rPr>
        <w:t xml:space="preserve"> </w:t>
      </w:r>
      <w:r>
        <w:rPr>
          <w:w w:val="79"/>
        </w:rPr>
        <w:t>.(Brittle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 xml:space="preserve">حمل </w:t>
      </w:r>
      <w:r>
        <w:rPr>
          <w:w w:val="69"/>
          <w:rtl/>
        </w:rPr>
        <w:t>دوران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ماءُ</w:t>
      </w:r>
      <w:r>
        <w:rPr>
          <w:spacing w:val="-15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کارڪ جو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14"/>
          <w:rtl/>
        </w:rPr>
        <w:t xml:space="preserve"> </w:t>
      </w:r>
      <w:r>
        <w:rPr>
          <w:w w:val="69"/>
          <w:rtl/>
        </w:rPr>
        <w:t>نهايت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مفيد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ڳالهه جو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ذڪر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قرآن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شريف جي سورة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المَريم ۾ بيان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ڪيل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ته الله تعالٰي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ڪيئن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نه حمل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جيآخري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لمحن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بيبي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مريم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لاءِ کارڪن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جو تحفو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فراهم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ڪيو</w:t>
      </w:r>
      <w:r>
        <w:rPr>
          <w:w w:val="67"/>
        </w:rPr>
        <w:t>.</w:t>
      </w:r>
      <w:r>
        <w:rPr>
          <w:w w:val="67"/>
          <w:rtl/>
        </w:rPr>
        <w:t xml:space="preserve"> جنهن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 xml:space="preserve">وقت </w:t>
      </w:r>
      <w:r>
        <w:rPr>
          <w:w w:val="70"/>
          <w:rtl/>
        </w:rPr>
        <w:t>بيبي</w:t>
      </w:r>
      <w:r>
        <w:rPr>
          <w:rtl/>
        </w:rPr>
        <w:t xml:space="preserve"> </w:t>
      </w:r>
      <w:r>
        <w:rPr>
          <w:w w:val="70"/>
          <w:rtl/>
        </w:rPr>
        <w:t>مريم</w:t>
      </w:r>
      <w:r>
        <w:rPr>
          <w:rtl/>
        </w:rPr>
        <w:t xml:space="preserve"> </w:t>
      </w:r>
      <w:r>
        <w:rPr>
          <w:w w:val="70"/>
          <w:rtl/>
        </w:rPr>
        <w:t>تمام</w:t>
      </w:r>
      <w:r>
        <w:rPr>
          <w:rtl/>
        </w:rPr>
        <w:t xml:space="preserve"> </w:t>
      </w:r>
      <w:r>
        <w:rPr>
          <w:w w:val="70"/>
          <w:rtl/>
        </w:rPr>
        <w:t>گهڻي</w:t>
      </w:r>
      <w:r>
        <w:rPr>
          <w:spacing w:val="10"/>
          <w:rtl/>
        </w:rPr>
        <w:t xml:space="preserve"> </w:t>
      </w:r>
      <w:r>
        <w:rPr>
          <w:w w:val="70"/>
          <w:rtl/>
        </w:rPr>
        <w:t>تڪليف</w:t>
      </w:r>
      <w:r>
        <w:rPr>
          <w:rtl/>
        </w:rPr>
        <w:t xml:space="preserve"> </w:t>
      </w:r>
      <w:r>
        <w:rPr>
          <w:w w:val="70"/>
          <w:rtl/>
        </w:rPr>
        <w:t>محسوس</w:t>
      </w:r>
      <w:r>
        <w:rPr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9"/>
          <w:rtl/>
        </w:rPr>
        <w:t xml:space="preserve"> </w:t>
      </w:r>
      <w:r>
        <w:rPr>
          <w:w w:val="70"/>
          <w:rtl/>
        </w:rPr>
        <w:t>رهي</w:t>
      </w:r>
      <w:r>
        <w:rPr>
          <w:rtl/>
        </w:rPr>
        <w:t xml:space="preserve"> </w:t>
      </w:r>
      <w:r>
        <w:rPr>
          <w:w w:val="70"/>
          <w:rtl/>
        </w:rPr>
        <w:t>هئي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ٻار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پيدائش</w:t>
      </w:r>
      <w:r>
        <w:rPr>
          <w:rtl/>
        </w:rPr>
        <w:t xml:space="preserve"> </w:t>
      </w:r>
      <w:r>
        <w:rPr>
          <w:w w:val="70"/>
          <w:rtl/>
        </w:rPr>
        <w:t>واري</w:t>
      </w:r>
      <w:r>
        <w:rPr>
          <w:rtl/>
        </w:rPr>
        <w:t xml:space="preserve"> </w:t>
      </w:r>
      <w:r>
        <w:rPr>
          <w:w w:val="70"/>
          <w:rtl/>
        </w:rPr>
        <w:t>آخري</w:t>
      </w:r>
      <w:r>
        <w:rPr>
          <w:rtl/>
        </w:rPr>
        <w:t xml:space="preserve"> </w:t>
      </w:r>
      <w:r>
        <w:rPr>
          <w:w w:val="70"/>
          <w:rtl/>
        </w:rPr>
        <w:t>لمحن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9"/>
          <w:rtl/>
        </w:rPr>
        <w:t xml:space="preserve"> </w:t>
      </w:r>
      <w:r>
        <w:rPr>
          <w:w w:val="70"/>
          <w:rtl/>
        </w:rPr>
        <w:t>کارڪن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63"/>
          <w:rtl/>
        </w:rPr>
        <w:t>استعمال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اهميت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کي الله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تعالٰي فضيلت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بخشي۽ هميشه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 xml:space="preserve">لاءِ </w:t>
      </w:r>
      <w:r>
        <w:rPr>
          <w:w w:val="63"/>
        </w:rPr>
        <w:t>”</w:t>
      </w:r>
      <w:r>
        <w:rPr>
          <w:w w:val="63"/>
          <w:rtl/>
        </w:rPr>
        <w:t>بافضيلت</w:t>
      </w:r>
      <w:r>
        <w:rPr>
          <w:w w:val="63"/>
        </w:rPr>
        <w:t>“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غذا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بڻائي ڇڏيو</w:t>
      </w:r>
      <w:r>
        <w:rPr>
          <w:w w:val="63"/>
        </w:rPr>
        <w:t>.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اسان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جي پياري پيغمبر</w:t>
      </w:r>
      <w:r>
        <w:rPr>
          <w:w w:val="71"/>
          <w:rtl/>
        </w:rPr>
        <w:t xml:space="preserve"> حضرت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محمد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مصطفٰي صلي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عليه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وآله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وسلم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مرغوب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غذا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کارڪ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هئي 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رمضان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مهيني 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روزي جي</w:t>
      </w:r>
      <w:r>
        <w:rPr>
          <w:rtl/>
        </w:rPr>
        <w:t xml:space="preserve"> </w:t>
      </w:r>
      <w:r>
        <w:rPr>
          <w:w w:val="67"/>
          <w:rtl/>
        </w:rPr>
        <w:t>افطار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وقت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پهرين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وات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5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کارڪ</w:t>
      </w:r>
      <w:r>
        <w:rPr>
          <w:w w:val="67"/>
        </w:rPr>
        <w:t>“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وجهڻ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باعث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رحمت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بڻايو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ويو</w:t>
      </w:r>
      <w:r>
        <w:rPr>
          <w:spacing w:val="-5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سبحان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الله</w:t>
      </w:r>
      <w:r>
        <w:rPr>
          <w:w w:val="67"/>
        </w:rPr>
        <w:t>“</w:t>
      </w:r>
      <w:r>
        <w:rPr>
          <w:w w:val="67"/>
          <w:rtl/>
        </w:rPr>
        <w:t xml:space="preserve"> هڪڙي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تحقيقي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 xml:space="preserve">مقالي ۾ کارڪن جي سائنسي افاديت متعلق بيان ڪيو آهي ته </w:t>
      </w:r>
      <w:r>
        <w:rPr>
          <w:w w:val="67"/>
        </w:rPr>
        <w:t>”</w:t>
      </w:r>
      <w:r>
        <w:rPr>
          <w:w w:val="67"/>
          <w:rtl/>
        </w:rPr>
        <w:t>کارڪ</w:t>
      </w:r>
      <w:r>
        <w:rPr>
          <w:w w:val="67"/>
        </w:rPr>
        <w:t>“</w:t>
      </w:r>
      <w:r>
        <w:rPr>
          <w:w w:val="67"/>
          <w:rtl/>
        </w:rPr>
        <w:t xml:space="preserve"> اندر ڪجهه اهڙيون رطوبتون موجود آهن جيڪي</w:t>
      </w:r>
    </w:p>
    <w:p w14:paraId="25E94E05">
      <w:pPr>
        <w:pStyle w:val="13"/>
        <w:rPr>
          <w:sz w:val="20"/>
        </w:rPr>
      </w:pPr>
    </w:p>
    <w:p w14:paraId="701AAA52">
      <w:pPr>
        <w:pStyle w:val="13"/>
        <w:spacing w:before="22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309880</wp:posOffset>
                </wp:positionV>
                <wp:extent cx="5772785" cy="55245"/>
                <wp:effectExtent l="0" t="0" r="0" b="0"/>
                <wp:wrapTopAndBottom/>
                <wp:docPr id="244" name="Graphic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4" o:spid="_x0000_s1026" o:spt="100" style="position:absolute;left:0pt;margin-left:70.55pt;margin-top:24.4pt;height:4.35pt;width:454.55pt;mso-position-horizontal-relative:page;mso-wrap-distance-bottom:0pt;mso-wrap-distance-top:0pt;z-index:-251581440;mso-width-relative:page;mso-height-relative:page;" fillcolor="#612322" filled="t" stroked="f" coordsize="5772785,55244" o:gfxdata="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RmwLDaAAAACgEAAA8AAAAAAAAA&#10;AQAgAAAAIgAAAGRycy9kb3ducmV2LnhtbFBLAQIUABQAAAAIAIdO4kCnppiM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3EB1286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4FAB36B">
      <w:pPr>
        <w:pStyle w:val="13"/>
        <w:spacing w:before="9"/>
        <w:rPr>
          <w:sz w:val="3"/>
        </w:rPr>
      </w:pPr>
    </w:p>
    <w:p w14:paraId="3FCF83B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45" name="Group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skAd0Y0CAAAj&#10;BwAADgAAAAAAAAABACAAAAAkAQAAZHJzL2Uyb0RvYy54bWxQSwUGAAAAAAYABgBZAQAAIwYAAAAA&#10;">
                <o:lock v:ext="edit" aspectratio="f"/>
                <v:shape id="Graphic 246" o:spid="_x0000_s1026" o:spt="100" style="position:absolute;left:0;top:0;height:40005;width:5737860;" fillcolor="#000000" filled="t" stroked="f" coordsize="5737860,40005" o:gfxdata="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4gCL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17DEF12">
      <w:pPr>
        <w:pStyle w:val="13"/>
        <w:bidi/>
        <w:spacing w:before="233" w:line="242" w:lineRule="auto"/>
        <w:ind w:left="156" w:right="312" w:hanging="8"/>
        <w:jc w:val="left"/>
      </w:pPr>
      <w:r>
        <w:rPr>
          <w:w w:val="76"/>
        </w:rPr>
        <w:t>(Stimulants)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اِسٽيميولنٽس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طور ڪم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سرانجام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ڏين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ٿيون ۽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حمل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واري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آخري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مهيني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دوران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م</w:t>
      </w:r>
      <w:r>
        <w:rPr>
          <w:spacing w:val="-49"/>
          <w:w w:val="76"/>
          <w:position w:val="-8"/>
          <w:rtl/>
        </w:rPr>
        <w:t xml:space="preserve"> </w:t>
      </w:r>
      <w:r>
        <w:rPr>
          <w:w w:val="76"/>
          <w:rtl/>
        </w:rPr>
        <w:t>شڪن</w:t>
      </w:r>
      <w:r>
        <w:rPr>
          <w:spacing w:val="-1"/>
          <w:w w:val="76"/>
          <w:rtl/>
        </w:rPr>
        <w:t xml:space="preserve"> </w:t>
      </w:r>
      <w:r>
        <w:rPr>
          <w:w w:val="76"/>
        </w:rPr>
        <w:t>)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Muscle</w:t>
      </w:r>
      <w:r>
        <w:rPr>
          <w:w w:val="76"/>
          <w:rtl/>
        </w:rPr>
        <w:t xml:space="preserve"> </w:t>
      </w:r>
      <w:r>
        <w:rPr>
          <w:w w:val="68"/>
        </w:rPr>
        <w:t>uterus</w:t>
      </w:r>
      <w:r>
        <w:rPr>
          <w:w w:val="68"/>
          <w:rtl/>
        </w:rPr>
        <w:t xml:space="preserve"> </w:t>
      </w:r>
      <w:r>
        <w:rPr>
          <w:w w:val="68"/>
        </w:rPr>
        <w:t>(of</w:t>
      </w:r>
      <w:r>
        <w:rPr>
          <w:w w:val="68"/>
          <w:rtl/>
        </w:rPr>
        <w:t xml:space="preserve"> کي طاقت ڏين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ٿيون ۽ ٻار جي پيدائش واري مرحلي کي ڏاڍو آسان بڻائين ٿيون</w:t>
      </w:r>
      <w:r>
        <w:rPr>
          <w:w w:val="68"/>
        </w:rPr>
        <w:t>.</w:t>
      </w:r>
    </w:p>
    <w:p w14:paraId="0CDF4E40">
      <w:pPr>
        <w:pStyle w:val="13"/>
        <w:spacing w:before="17" w:line="194" w:lineRule="auto"/>
        <w:ind w:left="307" w:firstLine="432"/>
        <w:rPr>
          <w:rFonts w:ascii="Times New Roman" w:hAnsi="Times New Roman"/>
        </w:rPr>
      </w:pPr>
      <w:r>
        <w:rPr>
          <w:rFonts w:ascii="Times New Roman" w:hAnsi="Times New Roman"/>
        </w:rPr>
        <w:t>“Dates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continue certain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stimulants which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strengthen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 muscles of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uterus in last few months of pregnancy”</w:t>
      </w:r>
    </w:p>
    <w:p w14:paraId="5EA342F5">
      <w:pPr>
        <w:pStyle w:val="13"/>
        <w:bidi/>
        <w:spacing w:line="323" w:lineRule="exact"/>
        <w:ind w:left="607" w:right="0" w:firstLine="0"/>
        <w:jc w:val="left"/>
      </w:pPr>
      <w:r>
        <w:rPr>
          <w:w w:val="70"/>
          <w:rtl/>
        </w:rPr>
        <w:t>انهن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رطوبتن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موجودگي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ٻار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پيدائش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مرحلي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5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ماءُ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ٻار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ڊليور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ڪوششن</w:t>
      </w:r>
      <w:r>
        <w:rPr>
          <w:spacing w:val="-15"/>
          <w:rtl/>
        </w:rPr>
        <w:t xml:space="preserve"> </w:t>
      </w:r>
      <w:r>
        <w:rPr>
          <w:w w:val="70"/>
          <w:rtl/>
        </w:rPr>
        <w:t>کي</w:t>
      </w:r>
    </w:p>
    <w:p w14:paraId="3E7A55B7">
      <w:pPr>
        <w:pStyle w:val="13"/>
        <w:spacing w:before="4"/>
        <w:ind w:right="155"/>
        <w:jc w:val="right"/>
      </w:pPr>
      <w:r>
        <w:rPr>
          <w:w w:val="90"/>
        </w:rPr>
        <w:t>(This</w:t>
      </w:r>
      <w:r>
        <w:rPr>
          <w:spacing w:val="-21"/>
          <w:w w:val="90"/>
        </w:rPr>
        <w:t xml:space="preserve"> </w:t>
      </w:r>
      <w:r>
        <w:rPr>
          <w:w w:val="90"/>
        </w:rPr>
        <w:t>would</w:t>
      </w:r>
      <w:r>
        <w:rPr>
          <w:spacing w:val="-22"/>
          <w:w w:val="90"/>
        </w:rPr>
        <w:t xml:space="preserve"> </w:t>
      </w:r>
      <w:r>
        <w:rPr>
          <w:w w:val="90"/>
        </w:rPr>
        <w:t>then</w:t>
      </w:r>
      <w:r>
        <w:rPr>
          <w:spacing w:val="-26"/>
          <w:w w:val="90"/>
        </w:rPr>
        <w:t xml:space="preserve"> </w:t>
      </w:r>
      <w:r>
        <w:rPr>
          <w:w w:val="90"/>
        </w:rPr>
        <w:t>assist</w:t>
      </w:r>
      <w:r>
        <w:rPr>
          <w:spacing w:val="-22"/>
          <w:w w:val="90"/>
        </w:rPr>
        <w:t xml:space="preserve"> </w:t>
      </w:r>
      <w:r>
        <w:rPr>
          <w:w w:val="90"/>
        </w:rPr>
        <w:t>in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dilation</w:t>
      </w:r>
      <w:r>
        <w:rPr>
          <w:spacing w:val="-22"/>
          <w:w w:val="90"/>
        </w:rPr>
        <w:t xml:space="preserve"> </w:t>
      </w:r>
      <w:r>
        <w:rPr>
          <w:w w:val="90"/>
        </w:rPr>
        <w:t>of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uterus</w:t>
      </w:r>
      <w:r>
        <w:rPr>
          <w:spacing w:val="-25"/>
          <w:w w:val="90"/>
        </w:rPr>
        <w:t xml:space="preserve"> </w:t>
      </w:r>
      <w:r>
        <w:rPr>
          <w:w w:val="90"/>
        </w:rPr>
        <w:t>at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time</w:t>
      </w:r>
      <w:r>
        <w:rPr>
          <w:spacing w:val="-20"/>
          <w:w w:val="90"/>
        </w:rPr>
        <w:t xml:space="preserve"> </w:t>
      </w:r>
      <w:r>
        <w:rPr>
          <w:w w:val="90"/>
        </w:rPr>
        <w:t>of</w:t>
      </w:r>
      <w:r>
        <w:rPr>
          <w:spacing w:val="-23"/>
          <w:w w:val="90"/>
        </w:rPr>
        <w:t xml:space="preserve"> </w:t>
      </w:r>
      <w:r>
        <w:rPr>
          <w:w w:val="90"/>
        </w:rPr>
        <w:t>delivery).</w:t>
      </w:r>
      <w:r>
        <w:rPr>
          <w:w w:val="90"/>
          <w:rtl/>
        </w:rPr>
        <w:t>ٿي</w:t>
      </w:r>
      <w:r>
        <w:rPr>
          <w:spacing w:val="-27"/>
          <w:w w:val="90"/>
        </w:rPr>
        <w:t xml:space="preserve"> </w:t>
      </w:r>
      <w:r>
        <w:rPr>
          <w:w w:val="90"/>
          <w:rtl/>
        </w:rPr>
        <w:t>بڻائي</w:t>
      </w:r>
      <w:r>
        <w:rPr>
          <w:spacing w:val="-26"/>
          <w:w w:val="90"/>
        </w:rPr>
        <w:t xml:space="preserve"> </w:t>
      </w:r>
      <w:r>
        <w:rPr>
          <w:spacing w:val="-4"/>
          <w:w w:val="90"/>
          <w:rtl/>
        </w:rPr>
        <w:t>آسان</w:t>
      </w:r>
    </w:p>
    <w:p w14:paraId="6E7ACF14">
      <w:pPr>
        <w:pStyle w:val="13"/>
        <w:bidi/>
        <w:spacing w:before="4" w:line="242" w:lineRule="auto"/>
        <w:ind w:left="155" w:right="311" w:hanging="2"/>
        <w:jc w:val="left"/>
      </w:pPr>
      <w:r>
        <w:rPr>
          <w:w w:val="73"/>
          <w:rtl/>
        </w:rPr>
        <w:t>کارڪون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کائڻ،</w:t>
      </w:r>
      <w:r>
        <w:rPr>
          <w:spacing w:val="-7"/>
          <w:rtl/>
        </w:rPr>
        <w:t xml:space="preserve"> </w:t>
      </w:r>
      <w:r>
        <w:rPr>
          <w:w w:val="73"/>
          <w:rtl/>
        </w:rPr>
        <w:t>کير</w:t>
      </w:r>
      <w:r>
        <w:rPr>
          <w:spacing w:val="-3"/>
          <w:rtl/>
        </w:rPr>
        <w:t xml:space="preserve"> </w:t>
      </w:r>
      <w:r>
        <w:rPr>
          <w:w w:val="73"/>
          <w:rtl/>
        </w:rPr>
        <w:t>پيارڻ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ماءُ</w:t>
      </w:r>
      <w:r>
        <w:rPr>
          <w:spacing w:val="-5"/>
          <w:rtl/>
        </w:rPr>
        <w:t xml:space="preserve"> </w:t>
      </w:r>
      <w:r>
        <w:rPr>
          <w:w w:val="73"/>
          <w:rtl/>
        </w:rPr>
        <w:t>هجي،</w:t>
      </w:r>
      <w:r>
        <w:rPr>
          <w:spacing w:val="-4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ڪا</w:t>
      </w:r>
      <w:r>
        <w:rPr>
          <w:spacing w:val="-2"/>
          <w:rtl/>
        </w:rPr>
        <w:t xml:space="preserve"> </w:t>
      </w:r>
      <w:r>
        <w:rPr>
          <w:w w:val="73"/>
          <w:rtl/>
        </w:rPr>
        <w:t>خاتون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حيض</w:t>
      </w:r>
      <w:r>
        <w:rPr>
          <w:spacing w:val="-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بندش</w:t>
      </w:r>
      <w:r>
        <w:rPr>
          <w:spacing w:val="-3"/>
          <w:rtl/>
        </w:rPr>
        <w:t xml:space="preserve"> </w:t>
      </w:r>
      <w:r>
        <w:rPr>
          <w:w w:val="73"/>
          <w:rtl/>
        </w:rPr>
        <w:t>وارن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ايامن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منجهان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گذري</w:t>
      </w:r>
      <w:r>
        <w:rPr>
          <w:spacing w:val="-2"/>
          <w:rtl/>
        </w:rPr>
        <w:t xml:space="preserve"> </w:t>
      </w:r>
      <w:r>
        <w:rPr>
          <w:w w:val="73"/>
          <w:rtl/>
        </w:rPr>
        <w:t xml:space="preserve">رهي </w:t>
      </w:r>
      <w:r>
        <w:rPr>
          <w:w w:val="71"/>
          <w:rtl/>
        </w:rPr>
        <w:t>هجي سڀني لاءِ يڪسان فائديمند آهن</w:t>
      </w:r>
      <w:r>
        <w:rPr>
          <w:w w:val="71"/>
        </w:rPr>
        <w:t>.</w:t>
      </w:r>
      <w:r>
        <w:rPr>
          <w:w w:val="71"/>
          <w:rtl/>
        </w:rPr>
        <w:t xml:space="preserve"> کارڪن کي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زيرِ استعمال رکڻ سان مردن ۾ پراسٽيٽ غدود </w:t>
      </w:r>
      <w:r>
        <w:rPr>
          <w:w w:val="71"/>
        </w:rPr>
        <w:t>)</w:t>
      </w:r>
      <w:r>
        <w:rPr>
          <w:spacing w:val="-2"/>
          <w:rtl/>
        </w:rPr>
        <w:t xml:space="preserve"> </w:t>
      </w:r>
      <w:r>
        <w:rPr>
          <w:w w:val="71"/>
        </w:rPr>
        <w:t>Prostate</w:t>
      </w:r>
      <w:r>
        <w:rPr>
          <w:rtl/>
        </w:rPr>
        <w:t xml:space="preserve"> </w:t>
      </w:r>
      <w:r>
        <w:rPr>
          <w:w w:val="73"/>
        </w:rPr>
        <w:t>(Gland</w:t>
      </w:r>
      <w:r>
        <w:rPr>
          <w:w w:val="73"/>
          <w:rtl/>
        </w:rPr>
        <w:t xml:space="preserve"> جي ڪينسر واري صورتحال کي تي آسانيءَ سان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ڪنٽرول</w:t>
      </w:r>
      <w:r>
        <w:rPr>
          <w:spacing w:val="-7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سگهجي ٿو</w:t>
      </w:r>
      <w:r>
        <w:rPr>
          <w:w w:val="73"/>
        </w:rPr>
        <w:t>.</w:t>
      </w:r>
      <w:r>
        <w:rPr>
          <w:w w:val="73"/>
          <w:rtl/>
        </w:rPr>
        <w:t xml:space="preserve"> 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سلسلي ۾ هڪڙي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سائنسي</w:t>
      </w:r>
      <w:r>
        <w:rPr>
          <w:rtl/>
        </w:rPr>
        <w:t xml:space="preserve"> </w:t>
      </w:r>
      <w:r>
        <w:rPr>
          <w:w w:val="72"/>
          <w:rtl/>
        </w:rPr>
        <w:t>تحقيقي</w:t>
      </w:r>
      <w:r>
        <w:rPr>
          <w:rtl/>
        </w:rPr>
        <w:t xml:space="preserve"> </w:t>
      </w:r>
      <w:r>
        <w:rPr>
          <w:w w:val="72"/>
          <w:rtl/>
        </w:rPr>
        <w:t>دوران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چوڏهن</w:t>
      </w:r>
      <w:r>
        <w:rPr>
          <w:rtl/>
        </w:rPr>
        <w:t xml:space="preserve"> </w:t>
      </w:r>
      <w:r>
        <w:rPr>
          <w:w w:val="72"/>
          <w:rtl/>
        </w:rPr>
        <w:t>هزار</w:t>
      </w:r>
      <w:r>
        <w:rPr>
          <w:rtl/>
        </w:rPr>
        <w:t xml:space="preserve"> </w:t>
      </w:r>
      <w:r>
        <w:rPr>
          <w:w w:val="72"/>
        </w:rPr>
        <w:t>(14111)</w:t>
      </w:r>
      <w:r>
        <w:rPr>
          <w:rtl/>
        </w:rPr>
        <w:t xml:space="preserve"> </w:t>
      </w:r>
      <w:r>
        <w:rPr>
          <w:w w:val="72"/>
          <w:rtl/>
        </w:rPr>
        <w:t>مردن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طرزِ</w:t>
      </w:r>
      <w:r>
        <w:rPr>
          <w:rtl/>
        </w:rPr>
        <w:t xml:space="preserve"> </w:t>
      </w:r>
      <w:r>
        <w:rPr>
          <w:w w:val="72"/>
          <w:rtl/>
        </w:rPr>
        <w:t>زندگي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ڪينسر</w:t>
      </w:r>
      <w:r>
        <w:rPr>
          <w:rtl/>
        </w:rPr>
        <w:t xml:space="preserve"> </w:t>
      </w:r>
      <w:r>
        <w:rPr>
          <w:w w:val="72"/>
          <w:rtl/>
        </w:rPr>
        <w:t>متعلق</w:t>
      </w:r>
      <w:r>
        <w:rPr>
          <w:rtl/>
        </w:rPr>
        <w:t xml:space="preserve"> </w:t>
      </w:r>
      <w:r>
        <w:rPr>
          <w:w w:val="72"/>
          <w:rtl/>
        </w:rPr>
        <w:t>معلومات</w:t>
      </w:r>
      <w:r>
        <w:rPr>
          <w:rtl/>
        </w:rPr>
        <w:t xml:space="preserve"> </w:t>
      </w:r>
      <w:r>
        <w:rPr>
          <w:w w:val="72"/>
          <w:rtl/>
        </w:rPr>
        <w:t>ورتي</w:t>
      </w:r>
      <w:r>
        <w:rPr>
          <w:rtl/>
        </w:rPr>
        <w:t xml:space="preserve"> </w:t>
      </w:r>
      <w:r>
        <w:rPr>
          <w:w w:val="72"/>
          <w:rtl/>
        </w:rPr>
        <w:t>وئي</w:t>
      </w:r>
      <w:r>
        <w:rPr>
          <w:w w:val="72"/>
        </w:rPr>
        <w:t>.</w:t>
      </w:r>
      <w:r>
        <w:rPr>
          <w:spacing w:val="40"/>
          <w:rtl/>
        </w:rPr>
        <w:t xml:space="preserve"> </w:t>
      </w:r>
      <w:r>
        <w:rPr>
          <w:w w:val="69"/>
          <w:rtl/>
        </w:rPr>
        <w:t>ڇهن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سالن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 مسلسل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جدوجهد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کان پوءِ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سائنسي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بنيادن تي جمع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ڪيل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معلومات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 سائنسي تجزيو ڪڍيو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ويو</w:t>
      </w:r>
      <w:r>
        <w:rPr>
          <w:rtl/>
        </w:rPr>
        <w:t xml:space="preserve"> </w:t>
      </w:r>
      <w:r>
        <w:rPr>
          <w:w w:val="76"/>
          <w:rtl/>
        </w:rPr>
        <w:t>۽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معلومات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ذڪر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آگسٽ</w:t>
      </w:r>
      <w:r>
        <w:rPr>
          <w:spacing w:val="-6"/>
          <w:w w:val="76"/>
          <w:rtl/>
        </w:rPr>
        <w:t xml:space="preserve"> </w:t>
      </w:r>
      <w:r>
        <w:rPr>
          <w:w w:val="76"/>
        </w:rPr>
        <w:t>1989</w:t>
      </w:r>
      <w:r>
        <w:rPr>
          <w:w w:val="76"/>
          <w:rtl/>
        </w:rPr>
        <w:t>ع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هڪ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سائنسي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جرنل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نالي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ڪينسر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صفحي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نمبر</w:t>
      </w:r>
      <w:r>
        <w:rPr>
          <w:spacing w:val="-1"/>
          <w:w w:val="76"/>
          <w:rtl/>
        </w:rPr>
        <w:t xml:space="preserve"> </w:t>
      </w:r>
      <w:r>
        <w:rPr>
          <w:w w:val="76"/>
        </w:rPr>
        <w:t>598-614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 xml:space="preserve">پيش </w:t>
      </w:r>
      <w:r>
        <w:rPr>
          <w:w w:val="69"/>
          <w:rtl/>
        </w:rPr>
        <w:t>ڪيو ويو ۽ اهو ٻڌايو ويو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ته کارڪن جي استعمال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ڪرائڻ سان ڪينسر جي وڌندڙ اثرات کي ڪافي حد</w:t>
      </w:r>
      <w:r>
        <w:rPr>
          <w:spacing w:val="-8"/>
          <w:rtl/>
        </w:rPr>
        <w:t xml:space="preserve"> </w:t>
      </w:r>
      <w:r>
        <w:rPr>
          <w:w w:val="69"/>
          <w:rtl/>
        </w:rPr>
        <w:t xml:space="preserve">تائين </w:t>
      </w:r>
      <w:r>
        <w:rPr>
          <w:w w:val="79"/>
        </w:rPr>
        <w:t>(Reverse)</w:t>
      </w:r>
      <w:r>
        <w:rPr>
          <w:w w:val="79"/>
          <w:rtl/>
        </w:rPr>
        <w:t xml:space="preserve"> ۾ آڻي ڪنٽرول حاصل ڪيو ويو</w:t>
      </w:r>
      <w:r>
        <w:rPr>
          <w:w w:val="79"/>
        </w:rPr>
        <w:t>.</w:t>
      </w:r>
    </w:p>
    <w:p w14:paraId="2FFDB7AE">
      <w:pPr>
        <w:spacing w:before="33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493F033D">
      <w:pPr>
        <w:pStyle w:val="13"/>
        <w:rPr>
          <w:sz w:val="20"/>
        </w:rPr>
      </w:pPr>
    </w:p>
    <w:p w14:paraId="349809A9">
      <w:pPr>
        <w:pStyle w:val="13"/>
        <w:rPr>
          <w:sz w:val="20"/>
        </w:rPr>
      </w:pPr>
    </w:p>
    <w:p w14:paraId="08EA72D9">
      <w:pPr>
        <w:pStyle w:val="13"/>
        <w:rPr>
          <w:sz w:val="20"/>
        </w:rPr>
      </w:pPr>
    </w:p>
    <w:p w14:paraId="4FD0AC7C">
      <w:pPr>
        <w:pStyle w:val="13"/>
        <w:rPr>
          <w:sz w:val="20"/>
        </w:rPr>
      </w:pPr>
    </w:p>
    <w:p w14:paraId="00D42E4F">
      <w:pPr>
        <w:pStyle w:val="13"/>
        <w:rPr>
          <w:sz w:val="20"/>
        </w:rPr>
      </w:pPr>
    </w:p>
    <w:p w14:paraId="7BB5624B">
      <w:pPr>
        <w:pStyle w:val="13"/>
        <w:rPr>
          <w:sz w:val="20"/>
        </w:rPr>
      </w:pPr>
    </w:p>
    <w:p w14:paraId="60F6CAC0">
      <w:pPr>
        <w:pStyle w:val="13"/>
        <w:rPr>
          <w:sz w:val="20"/>
        </w:rPr>
      </w:pPr>
    </w:p>
    <w:p w14:paraId="5FF4B28A">
      <w:pPr>
        <w:pStyle w:val="13"/>
        <w:rPr>
          <w:sz w:val="20"/>
        </w:rPr>
      </w:pPr>
    </w:p>
    <w:p w14:paraId="58156E71">
      <w:pPr>
        <w:pStyle w:val="13"/>
        <w:rPr>
          <w:sz w:val="20"/>
        </w:rPr>
      </w:pPr>
    </w:p>
    <w:p w14:paraId="7119CF63">
      <w:pPr>
        <w:pStyle w:val="13"/>
        <w:rPr>
          <w:sz w:val="20"/>
        </w:rPr>
      </w:pPr>
    </w:p>
    <w:p w14:paraId="31D10ABC">
      <w:pPr>
        <w:pStyle w:val="13"/>
        <w:rPr>
          <w:sz w:val="20"/>
        </w:rPr>
      </w:pPr>
    </w:p>
    <w:p w14:paraId="014F7EE6">
      <w:pPr>
        <w:pStyle w:val="13"/>
        <w:rPr>
          <w:sz w:val="20"/>
        </w:rPr>
      </w:pPr>
    </w:p>
    <w:p w14:paraId="14E2DE09">
      <w:pPr>
        <w:pStyle w:val="13"/>
        <w:rPr>
          <w:sz w:val="20"/>
        </w:rPr>
      </w:pPr>
    </w:p>
    <w:p w14:paraId="08B41989">
      <w:pPr>
        <w:pStyle w:val="13"/>
        <w:rPr>
          <w:sz w:val="20"/>
        </w:rPr>
      </w:pPr>
    </w:p>
    <w:p w14:paraId="52736355">
      <w:pPr>
        <w:pStyle w:val="13"/>
        <w:rPr>
          <w:sz w:val="20"/>
        </w:rPr>
      </w:pPr>
    </w:p>
    <w:p w14:paraId="16E09E24">
      <w:pPr>
        <w:pStyle w:val="13"/>
        <w:rPr>
          <w:sz w:val="20"/>
        </w:rPr>
      </w:pPr>
    </w:p>
    <w:p w14:paraId="2C7C1DA6">
      <w:pPr>
        <w:pStyle w:val="13"/>
        <w:rPr>
          <w:sz w:val="20"/>
        </w:rPr>
      </w:pPr>
    </w:p>
    <w:p w14:paraId="39EC7F83">
      <w:pPr>
        <w:pStyle w:val="13"/>
        <w:rPr>
          <w:sz w:val="20"/>
        </w:rPr>
      </w:pPr>
    </w:p>
    <w:p w14:paraId="64B7A60B">
      <w:pPr>
        <w:pStyle w:val="13"/>
        <w:rPr>
          <w:sz w:val="20"/>
        </w:rPr>
      </w:pPr>
    </w:p>
    <w:p w14:paraId="781B5F5F">
      <w:pPr>
        <w:pStyle w:val="13"/>
        <w:rPr>
          <w:sz w:val="20"/>
        </w:rPr>
      </w:pPr>
    </w:p>
    <w:p w14:paraId="17B0F62D">
      <w:pPr>
        <w:pStyle w:val="13"/>
        <w:rPr>
          <w:sz w:val="20"/>
        </w:rPr>
      </w:pPr>
    </w:p>
    <w:p w14:paraId="6C5CFCA6">
      <w:pPr>
        <w:pStyle w:val="13"/>
        <w:rPr>
          <w:sz w:val="20"/>
        </w:rPr>
      </w:pPr>
    </w:p>
    <w:p w14:paraId="2D9C2204">
      <w:pPr>
        <w:pStyle w:val="13"/>
        <w:rPr>
          <w:sz w:val="20"/>
        </w:rPr>
      </w:pPr>
    </w:p>
    <w:p w14:paraId="79B05A7A">
      <w:pPr>
        <w:pStyle w:val="13"/>
        <w:rPr>
          <w:sz w:val="20"/>
        </w:rPr>
      </w:pPr>
    </w:p>
    <w:p w14:paraId="779A2BDE">
      <w:pPr>
        <w:pStyle w:val="13"/>
        <w:rPr>
          <w:sz w:val="20"/>
        </w:rPr>
      </w:pPr>
    </w:p>
    <w:p w14:paraId="30C2DA77">
      <w:pPr>
        <w:pStyle w:val="13"/>
        <w:rPr>
          <w:sz w:val="20"/>
        </w:rPr>
      </w:pPr>
    </w:p>
    <w:p w14:paraId="0F1B2BED">
      <w:pPr>
        <w:pStyle w:val="13"/>
        <w:rPr>
          <w:sz w:val="20"/>
        </w:rPr>
      </w:pPr>
    </w:p>
    <w:p w14:paraId="1F01DDA4">
      <w:pPr>
        <w:pStyle w:val="13"/>
        <w:rPr>
          <w:sz w:val="20"/>
        </w:rPr>
      </w:pPr>
    </w:p>
    <w:p w14:paraId="210F4932">
      <w:pPr>
        <w:pStyle w:val="13"/>
        <w:rPr>
          <w:sz w:val="20"/>
        </w:rPr>
      </w:pPr>
    </w:p>
    <w:p w14:paraId="1220751C">
      <w:pPr>
        <w:pStyle w:val="13"/>
        <w:rPr>
          <w:sz w:val="20"/>
        </w:rPr>
      </w:pPr>
    </w:p>
    <w:p w14:paraId="2221B695">
      <w:pPr>
        <w:pStyle w:val="13"/>
        <w:rPr>
          <w:sz w:val="20"/>
        </w:rPr>
      </w:pPr>
    </w:p>
    <w:p w14:paraId="5EC6FEAC">
      <w:pPr>
        <w:pStyle w:val="13"/>
        <w:rPr>
          <w:sz w:val="20"/>
        </w:rPr>
      </w:pPr>
    </w:p>
    <w:p w14:paraId="5AA20456">
      <w:pPr>
        <w:pStyle w:val="13"/>
        <w:rPr>
          <w:sz w:val="20"/>
        </w:rPr>
      </w:pPr>
    </w:p>
    <w:p w14:paraId="4804B268">
      <w:pPr>
        <w:pStyle w:val="13"/>
        <w:rPr>
          <w:sz w:val="20"/>
        </w:rPr>
      </w:pPr>
    </w:p>
    <w:p w14:paraId="30625F71">
      <w:pPr>
        <w:pStyle w:val="13"/>
        <w:rPr>
          <w:sz w:val="20"/>
        </w:rPr>
      </w:pPr>
    </w:p>
    <w:p w14:paraId="4A4FFFA4">
      <w:pPr>
        <w:pStyle w:val="13"/>
        <w:rPr>
          <w:sz w:val="20"/>
        </w:rPr>
      </w:pPr>
    </w:p>
    <w:p w14:paraId="18066D84">
      <w:pPr>
        <w:pStyle w:val="13"/>
        <w:rPr>
          <w:sz w:val="20"/>
        </w:rPr>
      </w:pPr>
    </w:p>
    <w:p w14:paraId="58C9CE8A">
      <w:pPr>
        <w:pStyle w:val="13"/>
        <w:spacing w:before="2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185420</wp:posOffset>
                </wp:positionV>
                <wp:extent cx="5772785" cy="55245"/>
                <wp:effectExtent l="0" t="0" r="0" b="0"/>
                <wp:wrapTopAndBottom/>
                <wp:docPr id="247" name="Graphic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7" o:spid="_x0000_s1026" o:spt="100" style="position:absolute;left:0pt;margin-left:70.55pt;margin-top:14.6pt;height:4.35pt;width:454.55pt;mso-position-horizontal-relative:page;mso-wrap-distance-bottom:0pt;mso-wrap-distance-top:0pt;z-index:-251580416;mso-width-relative:page;mso-height-relative:page;" fillcolor="#612322" filled="t" stroked="f" coordsize="5772785,55244" o:gfxdata="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RNMxR2gAAAAoBAAAPAAAAAAAA&#10;AAEAIAAAACIAAABkcnMvZG93bnJldi54bWxQSwECFAAUAAAACACHTuJAanE55U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CFF41C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A362D19">
      <w:pPr>
        <w:pStyle w:val="13"/>
        <w:spacing w:before="9"/>
        <w:rPr>
          <w:sz w:val="3"/>
        </w:rPr>
      </w:pPr>
    </w:p>
    <w:p w14:paraId="62B5245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EKMb3&#10;kgIAACMHAAAOAAAAAAAAAAEAIAAAACQBAABkcnMvZTJvRG9jLnhtbFBLBQYAAAAABgAGAFkBAAAo&#10;BgAAAAA=&#10;">
                <o:lock v:ext="edit" aspectratio="f"/>
                <v:shape id="Graphic 249" o:spid="_x0000_s1026" o:spt="100" style="position:absolute;left:0;top:0;height:40005;width:5737860;" fillcolor="#000000" filled="t" stroked="f" coordsize="5737860,40005" o:gfxdata="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32U+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CDB9FC4">
      <w:pPr>
        <w:bidi/>
        <w:spacing w:before="273"/>
        <w:ind w:left="4129" w:right="1070" w:firstLine="0"/>
        <w:jc w:val="left"/>
        <w:rPr>
          <w:sz w:val="52"/>
          <w:szCs w:val="52"/>
        </w:rPr>
      </w:pPr>
      <w:r>
        <w:rPr>
          <w:w w:val="77"/>
          <w:sz w:val="52"/>
          <w:szCs w:val="52"/>
          <w:rtl/>
        </w:rPr>
        <w:t>ڏاڙهون</w:t>
      </w:r>
    </w:p>
    <w:p w14:paraId="488C0A3F">
      <w:pPr>
        <w:spacing w:before="81"/>
        <w:ind w:left="141" w:right="0" w:firstLine="0"/>
        <w:jc w:val="center"/>
        <w:rPr>
          <w:sz w:val="52"/>
        </w:rPr>
      </w:pPr>
      <w:r>
        <w:rPr>
          <w:spacing w:val="-2"/>
          <w:sz w:val="52"/>
        </w:rPr>
        <w:t>Pomegranate</w:t>
      </w:r>
    </w:p>
    <w:p w14:paraId="39007B9F">
      <w:pPr>
        <w:pStyle w:val="13"/>
        <w:spacing w:before="83"/>
      </w:pPr>
    </w:p>
    <w:p w14:paraId="6B6E19F0">
      <w:pPr>
        <w:pStyle w:val="13"/>
        <w:bidi/>
        <w:spacing w:line="256" w:lineRule="auto"/>
        <w:ind w:left="157" w:right="311" w:firstLine="439"/>
        <w:jc w:val="left"/>
      </w:pPr>
      <w:r>
        <w:rPr>
          <w:w w:val="71"/>
          <w:rtl/>
        </w:rPr>
        <w:t>ڏاڙهون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7"/>
          <w:rtl/>
        </w:rPr>
        <w:t xml:space="preserve"> </w:t>
      </w:r>
      <w:r>
        <w:rPr>
          <w:w w:val="71"/>
          <w:rtl/>
        </w:rPr>
        <w:t>اهڙي ميوي جو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نالو آهي جيڪو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نه صرف ڏسڻ</w:t>
      </w:r>
      <w:r>
        <w:rPr>
          <w:rtl/>
        </w:rPr>
        <w:t xml:space="preserve"> </w:t>
      </w:r>
      <w:r>
        <w:rPr>
          <w:w w:val="71"/>
          <w:rtl/>
        </w:rPr>
        <w:t>۾ خوبصورت آهي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-9"/>
          <w:rtl/>
        </w:rPr>
        <w:t xml:space="preserve"> </w:t>
      </w:r>
      <w:r>
        <w:rPr>
          <w:w w:val="71"/>
          <w:rtl/>
        </w:rPr>
        <w:t>کائڻ</w:t>
      </w:r>
      <w:r>
        <w:rPr>
          <w:spacing w:val="-9"/>
          <w:rtl/>
        </w:rPr>
        <w:t xml:space="preserve"> </w:t>
      </w:r>
      <w:r>
        <w:rPr>
          <w:w w:val="71"/>
          <w:rtl/>
        </w:rPr>
        <w:t>۾ پڻ لذيذ</w:t>
      </w:r>
      <w:r>
        <w:rPr>
          <w:spacing w:val="-5"/>
          <w:rtl/>
        </w:rPr>
        <w:t xml:space="preserve"> </w:t>
      </w:r>
      <w:r>
        <w:rPr>
          <w:w w:val="71"/>
          <w:rtl/>
        </w:rPr>
        <w:t>۽ بيحد</w:t>
      </w:r>
      <w:r>
        <w:rPr>
          <w:spacing w:val="40"/>
          <w:rtl/>
        </w:rPr>
        <w:t xml:space="preserve"> </w:t>
      </w:r>
      <w:r>
        <w:rPr>
          <w:w w:val="67"/>
          <w:rtl/>
        </w:rPr>
        <w:t>ذائقيدار آهي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-5"/>
          <w:rtl/>
        </w:rPr>
        <w:t xml:space="preserve"> </w:t>
      </w:r>
      <w:r>
        <w:rPr>
          <w:w w:val="67"/>
          <w:rtl/>
        </w:rPr>
        <w:t>علي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رضه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تعالٰي</w:t>
      </w:r>
      <w:r>
        <w:rPr>
          <w:rtl/>
        </w:rPr>
        <w:t xml:space="preserve"> </w:t>
      </w:r>
      <w:r>
        <w:rPr>
          <w:w w:val="67"/>
          <w:rtl/>
        </w:rPr>
        <w:t>عنه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جن بيان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فرمائين ٿا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ڀيري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حضرت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رسولِ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خدا</w:t>
      </w:r>
      <w:r>
        <w:rPr>
          <w:spacing w:val="-9"/>
          <w:rtl/>
        </w:rPr>
        <w:t xml:space="preserve"> </w:t>
      </w:r>
      <w:r>
        <w:rPr>
          <w:w w:val="67"/>
          <w:rtl/>
        </w:rPr>
        <w:t>صلعم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جن ارشاد</w:t>
      </w:r>
      <w:r>
        <w:rPr>
          <w:rtl/>
        </w:rPr>
        <w:t xml:space="preserve"> </w:t>
      </w:r>
      <w:r>
        <w:rPr>
          <w:w w:val="67"/>
          <w:rtl/>
        </w:rPr>
        <w:t>فرمايو</w:t>
      </w:r>
      <w:r>
        <w:rPr>
          <w:w w:val="67"/>
        </w:rPr>
        <w:t>: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ڏاڙهون</w:t>
      </w:r>
      <w:r>
        <w:rPr>
          <w:rtl/>
        </w:rPr>
        <w:t xml:space="preserve"> </w:t>
      </w:r>
      <w:r>
        <w:rPr>
          <w:w w:val="67"/>
          <w:rtl/>
        </w:rPr>
        <w:t>کائو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ان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اندرين</w:t>
      </w:r>
      <w:r>
        <w:rPr>
          <w:rtl/>
        </w:rPr>
        <w:t xml:space="preserve"> </w:t>
      </w:r>
      <w:r>
        <w:rPr>
          <w:w w:val="67"/>
          <w:rtl/>
        </w:rPr>
        <w:t>ڇلڪي</w:t>
      </w:r>
      <w:r>
        <w:rPr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سنهي</w:t>
      </w:r>
      <w:r>
        <w:rPr>
          <w:rtl/>
        </w:rPr>
        <w:t xml:space="preserve"> </w:t>
      </w:r>
      <w:r>
        <w:rPr>
          <w:w w:val="67"/>
          <w:rtl/>
        </w:rPr>
        <w:t>کل</w:t>
      </w:r>
      <w:r>
        <w:rPr>
          <w:w w:val="67"/>
        </w:rPr>
        <w:t>(</w:t>
      </w:r>
      <w:r>
        <w:rPr>
          <w:rtl/>
        </w:rPr>
        <w:t xml:space="preserve"> </w:t>
      </w:r>
      <w:r>
        <w:rPr>
          <w:w w:val="67"/>
          <w:rtl/>
        </w:rPr>
        <w:t>سميت</w:t>
      </w:r>
    </w:p>
    <w:p w14:paraId="5320B825">
      <w:pPr>
        <w:pStyle w:val="13"/>
        <w:bidi/>
        <w:spacing w:before="2" w:line="256" w:lineRule="auto"/>
        <w:ind w:left="157" w:right="3275" w:hanging="1"/>
        <w:jc w:val="left"/>
      </w:pPr>
      <w:r>
        <w:rPr>
          <w:w w:val="73"/>
          <w:rtl/>
        </w:rPr>
        <w:t>کائو،</w:t>
      </w:r>
      <w:r>
        <w:rPr>
          <w:rtl/>
        </w:rPr>
        <w:t xml:space="preserve"> </w:t>
      </w:r>
      <w:r>
        <w:rPr>
          <w:w w:val="73"/>
          <w:rtl/>
        </w:rPr>
        <w:t>ڇو</w:t>
      </w:r>
      <w:r>
        <w:rPr>
          <w:rtl/>
        </w:rPr>
        <w:t xml:space="preserve"> </w:t>
      </w:r>
      <w:r>
        <w:rPr>
          <w:w w:val="73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3"/>
          <w:rtl/>
        </w:rPr>
        <w:t>هيءُ</w:t>
      </w:r>
      <w:r>
        <w:rPr>
          <w:rtl/>
        </w:rPr>
        <w:t xml:space="preserve"> </w:t>
      </w:r>
      <w:r>
        <w:rPr>
          <w:w w:val="73"/>
          <w:rtl/>
        </w:rPr>
        <w:t>ڏاڙهون</w:t>
      </w:r>
      <w:r>
        <w:rPr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</w:t>
      </w:r>
      <w:r>
        <w:rPr>
          <w:rtl/>
        </w:rPr>
        <w:t xml:space="preserve"> </w:t>
      </w:r>
      <w:r>
        <w:rPr>
          <w:w w:val="73"/>
          <w:rtl/>
        </w:rPr>
        <w:t>ڇلڪي</w:t>
      </w:r>
      <w:r>
        <w:rPr>
          <w:rtl/>
        </w:rPr>
        <w:t xml:space="preserve"> </w:t>
      </w:r>
      <w:r>
        <w:rPr>
          <w:w w:val="73"/>
          <w:rtl/>
        </w:rPr>
        <w:t>سميت</w:t>
      </w:r>
      <w:r>
        <w:rPr>
          <w:rtl/>
        </w:rPr>
        <w:t xml:space="preserve"> </w:t>
      </w:r>
      <w:r>
        <w:rPr>
          <w:w w:val="73"/>
          <w:rtl/>
        </w:rPr>
        <w:t>معدي</w:t>
      </w:r>
      <w:r>
        <w:rPr>
          <w:rtl/>
        </w:rPr>
        <w:t xml:space="preserve"> </w:t>
      </w:r>
      <w:r>
        <w:rPr>
          <w:w w:val="73"/>
        </w:rPr>
        <w:t>(Stomach)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نئين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زندگي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بخشي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rtl/>
        </w:rPr>
        <w:t xml:space="preserve"> </w:t>
      </w:r>
      <w:r>
        <w:rPr>
          <w:w w:val="66"/>
          <w:rtl/>
        </w:rPr>
        <w:t>يعني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حيات</w:t>
      </w:r>
      <w:r>
        <w:rPr>
          <w:rtl/>
        </w:rPr>
        <w:t xml:space="preserve"> </w:t>
      </w:r>
      <w:r>
        <w:rPr>
          <w:w w:val="66"/>
          <w:rtl/>
        </w:rPr>
        <w:t>نوبخشي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ٿو</w:t>
      </w:r>
      <w:r>
        <w:rPr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ابن</w:t>
      </w:r>
      <w:r>
        <w:rPr>
          <w:rtl/>
        </w:rPr>
        <w:t xml:space="preserve"> </w:t>
      </w:r>
      <w:r>
        <w:rPr>
          <w:w w:val="66"/>
          <w:rtl/>
        </w:rPr>
        <w:t>القيم</w:t>
      </w:r>
      <w:r>
        <w:rPr>
          <w:w w:val="66"/>
        </w:rPr>
        <w:t>(</w:t>
      </w:r>
      <w:r>
        <w:rPr>
          <w:rtl/>
        </w:rPr>
        <w:t xml:space="preserve"> </w:t>
      </w:r>
      <w:r>
        <w:rPr>
          <w:w w:val="66"/>
          <w:rtl/>
        </w:rPr>
        <w:t>علماء</w:t>
      </w:r>
      <w:r>
        <w:rPr>
          <w:rtl/>
        </w:rPr>
        <w:t xml:space="preserve"> </w:t>
      </w:r>
      <w:r>
        <w:rPr>
          <w:w w:val="66"/>
          <w:rtl/>
        </w:rPr>
        <w:t>ڪرام</w:t>
      </w:r>
      <w:r>
        <w:rPr>
          <w:spacing w:val="-1"/>
          <w:rtl/>
        </w:rPr>
        <w:t xml:space="preserve"> </w:t>
      </w:r>
      <w:r>
        <w:rPr>
          <w:w w:val="66"/>
          <w:rtl/>
        </w:rPr>
        <w:t xml:space="preserve">جو </w:t>
      </w:r>
      <w:r>
        <w:rPr>
          <w:w w:val="72"/>
          <w:rtl/>
        </w:rPr>
        <w:t>خيال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ڇلڪي</w:t>
      </w:r>
      <w:r>
        <w:rPr>
          <w:rtl/>
        </w:rPr>
        <w:t xml:space="preserve"> </w:t>
      </w:r>
      <w:r>
        <w:rPr>
          <w:w w:val="72"/>
          <w:rtl/>
        </w:rPr>
        <w:t>مان</w:t>
      </w:r>
      <w:r>
        <w:rPr>
          <w:rtl/>
        </w:rPr>
        <w:t xml:space="preserve"> </w:t>
      </w:r>
      <w:r>
        <w:rPr>
          <w:w w:val="72"/>
          <w:rtl/>
        </w:rPr>
        <w:t>مراد</w:t>
      </w:r>
      <w:r>
        <w:rPr>
          <w:rtl/>
        </w:rPr>
        <w:t xml:space="preserve"> </w:t>
      </w:r>
      <w:r>
        <w:rPr>
          <w:w w:val="72"/>
          <w:rtl/>
        </w:rPr>
        <w:t>اندرين</w:t>
      </w:r>
      <w:r>
        <w:rPr>
          <w:rtl/>
        </w:rPr>
        <w:t xml:space="preserve"> </w:t>
      </w:r>
      <w:r>
        <w:rPr>
          <w:w w:val="72"/>
          <w:rtl/>
        </w:rPr>
        <w:t>تمام</w:t>
      </w:r>
      <w:r>
        <w:rPr>
          <w:rtl/>
        </w:rPr>
        <w:t xml:space="preserve"> </w:t>
      </w:r>
      <w:r>
        <w:rPr>
          <w:w w:val="72"/>
          <w:rtl/>
        </w:rPr>
        <w:t>سنهي</w:t>
      </w:r>
      <w:r>
        <w:rPr>
          <w:rtl/>
        </w:rPr>
        <w:t xml:space="preserve"> </w:t>
      </w:r>
      <w:r>
        <w:rPr>
          <w:w w:val="72"/>
          <w:rtl/>
        </w:rPr>
        <w:t>کل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ڏاڙهون</w:t>
      </w:r>
      <w:r>
        <w:rPr>
          <w:rtl/>
        </w:rPr>
        <w:t xml:space="preserve"> </w:t>
      </w:r>
      <w:r>
        <w:rPr>
          <w:w w:val="72"/>
          <w:rtl/>
        </w:rPr>
        <w:t>بهترين</w:t>
      </w:r>
      <w:r>
        <w:rPr>
          <w:spacing w:val="80"/>
          <w:rtl/>
        </w:rPr>
        <w:t xml:space="preserve"> </w:t>
      </w:r>
      <w:r>
        <w:rPr>
          <w:w w:val="72"/>
          <w:rtl/>
        </w:rPr>
        <w:t>غذائي جزن سان ڀرپور ميوو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آهي هن ۾ ڪيترائي اهڙا ڪيميائي جزا آهن </w:t>
      </w:r>
      <w:r>
        <w:rPr>
          <w:w w:val="70"/>
          <w:rtl/>
        </w:rPr>
        <w:t>جيڪي</w:t>
      </w:r>
      <w:r>
        <w:rPr>
          <w:rtl/>
        </w:rPr>
        <w:t xml:space="preserve"> </w:t>
      </w:r>
      <w:r>
        <w:rPr>
          <w:w w:val="70"/>
          <w:rtl/>
        </w:rPr>
        <w:t>ڀرپور</w:t>
      </w:r>
      <w:r>
        <w:rPr>
          <w:rtl/>
        </w:rPr>
        <w:t xml:space="preserve"> </w:t>
      </w:r>
      <w:r>
        <w:rPr>
          <w:w w:val="70"/>
          <w:rtl/>
        </w:rPr>
        <w:t>اينٽي</w:t>
      </w:r>
      <w:r>
        <w:rPr>
          <w:rtl/>
        </w:rPr>
        <w:t xml:space="preserve"> </w:t>
      </w:r>
      <w:r>
        <w:rPr>
          <w:w w:val="70"/>
          <w:rtl/>
        </w:rPr>
        <w:t>آڪيسڊنٽ</w:t>
      </w:r>
      <w:r>
        <w:rPr>
          <w:rtl/>
        </w:rPr>
        <w:t xml:space="preserve"> </w:t>
      </w:r>
      <w:r>
        <w:rPr>
          <w:w w:val="70"/>
          <w:rtl/>
        </w:rPr>
        <w:t>طور</w:t>
      </w:r>
      <w:r>
        <w:rPr>
          <w:rtl/>
        </w:rPr>
        <w:t xml:space="preserve"> </w:t>
      </w:r>
      <w:r>
        <w:rPr>
          <w:w w:val="70"/>
          <w:rtl/>
        </w:rPr>
        <w:t>ڪم</w:t>
      </w:r>
      <w:r>
        <w:rPr>
          <w:rtl/>
        </w:rPr>
        <w:t xml:space="preserve"> </w:t>
      </w:r>
      <w:r>
        <w:rPr>
          <w:w w:val="70"/>
          <w:rtl/>
        </w:rPr>
        <w:t>سرانجام</w:t>
      </w:r>
      <w:r>
        <w:rPr>
          <w:rtl/>
        </w:rPr>
        <w:t xml:space="preserve"> </w:t>
      </w:r>
      <w:r>
        <w:rPr>
          <w:w w:val="70"/>
          <w:rtl/>
        </w:rPr>
        <w:t>ڏين</w:t>
      </w:r>
      <w:r>
        <w:rPr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مثال</w:t>
      </w:r>
      <w:r>
        <w:rPr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40"/>
          <w:rtl/>
        </w:rPr>
        <w:t xml:space="preserve"> </w:t>
      </w:r>
      <w:r>
        <w:rPr>
          <w:w w:val="73"/>
          <w:rtl/>
        </w:rPr>
        <w:t>ڏاڙهون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ڪيميائي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جزو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پولي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فينولس</w:t>
      </w:r>
      <w:r>
        <w:rPr>
          <w:spacing w:val="-13"/>
          <w:w w:val="73"/>
          <w:rtl/>
        </w:rPr>
        <w:t xml:space="preserve"> </w:t>
      </w:r>
      <w:r>
        <w:rPr>
          <w:w w:val="73"/>
        </w:rPr>
        <w:t>(Polyphenols)</w:t>
      </w:r>
      <w:r>
        <w:rPr>
          <w:spacing w:val="-16"/>
          <w:w w:val="73"/>
          <w:rtl/>
        </w:rPr>
        <w:t xml:space="preserve"> </w:t>
      </w:r>
      <w:r>
        <w:rPr>
          <w:w w:val="73"/>
          <w:rtl/>
        </w:rPr>
        <w:t>تمام</w:t>
      </w:r>
      <w:r>
        <w:rPr>
          <w:spacing w:val="-18"/>
          <w:w w:val="73"/>
          <w:rtl/>
        </w:rPr>
        <w:t xml:space="preserve"> </w:t>
      </w:r>
      <w:r>
        <w:rPr>
          <w:w w:val="73"/>
          <w:rtl/>
        </w:rPr>
        <w:t>گهڻي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مقدار</w:t>
      </w:r>
    </w:p>
    <w:p w14:paraId="3C82B3F7">
      <w:pPr>
        <w:pStyle w:val="13"/>
        <w:bidi/>
        <w:spacing w:before="10" w:after="9" w:line="256" w:lineRule="auto"/>
        <w:ind w:left="153" w:right="311" w:firstLine="17"/>
        <w:jc w:val="left"/>
      </w:pP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موجود</w:t>
      </w:r>
      <w:r>
        <w:rPr>
          <w:rtl/>
        </w:rPr>
        <w:t xml:space="preserve"> </w:t>
      </w:r>
      <w:r>
        <w:rPr>
          <w:w w:val="73"/>
          <w:rtl/>
        </w:rPr>
        <w:t>آهي،</w:t>
      </w:r>
      <w:r>
        <w:rPr>
          <w:rtl/>
        </w:rPr>
        <w:t xml:space="preserve"> </w:t>
      </w:r>
      <w:r>
        <w:rPr>
          <w:w w:val="73"/>
          <w:rtl/>
        </w:rPr>
        <w:t>جيڪو</w:t>
      </w:r>
      <w:r>
        <w:rPr>
          <w:rtl/>
        </w:rPr>
        <w:t xml:space="preserve"> </w:t>
      </w:r>
      <w:r>
        <w:rPr>
          <w:w w:val="73"/>
          <w:rtl/>
        </w:rPr>
        <w:t>اينٽي</w:t>
      </w:r>
      <w:r>
        <w:rPr>
          <w:rtl/>
        </w:rPr>
        <w:t xml:space="preserve"> </w:t>
      </w:r>
      <w:r>
        <w:rPr>
          <w:w w:val="73"/>
          <w:rtl/>
        </w:rPr>
        <w:t>آڪيسڊنٽ</w:t>
      </w:r>
      <w:r>
        <w:rPr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10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10"/>
          <w:rtl/>
        </w:rPr>
        <w:t xml:space="preserve"> </w:t>
      </w:r>
      <w:r>
        <w:rPr>
          <w:w w:val="73"/>
          <w:rtl/>
        </w:rPr>
        <w:t>ڪري</w:t>
      </w:r>
      <w:r>
        <w:rPr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ان</w:t>
      </w:r>
      <w:r>
        <w:rPr>
          <w:rtl/>
        </w:rPr>
        <w:t xml:space="preserve"> </w:t>
      </w:r>
      <w:r>
        <w:rPr>
          <w:w w:val="73"/>
          <w:rtl/>
        </w:rPr>
        <w:t>ڪري</w:t>
      </w:r>
      <w:r>
        <w:rPr>
          <w:rtl/>
        </w:rPr>
        <w:t xml:space="preserve"> </w:t>
      </w:r>
      <w:r>
        <w:rPr>
          <w:w w:val="73"/>
          <w:rtl/>
        </w:rPr>
        <w:t>هيءَ</w:t>
      </w:r>
      <w:r>
        <w:rPr>
          <w:rtl/>
        </w:rPr>
        <w:t xml:space="preserve"> </w:t>
      </w:r>
      <w:r>
        <w:rPr>
          <w:w w:val="73"/>
          <w:rtl/>
        </w:rPr>
        <w:t>ميوو</w:t>
      </w:r>
      <w:r>
        <w:rPr>
          <w:rtl/>
        </w:rPr>
        <w:t xml:space="preserve"> </w:t>
      </w:r>
      <w:r>
        <w:rPr>
          <w:w w:val="73"/>
          <w:rtl/>
        </w:rPr>
        <w:t>غذائيت</w:t>
      </w:r>
      <w:r>
        <w:rPr>
          <w:rtl/>
        </w:rPr>
        <w:t xml:space="preserve"> </w:t>
      </w:r>
      <w:r>
        <w:rPr>
          <w:w w:val="73"/>
          <w:rtl/>
        </w:rPr>
        <w:t>سان</w:t>
      </w:r>
      <w:r>
        <w:rPr>
          <w:rtl/>
        </w:rPr>
        <w:t xml:space="preserve"> </w:t>
      </w:r>
      <w:r>
        <w:rPr>
          <w:w w:val="73"/>
          <w:rtl/>
        </w:rPr>
        <w:t>ڀرپور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80"/>
          <w:rtl/>
        </w:rPr>
        <w:t xml:space="preserve"> </w:t>
      </w:r>
      <w:r>
        <w:rPr>
          <w:w w:val="78"/>
          <w:rtl/>
        </w:rPr>
        <w:t>ڏاڙهون</w:t>
      </w:r>
      <w:r>
        <w:rPr>
          <w:spacing w:val="20"/>
          <w:rtl/>
        </w:rPr>
        <w:t xml:space="preserve"> </w:t>
      </w:r>
      <w:r>
        <w:rPr>
          <w:w w:val="78"/>
          <w:rtl/>
        </w:rPr>
        <w:t>۾</w:t>
      </w:r>
      <w:r>
        <w:rPr>
          <w:spacing w:val="14"/>
          <w:rtl/>
        </w:rPr>
        <w:t xml:space="preserve"> </w:t>
      </w:r>
      <w:r>
        <w:rPr>
          <w:w w:val="78"/>
          <w:rtl/>
        </w:rPr>
        <w:t>سوڊيم</w:t>
      </w:r>
      <w:r>
        <w:rPr>
          <w:spacing w:val="20"/>
          <w:rtl/>
        </w:rPr>
        <w:t xml:space="preserve"> </w:t>
      </w:r>
      <w:r>
        <w:rPr>
          <w:w w:val="78"/>
        </w:rPr>
        <w:t>(Sodium)</w:t>
      </w:r>
      <w:r>
        <w:rPr>
          <w:spacing w:val="15"/>
          <w:rtl/>
        </w:rPr>
        <w:t xml:space="preserve"> </w:t>
      </w:r>
      <w:r>
        <w:rPr>
          <w:w w:val="78"/>
          <w:rtl/>
        </w:rPr>
        <w:t>۽</w:t>
      </w:r>
      <w:r>
        <w:rPr>
          <w:spacing w:val="15"/>
          <w:rtl/>
        </w:rPr>
        <w:t xml:space="preserve"> </w:t>
      </w:r>
      <w:r>
        <w:rPr>
          <w:w w:val="78"/>
          <w:rtl/>
        </w:rPr>
        <w:t>رائبوفليون</w:t>
      </w:r>
      <w:r>
        <w:rPr>
          <w:spacing w:val="14"/>
          <w:rtl/>
        </w:rPr>
        <w:t xml:space="preserve"> </w:t>
      </w:r>
      <w:r>
        <w:rPr>
          <w:w w:val="78"/>
        </w:rPr>
        <w:t>(Riboflavin)</w:t>
      </w:r>
      <w:r>
        <w:rPr>
          <w:spacing w:val="14"/>
          <w:rtl/>
        </w:rPr>
        <w:t xml:space="preserve"> </w:t>
      </w:r>
      <w:r>
        <w:rPr>
          <w:w w:val="78"/>
          <w:rtl/>
        </w:rPr>
        <w:t>سان</w:t>
      </w:r>
      <w:r>
        <w:rPr>
          <w:spacing w:val="19"/>
          <w:rtl/>
        </w:rPr>
        <w:t xml:space="preserve"> </w:t>
      </w:r>
      <w:r>
        <w:rPr>
          <w:w w:val="78"/>
          <w:rtl/>
        </w:rPr>
        <w:t>گڏوگڏ</w:t>
      </w:r>
      <w:r>
        <w:rPr>
          <w:spacing w:val="19"/>
          <w:rtl/>
        </w:rPr>
        <w:t xml:space="preserve"> </w:t>
      </w:r>
      <w:r>
        <w:rPr>
          <w:w w:val="78"/>
          <w:rtl/>
        </w:rPr>
        <w:t>ٿايئمن</w:t>
      </w:r>
      <w:r>
        <w:rPr>
          <w:spacing w:val="20"/>
          <w:rtl/>
        </w:rPr>
        <w:t xml:space="preserve"> </w:t>
      </w:r>
      <w:r>
        <w:rPr>
          <w:w w:val="78"/>
        </w:rPr>
        <w:t>(Thiamine)</w:t>
      </w:r>
      <w:r>
        <w:rPr>
          <w:w w:val="78"/>
          <w:rtl/>
        </w:rPr>
        <w:t>،</w:t>
      </w:r>
      <w:r>
        <w:rPr>
          <w:spacing w:val="19"/>
          <w:rtl/>
        </w:rPr>
        <w:t xml:space="preserve"> </w:t>
      </w:r>
      <w:r>
        <w:rPr>
          <w:w w:val="78"/>
          <w:rtl/>
        </w:rPr>
        <w:t>وٽامن</w:t>
      </w:r>
      <w:r>
        <w:rPr>
          <w:spacing w:val="14"/>
          <w:rtl/>
        </w:rPr>
        <w:t xml:space="preserve"> </w:t>
      </w:r>
      <w:r>
        <w:rPr>
          <w:w w:val="78"/>
          <w:rtl/>
        </w:rPr>
        <w:t xml:space="preserve">سي </w:t>
      </w:r>
      <w:r>
        <w:rPr>
          <w:w w:val="81"/>
        </w:rPr>
        <w:t>C)</w:t>
      </w:r>
      <w:r>
        <w:rPr>
          <w:spacing w:val="-6"/>
          <w:w w:val="81"/>
          <w:rtl/>
        </w:rPr>
        <w:t xml:space="preserve"> </w:t>
      </w:r>
      <w:r>
        <w:rPr>
          <w:w w:val="81"/>
        </w:rPr>
        <w:t>(Vitamin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ڪئلشيم</w:t>
      </w:r>
      <w:r>
        <w:rPr>
          <w:spacing w:val="-6"/>
          <w:w w:val="81"/>
          <w:rtl/>
        </w:rPr>
        <w:t xml:space="preserve"> </w:t>
      </w:r>
      <w:r>
        <w:rPr>
          <w:w w:val="81"/>
        </w:rPr>
        <w:t>(Calcium)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۽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فاسفورس</w:t>
      </w:r>
      <w:r>
        <w:rPr>
          <w:spacing w:val="-6"/>
          <w:w w:val="81"/>
          <w:rtl/>
        </w:rPr>
        <w:t xml:space="preserve"> </w:t>
      </w:r>
      <w:r>
        <w:rPr>
          <w:w w:val="81"/>
        </w:rPr>
        <w:t>(Phosphorus)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ڀرپور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انداز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۾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>موجود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آهي</w:t>
      </w:r>
      <w:r>
        <w:rPr>
          <w:w w:val="81"/>
        </w:rPr>
        <w:t>.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هڪ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سو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 xml:space="preserve">گرام </w:t>
      </w:r>
      <w:r>
        <w:rPr>
          <w:w w:val="79"/>
        </w:rPr>
        <w:t>(100g)</w:t>
      </w:r>
      <w:r>
        <w:rPr>
          <w:w w:val="79"/>
          <w:rtl/>
        </w:rPr>
        <w:t xml:space="preserve"> ڏاڙهون </w:t>
      </w:r>
      <w:r>
        <w:rPr>
          <w:w w:val="79"/>
        </w:rPr>
        <w:t>(Pomegranate)</w:t>
      </w:r>
      <w:r>
        <w:rPr>
          <w:w w:val="79"/>
          <w:rtl/>
        </w:rPr>
        <w:t xml:space="preserve"> ۾ هيٺين ريت ڪئلوريز موجود آهن</w:t>
      </w:r>
      <w:r>
        <w:rPr>
          <w:w w:val="79"/>
        </w:rPr>
        <w:t>.</w:t>
      </w:r>
    </w:p>
    <w:tbl>
      <w:tblPr>
        <w:tblStyle w:val="12"/>
        <w:tblW w:w="0" w:type="auto"/>
        <w:tblInd w:w="9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2"/>
        <w:gridCol w:w="1441"/>
        <w:gridCol w:w="5225"/>
      </w:tblGrid>
      <w:tr w14:paraId="226FE1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642" w:type="dxa"/>
          </w:tcPr>
          <w:p w14:paraId="2C450E32">
            <w:pPr>
              <w:pStyle w:val="17"/>
              <w:spacing w:before="0" w:line="334" w:lineRule="exact"/>
              <w:ind w:left="26" w:right="2"/>
              <w:rPr>
                <w:sz w:val="28"/>
              </w:rPr>
            </w:pPr>
            <w:r>
              <w:rPr>
                <w:spacing w:val="-2"/>
                <w:sz w:val="28"/>
              </w:rPr>
              <w:t>Calories</w:t>
            </w:r>
          </w:p>
        </w:tc>
        <w:tc>
          <w:tcPr>
            <w:tcW w:w="1441" w:type="dxa"/>
          </w:tcPr>
          <w:p w14:paraId="6EBF5764">
            <w:pPr>
              <w:pStyle w:val="17"/>
              <w:spacing w:before="0" w:line="334" w:lineRule="exact"/>
              <w:ind w:left="29"/>
              <w:rPr>
                <w:sz w:val="28"/>
              </w:rPr>
            </w:pPr>
            <w:r>
              <w:rPr>
                <w:spacing w:val="-5"/>
                <w:sz w:val="28"/>
              </w:rPr>
              <w:t>80</w:t>
            </w:r>
          </w:p>
        </w:tc>
        <w:tc>
          <w:tcPr>
            <w:tcW w:w="5225" w:type="dxa"/>
          </w:tcPr>
          <w:p w14:paraId="1E147ADB">
            <w:pPr>
              <w:pStyle w:val="17"/>
              <w:bidi/>
              <w:spacing w:before="0" w:line="334" w:lineRule="exact"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ڪئلوريز</w:t>
            </w:r>
            <w:r>
              <w:rPr>
                <w:spacing w:val="10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اسي</w:t>
            </w:r>
          </w:p>
        </w:tc>
      </w:tr>
      <w:tr w14:paraId="30FBC1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642" w:type="dxa"/>
          </w:tcPr>
          <w:p w14:paraId="75373B85">
            <w:pPr>
              <w:pStyle w:val="17"/>
              <w:spacing w:before="0" w:line="334" w:lineRule="exact"/>
              <w:ind w:left="26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C</w:t>
            </w:r>
          </w:p>
        </w:tc>
        <w:tc>
          <w:tcPr>
            <w:tcW w:w="1441" w:type="dxa"/>
          </w:tcPr>
          <w:p w14:paraId="0E861249">
            <w:pPr>
              <w:pStyle w:val="17"/>
              <w:spacing w:before="0" w:line="334" w:lineRule="exact"/>
              <w:ind w:left="29" w:right="2"/>
              <w:rPr>
                <w:sz w:val="28"/>
              </w:rPr>
            </w:pPr>
            <w:r>
              <w:rPr>
                <w:spacing w:val="-2"/>
                <w:sz w:val="28"/>
              </w:rPr>
              <w:t>9.39g</w:t>
            </w:r>
          </w:p>
        </w:tc>
        <w:tc>
          <w:tcPr>
            <w:tcW w:w="5225" w:type="dxa"/>
          </w:tcPr>
          <w:p w14:paraId="3C419E3A">
            <w:pPr>
              <w:pStyle w:val="17"/>
              <w:bidi/>
              <w:spacing w:before="0" w:line="334" w:lineRule="exact"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وٽامن</w:t>
            </w:r>
            <w:r>
              <w:rPr>
                <w:spacing w:val="-2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سي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نو</w:t>
            </w:r>
            <w:r>
              <w:rPr>
                <w:spacing w:val="-1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2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اوڻيتاليهه</w:t>
            </w:r>
            <w:r>
              <w:rPr>
                <w:spacing w:val="-2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  <w:tr w14:paraId="490907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642" w:type="dxa"/>
          </w:tcPr>
          <w:p w14:paraId="3E5C496A">
            <w:pPr>
              <w:pStyle w:val="17"/>
              <w:spacing w:before="0" w:line="334" w:lineRule="exact"/>
              <w:ind w:left="26" w:right="3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Thiamin</w:t>
            </w:r>
          </w:p>
        </w:tc>
        <w:tc>
          <w:tcPr>
            <w:tcW w:w="1441" w:type="dxa"/>
          </w:tcPr>
          <w:p w14:paraId="67AE2F52">
            <w:pPr>
              <w:pStyle w:val="17"/>
              <w:spacing w:before="0" w:line="334" w:lineRule="exact"/>
              <w:ind w:left="29" w:right="6"/>
              <w:rPr>
                <w:sz w:val="28"/>
              </w:rPr>
            </w:pPr>
            <w:r>
              <w:rPr>
                <w:spacing w:val="-2"/>
                <w:sz w:val="28"/>
              </w:rPr>
              <w:t>0.05mg</w:t>
            </w:r>
          </w:p>
        </w:tc>
        <w:tc>
          <w:tcPr>
            <w:tcW w:w="5225" w:type="dxa"/>
          </w:tcPr>
          <w:p w14:paraId="55C23193">
            <w:pPr>
              <w:pStyle w:val="17"/>
              <w:bidi/>
              <w:spacing w:before="0" w:line="334" w:lineRule="exact"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ٿائمن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زيرو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ڏهائي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پنج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20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3B045B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642" w:type="dxa"/>
          </w:tcPr>
          <w:p w14:paraId="5F1DBF05">
            <w:pPr>
              <w:pStyle w:val="17"/>
              <w:spacing w:before="0" w:line="335" w:lineRule="exact"/>
              <w:ind w:left="26" w:right="4"/>
              <w:rPr>
                <w:sz w:val="28"/>
              </w:rPr>
            </w:pPr>
            <w:r>
              <w:rPr>
                <w:spacing w:val="-2"/>
                <w:sz w:val="28"/>
              </w:rPr>
              <w:t>Foliate</w:t>
            </w:r>
          </w:p>
        </w:tc>
        <w:tc>
          <w:tcPr>
            <w:tcW w:w="1441" w:type="dxa"/>
          </w:tcPr>
          <w:p w14:paraId="0E8387CB">
            <w:pPr>
              <w:pStyle w:val="17"/>
              <w:spacing w:before="0" w:line="335" w:lineRule="exact"/>
              <w:ind w:left="29" w:right="6"/>
              <w:rPr>
                <w:sz w:val="28"/>
              </w:rPr>
            </w:pPr>
            <w:r>
              <w:rPr>
                <w:spacing w:val="-2"/>
                <w:sz w:val="28"/>
              </w:rPr>
              <w:t>9.24mcg</w:t>
            </w:r>
          </w:p>
        </w:tc>
        <w:tc>
          <w:tcPr>
            <w:tcW w:w="5225" w:type="dxa"/>
          </w:tcPr>
          <w:p w14:paraId="18642373">
            <w:pPr>
              <w:pStyle w:val="17"/>
              <w:bidi/>
              <w:spacing w:before="0" w:line="335" w:lineRule="exact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فوليٽ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نو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چوويهه</w:t>
            </w:r>
            <w:r>
              <w:rPr>
                <w:spacing w:val="4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مائڪرو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0623BF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1642" w:type="dxa"/>
          </w:tcPr>
          <w:p w14:paraId="3672C870">
            <w:pPr>
              <w:pStyle w:val="17"/>
              <w:spacing w:before="0" w:line="334" w:lineRule="exact"/>
              <w:ind w:left="26" w:right="3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441" w:type="dxa"/>
          </w:tcPr>
          <w:p w14:paraId="5C31E2B9">
            <w:pPr>
              <w:pStyle w:val="17"/>
              <w:spacing w:before="0" w:line="334" w:lineRule="exact"/>
              <w:ind w:left="29" w:right="5"/>
              <w:rPr>
                <w:sz w:val="28"/>
              </w:rPr>
            </w:pPr>
            <w:r>
              <w:rPr>
                <w:spacing w:val="-5"/>
                <w:sz w:val="28"/>
              </w:rPr>
              <w:t>5mg</w:t>
            </w:r>
          </w:p>
        </w:tc>
        <w:tc>
          <w:tcPr>
            <w:tcW w:w="5225" w:type="dxa"/>
          </w:tcPr>
          <w:p w14:paraId="2D377596">
            <w:pPr>
              <w:pStyle w:val="17"/>
              <w:bidi/>
              <w:spacing w:before="0" w:line="334" w:lineRule="exact"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68"/>
                <w:sz w:val="28"/>
                <w:szCs w:val="28"/>
                <w:rtl/>
              </w:rPr>
              <w:t>ڪئلشيم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پنج</w:t>
            </w:r>
            <w:r>
              <w:rPr>
                <w:spacing w:val="-1"/>
                <w:w w:val="6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ملي</w:t>
            </w:r>
            <w:r>
              <w:rPr>
                <w:spacing w:val="-1"/>
                <w:w w:val="68"/>
                <w:sz w:val="28"/>
                <w:szCs w:val="28"/>
                <w:rtl/>
              </w:rPr>
              <w:t xml:space="preserve"> </w:t>
            </w:r>
            <w:r>
              <w:rPr>
                <w:w w:val="68"/>
                <w:sz w:val="28"/>
                <w:szCs w:val="28"/>
                <w:rtl/>
              </w:rPr>
              <w:t>گرام</w:t>
            </w:r>
          </w:p>
        </w:tc>
      </w:tr>
      <w:tr w14:paraId="5379C0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42" w:type="dxa"/>
          </w:tcPr>
          <w:p w14:paraId="6FE3BEBD">
            <w:pPr>
              <w:pStyle w:val="17"/>
              <w:spacing w:before="0" w:line="334" w:lineRule="exact"/>
              <w:ind w:left="26" w:right="2"/>
              <w:rPr>
                <w:sz w:val="28"/>
              </w:rPr>
            </w:pPr>
            <w:r>
              <w:rPr>
                <w:spacing w:val="-2"/>
                <w:sz w:val="28"/>
              </w:rPr>
              <w:t>Potassium</w:t>
            </w:r>
          </w:p>
        </w:tc>
        <w:tc>
          <w:tcPr>
            <w:tcW w:w="1441" w:type="dxa"/>
          </w:tcPr>
          <w:p w14:paraId="35FAFAF1">
            <w:pPr>
              <w:pStyle w:val="17"/>
              <w:spacing w:before="0" w:line="334" w:lineRule="exact"/>
              <w:ind w:left="29" w:right="6"/>
              <w:rPr>
                <w:sz w:val="28"/>
              </w:rPr>
            </w:pPr>
            <w:r>
              <w:rPr>
                <w:spacing w:val="-2"/>
                <w:sz w:val="28"/>
              </w:rPr>
              <w:t>260mg</w:t>
            </w:r>
          </w:p>
        </w:tc>
        <w:tc>
          <w:tcPr>
            <w:tcW w:w="5225" w:type="dxa"/>
          </w:tcPr>
          <w:p w14:paraId="11DC7289">
            <w:pPr>
              <w:pStyle w:val="17"/>
              <w:bidi/>
              <w:spacing w:before="0" w:line="334" w:lineRule="exact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پوٽاشيم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ٻه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سؤ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سٺ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10DE45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42" w:type="dxa"/>
          </w:tcPr>
          <w:p w14:paraId="073EC755">
            <w:pPr>
              <w:pStyle w:val="17"/>
              <w:spacing w:before="0" w:line="334" w:lineRule="exact"/>
              <w:ind w:left="26" w:right="7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441" w:type="dxa"/>
          </w:tcPr>
          <w:p w14:paraId="0B3F2AAE">
            <w:pPr>
              <w:pStyle w:val="17"/>
              <w:spacing w:before="0" w:line="334" w:lineRule="exact"/>
              <w:ind w:left="29" w:right="6"/>
              <w:rPr>
                <w:sz w:val="28"/>
              </w:rPr>
            </w:pPr>
            <w:r>
              <w:rPr>
                <w:spacing w:val="-2"/>
                <w:sz w:val="28"/>
              </w:rPr>
              <w:t>0.46mg</w:t>
            </w:r>
          </w:p>
        </w:tc>
        <w:tc>
          <w:tcPr>
            <w:tcW w:w="5225" w:type="dxa"/>
          </w:tcPr>
          <w:p w14:paraId="0198EA94">
            <w:pPr>
              <w:pStyle w:val="17"/>
              <w:bidi/>
              <w:spacing w:before="0" w:line="334" w:lineRule="exact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فولاد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زيرو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ڏهائي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ڇاهيتاليهه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78867C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 w:hRule="atLeast"/>
        </w:trPr>
        <w:tc>
          <w:tcPr>
            <w:tcW w:w="1642" w:type="dxa"/>
          </w:tcPr>
          <w:p w14:paraId="469BC0A1">
            <w:pPr>
              <w:pStyle w:val="17"/>
              <w:spacing w:before="0" w:line="335" w:lineRule="exact"/>
              <w:ind w:left="26" w:right="3"/>
              <w:rPr>
                <w:sz w:val="28"/>
              </w:rPr>
            </w:pPr>
            <w:r>
              <w:rPr>
                <w:spacing w:val="-2"/>
                <w:sz w:val="28"/>
              </w:rPr>
              <w:t>Magnesium</w:t>
            </w:r>
          </w:p>
        </w:tc>
        <w:tc>
          <w:tcPr>
            <w:tcW w:w="1441" w:type="dxa"/>
          </w:tcPr>
          <w:p w14:paraId="38B17F8B">
            <w:pPr>
              <w:pStyle w:val="17"/>
              <w:spacing w:before="0" w:line="335" w:lineRule="exact"/>
              <w:ind w:left="29" w:right="1"/>
              <w:rPr>
                <w:sz w:val="28"/>
              </w:rPr>
            </w:pPr>
            <w:r>
              <w:rPr>
                <w:spacing w:val="-2"/>
                <w:sz w:val="28"/>
              </w:rPr>
              <w:t>5.0mg</w:t>
            </w:r>
          </w:p>
        </w:tc>
        <w:tc>
          <w:tcPr>
            <w:tcW w:w="5225" w:type="dxa"/>
          </w:tcPr>
          <w:p w14:paraId="7019E265">
            <w:pPr>
              <w:pStyle w:val="17"/>
              <w:bidi/>
              <w:spacing w:before="0" w:line="335" w:lineRule="exact"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مئگنيشيم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پنج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35F893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642" w:type="dxa"/>
          </w:tcPr>
          <w:p w14:paraId="74CA5316">
            <w:pPr>
              <w:pStyle w:val="17"/>
              <w:spacing w:before="0" w:line="334" w:lineRule="exact"/>
              <w:ind w:left="26" w:right="1"/>
              <w:rPr>
                <w:sz w:val="28"/>
              </w:rPr>
            </w:pPr>
            <w:r>
              <w:rPr>
                <w:spacing w:val="-2"/>
                <w:sz w:val="28"/>
              </w:rPr>
              <w:t>Phosphorus</w:t>
            </w:r>
          </w:p>
        </w:tc>
        <w:tc>
          <w:tcPr>
            <w:tcW w:w="1441" w:type="dxa"/>
          </w:tcPr>
          <w:p w14:paraId="60F4532B">
            <w:pPr>
              <w:pStyle w:val="17"/>
              <w:spacing w:before="0" w:line="334" w:lineRule="exact"/>
              <w:ind w:left="29" w:right="6"/>
              <w:rPr>
                <w:sz w:val="28"/>
              </w:rPr>
            </w:pPr>
            <w:r>
              <w:rPr>
                <w:spacing w:val="-2"/>
                <w:sz w:val="28"/>
              </w:rPr>
              <w:t>12.0mg</w:t>
            </w:r>
          </w:p>
        </w:tc>
        <w:tc>
          <w:tcPr>
            <w:tcW w:w="5225" w:type="dxa"/>
          </w:tcPr>
          <w:p w14:paraId="095E938F">
            <w:pPr>
              <w:pStyle w:val="17"/>
              <w:bidi/>
              <w:spacing w:before="0" w:line="334" w:lineRule="exact"/>
              <w:ind w:left="93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فاسفورس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ٻارنهن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6730B1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42" w:type="dxa"/>
          </w:tcPr>
          <w:p w14:paraId="14A897EA">
            <w:pPr>
              <w:pStyle w:val="17"/>
              <w:spacing w:before="0" w:line="334" w:lineRule="exact"/>
              <w:ind w:left="26" w:right="8"/>
              <w:rPr>
                <w:sz w:val="28"/>
              </w:rPr>
            </w:pPr>
            <w:r>
              <w:rPr>
                <w:spacing w:val="-4"/>
                <w:w w:val="110"/>
                <w:sz w:val="28"/>
              </w:rPr>
              <w:t>Zinc</w:t>
            </w:r>
          </w:p>
        </w:tc>
        <w:tc>
          <w:tcPr>
            <w:tcW w:w="1441" w:type="dxa"/>
          </w:tcPr>
          <w:p w14:paraId="304CDA20">
            <w:pPr>
              <w:pStyle w:val="17"/>
              <w:spacing w:before="0" w:line="334" w:lineRule="exact"/>
              <w:ind w:left="29" w:right="6"/>
              <w:rPr>
                <w:sz w:val="28"/>
              </w:rPr>
            </w:pPr>
            <w:r>
              <w:rPr>
                <w:spacing w:val="-2"/>
                <w:sz w:val="28"/>
              </w:rPr>
              <w:t>0.18mg</w:t>
            </w:r>
          </w:p>
        </w:tc>
        <w:tc>
          <w:tcPr>
            <w:tcW w:w="5225" w:type="dxa"/>
          </w:tcPr>
          <w:p w14:paraId="12FD6EC8">
            <w:pPr>
              <w:pStyle w:val="17"/>
              <w:bidi/>
              <w:spacing w:before="0" w:line="334" w:lineRule="exact"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72"/>
                <w:sz w:val="28"/>
                <w:szCs w:val="28"/>
                <w:rtl/>
              </w:rPr>
              <w:t>جست</w:t>
            </w:r>
            <w:r>
              <w:rPr>
                <w:spacing w:val="-4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زيرو</w:t>
            </w:r>
            <w:r>
              <w:rPr>
                <w:spacing w:val="-4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ارڙهن</w:t>
            </w:r>
            <w:r>
              <w:rPr>
                <w:spacing w:val="-4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ملي</w:t>
            </w:r>
            <w:r>
              <w:rPr>
                <w:spacing w:val="-4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گرام</w:t>
            </w:r>
          </w:p>
        </w:tc>
      </w:tr>
      <w:tr w14:paraId="55D145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1642" w:type="dxa"/>
          </w:tcPr>
          <w:p w14:paraId="3D4F4E60">
            <w:pPr>
              <w:pStyle w:val="17"/>
              <w:spacing w:before="0" w:line="334" w:lineRule="exact"/>
              <w:ind w:left="26" w:right="2"/>
              <w:rPr>
                <w:sz w:val="28"/>
              </w:rPr>
            </w:pPr>
            <w:r>
              <w:rPr>
                <w:spacing w:val="-2"/>
                <w:sz w:val="28"/>
              </w:rPr>
              <w:t>Copper</w:t>
            </w:r>
          </w:p>
        </w:tc>
        <w:tc>
          <w:tcPr>
            <w:tcW w:w="1441" w:type="dxa"/>
          </w:tcPr>
          <w:p w14:paraId="685C4067">
            <w:pPr>
              <w:pStyle w:val="17"/>
              <w:spacing w:before="0" w:line="334" w:lineRule="exact"/>
              <w:ind w:left="29" w:right="11"/>
              <w:rPr>
                <w:sz w:val="28"/>
              </w:rPr>
            </w:pPr>
            <w:r>
              <w:rPr>
                <w:spacing w:val="-2"/>
                <w:sz w:val="28"/>
              </w:rPr>
              <w:t>0.108mg</w:t>
            </w:r>
          </w:p>
        </w:tc>
        <w:tc>
          <w:tcPr>
            <w:tcW w:w="5225" w:type="dxa"/>
          </w:tcPr>
          <w:p w14:paraId="451BA017">
            <w:pPr>
              <w:pStyle w:val="17"/>
              <w:bidi/>
              <w:spacing w:before="0" w:line="334" w:lineRule="exact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71"/>
                <w:sz w:val="28"/>
                <w:szCs w:val="28"/>
                <w:rtl/>
              </w:rPr>
              <w:t>ٽامو</w:t>
            </w:r>
            <w:r>
              <w:rPr>
                <w:spacing w:val="-11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زيرو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ڏهائي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هڪ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سؤ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اٺ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ملي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1"/>
                <w:sz w:val="28"/>
                <w:szCs w:val="28"/>
                <w:rtl/>
              </w:rPr>
              <w:t>گرام</w:t>
            </w:r>
          </w:p>
        </w:tc>
      </w:tr>
      <w:tr w14:paraId="771D97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42" w:type="dxa"/>
          </w:tcPr>
          <w:p w14:paraId="446EFA0D">
            <w:pPr>
              <w:pStyle w:val="17"/>
              <w:spacing w:before="7"/>
              <w:ind w:left="26" w:right="2"/>
              <w:rPr>
                <w:sz w:val="28"/>
              </w:rPr>
            </w:pPr>
            <w:r>
              <w:rPr>
                <w:spacing w:val="-2"/>
                <w:sz w:val="28"/>
              </w:rPr>
              <w:t>Selenium</w:t>
            </w:r>
          </w:p>
        </w:tc>
        <w:tc>
          <w:tcPr>
            <w:tcW w:w="1441" w:type="dxa"/>
          </w:tcPr>
          <w:p w14:paraId="2415BB98">
            <w:pPr>
              <w:pStyle w:val="17"/>
              <w:spacing w:before="7"/>
              <w:ind w:left="29" w:right="1"/>
              <w:rPr>
                <w:sz w:val="28"/>
              </w:rPr>
            </w:pPr>
            <w:r>
              <w:rPr>
                <w:spacing w:val="-2"/>
                <w:sz w:val="28"/>
              </w:rPr>
              <w:t>0.9mg</w:t>
            </w:r>
          </w:p>
        </w:tc>
        <w:tc>
          <w:tcPr>
            <w:tcW w:w="5225" w:type="dxa"/>
          </w:tcPr>
          <w:p w14:paraId="56C7464B">
            <w:pPr>
              <w:pStyle w:val="17"/>
              <w:bidi/>
              <w:spacing w:before="7"/>
              <w:ind w:left="91" w:right="0" w:firstLine="0"/>
              <w:jc w:val="left"/>
              <w:rPr>
                <w:sz w:val="28"/>
                <w:szCs w:val="28"/>
              </w:rPr>
            </w:pPr>
            <w:r>
              <w:rPr>
                <w:w w:val="64"/>
                <w:sz w:val="28"/>
                <w:szCs w:val="28"/>
                <w:rtl/>
              </w:rPr>
              <w:t>سيلينيم</w:t>
            </w:r>
            <w:r>
              <w:rPr>
                <w:spacing w:val="-2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زيرو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ڏهائي</w:t>
            </w:r>
            <w:r>
              <w:rPr>
                <w:spacing w:val="-8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نو</w:t>
            </w:r>
            <w:r>
              <w:rPr>
                <w:spacing w:val="-6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ملي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4"/>
                <w:sz w:val="28"/>
                <w:szCs w:val="28"/>
                <w:rtl/>
              </w:rPr>
              <w:t>گرام</w:t>
            </w:r>
          </w:p>
        </w:tc>
      </w:tr>
    </w:tbl>
    <w:p w14:paraId="034D949E">
      <w:pPr>
        <w:pStyle w:val="13"/>
        <w:bidi/>
        <w:spacing w:before="11"/>
        <w:ind w:left="585" w:right="0" w:firstLine="0"/>
        <w:jc w:val="left"/>
      </w:pPr>
      <w:r>
        <w:rPr>
          <w:w w:val="68"/>
          <w:rtl/>
        </w:rPr>
        <w:t>طِبّي</w:t>
      </w:r>
      <w:r>
        <w:rPr>
          <w:spacing w:val="20"/>
          <w:rtl/>
        </w:rPr>
        <w:t xml:space="preserve"> </w:t>
      </w:r>
      <w:r>
        <w:rPr>
          <w:w w:val="68"/>
          <w:rtl/>
        </w:rPr>
        <w:t>نقطهء</w:t>
      </w:r>
      <w:r>
        <w:rPr>
          <w:spacing w:val="25"/>
          <w:rtl/>
        </w:rPr>
        <w:t xml:space="preserve"> </w:t>
      </w:r>
      <w:r>
        <w:rPr>
          <w:w w:val="68"/>
          <w:rtl/>
        </w:rPr>
        <w:t>نظر</w:t>
      </w:r>
      <w:r>
        <w:rPr>
          <w:spacing w:val="1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21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21"/>
          <w:rtl/>
        </w:rPr>
        <w:t xml:space="preserve"> </w:t>
      </w:r>
      <w:r>
        <w:rPr>
          <w:w w:val="68"/>
          <w:rtl/>
        </w:rPr>
        <w:t>ميوي</w:t>
      </w:r>
      <w:r>
        <w:rPr>
          <w:spacing w:val="24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18"/>
          <w:rtl/>
        </w:rPr>
        <w:t xml:space="preserve"> </w:t>
      </w:r>
      <w:r>
        <w:rPr>
          <w:w w:val="68"/>
          <w:rtl/>
        </w:rPr>
        <w:t>ڪيميائي</w:t>
      </w:r>
      <w:r>
        <w:rPr>
          <w:spacing w:val="24"/>
          <w:rtl/>
        </w:rPr>
        <w:t xml:space="preserve"> </w:t>
      </w:r>
      <w:r>
        <w:rPr>
          <w:w w:val="68"/>
          <w:rtl/>
        </w:rPr>
        <w:t>جزا</w:t>
      </w:r>
      <w:r>
        <w:rPr>
          <w:spacing w:val="23"/>
          <w:rtl/>
        </w:rPr>
        <w:t xml:space="preserve"> </w:t>
      </w:r>
      <w:r>
        <w:rPr>
          <w:w w:val="68"/>
          <w:rtl/>
        </w:rPr>
        <w:t>طاقتور</w:t>
      </w:r>
      <w:r>
        <w:rPr>
          <w:spacing w:val="23"/>
          <w:rtl/>
        </w:rPr>
        <w:t xml:space="preserve"> </w:t>
      </w:r>
      <w:r>
        <w:rPr>
          <w:w w:val="68"/>
          <w:rtl/>
        </w:rPr>
        <w:t>اينٽي</w:t>
      </w:r>
      <w:r>
        <w:rPr>
          <w:spacing w:val="22"/>
          <w:rtl/>
        </w:rPr>
        <w:t xml:space="preserve"> </w:t>
      </w:r>
      <w:r>
        <w:rPr>
          <w:w w:val="68"/>
          <w:rtl/>
        </w:rPr>
        <w:t>آڪسيڊنٽ</w:t>
      </w:r>
      <w:r>
        <w:rPr>
          <w:spacing w:val="18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23"/>
          <w:rtl/>
        </w:rPr>
        <w:t xml:space="preserve"> </w:t>
      </w:r>
      <w:r>
        <w:rPr>
          <w:w w:val="68"/>
          <w:rtl/>
        </w:rPr>
        <w:t>ڪم</w:t>
      </w:r>
      <w:r>
        <w:rPr>
          <w:spacing w:val="22"/>
          <w:rtl/>
        </w:rPr>
        <w:t xml:space="preserve"> </w:t>
      </w:r>
      <w:r>
        <w:rPr>
          <w:w w:val="68"/>
          <w:rtl/>
        </w:rPr>
        <w:t>ڪن</w:t>
      </w:r>
      <w:r>
        <w:rPr>
          <w:spacing w:val="18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17"/>
          <w:rtl/>
        </w:rPr>
        <w:t xml:space="preserve"> </w:t>
      </w:r>
      <w:r>
        <w:rPr>
          <w:w w:val="68"/>
          <w:rtl/>
        </w:rPr>
        <w:t>ڏاڙهون</w:t>
      </w:r>
    </w:p>
    <w:p w14:paraId="675B5741">
      <w:pPr>
        <w:pStyle w:val="13"/>
        <w:spacing w:before="43"/>
        <w:ind w:left="319" w:right="154"/>
        <w:jc w:val="right"/>
      </w:pPr>
      <w:r>
        <w:rPr>
          <w:spacing w:val="-8"/>
          <w:w w:val="85"/>
          <w:rtl/>
        </w:rPr>
        <w:t>اينٽي</w:t>
      </w:r>
      <w:r>
        <w:rPr>
          <w:spacing w:val="-2"/>
        </w:rPr>
        <w:t xml:space="preserve"> </w:t>
      </w:r>
      <w:r>
        <w:rPr>
          <w:spacing w:val="-8"/>
          <w:w w:val="85"/>
          <w:rtl/>
        </w:rPr>
        <w:t>۽</w:t>
      </w:r>
      <w:r>
        <w:rPr>
          <w:spacing w:val="2"/>
        </w:rPr>
        <w:t xml:space="preserve"> </w:t>
      </w:r>
      <w:r>
        <w:rPr>
          <w:spacing w:val="-8"/>
          <w:w w:val="85"/>
          <w:rtl/>
        </w:rPr>
        <w:t>آهي</w:t>
      </w:r>
      <w:r>
        <w:rPr>
          <w:spacing w:val="4"/>
        </w:rPr>
        <w:t xml:space="preserve"> </w:t>
      </w:r>
      <w:r>
        <w:rPr>
          <w:spacing w:val="-8"/>
          <w:w w:val="85"/>
          <w:rtl/>
        </w:rPr>
        <w:t>ذريعو</w:t>
      </w:r>
      <w:r>
        <w:rPr>
          <w:spacing w:val="1"/>
        </w:rPr>
        <w:t xml:space="preserve"> </w:t>
      </w:r>
      <w:r>
        <w:rPr>
          <w:spacing w:val="-8"/>
          <w:w w:val="85"/>
          <w:rtl/>
        </w:rPr>
        <w:t>بهترين</w:t>
      </w:r>
      <w:r>
        <w:rPr>
          <w:spacing w:val="-4"/>
        </w:rPr>
        <w:t xml:space="preserve"> </w:t>
      </w:r>
      <w:r>
        <w:rPr>
          <w:spacing w:val="-8"/>
          <w:w w:val="85"/>
          <w:rtl/>
        </w:rPr>
        <w:t>جو</w:t>
      </w:r>
      <w:r>
        <w:rPr>
          <w:spacing w:val="-2"/>
        </w:rPr>
        <w:t xml:space="preserve"> </w:t>
      </w:r>
      <w:r>
        <w:rPr>
          <w:spacing w:val="-8"/>
          <w:w w:val="85"/>
        </w:rPr>
        <w:t>(Folic)</w:t>
      </w:r>
      <w:r>
        <w:rPr>
          <w:spacing w:val="1"/>
        </w:rPr>
        <w:t xml:space="preserve"> </w:t>
      </w:r>
      <w:r>
        <w:rPr>
          <w:spacing w:val="-8"/>
          <w:w w:val="85"/>
          <w:rtl/>
        </w:rPr>
        <w:t>ائسڊ</w:t>
      </w:r>
      <w:r>
        <w:rPr>
          <w:spacing w:val="-2"/>
        </w:rPr>
        <w:t xml:space="preserve"> </w:t>
      </w:r>
      <w:r>
        <w:rPr>
          <w:spacing w:val="-8"/>
          <w:w w:val="85"/>
          <w:rtl/>
        </w:rPr>
        <w:t>فولڪ</w:t>
      </w:r>
      <w:r>
        <w:rPr>
          <w:spacing w:val="-1"/>
        </w:rPr>
        <w:t xml:space="preserve"> </w:t>
      </w:r>
      <w:r>
        <w:rPr>
          <w:spacing w:val="-8"/>
          <w:w w:val="85"/>
        </w:rPr>
        <w:t>(Pomegranate</w:t>
      </w:r>
      <w:r>
        <w:rPr>
          <w:spacing w:val="2"/>
        </w:rPr>
        <w:t xml:space="preserve"> </w:t>
      </w:r>
      <w:r>
        <w:rPr>
          <w:spacing w:val="-8"/>
          <w:w w:val="85"/>
        </w:rPr>
        <w:t>is</w:t>
      </w:r>
      <w:r>
        <w:rPr>
          <w:spacing w:val="3"/>
        </w:rPr>
        <w:t xml:space="preserve"> </w:t>
      </w:r>
      <w:r>
        <w:rPr>
          <w:spacing w:val="-8"/>
          <w:w w:val="85"/>
        </w:rPr>
        <w:t>a</w:t>
      </w:r>
      <w:r>
        <w:rPr>
          <w:spacing w:val="1"/>
        </w:rPr>
        <w:t xml:space="preserve"> </w:t>
      </w:r>
      <w:r>
        <w:rPr>
          <w:spacing w:val="-8"/>
          <w:w w:val="85"/>
        </w:rPr>
        <w:t>powerful</w:t>
      </w:r>
      <w:r>
        <w:t xml:space="preserve"> </w:t>
      </w:r>
      <w:r>
        <w:rPr>
          <w:spacing w:val="-8"/>
          <w:w w:val="85"/>
        </w:rPr>
        <w:t>anti-</w:t>
      </w:r>
      <w:r>
        <w:rPr>
          <w:spacing w:val="3"/>
        </w:rPr>
        <w:t xml:space="preserve"> </w:t>
      </w:r>
      <w:r>
        <w:rPr>
          <w:spacing w:val="-8"/>
          <w:w w:val="85"/>
        </w:rPr>
        <w:t>oxidant)</w:t>
      </w:r>
    </w:p>
    <w:p w14:paraId="10C31F4D">
      <w:pPr>
        <w:pStyle w:val="13"/>
        <w:bidi/>
        <w:spacing w:before="42" w:line="271" w:lineRule="auto"/>
        <w:ind w:left="152" w:right="312" w:hanging="1"/>
        <w:jc w:val="left"/>
      </w:pPr>
      <w:r>
        <w:rPr>
          <w:w w:val="70"/>
          <w:rtl/>
        </w:rPr>
        <w:t>آڪسيڊنٽ جو هڪ طاقتور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ذريعو پڻ آهي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ڏاڙهون منجهه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 xml:space="preserve">پولي فينول </w:t>
      </w:r>
      <w:r>
        <w:rPr>
          <w:w w:val="70"/>
        </w:rPr>
        <w:t>Phenol)</w:t>
      </w:r>
      <w:r>
        <w:rPr>
          <w:w w:val="70"/>
          <w:rtl/>
        </w:rPr>
        <w:t xml:space="preserve"> </w:t>
      </w:r>
      <w:r>
        <w:rPr>
          <w:w w:val="70"/>
        </w:rPr>
        <w:t>(Poly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تمام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گهڻي مقدار ۾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موجود</w:t>
      </w:r>
      <w:r>
        <w:rPr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ڪجهه</w:t>
      </w:r>
      <w:r>
        <w:rPr>
          <w:rtl/>
        </w:rPr>
        <w:t xml:space="preserve"> </w:t>
      </w:r>
      <w:r>
        <w:rPr>
          <w:w w:val="75"/>
          <w:rtl/>
        </w:rPr>
        <w:t>تحقيقي</w:t>
      </w:r>
      <w:r>
        <w:rPr>
          <w:rtl/>
        </w:rPr>
        <w:t xml:space="preserve"> </w:t>
      </w:r>
      <w:r>
        <w:rPr>
          <w:w w:val="75"/>
          <w:rtl/>
        </w:rPr>
        <w:t>جرنلس</w:t>
      </w:r>
      <w:r>
        <w:rPr>
          <w:rtl/>
        </w:rPr>
        <w:t xml:space="preserve"> </w:t>
      </w:r>
      <w:r>
        <w:rPr>
          <w:w w:val="75"/>
          <w:rtl/>
        </w:rPr>
        <w:t>۾</w:t>
      </w:r>
      <w:r>
        <w:rPr>
          <w:rtl/>
        </w:rPr>
        <w:t xml:space="preserve"> </w:t>
      </w:r>
      <w:r>
        <w:rPr>
          <w:w w:val="75"/>
        </w:rPr>
        <w:t>publications)</w:t>
      </w:r>
      <w:r>
        <w:rPr>
          <w:rtl/>
        </w:rPr>
        <w:t xml:space="preserve"> </w:t>
      </w:r>
      <w:r>
        <w:rPr>
          <w:w w:val="75"/>
        </w:rPr>
        <w:t>resesrch</w:t>
      </w:r>
      <w:r>
        <w:rPr>
          <w:rtl/>
        </w:rPr>
        <w:t xml:space="preserve"> </w:t>
      </w:r>
      <w:r>
        <w:rPr>
          <w:w w:val="75"/>
        </w:rPr>
        <w:t>(Peer-reviewed</w:t>
      </w:r>
      <w:r>
        <w:rPr>
          <w:spacing w:val="-1"/>
          <w:rtl/>
        </w:rPr>
        <w:t xml:space="preserve"> </w:t>
      </w:r>
      <w:r>
        <w:rPr>
          <w:w w:val="75"/>
          <w:rtl/>
        </w:rPr>
        <w:t>ان ڳالهه</w:t>
      </w:r>
      <w:r>
        <w:rPr>
          <w:spacing w:val="-1"/>
          <w:rtl/>
        </w:rPr>
        <w:t xml:space="preserve"> </w:t>
      </w:r>
      <w:r>
        <w:rPr>
          <w:w w:val="75"/>
          <w:rtl/>
        </w:rPr>
        <w:t>کي</w:t>
      </w:r>
      <w:r>
        <w:rPr>
          <w:rtl/>
        </w:rPr>
        <w:t xml:space="preserve"> </w:t>
      </w:r>
      <w:r>
        <w:rPr>
          <w:w w:val="75"/>
          <w:rtl/>
        </w:rPr>
        <w:t>باقاعده طور</w:t>
      </w:r>
      <w:r>
        <w:rPr>
          <w:rtl/>
        </w:rPr>
        <w:t xml:space="preserve"> </w:t>
      </w:r>
      <w:r>
        <w:rPr>
          <w:w w:val="75"/>
          <w:rtl/>
        </w:rPr>
        <w:t xml:space="preserve">تي </w:t>
      </w:r>
      <w:r>
        <w:rPr>
          <w:w w:val="63"/>
          <w:rtl/>
        </w:rPr>
        <w:t>تسليم ڪيو ويو آهي ته انهن پولي فينولس مان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گهڻي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قدر هائڊروليسبل ٽيننس هائڊرو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 xml:space="preserve">ليسيبل ٽيننس </w:t>
      </w:r>
      <w:r>
        <w:rPr>
          <w:w w:val="63"/>
        </w:rPr>
        <w:t>)</w:t>
      </w:r>
      <w:r>
        <w:rPr>
          <w:spacing w:val="-17"/>
          <w:rtl/>
        </w:rPr>
        <w:t xml:space="preserve"> </w:t>
      </w:r>
      <w:r>
        <w:rPr>
          <w:w w:val="63"/>
        </w:rPr>
        <w:t>Hydro-</w:t>
      </w:r>
      <w:r>
        <w:rPr>
          <w:spacing w:val="40"/>
          <w:rtl/>
        </w:rPr>
        <w:t xml:space="preserve"> </w:t>
      </w:r>
      <w:r>
        <w:rPr>
          <w:w w:val="77"/>
        </w:rPr>
        <w:t>(losable-tannins</w:t>
      </w:r>
      <w:r>
        <w:rPr>
          <w:w w:val="77"/>
          <w:rtl/>
        </w:rPr>
        <w:t xml:space="preserve"> ۽ خاص طور تي پيوني ڪيلئگنس </w:t>
      </w:r>
      <w:r>
        <w:rPr>
          <w:w w:val="77"/>
        </w:rPr>
        <w:t>(Punicalagins)</w:t>
      </w:r>
      <w:r>
        <w:rPr>
          <w:w w:val="77"/>
          <w:rtl/>
        </w:rPr>
        <w:t xml:space="preserve"> آهن، جيڪي خاص طور تي اينٽي </w:t>
      </w:r>
      <w:r>
        <w:rPr>
          <w:w w:val="68"/>
          <w:rtl/>
        </w:rPr>
        <w:t>آڪسيڊنٽ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ڪم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سر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انجام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ڏين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اهي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ڳالهه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پابند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هوندا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آهن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15"/>
          <w:rtl/>
        </w:rPr>
        <w:t xml:space="preserve"> </w:t>
      </w:r>
      <w:r>
        <w:rPr>
          <w:w w:val="68"/>
          <w:rtl/>
        </w:rPr>
        <w:t>ٿيل</w:t>
      </w:r>
      <w:r>
        <w:rPr>
          <w:spacing w:val="-9"/>
          <w:rtl/>
        </w:rPr>
        <w:t xml:space="preserve"> </w:t>
      </w:r>
      <w:r>
        <w:rPr>
          <w:w w:val="68"/>
          <w:rtl/>
        </w:rPr>
        <w:t>فري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ريڊيڪلس</w:t>
      </w:r>
      <w:r>
        <w:rPr>
          <w:spacing w:val="-5"/>
          <w:rtl/>
        </w:rPr>
        <w:t xml:space="preserve"> </w:t>
      </w:r>
      <w:r>
        <w:rPr>
          <w:w w:val="68"/>
        </w:rPr>
        <w:t>)</w:t>
      </w:r>
      <w:r>
        <w:rPr>
          <w:spacing w:val="-3"/>
          <w:w w:val="68"/>
          <w:rtl/>
        </w:rPr>
        <w:t xml:space="preserve"> </w:t>
      </w:r>
      <w:r>
        <w:rPr>
          <w:w w:val="68"/>
        </w:rPr>
        <w:t>Free</w:t>
      </w:r>
    </w:p>
    <w:p w14:paraId="36878EC9">
      <w:pPr>
        <w:pStyle w:val="13"/>
        <w:spacing w:before="5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201930</wp:posOffset>
                </wp:positionV>
                <wp:extent cx="5772785" cy="55245"/>
                <wp:effectExtent l="0" t="0" r="0" b="0"/>
                <wp:wrapTopAndBottom/>
                <wp:docPr id="251" name="Graphic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1" o:spid="_x0000_s1026" o:spt="100" style="position:absolute;left:0pt;margin-left:70.55pt;margin-top:15.9pt;height:4.35pt;width:454.55pt;mso-position-horizontal-relative:page;mso-wrap-distance-bottom:0pt;mso-wrap-distance-top:0pt;z-index:-251579392;mso-width-relative:page;mso-height-relative:page;" fillcolor="#612322" filled="t" stroked="f" coordsize="5772785,55244" o:gfxdata="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DcHnG2gAAAAoBAAAPAAAAAAAA&#10;AAEAIAAAACIAAABkcnMvZG93bnJldi54bWxQSwECFAAUAAAACACHTuJARtTua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DFC7F6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AF828ED">
      <w:pPr>
        <w:pStyle w:val="13"/>
        <w:spacing w:before="9"/>
        <w:rPr>
          <w:sz w:val="3"/>
        </w:rPr>
      </w:pPr>
    </w:p>
    <w:p w14:paraId="48EAC3C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QoqHEjAIAACMH&#10;AAAOAAAAAAAAAAEAIAAAACQBAABkcnMvZTJvRG9jLnhtbFBLBQYAAAAABgAGAFkBAAAiBgAAAAA=&#10;">
                <o:lock v:ext="edit" aspectratio="f"/>
                <v:shape id="Graphic 253" o:spid="_x0000_s1026" o:spt="100" style="position:absolute;left:0;top:0;height:40005;width:5737860;" fillcolor="#000000" filled="t" stroked="f" coordsize="5737860,40005" o:gfxdata="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0w1z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1EBDE27">
      <w:pPr>
        <w:pStyle w:val="13"/>
        <w:spacing w:before="262"/>
        <w:ind w:right="156"/>
        <w:jc w:val="right"/>
      </w:pPr>
      <w:r>
        <w:rPr>
          <w:w w:val="90"/>
        </w:rPr>
        <w:t>(Anti</w:t>
      </w:r>
      <w:r>
        <w:rPr>
          <w:spacing w:val="-25"/>
          <w:w w:val="90"/>
        </w:rPr>
        <w:t xml:space="preserve"> </w:t>
      </w:r>
      <w:r>
        <w:rPr>
          <w:w w:val="90"/>
        </w:rPr>
        <w:t>oxidant</w:t>
      </w:r>
      <w:r>
        <w:rPr>
          <w:spacing w:val="-25"/>
          <w:w w:val="90"/>
        </w:rPr>
        <w:t xml:space="preserve"> </w:t>
      </w:r>
      <w:r>
        <w:rPr>
          <w:w w:val="90"/>
        </w:rPr>
        <w:t>responsible</w:t>
      </w:r>
      <w:r>
        <w:rPr>
          <w:spacing w:val="-23"/>
          <w:w w:val="90"/>
        </w:rPr>
        <w:t xml:space="preserve"> </w:t>
      </w:r>
      <w:r>
        <w:rPr>
          <w:w w:val="90"/>
        </w:rPr>
        <w:t>for</w:t>
      </w:r>
      <w:r>
        <w:rPr>
          <w:spacing w:val="-26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free</w:t>
      </w:r>
      <w:r>
        <w:rPr>
          <w:spacing w:val="-23"/>
          <w:w w:val="90"/>
        </w:rPr>
        <w:t xml:space="preserve"> </w:t>
      </w:r>
      <w:r>
        <w:rPr>
          <w:w w:val="90"/>
        </w:rPr>
        <w:t>radcals</w:t>
      </w:r>
      <w:r>
        <w:rPr>
          <w:spacing w:val="-26"/>
          <w:w w:val="90"/>
        </w:rPr>
        <w:t xml:space="preserve"> </w:t>
      </w:r>
      <w:r>
        <w:rPr>
          <w:w w:val="90"/>
        </w:rPr>
        <w:t>scavenging</w:t>
      </w:r>
      <w:r>
        <w:rPr>
          <w:spacing w:val="-24"/>
          <w:w w:val="90"/>
        </w:rPr>
        <w:t xml:space="preserve"> </w:t>
      </w:r>
      <w:r>
        <w:rPr>
          <w:w w:val="90"/>
        </w:rPr>
        <w:t>ability</w:t>
      </w:r>
      <w:r>
        <w:rPr>
          <w:spacing w:val="-24"/>
          <w:w w:val="90"/>
        </w:rPr>
        <w:t xml:space="preserve"> </w:t>
      </w:r>
      <w:r>
        <w:rPr>
          <w:w w:val="90"/>
        </w:rPr>
        <w:t>of</w:t>
      </w:r>
      <w:r>
        <w:rPr>
          <w:spacing w:val="8"/>
        </w:rPr>
        <w:t xml:space="preserve"> </w:t>
      </w:r>
      <w:r>
        <w:rPr>
          <w:w w:val="90"/>
        </w:rPr>
        <w:t>.</w:t>
      </w:r>
      <w:r>
        <w:rPr>
          <w:w w:val="90"/>
          <w:rtl/>
        </w:rPr>
        <w:t>بڻجن</w:t>
      </w:r>
      <w:r>
        <w:rPr>
          <w:spacing w:val="-28"/>
          <w:w w:val="90"/>
        </w:rPr>
        <w:t xml:space="preserve"> </w:t>
      </w:r>
      <w:r>
        <w:rPr>
          <w:w w:val="90"/>
          <w:rtl/>
        </w:rPr>
        <w:t>توڙ</w:t>
      </w:r>
      <w:r>
        <w:rPr>
          <w:spacing w:val="-27"/>
          <w:w w:val="90"/>
        </w:rPr>
        <w:t xml:space="preserve"> </w:t>
      </w:r>
      <w:r>
        <w:rPr>
          <w:w w:val="90"/>
          <w:rtl/>
        </w:rPr>
        <w:t>جا</w:t>
      </w:r>
      <w:r>
        <w:rPr>
          <w:spacing w:val="-23"/>
          <w:w w:val="90"/>
        </w:rPr>
        <w:t xml:space="preserve"> </w:t>
      </w:r>
      <w:r>
        <w:rPr>
          <w:spacing w:val="-2"/>
          <w:w w:val="90"/>
        </w:rPr>
        <w:t>(Radicals</w:t>
      </w:r>
    </w:p>
    <w:p w14:paraId="1CE859D2">
      <w:pPr>
        <w:pStyle w:val="13"/>
        <w:bidi/>
        <w:spacing w:before="42" w:line="271" w:lineRule="auto"/>
        <w:ind w:left="152" w:right="312" w:firstLine="1"/>
        <w:jc w:val="left"/>
      </w:pPr>
      <w:r>
        <w:rPr>
          <w:w w:val="71"/>
        </w:rPr>
        <w:t>pomegranate)</w:t>
      </w:r>
      <w:r>
        <w:rPr>
          <w:w w:val="71"/>
          <w:rtl/>
        </w:rPr>
        <w:t>هياينٽي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آڪسيڊنٽ،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فري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ريڊيڪلسيعني</w:t>
      </w:r>
      <w:r>
        <w:rPr>
          <w:spacing w:val="-15"/>
          <w:w w:val="7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تڪليفپهچائيندڙ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ماليڪيولس</w:t>
      </w:r>
      <w:r>
        <w:rPr>
          <w:w w:val="71"/>
        </w:rPr>
        <w:t>(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جيخلافڄڻ</w:t>
      </w:r>
      <w:r>
        <w:rPr>
          <w:spacing w:val="80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محافظ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ٿا 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انساني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صحت لاءِ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مفيد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بڻجن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اهي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تڪليف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پهچائيندڙ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ماليڪيولس </w:t>
      </w:r>
      <w:r>
        <w:rPr>
          <w:w w:val="69"/>
        </w:rPr>
        <w:t>)</w:t>
      </w:r>
      <w:r>
        <w:rPr>
          <w:w w:val="69"/>
          <w:rtl/>
        </w:rPr>
        <w:t xml:space="preserve"> </w:t>
      </w:r>
      <w:r>
        <w:rPr>
          <w:w w:val="69"/>
        </w:rPr>
        <w:t>Harmful</w:t>
      </w:r>
      <w:r>
        <w:rPr>
          <w:w w:val="75"/>
          <w:rtl/>
        </w:rPr>
        <w:t xml:space="preserve"> </w:t>
      </w:r>
      <w:r>
        <w:rPr>
          <w:w w:val="75"/>
        </w:rPr>
        <w:t>(molecules</w:t>
      </w:r>
      <w:r>
        <w:rPr>
          <w:w w:val="75"/>
          <w:rtl/>
        </w:rPr>
        <w:t>،</w:t>
      </w:r>
      <w:r>
        <w:rPr>
          <w:spacing w:val="-3"/>
          <w:w w:val="75"/>
          <w:rtl/>
        </w:rPr>
        <w:t xml:space="preserve"> </w:t>
      </w:r>
      <w:r>
        <w:rPr>
          <w:w w:val="75"/>
        </w:rPr>
        <w:t>Radicals)</w:t>
      </w:r>
      <w:r>
        <w:rPr>
          <w:spacing w:val="-2"/>
          <w:w w:val="75"/>
          <w:rtl/>
        </w:rPr>
        <w:t xml:space="preserve"> </w:t>
      </w:r>
      <w:r>
        <w:rPr>
          <w:w w:val="75"/>
        </w:rPr>
        <w:t>(Free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جي ڪري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انساني صحت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متاثر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ٿئي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ٿي</w:t>
      </w:r>
      <w:r>
        <w:rPr>
          <w:w w:val="75"/>
        </w:rPr>
        <w:t>.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تن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تي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ڪنٽرول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ڪري،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 xml:space="preserve">انسان دل </w:t>
      </w:r>
      <w:r>
        <w:rPr>
          <w:w w:val="73"/>
          <w:rtl/>
        </w:rPr>
        <w:t>جي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بيمارين،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وقت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اڳ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پوڙهائپ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اچڻ۽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ڪينسر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جهڙي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موذي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مرض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بچڻ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مدد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ٿا،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ڏاڙهون </w:t>
      </w:r>
      <w:r>
        <w:rPr>
          <w:w w:val="64"/>
          <w:rtl/>
        </w:rPr>
        <w:t>کي اسان بچاءُ طور تي هڪ بهترين ٽانڪ طور تسليم ڪري سگهون ٿا</w:t>
      </w:r>
      <w:r>
        <w:rPr>
          <w:w w:val="64"/>
        </w:rPr>
        <w:t>.</w:t>
      </w:r>
    </w:p>
    <w:p w14:paraId="20940FC0">
      <w:pPr>
        <w:spacing w:before="0" w:line="336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7DB51A10">
      <w:pPr>
        <w:pStyle w:val="13"/>
        <w:rPr>
          <w:sz w:val="20"/>
        </w:rPr>
      </w:pPr>
    </w:p>
    <w:p w14:paraId="7E8D2CA3">
      <w:pPr>
        <w:pStyle w:val="13"/>
        <w:rPr>
          <w:sz w:val="20"/>
        </w:rPr>
      </w:pPr>
    </w:p>
    <w:p w14:paraId="617FF891">
      <w:pPr>
        <w:pStyle w:val="13"/>
        <w:rPr>
          <w:sz w:val="20"/>
        </w:rPr>
      </w:pPr>
    </w:p>
    <w:p w14:paraId="1B20AE80">
      <w:pPr>
        <w:pStyle w:val="13"/>
        <w:rPr>
          <w:sz w:val="20"/>
        </w:rPr>
      </w:pPr>
    </w:p>
    <w:p w14:paraId="50A6E44B">
      <w:pPr>
        <w:pStyle w:val="13"/>
        <w:rPr>
          <w:sz w:val="20"/>
        </w:rPr>
      </w:pPr>
    </w:p>
    <w:p w14:paraId="045FB1F1">
      <w:pPr>
        <w:pStyle w:val="13"/>
        <w:rPr>
          <w:sz w:val="20"/>
        </w:rPr>
      </w:pPr>
    </w:p>
    <w:p w14:paraId="60E29269">
      <w:pPr>
        <w:pStyle w:val="13"/>
        <w:rPr>
          <w:sz w:val="20"/>
        </w:rPr>
      </w:pPr>
    </w:p>
    <w:p w14:paraId="275B76A0">
      <w:pPr>
        <w:pStyle w:val="13"/>
        <w:rPr>
          <w:sz w:val="20"/>
        </w:rPr>
      </w:pPr>
    </w:p>
    <w:p w14:paraId="7FF2CED3">
      <w:pPr>
        <w:pStyle w:val="13"/>
        <w:rPr>
          <w:sz w:val="20"/>
        </w:rPr>
      </w:pPr>
    </w:p>
    <w:p w14:paraId="2204BF3A">
      <w:pPr>
        <w:pStyle w:val="13"/>
        <w:rPr>
          <w:sz w:val="20"/>
        </w:rPr>
      </w:pPr>
    </w:p>
    <w:p w14:paraId="2213139C">
      <w:pPr>
        <w:pStyle w:val="13"/>
        <w:rPr>
          <w:sz w:val="20"/>
        </w:rPr>
      </w:pPr>
    </w:p>
    <w:p w14:paraId="2E7C231A">
      <w:pPr>
        <w:pStyle w:val="13"/>
        <w:rPr>
          <w:sz w:val="20"/>
        </w:rPr>
      </w:pPr>
    </w:p>
    <w:p w14:paraId="1A6AA997">
      <w:pPr>
        <w:pStyle w:val="13"/>
        <w:rPr>
          <w:sz w:val="20"/>
        </w:rPr>
      </w:pPr>
    </w:p>
    <w:p w14:paraId="3C0AEEC4">
      <w:pPr>
        <w:pStyle w:val="13"/>
        <w:rPr>
          <w:sz w:val="20"/>
        </w:rPr>
      </w:pPr>
    </w:p>
    <w:p w14:paraId="6ACB2DD2">
      <w:pPr>
        <w:pStyle w:val="13"/>
        <w:rPr>
          <w:sz w:val="20"/>
        </w:rPr>
      </w:pPr>
    </w:p>
    <w:p w14:paraId="53520ED0">
      <w:pPr>
        <w:pStyle w:val="13"/>
        <w:rPr>
          <w:sz w:val="20"/>
        </w:rPr>
      </w:pPr>
    </w:p>
    <w:p w14:paraId="48754CBF">
      <w:pPr>
        <w:pStyle w:val="13"/>
        <w:rPr>
          <w:sz w:val="20"/>
        </w:rPr>
      </w:pPr>
    </w:p>
    <w:p w14:paraId="63F9D2C8">
      <w:pPr>
        <w:pStyle w:val="13"/>
        <w:rPr>
          <w:sz w:val="20"/>
        </w:rPr>
      </w:pPr>
    </w:p>
    <w:p w14:paraId="6E35E8CE">
      <w:pPr>
        <w:pStyle w:val="13"/>
        <w:rPr>
          <w:sz w:val="20"/>
        </w:rPr>
      </w:pPr>
    </w:p>
    <w:p w14:paraId="25629504">
      <w:pPr>
        <w:pStyle w:val="13"/>
        <w:rPr>
          <w:sz w:val="20"/>
        </w:rPr>
      </w:pPr>
    </w:p>
    <w:p w14:paraId="4A9EBA6A">
      <w:pPr>
        <w:pStyle w:val="13"/>
        <w:rPr>
          <w:sz w:val="20"/>
        </w:rPr>
      </w:pPr>
    </w:p>
    <w:p w14:paraId="2B5F5C61">
      <w:pPr>
        <w:pStyle w:val="13"/>
        <w:rPr>
          <w:sz w:val="20"/>
        </w:rPr>
      </w:pPr>
    </w:p>
    <w:p w14:paraId="5FF72081">
      <w:pPr>
        <w:pStyle w:val="13"/>
        <w:rPr>
          <w:sz w:val="20"/>
        </w:rPr>
      </w:pPr>
    </w:p>
    <w:p w14:paraId="238D30DC">
      <w:pPr>
        <w:pStyle w:val="13"/>
        <w:rPr>
          <w:sz w:val="20"/>
        </w:rPr>
      </w:pPr>
    </w:p>
    <w:p w14:paraId="3B9930DF">
      <w:pPr>
        <w:pStyle w:val="13"/>
        <w:rPr>
          <w:sz w:val="20"/>
        </w:rPr>
      </w:pPr>
    </w:p>
    <w:p w14:paraId="4CA92E6A">
      <w:pPr>
        <w:pStyle w:val="13"/>
        <w:rPr>
          <w:sz w:val="20"/>
        </w:rPr>
      </w:pPr>
    </w:p>
    <w:p w14:paraId="005DC668">
      <w:pPr>
        <w:pStyle w:val="13"/>
        <w:rPr>
          <w:sz w:val="20"/>
        </w:rPr>
      </w:pPr>
    </w:p>
    <w:p w14:paraId="67F9541A">
      <w:pPr>
        <w:pStyle w:val="13"/>
        <w:rPr>
          <w:sz w:val="20"/>
        </w:rPr>
      </w:pPr>
    </w:p>
    <w:p w14:paraId="196DB09B">
      <w:pPr>
        <w:pStyle w:val="13"/>
        <w:rPr>
          <w:sz w:val="20"/>
        </w:rPr>
      </w:pPr>
    </w:p>
    <w:p w14:paraId="73F3D284">
      <w:pPr>
        <w:pStyle w:val="13"/>
        <w:rPr>
          <w:sz w:val="20"/>
        </w:rPr>
      </w:pPr>
    </w:p>
    <w:p w14:paraId="78822328">
      <w:pPr>
        <w:pStyle w:val="13"/>
        <w:rPr>
          <w:sz w:val="20"/>
        </w:rPr>
      </w:pPr>
    </w:p>
    <w:p w14:paraId="79ECACDD">
      <w:pPr>
        <w:pStyle w:val="13"/>
        <w:rPr>
          <w:sz w:val="20"/>
        </w:rPr>
      </w:pPr>
    </w:p>
    <w:p w14:paraId="54022723">
      <w:pPr>
        <w:pStyle w:val="13"/>
        <w:rPr>
          <w:sz w:val="20"/>
        </w:rPr>
      </w:pPr>
    </w:p>
    <w:p w14:paraId="6F5A1414">
      <w:pPr>
        <w:pStyle w:val="13"/>
        <w:rPr>
          <w:sz w:val="20"/>
        </w:rPr>
      </w:pPr>
    </w:p>
    <w:p w14:paraId="3891287C">
      <w:pPr>
        <w:pStyle w:val="13"/>
        <w:rPr>
          <w:sz w:val="20"/>
        </w:rPr>
      </w:pPr>
    </w:p>
    <w:p w14:paraId="75E69F2E">
      <w:pPr>
        <w:pStyle w:val="13"/>
        <w:rPr>
          <w:sz w:val="20"/>
        </w:rPr>
      </w:pPr>
    </w:p>
    <w:p w14:paraId="70CBFAC4">
      <w:pPr>
        <w:pStyle w:val="13"/>
        <w:rPr>
          <w:sz w:val="20"/>
        </w:rPr>
      </w:pPr>
    </w:p>
    <w:p w14:paraId="7905D149">
      <w:pPr>
        <w:pStyle w:val="13"/>
        <w:rPr>
          <w:sz w:val="20"/>
        </w:rPr>
      </w:pPr>
    </w:p>
    <w:p w14:paraId="5CA3B47E">
      <w:pPr>
        <w:pStyle w:val="13"/>
        <w:rPr>
          <w:sz w:val="20"/>
        </w:rPr>
      </w:pPr>
    </w:p>
    <w:p w14:paraId="2B7FC5B1">
      <w:pPr>
        <w:pStyle w:val="13"/>
        <w:rPr>
          <w:sz w:val="20"/>
        </w:rPr>
      </w:pPr>
    </w:p>
    <w:p w14:paraId="4050F2A6">
      <w:pPr>
        <w:pStyle w:val="13"/>
        <w:rPr>
          <w:sz w:val="20"/>
        </w:rPr>
      </w:pPr>
    </w:p>
    <w:p w14:paraId="481198E1">
      <w:pPr>
        <w:pStyle w:val="13"/>
        <w:rPr>
          <w:sz w:val="20"/>
        </w:rPr>
      </w:pPr>
    </w:p>
    <w:p w14:paraId="3CF86A4B">
      <w:pPr>
        <w:pStyle w:val="13"/>
        <w:rPr>
          <w:sz w:val="20"/>
        </w:rPr>
      </w:pPr>
    </w:p>
    <w:p w14:paraId="1AC81497">
      <w:pPr>
        <w:pStyle w:val="13"/>
        <w:rPr>
          <w:sz w:val="20"/>
        </w:rPr>
      </w:pPr>
    </w:p>
    <w:p w14:paraId="11050882">
      <w:pPr>
        <w:pStyle w:val="13"/>
        <w:rPr>
          <w:sz w:val="20"/>
        </w:rPr>
      </w:pPr>
    </w:p>
    <w:p w14:paraId="6E62A7D7">
      <w:pPr>
        <w:pStyle w:val="13"/>
        <w:rPr>
          <w:sz w:val="20"/>
        </w:rPr>
      </w:pPr>
    </w:p>
    <w:p w14:paraId="6239F6B9">
      <w:pPr>
        <w:pStyle w:val="13"/>
        <w:spacing w:before="18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287655</wp:posOffset>
                </wp:positionV>
                <wp:extent cx="5772785" cy="55245"/>
                <wp:effectExtent l="0" t="0" r="0" b="0"/>
                <wp:wrapTopAndBottom/>
                <wp:docPr id="254" name="Graphic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4" o:spid="_x0000_s1026" o:spt="100" style="position:absolute;left:0pt;margin-left:70.55pt;margin-top:22.65pt;height:4.35pt;width:454.55pt;mso-position-horizontal-relative:page;mso-wrap-distance-bottom:0pt;mso-wrap-distance-top:0pt;z-index:-251578368;mso-width-relative:page;mso-height-relative:page;" fillcolor="#612322" filled="t" stroked="f" coordsize="5772785,55244" o:gfxdata="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9c59xtsAAAAKAQAADwAAAAAA&#10;AAABACAAAAAiAAAAZHJzL2Rvd25yZXYueG1sUEsBAhQAFAAAAAgAh07iQBGsDNB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473813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5024FD">
      <w:pPr>
        <w:pStyle w:val="13"/>
        <w:spacing w:before="9"/>
        <w:rPr>
          <w:sz w:val="3"/>
        </w:rPr>
      </w:pPr>
    </w:p>
    <w:p w14:paraId="70DD35A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56" name="Graphic 25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cnZz5I0CAAAj&#10;BwAADgAAAAAAAAABACAAAAAkAQAAZHJzL2Uyb0RvYy54bWxQSwUGAAAAAAYABgBZAQAAIwYAAAAA&#10;">
                <o:lock v:ext="edit" aspectratio="f"/>
                <v:shape id="Graphic 256" o:spid="_x0000_s1026" o:spt="100" style="position:absolute;left:0;top:0;height:40005;width:5737860;" fillcolor="#000000" filled="t" stroked="f" coordsize="5737860,40005" o:gfxdata="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O5ZW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B5205A5">
      <w:pPr>
        <w:pStyle w:val="3"/>
        <w:bidi/>
        <w:ind w:left="4072" w:right="0" w:firstLine="0"/>
        <w:jc w:val="left"/>
      </w:pPr>
      <w:r>
        <w:rPr>
          <w:w w:val="84"/>
          <w:rtl/>
        </w:rPr>
        <w:t>ڄمون</w:t>
      </w:r>
    </w:p>
    <w:p w14:paraId="5B82EF2B">
      <w:pPr>
        <w:spacing w:before="25"/>
        <w:ind w:left="437" w:right="274" w:firstLine="0"/>
        <w:jc w:val="center"/>
        <w:rPr>
          <w:rFonts w:ascii="Times New Roman"/>
          <w:sz w:val="44"/>
        </w:rPr>
      </w:pPr>
      <w:r>
        <w:rPr>
          <w:rFonts w:ascii="Times New Roman"/>
          <w:spacing w:val="-10"/>
          <w:sz w:val="44"/>
        </w:rPr>
        <w:t>Jawa</w:t>
      </w:r>
      <w:r>
        <w:rPr>
          <w:rFonts w:ascii="Times New Roman"/>
          <w:spacing w:val="-17"/>
          <w:sz w:val="44"/>
        </w:rPr>
        <w:t xml:space="preserve"> </w:t>
      </w:r>
      <w:r>
        <w:rPr>
          <w:rFonts w:ascii="Times New Roman"/>
          <w:spacing w:val="-10"/>
          <w:sz w:val="44"/>
        </w:rPr>
        <w:t>-Plum</w:t>
      </w:r>
    </w:p>
    <w:p w14:paraId="12A9F6B7">
      <w:pPr>
        <w:pStyle w:val="13"/>
        <w:bidi/>
        <w:spacing w:before="383" w:line="268" w:lineRule="auto"/>
        <w:ind w:left="153" w:right="311" w:firstLine="736"/>
        <w:jc w:val="left"/>
      </w:pPr>
      <w:r>
        <w:rPr>
          <w:w w:val="68"/>
          <w:rtl/>
        </w:rPr>
        <w:t>عام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ڄمون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نالي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ڄاتل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سڃاتل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ميوي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ٻين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گهڻن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نالن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سڏيو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 xml:space="preserve">جمبول، </w:t>
      </w:r>
      <w:r>
        <w:rPr>
          <w:w w:val="77"/>
          <w:rtl/>
        </w:rPr>
        <w:t>جاوا</w:t>
      </w:r>
      <w:r>
        <w:rPr>
          <w:rtl/>
        </w:rPr>
        <w:t xml:space="preserve"> </w:t>
      </w:r>
      <w:r>
        <w:rPr>
          <w:w w:val="77"/>
          <w:rtl/>
        </w:rPr>
        <w:t>پليوم،</w:t>
      </w:r>
      <w:r>
        <w:rPr>
          <w:rtl/>
        </w:rPr>
        <w:t xml:space="preserve"> </w:t>
      </w:r>
      <w:r>
        <w:rPr>
          <w:w w:val="77"/>
          <w:rtl/>
        </w:rPr>
        <w:t>ڪارا</w:t>
      </w:r>
      <w:r>
        <w:rPr>
          <w:rtl/>
        </w:rPr>
        <w:t xml:space="preserve"> </w:t>
      </w:r>
      <w:r>
        <w:rPr>
          <w:w w:val="77"/>
          <w:rtl/>
        </w:rPr>
        <w:t>پليوم،</w:t>
      </w:r>
      <w:r>
        <w:rPr>
          <w:rtl/>
        </w:rPr>
        <w:t xml:space="preserve"> </w:t>
      </w:r>
      <w:r>
        <w:rPr>
          <w:w w:val="77"/>
          <w:rtl/>
        </w:rPr>
        <w:t>جميولان</w:t>
      </w:r>
      <w:r>
        <w:rPr>
          <w:rtl/>
        </w:rPr>
        <w:t xml:space="preserve"> </w:t>
      </w:r>
      <w:r>
        <w:rPr>
          <w:w w:val="77"/>
          <w:rtl/>
        </w:rPr>
        <w:t>وغيره</w:t>
      </w:r>
      <w:r>
        <w:rPr>
          <w:w w:val="77"/>
        </w:rPr>
        <w:t>.</w:t>
      </w:r>
      <w:r>
        <w:rPr>
          <w:rtl/>
        </w:rPr>
        <w:t xml:space="preserve"> </w:t>
      </w:r>
      <w:r>
        <w:rPr>
          <w:w w:val="77"/>
          <w:rtl/>
        </w:rPr>
        <w:t>ڄمن</w:t>
      </w:r>
      <w:r>
        <w:rPr>
          <w:rtl/>
        </w:rPr>
        <w:t xml:space="preserve"> </w:t>
      </w:r>
      <w:r>
        <w:rPr>
          <w:w w:val="77"/>
          <w:rtl/>
        </w:rPr>
        <w:t>کي</w:t>
      </w:r>
      <w:r>
        <w:rPr>
          <w:rtl/>
        </w:rPr>
        <w:t xml:space="preserve"> </w:t>
      </w:r>
      <w:r>
        <w:rPr>
          <w:w w:val="77"/>
          <w:rtl/>
        </w:rPr>
        <w:t>نباتاتي</w:t>
      </w:r>
      <w:r>
        <w:rPr>
          <w:rtl/>
        </w:rPr>
        <w:t xml:space="preserve"> </w:t>
      </w:r>
      <w:r>
        <w:rPr>
          <w:w w:val="77"/>
          <w:rtl/>
        </w:rPr>
        <w:t>سائنس</w:t>
      </w:r>
      <w:r>
        <w:rPr>
          <w:rtl/>
        </w:rPr>
        <w:t xml:space="preserve"> </w:t>
      </w:r>
      <w:r>
        <w:rPr>
          <w:w w:val="77"/>
          <w:rtl/>
        </w:rPr>
        <w:t>۾</w:t>
      </w:r>
      <w:r>
        <w:rPr>
          <w:rtl/>
        </w:rPr>
        <w:t xml:space="preserve"> </w:t>
      </w:r>
      <w:r>
        <w:rPr>
          <w:w w:val="77"/>
        </w:rPr>
        <w:t>Syzygim)</w:t>
      </w:r>
      <w:r>
        <w:rPr>
          <w:spacing w:val="80"/>
          <w:rtl/>
        </w:rPr>
        <w:t xml:space="preserve"> </w:t>
      </w:r>
      <w:r>
        <w:rPr>
          <w:w w:val="77"/>
        </w:rPr>
        <w:t>(Camino</w:t>
      </w:r>
      <w:r>
        <w:rPr>
          <w:spacing w:val="32"/>
          <w:rtl/>
        </w:rPr>
        <w:t xml:space="preserve"> </w:t>
      </w:r>
      <w:r>
        <w:rPr>
          <w:w w:val="77"/>
        </w:rPr>
        <w:t>-</w:t>
      </w:r>
      <w:r>
        <w:rPr>
          <w:rtl/>
        </w:rPr>
        <w:t xml:space="preserve"> </w:t>
      </w:r>
      <w:r>
        <w:rPr>
          <w:w w:val="77"/>
        </w:rPr>
        <w:t>Jawa</w:t>
      </w:r>
      <w:r>
        <w:rPr>
          <w:rtl/>
        </w:rPr>
        <w:t xml:space="preserve"> </w:t>
      </w:r>
      <w:r>
        <w:rPr>
          <w:w w:val="75"/>
        </w:rPr>
        <w:t>Plum</w:t>
      </w:r>
      <w:r>
        <w:rPr>
          <w:spacing w:val="40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سڏجي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ٿو،</w:t>
      </w:r>
      <w:r>
        <w:rPr>
          <w:spacing w:val="40"/>
          <w:rtl/>
        </w:rPr>
        <w:t xml:space="preserve"> </w:t>
      </w:r>
      <w:r>
        <w:rPr>
          <w:w w:val="75"/>
          <w:rtl/>
        </w:rPr>
        <w:t>هن</w:t>
      </w:r>
      <w:r>
        <w:rPr>
          <w:spacing w:val="40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ظاهري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شڪل</w:t>
      </w:r>
      <w:r>
        <w:rPr>
          <w:spacing w:val="40"/>
          <w:rtl/>
        </w:rPr>
        <w:t xml:space="preserve"> </w:t>
      </w:r>
      <w:r>
        <w:rPr>
          <w:w w:val="75"/>
          <w:rtl/>
        </w:rPr>
        <w:t>۽</w:t>
      </w:r>
      <w:r>
        <w:rPr>
          <w:spacing w:val="40"/>
          <w:rtl/>
        </w:rPr>
        <w:t xml:space="preserve"> </w:t>
      </w:r>
      <w:r>
        <w:rPr>
          <w:w w:val="75"/>
          <w:rtl/>
        </w:rPr>
        <w:t>صورت</w:t>
      </w:r>
      <w:r>
        <w:rPr>
          <w:spacing w:val="40"/>
          <w:rtl/>
        </w:rPr>
        <w:t xml:space="preserve"> </w:t>
      </w:r>
      <w:r>
        <w:rPr>
          <w:w w:val="75"/>
          <w:rtl/>
        </w:rPr>
        <w:t>گولائي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نما</w:t>
      </w:r>
      <w:r>
        <w:rPr>
          <w:spacing w:val="40"/>
          <w:rtl/>
        </w:rPr>
        <w:t xml:space="preserve"> </w:t>
      </w:r>
      <w:r>
        <w:rPr>
          <w:w w:val="75"/>
          <w:rtl/>
        </w:rPr>
        <w:t>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>ڀي</w:t>
      </w:r>
    </w:p>
    <w:p w14:paraId="4A16A486">
      <w:pPr>
        <w:pStyle w:val="13"/>
        <w:bidi/>
        <w:spacing w:line="381" w:lineRule="exact"/>
        <w:ind w:left="152" w:right="1070" w:firstLine="0"/>
        <w:jc w:val="left"/>
      </w:pPr>
      <w:r>
        <w:rPr>
          <w:w w:val="72"/>
        </w:rPr>
        <w:t>(Oblong</w:t>
      </w:r>
      <w:r>
        <w:rPr>
          <w:w w:val="72"/>
          <w:sz w:val="32"/>
          <w:szCs w:val="32"/>
        </w:rPr>
        <w:t>)</w:t>
      </w:r>
      <w:r>
        <w:rPr>
          <w:spacing w:val="2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رنگ</w:t>
      </w:r>
      <w:r>
        <w:rPr>
          <w:spacing w:val="-16"/>
          <w:rtl/>
        </w:rPr>
        <w:t xml:space="preserve"> </w:t>
      </w:r>
      <w:r>
        <w:rPr>
          <w:w w:val="72"/>
          <w:rtl/>
        </w:rPr>
        <w:t>واڱڻائي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ڪارو</w:t>
      </w:r>
      <w:r>
        <w:rPr>
          <w:spacing w:val="-15"/>
          <w:rtl/>
        </w:rPr>
        <w:t xml:space="preserve"> </w:t>
      </w:r>
      <w:r>
        <w:rPr>
          <w:w w:val="72"/>
          <w:rtl/>
        </w:rPr>
        <w:t>مائل</w:t>
      </w:r>
      <w:r>
        <w:rPr>
          <w:spacing w:val="-16"/>
          <w:rtl/>
        </w:rPr>
        <w:t xml:space="preserve"> </w:t>
      </w:r>
      <w:r>
        <w:rPr>
          <w:w w:val="72"/>
          <w:rtl/>
        </w:rPr>
        <w:t>ٿئي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14"/>
          <w:rtl/>
        </w:rPr>
        <w:t xml:space="preserve"> </w:t>
      </w:r>
      <w:r>
        <w:rPr>
          <w:w w:val="72"/>
          <w:rtl/>
        </w:rPr>
        <w:t>ڄمن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5"/>
          <w:rtl/>
        </w:rPr>
        <w:t xml:space="preserve"> </w:t>
      </w:r>
      <w:r>
        <w:rPr>
          <w:w w:val="72"/>
          <w:rtl/>
        </w:rPr>
        <w:t>وڻ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تقريبا</w:t>
      </w:r>
      <w:r>
        <w:rPr>
          <w:spacing w:val="-13"/>
          <w:rtl/>
        </w:rPr>
        <w:t xml:space="preserve"> </w:t>
      </w:r>
      <w:r>
        <w:rPr>
          <w:w w:val="72"/>
          <w:rtl/>
        </w:rPr>
        <w:t>ٻن</w:t>
      </w:r>
      <w:r>
        <w:rPr>
          <w:spacing w:val="-14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13"/>
          <w:rtl/>
        </w:rPr>
        <w:t xml:space="preserve"> </w:t>
      </w:r>
      <w:r>
        <w:rPr>
          <w:w w:val="72"/>
          <w:rtl/>
        </w:rPr>
        <w:t>ٽن</w:t>
      </w:r>
    </w:p>
    <w:p w14:paraId="4DEDA9D0">
      <w:pPr>
        <w:pStyle w:val="13"/>
        <w:bidi/>
        <w:spacing w:before="41" w:line="264" w:lineRule="auto"/>
        <w:ind w:left="156" w:right="2451" w:firstLine="0"/>
        <w:jc w:val="left"/>
      </w:pPr>
      <w:r>
        <w:rPr>
          <w:w w:val="67"/>
          <w:rtl/>
        </w:rPr>
        <w:t>ميٽرن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ڊگهو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ٿئي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پاڪستان،</w:t>
      </w:r>
      <w:r>
        <w:rPr>
          <w:spacing w:val="-2"/>
          <w:rtl/>
        </w:rPr>
        <w:t xml:space="preserve"> </w:t>
      </w:r>
      <w:r>
        <w:rPr>
          <w:w w:val="67"/>
          <w:rtl/>
        </w:rPr>
        <w:t>هندوستان،</w:t>
      </w:r>
      <w:r>
        <w:rPr>
          <w:spacing w:val="-4"/>
          <w:rtl/>
        </w:rPr>
        <w:t xml:space="preserve"> </w:t>
      </w:r>
      <w:r>
        <w:rPr>
          <w:w w:val="67"/>
          <w:rtl/>
        </w:rPr>
        <w:t>۽</w:t>
      </w:r>
      <w:r>
        <w:rPr>
          <w:spacing w:val="-4"/>
          <w:rtl/>
        </w:rPr>
        <w:t xml:space="preserve"> </w:t>
      </w:r>
      <w:r>
        <w:rPr>
          <w:w w:val="67"/>
          <w:rtl/>
        </w:rPr>
        <w:t>انڊونيشيا</w:t>
      </w:r>
      <w:r>
        <w:rPr>
          <w:spacing w:val="-5"/>
          <w:rtl/>
        </w:rPr>
        <w:t xml:space="preserve"> </w:t>
      </w:r>
      <w:r>
        <w:rPr>
          <w:w w:val="67"/>
          <w:rtl/>
        </w:rPr>
        <w:t>۾</w:t>
      </w:r>
      <w:r>
        <w:rPr>
          <w:spacing w:val="-5"/>
          <w:rtl/>
        </w:rPr>
        <w:t xml:space="preserve"> </w:t>
      </w:r>
      <w:r>
        <w:rPr>
          <w:w w:val="67"/>
          <w:rtl/>
        </w:rPr>
        <w:t>عام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جام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نظر</w:t>
      </w:r>
      <w:r>
        <w:rPr>
          <w:spacing w:val="-4"/>
          <w:rtl/>
        </w:rPr>
        <w:t xml:space="preserve"> </w:t>
      </w:r>
      <w:r>
        <w:rPr>
          <w:w w:val="67"/>
          <w:rtl/>
        </w:rPr>
        <w:t>ايندو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"/>
          <w:rtl/>
        </w:rPr>
        <w:t xml:space="preserve"> </w:t>
      </w:r>
      <w:r>
        <w:rPr>
          <w:w w:val="71"/>
          <w:rtl/>
        </w:rPr>
        <w:t>مارچ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اپريل</w:t>
      </w:r>
      <w:r>
        <w:rPr>
          <w:rtl/>
        </w:rPr>
        <w:t xml:space="preserve"> </w:t>
      </w:r>
      <w:r>
        <w:rPr>
          <w:w w:val="71"/>
          <w:rtl/>
        </w:rPr>
        <w:t>مهيني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گل</w:t>
      </w:r>
      <w:r>
        <w:rPr>
          <w:rtl/>
        </w:rPr>
        <w:t xml:space="preserve"> </w:t>
      </w:r>
      <w:r>
        <w:rPr>
          <w:w w:val="71"/>
          <w:rtl/>
        </w:rPr>
        <w:t>جهليندو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rtl/>
        </w:rPr>
        <w:t xml:space="preserve"> </w:t>
      </w:r>
      <w:r>
        <w:rPr>
          <w:w w:val="71"/>
          <w:rtl/>
        </w:rPr>
        <w:t>مئي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جولاءِ</w:t>
      </w:r>
      <w:r>
        <w:rPr>
          <w:spacing w:val="-1"/>
          <w:rtl/>
        </w:rPr>
        <w:t xml:space="preserve"> </w:t>
      </w:r>
      <w:r>
        <w:rPr>
          <w:w w:val="71"/>
          <w:rtl/>
        </w:rPr>
        <w:t>مهينن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 xml:space="preserve">فروٽ </w:t>
      </w:r>
      <w:r>
        <w:rPr>
          <w:w w:val="68"/>
        </w:rPr>
        <w:t>)</w:t>
      </w:r>
      <w:r>
        <w:rPr>
          <w:w w:val="68"/>
          <w:rtl/>
        </w:rPr>
        <w:t>ميوو</w:t>
      </w:r>
      <w:r>
        <w:rPr>
          <w:w w:val="68"/>
        </w:rPr>
        <w:t>(</w:t>
      </w:r>
      <w:r>
        <w:rPr>
          <w:w w:val="68"/>
          <w:rtl/>
        </w:rPr>
        <w:t xml:space="preserve"> ڏيندو آهي</w:t>
      </w:r>
      <w:r>
        <w:rPr>
          <w:w w:val="68"/>
        </w:rPr>
        <w:t>.</w:t>
      </w:r>
      <w:r>
        <w:rPr>
          <w:w w:val="68"/>
          <w:rtl/>
        </w:rPr>
        <w:t>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هن جو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ٻج پوکڻ بعد چئن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کان ستن سالن اندر هيءَ وڻ ميوو ڏيڻ</w:t>
      </w:r>
      <w:r>
        <w:rPr>
          <w:spacing w:val="4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قابل</w:t>
      </w:r>
      <w:r>
        <w:rPr>
          <w:spacing w:val="3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39"/>
          <w:rtl/>
        </w:rPr>
        <w:t xml:space="preserve"> </w:t>
      </w:r>
      <w:r>
        <w:rPr>
          <w:w w:val="69"/>
          <w:rtl/>
        </w:rPr>
        <w:t>ويندو</w:t>
      </w:r>
      <w:r>
        <w:rPr>
          <w:spacing w:val="3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پٽيل</w:t>
      </w:r>
      <w:r>
        <w:rPr>
          <w:spacing w:val="40"/>
          <w:rtl/>
        </w:rPr>
        <w:t xml:space="preserve"> </w:t>
      </w:r>
      <w:r>
        <w:rPr>
          <w:w w:val="69"/>
          <w:rtl/>
        </w:rPr>
        <w:t>بلور</w:t>
      </w:r>
      <w:r>
        <w:rPr>
          <w:spacing w:val="25"/>
          <w:rtl/>
        </w:rPr>
        <w:t xml:space="preserve"> </w:t>
      </w:r>
      <w:r>
        <w:rPr>
          <w:w w:val="69"/>
        </w:rPr>
        <w:t>(Ovoid)</w:t>
      </w:r>
      <w:r>
        <w:rPr>
          <w:spacing w:val="30"/>
          <w:rtl/>
        </w:rPr>
        <w:t xml:space="preserve"> </w:t>
      </w:r>
      <w:r>
        <w:rPr>
          <w:w w:val="69"/>
          <w:rtl/>
        </w:rPr>
        <w:t>وانگر</w:t>
      </w:r>
      <w:r>
        <w:rPr>
          <w:spacing w:val="40"/>
          <w:rtl/>
        </w:rPr>
        <w:t xml:space="preserve"> </w:t>
      </w:r>
      <w:r>
        <w:rPr>
          <w:w w:val="69"/>
          <w:rtl/>
        </w:rPr>
        <w:t>ڏيک</w:t>
      </w:r>
      <w:r>
        <w:rPr>
          <w:spacing w:val="40"/>
          <w:rtl/>
        </w:rPr>
        <w:t xml:space="preserve"> </w:t>
      </w:r>
      <w:r>
        <w:rPr>
          <w:w w:val="69"/>
          <w:rtl/>
        </w:rPr>
        <w:t>ڏيندڙ</w:t>
      </w:r>
      <w:r>
        <w:rPr>
          <w:spacing w:val="38"/>
          <w:rtl/>
        </w:rPr>
        <w:t xml:space="preserve"> </w:t>
      </w:r>
      <w:r>
        <w:rPr>
          <w:w w:val="69"/>
          <w:rtl/>
        </w:rPr>
        <w:t>هيءُ</w:t>
      </w:r>
      <w:r>
        <w:rPr>
          <w:spacing w:val="31"/>
          <w:rtl/>
        </w:rPr>
        <w:t xml:space="preserve"> </w:t>
      </w:r>
      <w:r>
        <w:rPr>
          <w:w w:val="69"/>
          <w:rtl/>
        </w:rPr>
        <w:t xml:space="preserve">ميوو </w:t>
      </w:r>
      <w:r>
        <w:rPr>
          <w:w w:val="67"/>
          <w:rtl/>
        </w:rPr>
        <w:t>پنهنجي</w:t>
      </w:r>
      <w:r>
        <w:rPr>
          <w:spacing w:val="23"/>
          <w:rtl/>
        </w:rPr>
        <w:t xml:space="preserve"> </w:t>
      </w:r>
      <w:r>
        <w:rPr>
          <w:w w:val="67"/>
          <w:rtl/>
        </w:rPr>
        <w:t>عمر</w:t>
      </w:r>
      <w:r>
        <w:rPr>
          <w:spacing w:val="23"/>
          <w:rtl/>
        </w:rPr>
        <w:t xml:space="preserve"> </w:t>
      </w:r>
      <w:r>
        <w:rPr>
          <w:w w:val="67"/>
          <w:rtl/>
        </w:rPr>
        <w:t>مطابق</w:t>
      </w:r>
      <w:r>
        <w:rPr>
          <w:spacing w:val="23"/>
          <w:rtl/>
        </w:rPr>
        <w:t xml:space="preserve"> </w:t>
      </w:r>
      <w:r>
        <w:rPr>
          <w:w w:val="67"/>
          <w:rtl/>
        </w:rPr>
        <w:t>رنگ</w:t>
      </w:r>
      <w:r>
        <w:rPr>
          <w:spacing w:val="18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17"/>
          <w:rtl/>
        </w:rPr>
        <w:t xml:space="preserve"> </w:t>
      </w:r>
      <w:r>
        <w:rPr>
          <w:w w:val="67"/>
          <w:rtl/>
        </w:rPr>
        <w:t>بدلائيندو</w:t>
      </w:r>
      <w:r>
        <w:rPr>
          <w:spacing w:val="24"/>
          <w:rtl/>
        </w:rPr>
        <w:t xml:space="preserve"> </w:t>
      </w:r>
      <w:r>
        <w:rPr>
          <w:w w:val="67"/>
          <w:rtl/>
        </w:rPr>
        <w:t>رهي</w:t>
      </w:r>
      <w:r>
        <w:rPr>
          <w:spacing w:val="16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19"/>
          <w:rtl/>
        </w:rPr>
        <w:t xml:space="preserve"> </w:t>
      </w:r>
      <w:r>
        <w:rPr>
          <w:w w:val="67"/>
          <w:rtl/>
        </w:rPr>
        <w:t>شروعات</w:t>
      </w:r>
      <w:r>
        <w:rPr>
          <w:spacing w:val="23"/>
          <w:rtl/>
        </w:rPr>
        <w:t xml:space="preserve"> </w:t>
      </w:r>
      <w:r>
        <w:rPr>
          <w:w w:val="67"/>
          <w:rtl/>
        </w:rPr>
        <w:t>۾</w:t>
      </w:r>
      <w:r>
        <w:rPr>
          <w:spacing w:val="18"/>
          <w:rtl/>
        </w:rPr>
        <w:t xml:space="preserve"> </w:t>
      </w:r>
      <w:r>
        <w:rPr>
          <w:w w:val="67"/>
          <w:rtl/>
        </w:rPr>
        <w:t>سائو</w:t>
      </w:r>
      <w:r>
        <w:rPr>
          <w:spacing w:val="19"/>
          <w:rtl/>
        </w:rPr>
        <w:t xml:space="preserve"> </w:t>
      </w:r>
      <w:r>
        <w:rPr>
          <w:w w:val="67"/>
        </w:rPr>
        <w:t>(Green)</w:t>
      </w:r>
      <w:r>
        <w:rPr>
          <w:spacing w:val="27"/>
          <w:rtl/>
        </w:rPr>
        <w:t xml:space="preserve"> </w:t>
      </w:r>
      <w:r>
        <w:rPr>
          <w:w w:val="67"/>
          <w:rtl/>
        </w:rPr>
        <w:t>نظر</w:t>
      </w:r>
    </w:p>
    <w:p w14:paraId="6FD8661F">
      <w:pPr>
        <w:pStyle w:val="13"/>
        <w:bidi/>
        <w:spacing w:line="264" w:lineRule="auto"/>
        <w:ind w:left="153" w:right="311" w:firstLine="4"/>
        <w:jc w:val="left"/>
      </w:pPr>
      <w:r>
        <w:rPr>
          <w:w w:val="72"/>
          <w:rtl/>
        </w:rPr>
        <w:t>ايندڙ</w:t>
      </w:r>
      <w:r>
        <w:rPr>
          <w:w w:val="72"/>
        </w:rPr>
        <w:t>.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پڪل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 xml:space="preserve">صورت </w:t>
      </w:r>
      <w:r>
        <w:rPr>
          <w:w w:val="72"/>
        </w:rPr>
        <w:t>(Mature)</w:t>
      </w:r>
      <w:r>
        <w:rPr>
          <w:spacing w:val="23"/>
          <w:rtl/>
        </w:rPr>
        <w:t xml:space="preserve"> </w:t>
      </w:r>
      <w:r>
        <w:rPr>
          <w:w w:val="72"/>
          <w:rtl/>
        </w:rPr>
        <w:t>ٿيڻ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تائين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گلابي</w:t>
      </w:r>
      <w:r>
        <w:rPr>
          <w:spacing w:val="19"/>
          <w:rtl/>
        </w:rPr>
        <w:t xml:space="preserve"> </w:t>
      </w:r>
      <w:r>
        <w:rPr>
          <w:w w:val="72"/>
        </w:rPr>
        <w:t>(Pink)</w:t>
      </w:r>
      <w:r>
        <w:rPr>
          <w:spacing w:val="35"/>
          <w:rtl/>
        </w:rPr>
        <w:t xml:space="preserve"> </w:t>
      </w:r>
      <w:r>
        <w:rPr>
          <w:w w:val="72"/>
          <w:rtl/>
        </w:rPr>
        <w:t>ڏسڻ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ايندو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اڳتي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هلي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جڏهنپوري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 xml:space="preserve">طرح </w:t>
      </w:r>
      <w:r>
        <w:rPr>
          <w:w w:val="75"/>
          <w:rtl/>
        </w:rPr>
        <w:t>رسجي تيار</w:t>
      </w:r>
      <w:r>
        <w:rPr>
          <w:spacing w:val="37"/>
          <w:rtl/>
        </w:rPr>
        <w:t xml:space="preserve"> </w:t>
      </w:r>
      <w:r>
        <w:rPr>
          <w:w w:val="75"/>
        </w:rPr>
        <w:t>(Ripe)</w:t>
      </w:r>
      <w:r>
        <w:rPr>
          <w:w w:val="75"/>
          <w:sz w:val="32"/>
          <w:szCs w:val="32"/>
          <w:rtl/>
        </w:rPr>
        <w:t>،</w:t>
      </w:r>
      <w:r>
        <w:rPr>
          <w:w w:val="75"/>
          <w:rtl/>
        </w:rPr>
        <w:t xml:space="preserve"> ٿي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ويندو آهي ته 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>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وقت ڪارو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واڱڻائي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مائل</w:t>
      </w:r>
      <w:r>
        <w:rPr>
          <w:w w:val="75"/>
          <w:sz w:val="32"/>
          <w:szCs w:val="32"/>
          <w:rtl/>
        </w:rPr>
        <w:t>،</w:t>
      </w:r>
      <w:r>
        <w:rPr>
          <w:w w:val="75"/>
        </w:rPr>
        <w:t>Crimson)</w:t>
      </w:r>
      <w:r>
        <w:rPr>
          <w:spacing w:val="-1"/>
          <w:w w:val="75"/>
          <w:rtl/>
        </w:rPr>
        <w:t xml:space="preserve"> </w:t>
      </w:r>
      <w:r>
        <w:rPr>
          <w:w w:val="75"/>
        </w:rPr>
        <w:t>(black</w:t>
      </w:r>
      <w:r>
        <w:rPr>
          <w:spacing w:val="40"/>
          <w:rtl/>
        </w:rPr>
        <w:t xml:space="preserve"> </w:t>
      </w:r>
      <w:r>
        <w:rPr>
          <w:w w:val="75"/>
          <w:rtl/>
        </w:rPr>
        <w:t xml:space="preserve">نظر ايندو آهي، هيءُ </w:t>
      </w:r>
      <w:r>
        <w:rPr>
          <w:w w:val="70"/>
          <w:rtl/>
        </w:rPr>
        <w:t>ميوو</w:t>
      </w:r>
      <w:r>
        <w:rPr>
          <w:rtl/>
        </w:rPr>
        <w:t xml:space="preserve"> </w:t>
      </w:r>
      <w:r>
        <w:rPr>
          <w:w w:val="70"/>
          <w:rtl/>
        </w:rPr>
        <w:t>ذائقي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ت</w:t>
      </w:r>
      <w:r>
        <w:rPr>
          <w:spacing w:val="-35"/>
          <w:w w:val="70"/>
          <w:position w:val="-2"/>
          <w:rtl/>
        </w:rPr>
        <w:t xml:space="preserve"> </w:t>
      </w:r>
      <w:r>
        <w:rPr>
          <w:w w:val="70"/>
          <w:rtl/>
        </w:rPr>
        <w:t>رش</w:t>
      </w:r>
      <w:r>
        <w:rPr>
          <w:spacing w:val="30"/>
          <w:sz w:val="24"/>
          <w:szCs w:val="24"/>
          <w:rtl/>
        </w:rPr>
        <w:t xml:space="preserve"> </w:t>
      </w:r>
      <w:r>
        <w:rPr>
          <w:w w:val="70"/>
          <w:sz w:val="24"/>
          <w:szCs w:val="24"/>
        </w:rPr>
        <w:t>(bitter)</w:t>
      </w:r>
      <w:r>
        <w:rPr>
          <w:spacing w:val="28"/>
          <w:rtl/>
        </w:rPr>
        <w:t xml:space="preserve"> </w:t>
      </w:r>
      <w:r>
        <w:rPr>
          <w:w w:val="70"/>
          <w:rtl/>
        </w:rPr>
        <w:t>يعني</w:t>
      </w:r>
      <w:r>
        <w:rPr>
          <w:rtl/>
        </w:rPr>
        <w:t xml:space="preserve"> </w:t>
      </w:r>
      <w:r>
        <w:rPr>
          <w:w w:val="70"/>
          <w:rtl/>
        </w:rPr>
        <w:t>کٽو</w:t>
      </w:r>
      <w:r>
        <w:rPr>
          <w:rtl/>
        </w:rPr>
        <w:t xml:space="preserve"> </w:t>
      </w:r>
      <w:r>
        <w:rPr>
          <w:w w:val="70"/>
          <w:rtl/>
        </w:rPr>
        <w:t>پر</w:t>
      </w:r>
      <w:r>
        <w:rPr>
          <w:rtl/>
        </w:rPr>
        <w:t xml:space="preserve"> </w:t>
      </w:r>
      <w:r>
        <w:rPr>
          <w:w w:val="70"/>
          <w:rtl/>
        </w:rPr>
        <w:t>مٺاڻ</w:t>
      </w:r>
      <w:r>
        <w:rPr>
          <w:rtl/>
        </w:rPr>
        <w:t xml:space="preserve"> </w:t>
      </w:r>
      <w:r>
        <w:rPr>
          <w:w w:val="70"/>
          <w:rtl/>
        </w:rPr>
        <w:t>سان</w:t>
      </w:r>
      <w:r>
        <w:rPr>
          <w:rtl/>
        </w:rPr>
        <w:t xml:space="preserve"> </w:t>
      </w:r>
      <w:r>
        <w:rPr>
          <w:w w:val="70"/>
          <w:rtl/>
        </w:rPr>
        <w:t>ڀريل</w:t>
      </w:r>
      <w:r>
        <w:rPr>
          <w:spacing w:val="12"/>
          <w:rtl/>
        </w:rPr>
        <w:t xml:space="preserve"> </w:t>
      </w:r>
      <w:r>
        <w:rPr>
          <w:w w:val="70"/>
          <w:rtl/>
        </w:rPr>
        <w:t>هوندو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جيڪڏهن</w:t>
      </w:r>
      <w:r>
        <w:rPr>
          <w:rtl/>
        </w:rPr>
        <w:t xml:space="preserve"> </w:t>
      </w:r>
      <w:r>
        <w:rPr>
          <w:w w:val="70"/>
          <w:rtl/>
        </w:rPr>
        <w:t>توهان</w:t>
      </w:r>
      <w:r>
        <w:rPr>
          <w:rtl/>
        </w:rPr>
        <w:t xml:space="preserve"> </w:t>
      </w:r>
      <w:r>
        <w:rPr>
          <w:w w:val="70"/>
          <w:rtl/>
        </w:rPr>
        <w:t>ڄمون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چڪ</w:t>
      </w:r>
      <w:r>
        <w:rPr>
          <w:rtl/>
        </w:rPr>
        <w:t xml:space="preserve"> </w:t>
      </w:r>
      <w:r>
        <w:rPr>
          <w:w w:val="70"/>
          <w:rtl/>
        </w:rPr>
        <w:t>هڻي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کائيندا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توهان</w:t>
      </w:r>
      <w:r>
        <w:rPr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کٽو</w:t>
      </w:r>
      <w:r>
        <w:rPr>
          <w:rtl/>
        </w:rPr>
        <w:t xml:space="preserve"> </w:t>
      </w:r>
      <w:r>
        <w:rPr>
          <w:w w:val="66"/>
          <w:rtl/>
        </w:rPr>
        <w:t>مٺو</w:t>
      </w:r>
      <w:r>
        <w:rPr>
          <w:rtl/>
        </w:rPr>
        <w:t xml:space="preserve"> </w:t>
      </w:r>
      <w:r>
        <w:rPr>
          <w:w w:val="66"/>
          <w:rtl/>
        </w:rPr>
        <w:t>هڪ</w:t>
      </w:r>
      <w:r>
        <w:rPr>
          <w:rtl/>
        </w:rPr>
        <w:t xml:space="preserve"> </w:t>
      </w:r>
      <w:r>
        <w:rPr>
          <w:w w:val="66"/>
          <w:rtl/>
        </w:rPr>
        <w:t>وڻندڙ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لذيذ</w:t>
      </w:r>
      <w:r>
        <w:rPr>
          <w:rtl/>
        </w:rPr>
        <w:t xml:space="preserve"> </w:t>
      </w:r>
      <w:r>
        <w:rPr>
          <w:w w:val="66"/>
          <w:rtl/>
        </w:rPr>
        <w:t>ذئقيدار</w:t>
      </w:r>
      <w:r>
        <w:rPr>
          <w:w w:val="66"/>
        </w:rPr>
        <w:t>/</w:t>
      </w:r>
      <w:r>
        <w:rPr>
          <w:rtl/>
        </w:rPr>
        <w:t xml:space="preserve"> </w:t>
      </w:r>
      <w:r>
        <w:rPr>
          <w:w w:val="66"/>
          <w:rtl/>
        </w:rPr>
        <w:t>ميوو</w:t>
      </w:r>
      <w:r>
        <w:rPr>
          <w:rtl/>
        </w:rPr>
        <w:t xml:space="preserve"> </w:t>
      </w:r>
      <w:r>
        <w:rPr>
          <w:w w:val="66"/>
          <w:rtl/>
        </w:rPr>
        <w:t>محسوس</w:t>
      </w:r>
      <w:r>
        <w:rPr>
          <w:rtl/>
        </w:rPr>
        <w:t xml:space="preserve"> </w:t>
      </w:r>
      <w:r>
        <w:rPr>
          <w:w w:val="66"/>
          <w:rtl/>
        </w:rPr>
        <w:t>ٿيندو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66"/>
          <w:rtl/>
        </w:rPr>
        <w:t>جيڪڏهن</w:t>
      </w:r>
      <w:r>
        <w:rPr>
          <w:rtl/>
        </w:rPr>
        <w:t xml:space="preserve"> </w:t>
      </w:r>
      <w:r>
        <w:rPr>
          <w:w w:val="66"/>
          <w:rtl/>
        </w:rPr>
        <w:t>ڪيميائي</w:t>
      </w:r>
      <w:r>
        <w:rPr>
          <w:rtl/>
        </w:rPr>
        <w:t xml:space="preserve"> </w:t>
      </w:r>
      <w:r>
        <w:rPr>
          <w:w w:val="66"/>
          <w:rtl/>
        </w:rPr>
        <w:t xml:space="preserve">تجزيو </w:t>
      </w:r>
      <w:r>
        <w:rPr>
          <w:w w:val="69"/>
          <w:rtl/>
        </w:rPr>
        <w:t>ڪبو</w:t>
      </w:r>
      <w:r>
        <w:rPr>
          <w:spacing w:val="-18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معلوم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ٿيندو</w:t>
      </w:r>
      <w:r>
        <w:rPr>
          <w:spacing w:val="-17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کٽاڻ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مائل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مٺاڻ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8"/>
          <w:rtl/>
        </w:rPr>
        <w:t xml:space="preserve"> </w:t>
      </w:r>
      <w:r>
        <w:rPr>
          <w:w w:val="69"/>
          <w:rtl/>
        </w:rPr>
        <w:t>دارومدار</w:t>
      </w:r>
      <w:r>
        <w:rPr>
          <w:spacing w:val="17"/>
          <w:rtl/>
        </w:rPr>
        <w:t xml:space="preserve"> </w:t>
      </w:r>
      <w:r>
        <w:rPr>
          <w:w w:val="69"/>
          <w:rtl/>
        </w:rPr>
        <w:t>منجهس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15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18"/>
          <w:rtl/>
        </w:rPr>
        <w:t xml:space="preserve"> </w:t>
      </w:r>
      <w:r>
        <w:rPr>
          <w:w w:val="69"/>
          <w:rtl/>
        </w:rPr>
        <w:t>تيزابي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مرڪبات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جي</w:t>
      </w:r>
    </w:p>
    <w:p w14:paraId="5AB11385">
      <w:pPr>
        <w:pStyle w:val="13"/>
        <w:bidi/>
        <w:spacing w:line="341" w:lineRule="exact"/>
        <w:ind w:left="156" w:right="0" w:firstLine="0"/>
        <w:jc w:val="left"/>
      </w:pPr>
      <w:r>
        <w:rPr>
          <w:w w:val="83"/>
          <w:rtl/>
        </w:rPr>
        <w:t>ڪري</w:t>
      </w:r>
      <w:r>
        <w:rPr>
          <w:spacing w:val="54"/>
          <w:rtl/>
        </w:rPr>
        <w:t xml:space="preserve"> </w:t>
      </w:r>
      <w:r>
        <w:rPr>
          <w:w w:val="83"/>
          <w:rtl/>
        </w:rPr>
        <w:t>آهي</w:t>
      </w:r>
      <w:r>
        <w:rPr>
          <w:w w:val="83"/>
        </w:rPr>
        <w:t>.</w:t>
      </w:r>
      <w:r>
        <w:rPr>
          <w:spacing w:val="48"/>
          <w:rtl/>
        </w:rPr>
        <w:t xml:space="preserve"> </w:t>
      </w:r>
      <w:r>
        <w:rPr>
          <w:w w:val="83"/>
          <w:rtl/>
        </w:rPr>
        <w:t>هن</w:t>
      </w:r>
      <w:r>
        <w:rPr>
          <w:spacing w:val="51"/>
          <w:rtl/>
        </w:rPr>
        <w:t xml:space="preserve"> </w:t>
      </w:r>
      <w:r>
        <w:rPr>
          <w:w w:val="83"/>
          <w:rtl/>
        </w:rPr>
        <w:t>۾</w:t>
      </w:r>
      <w:r>
        <w:rPr>
          <w:spacing w:val="49"/>
          <w:rtl/>
        </w:rPr>
        <w:t xml:space="preserve"> </w:t>
      </w:r>
      <w:r>
        <w:rPr>
          <w:w w:val="83"/>
          <w:rtl/>
        </w:rPr>
        <w:t>مالي</w:t>
      </w:r>
      <w:r>
        <w:rPr>
          <w:spacing w:val="51"/>
          <w:rtl/>
        </w:rPr>
        <w:t xml:space="preserve"> </w:t>
      </w:r>
      <w:r>
        <w:rPr>
          <w:w w:val="83"/>
          <w:rtl/>
        </w:rPr>
        <w:t>ائسڊ</w:t>
      </w:r>
      <w:r>
        <w:rPr>
          <w:spacing w:val="12"/>
          <w:rtl/>
        </w:rPr>
        <w:t xml:space="preserve"> </w:t>
      </w:r>
      <w:r>
        <w:rPr>
          <w:w w:val="83"/>
        </w:rPr>
        <w:t>acid)</w:t>
      </w:r>
      <w:r>
        <w:rPr>
          <w:spacing w:val="43"/>
          <w:rtl/>
        </w:rPr>
        <w:t xml:space="preserve"> </w:t>
      </w:r>
      <w:r>
        <w:rPr>
          <w:w w:val="83"/>
          <w:sz w:val="24"/>
          <w:szCs w:val="24"/>
        </w:rPr>
        <w:t>(</w:t>
      </w:r>
      <w:r>
        <w:rPr>
          <w:w w:val="83"/>
        </w:rPr>
        <w:t>Mali-</w:t>
      </w:r>
      <w:r>
        <w:rPr>
          <w:spacing w:val="17"/>
          <w:rtl/>
        </w:rPr>
        <w:t xml:space="preserve"> </w:t>
      </w:r>
      <w:r>
        <w:rPr>
          <w:w w:val="83"/>
          <w:rtl/>
        </w:rPr>
        <w:t>گالئڪ</w:t>
      </w:r>
      <w:r>
        <w:rPr>
          <w:spacing w:val="51"/>
          <w:rtl/>
        </w:rPr>
        <w:t xml:space="preserve"> </w:t>
      </w:r>
      <w:r>
        <w:rPr>
          <w:w w:val="83"/>
          <w:rtl/>
        </w:rPr>
        <w:t>ائسڊ</w:t>
      </w:r>
      <w:r>
        <w:rPr>
          <w:spacing w:val="10"/>
          <w:rtl/>
        </w:rPr>
        <w:t xml:space="preserve"> </w:t>
      </w:r>
      <w:r>
        <w:rPr>
          <w:w w:val="83"/>
        </w:rPr>
        <w:t>acid)</w:t>
      </w:r>
      <w:r>
        <w:rPr>
          <w:spacing w:val="52"/>
          <w:rtl/>
        </w:rPr>
        <w:t xml:space="preserve"> </w:t>
      </w:r>
      <w:r>
        <w:rPr>
          <w:w w:val="83"/>
        </w:rPr>
        <w:t>(Gallic-</w:t>
      </w:r>
      <w:r>
        <w:rPr>
          <w:spacing w:val="21"/>
          <w:rtl/>
        </w:rPr>
        <w:t xml:space="preserve"> </w:t>
      </w:r>
      <w:r>
        <w:rPr>
          <w:w w:val="83"/>
          <w:rtl/>
        </w:rPr>
        <w:t>ٽينننس</w:t>
      </w:r>
      <w:r>
        <w:rPr>
          <w:spacing w:val="13"/>
          <w:rtl/>
        </w:rPr>
        <w:t xml:space="preserve"> </w:t>
      </w:r>
      <w:r>
        <w:rPr>
          <w:w w:val="83"/>
        </w:rPr>
        <w:t>(Tannins)</w:t>
      </w:r>
      <w:r>
        <w:rPr>
          <w:spacing w:val="21"/>
          <w:rtl/>
        </w:rPr>
        <w:t xml:space="preserve"> </w:t>
      </w:r>
      <w:r>
        <w:rPr>
          <w:w w:val="83"/>
          <w:rtl/>
        </w:rPr>
        <w:t>۽</w:t>
      </w:r>
    </w:p>
    <w:p w14:paraId="2EB11863">
      <w:pPr>
        <w:pStyle w:val="13"/>
        <w:bidi/>
        <w:spacing w:before="33"/>
        <w:ind w:left="155" w:right="0" w:firstLine="0"/>
        <w:jc w:val="left"/>
      </w:pPr>
      <w:r>
        <w:rPr>
          <w:w w:val="76"/>
          <w:rtl/>
        </w:rPr>
        <w:t>آڪسالڪ</w:t>
      </w:r>
      <w:r>
        <w:rPr>
          <w:spacing w:val="-4"/>
          <w:rtl/>
        </w:rPr>
        <w:t xml:space="preserve"> </w:t>
      </w:r>
      <w:r>
        <w:rPr>
          <w:w w:val="76"/>
          <w:rtl/>
        </w:rPr>
        <w:t>ائسڊ</w:t>
      </w:r>
      <w:r>
        <w:rPr>
          <w:spacing w:val="10"/>
          <w:rtl/>
        </w:rPr>
        <w:t xml:space="preserve"> </w:t>
      </w:r>
      <w:r>
        <w:rPr>
          <w:w w:val="76"/>
        </w:rPr>
        <w:t>acid)</w:t>
      </w:r>
      <w:r>
        <w:rPr>
          <w:spacing w:val="-3"/>
          <w:rtl/>
        </w:rPr>
        <w:t xml:space="preserve"> </w:t>
      </w:r>
      <w:r>
        <w:rPr>
          <w:w w:val="76"/>
        </w:rPr>
        <w:t>(oxalic-</w:t>
      </w:r>
      <w:r>
        <w:rPr>
          <w:spacing w:val="17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-7"/>
          <w:rtl/>
        </w:rPr>
        <w:t xml:space="preserve"> </w:t>
      </w:r>
      <w:r>
        <w:rPr>
          <w:w w:val="76"/>
          <w:rtl/>
        </w:rPr>
        <w:t>هوندا</w:t>
      </w:r>
      <w:r>
        <w:rPr>
          <w:spacing w:val="-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-7"/>
          <w:rtl/>
        </w:rPr>
        <w:t xml:space="preserve"> </w:t>
      </w:r>
      <w:r>
        <w:rPr>
          <w:w w:val="76"/>
          <w:rtl/>
        </w:rPr>
        <w:t>هنن</w:t>
      </w:r>
      <w:r>
        <w:rPr>
          <w:spacing w:val="-3"/>
          <w:rtl/>
        </w:rPr>
        <w:t xml:space="preserve"> </w:t>
      </w:r>
      <w:r>
        <w:rPr>
          <w:w w:val="76"/>
          <w:rtl/>
        </w:rPr>
        <w:t>تيزابي</w:t>
      </w:r>
      <w:r>
        <w:rPr>
          <w:spacing w:val="-6"/>
          <w:rtl/>
        </w:rPr>
        <w:t xml:space="preserve"> </w:t>
      </w:r>
      <w:r>
        <w:rPr>
          <w:w w:val="76"/>
          <w:rtl/>
        </w:rPr>
        <w:t>م</w:t>
      </w:r>
      <w:r>
        <w:rPr>
          <w:spacing w:val="-48"/>
          <w:w w:val="76"/>
          <w:position w:val="-8"/>
          <w:rtl/>
        </w:rPr>
        <w:t xml:space="preserve"> </w:t>
      </w:r>
      <w:r>
        <w:rPr>
          <w:w w:val="76"/>
          <w:rtl/>
        </w:rPr>
        <w:t>رڪبات</w:t>
      </w:r>
      <w:r>
        <w:rPr>
          <w:spacing w:val="-5"/>
          <w:rtl/>
        </w:rPr>
        <w:t xml:space="preserve"> </w:t>
      </w:r>
      <w:r>
        <w:rPr>
          <w:w w:val="76"/>
          <w:rtl/>
        </w:rPr>
        <w:t>جي</w:t>
      </w:r>
      <w:r>
        <w:rPr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6"/>
          <w:rtl/>
        </w:rPr>
        <w:t>ميوو</w:t>
      </w:r>
      <w:r>
        <w:rPr>
          <w:spacing w:val="-4"/>
          <w:rtl/>
        </w:rPr>
        <w:t xml:space="preserve"> </w:t>
      </w:r>
      <w:r>
        <w:rPr>
          <w:w w:val="76"/>
          <w:rtl/>
        </w:rPr>
        <w:t>کائڻ</w:t>
      </w:r>
      <w:r>
        <w:rPr>
          <w:spacing w:val="-4"/>
          <w:rtl/>
        </w:rPr>
        <w:t xml:space="preserve"> </w:t>
      </w:r>
      <w:r>
        <w:rPr>
          <w:w w:val="76"/>
          <w:rtl/>
        </w:rPr>
        <w:t>۾</w:t>
      </w:r>
      <w:r>
        <w:rPr>
          <w:spacing w:val="-3"/>
          <w:rtl/>
        </w:rPr>
        <w:t xml:space="preserve"> </w:t>
      </w:r>
      <w:r>
        <w:rPr>
          <w:w w:val="76"/>
          <w:rtl/>
        </w:rPr>
        <w:t>ترشي</w:t>
      </w:r>
    </w:p>
    <w:p w14:paraId="1732F555">
      <w:pPr>
        <w:pStyle w:val="13"/>
        <w:bidi/>
        <w:spacing w:before="32"/>
        <w:ind w:left="159" w:right="319" w:firstLine="0"/>
        <w:jc w:val="left"/>
      </w:pPr>
      <w:r>
        <w:rPr>
          <w:w w:val="69"/>
          <w:rtl/>
        </w:rPr>
        <w:t>مائل</w:t>
      </w:r>
      <w:r>
        <w:rPr>
          <w:spacing w:val="33"/>
          <w:rtl/>
        </w:rPr>
        <w:t xml:space="preserve"> </w:t>
      </w:r>
      <w:r>
        <w:rPr>
          <w:w w:val="69"/>
          <w:rtl/>
        </w:rPr>
        <w:t>کٽو</w:t>
      </w:r>
      <w:r>
        <w:rPr>
          <w:spacing w:val="35"/>
          <w:rtl/>
        </w:rPr>
        <w:t xml:space="preserve"> </w:t>
      </w:r>
      <w:r>
        <w:rPr>
          <w:w w:val="69"/>
          <w:rtl/>
        </w:rPr>
        <w:t>مٺو</w:t>
      </w:r>
      <w:r>
        <w:rPr>
          <w:spacing w:val="31"/>
          <w:rtl/>
        </w:rPr>
        <w:t xml:space="preserve"> </w:t>
      </w:r>
      <w:r>
        <w:rPr>
          <w:w w:val="69"/>
          <w:rtl/>
        </w:rPr>
        <w:t>ذائقو</w:t>
      </w:r>
      <w:r>
        <w:rPr>
          <w:spacing w:val="32"/>
          <w:rtl/>
        </w:rPr>
        <w:t xml:space="preserve"> </w:t>
      </w:r>
      <w:r>
        <w:rPr>
          <w:w w:val="69"/>
          <w:rtl/>
        </w:rPr>
        <w:t>ڏيندو</w:t>
      </w:r>
      <w:r>
        <w:rPr>
          <w:spacing w:val="35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33"/>
          <w:rtl/>
        </w:rPr>
        <w:t xml:space="preserve"> </w:t>
      </w:r>
      <w:r>
        <w:rPr>
          <w:w w:val="69"/>
          <w:rtl/>
        </w:rPr>
        <w:t>گودي</w:t>
      </w:r>
      <w:r>
        <w:rPr>
          <w:spacing w:val="8"/>
          <w:rtl/>
        </w:rPr>
        <w:t xml:space="preserve"> </w:t>
      </w:r>
      <w:r>
        <w:rPr>
          <w:w w:val="69"/>
        </w:rPr>
        <w:t>(Pulp)</w:t>
      </w:r>
      <w:r>
        <w:rPr>
          <w:spacing w:val="21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34"/>
          <w:rtl/>
        </w:rPr>
        <w:t xml:space="preserve">  </w:t>
      </w:r>
      <w:r>
        <w:rPr>
          <w:w w:val="69"/>
          <w:rtl/>
        </w:rPr>
        <w:t>هنن</w:t>
      </w:r>
      <w:r>
        <w:rPr>
          <w:spacing w:val="34"/>
          <w:rtl/>
        </w:rPr>
        <w:t xml:space="preserve"> </w:t>
      </w:r>
      <w:r>
        <w:rPr>
          <w:w w:val="69"/>
          <w:rtl/>
        </w:rPr>
        <w:t>تيزابي</w:t>
      </w:r>
      <w:r>
        <w:rPr>
          <w:spacing w:val="31"/>
          <w:rtl/>
        </w:rPr>
        <w:t xml:space="preserve"> </w:t>
      </w:r>
      <w:r>
        <w:rPr>
          <w:w w:val="69"/>
          <w:rtl/>
        </w:rPr>
        <w:t>م</w:t>
      </w:r>
      <w:r>
        <w:rPr>
          <w:spacing w:val="-43"/>
          <w:w w:val="69"/>
          <w:position w:val="-8"/>
          <w:rtl/>
        </w:rPr>
        <w:t xml:space="preserve"> </w:t>
      </w:r>
      <w:r>
        <w:rPr>
          <w:w w:val="69"/>
          <w:rtl/>
        </w:rPr>
        <w:t>رڪبات</w:t>
      </w:r>
      <w:r>
        <w:rPr>
          <w:spacing w:val="3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35"/>
          <w:rtl/>
        </w:rPr>
        <w:t xml:space="preserve"> </w:t>
      </w:r>
      <w:r>
        <w:rPr>
          <w:w w:val="69"/>
          <w:rtl/>
        </w:rPr>
        <w:t>موجودگيءَ</w:t>
      </w:r>
      <w:r>
        <w:rPr>
          <w:spacing w:val="33"/>
          <w:rtl/>
        </w:rPr>
        <w:t xml:space="preserve"> </w:t>
      </w:r>
      <w:r>
        <w:rPr>
          <w:w w:val="69"/>
          <w:rtl/>
        </w:rPr>
        <w:t>۾</w:t>
      </w:r>
      <w:r>
        <w:rPr>
          <w:spacing w:val="33"/>
          <w:rtl/>
        </w:rPr>
        <w:t xml:space="preserve"> </w:t>
      </w:r>
      <w:r>
        <w:rPr>
          <w:w w:val="69"/>
          <w:rtl/>
        </w:rPr>
        <w:t>حياتياتي</w:t>
      </w:r>
    </w:p>
    <w:p w14:paraId="5DE62EE4">
      <w:pPr>
        <w:pStyle w:val="13"/>
        <w:bidi/>
        <w:spacing w:before="33" w:line="264" w:lineRule="auto"/>
        <w:ind w:left="152" w:right="311" w:firstLine="1"/>
        <w:jc w:val="left"/>
      </w:pPr>
      <w:r>
        <w:rPr>
          <w:w w:val="78"/>
          <w:rtl/>
        </w:rPr>
        <w:t>ماليڪيولر</w:t>
      </w:r>
      <w:r>
        <w:rPr>
          <w:spacing w:val="16"/>
          <w:rtl/>
        </w:rPr>
        <w:t xml:space="preserve"> </w:t>
      </w:r>
      <w:r>
        <w:rPr>
          <w:w w:val="78"/>
        </w:rPr>
        <w:t>(Bio-molecular)</w:t>
      </w:r>
      <w:r>
        <w:rPr>
          <w:spacing w:val="39"/>
          <w:rtl/>
        </w:rPr>
        <w:t xml:space="preserve"> </w:t>
      </w:r>
      <w:r>
        <w:rPr>
          <w:w w:val="78"/>
          <w:rtl/>
        </w:rPr>
        <w:t>هن</w:t>
      </w:r>
      <w:r>
        <w:rPr>
          <w:spacing w:val="24"/>
          <w:rtl/>
        </w:rPr>
        <w:t xml:space="preserve"> </w:t>
      </w:r>
      <w:r>
        <w:rPr>
          <w:w w:val="78"/>
          <w:rtl/>
        </w:rPr>
        <w:t>ميوي</w:t>
      </w:r>
      <w:r>
        <w:rPr>
          <w:spacing w:val="26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27"/>
          <w:rtl/>
        </w:rPr>
        <w:t xml:space="preserve"> </w:t>
      </w:r>
      <w:r>
        <w:rPr>
          <w:w w:val="78"/>
          <w:rtl/>
        </w:rPr>
        <w:t>اعلٰي</w:t>
      </w:r>
      <w:r>
        <w:rPr>
          <w:spacing w:val="26"/>
          <w:rtl/>
        </w:rPr>
        <w:t xml:space="preserve"> </w:t>
      </w:r>
      <w:r>
        <w:rPr>
          <w:w w:val="78"/>
          <w:rtl/>
        </w:rPr>
        <w:t>درجي</w:t>
      </w:r>
      <w:r>
        <w:rPr>
          <w:spacing w:val="26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27"/>
          <w:rtl/>
        </w:rPr>
        <w:t xml:space="preserve"> </w:t>
      </w:r>
      <w:r>
        <w:rPr>
          <w:w w:val="78"/>
          <w:rtl/>
        </w:rPr>
        <w:t>دوا</w:t>
      </w:r>
      <w:r>
        <w:rPr>
          <w:spacing w:val="26"/>
          <w:rtl/>
        </w:rPr>
        <w:t xml:space="preserve"> </w:t>
      </w:r>
      <w:r>
        <w:rPr>
          <w:w w:val="78"/>
          <w:rtl/>
        </w:rPr>
        <w:t>جو</w:t>
      </w:r>
      <w:r>
        <w:rPr>
          <w:spacing w:val="27"/>
          <w:rtl/>
        </w:rPr>
        <w:t xml:space="preserve"> </w:t>
      </w:r>
      <w:r>
        <w:rPr>
          <w:w w:val="78"/>
          <w:rtl/>
        </w:rPr>
        <w:t>درجو</w:t>
      </w:r>
      <w:r>
        <w:rPr>
          <w:spacing w:val="25"/>
          <w:rtl/>
        </w:rPr>
        <w:t xml:space="preserve"> </w:t>
      </w:r>
      <w:r>
        <w:rPr>
          <w:w w:val="78"/>
          <w:rtl/>
        </w:rPr>
        <w:t>ڏيارين</w:t>
      </w:r>
      <w:r>
        <w:rPr>
          <w:spacing w:val="25"/>
          <w:rtl/>
        </w:rPr>
        <w:t xml:space="preserve"> </w:t>
      </w:r>
      <w:r>
        <w:rPr>
          <w:w w:val="78"/>
          <w:rtl/>
        </w:rPr>
        <w:t>ٿا</w:t>
      </w:r>
      <w:r>
        <w:rPr>
          <w:w w:val="78"/>
        </w:rPr>
        <w:t>.</w:t>
      </w:r>
      <w:r>
        <w:rPr>
          <w:spacing w:val="26"/>
          <w:rtl/>
        </w:rPr>
        <w:t xml:space="preserve"> </w:t>
      </w:r>
      <w:r>
        <w:rPr>
          <w:w w:val="78"/>
          <w:rtl/>
        </w:rPr>
        <w:t>رت</w:t>
      </w:r>
      <w:r>
        <w:rPr>
          <w:spacing w:val="31"/>
          <w:rtl/>
        </w:rPr>
        <w:t xml:space="preserve"> </w:t>
      </w:r>
      <w:r>
        <w:rPr>
          <w:w w:val="78"/>
          <w:rtl/>
        </w:rPr>
        <w:t>۾</w:t>
      </w:r>
      <w:r>
        <w:rPr>
          <w:spacing w:val="29"/>
          <w:rtl/>
        </w:rPr>
        <w:t xml:space="preserve"> </w:t>
      </w:r>
      <w:r>
        <w:rPr>
          <w:w w:val="78"/>
          <w:rtl/>
        </w:rPr>
        <w:t>مٺاڻ</w:t>
      </w:r>
      <w:r>
        <w:rPr>
          <w:spacing w:val="26"/>
          <w:rtl/>
        </w:rPr>
        <w:t xml:space="preserve"> </w:t>
      </w:r>
      <w:r>
        <w:rPr>
          <w:w w:val="78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موجودگي</w:t>
      </w:r>
      <w:r>
        <w:rPr>
          <w:spacing w:val="1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12"/>
          <w:rtl/>
        </w:rPr>
        <w:t xml:space="preserve"> </w:t>
      </w:r>
      <w:r>
        <w:rPr>
          <w:w w:val="69"/>
          <w:rtl/>
        </w:rPr>
        <w:t>گهٽائڻ</w:t>
      </w:r>
      <w:r>
        <w:rPr>
          <w:spacing w:val="13"/>
          <w:rtl/>
        </w:rPr>
        <w:t xml:space="preserve"> </w:t>
      </w:r>
      <w:r>
        <w:rPr>
          <w:w w:val="69"/>
          <w:rtl/>
        </w:rPr>
        <w:t>۾</w:t>
      </w:r>
      <w:r>
        <w:rPr>
          <w:spacing w:val="15"/>
          <w:rtl/>
        </w:rPr>
        <w:t xml:space="preserve"> </w:t>
      </w:r>
      <w:r>
        <w:rPr>
          <w:w w:val="69"/>
          <w:rtl/>
        </w:rPr>
        <w:t>صفِ</w:t>
      </w:r>
      <w:r>
        <w:rPr>
          <w:spacing w:val="11"/>
          <w:rtl/>
        </w:rPr>
        <w:t xml:space="preserve"> </w:t>
      </w:r>
      <w:r>
        <w:rPr>
          <w:w w:val="69"/>
          <w:rtl/>
        </w:rPr>
        <w:t>اول</w:t>
      </w:r>
      <w:r>
        <w:rPr>
          <w:spacing w:val="13"/>
          <w:rtl/>
        </w:rPr>
        <w:t xml:space="preserve"> </w:t>
      </w:r>
      <w:r>
        <w:rPr>
          <w:w w:val="69"/>
          <w:rtl/>
        </w:rPr>
        <w:t>جا</w:t>
      </w:r>
      <w:r>
        <w:rPr>
          <w:spacing w:val="11"/>
          <w:rtl/>
        </w:rPr>
        <w:t xml:space="preserve"> </w:t>
      </w:r>
      <w:r>
        <w:rPr>
          <w:w w:val="69"/>
          <w:rtl/>
        </w:rPr>
        <w:t>مددگار</w:t>
      </w:r>
      <w:r>
        <w:rPr>
          <w:spacing w:val="25"/>
          <w:rtl/>
        </w:rPr>
        <w:t xml:space="preserve"> </w:t>
      </w:r>
      <w:r>
        <w:rPr>
          <w:w w:val="69"/>
          <w:rtl/>
        </w:rPr>
        <w:t>ثابت</w:t>
      </w:r>
      <w:r>
        <w:rPr>
          <w:spacing w:val="16"/>
          <w:rtl/>
        </w:rPr>
        <w:t xml:space="preserve"> </w:t>
      </w:r>
      <w:r>
        <w:rPr>
          <w:w w:val="69"/>
          <w:rtl/>
        </w:rPr>
        <w:t>ٿين</w:t>
      </w:r>
      <w:r>
        <w:rPr>
          <w:spacing w:val="11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13"/>
          <w:rtl/>
        </w:rPr>
        <w:t xml:space="preserve"> </w:t>
      </w:r>
      <w:r>
        <w:rPr>
          <w:w w:val="69"/>
          <w:rtl/>
        </w:rPr>
        <w:t>انڪري</w:t>
      </w:r>
      <w:r>
        <w:rPr>
          <w:spacing w:val="15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16"/>
          <w:rtl/>
        </w:rPr>
        <w:t xml:space="preserve"> </w:t>
      </w:r>
      <w:r>
        <w:rPr>
          <w:w w:val="69"/>
          <w:rtl/>
        </w:rPr>
        <w:t>ميوي</w:t>
      </w:r>
      <w:r>
        <w:rPr>
          <w:spacing w:val="1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13"/>
          <w:rtl/>
        </w:rPr>
        <w:t xml:space="preserve"> </w:t>
      </w:r>
      <w:r>
        <w:rPr>
          <w:w w:val="69"/>
          <w:rtl/>
        </w:rPr>
        <w:t>اينٽي</w:t>
      </w:r>
      <w:r>
        <w:rPr>
          <w:spacing w:val="11"/>
          <w:rtl/>
        </w:rPr>
        <w:t xml:space="preserve"> </w:t>
      </w:r>
      <w:r>
        <w:rPr>
          <w:w w:val="69"/>
          <w:rtl/>
        </w:rPr>
        <w:t>ڊائبيٽڪ</w:t>
      </w:r>
      <w:r>
        <w:rPr>
          <w:spacing w:val="14"/>
          <w:rtl/>
        </w:rPr>
        <w:t xml:space="preserve"> </w:t>
      </w:r>
      <w:r>
        <w:rPr>
          <w:w w:val="69"/>
        </w:rPr>
        <w:t>(Anti-</w:t>
      </w:r>
      <w:r>
        <w:rPr>
          <w:w w:val="69"/>
          <w:rtl/>
        </w:rPr>
        <w:t xml:space="preserve"> </w:t>
      </w:r>
      <w:r>
        <w:rPr>
          <w:w w:val="71"/>
        </w:rPr>
        <w:t>diabetic)</w:t>
      </w:r>
      <w:r>
        <w:rPr>
          <w:spacing w:val="40"/>
          <w:rtl/>
        </w:rPr>
        <w:t xml:space="preserve"> </w:t>
      </w:r>
      <w:r>
        <w:rPr>
          <w:w w:val="71"/>
          <w:rtl/>
        </w:rPr>
        <w:t>۽ اينٽي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آڪيسڊنٽ</w:t>
      </w:r>
      <w:r>
        <w:rPr>
          <w:spacing w:val="-9"/>
          <w:rtl/>
        </w:rPr>
        <w:t xml:space="preserve"> </w:t>
      </w:r>
      <w:r>
        <w:rPr>
          <w:w w:val="71"/>
          <w:rtl/>
        </w:rPr>
        <w:t>ڪري سڏجي ٿو ۽ اهڙيءَ</w:t>
      </w:r>
      <w:r>
        <w:rPr>
          <w:spacing w:val="-8"/>
          <w:rtl/>
        </w:rPr>
        <w:t xml:space="preserve"> </w:t>
      </w:r>
      <w:r>
        <w:rPr>
          <w:w w:val="71"/>
          <w:rtl/>
        </w:rPr>
        <w:t>طرح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هيءُ ميوو ٻين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ڪيترين ئي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پراڻين بيمارين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۽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تڪليفن کي پڻ دور ڪري ٿو</w:t>
      </w:r>
      <w:r>
        <w:rPr>
          <w:w w:val="68"/>
        </w:rPr>
        <w:t>.</w:t>
      </w:r>
      <w:r>
        <w:rPr>
          <w:w w:val="68"/>
          <w:rtl/>
        </w:rPr>
        <w:t xml:space="preserve"> مثال طور پيٽ جي تڪليفن، هڏن جي تڪليفن</w:t>
      </w:r>
      <w:r>
        <w:rPr>
          <w:spacing w:val="39"/>
          <w:rtl/>
        </w:rPr>
        <w:t xml:space="preserve"> </w:t>
      </w:r>
      <w:r>
        <w:rPr>
          <w:w w:val="68"/>
        </w:rPr>
        <w:t>(Arthritis)</w:t>
      </w:r>
      <w:r>
        <w:rPr>
          <w:w w:val="68"/>
          <w:sz w:val="32"/>
          <w:szCs w:val="32"/>
          <w:rtl/>
        </w:rPr>
        <w:t>،</w:t>
      </w:r>
      <w:r>
        <w:rPr>
          <w:spacing w:val="-2"/>
          <w:rtl/>
        </w:rPr>
        <w:t xml:space="preserve"> </w:t>
      </w:r>
      <w:r>
        <w:rPr>
          <w:w w:val="68"/>
          <w:rtl/>
        </w:rPr>
        <w:t xml:space="preserve">دل جي تڪليفن </w:t>
      </w:r>
      <w:r>
        <w:rPr>
          <w:w w:val="66"/>
          <w:rtl/>
        </w:rPr>
        <w:t>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هاءِ</w:t>
      </w:r>
      <w:r>
        <w:rPr>
          <w:spacing w:val="28"/>
          <w:rtl/>
        </w:rPr>
        <w:t xml:space="preserve"> </w:t>
      </w:r>
      <w:r>
        <w:rPr>
          <w:w w:val="66"/>
          <w:rtl/>
        </w:rPr>
        <w:t>بلڊ پريشر وغيره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به لاجواب ۽ حيرت انگيز طور تي اثرانداز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w w:val="66"/>
          <w:rtl/>
        </w:rPr>
        <w:t xml:space="preserve"> هيءُ هڪ اهڙو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قدرت طرفان عطا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ٿيل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ميوو</w:t>
      </w:r>
      <w:r>
        <w:rPr>
          <w:spacing w:val="-5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وڻ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هر</w:t>
      </w:r>
      <w:r>
        <w:rPr>
          <w:rtl/>
        </w:rPr>
        <w:t xml:space="preserve"> </w:t>
      </w:r>
      <w:r>
        <w:rPr>
          <w:w w:val="69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69"/>
          <w:rtl/>
        </w:rPr>
        <w:t>حصو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بي</w:t>
      </w:r>
      <w:r>
        <w:rPr>
          <w:rtl/>
        </w:rPr>
        <w:t xml:space="preserve"> </w:t>
      </w:r>
      <w:r>
        <w:rPr>
          <w:w w:val="69"/>
          <w:rtl/>
        </w:rPr>
        <w:t>انتها</w:t>
      </w:r>
      <w:r>
        <w:rPr>
          <w:rtl/>
        </w:rPr>
        <w:t xml:space="preserve"> </w:t>
      </w:r>
      <w:r>
        <w:rPr>
          <w:w w:val="69"/>
          <w:rtl/>
        </w:rPr>
        <w:t>ناياب</w:t>
      </w:r>
      <w:r>
        <w:rPr>
          <w:spacing w:val="-3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مختلف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بيمارين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لاءِ</w:t>
      </w:r>
      <w:r>
        <w:rPr>
          <w:rtl/>
        </w:rPr>
        <w:t xml:space="preserve"> </w:t>
      </w:r>
      <w:r>
        <w:rPr>
          <w:w w:val="69"/>
          <w:rtl/>
        </w:rPr>
        <w:t>ڪم</w:t>
      </w:r>
      <w:r>
        <w:rPr>
          <w:rtl/>
        </w:rPr>
        <w:t xml:space="preserve"> </w:t>
      </w:r>
      <w:r>
        <w:rPr>
          <w:w w:val="69"/>
          <w:rtl/>
        </w:rPr>
        <w:t>ايندڙ</w:t>
      </w:r>
      <w:r>
        <w:rPr>
          <w:spacing w:val="-5"/>
          <w:rtl/>
        </w:rPr>
        <w:t xml:space="preserve"> </w:t>
      </w:r>
      <w:r>
        <w:rPr>
          <w:w w:val="69"/>
          <w:rtl/>
        </w:rPr>
        <w:t>ثابت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ٿيو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3"/>
          <w:rtl/>
        </w:rPr>
        <w:t xml:space="preserve"> </w:t>
      </w:r>
      <w:r>
        <w:rPr>
          <w:w w:val="69"/>
          <w:rtl/>
        </w:rPr>
        <w:t xml:space="preserve">اسين </w:t>
      </w:r>
      <w:r>
        <w:rPr>
          <w:w w:val="76"/>
          <w:rtl/>
        </w:rPr>
        <w:t>هن وڻ جي هر هڪ حصي منجهان ملندڙ فائدن جو ذڪر ڪنداسين</w:t>
      </w:r>
    </w:p>
    <w:p w14:paraId="43B43647">
      <w:pPr>
        <w:pStyle w:val="13"/>
        <w:bidi/>
        <w:spacing w:before="8"/>
        <w:ind w:left="182" w:right="0" w:firstLine="0"/>
        <w:jc w:val="left"/>
      </w:pPr>
      <w:r>
        <w:rPr>
          <w:w w:val="72"/>
          <w:sz w:val="26"/>
          <w:szCs w:val="26"/>
        </w:rPr>
        <w:t>(1)</w:t>
      </w:r>
      <w:r>
        <w:rPr>
          <w:spacing w:val="11"/>
          <w:rtl/>
        </w:rPr>
        <w:t xml:space="preserve"> </w:t>
      </w:r>
      <w:r>
        <w:rPr>
          <w:w w:val="72"/>
          <w:rtl/>
        </w:rPr>
        <w:t>هنوڻجوٿ</w:t>
      </w:r>
      <w:r>
        <w:rPr>
          <w:spacing w:val="-45"/>
          <w:w w:val="72"/>
          <w:position w:val="1"/>
          <w:rtl/>
        </w:rPr>
        <w:t xml:space="preserve"> </w:t>
      </w:r>
      <w:r>
        <w:rPr>
          <w:w w:val="72"/>
          <w:rtl/>
        </w:rPr>
        <w:t>ڙ</w:t>
      </w:r>
      <w:r>
        <w:rPr>
          <w:spacing w:val="48"/>
          <w:rtl/>
        </w:rPr>
        <w:t xml:space="preserve"> </w:t>
      </w:r>
      <w:r>
        <w:rPr>
          <w:w w:val="72"/>
          <w:sz w:val="24"/>
          <w:szCs w:val="24"/>
        </w:rPr>
        <w:t>(</w:t>
      </w:r>
      <w:r>
        <w:rPr>
          <w:w w:val="72"/>
        </w:rPr>
        <w:t>Bark)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اينيميا</w:t>
      </w:r>
      <w:r>
        <w:rPr>
          <w:spacing w:val="3"/>
          <w:rtl/>
        </w:rPr>
        <w:t xml:space="preserve"> </w:t>
      </w:r>
      <w:r>
        <w:rPr>
          <w:w w:val="72"/>
        </w:rPr>
        <w:t>(Anaemia)</w:t>
      </w:r>
      <w:r>
        <w:rPr>
          <w:spacing w:val="6"/>
          <w:rtl/>
        </w:rPr>
        <w:t xml:space="preserve"> </w:t>
      </w:r>
      <w:r>
        <w:rPr>
          <w:w w:val="72"/>
          <w:rtl/>
        </w:rPr>
        <w:t>جيعلاجلاءمِوثر۽مفيدثابتٿيوآهي</w:t>
      </w:r>
      <w:r>
        <w:rPr>
          <w:w w:val="72"/>
        </w:rPr>
        <w:t>.</w:t>
      </w:r>
    </w:p>
    <w:p w14:paraId="3F54B49D">
      <w:pPr>
        <w:pStyle w:val="13"/>
        <w:bidi/>
        <w:spacing w:before="42"/>
        <w:ind w:left="153" w:right="0" w:firstLine="0"/>
        <w:jc w:val="left"/>
      </w:pPr>
      <w:r>
        <w:rPr>
          <w:w w:val="79"/>
        </w:rPr>
        <w:t>(2)</w:t>
      </w:r>
      <w:r>
        <w:rPr>
          <w:spacing w:val="18"/>
          <w:rtl/>
        </w:rPr>
        <w:t xml:space="preserve"> </w:t>
      </w:r>
      <w:r>
        <w:rPr>
          <w:w w:val="79"/>
          <w:rtl/>
        </w:rPr>
        <w:t>هن</w:t>
      </w:r>
      <w:r>
        <w:rPr>
          <w:spacing w:val="39"/>
          <w:rtl/>
        </w:rPr>
        <w:t xml:space="preserve">  </w:t>
      </w:r>
      <w:r>
        <w:rPr>
          <w:w w:val="79"/>
          <w:rtl/>
        </w:rPr>
        <w:t>وڻ</w:t>
      </w:r>
      <w:r>
        <w:rPr>
          <w:spacing w:val="37"/>
          <w:rtl/>
        </w:rPr>
        <w:t xml:space="preserve">  </w:t>
      </w:r>
      <w:r>
        <w:rPr>
          <w:w w:val="79"/>
          <w:rtl/>
        </w:rPr>
        <w:t>جي</w:t>
      </w:r>
      <w:r>
        <w:rPr>
          <w:spacing w:val="38"/>
          <w:rtl/>
        </w:rPr>
        <w:t xml:space="preserve">  </w:t>
      </w:r>
      <w:r>
        <w:rPr>
          <w:w w:val="79"/>
          <w:rtl/>
        </w:rPr>
        <w:t>پنن</w:t>
      </w:r>
      <w:r>
        <w:rPr>
          <w:spacing w:val="9"/>
          <w:rtl/>
        </w:rPr>
        <w:t xml:space="preserve"> </w:t>
      </w:r>
      <w:r>
        <w:rPr>
          <w:w w:val="79"/>
        </w:rPr>
        <w:t>(Leaves)</w:t>
      </w:r>
      <w:r>
        <w:rPr>
          <w:spacing w:val="27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36"/>
          <w:rtl/>
        </w:rPr>
        <w:t xml:space="preserve">  </w:t>
      </w:r>
      <w:r>
        <w:rPr>
          <w:w w:val="79"/>
          <w:rtl/>
        </w:rPr>
        <w:t>عرق،</w:t>
      </w:r>
      <w:r>
        <w:rPr>
          <w:spacing w:val="39"/>
          <w:rtl/>
        </w:rPr>
        <w:t xml:space="preserve">  </w:t>
      </w:r>
      <w:r>
        <w:rPr>
          <w:w w:val="79"/>
          <w:rtl/>
        </w:rPr>
        <w:t>ڏندن</w:t>
      </w:r>
      <w:r>
        <w:rPr>
          <w:spacing w:val="39"/>
          <w:rtl/>
        </w:rPr>
        <w:t xml:space="preserve">  </w:t>
      </w:r>
      <w:r>
        <w:rPr>
          <w:w w:val="79"/>
          <w:rtl/>
        </w:rPr>
        <w:t>منجهان</w:t>
      </w:r>
      <w:r>
        <w:rPr>
          <w:spacing w:val="36"/>
          <w:rtl/>
        </w:rPr>
        <w:t xml:space="preserve">  </w:t>
      </w:r>
      <w:r>
        <w:rPr>
          <w:w w:val="79"/>
          <w:rtl/>
        </w:rPr>
        <w:t>وهندڙ</w:t>
      </w:r>
      <w:r>
        <w:rPr>
          <w:spacing w:val="39"/>
          <w:rtl/>
        </w:rPr>
        <w:t xml:space="preserve">  </w:t>
      </w:r>
      <w:r>
        <w:rPr>
          <w:w w:val="79"/>
          <w:rtl/>
        </w:rPr>
        <w:t>رت</w:t>
      </w:r>
      <w:r>
        <w:rPr>
          <w:spacing w:val="37"/>
          <w:rtl/>
        </w:rPr>
        <w:t xml:space="preserve">  </w:t>
      </w:r>
      <w:r>
        <w:rPr>
          <w:w w:val="79"/>
          <w:rtl/>
        </w:rPr>
        <w:t>جنهن</w:t>
      </w:r>
      <w:r>
        <w:rPr>
          <w:spacing w:val="41"/>
          <w:rtl/>
        </w:rPr>
        <w:t xml:space="preserve">  </w:t>
      </w:r>
      <w:r>
        <w:rPr>
          <w:w w:val="79"/>
          <w:rtl/>
        </w:rPr>
        <w:t>کي</w:t>
      </w:r>
      <w:r>
        <w:rPr>
          <w:spacing w:val="37"/>
          <w:rtl/>
        </w:rPr>
        <w:t xml:space="preserve">  </w:t>
      </w:r>
      <w:r>
        <w:rPr>
          <w:w w:val="79"/>
          <w:rtl/>
        </w:rPr>
        <w:t>عام</w:t>
      </w:r>
      <w:r>
        <w:rPr>
          <w:spacing w:val="38"/>
          <w:rtl/>
        </w:rPr>
        <w:t xml:space="preserve">  </w:t>
      </w:r>
      <w:r>
        <w:rPr>
          <w:w w:val="79"/>
          <w:rtl/>
        </w:rPr>
        <w:t>طرح</w:t>
      </w:r>
    </w:p>
    <w:p w14:paraId="5C7B6D1B">
      <w:pPr>
        <w:pStyle w:val="13"/>
        <w:bidi/>
        <w:spacing w:before="43" w:line="268" w:lineRule="auto"/>
        <w:ind w:left="160" w:right="311" w:hanging="5"/>
        <w:jc w:val="left"/>
      </w:pPr>
      <w:r>
        <w:rPr>
          <w:w w:val="74"/>
          <w:rtl/>
        </w:rPr>
        <w:t>جنجيوائٽس</w:t>
      </w:r>
      <w:r>
        <w:rPr>
          <w:w w:val="74"/>
        </w:rPr>
        <w:t>(Jinjivitis)</w:t>
      </w:r>
      <w:r>
        <w:rPr>
          <w:w w:val="74"/>
          <w:rtl/>
        </w:rPr>
        <w:t xml:space="preserve"> به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سڏبوآهي،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روڪڻ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زخم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ڀرجڻ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ڪيو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پنن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عرق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 xml:space="preserve">حيرت </w:t>
      </w:r>
      <w:r>
        <w:rPr>
          <w:w w:val="71"/>
          <w:rtl/>
        </w:rPr>
        <w:t>انگيز طور تي رت کي روڪڻ ۾ مدد ڪري ٿو</w:t>
      </w:r>
      <w:r>
        <w:rPr>
          <w:w w:val="71"/>
        </w:rPr>
        <w:t>.</w:t>
      </w:r>
    </w:p>
    <w:p w14:paraId="29BDA074">
      <w:pPr>
        <w:pStyle w:val="13"/>
        <w:bidi/>
        <w:spacing w:before="3"/>
        <w:ind w:left="163" w:right="0" w:firstLine="0"/>
        <w:jc w:val="left"/>
      </w:pPr>
      <w:r>
        <w:rPr>
          <w:w w:val="66"/>
          <w:rtl/>
        </w:rPr>
        <w:t>هنن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پنن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20"/>
          <w:rtl/>
        </w:rPr>
        <w:t xml:space="preserve"> </w:t>
      </w:r>
      <w:r>
        <w:rPr>
          <w:w w:val="66"/>
          <w:rtl/>
        </w:rPr>
        <w:t>عرق،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عام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بخار،</w:t>
      </w:r>
      <w:r>
        <w:rPr>
          <w:spacing w:val="-22"/>
          <w:rtl/>
        </w:rPr>
        <w:t xml:space="preserve"> </w:t>
      </w:r>
      <w:r>
        <w:rPr>
          <w:w w:val="66"/>
          <w:rtl/>
        </w:rPr>
        <w:t>دستن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20"/>
          <w:rtl/>
        </w:rPr>
        <w:t xml:space="preserve"> </w:t>
      </w:r>
      <w:r>
        <w:rPr>
          <w:w w:val="66"/>
          <w:rtl/>
        </w:rPr>
        <w:t>آنڊي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ڳڙٻڙ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فائدو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ڏئي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</w:p>
    <w:p w14:paraId="67EE667A">
      <w:pPr>
        <w:pStyle w:val="13"/>
        <w:bidi/>
        <w:spacing w:before="27"/>
        <w:ind w:left="153" w:right="0" w:firstLine="0"/>
        <w:jc w:val="left"/>
      </w:pPr>
      <w:r>
        <w:rPr>
          <w:w w:val="76"/>
        </w:rPr>
        <w:t>(3)</w:t>
      </w:r>
      <w:r>
        <w:rPr>
          <w:spacing w:val="56"/>
          <w:w w:val="150"/>
          <w:rtl/>
        </w:rPr>
        <w:t xml:space="preserve">  </w:t>
      </w:r>
      <w:r>
        <w:rPr>
          <w:w w:val="76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76"/>
          <w:rtl/>
        </w:rPr>
        <w:t>ميوي</w:t>
      </w:r>
      <w:r>
        <w:rPr>
          <w:spacing w:val="-9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76"/>
          <w:rtl/>
        </w:rPr>
        <w:t>ٻج</w:t>
      </w:r>
      <w:r>
        <w:rPr>
          <w:spacing w:val="13"/>
          <w:rtl/>
        </w:rPr>
        <w:t xml:space="preserve"> </w:t>
      </w:r>
      <w:r>
        <w:rPr>
          <w:w w:val="76"/>
        </w:rPr>
        <w:t>(Seeds)</w:t>
      </w:r>
      <w:r>
        <w:rPr>
          <w:spacing w:val="12"/>
          <w:rtl/>
        </w:rPr>
        <w:t xml:space="preserve"> </w:t>
      </w:r>
      <w:r>
        <w:rPr>
          <w:w w:val="76"/>
          <w:rtl/>
        </w:rPr>
        <w:t>پراڻي</w:t>
      </w:r>
      <w:r>
        <w:rPr>
          <w:spacing w:val="-7"/>
          <w:rtl/>
        </w:rPr>
        <w:t xml:space="preserve"> </w:t>
      </w:r>
      <w:r>
        <w:rPr>
          <w:w w:val="76"/>
          <w:rtl/>
        </w:rPr>
        <w:t>دستن</w:t>
      </w:r>
      <w:r>
        <w:rPr>
          <w:spacing w:val="-9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6"/>
          <w:rtl/>
        </w:rPr>
        <w:t>بيمارين</w:t>
      </w:r>
      <w:r>
        <w:rPr>
          <w:spacing w:val="11"/>
          <w:rtl/>
        </w:rPr>
        <w:t xml:space="preserve"> </w:t>
      </w:r>
      <w:r>
        <w:rPr>
          <w:w w:val="76"/>
        </w:rPr>
        <w:t>(Dysentery)</w:t>
      </w:r>
      <w:r>
        <w:rPr>
          <w:spacing w:val="27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76"/>
          <w:rtl/>
        </w:rPr>
        <w:t>ختم</w:t>
      </w:r>
      <w:r>
        <w:rPr>
          <w:spacing w:val="-5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76"/>
          <w:rtl/>
        </w:rPr>
        <w:t>ٿو</w:t>
      </w:r>
      <w:r>
        <w:rPr>
          <w:spacing w:val="-8"/>
          <w:rtl/>
        </w:rPr>
        <w:t xml:space="preserve"> </w:t>
      </w:r>
      <w:r>
        <w:rPr>
          <w:w w:val="76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6"/>
          <w:rtl/>
        </w:rPr>
        <w:t>جيڪڏهن</w:t>
      </w:r>
    </w:p>
    <w:p w14:paraId="52F75A97">
      <w:pPr>
        <w:pStyle w:val="13"/>
        <w:bidi/>
        <w:spacing w:before="23"/>
        <w:ind w:left="155" w:right="0" w:firstLine="0"/>
        <w:jc w:val="left"/>
      </w:pPr>
      <w:r>
        <w:rPr>
          <w:w w:val="69"/>
          <w:rtl/>
        </w:rPr>
        <w:t>ٻجن</w:t>
      </w:r>
      <w:r>
        <w:rPr>
          <w:spacing w:val="3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37"/>
          <w:rtl/>
        </w:rPr>
        <w:t xml:space="preserve"> </w:t>
      </w:r>
      <w:r>
        <w:rPr>
          <w:w w:val="69"/>
          <w:rtl/>
        </w:rPr>
        <w:t>پائوڊر</w:t>
      </w:r>
      <w:r>
        <w:rPr>
          <w:spacing w:val="39"/>
          <w:rtl/>
        </w:rPr>
        <w:t xml:space="preserve"> </w:t>
      </w:r>
      <w:r>
        <w:rPr>
          <w:w w:val="69"/>
          <w:rtl/>
        </w:rPr>
        <w:t>ٺاهي</w:t>
      </w:r>
      <w:r>
        <w:rPr>
          <w:spacing w:val="41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27"/>
          <w:rtl/>
        </w:rPr>
        <w:t xml:space="preserve">  </w:t>
      </w:r>
      <w:r>
        <w:rPr>
          <w:w w:val="69"/>
          <w:rtl/>
        </w:rPr>
        <w:t>ڪجي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38"/>
          <w:rtl/>
        </w:rPr>
        <w:t xml:space="preserve"> </w:t>
      </w:r>
      <w:r>
        <w:rPr>
          <w:w w:val="69"/>
          <w:rtl/>
        </w:rPr>
        <w:t>ڪيترين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38"/>
          <w:rtl/>
        </w:rPr>
        <w:t xml:space="preserve"> </w:t>
      </w:r>
      <w:r>
        <w:rPr>
          <w:w w:val="69"/>
          <w:rtl/>
        </w:rPr>
        <w:t>بيمارين</w:t>
      </w:r>
      <w:r>
        <w:rPr>
          <w:spacing w:val="39"/>
          <w:rtl/>
        </w:rPr>
        <w:t xml:space="preserve"> </w:t>
      </w:r>
      <w:r>
        <w:rPr>
          <w:w w:val="69"/>
          <w:rtl/>
        </w:rPr>
        <w:t>جهڙوڪ،</w:t>
      </w:r>
      <w:r>
        <w:rPr>
          <w:spacing w:val="38"/>
          <w:rtl/>
        </w:rPr>
        <w:t xml:space="preserve"> </w:t>
      </w:r>
      <w:r>
        <w:rPr>
          <w:w w:val="69"/>
          <w:rtl/>
        </w:rPr>
        <w:t>ذيابطيس</w:t>
      </w:r>
      <w:r>
        <w:rPr>
          <w:spacing w:val="11"/>
          <w:rtl/>
        </w:rPr>
        <w:t xml:space="preserve"> </w:t>
      </w:r>
      <w:r>
        <w:rPr>
          <w:w w:val="69"/>
        </w:rPr>
        <w:t>(Diabetes)</w:t>
      </w:r>
      <w:r>
        <w:rPr>
          <w:spacing w:val="20"/>
          <w:rtl/>
        </w:rPr>
        <w:t xml:space="preserve"> </w:t>
      </w:r>
      <w:r>
        <w:rPr>
          <w:w w:val="69"/>
          <w:rtl/>
        </w:rPr>
        <w:t>وڌيل</w:t>
      </w:r>
    </w:p>
    <w:p w14:paraId="683A1954">
      <w:pPr>
        <w:pStyle w:val="13"/>
        <w:bidi/>
        <w:spacing w:before="19"/>
        <w:ind w:left="155" w:right="0" w:firstLine="0"/>
        <w:jc w:val="left"/>
      </w:pPr>
      <w:r>
        <w:rPr>
          <w:w w:val="74"/>
          <w:rtl/>
        </w:rPr>
        <w:t>بلڊپريشر</w:t>
      </w:r>
      <w:r>
        <w:rPr>
          <w:spacing w:val="37"/>
          <w:rtl/>
        </w:rPr>
        <w:t xml:space="preserve"> </w:t>
      </w:r>
      <w:r>
        <w:rPr>
          <w:w w:val="74"/>
        </w:rPr>
        <w:t>pressure)</w:t>
      </w:r>
      <w:r>
        <w:rPr>
          <w:spacing w:val="-16"/>
          <w:rtl/>
        </w:rPr>
        <w:t xml:space="preserve"> </w:t>
      </w:r>
      <w:r>
        <w:rPr>
          <w:w w:val="74"/>
        </w:rPr>
        <w:t>Blood</w:t>
      </w:r>
      <w:r>
        <w:rPr>
          <w:spacing w:val="-14"/>
          <w:rtl/>
        </w:rPr>
        <w:t xml:space="preserve"> </w:t>
      </w:r>
      <w:r>
        <w:rPr>
          <w:w w:val="74"/>
        </w:rPr>
        <w:t>(High</w:t>
      </w:r>
      <w:r>
        <w:rPr>
          <w:w w:val="74"/>
          <w:sz w:val="32"/>
          <w:szCs w:val="32"/>
          <w:rtl/>
        </w:rPr>
        <w:t>۽</w:t>
      </w:r>
      <w:r>
        <w:rPr>
          <w:spacing w:val="7"/>
          <w:rtl/>
        </w:rPr>
        <w:t xml:space="preserve"> </w:t>
      </w:r>
      <w:r>
        <w:rPr>
          <w:w w:val="74"/>
          <w:rtl/>
        </w:rPr>
        <w:t>وڌيل</w:t>
      </w:r>
      <w:r>
        <w:rPr>
          <w:spacing w:val="-15"/>
          <w:rtl/>
        </w:rPr>
        <w:t xml:space="preserve"> </w:t>
      </w:r>
      <w:r>
        <w:rPr>
          <w:w w:val="74"/>
          <w:rtl/>
        </w:rPr>
        <w:t>ڪوليسٽرول</w:t>
      </w:r>
      <w:r>
        <w:rPr>
          <w:spacing w:val="-17"/>
          <w:rtl/>
        </w:rPr>
        <w:t xml:space="preserve"> </w:t>
      </w:r>
      <w:r>
        <w:rPr>
          <w:w w:val="74"/>
          <w:rtl/>
        </w:rPr>
        <w:t>ليول</w:t>
      </w:r>
      <w:r>
        <w:rPr>
          <w:spacing w:val="-13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آرام</w:t>
      </w:r>
      <w:r>
        <w:rPr>
          <w:spacing w:val="-1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74"/>
          <w:rtl/>
        </w:rPr>
        <w:t>ڪنٽرول</w:t>
      </w:r>
      <w:r>
        <w:rPr>
          <w:spacing w:val="-9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سگهجي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</w:p>
    <w:p w14:paraId="111658AD">
      <w:pPr>
        <w:pStyle w:val="13"/>
        <w:spacing w:before="5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207010</wp:posOffset>
                </wp:positionV>
                <wp:extent cx="5772785" cy="55245"/>
                <wp:effectExtent l="0" t="0" r="0" b="0"/>
                <wp:wrapTopAndBottom/>
                <wp:docPr id="258" name="Graphic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8" o:spid="_x0000_s1026" o:spt="100" style="position:absolute;left:0pt;margin-left:70.55pt;margin-top:16.3pt;height:4.35pt;width:454.55pt;mso-position-horizontal-relative:page;mso-wrap-distance-bottom:0pt;mso-wrap-distance-top:0pt;z-index:-251577344;mso-width-relative:page;mso-height-relative:page;" fillcolor="#612322" filled="t" stroked="f" coordsize="5772785,55244" o:gfxdata="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Pk04b2wAAAAoBAAAP&#10;AAAAAAAAAAEAIAAAACIAAABkcnMvZG93bnJldi54bWxQSwECFAAUAAAACACHTuJAZPX6rU4CAADz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06596D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0F611C9">
      <w:pPr>
        <w:pStyle w:val="13"/>
        <w:spacing w:before="9"/>
        <w:rPr>
          <w:sz w:val="3"/>
        </w:rPr>
      </w:pPr>
    </w:p>
    <w:p w14:paraId="46BBDBC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xGKEXjAIAACMH&#10;AAAOAAAAAAAAAAEAIAAAACQBAABkcnMvZTJvRG9jLnhtbFBLBQYAAAAABgAGAFkBAAAiBgAAAAA=&#10;">
                <o:lock v:ext="edit" aspectratio="f"/>
                <v:shape id="Graphic 260" o:spid="_x0000_s1026" o:spt="100" style="position:absolute;left:0;top:0;height:40005;width:5737860;" fillcolor="#000000" filled="t" stroked="f" coordsize="5737860,40005" o:gfxdata="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8mEE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0B268F0">
      <w:pPr>
        <w:pStyle w:val="13"/>
        <w:bidi/>
        <w:spacing w:before="248"/>
        <w:ind w:left="153" w:right="0" w:firstLine="0"/>
        <w:jc w:val="left"/>
      </w:pPr>
      <w:r>
        <w:rPr>
          <w:w w:val="68"/>
          <w:sz w:val="24"/>
          <w:szCs w:val="24"/>
        </w:rPr>
        <w:t>(</w:t>
      </w:r>
      <w:r>
        <w:rPr>
          <w:w w:val="68"/>
        </w:rPr>
        <w:t>4)</w:t>
      </w:r>
      <w:r>
        <w:rPr>
          <w:spacing w:val="61"/>
          <w:rtl/>
        </w:rPr>
        <w:t xml:space="preserve">  </w:t>
      </w:r>
      <w:r>
        <w:rPr>
          <w:w w:val="68"/>
          <w:rtl/>
        </w:rPr>
        <w:t>رنگين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مادو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مثال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انيٽو</w:t>
      </w:r>
      <w:r>
        <w:rPr>
          <w:spacing w:val="-21"/>
          <w:rtl/>
        </w:rPr>
        <w:t xml:space="preserve"> </w:t>
      </w:r>
      <w:r>
        <w:rPr>
          <w:w w:val="68"/>
          <w:rtl/>
        </w:rPr>
        <w:t>سايانن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فليو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نوئڊس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وغيره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مهارت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شريانين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ڄمڻ</w:t>
      </w:r>
    </w:p>
    <w:p w14:paraId="1B3810B3">
      <w:pPr>
        <w:pStyle w:val="13"/>
        <w:bidi/>
        <w:spacing w:before="23"/>
        <w:ind w:left="162" w:right="0" w:firstLine="0"/>
        <w:jc w:val="left"/>
      </w:pPr>
      <w:r>
        <w:rPr>
          <w:w w:val="68"/>
          <w:rtl/>
        </w:rPr>
        <w:t>کان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روڪين</w:t>
      </w:r>
      <w:r>
        <w:rPr>
          <w:spacing w:val="-20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ڪيترين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دل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بيمارين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روڪڻ</w:t>
      </w:r>
      <w:r>
        <w:rPr>
          <w:spacing w:val="-19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مددگار</w:t>
      </w:r>
      <w:r>
        <w:rPr>
          <w:spacing w:val="-21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ٿين</w:t>
      </w:r>
      <w:r>
        <w:rPr>
          <w:spacing w:val="-21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</w:p>
    <w:p w14:paraId="47083EAE">
      <w:pPr>
        <w:pStyle w:val="13"/>
        <w:bidi/>
        <w:spacing w:before="32"/>
        <w:ind w:left="157" w:right="0" w:firstLine="0"/>
        <w:jc w:val="left"/>
      </w:pPr>
      <w:r>
        <w:rPr>
          <w:w w:val="72"/>
          <w:rtl/>
        </w:rPr>
        <w:t>هي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رنگين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مرڪب</w:t>
      </w:r>
      <w:r>
        <w:rPr>
          <w:spacing w:val="-15"/>
          <w:rtl/>
        </w:rPr>
        <w:t xml:space="preserve"> </w:t>
      </w:r>
      <w:r>
        <w:rPr>
          <w:w w:val="72"/>
          <w:rtl/>
        </w:rPr>
        <w:t>پنهنجيءَ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ساخت</w:t>
      </w:r>
      <w:r>
        <w:rPr>
          <w:spacing w:val="-1"/>
          <w:w w:val="72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هئيت</w:t>
      </w:r>
      <w:r>
        <w:rPr>
          <w:w w:val="72"/>
        </w:rPr>
        <w:t>(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اينٽي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آڪسيڊنٽ</w:t>
      </w:r>
      <w:r>
        <w:rPr>
          <w:spacing w:val="51"/>
          <w:w w:val="150"/>
          <w:rtl/>
        </w:rPr>
        <w:t xml:space="preserve"> </w:t>
      </w:r>
      <w:r>
        <w:rPr>
          <w:w w:val="72"/>
          <w:sz w:val="24"/>
          <w:szCs w:val="24"/>
        </w:rPr>
        <w:t>(</w:t>
      </w:r>
      <w:r>
        <w:rPr>
          <w:w w:val="72"/>
        </w:rPr>
        <w:t>Anti-oxidents)</w:t>
      </w:r>
      <w:r>
        <w:rPr>
          <w:spacing w:val="21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اندر</w:t>
      </w:r>
    </w:p>
    <w:p w14:paraId="667E857F">
      <w:pPr>
        <w:pStyle w:val="13"/>
        <w:bidi/>
        <w:spacing w:before="43" w:line="271" w:lineRule="auto"/>
        <w:ind w:left="161" w:right="311" w:hanging="3"/>
        <w:jc w:val="left"/>
      </w:pPr>
      <w:r>
        <w:rPr>
          <w:w w:val="70"/>
          <w:rtl/>
        </w:rPr>
        <w:t>اهڙي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طاقت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قوت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رکن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آفت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ظاهر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ٿيڻ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مرتب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ٿين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نهن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آسانيءِ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 xml:space="preserve">روڪڻ </w:t>
      </w:r>
      <w:r>
        <w:rPr>
          <w:w w:val="73"/>
          <w:rtl/>
        </w:rPr>
        <w:t>۾ مددگار ٿين ٿا ۽ رت کي ڄمڻ ۽ شريانن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اندر ڳوڙهن ٺاهڻ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واري عمل کي ختم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ڪري، خلين کي ڇڙوڇڙ ڪرڻ</w:t>
      </w:r>
      <w:r>
        <w:rPr>
          <w:rtl/>
        </w:rPr>
        <w:t xml:space="preserve"> </w:t>
      </w:r>
      <w:r>
        <w:rPr>
          <w:w w:val="70"/>
          <w:rtl/>
        </w:rPr>
        <w:t>۾ معاون ۽ مدد گار ثابت ٿين ٿا</w:t>
      </w:r>
      <w:r>
        <w:rPr>
          <w:w w:val="70"/>
        </w:rPr>
        <w:t>.</w:t>
      </w:r>
      <w:r>
        <w:rPr>
          <w:w w:val="70"/>
          <w:rtl/>
        </w:rPr>
        <w:t xml:space="preserve"> جنهن ڪري دل جي بيماري کي آسانيءَ سان ڪنٽرول ڪري سگهجي ٿو</w:t>
      </w:r>
      <w:r>
        <w:rPr>
          <w:w w:val="70"/>
        </w:rPr>
        <w:t>.</w:t>
      </w:r>
    </w:p>
    <w:p w14:paraId="41CDC93E">
      <w:pPr>
        <w:pStyle w:val="13"/>
        <w:bidi/>
        <w:spacing w:line="326" w:lineRule="exact"/>
        <w:ind w:left="153" w:right="0" w:firstLine="0"/>
        <w:jc w:val="left"/>
      </w:pPr>
      <w:r>
        <w:rPr>
          <w:w w:val="68"/>
        </w:rPr>
        <w:t>(5)</w:t>
      </w:r>
      <w:r>
        <w:rPr>
          <w:spacing w:val="63"/>
          <w:rtl/>
        </w:rPr>
        <w:t xml:space="preserve">   </w:t>
      </w:r>
      <w:r>
        <w:rPr>
          <w:w w:val="68"/>
          <w:rtl/>
        </w:rPr>
        <w:t>هنن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شربت</w:t>
      </w:r>
      <w:r>
        <w:rPr>
          <w:spacing w:val="7"/>
          <w:rtl/>
        </w:rPr>
        <w:t xml:space="preserve"> </w:t>
      </w:r>
      <w:r>
        <w:rPr>
          <w:w w:val="68"/>
        </w:rPr>
        <w:t>(Juice)</w:t>
      </w:r>
      <w:r>
        <w:rPr>
          <w:spacing w:val="26"/>
          <w:rtl/>
        </w:rPr>
        <w:t xml:space="preserve"> </w:t>
      </w:r>
      <w:r>
        <w:rPr>
          <w:w w:val="68"/>
          <w:rtl/>
        </w:rPr>
        <w:t>اينٽي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انفلاميٽري،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اندروني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سوڄ</w:t>
      </w:r>
      <w:r>
        <w:rPr>
          <w:spacing w:val="-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سوزش</w:t>
      </w:r>
      <w:r>
        <w:rPr>
          <w:spacing w:val="-3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گهٽائيندڙ،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جوش</w:t>
      </w:r>
      <w:r>
        <w:rPr>
          <w:spacing w:val="6"/>
          <w:rtl/>
        </w:rPr>
        <w:t xml:space="preserve"> </w:t>
      </w:r>
      <w:r>
        <w:rPr>
          <w:w w:val="68"/>
          <w:rtl/>
        </w:rPr>
        <w:t>۽</w:t>
      </w:r>
    </w:p>
    <w:p w14:paraId="7926F981">
      <w:pPr>
        <w:pStyle w:val="13"/>
        <w:bidi/>
        <w:spacing w:before="23" w:line="254" w:lineRule="auto"/>
        <w:ind w:left="157" w:right="312" w:firstLine="2"/>
        <w:jc w:val="left"/>
      </w:pPr>
      <w:r>
        <w:rPr>
          <w:w w:val="68"/>
          <w:rtl/>
        </w:rPr>
        <w:t>گرميءَ</w:t>
      </w:r>
      <w:r>
        <w:rPr>
          <w:spacing w:val="-16"/>
          <w:rtl/>
        </w:rPr>
        <w:t xml:space="preserve"> </w:t>
      </w:r>
      <w:r>
        <w:rPr>
          <w:w w:val="68"/>
          <w:rtl/>
        </w:rPr>
        <w:t>کي ٿڌو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ڪندڙ،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ثابت ٿئي ٿو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هڏن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تڪليف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سَنڌن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جي سور وغيره</w:t>
      </w:r>
      <w:r>
        <w:rPr>
          <w:spacing w:val="-1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اينٽي آرٿرائٽڪ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 بخار</w:t>
      </w:r>
      <w:r>
        <w:rPr>
          <w:rtl/>
        </w:rPr>
        <w:t xml:space="preserve"> </w:t>
      </w:r>
      <w:r>
        <w:rPr>
          <w:w w:val="69"/>
          <w:rtl/>
        </w:rPr>
        <w:t>جي ڪيفيت کي گهٽائڻ ۾ پڻ مددگار ۽ سهڪاري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ثابت ٿئي ٿو</w:t>
      </w:r>
      <w:r>
        <w:rPr>
          <w:w w:val="69"/>
        </w:rPr>
        <w:t>.</w:t>
      </w:r>
      <w:r>
        <w:rPr>
          <w:w w:val="69"/>
          <w:rtl/>
        </w:rPr>
        <w:t xml:space="preserve"> ساڳي وقت ڄمونءَ جي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اندروني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ڳر</w:t>
      </w:r>
      <w:r>
        <w:rPr>
          <w:spacing w:val="25"/>
          <w:rtl/>
        </w:rPr>
        <w:t xml:space="preserve"> </w:t>
      </w:r>
      <w:r>
        <w:rPr>
          <w:w w:val="69"/>
        </w:rPr>
        <w:t>(Flesh)</w:t>
      </w:r>
      <w:r>
        <w:rPr>
          <w:w w:val="69"/>
          <w:sz w:val="32"/>
          <w:szCs w:val="32"/>
          <w:rtl/>
        </w:rPr>
        <w:t>،</w:t>
      </w:r>
      <w:r>
        <w:rPr>
          <w:rtl/>
        </w:rPr>
        <w:t xml:space="preserve"> </w:t>
      </w:r>
      <w:r>
        <w:rPr>
          <w:w w:val="62"/>
          <w:rtl/>
        </w:rPr>
        <w:t>دم جي مريضن</w:t>
      </w:r>
      <w:r>
        <w:rPr>
          <w:rtl/>
        </w:rPr>
        <w:t xml:space="preserve"> </w:t>
      </w:r>
      <w:r>
        <w:rPr>
          <w:w w:val="62"/>
          <w:rtl/>
        </w:rPr>
        <w:t>لاءِ</w:t>
      </w:r>
      <w:r>
        <w:rPr>
          <w:rtl/>
        </w:rPr>
        <w:t xml:space="preserve"> </w:t>
      </w:r>
      <w:r>
        <w:rPr>
          <w:w w:val="62"/>
          <w:rtl/>
        </w:rPr>
        <w:t>پڻ بي</w:t>
      </w:r>
      <w:r>
        <w:rPr>
          <w:rtl/>
        </w:rPr>
        <w:t xml:space="preserve"> </w:t>
      </w:r>
      <w:r>
        <w:rPr>
          <w:w w:val="62"/>
          <w:rtl/>
        </w:rPr>
        <w:t>انتها</w:t>
      </w:r>
      <w:r>
        <w:rPr>
          <w:rtl/>
        </w:rPr>
        <w:t xml:space="preserve"> </w:t>
      </w:r>
      <w:r>
        <w:rPr>
          <w:w w:val="62"/>
          <w:rtl/>
        </w:rPr>
        <w:t>مفيد</w:t>
      </w:r>
      <w:r>
        <w:rPr>
          <w:rtl/>
        </w:rPr>
        <w:t xml:space="preserve"> </w:t>
      </w:r>
      <w:r>
        <w:rPr>
          <w:w w:val="62"/>
          <w:rtl/>
        </w:rPr>
        <w:t>ثابت ٿئي ٿي</w:t>
      </w:r>
      <w:r>
        <w:rPr>
          <w:w w:val="62"/>
        </w:rPr>
        <w:t>.</w:t>
      </w:r>
    </w:p>
    <w:p w14:paraId="080CB646">
      <w:pPr>
        <w:pStyle w:val="13"/>
        <w:spacing w:after="0" w:line="254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ACFB7BA">
      <w:pPr>
        <w:pStyle w:val="13"/>
        <w:bidi/>
        <w:spacing w:before="4"/>
        <w:ind w:left="0" w:right="311" w:firstLine="0"/>
        <w:jc w:val="left"/>
      </w:pPr>
      <w:r>
        <w:rPr>
          <w:w w:val="72"/>
        </w:rPr>
        <w:t>(Pulp)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گهرڙن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نظام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برقرار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</w:t>
      </w:r>
    </w:p>
    <w:p w14:paraId="36CBC060">
      <w:pPr>
        <w:pStyle w:val="13"/>
        <w:bidi/>
        <w:spacing w:before="4"/>
        <w:ind w:left="0" w:right="84" w:firstLine="0"/>
        <w:jc w:val="left"/>
      </w:pPr>
      <w:r>
        <w:rPr>
          <w:rtl/>
        </w:rPr>
        <w:br w:type="column"/>
      </w:r>
      <w:r>
        <w:rPr>
          <w:w w:val="79"/>
          <w:rtl/>
        </w:rPr>
        <w:t>ڄمون</w:t>
      </w:r>
      <w:r>
        <w:rPr>
          <w:spacing w:val="5"/>
          <w:rtl/>
        </w:rPr>
        <w:t xml:space="preserve"> </w:t>
      </w:r>
      <w:r>
        <w:rPr>
          <w:w w:val="79"/>
        </w:rPr>
        <w:t>(Jamun)</w:t>
      </w:r>
      <w:r>
        <w:rPr>
          <w:spacing w:val="13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18"/>
          <w:w w:val="79"/>
          <w:rtl/>
        </w:rPr>
        <w:t xml:space="preserve"> </w:t>
      </w:r>
      <w:r>
        <w:rPr>
          <w:w w:val="79"/>
          <w:rtl/>
        </w:rPr>
        <w:t>ٻج</w:t>
      </w:r>
      <w:r>
        <w:rPr>
          <w:spacing w:val="5"/>
          <w:rtl/>
        </w:rPr>
        <w:t xml:space="preserve"> </w:t>
      </w:r>
      <w:r>
        <w:rPr>
          <w:w w:val="79"/>
        </w:rPr>
        <w:t>(Seed)</w:t>
      </w:r>
      <w:r>
        <w:rPr>
          <w:spacing w:val="5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پائوڊر</w:t>
      </w:r>
      <w:r>
        <w:rPr>
          <w:spacing w:val="-16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اندروني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ڳر</w:t>
      </w:r>
    </w:p>
    <w:p w14:paraId="74359250">
      <w:pPr>
        <w:spacing w:before="4"/>
        <w:ind w:left="254" w:right="0" w:firstLine="0"/>
        <w:jc w:val="left"/>
        <w:rPr>
          <w:sz w:val="28"/>
        </w:rPr>
      </w:pPr>
      <w:r>
        <w:br w:type="column"/>
      </w:r>
      <w:r>
        <w:rPr>
          <w:spacing w:val="-5"/>
          <w:sz w:val="28"/>
        </w:rPr>
        <w:t>(6)</w:t>
      </w:r>
    </w:p>
    <w:p w14:paraId="17E05483">
      <w:pPr>
        <w:spacing w:after="0"/>
        <w:jc w:val="left"/>
        <w:rPr>
          <w:sz w:val="2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3757" w:space="40"/>
            <w:col w:w="4972" w:space="39"/>
            <w:col w:w="694"/>
          </w:cols>
        </w:sectPr>
      </w:pPr>
    </w:p>
    <w:p w14:paraId="603EC338">
      <w:pPr>
        <w:pStyle w:val="13"/>
        <w:bidi/>
        <w:spacing w:before="33"/>
        <w:ind w:left="158" w:right="0" w:firstLine="0"/>
        <w:jc w:val="left"/>
      </w:pPr>
      <w:r>
        <w:rPr>
          <w:w w:val="70"/>
          <w:rtl/>
        </w:rPr>
        <w:t>مدد</w:t>
      </w:r>
      <w:r>
        <w:rPr>
          <w:spacing w:val="29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29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31"/>
          <w:rtl/>
        </w:rPr>
        <w:t xml:space="preserve"> </w:t>
      </w:r>
      <w:r>
        <w:rPr>
          <w:w w:val="70"/>
          <w:rtl/>
        </w:rPr>
        <w:t>۽</w:t>
      </w:r>
      <w:r>
        <w:rPr>
          <w:spacing w:val="34"/>
          <w:rtl/>
        </w:rPr>
        <w:t xml:space="preserve"> </w:t>
      </w:r>
      <w:r>
        <w:rPr>
          <w:w w:val="70"/>
          <w:rtl/>
        </w:rPr>
        <w:t>پتي</w:t>
      </w:r>
      <w:r>
        <w:rPr>
          <w:spacing w:val="3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30"/>
          <w:rtl/>
        </w:rPr>
        <w:t xml:space="preserve"> </w:t>
      </w:r>
      <w:r>
        <w:rPr>
          <w:w w:val="70"/>
          <w:rtl/>
        </w:rPr>
        <w:t>گهرڙن</w:t>
      </w:r>
      <w:r>
        <w:rPr>
          <w:spacing w:val="37"/>
          <w:rtl/>
        </w:rPr>
        <w:t xml:space="preserve">  </w:t>
      </w:r>
      <w:r>
        <w:rPr>
          <w:w w:val="70"/>
        </w:rPr>
        <w:t>(Pancreas)</w:t>
      </w:r>
      <w:r>
        <w:rPr>
          <w:spacing w:val="2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27"/>
          <w:rtl/>
        </w:rPr>
        <w:t xml:space="preserve"> </w:t>
      </w:r>
      <w:r>
        <w:rPr>
          <w:w w:val="70"/>
          <w:rtl/>
        </w:rPr>
        <w:t>نظام</w:t>
      </w:r>
      <w:r>
        <w:rPr>
          <w:spacing w:val="3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33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33"/>
          <w:rtl/>
        </w:rPr>
        <w:t xml:space="preserve"> </w:t>
      </w:r>
      <w:r>
        <w:rPr>
          <w:w w:val="70"/>
          <w:rtl/>
        </w:rPr>
        <w:t>درست</w:t>
      </w:r>
      <w:r>
        <w:rPr>
          <w:spacing w:val="30"/>
          <w:rtl/>
        </w:rPr>
        <w:t xml:space="preserve"> </w:t>
      </w:r>
      <w:r>
        <w:rPr>
          <w:w w:val="70"/>
          <w:rtl/>
        </w:rPr>
        <w:t>رکڻ</w:t>
      </w:r>
      <w:r>
        <w:rPr>
          <w:spacing w:val="34"/>
          <w:rtl/>
        </w:rPr>
        <w:t xml:space="preserve"> </w:t>
      </w:r>
      <w:r>
        <w:rPr>
          <w:w w:val="70"/>
          <w:rtl/>
        </w:rPr>
        <w:t>۾</w:t>
      </w:r>
      <w:r>
        <w:rPr>
          <w:spacing w:val="28"/>
          <w:rtl/>
        </w:rPr>
        <w:t xml:space="preserve"> </w:t>
      </w:r>
      <w:r>
        <w:rPr>
          <w:w w:val="70"/>
          <w:rtl/>
        </w:rPr>
        <w:t>مدد</w:t>
      </w:r>
      <w:r>
        <w:rPr>
          <w:spacing w:val="33"/>
          <w:rtl/>
        </w:rPr>
        <w:t xml:space="preserve"> </w:t>
      </w:r>
      <w:r>
        <w:rPr>
          <w:w w:val="70"/>
          <w:rtl/>
        </w:rPr>
        <w:t>گار</w:t>
      </w:r>
      <w:r>
        <w:rPr>
          <w:spacing w:val="33"/>
          <w:rtl/>
        </w:rPr>
        <w:t xml:space="preserve"> </w:t>
      </w:r>
      <w:r>
        <w:rPr>
          <w:w w:val="70"/>
          <w:rtl/>
        </w:rPr>
        <w:t>ثابت</w:t>
      </w:r>
      <w:r>
        <w:rPr>
          <w:spacing w:val="29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29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</w:p>
    <w:p w14:paraId="4C1FFF98">
      <w:pPr>
        <w:pStyle w:val="13"/>
        <w:bidi/>
        <w:spacing w:before="33" w:line="261" w:lineRule="auto"/>
        <w:ind w:left="153" w:right="311" w:hanging="1"/>
        <w:jc w:val="left"/>
      </w:pPr>
      <w:r>
        <w:rPr>
          <w:w w:val="75"/>
          <w:rtl/>
        </w:rPr>
        <w:t>پتي</w:t>
      </w:r>
      <w:r>
        <w:rPr>
          <w:spacing w:val="17"/>
          <w:rtl/>
        </w:rPr>
        <w:t xml:space="preserve"> </w:t>
      </w:r>
      <w:r>
        <w:rPr>
          <w:w w:val="75"/>
        </w:rPr>
        <w:t>(Pancreas)</w:t>
      </w:r>
      <w:r>
        <w:rPr>
          <w:spacing w:val="22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اندر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موجود،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گهرڙا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کي اَلفا</w:t>
      </w:r>
      <w:r>
        <w:rPr>
          <w:spacing w:val="9"/>
          <w:rtl/>
        </w:rPr>
        <w:t xml:space="preserve"> </w:t>
      </w:r>
      <w:r>
        <w:rPr>
          <w:w w:val="75"/>
        </w:rPr>
        <w:t>(alfa)</w:t>
      </w:r>
      <w:r>
        <w:rPr>
          <w:w w:val="75"/>
          <w:sz w:val="32"/>
          <w:szCs w:val="32"/>
          <w:rtl/>
        </w:rPr>
        <w:t>،</w:t>
      </w:r>
      <w:r>
        <w:rPr>
          <w:w w:val="75"/>
          <w:rtl/>
        </w:rPr>
        <w:t xml:space="preserve"> بيٽا</w:t>
      </w:r>
      <w:r>
        <w:rPr>
          <w:spacing w:val="20"/>
          <w:sz w:val="26"/>
          <w:szCs w:val="26"/>
          <w:rtl/>
        </w:rPr>
        <w:t xml:space="preserve"> </w:t>
      </w:r>
      <w:r>
        <w:rPr>
          <w:w w:val="75"/>
          <w:sz w:val="26"/>
          <w:szCs w:val="26"/>
        </w:rPr>
        <w:t>(Beta)</w:t>
      </w:r>
      <w:r>
        <w:rPr>
          <w:spacing w:val="18"/>
          <w:rtl/>
        </w:rPr>
        <w:t xml:space="preserve"> </w:t>
      </w:r>
      <w:r>
        <w:rPr>
          <w:w w:val="75"/>
          <w:rtl/>
        </w:rPr>
        <w:t>۽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ڊيلٽا</w:t>
      </w:r>
      <w:r>
        <w:rPr>
          <w:spacing w:val="16"/>
          <w:rtl/>
        </w:rPr>
        <w:t xml:space="preserve"> </w:t>
      </w:r>
      <w:r>
        <w:rPr>
          <w:w w:val="75"/>
        </w:rPr>
        <w:t>(Delta)</w:t>
      </w:r>
      <w:r>
        <w:rPr>
          <w:spacing w:val="28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سڏجي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 xml:space="preserve">ٿو </w:t>
      </w:r>
      <w:r>
        <w:rPr>
          <w:w w:val="69"/>
          <w:rtl/>
        </w:rPr>
        <w:t>تن</w:t>
      </w:r>
      <w:r>
        <w:rPr>
          <w:rtl/>
        </w:rPr>
        <w:t xml:space="preserve"> </w:t>
      </w:r>
      <w:r>
        <w:rPr>
          <w:w w:val="69"/>
          <w:rtl/>
        </w:rPr>
        <w:t>منجهان</w:t>
      </w:r>
      <w:r>
        <w:rPr>
          <w:rtl/>
        </w:rPr>
        <w:t xml:space="preserve"> </w:t>
      </w:r>
      <w:r>
        <w:rPr>
          <w:w w:val="69"/>
          <w:rtl/>
        </w:rPr>
        <w:t>حاصل</w:t>
      </w:r>
      <w:r>
        <w:rPr>
          <w:rtl/>
        </w:rPr>
        <w:t xml:space="preserve"> </w:t>
      </w:r>
      <w:r>
        <w:rPr>
          <w:w w:val="69"/>
          <w:rtl/>
        </w:rPr>
        <w:t>ٿيندڙ</w:t>
      </w:r>
      <w:r>
        <w:rPr>
          <w:rtl/>
        </w:rPr>
        <w:t xml:space="preserve"> </w:t>
      </w:r>
      <w:r>
        <w:rPr>
          <w:w w:val="69"/>
          <w:rtl/>
        </w:rPr>
        <w:t>ڪيميائي</w:t>
      </w:r>
      <w:r>
        <w:rPr>
          <w:rtl/>
        </w:rPr>
        <w:t xml:space="preserve"> </w:t>
      </w:r>
      <w:r>
        <w:rPr>
          <w:w w:val="69"/>
          <w:rtl/>
        </w:rPr>
        <w:t>مرڪبات</w:t>
      </w:r>
      <w:r>
        <w:rPr>
          <w:rtl/>
        </w:rPr>
        <w:t xml:space="preserve"> </w:t>
      </w:r>
      <w:r>
        <w:rPr>
          <w:w w:val="69"/>
          <w:rtl/>
        </w:rPr>
        <w:t>جن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انسيولن</w:t>
      </w:r>
      <w:r>
        <w:rPr>
          <w:spacing w:val="14"/>
          <w:rtl/>
        </w:rPr>
        <w:t xml:space="preserve"> </w:t>
      </w:r>
      <w:r>
        <w:rPr>
          <w:w w:val="69"/>
          <w:rtl/>
        </w:rPr>
        <w:t>سڏجي</w:t>
      </w:r>
      <w:r>
        <w:rPr>
          <w:rtl/>
        </w:rPr>
        <w:t xml:space="preserve"> </w:t>
      </w:r>
      <w:r>
        <w:rPr>
          <w:w w:val="69"/>
          <w:rtl/>
        </w:rPr>
        <w:t>ٿو،</w:t>
      </w:r>
      <w:r>
        <w:rPr>
          <w:rtl/>
        </w:rPr>
        <w:t xml:space="preserve"> </w:t>
      </w:r>
      <w:r>
        <w:rPr>
          <w:w w:val="69"/>
          <w:rtl/>
        </w:rPr>
        <w:t>تن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پڻ</w:t>
      </w:r>
      <w:r>
        <w:rPr>
          <w:rtl/>
        </w:rPr>
        <w:t xml:space="preserve"> </w:t>
      </w:r>
      <w:r>
        <w:rPr>
          <w:w w:val="69"/>
          <w:rtl/>
        </w:rPr>
        <w:t>ڪنٽرول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rtl/>
        </w:rPr>
        <w:t xml:space="preserve"> </w:t>
      </w:r>
      <w:r>
        <w:rPr>
          <w:w w:val="69"/>
          <w:rtl/>
        </w:rPr>
        <w:t>نارمل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مقدار ۾ رکڻ ۾ پڻ مددگار ٿين ٿا، حقيقت ۾ ڏسجي ته ڄمون هڪ اهڙو قدرتي ميوو آهي جيڪو انسان جي جسم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مختلف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ڪيميائي</w:t>
      </w:r>
      <w:r>
        <w:rPr>
          <w:rtl/>
        </w:rPr>
        <w:t xml:space="preserve"> </w:t>
      </w:r>
      <w:r>
        <w:rPr>
          <w:w w:val="72"/>
          <w:rtl/>
        </w:rPr>
        <w:t>مرڪبات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اصليت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2"/>
          <w:rtl/>
        </w:rPr>
        <w:t xml:space="preserve"> </w:t>
      </w:r>
      <w:r>
        <w:rPr>
          <w:w w:val="72"/>
          <w:rtl/>
        </w:rPr>
        <w:t>توازن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نارمل</w:t>
      </w:r>
      <w:r>
        <w:rPr>
          <w:spacing w:val="-2"/>
          <w:rtl/>
        </w:rPr>
        <w:t xml:space="preserve"> </w:t>
      </w:r>
      <w:r>
        <w:rPr>
          <w:w w:val="72"/>
          <w:rtl/>
        </w:rPr>
        <w:t>حالت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برقرار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رکڻ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ڪم</w:t>
      </w:r>
      <w:r>
        <w:rPr>
          <w:spacing w:val="-4"/>
          <w:rtl/>
        </w:rPr>
        <w:t xml:space="preserve"> </w:t>
      </w:r>
      <w:r>
        <w:rPr>
          <w:w w:val="72"/>
          <w:rtl/>
        </w:rPr>
        <w:t xml:space="preserve">بخوبي </w:t>
      </w:r>
      <w:r>
        <w:rPr>
          <w:w w:val="74"/>
          <w:rtl/>
        </w:rPr>
        <w:t>سرانجام ڏيئي ٿو</w:t>
      </w:r>
      <w:r>
        <w:rPr>
          <w:w w:val="74"/>
        </w:rPr>
        <w:t>.</w:t>
      </w:r>
      <w:r>
        <w:rPr>
          <w:w w:val="74"/>
          <w:rtl/>
        </w:rPr>
        <w:t xml:space="preserve"> دراصل انسان جي صحت جو دارومدار ئي اندورني ڪيميائي مرڪبات جي جزن جو توازن ۾</w:t>
      </w:r>
      <w:r>
        <w:rPr>
          <w:spacing w:val="40"/>
          <w:rtl/>
        </w:rPr>
        <w:t xml:space="preserve"> </w:t>
      </w:r>
      <w:r>
        <w:rPr>
          <w:w w:val="67"/>
          <w:rtl/>
        </w:rPr>
        <w:t>هجڻ تي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آهي، جيڪڏهن خدانخواسته ڪيميائي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م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رڪبات پنهنجو توازن نارمل نٿا رکي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سگهن ته پوءِ انساني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جسم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مختلف تڪليفن جو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شڪار ٿي پوي ٿو</w:t>
      </w:r>
      <w:r>
        <w:rPr>
          <w:w w:val="68"/>
        </w:rPr>
        <w:t>.</w:t>
      </w:r>
      <w:r>
        <w:rPr>
          <w:w w:val="68"/>
          <w:rtl/>
        </w:rPr>
        <w:t xml:space="preserve"> انڪري ضروري آهي ته روزاني زندگيءَ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کاڌي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گڏوگڏ ميون</w:t>
      </w:r>
      <w:r>
        <w:rPr>
          <w:spacing w:val="80"/>
          <w:rtl/>
        </w:rPr>
        <w:t xml:space="preserve"> </w:t>
      </w:r>
      <w:r>
        <w:rPr>
          <w:w w:val="75"/>
          <w:rtl/>
        </w:rPr>
        <w:t>جو استعمال</w:t>
      </w:r>
      <w:r>
        <w:rPr>
          <w:rtl/>
        </w:rPr>
        <w:t xml:space="preserve"> </w:t>
      </w:r>
      <w:r>
        <w:rPr>
          <w:w w:val="75"/>
          <w:rtl/>
        </w:rPr>
        <w:t>به</w:t>
      </w:r>
      <w:r>
        <w:rPr>
          <w:rtl/>
        </w:rPr>
        <w:t xml:space="preserve"> </w:t>
      </w:r>
      <w:r>
        <w:rPr>
          <w:w w:val="75"/>
          <w:rtl/>
        </w:rPr>
        <w:t>ضرور</w:t>
      </w:r>
      <w:r>
        <w:rPr>
          <w:rtl/>
        </w:rPr>
        <w:t xml:space="preserve"> </w:t>
      </w:r>
      <w:r>
        <w:rPr>
          <w:w w:val="75"/>
          <w:rtl/>
        </w:rPr>
        <w:t>ڪرڻ گهرجي</w:t>
      </w:r>
      <w:r>
        <w:rPr>
          <w:w w:val="75"/>
        </w:rPr>
        <w:t>.</w:t>
      </w:r>
      <w:r>
        <w:rPr>
          <w:w w:val="75"/>
          <w:rtl/>
        </w:rPr>
        <w:t xml:space="preserve"> عام طور تي هڪ سئو </w:t>
      </w:r>
      <w:r>
        <w:rPr>
          <w:w w:val="75"/>
        </w:rPr>
        <w:t>(111)</w:t>
      </w:r>
      <w:r>
        <w:rPr>
          <w:rtl/>
        </w:rPr>
        <w:t xml:space="preserve"> </w:t>
      </w:r>
      <w:r>
        <w:rPr>
          <w:w w:val="75"/>
          <w:rtl/>
        </w:rPr>
        <w:t>گرام ڄمون</w:t>
      </w:r>
      <w:r>
        <w:rPr>
          <w:rtl/>
        </w:rPr>
        <w:t xml:space="preserve"> </w:t>
      </w:r>
      <w:r>
        <w:rPr>
          <w:w w:val="75"/>
        </w:rPr>
        <w:t>(Jamun)</w:t>
      </w:r>
      <w:r>
        <w:rPr>
          <w:w w:val="75"/>
          <w:rtl/>
        </w:rPr>
        <w:t xml:space="preserve">منجهان اسان کي </w:t>
      </w:r>
      <w:r>
        <w:rPr>
          <w:w w:val="66"/>
          <w:rtl/>
        </w:rPr>
        <w:t>هيٺين ريت غذائي جزا ملي</w:t>
      </w:r>
      <w:r>
        <w:rPr>
          <w:rtl/>
        </w:rPr>
        <w:t xml:space="preserve"> </w:t>
      </w:r>
      <w:r>
        <w:rPr>
          <w:w w:val="66"/>
          <w:rtl/>
        </w:rPr>
        <w:t>سگهن</w:t>
      </w:r>
      <w:r>
        <w:rPr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:</w:t>
      </w:r>
    </w:p>
    <w:p w14:paraId="531810B7">
      <w:pPr>
        <w:spacing w:before="16"/>
        <w:ind w:left="146" w:right="0" w:firstLine="0"/>
        <w:jc w:val="center"/>
        <w:rPr>
          <w:rFonts w:ascii="Times New Roman"/>
          <w:sz w:val="42"/>
        </w:rPr>
      </w:pPr>
      <w:r>
        <w:rPr>
          <w:rFonts w:ascii="Times New Roman"/>
          <w:sz w:val="42"/>
        </w:rPr>
        <w:t>Nutritional</w:t>
      </w:r>
      <w:r>
        <w:rPr>
          <w:rFonts w:ascii="Times New Roman"/>
          <w:spacing w:val="-15"/>
          <w:sz w:val="42"/>
        </w:rPr>
        <w:t xml:space="preserve"> </w:t>
      </w:r>
      <w:r>
        <w:rPr>
          <w:rFonts w:ascii="Times New Roman"/>
          <w:spacing w:val="-2"/>
          <w:sz w:val="42"/>
        </w:rPr>
        <w:t>facts</w:t>
      </w:r>
    </w:p>
    <w:p w14:paraId="74E9DD51">
      <w:pPr>
        <w:pStyle w:val="13"/>
        <w:spacing w:before="5"/>
        <w:rPr>
          <w:rFonts w:ascii="Times New Roman"/>
          <w:sz w:val="15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1440"/>
        <w:gridCol w:w="5167"/>
      </w:tblGrid>
      <w:tr w14:paraId="56B3A6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1800" w:type="dxa"/>
          </w:tcPr>
          <w:p w14:paraId="596F6F88">
            <w:pPr>
              <w:pStyle w:val="17"/>
              <w:spacing w:before="35"/>
              <w:ind w:left="46" w:right="22"/>
              <w:rPr>
                <w:sz w:val="28"/>
              </w:rPr>
            </w:pPr>
            <w:r>
              <w:rPr>
                <w:spacing w:val="-4"/>
                <w:w w:val="105"/>
                <w:sz w:val="28"/>
              </w:rPr>
              <w:t>Iron</w:t>
            </w:r>
          </w:p>
        </w:tc>
        <w:tc>
          <w:tcPr>
            <w:tcW w:w="1440" w:type="dxa"/>
          </w:tcPr>
          <w:p w14:paraId="70DCEEB2">
            <w:pPr>
              <w:pStyle w:val="17"/>
              <w:spacing w:before="35"/>
              <w:ind w:left="31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1.19mg</w:t>
            </w:r>
          </w:p>
        </w:tc>
        <w:tc>
          <w:tcPr>
            <w:tcW w:w="5167" w:type="dxa"/>
          </w:tcPr>
          <w:p w14:paraId="6ACBA55F">
            <w:pPr>
              <w:pStyle w:val="17"/>
              <w:bidi/>
              <w:spacing w:before="35"/>
              <w:ind w:left="160" w:right="0" w:firstLine="0"/>
              <w:jc w:val="left"/>
              <w:rPr>
                <w:sz w:val="28"/>
                <w:szCs w:val="28"/>
              </w:rPr>
            </w:pPr>
            <w:r>
              <w:rPr>
                <w:w w:val="66"/>
                <w:sz w:val="28"/>
                <w:szCs w:val="28"/>
                <w:rtl/>
              </w:rPr>
              <w:t>آئرن</w:t>
            </w:r>
            <w:r>
              <w:rPr>
                <w:spacing w:val="-3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اوڻيهه</w:t>
            </w:r>
            <w:r>
              <w:rPr>
                <w:spacing w:val="-1"/>
                <w:w w:val="66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6"/>
                <w:sz w:val="28"/>
                <w:szCs w:val="28"/>
                <w:rtl/>
              </w:rPr>
              <w:t>گرام</w:t>
            </w:r>
          </w:p>
        </w:tc>
      </w:tr>
      <w:tr w14:paraId="581CDA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800" w:type="dxa"/>
          </w:tcPr>
          <w:p w14:paraId="7CD5299A">
            <w:pPr>
              <w:pStyle w:val="17"/>
              <w:spacing w:before="35"/>
              <w:ind w:left="47" w:right="22"/>
              <w:rPr>
                <w:sz w:val="28"/>
              </w:rPr>
            </w:pPr>
            <w:r>
              <w:rPr>
                <w:spacing w:val="-2"/>
                <w:sz w:val="28"/>
              </w:rPr>
              <w:t>Sodium</w:t>
            </w:r>
          </w:p>
        </w:tc>
        <w:tc>
          <w:tcPr>
            <w:tcW w:w="1440" w:type="dxa"/>
          </w:tcPr>
          <w:p w14:paraId="4AC1DBE3">
            <w:pPr>
              <w:pStyle w:val="17"/>
              <w:spacing w:before="35"/>
              <w:ind w:left="25" w:right="5"/>
              <w:rPr>
                <w:sz w:val="28"/>
              </w:rPr>
            </w:pPr>
            <w:r>
              <w:rPr>
                <w:spacing w:val="-4"/>
                <w:sz w:val="28"/>
              </w:rPr>
              <w:t>14mg</w:t>
            </w:r>
          </w:p>
        </w:tc>
        <w:tc>
          <w:tcPr>
            <w:tcW w:w="5167" w:type="dxa"/>
          </w:tcPr>
          <w:p w14:paraId="1A4F4ECF">
            <w:pPr>
              <w:pStyle w:val="17"/>
              <w:bidi/>
              <w:spacing w:before="35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72"/>
                <w:sz w:val="28"/>
                <w:szCs w:val="28"/>
                <w:rtl/>
              </w:rPr>
              <w:t>سوڊيم</w:t>
            </w:r>
            <w:r>
              <w:rPr>
                <w:spacing w:val="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چوڏهن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ملي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گرام</w:t>
            </w:r>
          </w:p>
        </w:tc>
      </w:tr>
      <w:tr w14:paraId="0531E5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800" w:type="dxa"/>
          </w:tcPr>
          <w:p w14:paraId="2E512B0B">
            <w:pPr>
              <w:pStyle w:val="17"/>
              <w:spacing w:before="35"/>
              <w:ind w:left="46" w:right="22"/>
              <w:rPr>
                <w:sz w:val="28"/>
              </w:rPr>
            </w:pPr>
            <w:r>
              <w:rPr>
                <w:spacing w:val="-2"/>
                <w:sz w:val="28"/>
              </w:rPr>
              <w:t>Potossium</w:t>
            </w:r>
          </w:p>
        </w:tc>
        <w:tc>
          <w:tcPr>
            <w:tcW w:w="1440" w:type="dxa"/>
          </w:tcPr>
          <w:p w14:paraId="157E2B34">
            <w:pPr>
              <w:pStyle w:val="17"/>
              <w:spacing w:before="35"/>
              <w:ind w:left="25" w:right="5"/>
              <w:rPr>
                <w:sz w:val="28"/>
              </w:rPr>
            </w:pPr>
            <w:r>
              <w:rPr>
                <w:spacing w:val="-4"/>
                <w:sz w:val="28"/>
              </w:rPr>
              <w:t>79mg</w:t>
            </w:r>
          </w:p>
        </w:tc>
        <w:tc>
          <w:tcPr>
            <w:tcW w:w="5167" w:type="dxa"/>
          </w:tcPr>
          <w:p w14:paraId="0BF05819">
            <w:pPr>
              <w:pStyle w:val="17"/>
              <w:bidi/>
              <w:spacing w:before="35"/>
              <w:ind w:left="87" w:right="0" w:firstLine="0"/>
              <w:jc w:val="left"/>
              <w:rPr>
                <w:sz w:val="28"/>
                <w:szCs w:val="28"/>
              </w:rPr>
            </w:pPr>
            <w:r>
              <w:rPr>
                <w:w w:val="67"/>
                <w:sz w:val="28"/>
                <w:szCs w:val="28"/>
                <w:rtl/>
              </w:rPr>
              <w:t>پوٽاشيم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اوڻاسي</w:t>
            </w:r>
            <w:r>
              <w:rPr>
                <w:spacing w:val="-5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ملي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7"/>
                <w:sz w:val="28"/>
                <w:szCs w:val="28"/>
                <w:rtl/>
              </w:rPr>
              <w:t>گرام</w:t>
            </w:r>
          </w:p>
        </w:tc>
      </w:tr>
      <w:tr w14:paraId="70F742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1800" w:type="dxa"/>
          </w:tcPr>
          <w:p w14:paraId="6D9E11F6">
            <w:pPr>
              <w:pStyle w:val="17"/>
              <w:spacing w:before="35"/>
              <w:ind w:left="41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Calcium</w:t>
            </w:r>
          </w:p>
        </w:tc>
        <w:tc>
          <w:tcPr>
            <w:tcW w:w="1440" w:type="dxa"/>
          </w:tcPr>
          <w:p w14:paraId="426B135E">
            <w:pPr>
              <w:pStyle w:val="17"/>
              <w:spacing w:before="35"/>
              <w:ind w:left="25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7"/>
                <w:sz w:val="28"/>
              </w:rPr>
              <w:t>mg</w:t>
            </w:r>
          </w:p>
        </w:tc>
        <w:tc>
          <w:tcPr>
            <w:tcW w:w="5167" w:type="dxa"/>
          </w:tcPr>
          <w:p w14:paraId="1EE4510B">
            <w:pPr>
              <w:pStyle w:val="17"/>
              <w:bidi/>
              <w:spacing w:before="35"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9"/>
                <w:sz w:val="28"/>
                <w:szCs w:val="28"/>
                <w:rtl/>
              </w:rPr>
              <w:t>ڪئلشيم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اوڻهين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ملي</w:t>
            </w:r>
            <w:r>
              <w:rPr>
                <w:spacing w:val="-1"/>
                <w:w w:val="6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گرام</w:t>
            </w:r>
          </w:p>
        </w:tc>
      </w:tr>
      <w:tr w14:paraId="647EAC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800" w:type="dxa"/>
          </w:tcPr>
          <w:p w14:paraId="62589184">
            <w:pPr>
              <w:pStyle w:val="17"/>
              <w:spacing w:before="35"/>
              <w:ind w:left="51" w:right="22"/>
              <w:rPr>
                <w:sz w:val="28"/>
              </w:rPr>
            </w:pPr>
            <w:r>
              <w:rPr>
                <w:w w:val="120"/>
                <w:sz w:val="28"/>
              </w:rPr>
              <w:t>B-</w:t>
            </w:r>
            <w:r>
              <w:rPr>
                <w:spacing w:val="-10"/>
                <w:w w:val="120"/>
                <w:sz w:val="28"/>
              </w:rPr>
              <w:t>6</w:t>
            </w:r>
          </w:p>
        </w:tc>
        <w:tc>
          <w:tcPr>
            <w:tcW w:w="1440" w:type="dxa"/>
          </w:tcPr>
          <w:p w14:paraId="7CE63AD1">
            <w:pPr>
              <w:pStyle w:val="17"/>
              <w:spacing w:before="35"/>
              <w:ind w:left="25" w:right="1"/>
              <w:rPr>
                <w:sz w:val="28"/>
              </w:rPr>
            </w:pPr>
            <w:r>
              <w:rPr>
                <w:spacing w:val="-2"/>
                <w:sz w:val="28"/>
              </w:rPr>
              <w:t>1.1338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5167" w:type="dxa"/>
          </w:tcPr>
          <w:p w14:paraId="24B984AB">
            <w:pPr>
              <w:pStyle w:val="17"/>
              <w:bidi/>
              <w:spacing w:before="35"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وٽامن</w:t>
            </w:r>
            <w:r>
              <w:rPr>
                <w:spacing w:val="47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بي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سڪس</w:t>
            </w:r>
            <w:r>
              <w:rPr>
                <w:spacing w:val="-18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ٽي</w:t>
            </w:r>
            <w:r>
              <w:rPr>
                <w:spacing w:val="-2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سؤ</w:t>
            </w:r>
            <w:r>
              <w:rPr>
                <w:spacing w:val="-1"/>
                <w:w w:val="6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اٺهٽيهه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  <w:tr w14:paraId="6BB290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800" w:type="dxa"/>
          </w:tcPr>
          <w:p w14:paraId="42B778FA">
            <w:pPr>
              <w:pStyle w:val="17"/>
              <w:spacing w:before="35"/>
              <w:ind w:left="50" w:right="22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Niacin</w:t>
            </w:r>
          </w:p>
        </w:tc>
        <w:tc>
          <w:tcPr>
            <w:tcW w:w="1440" w:type="dxa"/>
          </w:tcPr>
          <w:p w14:paraId="6BA23CB7">
            <w:pPr>
              <w:pStyle w:val="17"/>
              <w:spacing w:before="35"/>
              <w:ind w:left="278"/>
              <w:jc w:val="left"/>
              <w:rPr>
                <w:sz w:val="28"/>
              </w:rPr>
            </w:pPr>
            <w:r>
              <w:rPr>
                <w:sz w:val="28"/>
              </w:rPr>
              <w:t>1.26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5167" w:type="dxa"/>
          </w:tcPr>
          <w:p w14:paraId="7B3092D7">
            <w:pPr>
              <w:pStyle w:val="17"/>
              <w:bidi/>
              <w:spacing w:before="35"/>
              <w:ind w:left="86" w:right="0" w:firstLine="0"/>
              <w:jc w:val="left"/>
              <w:rPr>
                <w:sz w:val="28"/>
                <w:szCs w:val="28"/>
              </w:rPr>
            </w:pPr>
            <w:r>
              <w:rPr>
                <w:w w:val="65"/>
                <w:sz w:val="28"/>
                <w:szCs w:val="28"/>
                <w:rtl/>
              </w:rPr>
              <w:t>نياسن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زيرو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ڏهائي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ڇويهه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ملي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5"/>
                <w:sz w:val="28"/>
                <w:szCs w:val="28"/>
                <w:rtl/>
              </w:rPr>
              <w:t>گرام</w:t>
            </w:r>
          </w:p>
        </w:tc>
      </w:tr>
      <w:tr w14:paraId="7A31F7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1800" w:type="dxa"/>
          </w:tcPr>
          <w:p w14:paraId="79D994B5">
            <w:pPr>
              <w:pStyle w:val="17"/>
              <w:spacing w:before="40"/>
              <w:ind w:left="44" w:right="22"/>
              <w:rPr>
                <w:sz w:val="28"/>
              </w:rPr>
            </w:pPr>
            <w:r>
              <w:rPr>
                <w:sz w:val="28"/>
              </w:rPr>
              <w:t>Vitamin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w w:val="110"/>
                <w:sz w:val="28"/>
              </w:rPr>
              <w:t>C</w:t>
            </w:r>
          </w:p>
        </w:tc>
        <w:tc>
          <w:tcPr>
            <w:tcW w:w="1440" w:type="dxa"/>
          </w:tcPr>
          <w:p w14:paraId="0779B94F">
            <w:pPr>
              <w:pStyle w:val="17"/>
              <w:spacing w:before="40"/>
              <w:ind w:left="384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1.5mg</w:t>
            </w:r>
          </w:p>
        </w:tc>
        <w:tc>
          <w:tcPr>
            <w:tcW w:w="5167" w:type="dxa"/>
          </w:tcPr>
          <w:p w14:paraId="567B7551">
            <w:pPr>
              <w:pStyle w:val="17"/>
              <w:bidi/>
              <w:spacing w:before="40"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70"/>
                <w:sz w:val="28"/>
                <w:szCs w:val="28"/>
                <w:rtl/>
              </w:rPr>
              <w:t>وٽامن</w:t>
            </w:r>
            <w:r>
              <w:rPr>
                <w:spacing w:val="-2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سي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هڪ</w:t>
            </w:r>
            <w:r>
              <w:rPr>
                <w:spacing w:val="-2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ڏهائي</w:t>
            </w:r>
            <w:r>
              <w:rPr>
                <w:spacing w:val="-3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پنج</w:t>
            </w:r>
            <w:r>
              <w:rPr>
                <w:spacing w:val="-3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ملي</w:t>
            </w:r>
            <w:r>
              <w:rPr>
                <w:spacing w:val="-2"/>
                <w:w w:val="70"/>
                <w:sz w:val="28"/>
                <w:szCs w:val="28"/>
                <w:rtl/>
              </w:rPr>
              <w:t xml:space="preserve"> </w:t>
            </w:r>
            <w:r>
              <w:rPr>
                <w:w w:val="70"/>
                <w:sz w:val="28"/>
                <w:szCs w:val="28"/>
                <w:rtl/>
              </w:rPr>
              <w:t>گرام</w:t>
            </w:r>
          </w:p>
        </w:tc>
      </w:tr>
      <w:tr w14:paraId="0141E2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800" w:type="dxa"/>
          </w:tcPr>
          <w:p w14:paraId="3A0D7D62">
            <w:pPr>
              <w:pStyle w:val="17"/>
              <w:spacing w:before="35"/>
              <w:ind w:left="46" w:right="22"/>
              <w:rPr>
                <w:sz w:val="28"/>
              </w:rPr>
            </w:pPr>
            <w:r>
              <w:rPr>
                <w:spacing w:val="-2"/>
                <w:sz w:val="28"/>
              </w:rPr>
              <w:t>Water</w:t>
            </w:r>
          </w:p>
        </w:tc>
        <w:tc>
          <w:tcPr>
            <w:tcW w:w="1440" w:type="dxa"/>
          </w:tcPr>
          <w:p w14:paraId="04EC7486">
            <w:pPr>
              <w:pStyle w:val="17"/>
              <w:spacing w:before="35"/>
              <w:ind w:left="206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83.13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5167" w:type="dxa"/>
          </w:tcPr>
          <w:p w14:paraId="04BDDAA4">
            <w:pPr>
              <w:pStyle w:val="17"/>
              <w:bidi/>
              <w:spacing w:before="35"/>
              <w:ind w:left="87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پاڻي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ٽياسي</w:t>
            </w:r>
            <w:r>
              <w:rPr>
                <w:spacing w:val="-13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تيرهين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14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  <w:tr w14:paraId="1EF268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1800" w:type="dxa"/>
          </w:tcPr>
          <w:p w14:paraId="15F79973">
            <w:pPr>
              <w:pStyle w:val="17"/>
              <w:spacing w:before="35"/>
              <w:ind w:left="46" w:right="22"/>
              <w:rPr>
                <w:sz w:val="28"/>
              </w:rPr>
            </w:pPr>
            <w:r>
              <w:rPr>
                <w:spacing w:val="-5"/>
                <w:sz w:val="28"/>
              </w:rPr>
              <w:t>Fat</w:t>
            </w:r>
          </w:p>
        </w:tc>
        <w:tc>
          <w:tcPr>
            <w:tcW w:w="1440" w:type="dxa"/>
          </w:tcPr>
          <w:p w14:paraId="68FB4977">
            <w:pPr>
              <w:pStyle w:val="17"/>
              <w:spacing w:before="35"/>
              <w:ind w:left="278"/>
              <w:jc w:val="left"/>
              <w:rPr>
                <w:sz w:val="28"/>
              </w:rPr>
            </w:pPr>
            <w:r>
              <w:rPr>
                <w:sz w:val="28"/>
              </w:rPr>
              <w:t>1.32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5167" w:type="dxa"/>
          </w:tcPr>
          <w:p w14:paraId="1C84D944">
            <w:pPr>
              <w:pStyle w:val="17"/>
              <w:bidi/>
              <w:spacing w:before="35"/>
              <w:ind w:left="88" w:right="0" w:firstLine="0"/>
              <w:jc w:val="left"/>
              <w:rPr>
                <w:sz w:val="28"/>
                <w:szCs w:val="28"/>
              </w:rPr>
            </w:pPr>
            <w:r>
              <w:rPr>
                <w:w w:val="62"/>
                <w:sz w:val="28"/>
                <w:szCs w:val="28"/>
                <w:rtl/>
              </w:rPr>
              <w:t>سڻڀ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زيرو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ڏهائي</w:t>
            </w:r>
            <w:r>
              <w:rPr>
                <w:spacing w:val="-23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ٻٽيهه</w:t>
            </w:r>
            <w:r>
              <w:rPr>
                <w:spacing w:val="-22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ملي</w:t>
            </w:r>
            <w:r>
              <w:rPr>
                <w:spacing w:val="-21"/>
                <w:sz w:val="28"/>
                <w:szCs w:val="28"/>
                <w:rtl/>
              </w:rPr>
              <w:t xml:space="preserve"> </w:t>
            </w:r>
            <w:r>
              <w:rPr>
                <w:w w:val="62"/>
                <w:sz w:val="28"/>
                <w:szCs w:val="28"/>
                <w:rtl/>
              </w:rPr>
              <w:t>گرام</w:t>
            </w:r>
          </w:p>
        </w:tc>
      </w:tr>
      <w:tr w14:paraId="51582E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800" w:type="dxa"/>
          </w:tcPr>
          <w:p w14:paraId="27626F1E">
            <w:pPr>
              <w:pStyle w:val="17"/>
              <w:spacing w:before="36"/>
              <w:ind w:left="41" w:right="22"/>
              <w:rPr>
                <w:sz w:val="28"/>
              </w:rPr>
            </w:pPr>
            <w:r>
              <w:rPr>
                <w:spacing w:val="-2"/>
                <w:sz w:val="28"/>
              </w:rPr>
              <w:t>Protein</w:t>
            </w:r>
          </w:p>
        </w:tc>
        <w:tc>
          <w:tcPr>
            <w:tcW w:w="1440" w:type="dxa"/>
          </w:tcPr>
          <w:p w14:paraId="2A7C8FC7">
            <w:pPr>
              <w:pStyle w:val="17"/>
              <w:spacing w:before="36"/>
              <w:ind w:left="278"/>
              <w:jc w:val="left"/>
              <w:rPr>
                <w:sz w:val="28"/>
              </w:rPr>
            </w:pPr>
            <w:r>
              <w:rPr>
                <w:sz w:val="28"/>
              </w:rPr>
              <w:t>1.72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5167" w:type="dxa"/>
          </w:tcPr>
          <w:p w14:paraId="2F651A3A">
            <w:pPr>
              <w:pStyle w:val="17"/>
              <w:bidi/>
              <w:spacing w:before="36"/>
              <w:ind w:left="87" w:right="0" w:firstLine="0"/>
              <w:jc w:val="left"/>
              <w:rPr>
                <w:sz w:val="28"/>
                <w:szCs w:val="28"/>
              </w:rPr>
            </w:pPr>
            <w:r>
              <w:rPr>
                <w:w w:val="63"/>
                <w:sz w:val="28"/>
                <w:szCs w:val="28"/>
                <w:rtl/>
              </w:rPr>
              <w:t>پروٽين</w:t>
            </w:r>
            <w:r>
              <w:rPr>
                <w:spacing w:val="-4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زيرو</w:t>
            </w:r>
            <w:r>
              <w:rPr>
                <w:spacing w:val="-12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ڏهائي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ٻاهتر</w:t>
            </w:r>
            <w:r>
              <w:rPr>
                <w:spacing w:val="-9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ملي</w:t>
            </w:r>
            <w:r>
              <w:rPr>
                <w:spacing w:val="-7"/>
                <w:sz w:val="28"/>
                <w:szCs w:val="28"/>
                <w:rtl/>
              </w:rPr>
              <w:t xml:space="preserve"> </w:t>
            </w:r>
            <w:r>
              <w:rPr>
                <w:w w:val="63"/>
                <w:sz w:val="28"/>
                <w:szCs w:val="28"/>
                <w:rtl/>
              </w:rPr>
              <w:t>گرام</w:t>
            </w:r>
          </w:p>
        </w:tc>
      </w:tr>
      <w:tr w14:paraId="0192F4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800" w:type="dxa"/>
          </w:tcPr>
          <w:p w14:paraId="618D718A">
            <w:pPr>
              <w:pStyle w:val="17"/>
              <w:spacing w:before="35"/>
              <w:ind w:left="49" w:right="22"/>
              <w:rPr>
                <w:sz w:val="28"/>
              </w:rPr>
            </w:pPr>
            <w:r>
              <w:rPr>
                <w:spacing w:val="-2"/>
                <w:sz w:val="28"/>
              </w:rPr>
              <w:t>Carbohydrate</w:t>
            </w:r>
          </w:p>
        </w:tc>
        <w:tc>
          <w:tcPr>
            <w:tcW w:w="1440" w:type="dxa"/>
          </w:tcPr>
          <w:p w14:paraId="28E284A4">
            <w:pPr>
              <w:pStyle w:val="17"/>
              <w:spacing w:before="35"/>
              <w:ind w:left="278"/>
              <w:jc w:val="left"/>
              <w:rPr>
                <w:sz w:val="28"/>
              </w:rPr>
            </w:pPr>
            <w:r>
              <w:rPr>
                <w:sz w:val="28"/>
              </w:rPr>
              <w:t>15.1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mg</w:t>
            </w:r>
          </w:p>
        </w:tc>
        <w:tc>
          <w:tcPr>
            <w:tcW w:w="5167" w:type="dxa"/>
          </w:tcPr>
          <w:p w14:paraId="0E352AA2">
            <w:pPr>
              <w:pStyle w:val="17"/>
              <w:bidi/>
              <w:spacing w:before="35"/>
              <w:ind w:left="89" w:right="0" w:firstLine="0"/>
              <w:jc w:val="left"/>
              <w:rPr>
                <w:sz w:val="28"/>
                <w:szCs w:val="28"/>
              </w:rPr>
            </w:pPr>
            <w:r>
              <w:rPr>
                <w:w w:val="69"/>
                <w:sz w:val="28"/>
                <w:szCs w:val="28"/>
                <w:rtl/>
              </w:rPr>
              <w:t>ڪاربو</w:t>
            </w:r>
            <w:r>
              <w:rPr>
                <w:spacing w:val="-17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هائيڊريٽ</w:t>
            </w:r>
            <w:r>
              <w:rPr>
                <w:spacing w:val="-10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پندرهن</w:t>
            </w:r>
            <w:r>
              <w:rPr>
                <w:spacing w:val="-15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ڏهائي</w:t>
            </w:r>
            <w:r>
              <w:rPr>
                <w:spacing w:val="-16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هڪ</w:t>
            </w:r>
            <w:r>
              <w:rPr>
                <w:spacing w:val="-1"/>
                <w:w w:val="6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ملي</w:t>
            </w:r>
            <w:r>
              <w:rPr>
                <w:spacing w:val="-19"/>
                <w:sz w:val="28"/>
                <w:szCs w:val="28"/>
                <w:rtl/>
              </w:rPr>
              <w:t xml:space="preserve"> </w:t>
            </w:r>
            <w:r>
              <w:rPr>
                <w:w w:val="69"/>
                <w:sz w:val="28"/>
                <w:szCs w:val="28"/>
                <w:rtl/>
              </w:rPr>
              <w:t>گرام</w:t>
            </w:r>
          </w:p>
        </w:tc>
      </w:tr>
      <w:tr w14:paraId="5121B5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1800" w:type="dxa"/>
          </w:tcPr>
          <w:p w14:paraId="5D0C7779">
            <w:pPr>
              <w:pStyle w:val="17"/>
              <w:spacing w:before="35"/>
              <w:ind w:left="40" w:right="22"/>
              <w:rPr>
                <w:sz w:val="28"/>
              </w:rPr>
            </w:pPr>
            <w:r>
              <w:rPr>
                <w:spacing w:val="-2"/>
                <w:sz w:val="28"/>
              </w:rPr>
              <w:t>Energy</w:t>
            </w:r>
          </w:p>
        </w:tc>
        <w:tc>
          <w:tcPr>
            <w:tcW w:w="1440" w:type="dxa"/>
          </w:tcPr>
          <w:p w14:paraId="0AD4DC84">
            <w:pPr>
              <w:pStyle w:val="17"/>
              <w:spacing w:before="35"/>
              <w:ind w:left="25"/>
              <w:rPr>
                <w:sz w:val="28"/>
              </w:rPr>
            </w:pPr>
            <w:r>
              <w:rPr>
                <w:spacing w:val="-4"/>
                <w:sz w:val="28"/>
              </w:rPr>
              <w:t>60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kcal</w:t>
            </w:r>
          </w:p>
        </w:tc>
        <w:tc>
          <w:tcPr>
            <w:tcW w:w="5167" w:type="dxa"/>
          </w:tcPr>
          <w:p w14:paraId="4003A5CF">
            <w:pPr>
              <w:pStyle w:val="17"/>
              <w:bidi/>
              <w:spacing w:before="35"/>
              <w:ind w:left="90" w:right="0" w:firstLine="0"/>
              <w:jc w:val="left"/>
              <w:rPr>
                <w:sz w:val="28"/>
                <w:szCs w:val="28"/>
              </w:rPr>
            </w:pPr>
            <w:r>
              <w:rPr>
                <w:w w:val="72"/>
                <w:sz w:val="28"/>
                <w:szCs w:val="28"/>
                <w:rtl/>
              </w:rPr>
              <w:t>انرجي</w:t>
            </w:r>
            <w:r>
              <w:rPr>
                <w:spacing w:val="-8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</w:rPr>
              <w:t>)</w:t>
            </w:r>
            <w:r>
              <w:rPr>
                <w:w w:val="72"/>
                <w:sz w:val="28"/>
                <w:szCs w:val="28"/>
                <w:rtl/>
              </w:rPr>
              <w:t>طاقت</w:t>
            </w:r>
            <w:r>
              <w:rPr>
                <w:w w:val="72"/>
                <w:sz w:val="28"/>
                <w:szCs w:val="28"/>
              </w:rPr>
              <w:t>(</w:t>
            </w:r>
            <w:r>
              <w:rPr>
                <w:spacing w:val="-7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سٺ</w:t>
            </w:r>
            <w:r>
              <w:rPr>
                <w:spacing w:val="-1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ڪلو</w:t>
            </w:r>
            <w:r>
              <w:rPr>
                <w:spacing w:val="-9"/>
                <w:w w:val="72"/>
                <w:sz w:val="28"/>
                <w:szCs w:val="28"/>
                <w:rtl/>
              </w:rPr>
              <w:t xml:space="preserve"> </w:t>
            </w:r>
            <w:r>
              <w:rPr>
                <w:w w:val="72"/>
                <w:sz w:val="28"/>
                <w:szCs w:val="28"/>
                <w:rtl/>
              </w:rPr>
              <w:t>ڪئلوريز</w:t>
            </w:r>
          </w:p>
        </w:tc>
      </w:tr>
    </w:tbl>
    <w:p w14:paraId="01D5050D">
      <w:pPr>
        <w:pStyle w:val="13"/>
        <w:rPr>
          <w:rFonts w:ascii="Times New Roman"/>
          <w:sz w:val="20"/>
        </w:rPr>
      </w:pPr>
    </w:p>
    <w:p w14:paraId="75CC99B1">
      <w:pPr>
        <w:pStyle w:val="13"/>
        <w:spacing w:before="4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01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189865</wp:posOffset>
                </wp:positionV>
                <wp:extent cx="5772785" cy="55245"/>
                <wp:effectExtent l="0" t="0" r="0" b="0"/>
                <wp:wrapTopAndBottom/>
                <wp:docPr id="261" name="Graphic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1" o:spid="_x0000_s1026" o:spt="100" style="position:absolute;left:0pt;margin-left:70.55pt;margin-top:14.95pt;height:4.35pt;width:454.55pt;mso-position-horizontal-relative:page;mso-wrap-distance-bottom:0pt;mso-wrap-distance-top:0pt;z-index:-251576320;mso-width-relative:page;mso-height-relative:page;" fillcolor="#612322" filled="t" stroked="f" coordsize="5772785,55244" o:gfxdata="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gQAvo2gAAAAoBAAAPAAAAAAAA&#10;AAEAIAAAACIAAABkcnMvZG93bnJldi54bWxQSwECFAAUAAAACACHTuJAnMtSj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4E86BFE">
      <w:pPr>
        <w:pStyle w:val="13"/>
        <w:spacing w:after="0"/>
        <w:rPr>
          <w:rFonts w:ascii="Times New Roman"/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3A56A2">
      <w:pPr>
        <w:pStyle w:val="13"/>
        <w:spacing w:before="11"/>
        <w:rPr>
          <w:rFonts w:ascii="Times New Roman"/>
          <w:sz w:val="3"/>
        </w:rPr>
      </w:pPr>
    </w:p>
    <w:p w14:paraId="315A54FB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62" name="Group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CQ+RObjAIAACMH&#10;AAAOAAAAAAAAAAEAIAAAACQBAABkcnMvZTJvRG9jLnhtbFBLBQYAAAAABgAGAFkBAAAiBgAAAAA=&#10;">
                <o:lock v:ext="edit" aspectratio="f"/>
                <v:shape id="Graphic 263" o:spid="_x0000_s1026" o:spt="100" style="position:absolute;left:0;top:0;height:40005;width:5737860;" fillcolor="#000000" filled="t" stroked="f" coordsize="5737860,40005" o:gfxdata="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IP9z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C4C0F12">
      <w:pPr>
        <w:pStyle w:val="13"/>
        <w:bidi/>
        <w:spacing w:before="252" w:line="264" w:lineRule="auto"/>
        <w:ind w:left="157" w:right="311" w:firstLine="5"/>
        <w:jc w:val="left"/>
      </w:pPr>
      <w:r>
        <w:rPr>
          <w:w w:val="71"/>
          <w:rtl/>
        </w:rPr>
        <w:t>تازي ميوي کائڻ سان گڏوگڏ اسين ڄمن منجهان ڄمون جيم جيلي</w:t>
      </w:r>
      <w:r>
        <w:rPr>
          <w:w w:val="71"/>
        </w:rPr>
        <w:t>Jelly)</w:t>
      </w:r>
      <w:r>
        <w:rPr>
          <w:w w:val="71"/>
          <w:rtl/>
        </w:rPr>
        <w:t xml:space="preserve"> </w:t>
      </w:r>
      <w:r>
        <w:rPr>
          <w:w w:val="71"/>
        </w:rPr>
        <w:t>(Jam</w:t>
      </w:r>
      <w:r>
        <w:rPr>
          <w:w w:val="71"/>
          <w:rtl/>
        </w:rPr>
        <w:t>به ٺاهي سگهون ٿا</w:t>
      </w:r>
      <w:r>
        <w:rPr>
          <w:w w:val="71"/>
        </w:rPr>
        <w:t>.</w:t>
      </w:r>
      <w:r>
        <w:rPr>
          <w:w w:val="71"/>
          <w:rtl/>
        </w:rPr>
        <w:t xml:space="preserve"> جيلي ٺاهڻ </w:t>
      </w:r>
      <w:r>
        <w:rPr>
          <w:w w:val="67"/>
          <w:rtl/>
        </w:rPr>
        <w:t>جو طريقو هيٺين ريت آهي</w:t>
      </w:r>
      <w:r>
        <w:rPr>
          <w:w w:val="67"/>
        </w:rPr>
        <w:t>:</w:t>
      </w:r>
    </w:p>
    <w:p w14:paraId="2BCAB31F">
      <w:pPr>
        <w:pStyle w:val="13"/>
        <w:bidi/>
        <w:spacing w:line="334" w:lineRule="exact"/>
        <w:ind w:left="155" w:right="0" w:firstLine="0"/>
        <w:jc w:val="left"/>
      </w:pPr>
      <w:r>
        <w:rPr>
          <w:w w:val="60"/>
          <w:rtl/>
        </w:rPr>
        <w:t>گهربل</w:t>
      </w:r>
      <w:r>
        <w:rPr>
          <w:spacing w:val="22"/>
          <w:rtl/>
        </w:rPr>
        <w:t xml:space="preserve"> </w:t>
      </w:r>
      <w:r>
        <w:rPr>
          <w:w w:val="60"/>
          <w:rtl/>
        </w:rPr>
        <w:t>شيون</w:t>
      </w:r>
      <w:r>
        <w:rPr>
          <w:w w:val="60"/>
        </w:rPr>
        <w:t>:</w:t>
      </w:r>
    </w:p>
    <w:p w14:paraId="3A2F8C6B">
      <w:pPr>
        <w:pStyle w:val="13"/>
        <w:bidi/>
        <w:spacing w:before="34" w:line="259" w:lineRule="auto"/>
        <w:ind w:left="153" w:right="5397" w:firstLine="0"/>
        <w:jc w:val="left"/>
      </w:pPr>
      <w:r>
        <w:rPr>
          <w:w w:val="76"/>
        </w:rPr>
        <w:t>(1)</w:t>
      </w:r>
      <w:r>
        <w:rPr>
          <w:spacing w:val="80"/>
          <w:w w:val="150"/>
          <w:rtl/>
        </w:rPr>
        <w:t xml:space="preserve">  </w:t>
      </w:r>
      <w:r>
        <w:rPr>
          <w:w w:val="76"/>
        </w:rPr>
        <w:t>25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داڻا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ڄمون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صاف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پاڻيءَ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 xml:space="preserve">ڌوتل </w:t>
      </w:r>
      <w:r>
        <w:rPr>
          <w:w w:val="78"/>
        </w:rPr>
        <w:t>(2)</w:t>
      </w:r>
      <w:r>
        <w:rPr>
          <w:spacing w:val="40"/>
          <w:rtl/>
        </w:rPr>
        <w:t xml:space="preserve">  </w:t>
      </w:r>
      <w:r>
        <w:rPr>
          <w:w w:val="78"/>
        </w:rPr>
        <w:t>251</w:t>
      </w:r>
      <w:r>
        <w:rPr>
          <w:w w:val="78"/>
          <w:rtl/>
        </w:rPr>
        <w:t xml:space="preserve"> گرام کنڊ</w:t>
      </w:r>
    </w:p>
    <w:p w14:paraId="17D604C8">
      <w:pPr>
        <w:pStyle w:val="13"/>
        <w:bidi/>
        <w:spacing w:before="5"/>
        <w:ind w:left="153" w:right="0" w:firstLine="0"/>
        <w:jc w:val="left"/>
      </w:pPr>
      <w:r>
        <w:rPr>
          <w:w w:val="73"/>
        </w:rPr>
        <w:t>(3)</w:t>
      </w:r>
      <w:r>
        <w:rPr>
          <w:spacing w:val="66"/>
          <w:rtl/>
        </w:rPr>
        <w:t xml:space="preserve">  </w:t>
      </w:r>
      <w:r>
        <w:rPr>
          <w:w w:val="73"/>
          <w:rtl/>
        </w:rPr>
        <w:t>چوٿائي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ڪوپ</w:t>
      </w:r>
      <w:r>
        <w:rPr>
          <w:rFonts w:ascii="Times New Roman" w:hAnsi="Times New Roman" w:cs="Times New Roman"/>
          <w:spacing w:val="3"/>
          <w:rtl/>
        </w:rPr>
        <w:t xml:space="preserve"> </w:t>
      </w:r>
      <w:r>
        <w:rPr>
          <w:rFonts w:ascii="Times New Roman" w:hAnsi="Times New Roman" w:cs="Times New Roman"/>
          <w:w w:val="73"/>
        </w:rPr>
        <w:t>¼</w:t>
      </w:r>
      <w:r>
        <w:rPr>
          <w:spacing w:val="57"/>
          <w:rtl/>
        </w:rPr>
        <w:t xml:space="preserve"> </w:t>
      </w:r>
      <w:r>
        <w:rPr>
          <w:w w:val="73"/>
          <w:rtl/>
        </w:rPr>
        <w:t>،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صوف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ڪٽيل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ننڍڙا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ٽڪرا</w:t>
      </w:r>
      <w:r>
        <w:rPr>
          <w:w w:val="73"/>
        </w:rPr>
        <w:t>.</w:t>
      </w:r>
    </w:p>
    <w:p w14:paraId="73DAECEC">
      <w:pPr>
        <w:pStyle w:val="13"/>
        <w:bidi/>
        <w:spacing w:before="28"/>
        <w:ind w:left="153" w:right="0" w:firstLine="0"/>
        <w:jc w:val="left"/>
      </w:pPr>
      <w:r>
        <w:rPr>
          <w:w w:val="77"/>
        </w:rPr>
        <w:t>(4)</w:t>
      </w:r>
      <w:r>
        <w:rPr>
          <w:spacing w:val="71"/>
          <w:sz w:val="24"/>
          <w:szCs w:val="24"/>
          <w:rtl/>
        </w:rPr>
        <w:t xml:space="preserve">   </w:t>
      </w:r>
      <w:r>
        <w:rPr>
          <w:w w:val="77"/>
          <w:sz w:val="24"/>
          <w:szCs w:val="24"/>
        </w:rPr>
        <w:t>1/2</w:t>
      </w:r>
      <w:r>
        <w:rPr>
          <w:spacing w:val="4"/>
          <w:rtl/>
        </w:rPr>
        <w:t xml:space="preserve"> </w:t>
      </w:r>
      <w:r>
        <w:rPr>
          <w:w w:val="77"/>
          <w:rtl/>
        </w:rPr>
        <w:t>،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اڌ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چانهه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وارو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چمچو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لائيم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جوس</w:t>
      </w:r>
    </w:p>
    <w:p w14:paraId="48781C7F">
      <w:pPr>
        <w:pStyle w:val="13"/>
        <w:bidi/>
        <w:spacing w:before="33"/>
        <w:ind w:left="153" w:right="0" w:firstLine="0"/>
        <w:jc w:val="left"/>
      </w:pPr>
      <w:r>
        <w:rPr>
          <w:w w:val="66"/>
          <w:sz w:val="24"/>
          <w:szCs w:val="24"/>
        </w:rPr>
        <w:t>(</w:t>
      </w:r>
      <w:r>
        <w:rPr>
          <w:w w:val="66"/>
        </w:rPr>
        <w:t>5)</w:t>
      </w:r>
      <w:r>
        <w:rPr>
          <w:spacing w:val="43"/>
          <w:rtl/>
        </w:rPr>
        <w:t xml:space="preserve">  </w:t>
      </w:r>
      <w:r>
        <w:rPr>
          <w:w w:val="66"/>
          <w:rtl/>
        </w:rPr>
        <w:t>هڪ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چپٽي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جيترا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پيٺل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سونف</w:t>
      </w:r>
    </w:p>
    <w:p w14:paraId="32512A5E">
      <w:pPr>
        <w:pStyle w:val="13"/>
        <w:spacing w:before="98"/>
        <w:rPr>
          <w:sz w:val="36"/>
        </w:rPr>
      </w:pPr>
    </w:p>
    <w:p w14:paraId="2BA715BD">
      <w:pPr>
        <w:bidi/>
        <w:spacing w:before="0"/>
        <w:ind w:left="154" w:right="1070" w:firstLine="0"/>
        <w:jc w:val="left"/>
        <w:rPr>
          <w:sz w:val="36"/>
          <w:szCs w:val="36"/>
        </w:rPr>
      </w:pPr>
      <w:r>
        <w:rPr>
          <w:w w:val="63"/>
          <w:sz w:val="36"/>
          <w:szCs w:val="36"/>
          <w:rtl/>
        </w:rPr>
        <w:t>ٺاهڻ</w:t>
      </w:r>
      <w:r>
        <w:rPr>
          <w:spacing w:val="-8"/>
          <w:sz w:val="36"/>
          <w:szCs w:val="36"/>
          <w:rtl/>
        </w:rPr>
        <w:t xml:space="preserve"> </w:t>
      </w:r>
      <w:r>
        <w:rPr>
          <w:w w:val="63"/>
          <w:sz w:val="36"/>
          <w:szCs w:val="36"/>
          <w:rtl/>
        </w:rPr>
        <w:t>جي</w:t>
      </w:r>
      <w:r>
        <w:rPr>
          <w:spacing w:val="-12"/>
          <w:sz w:val="36"/>
          <w:szCs w:val="36"/>
          <w:rtl/>
        </w:rPr>
        <w:t xml:space="preserve"> </w:t>
      </w:r>
      <w:r>
        <w:rPr>
          <w:w w:val="63"/>
          <w:sz w:val="36"/>
          <w:szCs w:val="36"/>
          <w:rtl/>
        </w:rPr>
        <w:t>ترڪيب</w:t>
      </w:r>
    </w:p>
    <w:p w14:paraId="36EE4276">
      <w:pPr>
        <w:pStyle w:val="13"/>
        <w:rPr>
          <w:sz w:val="11"/>
        </w:rPr>
      </w:pPr>
    </w:p>
    <w:p w14:paraId="2A16A0BB">
      <w:pPr>
        <w:pStyle w:val="13"/>
        <w:spacing w:after="0"/>
        <w:rPr>
          <w:sz w:val="11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6F0C377">
      <w:pPr>
        <w:pStyle w:val="13"/>
        <w:bidi/>
        <w:spacing w:before="2"/>
        <w:ind w:left="0" w:right="1752" w:firstLine="0"/>
        <w:jc w:val="left"/>
      </w:pPr>
      <w:r>
        <w:rPr>
          <w:w w:val="69"/>
          <w:sz w:val="24"/>
          <w:szCs w:val="24"/>
        </w:rPr>
        <w:t>(Pan)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منجهه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ڄمون</w:t>
      </w:r>
      <w:r>
        <w:rPr>
          <w:spacing w:val="-1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کنڊ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وجهي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هلڪيءَ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باهه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رکو</w:t>
      </w:r>
      <w:r>
        <w:rPr>
          <w:w w:val="69"/>
        </w:rPr>
        <w:t>.</w:t>
      </w:r>
    </w:p>
    <w:p w14:paraId="3605FABD">
      <w:pPr>
        <w:pStyle w:val="13"/>
        <w:bidi/>
        <w:spacing w:before="2"/>
        <w:ind w:left="0" w:right="75" w:firstLine="0"/>
        <w:jc w:val="left"/>
      </w:pPr>
      <w:r>
        <w:rPr>
          <w:rtl/>
        </w:rPr>
        <w:br w:type="column"/>
      </w:r>
      <w:r>
        <w:rPr>
          <w:w w:val="64"/>
          <w:rtl/>
        </w:rPr>
        <w:t>اسٽين</w:t>
      </w:r>
      <w:r>
        <w:rPr>
          <w:spacing w:val="-18"/>
          <w:rtl/>
        </w:rPr>
        <w:t xml:space="preserve"> </w:t>
      </w:r>
      <w:r>
        <w:rPr>
          <w:w w:val="64"/>
          <w:rtl/>
        </w:rPr>
        <w:t>ليس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اسٽيل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ديڳڙي</w:t>
      </w:r>
    </w:p>
    <w:p w14:paraId="39A5C2B3">
      <w:pPr>
        <w:spacing w:before="2"/>
        <w:ind w:left="249" w:right="0" w:firstLine="0"/>
        <w:jc w:val="left"/>
        <w:rPr>
          <w:sz w:val="28"/>
        </w:rPr>
      </w:pPr>
      <w:r>
        <w:br w:type="column"/>
      </w:r>
      <w:r>
        <w:rPr>
          <w:spacing w:val="-5"/>
          <w:sz w:val="28"/>
        </w:rPr>
        <w:t>(1)</w:t>
      </w:r>
    </w:p>
    <w:p w14:paraId="15AB4647">
      <w:pPr>
        <w:spacing w:after="0"/>
        <w:jc w:val="left"/>
        <w:rPr>
          <w:sz w:val="2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6195" w:space="40"/>
            <w:col w:w="2539" w:space="39"/>
            <w:col w:w="689"/>
          </w:cols>
        </w:sectPr>
      </w:pPr>
    </w:p>
    <w:p w14:paraId="69E4DB4D">
      <w:pPr>
        <w:pStyle w:val="13"/>
        <w:bidi/>
        <w:spacing w:before="38"/>
        <w:ind w:left="153" w:right="0" w:firstLine="0"/>
        <w:jc w:val="left"/>
      </w:pPr>
      <w:r>
        <w:rPr>
          <w:w w:val="69"/>
        </w:rPr>
        <w:t>(2)</w:t>
      </w:r>
      <w:r>
        <w:rPr>
          <w:spacing w:val="56"/>
          <w:rtl/>
        </w:rPr>
        <w:t xml:space="preserve">  </w:t>
      </w:r>
      <w:r>
        <w:rPr>
          <w:w w:val="69"/>
          <w:rtl/>
        </w:rPr>
        <w:t>آهستي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آهستي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چمچي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ملائيندا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رهو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جيستائين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ڄمون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کنڊ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ملي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وڃن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ڪٽيل</w:t>
      </w:r>
    </w:p>
    <w:p w14:paraId="536BBDB3">
      <w:pPr>
        <w:pStyle w:val="13"/>
        <w:bidi/>
        <w:spacing w:before="42"/>
        <w:ind w:left="154" w:right="1070" w:firstLine="0"/>
        <w:jc w:val="left"/>
      </w:pPr>
      <w:r>
        <w:rPr>
          <w:w w:val="75"/>
          <w:rtl/>
        </w:rPr>
        <w:t>ٽڪرا</w:t>
      </w:r>
      <w:r>
        <w:rPr>
          <w:spacing w:val="-10"/>
          <w:rtl/>
        </w:rPr>
        <w:t xml:space="preserve"> </w:t>
      </w:r>
      <w:r>
        <w:rPr>
          <w:w w:val="75"/>
          <w:rtl/>
        </w:rPr>
        <w:t>صوف</w:t>
      </w:r>
      <w:r>
        <w:rPr>
          <w:spacing w:val="-12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-14"/>
          <w:rtl/>
        </w:rPr>
        <w:t xml:space="preserve"> </w:t>
      </w:r>
      <w:r>
        <w:rPr>
          <w:w w:val="75"/>
          <w:rtl/>
        </w:rPr>
        <w:t>وجهو</w:t>
      </w:r>
      <w:r>
        <w:rPr>
          <w:w w:val="75"/>
        </w:rPr>
        <w:t>.</w:t>
      </w:r>
    </w:p>
    <w:p w14:paraId="0928D14D">
      <w:pPr>
        <w:pStyle w:val="13"/>
        <w:bidi/>
        <w:spacing w:before="42" w:line="268" w:lineRule="auto"/>
        <w:ind w:left="153" w:right="311" w:firstLine="0"/>
        <w:jc w:val="left"/>
      </w:pPr>
      <w:r>
        <w:rPr>
          <w:w w:val="68"/>
        </w:rPr>
        <w:t>(3)</w:t>
      </w:r>
      <w:r>
        <w:rPr>
          <w:spacing w:val="80"/>
          <w:rtl/>
        </w:rPr>
        <w:t xml:space="preserve">  </w:t>
      </w:r>
      <w:r>
        <w:rPr>
          <w:w w:val="68"/>
          <w:rtl/>
        </w:rPr>
        <w:t>ٿوري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دير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ڍڪي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هلڪيءَ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باهه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ڪاڙهيو،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جيستائين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منجهس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پيل سڀ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شيون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پاڻ ۾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نرم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 ملي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وڃن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70"/>
        </w:rPr>
        <w:t>(4)</w:t>
      </w:r>
      <w:r>
        <w:rPr>
          <w:spacing w:val="66"/>
          <w:rtl/>
        </w:rPr>
        <w:t xml:space="preserve">   </w:t>
      </w:r>
      <w:r>
        <w:rPr>
          <w:w w:val="70"/>
          <w:rtl/>
        </w:rPr>
        <w:t>آهستي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آهستي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ٻج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ڪڍي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وٺو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لائيم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جوس</w:t>
      </w:r>
      <w:r>
        <w:rPr>
          <w:spacing w:val="-2"/>
          <w:rtl/>
        </w:rPr>
        <w:t xml:space="preserve"> </w:t>
      </w:r>
      <w:r>
        <w:rPr>
          <w:w w:val="70"/>
        </w:rPr>
        <w:t>juice)</w:t>
      </w:r>
      <w:r>
        <w:rPr>
          <w:spacing w:val="-10"/>
          <w:w w:val="70"/>
          <w:rtl/>
        </w:rPr>
        <w:t xml:space="preserve"> </w:t>
      </w:r>
      <w:r>
        <w:rPr>
          <w:w w:val="70"/>
        </w:rPr>
        <w:t>(Lime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ملايو،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تيستائين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ڪاڙهيو،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جيستائين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اندر</w:t>
      </w:r>
    </w:p>
    <w:p w14:paraId="342FB318">
      <w:pPr>
        <w:pStyle w:val="13"/>
        <w:bidi/>
        <w:spacing w:before="3" w:line="271" w:lineRule="auto"/>
        <w:ind w:left="153" w:right="311" w:firstLine="4"/>
        <w:jc w:val="left"/>
      </w:pPr>
      <w:r>
        <w:rPr>
          <w:w w:val="65"/>
          <w:rtl/>
        </w:rPr>
        <w:t>پيل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سڀ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شيون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پاڻ ۾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ملي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ملائم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ٿي ٿلهو تهه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ٺاهي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وٺن</w:t>
      </w:r>
      <w:r>
        <w:rPr>
          <w:w w:val="65"/>
        </w:rPr>
        <w:t>.</w:t>
      </w:r>
      <w:r>
        <w:rPr>
          <w:w w:val="65"/>
          <w:rtl/>
        </w:rPr>
        <w:t xml:space="preserve"> يعني ته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سڀ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شيون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هڪ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 xml:space="preserve">وڃن ۽ جيليءَ وانگر نظر اچڻ </w:t>
      </w:r>
      <w:r>
        <w:rPr>
          <w:w w:val="64"/>
          <w:position w:val="2"/>
          <w:rtl/>
        </w:rPr>
        <w:t>لڳن، پوءِ</w:t>
      </w:r>
      <w:r>
        <w:rPr>
          <w:spacing w:val="219"/>
          <w:rtl/>
        </w:rPr>
        <w:t xml:space="preserve"> </w:t>
      </w:r>
      <w:r>
        <w:rPr>
          <w:w w:val="64"/>
          <w:position w:val="2"/>
          <w:rtl/>
        </w:rPr>
        <w:t>ڪٽيل</w:t>
      </w:r>
      <w:r>
        <w:rPr>
          <w:spacing w:val="-17"/>
          <w:position w:val="2"/>
          <w:rtl/>
        </w:rPr>
        <w:t xml:space="preserve"> </w:t>
      </w:r>
      <w:r>
        <w:rPr>
          <w:w w:val="64"/>
          <w:position w:val="2"/>
          <w:rtl/>
        </w:rPr>
        <w:t>هڪ</w:t>
      </w:r>
      <w:r>
        <w:rPr>
          <w:spacing w:val="-17"/>
          <w:position w:val="2"/>
          <w:rtl/>
        </w:rPr>
        <w:t xml:space="preserve"> </w:t>
      </w:r>
      <w:r>
        <w:rPr>
          <w:w w:val="64"/>
          <w:position w:val="2"/>
          <w:rtl/>
        </w:rPr>
        <w:t>چپٽي ڀري</w:t>
      </w:r>
      <w:r>
        <w:rPr>
          <w:w w:val="64"/>
          <w:position w:val="2"/>
        </w:rPr>
        <w:t>-</w:t>
      </w:r>
      <w:r>
        <w:rPr>
          <w:spacing w:val="-10"/>
          <w:position w:val="2"/>
          <w:rtl/>
        </w:rPr>
        <w:t xml:space="preserve"> </w:t>
      </w:r>
      <w:r>
        <w:rPr>
          <w:w w:val="64"/>
          <w:position w:val="2"/>
          <w:rtl/>
        </w:rPr>
        <w:t>سونف</w:t>
      </w:r>
      <w:r>
        <w:rPr>
          <w:spacing w:val="-16"/>
          <w:position w:val="2"/>
          <w:rtl/>
        </w:rPr>
        <w:t xml:space="preserve"> </w:t>
      </w:r>
      <w:r>
        <w:rPr>
          <w:w w:val="64"/>
          <w:position w:val="2"/>
          <w:rtl/>
        </w:rPr>
        <w:t>وجهو ۽ آهستي</w:t>
      </w:r>
      <w:r>
        <w:rPr>
          <w:spacing w:val="-17"/>
          <w:position w:val="2"/>
          <w:rtl/>
        </w:rPr>
        <w:t xml:space="preserve"> </w:t>
      </w:r>
      <w:r>
        <w:rPr>
          <w:w w:val="64"/>
          <w:position w:val="2"/>
          <w:rtl/>
        </w:rPr>
        <w:t>آهستي ملائيندا رهو، جيستائين اندر پيل شيون ٺوس</w:t>
      </w:r>
      <w:r>
        <w:rPr>
          <w:spacing w:val="80"/>
          <w:position w:val="2"/>
          <w:rtl/>
        </w:rPr>
        <w:t xml:space="preserve"> </w:t>
      </w:r>
      <w:r>
        <w:rPr>
          <w:w w:val="64"/>
          <w:rtl/>
        </w:rPr>
        <w:t>جيليءَ</w:t>
      </w:r>
      <w:r>
        <w:rPr>
          <w:rtl/>
        </w:rPr>
        <w:t xml:space="preserve"> </w:t>
      </w:r>
      <w:r>
        <w:rPr>
          <w:w w:val="64"/>
          <w:rtl/>
        </w:rPr>
        <w:t>جهڙي</w:t>
      </w:r>
      <w:r>
        <w:rPr>
          <w:rtl/>
        </w:rPr>
        <w:t xml:space="preserve"> </w:t>
      </w:r>
      <w:r>
        <w:rPr>
          <w:w w:val="64"/>
          <w:rtl/>
        </w:rPr>
        <w:t>صورت</w:t>
      </w:r>
      <w:r>
        <w:rPr>
          <w:rtl/>
        </w:rPr>
        <w:t xml:space="preserve"> </w:t>
      </w:r>
      <w:r>
        <w:rPr>
          <w:w w:val="64"/>
          <w:rtl/>
        </w:rPr>
        <w:t>اختيار</w:t>
      </w:r>
      <w:r>
        <w:rPr>
          <w:rtl/>
        </w:rPr>
        <w:t xml:space="preserve"> </w:t>
      </w:r>
      <w:r>
        <w:rPr>
          <w:w w:val="64"/>
          <w:rtl/>
        </w:rPr>
        <w:t>ڪري</w:t>
      </w:r>
      <w:r>
        <w:rPr>
          <w:rtl/>
        </w:rPr>
        <w:t xml:space="preserve"> </w:t>
      </w:r>
      <w:r>
        <w:rPr>
          <w:w w:val="64"/>
          <w:rtl/>
        </w:rPr>
        <w:t>وٺن</w:t>
      </w:r>
      <w:r>
        <w:rPr>
          <w:w w:val="64"/>
        </w:rPr>
        <w:t>.</w:t>
      </w:r>
      <w:r>
        <w:rPr>
          <w:rtl/>
        </w:rPr>
        <w:t xml:space="preserve"> </w:t>
      </w:r>
      <w:r>
        <w:rPr>
          <w:w w:val="64"/>
          <w:rtl/>
        </w:rPr>
        <w:t>هلڪي</w:t>
      </w:r>
      <w:r>
        <w:rPr>
          <w:rtl/>
        </w:rPr>
        <w:t xml:space="preserve"> </w:t>
      </w:r>
      <w:r>
        <w:rPr>
          <w:w w:val="64"/>
          <w:rtl/>
        </w:rPr>
        <w:t>باهه</w:t>
      </w:r>
      <w:r>
        <w:rPr>
          <w:rtl/>
        </w:rPr>
        <w:t xml:space="preserve"> </w:t>
      </w:r>
      <w:r>
        <w:rPr>
          <w:w w:val="64"/>
          <w:rtl/>
        </w:rPr>
        <w:t>تي</w:t>
      </w:r>
      <w:r>
        <w:rPr>
          <w:rtl/>
        </w:rPr>
        <w:t xml:space="preserve"> </w:t>
      </w:r>
      <w:r>
        <w:rPr>
          <w:w w:val="64"/>
          <w:rtl/>
        </w:rPr>
        <w:t>تقريبا</w:t>
      </w:r>
      <w:r>
        <w:rPr>
          <w:w w:val="64"/>
        </w:rPr>
        <w:t>˝</w:t>
      </w:r>
      <w:r>
        <w:rPr>
          <w:rtl/>
        </w:rPr>
        <w:t xml:space="preserve"> </w:t>
      </w:r>
      <w:r>
        <w:rPr>
          <w:w w:val="64"/>
          <w:rtl/>
        </w:rPr>
        <w:t>پندرنهن</w:t>
      </w:r>
      <w:r>
        <w:rPr>
          <w:rtl/>
        </w:rPr>
        <w:t xml:space="preserve"> </w:t>
      </w:r>
      <w:r>
        <w:rPr>
          <w:w w:val="64"/>
        </w:rPr>
        <w:t>(15)</w:t>
      </w:r>
      <w:r>
        <w:rPr>
          <w:rtl/>
        </w:rPr>
        <w:t xml:space="preserve"> </w:t>
      </w:r>
      <w:r>
        <w:rPr>
          <w:w w:val="64"/>
          <w:rtl/>
        </w:rPr>
        <w:t>منٽن</w:t>
      </w:r>
      <w:r>
        <w:rPr>
          <w:rtl/>
        </w:rPr>
        <w:t xml:space="preserve"> </w:t>
      </w:r>
      <w:r>
        <w:rPr>
          <w:w w:val="64"/>
          <w:rtl/>
        </w:rPr>
        <w:t>تائين،</w:t>
      </w:r>
      <w:r>
        <w:rPr>
          <w:rtl/>
        </w:rPr>
        <w:t xml:space="preserve"> </w:t>
      </w:r>
      <w:r>
        <w:rPr>
          <w:w w:val="64"/>
          <w:rtl/>
        </w:rPr>
        <w:t>آهستي</w:t>
      </w:r>
      <w:r>
        <w:rPr>
          <w:rtl/>
        </w:rPr>
        <w:t xml:space="preserve"> </w:t>
      </w:r>
      <w:r>
        <w:rPr>
          <w:w w:val="64"/>
          <w:rtl/>
        </w:rPr>
        <w:t>آهستي</w:t>
      </w:r>
      <w:r>
        <w:rPr>
          <w:w w:val="70"/>
          <w:rtl/>
        </w:rPr>
        <w:t xml:space="preserve"> چمچي سان ملائيندا رهو، جيستائين جيليءَ جهڙي صورت اختيار ڪري وٺي</w:t>
      </w:r>
      <w:r>
        <w:rPr>
          <w:w w:val="70"/>
        </w:rPr>
        <w:t>.</w:t>
      </w:r>
    </w:p>
    <w:p w14:paraId="7AD9091B">
      <w:pPr>
        <w:pStyle w:val="13"/>
        <w:bidi/>
        <w:spacing w:line="271" w:lineRule="auto"/>
        <w:ind w:left="155" w:right="311" w:hanging="3"/>
        <w:jc w:val="left"/>
      </w:pPr>
      <w:r>
        <w:rPr>
          <w:w w:val="73"/>
          <w:sz w:val="32"/>
          <w:szCs w:val="32"/>
        </w:rPr>
        <w:t>(7)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جلدي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چلهه</w:t>
      </w:r>
      <w:r>
        <w:rPr>
          <w:rtl/>
        </w:rPr>
        <w:t xml:space="preserve"> </w:t>
      </w:r>
      <w:r>
        <w:rPr>
          <w:w w:val="73"/>
          <w:rtl/>
        </w:rPr>
        <w:t>تان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ديڳڙي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لاهي،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سڌو</w:t>
      </w:r>
      <w:r>
        <w:rPr>
          <w:rtl/>
        </w:rPr>
        <w:t xml:space="preserve"> </w:t>
      </w:r>
      <w:r>
        <w:rPr>
          <w:w w:val="73"/>
          <w:rtl/>
        </w:rPr>
        <w:t>سنئون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شيشي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برني</w:t>
      </w:r>
      <w:r>
        <w:rPr>
          <w:sz w:val="32"/>
          <w:szCs w:val="32"/>
          <w:rtl/>
        </w:rPr>
        <w:t xml:space="preserve"> </w:t>
      </w:r>
      <w:r>
        <w:rPr>
          <w:w w:val="73"/>
        </w:rPr>
        <w:t>Jar</w:t>
      </w:r>
      <w:r>
        <w:rPr>
          <w:w w:val="73"/>
          <w:sz w:val="32"/>
          <w:szCs w:val="32"/>
        </w:rPr>
        <w:t>)</w:t>
      </w:r>
      <w:r>
        <w:rPr>
          <w:spacing w:val="-6"/>
          <w:rtl/>
        </w:rPr>
        <w:t xml:space="preserve"> </w:t>
      </w:r>
      <w:r>
        <w:rPr>
          <w:w w:val="73"/>
          <w:sz w:val="32"/>
          <w:szCs w:val="32"/>
        </w:rPr>
        <w:t>(</w:t>
      </w:r>
      <w:r>
        <w:rPr>
          <w:w w:val="73"/>
        </w:rPr>
        <w:t>Sterlized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rtl/>
        </w:rPr>
        <w:t xml:space="preserve"> </w:t>
      </w:r>
      <w:r>
        <w:rPr>
          <w:w w:val="73"/>
          <w:rtl/>
        </w:rPr>
        <w:t>اوتي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وٺو</w:t>
      </w:r>
      <w:r>
        <w:rPr>
          <w:spacing w:val="-4"/>
          <w:rtl/>
        </w:rPr>
        <w:t xml:space="preserve"> </w:t>
      </w:r>
      <w:r>
        <w:rPr>
          <w:w w:val="73"/>
          <w:rtl/>
        </w:rPr>
        <w:t>۽</w:t>
      </w:r>
      <w:r>
        <w:rPr>
          <w:spacing w:val="-7"/>
          <w:rtl/>
        </w:rPr>
        <w:t xml:space="preserve"> </w:t>
      </w:r>
      <w:r>
        <w:rPr>
          <w:w w:val="73"/>
          <w:rtl/>
        </w:rPr>
        <w:t>آخر</w:t>
      </w:r>
      <w:r>
        <w:rPr>
          <w:spacing w:val="-5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rtl/>
        </w:rPr>
        <w:t xml:space="preserve"> </w:t>
      </w:r>
      <w:r>
        <w:rPr>
          <w:w w:val="73"/>
          <w:rtl/>
        </w:rPr>
        <w:t>م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>نهن</w:t>
      </w:r>
      <w:r>
        <w:rPr>
          <w:w w:val="73"/>
          <w:sz w:val="32"/>
          <w:szCs w:val="32"/>
          <w:rtl/>
        </w:rPr>
        <w:t xml:space="preserve"> </w:t>
      </w:r>
      <w:r>
        <w:rPr>
          <w:w w:val="67"/>
          <w:rtl/>
        </w:rPr>
        <w:t>تائين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7"/>
          <w:rtl/>
        </w:rPr>
        <w:t>ڀريو</w:t>
      </w:r>
      <w:r>
        <w:rPr>
          <w:w w:val="67"/>
        </w:rPr>
        <w:t>.</w:t>
      </w:r>
      <w:r>
        <w:rPr>
          <w:spacing w:val="-2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80"/>
          <w:position w:val="-8"/>
          <w:rtl/>
        </w:rPr>
        <w:t xml:space="preserve"> </w:t>
      </w:r>
      <w:r>
        <w:rPr>
          <w:w w:val="67"/>
          <w:rtl/>
        </w:rPr>
        <w:t>منهن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وٽان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چوٿون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حصو</w:t>
      </w:r>
      <w:r>
        <w:rPr>
          <w:spacing w:val="-1"/>
          <w:rtl/>
        </w:rPr>
        <w:t xml:space="preserve"> </w:t>
      </w:r>
      <w:r>
        <w:rPr>
          <w:w w:val="67"/>
          <w:rtl/>
        </w:rPr>
        <w:t>خالي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ڇڏيو</w:t>
      </w:r>
      <w:r>
        <w:rPr>
          <w:w w:val="67"/>
        </w:rPr>
        <w:t>.</w:t>
      </w:r>
      <w:r>
        <w:rPr>
          <w:spacing w:val="-9"/>
          <w:rtl/>
        </w:rPr>
        <w:t xml:space="preserve"> </w:t>
      </w:r>
      <w:r>
        <w:rPr>
          <w:w w:val="67"/>
          <w:rtl/>
        </w:rPr>
        <w:t>چوڌاري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بٽر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پيپر</w:t>
      </w:r>
      <w:r>
        <w:rPr>
          <w:spacing w:val="-12"/>
          <w:sz w:val="32"/>
          <w:szCs w:val="32"/>
          <w:rtl/>
        </w:rPr>
        <w:t xml:space="preserve"> </w:t>
      </w:r>
      <w:r>
        <w:rPr>
          <w:w w:val="67"/>
        </w:rPr>
        <w:t>-paper</w:t>
      </w:r>
      <w:r>
        <w:rPr>
          <w:w w:val="67"/>
          <w:sz w:val="32"/>
          <w:szCs w:val="32"/>
        </w:rPr>
        <w:t>)</w:t>
      </w:r>
      <w:r>
        <w:rPr>
          <w:spacing w:val="-6"/>
          <w:rtl/>
        </w:rPr>
        <w:t xml:space="preserve"> </w:t>
      </w:r>
      <w:r>
        <w:rPr>
          <w:w w:val="67"/>
          <w:sz w:val="32"/>
          <w:szCs w:val="32"/>
        </w:rPr>
        <w:t>(</w:t>
      </w:r>
      <w:r>
        <w:rPr>
          <w:w w:val="67"/>
        </w:rPr>
        <w:t>Butter</w:t>
      </w:r>
      <w:r>
        <w:rPr>
          <w:rtl/>
        </w:rPr>
        <w:t xml:space="preserve"> </w:t>
      </w:r>
      <w:r>
        <w:rPr>
          <w:w w:val="67"/>
          <w:rtl/>
        </w:rPr>
        <w:t>ٻه</w:t>
      </w:r>
      <w:r>
        <w:rPr>
          <w:spacing w:val="-4"/>
          <w:rtl/>
        </w:rPr>
        <w:t xml:space="preserve"> </w:t>
      </w:r>
      <w:r>
        <w:rPr>
          <w:w w:val="67"/>
          <w:rtl/>
        </w:rPr>
        <w:t>ڦيرا</w:t>
      </w:r>
      <w:r>
        <w:rPr>
          <w:spacing w:val="-2"/>
          <w:rtl/>
        </w:rPr>
        <w:t xml:space="preserve"> </w:t>
      </w:r>
      <w:r>
        <w:rPr>
          <w:w w:val="67"/>
          <w:rtl/>
        </w:rPr>
        <w:t>ڍڪڻ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ڏيئي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ڍڪ</w:t>
      </w:r>
      <w:r>
        <w:rPr>
          <w:spacing w:val="-10"/>
          <w:w w:val="69"/>
          <w:sz w:val="32"/>
          <w:szCs w:val="32"/>
          <w:rtl/>
        </w:rPr>
        <w:t xml:space="preserve"> </w:t>
      </w:r>
      <w:r>
        <w:rPr>
          <w:w w:val="69"/>
          <w:sz w:val="32"/>
          <w:szCs w:val="32"/>
        </w:rPr>
        <w:t>(</w:t>
      </w:r>
      <w:r>
        <w:rPr>
          <w:w w:val="69"/>
        </w:rPr>
        <w:t>Lid</w:t>
      </w:r>
      <w:r>
        <w:rPr>
          <w:w w:val="69"/>
          <w:sz w:val="32"/>
          <w:szCs w:val="32"/>
        </w:rPr>
        <w:t>)</w:t>
      </w:r>
      <w:r>
        <w:rPr>
          <w:spacing w:val="-5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برنيءَ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بند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ڪريو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ڍڪ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تڪڙ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جلدي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بند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وٺو،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آميزو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ٿڌو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 xml:space="preserve">گرم </w:t>
      </w:r>
      <w:r>
        <w:rPr>
          <w:w w:val="71"/>
          <w:rtl/>
        </w:rPr>
        <w:t>ئي هجي</w:t>
      </w:r>
      <w:r>
        <w:rPr>
          <w:w w:val="71"/>
        </w:rPr>
        <w:t>.</w:t>
      </w:r>
      <w:r>
        <w:rPr>
          <w:w w:val="71"/>
          <w:rtl/>
        </w:rPr>
        <w:t xml:space="preserve"> توهان لاءِ ڄمون جيلي تيار آهي</w:t>
      </w:r>
      <w:r>
        <w:rPr>
          <w:w w:val="71"/>
        </w:rPr>
        <w:t>.</w:t>
      </w:r>
    </w:p>
    <w:p w14:paraId="2AE28CBB">
      <w:pPr>
        <w:spacing w:before="0" w:line="332" w:lineRule="exact"/>
        <w:ind w:left="428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7CF4EF01">
      <w:pPr>
        <w:pStyle w:val="13"/>
        <w:rPr>
          <w:sz w:val="20"/>
        </w:rPr>
      </w:pPr>
    </w:p>
    <w:p w14:paraId="1674832F">
      <w:pPr>
        <w:pStyle w:val="13"/>
        <w:rPr>
          <w:sz w:val="20"/>
        </w:rPr>
      </w:pPr>
    </w:p>
    <w:p w14:paraId="068C556D">
      <w:pPr>
        <w:pStyle w:val="13"/>
        <w:rPr>
          <w:sz w:val="20"/>
        </w:rPr>
      </w:pPr>
    </w:p>
    <w:p w14:paraId="5C0FD6A4">
      <w:pPr>
        <w:pStyle w:val="13"/>
        <w:rPr>
          <w:sz w:val="20"/>
        </w:rPr>
      </w:pPr>
    </w:p>
    <w:p w14:paraId="2AB5938F">
      <w:pPr>
        <w:pStyle w:val="13"/>
        <w:rPr>
          <w:sz w:val="20"/>
        </w:rPr>
      </w:pPr>
    </w:p>
    <w:p w14:paraId="57D4F862">
      <w:pPr>
        <w:pStyle w:val="13"/>
        <w:rPr>
          <w:sz w:val="20"/>
        </w:rPr>
      </w:pPr>
    </w:p>
    <w:p w14:paraId="7E7B1575">
      <w:pPr>
        <w:pStyle w:val="13"/>
        <w:rPr>
          <w:sz w:val="20"/>
        </w:rPr>
      </w:pPr>
    </w:p>
    <w:p w14:paraId="4FF962C6">
      <w:pPr>
        <w:pStyle w:val="13"/>
        <w:rPr>
          <w:sz w:val="20"/>
        </w:rPr>
      </w:pPr>
    </w:p>
    <w:p w14:paraId="490E92F6">
      <w:pPr>
        <w:pStyle w:val="13"/>
        <w:rPr>
          <w:sz w:val="20"/>
        </w:rPr>
      </w:pPr>
    </w:p>
    <w:p w14:paraId="5F2E72A5">
      <w:pPr>
        <w:pStyle w:val="13"/>
        <w:rPr>
          <w:sz w:val="20"/>
        </w:rPr>
      </w:pPr>
    </w:p>
    <w:p w14:paraId="59D749A6">
      <w:pPr>
        <w:pStyle w:val="13"/>
        <w:rPr>
          <w:sz w:val="20"/>
        </w:rPr>
      </w:pPr>
    </w:p>
    <w:p w14:paraId="1DABA01D">
      <w:pPr>
        <w:pStyle w:val="13"/>
        <w:rPr>
          <w:sz w:val="20"/>
        </w:rPr>
      </w:pPr>
    </w:p>
    <w:p w14:paraId="18C94524">
      <w:pPr>
        <w:pStyle w:val="13"/>
        <w:rPr>
          <w:sz w:val="20"/>
        </w:rPr>
      </w:pPr>
    </w:p>
    <w:p w14:paraId="11C0EEAE">
      <w:pPr>
        <w:pStyle w:val="13"/>
        <w:rPr>
          <w:sz w:val="20"/>
        </w:rPr>
      </w:pPr>
    </w:p>
    <w:p w14:paraId="4DC315F9">
      <w:pPr>
        <w:pStyle w:val="13"/>
        <w:rPr>
          <w:sz w:val="20"/>
        </w:rPr>
      </w:pPr>
    </w:p>
    <w:p w14:paraId="41F0B99A">
      <w:pPr>
        <w:pStyle w:val="13"/>
        <w:rPr>
          <w:sz w:val="20"/>
        </w:rPr>
      </w:pPr>
    </w:p>
    <w:p w14:paraId="43DDB090">
      <w:pPr>
        <w:pStyle w:val="13"/>
        <w:rPr>
          <w:sz w:val="20"/>
        </w:rPr>
      </w:pPr>
    </w:p>
    <w:p w14:paraId="09CFAE76">
      <w:pPr>
        <w:pStyle w:val="13"/>
        <w:rPr>
          <w:sz w:val="20"/>
        </w:rPr>
      </w:pPr>
    </w:p>
    <w:p w14:paraId="1C367574">
      <w:pPr>
        <w:pStyle w:val="13"/>
        <w:spacing w:before="1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243205</wp:posOffset>
                </wp:positionV>
                <wp:extent cx="5772785" cy="55245"/>
                <wp:effectExtent l="0" t="0" r="0" b="0"/>
                <wp:wrapTopAndBottom/>
                <wp:docPr id="264" name="Graphic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4" o:spid="_x0000_s1026" o:spt="100" style="position:absolute;left:0pt;margin-left:70.55pt;margin-top:19.15pt;height:4.35pt;width:454.55pt;mso-position-horizontal-relative:page;mso-wrap-distance-bottom:0pt;mso-wrap-distance-top:0pt;z-index:-251575296;mso-width-relative:page;mso-height-relative:page;" fillcolor="#612322" filled="t" stroked="f" coordsize="5772785,55244" o:gfxdata="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gM6ZpdsAAAAKAQAADwAAAAAA&#10;AAABACAAAAAiAAAAZHJzL2Rvd25yZXYueG1sUEsBAhQAFAAAAAgAh07iQMuzsDV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27A2EB8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137A301">
      <w:pPr>
        <w:pStyle w:val="13"/>
        <w:spacing w:before="9"/>
        <w:rPr>
          <w:sz w:val="3"/>
        </w:rPr>
      </w:pPr>
    </w:p>
    <w:p w14:paraId="3B95A41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Mi3Bu40CAAAj&#10;BwAADgAAAAAAAAABACAAAAAkAQAAZHJzL2Uyb0RvYy54bWxQSwUGAAAAAAYABgBZAQAAIwYAAAAA&#10;">
                <o:lock v:ext="edit" aspectratio="f"/>
                <v:shape id="Graphic 266" o:spid="_x0000_s1026" o:spt="100" style="position:absolute;left:0;top:0;height:40005;width:5737860;" fillcolor="#000000" filled="t" stroked="f" coordsize="5737860,40005" o:gfxdata="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lXXOu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FC15E4B">
      <w:pPr>
        <w:bidi/>
        <w:spacing w:before="273"/>
        <w:ind w:left="3006" w:right="1070" w:firstLine="0"/>
        <w:jc w:val="left"/>
        <w:rPr>
          <w:sz w:val="50"/>
          <w:szCs w:val="50"/>
        </w:rPr>
      </w:pPr>
      <w:r>
        <w:rPr>
          <w:w w:val="67"/>
          <w:sz w:val="50"/>
          <w:szCs w:val="50"/>
        </w:rPr>
        <w:t>”</w:t>
      </w:r>
      <w:r>
        <w:rPr>
          <w:w w:val="67"/>
          <w:sz w:val="50"/>
          <w:szCs w:val="50"/>
          <w:rtl/>
        </w:rPr>
        <w:t>انب</w:t>
      </w:r>
      <w:r>
        <w:rPr>
          <w:w w:val="67"/>
          <w:sz w:val="50"/>
          <w:szCs w:val="50"/>
        </w:rPr>
        <w:t>“</w:t>
      </w:r>
      <w:r>
        <w:rPr>
          <w:w w:val="67"/>
          <w:sz w:val="50"/>
          <w:szCs w:val="50"/>
          <w:rtl/>
        </w:rPr>
        <w:t>ميون</w:t>
      </w:r>
      <w:r>
        <w:rPr>
          <w:spacing w:val="-5"/>
          <w:w w:val="67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جو</w:t>
      </w:r>
      <w:r>
        <w:rPr>
          <w:spacing w:val="-3"/>
          <w:w w:val="67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بادشاهه</w:t>
      </w:r>
    </w:p>
    <w:p w14:paraId="408E7839">
      <w:pPr>
        <w:spacing w:before="77"/>
        <w:ind w:left="151" w:right="0" w:firstLine="0"/>
        <w:jc w:val="center"/>
        <w:rPr>
          <w:sz w:val="50"/>
        </w:rPr>
      </w:pPr>
      <w:r>
        <w:rPr>
          <w:spacing w:val="-2"/>
          <w:sz w:val="50"/>
        </w:rPr>
        <w:t>Mango</w:t>
      </w:r>
    </w:p>
    <w:p w14:paraId="3E46C154">
      <w:pPr>
        <w:pStyle w:val="13"/>
        <w:spacing w:before="73"/>
      </w:pPr>
    </w:p>
    <w:p w14:paraId="3451418F">
      <w:pPr>
        <w:pStyle w:val="13"/>
        <w:bidi/>
        <w:spacing w:line="254" w:lineRule="auto"/>
        <w:ind w:left="149" w:right="312" w:firstLine="725"/>
        <w:jc w:val="left"/>
      </w:pPr>
      <w:r>
        <w:rPr>
          <w:w w:val="75"/>
          <w:rtl/>
        </w:rPr>
        <w:t>قديمآڳاٽيزمانيکانانبجيباري۾معلوماتملنديرهيآهي</w:t>
      </w:r>
      <w:r>
        <w:rPr>
          <w:w w:val="75"/>
        </w:rPr>
        <w:t>.</w:t>
      </w:r>
      <w:r>
        <w:rPr>
          <w:w w:val="75"/>
          <w:rtl/>
        </w:rPr>
        <w:t>هنکيسنسڪرت</w:t>
      </w:r>
      <w:r>
        <w:rPr>
          <w:spacing w:val="-19"/>
          <w:w w:val="75"/>
          <w:rtl/>
        </w:rPr>
        <w:t xml:space="preserve"> </w:t>
      </w:r>
      <w:r>
        <w:rPr>
          <w:w w:val="75"/>
          <w:rtl/>
        </w:rPr>
        <w:t>ٻوليءَ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۾آمرا</w:t>
      </w:r>
      <w:r>
        <w:rPr>
          <w:spacing w:val="-21"/>
          <w:w w:val="75"/>
          <w:rtl/>
        </w:rPr>
        <w:t xml:space="preserve"> </w:t>
      </w:r>
      <w:r>
        <w:rPr>
          <w:w w:val="75"/>
        </w:rPr>
        <w:t>(Amra)</w:t>
      </w:r>
      <w:r>
        <w:rPr>
          <w:spacing w:val="80"/>
          <w:rtl/>
        </w:rPr>
        <w:t xml:space="preserve"> </w:t>
      </w:r>
      <w:r>
        <w:rPr>
          <w:w w:val="70"/>
          <w:rtl/>
        </w:rPr>
        <w:t>سڏيو ويو آهي</w:t>
      </w:r>
      <w:r>
        <w:rPr>
          <w:w w:val="70"/>
        </w:rPr>
        <w:t>.</w:t>
      </w:r>
      <w:r>
        <w:rPr>
          <w:w w:val="70"/>
          <w:rtl/>
        </w:rPr>
        <w:t xml:space="preserve"> ۽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 xml:space="preserve">مهاڀارت ۾ </w:t>
      </w:r>
      <w:r>
        <w:rPr>
          <w:w w:val="70"/>
        </w:rPr>
        <w:t>4111</w:t>
      </w:r>
      <w:r>
        <w:rPr>
          <w:w w:val="70"/>
          <w:rtl/>
        </w:rPr>
        <w:t xml:space="preserve"> سال اڳ پوکيو ويندو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هيو</w:t>
      </w:r>
      <w:r>
        <w:rPr>
          <w:w w:val="70"/>
        </w:rPr>
        <w:t>.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مغليه دورِ سلطنت ۾ آئينِ اڪبري</w:t>
      </w:r>
      <w:r>
        <w:rPr>
          <w:spacing w:val="-3"/>
          <w:w w:val="70"/>
          <w:rtl/>
        </w:rPr>
        <w:t xml:space="preserve"> </w:t>
      </w:r>
      <w:r>
        <w:rPr>
          <w:w w:val="70"/>
        </w:rPr>
        <w:t>(1556-1615)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۾ </w:t>
      </w:r>
      <w:r>
        <w:rPr>
          <w:w w:val="80"/>
          <w:rtl/>
        </w:rPr>
        <w:t>هن جو تذڪرو ملي ٿو</w:t>
      </w:r>
      <w:r>
        <w:rPr>
          <w:w w:val="80"/>
        </w:rPr>
        <w:t>.</w:t>
      </w:r>
      <w:r>
        <w:rPr>
          <w:w w:val="80"/>
          <w:rtl/>
        </w:rPr>
        <w:t xml:space="preserve"> حزيان تسانگ </w:t>
      </w:r>
      <w:r>
        <w:rPr>
          <w:w w:val="80"/>
        </w:rPr>
        <w:t>(Hsiian-Tsang)</w:t>
      </w:r>
      <w:r>
        <w:rPr>
          <w:rtl/>
        </w:rPr>
        <w:t xml:space="preserve"> </w:t>
      </w:r>
      <w:r>
        <w:rPr>
          <w:w w:val="80"/>
        </w:rPr>
        <w:t>(632-645)</w:t>
      </w:r>
      <w:r>
        <w:rPr>
          <w:w w:val="80"/>
          <w:rtl/>
        </w:rPr>
        <w:t xml:space="preserve"> سڀ</w:t>
      </w:r>
    </w:p>
    <w:p w14:paraId="1A883422">
      <w:pPr>
        <w:pStyle w:val="13"/>
        <w:bidi/>
        <w:spacing w:before="3" w:line="254" w:lineRule="auto"/>
        <w:ind w:left="150" w:right="3088" w:firstLine="5"/>
        <w:jc w:val="left"/>
      </w:pPr>
      <w:r>
        <w:rPr>
          <w:w w:val="66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پهريان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انڊيا</w:t>
      </w:r>
      <w:r>
        <w:rPr>
          <w:spacing w:val="-2"/>
          <w:rtl/>
        </w:rPr>
        <w:t xml:space="preserve"> </w:t>
      </w:r>
      <w:r>
        <w:rPr>
          <w:w w:val="66"/>
          <w:rtl/>
        </w:rPr>
        <w:t>ڏانهن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سفر</w:t>
      </w:r>
      <w:r>
        <w:rPr>
          <w:rtl/>
        </w:rPr>
        <w:t xml:space="preserve"> </w:t>
      </w:r>
      <w:r>
        <w:rPr>
          <w:w w:val="66"/>
          <w:rtl/>
        </w:rPr>
        <w:t>ڪيو،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تنهن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انب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پاسي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ماڻهن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66"/>
          <w:rtl/>
        </w:rPr>
        <w:t xml:space="preserve">ڌيان </w:t>
      </w:r>
      <w:r>
        <w:rPr>
          <w:w w:val="76"/>
          <w:rtl/>
        </w:rPr>
        <w:t>ڇڪايو</w:t>
      </w:r>
      <w:r>
        <w:rPr>
          <w:w w:val="76"/>
        </w:rPr>
        <w:t>.</w:t>
      </w:r>
      <w:r>
        <w:rPr>
          <w:rtl/>
        </w:rPr>
        <w:t xml:space="preserve"> </w:t>
      </w:r>
      <w:r>
        <w:rPr>
          <w:w w:val="76"/>
          <w:rtl/>
        </w:rPr>
        <w:t>انب</w:t>
      </w:r>
      <w:r>
        <w:rPr>
          <w:rtl/>
        </w:rPr>
        <w:t xml:space="preserve"> </w:t>
      </w:r>
      <w:r>
        <w:rPr>
          <w:w w:val="76"/>
          <w:rtl/>
        </w:rPr>
        <w:t>جي</w:t>
      </w:r>
      <w:r>
        <w:rPr>
          <w:rtl/>
        </w:rPr>
        <w:t xml:space="preserve"> </w:t>
      </w:r>
      <w:r>
        <w:rPr>
          <w:w w:val="76"/>
          <w:rtl/>
        </w:rPr>
        <w:t>موجودگي</w:t>
      </w:r>
      <w:r>
        <w:rPr>
          <w:rtl/>
        </w:rPr>
        <w:t xml:space="preserve"> </w:t>
      </w:r>
      <w:r>
        <w:rPr>
          <w:w w:val="76"/>
          <w:rtl/>
        </w:rPr>
        <w:t>سائوٿ</w:t>
      </w:r>
      <w:r>
        <w:rPr>
          <w:rtl/>
        </w:rPr>
        <w:t xml:space="preserve"> </w:t>
      </w:r>
      <w:r>
        <w:rPr>
          <w:w w:val="76"/>
          <w:rtl/>
        </w:rPr>
        <w:t>ايسٽ</w:t>
      </w:r>
      <w:r>
        <w:rPr>
          <w:rtl/>
        </w:rPr>
        <w:t xml:space="preserve"> </w:t>
      </w:r>
      <w:r>
        <w:rPr>
          <w:w w:val="76"/>
          <w:rtl/>
        </w:rPr>
        <w:t xml:space="preserve">ايشيا </w:t>
      </w:r>
      <w:r>
        <w:rPr>
          <w:w w:val="76"/>
        </w:rPr>
        <w:t>Aisia)</w:t>
      </w:r>
      <w:r>
        <w:rPr>
          <w:rtl/>
        </w:rPr>
        <w:t xml:space="preserve"> </w:t>
      </w:r>
      <w:r>
        <w:rPr>
          <w:w w:val="76"/>
        </w:rPr>
        <w:t>East</w:t>
      </w:r>
      <w:r>
        <w:rPr>
          <w:rtl/>
        </w:rPr>
        <w:t xml:space="preserve"> </w:t>
      </w:r>
      <w:r>
        <w:rPr>
          <w:w w:val="76"/>
        </w:rPr>
        <w:t>(South</w:t>
      </w:r>
      <w:r>
        <w:rPr>
          <w:rtl/>
        </w:rPr>
        <w:t xml:space="preserve"> </w:t>
      </w:r>
      <w:r>
        <w:rPr>
          <w:w w:val="76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66"/>
          <w:rtl/>
        </w:rPr>
        <w:t>ڪيترن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ملڪن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ملي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66"/>
          <w:rtl/>
        </w:rPr>
        <w:t>انب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ڪاشتڪاري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فلپائن،</w:t>
      </w:r>
      <w:r>
        <w:rPr>
          <w:rtl/>
        </w:rPr>
        <w:t xml:space="preserve"> </w:t>
      </w:r>
      <w:r>
        <w:rPr>
          <w:w w:val="66"/>
          <w:rtl/>
        </w:rPr>
        <w:t>انڊونيشيا،</w:t>
      </w:r>
      <w:r>
        <w:rPr>
          <w:rtl/>
        </w:rPr>
        <w:t xml:space="preserve"> </w:t>
      </w:r>
      <w:r>
        <w:rPr>
          <w:w w:val="66"/>
          <w:rtl/>
        </w:rPr>
        <w:t>جاوا،</w:t>
      </w:r>
      <w:r>
        <w:rPr>
          <w:rtl/>
        </w:rPr>
        <w:t xml:space="preserve"> </w:t>
      </w:r>
      <w:r>
        <w:rPr>
          <w:w w:val="63"/>
          <w:rtl/>
        </w:rPr>
        <w:t>ٿائلينڊ،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برما،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ملائيشيا</w:t>
      </w:r>
      <w:r>
        <w:rPr>
          <w:spacing w:val="-10"/>
          <w:rtl/>
        </w:rPr>
        <w:t xml:space="preserve"> </w:t>
      </w:r>
      <w:r>
        <w:rPr>
          <w:w w:val="63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سريلنڪا</w:t>
      </w:r>
      <w:r>
        <w:rPr>
          <w:spacing w:val="-11"/>
          <w:rtl/>
        </w:rPr>
        <w:t xml:space="preserve"> </w:t>
      </w:r>
      <w:r>
        <w:rPr>
          <w:w w:val="63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عام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جام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ٿئي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ٿي،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سائوٿ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ايسٽ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ايشيا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جي</w:t>
      </w:r>
      <w:r>
        <w:rPr>
          <w:w w:val="73"/>
          <w:rtl/>
        </w:rPr>
        <w:t xml:space="preserve"> ملڪن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علاوهسورهين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صديعيسوي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۾انب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ڪاشتڪاري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ايسٽ</w:t>
      </w:r>
      <w:r>
        <w:rPr>
          <w:spacing w:val="-24"/>
          <w:w w:val="73"/>
          <w:rtl/>
        </w:rPr>
        <w:t xml:space="preserve"> </w:t>
      </w:r>
      <w:r>
        <w:rPr>
          <w:w w:val="73"/>
        </w:rPr>
        <w:t>(East)</w:t>
      </w:r>
      <w:r>
        <w:rPr>
          <w:w w:val="73"/>
          <w:rtl/>
        </w:rPr>
        <w:t xml:space="preserve"> کان</w:t>
      </w:r>
      <w:r>
        <w:rPr>
          <w:spacing w:val="-24"/>
          <w:w w:val="73"/>
          <w:rtl/>
        </w:rPr>
        <w:t xml:space="preserve"> </w:t>
      </w:r>
      <w:r>
        <w:rPr>
          <w:w w:val="73"/>
          <w:rtl/>
        </w:rPr>
        <w:t>پوءِ</w:t>
      </w:r>
      <w:r>
        <w:rPr>
          <w:spacing w:val="-28"/>
          <w:w w:val="73"/>
          <w:rtl/>
        </w:rPr>
        <w:t xml:space="preserve"> </w:t>
      </w:r>
      <w:r>
        <w:rPr>
          <w:w w:val="73"/>
        </w:rPr>
        <w:t>(West)</w:t>
      </w:r>
      <w:r>
        <w:rPr>
          <w:w w:val="73"/>
          <w:rtl/>
        </w:rPr>
        <w:t>جيملڪن۾بهشروعڪئيوئي</w:t>
      </w:r>
      <w:r>
        <w:rPr>
          <w:w w:val="73"/>
        </w:rPr>
        <w:t>.</w:t>
      </w:r>
      <w:r>
        <w:rPr>
          <w:w w:val="73"/>
          <w:rtl/>
        </w:rPr>
        <w:t>خاصطورتيويسٽآفريڪا</w:t>
      </w:r>
      <w:r>
        <w:rPr>
          <w:spacing w:val="80"/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برازيل</w:t>
      </w:r>
      <w:r>
        <w:rPr>
          <w:rtl/>
        </w:rPr>
        <w:t xml:space="preserve"> </w:t>
      </w:r>
      <w:r>
        <w:rPr>
          <w:w w:val="68"/>
          <w:rtl/>
        </w:rPr>
        <w:t>وغيره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مئڪسيڪو</w:t>
      </w:r>
      <w:r>
        <w:rPr>
          <w:spacing w:val="1"/>
          <w:rtl/>
        </w:rPr>
        <w:t xml:space="preserve"> </w:t>
      </w:r>
      <w:r>
        <w:rPr>
          <w:w w:val="68"/>
          <w:rtl/>
        </w:rPr>
        <w:t>۾</w:t>
      </w:r>
      <w:r>
        <w:rPr>
          <w:spacing w:val="2"/>
          <w:rtl/>
        </w:rPr>
        <w:t xml:space="preserve"> </w:t>
      </w:r>
      <w:r>
        <w:rPr>
          <w:w w:val="68"/>
          <w:rtl/>
        </w:rPr>
        <w:t>انب</w:t>
      </w:r>
      <w:r>
        <w:rPr>
          <w:spacing w:val="2"/>
          <w:rtl/>
        </w:rPr>
        <w:t xml:space="preserve"> </w:t>
      </w:r>
      <w:r>
        <w:rPr>
          <w:w w:val="68"/>
          <w:rtl/>
        </w:rPr>
        <w:t>اڻويهين</w:t>
      </w:r>
      <w:r>
        <w:rPr>
          <w:spacing w:val="-3"/>
          <w:rtl/>
        </w:rPr>
        <w:t xml:space="preserve"> </w:t>
      </w:r>
      <w:r>
        <w:rPr>
          <w:w w:val="68"/>
        </w:rPr>
        <w:t>Centary)</w:t>
      </w:r>
      <w:r>
        <w:rPr>
          <w:rtl/>
        </w:rPr>
        <w:t xml:space="preserve"> </w:t>
      </w:r>
      <w:r>
        <w:rPr>
          <w:w w:val="68"/>
        </w:rPr>
        <w:t>(19th</w:t>
      </w:r>
      <w:r>
        <w:rPr>
          <w:spacing w:val="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"/>
          <w:rtl/>
        </w:rPr>
        <w:t xml:space="preserve"> </w:t>
      </w:r>
      <w:r>
        <w:rPr>
          <w:w w:val="68"/>
          <w:rtl/>
        </w:rPr>
        <w:t>پوکيو</w:t>
      </w:r>
      <w:r>
        <w:rPr>
          <w:rtl/>
        </w:rPr>
        <w:t xml:space="preserve"> </w:t>
      </w:r>
      <w:r>
        <w:rPr>
          <w:w w:val="68"/>
          <w:rtl/>
        </w:rPr>
        <w:t>ويو</w:t>
      </w:r>
      <w:r>
        <w:rPr>
          <w:w w:val="68"/>
        </w:rPr>
        <w:t>.</w:t>
      </w:r>
    </w:p>
    <w:p w14:paraId="2CCB5A73">
      <w:pPr>
        <w:pStyle w:val="13"/>
        <w:bidi/>
        <w:spacing w:before="9" w:line="254" w:lineRule="auto"/>
        <w:ind w:left="150" w:right="311" w:firstLine="0"/>
        <w:jc w:val="left"/>
      </w:pPr>
      <w:r>
        <w:rPr>
          <w:w w:val="69"/>
          <w:rtl/>
        </w:rPr>
        <w:t>عيسوي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سن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1833</w:t>
      </w:r>
      <w:r>
        <w:rPr>
          <w:w w:val="69"/>
          <w:rtl/>
        </w:rPr>
        <w:t>ع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فلوريڊا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جهڙن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ملڪن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انب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دسيتاب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هئا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انب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مختلف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قسمن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تيزيءَ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واڌارو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 xml:space="preserve">ايندو </w:t>
      </w:r>
      <w:r>
        <w:rPr>
          <w:w w:val="73"/>
          <w:rtl/>
        </w:rPr>
        <w:t>رهيوآهي۽گذريل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چار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هزار</w:t>
      </w:r>
      <w:r>
        <w:rPr>
          <w:spacing w:val="-19"/>
          <w:w w:val="73"/>
          <w:rtl/>
        </w:rPr>
        <w:t xml:space="preserve"> </w:t>
      </w:r>
      <w:r>
        <w:rPr>
          <w:w w:val="73"/>
        </w:rPr>
        <w:t>years)</w:t>
      </w:r>
      <w:r>
        <w:rPr>
          <w:spacing w:val="-7"/>
          <w:w w:val="73"/>
          <w:rtl/>
        </w:rPr>
        <w:t xml:space="preserve"> </w:t>
      </w:r>
      <w:r>
        <w:rPr>
          <w:w w:val="73"/>
        </w:rPr>
        <w:t>(4000</w:t>
      </w:r>
      <w:r>
        <w:rPr>
          <w:w w:val="73"/>
          <w:rtl/>
        </w:rPr>
        <w:t>سالن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کانوٺيانسان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ذات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بهترين۽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خوش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ذائقيدار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ميوي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 xml:space="preserve">قِسمن۾ </w:t>
      </w:r>
      <w:r>
        <w:rPr>
          <w:w w:val="65"/>
          <w:rtl/>
        </w:rPr>
        <w:t>اوريجنل لذت سان گڏوگڏ تيزي سان واڌارو آندو آهي</w:t>
      </w:r>
      <w:r>
        <w:rPr>
          <w:w w:val="65"/>
        </w:rPr>
        <w:t>.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هن بهترين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ميوي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کي سڀني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ميون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جو بادشاهه سڏيو ويندو آهي</w:t>
      </w:r>
      <w:r>
        <w:rPr>
          <w:w w:val="65"/>
        </w:rPr>
        <w:t>.</w:t>
      </w:r>
      <w:r>
        <w:rPr>
          <w:w w:val="74"/>
          <w:rtl/>
        </w:rPr>
        <w:t xml:space="preserve"> اصلي</w:t>
      </w:r>
      <w:r>
        <w:rPr>
          <w:spacing w:val="-3"/>
          <w:w w:val="74"/>
          <w:rtl/>
        </w:rPr>
        <w:t xml:space="preserve"> </w:t>
      </w:r>
      <w:r>
        <w:rPr>
          <w:w w:val="74"/>
        </w:rPr>
        <w:t>(Original)</w:t>
      </w:r>
      <w:r>
        <w:rPr>
          <w:rtl/>
        </w:rPr>
        <w:t xml:space="preserve"> </w:t>
      </w:r>
      <w:r>
        <w:rPr>
          <w:w w:val="74"/>
          <w:rtl/>
        </w:rPr>
        <w:t>انب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جا ٻه</w:t>
      </w:r>
      <w:r>
        <w:rPr>
          <w:spacing w:val="-6"/>
          <w:rtl/>
        </w:rPr>
        <w:t xml:space="preserve"> </w:t>
      </w:r>
      <w:r>
        <w:rPr>
          <w:w w:val="74"/>
          <w:rtl/>
        </w:rPr>
        <w:t>قسم</w:t>
      </w:r>
      <w:r>
        <w:rPr>
          <w:spacing w:val="-6"/>
          <w:rtl/>
        </w:rPr>
        <w:t xml:space="preserve"> </w:t>
      </w:r>
      <w:r>
        <w:rPr>
          <w:w w:val="74"/>
          <w:rtl/>
        </w:rPr>
        <w:t>اڄ</w:t>
      </w:r>
      <w:r>
        <w:rPr>
          <w:spacing w:val="-7"/>
          <w:rtl/>
        </w:rPr>
        <w:t xml:space="preserve"> </w:t>
      </w:r>
      <w:r>
        <w:rPr>
          <w:w w:val="74"/>
          <w:rtl/>
        </w:rPr>
        <w:t>به انڊيا</w:t>
      </w:r>
      <w:r>
        <w:rPr>
          <w:spacing w:val="-6"/>
          <w:rtl/>
        </w:rPr>
        <w:t xml:space="preserve"> </w:t>
      </w:r>
      <w:r>
        <w:rPr>
          <w:w w:val="74"/>
          <w:rtl/>
        </w:rPr>
        <w:t>۾</w:t>
      </w:r>
      <w:r>
        <w:rPr>
          <w:spacing w:val="-8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8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w w:val="74"/>
          <w:rtl/>
        </w:rPr>
        <w:t xml:space="preserve"> هڪ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جو نالو</w:t>
      </w:r>
      <w:r>
        <w:rPr>
          <w:spacing w:val="-8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Indica)</w:t>
      </w:r>
      <w:r>
        <w:rPr>
          <w:spacing w:val="-6"/>
          <w:rtl/>
        </w:rPr>
        <w:t xml:space="preserve"> </w:t>
      </w:r>
      <w:r>
        <w:rPr>
          <w:w w:val="74"/>
        </w:rPr>
        <w:t>(Mangifera</w:t>
      </w:r>
      <w:r>
        <w:rPr>
          <w:spacing w:val="-8"/>
          <w:rtl/>
        </w:rPr>
        <w:t xml:space="preserve"> </w:t>
      </w:r>
      <w:r>
        <w:rPr>
          <w:w w:val="74"/>
          <w:rtl/>
        </w:rPr>
        <w:t>مينگيفرا</w:t>
      </w:r>
      <w:r>
        <w:rPr>
          <w:rtl/>
        </w:rPr>
        <w:t xml:space="preserve"> </w:t>
      </w:r>
      <w:r>
        <w:rPr>
          <w:w w:val="72"/>
          <w:rtl/>
        </w:rPr>
        <w:t>انڊيڪا ۽ ٻيو قسم آهي</w:t>
      </w:r>
      <w:r>
        <w:rPr>
          <w:w w:val="72"/>
        </w:rPr>
        <w:t>.</w:t>
      </w:r>
      <w:r>
        <w:rPr>
          <w:w w:val="72"/>
          <w:rtl/>
        </w:rPr>
        <w:t xml:space="preserve"> منيگيفيرا انڊيڪا سلويٽيڪا </w:t>
      </w:r>
      <w:r>
        <w:rPr>
          <w:w w:val="72"/>
        </w:rPr>
        <w:t>Indica)</w:t>
      </w:r>
      <w:r>
        <w:rPr>
          <w:w w:val="72"/>
          <w:rtl/>
        </w:rPr>
        <w:t xml:space="preserve"> </w:t>
      </w:r>
      <w:r>
        <w:rPr>
          <w:w w:val="72"/>
        </w:rPr>
        <w:t>Sylvatica</w:t>
      </w:r>
      <w:r>
        <w:rPr>
          <w:w w:val="72"/>
          <w:rtl/>
        </w:rPr>
        <w:t xml:space="preserve"> </w:t>
      </w:r>
      <w:r>
        <w:rPr>
          <w:w w:val="72"/>
        </w:rPr>
        <w:t>(Mangifera</w:t>
      </w:r>
      <w:r>
        <w:rPr>
          <w:w w:val="72"/>
          <w:rtl/>
        </w:rPr>
        <w:t xml:space="preserve"> هن انب جي ٻاهرين </w:t>
      </w:r>
      <w:r>
        <w:rPr>
          <w:w w:val="60"/>
          <w:rtl/>
        </w:rPr>
        <w:t>کل تمام سنهڙي ٿئي ٿي۽ گودو ٿورو ت</w:t>
      </w:r>
      <w:r>
        <w:rPr>
          <w:spacing w:val="-23"/>
          <w:w w:val="60"/>
          <w:position w:val="-2"/>
          <w:rtl/>
        </w:rPr>
        <w:t xml:space="preserve"> </w:t>
      </w:r>
      <w:r>
        <w:rPr>
          <w:w w:val="60"/>
          <w:rtl/>
        </w:rPr>
        <w:t>رشي مائِل۽ ڊگهين ڊگهين سنهين سنهين تندن وانگر ٿئي ٿو</w:t>
      </w:r>
      <w:r>
        <w:rPr>
          <w:w w:val="60"/>
        </w:rPr>
        <w:t>.</w:t>
      </w:r>
    </w:p>
    <w:p w14:paraId="5834C954">
      <w:pPr>
        <w:pStyle w:val="13"/>
        <w:bidi/>
        <w:spacing w:line="247" w:lineRule="auto"/>
        <w:ind w:left="148" w:right="312" w:firstLine="719"/>
        <w:jc w:val="left"/>
      </w:pPr>
      <w:r>
        <w:rPr>
          <w:w w:val="69"/>
          <w:rtl/>
        </w:rPr>
        <w:t>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ميوي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واهپو</w:t>
      </w:r>
      <w:r>
        <w:rPr>
          <w:w w:val="69"/>
        </w:rPr>
        <w:t>/</w:t>
      </w:r>
      <w:r>
        <w:rPr>
          <w:w w:val="69"/>
          <w:rtl/>
        </w:rPr>
        <w:t>استعمال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ڀاڄيءَ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واري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طريقي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انداز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سورهين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صدي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عيسوي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 xml:space="preserve">نظر </w:t>
      </w:r>
      <w:r>
        <w:rPr>
          <w:w w:val="70"/>
          <w:rtl/>
        </w:rPr>
        <w:t>اچڻ شروع ٿيو</w:t>
      </w:r>
      <w:r>
        <w:rPr>
          <w:w w:val="70"/>
        </w:rPr>
        <w:t>.</w:t>
      </w:r>
      <w:r>
        <w:rPr>
          <w:w w:val="70"/>
          <w:rtl/>
        </w:rPr>
        <w:t xml:space="preserve"> جڏهن هن خوبصورت مٺي ميوي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 استعمال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انب ٿيڻ کان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اڳ واري صورت کان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اڳ، يعني </w:t>
      </w:r>
      <w:r>
        <w:rPr>
          <w:w w:val="70"/>
        </w:rPr>
        <w:t>”</w:t>
      </w:r>
      <w:r>
        <w:rPr>
          <w:w w:val="70"/>
          <w:rtl/>
        </w:rPr>
        <w:t>ڪچي</w:t>
      </w:r>
      <w:r>
        <w:rPr>
          <w:spacing w:val="40"/>
          <w:rtl/>
        </w:rPr>
        <w:t xml:space="preserve"> </w:t>
      </w:r>
      <w:r>
        <w:rPr>
          <w:w w:val="65"/>
          <w:rtl/>
        </w:rPr>
        <w:t>انبڙي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65"/>
          <w:rtl/>
        </w:rPr>
        <w:t>ٿيڻ</w:t>
      </w:r>
      <w:r>
        <w:rPr>
          <w:spacing w:val="-6"/>
          <w:rtl/>
        </w:rPr>
        <w:t xml:space="preserve"> </w:t>
      </w:r>
      <w:r>
        <w:rPr>
          <w:w w:val="65"/>
          <w:rtl/>
        </w:rPr>
        <w:t>لڳو</w:t>
      </w:r>
      <w:r>
        <w:rPr>
          <w:spacing w:val="-2"/>
          <w:rtl/>
        </w:rPr>
        <w:t xml:space="preserve"> </w:t>
      </w:r>
      <w:r>
        <w:rPr>
          <w:w w:val="65"/>
          <w:rtl/>
        </w:rPr>
        <w:t>۽</w:t>
      </w:r>
      <w:r>
        <w:rPr>
          <w:spacing w:val="-5"/>
          <w:rtl/>
        </w:rPr>
        <w:t xml:space="preserve"> </w:t>
      </w:r>
      <w:r>
        <w:rPr>
          <w:w w:val="65"/>
          <w:rtl/>
        </w:rPr>
        <w:t>ڪچيون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انبڙيون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1"/>
          <w:rtl/>
        </w:rPr>
        <w:t xml:space="preserve"> </w:t>
      </w:r>
      <w:r>
        <w:rPr>
          <w:w w:val="65"/>
          <w:rtl/>
        </w:rPr>
        <w:t>صرف</w:t>
      </w:r>
      <w:r>
        <w:rPr>
          <w:spacing w:val="-7"/>
          <w:rtl/>
        </w:rPr>
        <w:t xml:space="preserve"> </w:t>
      </w:r>
      <w:r>
        <w:rPr>
          <w:w w:val="65"/>
          <w:rtl/>
        </w:rPr>
        <w:t>ننڍڙي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ڇوڪرين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مرغوب</w:t>
      </w:r>
      <w:r>
        <w:rPr>
          <w:spacing w:val="-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غذا</w:t>
      </w:r>
      <w:r>
        <w:rPr>
          <w:w w:val="65"/>
        </w:rPr>
        <w:t>(</w:t>
      </w:r>
      <w:r>
        <w:rPr>
          <w:spacing w:val="-5"/>
          <w:rtl/>
        </w:rPr>
        <w:t xml:space="preserve"> </w:t>
      </w:r>
      <w:r>
        <w:rPr>
          <w:w w:val="65"/>
          <w:rtl/>
        </w:rPr>
        <w:t>بڻي،</w:t>
      </w:r>
      <w:r>
        <w:rPr>
          <w:spacing w:val="-6"/>
          <w:rtl/>
        </w:rPr>
        <w:t xml:space="preserve"> </w:t>
      </w:r>
      <w:r>
        <w:rPr>
          <w:w w:val="65"/>
          <w:rtl/>
        </w:rPr>
        <w:t>پر</w:t>
      </w:r>
      <w:r>
        <w:rPr>
          <w:spacing w:val="-6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5"/>
          <w:rtl/>
        </w:rPr>
        <w:t xml:space="preserve">آهستي </w:t>
      </w:r>
      <w:r>
        <w:rPr>
          <w:w w:val="63"/>
          <w:rtl/>
        </w:rPr>
        <w:t xml:space="preserve">آهستي </w:t>
      </w:r>
      <w:r>
        <w:rPr>
          <w:w w:val="63"/>
        </w:rPr>
        <w:t>”</w:t>
      </w:r>
      <w:r>
        <w:rPr>
          <w:w w:val="63"/>
          <w:rtl/>
        </w:rPr>
        <w:t>کٽائي</w:t>
      </w:r>
      <w:r>
        <w:rPr>
          <w:w w:val="63"/>
        </w:rPr>
        <w:t>“</w:t>
      </w:r>
      <w:r>
        <w:rPr>
          <w:w w:val="63"/>
          <w:rtl/>
        </w:rPr>
        <w:t xml:space="preserve"> طور پڻ </w:t>
      </w:r>
      <w:r>
        <w:rPr>
          <w:w w:val="63"/>
        </w:rPr>
        <w:t>)</w:t>
      </w:r>
      <w:r>
        <w:rPr>
          <w:w w:val="63"/>
          <w:rtl/>
        </w:rPr>
        <w:t>آچار</w:t>
      </w:r>
      <w:r>
        <w:rPr>
          <w:w w:val="63"/>
        </w:rPr>
        <w:t>(</w:t>
      </w:r>
      <w:r>
        <w:rPr>
          <w:w w:val="63"/>
          <w:rtl/>
        </w:rPr>
        <w:t xml:space="preserve"> کٽاڻ جيطور تي استعمال ٿيڻلڳو</w:t>
      </w:r>
      <w:r>
        <w:rPr>
          <w:w w:val="63"/>
        </w:rPr>
        <w:t>.</w:t>
      </w:r>
    </w:p>
    <w:p w14:paraId="684F333B">
      <w:pPr>
        <w:pStyle w:val="13"/>
        <w:bidi/>
        <w:spacing w:line="247" w:lineRule="auto"/>
        <w:ind w:left="149" w:right="312" w:firstLine="718"/>
        <w:jc w:val="left"/>
      </w:pPr>
      <w:r>
        <w:rPr>
          <w:w w:val="62"/>
          <w:rtl/>
        </w:rPr>
        <w:t>هن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ميوي</w:t>
      </w:r>
      <w:r>
        <w:rPr>
          <w:spacing w:val="-7"/>
          <w:w w:val="62"/>
          <w:rtl/>
        </w:rPr>
        <w:t xml:space="preserve"> </w:t>
      </w:r>
      <w:r>
        <w:rPr>
          <w:w w:val="62"/>
          <w:rtl/>
        </w:rPr>
        <w:t>کي</w:t>
      </w:r>
      <w:r>
        <w:rPr>
          <w:spacing w:val="-7"/>
          <w:w w:val="62"/>
          <w:rtl/>
        </w:rPr>
        <w:t xml:space="preserve"> </w:t>
      </w:r>
      <w:r>
        <w:rPr>
          <w:w w:val="62"/>
          <w:rtl/>
        </w:rPr>
        <w:t>الله</w:t>
      </w:r>
      <w:r>
        <w:rPr>
          <w:spacing w:val="-6"/>
          <w:w w:val="62"/>
          <w:rtl/>
        </w:rPr>
        <w:t xml:space="preserve"> </w:t>
      </w:r>
      <w:r>
        <w:rPr>
          <w:w w:val="62"/>
          <w:rtl/>
        </w:rPr>
        <w:t>تعالٰي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نه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صرف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ذائقو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بخشيو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آهي،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پر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بهترين</w:t>
      </w:r>
      <w:r>
        <w:rPr>
          <w:spacing w:val="-4"/>
          <w:w w:val="62"/>
          <w:rtl/>
        </w:rPr>
        <w:t xml:space="preserve"> </w:t>
      </w:r>
      <w:r>
        <w:rPr>
          <w:w w:val="62"/>
        </w:rPr>
        <w:t>”</w:t>
      </w:r>
      <w:r>
        <w:rPr>
          <w:w w:val="62"/>
          <w:rtl/>
        </w:rPr>
        <w:t>غذائيت</w:t>
      </w:r>
      <w:r>
        <w:rPr>
          <w:w w:val="62"/>
        </w:rPr>
        <w:t>“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سان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پڻ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ڀرپور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آهي</w:t>
      </w:r>
      <w:r>
        <w:rPr>
          <w:w w:val="62"/>
        </w:rPr>
        <w:t>.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هن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۾</w:t>
      </w:r>
      <w:r>
        <w:rPr>
          <w:spacing w:val="-6"/>
          <w:w w:val="62"/>
          <w:rtl/>
        </w:rPr>
        <w:t xml:space="preserve"> </w:t>
      </w:r>
      <w:r>
        <w:rPr>
          <w:w w:val="62"/>
          <w:rtl/>
        </w:rPr>
        <w:t>تمام</w:t>
      </w:r>
      <w:r>
        <w:rPr>
          <w:spacing w:val="-8"/>
          <w:w w:val="62"/>
          <w:rtl/>
        </w:rPr>
        <w:t xml:space="preserve"> </w:t>
      </w:r>
      <w:r>
        <w:rPr>
          <w:w w:val="62"/>
          <w:rtl/>
        </w:rPr>
        <w:t>گهٽ</w:t>
      </w:r>
      <w:r>
        <w:rPr>
          <w:rtl/>
        </w:rPr>
        <w:t xml:space="preserve"> </w:t>
      </w:r>
      <w:r>
        <w:rPr>
          <w:w w:val="66"/>
          <w:rtl/>
        </w:rPr>
        <w:t>مقدار</w:t>
      </w:r>
      <w:r>
        <w:rPr>
          <w:spacing w:val="-4"/>
          <w:rtl/>
        </w:rPr>
        <w:t xml:space="preserve"> </w:t>
      </w:r>
      <w:r>
        <w:rPr>
          <w:w w:val="66"/>
          <w:rtl/>
        </w:rPr>
        <w:t>۾</w:t>
      </w:r>
      <w:r>
        <w:rPr>
          <w:spacing w:val="-8"/>
          <w:rtl/>
        </w:rPr>
        <w:t xml:space="preserve"> </w:t>
      </w:r>
      <w:r>
        <w:rPr>
          <w:w w:val="66"/>
          <w:rtl/>
        </w:rPr>
        <w:t>فائبر</w:t>
      </w:r>
      <w:r>
        <w:rPr>
          <w:spacing w:val="-3"/>
          <w:rtl/>
        </w:rPr>
        <w:t xml:space="preserve"> </w:t>
      </w:r>
      <w:r>
        <w:rPr>
          <w:w w:val="66"/>
          <w:rtl/>
        </w:rPr>
        <w:t>۽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گهڻي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انداز</w:t>
      </w:r>
      <w:r>
        <w:rPr>
          <w:spacing w:val="-4"/>
          <w:rtl/>
        </w:rPr>
        <w:t xml:space="preserve"> </w:t>
      </w:r>
      <w:r>
        <w:rPr>
          <w:w w:val="66"/>
          <w:rtl/>
        </w:rPr>
        <w:t>۾</w:t>
      </w:r>
      <w:r>
        <w:rPr>
          <w:spacing w:val="-8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گودو</w:t>
      </w:r>
      <w:r>
        <w:rPr>
          <w:w w:val="66"/>
        </w:rPr>
        <w:t>“</w:t>
      </w:r>
      <w:r>
        <w:rPr>
          <w:spacing w:val="-4"/>
          <w:rtl/>
        </w:rPr>
        <w:t xml:space="preserve"> </w:t>
      </w:r>
      <w:r>
        <w:rPr>
          <w:w w:val="66"/>
          <w:rtl/>
        </w:rPr>
        <w:t>گڏوگڏ</w:t>
      </w:r>
      <w:r>
        <w:rPr>
          <w:spacing w:val="-6"/>
          <w:rtl/>
        </w:rPr>
        <w:t xml:space="preserve"> </w:t>
      </w:r>
      <w:r>
        <w:rPr>
          <w:w w:val="66"/>
          <w:rtl/>
        </w:rPr>
        <w:t>بهترين</w:t>
      </w:r>
      <w:r>
        <w:rPr>
          <w:spacing w:val="-8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مِٺاڻ</w:t>
      </w:r>
      <w:r>
        <w:rPr>
          <w:w w:val="66"/>
        </w:rPr>
        <w:t>“</w:t>
      </w:r>
      <w:r>
        <w:rPr>
          <w:spacing w:val="-1"/>
          <w:rtl/>
        </w:rPr>
        <w:t xml:space="preserve"> </w:t>
      </w:r>
      <w:r>
        <w:rPr>
          <w:w w:val="66"/>
          <w:rtl/>
        </w:rPr>
        <w:t>وارو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ذائقو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-7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جيڪو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انساني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صحت</w:t>
      </w:r>
      <w:r>
        <w:rPr>
          <w:spacing w:val="-4"/>
          <w:rtl/>
        </w:rPr>
        <w:t xml:space="preserve"> </w:t>
      </w:r>
      <w:r>
        <w:rPr>
          <w:w w:val="66"/>
          <w:rtl/>
        </w:rPr>
        <w:t xml:space="preserve">جي </w:t>
      </w:r>
      <w:r>
        <w:rPr>
          <w:w w:val="60"/>
          <w:rtl/>
        </w:rPr>
        <w:t>بهترين اصولن پٽاندر آهي</w:t>
      </w:r>
      <w:r>
        <w:rPr>
          <w:w w:val="60"/>
        </w:rPr>
        <w:t>.</w:t>
      </w:r>
    </w:p>
    <w:p w14:paraId="4F3265E7">
      <w:pPr>
        <w:pStyle w:val="13"/>
        <w:spacing w:line="279" w:lineRule="exact"/>
        <w:ind w:left="1028"/>
        <w:rPr>
          <w:rFonts w:ascii="Times New Roman"/>
        </w:rPr>
      </w:pPr>
      <w:r>
        <w:rPr>
          <w:rFonts w:ascii="Times New Roman"/>
        </w:rPr>
        <w:t>(The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fruit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little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fiber, more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flesh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sweet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2"/>
        </w:rPr>
        <w:t>taste)</w:t>
      </w:r>
    </w:p>
    <w:p w14:paraId="4FA61489">
      <w:pPr>
        <w:pStyle w:val="13"/>
        <w:bidi/>
        <w:spacing w:line="242" w:lineRule="auto"/>
        <w:ind w:left="152" w:right="312" w:firstLine="722"/>
        <w:jc w:val="left"/>
      </w:pPr>
      <w:r>
        <w:rPr>
          <w:w w:val="71"/>
          <w:rtl/>
        </w:rPr>
        <w:t>انبذائقيدارميووهجڻسانگڏوگڏڪيترين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ئيبيمارينجوپڻعلاجآهي،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انبنه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صرفايشين</w:t>
      </w:r>
      <w:r>
        <w:rPr>
          <w:spacing w:val="-15"/>
          <w:w w:val="71"/>
          <w:rtl/>
        </w:rPr>
        <w:t xml:space="preserve"> </w:t>
      </w:r>
      <w:r>
        <w:rPr>
          <w:w w:val="71"/>
        </w:rPr>
        <w:t>(Aisians)</w:t>
      </w:r>
      <w:r>
        <w:rPr>
          <w:w w:val="71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وڻندڙ</w:t>
      </w:r>
      <w:r>
        <w:rPr>
          <w:spacing w:val="-15"/>
          <w:w w:val="69"/>
          <w:rtl/>
        </w:rPr>
        <w:t xml:space="preserve"> </w:t>
      </w:r>
      <w:r>
        <w:rPr>
          <w:w w:val="69"/>
          <w:rtl/>
        </w:rPr>
        <w:t>ميوو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آمريڪا،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ڏکڻ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آمريڪا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دنيا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6"/>
          <w:w w:val="69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-16"/>
          <w:w w:val="69"/>
          <w:rtl/>
        </w:rPr>
        <w:t xml:space="preserve"> </w:t>
      </w:r>
      <w:r>
        <w:rPr>
          <w:w w:val="69"/>
          <w:rtl/>
        </w:rPr>
        <w:t>مختلف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ملڪن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پسند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ڪيو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عرب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ملڪن</w:t>
      </w:r>
    </w:p>
    <w:p w14:paraId="74C1122B">
      <w:pPr>
        <w:pStyle w:val="13"/>
        <w:bidi/>
        <w:spacing w:line="323" w:lineRule="exact"/>
        <w:ind w:left="153" w:right="0" w:firstLine="0"/>
        <w:jc w:val="left"/>
      </w:pPr>
      <w:r>
        <w:rPr>
          <w:w w:val="69"/>
          <w:rtl/>
        </w:rPr>
        <w:t>۾</w:t>
      </w:r>
      <w:r>
        <w:rPr>
          <w:spacing w:val="4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48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48"/>
          <w:rtl/>
        </w:rPr>
        <w:t xml:space="preserve"> </w:t>
      </w:r>
      <w:r>
        <w:rPr>
          <w:w w:val="69"/>
          <w:rtl/>
        </w:rPr>
        <w:t>ملڪن</w:t>
      </w:r>
      <w:r>
        <w:rPr>
          <w:spacing w:val="51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51"/>
          <w:rtl/>
        </w:rPr>
        <w:t xml:space="preserve"> </w:t>
      </w:r>
      <w:r>
        <w:rPr>
          <w:w w:val="69"/>
          <w:rtl/>
        </w:rPr>
        <w:t>انب</w:t>
      </w:r>
      <w:r>
        <w:rPr>
          <w:spacing w:val="50"/>
          <w:rtl/>
        </w:rPr>
        <w:t xml:space="preserve"> </w:t>
      </w:r>
      <w:r>
        <w:rPr>
          <w:w w:val="69"/>
          <w:rtl/>
        </w:rPr>
        <w:t>گهرايا</w:t>
      </w:r>
      <w:r>
        <w:rPr>
          <w:spacing w:val="52"/>
          <w:rtl/>
        </w:rPr>
        <w:t xml:space="preserve"> </w:t>
      </w:r>
      <w:r>
        <w:rPr>
          <w:w w:val="69"/>
          <w:rtl/>
        </w:rPr>
        <w:t>وڃن</w:t>
      </w:r>
      <w:r>
        <w:rPr>
          <w:spacing w:val="50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51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51"/>
          <w:rtl/>
        </w:rPr>
        <w:t xml:space="preserve"> </w:t>
      </w:r>
      <w:r>
        <w:rPr>
          <w:w w:val="69"/>
          <w:rtl/>
        </w:rPr>
        <w:t>۾</w:t>
      </w:r>
      <w:r>
        <w:rPr>
          <w:spacing w:val="49"/>
          <w:rtl/>
        </w:rPr>
        <w:t xml:space="preserve"> </w:t>
      </w:r>
      <w:r>
        <w:rPr>
          <w:w w:val="69"/>
          <w:rtl/>
        </w:rPr>
        <w:t>پاڪستان،</w:t>
      </w:r>
      <w:r>
        <w:rPr>
          <w:spacing w:val="51"/>
          <w:rtl/>
        </w:rPr>
        <w:t xml:space="preserve"> </w:t>
      </w:r>
      <w:r>
        <w:rPr>
          <w:w w:val="69"/>
          <w:rtl/>
        </w:rPr>
        <w:t>اِنڊيا،</w:t>
      </w:r>
      <w:r>
        <w:rPr>
          <w:spacing w:val="50"/>
          <w:rtl/>
        </w:rPr>
        <w:t xml:space="preserve"> </w:t>
      </w:r>
      <w:r>
        <w:rPr>
          <w:w w:val="69"/>
          <w:rtl/>
        </w:rPr>
        <w:t>سوڍان،</w:t>
      </w:r>
      <w:r>
        <w:rPr>
          <w:spacing w:val="47"/>
          <w:rtl/>
        </w:rPr>
        <w:t xml:space="preserve"> </w:t>
      </w:r>
      <w:r>
        <w:rPr>
          <w:w w:val="69"/>
          <w:rtl/>
        </w:rPr>
        <w:t>۽</w:t>
      </w:r>
      <w:r>
        <w:rPr>
          <w:spacing w:val="49"/>
          <w:rtl/>
        </w:rPr>
        <w:t xml:space="preserve"> </w:t>
      </w:r>
      <w:r>
        <w:rPr>
          <w:w w:val="69"/>
          <w:rtl/>
        </w:rPr>
        <w:t>چلي</w:t>
      </w:r>
      <w:r>
        <w:rPr>
          <w:spacing w:val="50"/>
          <w:rtl/>
        </w:rPr>
        <w:t xml:space="preserve"> </w:t>
      </w:r>
      <w:r>
        <w:rPr>
          <w:w w:val="69"/>
          <w:rtl/>
        </w:rPr>
        <w:t>وغيره</w:t>
      </w:r>
      <w:r>
        <w:rPr>
          <w:spacing w:val="51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48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</w:p>
    <w:p w14:paraId="42113161">
      <w:pPr>
        <w:pStyle w:val="13"/>
        <w:bidi/>
        <w:spacing w:before="4" w:line="256" w:lineRule="auto"/>
        <w:ind w:left="867" w:right="312" w:hanging="719"/>
        <w:jc w:val="left"/>
      </w:pPr>
      <w:r>
        <w:rPr>
          <w:w w:val="66"/>
          <w:rtl/>
        </w:rPr>
        <w:t>پاڪستاني</w:t>
      </w:r>
      <w:r>
        <w:rPr>
          <w:spacing w:val="-9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چوسو</w:t>
      </w:r>
      <w:r>
        <w:rPr>
          <w:w w:val="66"/>
        </w:rPr>
        <w:t>“</w:t>
      </w:r>
      <w:r>
        <w:rPr>
          <w:w w:val="66"/>
          <w:rtl/>
        </w:rPr>
        <w:t>انبعربن۾ايتروتهپسندڪيووڃيٿوجوانجيمقابلي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۾انڊيا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w w:val="66"/>
        </w:rPr>
        <w:t>”</w:t>
      </w:r>
      <w:r>
        <w:rPr>
          <w:w w:val="66"/>
          <w:rtl/>
        </w:rPr>
        <w:t>الفانسو</w:t>
      </w:r>
      <w:r>
        <w:rPr>
          <w:w w:val="66"/>
        </w:rPr>
        <w:t>“</w:t>
      </w:r>
      <w:r>
        <w:rPr>
          <w:w w:val="66"/>
          <w:rtl/>
        </w:rPr>
        <w:t>انببهکيننٿو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وڻي</w:t>
      </w:r>
      <w:r>
        <w:rPr>
          <w:w w:val="66"/>
        </w:rPr>
        <w:t>.</w:t>
      </w:r>
      <w:r>
        <w:rPr>
          <w:w w:val="66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انب</w:t>
      </w:r>
      <w:r>
        <w:rPr>
          <w:w w:val="72"/>
        </w:rPr>
        <w:t>“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ميوي</w:t>
      </w:r>
      <w:r>
        <w:rPr>
          <w:spacing w:val="-19"/>
          <w:w w:val="72"/>
          <w:rtl/>
        </w:rPr>
        <w:t xml:space="preserve"> </w:t>
      </w:r>
      <w:r>
        <w:rPr>
          <w:w w:val="72"/>
          <w:rtl/>
        </w:rPr>
        <w:t>۾وٽامنز،منرلز۽اينٽيآڪسيڊنٽ</w:t>
      </w:r>
      <w:r>
        <w:rPr>
          <w:spacing w:val="-18"/>
          <w:w w:val="72"/>
          <w:rtl/>
        </w:rPr>
        <w:t xml:space="preserve"> </w:t>
      </w:r>
      <w:r>
        <w:rPr>
          <w:w w:val="72"/>
          <w:rtl/>
        </w:rPr>
        <w:t>ڀرپورانداز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۾موجودآهن</w:t>
      </w:r>
      <w:r>
        <w:rPr>
          <w:w w:val="72"/>
        </w:rPr>
        <w:t>.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وٽامناِي</w:t>
      </w:r>
      <w:r>
        <w:rPr>
          <w:spacing w:val="-25"/>
          <w:w w:val="72"/>
          <w:rtl/>
        </w:rPr>
        <w:t xml:space="preserve"> </w:t>
      </w:r>
      <w:r>
        <w:rPr>
          <w:w w:val="72"/>
        </w:rPr>
        <w:t>(E)</w:t>
      </w:r>
      <w:r>
        <w:rPr>
          <w:w w:val="72"/>
          <w:rtl/>
        </w:rPr>
        <w:t>،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16"/>
          <w:w w:val="72"/>
          <w:rtl/>
        </w:rPr>
        <w:t xml:space="preserve"> </w:t>
      </w:r>
      <w:r>
        <w:rPr>
          <w:w w:val="72"/>
        </w:rPr>
        <w:t>(C)</w:t>
      </w:r>
      <w:r>
        <w:rPr>
          <w:spacing w:val="-2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26"/>
          <w:w w:val="72"/>
          <w:rtl/>
        </w:rPr>
        <w:t xml:space="preserve"> </w:t>
      </w:r>
      <w:r>
        <w:rPr>
          <w:w w:val="72"/>
        </w:rPr>
        <w:t>(A)</w:t>
      </w:r>
    </w:p>
    <w:p w14:paraId="1276C9EB">
      <w:pPr>
        <w:pStyle w:val="13"/>
        <w:bidi/>
        <w:spacing w:line="254" w:lineRule="auto"/>
        <w:ind w:left="148" w:right="312" w:firstLine="4"/>
        <w:jc w:val="left"/>
      </w:pPr>
      <w:r>
        <w:rPr>
          <w:w w:val="73"/>
          <w:rtl/>
        </w:rPr>
        <w:t>اهڙااينٽيآڪسيڊنٽآهن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جيڪي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اسانکي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ڪينسر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جهڙيموذي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مرض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کانبچڻ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مدد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فراهم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ڪن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پڻدل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 xml:space="preserve">جي </w:t>
      </w:r>
      <w:r>
        <w:rPr>
          <w:w w:val="64"/>
          <w:rtl/>
        </w:rPr>
        <w:t>ڪيترين ئيبيمارين۽ شگر وغيره کيروڪڻ۾ پڻ ڀرپور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مددگار ثابت ٿينٿا</w:t>
      </w:r>
      <w:r>
        <w:rPr>
          <w:w w:val="64"/>
        </w:rPr>
        <w:t>.</w:t>
      </w:r>
      <w:r>
        <w:rPr>
          <w:w w:val="64"/>
          <w:rtl/>
        </w:rPr>
        <w:t>انبخوشبو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وارو۽ تمام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گهڻو ذائقي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وارو</w:t>
      </w:r>
      <w:r>
        <w:rPr>
          <w:spacing w:val="40"/>
          <w:rtl/>
        </w:rPr>
        <w:t xml:space="preserve"> </w:t>
      </w:r>
      <w:r>
        <w:rPr>
          <w:w w:val="66"/>
          <w:rtl/>
        </w:rPr>
        <w:t>مٺو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ميوو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پڪل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رسيلي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انب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هڪ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سو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گرام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گودي</w:t>
      </w:r>
      <w:r>
        <w:rPr>
          <w:spacing w:val="-4"/>
          <w:w w:val="66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ڳ</w:t>
      </w:r>
      <w:r>
        <w:rPr>
          <w:position w:val="-8"/>
          <w:rtl/>
        </w:rPr>
        <w:t xml:space="preserve"> </w:t>
      </w:r>
      <w:r>
        <w:rPr>
          <w:w w:val="66"/>
          <w:rtl/>
        </w:rPr>
        <w:t>ر</w:t>
      </w:r>
      <w:r>
        <w:rPr>
          <w:w w:val="66"/>
        </w:rPr>
        <w:t>(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9"/>
          <w:w w:val="66"/>
          <w:rtl/>
        </w:rPr>
        <w:t xml:space="preserve"> </w:t>
      </w:r>
      <w:r>
        <w:rPr>
          <w:w w:val="66"/>
        </w:rPr>
        <w:t>(Flesh)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بيٽاڪيروٽين</w:t>
      </w:r>
      <w:r>
        <w:rPr>
          <w:spacing w:val="-4"/>
          <w:w w:val="66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وٽامن</w:t>
      </w:r>
      <w:r>
        <w:rPr>
          <w:spacing w:val="-1"/>
          <w:w w:val="66"/>
          <w:rtl/>
        </w:rPr>
        <w:t xml:space="preserve"> </w:t>
      </w:r>
      <w:r>
        <w:rPr>
          <w:w w:val="66"/>
        </w:rPr>
        <w:t>(E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مقدار تقريبا</w:t>
      </w:r>
      <w:r>
        <w:rPr>
          <w:w w:val="68"/>
        </w:rPr>
        <w:t>˝</w:t>
      </w:r>
      <w:r>
        <w:rPr>
          <w:spacing w:val="-10"/>
          <w:w w:val="68"/>
          <w:rtl/>
        </w:rPr>
        <w:t xml:space="preserve"> </w:t>
      </w:r>
      <w:r>
        <w:rPr>
          <w:w w:val="68"/>
        </w:rPr>
        <w:t>(1991ug)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ٻينميون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مقابلي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ميوي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اينٽيآڪسيڊنٽ تمام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مقدار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۾موجود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انبنجي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موسم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۾انب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چڱي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۾استعمال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هوند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جگر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چڱي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خاصي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 xml:space="preserve">جمع </w:t>
      </w:r>
      <w:r>
        <w:rPr>
          <w:w w:val="67"/>
          <w:rtl/>
        </w:rPr>
        <w:t>ٿي سگهي ٿي۽ سڄي سال جي ضرورت کي پورو ڪري سگهيٿي</w:t>
      </w:r>
      <w:r>
        <w:rPr>
          <w:w w:val="67"/>
        </w:rPr>
        <w:t>.</w:t>
      </w:r>
    </w:p>
    <w:p w14:paraId="53A017BF">
      <w:pPr>
        <w:pStyle w:val="13"/>
        <w:spacing w:before="2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86360</wp:posOffset>
                </wp:positionV>
                <wp:extent cx="5772785" cy="55245"/>
                <wp:effectExtent l="0" t="0" r="0" b="0"/>
                <wp:wrapTopAndBottom/>
                <wp:docPr id="268" name="Graphic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8" o:spid="_x0000_s1026" o:spt="100" style="position:absolute;left:0pt;margin-left:70.55pt;margin-top:6.8pt;height:4.35pt;width:454.55pt;mso-position-horizontal-relative:page;mso-wrap-distance-bottom:0pt;mso-wrap-distance-top:0pt;z-index:-251574272;mso-width-relative:page;mso-height-relative:page;" fillcolor="#612322" filled="t" stroked="f" coordsize="5772785,55244" o:gfxdata="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8zFAUtoAAAAKAQAADwAA&#10;AAAAAAABACAAAAAiAAAAZHJzL2Rvd25yZXYueG1sUEsBAhQAFAAAAAgAh07iQL7qRkhNAgAA8wUA&#10;AA4AAAAAAAAAAQAgAAAAKQEAAGRycy9lMm9Eb2MueG1sUEsFBgAAAAAGAAYAWQEAAOg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6917C36">
      <w:pPr>
        <w:pStyle w:val="13"/>
        <w:spacing w:after="0"/>
        <w:rPr>
          <w:sz w:val="9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E985F6C">
      <w:pPr>
        <w:pStyle w:val="13"/>
        <w:spacing w:before="9"/>
        <w:rPr>
          <w:sz w:val="3"/>
        </w:rPr>
      </w:pPr>
    </w:p>
    <w:p w14:paraId="17D21B8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69" name="Group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IdPh+o0CAAAj&#10;BwAADgAAAAAAAAABACAAAAAkAQAAZHJzL2Uyb0RvYy54bWxQSwUGAAAAAAYABgBZAQAAIwYAAAAA&#10;">
                <o:lock v:ext="edit" aspectratio="f"/>
                <v:shape id="Graphic 270" o:spid="_x0000_s1026" o:spt="100" style="position:absolute;left:0;top:0;height:40005;width:5737860;" fillcolor="#000000" filled="t" stroked="f" coordsize="5737860,40005" o:gfxdata="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K/fZ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8EB9219">
      <w:pPr>
        <w:pStyle w:val="13"/>
        <w:spacing w:before="12"/>
        <w:rPr>
          <w:sz w:val="20"/>
        </w:rPr>
      </w:pPr>
    </w:p>
    <w:p w14:paraId="2F012BB3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662BD1A">
      <w:pPr>
        <w:pStyle w:val="6"/>
        <w:bidi/>
        <w:spacing w:line="766" w:lineRule="exact"/>
        <w:ind w:left="0" w:right="3203" w:firstLine="0"/>
        <w:jc w:val="left"/>
      </w:pPr>
      <w:r>
        <w:rPr>
          <w:w w:val="42"/>
          <w:position w:val="12"/>
        </w:rPr>
        <w:t>¸</w:t>
      </w:r>
      <w:r>
        <w:rPr>
          <w:w w:val="42"/>
          <w:rtl/>
        </w:rPr>
        <w:t>طب</w:t>
      </w:r>
      <w:r>
        <w:rPr>
          <w:w w:val="42"/>
        </w:rPr>
        <w:t>ˇ</w:t>
      </w:r>
      <w:r>
        <w:rPr>
          <w:w w:val="42"/>
          <w:rtl/>
        </w:rPr>
        <w:t>ي</w:t>
      </w:r>
      <w:r>
        <w:rPr>
          <w:spacing w:val="19"/>
          <w:rtl/>
        </w:rPr>
        <w:t xml:space="preserve"> </w:t>
      </w:r>
      <w:r>
        <w:rPr>
          <w:w w:val="42"/>
          <w:rtl/>
        </w:rPr>
        <w:t>فائده</w:t>
      </w:r>
    </w:p>
    <w:p w14:paraId="125D3DE5">
      <w:pPr>
        <w:bidi/>
        <w:spacing w:before="8"/>
        <w:ind w:left="3040" w:right="348" w:firstLine="0"/>
        <w:jc w:val="left"/>
        <w:rPr>
          <w:sz w:val="62"/>
          <w:szCs w:val="62"/>
        </w:rPr>
      </w:pPr>
      <w:r>
        <w:rPr>
          <w:rtl/>
        </w:rPr>
        <w:br w:type="column"/>
      </w:r>
      <w:r>
        <w:rPr>
          <w:w w:val="77"/>
          <w:sz w:val="62"/>
          <w:szCs w:val="62"/>
          <w:rtl/>
        </w:rPr>
        <w:t>انب</w:t>
      </w:r>
      <w:r>
        <w:rPr>
          <w:spacing w:val="-22"/>
          <w:sz w:val="62"/>
          <w:szCs w:val="62"/>
          <w:rtl/>
        </w:rPr>
        <w:t xml:space="preserve"> </w:t>
      </w:r>
      <w:r>
        <w:rPr>
          <w:w w:val="77"/>
          <w:sz w:val="62"/>
          <w:szCs w:val="62"/>
          <w:rtl/>
        </w:rPr>
        <w:t>جا</w:t>
      </w:r>
    </w:p>
    <w:p w14:paraId="0E5543C2">
      <w:pPr>
        <w:spacing w:after="0"/>
        <w:jc w:val="left"/>
        <w:rPr>
          <w:sz w:val="62"/>
          <w:szCs w:val="62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4846" w:space="40"/>
            <w:col w:w="4616"/>
          </w:cols>
        </w:sectPr>
      </w:pPr>
    </w:p>
    <w:p w14:paraId="74EAF987">
      <w:pPr>
        <w:pStyle w:val="13"/>
        <w:bidi/>
        <w:spacing w:before="42" w:line="242" w:lineRule="auto"/>
        <w:ind w:left="155" w:right="311" w:firstLine="721"/>
        <w:jc w:val="left"/>
      </w:pPr>
      <w:r>
        <w:rPr>
          <w:w w:val="76"/>
          <w:rtl/>
        </w:rPr>
        <w:t>انب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جوسي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اِسٽون</w:t>
      </w:r>
      <w:r>
        <w:rPr>
          <w:spacing w:val="-6"/>
          <w:rtl/>
        </w:rPr>
        <w:t xml:space="preserve"> </w:t>
      </w:r>
      <w:r>
        <w:rPr>
          <w:w w:val="76"/>
        </w:rPr>
        <w:t>Stone)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(Juicy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به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سڏيون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ٿا،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هڪ سو</w:t>
      </w:r>
      <w:r>
        <w:rPr>
          <w:spacing w:val="-7"/>
          <w:rtl/>
        </w:rPr>
        <w:t xml:space="preserve"> </w:t>
      </w:r>
      <w:r>
        <w:rPr>
          <w:w w:val="76"/>
        </w:rPr>
        <w:t>gram)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(100</w:t>
      </w:r>
      <w:r>
        <w:rPr>
          <w:w w:val="76"/>
          <w:rtl/>
        </w:rPr>
        <w:t xml:space="preserve"> گرام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انب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کي </w:t>
      </w:r>
      <w:r>
        <w:rPr>
          <w:w w:val="73"/>
          <w:rtl/>
        </w:rPr>
        <w:t>سٺ کن</w:t>
      </w:r>
      <w:r>
        <w:rPr>
          <w:rtl/>
        </w:rPr>
        <w:t xml:space="preserve"> </w:t>
      </w:r>
      <w:r>
        <w:rPr>
          <w:w w:val="73"/>
        </w:rPr>
        <w:t>cal)</w:t>
      </w:r>
      <w:r>
        <w:rPr>
          <w:w w:val="73"/>
          <w:rtl/>
        </w:rPr>
        <w:t xml:space="preserve"> </w:t>
      </w:r>
      <w:r>
        <w:rPr>
          <w:w w:val="73"/>
        </w:rPr>
        <w:t>(60</w:t>
      </w:r>
      <w:r>
        <w:rPr>
          <w:w w:val="73"/>
          <w:rtl/>
        </w:rPr>
        <w:t xml:space="preserve"> ڪئلوريز ڏي ٿو</w:t>
      </w:r>
      <w:r>
        <w:rPr>
          <w:w w:val="73"/>
        </w:rPr>
        <w:t>.</w:t>
      </w:r>
      <w:r>
        <w:rPr>
          <w:w w:val="73"/>
          <w:rtl/>
        </w:rPr>
        <w:t xml:space="preserve"> جن جو وچور هيٺينءَ ريت آهي</w:t>
      </w:r>
      <w:r>
        <w:rPr>
          <w:w w:val="73"/>
        </w:rPr>
        <w:t>.</w:t>
      </w:r>
    </w:p>
    <w:p w14:paraId="78EB8F2C">
      <w:pPr>
        <w:pStyle w:val="13"/>
        <w:spacing w:before="18" w:line="194" w:lineRule="auto"/>
        <w:ind w:left="307" w:firstLine="720"/>
        <w:rPr>
          <w:rFonts w:ascii="Times New Roman"/>
        </w:rPr>
      </w:pPr>
      <w:r>
        <w:rPr>
          <w:rFonts w:ascii="Times New Roman"/>
        </w:rPr>
        <w:t>Percent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daily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value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based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2000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Calories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diet.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daily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values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may be highers or comes depending on your Calories needs</w:t>
      </w:r>
    </w:p>
    <w:p w14:paraId="7F24D268">
      <w:pPr>
        <w:spacing w:before="0" w:line="376" w:lineRule="exact"/>
        <w:ind w:left="160" w:right="0" w:firstLine="0"/>
        <w:jc w:val="center"/>
        <w:rPr>
          <w:sz w:val="32"/>
          <w:szCs w:val="32"/>
        </w:rPr>
      </w:pPr>
      <w:r>
        <w:rPr>
          <w:rFonts w:ascii="Times New Roman" w:cs="Times New Roman"/>
          <w:w w:val="90"/>
          <w:sz w:val="36"/>
          <w:szCs w:val="36"/>
        </w:rPr>
        <w:t>Total</w:t>
      </w:r>
      <w:r>
        <w:rPr>
          <w:rFonts w:ascii="Times New Roman" w:cs="Times New Roman"/>
          <w:spacing w:val="9"/>
          <w:sz w:val="36"/>
          <w:szCs w:val="36"/>
        </w:rPr>
        <w:t xml:space="preserve"> </w:t>
      </w:r>
      <w:r>
        <w:rPr>
          <w:rFonts w:ascii="Times New Roman" w:cs="Times New Roman"/>
          <w:w w:val="90"/>
          <w:sz w:val="36"/>
          <w:szCs w:val="36"/>
        </w:rPr>
        <w:t>Fat</w:t>
      </w:r>
      <w:r>
        <w:rPr>
          <w:rFonts w:ascii="Times New Roman" w:cs="Times New Roman"/>
          <w:spacing w:val="11"/>
          <w:sz w:val="36"/>
          <w:szCs w:val="36"/>
        </w:rPr>
        <w:t xml:space="preserve"> </w:t>
      </w:r>
      <w:r>
        <w:rPr>
          <w:rFonts w:ascii="Times New Roman" w:cs="Times New Roman"/>
          <w:w w:val="90"/>
          <w:sz w:val="36"/>
          <w:szCs w:val="36"/>
        </w:rPr>
        <w:t>0.4g</w:t>
      </w:r>
      <w:r>
        <w:rPr>
          <w:rFonts w:ascii="Times New Roman" w:cs="Times New Roman"/>
          <w:spacing w:val="7"/>
          <w:sz w:val="36"/>
          <w:szCs w:val="36"/>
        </w:rPr>
        <w:t xml:space="preserve"> </w:t>
      </w:r>
      <w:r>
        <w:rPr>
          <w:w w:val="90"/>
          <w:sz w:val="32"/>
          <w:szCs w:val="32"/>
          <w:rtl/>
        </w:rPr>
        <w:t>سڻڀ</w:t>
      </w:r>
      <w:r>
        <w:rPr>
          <w:spacing w:val="-13"/>
          <w:w w:val="90"/>
          <w:sz w:val="32"/>
          <w:szCs w:val="32"/>
        </w:rPr>
        <w:t xml:space="preserve"> </w:t>
      </w:r>
      <w:r>
        <w:rPr>
          <w:spacing w:val="-9"/>
          <w:w w:val="80"/>
          <w:sz w:val="32"/>
          <w:szCs w:val="32"/>
          <w:rtl/>
        </w:rPr>
        <w:t>ٽوٽل</w:t>
      </w:r>
    </w:p>
    <w:p w14:paraId="7A66C741">
      <w:pPr>
        <w:pStyle w:val="13"/>
        <w:spacing w:before="8"/>
        <w:rPr>
          <w:sz w:val="4"/>
        </w:rPr>
      </w:pPr>
      <w:r>
        <w:rPr>
          <w:sz w:val="4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1311275</wp:posOffset>
                </wp:positionH>
                <wp:positionV relativeFrom="paragraph">
                  <wp:posOffset>51435</wp:posOffset>
                </wp:positionV>
                <wp:extent cx="5336540" cy="2656205"/>
                <wp:effectExtent l="0" t="0" r="0" b="0"/>
                <wp:wrapTopAndBottom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6540" cy="2656205"/>
                          <a:chOff x="0" y="0"/>
                          <a:chExt cx="5336540" cy="2656205"/>
                        </a:xfrm>
                      </wpg:grpSpPr>
                      <wps:wsp>
                        <wps:cNvPr id="272" name="Textbox 272"/>
                        <wps:cNvSpPr txBox="1"/>
                        <wps:spPr>
                          <a:xfrm>
                            <a:off x="4177283" y="3048"/>
                            <a:ext cx="1156335" cy="264985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71AA0FC">
                              <w:pPr>
                                <w:bidi/>
                                <w:spacing w:before="0" w:line="320" w:lineRule="exact"/>
                                <w:ind w:left="101" w:righ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هڪ</w:t>
                              </w:r>
                              <w:r>
                                <w:rPr>
                                  <w:spacing w:val="-4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سو</w:t>
                              </w:r>
                              <w:r>
                                <w:rPr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گرام</w:t>
                              </w:r>
                              <w:r>
                                <w:rPr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انب</w:t>
                              </w:r>
                            </w:p>
                            <w:p w14:paraId="14B7317B">
                              <w:pPr>
                                <w:bidi/>
                                <w:spacing w:before="4" w:line="242" w:lineRule="auto"/>
                                <w:ind w:left="98" w:right="105" w:firstLine="4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۾</w:t>
                              </w:r>
                              <w:r>
                                <w:rPr>
                                  <w:spacing w:val="40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وٽامن</w:t>
                              </w:r>
                              <w:r>
                                <w:rPr>
                                  <w:spacing w:val="40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سي</w:t>
                              </w:r>
                              <w:r>
                                <w:rPr>
                                  <w:spacing w:val="40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جو</w:t>
                              </w:r>
                              <w:r>
                                <w:rPr>
                                  <w:spacing w:val="80"/>
                                  <w:w w:val="150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7"/>
                                  <w:sz w:val="28"/>
                                  <w:szCs w:val="28"/>
                                  <w:rtl/>
                                </w:rPr>
                                <w:t>مقدار</w:t>
                              </w:r>
                              <w:r>
                                <w:rPr>
                                  <w:spacing w:val="-5"/>
                                  <w:w w:val="77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7"/>
                                  <w:sz w:val="28"/>
                                  <w:szCs w:val="28"/>
                                </w:rPr>
                                <w:t>16</w:t>
                              </w:r>
                              <w:r>
                                <w:rPr>
                                  <w:spacing w:val="-4"/>
                                  <w:w w:val="77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7"/>
                                  <w:sz w:val="28"/>
                                  <w:szCs w:val="28"/>
                                  <w:rtl/>
                                </w:rPr>
                                <w:t>ملي</w:t>
                              </w:r>
                              <w:r>
                                <w:rPr>
                                  <w:spacing w:val="-5"/>
                                  <w:w w:val="77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7"/>
                                  <w:sz w:val="28"/>
                                  <w:szCs w:val="28"/>
                                  <w:rtl/>
                                </w:rPr>
                                <w:t xml:space="preserve">گرام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هوندو</w:t>
                              </w:r>
                              <w:r>
                                <w:rPr>
                                  <w:spacing w:val="-5"/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  <w:rtl/>
                                </w:rPr>
                                <w:t>آهي</w:t>
                              </w:r>
                              <w:r>
                                <w:rPr>
                                  <w:w w:val="74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3047" y="3048"/>
                            <a:ext cx="4174490" cy="264985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E1CB3D5">
                              <w:pPr>
                                <w:tabs>
                                  <w:tab w:val="left" w:pos="4044"/>
                                  <w:tab w:val="left" w:pos="5400"/>
                                </w:tabs>
                                <w:spacing w:before="0" w:line="194" w:lineRule="auto"/>
                                <w:ind w:left="105" w:right="754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Saturated fat 0.1g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%</w:t>
                              </w:r>
                              <w:r>
                                <w:rPr>
                                  <w:rFonts w:ascii="Times New Roman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Daily</w:t>
                              </w:r>
                              <w:r>
                                <w:rPr>
                                  <w:rFonts w:ascii="Times New Roman"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Values Poly un Saturated fat 0.1g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>%</w:t>
                              </w:r>
                            </w:p>
                            <w:p w14:paraId="1F216589">
                              <w:pPr>
                                <w:tabs>
                                  <w:tab w:val="left" w:pos="5411"/>
                                </w:tabs>
                                <w:spacing w:before="0" w:line="238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Mono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un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Saturated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fat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8"/>
                                </w:rPr>
                                <w:t>0.1g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>%</w:t>
                              </w:r>
                            </w:p>
                            <w:p w14:paraId="0562D6CD">
                              <w:pPr>
                                <w:tabs>
                                  <w:tab w:val="left" w:pos="5247"/>
                                </w:tabs>
                                <w:spacing w:before="0" w:line="262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Cholesterol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mg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>%</w:t>
                              </w:r>
                            </w:p>
                            <w:p w14:paraId="18ECB70A">
                              <w:pPr>
                                <w:tabs>
                                  <w:tab w:val="left" w:pos="5319"/>
                                </w:tabs>
                                <w:spacing w:before="0" w:line="262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Sodium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mg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>%</w:t>
                              </w:r>
                            </w:p>
                            <w:p w14:paraId="7148A61E">
                              <w:pPr>
                                <w:tabs>
                                  <w:tab w:val="left" w:pos="5324"/>
                                </w:tabs>
                                <w:spacing w:before="0" w:line="259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Potassium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 xml:space="preserve">168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mg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4%</w:t>
                              </w:r>
                            </w:p>
                            <w:p w14:paraId="75817796">
                              <w:pPr>
                                <w:tabs>
                                  <w:tab w:val="left" w:pos="5406"/>
                                </w:tabs>
                                <w:spacing w:before="0" w:line="259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Total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charbohydrades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15g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5%</w:t>
                              </w:r>
                            </w:p>
                            <w:p w14:paraId="5853F357">
                              <w:pPr>
                                <w:tabs>
                                  <w:tab w:val="left" w:pos="5252"/>
                                </w:tabs>
                                <w:spacing w:before="0" w:line="260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Dietary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fiber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1.6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6%</w:t>
                              </w:r>
                            </w:p>
                            <w:p w14:paraId="6448911E">
                              <w:pPr>
                                <w:tabs>
                                  <w:tab w:val="left" w:pos="5371"/>
                                </w:tabs>
                                <w:spacing w:before="0" w:line="262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Sugar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 xml:space="preserve">14 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>%</w:t>
                              </w:r>
                            </w:p>
                            <w:p w14:paraId="691A9428">
                              <w:pPr>
                                <w:tabs>
                                  <w:tab w:val="left" w:pos="5329"/>
                                </w:tabs>
                                <w:spacing w:before="0" w:line="262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Protein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0.8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1%</w:t>
                              </w:r>
                            </w:p>
                            <w:p w14:paraId="78DE15FE">
                              <w:pPr>
                                <w:spacing w:before="0" w:line="259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Vitamin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21%,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Vitamin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 xml:space="preserve"> 60%</w:t>
                              </w:r>
                            </w:p>
                            <w:p w14:paraId="292D04D8">
                              <w:pPr>
                                <w:spacing w:before="0" w:line="259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Vitamin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0%</w:t>
                              </w:r>
                            </w:p>
                            <w:p w14:paraId="3186078B">
                              <w:pPr>
                                <w:spacing w:before="0" w:line="262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Vitamin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B-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65%</w:t>
                              </w:r>
                            </w:p>
                            <w:p w14:paraId="72DC8E43">
                              <w:pPr>
                                <w:spacing w:before="0" w:line="262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Vitamin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B-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0%</w:t>
                              </w:r>
                            </w:p>
                            <w:p w14:paraId="0B5D8FA3">
                              <w:pPr>
                                <w:spacing w:before="0" w:line="259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Calcium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1%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Iron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 xml:space="preserve"> 1%</w:t>
                              </w:r>
                            </w:p>
                            <w:p w14:paraId="44E480C9">
                              <w:pPr>
                                <w:spacing w:before="0" w:line="283" w:lineRule="exact"/>
                                <w:ind w:left="105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Magnese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8"/>
                                </w:rPr>
                                <w:t>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3.25pt;margin-top:4.05pt;height:209.15pt;width:420.2pt;mso-position-horizontal-relative:page;mso-wrap-distance-bottom:0pt;mso-wrap-distance-top:0pt;z-index:-251573248;mso-width-relative:page;mso-height-relative:page;" coordsize="5336540,2656205" o:gfxdata="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EQnzLaAAAACgEAAA8AAAAAAAAAAQAgAAAAIgAA&#10;AGRycy9kb3ducmV2LnhtbFBLAQIUABQAAAAIAIdO4kB5sCV3eAIAAB0HAAAOAAAAAAAAAAEAIAAA&#10;ACkBAABkcnMvZTJvRG9jLnhtbFBLBQYAAAAABgAGAFkBAAATBgAAAAA=&#10;">
                <o:lock v:ext="edit" aspectratio="f"/>
                <v:shape id="Textbox 272" o:spid="_x0000_s1026" o:spt="202" type="#_x0000_t202" style="position:absolute;left:4177283;top:3048;height:2649855;width:1156335;" filled="f" stroked="t" coordsize="21600,21600" o:gfxdata="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kfo4m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48pt" color="#000000" joinstyle="round"/>
                  <v:imagedata o:title=""/>
                  <o:lock v:ext="edit" aspectratio="f"/>
                  <v:textbox inset="0mm,0mm,0mm,0mm">
                    <w:txbxContent>
                      <w:p w14:paraId="171AA0FC">
                        <w:pPr>
                          <w:bidi/>
                          <w:spacing w:before="0" w:line="320" w:lineRule="exact"/>
                          <w:ind w:left="101" w:righ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هڪ</w:t>
                        </w:r>
                        <w:r>
                          <w:rPr>
                            <w:spacing w:val="-4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سو</w:t>
                        </w:r>
                        <w:r>
                          <w:rPr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گرام</w:t>
                        </w:r>
                        <w:r>
                          <w:rPr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انب</w:t>
                        </w:r>
                      </w:p>
                      <w:p w14:paraId="14B7317B">
                        <w:pPr>
                          <w:bidi/>
                          <w:spacing w:before="4" w:line="242" w:lineRule="auto"/>
                          <w:ind w:left="98" w:right="105" w:firstLine="4"/>
                          <w:jc w:val="lef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۾</w:t>
                        </w:r>
                        <w:r>
                          <w:rPr>
                            <w:spacing w:val="4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وٽامن</w:t>
                        </w:r>
                        <w:r>
                          <w:rPr>
                            <w:spacing w:val="4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سي</w:t>
                        </w:r>
                        <w:r>
                          <w:rPr>
                            <w:spacing w:val="4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جو</w:t>
                        </w:r>
                        <w:r>
                          <w:rPr>
                            <w:spacing w:val="80"/>
                            <w:w w:val="15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7"/>
                            <w:sz w:val="28"/>
                            <w:szCs w:val="28"/>
                            <w:rtl/>
                          </w:rPr>
                          <w:t>مقدار</w:t>
                        </w:r>
                        <w:r>
                          <w:rPr>
                            <w:spacing w:val="-5"/>
                            <w:w w:val="77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7"/>
                            <w:sz w:val="28"/>
                            <w:szCs w:val="28"/>
                          </w:rPr>
                          <w:t>16</w:t>
                        </w:r>
                        <w:r>
                          <w:rPr>
                            <w:spacing w:val="-4"/>
                            <w:w w:val="77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7"/>
                            <w:sz w:val="28"/>
                            <w:szCs w:val="28"/>
                            <w:rtl/>
                          </w:rPr>
                          <w:t>ملي</w:t>
                        </w:r>
                        <w:r>
                          <w:rPr>
                            <w:spacing w:val="-5"/>
                            <w:w w:val="77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7"/>
                            <w:sz w:val="28"/>
                            <w:szCs w:val="28"/>
                            <w:rtl/>
                          </w:rPr>
                          <w:t xml:space="preserve">گرام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هوندو</w:t>
                        </w:r>
                        <w:r>
                          <w:rPr>
                            <w:spacing w:val="-5"/>
                            <w:w w:val="74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w w:val="74"/>
                            <w:sz w:val="28"/>
                            <w:szCs w:val="28"/>
                            <w:rtl/>
                          </w:rPr>
                          <w:t>آهي</w:t>
                        </w:r>
                        <w:r>
                          <w:rPr>
                            <w:w w:val="74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  <v:shape id="Textbox 273" o:spid="_x0000_s1026" o:spt="202" type="#_x0000_t202" style="position:absolute;left:3047;top:3048;height:2649855;width:4174490;" filled="f" stroked="t" coordsize="21600,21600" o:gfxdata="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dlaFb4A&#10;AADcAAAADwAAAAAAAAABACAAAAAiAAAAZHJzL2Rvd25yZXYueG1sUEsBAhQAFAAAAAgAh07iQDMv&#10;BZ47AAAAOQAAABAAAAAAAAAAAQAgAAAADQEAAGRycy9zaGFwZXhtbC54bWxQSwUGAAAAAAYABgBb&#10;AQAAtwMAAAAA&#10;">
                  <v:fill on="f" focussize="0,0"/>
                  <v:stroke weight="0.47992125984252pt" color="#000000" joinstyle="round"/>
                  <v:imagedata o:title=""/>
                  <o:lock v:ext="edit" aspectratio="f"/>
                  <v:textbox inset="0mm,0mm,0mm,0mm">
                    <w:txbxContent>
                      <w:p w14:paraId="1E1CB3D5">
                        <w:pPr>
                          <w:tabs>
                            <w:tab w:val="left" w:pos="4044"/>
                            <w:tab w:val="left" w:pos="5400"/>
                          </w:tabs>
                          <w:spacing w:before="0" w:line="194" w:lineRule="auto"/>
                          <w:ind w:left="105" w:right="754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Saturated fat 0.1g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z w:val="28"/>
                          </w:rPr>
                          <w:t>%</w:t>
                        </w:r>
                        <w:r>
                          <w:rPr>
                            <w:rFonts w:ascii="Times New Roman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Daily</w:t>
                        </w:r>
                        <w:r>
                          <w:rPr>
                            <w:rFonts w:ascii="Times New Roman"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Values Poly un Saturated fat 0.1g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>%</w:t>
                        </w:r>
                      </w:p>
                      <w:p w14:paraId="1F216589">
                        <w:pPr>
                          <w:tabs>
                            <w:tab w:val="left" w:pos="5411"/>
                          </w:tabs>
                          <w:spacing w:before="0" w:line="238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Mono</w:t>
                        </w:r>
                        <w:r>
                          <w:rPr>
                            <w:rFonts w:ascii="Times New Roman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un</w:t>
                        </w:r>
                        <w:r>
                          <w:rPr>
                            <w:rFonts w:ascii="Times New Roman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Saturated</w:t>
                        </w:r>
                        <w:r>
                          <w:rPr>
                            <w:rFonts w:ascii="Times New Roman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fat</w:t>
                        </w:r>
                        <w:r>
                          <w:rPr>
                            <w:rFonts w:ascii="Times New Roman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4"/>
                            <w:sz w:val="28"/>
                          </w:rPr>
                          <w:t>0.1g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>%</w:t>
                        </w:r>
                      </w:p>
                      <w:p w14:paraId="0562D6CD">
                        <w:pPr>
                          <w:tabs>
                            <w:tab w:val="left" w:pos="5247"/>
                          </w:tabs>
                          <w:spacing w:before="0" w:line="262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Cholesterol</w:t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mg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>%</w:t>
                        </w:r>
                      </w:p>
                      <w:p w14:paraId="18ECB70A">
                        <w:pPr>
                          <w:tabs>
                            <w:tab w:val="left" w:pos="5319"/>
                          </w:tabs>
                          <w:spacing w:before="0" w:line="262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Sodium</w:t>
                        </w:r>
                        <w:r>
                          <w:rPr>
                            <w:rFonts w:ascii="Times New Roman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mg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>%</w:t>
                        </w:r>
                      </w:p>
                      <w:p w14:paraId="7148A61E">
                        <w:pPr>
                          <w:tabs>
                            <w:tab w:val="left" w:pos="5324"/>
                          </w:tabs>
                          <w:spacing w:before="0" w:line="259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Potassium</w:t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 xml:space="preserve">168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mg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4%</w:t>
                        </w:r>
                      </w:p>
                      <w:p w14:paraId="75817796">
                        <w:pPr>
                          <w:tabs>
                            <w:tab w:val="left" w:pos="5406"/>
                          </w:tabs>
                          <w:spacing w:before="0" w:line="259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Total</w:t>
                        </w:r>
                        <w:r>
                          <w:rPr>
                            <w:rFonts w:asci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charbohydrades</w:t>
                        </w:r>
                        <w:r>
                          <w:rPr>
                            <w:rFonts w:ascii="Times New Roman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15g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5%</w:t>
                        </w:r>
                      </w:p>
                      <w:p w14:paraId="5853F357">
                        <w:pPr>
                          <w:tabs>
                            <w:tab w:val="left" w:pos="5252"/>
                          </w:tabs>
                          <w:spacing w:before="0" w:line="260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Dietary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fiber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1.6</w:t>
                        </w:r>
                        <w:r>
                          <w:rPr>
                            <w:rFonts w:ascii="Times New Roman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>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6%</w:t>
                        </w:r>
                      </w:p>
                      <w:p w14:paraId="6448911E">
                        <w:pPr>
                          <w:tabs>
                            <w:tab w:val="left" w:pos="5371"/>
                          </w:tabs>
                          <w:spacing w:before="0" w:line="262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Sugar</w:t>
                        </w:r>
                        <w:r>
                          <w:rPr>
                            <w:rFonts w:ascii="Times New Roman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 xml:space="preserve">14 </w:t>
                        </w:r>
                        <w:r>
                          <w:rPr>
                            <w:rFonts w:ascii="Times New Roman"/>
                            <w:spacing w:val="-12"/>
                            <w:sz w:val="28"/>
                          </w:rPr>
                          <w:t>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>%</w:t>
                        </w:r>
                      </w:p>
                      <w:p w14:paraId="691A9428">
                        <w:pPr>
                          <w:tabs>
                            <w:tab w:val="left" w:pos="5329"/>
                          </w:tabs>
                          <w:spacing w:before="0" w:line="262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Protein</w:t>
                        </w:r>
                        <w:r>
                          <w:rPr>
                            <w:rFonts w:ascii="Times New Roman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0.8</w:t>
                        </w:r>
                        <w:r>
                          <w:rPr>
                            <w:rFonts w:ascii="Times New Roman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>g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1%</w:t>
                        </w:r>
                      </w:p>
                      <w:p w14:paraId="78DE15FE">
                        <w:pPr>
                          <w:spacing w:before="0" w:line="259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Vitamin</w:t>
                        </w:r>
                        <w:r>
                          <w:rPr>
                            <w:rFonts w:ascii="Times New Roman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21%,</w:t>
                        </w:r>
                        <w:r>
                          <w:rPr>
                            <w:rFonts w:ascii="Times New Roman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Vitamin</w:t>
                        </w:r>
                        <w:r>
                          <w:rPr>
                            <w:rFonts w:ascii="Times New Roman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C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 xml:space="preserve"> 60%</w:t>
                        </w:r>
                      </w:p>
                      <w:p w14:paraId="292D04D8">
                        <w:pPr>
                          <w:spacing w:before="0" w:line="259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Vitamin</w:t>
                        </w:r>
                        <w:r>
                          <w:rPr>
                            <w:rFonts w:ascii="Times New Roman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D</w:t>
                        </w:r>
                        <w:r>
                          <w:rPr>
                            <w:rFonts w:ascii="Times New Roman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0%</w:t>
                        </w:r>
                      </w:p>
                      <w:p w14:paraId="3186078B">
                        <w:pPr>
                          <w:spacing w:before="0" w:line="262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Vitamin</w:t>
                        </w:r>
                        <w:r>
                          <w:rPr>
                            <w:rFonts w:ascii="Times New Roman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B-</w:t>
                        </w:r>
                        <w:r>
                          <w:rPr>
                            <w:rFonts w:ascii="Times New Roman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65%</w:t>
                        </w:r>
                      </w:p>
                      <w:p w14:paraId="72DC8E43">
                        <w:pPr>
                          <w:spacing w:before="0" w:line="262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Vitamin</w:t>
                        </w:r>
                        <w:r>
                          <w:rPr>
                            <w:rFonts w:ascii="Times New Roman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B-</w:t>
                        </w:r>
                        <w:r>
                          <w:rPr>
                            <w:rFonts w:ascii="Times New Roman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0%</w:t>
                        </w:r>
                      </w:p>
                      <w:p w14:paraId="0B5D8FA3">
                        <w:pPr>
                          <w:spacing w:before="0" w:line="259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Calcium</w:t>
                        </w:r>
                        <w:r>
                          <w:rPr>
                            <w:rFonts w:ascii="Times New Roman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1%</w:t>
                        </w:r>
                        <w:r>
                          <w:rPr>
                            <w:rFonts w:ascii="Times New Roman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Iron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 xml:space="preserve"> 1%</w:t>
                        </w:r>
                      </w:p>
                      <w:p w14:paraId="44E480C9">
                        <w:pPr>
                          <w:spacing w:before="0" w:line="283" w:lineRule="exact"/>
                          <w:ind w:left="105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Magnese</w:t>
                        </w:r>
                        <w:r>
                          <w:rPr>
                            <w:rFonts w:ascii="Times New Roman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28"/>
                          </w:rPr>
                          <w:t>2%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3B66C9C">
      <w:pPr>
        <w:pStyle w:val="13"/>
        <w:bidi/>
        <w:spacing w:line="256" w:lineRule="auto"/>
        <w:ind w:left="145" w:right="312" w:firstLine="719"/>
        <w:jc w:val="left"/>
      </w:pPr>
      <w:r>
        <w:rPr>
          <w:w w:val="68"/>
          <w:rtl/>
        </w:rPr>
        <w:t>وٽامن</w:t>
      </w:r>
      <w:r>
        <w:rPr>
          <w:spacing w:val="-2"/>
          <w:w w:val="68"/>
          <w:rtl/>
        </w:rPr>
        <w:t xml:space="preserve"> </w:t>
      </w:r>
      <w:r>
        <w:rPr>
          <w:w w:val="68"/>
        </w:rPr>
        <w:t>(E)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۽ </w:t>
      </w:r>
      <w:r>
        <w:rPr>
          <w:w w:val="68"/>
        </w:rPr>
        <w:t>(C)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ٻئي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اينٽي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آڪسيڊنٽ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جيڪي جسم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فري ريڊيڪلس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76"/>
          <w:position w:val="-8"/>
          <w:rtl/>
        </w:rPr>
        <w:t xml:space="preserve"> </w:t>
      </w:r>
      <w:r>
        <w:rPr>
          <w:w w:val="68"/>
          <w:rtl/>
        </w:rPr>
        <w:t>مضرِ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اثرات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زائل</w:t>
      </w:r>
      <w:r>
        <w:rPr>
          <w:w w:val="68"/>
        </w:rPr>
        <w:t>/</w:t>
      </w:r>
      <w:r>
        <w:rPr>
          <w:w w:val="68"/>
          <w:rtl/>
        </w:rPr>
        <w:t xml:space="preserve">ختم </w:t>
      </w:r>
      <w:r>
        <w:rPr>
          <w:w w:val="74"/>
          <w:rtl/>
        </w:rPr>
        <w:t>ڪريڇڏنٿا</w:t>
      </w:r>
      <w:r>
        <w:rPr>
          <w:w w:val="74"/>
        </w:rPr>
        <w:t>.</w:t>
      </w:r>
      <w:r>
        <w:rPr>
          <w:w w:val="74"/>
          <w:rtl/>
        </w:rPr>
        <w:t>انڪريڪجههمخصوصقسمجيڪينسرجيمرضجوخطروگهٽجيوڃيٿو</w:t>
      </w:r>
      <w:r>
        <w:rPr>
          <w:w w:val="74"/>
        </w:rPr>
        <w:t>.</w:t>
      </w:r>
    </w:p>
    <w:p w14:paraId="7550C531">
      <w:pPr>
        <w:pStyle w:val="13"/>
        <w:rPr>
          <w:sz w:val="20"/>
        </w:rPr>
      </w:pPr>
    </w:p>
    <w:p w14:paraId="57280D96">
      <w:pPr>
        <w:pStyle w:val="13"/>
        <w:rPr>
          <w:sz w:val="20"/>
        </w:rPr>
      </w:pPr>
    </w:p>
    <w:p w14:paraId="1B2CCED0">
      <w:pPr>
        <w:pStyle w:val="13"/>
        <w:rPr>
          <w:sz w:val="20"/>
        </w:rPr>
      </w:pPr>
    </w:p>
    <w:p w14:paraId="4F8F264F">
      <w:pPr>
        <w:pStyle w:val="13"/>
        <w:rPr>
          <w:sz w:val="20"/>
        </w:rPr>
      </w:pPr>
    </w:p>
    <w:p w14:paraId="743A73C2">
      <w:pPr>
        <w:pStyle w:val="13"/>
        <w:rPr>
          <w:sz w:val="20"/>
        </w:rPr>
      </w:pPr>
    </w:p>
    <w:p w14:paraId="7451BB70">
      <w:pPr>
        <w:pStyle w:val="13"/>
        <w:rPr>
          <w:sz w:val="20"/>
        </w:rPr>
      </w:pPr>
    </w:p>
    <w:p w14:paraId="773DEF23">
      <w:pPr>
        <w:pStyle w:val="13"/>
        <w:rPr>
          <w:sz w:val="20"/>
        </w:rPr>
      </w:pPr>
    </w:p>
    <w:p w14:paraId="68BF79D2">
      <w:pPr>
        <w:pStyle w:val="13"/>
        <w:rPr>
          <w:sz w:val="20"/>
        </w:rPr>
      </w:pPr>
    </w:p>
    <w:p w14:paraId="0A4F3A54">
      <w:pPr>
        <w:pStyle w:val="13"/>
        <w:rPr>
          <w:sz w:val="20"/>
        </w:rPr>
      </w:pPr>
    </w:p>
    <w:p w14:paraId="71687685">
      <w:pPr>
        <w:pStyle w:val="13"/>
        <w:rPr>
          <w:sz w:val="20"/>
        </w:rPr>
      </w:pPr>
    </w:p>
    <w:p w14:paraId="5D46617A">
      <w:pPr>
        <w:pStyle w:val="13"/>
        <w:rPr>
          <w:sz w:val="20"/>
        </w:rPr>
      </w:pPr>
    </w:p>
    <w:p w14:paraId="6E42356E">
      <w:pPr>
        <w:pStyle w:val="13"/>
        <w:rPr>
          <w:sz w:val="20"/>
        </w:rPr>
      </w:pPr>
    </w:p>
    <w:p w14:paraId="54ED1283">
      <w:pPr>
        <w:pStyle w:val="13"/>
        <w:rPr>
          <w:sz w:val="20"/>
        </w:rPr>
      </w:pPr>
    </w:p>
    <w:p w14:paraId="0641BB51">
      <w:pPr>
        <w:pStyle w:val="13"/>
        <w:rPr>
          <w:sz w:val="20"/>
        </w:rPr>
      </w:pPr>
    </w:p>
    <w:p w14:paraId="051A1B44">
      <w:pPr>
        <w:pStyle w:val="13"/>
        <w:rPr>
          <w:sz w:val="20"/>
        </w:rPr>
      </w:pPr>
    </w:p>
    <w:p w14:paraId="74AF1207">
      <w:pPr>
        <w:pStyle w:val="13"/>
        <w:rPr>
          <w:sz w:val="20"/>
        </w:rPr>
      </w:pPr>
    </w:p>
    <w:p w14:paraId="6A60DBAD">
      <w:pPr>
        <w:pStyle w:val="13"/>
        <w:rPr>
          <w:sz w:val="20"/>
        </w:rPr>
      </w:pPr>
    </w:p>
    <w:p w14:paraId="72597EE6">
      <w:pPr>
        <w:pStyle w:val="13"/>
        <w:rPr>
          <w:sz w:val="20"/>
        </w:rPr>
      </w:pPr>
    </w:p>
    <w:p w14:paraId="2BB2EE3B">
      <w:pPr>
        <w:pStyle w:val="13"/>
        <w:rPr>
          <w:sz w:val="20"/>
        </w:rPr>
      </w:pPr>
    </w:p>
    <w:p w14:paraId="1A89B02B">
      <w:pPr>
        <w:pStyle w:val="13"/>
        <w:rPr>
          <w:sz w:val="20"/>
        </w:rPr>
      </w:pPr>
    </w:p>
    <w:p w14:paraId="5A0260F1">
      <w:pPr>
        <w:pStyle w:val="13"/>
        <w:rPr>
          <w:sz w:val="20"/>
        </w:rPr>
      </w:pPr>
    </w:p>
    <w:p w14:paraId="4759F5AA">
      <w:pPr>
        <w:pStyle w:val="13"/>
        <w:rPr>
          <w:sz w:val="20"/>
        </w:rPr>
      </w:pPr>
    </w:p>
    <w:p w14:paraId="4B55667B">
      <w:pPr>
        <w:pStyle w:val="13"/>
        <w:rPr>
          <w:sz w:val="20"/>
        </w:rPr>
      </w:pPr>
    </w:p>
    <w:p w14:paraId="36AC0F19">
      <w:pPr>
        <w:pStyle w:val="13"/>
        <w:rPr>
          <w:sz w:val="20"/>
        </w:rPr>
      </w:pPr>
    </w:p>
    <w:p w14:paraId="6453CE7F">
      <w:pPr>
        <w:pStyle w:val="13"/>
        <w:rPr>
          <w:sz w:val="20"/>
        </w:rPr>
      </w:pPr>
    </w:p>
    <w:p w14:paraId="38577754">
      <w:pPr>
        <w:pStyle w:val="13"/>
        <w:rPr>
          <w:sz w:val="20"/>
        </w:rPr>
      </w:pPr>
    </w:p>
    <w:p w14:paraId="4F9FDF41">
      <w:pPr>
        <w:pStyle w:val="13"/>
        <w:rPr>
          <w:sz w:val="20"/>
        </w:rPr>
      </w:pPr>
    </w:p>
    <w:p w14:paraId="1926DE31">
      <w:pPr>
        <w:pStyle w:val="13"/>
        <w:spacing w:before="7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215265</wp:posOffset>
                </wp:positionV>
                <wp:extent cx="5772785" cy="55245"/>
                <wp:effectExtent l="0" t="0" r="0" b="0"/>
                <wp:wrapTopAndBottom/>
                <wp:docPr id="274" name="Graphic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4" o:spid="_x0000_s1026" o:spt="100" style="position:absolute;left:0pt;margin-left:70.55pt;margin-top:16.95pt;height:4.35pt;width:454.55pt;mso-position-horizontal-relative:page;mso-wrap-distance-bottom:0pt;mso-wrap-distance-top:0pt;z-index:-251573248;mso-width-relative:page;mso-height-relative:page;" fillcolor="#612322" filled="t" stroked="f" coordsize="5772785,55244" o:gfxdata="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fGpx79sAAAAKAQAADwAAAAAA&#10;AAABACAAAAAiAAAAZHJzL2Rvd25yZXYueG1sUEsBAhQAFAAAAAgAh07iQH25JGl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78F09AF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88F9722">
      <w:pPr>
        <w:pStyle w:val="13"/>
        <w:spacing w:before="9"/>
        <w:rPr>
          <w:sz w:val="3"/>
        </w:rPr>
      </w:pPr>
    </w:p>
    <w:p w14:paraId="3AB0480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75" name="Group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8huvjo0CAAAj&#10;BwAADgAAAAAAAAABACAAAAAkAQAAZHJzL2Uyb0RvYy54bWxQSwUGAAAAAAYABgBZAQAAIwYAAAAA&#10;">
                <o:lock v:ext="edit" aspectratio="f"/>
                <v:shape id="Graphic 276" o:spid="_x0000_s1026" o:spt="100" style="position:absolute;left:0;top:0;height:40005;width:5737860;" fillcolor="#000000" filled="t" stroked="f" coordsize="5737860,40005" o:gfxdata="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7KN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DBC7558">
      <w:pPr>
        <w:pStyle w:val="9"/>
        <w:bidi/>
        <w:ind w:left="3142" w:right="0" w:firstLine="0"/>
        <w:jc w:val="left"/>
      </w:pPr>
      <w:r>
        <w:rPr>
          <w:w w:val="70"/>
          <w:rtl/>
        </w:rPr>
        <w:t>آلو</w:t>
      </w:r>
      <w:r>
        <w:rPr>
          <w:spacing w:val="-27"/>
          <w:rtl/>
        </w:rPr>
        <w:t xml:space="preserve"> </w:t>
      </w:r>
      <w:r>
        <w:rPr>
          <w:w w:val="70"/>
          <w:rtl/>
        </w:rPr>
        <w:t>بخاري</w:t>
      </w:r>
      <w:r>
        <w:rPr>
          <w:spacing w:val="-35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30"/>
          <w:rtl/>
        </w:rPr>
        <w:t xml:space="preserve"> </w:t>
      </w:r>
      <w:r>
        <w:rPr>
          <w:w w:val="70"/>
          <w:rtl/>
        </w:rPr>
        <w:t>فائدا</w:t>
      </w:r>
    </w:p>
    <w:p w14:paraId="1BA16BCB">
      <w:pPr>
        <w:pStyle w:val="13"/>
        <w:spacing w:before="53"/>
      </w:pPr>
    </w:p>
    <w:p w14:paraId="105AB4ED">
      <w:pPr>
        <w:pStyle w:val="13"/>
        <w:bidi/>
        <w:spacing w:line="266" w:lineRule="auto"/>
        <w:ind w:left="158" w:right="311" w:firstLine="498"/>
        <w:jc w:val="left"/>
      </w:pPr>
      <w:r>
        <w:rPr>
          <w:w w:val="70"/>
        </w:rPr>
        <w:t>”</w:t>
      </w:r>
      <w:r>
        <w:rPr>
          <w:w w:val="70"/>
          <w:rtl/>
        </w:rPr>
        <w:t>آلوبخارا</w:t>
      </w:r>
      <w:r>
        <w:rPr>
          <w:w w:val="70"/>
        </w:rPr>
        <w:t>“</w:t>
      </w:r>
      <w:r>
        <w:rPr>
          <w:spacing w:val="28"/>
          <w:rtl/>
        </w:rPr>
        <w:t xml:space="preserve"> </w:t>
      </w:r>
      <w:r>
        <w:rPr>
          <w:w w:val="70"/>
          <w:rtl/>
        </w:rPr>
        <w:t>گرمين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موسم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ملندڙ</w:t>
      </w:r>
      <w:r>
        <w:rPr>
          <w:rtl/>
        </w:rPr>
        <w:t xml:space="preserve"> </w:t>
      </w:r>
      <w:r>
        <w:rPr>
          <w:w w:val="70"/>
          <w:rtl/>
        </w:rPr>
        <w:t>بهترين</w:t>
      </w:r>
      <w:r>
        <w:rPr>
          <w:rtl/>
        </w:rPr>
        <w:t xml:space="preserve"> </w:t>
      </w:r>
      <w:r>
        <w:rPr>
          <w:w w:val="70"/>
          <w:rtl/>
        </w:rPr>
        <w:t>ميوو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اهو</w:t>
      </w:r>
      <w:r>
        <w:rPr>
          <w:rtl/>
        </w:rPr>
        <w:t xml:space="preserve"> </w:t>
      </w:r>
      <w:r>
        <w:rPr>
          <w:w w:val="70"/>
          <w:rtl/>
        </w:rPr>
        <w:t>جيتري</w:t>
      </w:r>
      <w:r>
        <w:rPr>
          <w:rtl/>
        </w:rPr>
        <w:t xml:space="preserve"> </w:t>
      </w:r>
      <w:r>
        <w:rPr>
          <w:w w:val="70"/>
          <w:rtl/>
        </w:rPr>
        <w:t>قدر</w:t>
      </w:r>
      <w:r>
        <w:rPr>
          <w:rtl/>
        </w:rPr>
        <w:t xml:space="preserve"> </w:t>
      </w:r>
      <w:r>
        <w:rPr>
          <w:w w:val="70"/>
          <w:rtl/>
        </w:rPr>
        <w:t>لذيذ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مزيدار</w:t>
      </w:r>
      <w:r>
        <w:rPr>
          <w:rtl/>
        </w:rPr>
        <w:t xml:space="preserve"> </w:t>
      </w:r>
      <w:r>
        <w:rPr>
          <w:w w:val="70"/>
          <w:rtl/>
        </w:rPr>
        <w:t>آهي،</w:t>
      </w:r>
      <w:r>
        <w:rPr>
          <w:rtl/>
        </w:rPr>
        <w:t xml:space="preserve"> </w:t>
      </w:r>
      <w:r>
        <w:rPr>
          <w:w w:val="70"/>
          <w:rtl/>
        </w:rPr>
        <w:t>اوتروئي بيشمار فائدن جو حامل پڻ آهي</w:t>
      </w:r>
      <w:r>
        <w:rPr>
          <w:w w:val="70"/>
        </w:rPr>
        <w:t>.</w:t>
      </w:r>
    </w:p>
    <w:p w14:paraId="2A357E7E">
      <w:pPr>
        <w:pStyle w:val="13"/>
        <w:bidi/>
        <w:spacing w:line="264" w:lineRule="auto"/>
        <w:ind w:left="157" w:right="4667" w:firstLine="428"/>
        <w:jc w:val="left"/>
      </w:pPr>
      <w:r>
        <w:rPr>
          <w:w w:val="70"/>
          <w:rtl/>
        </w:rPr>
        <w:t>آلو</w:t>
      </w:r>
      <w:r>
        <w:rPr>
          <w:rtl/>
        </w:rPr>
        <w:t xml:space="preserve"> </w:t>
      </w:r>
      <w:r>
        <w:rPr>
          <w:w w:val="70"/>
          <w:rtl/>
        </w:rPr>
        <w:t>بخارو</w:t>
      </w:r>
      <w:r>
        <w:rPr>
          <w:rtl/>
        </w:rPr>
        <w:t xml:space="preserve"> </w:t>
      </w:r>
      <w:r>
        <w:rPr>
          <w:w w:val="70"/>
          <w:rtl/>
        </w:rPr>
        <w:t>گهڻي</w:t>
      </w:r>
      <w:r>
        <w:rPr>
          <w:rtl/>
        </w:rPr>
        <w:t xml:space="preserve"> </w:t>
      </w:r>
      <w:r>
        <w:rPr>
          <w:w w:val="70"/>
          <w:rtl/>
        </w:rPr>
        <w:t>قدر</w:t>
      </w:r>
      <w:r>
        <w:rPr>
          <w:rtl/>
        </w:rPr>
        <w:t xml:space="preserve"> </w:t>
      </w:r>
      <w:r>
        <w:rPr>
          <w:w w:val="70"/>
          <w:rtl/>
        </w:rPr>
        <w:t>ڪاغذي</w:t>
      </w:r>
      <w:r>
        <w:rPr>
          <w:rtl/>
        </w:rPr>
        <w:t xml:space="preserve"> </w:t>
      </w:r>
      <w:r>
        <w:rPr>
          <w:w w:val="70"/>
          <w:rtl/>
        </w:rPr>
        <w:t>ليمي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سائيز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70"/>
          <w:rtl/>
        </w:rPr>
        <w:t>ٿيندو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سندس</w:t>
      </w:r>
      <w:r>
        <w:rPr>
          <w:spacing w:val="-4"/>
          <w:rtl/>
        </w:rPr>
        <w:t xml:space="preserve"> </w:t>
      </w:r>
      <w:r>
        <w:rPr>
          <w:w w:val="70"/>
          <w:rtl/>
        </w:rPr>
        <w:t>رنگ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ڪارسرو</w:t>
      </w:r>
      <w:r>
        <w:rPr>
          <w:spacing w:val="-4"/>
          <w:rtl/>
        </w:rPr>
        <w:t xml:space="preserve"> </w:t>
      </w:r>
      <w:r>
        <w:rPr>
          <w:w w:val="70"/>
          <w:rtl/>
        </w:rPr>
        <w:t>ڳاڙهو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۽</w:t>
      </w:r>
      <w:r>
        <w:rPr>
          <w:spacing w:val="-6"/>
          <w:rtl/>
        </w:rPr>
        <w:t xml:space="preserve"> </w:t>
      </w:r>
      <w:r>
        <w:rPr>
          <w:w w:val="70"/>
          <w:rtl/>
        </w:rPr>
        <w:t>ذائقي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rtl/>
        </w:rPr>
        <w:t xml:space="preserve"> </w:t>
      </w:r>
      <w:r>
        <w:rPr>
          <w:w w:val="70"/>
          <w:rtl/>
        </w:rPr>
        <w:t>کٽو مٺو هوندو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 xml:space="preserve"> هيءُ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ميوو تمام قديمي وقت کان استعمال ۾</w:t>
      </w:r>
      <w:r>
        <w:rPr>
          <w:spacing w:val="29"/>
          <w:rtl/>
        </w:rPr>
        <w:t xml:space="preserve"> </w:t>
      </w:r>
      <w:r>
        <w:rPr>
          <w:w w:val="70"/>
          <w:rtl/>
        </w:rPr>
        <w:t>رهندو</w:t>
      </w:r>
      <w:r>
        <w:rPr>
          <w:spacing w:val="32"/>
          <w:rtl/>
        </w:rPr>
        <w:t xml:space="preserve"> </w:t>
      </w:r>
      <w:r>
        <w:rPr>
          <w:w w:val="70"/>
          <w:rtl/>
        </w:rPr>
        <w:t>آيو</w:t>
      </w:r>
      <w:r>
        <w:rPr>
          <w:spacing w:val="33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32"/>
          <w:rtl/>
        </w:rPr>
        <w:t xml:space="preserve"> </w:t>
      </w:r>
      <w:r>
        <w:rPr>
          <w:w w:val="70"/>
          <w:rtl/>
        </w:rPr>
        <w:t>يوناني</w:t>
      </w:r>
      <w:r>
        <w:rPr>
          <w:spacing w:val="34"/>
          <w:rtl/>
        </w:rPr>
        <w:t xml:space="preserve"> </w:t>
      </w:r>
      <w:r>
        <w:rPr>
          <w:w w:val="70"/>
          <w:rtl/>
        </w:rPr>
        <w:t>حڪيمن</w:t>
      </w:r>
      <w:r>
        <w:rPr>
          <w:spacing w:val="28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32"/>
          <w:rtl/>
        </w:rPr>
        <w:t xml:space="preserve"> </w:t>
      </w:r>
      <w:r>
        <w:rPr>
          <w:w w:val="70"/>
          <w:rtl/>
        </w:rPr>
        <w:t>آلو</w:t>
      </w:r>
      <w:r>
        <w:rPr>
          <w:spacing w:val="28"/>
          <w:rtl/>
        </w:rPr>
        <w:t xml:space="preserve"> </w:t>
      </w:r>
      <w:r>
        <w:rPr>
          <w:w w:val="70"/>
          <w:rtl/>
        </w:rPr>
        <w:t>بخاري</w:t>
      </w:r>
      <w:r>
        <w:rPr>
          <w:spacing w:val="29"/>
          <w:rtl/>
        </w:rPr>
        <w:t xml:space="preserve"> </w:t>
      </w:r>
      <w:r>
        <w:rPr>
          <w:w w:val="70"/>
          <w:rtl/>
        </w:rPr>
        <w:t>جو</w:t>
      </w:r>
    </w:p>
    <w:p w14:paraId="06A0FA4E">
      <w:pPr>
        <w:pStyle w:val="13"/>
        <w:bidi/>
        <w:spacing w:line="336" w:lineRule="exact"/>
        <w:ind w:left="153" w:right="0" w:firstLine="0"/>
        <w:jc w:val="left"/>
      </w:pPr>
      <w:r>
        <w:rPr>
          <w:w w:val="74"/>
          <w:rtl/>
        </w:rPr>
        <w:t>ذڪر</w:t>
      </w:r>
      <w:r>
        <w:rPr>
          <w:spacing w:val="41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ڪوميليا</w:t>
      </w:r>
      <w:r>
        <w:rPr>
          <w:w w:val="74"/>
        </w:rPr>
        <w:t>“</w:t>
      </w:r>
      <w:r>
        <w:rPr>
          <w:spacing w:val="4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41"/>
          <w:rtl/>
        </w:rPr>
        <w:t xml:space="preserve"> </w:t>
      </w:r>
      <w:r>
        <w:rPr>
          <w:w w:val="74"/>
          <w:rtl/>
        </w:rPr>
        <w:t>نالي</w:t>
      </w:r>
      <w:r>
        <w:rPr>
          <w:spacing w:val="42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38"/>
          <w:rtl/>
        </w:rPr>
        <w:t xml:space="preserve"> </w:t>
      </w:r>
      <w:r>
        <w:rPr>
          <w:w w:val="74"/>
          <w:rtl/>
        </w:rPr>
        <w:t>ڪيو</w:t>
      </w:r>
      <w:r>
        <w:rPr>
          <w:spacing w:val="37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38"/>
          <w:rtl/>
        </w:rPr>
        <w:t xml:space="preserve"> </w:t>
      </w:r>
      <w:r>
        <w:rPr>
          <w:w w:val="74"/>
          <w:rtl/>
        </w:rPr>
        <w:t>جيڪو</w:t>
      </w:r>
    </w:p>
    <w:p w14:paraId="019AECE4">
      <w:pPr>
        <w:pStyle w:val="13"/>
        <w:bidi/>
        <w:spacing w:before="32"/>
        <w:ind w:left="157" w:right="0" w:firstLine="0"/>
        <w:jc w:val="left"/>
      </w:pPr>
      <w:r>
        <w:rPr>
          <w:w w:val="63"/>
          <w:rtl/>
        </w:rPr>
        <w:t>يوناني</w:t>
      </w:r>
      <w:r>
        <w:rPr>
          <w:spacing w:val="-23"/>
          <w:rtl/>
        </w:rPr>
        <w:t xml:space="preserve"> </w:t>
      </w:r>
      <w:r>
        <w:rPr>
          <w:w w:val="63"/>
          <w:rtl/>
        </w:rPr>
        <w:t>ٻوليءَ</w:t>
      </w:r>
      <w:r>
        <w:rPr>
          <w:spacing w:val="-19"/>
          <w:rtl/>
        </w:rPr>
        <w:t xml:space="preserve"> </w:t>
      </w:r>
      <w:r>
        <w:rPr>
          <w:w w:val="63"/>
          <w:rtl/>
        </w:rPr>
        <w:t>جو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لفظ</w:t>
      </w:r>
      <w:r>
        <w:rPr>
          <w:spacing w:val="-17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</w:p>
    <w:p w14:paraId="585039F2">
      <w:pPr>
        <w:pStyle w:val="13"/>
        <w:bidi/>
        <w:spacing w:before="38" w:line="264" w:lineRule="auto"/>
        <w:ind w:left="158" w:right="4667" w:firstLine="435"/>
        <w:jc w:val="left"/>
      </w:pPr>
      <w:r>
        <w:rPr>
          <w:w w:val="68"/>
          <w:rtl/>
        </w:rPr>
        <w:t>جيڪڏهن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آلو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بخاري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ڪيميائي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تجزيو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ڪبو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 اسان کي هيٺيان عنصر ملندا</w:t>
      </w:r>
      <w:r>
        <w:rPr>
          <w:w w:val="68"/>
        </w:rPr>
        <w:t>:</w:t>
      </w:r>
    </w:p>
    <w:p w14:paraId="04EFD688">
      <w:pPr>
        <w:pStyle w:val="13"/>
        <w:bidi/>
        <w:spacing w:line="264" w:lineRule="auto"/>
        <w:ind w:left="154" w:right="4667" w:firstLine="436"/>
        <w:jc w:val="left"/>
      </w:pPr>
      <w:r>
        <w:rPr>
          <w:w w:val="61"/>
          <w:rtl/>
        </w:rPr>
        <w:t>پروٽين،</w:t>
      </w:r>
      <w:r>
        <w:rPr>
          <w:spacing w:val="-2"/>
          <w:w w:val="61"/>
          <w:rtl/>
        </w:rPr>
        <w:t xml:space="preserve"> </w:t>
      </w:r>
      <w:r>
        <w:rPr>
          <w:w w:val="61"/>
          <w:rtl/>
        </w:rPr>
        <w:t>سڻڀ،</w:t>
      </w:r>
      <w:r>
        <w:rPr>
          <w:spacing w:val="-1"/>
          <w:w w:val="61"/>
          <w:rtl/>
        </w:rPr>
        <w:t xml:space="preserve"> </w:t>
      </w:r>
      <w:r>
        <w:rPr>
          <w:w w:val="61"/>
          <w:rtl/>
        </w:rPr>
        <w:t xml:space="preserve">کنڊ، </w:t>
      </w:r>
      <w:r>
        <w:rPr>
          <w:w w:val="61"/>
        </w:rPr>
        <w:t>)</w:t>
      </w:r>
      <w:r>
        <w:rPr>
          <w:w w:val="61"/>
          <w:rtl/>
        </w:rPr>
        <w:t>نشاستو</w:t>
      </w:r>
      <w:r>
        <w:rPr>
          <w:w w:val="61"/>
        </w:rPr>
        <w:t>(</w:t>
      </w:r>
      <w:r>
        <w:rPr>
          <w:spacing w:val="-3"/>
          <w:w w:val="61"/>
          <w:rtl/>
        </w:rPr>
        <w:t xml:space="preserve"> </w:t>
      </w:r>
      <w:r>
        <w:rPr>
          <w:w w:val="61"/>
          <w:rtl/>
        </w:rPr>
        <w:t>مختلف معدنيات</w:t>
      </w:r>
      <w:r>
        <w:rPr>
          <w:spacing w:val="-3"/>
          <w:w w:val="61"/>
          <w:rtl/>
        </w:rPr>
        <w:t xml:space="preserve"> </w:t>
      </w:r>
      <w:r>
        <w:rPr>
          <w:w w:val="61"/>
          <w:rtl/>
        </w:rPr>
        <w:t>مث</w:t>
      </w:r>
      <w:r>
        <w:rPr>
          <w:spacing w:val="80"/>
          <w:rtl/>
        </w:rPr>
        <w:t xml:space="preserve"> </w:t>
      </w:r>
      <w:r>
        <w:rPr>
          <w:w w:val="61"/>
        </w:rPr>
        <w:t>˝</w:t>
      </w:r>
      <w:r>
        <w:rPr>
          <w:w w:val="61"/>
          <w:rtl/>
        </w:rPr>
        <w:t>لا</w:t>
      </w:r>
      <w:r>
        <w:rPr>
          <w:w w:val="66"/>
          <w:rtl/>
        </w:rPr>
        <w:t xml:space="preserve"> ڪئلشيم، ۽ فاسفورس</w:t>
      </w:r>
      <w:r>
        <w:rPr>
          <w:rtl/>
        </w:rPr>
        <w:t xml:space="preserve"> </w:t>
      </w:r>
      <w:r>
        <w:rPr>
          <w:w w:val="66"/>
          <w:rtl/>
        </w:rPr>
        <w:t>وغيره</w:t>
      </w:r>
      <w:r>
        <w:rPr>
          <w:w w:val="66"/>
        </w:rPr>
        <w:t>.</w:t>
      </w:r>
    </w:p>
    <w:p w14:paraId="188019EC">
      <w:pPr>
        <w:pStyle w:val="13"/>
        <w:bidi/>
        <w:ind w:left="584" w:right="1070" w:firstLine="0"/>
        <w:jc w:val="left"/>
      </w:pPr>
      <w:r>
        <w:rPr>
          <w:w w:val="71"/>
        </w:rPr>
        <w:t>”</w:t>
      </w:r>
      <w:r>
        <w:rPr>
          <w:w w:val="71"/>
          <w:rtl/>
        </w:rPr>
        <w:t>ميوي</w:t>
      </w:r>
      <w:r>
        <w:rPr>
          <w:w w:val="71"/>
        </w:rPr>
        <w:t>“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اسين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تازو</w:t>
      </w:r>
      <w:r>
        <w:rPr>
          <w:spacing w:val="-17"/>
          <w:rtl/>
        </w:rPr>
        <w:t xml:space="preserve"> </w:t>
      </w:r>
      <w:r>
        <w:rPr>
          <w:w w:val="71"/>
          <w:rtl/>
        </w:rPr>
        <w:t>آلو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بخارو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وڏي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شوق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سان</w:t>
      </w:r>
    </w:p>
    <w:p w14:paraId="7323F6BC">
      <w:pPr>
        <w:pStyle w:val="13"/>
        <w:bidi/>
        <w:spacing w:before="32" w:line="264" w:lineRule="auto"/>
        <w:ind w:left="159" w:right="311" w:firstLine="14"/>
        <w:jc w:val="left"/>
      </w:pPr>
      <w:r>
        <w:rPr>
          <w:w w:val="72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ڪندا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رهندا آهيون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خشڪ آلو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بخارا وري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رڌ پچاءَ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استعمال ٿيندا آهن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ڇو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استعمال سان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کاڌن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لذت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 اضافو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ويندو آهي</w:t>
      </w:r>
      <w:r>
        <w:rPr>
          <w:w w:val="70"/>
        </w:rPr>
        <w:t>.</w:t>
      </w:r>
      <w:r>
        <w:rPr>
          <w:w w:val="70"/>
          <w:rtl/>
        </w:rPr>
        <w:t xml:space="preserve"> چٽڻيءَ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استعمال ڪبوآهي</w:t>
      </w:r>
      <w:r>
        <w:rPr>
          <w:w w:val="70"/>
        </w:rPr>
        <w:t>.</w:t>
      </w:r>
      <w:r>
        <w:rPr>
          <w:w w:val="70"/>
          <w:rtl/>
        </w:rPr>
        <w:t>خشڪآلوبخاري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کي شڪربالو ڪري </w:t>
      </w:r>
      <w:r>
        <w:rPr>
          <w:w w:val="72"/>
          <w:rtl/>
        </w:rPr>
        <w:t>سڏبو آهي اردو ۾ خوباني ڪري سڏجي ٿو</w:t>
      </w:r>
      <w:r>
        <w:rPr>
          <w:w w:val="72"/>
        </w:rPr>
        <w:t>.</w:t>
      </w:r>
    </w:p>
    <w:p w14:paraId="72C5E114">
      <w:pPr>
        <w:pStyle w:val="13"/>
        <w:bidi/>
        <w:spacing w:before="33" w:line="297" w:lineRule="auto"/>
        <w:ind w:left="162" w:right="311" w:firstLine="432"/>
        <w:jc w:val="left"/>
      </w:pPr>
      <w:r>
        <w:rPr>
          <w:w w:val="70"/>
          <w:rtl/>
        </w:rPr>
        <w:t>ڀينرون</w:t>
      </w:r>
      <w:r>
        <w:rPr>
          <w:rtl/>
        </w:rPr>
        <w:t xml:space="preserve"> </w:t>
      </w:r>
      <w:r>
        <w:rPr>
          <w:w w:val="70"/>
          <w:rtl/>
        </w:rPr>
        <w:t>مٿي</w:t>
      </w:r>
      <w:r>
        <w:rPr>
          <w:rtl/>
        </w:rPr>
        <w:t xml:space="preserve"> </w:t>
      </w:r>
      <w:r>
        <w:rPr>
          <w:w w:val="70"/>
          <w:rtl/>
        </w:rPr>
        <w:t>ذڪر</w:t>
      </w:r>
      <w:r>
        <w:rPr>
          <w:rtl/>
        </w:rPr>
        <w:t xml:space="preserve"> </w:t>
      </w:r>
      <w:r>
        <w:rPr>
          <w:w w:val="70"/>
          <w:rtl/>
        </w:rPr>
        <w:t>ڪيل</w:t>
      </w:r>
      <w:r>
        <w:rPr>
          <w:rtl/>
        </w:rPr>
        <w:t xml:space="preserve"> </w:t>
      </w:r>
      <w:r>
        <w:rPr>
          <w:w w:val="70"/>
          <w:rtl/>
        </w:rPr>
        <w:t>استعمال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تعلق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نارمل</w:t>
      </w:r>
      <w:r>
        <w:rPr>
          <w:rtl/>
        </w:rPr>
        <w:t xml:space="preserve"> </w:t>
      </w:r>
      <w:r>
        <w:rPr>
          <w:w w:val="70"/>
          <w:rtl/>
        </w:rPr>
        <w:t>صحت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سان</w:t>
      </w:r>
      <w:r>
        <w:rPr>
          <w:rtl/>
        </w:rPr>
        <w:t xml:space="preserve"> </w:t>
      </w:r>
      <w:r>
        <w:rPr>
          <w:w w:val="70"/>
          <w:rtl/>
        </w:rPr>
        <w:t>هو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هاڻي</w:t>
      </w:r>
      <w:r>
        <w:rPr>
          <w:rtl/>
        </w:rPr>
        <w:t xml:space="preserve"> </w:t>
      </w:r>
      <w:r>
        <w:rPr>
          <w:w w:val="70"/>
          <w:rtl/>
        </w:rPr>
        <w:t>هيٺ</w:t>
      </w:r>
      <w:r>
        <w:rPr>
          <w:rtl/>
        </w:rPr>
        <w:t xml:space="preserve"> </w:t>
      </w:r>
      <w:r>
        <w:rPr>
          <w:w w:val="70"/>
          <w:rtl/>
        </w:rPr>
        <w:t>اسين</w:t>
      </w:r>
      <w:r>
        <w:rPr>
          <w:rtl/>
        </w:rPr>
        <w:t xml:space="preserve"> </w:t>
      </w:r>
      <w:r>
        <w:rPr>
          <w:w w:val="70"/>
          <w:rtl/>
        </w:rPr>
        <w:t>ڪجهه</w:t>
      </w:r>
      <w:r>
        <w:rPr>
          <w:rtl/>
        </w:rPr>
        <w:t xml:space="preserve"> </w:t>
      </w:r>
      <w:r>
        <w:rPr>
          <w:w w:val="70"/>
          <w:rtl/>
        </w:rPr>
        <w:t xml:space="preserve">ذڪر </w:t>
      </w:r>
      <w:r>
        <w:rPr>
          <w:w w:val="64"/>
          <w:rtl/>
        </w:rPr>
        <w:t>ڪنداسين، بيمارين جي دوران ته ڪيئن نه</w:t>
      </w:r>
      <w:r>
        <w:rPr>
          <w:rtl/>
        </w:rPr>
        <w:t xml:space="preserve"> </w:t>
      </w:r>
      <w:r>
        <w:rPr>
          <w:w w:val="64"/>
          <w:rtl/>
        </w:rPr>
        <w:t>آلوبخارو فائديمند ثابت ٿئي ٿو</w:t>
      </w:r>
      <w:r>
        <w:rPr>
          <w:w w:val="64"/>
        </w:rPr>
        <w:t>.</w:t>
      </w:r>
    </w:p>
    <w:p w14:paraId="225DA2E1">
      <w:pPr>
        <w:pStyle w:val="13"/>
        <w:bidi/>
        <w:spacing w:line="300" w:lineRule="auto"/>
        <w:ind w:left="165" w:right="311" w:firstLine="423"/>
        <w:jc w:val="left"/>
      </w:pPr>
      <w:r>
        <w:rPr>
          <w:w w:val="71"/>
          <w:rtl/>
        </w:rPr>
        <w:t>خشڪ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آلوبخاري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وات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رکڻ</w:t>
      </w:r>
      <w:r>
        <w:rPr>
          <w:spacing w:val="-5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چوسڻ</w:t>
      </w:r>
      <w:r>
        <w:rPr>
          <w:w w:val="71"/>
        </w:rPr>
        <w:t>(</w:t>
      </w:r>
      <w:r>
        <w:rPr>
          <w:spacing w:val="-5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لٽي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ٿيندي</w:t>
      </w:r>
      <w:r>
        <w:rPr>
          <w:spacing w:val="-1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يعني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دل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ڪچي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صورت</w:t>
      </w:r>
      <w:r>
        <w:rPr>
          <w:spacing w:val="-4"/>
          <w:rtl/>
        </w:rPr>
        <w:t xml:space="preserve"> </w:t>
      </w:r>
      <w:r>
        <w:rPr>
          <w:w w:val="71"/>
          <w:rtl/>
        </w:rPr>
        <w:t>۾</w:t>
      </w:r>
      <w:r>
        <w:rPr>
          <w:w w:val="71"/>
        </w:rPr>
        <w:t>(</w:t>
      </w:r>
      <w:r>
        <w:rPr>
          <w:w w:val="71"/>
          <w:rtl/>
        </w:rPr>
        <w:t>،</w:t>
      </w:r>
      <w:r>
        <w:rPr>
          <w:spacing w:val="-12"/>
          <w:rtl/>
        </w:rPr>
        <w:t xml:space="preserve"> </w:t>
      </w:r>
      <w:r>
        <w:rPr>
          <w:w w:val="71"/>
          <w:rtl/>
        </w:rPr>
        <w:t xml:space="preserve">مثال </w:t>
      </w:r>
      <w:r>
        <w:rPr>
          <w:w w:val="67"/>
          <w:rtl/>
        </w:rPr>
        <w:t xml:space="preserve">طور </w:t>
      </w:r>
      <w:r>
        <w:rPr>
          <w:w w:val="67"/>
        </w:rPr>
        <w:t>)</w:t>
      </w:r>
      <w:r>
        <w:rPr>
          <w:w w:val="67"/>
          <w:rtl/>
        </w:rPr>
        <w:t>ڳورهاري عورت</w:t>
      </w:r>
      <w:r>
        <w:rPr>
          <w:w w:val="67"/>
        </w:rPr>
        <w:t>(</w:t>
      </w:r>
      <w:r>
        <w:rPr>
          <w:w w:val="67"/>
          <w:rtl/>
        </w:rPr>
        <w:t xml:space="preserve"> لاءِ بيحت مفيد ثابت ٿيندو ائين ڪرڻ سان غذائيت به ملندي</w:t>
      </w:r>
      <w:r>
        <w:rPr>
          <w:w w:val="67"/>
        </w:rPr>
        <w:t>.</w:t>
      </w:r>
    </w:p>
    <w:p w14:paraId="50BF18AE">
      <w:pPr>
        <w:pStyle w:val="13"/>
        <w:bidi/>
        <w:spacing w:line="297" w:lineRule="auto"/>
        <w:ind w:left="156" w:right="311" w:firstLine="430"/>
        <w:jc w:val="left"/>
      </w:pPr>
      <w:r>
        <w:rPr>
          <w:w w:val="70"/>
          <w:rtl/>
        </w:rPr>
        <w:t>شديد ل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ڪ لڳڻ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وارن ڏينهن 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جڏهن سخت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ڃ لڳندي هجي ته آلوبخاري کي چوسڻ سان تمام</w:t>
      </w:r>
      <w:r>
        <w:rPr>
          <w:spacing w:val="-9"/>
          <w:rtl/>
        </w:rPr>
        <w:t xml:space="preserve"> </w:t>
      </w:r>
      <w:r>
        <w:rPr>
          <w:w w:val="70"/>
          <w:rtl/>
        </w:rPr>
        <w:t>گهڻو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فائدو</w:t>
      </w:r>
      <w:r>
        <w:rPr>
          <w:spacing w:val="80"/>
          <w:rtl/>
        </w:rPr>
        <w:t xml:space="preserve"> </w:t>
      </w:r>
      <w:r>
        <w:rPr>
          <w:w w:val="69"/>
          <w:rtl/>
        </w:rPr>
        <w:t>رسندو</w:t>
      </w:r>
      <w:r>
        <w:rPr>
          <w:w w:val="69"/>
        </w:rPr>
        <w:t>.</w:t>
      </w:r>
      <w:r>
        <w:rPr>
          <w:w w:val="69"/>
          <w:rtl/>
        </w:rPr>
        <w:t xml:space="preserve"> شديد قسم جي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 xml:space="preserve">لٽي واري ڪيفيت ٿي پوي يا ائين دل ڪچي ٿيندي هجي، يا وري قبضي جي شڪايت </w:t>
      </w:r>
      <w:r>
        <w:rPr>
          <w:w w:val="66"/>
          <w:rtl/>
        </w:rPr>
        <w:t>ٿي پوي، سڀني</w:t>
      </w:r>
      <w:r>
        <w:rPr>
          <w:rtl/>
        </w:rPr>
        <w:t xml:space="preserve"> </w:t>
      </w:r>
      <w:r>
        <w:rPr>
          <w:w w:val="66"/>
          <w:rtl/>
        </w:rPr>
        <w:t>ڪيفيتن تي يڪسان طور حاوي ٿيندڙ هيٺيون آسان نسخو استعمال</w:t>
      </w:r>
      <w:r>
        <w:rPr>
          <w:rtl/>
        </w:rPr>
        <w:t xml:space="preserve"> </w:t>
      </w:r>
      <w:r>
        <w:rPr>
          <w:w w:val="66"/>
          <w:rtl/>
        </w:rPr>
        <w:t>ڪري</w:t>
      </w:r>
      <w:r>
        <w:rPr>
          <w:rtl/>
        </w:rPr>
        <w:t xml:space="preserve"> </w:t>
      </w:r>
      <w:r>
        <w:rPr>
          <w:w w:val="66"/>
          <w:rtl/>
        </w:rPr>
        <w:t>ڏسو</w:t>
      </w:r>
      <w:r>
        <w:rPr>
          <w:w w:val="66"/>
        </w:rPr>
        <w:t>.</w:t>
      </w:r>
    </w:p>
    <w:p w14:paraId="282640FF">
      <w:pPr>
        <w:pStyle w:val="13"/>
        <w:bidi/>
        <w:spacing w:line="309" w:lineRule="exact"/>
        <w:ind w:left="591" w:right="0" w:firstLine="0"/>
        <w:jc w:val="left"/>
      </w:pPr>
      <w:r>
        <w:rPr>
          <w:w w:val="71"/>
          <w:rtl/>
        </w:rPr>
        <w:t>هڪ</w:t>
      </w:r>
      <w:r>
        <w:rPr>
          <w:spacing w:val="-15"/>
          <w:rtl/>
        </w:rPr>
        <w:t xml:space="preserve"> </w:t>
      </w:r>
      <w:r>
        <w:rPr>
          <w:w w:val="71"/>
          <w:rtl/>
        </w:rPr>
        <w:t>گرم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ڪوپ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پاڻيءَ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8"/>
          <w:rtl/>
        </w:rPr>
        <w:t xml:space="preserve"> </w:t>
      </w:r>
      <w:r>
        <w:rPr>
          <w:w w:val="71"/>
          <w:rtl/>
        </w:rPr>
        <w:t>کڻو</w:t>
      </w:r>
      <w:r>
        <w:rPr>
          <w:spacing w:val="-1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5</w:t>
      </w:r>
      <w:r>
        <w:rPr>
          <w:spacing w:val="-18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11</w:t>
      </w:r>
      <w:r>
        <w:rPr>
          <w:spacing w:val="-7"/>
          <w:rtl/>
        </w:rPr>
        <w:t xml:space="preserve"> </w:t>
      </w:r>
      <w:r>
        <w:rPr>
          <w:w w:val="71"/>
          <w:rtl/>
        </w:rPr>
        <w:t>داڻا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آلوبخارا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وجهي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ٽي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ڪلاڪ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پسائي</w:t>
      </w:r>
      <w:r>
        <w:rPr>
          <w:spacing w:val="-19"/>
          <w:rtl/>
        </w:rPr>
        <w:t xml:space="preserve"> </w:t>
      </w:r>
      <w:r>
        <w:rPr>
          <w:w w:val="71"/>
          <w:rtl/>
        </w:rPr>
        <w:t>رکو،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هٿن</w:t>
      </w:r>
    </w:p>
    <w:p w14:paraId="724A0EB7">
      <w:pPr>
        <w:pStyle w:val="13"/>
        <w:bidi/>
        <w:spacing w:before="26"/>
        <w:ind w:left="153" w:right="0" w:firstLine="0"/>
        <w:jc w:val="left"/>
      </w:pPr>
      <w:r>
        <w:rPr>
          <w:w w:val="65"/>
          <w:rtl/>
        </w:rPr>
        <w:t>سان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مهٽي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ڇاڻي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ڇڻيل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پاڻي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مريض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پياريو</w:t>
      </w:r>
      <w:r>
        <w:rPr>
          <w:w w:val="65"/>
        </w:rPr>
        <w:t>.</w:t>
      </w:r>
      <w:r>
        <w:rPr>
          <w:spacing w:val="-2"/>
          <w:w w:val="6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ضرورت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مطابق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ڏينهن</w:t>
      </w:r>
      <w:r>
        <w:rPr>
          <w:spacing w:val="-19"/>
          <w:rtl/>
        </w:rPr>
        <w:t xml:space="preserve"> </w:t>
      </w:r>
      <w:r>
        <w:rPr>
          <w:w w:val="65"/>
          <w:rtl/>
        </w:rPr>
        <w:t>۾</w:t>
      </w:r>
      <w:r>
        <w:rPr>
          <w:spacing w:val="53"/>
          <w:rtl/>
        </w:rPr>
        <w:t xml:space="preserve"> </w:t>
      </w:r>
      <w:r>
        <w:rPr>
          <w:w w:val="65"/>
          <w:rtl/>
        </w:rPr>
        <w:t>ٻه</w:t>
      </w:r>
      <w:r>
        <w:rPr>
          <w:spacing w:val="-23"/>
          <w:rtl/>
        </w:rPr>
        <w:t xml:space="preserve"> </w:t>
      </w:r>
      <w:r>
        <w:rPr>
          <w:w w:val="65"/>
          <w:rtl/>
        </w:rPr>
        <w:t>دفعا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19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سگهجي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(.</w:t>
      </w:r>
    </w:p>
    <w:p w14:paraId="4B5E7C29">
      <w:pPr>
        <w:pStyle w:val="13"/>
        <w:bidi/>
        <w:spacing w:before="38" w:line="273" w:lineRule="auto"/>
        <w:ind w:left="158" w:right="311" w:firstLine="732"/>
        <w:jc w:val="left"/>
      </w:pPr>
      <w:r>
        <w:rPr>
          <w:w w:val="68"/>
          <w:rtl/>
        </w:rPr>
        <w:t>تيز</w:t>
      </w:r>
      <w:r>
        <w:rPr>
          <w:rtl/>
        </w:rPr>
        <w:t xml:space="preserve"> </w:t>
      </w:r>
      <w:r>
        <w:rPr>
          <w:w w:val="68"/>
          <w:rtl/>
        </w:rPr>
        <w:t>بخار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ڪري،</w:t>
      </w:r>
      <w:r>
        <w:rPr>
          <w:rtl/>
        </w:rPr>
        <w:t xml:space="preserve"> </w:t>
      </w:r>
      <w:r>
        <w:rPr>
          <w:w w:val="68"/>
          <w:rtl/>
        </w:rPr>
        <w:t>جيڪڏهن</w:t>
      </w:r>
      <w:r>
        <w:rPr>
          <w:rtl/>
        </w:rPr>
        <w:t xml:space="preserve"> </w:t>
      </w:r>
      <w:r>
        <w:rPr>
          <w:w w:val="68"/>
          <w:rtl/>
        </w:rPr>
        <w:t>وات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ذائقو</w:t>
      </w:r>
      <w:r>
        <w:rPr>
          <w:rtl/>
        </w:rPr>
        <w:t xml:space="preserve"> </w:t>
      </w:r>
      <w:r>
        <w:rPr>
          <w:w w:val="68"/>
          <w:rtl/>
        </w:rPr>
        <w:t>ڪڙو</w:t>
      </w:r>
      <w:r>
        <w:rPr>
          <w:rtl/>
        </w:rPr>
        <w:t xml:space="preserve"> </w:t>
      </w:r>
      <w:r>
        <w:rPr>
          <w:w w:val="68"/>
          <w:rtl/>
        </w:rPr>
        <w:t>ٿي</w:t>
      </w:r>
      <w:r>
        <w:rPr>
          <w:rtl/>
        </w:rPr>
        <w:t xml:space="preserve"> </w:t>
      </w:r>
      <w:r>
        <w:rPr>
          <w:w w:val="68"/>
          <w:rtl/>
        </w:rPr>
        <w:t>ويو</w:t>
      </w:r>
      <w:r>
        <w:rPr>
          <w:rtl/>
        </w:rPr>
        <w:t xml:space="preserve"> </w:t>
      </w:r>
      <w:r>
        <w:rPr>
          <w:w w:val="68"/>
          <w:rtl/>
        </w:rPr>
        <w:t>هجي،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پوءِ</w:t>
      </w:r>
      <w:r>
        <w:rPr>
          <w:rtl/>
        </w:rPr>
        <w:t xml:space="preserve"> </w:t>
      </w:r>
      <w:r>
        <w:rPr>
          <w:w w:val="68"/>
          <w:rtl/>
        </w:rPr>
        <w:t>اهو</w:t>
      </w:r>
      <w:r>
        <w:rPr>
          <w:rtl/>
        </w:rPr>
        <w:t xml:space="preserve"> </w:t>
      </w:r>
      <w:r>
        <w:rPr>
          <w:w w:val="68"/>
          <w:rtl/>
        </w:rPr>
        <w:t>مٿيون</w:t>
      </w:r>
      <w:r>
        <w:rPr>
          <w:rtl/>
        </w:rPr>
        <w:t xml:space="preserve"> </w:t>
      </w:r>
      <w:r>
        <w:rPr>
          <w:w w:val="68"/>
          <w:rtl/>
        </w:rPr>
        <w:t>ساڳيو</w:t>
      </w:r>
      <w:r>
        <w:rPr>
          <w:rtl/>
        </w:rPr>
        <w:t xml:space="preserve"> </w:t>
      </w:r>
      <w:r>
        <w:rPr>
          <w:w w:val="68"/>
          <w:rtl/>
        </w:rPr>
        <w:t>نسخو</w:t>
      </w:r>
      <w:r>
        <w:rPr>
          <w:spacing w:val="80"/>
          <w:rtl/>
        </w:rPr>
        <w:t xml:space="preserve"> </w:t>
      </w:r>
      <w:r>
        <w:rPr>
          <w:w w:val="72"/>
          <w:rtl/>
        </w:rPr>
        <w:t>استعمال ڪرڻ گهرجي</w:t>
      </w:r>
      <w:r>
        <w:rPr>
          <w:w w:val="72"/>
        </w:rPr>
        <w:t>.</w:t>
      </w:r>
    </w:p>
    <w:p w14:paraId="3E6D0FA6">
      <w:pPr>
        <w:pStyle w:val="13"/>
        <w:bidi/>
        <w:spacing w:line="268" w:lineRule="auto"/>
        <w:ind w:left="157" w:right="311" w:firstLine="8"/>
        <w:jc w:val="left"/>
      </w:pPr>
      <w:r>
        <w:rPr>
          <w:w w:val="65"/>
          <w:rtl/>
        </w:rPr>
        <w:t>خاص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طور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تي هاءِ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بلڊ پريشر،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الٽي،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بدهضمي،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بک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لڳڻ، شديد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مٿي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سور، وغيره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واري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ڪيفيت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 xml:space="preserve">هيٺيون </w:t>
      </w:r>
      <w:r>
        <w:rPr>
          <w:w w:val="72"/>
          <w:rtl/>
        </w:rPr>
        <w:t>ڏنل نسخو آزمائڻ شرط آهي</w:t>
      </w:r>
      <w:r>
        <w:rPr>
          <w:w w:val="72"/>
        </w:rPr>
        <w:t>:</w:t>
      </w:r>
    </w:p>
    <w:p w14:paraId="32B4A963">
      <w:pPr>
        <w:pStyle w:val="13"/>
        <w:bidi/>
        <w:spacing w:line="271" w:lineRule="auto"/>
        <w:ind w:left="157" w:right="311" w:firstLine="718"/>
        <w:jc w:val="left"/>
      </w:pPr>
      <w:r>
        <w:rPr>
          <w:w w:val="68"/>
          <w:rtl/>
        </w:rPr>
        <w:t>آلوبخارا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پنج</w:t>
      </w:r>
      <w:r>
        <w:rPr>
          <w:spacing w:val="-8"/>
          <w:rtl/>
        </w:rPr>
        <w:t xml:space="preserve"> </w:t>
      </w:r>
      <w:r>
        <w:rPr>
          <w:w w:val="68"/>
          <w:rtl/>
        </w:rPr>
        <w:t>عدد</w:t>
      </w:r>
      <w:r>
        <w:rPr>
          <w:spacing w:val="-3"/>
          <w:rtl/>
        </w:rPr>
        <w:t xml:space="preserve"> </w:t>
      </w:r>
      <w:r>
        <w:rPr>
          <w:w w:val="68"/>
          <w:rtl/>
        </w:rPr>
        <w:t>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کڻي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رات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سادي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پاڻيءَ</w:t>
      </w:r>
      <w:r>
        <w:rPr>
          <w:spacing w:val="-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پسائي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رکو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صبح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ٿي،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هٿن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مهٽي،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ڇاڻي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پي </w:t>
      </w:r>
      <w:r>
        <w:rPr>
          <w:w w:val="72"/>
          <w:rtl/>
        </w:rPr>
        <w:t>ڇڏيو</w:t>
      </w:r>
      <w:r>
        <w:rPr>
          <w:w w:val="72"/>
        </w:rPr>
        <w:t>.</w:t>
      </w:r>
      <w:r>
        <w:rPr>
          <w:w w:val="72"/>
          <w:rtl/>
        </w:rPr>
        <w:t xml:space="preserve"> جيڪڏهن سردين جي موسم هجي ته هلڪو گرم ڪري وٺو</w:t>
      </w:r>
      <w:r>
        <w:rPr>
          <w:w w:val="72"/>
        </w:rPr>
        <w:t>.</w:t>
      </w:r>
    </w:p>
    <w:p w14:paraId="1DEB861B">
      <w:pPr>
        <w:pStyle w:val="13"/>
        <w:rPr>
          <w:sz w:val="20"/>
        </w:rPr>
      </w:pPr>
    </w:p>
    <w:p w14:paraId="12A8723B">
      <w:pPr>
        <w:pStyle w:val="13"/>
        <w:rPr>
          <w:sz w:val="20"/>
        </w:rPr>
      </w:pPr>
    </w:p>
    <w:p w14:paraId="38D4C3C6">
      <w:pPr>
        <w:pStyle w:val="13"/>
        <w:rPr>
          <w:sz w:val="20"/>
        </w:rPr>
      </w:pPr>
    </w:p>
    <w:p w14:paraId="5360CA8D">
      <w:pPr>
        <w:pStyle w:val="13"/>
        <w:spacing w:before="18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290195</wp:posOffset>
                </wp:positionV>
                <wp:extent cx="5772785" cy="55245"/>
                <wp:effectExtent l="0" t="0" r="0" b="0"/>
                <wp:wrapTopAndBottom/>
                <wp:docPr id="278" name="Graphic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8" o:spid="_x0000_s1026" o:spt="100" style="position:absolute;left:0pt;margin-left:70.55pt;margin-top:22.85pt;height:4.35pt;width:454.55pt;mso-position-horizontal-relative:page;mso-wrap-distance-bottom:0pt;mso-wrap-distance-top:0pt;z-index:-251572224;mso-width-relative:page;mso-height-relative:page;" fillcolor="#612322" filled="t" stroked="f" coordsize="5772785,55244" o:gfxdata="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qJVGQdsAAAAKAQAADwAA&#10;AAAAAAABACAAAAAiAAAAZHJzL2Rvd25yZXYueG1sUEsBAhQAFAAAAAgAh07iQAjg0hRMAgAA8wUA&#10;AA4AAAAAAAAAAQAgAAAAKgEAAGRycy9lMm9Eb2MueG1sUEsFBgAAAAAGAAYAWQEAAOg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80C1A6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6C60F71">
      <w:pPr>
        <w:pStyle w:val="13"/>
        <w:spacing w:before="9"/>
        <w:rPr>
          <w:sz w:val="3"/>
        </w:rPr>
      </w:pPr>
    </w:p>
    <w:p w14:paraId="04A445E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0xiwZY0CAAAj&#10;BwAADgAAAAAAAAABACAAAAAkAQAAZHJzL2Uyb0RvYy54bWxQSwUGAAAAAAYABgBZAQAAIwYAAAAA&#10;">
                <o:lock v:ext="edit" aspectratio="f"/>
                <v:shape id="Graphic 280" o:spid="_x0000_s1026" o:spt="100" style="position:absolute;left:0;top:0;height:40005;width:5737860;" fillcolor="#000000" filled="t" stroked="f" coordsize="5737860,40005" o:gfxdata="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f6H/r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764C182">
      <w:pPr>
        <w:pStyle w:val="13"/>
        <w:bidi/>
        <w:spacing w:before="262" w:line="268" w:lineRule="auto"/>
        <w:ind w:left="158" w:right="311" w:firstLine="728"/>
        <w:jc w:val="left"/>
      </w:pPr>
      <w:r>
        <w:rPr>
          <w:w w:val="74"/>
          <w:rtl/>
        </w:rPr>
        <w:t>جيري 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ڪمزوري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ڪامڻ لاءِ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بيحد مفيد نسخو آهي</w:t>
      </w:r>
      <w:r>
        <w:rPr>
          <w:w w:val="74"/>
        </w:rPr>
        <w:t>.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جن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ماڻهن کي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نزلو، زڪام ۽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سيني 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سور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شڪايت</w:t>
      </w:r>
      <w:r>
        <w:rPr>
          <w:rtl/>
        </w:rPr>
        <w:t xml:space="preserve"> </w:t>
      </w:r>
      <w:r>
        <w:rPr>
          <w:w w:val="69"/>
          <w:rtl/>
        </w:rPr>
        <w:t>هجي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ان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استعمال</w:t>
      </w:r>
      <w:r>
        <w:rPr>
          <w:rtl/>
        </w:rPr>
        <w:t xml:space="preserve"> </w:t>
      </w:r>
      <w:r>
        <w:rPr>
          <w:w w:val="69"/>
          <w:rtl/>
        </w:rPr>
        <w:t>نه</w:t>
      </w:r>
      <w:r>
        <w:rPr>
          <w:rtl/>
        </w:rPr>
        <w:t xml:space="preserve"> </w:t>
      </w:r>
      <w:r>
        <w:rPr>
          <w:w w:val="69"/>
          <w:rtl/>
        </w:rPr>
        <w:t>ڪن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آلو</w:t>
      </w:r>
      <w:r>
        <w:rPr>
          <w:rtl/>
        </w:rPr>
        <w:t xml:space="preserve"> </w:t>
      </w:r>
      <w:r>
        <w:rPr>
          <w:w w:val="69"/>
          <w:rtl/>
        </w:rPr>
        <w:t>بخاري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شربت</w:t>
      </w:r>
      <w:r>
        <w:rPr>
          <w:rtl/>
        </w:rPr>
        <w:t xml:space="preserve"> </w:t>
      </w:r>
      <w:r>
        <w:rPr>
          <w:w w:val="69"/>
          <w:rtl/>
        </w:rPr>
        <w:t>به</w:t>
      </w:r>
      <w:r>
        <w:rPr>
          <w:rtl/>
        </w:rPr>
        <w:t xml:space="preserve"> </w:t>
      </w:r>
      <w:r>
        <w:rPr>
          <w:w w:val="69"/>
          <w:rtl/>
        </w:rPr>
        <w:t>بازار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دستياب</w:t>
      </w:r>
      <w:r>
        <w:rPr>
          <w:rtl/>
        </w:rPr>
        <w:t xml:space="preserve"> </w:t>
      </w:r>
      <w:r>
        <w:rPr>
          <w:w w:val="69"/>
          <w:rtl/>
        </w:rPr>
        <w:t>هوندو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ان</w:t>
      </w:r>
      <w:r>
        <w:rPr>
          <w:rtl/>
        </w:rPr>
        <w:t xml:space="preserve"> </w:t>
      </w:r>
      <w:r>
        <w:rPr>
          <w:w w:val="69"/>
          <w:rtl/>
        </w:rPr>
        <w:t xml:space="preserve">جو </w:t>
      </w:r>
      <w:r>
        <w:rPr>
          <w:w w:val="63"/>
          <w:rtl/>
        </w:rPr>
        <w:t>استعمال به</w:t>
      </w:r>
      <w:r>
        <w:rPr>
          <w:rtl/>
        </w:rPr>
        <w:t xml:space="preserve"> </w:t>
      </w:r>
      <w:r>
        <w:rPr>
          <w:w w:val="63"/>
          <w:rtl/>
        </w:rPr>
        <w:t>فائديمند</w:t>
      </w:r>
      <w:r>
        <w:rPr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</w:p>
    <w:p w14:paraId="2623E739">
      <w:pPr>
        <w:spacing w:before="4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33"/>
          <w:w w:val="115"/>
          <w:sz w:val="28"/>
        </w:rPr>
        <w:t xml:space="preserve"> </w:t>
      </w:r>
      <w:r>
        <w:rPr>
          <w:spacing w:val="7"/>
          <w:w w:val="120"/>
          <w:sz w:val="28"/>
        </w:rPr>
        <w:t>**</w:t>
      </w:r>
    </w:p>
    <w:p w14:paraId="0DB3EB43">
      <w:pPr>
        <w:pStyle w:val="13"/>
        <w:rPr>
          <w:sz w:val="20"/>
        </w:rPr>
      </w:pPr>
    </w:p>
    <w:p w14:paraId="05A2C8AE">
      <w:pPr>
        <w:pStyle w:val="13"/>
        <w:rPr>
          <w:sz w:val="20"/>
        </w:rPr>
      </w:pPr>
    </w:p>
    <w:p w14:paraId="7F84F4E0">
      <w:pPr>
        <w:pStyle w:val="13"/>
        <w:rPr>
          <w:sz w:val="20"/>
        </w:rPr>
      </w:pPr>
    </w:p>
    <w:p w14:paraId="075970A6">
      <w:pPr>
        <w:pStyle w:val="13"/>
        <w:rPr>
          <w:sz w:val="20"/>
        </w:rPr>
      </w:pPr>
    </w:p>
    <w:p w14:paraId="2FF4AD90">
      <w:pPr>
        <w:pStyle w:val="13"/>
        <w:rPr>
          <w:sz w:val="20"/>
        </w:rPr>
      </w:pPr>
    </w:p>
    <w:p w14:paraId="31BE1B42">
      <w:pPr>
        <w:pStyle w:val="13"/>
        <w:rPr>
          <w:sz w:val="20"/>
        </w:rPr>
      </w:pPr>
    </w:p>
    <w:p w14:paraId="5BAAD139">
      <w:pPr>
        <w:pStyle w:val="13"/>
        <w:rPr>
          <w:sz w:val="20"/>
        </w:rPr>
      </w:pPr>
    </w:p>
    <w:p w14:paraId="226917D5">
      <w:pPr>
        <w:pStyle w:val="13"/>
        <w:rPr>
          <w:sz w:val="20"/>
        </w:rPr>
      </w:pPr>
    </w:p>
    <w:p w14:paraId="6CC367B7">
      <w:pPr>
        <w:pStyle w:val="13"/>
        <w:rPr>
          <w:sz w:val="20"/>
        </w:rPr>
      </w:pPr>
    </w:p>
    <w:p w14:paraId="41509EC0">
      <w:pPr>
        <w:pStyle w:val="13"/>
        <w:rPr>
          <w:sz w:val="20"/>
        </w:rPr>
      </w:pPr>
    </w:p>
    <w:p w14:paraId="21FFB8B7">
      <w:pPr>
        <w:pStyle w:val="13"/>
        <w:rPr>
          <w:sz w:val="20"/>
        </w:rPr>
      </w:pPr>
    </w:p>
    <w:p w14:paraId="2BFBE25D">
      <w:pPr>
        <w:pStyle w:val="13"/>
        <w:rPr>
          <w:sz w:val="20"/>
        </w:rPr>
      </w:pPr>
    </w:p>
    <w:p w14:paraId="56DFFFD9">
      <w:pPr>
        <w:pStyle w:val="13"/>
        <w:rPr>
          <w:sz w:val="20"/>
        </w:rPr>
      </w:pPr>
    </w:p>
    <w:p w14:paraId="072D2EBD">
      <w:pPr>
        <w:pStyle w:val="13"/>
        <w:rPr>
          <w:sz w:val="20"/>
        </w:rPr>
      </w:pPr>
    </w:p>
    <w:p w14:paraId="22E99E5C">
      <w:pPr>
        <w:pStyle w:val="13"/>
        <w:rPr>
          <w:sz w:val="20"/>
        </w:rPr>
      </w:pPr>
    </w:p>
    <w:p w14:paraId="7521E11C">
      <w:pPr>
        <w:pStyle w:val="13"/>
        <w:rPr>
          <w:sz w:val="20"/>
        </w:rPr>
      </w:pPr>
    </w:p>
    <w:p w14:paraId="3E396F8D">
      <w:pPr>
        <w:pStyle w:val="13"/>
        <w:rPr>
          <w:sz w:val="20"/>
        </w:rPr>
      </w:pPr>
    </w:p>
    <w:p w14:paraId="05A1B2CE">
      <w:pPr>
        <w:pStyle w:val="13"/>
        <w:rPr>
          <w:sz w:val="20"/>
        </w:rPr>
      </w:pPr>
    </w:p>
    <w:p w14:paraId="4C2BCFB0">
      <w:pPr>
        <w:pStyle w:val="13"/>
        <w:rPr>
          <w:sz w:val="20"/>
        </w:rPr>
      </w:pPr>
    </w:p>
    <w:p w14:paraId="63AC58A3">
      <w:pPr>
        <w:pStyle w:val="13"/>
        <w:rPr>
          <w:sz w:val="20"/>
        </w:rPr>
      </w:pPr>
    </w:p>
    <w:p w14:paraId="3A60AF43">
      <w:pPr>
        <w:pStyle w:val="13"/>
        <w:rPr>
          <w:sz w:val="20"/>
        </w:rPr>
      </w:pPr>
    </w:p>
    <w:p w14:paraId="0C3C48ED">
      <w:pPr>
        <w:pStyle w:val="13"/>
        <w:rPr>
          <w:sz w:val="20"/>
        </w:rPr>
      </w:pPr>
    </w:p>
    <w:p w14:paraId="1345CEFB">
      <w:pPr>
        <w:pStyle w:val="13"/>
        <w:rPr>
          <w:sz w:val="20"/>
        </w:rPr>
      </w:pPr>
    </w:p>
    <w:p w14:paraId="5E93AACA">
      <w:pPr>
        <w:pStyle w:val="13"/>
        <w:rPr>
          <w:sz w:val="20"/>
        </w:rPr>
      </w:pPr>
    </w:p>
    <w:p w14:paraId="42680EDB">
      <w:pPr>
        <w:pStyle w:val="13"/>
        <w:rPr>
          <w:sz w:val="20"/>
        </w:rPr>
      </w:pPr>
    </w:p>
    <w:p w14:paraId="6E2DAE22">
      <w:pPr>
        <w:pStyle w:val="13"/>
        <w:rPr>
          <w:sz w:val="20"/>
        </w:rPr>
      </w:pPr>
    </w:p>
    <w:p w14:paraId="3FF7566A">
      <w:pPr>
        <w:pStyle w:val="13"/>
        <w:rPr>
          <w:sz w:val="20"/>
        </w:rPr>
      </w:pPr>
    </w:p>
    <w:p w14:paraId="6344101C">
      <w:pPr>
        <w:pStyle w:val="13"/>
        <w:rPr>
          <w:sz w:val="20"/>
        </w:rPr>
      </w:pPr>
    </w:p>
    <w:p w14:paraId="25F71541">
      <w:pPr>
        <w:pStyle w:val="13"/>
        <w:rPr>
          <w:sz w:val="20"/>
        </w:rPr>
      </w:pPr>
    </w:p>
    <w:p w14:paraId="4130A58E">
      <w:pPr>
        <w:pStyle w:val="13"/>
        <w:rPr>
          <w:sz w:val="20"/>
        </w:rPr>
      </w:pPr>
    </w:p>
    <w:p w14:paraId="5C45EEDD">
      <w:pPr>
        <w:pStyle w:val="13"/>
        <w:rPr>
          <w:sz w:val="20"/>
        </w:rPr>
      </w:pPr>
    </w:p>
    <w:p w14:paraId="534C3B75">
      <w:pPr>
        <w:pStyle w:val="13"/>
        <w:rPr>
          <w:sz w:val="20"/>
        </w:rPr>
      </w:pPr>
    </w:p>
    <w:p w14:paraId="739A100F">
      <w:pPr>
        <w:pStyle w:val="13"/>
        <w:rPr>
          <w:sz w:val="20"/>
        </w:rPr>
      </w:pPr>
    </w:p>
    <w:p w14:paraId="00465C74">
      <w:pPr>
        <w:pStyle w:val="13"/>
        <w:rPr>
          <w:sz w:val="20"/>
        </w:rPr>
      </w:pPr>
    </w:p>
    <w:p w14:paraId="6808C04B">
      <w:pPr>
        <w:pStyle w:val="13"/>
        <w:rPr>
          <w:sz w:val="20"/>
        </w:rPr>
      </w:pPr>
    </w:p>
    <w:p w14:paraId="6664C92B">
      <w:pPr>
        <w:pStyle w:val="13"/>
        <w:rPr>
          <w:sz w:val="20"/>
        </w:rPr>
      </w:pPr>
    </w:p>
    <w:p w14:paraId="503DFB76">
      <w:pPr>
        <w:pStyle w:val="13"/>
        <w:rPr>
          <w:sz w:val="20"/>
        </w:rPr>
      </w:pPr>
    </w:p>
    <w:p w14:paraId="6B945008">
      <w:pPr>
        <w:pStyle w:val="13"/>
        <w:rPr>
          <w:sz w:val="20"/>
        </w:rPr>
      </w:pPr>
    </w:p>
    <w:p w14:paraId="1175DF73">
      <w:pPr>
        <w:pStyle w:val="13"/>
        <w:rPr>
          <w:sz w:val="20"/>
        </w:rPr>
      </w:pPr>
    </w:p>
    <w:p w14:paraId="04C8235A">
      <w:pPr>
        <w:pStyle w:val="13"/>
        <w:rPr>
          <w:sz w:val="20"/>
        </w:rPr>
      </w:pPr>
    </w:p>
    <w:p w14:paraId="786D8C99">
      <w:pPr>
        <w:pStyle w:val="13"/>
        <w:rPr>
          <w:sz w:val="20"/>
        </w:rPr>
      </w:pPr>
    </w:p>
    <w:p w14:paraId="3DD13AE0">
      <w:pPr>
        <w:pStyle w:val="13"/>
        <w:rPr>
          <w:sz w:val="20"/>
        </w:rPr>
      </w:pPr>
    </w:p>
    <w:p w14:paraId="10D7CEFF">
      <w:pPr>
        <w:pStyle w:val="13"/>
        <w:rPr>
          <w:sz w:val="20"/>
        </w:rPr>
      </w:pPr>
    </w:p>
    <w:p w14:paraId="692028A6">
      <w:pPr>
        <w:pStyle w:val="13"/>
        <w:rPr>
          <w:sz w:val="20"/>
        </w:rPr>
      </w:pPr>
    </w:p>
    <w:p w14:paraId="639A0913">
      <w:pPr>
        <w:pStyle w:val="13"/>
        <w:rPr>
          <w:sz w:val="20"/>
        </w:rPr>
      </w:pPr>
    </w:p>
    <w:p w14:paraId="39A4A653">
      <w:pPr>
        <w:pStyle w:val="13"/>
        <w:rPr>
          <w:sz w:val="20"/>
        </w:rPr>
      </w:pPr>
    </w:p>
    <w:p w14:paraId="544DF7B8">
      <w:pPr>
        <w:pStyle w:val="13"/>
        <w:rPr>
          <w:sz w:val="20"/>
        </w:rPr>
      </w:pPr>
    </w:p>
    <w:p w14:paraId="389FDB3E">
      <w:pPr>
        <w:pStyle w:val="13"/>
        <w:rPr>
          <w:sz w:val="20"/>
        </w:rPr>
      </w:pPr>
    </w:p>
    <w:p w14:paraId="04FC64AC">
      <w:pPr>
        <w:pStyle w:val="13"/>
        <w:rPr>
          <w:sz w:val="20"/>
        </w:rPr>
      </w:pPr>
    </w:p>
    <w:p w14:paraId="3A0843B1">
      <w:pPr>
        <w:pStyle w:val="13"/>
        <w:rPr>
          <w:sz w:val="20"/>
        </w:rPr>
      </w:pPr>
    </w:p>
    <w:p w14:paraId="219D11CB">
      <w:pPr>
        <w:pStyle w:val="13"/>
        <w:rPr>
          <w:sz w:val="20"/>
        </w:rPr>
      </w:pPr>
    </w:p>
    <w:p w14:paraId="30D37307">
      <w:pPr>
        <w:pStyle w:val="13"/>
        <w:spacing w:before="12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247015</wp:posOffset>
                </wp:positionV>
                <wp:extent cx="5772785" cy="55245"/>
                <wp:effectExtent l="0" t="0" r="0" b="0"/>
                <wp:wrapTopAndBottom/>
                <wp:docPr id="281" name="Graphic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1" o:spid="_x0000_s1026" o:spt="100" style="position:absolute;left:0pt;margin-left:70.55pt;margin-top:19.45pt;height:4.35pt;width:454.55pt;mso-position-horizontal-relative:page;mso-wrap-distance-bottom:0pt;mso-wrap-distance-top:0pt;z-index:-251571200;mso-width-relative:page;mso-height-relative:page;" fillcolor="#612322" filled="t" stroked="f" coordsize="5772785,55244" o:gfxdata="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kkByPtsAAAAKAQAADwAAAAAA&#10;AAABACAAAAAiAAAAZHJzL2Rvd25yZXYueG1sUEsBAhQAFAAAAAgAh07iQBqtaBZ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D6D7FD1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42F8BA2">
      <w:pPr>
        <w:pStyle w:val="13"/>
        <w:spacing w:before="9"/>
        <w:rPr>
          <w:sz w:val="3"/>
        </w:rPr>
      </w:pPr>
    </w:p>
    <w:p w14:paraId="6715785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BR/3dUjAIAACMH&#10;AAAOAAAAAAAAAAEAIAAAACQBAABkcnMvZTJvRG9jLnhtbFBLBQYAAAAABgAGAFkBAAAiBgAAAAA=&#10;">
                <o:lock v:ext="edit" aspectratio="f"/>
                <v:shape id="Graphic 283" o:spid="_x0000_s1026" o:spt="100" style="position:absolute;left:0;top:0;height:40005;width:5737860;" fillcolor="#000000" filled="t" stroked="f" coordsize="5737860,40005" o:gfxdata="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Zi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7D641A3">
      <w:pPr>
        <w:pStyle w:val="6"/>
        <w:bidi/>
        <w:spacing w:before="274"/>
        <w:ind w:left="2296" w:right="0" w:firstLine="0"/>
        <w:jc w:val="left"/>
      </w:pPr>
      <w:r>
        <w:rPr>
          <w:w w:val="77"/>
          <w:rtl/>
        </w:rPr>
        <w:t>ڏاڙهون</w:t>
      </w:r>
      <w:r>
        <w:rPr>
          <w:spacing w:val="-19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20"/>
          <w:w w:val="77"/>
          <w:rtl/>
        </w:rPr>
        <w:t xml:space="preserve"> </w:t>
      </w:r>
      <w:r>
        <w:rPr>
          <w:w w:val="77"/>
          <w:rtl/>
        </w:rPr>
        <w:t>استعمال</w:t>
      </w:r>
      <w:r>
        <w:rPr>
          <w:spacing w:val="-17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19"/>
          <w:w w:val="77"/>
          <w:rtl/>
        </w:rPr>
        <w:t xml:space="preserve"> </w:t>
      </w:r>
      <w:r>
        <w:rPr>
          <w:w w:val="77"/>
          <w:rtl/>
        </w:rPr>
        <w:t>ڏند</w:t>
      </w:r>
    </w:p>
    <w:p w14:paraId="24BFB64B">
      <w:pPr>
        <w:pStyle w:val="13"/>
        <w:spacing w:before="128"/>
      </w:pPr>
    </w:p>
    <w:p w14:paraId="5FD618E5">
      <w:pPr>
        <w:pStyle w:val="13"/>
        <w:bidi/>
        <w:spacing w:line="268" w:lineRule="auto"/>
        <w:ind w:left="157" w:right="311" w:firstLine="728"/>
        <w:jc w:val="left"/>
      </w:pPr>
      <w:r>
        <w:rPr>
          <w:w w:val="66"/>
          <w:rtl/>
        </w:rPr>
        <w:t>ڏاڙهون هونئن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ته ميوي طور سڃاتو وڃي ٿو روزمره جي زندگيءَ ۾ هڪ بهترين ميوي طور استعمال ٿيندڙ</w:t>
      </w:r>
      <w:r>
        <w:rPr>
          <w:spacing w:val="80"/>
          <w:rtl/>
        </w:rPr>
        <w:t xml:space="preserve"> </w:t>
      </w:r>
      <w:r>
        <w:rPr>
          <w:w w:val="74"/>
          <w:rtl/>
        </w:rPr>
        <w:t>ڏاڙهون</w:t>
      </w:r>
      <w:r>
        <w:rPr>
          <w:rtl/>
        </w:rPr>
        <w:t xml:space="preserve"> </w:t>
      </w:r>
      <w:r>
        <w:rPr>
          <w:w w:val="74"/>
          <w:rtl/>
        </w:rPr>
        <w:t>جو</w:t>
      </w:r>
      <w:r>
        <w:rPr>
          <w:rtl/>
        </w:rPr>
        <w:t xml:space="preserve"> </w:t>
      </w:r>
      <w:r>
        <w:rPr>
          <w:w w:val="74"/>
          <w:rtl/>
        </w:rPr>
        <w:t>گل</w:t>
      </w:r>
      <w:r>
        <w:rPr>
          <w:rtl/>
        </w:rPr>
        <w:t xml:space="preserve"> </w:t>
      </w:r>
      <w:r>
        <w:rPr>
          <w:w w:val="74"/>
          <w:rtl/>
        </w:rPr>
        <w:t>بهترين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غذائيت</w:t>
      </w:r>
      <w:r>
        <w:rPr>
          <w:rtl/>
        </w:rPr>
        <w:t xml:space="preserve"> </w:t>
      </w:r>
      <w:r>
        <w:rPr>
          <w:w w:val="74"/>
          <w:rtl/>
        </w:rPr>
        <w:t>فراهم</w:t>
      </w:r>
      <w:r>
        <w:rPr>
          <w:rtl/>
        </w:rPr>
        <w:t xml:space="preserve"> </w:t>
      </w:r>
      <w:r>
        <w:rPr>
          <w:w w:val="74"/>
          <w:rtl/>
        </w:rPr>
        <w:t>ڪرڻ</w:t>
      </w:r>
      <w:r>
        <w:rPr>
          <w:rtl/>
        </w:rPr>
        <w:t xml:space="preserve"> </w:t>
      </w:r>
      <w:r>
        <w:rPr>
          <w:w w:val="74"/>
          <w:rtl/>
        </w:rPr>
        <w:t>سان</w:t>
      </w:r>
      <w:r>
        <w:rPr>
          <w:rtl/>
        </w:rPr>
        <w:t xml:space="preserve"> </w:t>
      </w:r>
      <w:r>
        <w:rPr>
          <w:w w:val="74"/>
          <w:rtl/>
        </w:rPr>
        <w:t>گڏوگڏ</w:t>
      </w:r>
      <w:r>
        <w:rPr>
          <w:rtl/>
        </w:rPr>
        <w:t xml:space="preserve"> </w:t>
      </w:r>
      <w:r>
        <w:rPr>
          <w:w w:val="74"/>
          <w:rtl/>
        </w:rPr>
        <w:t>ڏندن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سور،</w:t>
      </w:r>
      <w:r>
        <w:rPr>
          <w:rtl/>
        </w:rPr>
        <w:t xml:space="preserve"> </w:t>
      </w:r>
      <w:r>
        <w:rPr>
          <w:w w:val="74"/>
          <w:rtl/>
        </w:rPr>
        <w:t>م</w:t>
      </w:r>
      <w:r>
        <w:rPr>
          <w:spacing w:val="-47"/>
          <w:w w:val="74"/>
          <w:position w:val="-8"/>
          <w:rtl/>
        </w:rPr>
        <w:t xml:space="preserve"> </w:t>
      </w:r>
      <w:r>
        <w:rPr>
          <w:w w:val="74"/>
          <w:rtl/>
        </w:rPr>
        <w:t>هارن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سوزش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rtl/>
        </w:rPr>
        <w:t xml:space="preserve"> </w:t>
      </w:r>
      <w:r>
        <w:rPr>
          <w:w w:val="74"/>
          <w:rtl/>
        </w:rPr>
        <w:t>رت</w:t>
      </w:r>
      <w:r>
        <w:rPr>
          <w:rtl/>
        </w:rPr>
        <w:t xml:space="preserve"> </w:t>
      </w:r>
      <w:r>
        <w:rPr>
          <w:w w:val="74"/>
          <w:rtl/>
        </w:rPr>
        <w:t>اچڻ</w:t>
      </w:r>
      <w:r>
        <w:rPr>
          <w:rtl/>
        </w:rPr>
        <w:t xml:space="preserve"> </w:t>
      </w:r>
      <w:r>
        <w:rPr>
          <w:w w:val="74"/>
          <w:rtl/>
        </w:rPr>
        <w:t xml:space="preserve">واري </w:t>
      </w:r>
      <w:r>
        <w:rPr>
          <w:w w:val="66"/>
          <w:rtl/>
        </w:rPr>
        <w:t>ڪيفيت</w:t>
      </w:r>
      <w:r>
        <w:rPr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6"/>
          <w:rtl/>
        </w:rPr>
        <w:t>رفع</w:t>
      </w:r>
      <w:r>
        <w:rPr>
          <w:rtl/>
        </w:rPr>
        <w:t xml:space="preserve"> </w:t>
      </w:r>
      <w:r>
        <w:rPr>
          <w:w w:val="66"/>
          <w:rtl/>
        </w:rPr>
        <w:t>دفع</w:t>
      </w:r>
      <w:r>
        <w:rPr>
          <w:rtl/>
        </w:rPr>
        <w:t xml:space="preserve"> </w:t>
      </w:r>
      <w:r>
        <w:rPr>
          <w:w w:val="66"/>
          <w:rtl/>
        </w:rPr>
        <w:t>ڪرڻ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پڻ</w:t>
      </w:r>
      <w:r>
        <w:rPr>
          <w:rtl/>
        </w:rPr>
        <w:t xml:space="preserve"> </w:t>
      </w:r>
      <w:r>
        <w:rPr>
          <w:w w:val="66"/>
          <w:rtl/>
        </w:rPr>
        <w:t>معاون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مددگار</w:t>
      </w:r>
    </w:p>
    <w:p w14:paraId="72A7DE7E">
      <w:pPr>
        <w:pStyle w:val="13"/>
        <w:bidi/>
        <w:spacing w:before="4"/>
        <w:ind w:left="154" w:right="1070" w:firstLine="0"/>
        <w:jc w:val="left"/>
      </w:pPr>
      <w:r>
        <w:rPr>
          <w:w w:val="62"/>
          <w:rtl/>
        </w:rPr>
        <w:t>ثابت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ٿيو</w:t>
      </w:r>
      <w:r>
        <w:rPr>
          <w:spacing w:val="-12"/>
          <w:rtl/>
        </w:rPr>
        <w:t xml:space="preserve"> </w:t>
      </w:r>
      <w:r>
        <w:rPr>
          <w:w w:val="62"/>
          <w:rtl/>
        </w:rPr>
        <w:t>آهي</w:t>
      </w:r>
      <w:r>
        <w:rPr>
          <w:w w:val="62"/>
        </w:rPr>
        <w:t>.</w:t>
      </w:r>
    </w:p>
    <w:p w14:paraId="5150D744">
      <w:pPr>
        <w:pStyle w:val="13"/>
        <w:bidi/>
        <w:spacing w:before="42" w:line="271" w:lineRule="auto"/>
        <w:ind w:left="151" w:right="4830" w:firstLine="728"/>
        <w:jc w:val="left"/>
      </w:pPr>
      <w:r>
        <w:rPr>
          <w:w w:val="74"/>
          <w:rtl/>
        </w:rPr>
        <w:t>ڏاڙهون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اسان ڏندن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مختلف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 xml:space="preserve">بيمارين ۽ </w:t>
      </w:r>
      <w:r>
        <w:rPr>
          <w:w w:val="70"/>
          <w:rtl/>
        </w:rPr>
        <w:t>تڪليفن جو پڻ علاج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سگهون ٿا</w:t>
      </w:r>
      <w:r>
        <w:rPr>
          <w:w w:val="70"/>
        </w:rPr>
        <w:t>.</w:t>
      </w:r>
      <w:r>
        <w:rPr>
          <w:w w:val="70"/>
          <w:rtl/>
        </w:rPr>
        <w:t xml:space="preserve"> ڏاڙهون جا گل ڪنهن ڇانوَ واري جڳهه تي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سڪائي، تمام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سنها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پيهي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وٺو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صبح</w:t>
      </w:r>
      <w:r>
        <w:rPr>
          <w:spacing w:val="-8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rtl/>
        </w:rPr>
        <w:t xml:space="preserve"> </w:t>
      </w:r>
      <w:r>
        <w:rPr>
          <w:w w:val="69"/>
          <w:rtl/>
        </w:rPr>
        <w:t>شام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پائوڊر</w:t>
      </w:r>
      <w:r>
        <w:rPr>
          <w:spacing w:val="-8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ڏندن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صاف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ڪرڻ </w:t>
      </w:r>
      <w:r>
        <w:rPr>
          <w:w w:val="68"/>
          <w:rtl/>
        </w:rPr>
        <w:t>لاءِ</w:t>
      </w:r>
      <w:r>
        <w:rPr>
          <w:spacing w:val="9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23"/>
          <w:rtl/>
        </w:rPr>
        <w:t xml:space="preserve"> </w:t>
      </w:r>
      <w:r>
        <w:rPr>
          <w:w w:val="68"/>
          <w:rtl/>
        </w:rPr>
        <w:t>ڪريو</w:t>
      </w:r>
      <w:r>
        <w:rPr>
          <w:spacing w:val="25"/>
          <w:rtl/>
        </w:rPr>
        <w:t xml:space="preserve"> </w:t>
      </w:r>
      <w:r>
        <w:rPr>
          <w:w w:val="68"/>
          <w:rtl/>
        </w:rPr>
        <w:t>بلڪل</w:t>
      </w:r>
      <w:r>
        <w:rPr>
          <w:spacing w:val="20"/>
          <w:rtl/>
        </w:rPr>
        <w:t xml:space="preserve"> </w:t>
      </w:r>
      <w:r>
        <w:rPr>
          <w:w w:val="68"/>
          <w:rtl/>
        </w:rPr>
        <w:t>ائين</w:t>
      </w:r>
      <w:r>
        <w:rPr>
          <w:spacing w:val="20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21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23"/>
          <w:rtl/>
        </w:rPr>
        <w:t xml:space="preserve"> </w:t>
      </w:r>
      <w:r>
        <w:rPr>
          <w:w w:val="68"/>
          <w:rtl/>
        </w:rPr>
        <w:t>ڪنهن</w:t>
      </w:r>
      <w:r>
        <w:rPr>
          <w:rtl/>
        </w:rPr>
        <w:t xml:space="preserve"> </w:t>
      </w:r>
      <w:r>
        <w:rPr>
          <w:w w:val="73"/>
          <w:rtl/>
        </w:rPr>
        <w:t>بازاري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منجن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3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73"/>
          <w:rtl/>
        </w:rPr>
        <w:t>ڪندا</w:t>
      </w:r>
      <w:r>
        <w:rPr>
          <w:spacing w:val="40"/>
          <w:rtl/>
        </w:rPr>
        <w:t xml:space="preserve"> </w:t>
      </w:r>
      <w:r>
        <w:rPr>
          <w:w w:val="73"/>
          <w:rtl/>
        </w:rPr>
        <w:t>آهيو</w:t>
      </w:r>
      <w:r>
        <w:rPr>
          <w:w w:val="73"/>
        </w:rPr>
        <w:t>.</w:t>
      </w:r>
      <w:r>
        <w:rPr>
          <w:spacing w:val="40"/>
          <w:rtl/>
        </w:rPr>
        <w:t xml:space="preserve"> </w:t>
      </w:r>
      <w:r>
        <w:rPr>
          <w:w w:val="73"/>
          <w:rtl/>
        </w:rPr>
        <w:t>تمام</w:t>
      </w:r>
      <w:r>
        <w:rPr>
          <w:spacing w:val="40"/>
          <w:rtl/>
        </w:rPr>
        <w:t xml:space="preserve"> </w:t>
      </w:r>
      <w:r>
        <w:rPr>
          <w:w w:val="73"/>
          <w:rtl/>
        </w:rPr>
        <w:t xml:space="preserve">ٿوري </w:t>
      </w:r>
      <w:r>
        <w:rPr>
          <w:w w:val="70"/>
          <w:rtl/>
        </w:rPr>
        <w:t>عرصي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۾</w:t>
      </w:r>
      <w:r>
        <w:rPr>
          <w:spacing w:val="40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فرق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محسوس</w:t>
      </w:r>
      <w:r>
        <w:rPr>
          <w:spacing w:val="61"/>
          <w:rtl/>
        </w:rPr>
        <w:t xml:space="preserve"> </w:t>
      </w:r>
      <w:r>
        <w:rPr>
          <w:w w:val="70"/>
          <w:rtl/>
        </w:rPr>
        <w:t>ٿيندو</w:t>
      </w:r>
      <w:r>
        <w:rPr>
          <w:spacing w:val="40"/>
          <w:rtl/>
        </w:rPr>
        <w:t xml:space="preserve"> </w:t>
      </w:r>
      <w:r>
        <w:rPr>
          <w:w w:val="70"/>
          <w:rtl/>
        </w:rPr>
        <w:t>۽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مهارن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ايندڙ رت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80"/>
          <w:position w:val="-8"/>
          <w:rtl/>
        </w:rPr>
        <w:t xml:space="preserve"> </w:t>
      </w:r>
      <w:r>
        <w:rPr>
          <w:w w:val="69"/>
          <w:rtl/>
        </w:rPr>
        <w:t>سور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ختم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ويندو،</w:t>
      </w:r>
      <w:r>
        <w:rPr>
          <w:spacing w:val="-15"/>
          <w:rtl/>
        </w:rPr>
        <w:t xml:space="preserve"> </w:t>
      </w:r>
      <w:r>
        <w:rPr>
          <w:w w:val="69"/>
          <w:rtl/>
        </w:rPr>
        <w:t>۽ لڏندڙ ڏند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rtl/>
        </w:rPr>
        <w:t xml:space="preserve"> </w:t>
      </w:r>
      <w:r>
        <w:rPr>
          <w:w w:val="64"/>
          <w:rtl/>
        </w:rPr>
        <w:t>مضبوط</w:t>
      </w:r>
      <w:r>
        <w:rPr>
          <w:spacing w:val="40"/>
          <w:rtl/>
        </w:rPr>
        <w:t xml:space="preserve"> </w:t>
      </w:r>
      <w:r>
        <w:rPr>
          <w:w w:val="64"/>
          <w:rtl/>
        </w:rPr>
        <w:t>ٿي</w:t>
      </w:r>
      <w:r>
        <w:rPr>
          <w:spacing w:val="40"/>
          <w:rtl/>
        </w:rPr>
        <w:t xml:space="preserve"> </w:t>
      </w:r>
      <w:r>
        <w:rPr>
          <w:w w:val="64"/>
          <w:rtl/>
        </w:rPr>
        <w:t>ويندا</w:t>
      </w:r>
      <w:r>
        <w:rPr>
          <w:w w:val="64"/>
        </w:rPr>
        <w:t>.</w:t>
      </w:r>
      <w:r>
        <w:rPr>
          <w:spacing w:val="40"/>
          <w:rtl/>
        </w:rPr>
        <w:t xml:space="preserve"> </w:t>
      </w:r>
      <w:r>
        <w:rPr>
          <w:w w:val="64"/>
          <w:rtl/>
        </w:rPr>
        <w:t>۽</w:t>
      </w:r>
      <w:r>
        <w:rPr>
          <w:spacing w:val="40"/>
          <w:rtl/>
        </w:rPr>
        <w:t xml:space="preserve"> </w:t>
      </w:r>
      <w:r>
        <w:rPr>
          <w:w w:val="64"/>
          <w:rtl/>
        </w:rPr>
        <w:t>کائڻ</w:t>
      </w:r>
      <w:r>
        <w:rPr>
          <w:spacing w:val="40"/>
          <w:rtl/>
        </w:rPr>
        <w:t xml:space="preserve"> </w:t>
      </w:r>
      <w:r>
        <w:rPr>
          <w:w w:val="64"/>
          <w:rtl/>
        </w:rPr>
        <w:t>پيئڻ</w:t>
      </w:r>
      <w:r>
        <w:rPr>
          <w:spacing w:val="40"/>
          <w:rtl/>
        </w:rPr>
        <w:t xml:space="preserve"> </w:t>
      </w:r>
      <w:r>
        <w:rPr>
          <w:w w:val="64"/>
          <w:rtl/>
        </w:rPr>
        <w:t>۾</w:t>
      </w:r>
      <w:r>
        <w:rPr>
          <w:spacing w:val="40"/>
          <w:rtl/>
        </w:rPr>
        <w:t xml:space="preserve"> </w:t>
      </w:r>
      <w:r>
        <w:rPr>
          <w:w w:val="64"/>
          <w:rtl/>
        </w:rPr>
        <w:t>ڪابه</w:t>
      </w:r>
      <w:r>
        <w:rPr>
          <w:spacing w:val="40"/>
          <w:rtl/>
        </w:rPr>
        <w:t xml:space="preserve"> </w:t>
      </w:r>
      <w:r>
        <w:rPr>
          <w:w w:val="64"/>
          <w:rtl/>
        </w:rPr>
        <w:t>تڪليف</w:t>
      </w:r>
      <w:r>
        <w:rPr>
          <w:rtl/>
        </w:rPr>
        <w:t xml:space="preserve"> </w:t>
      </w:r>
      <w:r>
        <w:rPr>
          <w:w w:val="67"/>
          <w:rtl/>
        </w:rPr>
        <w:t>محسوس</w:t>
      </w:r>
      <w:r>
        <w:rPr>
          <w:rtl/>
        </w:rPr>
        <w:t xml:space="preserve"> </w:t>
      </w:r>
      <w:r>
        <w:rPr>
          <w:w w:val="67"/>
          <w:rtl/>
        </w:rPr>
        <w:t>نه</w:t>
      </w:r>
      <w:r>
        <w:rPr>
          <w:rtl/>
        </w:rPr>
        <w:t xml:space="preserve"> </w:t>
      </w:r>
      <w:r>
        <w:rPr>
          <w:w w:val="67"/>
          <w:rtl/>
        </w:rPr>
        <w:t>ٿيندي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ان</w:t>
      </w:r>
      <w:r>
        <w:rPr>
          <w:rtl/>
        </w:rPr>
        <w:t xml:space="preserve"> </w:t>
      </w:r>
      <w:r>
        <w:rPr>
          <w:w w:val="67"/>
          <w:rtl/>
        </w:rPr>
        <w:t>کان</w:t>
      </w:r>
      <w:r>
        <w:rPr>
          <w:rtl/>
        </w:rPr>
        <w:t xml:space="preserve"> </w:t>
      </w:r>
      <w:r>
        <w:rPr>
          <w:w w:val="67"/>
          <w:rtl/>
        </w:rPr>
        <w:t>علاوه</w:t>
      </w:r>
      <w:r>
        <w:rPr>
          <w:rtl/>
        </w:rPr>
        <w:t xml:space="preserve"> </w:t>
      </w:r>
      <w:r>
        <w:rPr>
          <w:w w:val="67"/>
          <w:rtl/>
        </w:rPr>
        <w:t>ڏندن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صاف</w:t>
      </w:r>
      <w:r>
        <w:rPr>
          <w:rtl/>
        </w:rPr>
        <w:t xml:space="preserve"> </w:t>
      </w:r>
      <w:r>
        <w:rPr>
          <w:w w:val="67"/>
          <w:rtl/>
        </w:rPr>
        <w:t>سٿرو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رکڻ</w:t>
      </w:r>
      <w:r>
        <w:rPr>
          <w:spacing w:val="40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34"/>
          <w:rtl/>
        </w:rPr>
        <w:t xml:space="preserve"> </w:t>
      </w:r>
      <w:r>
        <w:rPr>
          <w:w w:val="69"/>
          <w:rtl/>
        </w:rPr>
        <w:t>مسواڪ</w:t>
      </w:r>
      <w:r>
        <w:rPr>
          <w:spacing w:val="40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40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40"/>
          <w:rtl/>
        </w:rPr>
        <w:t xml:space="preserve"> </w:t>
      </w:r>
      <w:r>
        <w:rPr>
          <w:w w:val="69"/>
          <w:rtl/>
        </w:rPr>
        <w:t>بيحد</w:t>
      </w:r>
      <w:r>
        <w:rPr>
          <w:spacing w:val="40"/>
          <w:rtl/>
        </w:rPr>
        <w:t xml:space="preserve"> </w:t>
      </w:r>
      <w:r>
        <w:rPr>
          <w:w w:val="69"/>
          <w:rtl/>
        </w:rPr>
        <w:t>لازمي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روزانه </w:t>
      </w:r>
      <w:r>
        <w:rPr>
          <w:w w:val="75"/>
          <w:rtl/>
        </w:rPr>
        <w:t>باقاعدگي</w:t>
      </w:r>
      <w:r>
        <w:rPr>
          <w:rtl/>
        </w:rPr>
        <w:t xml:space="preserve"> </w:t>
      </w:r>
      <w:r>
        <w:rPr>
          <w:w w:val="75"/>
          <w:rtl/>
        </w:rPr>
        <w:t>سان مسواڪ</w:t>
      </w:r>
      <w:r>
        <w:rPr>
          <w:rtl/>
        </w:rPr>
        <w:t xml:space="preserve"> </w:t>
      </w:r>
      <w:r>
        <w:rPr>
          <w:w w:val="75"/>
          <w:rtl/>
        </w:rPr>
        <w:t>ڪرڻ</w:t>
      </w:r>
      <w:r>
        <w:rPr>
          <w:rtl/>
        </w:rPr>
        <w:t xml:space="preserve"> </w:t>
      </w:r>
      <w:r>
        <w:rPr>
          <w:w w:val="75"/>
          <w:rtl/>
        </w:rPr>
        <w:t>سان</w:t>
      </w:r>
      <w:r>
        <w:rPr>
          <w:rtl/>
        </w:rPr>
        <w:t xml:space="preserve"> </w:t>
      </w:r>
      <w:r>
        <w:rPr>
          <w:w w:val="75"/>
          <w:rtl/>
        </w:rPr>
        <w:t>ڏندن جي</w:t>
      </w:r>
      <w:r>
        <w:rPr>
          <w:rtl/>
        </w:rPr>
        <w:t xml:space="preserve"> </w:t>
      </w:r>
      <w:r>
        <w:rPr>
          <w:w w:val="75"/>
          <w:rtl/>
        </w:rPr>
        <w:t>مختلف</w:t>
      </w:r>
      <w:r>
        <w:rPr>
          <w:spacing w:val="40"/>
          <w:rtl/>
        </w:rPr>
        <w:t xml:space="preserve"> </w:t>
      </w:r>
      <w:r>
        <w:rPr>
          <w:w w:val="70"/>
          <w:rtl/>
        </w:rPr>
        <w:t>بيمارين منجهان نجات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ملي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سور ختم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ٿو ۽</w:t>
      </w:r>
      <w:r>
        <w:rPr>
          <w:rtl/>
        </w:rPr>
        <w:t xml:space="preserve"> </w:t>
      </w:r>
      <w:r>
        <w:rPr>
          <w:w w:val="73"/>
          <w:rtl/>
        </w:rPr>
        <w:t>ڏند</w:t>
      </w:r>
      <w:r>
        <w:rPr>
          <w:rtl/>
        </w:rPr>
        <w:t xml:space="preserve"> </w:t>
      </w:r>
      <w:r>
        <w:rPr>
          <w:w w:val="73"/>
          <w:rtl/>
        </w:rPr>
        <w:t>صاف</w:t>
      </w:r>
      <w:r>
        <w:rPr>
          <w:rtl/>
        </w:rPr>
        <w:t xml:space="preserve"> </w:t>
      </w:r>
      <w:r>
        <w:rPr>
          <w:w w:val="73"/>
          <w:rtl/>
        </w:rPr>
        <w:t>سٿرا</w:t>
      </w:r>
      <w:r>
        <w:rPr>
          <w:rtl/>
        </w:rPr>
        <w:t xml:space="preserve"> </w:t>
      </w:r>
      <w:r>
        <w:rPr>
          <w:w w:val="73"/>
          <w:rtl/>
        </w:rPr>
        <w:t>ٿي</w:t>
      </w:r>
      <w:r>
        <w:rPr>
          <w:rtl/>
        </w:rPr>
        <w:t xml:space="preserve"> </w:t>
      </w:r>
      <w:r>
        <w:rPr>
          <w:w w:val="73"/>
          <w:rtl/>
        </w:rPr>
        <w:t>وڃن</w:t>
      </w:r>
      <w:r>
        <w:rPr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مسواڪ</w:t>
      </w:r>
      <w:r>
        <w:rPr>
          <w:rtl/>
        </w:rPr>
        <w:t xml:space="preserve"> </w:t>
      </w:r>
      <w:r>
        <w:rPr>
          <w:w w:val="73"/>
          <w:rtl/>
        </w:rPr>
        <w:t>صحت</w:t>
      </w:r>
      <w:r>
        <w:rPr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12"/>
          <w:w w:val="73"/>
          <w:rtl/>
        </w:rPr>
        <w:t xml:space="preserve"> </w:t>
      </w:r>
      <w:r>
        <w:rPr>
          <w:w w:val="73"/>
          <w:rtl/>
        </w:rPr>
        <w:t xml:space="preserve">هڪ </w:t>
      </w:r>
      <w:r>
        <w:rPr>
          <w:w w:val="65"/>
          <w:rtl/>
        </w:rPr>
        <w:t>بهترين عمل پڻ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</w:p>
    <w:p w14:paraId="12FF75A1">
      <w:pPr>
        <w:spacing w:before="0" w:line="443" w:lineRule="exact"/>
        <w:ind w:left="161" w:right="0" w:firstLine="0"/>
        <w:jc w:val="center"/>
        <w:rPr>
          <w:sz w:val="38"/>
        </w:rPr>
      </w:pPr>
      <w:r>
        <w:rPr>
          <w:w w:val="120"/>
          <w:sz w:val="38"/>
        </w:rPr>
        <w:t>*</w:t>
      </w:r>
      <w:r>
        <w:rPr>
          <w:spacing w:val="-49"/>
          <w:w w:val="120"/>
          <w:sz w:val="38"/>
        </w:rPr>
        <w:t xml:space="preserve"> </w:t>
      </w:r>
      <w:r>
        <w:rPr>
          <w:spacing w:val="-10"/>
          <w:w w:val="120"/>
          <w:sz w:val="38"/>
        </w:rPr>
        <w:t>*</w:t>
      </w:r>
    </w:p>
    <w:p w14:paraId="42DA5195">
      <w:pPr>
        <w:pStyle w:val="13"/>
        <w:rPr>
          <w:sz w:val="20"/>
        </w:rPr>
      </w:pPr>
    </w:p>
    <w:p w14:paraId="52C9B914">
      <w:pPr>
        <w:pStyle w:val="13"/>
        <w:rPr>
          <w:sz w:val="20"/>
        </w:rPr>
      </w:pPr>
    </w:p>
    <w:p w14:paraId="7B4A9BB9">
      <w:pPr>
        <w:pStyle w:val="13"/>
        <w:rPr>
          <w:sz w:val="20"/>
        </w:rPr>
      </w:pPr>
    </w:p>
    <w:p w14:paraId="5D34B8A8">
      <w:pPr>
        <w:pStyle w:val="13"/>
        <w:rPr>
          <w:sz w:val="20"/>
        </w:rPr>
      </w:pPr>
    </w:p>
    <w:p w14:paraId="182BBFC8">
      <w:pPr>
        <w:pStyle w:val="13"/>
        <w:rPr>
          <w:sz w:val="20"/>
        </w:rPr>
      </w:pPr>
    </w:p>
    <w:p w14:paraId="178438B8">
      <w:pPr>
        <w:pStyle w:val="13"/>
        <w:rPr>
          <w:sz w:val="20"/>
        </w:rPr>
      </w:pPr>
    </w:p>
    <w:p w14:paraId="14DF7E42">
      <w:pPr>
        <w:pStyle w:val="13"/>
        <w:rPr>
          <w:sz w:val="20"/>
        </w:rPr>
      </w:pPr>
    </w:p>
    <w:p w14:paraId="3186ABF4">
      <w:pPr>
        <w:pStyle w:val="13"/>
        <w:rPr>
          <w:sz w:val="20"/>
        </w:rPr>
      </w:pPr>
    </w:p>
    <w:p w14:paraId="7F14E5D0">
      <w:pPr>
        <w:pStyle w:val="13"/>
        <w:rPr>
          <w:sz w:val="20"/>
        </w:rPr>
      </w:pPr>
    </w:p>
    <w:p w14:paraId="4C319FC2">
      <w:pPr>
        <w:pStyle w:val="13"/>
        <w:rPr>
          <w:sz w:val="20"/>
        </w:rPr>
      </w:pPr>
    </w:p>
    <w:p w14:paraId="15583D67">
      <w:pPr>
        <w:pStyle w:val="13"/>
        <w:rPr>
          <w:sz w:val="20"/>
        </w:rPr>
      </w:pPr>
    </w:p>
    <w:p w14:paraId="24F88EBF">
      <w:pPr>
        <w:pStyle w:val="13"/>
        <w:rPr>
          <w:sz w:val="20"/>
        </w:rPr>
      </w:pPr>
    </w:p>
    <w:p w14:paraId="71EBAF91">
      <w:pPr>
        <w:pStyle w:val="13"/>
        <w:rPr>
          <w:sz w:val="20"/>
        </w:rPr>
      </w:pPr>
    </w:p>
    <w:p w14:paraId="33C7FF25">
      <w:pPr>
        <w:pStyle w:val="13"/>
        <w:rPr>
          <w:sz w:val="20"/>
        </w:rPr>
      </w:pPr>
    </w:p>
    <w:p w14:paraId="60C84DF7">
      <w:pPr>
        <w:pStyle w:val="13"/>
        <w:rPr>
          <w:sz w:val="20"/>
        </w:rPr>
      </w:pPr>
    </w:p>
    <w:p w14:paraId="35231A1E">
      <w:pPr>
        <w:pStyle w:val="13"/>
        <w:rPr>
          <w:sz w:val="20"/>
        </w:rPr>
      </w:pPr>
    </w:p>
    <w:p w14:paraId="67F399F4">
      <w:pPr>
        <w:pStyle w:val="13"/>
        <w:rPr>
          <w:sz w:val="20"/>
        </w:rPr>
      </w:pPr>
    </w:p>
    <w:p w14:paraId="1FC76B97">
      <w:pPr>
        <w:pStyle w:val="13"/>
        <w:rPr>
          <w:sz w:val="20"/>
        </w:rPr>
      </w:pPr>
    </w:p>
    <w:p w14:paraId="3548C163">
      <w:pPr>
        <w:pStyle w:val="13"/>
        <w:rPr>
          <w:sz w:val="20"/>
        </w:rPr>
      </w:pPr>
    </w:p>
    <w:p w14:paraId="420E3DA6">
      <w:pPr>
        <w:pStyle w:val="13"/>
        <w:rPr>
          <w:sz w:val="20"/>
        </w:rPr>
      </w:pPr>
    </w:p>
    <w:p w14:paraId="250AD3D5">
      <w:pPr>
        <w:pStyle w:val="13"/>
        <w:spacing w:before="17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463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279400</wp:posOffset>
                </wp:positionV>
                <wp:extent cx="5772785" cy="55245"/>
                <wp:effectExtent l="0" t="0" r="0" b="0"/>
                <wp:wrapTopAndBottom/>
                <wp:docPr id="285" name="Graphic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5" o:spid="_x0000_s1026" o:spt="100" style="position:absolute;left:0pt;margin-left:70.55pt;margin-top:22pt;height:4.35pt;width:454.55pt;mso-position-horizontal-relative:page;mso-wrap-distance-bottom:0pt;mso-wrap-distance-top:0pt;z-index:-251570176;mso-width-relative:page;mso-height-relative:page;" fillcolor="#612322" filled="t" stroked="f" coordsize="5772785,55244" o:gfxdata="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kaid/aAAAACgEAAA8AAAAAAAAA&#10;AQAgAAAAIgAAAGRycy9kb3ducmV2LnhtbFBLAQIUABQAAAAIAIdO4kD2Z+qL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6D68178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BB249A8">
      <w:pPr>
        <w:pStyle w:val="13"/>
        <w:spacing w:before="9"/>
        <w:rPr>
          <w:sz w:val="3"/>
        </w:rPr>
      </w:pPr>
    </w:p>
    <w:p w14:paraId="40492CC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cxvtjI0CAAAj&#10;BwAADgAAAAAAAAABACAAAAAkAQAAZHJzL2Uyb0RvYy54bWxQSwUGAAAAAAYABgBZAQAAIwYAAAAA&#10;">
                <o:lock v:ext="edit" aspectratio="f"/>
                <v:shape id="Graphic 287" o:spid="_x0000_s1026" o:spt="100" style="position:absolute;left:0;top:0;height:40005;width:5737860;" fillcolor="#000000" filled="t" stroked="f" coordsize="5737860,40005" o:gfxdata="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Fx+K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1242FC7">
      <w:pPr>
        <w:pStyle w:val="8"/>
        <w:bidi/>
        <w:spacing w:before="221"/>
        <w:ind w:left="1711" w:right="1070" w:firstLine="0"/>
        <w:jc w:val="left"/>
      </w:pPr>
      <w:r>
        <w:rPr>
          <w:w w:val="58"/>
          <w:position w:val="3"/>
          <w:rtl/>
        </w:rPr>
        <w:t xml:space="preserve"> </w:t>
      </w:r>
      <w:r>
        <w:rPr>
          <w:w w:val="58"/>
          <w:rtl/>
        </w:rPr>
        <w:t>گل</w:t>
      </w:r>
      <w:r>
        <w:rPr>
          <w:spacing w:val="-22"/>
          <w:rtl/>
        </w:rPr>
        <w:t xml:space="preserve"> </w:t>
      </w:r>
      <w:r>
        <w:rPr>
          <w:w w:val="58"/>
          <w:rtl/>
        </w:rPr>
        <w:t>گوبي</w:t>
      </w:r>
      <w:r>
        <w:rPr>
          <w:spacing w:val="-24"/>
          <w:rtl/>
        </w:rPr>
        <w:t xml:space="preserve"> </w:t>
      </w:r>
      <w:r>
        <w:rPr>
          <w:w w:val="58"/>
          <w:rtl/>
        </w:rPr>
        <w:t>۽</w:t>
      </w:r>
      <w:r>
        <w:rPr>
          <w:spacing w:val="77"/>
          <w:w w:val="150"/>
          <w:position w:val="3"/>
          <w:rtl/>
        </w:rPr>
        <w:t xml:space="preserve"> </w:t>
      </w:r>
      <w:r>
        <w:rPr>
          <w:w w:val="58"/>
          <w:rtl/>
        </w:rPr>
        <w:t>ان</w:t>
      </w:r>
      <w:r>
        <w:rPr>
          <w:spacing w:val="-21"/>
          <w:rtl/>
        </w:rPr>
        <w:t xml:space="preserve"> </w:t>
      </w:r>
      <w:r>
        <w:rPr>
          <w:w w:val="58"/>
          <w:rtl/>
        </w:rPr>
        <w:t>جون</w:t>
      </w:r>
      <w:r>
        <w:rPr>
          <w:spacing w:val="68"/>
          <w:position w:val="12"/>
          <w:rtl/>
        </w:rPr>
        <w:t xml:space="preserve">  </w:t>
      </w:r>
      <w:r>
        <w:rPr>
          <w:w w:val="58"/>
          <w:position w:val="12"/>
        </w:rPr>
        <w:t>¸</w:t>
      </w:r>
      <w:r>
        <w:rPr>
          <w:w w:val="58"/>
          <w:rtl/>
        </w:rPr>
        <w:t>غذائي</w:t>
      </w:r>
      <w:r>
        <w:rPr>
          <w:spacing w:val="-27"/>
          <w:rtl/>
        </w:rPr>
        <w:t xml:space="preserve"> </w:t>
      </w:r>
      <w:r>
        <w:rPr>
          <w:w w:val="58"/>
          <w:rtl/>
        </w:rPr>
        <w:t>حقيقتون</w:t>
      </w:r>
    </w:p>
    <w:p w14:paraId="4B68F41B">
      <w:pPr>
        <w:spacing w:before="78"/>
        <w:ind w:left="307" w:right="274" w:firstLine="0"/>
        <w:jc w:val="center"/>
        <w:rPr>
          <w:rFonts w:ascii="Times New Roman"/>
          <w:sz w:val="46"/>
        </w:rPr>
      </w:pPr>
      <w:r>
        <w:rPr>
          <w:rFonts w:ascii="Times New Roman"/>
          <w:sz w:val="46"/>
        </w:rPr>
        <w:t>Cauli</w:t>
      </w:r>
      <w:r>
        <w:rPr>
          <w:rFonts w:ascii="Times New Roman"/>
          <w:spacing w:val="-5"/>
          <w:sz w:val="46"/>
        </w:rPr>
        <w:t xml:space="preserve"> </w:t>
      </w:r>
      <w:r>
        <w:rPr>
          <w:rFonts w:ascii="Times New Roman"/>
          <w:sz w:val="46"/>
        </w:rPr>
        <w:t>-flower,</w:t>
      </w:r>
      <w:r>
        <w:rPr>
          <w:rFonts w:ascii="Times New Roman"/>
          <w:spacing w:val="-3"/>
          <w:sz w:val="46"/>
        </w:rPr>
        <w:t xml:space="preserve"> </w:t>
      </w:r>
      <w:r>
        <w:rPr>
          <w:rFonts w:ascii="Times New Roman"/>
          <w:sz w:val="46"/>
        </w:rPr>
        <w:t>and</w:t>
      </w:r>
      <w:r>
        <w:rPr>
          <w:rFonts w:ascii="Times New Roman"/>
          <w:spacing w:val="-7"/>
          <w:sz w:val="46"/>
        </w:rPr>
        <w:t xml:space="preserve"> </w:t>
      </w:r>
      <w:r>
        <w:rPr>
          <w:rFonts w:ascii="Times New Roman"/>
          <w:sz w:val="46"/>
        </w:rPr>
        <w:t>its</w:t>
      </w:r>
      <w:r>
        <w:rPr>
          <w:rFonts w:ascii="Times New Roman"/>
          <w:spacing w:val="-5"/>
          <w:sz w:val="46"/>
        </w:rPr>
        <w:t xml:space="preserve"> </w:t>
      </w:r>
      <w:r>
        <w:rPr>
          <w:rFonts w:ascii="Times New Roman"/>
          <w:sz w:val="46"/>
        </w:rPr>
        <w:t>nutritional</w:t>
      </w:r>
      <w:r>
        <w:rPr>
          <w:rFonts w:ascii="Times New Roman"/>
          <w:spacing w:val="-1"/>
          <w:sz w:val="46"/>
        </w:rPr>
        <w:t xml:space="preserve"> </w:t>
      </w:r>
      <w:r>
        <w:rPr>
          <w:rFonts w:ascii="Times New Roman"/>
          <w:spacing w:val="-2"/>
          <w:sz w:val="46"/>
        </w:rPr>
        <w:t>facts</w:t>
      </w:r>
    </w:p>
    <w:p w14:paraId="41C2AC4E">
      <w:pPr>
        <w:pStyle w:val="13"/>
        <w:spacing w:before="56"/>
        <w:rPr>
          <w:rFonts w:ascii="Times New Roman"/>
        </w:rPr>
      </w:pPr>
    </w:p>
    <w:p w14:paraId="002970F2">
      <w:pPr>
        <w:pStyle w:val="13"/>
        <w:bidi/>
        <w:spacing w:line="256" w:lineRule="auto"/>
        <w:ind w:left="153" w:right="311" w:firstLine="721"/>
        <w:jc w:val="left"/>
      </w:pPr>
      <w:r>
        <w:rPr>
          <w:w w:val="70"/>
          <w:rtl/>
        </w:rPr>
        <w:t>ڪيولي</w:t>
      </w:r>
      <w:r>
        <w:rPr>
          <w:rtl/>
        </w:rPr>
        <w:t xml:space="preserve"> </w:t>
      </w:r>
      <w:r>
        <w:rPr>
          <w:w w:val="70"/>
          <w:rtl/>
        </w:rPr>
        <w:t>فلاور</w:t>
      </w:r>
      <w:r>
        <w:rPr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گ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ل</w:t>
      </w:r>
      <w:r>
        <w:rPr>
          <w:spacing w:val="-2"/>
          <w:rtl/>
        </w:rPr>
        <w:t xml:space="preserve"> </w:t>
      </w:r>
      <w:r>
        <w:rPr>
          <w:w w:val="70"/>
          <w:rtl/>
        </w:rPr>
        <w:t>گوبيءَ</w:t>
      </w:r>
      <w:r>
        <w:rPr>
          <w:spacing w:val="-1"/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هِن</w:t>
      </w:r>
      <w:r>
        <w:rPr>
          <w:rtl/>
        </w:rPr>
        <w:t xml:space="preserve"> </w:t>
      </w:r>
      <w:r>
        <w:rPr>
          <w:w w:val="70"/>
          <w:rtl/>
        </w:rPr>
        <w:t>سال</w:t>
      </w:r>
      <w:r>
        <w:rPr>
          <w:spacing w:val="-3"/>
          <w:rtl/>
        </w:rPr>
        <w:t xml:space="preserve"> </w:t>
      </w:r>
      <w:r>
        <w:rPr>
          <w:w w:val="70"/>
          <w:rtl/>
        </w:rPr>
        <w:t>يعني</w:t>
      </w:r>
      <w:r>
        <w:rPr>
          <w:rtl/>
        </w:rPr>
        <w:t xml:space="preserve"> </w:t>
      </w:r>
      <w:r>
        <w:rPr>
          <w:w w:val="70"/>
        </w:rPr>
        <w:t>2113</w:t>
      </w:r>
      <w:r>
        <w:rPr>
          <w:w w:val="70"/>
          <w:rtl/>
        </w:rPr>
        <w:t>ع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rtl/>
        </w:rPr>
        <w:t xml:space="preserve"> </w:t>
      </w:r>
      <w:r>
        <w:rPr>
          <w:w w:val="70"/>
          <w:rtl/>
        </w:rPr>
        <w:t>اِسٽار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ڀاڄيءَ</w:t>
      </w:r>
      <w:r>
        <w:rPr>
          <w:spacing w:val="-1"/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خطاب</w:t>
      </w:r>
      <w:r>
        <w:rPr>
          <w:rtl/>
        </w:rPr>
        <w:t xml:space="preserve"> </w:t>
      </w:r>
      <w:r>
        <w:rPr>
          <w:w w:val="70"/>
          <w:rtl/>
        </w:rPr>
        <w:t>ڏنو</w:t>
      </w:r>
      <w:r>
        <w:rPr>
          <w:rtl/>
        </w:rPr>
        <w:t xml:space="preserve"> </w:t>
      </w:r>
      <w:r>
        <w:rPr>
          <w:w w:val="70"/>
          <w:rtl/>
        </w:rPr>
        <w:t>ويو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spacing w:val="40"/>
          <w:rtl/>
        </w:rPr>
        <w:t xml:space="preserve"> </w:t>
      </w:r>
      <w:r>
        <w:rPr>
          <w:w w:val="69"/>
          <w:rtl/>
        </w:rPr>
        <w:t>تقريبا</w:t>
      </w:r>
      <w:r>
        <w:rPr>
          <w:w w:val="69"/>
        </w:rPr>
        <w:t>˝</w:t>
      </w:r>
      <w:r>
        <w:rPr>
          <w:w w:val="69"/>
          <w:rtl/>
        </w:rPr>
        <w:t xml:space="preserve"> سڄيءَ د</w:t>
      </w:r>
      <w:r>
        <w:rPr>
          <w:spacing w:val="-40"/>
          <w:w w:val="69"/>
          <w:position w:val="-2"/>
          <w:rtl/>
        </w:rPr>
        <w:t xml:space="preserve"> </w:t>
      </w:r>
      <w:r>
        <w:rPr>
          <w:w w:val="69"/>
          <w:rtl/>
        </w:rPr>
        <w:t>نيا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 هِن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 تذڪرو هلي پيو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روزمره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کاڌي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لسٽ 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ڪيو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پيو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وڃي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انٽرنيٽ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جي </w:t>
      </w:r>
      <w:r>
        <w:rPr>
          <w:w w:val="71"/>
          <w:rtl/>
        </w:rPr>
        <w:t xml:space="preserve">ويب سائيٽ اِيپي </w:t>
      </w:r>
      <w:r>
        <w:rPr>
          <w:w w:val="71"/>
        </w:rPr>
        <w:t>)</w:t>
      </w:r>
      <w:r>
        <w:rPr>
          <w:w w:val="71"/>
          <w:rtl/>
        </w:rPr>
        <w:t>ڪروسيفيرس ڊاٽ</w:t>
      </w:r>
      <w:r>
        <w:rPr>
          <w:rtl/>
        </w:rPr>
        <w:t xml:space="preserve"> </w:t>
      </w:r>
      <w:r>
        <w:rPr>
          <w:w w:val="71"/>
          <w:rtl/>
        </w:rPr>
        <w:t>ڪام تي</w:t>
      </w:r>
      <w:r>
        <w:rPr>
          <w:rtl/>
        </w:rPr>
        <w:t xml:space="preserve"> </w:t>
      </w:r>
      <w:r>
        <w:rPr>
          <w:w w:val="71"/>
          <w:rtl/>
        </w:rPr>
        <w:t>هِن</w:t>
      </w:r>
      <w:r>
        <w:rPr>
          <w:rtl/>
        </w:rPr>
        <w:t xml:space="preserve"> </w:t>
      </w:r>
      <w:r>
        <w:rPr>
          <w:w w:val="71"/>
          <w:rtl/>
        </w:rPr>
        <w:t>ڪروسيفيرس</w:t>
      </w:r>
      <w:r>
        <w:rPr>
          <w:spacing w:val="40"/>
          <w:rtl/>
        </w:rPr>
        <w:t xml:space="preserve"> </w:t>
      </w:r>
      <w:r>
        <w:rPr>
          <w:w w:val="71"/>
        </w:rPr>
        <w:t>(api</w:t>
      </w:r>
    </w:p>
    <w:p w14:paraId="2EAEFE5B">
      <w:pPr>
        <w:pStyle w:val="13"/>
        <w:bidi/>
        <w:spacing w:before="2"/>
        <w:ind w:left="161" w:right="0" w:firstLine="0"/>
        <w:jc w:val="left"/>
      </w:pPr>
      <w:r>
        <w:rPr>
          <w:w w:val="81"/>
        </w:rPr>
        <w:t>Veggie)</w:t>
      </w:r>
      <w:r>
        <w:rPr>
          <w:spacing w:val="-4"/>
          <w:rtl/>
        </w:rPr>
        <w:t xml:space="preserve"> </w:t>
      </w:r>
      <w:r>
        <w:rPr>
          <w:w w:val="81"/>
        </w:rPr>
        <w:t>curiferons</w:t>
      </w:r>
      <w:r>
        <w:rPr>
          <w:spacing w:val="-4"/>
          <w:rtl/>
        </w:rPr>
        <w:t xml:space="preserve"> </w:t>
      </w:r>
      <w:r>
        <w:rPr>
          <w:w w:val="81"/>
          <w:rtl/>
        </w:rPr>
        <w:t>ڀاڄيءَ</w:t>
      </w:r>
      <w:r>
        <w:rPr>
          <w:spacing w:val="-5"/>
          <w:rtl/>
        </w:rPr>
        <w:t xml:space="preserve"> </w:t>
      </w:r>
      <w:r>
        <w:rPr>
          <w:w w:val="81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81"/>
          <w:rtl/>
        </w:rPr>
        <w:t>هِن</w:t>
      </w:r>
      <w:r>
        <w:rPr>
          <w:spacing w:val="-6"/>
          <w:rtl/>
        </w:rPr>
        <w:t xml:space="preserve"> </w:t>
      </w:r>
      <w:r>
        <w:rPr>
          <w:w w:val="81"/>
          <w:rtl/>
        </w:rPr>
        <w:t>سال</w:t>
      </w:r>
      <w:r>
        <w:rPr>
          <w:spacing w:val="-5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81"/>
          <w:rtl/>
        </w:rPr>
        <w:t>هاٽ</w:t>
      </w:r>
      <w:r>
        <w:rPr>
          <w:spacing w:val="-2"/>
          <w:rtl/>
        </w:rPr>
        <w:t xml:space="preserve"> </w:t>
      </w:r>
      <w:r>
        <w:rPr>
          <w:w w:val="81"/>
          <w:rtl/>
        </w:rPr>
        <w:t>ويجيٽيل</w:t>
      </w:r>
      <w:r>
        <w:rPr>
          <w:spacing w:val="31"/>
          <w:rtl/>
        </w:rPr>
        <w:t xml:space="preserve"> </w:t>
      </w:r>
      <w:r>
        <w:rPr>
          <w:w w:val="81"/>
        </w:rPr>
        <w:t>"Hot</w:t>
      </w:r>
    </w:p>
    <w:p w14:paraId="558B5622">
      <w:pPr>
        <w:pStyle w:val="13"/>
        <w:bidi/>
        <w:spacing w:before="28" w:line="256" w:lineRule="auto"/>
        <w:ind w:left="155" w:right="3265" w:firstLine="1"/>
        <w:jc w:val="left"/>
      </w:pPr>
      <w:r>
        <w:rPr>
          <w:w w:val="76"/>
        </w:rPr>
        <w:t>Vegetable"</w:t>
      </w:r>
      <w:r>
        <w:rPr>
          <w:rtl/>
        </w:rPr>
        <w:t xml:space="preserve"> </w:t>
      </w:r>
      <w:r>
        <w:rPr>
          <w:w w:val="76"/>
          <w:rtl/>
        </w:rPr>
        <w:t>قرار ڏنو</w:t>
      </w:r>
      <w:r>
        <w:rPr>
          <w:rtl/>
        </w:rPr>
        <w:t xml:space="preserve"> </w:t>
      </w:r>
      <w:r>
        <w:rPr>
          <w:w w:val="76"/>
          <w:rtl/>
        </w:rPr>
        <w:t>پيو وڃي</w:t>
      </w:r>
      <w:r>
        <w:rPr>
          <w:w w:val="76"/>
        </w:rPr>
        <w:t>.</w:t>
      </w:r>
      <w:r>
        <w:rPr>
          <w:rtl/>
        </w:rPr>
        <w:t xml:space="preserve"> </w:t>
      </w:r>
      <w:r>
        <w:rPr>
          <w:w w:val="76"/>
          <w:rtl/>
        </w:rPr>
        <w:t>هِن</w:t>
      </w:r>
      <w:r>
        <w:rPr>
          <w:rtl/>
        </w:rPr>
        <w:t xml:space="preserve"> </w:t>
      </w:r>
      <w:r>
        <w:rPr>
          <w:w w:val="76"/>
          <w:rtl/>
        </w:rPr>
        <w:t>ڀاڄيءَ</w:t>
      </w:r>
      <w:r>
        <w:rPr>
          <w:rtl/>
        </w:rPr>
        <w:t xml:space="preserve"> </w:t>
      </w:r>
      <w:r>
        <w:rPr>
          <w:w w:val="76"/>
          <w:rtl/>
        </w:rPr>
        <w:t>جا</w:t>
      </w:r>
      <w:r>
        <w:rPr>
          <w:rtl/>
        </w:rPr>
        <w:t xml:space="preserve"> </w:t>
      </w:r>
      <w:r>
        <w:rPr>
          <w:w w:val="76"/>
          <w:rtl/>
        </w:rPr>
        <w:t>ننڍڙا</w:t>
      </w:r>
      <w:r>
        <w:rPr>
          <w:rtl/>
        </w:rPr>
        <w:t xml:space="preserve"> </w:t>
      </w:r>
      <w:r>
        <w:rPr>
          <w:w w:val="76"/>
          <w:rtl/>
        </w:rPr>
        <w:t>ننڍڙا ٽڪر روسٽ</w:t>
      </w:r>
      <w:r>
        <w:rPr>
          <w:spacing w:val="40"/>
          <w:w w:val="101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کاڌا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وڃن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ٿا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وري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سوپ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ٺاهي</w:t>
      </w:r>
      <w:r>
        <w:rPr>
          <w:spacing w:val="-11"/>
          <w:w w:val="65"/>
          <w:rtl/>
        </w:rPr>
        <w:t xml:space="preserve"> </w:t>
      </w:r>
      <w:r>
        <w:rPr>
          <w:w w:val="65"/>
          <w:rtl/>
        </w:rPr>
        <w:t>پِيتا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وڃن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ٿا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ساڳي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وقت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اِسٽيڪ</w:t>
      </w:r>
      <w:r>
        <w:rPr>
          <w:rtl/>
        </w:rPr>
        <w:t xml:space="preserve"> </w:t>
      </w:r>
      <w:r>
        <w:rPr>
          <w:w w:val="68"/>
          <w:rtl/>
        </w:rPr>
        <w:t>فارم</w:t>
      </w:r>
      <w:r>
        <w:rPr>
          <w:rtl/>
        </w:rPr>
        <w:t xml:space="preserve"> </w:t>
      </w:r>
      <w:r>
        <w:rPr>
          <w:w w:val="68"/>
        </w:rPr>
        <w:t>form</w:t>
      </w:r>
      <w:r>
        <w:rPr>
          <w:spacing w:val="-5"/>
          <w:rtl/>
        </w:rPr>
        <w:t xml:space="preserve"> </w:t>
      </w:r>
      <w:r>
        <w:rPr>
          <w:w w:val="68"/>
        </w:rPr>
        <w:t>Steak</w:t>
      </w:r>
      <w:r>
        <w:rPr>
          <w:spacing w:val="-3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اِستعمال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ٿين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هلندڙ</w:t>
      </w:r>
      <w:r>
        <w:rPr>
          <w:rtl/>
        </w:rPr>
        <w:t xml:space="preserve"> </w:t>
      </w:r>
      <w:r>
        <w:rPr>
          <w:w w:val="68"/>
          <w:rtl/>
        </w:rPr>
        <w:t>سال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rtl/>
        </w:rPr>
        <w:t xml:space="preserve"> </w:t>
      </w:r>
      <w:r>
        <w:rPr>
          <w:w w:val="68"/>
          <w:rtl/>
        </w:rPr>
        <w:t>گ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ل</w:t>
      </w:r>
      <w:r>
        <w:rPr>
          <w:rtl/>
        </w:rPr>
        <w:t xml:space="preserve"> </w:t>
      </w:r>
      <w:r>
        <w:rPr>
          <w:w w:val="68"/>
          <w:rtl/>
        </w:rPr>
        <w:t>گوبي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3"/>
          <w:rtl/>
        </w:rPr>
        <w:t xml:space="preserve"> </w:t>
      </w:r>
      <w:r>
        <w:rPr>
          <w:w w:val="68"/>
          <w:rtl/>
        </w:rPr>
        <w:t xml:space="preserve">صرف </w:t>
      </w:r>
      <w:r>
        <w:rPr>
          <w:w w:val="65"/>
          <w:rtl/>
        </w:rPr>
        <w:t>کائڻ</w:t>
      </w:r>
      <w:r>
        <w:rPr>
          <w:spacing w:val="-16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ذائقيدار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قرار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ڏني</w:t>
      </w:r>
      <w:r>
        <w:rPr>
          <w:spacing w:val="-17"/>
          <w:rtl/>
        </w:rPr>
        <w:t xml:space="preserve"> </w:t>
      </w:r>
      <w:r>
        <w:rPr>
          <w:w w:val="65"/>
          <w:rtl/>
        </w:rPr>
        <w:t>وئي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8"/>
          <w:rtl/>
        </w:rPr>
        <w:t xml:space="preserve"> </w:t>
      </w:r>
      <w:r>
        <w:rPr>
          <w:w w:val="65"/>
          <w:rtl/>
        </w:rPr>
        <w:t>پر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ساڳي</w:t>
      </w:r>
      <w:r>
        <w:rPr>
          <w:spacing w:val="-17"/>
          <w:rtl/>
        </w:rPr>
        <w:t xml:space="preserve"> </w:t>
      </w:r>
      <w:r>
        <w:rPr>
          <w:w w:val="65"/>
          <w:rtl/>
        </w:rPr>
        <w:t>وقت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طِبّي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محققين</w:t>
      </w:r>
      <w:r>
        <w:rPr>
          <w:spacing w:val="-17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پنهنجن</w:t>
      </w:r>
    </w:p>
    <w:p w14:paraId="3AE19FF5">
      <w:pPr>
        <w:pStyle w:val="13"/>
        <w:bidi/>
        <w:spacing w:before="2" w:line="259" w:lineRule="auto"/>
        <w:ind w:left="153" w:right="311" w:firstLine="4"/>
        <w:jc w:val="left"/>
      </w:pPr>
      <w:r>
        <w:rPr>
          <w:w w:val="67"/>
          <w:rtl/>
        </w:rPr>
        <w:t>علمي</w:t>
      </w:r>
      <w:r>
        <w:rPr>
          <w:rtl/>
        </w:rPr>
        <w:t xml:space="preserve"> </w:t>
      </w:r>
      <w:r>
        <w:rPr>
          <w:w w:val="67"/>
          <w:rtl/>
        </w:rPr>
        <w:t>تحقيقات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نتيجن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spacing w:val="-8"/>
          <w:rtl/>
        </w:rPr>
        <w:t xml:space="preserve"> </w:t>
      </w:r>
      <w:r>
        <w:rPr>
          <w:w w:val="67"/>
          <w:rtl/>
        </w:rPr>
        <w:t>پڌرائي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ڪئي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گوبي</w:t>
      </w:r>
      <w:r>
        <w:rPr>
          <w:rtl/>
        </w:rPr>
        <w:t xml:space="preserve"> </w:t>
      </w:r>
      <w:r>
        <w:rPr>
          <w:w w:val="67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گ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ل</w:t>
      </w:r>
      <w:r>
        <w:rPr>
          <w:spacing w:val="-4"/>
          <w:rtl/>
        </w:rPr>
        <w:t xml:space="preserve"> </w:t>
      </w:r>
      <w:r>
        <w:rPr>
          <w:w w:val="67"/>
          <w:rtl/>
        </w:rPr>
        <w:t>توانائي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9"/>
          <w:rtl/>
        </w:rPr>
        <w:t xml:space="preserve"> </w:t>
      </w:r>
      <w:r>
        <w:rPr>
          <w:w w:val="67"/>
          <w:rtl/>
        </w:rPr>
        <w:t>غذائيت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ڀرپور</w:t>
      </w:r>
      <w:r>
        <w:rPr>
          <w:spacing w:val="-4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"/>
          <w:rtl/>
        </w:rPr>
        <w:t xml:space="preserve"> </w:t>
      </w:r>
      <w:r>
        <w:rPr>
          <w:w w:val="67"/>
          <w:rtl/>
        </w:rPr>
        <w:t>ساڳي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وقت طِبّي</w:t>
      </w:r>
      <w:r>
        <w:rPr>
          <w:rtl/>
        </w:rPr>
        <w:t xml:space="preserve"> </w:t>
      </w:r>
      <w:r>
        <w:rPr>
          <w:w w:val="67"/>
          <w:rtl/>
        </w:rPr>
        <w:t>طور</w:t>
      </w:r>
      <w:r>
        <w:rPr>
          <w:rtl/>
        </w:rPr>
        <w:t xml:space="preserve"> </w:t>
      </w:r>
      <w:r>
        <w:rPr>
          <w:w w:val="67"/>
          <w:rtl/>
        </w:rPr>
        <w:t>تي</w:t>
      </w:r>
      <w:r>
        <w:rPr>
          <w:rtl/>
        </w:rPr>
        <w:t xml:space="preserve"> </w:t>
      </w:r>
      <w:r>
        <w:rPr>
          <w:w w:val="67"/>
          <w:rtl/>
        </w:rPr>
        <w:t>پڻ</w:t>
      </w:r>
      <w:r>
        <w:rPr>
          <w:rtl/>
        </w:rPr>
        <w:t xml:space="preserve"> </w:t>
      </w:r>
      <w:r>
        <w:rPr>
          <w:w w:val="67"/>
          <w:rtl/>
        </w:rPr>
        <w:t>ڪيترائي</w:t>
      </w:r>
      <w:r>
        <w:rPr>
          <w:rtl/>
        </w:rPr>
        <w:t xml:space="preserve"> </w:t>
      </w:r>
      <w:r>
        <w:rPr>
          <w:w w:val="67"/>
          <w:rtl/>
        </w:rPr>
        <w:t>مفيد</w:t>
      </w:r>
      <w:r>
        <w:rPr>
          <w:spacing w:val="80"/>
          <w:w w:val="150"/>
          <w:position w:val="-3"/>
          <w:rtl/>
        </w:rPr>
        <w:t xml:space="preserve"> </w:t>
      </w:r>
      <w:r>
        <w:rPr>
          <w:w w:val="67"/>
          <w:rtl/>
        </w:rPr>
        <w:t>جزا</w:t>
      </w:r>
      <w:r>
        <w:rPr>
          <w:rtl/>
        </w:rPr>
        <w:t xml:space="preserve"> </w:t>
      </w:r>
      <w:r>
        <w:rPr>
          <w:w w:val="67"/>
          <w:rtl/>
        </w:rPr>
        <w:t>شامل</w:t>
      </w:r>
      <w:r>
        <w:rPr>
          <w:rtl/>
        </w:rPr>
        <w:t xml:space="preserve"> </w:t>
      </w:r>
      <w:r>
        <w:rPr>
          <w:w w:val="67"/>
          <w:rtl/>
        </w:rPr>
        <w:t>اٿس،</w:t>
      </w:r>
      <w:r>
        <w:rPr>
          <w:rtl/>
        </w:rPr>
        <w:t xml:space="preserve"> </w:t>
      </w:r>
      <w:r>
        <w:rPr>
          <w:w w:val="67"/>
          <w:rtl/>
        </w:rPr>
        <w:t>مثال</w:t>
      </w:r>
      <w:r>
        <w:rPr>
          <w:rtl/>
        </w:rPr>
        <w:t xml:space="preserve"> </w:t>
      </w:r>
      <w:r>
        <w:rPr>
          <w:w w:val="67"/>
          <w:rtl/>
        </w:rPr>
        <w:t>طور</w:t>
      </w:r>
      <w:r>
        <w:rPr>
          <w:rtl/>
        </w:rPr>
        <w:t xml:space="preserve"> </w:t>
      </w:r>
      <w:r>
        <w:rPr>
          <w:w w:val="67"/>
          <w:rtl/>
        </w:rPr>
        <w:t>فائيٽو،</w:t>
      </w:r>
      <w:r>
        <w:rPr>
          <w:rtl/>
        </w:rPr>
        <w:t xml:space="preserve"> </w:t>
      </w:r>
      <w:r>
        <w:rPr>
          <w:w w:val="67"/>
          <w:rtl/>
        </w:rPr>
        <w:t>نيوٽرنس،</w:t>
      </w:r>
      <w:r>
        <w:rPr>
          <w:spacing w:val="17"/>
          <w:rtl/>
        </w:rPr>
        <w:t xml:space="preserve"> </w:t>
      </w:r>
      <w:r>
        <w:rPr>
          <w:w w:val="67"/>
        </w:rPr>
        <w:t>(Phyto-nutrients)</w:t>
      </w:r>
      <w:r>
        <w:rPr>
          <w:rtl/>
        </w:rPr>
        <w:t xml:space="preserve"> </w:t>
      </w:r>
      <w:r>
        <w:rPr>
          <w:w w:val="67"/>
          <w:rtl/>
        </w:rPr>
        <w:t>نباتاتي</w:t>
      </w:r>
      <w:r>
        <w:rPr>
          <w:spacing w:val="80"/>
          <w:rtl/>
        </w:rPr>
        <w:t xml:space="preserve"> </w:t>
      </w:r>
      <w:r>
        <w:rPr>
          <w:w w:val="81"/>
          <w:rtl/>
        </w:rPr>
        <w:t>غذائي جزا، جنهن ۾ اِن ڊول ٿري ڪاربينول ۽ سلفورانفين،</w:t>
      </w:r>
      <w:r>
        <w:rPr>
          <w:rtl/>
        </w:rPr>
        <w:t xml:space="preserve"> </w:t>
      </w:r>
      <w:r>
        <w:rPr>
          <w:w w:val="81"/>
        </w:rPr>
        <w:t>sulforanphane)</w:t>
      </w:r>
      <w:r>
        <w:rPr>
          <w:w w:val="81"/>
          <w:rtl/>
        </w:rPr>
        <w:t xml:space="preserve"> </w:t>
      </w:r>
      <w:r>
        <w:rPr>
          <w:w w:val="81"/>
        </w:rPr>
        <w:t>and</w:t>
      </w:r>
      <w:r>
        <w:rPr>
          <w:w w:val="81"/>
          <w:rtl/>
        </w:rPr>
        <w:t xml:space="preserve"> </w:t>
      </w:r>
      <w:r>
        <w:rPr>
          <w:w w:val="81"/>
        </w:rPr>
        <w:t>(Indol-3-carbinol</w:t>
      </w:r>
      <w:r>
        <w:rPr>
          <w:w w:val="81"/>
          <w:rtl/>
        </w:rPr>
        <w:t xml:space="preserve"> </w:t>
      </w:r>
      <w:r>
        <w:rPr>
          <w:w w:val="69"/>
          <w:rtl/>
        </w:rPr>
        <w:t>پڻ طِبّي محققين</w:t>
      </w:r>
      <w:r>
        <w:rPr>
          <w:rtl/>
        </w:rPr>
        <w:t xml:space="preserve"> </w:t>
      </w:r>
      <w:r>
        <w:rPr>
          <w:w w:val="69"/>
        </w:rPr>
        <w:t>Researchers</w:t>
      </w:r>
      <w:r>
        <w:rPr>
          <w:spacing w:val="40"/>
          <w:rtl/>
        </w:rPr>
        <w:t xml:space="preserve"> </w:t>
      </w:r>
      <w:r>
        <w:rPr>
          <w:w w:val="69"/>
        </w:rPr>
        <w:t>Medical</w:t>
      </w:r>
      <w:r>
        <w:rPr>
          <w:w w:val="69"/>
          <w:rtl/>
        </w:rPr>
        <w:t xml:space="preserve"> لاءِ ڪشش جو سبب بڻيا آهن</w:t>
      </w:r>
      <w:r>
        <w:rPr>
          <w:w w:val="69"/>
        </w:rPr>
        <w:t>.</w:t>
      </w:r>
    </w:p>
    <w:p w14:paraId="58E02BEE">
      <w:pPr>
        <w:pStyle w:val="13"/>
        <w:bidi/>
        <w:spacing w:before="7" w:line="264" w:lineRule="auto"/>
        <w:ind w:left="156" w:right="311" w:firstLine="717"/>
        <w:jc w:val="left"/>
      </w:pPr>
      <w:r>
        <w:rPr>
          <w:w w:val="67"/>
          <w:rtl/>
        </w:rPr>
        <w:t>گ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گوبي هڪ طرف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گهٽ ۾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گهٽ ڪئلوريز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جو حامل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وري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ٻي طرف فائبر</w:t>
      </w:r>
      <w:r>
        <w:rPr>
          <w:spacing w:val="-12"/>
          <w:rtl/>
        </w:rPr>
        <w:t xml:space="preserve"> </w:t>
      </w:r>
      <w:r>
        <w:rPr>
          <w:w w:val="67"/>
        </w:rPr>
        <w:t>(Fibre)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ڀرپور</w:t>
      </w:r>
      <w:r>
        <w:rPr>
          <w:rtl/>
        </w:rPr>
        <w:t xml:space="preserve"> </w:t>
      </w:r>
      <w:r>
        <w:rPr>
          <w:w w:val="70"/>
          <w:rtl/>
        </w:rPr>
        <w:t>صحتمند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مڪمل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غِذا</w:t>
      </w:r>
      <w:r>
        <w:rPr>
          <w:spacing w:val="-5"/>
          <w:rtl/>
        </w:rPr>
        <w:t xml:space="preserve"> </w:t>
      </w:r>
      <w:r>
        <w:rPr>
          <w:w w:val="70"/>
          <w:rtl/>
        </w:rPr>
        <w:t>فراهم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ڪندڙ</w:t>
      </w:r>
      <w:r>
        <w:rPr>
          <w:spacing w:val="-8"/>
          <w:rtl/>
        </w:rPr>
        <w:t xml:space="preserve"> </w:t>
      </w:r>
      <w:r>
        <w:rPr>
          <w:w w:val="70"/>
          <w:rtl/>
        </w:rPr>
        <w:t>کاڌو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جيڪو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وڌيل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وزن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ڪنٽرول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ٻئي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طرف </w:t>
      </w:r>
      <w:r>
        <w:rPr>
          <w:w w:val="69"/>
          <w:rtl/>
        </w:rPr>
        <w:t>وڌيل وزن کي گهٽائڻ ۾ پڻ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مدد ڪري ٿو</w:t>
      </w:r>
      <w:r>
        <w:rPr>
          <w:w w:val="69"/>
        </w:rPr>
        <w:t>.</w:t>
      </w:r>
      <w:r>
        <w:rPr>
          <w:w w:val="69"/>
          <w:rtl/>
        </w:rPr>
        <w:t xml:space="preserve"> ساڳي وقت ٽين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خوبي اِها اٿس جو ماڻهوءَ جي وزن کي نارمل رکڻ ۾ پڻ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اهم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ڪردار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ادا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اِن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طرح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گوبي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لحاظ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فائديمند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ثابت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بيماريون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خاص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ڪري </w:t>
      </w:r>
      <w:r>
        <w:rPr>
          <w:w w:val="66"/>
          <w:rtl/>
        </w:rPr>
        <w:t>ٿولهه</w:t>
      </w:r>
      <w:r>
        <w:rPr>
          <w:w w:val="66"/>
        </w:rPr>
        <w:t>/</w:t>
      </w:r>
      <w:r>
        <w:rPr>
          <w:w w:val="66"/>
          <w:rtl/>
        </w:rPr>
        <w:t xml:space="preserve"> وڌيل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وزن جي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ڪري پيدا ٿين ٿيون تن کي باقاعده ڪنٽرول ۾ آڻڻ ٿي</w:t>
      </w:r>
      <w:r>
        <w:rPr>
          <w:w w:val="66"/>
        </w:rPr>
        <w:t>.</w:t>
      </w:r>
      <w:r>
        <w:rPr>
          <w:w w:val="66"/>
          <w:rtl/>
        </w:rPr>
        <w:t xml:space="preserve"> مثال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طور ٿولهه جي ڪري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دل سان</w:t>
      </w:r>
      <w:r>
        <w:rPr>
          <w:spacing w:val="40"/>
          <w:rtl/>
        </w:rPr>
        <w:t xml:space="preserve"> </w:t>
      </w:r>
      <w:r>
        <w:rPr>
          <w:w w:val="64"/>
          <w:rtl/>
        </w:rPr>
        <w:t>لاڳاپيل</w:t>
      </w:r>
      <w:r>
        <w:rPr>
          <w:spacing w:val="-8"/>
          <w:rtl/>
        </w:rPr>
        <w:t xml:space="preserve"> </w:t>
      </w:r>
      <w:r>
        <w:rPr>
          <w:w w:val="64"/>
          <w:rtl/>
        </w:rPr>
        <w:t>ڪيترين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تڪليفن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منهن</w:t>
      </w:r>
      <w:r>
        <w:rPr>
          <w:spacing w:val="-8"/>
          <w:rtl/>
        </w:rPr>
        <w:t xml:space="preserve"> </w:t>
      </w:r>
      <w:r>
        <w:rPr>
          <w:w w:val="64"/>
          <w:rtl/>
        </w:rPr>
        <w:t>ڏيڻو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پئجي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ويندو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آهي،</w:t>
      </w:r>
      <w:r>
        <w:rPr>
          <w:spacing w:val="-5"/>
          <w:rtl/>
        </w:rPr>
        <w:t xml:space="preserve"> </w:t>
      </w:r>
      <w:r>
        <w:rPr>
          <w:w w:val="64"/>
          <w:rtl/>
        </w:rPr>
        <w:t>۽</w:t>
      </w:r>
      <w:r>
        <w:rPr>
          <w:spacing w:val="-5"/>
          <w:rtl/>
        </w:rPr>
        <w:t xml:space="preserve"> </w:t>
      </w:r>
      <w:r>
        <w:rPr>
          <w:w w:val="64"/>
          <w:rtl/>
        </w:rPr>
        <w:t>بلڊپريشر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وڌڻ</w:t>
      </w:r>
      <w:r>
        <w:rPr>
          <w:spacing w:val="-8"/>
          <w:rtl/>
        </w:rPr>
        <w:t xml:space="preserve"> </w:t>
      </w:r>
      <w:r>
        <w:rPr>
          <w:w w:val="64"/>
          <w:rtl/>
        </w:rPr>
        <w:t>ڪري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ٻيون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ڪيتريون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ئي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دِل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واسطو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رکندڙ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بيماريون اچي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منهن ڪڍنديون آهن، پر گوبيءَ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 اِستعمال سان اسان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 تي تمام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بهترين نموني</w:t>
      </w:r>
      <w:r>
        <w:rPr>
          <w:spacing w:val="-18"/>
          <w:rtl/>
        </w:rPr>
        <w:t xml:space="preserve"> </w:t>
      </w:r>
      <w:r>
        <w:rPr>
          <w:w w:val="69"/>
          <w:rtl/>
        </w:rPr>
        <w:t>ڪنٽرول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حاصل</w:t>
      </w:r>
      <w:r>
        <w:rPr>
          <w:spacing w:val="-1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سگهون</w:t>
      </w:r>
      <w:r>
        <w:rPr>
          <w:spacing w:val="-19"/>
          <w:rtl/>
        </w:rPr>
        <w:t xml:space="preserve"> </w:t>
      </w:r>
      <w:r>
        <w:rPr>
          <w:w w:val="69"/>
          <w:rtl/>
        </w:rPr>
        <w:t>ٿا،</w:t>
      </w:r>
      <w:r>
        <w:rPr>
          <w:spacing w:val="-18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69"/>
          <w:rtl/>
        </w:rPr>
        <w:t>طرف</w:t>
      </w:r>
      <w:r>
        <w:rPr>
          <w:spacing w:val="-15"/>
          <w:rtl/>
        </w:rPr>
        <w:t xml:space="preserve"> </w:t>
      </w:r>
      <w:r>
        <w:rPr>
          <w:w w:val="69"/>
          <w:rtl/>
        </w:rPr>
        <w:t>هيءَ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غذا</w:t>
      </w:r>
      <w:r>
        <w:rPr>
          <w:spacing w:val="-18"/>
          <w:rtl/>
        </w:rPr>
        <w:t xml:space="preserve"> </w:t>
      </w:r>
      <w:r>
        <w:rPr>
          <w:w w:val="69"/>
          <w:rtl/>
        </w:rPr>
        <w:t>ڪوليسٽرول</w:t>
      </w:r>
      <w:r>
        <w:rPr>
          <w:spacing w:val="-18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4"/>
          <w:rtl/>
        </w:rPr>
        <w:t xml:space="preserve"> </w:t>
      </w:r>
      <w:r>
        <w:rPr>
          <w:w w:val="69"/>
          <w:rtl/>
        </w:rPr>
        <w:t>پاڪ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و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صاف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17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ٻي</w:t>
      </w:r>
    </w:p>
    <w:p w14:paraId="71295EBA">
      <w:pPr>
        <w:pStyle w:val="13"/>
        <w:bidi/>
        <w:spacing w:line="340" w:lineRule="exact"/>
        <w:ind w:left="155" w:right="0" w:firstLine="0"/>
        <w:jc w:val="left"/>
      </w:pPr>
      <w:r>
        <w:rPr>
          <w:w w:val="64"/>
          <w:rtl/>
        </w:rPr>
        <w:t>طرف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وري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سڻڀ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بنهه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ٿورو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اٿس</w:t>
      </w:r>
      <w:r>
        <w:rPr>
          <w:spacing w:val="16"/>
          <w:position w:val="5"/>
          <w:rtl/>
        </w:rPr>
        <w:t xml:space="preserve"> </w:t>
      </w:r>
      <w:r>
        <w:rPr>
          <w:w w:val="64"/>
          <w:position w:val="5"/>
          <w:rtl/>
        </w:rPr>
        <w:t>اِنهن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مٿين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خوبين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علاوه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منجهس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ٻيون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ڪيتريون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ئي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اضافي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خوبيون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موجود</w:t>
      </w:r>
    </w:p>
    <w:p w14:paraId="795EF8E1">
      <w:pPr>
        <w:pStyle w:val="13"/>
        <w:bidi/>
        <w:spacing w:before="32"/>
        <w:ind w:left="159" w:right="1070" w:firstLine="0"/>
        <w:jc w:val="left"/>
      </w:pPr>
      <w:r>
        <w:rPr>
          <w:w w:val="70"/>
          <w:rtl/>
        </w:rPr>
        <w:t>آهن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هيٺ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تفصيل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بيان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ڪجن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ٿيون</w:t>
      </w:r>
      <w:r>
        <w:rPr>
          <w:w w:val="70"/>
        </w:rPr>
        <w:t>.</w:t>
      </w:r>
    </w:p>
    <w:p w14:paraId="76DEC70C">
      <w:pPr>
        <w:pStyle w:val="13"/>
        <w:bidi/>
        <w:spacing w:before="14" w:line="242" w:lineRule="auto"/>
        <w:ind w:left="155" w:right="311" w:firstLine="722"/>
        <w:jc w:val="left"/>
      </w:pPr>
      <w:r>
        <w:rPr>
          <w:w w:val="68"/>
          <w:rtl/>
        </w:rPr>
        <w:t xml:space="preserve">فوليٽ </w:t>
      </w:r>
      <w:r>
        <w:rPr>
          <w:w w:val="68"/>
        </w:rPr>
        <w:t>(Folate)</w:t>
      </w:r>
      <w:r>
        <w:rPr>
          <w:w w:val="68"/>
          <w:rtl/>
        </w:rPr>
        <w:t xml:space="preserve"> فوليٽ،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وِٽامن خاص طور تي ڳورهاري عورت لاءِ بي انتها ضروري طور تي تجويز ڪئي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ويندي آهي،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هيءَ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وِٽامن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حمل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عورت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صحت لاءِ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بي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انتها ضروري 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ڄمڻ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ٻار منجهه پيدا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ٿيندڙ </w:t>
      </w:r>
      <w:r>
        <w:rPr>
          <w:w w:val="71"/>
          <w:rtl/>
        </w:rPr>
        <w:t>نقص تي پڻ ڪنٽرول حاصل ڪري وٺندي آهي</w:t>
      </w:r>
      <w:r>
        <w:rPr>
          <w:w w:val="71"/>
        </w:rPr>
        <w:t>.</w:t>
      </w:r>
    </w:p>
    <w:p w14:paraId="0B3F3F0E">
      <w:pPr>
        <w:pStyle w:val="13"/>
        <w:spacing w:before="1"/>
        <w:ind w:left="1028"/>
      </w:pPr>
      <w:r>
        <w:rPr>
          <w:spacing w:val="-4"/>
        </w:rPr>
        <w:t>(This</w:t>
      </w:r>
      <w:r>
        <w:rPr>
          <w:spacing w:val="-18"/>
        </w:rPr>
        <w:t xml:space="preserve"> </w:t>
      </w:r>
      <w:r>
        <w:rPr>
          <w:spacing w:val="-4"/>
        </w:rPr>
        <w:t>vitamin</w:t>
      </w:r>
      <w:r>
        <w:rPr>
          <w:spacing w:val="-13"/>
        </w:rPr>
        <w:t xml:space="preserve"> </w:t>
      </w:r>
      <w:r>
        <w:rPr>
          <w:spacing w:val="-4"/>
        </w:rPr>
        <w:t>falote</w:t>
      </w:r>
      <w:r>
        <w:rPr>
          <w:spacing w:val="-18"/>
        </w:rPr>
        <w:t xml:space="preserve"> </w:t>
      </w:r>
      <w:r>
        <w:rPr>
          <w:spacing w:val="-4"/>
        </w:rPr>
        <w:t>prevents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birth</w:t>
      </w:r>
      <w:r>
        <w:rPr>
          <w:spacing w:val="-12"/>
        </w:rPr>
        <w:t xml:space="preserve"> </w:t>
      </w:r>
      <w:r>
        <w:rPr>
          <w:spacing w:val="-4"/>
        </w:rPr>
        <w:t>-defects)</w:t>
      </w:r>
    </w:p>
    <w:p w14:paraId="689C62F8">
      <w:pPr>
        <w:pStyle w:val="13"/>
        <w:bidi/>
        <w:spacing w:before="33" w:line="268" w:lineRule="auto"/>
        <w:ind w:left="154" w:right="311" w:firstLine="719"/>
        <w:jc w:val="left"/>
      </w:pPr>
      <w:r>
        <w:rPr>
          <w:w w:val="73"/>
          <w:rtl/>
        </w:rPr>
        <w:t>آئرن</w:t>
      </w:r>
      <w:r>
        <w:rPr>
          <w:rtl/>
        </w:rPr>
        <w:t xml:space="preserve"> </w:t>
      </w:r>
      <w:r>
        <w:rPr>
          <w:w w:val="73"/>
        </w:rPr>
        <w:t>(Iron)</w:t>
      </w:r>
      <w:r>
        <w:rPr>
          <w:w w:val="73"/>
          <w:rtl/>
        </w:rPr>
        <w:t>،</w:t>
      </w:r>
      <w:r>
        <w:rPr>
          <w:spacing w:val="-3"/>
          <w:rtl/>
        </w:rPr>
        <w:t xml:space="preserve"> </w:t>
      </w:r>
      <w:r>
        <w:rPr>
          <w:w w:val="73"/>
          <w:rtl/>
        </w:rPr>
        <w:t>جيڪو</w:t>
      </w:r>
      <w:r>
        <w:rPr>
          <w:spacing w:val="-2"/>
          <w:rtl/>
        </w:rPr>
        <w:t xml:space="preserve"> </w:t>
      </w:r>
      <w:r>
        <w:rPr>
          <w:w w:val="73"/>
          <w:rtl/>
        </w:rPr>
        <w:t>گل</w:t>
      </w:r>
      <w:r>
        <w:rPr>
          <w:spacing w:val="12"/>
          <w:rtl/>
        </w:rPr>
        <w:t xml:space="preserve"> </w:t>
      </w:r>
      <w:r>
        <w:rPr>
          <w:w w:val="73"/>
          <w:rtl/>
        </w:rPr>
        <w:t>گوبيءَ</w:t>
      </w:r>
      <w:r>
        <w:rPr>
          <w:spacing w:val="-4"/>
          <w:rtl/>
        </w:rPr>
        <w:t xml:space="preserve"> </w:t>
      </w:r>
      <w:r>
        <w:rPr>
          <w:w w:val="73"/>
          <w:rtl/>
        </w:rPr>
        <w:t>منجهه</w:t>
      </w:r>
      <w:r>
        <w:rPr>
          <w:spacing w:val="-1"/>
          <w:rtl/>
        </w:rPr>
        <w:t xml:space="preserve"> </w:t>
      </w:r>
      <w:r>
        <w:rPr>
          <w:w w:val="73"/>
          <w:rtl/>
        </w:rPr>
        <w:t>فراواني</w:t>
      </w:r>
      <w:r>
        <w:rPr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4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2"/>
          <w:rtl/>
        </w:rPr>
        <w:t xml:space="preserve"> </w:t>
      </w:r>
      <w:r>
        <w:rPr>
          <w:w w:val="73"/>
          <w:rtl/>
        </w:rPr>
        <w:t>اندر</w:t>
      </w:r>
      <w:r>
        <w:rPr>
          <w:rtl/>
        </w:rPr>
        <w:t xml:space="preserve"> </w:t>
      </w:r>
      <w:r>
        <w:rPr>
          <w:w w:val="73"/>
          <w:rtl/>
        </w:rPr>
        <w:t>رت</w:t>
      </w:r>
      <w:r>
        <w:rPr>
          <w:spacing w:val="-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3"/>
          <w:rtl/>
        </w:rPr>
        <w:t xml:space="preserve"> </w:t>
      </w:r>
      <w:r>
        <w:rPr>
          <w:w w:val="73"/>
          <w:rtl/>
        </w:rPr>
        <w:t>ڳاڙهن</w:t>
      </w:r>
      <w:r>
        <w:rPr>
          <w:rtl/>
        </w:rPr>
        <w:t xml:space="preserve"> </w:t>
      </w:r>
      <w:r>
        <w:rPr>
          <w:w w:val="73"/>
          <w:rtl/>
        </w:rPr>
        <w:t>جزن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وڌائڻ</w:t>
      </w:r>
      <w:r>
        <w:rPr>
          <w:w w:val="117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گڏوگڏ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هيموگ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لوبن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ليول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وڌائڻ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مددگار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ثابت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ساڳي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اِهڙا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ڪميءَ جا شڪار يعني ته</w:t>
      </w:r>
      <w:r>
        <w:rPr>
          <w:spacing w:val="-10"/>
          <w:rtl/>
        </w:rPr>
        <w:t xml:space="preserve"> </w:t>
      </w:r>
      <w:r>
        <w:rPr>
          <w:w w:val="69"/>
        </w:rPr>
        <w:t>(Anaemic)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اينيمِڪ هوندا آهن، تن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کي به گوبي کائڻ جي ترغيب ڏني ويندي آهي</w:t>
      </w:r>
      <w:r>
        <w:rPr>
          <w:w w:val="69"/>
        </w:rPr>
        <w:t>.</w:t>
      </w:r>
      <w:r>
        <w:rPr>
          <w:w w:val="69"/>
          <w:rtl/>
        </w:rPr>
        <w:t xml:space="preserve"> اِهو ياد</w:t>
      </w:r>
      <w:r>
        <w:rPr>
          <w:spacing w:val="40"/>
          <w:rtl/>
        </w:rPr>
        <w:t xml:space="preserve"> </w:t>
      </w:r>
      <w:r>
        <w:rPr>
          <w:w w:val="69"/>
          <w:rtl/>
        </w:rPr>
        <w:t>رکڻ گهرجي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9"/>
          <w:rtl/>
        </w:rPr>
        <w:t>روزمره جي کاڌي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خاص طور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تي ڏينهن 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ماني يعني</w:t>
      </w:r>
      <w:r>
        <w:rPr>
          <w:rtl/>
        </w:rPr>
        <w:t xml:space="preserve"> </w:t>
      </w:r>
      <w:r>
        <w:rPr>
          <w:w w:val="69"/>
        </w:rPr>
        <w:t>(Lunch)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تي وري بند گوبيءَ کي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سلاد</w:t>
      </w:r>
      <w:r>
        <w:rPr>
          <w:spacing w:val="-1"/>
          <w:rtl/>
        </w:rPr>
        <w:t xml:space="preserve"> </w:t>
      </w:r>
      <w:r>
        <w:rPr>
          <w:w w:val="69"/>
          <w:rtl/>
        </w:rPr>
        <w:t>۾ گ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ل گوبيءَ جو شامل رکڻ ضروري قرار ڏنو ويو آهي</w:t>
      </w:r>
      <w:r>
        <w:rPr>
          <w:w w:val="69"/>
        </w:rPr>
        <w:t>.</w:t>
      </w:r>
    </w:p>
    <w:p w14:paraId="165AB065">
      <w:pPr>
        <w:pStyle w:val="13"/>
        <w:bidi/>
        <w:spacing w:line="319" w:lineRule="exact"/>
        <w:ind w:left="876" w:right="0" w:firstLine="0"/>
        <w:jc w:val="left"/>
      </w:pPr>
      <w:r>
        <w:rPr>
          <w:w w:val="72"/>
          <w:rtl/>
        </w:rPr>
        <w:t>گ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گوبي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ٻي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16"/>
          <w:rtl/>
        </w:rPr>
        <w:t xml:space="preserve"> </w:t>
      </w:r>
      <w:r>
        <w:rPr>
          <w:w w:val="72"/>
          <w:rtl/>
        </w:rPr>
        <w:t>وافر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انداز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8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تنهن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نالو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مئگنيز</w:t>
      </w:r>
      <w:r>
        <w:rPr>
          <w:spacing w:val="-13"/>
          <w:rtl/>
        </w:rPr>
        <w:t xml:space="preserve"> </w:t>
      </w:r>
      <w:r>
        <w:rPr>
          <w:w w:val="72"/>
        </w:rPr>
        <w:t>(Manganese)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هيءَ</w:t>
      </w:r>
    </w:p>
    <w:p w14:paraId="36A68053">
      <w:pPr>
        <w:pStyle w:val="13"/>
        <w:bidi/>
        <w:spacing w:before="4"/>
        <w:ind w:left="153" w:right="0" w:firstLine="0"/>
        <w:jc w:val="left"/>
      </w:pPr>
      <w:r>
        <w:rPr>
          <w:w w:val="73"/>
          <w:rtl/>
        </w:rPr>
        <w:t>وِٽامن</w:t>
      </w:r>
      <w:r>
        <w:rPr>
          <w:spacing w:val="63"/>
          <w:rtl/>
        </w:rPr>
        <w:t xml:space="preserve"> </w:t>
      </w:r>
      <w:r>
        <w:rPr>
          <w:w w:val="73"/>
          <w:rtl/>
        </w:rPr>
        <w:t>بنيادي</w:t>
      </w:r>
      <w:r>
        <w:rPr>
          <w:spacing w:val="58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59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69"/>
          <w:rtl/>
        </w:rPr>
        <w:t xml:space="preserve"> </w:t>
      </w:r>
      <w:r>
        <w:rPr>
          <w:w w:val="73"/>
        </w:rPr>
        <w:t>(Co-factor)</w:t>
      </w:r>
      <w:r>
        <w:rPr>
          <w:spacing w:val="65"/>
          <w:rtl/>
        </w:rPr>
        <w:t xml:space="preserve"> </w:t>
      </w:r>
      <w:r>
        <w:rPr>
          <w:w w:val="73"/>
          <w:rtl/>
        </w:rPr>
        <w:t>ڪوفيڪٽر</w:t>
      </w:r>
      <w:r>
        <w:rPr>
          <w:spacing w:val="58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60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61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64"/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59"/>
          <w:rtl/>
        </w:rPr>
        <w:t xml:space="preserve"> </w:t>
      </w:r>
      <w:r>
        <w:rPr>
          <w:w w:val="73"/>
          <w:rtl/>
        </w:rPr>
        <w:t>قسم</w:t>
      </w:r>
      <w:r>
        <w:rPr>
          <w:spacing w:val="59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59"/>
          <w:rtl/>
        </w:rPr>
        <w:t xml:space="preserve"> </w:t>
      </w:r>
      <w:r>
        <w:rPr>
          <w:w w:val="73"/>
          <w:rtl/>
        </w:rPr>
        <w:t>اِينٽي</w:t>
      </w:r>
      <w:r>
        <w:rPr>
          <w:spacing w:val="61"/>
          <w:rtl/>
        </w:rPr>
        <w:t xml:space="preserve"> </w:t>
      </w:r>
      <w:r>
        <w:rPr>
          <w:w w:val="73"/>
          <w:rtl/>
        </w:rPr>
        <w:t>آڪيسڊنٽ</w:t>
      </w:r>
    </w:p>
    <w:p w14:paraId="7E0D06AA">
      <w:pPr>
        <w:pStyle w:val="13"/>
        <w:spacing w:before="15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266065</wp:posOffset>
                </wp:positionV>
                <wp:extent cx="5772785" cy="55245"/>
                <wp:effectExtent l="0" t="0" r="0" b="0"/>
                <wp:wrapTopAndBottom/>
                <wp:docPr id="289" name="Graphic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9" o:spid="_x0000_s1026" o:spt="100" style="position:absolute;left:0pt;margin-left:70.55pt;margin-top:20.95pt;height:4.35pt;width:454.55pt;mso-position-horizontal-relative:page;mso-wrap-distance-bottom:0pt;mso-wrap-distance-top:0pt;z-index:-251569152;mso-width-relative:page;mso-height-relative:page;" fillcolor="#612322" filled="t" stroked="f" coordsize="5772785,55244" o:gfxdata="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PVWy0jbAAAACgEAAA8AAAAA&#10;AAAAAQAgAAAAIgAAAGRycy9kb3ducmV2LnhtbFBLAQIUABQAAAAIAIdO4kCDPhz2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2B94D5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38D1D34">
      <w:pPr>
        <w:pStyle w:val="13"/>
        <w:spacing w:before="9"/>
        <w:rPr>
          <w:sz w:val="3"/>
        </w:rPr>
      </w:pPr>
    </w:p>
    <w:p w14:paraId="7693102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CAu1QNjAIAACMH&#10;AAAOAAAAAAAAAAEAIAAAACQBAABkcnMvZTJvRG9jLnhtbFBLBQYAAAAABgAGAFkBAAAiBgAAAAA=&#10;">
                <o:lock v:ext="edit" aspectratio="f"/>
                <v:shape id="Graphic 291" o:spid="_x0000_s1026" o:spt="100" style="position:absolute;left:0;top:0;height:40005;width:5737860;" fillcolor="#000000" filled="t" stroked="f" coordsize="5737860,40005" o:gfxdata="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NrtLi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79A1C9B">
      <w:pPr>
        <w:pStyle w:val="13"/>
        <w:spacing w:before="233"/>
        <w:ind w:right="158"/>
        <w:jc w:val="right"/>
      </w:pPr>
      <w:r>
        <w:rPr>
          <w:spacing w:val="-8"/>
          <w:w w:val="85"/>
          <w:rtl/>
        </w:rPr>
        <w:t>سان</w:t>
      </w:r>
      <w:r>
        <w:rPr>
          <w:spacing w:val="21"/>
        </w:rPr>
        <w:t xml:space="preserve"> </w:t>
      </w:r>
      <w:r>
        <w:rPr>
          <w:spacing w:val="-8"/>
          <w:w w:val="85"/>
          <w:rtl/>
        </w:rPr>
        <w:t>ڊسميوٽيز</w:t>
      </w:r>
      <w:r>
        <w:rPr>
          <w:spacing w:val="16"/>
        </w:rPr>
        <w:t xml:space="preserve"> </w:t>
      </w:r>
      <w:r>
        <w:rPr>
          <w:spacing w:val="-8"/>
          <w:w w:val="85"/>
          <w:rtl/>
        </w:rPr>
        <w:t>آڪسائيڊ</w:t>
      </w:r>
      <w:r>
        <w:rPr>
          <w:spacing w:val="21"/>
        </w:rPr>
        <w:t xml:space="preserve"> </w:t>
      </w:r>
      <w:r>
        <w:rPr>
          <w:spacing w:val="-8"/>
          <w:w w:val="85"/>
          <w:rtl/>
        </w:rPr>
        <w:t>سپر</w:t>
      </w:r>
      <w:r>
        <w:rPr>
          <w:spacing w:val="22"/>
        </w:rPr>
        <w:t xml:space="preserve"> </w:t>
      </w:r>
      <w:r>
        <w:rPr>
          <w:spacing w:val="-8"/>
          <w:w w:val="85"/>
        </w:rPr>
        <w:t>(Superoxide</w:t>
      </w:r>
      <w:r>
        <w:rPr>
          <w:spacing w:val="17"/>
        </w:rPr>
        <w:t xml:space="preserve"> </w:t>
      </w:r>
      <w:r>
        <w:rPr>
          <w:spacing w:val="-8"/>
          <w:w w:val="85"/>
        </w:rPr>
        <w:t>dismutase)</w:t>
      </w:r>
      <w:r>
        <w:rPr>
          <w:spacing w:val="29"/>
        </w:rPr>
        <w:t xml:space="preserve"> </w:t>
      </w:r>
      <w:r>
        <w:rPr>
          <w:spacing w:val="-8"/>
          <w:w w:val="85"/>
          <w:rtl/>
        </w:rPr>
        <w:t>نالي</w:t>
      </w:r>
      <w:r>
        <w:rPr>
          <w:spacing w:val="20"/>
        </w:rPr>
        <w:t xml:space="preserve"> </w:t>
      </w:r>
      <w:r>
        <w:rPr>
          <w:spacing w:val="-8"/>
          <w:w w:val="85"/>
        </w:rPr>
        <w:t>(Enzyme)</w:t>
      </w:r>
      <w:r>
        <w:rPr>
          <w:spacing w:val="29"/>
        </w:rPr>
        <w:t xml:space="preserve"> </w:t>
      </w:r>
      <w:r>
        <w:rPr>
          <w:spacing w:val="-8"/>
          <w:w w:val="85"/>
          <w:rtl/>
        </w:rPr>
        <w:t>اينزائم</w:t>
      </w:r>
      <w:r>
        <w:rPr>
          <w:spacing w:val="20"/>
        </w:rPr>
        <w:t xml:space="preserve"> </w:t>
      </w:r>
      <w:r>
        <w:rPr>
          <w:spacing w:val="-8"/>
          <w:w w:val="85"/>
        </w:rPr>
        <w:t>(Antioxidaut)</w:t>
      </w:r>
    </w:p>
    <w:p w14:paraId="7B767B58">
      <w:pPr>
        <w:pStyle w:val="13"/>
        <w:bidi/>
        <w:spacing w:before="15" w:line="230" w:lineRule="auto"/>
        <w:ind w:left="155" w:right="311" w:hanging="2"/>
        <w:jc w:val="left"/>
      </w:pPr>
      <w:r>
        <w:rPr>
          <w:w w:val="78"/>
          <w:rtl/>
        </w:rPr>
        <w:t>گڏجي آڪيسيڊيٽو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 xml:space="preserve">اِسٽريس </w:t>
      </w:r>
      <w:r>
        <w:rPr>
          <w:w w:val="78"/>
        </w:rPr>
        <w:t>Stress)</w:t>
      </w:r>
      <w:r>
        <w:rPr>
          <w:w w:val="78"/>
          <w:rtl/>
        </w:rPr>
        <w:t xml:space="preserve"> </w:t>
      </w:r>
      <w:r>
        <w:rPr>
          <w:w w:val="78"/>
        </w:rPr>
        <w:t>(Oxidative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۽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فِري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 xml:space="preserve">ريڊيڪلس </w:t>
      </w:r>
      <w:r>
        <w:rPr>
          <w:w w:val="78"/>
        </w:rPr>
        <w:t>redicals)</w:t>
      </w:r>
      <w:r>
        <w:rPr>
          <w:spacing w:val="-3"/>
          <w:w w:val="78"/>
          <w:rtl/>
        </w:rPr>
        <w:t xml:space="preserve"> </w:t>
      </w:r>
      <w:r>
        <w:rPr>
          <w:w w:val="78"/>
        </w:rPr>
        <w:t>(Free</w:t>
      </w:r>
      <w:r>
        <w:rPr>
          <w:w w:val="78"/>
          <w:rtl/>
        </w:rPr>
        <w:t xml:space="preserve"> کان بچاءُ ڪرائي </w:t>
      </w:r>
      <w:r>
        <w:rPr>
          <w:w w:val="70"/>
          <w:rtl/>
        </w:rPr>
        <w:t>ٿي، جيڪي ڪينسر جهڙي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موذي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مرض جو باعث بڻجن ٿا</w:t>
      </w:r>
      <w:r>
        <w:rPr>
          <w:w w:val="70"/>
        </w:rPr>
        <w:t>.</w:t>
      </w:r>
      <w:r>
        <w:rPr>
          <w:w w:val="70"/>
          <w:rtl/>
        </w:rPr>
        <w:t xml:space="preserve"> يعني سولي سڌي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ٻوليءَ ۾ اسين اِئين چوڻ ۾ بلڪل</w:t>
      </w:r>
      <w:r>
        <w:rPr>
          <w:spacing w:val="40"/>
          <w:rtl/>
        </w:rPr>
        <w:t xml:space="preserve"> </w:t>
      </w:r>
      <w:r>
        <w:rPr>
          <w:w w:val="74"/>
          <w:rtl/>
        </w:rPr>
        <w:t>حق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بجانب آهيون ته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گ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ل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گوبي</w:t>
      </w:r>
      <w:r>
        <w:rPr>
          <w:spacing w:val="-4"/>
          <w:rtl/>
        </w:rPr>
        <w:t xml:space="preserve"> </w:t>
      </w:r>
      <w:r>
        <w:rPr>
          <w:w w:val="74"/>
        </w:rPr>
        <w:t>(Cauliflower)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ڪينسر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بچاءُ ۾ اهم ڪردار ادا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ٿي ڇو ته منجهس </w:t>
      </w:r>
      <w:r>
        <w:rPr>
          <w:w w:val="71"/>
          <w:rtl/>
        </w:rPr>
        <w:t>قدرت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اِهڙا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وِٽامنس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عطا</w:t>
      </w:r>
      <w:r>
        <w:rPr>
          <w:spacing w:val="-16"/>
          <w:rtl/>
        </w:rPr>
        <w:t xml:space="preserve"> </w:t>
      </w:r>
      <w:r>
        <w:rPr>
          <w:w w:val="71"/>
          <w:rtl/>
        </w:rPr>
        <w:t>ڪيا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اٿس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24"/>
          <w:position w:val="5"/>
          <w:rtl/>
        </w:rPr>
        <w:t xml:space="preserve"> </w:t>
      </w:r>
      <w:r>
        <w:rPr>
          <w:w w:val="71"/>
          <w:position w:val="5"/>
          <w:rtl/>
        </w:rPr>
        <w:t>اِنساني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برقرار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رکڻ</w:t>
      </w:r>
      <w:r>
        <w:rPr>
          <w:spacing w:val="-1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قسمن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بيماري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</w:p>
    <w:p w14:paraId="1D68150B">
      <w:pPr>
        <w:pStyle w:val="13"/>
        <w:bidi/>
        <w:spacing w:before="9"/>
        <w:ind w:left="163" w:right="0" w:firstLine="0"/>
        <w:jc w:val="left"/>
      </w:pPr>
      <w:r>
        <w:rPr>
          <w:w w:val="71"/>
          <w:rtl/>
        </w:rPr>
        <w:t>جي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علامتن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ختم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پنهنجو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ڀرپور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ڪردار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ادا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</w:p>
    <w:p w14:paraId="719A321A">
      <w:pPr>
        <w:pStyle w:val="13"/>
        <w:bidi/>
        <w:spacing w:before="33"/>
        <w:ind w:left="876" w:right="0" w:firstLine="0"/>
        <w:jc w:val="left"/>
      </w:pPr>
      <w:r>
        <w:rPr>
          <w:w w:val="71"/>
          <w:rtl/>
        </w:rPr>
        <w:t>ٽين</w:t>
      </w:r>
      <w:r>
        <w:rPr>
          <w:spacing w:val="50"/>
          <w:w w:val="150"/>
          <w:rtl/>
        </w:rPr>
        <w:t xml:space="preserve"> </w:t>
      </w:r>
      <w:r>
        <w:rPr>
          <w:w w:val="71"/>
          <w:rtl/>
        </w:rPr>
        <w:t>نمبر</w:t>
      </w:r>
      <w:r>
        <w:rPr>
          <w:spacing w:val="49"/>
          <w:w w:val="150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50"/>
          <w:w w:val="150"/>
          <w:rtl/>
        </w:rPr>
        <w:t xml:space="preserve"> </w:t>
      </w:r>
      <w:r>
        <w:rPr>
          <w:w w:val="71"/>
          <w:rtl/>
        </w:rPr>
        <w:t>نياسن</w:t>
      </w:r>
      <w:r>
        <w:rPr>
          <w:spacing w:val="58"/>
          <w:w w:val="150"/>
          <w:rtl/>
        </w:rPr>
        <w:t xml:space="preserve"> </w:t>
      </w:r>
      <w:r>
        <w:rPr>
          <w:w w:val="71"/>
        </w:rPr>
        <w:t>(Niacin)</w:t>
      </w:r>
      <w:r>
        <w:rPr>
          <w:w w:val="71"/>
          <w:rtl/>
        </w:rPr>
        <w:t>،</w:t>
      </w:r>
      <w:r>
        <w:rPr>
          <w:spacing w:val="78"/>
          <w:rtl/>
        </w:rPr>
        <w:t xml:space="preserve"> </w:t>
      </w:r>
      <w:r>
        <w:rPr>
          <w:w w:val="71"/>
          <w:rtl/>
        </w:rPr>
        <w:t>پنٿوٿينڪ</w:t>
      </w:r>
      <w:r>
        <w:rPr>
          <w:spacing w:val="49"/>
          <w:w w:val="150"/>
          <w:rtl/>
        </w:rPr>
        <w:t xml:space="preserve"> </w:t>
      </w:r>
      <w:r>
        <w:rPr>
          <w:w w:val="71"/>
          <w:rtl/>
        </w:rPr>
        <w:t>اِئسڊ،</w:t>
      </w:r>
      <w:r>
        <w:rPr>
          <w:spacing w:val="58"/>
          <w:w w:val="150"/>
          <w:rtl/>
        </w:rPr>
        <w:t xml:space="preserve"> </w:t>
      </w:r>
      <w:r>
        <w:rPr>
          <w:w w:val="71"/>
        </w:rPr>
        <w:t>acid)</w:t>
      </w:r>
      <w:r>
        <w:rPr>
          <w:spacing w:val="79"/>
          <w:rtl/>
        </w:rPr>
        <w:t xml:space="preserve"> </w:t>
      </w:r>
      <w:r>
        <w:rPr>
          <w:w w:val="71"/>
        </w:rPr>
        <w:t>(Panthothenic</w:t>
      </w:r>
      <w:r>
        <w:rPr>
          <w:spacing w:val="51"/>
          <w:w w:val="150"/>
          <w:rtl/>
        </w:rPr>
        <w:t xml:space="preserve"> </w:t>
      </w:r>
      <w:r>
        <w:rPr>
          <w:w w:val="71"/>
          <w:rtl/>
        </w:rPr>
        <w:t>۽</w:t>
      </w:r>
      <w:r>
        <w:rPr>
          <w:spacing w:val="79"/>
          <w:rtl/>
        </w:rPr>
        <w:t xml:space="preserve"> </w:t>
      </w:r>
      <w:r>
        <w:rPr>
          <w:w w:val="71"/>
          <w:rtl/>
        </w:rPr>
        <w:t>رائبو</w:t>
      </w:r>
      <w:r>
        <w:rPr>
          <w:spacing w:val="50"/>
          <w:w w:val="150"/>
          <w:rtl/>
        </w:rPr>
        <w:t xml:space="preserve"> </w:t>
      </w:r>
      <w:r>
        <w:rPr>
          <w:w w:val="71"/>
          <w:rtl/>
        </w:rPr>
        <w:t>فليوِن</w:t>
      </w:r>
    </w:p>
    <w:p w14:paraId="0B5C2B3B">
      <w:pPr>
        <w:pStyle w:val="13"/>
        <w:bidi/>
        <w:spacing w:before="42"/>
        <w:ind w:left="159" w:right="319" w:firstLine="0"/>
        <w:jc w:val="left"/>
      </w:pPr>
      <w:r>
        <w:rPr>
          <w:w w:val="83"/>
        </w:rPr>
        <w:t>Riboflavin</w:t>
      </w:r>
      <w:r>
        <w:rPr>
          <w:spacing w:val="5"/>
          <w:rtl/>
        </w:rPr>
        <w:t xml:space="preserve"> </w:t>
      </w:r>
      <w:r>
        <w:rPr>
          <w:w w:val="83"/>
          <w:rtl/>
        </w:rPr>
        <w:t>۽</w:t>
      </w:r>
      <w:r>
        <w:rPr>
          <w:spacing w:val="2"/>
          <w:rtl/>
        </w:rPr>
        <w:t xml:space="preserve"> </w:t>
      </w:r>
      <w:r>
        <w:rPr>
          <w:w w:val="83"/>
          <w:rtl/>
        </w:rPr>
        <w:t>ٿائيمن</w:t>
      </w:r>
      <w:r>
        <w:rPr>
          <w:spacing w:val="7"/>
          <w:rtl/>
        </w:rPr>
        <w:t xml:space="preserve"> </w:t>
      </w:r>
      <w:r>
        <w:rPr>
          <w:w w:val="83"/>
        </w:rPr>
        <w:t>(Thiamin)</w:t>
      </w:r>
      <w:r>
        <w:rPr>
          <w:w w:val="83"/>
          <w:rtl/>
        </w:rPr>
        <w:t>جو</w:t>
      </w:r>
      <w:r>
        <w:rPr>
          <w:spacing w:val="2"/>
          <w:rtl/>
        </w:rPr>
        <w:t xml:space="preserve"> </w:t>
      </w:r>
      <w:r>
        <w:rPr>
          <w:w w:val="83"/>
          <w:rtl/>
        </w:rPr>
        <w:t>ذڪر</w:t>
      </w:r>
      <w:r>
        <w:rPr>
          <w:spacing w:val="3"/>
          <w:rtl/>
        </w:rPr>
        <w:t xml:space="preserve"> </w:t>
      </w:r>
      <w:r>
        <w:rPr>
          <w:w w:val="83"/>
          <w:rtl/>
        </w:rPr>
        <w:t>اچي</w:t>
      </w:r>
      <w:r>
        <w:rPr>
          <w:spacing w:val="2"/>
          <w:rtl/>
        </w:rPr>
        <w:t xml:space="preserve"> </w:t>
      </w:r>
      <w:r>
        <w:rPr>
          <w:w w:val="83"/>
          <w:rtl/>
        </w:rPr>
        <w:t>ٿو</w:t>
      </w:r>
      <w:r>
        <w:rPr>
          <w:w w:val="83"/>
        </w:rPr>
        <w:t>.</w:t>
      </w:r>
      <w:r>
        <w:rPr>
          <w:rtl/>
        </w:rPr>
        <w:t xml:space="preserve"> </w:t>
      </w:r>
      <w:r>
        <w:rPr>
          <w:w w:val="83"/>
          <w:rtl/>
        </w:rPr>
        <w:t>هي</w:t>
      </w:r>
      <w:r>
        <w:rPr>
          <w:spacing w:val="3"/>
          <w:rtl/>
        </w:rPr>
        <w:t xml:space="preserve"> </w:t>
      </w:r>
      <w:r>
        <w:rPr>
          <w:w w:val="83"/>
          <w:rtl/>
        </w:rPr>
        <w:t>سڀ</w:t>
      </w:r>
      <w:r>
        <w:rPr>
          <w:spacing w:val="2"/>
          <w:rtl/>
        </w:rPr>
        <w:t xml:space="preserve"> </w:t>
      </w:r>
      <w:r>
        <w:rPr>
          <w:w w:val="83"/>
          <w:rtl/>
        </w:rPr>
        <w:t>ڪيميڪل</w:t>
      </w:r>
      <w:r>
        <w:rPr>
          <w:spacing w:val="6"/>
          <w:rtl/>
        </w:rPr>
        <w:t xml:space="preserve"> </w:t>
      </w:r>
      <w:r>
        <w:rPr>
          <w:w w:val="83"/>
          <w:rtl/>
        </w:rPr>
        <w:t>ڪمپائونڊس</w:t>
      </w:r>
      <w:r>
        <w:rPr>
          <w:spacing w:val="44"/>
          <w:rtl/>
        </w:rPr>
        <w:t xml:space="preserve"> </w:t>
      </w:r>
      <w:r>
        <w:rPr>
          <w:w w:val="83"/>
        </w:rPr>
        <w:t>(Chamical</w:t>
      </w:r>
    </w:p>
    <w:p w14:paraId="32FA1083">
      <w:pPr>
        <w:pStyle w:val="13"/>
        <w:bidi/>
        <w:spacing w:before="43" w:line="252" w:lineRule="auto"/>
        <w:ind w:left="154" w:right="311" w:firstLine="5"/>
        <w:jc w:val="left"/>
      </w:pPr>
      <w:r>
        <w:rPr>
          <w:w w:val="74"/>
        </w:rPr>
        <w:t>Compounds)</w:t>
      </w:r>
      <w:r>
        <w:rPr>
          <w:spacing w:val="13"/>
          <w:rtl/>
        </w:rPr>
        <w:t xml:space="preserve"> </w:t>
      </w:r>
      <w:r>
        <w:rPr>
          <w:w w:val="74"/>
          <w:rtl/>
        </w:rPr>
        <w:t>وِٽامنس</w:t>
      </w:r>
      <w:r>
        <w:rPr>
          <w:spacing w:val="9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16"/>
          <w:rtl/>
        </w:rPr>
        <w:t xml:space="preserve"> </w:t>
      </w:r>
      <w:r>
        <w:rPr>
          <w:w w:val="74"/>
          <w:rtl/>
        </w:rPr>
        <w:t>مقدار</w:t>
      </w:r>
      <w:r>
        <w:rPr>
          <w:spacing w:val="10"/>
          <w:rtl/>
        </w:rPr>
        <w:t xml:space="preserve"> </w:t>
      </w:r>
      <w:r>
        <w:rPr>
          <w:w w:val="74"/>
          <w:rtl/>
        </w:rPr>
        <w:t>نارمل</w:t>
      </w:r>
      <w:r>
        <w:rPr>
          <w:spacing w:val="16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17"/>
          <w:rtl/>
        </w:rPr>
        <w:t xml:space="preserve"> </w:t>
      </w:r>
      <w:r>
        <w:rPr>
          <w:w w:val="74"/>
          <w:rtl/>
        </w:rPr>
        <w:t>بلينس</w:t>
      </w:r>
      <w:r>
        <w:rPr>
          <w:spacing w:val="20"/>
          <w:rtl/>
        </w:rPr>
        <w:t xml:space="preserve"> </w:t>
      </w:r>
      <w:r>
        <w:rPr>
          <w:w w:val="74"/>
        </w:rPr>
        <w:t>(Balace)</w:t>
      </w:r>
      <w:r>
        <w:rPr>
          <w:spacing w:val="20"/>
          <w:rtl/>
        </w:rPr>
        <w:t xml:space="preserve"> </w:t>
      </w:r>
      <w:r>
        <w:rPr>
          <w:w w:val="74"/>
          <w:rtl/>
        </w:rPr>
        <w:t>۾</w:t>
      </w:r>
      <w:r>
        <w:rPr>
          <w:spacing w:val="12"/>
          <w:rtl/>
        </w:rPr>
        <w:t xml:space="preserve"> </w:t>
      </w:r>
      <w:r>
        <w:rPr>
          <w:w w:val="74"/>
          <w:rtl/>
        </w:rPr>
        <w:t>رکڻ</w:t>
      </w:r>
      <w:r>
        <w:rPr>
          <w:spacing w:val="11"/>
          <w:rtl/>
        </w:rPr>
        <w:t xml:space="preserve"> </w:t>
      </w:r>
      <w:r>
        <w:rPr>
          <w:w w:val="74"/>
          <w:rtl/>
        </w:rPr>
        <w:t>مددگار</w:t>
      </w:r>
      <w:r>
        <w:rPr>
          <w:spacing w:val="11"/>
          <w:rtl/>
        </w:rPr>
        <w:t xml:space="preserve"> </w:t>
      </w:r>
      <w:r>
        <w:rPr>
          <w:w w:val="74"/>
          <w:rtl/>
        </w:rPr>
        <w:t>ثابت</w:t>
      </w:r>
      <w:r>
        <w:rPr>
          <w:spacing w:val="11"/>
          <w:rtl/>
        </w:rPr>
        <w:t xml:space="preserve"> </w:t>
      </w:r>
      <w:r>
        <w:rPr>
          <w:w w:val="74"/>
          <w:rtl/>
        </w:rPr>
        <w:t>ٿين</w:t>
      </w:r>
      <w:r>
        <w:rPr>
          <w:spacing w:val="11"/>
          <w:rtl/>
        </w:rPr>
        <w:t xml:space="preserve"> </w:t>
      </w:r>
      <w:r>
        <w:rPr>
          <w:w w:val="74"/>
          <w:rtl/>
        </w:rPr>
        <w:t>ٿا</w:t>
      </w:r>
      <w:r>
        <w:rPr>
          <w:spacing w:val="13"/>
          <w:rtl/>
        </w:rPr>
        <w:t xml:space="preserve"> </w:t>
      </w:r>
      <w:r>
        <w:rPr>
          <w:w w:val="74"/>
          <w:rtl/>
        </w:rPr>
        <w:t>۽</w:t>
      </w:r>
      <w:r>
        <w:rPr>
          <w:spacing w:val="10"/>
          <w:rtl/>
        </w:rPr>
        <w:t xml:space="preserve"> </w:t>
      </w:r>
      <w:r>
        <w:rPr>
          <w:w w:val="74"/>
          <w:rtl/>
        </w:rPr>
        <w:t>ٻي</w:t>
      </w:r>
      <w:r>
        <w:rPr>
          <w:spacing w:val="17"/>
          <w:rtl/>
        </w:rPr>
        <w:t xml:space="preserve"> </w:t>
      </w:r>
      <w:r>
        <w:rPr>
          <w:w w:val="74"/>
          <w:rtl/>
        </w:rPr>
        <w:t>طرف ميٽابولزم</w:t>
      </w:r>
      <w:r>
        <w:rPr>
          <w:rtl/>
        </w:rPr>
        <w:t xml:space="preserve"> </w:t>
      </w:r>
      <w:r>
        <w:rPr>
          <w:w w:val="74"/>
        </w:rPr>
        <w:t>(Motabolism)</w:t>
      </w:r>
      <w:r>
        <w:rPr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غذائي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جزن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جوڙجڪ</w:t>
      </w:r>
      <w:r>
        <w:rPr>
          <w:spacing w:val="-5"/>
          <w:rtl/>
        </w:rPr>
        <w:t xml:space="preserve"> </w:t>
      </w:r>
      <w:r>
        <w:rPr>
          <w:w w:val="74"/>
          <w:rtl/>
        </w:rPr>
        <w:t>۽</w:t>
      </w:r>
      <w:r>
        <w:rPr>
          <w:spacing w:val="-5"/>
          <w:rtl/>
        </w:rPr>
        <w:t xml:space="preserve"> </w:t>
      </w:r>
      <w:r>
        <w:rPr>
          <w:w w:val="74"/>
          <w:rtl/>
        </w:rPr>
        <w:t>ڀڃ ڊاهه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واري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عمل</w:t>
      </w:r>
      <w:r>
        <w:rPr>
          <w:spacing w:val="-5"/>
          <w:rtl/>
        </w:rPr>
        <w:t xml:space="preserve"> </w:t>
      </w:r>
      <w:r>
        <w:rPr>
          <w:w w:val="74"/>
          <w:rtl/>
        </w:rPr>
        <w:t>کي پڻ</w:t>
      </w:r>
      <w:r>
        <w:rPr>
          <w:rtl/>
        </w:rPr>
        <w:t xml:space="preserve"> </w:t>
      </w:r>
      <w:r>
        <w:rPr>
          <w:w w:val="74"/>
          <w:rtl/>
        </w:rPr>
        <w:t>ڪنٽرول</w:t>
      </w:r>
      <w:r>
        <w:rPr>
          <w:spacing w:val="-5"/>
          <w:rtl/>
        </w:rPr>
        <w:t xml:space="preserve"> </w:t>
      </w:r>
      <w:r>
        <w:rPr>
          <w:w w:val="74"/>
          <w:rtl/>
        </w:rPr>
        <w:t>رکڻ</w:t>
      </w:r>
      <w:r>
        <w:rPr>
          <w:spacing w:val="-6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"/>
          <w:rtl/>
        </w:rPr>
        <w:t xml:space="preserve"> </w:t>
      </w:r>
      <w:r>
        <w:rPr>
          <w:w w:val="74"/>
          <w:rtl/>
        </w:rPr>
        <w:t xml:space="preserve">مدد </w:t>
      </w:r>
      <w:r>
        <w:rPr>
          <w:w w:val="70"/>
          <w:rtl/>
        </w:rPr>
        <w:t>ڪن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ٿا،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دِل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بيمارين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انديشو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7"/>
          <w:rtl/>
        </w:rPr>
        <w:t xml:space="preserve"> </w:t>
      </w:r>
      <w:r>
        <w:rPr>
          <w:w w:val="70"/>
          <w:rtl/>
        </w:rPr>
        <w:t>گهٽجي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31"/>
          <w:position w:val="5"/>
          <w:rtl/>
        </w:rPr>
        <w:t xml:space="preserve"> </w:t>
      </w:r>
      <w:r>
        <w:rPr>
          <w:w w:val="70"/>
          <w:position w:val="5"/>
          <w:rtl/>
        </w:rPr>
        <w:t>اِنساني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جيڪو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ذهني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يا</w:t>
      </w:r>
    </w:p>
    <w:p w14:paraId="64EF55B8">
      <w:pPr>
        <w:pStyle w:val="13"/>
        <w:bidi/>
        <w:spacing w:before="30" w:line="271" w:lineRule="auto"/>
        <w:ind w:left="153" w:right="311" w:firstLine="22"/>
        <w:jc w:val="left"/>
      </w:pPr>
      <w:r>
        <w:rPr>
          <w:w w:val="68"/>
          <w:rtl/>
        </w:rPr>
        <w:t>اندروني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دٻاءُ</w:t>
      </w:r>
      <w:r>
        <w:rPr>
          <w:spacing w:val="-2"/>
          <w:rtl/>
        </w:rPr>
        <w:t xml:space="preserve"> </w:t>
      </w:r>
      <w:r>
        <w:rPr>
          <w:w w:val="68"/>
          <w:rtl/>
        </w:rPr>
        <w:t>پوي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تنهن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گهٽائڻ</w:t>
      </w:r>
      <w:r>
        <w:rPr>
          <w:spacing w:val="-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3"/>
          <w:rtl/>
        </w:rPr>
        <w:t xml:space="preserve"> </w:t>
      </w:r>
      <w:r>
        <w:rPr>
          <w:w w:val="68"/>
          <w:rtl/>
        </w:rPr>
        <w:t>مدد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اندر</w:t>
      </w:r>
      <w:r>
        <w:rPr>
          <w:spacing w:val="-2"/>
          <w:rtl/>
        </w:rPr>
        <w:t xml:space="preserve"> </w:t>
      </w:r>
      <w:r>
        <w:rPr>
          <w:w w:val="68"/>
          <w:rtl/>
        </w:rPr>
        <w:t>ڳاڙهن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جزن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واڌ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ويجهه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پڻ</w:t>
      </w:r>
      <w:r>
        <w:rPr>
          <w:rtl/>
        </w:rPr>
        <w:t xml:space="preserve"> </w:t>
      </w:r>
      <w:r>
        <w:rPr>
          <w:w w:val="68"/>
          <w:rtl/>
        </w:rPr>
        <w:t>اضافي</w:t>
      </w:r>
      <w:r>
        <w:rPr>
          <w:spacing w:val="-6"/>
          <w:rtl/>
        </w:rPr>
        <w:t xml:space="preserve"> </w:t>
      </w:r>
      <w:r>
        <w:rPr>
          <w:w w:val="68"/>
          <w:rtl/>
        </w:rPr>
        <w:t xml:space="preserve">جو </w:t>
      </w:r>
      <w:r>
        <w:rPr>
          <w:w w:val="65"/>
          <w:rtl/>
        </w:rPr>
        <w:t>باعث بڻجن ٿا</w:t>
      </w:r>
      <w:r>
        <w:rPr>
          <w:w w:val="65"/>
        </w:rPr>
        <w:t>.</w:t>
      </w:r>
    </w:p>
    <w:p w14:paraId="3004EE7A">
      <w:pPr>
        <w:pStyle w:val="13"/>
        <w:bidi/>
        <w:spacing w:line="338" w:lineRule="exact"/>
        <w:ind w:left="864" w:right="0" w:firstLine="0"/>
        <w:jc w:val="left"/>
      </w:pPr>
      <w:r>
        <w:rPr>
          <w:w w:val="76"/>
          <w:rtl/>
        </w:rPr>
        <w:t>وِٽامنسي۾</w:t>
      </w:r>
      <w:r>
        <w:rPr>
          <w:spacing w:val="-7"/>
          <w:w w:val="76"/>
          <w:rtl/>
        </w:rPr>
        <w:t xml:space="preserve"> </w:t>
      </w:r>
      <w:r>
        <w:rPr>
          <w:w w:val="76"/>
        </w:rPr>
        <w:t>C)</w:t>
      </w:r>
      <w:r>
        <w:rPr>
          <w:spacing w:val="-9"/>
          <w:w w:val="76"/>
          <w:rtl/>
        </w:rPr>
        <w:t xml:space="preserve"> </w:t>
      </w:r>
      <w:r>
        <w:rPr>
          <w:w w:val="76"/>
        </w:rPr>
        <w:t>(Vitamin</w:t>
      </w:r>
      <w:r>
        <w:rPr>
          <w:w w:val="76"/>
          <w:rtl/>
        </w:rPr>
        <w:t>پڻڪينسرجيمرضلاءخِاصقسمجا</w:t>
      </w:r>
      <w:r>
        <w:rPr>
          <w:spacing w:val="48"/>
          <w:position w:val="5"/>
          <w:rtl/>
        </w:rPr>
        <w:t xml:space="preserve"> </w:t>
      </w:r>
      <w:r>
        <w:rPr>
          <w:w w:val="76"/>
          <w:position w:val="5"/>
          <w:rtl/>
        </w:rPr>
        <w:t>اِينٽيآڪيسڊنٽ</w:t>
      </w:r>
      <w:r>
        <w:rPr>
          <w:spacing w:val="-8"/>
          <w:w w:val="76"/>
          <w:rtl/>
        </w:rPr>
        <w:t xml:space="preserve"> </w:t>
      </w:r>
      <w:r>
        <w:rPr>
          <w:w w:val="76"/>
        </w:rPr>
        <w:t>(anti-oxidant)</w:t>
      </w:r>
      <w:r>
        <w:rPr>
          <w:w w:val="76"/>
          <w:rtl/>
        </w:rPr>
        <w:t>موجود</w:t>
      </w:r>
    </w:p>
    <w:p w14:paraId="464E08AD">
      <w:pPr>
        <w:pStyle w:val="13"/>
        <w:bidi/>
        <w:spacing w:before="42" w:line="268" w:lineRule="auto"/>
        <w:ind w:left="142" w:right="312" w:firstLine="2"/>
        <w:jc w:val="left"/>
      </w:pP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>گڏوگڏخلين۽،اوڄن</w:t>
      </w:r>
      <w:r>
        <w:rPr>
          <w:spacing w:val="-2"/>
          <w:w w:val="71"/>
          <w:rtl/>
        </w:rPr>
        <w:t xml:space="preserve"> </w:t>
      </w:r>
      <w:r>
        <w:rPr>
          <w:w w:val="71"/>
        </w:rPr>
        <w:t>(Cellsandtissues)</w:t>
      </w:r>
      <w:r>
        <w:rPr>
          <w:w w:val="71"/>
          <w:rtl/>
        </w:rPr>
        <w:t>جيساختوغيرهلاءپِڻهيءوَِٽامنخاصطورتياستعمالٿئيٿي</w:t>
      </w:r>
      <w:r>
        <w:rPr>
          <w:w w:val="71"/>
        </w:rPr>
        <w:t>.</w:t>
      </w:r>
      <w:r>
        <w:rPr>
          <w:w w:val="71"/>
          <w:rtl/>
        </w:rPr>
        <w:t>مطلب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گوبيءَ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وِٽامن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سي</w:t>
      </w:r>
      <w:r>
        <w:rPr>
          <w:spacing w:val="-6"/>
          <w:rtl/>
        </w:rPr>
        <w:t xml:space="preserve"> </w:t>
      </w:r>
      <w:r>
        <w:rPr>
          <w:w w:val="68"/>
        </w:rPr>
        <w:t>C)</w:t>
      </w:r>
      <w:r>
        <w:rPr>
          <w:spacing w:val="-7"/>
          <w:rtl/>
        </w:rPr>
        <w:t xml:space="preserve"> </w:t>
      </w:r>
      <w:r>
        <w:rPr>
          <w:w w:val="68"/>
        </w:rPr>
        <w:t>(Vitamin</w:t>
      </w:r>
      <w:r>
        <w:rPr>
          <w:spacing w:val="-4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ڀرپور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انداز</w:t>
      </w:r>
      <w:r>
        <w:rPr>
          <w:spacing w:val="-6"/>
          <w:rtl/>
        </w:rPr>
        <w:t xml:space="preserve"> </w:t>
      </w:r>
      <w:r>
        <w:rPr>
          <w:w w:val="68"/>
          <w:rtl/>
        </w:rPr>
        <w:t>۾ موجود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جيڪا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جسم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گهرڙن،</w:t>
      </w:r>
      <w:r>
        <w:rPr>
          <w:spacing w:val="-6"/>
          <w:rtl/>
        </w:rPr>
        <w:t xml:space="preserve"> </w:t>
      </w:r>
      <w:r>
        <w:rPr>
          <w:w w:val="68"/>
          <w:rtl/>
        </w:rPr>
        <w:t>خلين،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اوڄن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۽ ڪوليجن</w:t>
      </w:r>
      <w:r>
        <w:rPr>
          <w:spacing w:val="40"/>
          <w:rtl/>
        </w:rPr>
        <w:t xml:space="preserve"> </w:t>
      </w:r>
      <w:r>
        <w:rPr>
          <w:w w:val="68"/>
          <w:rtl/>
        </w:rPr>
        <w:t xml:space="preserve"> </w:t>
      </w:r>
      <w:r>
        <w:rPr>
          <w:w w:val="75"/>
        </w:rPr>
        <w:t>(Collagen)</w:t>
      </w:r>
      <w:r>
        <w:rPr>
          <w:w w:val="75"/>
          <w:rtl/>
        </w:rPr>
        <w:t>جينشوونما۾حصووٺيٿي۽مددڪريٿي</w:t>
      </w:r>
      <w:r>
        <w:rPr>
          <w:w w:val="75"/>
        </w:rPr>
        <w:t>.</w:t>
      </w:r>
    </w:p>
    <w:p w14:paraId="7DE19339">
      <w:pPr>
        <w:pStyle w:val="13"/>
        <w:bidi/>
        <w:spacing w:line="317" w:lineRule="exact"/>
        <w:ind w:left="874" w:right="0" w:firstLine="0"/>
        <w:jc w:val="left"/>
      </w:pPr>
      <w:r>
        <w:rPr>
          <w:w w:val="83"/>
          <w:rtl/>
        </w:rPr>
        <w:t>وِٽامن</w:t>
      </w:r>
      <w:r>
        <w:rPr>
          <w:spacing w:val="-2"/>
          <w:rtl/>
        </w:rPr>
        <w:t xml:space="preserve"> </w:t>
      </w:r>
      <w:r>
        <w:rPr>
          <w:w w:val="83"/>
          <w:rtl/>
        </w:rPr>
        <w:t>ڪي</w:t>
      </w:r>
      <w:r>
        <w:rPr>
          <w:spacing w:val="7"/>
          <w:rtl/>
        </w:rPr>
        <w:t xml:space="preserve"> </w:t>
      </w:r>
      <w:r>
        <w:rPr>
          <w:w w:val="83"/>
        </w:rPr>
        <w:t>K)</w:t>
      </w:r>
      <w:r>
        <w:rPr>
          <w:spacing w:val="-3"/>
          <w:rtl/>
        </w:rPr>
        <w:t xml:space="preserve"> </w:t>
      </w:r>
      <w:r>
        <w:rPr>
          <w:w w:val="83"/>
        </w:rPr>
        <w:t>(Vitamin</w:t>
      </w:r>
      <w:r>
        <w:rPr>
          <w:spacing w:val="4"/>
          <w:rtl/>
        </w:rPr>
        <w:t xml:space="preserve"> </w:t>
      </w:r>
      <w:r>
        <w:rPr>
          <w:w w:val="83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83"/>
          <w:rtl/>
        </w:rPr>
        <w:t>موجودگي</w:t>
      </w:r>
      <w:r>
        <w:rPr>
          <w:spacing w:val="-10"/>
          <w:rtl/>
        </w:rPr>
        <w:t xml:space="preserve"> </w:t>
      </w:r>
      <w:r>
        <w:rPr>
          <w:w w:val="83"/>
          <w:rtl/>
        </w:rPr>
        <w:t>پڻ</w:t>
      </w:r>
      <w:r>
        <w:rPr>
          <w:spacing w:val="-6"/>
          <w:rtl/>
        </w:rPr>
        <w:t xml:space="preserve"> </w:t>
      </w:r>
      <w:r>
        <w:rPr>
          <w:w w:val="83"/>
          <w:rtl/>
        </w:rPr>
        <w:t>اندروني</w:t>
      </w:r>
      <w:r>
        <w:rPr>
          <w:spacing w:val="-5"/>
          <w:rtl/>
        </w:rPr>
        <w:t xml:space="preserve"> </w:t>
      </w:r>
      <w:r>
        <w:rPr>
          <w:w w:val="83"/>
          <w:rtl/>
        </w:rPr>
        <w:t>پراڻي</w:t>
      </w:r>
      <w:r>
        <w:rPr>
          <w:spacing w:val="-8"/>
          <w:rtl/>
        </w:rPr>
        <w:t xml:space="preserve"> </w:t>
      </w:r>
      <w:r>
        <w:rPr>
          <w:w w:val="83"/>
          <w:rtl/>
        </w:rPr>
        <w:t>سوزش،</w:t>
      </w:r>
      <w:r>
        <w:rPr>
          <w:spacing w:val="7"/>
          <w:rtl/>
        </w:rPr>
        <w:t xml:space="preserve"> </w:t>
      </w:r>
      <w:r>
        <w:rPr>
          <w:w w:val="83"/>
        </w:rPr>
        <w:t>inflammation)</w:t>
      </w:r>
      <w:r>
        <w:rPr>
          <w:spacing w:val="-2"/>
          <w:rtl/>
        </w:rPr>
        <w:t xml:space="preserve"> </w:t>
      </w:r>
      <w:r>
        <w:rPr>
          <w:w w:val="83"/>
        </w:rPr>
        <w:t>(Chronic</w:t>
      </w:r>
    </w:p>
    <w:p w14:paraId="170672BF">
      <w:pPr>
        <w:pStyle w:val="13"/>
        <w:bidi/>
        <w:spacing w:before="4" w:line="242" w:lineRule="auto"/>
        <w:ind w:left="154" w:right="312" w:firstLine="3"/>
        <w:jc w:val="left"/>
      </w:pPr>
      <w:r>
        <w:rPr>
          <w:w w:val="69"/>
          <w:rtl/>
        </w:rPr>
        <w:t>کي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گهٽائڻ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مدد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ٿي،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ورنه هوند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سور،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هڏن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ڀ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رڻ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 ڪمزور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رفع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حاجت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تڪليفون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 xml:space="preserve">وڌي سگهن </w:t>
      </w:r>
      <w:r>
        <w:rPr>
          <w:w w:val="60"/>
          <w:rtl/>
        </w:rPr>
        <w:t>ٿيون</w:t>
      </w:r>
      <w:r>
        <w:rPr>
          <w:w w:val="60"/>
        </w:rPr>
        <w:t>.</w:t>
      </w:r>
    </w:p>
    <w:p w14:paraId="69730BD0">
      <w:pPr>
        <w:pStyle w:val="13"/>
        <w:bidi/>
        <w:spacing w:before="1" w:line="242" w:lineRule="auto"/>
        <w:ind w:left="156" w:right="312" w:firstLine="719"/>
        <w:jc w:val="left"/>
      </w:pPr>
      <w:r>
        <w:rPr>
          <w:w w:val="69"/>
          <w:rtl/>
        </w:rPr>
        <w:t>اِن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قسم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تڪليفن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منهن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ڏيڻ</w:t>
      </w:r>
      <w:r>
        <w:rPr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5"/>
          <w:rtl/>
        </w:rPr>
        <w:t xml:space="preserve"> </w:t>
      </w:r>
      <w:r>
        <w:rPr>
          <w:w w:val="69"/>
          <w:rtl/>
        </w:rPr>
        <w:t>هيءَ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وِٽامن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ڀرپرو</w:t>
      </w:r>
      <w:r>
        <w:rPr>
          <w:rtl/>
        </w:rPr>
        <w:t xml:space="preserve"> </w:t>
      </w:r>
      <w:r>
        <w:rPr>
          <w:w w:val="69"/>
          <w:rtl/>
        </w:rPr>
        <w:t>انداز</w:t>
      </w:r>
      <w:r>
        <w:rPr>
          <w:spacing w:val="-1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جسماني</w:t>
      </w:r>
      <w:r>
        <w:rPr>
          <w:rtl/>
        </w:rPr>
        <w:t xml:space="preserve"> </w:t>
      </w:r>
      <w:r>
        <w:rPr>
          <w:w w:val="69"/>
          <w:rtl/>
        </w:rPr>
        <w:t>دفاع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هِن</w:t>
      </w:r>
      <w:r>
        <w:rPr>
          <w:spacing w:val="-3"/>
          <w:rtl/>
        </w:rPr>
        <w:t xml:space="preserve"> </w:t>
      </w:r>
      <w:r>
        <w:rPr>
          <w:w w:val="69"/>
          <w:rtl/>
        </w:rPr>
        <w:t xml:space="preserve">وِٽامن </w:t>
      </w:r>
      <w:r>
        <w:rPr>
          <w:w w:val="71"/>
          <w:rtl/>
        </w:rPr>
        <w:t>وانگر اوميگا ٿري</w:t>
      </w:r>
      <w:r>
        <w:rPr>
          <w:rtl/>
        </w:rPr>
        <w:t xml:space="preserve"> </w:t>
      </w:r>
      <w:r>
        <w:rPr>
          <w:w w:val="71"/>
        </w:rPr>
        <w:t>acids)</w:t>
      </w:r>
      <w:r>
        <w:rPr>
          <w:w w:val="71"/>
          <w:rtl/>
        </w:rPr>
        <w:t xml:space="preserve"> </w:t>
      </w:r>
      <w:r>
        <w:rPr>
          <w:w w:val="71"/>
        </w:rPr>
        <w:t>fatty</w:t>
      </w:r>
      <w:r>
        <w:rPr>
          <w:w w:val="71"/>
          <w:rtl/>
        </w:rPr>
        <w:t xml:space="preserve"> </w:t>
      </w:r>
      <w:r>
        <w:rPr>
          <w:w w:val="71"/>
        </w:rPr>
        <w:t>3</w:t>
      </w:r>
      <w:r>
        <w:rPr>
          <w:w w:val="71"/>
          <w:rtl/>
        </w:rPr>
        <w:t xml:space="preserve"> </w:t>
      </w:r>
      <w:r>
        <w:rPr>
          <w:w w:val="71"/>
        </w:rPr>
        <w:t>(Omega</w:t>
      </w:r>
      <w:r>
        <w:rPr>
          <w:w w:val="71"/>
          <w:rtl/>
        </w:rPr>
        <w:t xml:space="preserve"> فِيٽي ائسڊس پڻ ساڳي نموني مددگار ٿين ٿيون</w:t>
      </w:r>
      <w:r>
        <w:rPr>
          <w:w w:val="71"/>
        </w:rPr>
        <w:t>.</w:t>
      </w:r>
    </w:p>
    <w:p w14:paraId="5CE77AE0">
      <w:pPr>
        <w:pStyle w:val="13"/>
        <w:bidi/>
        <w:spacing w:before="1" w:line="242" w:lineRule="auto"/>
        <w:ind w:left="155" w:right="312" w:firstLine="721"/>
        <w:jc w:val="left"/>
      </w:pPr>
      <w:r>
        <w:rPr>
          <w:w w:val="68"/>
          <w:rtl/>
        </w:rPr>
        <w:t>مطلب اِهو آهي ته الله تعالٰي هِن ڪائنات ۾ جيڪو ڪجهه اناج، ميوات، ڀاڄيون، زمين تي، يا زيرِ زمين</w:t>
      </w:r>
      <w:r>
        <w:rPr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پايون آهن، تن سڀني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ڪانه ڪا شفا لڪل آهي</w:t>
      </w:r>
      <w:r>
        <w:rPr>
          <w:w w:val="69"/>
        </w:rPr>
        <w:t>.</w:t>
      </w:r>
      <w:r>
        <w:rPr>
          <w:w w:val="69"/>
          <w:rtl/>
        </w:rPr>
        <w:t xml:space="preserve"> اِنسان 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هِر غذا واپرائڻ کپي پر جيڪڏهن پنهنجي علمي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آڌار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ماڻهو</w:t>
      </w:r>
      <w:r>
        <w:rPr>
          <w:rtl/>
        </w:rPr>
        <w:t xml:space="preserve"> </w:t>
      </w:r>
      <w:r>
        <w:rPr>
          <w:w w:val="68"/>
          <w:rtl/>
        </w:rPr>
        <w:t>سوچي</w:t>
      </w:r>
      <w:r>
        <w:rPr>
          <w:rtl/>
        </w:rPr>
        <w:t xml:space="preserve"> </w:t>
      </w:r>
      <w:r>
        <w:rPr>
          <w:w w:val="68"/>
          <w:rtl/>
        </w:rPr>
        <w:t>سمجهي</w:t>
      </w:r>
      <w:r>
        <w:rPr>
          <w:rtl/>
        </w:rPr>
        <w:t xml:space="preserve"> </w:t>
      </w:r>
      <w:r>
        <w:rPr>
          <w:w w:val="68"/>
          <w:rtl/>
        </w:rPr>
        <w:t>روزمره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زندگيءَ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هر</w:t>
      </w:r>
      <w:r>
        <w:rPr>
          <w:rtl/>
        </w:rPr>
        <w:t xml:space="preserve"> </w:t>
      </w:r>
      <w:r>
        <w:rPr>
          <w:w w:val="68"/>
          <w:rtl/>
        </w:rPr>
        <w:t>شيءَ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شامل</w:t>
      </w:r>
      <w:r>
        <w:rPr>
          <w:rtl/>
        </w:rPr>
        <w:t xml:space="preserve"> </w:t>
      </w:r>
      <w:r>
        <w:rPr>
          <w:w w:val="68"/>
          <w:rtl/>
        </w:rPr>
        <w:t>رکندو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هوند</w:t>
      </w:r>
      <w:r>
        <w:rPr>
          <w:rtl/>
        </w:rPr>
        <w:t xml:space="preserve"> </w:t>
      </w:r>
      <w:r>
        <w:rPr>
          <w:w w:val="68"/>
          <w:rtl/>
        </w:rPr>
        <w:t>هر</w:t>
      </w:r>
      <w:r>
        <w:rPr>
          <w:rtl/>
        </w:rPr>
        <w:t xml:space="preserve"> </w:t>
      </w:r>
      <w:r>
        <w:rPr>
          <w:w w:val="68"/>
          <w:rtl/>
        </w:rPr>
        <w:t>بيماريءَ</w:t>
      </w:r>
      <w:r>
        <w:rPr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 xml:space="preserve">بچيل </w:t>
      </w:r>
      <w:r>
        <w:rPr>
          <w:w w:val="70"/>
          <w:rtl/>
        </w:rPr>
        <w:t>رهندو</w:t>
      </w:r>
      <w:r>
        <w:rPr>
          <w:w w:val="70"/>
        </w:rPr>
        <w:t>.</w:t>
      </w:r>
      <w:r>
        <w:rPr>
          <w:w w:val="70"/>
          <w:rtl/>
        </w:rPr>
        <w:t xml:space="preserve"> ڇو ته قدرت واري فطري طور تي هر غِذا ۾ ڪانه ڪا </w:t>
      </w:r>
      <w:r>
        <w:rPr>
          <w:w w:val="70"/>
        </w:rPr>
        <w:t>”</w:t>
      </w:r>
      <w:r>
        <w:rPr>
          <w:w w:val="70"/>
          <w:rtl/>
        </w:rPr>
        <w:t>شفا</w:t>
      </w:r>
      <w:r>
        <w:rPr>
          <w:w w:val="70"/>
        </w:rPr>
        <w:t>“</w:t>
      </w:r>
      <w:r>
        <w:rPr>
          <w:w w:val="70"/>
          <w:rtl/>
        </w:rPr>
        <w:t xml:space="preserve"> ضرور رکي آهي</w:t>
      </w:r>
      <w:r>
        <w:rPr>
          <w:w w:val="70"/>
        </w:rPr>
        <w:t>.</w:t>
      </w:r>
    </w:p>
    <w:p w14:paraId="1F68125B">
      <w:pPr>
        <w:pStyle w:val="13"/>
        <w:bidi/>
        <w:spacing w:before="2" w:line="242" w:lineRule="auto"/>
        <w:ind w:left="160" w:right="311" w:firstLine="718"/>
        <w:jc w:val="left"/>
      </w:pPr>
      <w:r>
        <w:rPr>
          <w:w w:val="76"/>
          <w:rtl/>
        </w:rPr>
        <w:t>مٿين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موضوع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حوالي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اڄ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13"/>
          <w:w w:val="7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گ</w:t>
      </w:r>
      <w:r>
        <w:rPr>
          <w:spacing w:val="-49"/>
          <w:w w:val="76"/>
          <w:position w:val="1"/>
          <w:rtl/>
        </w:rPr>
        <w:t xml:space="preserve"> </w:t>
      </w:r>
      <w:r>
        <w:rPr>
          <w:w w:val="76"/>
          <w:rtl/>
        </w:rPr>
        <w:t>ل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گوبي</w:t>
      </w:r>
      <w:r>
        <w:rPr>
          <w:w w:val="76"/>
        </w:rPr>
        <w:t>“</w:t>
      </w:r>
      <w:r>
        <w:rPr>
          <w:w w:val="76"/>
          <w:rtl/>
        </w:rPr>
        <w:t xml:space="preserve"> </w:t>
      </w:r>
      <w:r>
        <w:rPr>
          <w:w w:val="76"/>
        </w:rPr>
        <w:t>(Cauliflower)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باري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ڪجهه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مفيد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 xml:space="preserve">معلومات </w:t>
      </w:r>
      <w:r>
        <w:rPr>
          <w:w w:val="70"/>
          <w:rtl/>
        </w:rPr>
        <w:t>فراهم ڪئي آهي، اِنشاءَ الله تعالٰي ايندڙ مضمون ۾ وري ڪنهن ٻي مفيد معلومات سان گڏ هونداسي</w:t>
      </w:r>
      <w:r>
        <w:rPr>
          <w:w w:val="70"/>
        </w:rPr>
        <w:t>.</w:t>
      </w:r>
    </w:p>
    <w:p w14:paraId="7EB2435D">
      <w:pPr>
        <w:pStyle w:val="13"/>
        <w:bidi/>
        <w:spacing w:before="1" w:line="242" w:lineRule="auto"/>
        <w:ind w:left="155" w:right="311" w:firstLine="731"/>
        <w:jc w:val="left"/>
      </w:pPr>
      <w:r>
        <w:rPr>
          <w:w w:val="73"/>
          <w:rtl/>
        </w:rPr>
        <w:t>هاڻي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ڀينرن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8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73"/>
          <w:rtl/>
        </w:rPr>
        <w:t>چارٽ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ذريعي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معلومات</w:t>
      </w:r>
      <w:r>
        <w:rPr>
          <w:spacing w:val="-9"/>
          <w:rtl/>
        </w:rPr>
        <w:t xml:space="preserve"> </w:t>
      </w:r>
      <w:r>
        <w:rPr>
          <w:w w:val="73"/>
          <w:rtl/>
        </w:rPr>
        <w:t>فراهم</w:t>
      </w:r>
      <w:r>
        <w:rPr>
          <w:spacing w:val="-7"/>
          <w:rtl/>
        </w:rPr>
        <w:t xml:space="preserve"> </w:t>
      </w:r>
      <w:r>
        <w:rPr>
          <w:w w:val="73"/>
          <w:rtl/>
        </w:rPr>
        <w:t>ڪيون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پيا</w:t>
      </w:r>
      <w:r>
        <w:rPr>
          <w:spacing w:val="-9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10"/>
          <w:rtl/>
        </w:rPr>
        <w:t xml:space="preserve"> </w:t>
      </w:r>
      <w:r>
        <w:rPr>
          <w:w w:val="73"/>
          <w:rtl/>
        </w:rPr>
        <w:t xml:space="preserve">ڪوپ، </w:t>
      </w:r>
      <w:r>
        <w:rPr>
          <w:w w:val="70"/>
          <w:rtl/>
        </w:rPr>
        <w:t>هڪ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سو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ملي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ليٽر،</w:t>
      </w:r>
      <w:r>
        <w:rPr>
          <w:spacing w:val="-7"/>
          <w:rtl/>
        </w:rPr>
        <w:t xml:space="preserve"> </w:t>
      </w:r>
      <w:r>
        <w:rPr>
          <w:w w:val="70"/>
        </w:rPr>
        <w:t>(100.ml)</w:t>
      </w:r>
      <w:r>
        <w:rPr>
          <w:spacing w:val="-10"/>
          <w:rtl/>
        </w:rPr>
        <w:t xml:space="preserve"> </w:t>
      </w:r>
      <w:r>
        <w:rPr>
          <w:w w:val="70"/>
        </w:rPr>
        <w:t>cup</w:t>
      </w:r>
      <w:r>
        <w:rPr>
          <w:spacing w:val="-12"/>
          <w:rtl/>
        </w:rPr>
        <w:t xml:space="preserve"> </w:t>
      </w:r>
      <w:r>
        <w:rPr>
          <w:w w:val="70"/>
        </w:rPr>
        <w:t>1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گ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ل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گوبي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اِستعمال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ڪنداسي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هيٺين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ريت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ڪئلوريز</w:t>
      </w:r>
      <w:r>
        <w:rPr>
          <w:spacing w:val="-6"/>
          <w:rtl/>
        </w:rPr>
        <w:t xml:space="preserve"> </w:t>
      </w:r>
      <w:r>
        <w:rPr>
          <w:w w:val="70"/>
          <w:rtl/>
        </w:rPr>
        <w:t xml:space="preserve">حاصل </w:t>
      </w:r>
      <w:r>
        <w:rPr>
          <w:w w:val="72"/>
          <w:rtl/>
        </w:rPr>
        <w:t>ٿينديون</w:t>
      </w:r>
      <w:r>
        <w:rPr>
          <w:w w:val="72"/>
        </w:rPr>
        <w:t>.</w:t>
      </w:r>
      <w:r>
        <w:rPr>
          <w:w w:val="72"/>
          <w:rtl/>
        </w:rPr>
        <w:t xml:space="preserve"> هڪ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ڪوپ</w:t>
      </w:r>
      <w:r>
        <w:rPr>
          <w:spacing w:val="-7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ڪل</w:t>
      </w:r>
      <w:r>
        <w:rPr>
          <w:spacing w:val="-7"/>
          <w:rtl/>
        </w:rPr>
        <w:t xml:space="preserve"> </w:t>
      </w:r>
      <w:r>
        <w:rPr>
          <w:w w:val="72"/>
        </w:rPr>
        <w:t>25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ڪئلوريز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مِلن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ٿيون</w:t>
      </w:r>
      <w:r>
        <w:rPr>
          <w:w w:val="72"/>
        </w:rPr>
        <w:t>.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2"/>
          <w:rtl/>
        </w:rPr>
        <w:t>سڻڀ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ٽي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ڪلو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ڪئلوريز</w:t>
      </w:r>
      <w:r>
        <w:rPr>
          <w:rtl/>
        </w:rPr>
        <w:t xml:space="preserve"> </w:t>
      </w:r>
      <w:r>
        <w:rPr>
          <w:w w:val="72"/>
        </w:rPr>
        <w:t>cal)</w:t>
      </w:r>
      <w:r>
        <w:rPr>
          <w:spacing w:val="-6"/>
          <w:rtl/>
        </w:rPr>
        <w:t xml:space="preserve"> </w:t>
      </w:r>
      <w:r>
        <w:rPr>
          <w:w w:val="72"/>
        </w:rPr>
        <w:t>K</w:t>
      </w:r>
      <w:r>
        <w:rPr>
          <w:spacing w:val="-7"/>
          <w:rtl/>
        </w:rPr>
        <w:t xml:space="preserve"> </w:t>
      </w:r>
      <w:r>
        <w:rPr>
          <w:w w:val="72"/>
        </w:rPr>
        <w:t>(3</w:t>
      </w:r>
      <w:r>
        <w:rPr>
          <w:w w:val="72"/>
          <w:rtl/>
        </w:rPr>
        <w:t xml:space="preserve"> </w:t>
      </w:r>
      <w:r>
        <w:rPr>
          <w:w w:val="66"/>
          <w:rtl/>
        </w:rPr>
        <w:t>حاصل ٿين ٿيون</w:t>
      </w:r>
      <w:r>
        <w:rPr>
          <w:w w:val="66"/>
        </w:rPr>
        <w:t>.</w:t>
      </w:r>
    </w:p>
    <w:p w14:paraId="0D6514AF">
      <w:pPr>
        <w:spacing w:before="322"/>
        <w:ind w:left="754" w:right="0" w:firstLine="0"/>
        <w:jc w:val="left"/>
        <w:rPr>
          <w:rFonts w:ascii="Times New Roman"/>
          <w:sz w:val="38"/>
        </w:rPr>
      </w:pPr>
      <w:r>
        <w:rPr>
          <w:rFonts w:ascii="Times New Roman"/>
          <w:sz w:val="38"/>
        </w:rPr>
        <w:t>Nutritioanl</w:t>
      </w:r>
      <w:r>
        <w:rPr>
          <w:rFonts w:ascii="Times New Roman"/>
          <w:spacing w:val="-17"/>
          <w:sz w:val="38"/>
        </w:rPr>
        <w:t xml:space="preserve"> </w:t>
      </w:r>
      <w:r>
        <w:rPr>
          <w:rFonts w:ascii="Times New Roman"/>
          <w:sz w:val="38"/>
        </w:rPr>
        <w:t>facts</w:t>
      </w:r>
      <w:r>
        <w:rPr>
          <w:rFonts w:ascii="Times New Roman"/>
          <w:spacing w:val="-12"/>
          <w:sz w:val="38"/>
        </w:rPr>
        <w:t xml:space="preserve"> </w:t>
      </w:r>
      <w:r>
        <w:rPr>
          <w:rFonts w:ascii="Times New Roman"/>
          <w:sz w:val="38"/>
        </w:rPr>
        <w:t>Cauliflower,</w:t>
      </w:r>
      <w:r>
        <w:rPr>
          <w:rFonts w:ascii="Times New Roman"/>
          <w:spacing w:val="-12"/>
          <w:sz w:val="38"/>
        </w:rPr>
        <w:t xml:space="preserve"> </w:t>
      </w:r>
      <w:r>
        <w:rPr>
          <w:rFonts w:ascii="Times New Roman"/>
          <w:sz w:val="38"/>
        </w:rPr>
        <w:t>raw</w:t>
      </w:r>
      <w:r>
        <w:rPr>
          <w:rFonts w:ascii="Times New Roman"/>
          <w:spacing w:val="-14"/>
          <w:sz w:val="38"/>
        </w:rPr>
        <w:t xml:space="preserve"> </w:t>
      </w:r>
      <w:r>
        <w:rPr>
          <w:rFonts w:ascii="Times New Roman"/>
          <w:sz w:val="38"/>
        </w:rPr>
        <w:t>Amounts</w:t>
      </w:r>
      <w:r>
        <w:rPr>
          <w:rFonts w:ascii="Times New Roman"/>
          <w:spacing w:val="-12"/>
          <w:sz w:val="38"/>
        </w:rPr>
        <w:t xml:space="preserve"> </w:t>
      </w:r>
      <w:r>
        <w:rPr>
          <w:rFonts w:ascii="Times New Roman"/>
          <w:spacing w:val="-2"/>
          <w:sz w:val="38"/>
        </w:rPr>
        <w:t>Nutrients</w:t>
      </w:r>
    </w:p>
    <w:p w14:paraId="2AB43384">
      <w:pPr>
        <w:pStyle w:val="13"/>
        <w:spacing w:before="9"/>
        <w:rPr>
          <w:rFonts w:ascii="Times New Roman"/>
          <w:sz w:val="15"/>
        </w:rPr>
      </w:pPr>
    </w:p>
    <w:tbl>
      <w:tblPr>
        <w:tblStyle w:val="12"/>
        <w:tblW w:w="0" w:type="auto"/>
        <w:tblInd w:w="3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4"/>
        <w:gridCol w:w="1685"/>
        <w:gridCol w:w="384"/>
        <w:gridCol w:w="735"/>
        <w:gridCol w:w="524"/>
        <w:gridCol w:w="600"/>
        <w:gridCol w:w="3755"/>
        <w:gridCol w:w="601"/>
      </w:tblGrid>
      <w:tr w14:paraId="606202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703" w:type="dxa"/>
            <w:gridSpan w:val="3"/>
            <w:tcBorders>
              <w:bottom w:val="single" w:color="000000" w:sz="8" w:space="0"/>
            </w:tcBorders>
          </w:tcPr>
          <w:p w14:paraId="2B1E196C">
            <w:pPr>
              <w:pStyle w:val="17"/>
              <w:spacing w:before="0" w:line="364" w:lineRule="exact"/>
              <w:ind w:left="485"/>
              <w:jc w:val="left"/>
              <w:rPr>
                <w:sz w:val="32"/>
              </w:rPr>
            </w:pPr>
            <w:r>
              <w:rPr>
                <w:w w:val="75"/>
                <w:sz w:val="32"/>
              </w:rPr>
              <w:t>Nutrients</w:t>
            </w:r>
            <w:r>
              <w:rPr>
                <w:sz w:val="32"/>
              </w:rPr>
              <w:t xml:space="preserve"> </w:t>
            </w:r>
            <w:r>
              <w:rPr>
                <w:w w:val="75"/>
                <w:sz w:val="32"/>
              </w:rPr>
              <w:t>%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pacing w:val="-5"/>
                <w:w w:val="75"/>
                <w:sz w:val="32"/>
              </w:rPr>
              <w:t>RDA</w:t>
            </w:r>
          </w:p>
        </w:tc>
        <w:tc>
          <w:tcPr>
            <w:tcW w:w="1259" w:type="dxa"/>
            <w:gridSpan w:val="2"/>
            <w:tcBorders>
              <w:bottom w:val="single" w:color="000000" w:sz="8" w:space="0"/>
            </w:tcBorders>
          </w:tcPr>
          <w:p w14:paraId="4F68F9DE">
            <w:pPr>
              <w:pStyle w:val="17"/>
              <w:bidi/>
              <w:spacing w:before="7"/>
              <w:ind w:left="348" w:right="370" w:firstLine="0"/>
              <w:jc w:val="left"/>
              <w:rPr>
                <w:sz w:val="32"/>
                <w:szCs w:val="32"/>
              </w:rPr>
            </w:pPr>
            <w:r>
              <w:rPr>
                <w:w w:val="78"/>
                <w:sz w:val="32"/>
                <w:szCs w:val="32"/>
                <w:rtl/>
              </w:rPr>
              <w:t>مقدار</w:t>
            </w:r>
          </w:p>
        </w:tc>
        <w:tc>
          <w:tcPr>
            <w:tcW w:w="4355" w:type="dxa"/>
            <w:gridSpan w:val="2"/>
            <w:tcBorders>
              <w:bottom w:val="single" w:color="000000" w:sz="8" w:space="0"/>
            </w:tcBorders>
          </w:tcPr>
          <w:p w14:paraId="2EB33227">
            <w:pPr>
              <w:pStyle w:val="17"/>
              <w:bidi/>
              <w:spacing w:before="13"/>
              <w:ind w:left="1604" w:right="1627" w:firstLine="0"/>
              <w:jc w:val="left"/>
              <w:rPr>
                <w:sz w:val="36"/>
                <w:szCs w:val="36"/>
              </w:rPr>
            </w:pPr>
            <w:r>
              <w:rPr>
                <w:w w:val="76"/>
                <w:sz w:val="36"/>
                <w:szCs w:val="36"/>
                <w:rtl/>
              </w:rPr>
              <w:t>غذائي</w:t>
            </w:r>
            <w:r>
              <w:rPr>
                <w:spacing w:val="11"/>
                <w:sz w:val="36"/>
                <w:szCs w:val="36"/>
                <w:rtl/>
              </w:rPr>
              <w:t xml:space="preserve"> </w:t>
            </w:r>
            <w:r>
              <w:rPr>
                <w:w w:val="76"/>
                <w:sz w:val="36"/>
                <w:szCs w:val="36"/>
                <w:rtl/>
              </w:rPr>
              <w:t>جزا</w:t>
            </w:r>
          </w:p>
        </w:tc>
        <w:tc>
          <w:tcPr>
            <w:tcW w:w="601" w:type="dxa"/>
            <w:tcBorders>
              <w:top w:val="nil"/>
              <w:right w:val="nil"/>
            </w:tcBorders>
          </w:tcPr>
          <w:p w14:paraId="06C47321">
            <w:pPr>
              <w:pStyle w:val="17"/>
              <w:spacing w:before="0"/>
              <w:jc w:val="left"/>
              <w:rPr>
                <w:rFonts w:ascii="Times New Roman"/>
                <w:sz w:val="26"/>
              </w:rPr>
            </w:pPr>
          </w:p>
        </w:tc>
      </w:tr>
      <w:tr w14:paraId="57951A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634" w:type="dxa"/>
            <w:vMerge w:val="restart"/>
            <w:tcBorders>
              <w:left w:val="nil"/>
              <w:bottom w:val="nil"/>
            </w:tcBorders>
          </w:tcPr>
          <w:p w14:paraId="46B523CD">
            <w:pPr>
              <w:pStyle w:val="17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685" w:type="dxa"/>
            <w:tcBorders>
              <w:top w:val="single" w:color="000000" w:sz="8" w:space="0"/>
            </w:tcBorders>
          </w:tcPr>
          <w:p w14:paraId="76A05223">
            <w:pPr>
              <w:pStyle w:val="17"/>
              <w:ind w:left="11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Charbohydrates</w:t>
            </w:r>
          </w:p>
        </w:tc>
        <w:tc>
          <w:tcPr>
            <w:tcW w:w="1119" w:type="dxa"/>
            <w:gridSpan w:val="2"/>
            <w:tcBorders>
              <w:top w:val="single" w:color="000000" w:sz="8" w:space="0"/>
            </w:tcBorders>
          </w:tcPr>
          <w:p w14:paraId="159C4712">
            <w:pPr>
              <w:pStyle w:val="17"/>
              <w:spacing w:before="0" w:line="275" w:lineRule="exact"/>
              <w:ind w:left="18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4%</w:t>
            </w:r>
          </w:p>
        </w:tc>
        <w:tc>
          <w:tcPr>
            <w:tcW w:w="1124" w:type="dxa"/>
            <w:gridSpan w:val="2"/>
            <w:tcBorders>
              <w:top w:val="single" w:color="000000" w:sz="8" w:space="0"/>
            </w:tcBorders>
          </w:tcPr>
          <w:p w14:paraId="4F175EEB">
            <w:pPr>
              <w:pStyle w:val="17"/>
              <w:spacing w:before="11"/>
              <w:ind w:left="283"/>
              <w:jc w:val="left"/>
              <w:rPr>
                <w:sz w:val="26"/>
              </w:rPr>
            </w:pPr>
            <w:r>
              <w:rPr>
                <w:spacing w:val="-2"/>
                <w:sz w:val="26"/>
              </w:rPr>
              <w:t>4.97g</w:t>
            </w:r>
          </w:p>
        </w:tc>
        <w:tc>
          <w:tcPr>
            <w:tcW w:w="4356" w:type="dxa"/>
            <w:gridSpan w:val="2"/>
            <w:tcBorders>
              <w:top w:val="single" w:color="000000" w:sz="8" w:space="0"/>
            </w:tcBorders>
          </w:tcPr>
          <w:p w14:paraId="7C6706C5">
            <w:pPr>
              <w:pStyle w:val="17"/>
              <w:bidi/>
              <w:spacing w:before="11"/>
              <w:ind w:left="94" w:right="0" w:firstLine="0"/>
              <w:jc w:val="left"/>
              <w:rPr>
                <w:sz w:val="26"/>
                <w:szCs w:val="26"/>
              </w:rPr>
            </w:pPr>
            <w:r>
              <w:rPr>
                <w:w w:val="67"/>
                <w:sz w:val="26"/>
                <w:szCs w:val="26"/>
                <w:rtl/>
              </w:rPr>
              <w:t>ڪاربو</w:t>
            </w:r>
            <w:r>
              <w:rPr>
                <w:spacing w:val="-18"/>
                <w:sz w:val="26"/>
                <w:szCs w:val="26"/>
                <w:rtl/>
              </w:rPr>
              <w:t xml:space="preserve"> </w:t>
            </w:r>
            <w:r>
              <w:rPr>
                <w:w w:val="67"/>
                <w:sz w:val="26"/>
                <w:szCs w:val="26"/>
                <w:rtl/>
              </w:rPr>
              <w:t>هائيڊريٽس</w:t>
            </w:r>
            <w:r>
              <w:rPr>
                <w:spacing w:val="-19"/>
                <w:sz w:val="26"/>
                <w:szCs w:val="26"/>
                <w:rtl/>
              </w:rPr>
              <w:t xml:space="preserve"> </w:t>
            </w:r>
            <w:r>
              <w:rPr>
                <w:w w:val="67"/>
                <w:sz w:val="26"/>
                <w:szCs w:val="26"/>
                <w:rtl/>
              </w:rPr>
              <w:t>چار</w:t>
            </w:r>
            <w:r>
              <w:rPr>
                <w:spacing w:val="-18"/>
                <w:sz w:val="26"/>
                <w:szCs w:val="26"/>
                <w:rtl/>
              </w:rPr>
              <w:t xml:space="preserve"> </w:t>
            </w:r>
            <w:r>
              <w:rPr>
                <w:w w:val="67"/>
                <w:sz w:val="26"/>
                <w:szCs w:val="26"/>
                <w:rtl/>
              </w:rPr>
              <w:t>ڏهائي</w:t>
            </w:r>
            <w:r>
              <w:rPr>
                <w:spacing w:val="-3"/>
                <w:w w:val="67"/>
                <w:sz w:val="26"/>
                <w:szCs w:val="26"/>
                <w:rtl/>
              </w:rPr>
              <w:t xml:space="preserve"> </w:t>
            </w:r>
            <w:r>
              <w:rPr>
                <w:w w:val="67"/>
                <w:sz w:val="26"/>
                <w:szCs w:val="26"/>
                <w:rtl/>
              </w:rPr>
              <w:t>ستانوي</w:t>
            </w:r>
            <w:r>
              <w:rPr>
                <w:spacing w:val="-1"/>
                <w:w w:val="67"/>
                <w:sz w:val="26"/>
                <w:szCs w:val="26"/>
                <w:rtl/>
              </w:rPr>
              <w:t xml:space="preserve"> </w:t>
            </w:r>
            <w:r>
              <w:rPr>
                <w:w w:val="67"/>
                <w:sz w:val="26"/>
                <w:szCs w:val="26"/>
                <w:rtl/>
              </w:rPr>
              <w:t>گرام</w:t>
            </w:r>
          </w:p>
        </w:tc>
      </w:tr>
      <w:tr w14:paraId="05D75D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634" w:type="dxa"/>
            <w:vMerge w:val="continue"/>
            <w:tcBorders>
              <w:top w:val="nil"/>
              <w:left w:val="nil"/>
              <w:bottom w:val="nil"/>
            </w:tcBorders>
          </w:tcPr>
          <w:p w14:paraId="4CBDE43B">
            <w:pPr>
              <w:rPr>
                <w:sz w:val="2"/>
                <w:szCs w:val="2"/>
              </w:rPr>
            </w:pPr>
          </w:p>
        </w:tc>
        <w:tc>
          <w:tcPr>
            <w:tcW w:w="1685" w:type="dxa"/>
          </w:tcPr>
          <w:p w14:paraId="348B212B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Dietary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Fiber</w:t>
            </w:r>
          </w:p>
        </w:tc>
        <w:tc>
          <w:tcPr>
            <w:tcW w:w="1119" w:type="dxa"/>
            <w:gridSpan w:val="2"/>
          </w:tcPr>
          <w:p w14:paraId="0D7BBE47">
            <w:pPr>
              <w:pStyle w:val="17"/>
              <w:spacing w:before="0" w:line="271" w:lineRule="exact"/>
              <w:ind w:left="18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5%</w:t>
            </w:r>
          </w:p>
        </w:tc>
        <w:tc>
          <w:tcPr>
            <w:tcW w:w="1124" w:type="dxa"/>
            <w:gridSpan w:val="2"/>
          </w:tcPr>
          <w:p w14:paraId="673E5AEF">
            <w:pPr>
              <w:pStyle w:val="17"/>
              <w:ind w:left="350"/>
              <w:jc w:val="left"/>
              <w:rPr>
                <w:sz w:val="26"/>
              </w:rPr>
            </w:pPr>
            <w:r>
              <w:rPr>
                <w:spacing w:val="-4"/>
                <w:sz w:val="26"/>
              </w:rPr>
              <w:t>2.0g</w:t>
            </w:r>
          </w:p>
        </w:tc>
        <w:tc>
          <w:tcPr>
            <w:tcW w:w="4356" w:type="dxa"/>
            <w:gridSpan w:val="2"/>
          </w:tcPr>
          <w:p w14:paraId="1A780CEB">
            <w:pPr>
              <w:pStyle w:val="17"/>
              <w:bidi/>
              <w:ind w:left="96" w:right="0" w:firstLine="0"/>
              <w:jc w:val="left"/>
              <w:rPr>
                <w:sz w:val="26"/>
                <w:szCs w:val="26"/>
              </w:rPr>
            </w:pPr>
            <w:r>
              <w:rPr>
                <w:w w:val="61"/>
                <w:sz w:val="26"/>
                <w:szCs w:val="26"/>
                <w:rtl/>
              </w:rPr>
              <w:t>غذائي</w:t>
            </w:r>
            <w:r>
              <w:rPr>
                <w:spacing w:val="-23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فائبر</w:t>
            </w:r>
            <w:r>
              <w:rPr>
                <w:spacing w:val="-19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ٻه</w:t>
            </w:r>
            <w:r>
              <w:rPr>
                <w:spacing w:val="-3"/>
                <w:w w:val="61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ڏهائي</w:t>
            </w:r>
            <w:r>
              <w:rPr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زيرو</w:t>
            </w:r>
            <w:r>
              <w:rPr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گرام</w:t>
            </w:r>
          </w:p>
        </w:tc>
      </w:tr>
      <w:tr w14:paraId="17F853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634" w:type="dxa"/>
            <w:vMerge w:val="continue"/>
            <w:tcBorders>
              <w:top w:val="nil"/>
              <w:left w:val="nil"/>
              <w:bottom w:val="nil"/>
            </w:tcBorders>
          </w:tcPr>
          <w:p w14:paraId="7A39367D">
            <w:pPr>
              <w:rPr>
                <w:sz w:val="2"/>
                <w:szCs w:val="2"/>
              </w:rPr>
            </w:pPr>
          </w:p>
        </w:tc>
        <w:tc>
          <w:tcPr>
            <w:tcW w:w="1685" w:type="dxa"/>
          </w:tcPr>
          <w:p w14:paraId="26EEE291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Protien</w:t>
            </w:r>
          </w:p>
        </w:tc>
        <w:tc>
          <w:tcPr>
            <w:tcW w:w="1119" w:type="dxa"/>
            <w:gridSpan w:val="2"/>
          </w:tcPr>
          <w:p w14:paraId="52DE4A60">
            <w:pPr>
              <w:pStyle w:val="17"/>
              <w:spacing w:before="1"/>
              <w:ind w:left="18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4%</w:t>
            </w:r>
          </w:p>
        </w:tc>
        <w:tc>
          <w:tcPr>
            <w:tcW w:w="1124" w:type="dxa"/>
            <w:gridSpan w:val="2"/>
          </w:tcPr>
          <w:p w14:paraId="0C55383F">
            <w:pPr>
              <w:pStyle w:val="17"/>
              <w:spacing w:before="1"/>
              <w:ind w:left="369"/>
              <w:jc w:val="left"/>
              <w:rPr>
                <w:sz w:val="24"/>
              </w:rPr>
            </w:pPr>
            <w:r>
              <w:rPr>
                <w:spacing w:val="-4"/>
                <w:w w:val="85"/>
                <w:sz w:val="24"/>
              </w:rPr>
              <w:t>1.92g</w:t>
            </w:r>
          </w:p>
        </w:tc>
        <w:tc>
          <w:tcPr>
            <w:tcW w:w="4356" w:type="dxa"/>
            <w:gridSpan w:val="2"/>
          </w:tcPr>
          <w:p w14:paraId="468E6379">
            <w:pPr>
              <w:pStyle w:val="17"/>
              <w:bidi/>
              <w:ind w:left="93" w:right="0" w:firstLine="0"/>
              <w:jc w:val="left"/>
              <w:rPr>
                <w:sz w:val="26"/>
                <w:szCs w:val="26"/>
              </w:rPr>
            </w:pPr>
            <w:r>
              <w:rPr>
                <w:w w:val="64"/>
                <w:sz w:val="26"/>
                <w:szCs w:val="26"/>
                <w:rtl/>
              </w:rPr>
              <w:t>پروٽين</w:t>
            </w:r>
            <w:r>
              <w:rPr>
                <w:spacing w:val="-3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هڪ</w:t>
            </w:r>
            <w:r>
              <w:rPr>
                <w:spacing w:val="-3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ڏهائي</w:t>
            </w:r>
            <w:r>
              <w:rPr>
                <w:spacing w:val="-7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ٻيانوي</w:t>
            </w:r>
            <w:r>
              <w:rPr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گرام</w:t>
            </w:r>
          </w:p>
        </w:tc>
      </w:tr>
    </w:tbl>
    <w:p w14:paraId="23CAAF66">
      <w:pPr>
        <w:pStyle w:val="13"/>
        <w:spacing w:before="2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176530</wp:posOffset>
                </wp:positionV>
                <wp:extent cx="5772785" cy="55245"/>
                <wp:effectExtent l="0" t="0" r="0" b="0"/>
                <wp:wrapTopAndBottom/>
                <wp:docPr id="292" name="Graphic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2" o:spid="_x0000_s1026" o:spt="100" style="position:absolute;left:0pt;margin-left:70.55pt;margin-top:13.9pt;height:4.35pt;width:454.55pt;mso-position-horizontal-relative:page;mso-wrap-distance-bottom:0pt;mso-wrap-distance-top:0pt;z-index:-251568128;mso-width-relative:page;mso-height-relative:page;" fillcolor="#612322" filled="t" stroked="f" coordsize="5772785,55244" o:gfxdata="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Clg5P7aAAAACgEAAA8AAAAA&#10;AAAAAQAgAAAAIgAAAGRycy9kb3ducmV2LnhtbFBLAQIUABQAAAAIAIdO4kBhcF0jSwIAAPMFAAAO&#10;AAAAAAAAAAEAIAAAACk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C3E0F19">
      <w:pPr>
        <w:pStyle w:val="13"/>
        <w:spacing w:after="0"/>
        <w:rPr>
          <w:rFonts w:ascii="Times New Roman"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0F2906F">
      <w:pPr>
        <w:pStyle w:val="13"/>
        <w:spacing w:before="11"/>
        <w:rPr>
          <w:rFonts w:ascii="Times New Roman"/>
          <w:sz w:val="3"/>
        </w:rPr>
      </w:pPr>
    </w:p>
    <w:p w14:paraId="72DBEB15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93" name="Group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yeipq&#10;kgIAACMHAAAOAAAAAAAAAAEAIAAAACQBAABkcnMvZTJvRG9jLnhtbFBLBQYAAAAABgAGAFkBAAAo&#10;BgAAAAA=&#10;">
                <o:lock v:ext="edit" aspectratio="f"/>
                <v:shape id="Graphic 294" o:spid="_x0000_s1026" o:spt="100" style="position:absolute;left:0;top:0;height:40005;width:5737860;" fillcolor="#000000" filled="t" stroked="f" coordsize="5737860,40005" o:gfxdata="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wXI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AE53489">
      <w:pPr>
        <w:pStyle w:val="13"/>
        <w:spacing w:before="25"/>
        <w:rPr>
          <w:rFonts w:ascii="Times New Roman"/>
          <w:sz w:val="20"/>
        </w:rPr>
      </w:pPr>
    </w:p>
    <w:tbl>
      <w:tblPr>
        <w:tblStyle w:val="12"/>
        <w:tblW w:w="0" w:type="auto"/>
        <w:tblInd w:w="94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5"/>
        <w:gridCol w:w="1119"/>
        <w:gridCol w:w="1124"/>
        <w:gridCol w:w="4356"/>
      </w:tblGrid>
      <w:tr w14:paraId="14847B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685" w:type="dxa"/>
          </w:tcPr>
          <w:p w14:paraId="2F3BA49D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Vitamins</w:t>
            </w:r>
          </w:p>
        </w:tc>
        <w:tc>
          <w:tcPr>
            <w:tcW w:w="1119" w:type="dxa"/>
          </w:tcPr>
          <w:p w14:paraId="344E0F0E">
            <w:pPr>
              <w:pStyle w:val="17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24" w:type="dxa"/>
          </w:tcPr>
          <w:p w14:paraId="0943820F">
            <w:pPr>
              <w:pStyle w:val="17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356" w:type="dxa"/>
          </w:tcPr>
          <w:p w14:paraId="6532F0DD">
            <w:pPr>
              <w:pStyle w:val="17"/>
              <w:bidi/>
              <w:ind w:left="91" w:right="0" w:firstLine="0"/>
              <w:jc w:val="left"/>
              <w:rPr>
                <w:sz w:val="26"/>
                <w:szCs w:val="26"/>
              </w:rPr>
            </w:pPr>
            <w:r>
              <w:rPr>
                <w:w w:val="70"/>
                <w:sz w:val="26"/>
                <w:szCs w:val="26"/>
                <w:rtl/>
              </w:rPr>
              <w:t>وِٽامنس</w:t>
            </w:r>
          </w:p>
        </w:tc>
      </w:tr>
      <w:tr w14:paraId="6422DC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1685" w:type="dxa"/>
          </w:tcPr>
          <w:p w14:paraId="69274D3B">
            <w:pPr>
              <w:pStyle w:val="17"/>
              <w:ind w:left="1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Folates</w:t>
            </w:r>
          </w:p>
        </w:tc>
        <w:tc>
          <w:tcPr>
            <w:tcW w:w="1119" w:type="dxa"/>
          </w:tcPr>
          <w:p w14:paraId="7CC47A71">
            <w:pPr>
              <w:pStyle w:val="17"/>
              <w:ind w:left="18" w:right="1"/>
              <w:rPr>
                <w:sz w:val="24"/>
              </w:rPr>
            </w:pPr>
            <w:r>
              <w:rPr>
                <w:spacing w:val="-5"/>
                <w:w w:val="85"/>
                <w:sz w:val="24"/>
              </w:rPr>
              <w:t>14%</w:t>
            </w:r>
          </w:p>
        </w:tc>
        <w:tc>
          <w:tcPr>
            <w:tcW w:w="1124" w:type="dxa"/>
          </w:tcPr>
          <w:p w14:paraId="587BB7BD">
            <w:pPr>
              <w:pStyle w:val="17"/>
              <w:ind w:left="25"/>
              <w:rPr>
                <w:sz w:val="24"/>
              </w:rPr>
            </w:pPr>
            <w:r>
              <w:rPr>
                <w:spacing w:val="-4"/>
                <w:w w:val="85"/>
                <w:sz w:val="24"/>
              </w:rPr>
              <w:t>57mg</w:t>
            </w:r>
          </w:p>
        </w:tc>
        <w:tc>
          <w:tcPr>
            <w:tcW w:w="4356" w:type="dxa"/>
          </w:tcPr>
          <w:p w14:paraId="3837C6B9">
            <w:pPr>
              <w:pStyle w:val="17"/>
              <w:bidi/>
              <w:spacing w:before="11"/>
              <w:ind w:left="91" w:right="0" w:firstLine="0"/>
              <w:jc w:val="left"/>
              <w:rPr>
                <w:sz w:val="26"/>
                <w:szCs w:val="26"/>
              </w:rPr>
            </w:pPr>
            <w:r>
              <w:rPr>
                <w:w w:val="62"/>
                <w:sz w:val="26"/>
                <w:szCs w:val="26"/>
                <w:rtl/>
              </w:rPr>
              <w:t>فوليٽ</w:t>
            </w:r>
            <w:r>
              <w:rPr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ستونجهاهه</w:t>
            </w:r>
            <w:r>
              <w:rPr>
                <w:spacing w:val="-3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ملي</w:t>
            </w:r>
            <w:r>
              <w:rPr>
                <w:spacing w:val="-3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گرام</w:t>
            </w:r>
          </w:p>
        </w:tc>
      </w:tr>
      <w:tr w14:paraId="5AE8A2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5" w:hRule="atLeast"/>
        </w:trPr>
        <w:tc>
          <w:tcPr>
            <w:tcW w:w="1685" w:type="dxa"/>
          </w:tcPr>
          <w:p w14:paraId="050E6803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Niacin</w:t>
            </w:r>
          </w:p>
        </w:tc>
        <w:tc>
          <w:tcPr>
            <w:tcW w:w="1119" w:type="dxa"/>
          </w:tcPr>
          <w:p w14:paraId="7E8240FB">
            <w:pPr>
              <w:pStyle w:val="17"/>
              <w:spacing w:before="1"/>
              <w:ind w:left="18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3%</w:t>
            </w:r>
          </w:p>
        </w:tc>
        <w:tc>
          <w:tcPr>
            <w:tcW w:w="1124" w:type="dxa"/>
          </w:tcPr>
          <w:p w14:paraId="3FFCD2EE">
            <w:pPr>
              <w:pStyle w:val="17"/>
              <w:spacing w:before="1"/>
              <w:ind w:left="25" w:right="1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0.707mg</w:t>
            </w:r>
          </w:p>
        </w:tc>
        <w:tc>
          <w:tcPr>
            <w:tcW w:w="4356" w:type="dxa"/>
          </w:tcPr>
          <w:p w14:paraId="2259812E">
            <w:pPr>
              <w:pStyle w:val="17"/>
              <w:bidi/>
              <w:ind w:left="87" w:right="0" w:firstLine="0"/>
              <w:jc w:val="left"/>
              <w:rPr>
                <w:sz w:val="26"/>
                <w:szCs w:val="26"/>
              </w:rPr>
            </w:pPr>
            <w:r>
              <w:rPr>
                <w:w w:val="68"/>
                <w:sz w:val="26"/>
                <w:szCs w:val="26"/>
                <w:rtl/>
              </w:rPr>
              <w:t>نياس</w:t>
            </w:r>
            <w:r>
              <w:rPr>
                <w:spacing w:val="-19"/>
                <w:sz w:val="26"/>
                <w:szCs w:val="26"/>
                <w:rtl/>
              </w:rPr>
              <w:t xml:space="preserve"> </w:t>
            </w:r>
            <w:r>
              <w:rPr>
                <w:w w:val="68"/>
                <w:sz w:val="26"/>
                <w:szCs w:val="26"/>
                <w:rtl/>
              </w:rPr>
              <w:t>زيرو</w:t>
            </w:r>
            <w:r>
              <w:rPr>
                <w:spacing w:val="-17"/>
                <w:sz w:val="26"/>
                <w:szCs w:val="26"/>
                <w:rtl/>
              </w:rPr>
              <w:t xml:space="preserve"> </w:t>
            </w:r>
            <w:r>
              <w:rPr>
                <w:w w:val="68"/>
                <w:sz w:val="26"/>
                <w:szCs w:val="26"/>
                <w:rtl/>
              </w:rPr>
              <w:t>ڏهائي</w:t>
            </w:r>
            <w:r>
              <w:rPr>
                <w:spacing w:val="-19"/>
                <w:sz w:val="26"/>
                <w:szCs w:val="26"/>
                <w:rtl/>
              </w:rPr>
              <w:t xml:space="preserve"> </w:t>
            </w:r>
            <w:r>
              <w:rPr>
                <w:w w:val="68"/>
                <w:sz w:val="26"/>
                <w:szCs w:val="26"/>
                <w:rtl/>
              </w:rPr>
              <w:t>پنج</w:t>
            </w:r>
            <w:r>
              <w:rPr>
                <w:spacing w:val="-18"/>
                <w:sz w:val="26"/>
                <w:szCs w:val="26"/>
                <w:rtl/>
              </w:rPr>
              <w:t xml:space="preserve"> </w:t>
            </w:r>
            <w:r>
              <w:rPr>
                <w:w w:val="68"/>
                <w:sz w:val="26"/>
                <w:szCs w:val="26"/>
                <w:rtl/>
              </w:rPr>
              <w:t>سؤ</w:t>
            </w:r>
            <w:r>
              <w:rPr>
                <w:spacing w:val="-18"/>
                <w:sz w:val="26"/>
                <w:szCs w:val="26"/>
                <w:rtl/>
              </w:rPr>
              <w:t xml:space="preserve"> </w:t>
            </w:r>
            <w:r>
              <w:rPr>
                <w:w w:val="68"/>
                <w:sz w:val="26"/>
                <w:szCs w:val="26"/>
                <w:rtl/>
              </w:rPr>
              <w:t>ست</w:t>
            </w:r>
            <w:r>
              <w:rPr>
                <w:spacing w:val="-19"/>
                <w:sz w:val="26"/>
                <w:szCs w:val="26"/>
                <w:rtl/>
              </w:rPr>
              <w:t xml:space="preserve"> </w:t>
            </w:r>
            <w:r>
              <w:rPr>
                <w:w w:val="68"/>
                <w:sz w:val="26"/>
                <w:szCs w:val="26"/>
                <w:rtl/>
              </w:rPr>
              <w:t>ملي</w:t>
            </w:r>
            <w:r>
              <w:rPr>
                <w:spacing w:val="-1"/>
                <w:w w:val="68"/>
                <w:sz w:val="26"/>
                <w:szCs w:val="26"/>
                <w:rtl/>
              </w:rPr>
              <w:t xml:space="preserve"> </w:t>
            </w:r>
            <w:r>
              <w:rPr>
                <w:w w:val="68"/>
                <w:sz w:val="26"/>
                <w:szCs w:val="26"/>
                <w:rtl/>
              </w:rPr>
              <w:t>گرام</w:t>
            </w:r>
          </w:p>
        </w:tc>
      </w:tr>
      <w:tr w14:paraId="186872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1685" w:type="dxa"/>
          </w:tcPr>
          <w:p w14:paraId="33ACA827">
            <w:pPr>
              <w:pStyle w:val="17"/>
              <w:ind w:left="1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Panthothenic</w:t>
            </w:r>
          </w:p>
        </w:tc>
        <w:tc>
          <w:tcPr>
            <w:tcW w:w="1119" w:type="dxa"/>
          </w:tcPr>
          <w:p w14:paraId="72C95117">
            <w:pPr>
              <w:pStyle w:val="17"/>
              <w:ind w:left="18" w:right="1"/>
              <w:rPr>
                <w:sz w:val="24"/>
              </w:rPr>
            </w:pPr>
            <w:r>
              <w:rPr>
                <w:spacing w:val="-5"/>
                <w:w w:val="85"/>
                <w:sz w:val="24"/>
              </w:rPr>
              <w:t>13%</w:t>
            </w:r>
          </w:p>
        </w:tc>
        <w:tc>
          <w:tcPr>
            <w:tcW w:w="1124" w:type="dxa"/>
          </w:tcPr>
          <w:p w14:paraId="1DCF5184">
            <w:pPr>
              <w:pStyle w:val="17"/>
              <w:ind w:left="25" w:right="1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0.667mg</w:t>
            </w:r>
          </w:p>
        </w:tc>
        <w:tc>
          <w:tcPr>
            <w:tcW w:w="4356" w:type="dxa"/>
          </w:tcPr>
          <w:p w14:paraId="2E3CC7D1">
            <w:pPr>
              <w:pStyle w:val="17"/>
              <w:bidi/>
              <w:spacing w:before="11"/>
              <w:ind w:left="91" w:right="0" w:firstLine="0"/>
              <w:jc w:val="left"/>
              <w:rPr>
                <w:sz w:val="26"/>
                <w:szCs w:val="26"/>
              </w:rPr>
            </w:pPr>
            <w:r>
              <w:rPr>
                <w:w w:val="62"/>
                <w:sz w:val="26"/>
                <w:szCs w:val="26"/>
                <w:rtl/>
              </w:rPr>
              <w:t>پينٿوٿينڪ</w:t>
            </w:r>
            <w:r>
              <w:rPr>
                <w:spacing w:val="-7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اِئسڊ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زيرو</w:t>
            </w:r>
            <w:r>
              <w:rPr>
                <w:spacing w:val="-7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ڏهائي</w:t>
            </w:r>
            <w:r>
              <w:rPr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ڇهه</w:t>
            </w:r>
            <w:r>
              <w:rPr>
                <w:spacing w:val="-13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سؤ</w:t>
            </w:r>
            <w:r>
              <w:rPr>
                <w:spacing w:val="-7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ستهٺ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ملي</w:t>
            </w:r>
            <w:r>
              <w:rPr>
                <w:spacing w:val="-11"/>
                <w:sz w:val="26"/>
                <w:szCs w:val="26"/>
                <w:rtl/>
              </w:rPr>
              <w:t xml:space="preserve"> </w:t>
            </w:r>
            <w:r>
              <w:rPr>
                <w:w w:val="62"/>
                <w:sz w:val="26"/>
                <w:szCs w:val="26"/>
                <w:rtl/>
              </w:rPr>
              <w:t>گرام</w:t>
            </w:r>
          </w:p>
        </w:tc>
      </w:tr>
      <w:tr w14:paraId="0EDD4D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685" w:type="dxa"/>
          </w:tcPr>
          <w:p w14:paraId="584D3191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Riboflavin</w:t>
            </w:r>
          </w:p>
        </w:tc>
        <w:tc>
          <w:tcPr>
            <w:tcW w:w="1119" w:type="dxa"/>
          </w:tcPr>
          <w:p w14:paraId="30931239">
            <w:pPr>
              <w:pStyle w:val="17"/>
              <w:spacing w:before="1"/>
              <w:ind w:left="18" w:right="1"/>
              <w:rPr>
                <w:sz w:val="24"/>
              </w:rPr>
            </w:pPr>
            <w:r>
              <w:rPr>
                <w:spacing w:val="-5"/>
                <w:w w:val="85"/>
                <w:sz w:val="24"/>
              </w:rPr>
              <w:t>45%</w:t>
            </w:r>
          </w:p>
        </w:tc>
        <w:tc>
          <w:tcPr>
            <w:tcW w:w="1124" w:type="dxa"/>
          </w:tcPr>
          <w:p w14:paraId="131CF8C3">
            <w:pPr>
              <w:pStyle w:val="17"/>
              <w:spacing w:before="1"/>
              <w:ind w:left="25" w:right="5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0.60mg</w:t>
            </w:r>
          </w:p>
        </w:tc>
        <w:tc>
          <w:tcPr>
            <w:tcW w:w="4356" w:type="dxa"/>
          </w:tcPr>
          <w:p w14:paraId="1B77BD68">
            <w:pPr>
              <w:pStyle w:val="17"/>
              <w:bidi/>
              <w:ind w:left="93" w:right="0" w:firstLine="0"/>
              <w:jc w:val="left"/>
              <w:rPr>
                <w:sz w:val="26"/>
                <w:szCs w:val="26"/>
              </w:rPr>
            </w:pPr>
            <w:r>
              <w:rPr>
                <w:w w:val="64"/>
                <w:sz w:val="26"/>
                <w:szCs w:val="26"/>
                <w:rtl/>
              </w:rPr>
              <w:t>رائبوفلِيون</w:t>
            </w:r>
            <w:r>
              <w:rPr>
                <w:spacing w:val="-5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زيرو</w:t>
            </w:r>
            <w:r>
              <w:rPr>
                <w:spacing w:val="-2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ڏهائي</w:t>
            </w:r>
            <w:r>
              <w:rPr>
                <w:spacing w:val="-2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سٺ</w:t>
            </w:r>
            <w:r>
              <w:rPr>
                <w:spacing w:val="-4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ملي</w:t>
            </w:r>
            <w:r>
              <w:rPr>
                <w:spacing w:val="-7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گرام</w:t>
            </w:r>
          </w:p>
        </w:tc>
      </w:tr>
      <w:tr w14:paraId="51F1E8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685" w:type="dxa"/>
          </w:tcPr>
          <w:p w14:paraId="2AB1287B">
            <w:pPr>
              <w:pStyle w:val="17"/>
              <w:ind w:left="1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Thymine</w:t>
            </w:r>
          </w:p>
        </w:tc>
        <w:tc>
          <w:tcPr>
            <w:tcW w:w="1119" w:type="dxa"/>
          </w:tcPr>
          <w:p w14:paraId="0973E934">
            <w:pPr>
              <w:pStyle w:val="17"/>
              <w:ind w:left="18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4%</w:t>
            </w:r>
          </w:p>
        </w:tc>
        <w:tc>
          <w:tcPr>
            <w:tcW w:w="1124" w:type="dxa"/>
          </w:tcPr>
          <w:p w14:paraId="5782C38A">
            <w:pPr>
              <w:pStyle w:val="17"/>
              <w:ind w:left="25" w:right="5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0.50mg</w:t>
            </w:r>
          </w:p>
        </w:tc>
        <w:tc>
          <w:tcPr>
            <w:tcW w:w="4356" w:type="dxa"/>
          </w:tcPr>
          <w:p w14:paraId="62D5B18A">
            <w:pPr>
              <w:pStyle w:val="17"/>
              <w:bidi/>
              <w:spacing w:before="11"/>
              <w:ind w:left="94" w:right="0" w:firstLine="0"/>
              <w:jc w:val="left"/>
              <w:rPr>
                <w:sz w:val="26"/>
                <w:szCs w:val="26"/>
              </w:rPr>
            </w:pPr>
            <w:r>
              <w:rPr>
                <w:w w:val="65"/>
                <w:sz w:val="26"/>
                <w:szCs w:val="26"/>
                <w:rtl/>
              </w:rPr>
              <w:t>ٿائمين</w:t>
            </w:r>
            <w:r>
              <w:rPr>
                <w:spacing w:val="-13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زيرو</w:t>
            </w:r>
            <w:r>
              <w:rPr>
                <w:spacing w:val="-10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ڏهائي</w:t>
            </w:r>
            <w:r>
              <w:rPr>
                <w:spacing w:val="-13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پنجاهه</w:t>
            </w:r>
            <w:r>
              <w:rPr>
                <w:spacing w:val="-13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ملي</w:t>
            </w:r>
            <w:r>
              <w:rPr>
                <w:spacing w:val="-13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گرام</w:t>
            </w:r>
          </w:p>
        </w:tc>
      </w:tr>
      <w:tr w14:paraId="05E730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685" w:type="dxa"/>
          </w:tcPr>
          <w:p w14:paraId="4406BC8C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Vitamin</w:t>
            </w:r>
            <w:r>
              <w:rPr>
                <w:spacing w:val="-3"/>
                <w:w w:val="110"/>
                <w:sz w:val="24"/>
              </w:rPr>
              <w:t xml:space="preserve"> </w:t>
            </w:r>
            <w:r>
              <w:rPr>
                <w:spacing w:val="-10"/>
                <w:w w:val="110"/>
                <w:sz w:val="24"/>
              </w:rPr>
              <w:t>C</w:t>
            </w:r>
          </w:p>
        </w:tc>
        <w:tc>
          <w:tcPr>
            <w:tcW w:w="1119" w:type="dxa"/>
          </w:tcPr>
          <w:p w14:paraId="512A2E38">
            <w:pPr>
              <w:pStyle w:val="17"/>
              <w:spacing w:before="1"/>
              <w:ind w:left="18" w:right="1"/>
              <w:rPr>
                <w:sz w:val="24"/>
              </w:rPr>
            </w:pPr>
            <w:r>
              <w:rPr>
                <w:spacing w:val="-5"/>
                <w:w w:val="85"/>
                <w:sz w:val="24"/>
              </w:rPr>
              <w:t>80%</w:t>
            </w:r>
          </w:p>
        </w:tc>
        <w:tc>
          <w:tcPr>
            <w:tcW w:w="1124" w:type="dxa"/>
          </w:tcPr>
          <w:p w14:paraId="53F43549">
            <w:pPr>
              <w:pStyle w:val="17"/>
              <w:spacing w:before="1"/>
              <w:ind w:left="25" w:right="5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48.2mg</w:t>
            </w:r>
          </w:p>
        </w:tc>
        <w:tc>
          <w:tcPr>
            <w:tcW w:w="4356" w:type="dxa"/>
          </w:tcPr>
          <w:p w14:paraId="06FC80A6">
            <w:pPr>
              <w:pStyle w:val="17"/>
              <w:bidi/>
              <w:ind w:left="91" w:right="0" w:firstLine="0"/>
              <w:jc w:val="left"/>
              <w:rPr>
                <w:sz w:val="26"/>
                <w:szCs w:val="26"/>
              </w:rPr>
            </w:pPr>
            <w:r>
              <w:rPr>
                <w:w w:val="59"/>
                <w:sz w:val="26"/>
                <w:szCs w:val="26"/>
                <w:rtl/>
              </w:rPr>
              <w:t>وِٽامن</w:t>
            </w:r>
            <w:r>
              <w:rPr>
                <w:spacing w:val="-20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سي</w:t>
            </w:r>
            <w:r>
              <w:rPr>
                <w:spacing w:val="-20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اٺيتاليهه</w:t>
            </w:r>
            <w:r>
              <w:rPr>
                <w:spacing w:val="-20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ڏهائي</w:t>
            </w:r>
            <w:r>
              <w:rPr>
                <w:spacing w:val="-19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ٻه</w:t>
            </w:r>
            <w:r>
              <w:rPr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ملي</w:t>
            </w:r>
            <w:r>
              <w:rPr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گرام</w:t>
            </w:r>
          </w:p>
        </w:tc>
      </w:tr>
      <w:tr w14:paraId="033461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1685" w:type="dxa"/>
          </w:tcPr>
          <w:p w14:paraId="354145DA">
            <w:pPr>
              <w:pStyle w:val="17"/>
              <w:spacing w:before="7"/>
              <w:ind w:left="1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Minerls</w:t>
            </w:r>
          </w:p>
        </w:tc>
        <w:tc>
          <w:tcPr>
            <w:tcW w:w="1119" w:type="dxa"/>
          </w:tcPr>
          <w:p w14:paraId="2099D0F9">
            <w:pPr>
              <w:pStyle w:val="17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24" w:type="dxa"/>
          </w:tcPr>
          <w:p w14:paraId="1DF9333C">
            <w:pPr>
              <w:pStyle w:val="17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356" w:type="dxa"/>
          </w:tcPr>
          <w:p w14:paraId="761D8350">
            <w:pPr>
              <w:pStyle w:val="17"/>
              <w:bidi/>
              <w:spacing w:before="12"/>
              <w:ind w:left="90" w:right="0" w:firstLine="0"/>
              <w:jc w:val="left"/>
              <w:rPr>
                <w:sz w:val="26"/>
                <w:szCs w:val="26"/>
              </w:rPr>
            </w:pPr>
            <w:r>
              <w:rPr>
                <w:w w:val="72"/>
                <w:sz w:val="26"/>
                <w:szCs w:val="26"/>
                <w:rtl/>
              </w:rPr>
              <w:t>منرلس</w:t>
            </w:r>
          </w:p>
        </w:tc>
      </w:tr>
      <w:tr w14:paraId="0C999F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685" w:type="dxa"/>
          </w:tcPr>
          <w:p w14:paraId="24D9E2C0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Iron</w:t>
            </w:r>
          </w:p>
        </w:tc>
        <w:tc>
          <w:tcPr>
            <w:tcW w:w="1119" w:type="dxa"/>
          </w:tcPr>
          <w:p w14:paraId="5FB28217">
            <w:pPr>
              <w:pStyle w:val="17"/>
              <w:spacing w:before="1"/>
              <w:ind w:left="18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5%</w:t>
            </w:r>
          </w:p>
        </w:tc>
        <w:tc>
          <w:tcPr>
            <w:tcW w:w="1124" w:type="dxa"/>
          </w:tcPr>
          <w:p w14:paraId="0A58A5D0">
            <w:pPr>
              <w:pStyle w:val="17"/>
              <w:spacing w:before="1"/>
              <w:ind w:left="25" w:right="5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0.42mg</w:t>
            </w:r>
          </w:p>
        </w:tc>
        <w:tc>
          <w:tcPr>
            <w:tcW w:w="4356" w:type="dxa"/>
          </w:tcPr>
          <w:p w14:paraId="4F6325F7">
            <w:pPr>
              <w:pStyle w:val="17"/>
              <w:bidi/>
              <w:ind w:left="96" w:right="0" w:firstLine="0"/>
              <w:jc w:val="left"/>
              <w:rPr>
                <w:sz w:val="26"/>
                <w:szCs w:val="26"/>
              </w:rPr>
            </w:pPr>
            <w:r>
              <w:rPr>
                <w:w w:val="61"/>
                <w:sz w:val="26"/>
                <w:szCs w:val="26"/>
                <w:rtl/>
              </w:rPr>
              <w:t>آئرن</w:t>
            </w:r>
            <w:r>
              <w:rPr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زيرو</w:t>
            </w:r>
            <w:r>
              <w:rPr>
                <w:spacing w:val="-2"/>
                <w:w w:val="61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ڏهائي</w:t>
            </w:r>
            <w:r>
              <w:rPr>
                <w:spacing w:val="-1"/>
                <w:w w:val="61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ٻائيتاليهه</w:t>
            </w:r>
            <w:r>
              <w:rPr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ملي</w:t>
            </w:r>
            <w:r>
              <w:rPr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w w:val="61"/>
                <w:sz w:val="26"/>
                <w:szCs w:val="26"/>
                <w:rtl/>
              </w:rPr>
              <w:t>گرام</w:t>
            </w:r>
          </w:p>
        </w:tc>
      </w:tr>
      <w:tr w14:paraId="7CC2C9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1685" w:type="dxa"/>
          </w:tcPr>
          <w:p w14:paraId="68755934">
            <w:pPr>
              <w:pStyle w:val="17"/>
              <w:spacing w:before="1"/>
              <w:ind w:left="1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Mangce</w:t>
            </w:r>
          </w:p>
        </w:tc>
        <w:tc>
          <w:tcPr>
            <w:tcW w:w="1119" w:type="dxa"/>
          </w:tcPr>
          <w:p w14:paraId="5389227D">
            <w:pPr>
              <w:pStyle w:val="17"/>
              <w:spacing w:before="1"/>
              <w:ind w:left="18" w:right="1"/>
              <w:rPr>
                <w:sz w:val="24"/>
              </w:rPr>
            </w:pPr>
            <w:r>
              <w:rPr>
                <w:spacing w:val="-5"/>
                <w:w w:val="85"/>
                <w:sz w:val="24"/>
              </w:rPr>
              <w:t>70%</w:t>
            </w:r>
          </w:p>
        </w:tc>
        <w:tc>
          <w:tcPr>
            <w:tcW w:w="1124" w:type="dxa"/>
          </w:tcPr>
          <w:p w14:paraId="393C7028">
            <w:pPr>
              <w:pStyle w:val="17"/>
              <w:spacing w:before="1"/>
              <w:ind w:left="25" w:right="1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0.155mg</w:t>
            </w:r>
          </w:p>
        </w:tc>
        <w:tc>
          <w:tcPr>
            <w:tcW w:w="4356" w:type="dxa"/>
          </w:tcPr>
          <w:p w14:paraId="717D273F">
            <w:pPr>
              <w:pStyle w:val="17"/>
              <w:bidi/>
              <w:ind w:left="96" w:right="0" w:firstLine="0"/>
              <w:jc w:val="left"/>
              <w:rPr>
                <w:sz w:val="26"/>
                <w:szCs w:val="26"/>
              </w:rPr>
            </w:pPr>
            <w:r>
              <w:rPr>
                <w:w w:val="66"/>
                <w:sz w:val="26"/>
                <w:szCs w:val="26"/>
                <w:rtl/>
              </w:rPr>
              <w:t>مئگينز</w:t>
            </w:r>
            <w:r>
              <w:rPr>
                <w:spacing w:val="-11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زيرو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ڏهائي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هڪ</w:t>
            </w:r>
            <w:r>
              <w:rPr>
                <w:spacing w:val="-11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سؤ</w:t>
            </w:r>
            <w:r>
              <w:rPr>
                <w:spacing w:val="-11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پنجونجهاهه</w:t>
            </w:r>
            <w:r>
              <w:rPr>
                <w:spacing w:val="-12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ملي</w:t>
            </w:r>
            <w:r>
              <w:rPr>
                <w:spacing w:val="-12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گرام</w:t>
            </w:r>
          </w:p>
        </w:tc>
      </w:tr>
    </w:tbl>
    <w:p w14:paraId="7FA074AB">
      <w:pPr>
        <w:spacing w:before="41"/>
        <w:ind w:left="381" w:right="946" w:firstLine="0"/>
        <w:jc w:val="center"/>
        <w:rPr>
          <w:sz w:val="26"/>
        </w:rPr>
      </w:pPr>
      <w:r>
        <w:rPr>
          <w:w w:val="120"/>
          <w:sz w:val="26"/>
        </w:rPr>
        <w:t>*</w:t>
      </w:r>
      <w:r>
        <w:rPr>
          <w:spacing w:val="-35"/>
          <w:w w:val="120"/>
          <w:sz w:val="26"/>
        </w:rPr>
        <w:t xml:space="preserve"> </w:t>
      </w:r>
      <w:r>
        <w:rPr>
          <w:spacing w:val="-5"/>
          <w:w w:val="120"/>
          <w:sz w:val="26"/>
        </w:rPr>
        <w:t>**</w:t>
      </w:r>
    </w:p>
    <w:p w14:paraId="23902C21">
      <w:pPr>
        <w:pStyle w:val="13"/>
        <w:rPr>
          <w:sz w:val="20"/>
        </w:rPr>
      </w:pPr>
    </w:p>
    <w:p w14:paraId="2084F9A0">
      <w:pPr>
        <w:pStyle w:val="13"/>
        <w:rPr>
          <w:sz w:val="20"/>
        </w:rPr>
      </w:pPr>
    </w:p>
    <w:p w14:paraId="1761CF5F">
      <w:pPr>
        <w:pStyle w:val="13"/>
        <w:rPr>
          <w:sz w:val="20"/>
        </w:rPr>
      </w:pPr>
    </w:p>
    <w:p w14:paraId="6E7E2F35">
      <w:pPr>
        <w:pStyle w:val="13"/>
        <w:rPr>
          <w:sz w:val="20"/>
        </w:rPr>
      </w:pPr>
    </w:p>
    <w:p w14:paraId="579CC819">
      <w:pPr>
        <w:pStyle w:val="13"/>
        <w:rPr>
          <w:sz w:val="20"/>
        </w:rPr>
      </w:pPr>
    </w:p>
    <w:p w14:paraId="512E48E5">
      <w:pPr>
        <w:pStyle w:val="13"/>
        <w:rPr>
          <w:sz w:val="20"/>
        </w:rPr>
      </w:pPr>
    </w:p>
    <w:p w14:paraId="6E9B9C3F">
      <w:pPr>
        <w:pStyle w:val="13"/>
        <w:rPr>
          <w:sz w:val="20"/>
        </w:rPr>
      </w:pPr>
    </w:p>
    <w:p w14:paraId="423C00D6">
      <w:pPr>
        <w:pStyle w:val="13"/>
        <w:rPr>
          <w:sz w:val="20"/>
        </w:rPr>
      </w:pPr>
    </w:p>
    <w:p w14:paraId="142A0C58">
      <w:pPr>
        <w:pStyle w:val="13"/>
        <w:rPr>
          <w:sz w:val="20"/>
        </w:rPr>
      </w:pPr>
    </w:p>
    <w:p w14:paraId="4D0176F6">
      <w:pPr>
        <w:pStyle w:val="13"/>
        <w:rPr>
          <w:sz w:val="20"/>
        </w:rPr>
      </w:pPr>
    </w:p>
    <w:p w14:paraId="151319E8">
      <w:pPr>
        <w:pStyle w:val="13"/>
        <w:rPr>
          <w:sz w:val="20"/>
        </w:rPr>
      </w:pPr>
    </w:p>
    <w:p w14:paraId="7B7BD7F8">
      <w:pPr>
        <w:pStyle w:val="13"/>
        <w:rPr>
          <w:sz w:val="20"/>
        </w:rPr>
      </w:pPr>
    </w:p>
    <w:p w14:paraId="30D10FD9">
      <w:pPr>
        <w:pStyle w:val="13"/>
        <w:rPr>
          <w:sz w:val="20"/>
        </w:rPr>
      </w:pPr>
    </w:p>
    <w:p w14:paraId="0FF95444">
      <w:pPr>
        <w:pStyle w:val="13"/>
        <w:rPr>
          <w:sz w:val="20"/>
        </w:rPr>
      </w:pPr>
    </w:p>
    <w:p w14:paraId="3C1BB1A4">
      <w:pPr>
        <w:pStyle w:val="13"/>
        <w:rPr>
          <w:sz w:val="20"/>
        </w:rPr>
      </w:pPr>
    </w:p>
    <w:p w14:paraId="6887F984">
      <w:pPr>
        <w:pStyle w:val="13"/>
        <w:rPr>
          <w:sz w:val="20"/>
        </w:rPr>
      </w:pPr>
    </w:p>
    <w:p w14:paraId="231CF644">
      <w:pPr>
        <w:pStyle w:val="13"/>
        <w:rPr>
          <w:sz w:val="20"/>
        </w:rPr>
      </w:pPr>
    </w:p>
    <w:p w14:paraId="1CDDBB74">
      <w:pPr>
        <w:pStyle w:val="13"/>
        <w:rPr>
          <w:sz w:val="20"/>
        </w:rPr>
      </w:pPr>
    </w:p>
    <w:p w14:paraId="5484183D">
      <w:pPr>
        <w:pStyle w:val="13"/>
        <w:rPr>
          <w:sz w:val="20"/>
        </w:rPr>
      </w:pPr>
    </w:p>
    <w:p w14:paraId="094B0D90">
      <w:pPr>
        <w:pStyle w:val="13"/>
        <w:rPr>
          <w:sz w:val="20"/>
        </w:rPr>
      </w:pPr>
    </w:p>
    <w:p w14:paraId="0EC6CAF3">
      <w:pPr>
        <w:pStyle w:val="13"/>
        <w:rPr>
          <w:sz w:val="20"/>
        </w:rPr>
      </w:pPr>
    </w:p>
    <w:p w14:paraId="4C04F3CB">
      <w:pPr>
        <w:pStyle w:val="13"/>
        <w:rPr>
          <w:sz w:val="20"/>
        </w:rPr>
      </w:pPr>
    </w:p>
    <w:p w14:paraId="0CE6A952">
      <w:pPr>
        <w:pStyle w:val="13"/>
        <w:rPr>
          <w:sz w:val="20"/>
        </w:rPr>
      </w:pPr>
    </w:p>
    <w:p w14:paraId="461DB1B7">
      <w:pPr>
        <w:pStyle w:val="13"/>
        <w:rPr>
          <w:sz w:val="20"/>
        </w:rPr>
      </w:pPr>
    </w:p>
    <w:p w14:paraId="2BF4420B">
      <w:pPr>
        <w:pStyle w:val="13"/>
        <w:rPr>
          <w:sz w:val="20"/>
        </w:rPr>
      </w:pPr>
    </w:p>
    <w:p w14:paraId="4C0082C0">
      <w:pPr>
        <w:pStyle w:val="13"/>
        <w:rPr>
          <w:sz w:val="20"/>
        </w:rPr>
      </w:pPr>
    </w:p>
    <w:p w14:paraId="0C8324A7">
      <w:pPr>
        <w:pStyle w:val="13"/>
        <w:rPr>
          <w:sz w:val="20"/>
        </w:rPr>
      </w:pPr>
    </w:p>
    <w:p w14:paraId="2F96C648">
      <w:pPr>
        <w:pStyle w:val="13"/>
        <w:rPr>
          <w:sz w:val="20"/>
        </w:rPr>
      </w:pPr>
    </w:p>
    <w:p w14:paraId="7916E260">
      <w:pPr>
        <w:pStyle w:val="13"/>
        <w:rPr>
          <w:sz w:val="20"/>
        </w:rPr>
      </w:pPr>
    </w:p>
    <w:p w14:paraId="5CA866D4">
      <w:pPr>
        <w:pStyle w:val="13"/>
        <w:rPr>
          <w:sz w:val="20"/>
        </w:rPr>
      </w:pPr>
    </w:p>
    <w:p w14:paraId="15A18477">
      <w:pPr>
        <w:pStyle w:val="13"/>
        <w:rPr>
          <w:sz w:val="20"/>
        </w:rPr>
      </w:pPr>
    </w:p>
    <w:p w14:paraId="4AC67B34">
      <w:pPr>
        <w:pStyle w:val="13"/>
        <w:rPr>
          <w:sz w:val="20"/>
        </w:rPr>
      </w:pPr>
    </w:p>
    <w:p w14:paraId="11348C6E">
      <w:pPr>
        <w:pStyle w:val="13"/>
        <w:rPr>
          <w:sz w:val="20"/>
        </w:rPr>
      </w:pPr>
    </w:p>
    <w:p w14:paraId="27AA3307">
      <w:pPr>
        <w:pStyle w:val="13"/>
        <w:rPr>
          <w:sz w:val="20"/>
        </w:rPr>
      </w:pPr>
    </w:p>
    <w:p w14:paraId="75C06603">
      <w:pPr>
        <w:pStyle w:val="13"/>
        <w:rPr>
          <w:sz w:val="20"/>
        </w:rPr>
      </w:pPr>
    </w:p>
    <w:p w14:paraId="32DCD9C2">
      <w:pPr>
        <w:pStyle w:val="13"/>
        <w:rPr>
          <w:sz w:val="20"/>
        </w:rPr>
      </w:pPr>
    </w:p>
    <w:p w14:paraId="06A28AED">
      <w:pPr>
        <w:pStyle w:val="13"/>
        <w:rPr>
          <w:sz w:val="20"/>
        </w:rPr>
      </w:pPr>
    </w:p>
    <w:p w14:paraId="5BAB1C7C">
      <w:pPr>
        <w:pStyle w:val="13"/>
        <w:rPr>
          <w:sz w:val="20"/>
        </w:rPr>
      </w:pPr>
    </w:p>
    <w:p w14:paraId="276DBCCA">
      <w:pPr>
        <w:pStyle w:val="13"/>
        <w:rPr>
          <w:sz w:val="20"/>
        </w:rPr>
      </w:pPr>
    </w:p>
    <w:p w14:paraId="0628BBA5">
      <w:pPr>
        <w:pStyle w:val="13"/>
        <w:rPr>
          <w:sz w:val="20"/>
        </w:rPr>
      </w:pPr>
    </w:p>
    <w:p w14:paraId="0EB0FF17">
      <w:pPr>
        <w:pStyle w:val="13"/>
        <w:rPr>
          <w:sz w:val="20"/>
        </w:rPr>
      </w:pPr>
    </w:p>
    <w:p w14:paraId="5AA3EE11">
      <w:pPr>
        <w:pStyle w:val="13"/>
        <w:spacing w:before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172720</wp:posOffset>
                </wp:positionV>
                <wp:extent cx="5772785" cy="55245"/>
                <wp:effectExtent l="0" t="0" r="0" b="0"/>
                <wp:wrapTopAndBottom/>
                <wp:docPr id="295" name="Graphic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5" o:spid="_x0000_s1026" o:spt="100" style="position:absolute;left:0pt;margin-left:70.55pt;margin-top:13.6pt;height:4.35pt;width:454.55pt;mso-position-horizontal-relative:page;mso-wrap-distance-bottom:0pt;mso-wrap-distance-top:0pt;z-index:-251567104;mso-width-relative:page;mso-height-relative:page;" fillcolor="#612322" filled="t" stroked="f" coordsize="5772785,55244" o:gfxdata="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bizt9sAAAAKAQAADwAAAAAA&#10;AAABACAAAAAiAAAAZHJzL2Rvd25yZXYueG1sUEsBAhQAFAAAAAgAh07iQEBtftd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9D7273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3405581">
      <w:pPr>
        <w:pStyle w:val="13"/>
        <w:spacing w:before="9"/>
        <w:rPr>
          <w:sz w:val="3"/>
        </w:rPr>
      </w:pPr>
    </w:p>
    <w:p w14:paraId="295F131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sy2DuY0CAAAj&#10;BwAADgAAAAAAAAABACAAAAAkAQAAZHJzL2Uyb0RvYy54bWxQSwUGAAAAAAYABgBZAQAAIwYAAAAA&#10;">
                <o:lock v:ext="edit" aspectratio="f"/>
                <v:shape id="Graphic 297" o:spid="_x0000_s1026" o:spt="100" style="position:absolute;left:0;top:0;height:40005;width:5737860;" fillcolor="#000000" filled="t" stroked="f" coordsize="5737860,40005" o:gfxdata="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86JV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2DC00FC">
      <w:pPr>
        <w:pStyle w:val="9"/>
        <w:bidi/>
        <w:spacing w:before="226"/>
        <w:ind w:left="3524" w:right="1070" w:firstLine="0"/>
        <w:jc w:val="left"/>
      </w:pPr>
      <w:r>
        <w:rPr>
          <w:w w:val="61"/>
          <w:position w:val="-8"/>
          <w:rtl/>
        </w:rPr>
        <w:t xml:space="preserve"> </w:t>
      </w:r>
      <w:r>
        <w:rPr>
          <w:w w:val="61"/>
          <w:rtl/>
        </w:rPr>
        <w:t>صوف</w:t>
      </w:r>
      <w:r>
        <w:rPr>
          <w:spacing w:val="-33"/>
          <w:rtl/>
        </w:rPr>
        <w:t xml:space="preserve"> </w:t>
      </w:r>
      <w:r>
        <w:rPr>
          <w:w w:val="61"/>
          <w:rtl/>
        </w:rPr>
        <w:t>۽</w:t>
      </w:r>
      <w:r>
        <w:rPr>
          <w:spacing w:val="-34"/>
          <w:rtl/>
        </w:rPr>
        <w:t xml:space="preserve"> </w:t>
      </w:r>
      <w:r>
        <w:rPr>
          <w:w w:val="61"/>
          <w:rtl/>
        </w:rPr>
        <w:t>ا</w:t>
      </w:r>
      <w:r>
        <w:rPr>
          <w:spacing w:val="-77"/>
          <w:w w:val="61"/>
          <w:position w:val="3"/>
          <w:rtl/>
        </w:rPr>
        <w:t xml:space="preserve"> </w:t>
      </w:r>
      <w:r>
        <w:rPr>
          <w:w w:val="61"/>
          <w:rtl/>
        </w:rPr>
        <w:t>ن</w:t>
      </w:r>
      <w:r>
        <w:rPr>
          <w:spacing w:val="-41"/>
          <w:rtl/>
        </w:rPr>
        <w:t xml:space="preserve"> </w:t>
      </w:r>
      <w:r>
        <w:rPr>
          <w:w w:val="61"/>
          <w:rtl/>
        </w:rPr>
        <w:t>جي</w:t>
      </w:r>
      <w:r>
        <w:rPr>
          <w:spacing w:val="31"/>
          <w:position w:val="11"/>
          <w:rtl/>
        </w:rPr>
        <w:t xml:space="preserve">  </w:t>
      </w:r>
      <w:r>
        <w:rPr>
          <w:w w:val="61"/>
          <w:position w:val="11"/>
        </w:rPr>
        <w:t>¸</w:t>
      </w:r>
      <w:r>
        <w:rPr>
          <w:w w:val="61"/>
          <w:rtl/>
        </w:rPr>
        <w:t>غذائيت</w:t>
      </w:r>
    </w:p>
    <w:p w14:paraId="3A0CEAEF">
      <w:pPr>
        <w:pStyle w:val="13"/>
        <w:spacing w:before="216"/>
      </w:pPr>
    </w:p>
    <w:p w14:paraId="47E591D7">
      <w:pPr>
        <w:pStyle w:val="13"/>
        <w:bidi/>
        <w:spacing w:line="300" w:lineRule="auto"/>
        <w:ind w:left="156" w:right="311" w:firstLine="716"/>
        <w:jc w:val="left"/>
      </w:pPr>
      <w:r>
        <w:rPr>
          <w:w w:val="66"/>
        </w:rPr>
        <w:t>”</w:t>
      </w:r>
      <w:r>
        <w:rPr>
          <w:w w:val="66"/>
          <w:rtl/>
        </w:rPr>
        <w:t>صوف</w:t>
      </w:r>
      <w:r>
        <w:rPr>
          <w:w w:val="66"/>
        </w:rPr>
        <w:t>“</w:t>
      </w:r>
      <w:r>
        <w:rPr>
          <w:spacing w:val="-4"/>
          <w:rtl/>
        </w:rPr>
        <w:t xml:space="preserve"> </w:t>
      </w:r>
      <w:r>
        <w:rPr>
          <w:w w:val="66"/>
          <w:rtl/>
        </w:rPr>
        <w:t>بهترين ميوي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شمار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ٿو، غذائيت</w:t>
      </w:r>
      <w:r>
        <w:rPr>
          <w:spacing w:val="-7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ڀرپرو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صوف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جيڪڏهن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صبح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نيرانو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کائجي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هوند</w:t>
      </w:r>
      <w:r>
        <w:rPr>
          <w:rtl/>
        </w:rPr>
        <w:t xml:space="preserve"> </w:t>
      </w:r>
      <w:r>
        <w:rPr>
          <w:w w:val="68"/>
          <w:rtl/>
        </w:rPr>
        <w:t>سڄو</w:t>
      </w:r>
      <w:r>
        <w:rPr>
          <w:rtl/>
        </w:rPr>
        <w:t xml:space="preserve"> </w:t>
      </w:r>
      <w:r>
        <w:rPr>
          <w:w w:val="68"/>
          <w:rtl/>
        </w:rPr>
        <w:t>ڏينهن</w:t>
      </w:r>
      <w:r>
        <w:rPr>
          <w:rtl/>
        </w:rPr>
        <w:t xml:space="preserve"> </w:t>
      </w:r>
      <w:r>
        <w:rPr>
          <w:w w:val="68"/>
          <w:rtl/>
        </w:rPr>
        <w:t>توانائي</w:t>
      </w:r>
      <w:r>
        <w:rPr>
          <w:rtl/>
        </w:rPr>
        <w:t xml:space="preserve"> </w:t>
      </w:r>
      <w:r>
        <w:rPr>
          <w:w w:val="68"/>
          <w:rtl/>
        </w:rPr>
        <w:t>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يسّر</w:t>
      </w:r>
      <w:r>
        <w:rPr>
          <w:rtl/>
        </w:rPr>
        <w:t xml:space="preserve"> </w:t>
      </w:r>
      <w:r>
        <w:rPr>
          <w:w w:val="68"/>
          <w:rtl/>
        </w:rPr>
        <w:t>رهندي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سٺي</w:t>
      </w:r>
      <w:r>
        <w:rPr>
          <w:rtl/>
        </w:rPr>
        <w:t xml:space="preserve"> </w:t>
      </w:r>
      <w:r>
        <w:rPr>
          <w:w w:val="68"/>
          <w:rtl/>
        </w:rPr>
        <w:t>قسم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صوف</w:t>
      </w:r>
      <w:r>
        <w:rPr>
          <w:rtl/>
        </w:rPr>
        <w:t xml:space="preserve"> </w:t>
      </w:r>
      <w:r>
        <w:rPr>
          <w:w w:val="68"/>
          <w:rtl/>
        </w:rPr>
        <w:t>روزانو</w:t>
      </w:r>
      <w:r>
        <w:rPr>
          <w:rtl/>
        </w:rPr>
        <w:t xml:space="preserve"> </w:t>
      </w:r>
      <w:r>
        <w:rPr>
          <w:w w:val="68"/>
          <w:rtl/>
        </w:rPr>
        <w:t>ضروري</w:t>
      </w:r>
      <w:r>
        <w:rPr>
          <w:rtl/>
        </w:rPr>
        <w:t xml:space="preserve"> </w:t>
      </w:r>
      <w:r>
        <w:rPr>
          <w:w w:val="68"/>
          <w:rtl/>
        </w:rPr>
        <w:t>طور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هڪڙو</w:t>
      </w:r>
      <w:r>
        <w:rPr>
          <w:rtl/>
        </w:rPr>
        <w:t xml:space="preserve"> </w:t>
      </w:r>
      <w:r>
        <w:rPr>
          <w:w w:val="68"/>
          <w:rtl/>
        </w:rPr>
        <w:t>کائڻ</w:t>
      </w:r>
      <w:r>
        <w:rPr>
          <w:rtl/>
        </w:rPr>
        <w:t xml:space="preserve"> </w:t>
      </w:r>
      <w:r>
        <w:rPr>
          <w:w w:val="68"/>
          <w:rtl/>
        </w:rPr>
        <w:t>کپي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 xml:space="preserve">هڪ </w:t>
      </w:r>
      <w:r>
        <w:rPr>
          <w:w w:val="69"/>
          <w:rtl/>
        </w:rPr>
        <w:t xml:space="preserve">انگريزي ۾ مشهور چوڻي آهي ته </w:t>
      </w:r>
      <w:r>
        <w:rPr>
          <w:w w:val="69"/>
        </w:rPr>
        <w:t>”</w:t>
      </w:r>
      <w:r>
        <w:rPr>
          <w:w w:val="69"/>
          <w:rtl/>
        </w:rPr>
        <w:t>روزانو هڪ صوف کائو ۽ پاڻ</w:t>
      </w:r>
    </w:p>
    <w:p w14:paraId="627864AD">
      <w:pPr>
        <w:pStyle w:val="13"/>
        <w:spacing w:before="1"/>
        <w:ind w:left="4293"/>
      </w:pPr>
      <w:r>
        <w:rPr>
          <w:w w:val="85"/>
        </w:rPr>
        <w:t>(Apple</w:t>
      </w:r>
      <w:r>
        <w:rPr>
          <w:spacing w:val="-7"/>
          <w:w w:val="85"/>
        </w:rPr>
        <w:t xml:space="preserve"> </w:t>
      </w:r>
      <w:r>
        <w:rPr>
          <w:w w:val="85"/>
        </w:rPr>
        <w:t>a</w:t>
      </w:r>
      <w:r>
        <w:rPr>
          <w:spacing w:val="-6"/>
          <w:w w:val="85"/>
        </w:rPr>
        <w:t xml:space="preserve"> </w:t>
      </w:r>
      <w:r>
        <w:rPr>
          <w:w w:val="85"/>
        </w:rPr>
        <w:t>day,</w:t>
      </w:r>
      <w:r>
        <w:rPr>
          <w:spacing w:val="-6"/>
          <w:w w:val="85"/>
        </w:rPr>
        <w:t xml:space="preserve"> </w:t>
      </w:r>
      <w:r>
        <w:rPr>
          <w:w w:val="85"/>
        </w:rPr>
        <w:t>keeps</w:t>
      </w:r>
      <w:r>
        <w:rPr>
          <w:spacing w:val="-7"/>
          <w:w w:val="85"/>
        </w:rPr>
        <w:t xml:space="preserve"> </w:t>
      </w:r>
      <w:r>
        <w:rPr>
          <w:w w:val="85"/>
        </w:rPr>
        <w:t>the</w:t>
      </w:r>
      <w:r>
        <w:rPr>
          <w:spacing w:val="16"/>
        </w:rPr>
        <w:t xml:space="preserve"> </w:t>
      </w:r>
      <w:r>
        <w:rPr>
          <w:w w:val="85"/>
        </w:rPr>
        <w:t>“.</w:t>
      </w:r>
      <w:r>
        <w:rPr>
          <w:w w:val="85"/>
          <w:rtl/>
        </w:rPr>
        <w:t>رکو</w:t>
      </w:r>
      <w:r>
        <w:rPr>
          <w:spacing w:val="-6"/>
          <w:w w:val="85"/>
        </w:rPr>
        <w:t xml:space="preserve"> </w:t>
      </w:r>
      <w:r>
        <w:rPr>
          <w:w w:val="85"/>
          <w:rtl/>
        </w:rPr>
        <w:t>پري</w:t>
      </w:r>
      <w:r>
        <w:rPr>
          <w:spacing w:val="-7"/>
          <w:w w:val="85"/>
        </w:rPr>
        <w:t xml:space="preserve"> </w:t>
      </w:r>
      <w:r>
        <w:rPr>
          <w:w w:val="85"/>
          <w:rtl/>
        </w:rPr>
        <w:t>کان</w:t>
      </w:r>
      <w:r>
        <w:rPr>
          <w:spacing w:val="-6"/>
          <w:w w:val="85"/>
        </w:rPr>
        <w:t xml:space="preserve"> </w:t>
      </w:r>
      <w:r>
        <w:rPr>
          <w:w w:val="85"/>
          <w:rtl/>
        </w:rPr>
        <w:t>ڊاڪٽرن</w:t>
      </w:r>
      <w:r>
        <w:rPr>
          <w:spacing w:val="-6"/>
          <w:w w:val="85"/>
        </w:rPr>
        <w:t xml:space="preserve"> </w:t>
      </w:r>
      <w:r>
        <w:rPr>
          <w:spacing w:val="-5"/>
          <w:w w:val="85"/>
          <w:rtl/>
        </w:rPr>
        <w:t>کي</w:t>
      </w:r>
    </w:p>
    <w:p w14:paraId="4C995530">
      <w:pPr>
        <w:pStyle w:val="13"/>
        <w:bidi/>
        <w:spacing w:before="85"/>
        <w:ind w:left="160" w:right="0" w:firstLine="0"/>
        <w:jc w:val="left"/>
      </w:pPr>
      <w:r>
        <w:rPr>
          <w:w w:val="81"/>
        </w:rPr>
        <w:t>away)</w:t>
      </w:r>
      <w:r>
        <w:rPr>
          <w:spacing w:val="25"/>
          <w:rtl/>
        </w:rPr>
        <w:t xml:space="preserve"> </w:t>
      </w:r>
      <w:r>
        <w:rPr>
          <w:w w:val="81"/>
        </w:rPr>
        <w:t>doctor</w:t>
      </w:r>
      <w:r>
        <w:rPr>
          <w:spacing w:val="31"/>
          <w:rtl/>
        </w:rPr>
        <w:t xml:space="preserve"> </w:t>
      </w:r>
      <w:r>
        <w:rPr>
          <w:w w:val="81"/>
          <w:rtl/>
        </w:rPr>
        <w:t>صوف</w:t>
      </w:r>
      <w:r>
        <w:rPr>
          <w:spacing w:val="27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25"/>
          <w:rtl/>
        </w:rPr>
        <w:t xml:space="preserve"> </w:t>
      </w:r>
      <w:r>
        <w:rPr>
          <w:w w:val="81"/>
        </w:rPr>
        <w:t>”</w:t>
      </w:r>
      <w:r>
        <w:rPr>
          <w:w w:val="81"/>
          <w:rtl/>
        </w:rPr>
        <w:t>غذائيت</w:t>
      </w:r>
      <w:r>
        <w:rPr>
          <w:w w:val="81"/>
        </w:rPr>
        <w:t>“</w:t>
      </w:r>
      <w:r>
        <w:rPr>
          <w:spacing w:val="30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26"/>
          <w:rtl/>
        </w:rPr>
        <w:t xml:space="preserve"> </w:t>
      </w:r>
      <w:r>
        <w:rPr>
          <w:w w:val="81"/>
          <w:rtl/>
        </w:rPr>
        <w:t>باري</w:t>
      </w:r>
      <w:r>
        <w:rPr>
          <w:spacing w:val="28"/>
          <w:rtl/>
        </w:rPr>
        <w:t xml:space="preserve"> </w:t>
      </w:r>
      <w:r>
        <w:rPr>
          <w:w w:val="81"/>
          <w:rtl/>
        </w:rPr>
        <w:t>۾</w:t>
      </w:r>
      <w:r>
        <w:rPr>
          <w:spacing w:val="28"/>
          <w:rtl/>
        </w:rPr>
        <w:t xml:space="preserve"> </w:t>
      </w:r>
      <w:r>
        <w:rPr>
          <w:w w:val="81"/>
          <w:rtl/>
        </w:rPr>
        <w:t>هڪ</w:t>
      </w:r>
    </w:p>
    <w:p w14:paraId="056D62F9">
      <w:pPr>
        <w:pStyle w:val="13"/>
        <w:bidi/>
        <w:spacing w:before="85" w:line="300" w:lineRule="auto"/>
        <w:ind w:left="154" w:right="4293" w:firstLine="2"/>
        <w:jc w:val="left"/>
      </w:pPr>
      <w:r>
        <w:rPr>
          <w:w w:val="72"/>
          <w:rtl/>
        </w:rPr>
        <w:t>سائنسي</w:t>
      </w:r>
      <w:r>
        <w:rPr>
          <w:rtl/>
        </w:rPr>
        <w:t xml:space="preserve"> </w:t>
      </w:r>
      <w:r>
        <w:rPr>
          <w:w w:val="72"/>
          <w:rtl/>
        </w:rPr>
        <w:t>جرنل</w:t>
      </w:r>
      <w:r>
        <w:rPr>
          <w:rtl/>
        </w:rPr>
        <w:t xml:space="preserve"> </w:t>
      </w:r>
      <w:r>
        <w:rPr>
          <w:w w:val="72"/>
          <w:rtl/>
        </w:rPr>
        <w:t>نالي</w:t>
      </w:r>
      <w:r>
        <w:rPr>
          <w:rtl/>
        </w:rPr>
        <w:t xml:space="preserve"> </w:t>
      </w:r>
      <w:r>
        <w:rPr>
          <w:w w:val="72"/>
        </w:rPr>
        <w:t>(BMI)</w:t>
      </w:r>
      <w:r>
        <w:rPr>
          <w:rtl/>
        </w:rPr>
        <w:t xml:space="preserve"> </w:t>
      </w:r>
      <w:r>
        <w:rPr>
          <w:w w:val="72"/>
          <w:rtl/>
        </w:rPr>
        <w:t>برٽش</w:t>
      </w:r>
      <w:r>
        <w:rPr>
          <w:rtl/>
        </w:rPr>
        <w:t xml:space="preserve"> </w:t>
      </w:r>
      <w:r>
        <w:rPr>
          <w:w w:val="72"/>
          <w:rtl/>
        </w:rPr>
        <w:t>ميڊيڪل</w:t>
      </w:r>
      <w:r>
        <w:rPr>
          <w:rtl/>
        </w:rPr>
        <w:t xml:space="preserve"> </w:t>
      </w:r>
      <w:r>
        <w:rPr>
          <w:w w:val="72"/>
          <w:rtl/>
        </w:rPr>
        <w:t>جرنل</w:t>
      </w:r>
      <w:r>
        <w:rPr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80"/>
          <w:rtl/>
        </w:rPr>
        <w:t xml:space="preserve"> </w:t>
      </w:r>
      <w:r>
        <w:rPr>
          <w:w w:val="71"/>
          <w:rtl/>
        </w:rPr>
        <w:t>تمام</w:t>
      </w:r>
      <w:r>
        <w:rPr>
          <w:rtl/>
        </w:rPr>
        <w:t xml:space="preserve"> </w:t>
      </w:r>
      <w:r>
        <w:rPr>
          <w:w w:val="71"/>
          <w:rtl/>
        </w:rPr>
        <w:t>مشهورو</w:t>
      </w:r>
      <w:r>
        <w:rPr>
          <w:rtl/>
        </w:rPr>
        <w:t xml:space="preserve"> </w:t>
      </w:r>
      <w:r>
        <w:rPr>
          <w:w w:val="71"/>
          <w:rtl/>
        </w:rPr>
        <w:t>معروف</w:t>
      </w:r>
      <w:r>
        <w:rPr>
          <w:rtl/>
        </w:rPr>
        <w:t xml:space="preserve"> </w:t>
      </w:r>
      <w:r>
        <w:rPr>
          <w:w w:val="71"/>
          <w:rtl/>
        </w:rPr>
        <w:t>پڻ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هڪ</w:t>
      </w:r>
      <w:r>
        <w:rPr>
          <w:rtl/>
        </w:rPr>
        <w:t xml:space="preserve"> </w:t>
      </w:r>
      <w:r>
        <w:rPr>
          <w:w w:val="71"/>
          <w:rtl/>
        </w:rPr>
        <w:t>تحقيق</w:t>
      </w:r>
      <w:r>
        <w:rPr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ڊسمبر</w:t>
      </w:r>
      <w:r>
        <w:rPr>
          <w:spacing w:val="80"/>
          <w:rtl/>
        </w:rPr>
        <w:t xml:space="preserve"> </w:t>
      </w:r>
      <w:r>
        <w:rPr>
          <w:w w:val="77"/>
        </w:rPr>
        <w:t>2113</w:t>
      </w:r>
      <w:r>
        <w:rPr>
          <w:w w:val="77"/>
          <w:rtl/>
        </w:rPr>
        <w:t>ع</w:t>
      </w:r>
      <w:r>
        <w:rPr>
          <w:spacing w:val="33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33"/>
          <w:rtl/>
        </w:rPr>
        <w:t xml:space="preserve"> </w:t>
      </w:r>
      <w:r>
        <w:rPr>
          <w:w w:val="77"/>
          <w:rtl/>
        </w:rPr>
        <w:t>شماري</w:t>
      </w:r>
      <w:r>
        <w:rPr>
          <w:spacing w:val="39"/>
          <w:rtl/>
        </w:rPr>
        <w:t xml:space="preserve"> </w:t>
      </w:r>
      <w:r>
        <w:rPr>
          <w:w w:val="77"/>
          <w:rtl/>
        </w:rPr>
        <w:t>۾</w:t>
      </w:r>
      <w:r>
        <w:rPr>
          <w:spacing w:val="33"/>
          <w:rtl/>
        </w:rPr>
        <w:t xml:space="preserve"> </w:t>
      </w:r>
      <w:r>
        <w:rPr>
          <w:w w:val="77"/>
          <w:rtl/>
        </w:rPr>
        <w:t>شايع</w:t>
      </w:r>
      <w:r>
        <w:rPr>
          <w:spacing w:val="32"/>
          <w:rtl/>
        </w:rPr>
        <w:t xml:space="preserve"> </w:t>
      </w:r>
      <w:r>
        <w:rPr>
          <w:w w:val="77"/>
          <w:rtl/>
        </w:rPr>
        <w:t>ڪيو</w:t>
      </w:r>
      <w:r>
        <w:rPr>
          <w:spacing w:val="36"/>
          <w:rtl/>
        </w:rPr>
        <w:t xml:space="preserve"> </w:t>
      </w:r>
      <w:r>
        <w:rPr>
          <w:w w:val="77"/>
          <w:rtl/>
        </w:rPr>
        <w:t>ويو</w:t>
      </w:r>
      <w:r>
        <w:rPr>
          <w:spacing w:val="32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34"/>
          <w:rtl/>
        </w:rPr>
        <w:t xml:space="preserve"> </w:t>
      </w:r>
      <w:r>
        <w:rPr>
          <w:w w:val="77"/>
          <w:rtl/>
        </w:rPr>
        <w:t>اِن</w:t>
      </w:r>
      <w:r>
        <w:rPr>
          <w:spacing w:val="28"/>
          <w:rtl/>
        </w:rPr>
        <w:t xml:space="preserve"> </w:t>
      </w:r>
      <w:r>
        <w:rPr>
          <w:w w:val="77"/>
          <w:rtl/>
        </w:rPr>
        <w:t>کوجنا</w:t>
      </w:r>
      <w:r>
        <w:rPr>
          <w:spacing w:val="39"/>
          <w:rtl/>
        </w:rPr>
        <w:t xml:space="preserve"> </w:t>
      </w:r>
      <w:r>
        <w:rPr>
          <w:w w:val="77"/>
          <w:rtl/>
        </w:rPr>
        <w:t xml:space="preserve">۾ </w:t>
      </w:r>
      <w:r>
        <w:rPr>
          <w:w w:val="69"/>
          <w:rtl/>
        </w:rPr>
        <w:t>سائنسدان</w:t>
      </w:r>
      <w:r>
        <w:rPr>
          <w:rtl/>
        </w:rPr>
        <w:t xml:space="preserve"> </w:t>
      </w:r>
      <w:r>
        <w:rPr>
          <w:w w:val="69"/>
          <w:rtl/>
        </w:rPr>
        <w:t>ايڊم</w:t>
      </w:r>
      <w:r>
        <w:rPr>
          <w:spacing w:val="39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37"/>
          <w:rtl/>
        </w:rPr>
        <w:t xml:space="preserve"> </w:t>
      </w:r>
      <w:r>
        <w:rPr>
          <w:w w:val="69"/>
          <w:rtl/>
        </w:rPr>
        <w:t>ساٿين،</w:t>
      </w:r>
      <w:r>
        <w:rPr>
          <w:spacing w:val="38"/>
          <w:rtl/>
        </w:rPr>
        <w:t xml:space="preserve"> </w:t>
      </w:r>
      <w:r>
        <w:rPr>
          <w:w w:val="69"/>
          <w:rtl/>
        </w:rPr>
        <w:t>رت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spacing w:val="37"/>
          <w:rtl/>
        </w:rPr>
        <w:t xml:space="preserve"> </w:t>
      </w:r>
      <w:r>
        <w:rPr>
          <w:w w:val="69"/>
          <w:rtl/>
        </w:rPr>
        <w:t xml:space="preserve">ڪوليسٽرول </w:t>
      </w:r>
      <w:r>
        <w:rPr>
          <w:w w:val="67"/>
        </w:rPr>
        <w:t>)</w:t>
      </w:r>
      <w:r>
        <w:rPr>
          <w:w w:val="67"/>
          <w:rtl/>
        </w:rPr>
        <w:t>چرٻي</w:t>
      </w:r>
      <w:r>
        <w:rPr>
          <w:w w:val="67"/>
        </w:rPr>
        <w:t>(</w:t>
      </w:r>
      <w:r>
        <w:rPr>
          <w:spacing w:val="32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31"/>
          <w:rtl/>
        </w:rPr>
        <w:t xml:space="preserve"> </w:t>
      </w:r>
      <w:r>
        <w:rPr>
          <w:w w:val="67"/>
          <w:rtl/>
        </w:rPr>
        <w:t>گهٽائڻ</w:t>
      </w:r>
      <w:r>
        <w:rPr>
          <w:spacing w:val="33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2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دوائن</w:t>
      </w:r>
      <w:r>
        <w:rPr>
          <w:w w:val="67"/>
        </w:rPr>
        <w:t>“</w:t>
      </w:r>
      <w:r>
        <w:rPr>
          <w:spacing w:val="33"/>
          <w:rtl/>
        </w:rPr>
        <w:t xml:space="preserve"> </w:t>
      </w:r>
      <w:r>
        <w:rPr>
          <w:w w:val="67"/>
          <w:rtl/>
        </w:rPr>
        <w:t>۽</w:t>
      </w:r>
      <w:r>
        <w:rPr>
          <w:spacing w:val="35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صوف</w:t>
      </w:r>
      <w:r>
        <w:rPr>
          <w:w w:val="67"/>
        </w:rPr>
        <w:t>“</w:t>
      </w:r>
      <w:r>
        <w:rPr>
          <w:spacing w:val="35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33"/>
          <w:rtl/>
        </w:rPr>
        <w:t xml:space="preserve"> </w:t>
      </w:r>
      <w:r>
        <w:rPr>
          <w:w w:val="67"/>
          <w:rtl/>
        </w:rPr>
        <w:t>افاديت</w:t>
      </w:r>
      <w:r>
        <w:rPr>
          <w:spacing w:val="38"/>
          <w:rtl/>
        </w:rPr>
        <w:t xml:space="preserve"> </w:t>
      </w:r>
      <w:r>
        <w:rPr>
          <w:w w:val="67"/>
          <w:rtl/>
        </w:rPr>
        <w:t>کي</w:t>
      </w:r>
    </w:p>
    <w:p w14:paraId="63000099">
      <w:pPr>
        <w:pStyle w:val="13"/>
        <w:bidi/>
        <w:spacing w:before="1" w:line="302" w:lineRule="auto"/>
        <w:ind w:left="160" w:right="311" w:hanging="4"/>
        <w:jc w:val="left"/>
      </w:pPr>
      <w:r>
        <w:rPr>
          <w:w w:val="63"/>
          <w:rtl/>
        </w:rPr>
        <w:t>چيڪ</w:t>
      </w:r>
      <w:r>
        <w:rPr>
          <w:spacing w:val="-12"/>
          <w:rtl/>
        </w:rPr>
        <w:t xml:space="preserve"> </w:t>
      </w:r>
      <w:r>
        <w:rPr>
          <w:w w:val="63"/>
          <w:rtl/>
        </w:rPr>
        <w:t>ڪيو،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جڏهن</w:t>
      </w:r>
      <w:r>
        <w:rPr>
          <w:spacing w:val="-8"/>
          <w:rtl/>
        </w:rPr>
        <w:t xml:space="preserve"> </w:t>
      </w:r>
      <w:r>
        <w:rPr>
          <w:w w:val="63"/>
          <w:rtl/>
        </w:rPr>
        <w:t>ٻنهي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3"/>
          <w:rtl/>
        </w:rPr>
        <w:t>فائدن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ڀيٽيو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ويو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3"/>
          <w:rtl/>
        </w:rPr>
        <w:t>اِهو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ثابت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ٿيو</w:t>
      </w:r>
      <w:r>
        <w:rPr>
          <w:spacing w:val="-9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جيڪڏهن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روزانو</w:t>
      </w:r>
      <w:r>
        <w:rPr>
          <w:spacing w:val="-7"/>
          <w:rtl/>
        </w:rPr>
        <w:t xml:space="preserve"> </w:t>
      </w:r>
      <w:r>
        <w:rPr>
          <w:w w:val="63"/>
          <w:rtl/>
        </w:rPr>
        <w:t>هڪ</w:t>
      </w:r>
      <w:r>
        <w:rPr>
          <w:spacing w:val="-8"/>
          <w:rtl/>
        </w:rPr>
        <w:t xml:space="preserve"> </w:t>
      </w:r>
      <w:r>
        <w:rPr>
          <w:w w:val="63"/>
          <w:rtl/>
        </w:rPr>
        <w:t>صوف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کائبو</w:t>
      </w:r>
      <w:r>
        <w:rPr>
          <w:spacing w:val="-9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رت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spacing w:val="-6"/>
          <w:rtl/>
        </w:rPr>
        <w:t xml:space="preserve"> </w:t>
      </w:r>
      <w:r>
        <w:rPr>
          <w:w w:val="66"/>
          <w:rtl/>
        </w:rPr>
        <w:t>ڪوليسٽرول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مقدار</w:t>
      </w:r>
      <w:r>
        <w:rPr>
          <w:spacing w:val="-6"/>
          <w:rtl/>
        </w:rPr>
        <w:t xml:space="preserve"> </w:t>
      </w:r>
      <w:r>
        <w:rPr>
          <w:w w:val="66"/>
          <w:rtl/>
        </w:rPr>
        <w:t>گهٽبو،</w:t>
      </w:r>
      <w:r>
        <w:rPr>
          <w:spacing w:val="-2"/>
          <w:rtl/>
        </w:rPr>
        <w:t xml:space="preserve"> </w:t>
      </w:r>
      <w:r>
        <w:rPr>
          <w:w w:val="66"/>
          <w:rtl/>
        </w:rPr>
        <w:t>نتيجي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3"/>
          <w:rtl/>
        </w:rPr>
        <w:t xml:space="preserve"> </w:t>
      </w:r>
      <w:r>
        <w:rPr>
          <w:w w:val="66"/>
          <w:rtl/>
        </w:rPr>
        <w:t>دل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دورو</w:t>
      </w:r>
      <w:r>
        <w:rPr>
          <w:spacing w:val="-5"/>
          <w:rtl/>
        </w:rPr>
        <w:t xml:space="preserve"> </w:t>
      </w:r>
      <w:r>
        <w:rPr>
          <w:w w:val="66"/>
          <w:rtl/>
        </w:rPr>
        <w:t>۽</w:t>
      </w:r>
      <w:r>
        <w:rPr>
          <w:spacing w:val="-2"/>
          <w:rtl/>
        </w:rPr>
        <w:t xml:space="preserve"> </w:t>
      </w:r>
      <w:r>
        <w:rPr>
          <w:w w:val="66"/>
          <w:rtl/>
        </w:rPr>
        <w:t>ٻيو</w:t>
      </w:r>
      <w:r>
        <w:rPr>
          <w:spacing w:val="-5"/>
          <w:rtl/>
        </w:rPr>
        <w:t xml:space="preserve"> </w:t>
      </w:r>
      <w:r>
        <w:rPr>
          <w:w w:val="66"/>
          <w:rtl/>
        </w:rPr>
        <w:t>تڪليفون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گهٽجي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وينديون،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ماڻهوءَ</w:t>
      </w:r>
      <w:r>
        <w:rPr>
          <w:spacing w:val="-5"/>
          <w:rtl/>
        </w:rPr>
        <w:t xml:space="preserve"> </w:t>
      </w:r>
      <w:r>
        <w:rPr>
          <w:w w:val="66"/>
          <w:rtl/>
        </w:rPr>
        <w:t xml:space="preserve">جا </w:t>
      </w:r>
      <w:r>
        <w:rPr>
          <w:w w:val="62"/>
          <w:rtl/>
        </w:rPr>
        <w:t>جسماني</w:t>
      </w:r>
      <w:r>
        <w:rPr>
          <w:rtl/>
        </w:rPr>
        <w:t xml:space="preserve"> </w:t>
      </w:r>
      <w:r>
        <w:rPr>
          <w:w w:val="62"/>
          <w:rtl/>
        </w:rPr>
        <w:t>ٻيا به ڪيترائي مسئلا گهٽجي ويندا</w:t>
      </w:r>
      <w:r>
        <w:rPr>
          <w:w w:val="62"/>
        </w:rPr>
        <w:t>.</w:t>
      </w:r>
    </w:p>
    <w:p w14:paraId="0A4F89AB">
      <w:pPr>
        <w:pStyle w:val="13"/>
        <w:bidi/>
        <w:spacing w:line="289" w:lineRule="exact"/>
        <w:ind w:left="876" w:right="0" w:firstLine="0"/>
        <w:jc w:val="left"/>
      </w:pPr>
      <w:r>
        <w:rPr>
          <w:w w:val="72"/>
          <w:rtl/>
        </w:rPr>
        <w:t>اِن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تحقيق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3"/>
          <w:w w:val="72"/>
          <w:rtl/>
        </w:rPr>
        <w:t xml:space="preserve"> </w:t>
      </w:r>
      <w:r>
        <w:rPr>
          <w:w w:val="72"/>
        </w:rPr>
        <w:t>51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سالن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وڏي</w:t>
      </w:r>
      <w:r>
        <w:rPr>
          <w:spacing w:val="39"/>
          <w:position w:val="-3"/>
          <w:rtl/>
        </w:rPr>
        <w:t xml:space="preserve"> </w:t>
      </w:r>
      <w:r>
        <w:rPr>
          <w:w w:val="72"/>
          <w:rtl/>
        </w:rPr>
        <w:t>عمر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ماڻهو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شامل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ڪيا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ويا</w:t>
      </w:r>
      <w:r>
        <w:rPr>
          <w:w w:val="72"/>
        </w:rPr>
        <w:t>.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ڪجهه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دوائون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ڏنيون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ويون</w:t>
      </w:r>
    </w:p>
    <w:p w14:paraId="11E35F1C">
      <w:pPr>
        <w:pStyle w:val="13"/>
        <w:bidi/>
        <w:spacing w:before="18" w:line="254" w:lineRule="auto"/>
        <w:ind w:left="155" w:right="311" w:firstLine="1"/>
        <w:jc w:val="left"/>
      </w:pP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111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گرام وزن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صوف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روزانو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کائڻ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لاءِ ڏنو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ويو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تحقيق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اِهو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ثابت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151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سؤ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سال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چوڻي سچ آهي</w:t>
      </w:r>
      <w:r>
        <w:rPr>
          <w:w w:val="69"/>
        </w:rPr>
        <w:t>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يعني ته جن ماڻهن صوف کاڌو</w:t>
      </w:r>
      <w:r>
        <w:rPr>
          <w:spacing w:val="40"/>
          <w:position w:val="1"/>
          <w:rtl/>
        </w:rPr>
        <w:t xml:space="preserve"> </w:t>
      </w:r>
      <w:r>
        <w:rPr>
          <w:w w:val="69"/>
          <w:rtl/>
        </w:rPr>
        <w:t>انهن کي دل جو دورو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يا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وري گهٽ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ٿيو</w:t>
      </w:r>
      <w:r>
        <w:rPr>
          <w:spacing w:val="-13"/>
          <w:rtl/>
        </w:rPr>
        <w:t xml:space="preserve"> </w:t>
      </w:r>
      <w:r>
        <w:rPr>
          <w:w w:val="69"/>
          <w:rtl/>
        </w:rPr>
        <w:t>۽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اچانڪ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دل جي دوري</w:t>
      </w:r>
      <w:r>
        <w:rPr>
          <w:rtl/>
        </w:rPr>
        <w:t xml:space="preserve"> </w:t>
      </w:r>
      <w:r>
        <w:rPr>
          <w:w w:val="69"/>
          <w:rtl/>
        </w:rPr>
        <w:t>کان محفوظ رهيا، جڏهن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دوائون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واپرايون،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تن منجهه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دِل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دوري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شرح وڌيل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رهي</w:t>
      </w:r>
      <w:r>
        <w:rPr>
          <w:w w:val="69"/>
        </w:rPr>
        <w:t>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 ڪوليسٽرول</w:t>
      </w:r>
      <w:r>
        <w:rPr>
          <w:rtl/>
        </w:rPr>
        <w:t xml:space="preserve"> </w:t>
      </w:r>
      <w:r>
        <w:rPr>
          <w:w w:val="74"/>
          <w:rtl/>
        </w:rPr>
        <w:t>گهٽائڻ واريون دورائون ماڻهوءَ جي م</w:t>
      </w:r>
      <w:r>
        <w:rPr>
          <w:spacing w:val="-47"/>
          <w:w w:val="74"/>
          <w:position w:val="-8"/>
          <w:rtl/>
        </w:rPr>
        <w:t xml:space="preserve"> </w:t>
      </w:r>
      <w:r>
        <w:rPr>
          <w:w w:val="74"/>
          <w:rtl/>
        </w:rPr>
        <w:t>شڪن</w:t>
      </w:r>
      <w:r>
        <w:rPr>
          <w:spacing w:val="40"/>
          <w:rtl/>
        </w:rPr>
        <w:t xml:space="preserve"> </w:t>
      </w:r>
      <w:r>
        <w:rPr>
          <w:w w:val="74"/>
        </w:rPr>
        <w:t>(Muscels)</w:t>
      </w:r>
      <w:r>
        <w:rPr>
          <w:rtl/>
        </w:rPr>
        <w:t xml:space="preserve"> </w:t>
      </w:r>
      <w:r>
        <w:rPr>
          <w:w w:val="74"/>
          <w:rtl/>
        </w:rPr>
        <w:t>کي ڪمزور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ڪنديون آهن</w:t>
      </w:r>
      <w:r>
        <w:rPr>
          <w:w w:val="74"/>
        </w:rPr>
        <w:t>.</w:t>
      </w:r>
      <w:r>
        <w:rPr>
          <w:spacing w:val="-9"/>
          <w:rtl/>
        </w:rPr>
        <w:t xml:space="preserve"> </w:t>
      </w:r>
      <w:r>
        <w:rPr>
          <w:w w:val="74"/>
          <w:rtl/>
        </w:rPr>
        <w:t>برطانيه</w:t>
      </w:r>
      <w:r>
        <w:rPr>
          <w:spacing w:val="-9"/>
          <w:rtl/>
        </w:rPr>
        <w:t xml:space="preserve"> </w:t>
      </w:r>
      <w:r>
        <w:rPr>
          <w:w w:val="74"/>
          <w:rtl/>
        </w:rPr>
        <w:t>۾ دل جي دوري</w:t>
      </w:r>
      <w:r>
        <w:rPr>
          <w:spacing w:val="-8"/>
          <w:rtl/>
        </w:rPr>
        <w:t xml:space="preserve"> </w:t>
      </w:r>
      <w:r>
        <w:rPr>
          <w:w w:val="74"/>
          <w:rtl/>
        </w:rPr>
        <w:t xml:space="preserve">۽ </w:t>
      </w:r>
      <w:r>
        <w:rPr>
          <w:w w:val="65"/>
          <w:rtl/>
        </w:rPr>
        <w:t>ٻين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بيمارين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گهٽائڻ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هر</w:t>
      </w:r>
      <w:r>
        <w:rPr>
          <w:spacing w:val="-6"/>
          <w:rtl/>
        </w:rPr>
        <w:t xml:space="preserve"> </w:t>
      </w:r>
      <w:r>
        <w:rPr>
          <w:w w:val="65"/>
        </w:rPr>
        <w:t>51</w:t>
      </w:r>
      <w:r>
        <w:rPr>
          <w:spacing w:val="-9"/>
          <w:rtl/>
        </w:rPr>
        <w:t xml:space="preserve"> </w:t>
      </w:r>
      <w:r>
        <w:rPr>
          <w:w w:val="65"/>
          <w:rtl/>
        </w:rPr>
        <w:t>سالن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وڌيڪ</w:t>
      </w:r>
      <w:r>
        <w:rPr>
          <w:spacing w:val="1"/>
          <w:rtl/>
        </w:rPr>
        <w:t xml:space="preserve"> </w:t>
      </w:r>
      <w:r>
        <w:rPr>
          <w:w w:val="65"/>
          <w:rtl/>
        </w:rPr>
        <w:t>عمر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وارن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کي،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ڪوليسٽرول</w:t>
      </w:r>
      <w:r>
        <w:rPr>
          <w:spacing w:val="-13"/>
          <w:rtl/>
        </w:rPr>
        <w:t xml:space="preserve"> </w:t>
      </w:r>
      <w:r>
        <w:rPr>
          <w:w w:val="65"/>
          <w:rtl/>
        </w:rPr>
        <w:t>گهٽائڻ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واريون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دوائون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کائڻ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لاءِ</w:t>
      </w:r>
    </w:p>
    <w:p w14:paraId="2C516CF7">
      <w:pPr>
        <w:pStyle w:val="13"/>
        <w:bidi/>
        <w:spacing w:before="11" w:line="237" w:lineRule="auto"/>
        <w:ind w:left="157" w:right="311" w:firstLine="2"/>
        <w:jc w:val="left"/>
      </w:pPr>
      <w:r>
        <w:rPr>
          <w:w w:val="71"/>
          <w:rtl/>
        </w:rPr>
        <w:t>ڏنيون وڃن ٿيون</w:t>
      </w:r>
      <w:r>
        <w:rPr>
          <w:w w:val="71"/>
        </w:rPr>
        <w:t>.</w:t>
      </w:r>
      <w:r>
        <w:rPr>
          <w:w w:val="71"/>
          <w:rtl/>
        </w:rPr>
        <w:t xml:space="preserve"> مٿين تحقيق</w:t>
      </w:r>
      <w:r>
        <w:rPr>
          <w:spacing w:val="-5"/>
          <w:rtl/>
        </w:rPr>
        <w:t xml:space="preserve"> </w:t>
      </w:r>
      <w:r>
        <w:rPr>
          <w:w w:val="71"/>
        </w:rPr>
        <w:t>151</w:t>
      </w:r>
      <w:r>
        <w:rPr>
          <w:spacing w:val="-1"/>
          <w:rtl/>
        </w:rPr>
        <w:t xml:space="preserve"> </w:t>
      </w:r>
      <w:r>
        <w:rPr>
          <w:w w:val="71"/>
          <w:rtl/>
        </w:rPr>
        <w:t>سال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پراڻي چوڻي جي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افاديت کي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چيڪ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ڪرڻ لاءِ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ڪئي وئي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ماڻهو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فائدو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ٿيندو</w:t>
      </w:r>
      <w:r>
        <w:rPr>
          <w:w w:val="70"/>
        </w:rPr>
        <w:t>.</w:t>
      </w:r>
      <w:r>
        <w:rPr>
          <w:w w:val="70"/>
          <w:rtl/>
        </w:rPr>
        <w:t xml:space="preserve"> پر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افسوس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ملڪ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28"/>
          <w:position w:val="5"/>
          <w:rtl/>
        </w:rPr>
        <w:t xml:space="preserve"> </w:t>
      </w:r>
      <w:r>
        <w:rPr>
          <w:w w:val="70"/>
          <w:position w:val="5"/>
          <w:rtl/>
        </w:rPr>
        <w:t>اِهڙي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تحقيق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فائدن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عمل ڪرڻ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 ڪرائڻ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تمام </w:t>
      </w:r>
      <w:r>
        <w:rPr>
          <w:w w:val="73"/>
          <w:rtl/>
        </w:rPr>
        <w:t>ڏکيو</w:t>
      </w:r>
      <w:r>
        <w:rPr>
          <w:spacing w:val="6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7"/>
          <w:rtl/>
        </w:rPr>
        <w:t xml:space="preserve"> </w:t>
      </w:r>
      <w:r>
        <w:rPr>
          <w:w w:val="73"/>
          <w:rtl/>
        </w:rPr>
        <w:t>حالانڪه</w:t>
      </w:r>
      <w:r>
        <w:rPr>
          <w:spacing w:val="10"/>
          <w:rtl/>
        </w:rPr>
        <w:t xml:space="preserve"> </w:t>
      </w:r>
      <w:r>
        <w:rPr>
          <w:w w:val="73"/>
          <w:rtl/>
        </w:rPr>
        <w:t>دوائن</w:t>
      </w:r>
      <w:r>
        <w:rPr>
          <w:spacing w:val="6"/>
          <w:rtl/>
        </w:rPr>
        <w:t xml:space="preserve"> </w:t>
      </w:r>
      <w:r>
        <w:rPr>
          <w:w w:val="73"/>
          <w:rtl/>
        </w:rPr>
        <w:t>واپرائڻ</w:t>
      </w:r>
      <w:r>
        <w:rPr>
          <w:spacing w:val="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12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10"/>
          <w:rtl/>
        </w:rPr>
        <w:t xml:space="preserve"> </w:t>
      </w:r>
      <w:r>
        <w:rPr>
          <w:w w:val="73"/>
          <w:rtl/>
        </w:rPr>
        <w:t>ماڻهن</w:t>
      </w:r>
      <w:r>
        <w:rPr>
          <w:spacing w:val="8"/>
          <w:rtl/>
        </w:rPr>
        <w:t xml:space="preserve"> </w:t>
      </w:r>
      <w:r>
        <w:rPr>
          <w:w w:val="73"/>
          <w:rtl/>
        </w:rPr>
        <w:t>۾</w:t>
      </w:r>
      <w:r>
        <w:rPr>
          <w:spacing w:val="5"/>
          <w:rtl/>
        </w:rPr>
        <w:t xml:space="preserve"> </w:t>
      </w:r>
      <w:r>
        <w:rPr>
          <w:w w:val="73"/>
          <w:rtl/>
        </w:rPr>
        <w:t>مشڪن</w:t>
      </w:r>
      <w:r>
        <w:rPr>
          <w:spacing w:val="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12"/>
          <w:rtl/>
        </w:rPr>
        <w:t xml:space="preserve"> </w:t>
      </w:r>
      <w:r>
        <w:rPr>
          <w:w w:val="73"/>
          <w:rtl/>
        </w:rPr>
        <w:t>ڪمزوري،</w:t>
      </w:r>
      <w:r>
        <w:rPr>
          <w:spacing w:val="10"/>
          <w:rtl/>
        </w:rPr>
        <w:t xml:space="preserve"> </w:t>
      </w:r>
      <w:r>
        <w:rPr>
          <w:w w:val="73"/>
          <w:rtl/>
        </w:rPr>
        <w:t>م</w:t>
      </w:r>
      <w:r>
        <w:rPr>
          <w:spacing w:val="-46"/>
          <w:w w:val="73"/>
          <w:position w:val="-8"/>
          <w:rtl/>
        </w:rPr>
        <w:t xml:space="preserve"> </w:t>
      </w:r>
      <w:r>
        <w:rPr>
          <w:w w:val="73"/>
          <w:rtl/>
        </w:rPr>
        <w:t>شڪن</w:t>
      </w:r>
      <w:r>
        <w:rPr>
          <w:spacing w:val="7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8"/>
          <w:rtl/>
        </w:rPr>
        <w:t xml:space="preserve"> </w:t>
      </w:r>
      <w:r>
        <w:rPr>
          <w:w w:val="73"/>
          <w:rtl/>
        </w:rPr>
        <w:t>ڀ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>رڻ،</w:t>
      </w:r>
      <w:r>
        <w:rPr>
          <w:spacing w:val="7"/>
          <w:rtl/>
        </w:rPr>
        <w:t xml:space="preserve"> </w:t>
      </w:r>
      <w:r>
        <w:rPr>
          <w:w w:val="73"/>
          <w:rtl/>
        </w:rPr>
        <w:t>ٽٽڻ</w:t>
      </w:r>
      <w:r>
        <w:rPr>
          <w:spacing w:val="8"/>
          <w:rtl/>
        </w:rPr>
        <w:t xml:space="preserve"> </w:t>
      </w:r>
      <w:r>
        <w:rPr>
          <w:w w:val="73"/>
          <w:rtl/>
        </w:rPr>
        <w:t>۽</w:t>
      </w:r>
      <w:r>
        <w:rPr>
          <w:spacing w:val="10"/>
          <w:rtl/>
        </w:rPr>
        <w:t xml:space="preserve"> </w:t>
      </w:r>
      <w:r>
        <w:rPr>
          <w:w w:val="73"/>
          <w:rtl/>
        </w:rPr>
        <w:t>مِٺن</w:t>
      </w:r>
    </w:p>
    <w:p w14:paraId="797FBFBC">
      <w:pPr>
        <w:pStyle w:val="13"/>
        <w:bidi/>
        <w:spacing w:before="22"/>
        <w:ind w:left="159" w:right="1070" w:firstLine="0"/>
        <w:jc w:val="left"/>
      </w:pPr>
      <w:r>
        <w:rPr>
          <w:w w:val="60"/>
          <w:rtl/>
        </w:rPr>
        <w:t>پيشابن</w:t>
      </w:r>
      <w:r>
        <w:rPr>
          <w:spacing w:val="-9"/>
          <w:rtl/>
        </w:rPr>
        <w:t xml:space="preserve"> </w:t>
      </w:r>
      <w:r>
        <w:rPr>
          <w:w w:val="60"/>
          <w:rtl/>
        </w:rPr>
        <w:t>جهڙيون</w:t>
      </w:r>
      <w:r>
        <w:rPr>
          <w:spacing w:val="-7"/>
          <w:rtl/>
        </w:rPr>
        <w:t xml:space="preserve"> </w:t>
      </w:r>
      <w:r>
        <w:rPr>
          <w:w w:val="60"/>
          <w:rtl/>
        </w:rPr>
        <w:t>تڪليفون</w:t>
      </w:r>
      <w:r>
        <w:rPr>
          <w:spacing w:val="-10"/>
          <w:rtl/>
        </w:rPr>
        <w:t xml:space="preserve"> </w:t>
      </w:r>
      <w:r>
        <w:rPr>
          <w:w w:val="60"/>
          <w:rtl/>
        </w:rPr>
        <w:t>پيدا</w:t>
      </w:r>
      <w:r>
        <w:rPr>
          <w:spacing w:val="-10"/>
          <w:rtl/>
        </w:rPr>
        <w:t xml:space="preserve"> </w:t>
      </w:r>
      <w:r>
        <w:rPr>
          <w:w w:val="60"/>
          <w:rtl/>
        </w:rPr>
        <w:t>ٿي</w:t>
      </w:r>
      <w:r>
        <w:rPr>
          <w:spacing w:val="-4"/>
          <w:rtl/>
        </w:rPr>
        <w:t xml:space="preserve"> </w:t>
      </w:r>
      <w:r>
        <w:rPr>
          <w:w w:val="60"/>
          <w:rtl/>
        </w:rPr>
        <w:t>پون</w:t>
      </w:r>
      <w:r>
        <w:rPr>
          <w:spacing w:val="-11"/>
          <w:rtl/>
        </w:rPr>
        <w:t xml:space="preserve"> </w:t>
      </w:r>
      <w:r>
        <w:rPr>
          <w:w w:val="60"/>
          <w:rtl/>
        </w:rPr>
        <w:t>ٿيون</w:t>
      </w:r>
      <w:r>
        <w:rPr>
          <w:w w:val="60"/>
        </w:rPr>
        <w:t>.</w:t>
      </w:r>
    </w:p>
    <w:p w14:paraId="427FE7A4">
      <w:pPr>
        <w:spacing w:before="66"/>
        <w:ind w:left="381" w:right="945" w:firstLine="0"/>
        <w:jc w:val="center"/>
        <w:rPr>
          <w:sz w:val="28"/>
        </w:rPr>
      </w:pPr>
      <w:r>
        <w:rPr>
          <w:w w:val="115"/>
          <w:sz w:val="28"/>
        </w:rPr>
        <w:t>**</w:t>
      </w:r>
      <w:r>
        <w:rPr>
          <w:spacing w:val="-24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19F6FBFD">
      <w:pPr>
        <w:pStyle w:val="13"/>
        <w:rPr>
          <w:sz w:val="20"/>
        </w:rPr>
      </w:pPr>
    </w:p>
    <w:p w14:paraId="4DAB68D2">
      <w:pPr>
        <w:pStyle w:val="13"/>
        <w:rPr>
          <w:sz w:val="20"/>
        </w:rPr>
      </w:pPr>
    </w:p>
    <w:p w14:paraId="22FE63AC">
      <w:pPr>
        <w:pStyle w:val="13"/>
        <w:rPr>
          <w:sz w:val="20"/>
        </w:rPr>
      </w:pPr>
    </w:p>
    <w:p w14:paraId="766AB115">
      <w:pPr>
        <w:pStyle w:val="13"/>
        <w:rPr>
          <w:sz w:val="20"/>
        </w:rPr>
      </w:pPr>
    </w:p>
    <w:p w14:paraId="2296D830">
      <w:pPr>
        <w:pStyle w:val="13"/>
        <w:rPr>
          <w:sz w:val="20"/>
        </w:rPr>
      </w:pPr>
    </w:p>
    <w:p w14:paraId="669294C4">
      <w:pPr>
        <w:pStyle w:val="13"/>
        <w:rPr>
          <w:sz w:val="20"/>
        </w:rPr>
      </w:pPr>
    </w:p>
    <w:p w14:paraId="25BD14BE">
      <w:pPr>
        <w:pStyle w:val="13"/>
        <w:rPr>
          <w:sz w:val="20"/>
        </w:rPr>
      </w:pPr>
    </w:p>
    <w:p w14:paraId="14118707">
      <w:pPr>
        <w:pStyle w:val="13"/>
        <w:rPr>
          <w:sz w:val="20"/>
        </w:rPr>
      </w:pPr>
    </w:p>
    <w:p w14:paraId="1177C8B8">
      <w:pPr>
        <w:pStyle w:val="13"/>
        <w:rPr>
          <w:sz w:val="20"/>
        </w:rPr>
      </w:pPr>
    </w:p>
    <w:p w14:paraId="449251AD">
      <w:pPr>
        <w:pStyle w:val="13"/>
        <w:rPr>
          <w:sz w:val="20"/>
        </w:rPr>
      </w:pPr>
    </w:p>
    <w:p w14:paraId="5A1D4D12">
      <w:pPr>
        <w:pStyle w:val="13"/>
        <w:rPr>
          <w:sz w:val="20"/>
        </w:rPr>
      </w:pPr>
    </w:p>
    <w:p w14:paraId="25C67C6E">
      <w:pPr>
        <w:pStyle w:val="13"/>
        <w:rPr>
          <w:sz w:val="20"/>
        </w:rPr>
      </w:pPr>
    </w:p>
    <w:p w14:paraId="0E36E5FA">
      <w:pPr>
        <w:pStyle w:val="13"/>
        <w:rPr>
          <w:sz w:val="20"/>
        </w:rPr>
      </w:pPr>
    </w:p>
    <w:p w14:paraId="16CBF32B">
      <w:pPr>
        <w:pStyle w:val="13"/>
        <w:spacing w:before="4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199390</wp:posOffset>
                </wp:positionV>
                <wp:extent cx="5772785" cy="55245"/>
                <wp:effectExtent l="0" t="0" r="0" b="0"/>
                <wp:wrapTopAndBottom/>
                <wp:docPr id="299" name="Graphic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9" o:spid="_x0000_s1026" o:spt="100" style="position:absolute;left:0pt;margin-left:70.55pt;margin-top:15.7pt;height:4.35pt;width:454.55pt;mso-position-horizontal-relative:page;mso-wrap-distance-bottom:0pt;mso-wrap-distance-top:0pt;z-index:-251566080;mso-width-relative:page;mso-height-relative:page;" fillcolor="#612322" filled="t" stroked="f" coordsize="5772785,55244" o:gfxdata="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4IbkndoAAAAKAQAADwAAAAAA&#10;AAABACAAAAAiAAAAZHJzL2Rvd25yZXYueG1sUEsBAhQAFAAAAAgAh07iQDU0iKp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B9AA4C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C4D00D">
      <w:pPr>
        <w:pStyle w:val="13"/>
        <w:spacing w:before="9"/>
        <w:rPr>
          <w:sz w:val="3"/>
        </w:rPr>
      </w:pPr>
    </w:p>
    <w:p w14:paraId="212DB1C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IeRa9OLAgAAIwcA&#10;AA4AAAAAAAAAAQAgAAAAJAEAAGRycy9lMm9Eb2MueG1sUEsFBgAAAAAGAAYAWQEAACEGAAAAAA==&#10;">
                <o:lock v:ext="edit" aspectratio="f"/>
                <v:shape id="Graphic 301" o:spid="_x0000_s1026" o:spt="100" style="position:absolute;left:0;top:0;height:40005;width:5737860;" fillcolor="#000000" filled="t" stroked="f" coordsize="5737860,40005" o:gfxdata="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gC6i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2B218A0">
      <w:pPr>
        <w:bidi/>
        <w:spacing w:before="274"/>
        <w:ind w:left="1973" w:right="0" w:firstLine="0"/>
        <w:jc w:val="left"/>
        <w:rPr>
          <w:sz w:val="48"/>
          <w:szCs w:val="48"/>
        </w:rPr>
      </w:pPr>
      <w:r>
        <w:rPr>
          <w:w w:val="70"/>
          <w:sz w:val="56"/>
          <w:szCs w:val="56"/>
        </w:rPr>
        <w:t>Aspirin</w:t>
      </w:r>
      <w:r>
        <w:rPr>
          <w:spacing w:val="-6"/>
          <w:w w:val="70"/>
          <w:sz w:val="48"/>
          <w:szCs w:val="48"/>
          <w:rtl/>
        </w:rPr>
        <w:t xml:space="preserve"> </w:t>
      </w:r>
      <w:r>
        <w:rPr>
          <w:w w:val="70"/>
          <w:sz w:val="48"/>
          <w:szCs w:val="48"/>
          <w:rtl/>
        </w:rPr>
        <w:t>ايسپرين</w:t>
      </w:r>
      <w:r>
        <w:rPr>
          <w:spacing w:val="-8"/>
          <w:w w:val="70"/>
          <w:sz w:val="48"/>
          <w:szCs w:val="48"/>
          <w:rtl/>
        </w:rPr>
        <w:t xml:space="preserve"> </w:t>
      </w:r>
      <w:r>
        <w:rPr>
          <w:w w:val="70"/>
          <w:sz w:val="48"/>
          <w:szCs w:val="48"/>
          <w:rtl/>
        </w:rPr>
        <w:t>جو</w:t>
      </w:r>
      <w:r>
        <w:rPr>
          <w:spacing w:val="-6"/>
          <w:w w:val="70"/>
          <w:sz w:val="48"/>
          <w:szCs w:val="48"/>
          <w:rtl/>
        </w:rPr>
        <w:t xml:space="preserve"> </w:t>
      </w:r>
      <w:r>
        <w:rPr>
          <w:w w:val="70"/>
          <w:sz w:val="48"/>
          <w:szCs w:val="48"/>
          <w:rtl/>
        </w:rPr>
        <w:t>نعم</w:t>
      </w:r>
      <w:r>
        <w:rPr>
          <w:spacing w:val="-11"/>
          <w:w w:val="70"/>
          <w:sz w:val="48"/>
          <w:szCs w:val="48"/>
          <w:rtl/>
        </w:rPr>
        <w:t xml:space="preserve"> </w:t>
      </w:r>
      <w:r>
        <w:rPr>
          <w:w w:val="70"/>
          <w:sz w:val="48"/>
          <w:szCs w:val="48"/>
          <w:rtl/>
        </w:rPr>
        <w:t>البدل،</w:t>
      </w:r>
      <w:r>
        <w:rPr>
          <w:w w:val="70"/>
          <w:sz w:val="48"/>
          <w:szCs w:val="48"/>
        </w:rPr>
        <w:t>”</w:t>
      </w:r>
      <w:r>
        <w:rPr>
          <w:w w:val="70"/>
          <w:sz w:val="48"/>
          <w:szCs w:val="48"/>
          <w:rtl/>
        </w:rPr>
        <w:t>ٽماٽو</w:t>
      </w:r>
      <w:r>
        <w:rPr>
          <w:w w:val="70"/>
          <w:sz w:val="48"/>
          <w:szCs w:val="48"/>
        </w:rPr>
        <w:t>“</w:t>
      </w:r>
    </w:p>
    <w:p w14:paraId="6C997281">
      <w:pPr>
        <w:pStyle w:val="13"/>
        <w:spacing w:before="173"/>
      </w:pPr>
    </w:p>
    <w:p w14:paraId="3E0BA6B9">
      <w:pPr>
        <w:pStyle w:val="13"/>
        <w:bidi/>
        <w:spacing w:line="268" w:lineRule="auto"/>
        <w:ind w:left="160" w:right="311" w:firstLine="509"/>
        <w:jc w:val="left"/>
      </w:pPr>
      <w:r>
        <w:rPr>
          <w:w w:val="68"/>
          <w:rtl/>
        </w:rPr>
        <w:t>ٽماٽو هر عام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خاص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 مرغوب غذا رهندو آيو</w:t>
      </w:r>
      <w:r>
        <w:rPr>
          <w:spacing w:val="29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ٽماٽو ڀاڄيءَ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ٿو 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وري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سلاد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به اهم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جزو سمجهيو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ويندو آهي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ڪچي سائي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سلاد جي پليٽ جو سينگار ڄڻ ته ڳاڙهي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رنگ جو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ٽماٽو ئي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 xml:space="preserve">هوندو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گول ڪٽي رکجي</w:t>
      </w:r>
      <w:r>
        <w:rPr>
          <w:rtl/>
        </w:rPr>
        <w:t xml:space="preserve"> </w:t>
      </w:r>
      <w:r>
        <w:rPr>
          <w:w w:val="69"/>
          <w:rtl/>
        </w:rPr>
        <w:t>يا</w:t>
      </w:r>
      <w:r>
        <w:rPr>
          <w:rtl/>
        </w:rPr>
        <w:t xml:space="preserve"> </w:t>
      </w:r>
      <w:r>
        <w:rPr>
          <w:w w:val="69"/>
          <w:rtl/>
        </w:rPr>
        <w:t>وري سڄي ٽماٽي کي</w:t>
      </w:r>
    </w:p>
    <w:p w14:paraId="16DFDCD1">
      <w:pPr>
        <w:pStyle w:val="13"/>
        <w:bidi/>
        <w:spacing w:before="3" w:line="271" w:lineRule="auto"/>
        <w:ind w:left="157" w:right="5445" w:firstLine="4"/>
        <w:jc w:val="left"/>
      </w:pPr>
      <w:r>
        <w:rPr>
          <w:w w:val="67"/>
          <w:rtl/>
        </w:rPr>
        <w:t>ڪنهن</w:t>
      </w:r>
      <w:r>
        <w:rPr>
          <w:rtl/>
        </w:rPr>
        <w:t xml:space="preserve"> </w:t>
      </w:r>
      <w:r>
        <w:rPr>
          <w:w w:val="67"/>
          <w:rtl/>
        </w:rPr>
        <w:t>ڊزائين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ڪٽي</w:t>
      </w:r>
      <w:r>
        <w:rPr>
          <w:rtl/>
        </w:rPr>
        <w:t xml:space="preserve"> </w:t>
      </w:r>
      <w:r>
        <w:rPr>
          <w:w w:val="67"/>
          <w:rtl/>
        </w:rPr>
        <w:t>ٺاهي</w:t>
      </w:r>
      <w:r>
        <w:rPr>
          <w:rtl/>
        </w:rPr>
        <w:t xml:space="preserve"> </w:t>
      </w:r>
      <w:r>
        <w:rPr>
          <w:w w:val="67"/>
          <w:rtl/>
        </w:rPr>
        <w:t>رکجي،</w:t>
      </w:r>
      <w:r>
        <w:rPr>
          <w:rtl/>
        </w:rPr>
        <w:t xml:space="preserve"> </w:t>
      </w:r>
      <w:r>
        <w:rPr>
          <w:w w:val="67"/>
          <w:rtl/>
        </w:rPr>
        <w:t>مطلب</w:t>
      </w:r>
      <w:r>
        <w:rPr>
          <w:rtl/>
        </w:rPr>
        <w:t xml:space="preserve"> </w:t>
      </w:r>
      <w:r>
        <w:rPr>
          <w:w w:val="67"/>
          <w:rtl/>
        </w:rPr>
        <w:t xml:space="preserve">ته </w:t>
      </w:r>
      <w:r>
        <w:rPr>
          <w:w w:val="73"/>
          <w:rtl/>
        </w:rPr>
        <w:t>ٽماٽي</w:t>
      </w:r>
      <w:r>
        <w:rPr>
          <w:spacing w:val="8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73"/>
          <w:rtl/>
        </w:rPr>
        <w:t>پنهنجي</w:t>
      </w:r>
      <w:r>
        <w:rPr>
          <w:spacing w:val="80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80"/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80"/>
          <w:rtl/>
        </w:rPr>
        <w:t xml:space="preserve"> </w:t>
      </w:r>
      <w:r>
        <w:rPr>
          <w:w w:val="73"/>
          <w:rtl/>
        </w:rPr>
        <w:t>اهميت،</w:t>
      </w:r>
      <w:r>
        <w:rPr>
          <w:spacing w:val="80"/>
          <w:rtl/>
        </w:rPr>
        <w:t xml:space="preserve"> </w:t>
      </w:r>
      <w:r>
        <w:rPr>
          <w:w w:val="77"/>
          <w:rtl/>
        </w:rPr>
        <w:t>خاصيت ۽ جاذبيت آهي جنهن جي</w:t>
      </w:r>
      <w:r>
        <w:rPr>
          <w:rtl/>
        </w:rPr>
        <w:t xml:space="preserve"> </w:t>
      </w:r>
      <w:r>
        <w:rPr>
          <w:w w:val="77"/>
          <w:rtl/>
        </w:rPr>
        <w:t>ڪري اهو</w:t>
      </w:r>
      <w:r>
        <w:rPr>
          <w:spacing w:val="80"/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به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روپ ۽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رنگ ۾ استعمال ڪجي،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ان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 xml:space="preserve">جي </w:t>
      </w:r>
      <w:r>
        <w:rPr>
          <w:w w:val="65"/>
          <w:rtl/>
        </w:rPr>
        <w:t>افاديت اوتروئي ساڳي اهم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ترين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رهي ٿي</w:t>
      </w:r>
      <w:r>
        <w:rPr>
          <w:w w:val="65"/>
        </w:rPr>
        <w:t>.</w:t>
      </w:r>
      <w:r>
        <w:rPr>
          <w:w w:val="65"/>
          <w:rtl/>
        </w:rPr>
        <w:t xml:space="preserve"> ٽماٽي </w:t>
      </w:r>
      <w:r>
        <w:rPr>
          <w:w w:val="67"/>
          <w:rtl/>
        </w:rPr>
        <w:t>جي بظاهر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نظر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ايندڙ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رنگ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صرف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ڏسڻ</w:t>
      </w:r>
      <w:r>
        <w:rPr>
          <w:spacing w:val="-15"/>
          <w:rtl/>
        </w:rPr>
        <w:t xml:space="preserve"> </w:t>
      </w:r>
      <w:r>
        <w:rPr>
          <w:w w:val="67"/>
          <w:rtl/>
        </w:rPr>
        <w:t>۾ سهڻو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سٺو</w:t>
      </w:r>
      <w:r>
        <w:rPr>
          <w:rtl/>
        </w:rPr>
        <w:t xml:space="preserve"> </w:t>
      </w:r>
      <w:r>
        <w:rPr>
          <w:w w:val="69"/>
          <w:rtl/>
        </w:rPr>
        <w:t>لڳندو</w:t>
      </w:r>
      <w:r>
        <w:rPr>
          <w:rtl/>
        </w:rPr>
        <w:t xml:space="preserve"> </w:t>
      </w:r>
      <w:r>
        <w:rPr>
          <w:w w:val="69"/>
          <w:rtl/>
        </w:rPr>
        <w:t>آهي،</w:t>
      </w:r>
      <w:r>
        <w:rPr>
          <w:rtl/>
        </w:rPr>
        <w:t xml:space="preserve"> </w:t>
      </w:r>
      <w:r>
        <w:rPr>
          <w:w w:val="69"/>
          <w:rtl/>
        </w:rPr>
        <w:t>پر</w:t>
      </w:r>
      <w:r>
        <w:rPr>
          <w:rtl/>
        </w:rPr>
        <w:t xml:space="preserve"> </w:t>
      </w:r>
      <w:r>
        <w:rPr>
          <w:w w:val="69"/>
          <w:rtl/>
        </w:rPr>
        <w:t>درحقيقت</w:t>
      </w:r>
      <w:r>
        <w:rPr>
          <w:rtl/>
        </w:rPr>
        <w:t xml:space="preserve"> </w:t>
      </w:r>
      <w:r>
        <w:rPr>
          <w:w w:val="69"/>
          <w:rtl/>
        </w:rPr>
        <w:t>خاصيت</w:t>
      </w:r>
      <w:r>
        <w:rPr>
          <w:rtl/>
        </w:rPr>
        <w:t xml:space="preserve"> </w:t>
      </w:r>
      <w:r>
        <w:rPr>
          <w:w w:val="69"/>
          <w:rtl/>
        </w:rPr>
        <w:t xml:space="preserve">جي </w:t>
      </w:r>
      <w:r>
        <w:rPr>
          <w:w w:val="63"/>
          <w:rtl/>
        </w:rPr>
        <w:t>لحاظ</w:t>
      </w:r>
      <w:r>
        <w:rPr>
          <w:rtl/>
        </w:rPr>
        <w:t xml:space="preserve"> </w:t>
      </w:r>
      <w:r>
        <w:rPr>
          <w:w w:val="63"/>
          <w:rtl/>
        </w:rPr>
        <w:t>کان</w:t>
      </w:r>
      <w:r>
        <w:rPr>
          <w:rtl/>
        </w:rPr>
        <w:t xml:space="preserve"> </w:t>
      </w:r>
      <w:r>
        <w:rPr>
          <w:w w:val="63"/>
          <w:rtl/>
        </w:rPr>
        <w:t>به</w:t>
      </w:r>
      <w:r>
        <w:rPr>
          <w:rtl/>
        </w:rPr>
        <w:t xml:space="preserve"> </w:t>
      </w:r>
      <w:r>
        <w:rPr>
          <w:w w:val="63"/>
          <w:rtl/>
        </w:rPr>
        <w:t>ٽماٽو</w:t>
      </w:r>
      <w:r>
        <w:rPr>
          <w:rtl/>
        </w:rPr>
        <w:t xml:space="preserve"> </w:t>
      </w:r>
      <w:r>
        <w:rPr>
          <w:w w:val="63"/>
          <w:rtl/>
        </w:rPr>
        <w:t>بي</w:t>
      </w:r>
      <w:r>
        <w:rPr>
          <w:rtl/>
        </w:rPr>
        <w:t xml:space="preserve"> </w:t>
      </w:r>
      <w:r>
        <w:rPr>
          <w:w w:val="63"/>
          <w:rtl/>
        </w:rPr>
        <w:t>انتها</w:t>
      </w:r>
      <w:r>
        <w:rPr>
          <w:rtl/>
        </w:rPr>
        <w:t xml:space="preserve"> </w:t>
      </w:r>
      <w:r>
        <w:rPr>
          <w:w w:val="63"/>
          <w:rtl/>
        </w:rPr>
        <w:t>مفيد</w:t>
      </w:r>
      <w:r>
        <w:rPr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rtl/>
        </w:rPr>
        <w:t xml:space="preserve"> </w:t>
      </w:r>
      <w:r>
        <w:rPr>
          <w:w w:val="63"/>
          <w:rtl/>
        </w:rPr>
        <w:t>غذائي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اهميت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 حامِل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ٽماٽي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رڳو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کاڌن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 xml:space="preserve">ذائقي </w:t>
      </w:r>
      <w:r>
        <w:rPr>
          <w:w w:val="67"/>
          <w:rtl/>
        </w:rPr>
        <w:t>وڌائڻ</w:t>
      </w:r>
      <w:r>
        <w:rPr>
          <w:spacing w:val="27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24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31"/>
          <w:rtl/>
        </w:rPr>
        <w:t xml:space="preserve"> </w:t>
      </w:r>
      <w:r>
        <w:rPr>
          <w:w w:val="67"/>
          <w:rtl/>
        </w:rPr>
        <w:t>ڪجي</w:t>
      </w:r>
      <w:r>
        <w:rPr>
          <w:spacing w:val="25"/>
          <w:rtl/>
        </w:rPr>
        <w:t xml:space="preserve"> </w:t>
      </w:r>
      <w:r>
        <w:rPr>
          <w:w w:val="67"/>
          <w:rtl/>
        </w:rPr>
        <w:t>ٿو،</w:t>
      </w:r>
      <w:r>
        <w:rPr>
          <w:spacing w:val="30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27"/>
          <w:rtl/>
        </w:rPr>
        <w:t xml:space="preserve"> </w:t>
      </w:r>
      <w:r>
        <w:rPr>
          <w:w w:val="67"/>
          <w:rtl/>
        </w:rPr>
        <w:t>هينئر</w:t>
      </w:r>
      <w:r>
        <w:rPr>
          <w:spacing w:val="27"/>
          <w:rtl/>
        </w:rPr>
        <w:t xml:space="preserve"> </w:t>
      </w:r>
      <w:r>
        <w:rPr>
          <w:w w:val="67"/>
          <w:rtl/>
        </w:rPr>
        <w:t>تازي</w:t>
      </w:r>
      <w:r>
        <w:rPr>
          <w:rtl/>
        </w:rPr>
        <w:t xml:space="preserve"> </w:t>
      </w:r>
      <w:r>
        <w:rPr>
          <w:w w:val="61"/>
          <w:rtl/>
        </w:rPr>
        <w:t>تحقيق جي پيش نظر اهو ثابت ٿيو آهي ته ٽماٽي</w:t>
      </w:r>
      <w:r>
        <w:rPr>
          <w:w w:val="69"/>
          <w:rtl/>
        </w:rPr>
        <w:t xml:space="preserve"> جو</w:t>
      </w:r>
      <w:r>
        <w:rPr>
          <w:spacing w:val="1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1"/>
          <w:rtl/>
        </w:rPr>
        <w:t xml:space="preserve"> </w:t>
      </w:r>
      <w:r>
        <w:rPr>
          <w:w w:val="69"/>
          <w:rtl/>
        </w:rPr>
        <w:t>روزمره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1"/>
          <w:rtl/>
        </w:rPr>
        <w:t xml:space="preserve"> </w:t>
      </w:r>
      <w:r>
        <w:rPr>
          <w:w w:val="69"/>
          <w:rtl/>
        </w:rPr>
        <w:t>زندگيءَ</w:t>
      </w:r>
      <w:r>
        <w:rPr>
          <w:spacing w:val="5"/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جتي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مثبت</w:t>
      </w:r>
    </w:p>
    <w:p w14:paraId="2FF22192">
      <w:pPr>
        <w:pStyle w:val="13"/>
        <w:bidi/>
        <w:spacing w:line="326" w:lineRule="exact"/>
        <w:ind w:left="157" w:right="0" w:firstLine="0"/>
        <w:jc w:val="left"/>
      </w:pPr>
      <w:r>
        <w:rPr>
          <w:w w:val="71"/>
          <w:rtl/>
        </w:rPr>
        <w:t>اثر</w:t>
      </w:r>
      <w:r>
        <w:rPr>
          <w:spacing w:val="-15"/>
          <w:rtl/>
        </w:rPr>
        <w:t xml:space="preserve"> </w:t>
      </w:r>
      <w:r>
        <w:rPr>
          <w:w w:val="71"/>
          <w:rtl/>
        </w:rPr>
        <w:t>وجهي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-14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برقرار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رکي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ٿو،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ٻجن</w:t>
      </w:r>
      <w:r>
        <w:rPr>
          <w:spacing w:val="-9"/>
          <w:rtl/>
        </w:rPr>
        <w:t xml:space="preserve"> </w:t>
      </w:r>
      <w:r>
        <w:rPr>
          <w:w w:val="71"/>
        </w:rPr>
        <w:t>(</w:t>
      </w:r>
      <w:r>
        <w:rPr>
          <w:w w:val="71"/>
          <w:sz w:val="24"/>
          <w:szCs w:val="24"/>
        </w:rPr>
        <w:t>Seeds</w:t>
      </w:r>
      <w:r>
        <w:rPr>
          <w:w w:val="71"/>
        </w:rPr>
        <w:t>)</w:t>
      </w:r>
      <w:r>
        <w:rPr>
          <w:spacing w:val="-15"/>
          <w:rtl/>
        </w:rPr>
        <w:t xml:space="preserve"> </w:t>
      </w:r>
      <w:r>
        <w:rPr>
          <w:w w:val="71"/>
          <w:rtl/>
        </w:rPr>
        <w:t>۾</w:t>
      </w:r>
      <w:r>
        <w:rPr>
          <w:spacing w:val="-8"/>
          <w:rtl/>
        </w:rPr>
        <w:t xml:space="preserve"> </w:t>
      </w:r>
      <w:r>
        <w:rPr>
          <w:w w:val="71"/>
          <w:rtl/>
        </w:rPr>
        <w:t>ربّ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تعالٰي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شفا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رکي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اِهي</w:t>
      </w:r>
      <w:r>
        <w:rPr>
          <w:spacing w:val="-18"/>
          <w:rtl/>
        </w:rPr>
        <w:t xml:space="preserve"> </w:t>
      </w:r>
      <w:r>
        <w:rPr>
          <w:w w:val="71"/>
          <w:rtl/>
        </w:rPr>
        <w:t>ٻج</w:t>
      </w:r>
    </w:p>
    <w:p w14:paraId="61FFEFE9">
      <w:pPr>
        <w:pStyle w:val="13"/>
        <w:bidi/>
        <w:spacing w:before="43" w:line="268" w:lineRule="auto"/>
        <w:ind w:left="162" w:right="311" w:hanging="5"/>
        <w:jc w:val="left"/>
      </w:pPr>
      <w:r>
        <w:rPr>
          <w:w w:val="68"/>
          <w:rtl/>
        </w:rPr>
        <w:t>اِسپرين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نعم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البدل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ٿيا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7"/>
          <w:rtl/>
        </w:rPr>
        <w:t xml:space="preserve"> </w:t>
      </w:r>
      <w:r>
        <w:rPr>
          <w:w w:val="68"/>
          <w:rtl/>
        </w:rPr>
        <w:t>هنن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ٻجن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جزا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ڳولي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لڌا</w:t>
      </w:r>
      <w:r>
        <w:rPr>
          <w:spacing w:val="-4"/>
          <w:rtl/>
        </w:rPr>
        <w:t xml:space="preserve"> </w:t>
      </w:r>
      <w:r>
        <w:rPr>
          <w:w w:val="68"/>
          <w:rtl/>
        </w:rPr>
        <w:t>ويا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جيڪي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اِسپرين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جهڙو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ساڳيو</w:t>
      </w:r>
      <w:r>
        <w:rPr>
          <w:rtl/>
        </w:rPr>
        <w:t xml:space="preserve"> </w:t>
      </w:r>
      <w:r>
        <w:rPr>
          <w:w w:val="71"/>
          <w:rtl/>
        </w:rPr>
        <w:t>ڪم</w:t>
      </w:r>
      <w:r>
        <w:rPr>
          <w:spacing w:val="-9"/>
          <w:rtl/>
        </w:rPr>
        <w:t xml:space="preserve"> </w:t>
      </w:r>
      <w:r>
        <w:rPr>
          <w:w w:val="71"/>
          <w:rtl/>
        </w:rPr>
        <w:t>سرانجام</w:t>
      </w:r>
      <w:r>
        <w:rPr>
          <w:spacing w:val="-9"/>
          <w:rtl/>
        </w:rPr>
        <w:t xml:space="preserve"> </w:t>
      </w:r>
      <w:r>
        <w:rPr>
          <w:w w:val="71"/>
          <w:rtl/>
        </w:rPr>
        <w:t>ڏيئي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سگهن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w w:val="71"/>
          <w:rtl/>
        </w:rPr>
        <w:t xml:space="preserve"> ان ڪري ماهرن اها راءِ</w:t>
      </w:r>
      <w:r>
        <w:rPr>
          <w:spacing w:val="-9"/>
          <w:rtl/>
        </w:rPr>
        <w:t xml:space="preserve"> </w:t>
      </w:r>
      <w:r>
        <w:rPr>
          <w:w w:val="71"/>
          <w:rtl/>
        </w:rPr>
        <w:t>ڏني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آهي ته</w:t>
      </w:r>
      <w:r>
        <w:rPr>
          <w:spacing w:val="-7"/>
          <w:rtl/>
        </w:rPr>
        <w:t xml:space="preserve"> </w:t>
      </w:r>
      <w:r>
        <w:rPr>
          <w:w w:val="71"/>
          <w:rtl/>
        </w:rPr>
        <w:t>دل جي بيمارين کان بچاءُ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71"/>
          <w:rtl/>
        </w:rPr>
        <w:t xml:space="preserve">ٽماٽي جو ٻجن </w:t>
      </w:r>
      <w:r>
        <w:rPr>
          <w:w w:val="66"/>
          <w:rtl/>
        </w:rPr>
        <w:t>سوڌو استعمال بي انتها مفيد ثابت ٿي سگهي ٿو</w:t>
      </w:r>
      <w:r>
        <w:rPr>
          <w:w w:val="66"/>
        </w:rPr>
        <w:t>.</w:t>
      </w:r>
      <w:r>
        <w:rPr>
          <w:w w:val="66"/>
          <w:rtl/>
        </w:rPr>
        <w:t xml:space="preserve"> ان</w:t>
      </w:r>
      <w:r>
        <w:rPr>
          <w:spacing w:val="-6"/>
          <w:rtl/>
        </w:rPr>
        <w:t xml:space="preserve"> </w:t>
      </w:r>
      <w:r>
        <w:rPr>
          <w:w w:val="66"/>
          <w:rtl/>
        </w:rPr>
        <w:t xml:space="preserve">ڪري ٽماٽي کي </w:t>
      </w:r>
      <w:r>
        <w:rPr>
          <w:w w:val="66"/>
        </w:rPr>
        <w:t>”</w:t>
      </w:r>
      <w:r>
        <w:rPr>
          <w:w w:val="66"/>
          <w:rtl/>
        </w:rPr>
        <w:t>دل جو دوست</w:t>
      </w:r>
      <w:r>
        <w:rPr>
          <w:w w:val="66"/>
        </w:rPr>
        <w:t>“</w:t>
      </w:r>
      <w:r>
        <w:rPr>
          <w:w w:val="66"/>
          <w:rtl/>
        </w:rPr>
        <w:t xml:space="preserve"> سڏيو وڃي ٿو</w:t>
      </w:r>
      <w:r>
        <w:rPr>
          <w:w w:val="66"/>
        </w:rPr>
        <w:t>.</w:t>
      </w:r>
    </w:p>
    <w:p w14:paraId="7121FFC5">
      <w:pPr>
        <w:pStyle w:val="13"/>
        <w:bidi/>
        <w:spacing w:line="256" w:lineRule="auto"/>
        <w:ind w:left="158" w:right="311" w:firstLine="505"/>
        <w:jc w:val="left"/>
      </w:pPr>
      <w:r>
        <w:rPr>
          <w:w w:val="73"/>
          <w:rtl/>
        </w:rPr>
        <w:t>ڪچو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ٽماٽو،</w:t>
      </w:r>
      <w:r>
        <w:rPr>
          <w:spacing w:val="-9"/>
          <w:rtl/>
        </w:rPr>
        <w:t xml:space="preserve"> </w:t>
      </w:r>
      <w:r>
        <w:rPr>
          <w:w w:val="73"/>
          <w:rtl/>
        </w:rPr>
        <w:t>ڀاڄين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۾</w:t>
      </w:r>
      <w:r>
        <w:rPr>
          <w:spacing w:val="-4"/>
          <w:rtl/>
        </w:rPr>
        <w:t xml:space="preserve"> </w:t>
      </w:r>
      <w:r>
        <w:rPr>
          <w:w w:val="73"/>
          <w:rtl/>
        </w:rPr>
        <w:t>رڌڻ</w:t>
      </w:r>
      <w:r>
        <w:rPr>
          <w:spacing w:val="-9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وڌيڪ</w:t>
      </w:r>
      <w:r>
        <w:rPr>
          <w:rtl/>
        </w:rPr>
        <w:t xml:space="preserve"> </w:t>
      </w:r>
      <w:r>
        <w:rPr>
          <w:w w:val="73"/>
          <w:rtl/>
        </w:rPr>
        <w:t>ڪارائتو</w:t>
      </w:r>
      <w:r>
        <w:rPr>
          <w:spacing w:val="-5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9"/>
          <w:rtl/>
        </w:rPr>
        <w:t xml:space="preserve"> </w:t>
      </w:r>
      <w:r>
        <w:rPr>
          <w:w w:val="73"/>
          <w:rtl/>
        </w:rPr>
        <w:t>انڪري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ڪوشش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وڌ</w:t>
      </w:r>
      <w:r>
        <w:rPr>
          <w:spacing w:val="-9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وڌ</w:t>
      </w:r>
      <w:r>
        <w:rPr>
          <w:spacing w:val="-5"/>
          <w:rtl/>
        </w:rPr>
        <w:t xml:space="preserve"> </w:t>
      </w:r>
      <w:r>
        <w:rPr>
          <w:w w:val="73"/>
          <w:rtl/>
        </w:rPr>
        <w:t>سلاد</w:t>
      </w:r>
      <w:r>
        <w:rPr>
          <w:spacing w:val="-10"/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rtl/>
        </w:rPr>
        <w:t xml:space="preserve"> </w:t>
      </w:r>
      <w:r>
        <w:rPr>
          <w:w w:val="73"/>
          <w:rtl/>
        </w:rPr>
        <w:t xml:space="preserve">ٽماٽي </w:t>
      </w:r>
      <w:r>
        <w:rPr>
          <w:w w:val="72"/>
          <w:rtl/>
        </w:rPr>
        <w:t>جو استعمال جاري رکڻ گهرجي</w:t>
      </w:r>
      <w:r>
        <w:rPr>
          <w:w w:val="72"/>
        </w:rPr>
        <w:t>.</w:t>
      </w:r>
    </w:p>
    <w:p w14:paraId="17ABD153">
      <w:pPr>
        <w:bidi/>
        <w:spacing w:before="288"/>
        <w:ind w:left="153" w:right="0" w:firstLine="0"/>
        <w:jc w:val="left"/>
        <w:rPr>
          <w:sz w:val="42"/>
          <w:szCs w:val="42"/>
        </w:rPr>
      </w:pPr>
      <w:r>
        <w:rPr>
          <w:w w:val="60"/>
          <w:sz w:val="42"/>
          <w:szCs w:val="42"/>
          <w:rtl/>
        </w:rPr>
        <w:t>ٽماٽو،</w:t>
      </w:r>
      <w:r>
        <w:rPr>
          <w:spacing w:val="65"/>
          <w:position w:val="2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ان</w:t>
      </w:r>
      <w:r>
        <w:rPr>
          <w:spacing w:val="-33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جي</w:t>
      </w:r>
      <w:r>
        <w:rPr>
          <w:spacing w:val="48"/>
          <w:position w:val="8"/>
          <w:sz w:val="42"/>
          <w:szCs w:val="42"/>
          <w:rtl/>
        </w:rPr>
        <w:t xml:space="preserve">  </w:t>
      </w:r>
      <w:r>
        <w:rPr>
          <w:w w:val="60"/>
          <w:position w:val="8"/>
          <w:sz w:val="42"/>
          <w:szCs w:val="42"/>
        </w:rPr>
        <w:t>¸</w:t>
      </w:r>
      <w:r>
        <w:rPr>
          <w:w w:val="60"/>
          <w:sz w:val="42"/>
          <w:szCs w:val="42"/>
          <w:rtl/>
        </w:rPr>
        <w:t>طب</w:t>
      </w:r>
      <w:r>
        <w:rPr>
          <w:w w:val="60"/>
          <w:sz w:val="42"/>
          <w:szCs w:val="42"/>
        </w:rPr>
        <w:t>ˇ</w:t>
      </w:r>
      <w:r>
        <w:rPr>
          <w:w w:val="60"/>
          <w:sz w:val="42"/>
          <w:szCs w:val="42"/>
          <w:rtl/>
        </w:rPr>
        <w:t>ي</w:t>
      </w:r>
      <w:r>
        <w:rPr>
          <w:spacing w:val="-30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اهميت</w:t>
      </w:r>
      <w:r>
        <w:rPr>
          <w:spacing w:val="-31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۽</w:t>
      </w:r>
      <w:r>
        <w:rPr>
          <w:spacing w:val="-32"/>
          <w:sz w:val="42"/>
          <w:szCs w:val="42"/>
          <w:rtl/>
        </w:rPr>
        <w:t xml:space="preserve"> </w:t>
      </w:r>
      <w:r>
        <w:rPr>
          <w:w w:val="60"/>
          <w:sz w:val="42"/>
          <w:szCs w:val="42"/>
          <w:rtl/>
        </w:rPr>
        <w:t>افاديت</w:t>
      </w:r>
    </w:p>
    <w:p w14:paraId="10F7EB4C">
      <w:pPr>
        <w:pStyle w:val="13"/>
        <w:bidi/>
        <w:spacing w:before="62" w:line="268" w:lineRule="auto"/>
        <w:ind w:left="149" w:right="312" w:firstLine="433"/>
        <w:jc w:val="left"/>
      </w:pPr>
      <w:r>
        <w:rPr>
          <w:w w:val="68"/>
          <w:rtl/>
        </w:rPr>
        <w:t>ٽماٽو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ڪينسر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هڏين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ڪمزوريءَ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بچاءَ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مؤثر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ذريعوآهي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ڀاڄين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منجهه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ٽماٽي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اهم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منفرد</w:t>
      </w:r>
      <w:r>
        <w:rPr>
          <w:rtl/>
        </w:rPr>
        <w:t xml:space="preserve"> </w:t>
      </w:r>
      <w:r>
        <w:rPr>
          <w:w w:val="68"/>
          <w:rtl/>
        </w:rPr>
        <w:t>حيثيت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حاصلآهي</w:t>
      </w:r>
      <w:r>
        <w:rPr>
          <w:w w:val="68"/>
        </w:rPr>
        <w:t>.</w:t>
      </w:r>
      <w:r>
        <w:rPr>
          <w:spacing w:val="-17"/>
          <w:w w:val="68"/>
          <w:rtl/>
        </w:rPr>
        <w:t xml:space="preserve"> </w:t>
      </w:r>
      <w:r>
        <w:rPr>
          <w:w w:val="68"/>
          <w:rtl/>
        </w:rPr>
        <w:t>ٽماٽو</w:t>
      </w:r>
      <w:r>
        <w:rPr>
          <w:spacing w:val="-15"/>
          <w:w w:val="68"/>
          <w:rtl/>
        </w:rPr>
        <w:t xml:space="preserve"> </w:t>
      </w:r>
      <w:r>
        <w:rPr>
          <w:w w:val="68"/>
          <w:rtl/>
        </w:rPr>
        <w:t>جهڙو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ڏسڻ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۾خوبصورت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۽دلڪشآهي،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اوترو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طبي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لحاظ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تماماهم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 xml:space="preserve">حيثيتجو </w:t>
      </w:r>
      <w:r>
        <w:rPr>
          <w:w w:val="70"/>
          <w:rtl/>
        </w:rPr>
        <w:t>حامل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طبي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ماهرن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خيال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ٽماٽو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ڪيچپ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کائڻ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ڇاتين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ڪينسر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هڏين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ڪمزور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ٿيڻ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w w:val="88"/>
          <w:rtl/>
        </w:rPr>
        <w:t xml:space="preserve"> </w:t>
      </w:r>
      <w:r>
        <w:rPr>
          <w:w w:val="70"/>
          <w:rtl/>
        </w:rPr>
        <w:t>عمل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ڪمي ٿي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سگهي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سبب ٽماٽي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مادو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نالو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 xml:space="preserve">لائيڪوپين </w:t>
      </w:r>
      <w:r>
        <w:rPr>
          <w:w w:val="70"/>
        </w:rPr>
        <w:t>(Lycopene)</w:t>
      </w:r>
      <w:r>
        <w:rPr>
          <w:w w:val="70"/>
          <w:rtl/>
        </w:rPr>
        <w:t>،</w:t>
      </w:r>
      <w:r>
        <w:rPr>
          <w:spacing w:val="-4"/>
          <w:rtl/>
        </w:rPr>
        <w:t xml:space="preserve"> </w:t>
      </w:r>
      <w:r>
        <w:rPr>
          <w:w w:val="70"/>
          <w:rtl/>
        </w:rPr>
        <w:t xml:space="preserve">اِهڙو </w:t>
      </w:r>
      <w:r>
        <w:rPr>
          <w:w w:val="67"/>
          <w:rtl/>
        </w:rPr>
        <w:t>ڪيميائي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مرڪب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ٽماٽو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ڳاڙهو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نظر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اچي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گذريل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ڪافي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سالنکان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هلندڙ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تحقيق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اها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خبر</w:t>
      </w:r>
      <w:r>
        <w:rPr>
          <w:rtl/>
        </w:rPr>
        <w:t xml:space="preserve"> </w:t>
      </w:r>
      <w:r>
        <w:rPr>
          <w:w w:val="66"/>
          <w:rtl/>
        </w:rPr>
        <w:t>پئيآهيتهجيڪيشيون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ٽماٽي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منجهان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ٺاهيون وڃن ٿيون،جن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-2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لائيڪوپين</w:t>
      </w:r>
      <w:r>
        <w:rPr>
          <w:w w:val="66"/>
        </w:rPr>
        <w:t>“</w:t>
      </w:r>
      <w:r>
        <w:rPr>
          <w:w w:val="66"/>
          <w:rtl/>
        </w:rPr>
        <w:t xml:space="preserve"> موجود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 جي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 xml:space="preserve">واپرائڻ سان </w:t>
      </w:r>
      <w:r>
        <w:rPr>
          <w:w w:val="69"/>
          <w:rtl/>
        </w:rPr>
        <w:t xml:space="preserve">مردن منجهه پتي جيڪينسر۽ مثاني جي ڪينسر </w:t>
      </w:r>
      <w:r>
        <w:rPr>
          <w:w w:val="69"/>
        </w:rPr>
        <w:t>)</w:t>
      </w:r>
      <w:r>
        <w:rPr>
          <w:w w:val="69"/>
          <w:rtl/>
        </w:rPr>
        <w:t>سرطان</w:t>
      </w:r>
      <w:r>
        <w:rPr>
          <w:w w:val="69"/>
        </w:rPr>
        <w:t>(</w:t>
      </w:r>
      <w:r>
        <w:rPr>
          <w:w w:val="69"/>
          <w:rtl/>
        </w:rPr>
        <w:t xml:space="preserve"> کان بچڻ </w:t>
      </w:r>
      <w:r>
        <w:rPr>
          <w:w w:val="69"/>
        </w:rPr>
        <w:t>)</w:t>
      </w:r>
      <w:r>
        <w:rPr>
          <w:w w:val="69"/>
          <w:rtl/>
        </w:rPr>
        <w:t>محفوظ</w:t>
      </w:r>
      <w:r>
        <w:rPr>
          <w:w w:val="69"/>
        </w:rPr>
        <w:t>(</w:t>
      </w:r>
      <w:r>
        <w:rPr>
          <w:w w:val="69"/>
          <w:rtl/>
        </w:rPr>
        <w:t xml:space="preserve"> رهڻ جي شرح وڌي وڃيٿي</w:t>
      </w:r>
      <w:r>
        <w:rPr>
          <w:w w:val="69"/>
        </w:rPr>
        <w:t>.</w:t>
      </w:r>
    </w:p>
    <w:p w14:paraId="74BEDB33">
      <w:pPr>
        <w:pStyle w:val="13"/>
        <w:bidi/>
        <w:spacing w:line="244" w:lineRule="auto"/>
        <w:ind w:left="159" w:right="312" w:firstLine="430"/>
        <w:jc w:val="left"/>
      </w:pPr>
      <w:r>
        <w:rPr>
          <w:w w:val="65"/>
          <w:rtl/>
        </w:rPr>
        <w:t>گذريل</w:t>
      </w:r>
      <w:r>
        <w:rPr>
          <w:spacing w:val="-1"/>
          <w:rtl/>
        </w:rPr>
        <w:t xml:space="preserve"> </w:t>
      </w:r>
      <w:r>
        <w:rPr>
          <w:w w:val="65"/>
          <w:rtl/>
        </w:rPr>
        <w:t>۽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موجوده</w:t>
      </w:r>
      <w:r>
        <w:rPr>
          <w:spacing w:val="-1"/>
          <w:rtl/>
        </w:rPr>
        <w:t xml:space="preserve"> </w:t>
      </w:r>
      <w:r>
        <w:rPr>
          <w:w w:val="65"/>
          <w:rtl/>
        </w:rPr>
        <w:t>تحقيقي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مطالعي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بنياد</w:t>
      </w:r>
      <w:r>
        <w:rPr>
          <w:spacing w:val="-1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اِهو</w:t>
      </w:r>
      <w:r>
        <w:rPr>
          <w:spacing w:val="-5"/>
          <w:rtl/>
        </w:rPr>
        <w:t xml:space="preserve"> </w:t>
      </w:r>
      <w:r>
        <w:rPr>
          <w:w w:val="65"/>
          <w:rtl/>
        </w:rPr>
        <w:t>چئي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سگهجي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ٿو</w:t>
      </w:r>
      <w:r>
        <w:rPr>
          <w:spacing w:val="-1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ٽماٽي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۾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موجود</w:t>
      </w:r>
      <w:r>
        <w:rPr>
          <w:spacing w:val="-1"/>
          <w:rtl/>
        </w:rPr>
        <w:t xml:space="preserve"> </w:t>
      </w:r>
      <w:r>
        <w:rPr>
          <w:w w:val="65"/>
          <w:rtl/>
        </w:rPr>
        <w:t>لائيڪوپين</w:t>
      </w:r>
      <w:r>
        <w:rPr>
          <w:spacing w:val="-5"/>
          <w:rtl/>
        </w:rPr>
        <w:t xml:space="preserve"> </w:t>
      </w:r>
      <w:r>
        <w:rPr>
          <w:w w:val="65"/>
          <w:rtl/>
        </w:rPr>
        <w:t xml:space="preserve">مادو، </w:t>
      </w:r>
      <w:r>
        <w:rPr>
          <w:w w:val="67"/>
          <w:rtl/>
        </w:rPr>
        <w:t>مردن ۽ عورتن، ٻنهي لاءِ فائديمند آهي</w:t>
      </w:r>
      <w:r>
        <w:rPr>
          <w:w w:val="67"/>
        </w:rPr>
        <w:t>.</w:t>
      </w:r>
    </w:p>
    <w:p w14:paraId="048353D2">
      <w:pPr>
        <w:pStyle w:val="13"/>
        <w:rPr>
          <w:sz w:val="20"/>
        </w:rPr>
      </w:pPr>
    </w:p>
    <w:p w14:paraId="7BE7C791">
      <w:pPr>
        <w:pStyle w:val="13"/>
        <w:rPr>
          <w:sz w:val="20"/>
        </w:rPr>
      </w:pPr>
    </w:p>
    <w:p w14:paraId="1973E19C">
      <w:pPr>
        <w:pStyle w:val="13"/>
        <w:spacing w:before="1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178435</wp:posOffset>
                </wp:positionV>
                <wp:extent cx="5772785" cy="55245"/>
                <wp:effectExtent l="0" t="0" r="0" b="0"/>
                <wp:wrapTopAndBottom/>
                <wp:docPr id="303" name="Graphic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3" o:spid="_x0000_s1026" o:spt="100" style="position:absolute;left:0pt;margin-left:70.55pt;margin-top:14.05pt;height:4.35pt;width:454.55pt;mso-position-horizontal-relative:page;mso-wrap-distance-bottom:0pt;mso-wrap-distance-top:0pt;z-index:-251565056;mso-width-relative:page;mso-height-relative:page;" fillcolor="#612322" filled="t" stroked="f" coordsize="5772785,55244" o:gfxdata="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NTaA02gAAAAoBAAAPAAAAAAAA&#10;AAEAIAAAACIAAABkcnMvZG93bnJldi54bWxQSwECFAAUAAAACACHTuJArBXE8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1493FD3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6C944DA">
      <w:pPr>
        <w:pStyle w:val="13"/>
        <w:spacing w:before="9"/>
        <w:rPr>
          <w:sz w:val="3"/>
        </w:rPr>
      </w:pPr>
    </w:p>
    <w:p w14:paraId="04CA70BC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KV18QuR&#10;AgAAIwcAAA4AAAAAAAAAAQAgAAAAJAEAAGRycy9lMm9Eb2MueG1sUEsFBgAAAAAGAAYAWQEAACcG&#10;AAAAAA==&#10;">
                <o:lock v:ext="edit" aspectratio="f"/>
                <v:shape id="Graphic 305" o:spid="_x0000_s1026" o:spt="100" style="position:absolute;left:0;top:0;height:40005;width:5737860;" fillcolor="#000000" filled="t" stroked="f" coordsize="5737860,40005" o:gfxdata="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soo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A9E072B">
      <w:pPr>
        <w:pStyle w:val="13"/>
        <w:bidi/>
        <w:spacing w:before="257" w:line="264" w:lineRule="auto"/>
        <w:ind w:left="153" w:right="311" w:firstLine="450"/>
        <w:jc w:val="left"/>
      </w:pPr>
      <w:r>
        <w:rPr>
          <w:w w:val="69"/>
          <w:rtl/>
        </w:rPr>
        <w:t>ڪئناڊا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هلندڙ</w:t>
      </w:r>
      <w:r>
        <w:rPr>
          <w:spacing w:val="-1"/>
          <w:rtl/>
        </w:rPr>
        <w:t xml:space="preserve"> </w:t>
      </w:r>
      <w:r>
        <w:rPr>
          <w:w w:val="69"/>
          <w:rtl/>
        </w:rPr>
        <w:t>تحقيق</w:t>
      </w:r>
      <w:r>
        <w:rPr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معلوم</w:t>
      </w:r>
      <w:r>
        <w:rPr>
          <w:rtl/>
        </w:rPr>
        <w:t xml:space="preserve"> </w:t>
      </w:r>
      <w:r>
        <w:rPr>
          <w:w w:val="69"/>
          <w:rtl/>
        </w:rPr>
        <w:t>ٿيو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پنهنجي</w:t>
      </w:r>
      <w:r>
        <w:rPr>
          <w:rtl/>
        </w:rPr>
        <w:t xml:space="preserve"> </w:t>
      </w:r>
      <w:r>
        <w:rPr>
          <w:w w:val="69"/>
          <w:rtl/>
        </w:rPr>
        <w:t>روزاني</w:t>
      </w:r>
      <w:r>
        <w:rPr>
          <w:rtl/>
        </w:rPr>
        <w:t xml:space="preserve"> </w:t>
      </w:r>
      <w:r>
        <w:rPr>
          <w:w w:val="69"/>
          <w:rtl/>
        </w:rPr>
        <w:t>غذا</w:t>
      </w:r>
      <w:r>
        <w:rPr>
          <w:spacing w:val="-2"/>
          <w:rtl/>
        </w:rPr>
        <w:t xml:space="preserve"> </w:t>
      </w:r>
      <w:r>
        <w:rPr>
          <w:w w:val="69"/>
          <w:rtl/>
        </w:rPr>
        <w:t>۾</w:t>
      </w:r>
      <w:r>
        <w:rPr>
          <w:spacing w:val="-3"/>
          <w:rtl/>
        </w:rPr>
        <w:t xml:space="preserve"> </w:t>
      </w:r>
      <w:r>
        <w:rPr>
          <w:w w:val="69"/>
          <w:rtl/>
        </w:rPr>
        <w:t>ٽماٽي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وڌ</w:t>
      </w:r>
      <w:r>
        <w:rPr>
          <w:spacing w:val="-2"/>
          <w:rtl/>
        </w:rPr>
        <w:t xml:space="preserve"> </w:t>
      </w:r>
      <w:r>
        <w:rPr>
          <w:w w:val="69"/>
          <w:rtl/>
        </w:rPr>
        <w:t>۾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وڌ</w:t>
      </w:r>
      <w:r>
        <w:rPr>
          <w:spacing w:val="-2"/>
          <w:rtl/>
        </w:rPr>
        <w:t xml:space="preserve"> </w:t>
      </w:r>
      <w:r>
        <w:rPr>
          <w:w w:val="69"/>
          <w:rtl/>
        </w:rPr>
        <w:t>شامل</w:t>
      </w:r>
      <w:r>
        <w:rPr>
          <w:rtl/>
        </w:rPr>
        <w:t xml:space="preserve"> </w:t>
      </w:r>
      <w:r>
        <w:rPr>
          <w:w w:val="69"/>
          <w:rtl/>
        </w:rPr>
        <w:t xml:space="preserve">ڪري، </w:t>
      </w:r>
      <w:r>
        <w:rPr>
          <w:w w:val="68"/>
          <w:rtl/>
        </w:rPr>
        <w:t>توهان</w:t>
      </w:r>
      <w:r>
        <w:rPr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26"/>
          <w:rtl/>
        </w:rPr>
        <w:t xml:space="preserve"> </w:t>
      </w:r>
      <w:r>
        <w:rPr>
          <w:w w:val="68"/>
          <w:rtl/>
        </w:rPr>
        <w:t>جسم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هڏين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ڪمزور</w:t>
      </w:r>
      <w:r>
        <w:rPr>
          <w:rtl/>
        </w:rPr>
        <w:t xml:space="preserve"> </w:t>
      </w:r>
      <w:r>
        <w:rPr>
          <w:w w:val="68"/>
          <w:rtl/>
        </w:rPr>
        <w:t>ٿيڻ</w:t>
      </w:r>
      <w:r>
        <w:rPr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بچائي</w:t>
      </w:r>
      <w:r>
        <w:rPr>
          <w:rtl/>
        </w:rPr>
        <w:t xml:space="preserve"> </w:t>
      </w:r>
      <w:r>
        <w:rPr>
          <w:w w:val="68"/>
          <w:rtl/>
        </w:rPr>
        <w:t>سگهو</w:t>
      </w:r>
      <w:r>
        <w:rPr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هن</w:t>
      </w:r>
      <w:r>
        <w:rPr>
          <w:rtl/>
        </w:rPr>
        <w:t xml:space="preserve"> </w:t>
      </w:r>
      <w:r>
        <w:rPr>
          <w:w w:val="68"/>
          <w:rtl/>
        </w:rPr>
        <w:t>تحقيق</w:t>
      </w:r>
      <w:r>
        <w:rPr>
          <w:rtl/>
        </w:rPr>
        <w:t xml:space="preserve"> </w:t>
      </w:r>
      <w:r>
        <w:rPr>
          <w:w w:val="68"/>
          <w:rtl/>
        </w:rPr>
        <w:t>دوران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ٻن</w:t>
      </w:r>
      <w:r>
        <w:rPr>
          <w:rtl/>
        </w:rPr>
        <w:t xml:space="preserve"> </w:t>
      </w:r>
      <w:r>
        <w:rPr>
          <w:w w:val="68"/>
          <w:rtl/>
        </w:rPr>
        <w:t>قسمن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خلين</w:t>
      </w:r>
      <w:r>
        <w:rPr>
          <w:spacing w:val="40"/>
          <w:rtl/>
        </w:rPr>
        <w:t xml:space="preserve"> </w:t>
      </w:r>
      <w:r>
        <w:rPr>
          <w:w w:val="75"/>
        </w:rPr>
        <w:t>(Cells)</w:t>
      </w:r>
      <w:r>
        <w:rPr>
          <w:spacing w:val="-1"/>
          <w:rtl/>
        </w:rPr>
        <w:t xml:space="preserve"> </w:t>
      </w:r>
      <w:r>
        <w:rPr>
          <w:w w:val="75"/>
          <w:rtl/>
        </w:rPr>
        <w:t>تي</w:t>
      </w:r>
      <w:r>
        <w:rPr>
          <w:rtl/>
        </w:rPr>
        <w:t xml:space="preserve"> </w:t>
      </w:r>
      <w:r>
        <w:rPr>
          <w:w w:val="75"/>
          <w:rtl/>
        </w:rPr>
        <w:t>لائيڪوپين</w:t>
      </w:r>
      <w:r>
        <w:rPr>
          <w:rtl/>
        </w:rPr>
        <w:t xml:space="preserve"> </w:t>
      </w:r>
      <w:r>
        <w:rPr>
          <w:w w:val="75"/>
        </w:rPr>
        <w:t>(Lycopene)</w:t>
      </w:r>
      <w:r>
        <w:rPr>
          <w:spacing w:val="-2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5"/>
          <w:rtl/>
        </w:rPr>
        <w:t>اثر</w:t>
      </w:r>
      <w:r>
        <w:rPr>
          <w:spacing w:val="-2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5"/>
          <w:rtl/>
        </w:rPr>
        <w:t>جائزو</w:t>
      </w:r>
      <w:r>
        <w:rPr>
          <w:rtl/>
        </w:rPr>
        <w:t xml:space="preserve"> </w:t>
      </w:r>
      <w:r>
        <w:rPr>
          <w:w w:val="75"/>
          <w:rtl/>
        </w:rPr>
        <w:t>ورتو</w:t>
      </w:r>
      <w:r>
        <w:rPr>
          <w:spacing w:val="-3"/>
          <w:rtl/>
        </w:rPr>
        <w:t xml:space="preserve"> </w:t>
      </w:r>
      <w:r>
        <w:rPr>
          <w:w w:val="75"/>
          <w:rtl/>
        </w:rPr>
        <w:t>ويو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هڪڙي</w:t>
      </w:r>
      <w:r>
        <w:rPr>
          <w:spacing w:val="-2"/>
          <w:rtl/>
        </w:rPr>
        <w:t xml:space="preserve"> </w:t>
      </w:r>
      <w:r>
        <w:rPr>
          <w:w w:val="75"/>
          <w:rtl/>
        </w:rPr>
        <w:t>قسم</w:t>
      </w:r>
      <w:r>
        <w:rPr>
          <w:spacing w:val="-2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-2"/>
          <w:rtl/>
        </w:rPr>
        <w:t xml:space="preserve"> </w:t>
      </w:r>
      <w:r>
        <w:rPr>
          <w:w w:val="75"/>
          <w:rtl/>
        </w:rPr>
        <w:t>خليا</w:t>
      </w:r>
      <w:r>
        <w:rPr>
          <w:spacing w:val="-3"/>
          <w:rtl/>
        </w:rPr>
        <w:t xml:space="preserve"> </w:t>
      </w:r>
      <w:r>
        <w:rPr>
          <w:w w:val="75"/>
          <w:rtl/>
        </w:rPr>
        <w:t>آهي</w:t>
      </w:r>
      <w:r>
        <w:rPr>
          <w:rtl/>
        </w:rPr>
        <w:t xml:space="preserve"> </w:t>
      </w:r>
      <w:r>
        <w:rPr>
          <w:w w:val="75"/>
          <w:rtl/>
        </w:rPr>
        <w:t>هئا،</w:t>
      </w:r>
      <w:r>
        <w:rPr>
          <w:spacing w:val="-2"/>
          <w:rtl/>
        </w:rPr>
        <w:t xml:space="preserve"> </w:t>
      </w:r>
      <w:r>
        <w:rPr>
          <w:w w:val="75"/>
          <w:rtl/>
        </w:rPr>
        <w:t>جيڪي</w:t>
      </w:r>
      <w:r>
        <w:rPr>
          <w:rtl/>
        </w:rPr>
        <w:t xml:space="preserve"> </w:t>
      </w:r>
      <w:r>
        <w:rPr>
          <w:w w:val="74"/>
          <w:rtl/>
        </w:rPr>
        <w:t>هڏن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مضبوطي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قائم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رکڻ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هوندا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آهن،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هڏا سخت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6"/>
          <w:w w:val="74"/>
          <w:rtl/>
        </w:rPr>
        <w:t xml:space="preserve"> </w:t>
      </w:r>
      <w:r>
        <w:rPr>
          <w:w w:val="74"/>
        </w:rPr>
        <w:t>)</w:t>
      </w:r>
      <w:r>
        <w:rPr>
          <w:w w:val="74"/>
          <w:rtl/>
        </w:rPr>
        <w:t>ٺوس</w:t>
      </w:r>
      <w:r>
        <w:rPr>
          <w:w w:val="74"/>
        </w:rPr>
        <w:t>(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(Solid)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حالت 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 xml:space="preserve">رهي سگهندا </w:t>
      </w:r>
      <w:r>
        <w:rPr>
          <w:w w:val="71"/>
          <w:rtl/>
        </w:rPr>
        <w:t>آهن،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rtl/>
        </w:rPr>
        <w:t xml:space="preserve"> </w:t>
      </w:r>
      <w:r>
        <w:rPr>
          <w:w w:val="71"/>
          <w:rtl/>
        </w:rPr>
        <w:t>ٻيا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خليا آهي هئا،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اِن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ٺوس پن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کي گهٽائيندا آهن</w:t>
      </w:r>
      <w:r>
        <w:rPr>
          <w:w w:val="71"/>
        </w:rPr>
        <w:t>.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هڏن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ڪمزور ٿيڻ واري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عمل</w:t>
      </w:r>
      <w:r>
        <w:rPr>
          <w:spacing w:val="-9"/>
          <w:rtl/>
        </w:rPr>
        <w:t xml:space="preserve"> </w:t>
      </w:r>
      <w:r>
        <w:rPr>
          <w:w w:val="71"/>
          <w:rtl/>
        </w:rPr>
        <w:t>دوران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ظاهر</w:t>
      </w:r>
      <w:r>
        <w:rPr>
          <w:spacing w:val="4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ٻئي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خليا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وڌيڪ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سرگرم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ويندا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نهن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عمل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دخل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وڌي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 xml:space="preserve"> مٿين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تحقيق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مان</w:t>
      </w:r>
      <w:r>
        <w:rPr>
          <w:rtl/>
        </w:rPr>
        <w:t xml:space="preserve"> </w:t>
      </w:r>
      <w:r>
        <w:rPr>
          <w:w w:val="69"/>
          <w:rtl/>
        </w:rPr>
        <w:t>معلوم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ٿيو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لائيڪوپين</w:t>
      </w:r>
      <w:r>
        <w:rPr>
          <w:w w:val="69"/>
        </w:rPr>
        <w:t>“</w:t>
      </w:r>
      <w:r>
        <w:rPr>
          <w:w w:val="69"/>
          <w:rtl/>
        </w:rPr>
        <w:t>،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قسم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خلين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ڪارڪردگيءَ</w:t>
      </w:r>
      <w:r>
        <w:rPr>
          <w:spacing w:val="-7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ڪنٽرول</w:t>
      </w:r>
      <w:r>
        <w:rPr>
          <w:spacing w:val="-7"/>
          <w:rtl/>
        </w:rPr>
        <w:t xml:space="preserve"> </w:t>
      </w:r>
      <w:r>
        <w:rPr>
          <w:w w:val="69"/>
          <w:rtl/>
        </w:rPr>
        <w:t>رکي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rtl/>
        </w:rPr>
        <w:t xml:space="preserve"> </w:t>
      </w:r>
      <w:r>
        <w:rPr>
          <w:w w:val="69"/>
          <w:rtl/>
        </w:rPr>
        <w:t>هڏين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ڪمزور </w:t>
      </w:r>
      <w:r>
        <w:rPr>
          <w:w w:val="68"/>
          <w:rtl/>
        </w:rPr>
        <w:t>ٿيڻ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بچائي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هڏن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ڪمزوريءَ</w:t>
      </w:r>
      <w:r>
        <w:rPr>
          <w:spacing w:val="-7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خاموش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بيماري</w:t>
      </w:r>
      <w:r>
        <w:rPr>
          <w:w w:val="68"/>
        </w:rPr>
        <w:t>“</w:t>
      </w:r>
      <w:r>
        <w:rPr>
          <w:rtl/>
        </w:rPr>
        <w:t xml:space="preserve"> </w:t>
      </w:r>
      <w:r>
        <w:rPr>
          <w:w w:val="68"/>
          <w:rtl/>
        </w:rPr>
        <w:t>سڏيو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ويندو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جيستائين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بيماريءَ </w:t>
      </w:r>
      <w:r>
        <w:rPr>
          <w:w w:val="69"/>
          <w:rtl/>
        </w:rPr>
        <w:t>جو صحيح انداز سان پتو لڳائجي، تستائين هيءَ بيماري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ڪافي حد تائين وڌي چڪي هوندي آهي</w:t>
      </w:r>
      <w:r>
        <w:rPr>
          <w:w w:val="69"/>
        </w:rPr>
        <w:t>.</w:t>
      </w:r>
      <w:r>
        <w:rPr>
          <w:w w:val="69"/>
          <w:rtl/>
        </w:rPr>
        <w:t xml:space="preserve"> عام طور تي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 xml:space="preserve">کي </w:t>
      </w:r>
      <w:r>
        <w:rPr>
          <w:w w:val="68"/>
        </w:rPr>
        <w:t>”</w:t>
      </w:r>
      <w:r>
        <w:rPr>
          <w:w w:val="68"/>
          <w:rtl/>
        </w:rPr>
        <w:t>پوڙهائپ</w:t>
      </w:r>
      <w:r>
        <w:rPr>
          <w:w w:val="68"/>
        </w:rPr>
        <w:t>“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سڏيو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ويندو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جيتوڻيڪ</w:t>
      </w:r>
      <w:r>
        <w:rPr>
          <w:spacing w:val="-9"/>
          <w:rtl/>
        </w:rPr>
        <w:t xml:space="preserve"> </w:t>
      </w:r>
      <w:r>
        <w:rPr>
          <w:w w:val="68"/>
          <w:rtl/>
        </w:rPr>
        <w:t>حقيقت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اها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هڏن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ٺوس پن</w:t>
      </w:r>
      <w:r>
        <w:rPr>
          <w:w w:val="68"/>
        </w:rPr>
        <w:t>(</w:t>
      </w:r>
      <w:r>
        <w:rPr>
          <w:w w:val="68"/>
          <w:rtl/>
        </w:rPr>
        <w:t xml:space="preserve"> يعني </w:t>
      </w:r>
      <w:r>
        <w:rPr>
          <w:w w:val="66"/>
          <w:rtl/>
        </w:rPr>
        <w:t>هڏن اندر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گودو جنهن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کي </w:t>
      </w:r>
      <w:r>
        <w:rPr>
          <w:w w:val="66"/>
        </w:rPr>
        <w:t>”</w:t>
      </w:r>
      <w:r>
        <w:rPr>
          <w:w w:val="66"/>
          <w:rtl/>
        </w:rPr>
        <w:t>م</w:t>
      </w:r>
      <w:r>
        <w:rPr>
          <w:spacing w:val="40"/>
          <w:position w:val="-3"/>
          <w:rtl/>
        </w:rPr>
        <w:t xml:space="preserve">  </w:t>
      </w:r>
      <w:r>
        <w:rPr>
          <w:w w:val="66"/>
          <w:rtl/>
        </w:rPr>
        <w:t>ک</w:t>
      </w:r>
      <w:r>
        <w:rPr>
          <w:w w:val="66"/>
        </w:rPr>
        <w:t>“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سڏيو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وڃي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ٿو،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 xml:space="preserve">سو </w:t>
      </w:r>
      <w:r>
        <w:rPr>
          <w:w w:val="66"/>
        </w:rPr>
        <w:t>35</w:t>
      </w:r>
      <w:r>
        <w:rPr>
          <w:w w:val="66"/>
          <w:rtl/>
        </w:rPr>
        <w:t xml:space="preserve"> سالن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عمر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تائين پنهنجي انتها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پهچڻ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آهستي آهستي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گهٽجڻ شروع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ٿي ويندو آهي</w:t>
      </w:r>
      <w:r>
        <w:rPr>
          <w:w w:val="71"/>
        </w:rPr>
        <w:t>.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انڪري جيڪڏهن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عمر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دوران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هڏن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ٺوس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پن</w:t>
      </w:r>
      <w:r>
        <w:rPr>
          <w:w w:val="71"/>
        </w:rPr>
        <w:t>(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قائم</w:t>
      </w:r>
      <w:r>
        <w:rPr>
          <w:rtl/>
        </w:rPr>
        <w:t xml:space="preserve"> </w:t>
      </w:r>
      <w:r>
        <w:rPr>
          <w:w w:val="71"/>
          <w:rtl/>
        </w:rPr>
        <w:t>۽ ساڳي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حالت ۾</w:t>
      </w:r>
      <w:r>
        <w:rPr>
          <w:rtl/>
        </w:rPr>
        <w:t xml:space="preserve"> </w:t>
      </w:r>
      <w:r>
        <w:rPr>
          <w:w w:val="71"/>
          <w:rtl/>
        </w:rPr>
        <w:t>رکڻ جي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ڪوشش</w:t>
      </w:r>
      <w:r>
        <w:rPr>
          <w:spacing w:val="-9"/>
          <w:rtl/>
        </w:rPr>
        <w:t xml:space="preserve"> </w:t>
      </w:r>
      <w:r>
        <w:rPr>
          <w:w w:val="71"/>
          <w:rtl/>
        </w:rPr>
        <w:t>ڪجي ته جيئن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هڏن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تڪڙي ڪمزوري نه ٿئي، ان لاءِ ٽماٽي جو استعمال </w:t>
      </w:r>
      <w:r>
        <w:rPr>
          <w:w w:val="69"/>
          <w:rtl/>
        </w:rPr>
        <w:t xml:space="preserve">هڪ بهترين غذا سان گڏ </w:t>
      </w:r>
      <w:r>
        <w:rPr>
          <w:w w:val="69"/>
        </w:rPr>
        <w:t>”</w:t>
      </w:r>
      <w:r>
        <w:rPr>
          <w:w w:val="69"/>
          <w:rtl/>
        </w:rPr>
        <w:t>دوا</w:t>
      </w:r>
      <w:r>
        <w:rPr>
          <w:w w:val="69"/>
        </w:rPr>
        <w:t>“</w:t>
      </w:r>
      <w:r>
        <w:rPr>
          <w:w w:val="69"/>
          <w:rtl/>
        </w:rPr>
        <w:t xml:space="preserve"> مثل به ڪم ڪندو</w:t>
      </w:r>
      <w:r>
        <w:rPr>
          <w:w w:val="69"/>
        </w:rPr>
        <w:t>.</w:t>
      </w:r>
    </w:p>
    <w:p w14:paraId="05AB39C4">
      <w:pPr>
        <w:pStyle w:val="13"/>
        <w:bidi/>
        <w:spacing w:line="316" w:lineRule="exact"/>
        <w:ind w:left="591" w:right="0" w:firstLine="0"/>
        <w:jc w:val="left"/>
      </w:pPr>
      <w:r>
        <w:rPr>
          <w:w w:val="73"/>
          <w:rtl/>
        </w:rPr>
        <w:t>اڄ</w:t>
      </w:r>
      <w:r>
        <w:rPr>
          <w:spacing w:val="-15"/>
          <w:rtl/>
        </w:rPr>
        <w:t xml:space="preserve"> </w:t>
      </w:r>
      <w:r>
        <w:rPr>
          <w:w w:val="73"/>
          <w:rtl/>
        </w:rPr>
        <w:t>ڪالهه</w:t>
      </w:r>
      <w:r>
        <w:rPr>
          <w:spacing w:val="-16"/>
          <w:rtl/>
        </w:rPr>
        <w:t xml:space="preserve"> </w:t>
      </w:r>
      <w:r>
        <w:rPr>
          <w:w w:val="73"/>
          <w:rtl/>
        </w:rPr>
        <w:t>ڪئناڊا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سائنسدان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15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-15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مشغول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آهن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-16"/>
          <w:rtl/>
        </w:rPr>
        <w:t xml:space="preserve"> </w:t>
      </w:r>
      <w:r>
        <w:rPr>
          <w:w w:val="73"/>
          <w:rtl/>
        </w:rPr>
        <w:t>ٽماٽي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ستَ</w:t>
      </w:r>
      <w:r>
        <w:rPr>
          <w:w w:val="73"/>
        </w:rPr>
        <w:t>(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منجهان</w:t>
      </w:r>
      <w:r>
        <w:rPr>
          <w:spacing w:val="-16"/>
          <w:rtl/>
        </w:rPr>
        <w:t xml:space="preserve"> </w:t>
      </w:r>
      <w:r>
        <w:rPr>
          <w:w w:val="73"/>
          <w:rtl/>
        </w:rPr>
        <w:t>گوريون</w:t>
      </w:r>
    </w:p>
    <w:p w14:paraId="054E4D4E">
      <w:pPr>
        <w:pStyle w:val="13"/>
        <w:bidi/>
        <w:ind w:left="156" w:right="311" w:hanging="3"/>
        <w:jc w:val="left"/>
      </w:pPr>
      <w:r>
        <w:rPr>
          <w:w w:val="71"/>
        </w:rPr>
        <w:t>(Tablets)</w:t>
      </w:r>
      <w:r>
        <w:rPr>
          <w:w w:val="71"/>
          <w:rtl/>
        </w:rPr>
        <w:t xml:space="preserve"> ٺاهيون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وڃن ته هوند جيڪر، هڏن جي ڪمزوري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وارن</w:t>
      </w:r>
      <w:r>
        <w:rPr>
          <w:spacing w:val="-9"/>
          <w:rtl/>
        </w:rPr>
        <w:t xml:space="preserve"> </w:t>
      </w:r>
      <w:r>
        <w:rPr>
          <w:w w:val="71"/>
          <w:rtl/>
        </w:rPr>
        <w:t xml:space="preserve">انسانن تي ڪهڙو اثر پوندو، يعني ته مريضن </w:t>
      </w:r>
      <w:r>
        <w:rPr>
          <w:w w:val="68"/>
          <w:rtl/>
        </w:rPr>
        <w:t>۾ ڪهڙو فرق ايندو</w:t>
      </w:r>
      <w:r>
        <w:rPr>
          <w:w w:val="68"/>
        </w:rPr>
        <w:t>.</w:t>
      </w:r>
      <w:r>
        <w:rPr>
          <w:w w:val="68"/>
          <w:rtl/>
        </w:rPr>
        <w:t xml:space="preserve"> هن مهل تائين سائنسدان ان نتيجي تي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پهتا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آهن ته جيڪڏهن روزانو ٽماٽي جو اٺ آئونس</w:t>
      </w:r>
      <w:r>
        <w:rPr>
          <w:spacing w:val="80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عرق</w:t>
      </w:r>
      <w:r>
        <w:rPr>
          <w:w w:val="69"/>
        </w:rPr>
        <w:t>/</w:t>
      </w:r>
      <w:r>
        <w:rPr>
          <w:w w:val="69"/>
          <w:rtl/>
        </w:rPr>
        <w:t>جوس</w:t>
      </w:r>
      <w:r>
        <w:rPr>
          <w:w w:val="69"/>
        </w:rPr>
        <w:t>(</w:t>
      </w:r>
      <w:r>
        <w:rPr>
          <w:w w:val="69"/>
          <w:rtl/>
        </w:rPr>
        <w:t>،</w:t>
      </w:r>
      <w:r>
        <w:rPr>
          <w:spacing w:val="-2"/>
          <w:rtl/>
        </w:rPr>
        <w:t xml:space="preserve"> </w:t>
      </w:r>
      <w:r>
        <w:rPr>
          <w:w w:val="69"/>
          <w:rtl/>
        </w:rPr>
        <w:t>پيتو</w:t>
      </w:r>
      <w:r>
        <w:rPr>
          <w:spacing w:val="-1"/>
          <w:rtl/>
        </w:rPr>
        <w:t xml:space="preserve"> </w:t>
      </w:r>
      <w:r>
        <w:rPr>
          <w:w w:val="69"/>
          <w:rtl/>
        </w:rPr>
        <w:t>وڃي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1"/>
          <w:rtl/>
        </w:rPr>
        <w:t xml:space="preserve"> </w:t>
      </w:r>
      <w:r>
        <w:rPr>
          <w:w w:val="69"/>
          <w:rtl/>
        </w:rPr>
        <w:t>۾</w:t>
      </w:r>
      <w:r>
        <w:rPr>
          <w:spacing w:val="-3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لائيڪوپين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مقدار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مناسب</w:t>
      </w:r>
      <w:r>
        <w:rPr>
          <w:spacing w:val="-1"/>
          <w:rtl/>
        </w:rPr>
        <w:t xml:space="preserve"> </w:t>
      </w:r>
      <w:r>
        <w:rPr>
          <w:w w:val="69"/>
          <w:rtl/>
        </w:rPr>
        <w:t>سطح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رهندو،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جيڪو</w:t>
      </w:r>
      <w:r>
        <w:rPr>
          <w:spacing w:val="-3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هڏن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 xml:space="preserve">فائدو </w:t>
      </w:r>
      <w:r>
        <w:rPr>
          <w:w w:val="67"/>
          <w:rtl/>
        </w:rPr>
        <w:t>رسائيندو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رهندو</w:t>
      </w:r>
      <w:r>
        <w:rPr>
          <w:w w:val="67"/>
        </w:rPr>
        <w:t>.</w:t>
      </w:r>
    </w:p>
    <w:p w14:paraId="70ACAD8A">
      <w:pPr>
        <w:pStyle w:val="13"/>
        <w:bidi/>
        <w:spacing w:before="1"/>
        <w:ind w:left="153" w:right="312" w:firstLine="435"/>
        <w:jc w:val="left"/>
      </w:pPr>
      <w:r>
        <w:rPr>
          <w:w w:val="66"/>
          <w:rtl/>
        </w:rPr>
        <w:t>اها</w:t>
      </w:r>
      <w:r>
        <w:rPr>
          <w:spacing w:val="-2"/>
          <w:rtl/>
        </w:rPr>
        <w:t xml:space="preserve"> </w:t>
      </w:r>
      <w:r>
        <w:rPr>
          <w:w w:val="66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66"/>
          <w:rtl/>
        </w:rPr>
        <w:t>عجيب</w:t>
      </w:r>
      <w:r>
        <w:rPr>
          <w:spacing w:val="-6"/>
          <w:rtl/>
        </w:rPr>
        <w:t xml:space="preserve"> </w:t>
      </w:r>
      <w:r>
        <w:rPr>
          <w:w w:val="66"/>
          <w:rtl/>
        </w:rPr>
        <w:t>ڳالهه</w:t>
      </w:r>
      <w:r>
        <w:rPr>
          <w:spacing w:val="-1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جسم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تازي</w:t>
      </w:r>
      <w:r>
        <w:rPr>
          <w:spacing w:val="-2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ٽماٽي</w:t>
      </w:r>
      <w:r>
        <w:rPr>
          <w:w w:val="66"/>
        </w:rPr>
        <w:t>“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منجهان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ايتري</w:t>
      </w:r>
      <w:r>
        <w:rPr>
          <w:rtl/>
        </w:rPr>
        <w:t xml:space="preserve"> </w:t>
      </w:r>
      <w:r>
        <w:rPr>
          <w:w w:val="66"/>
          <w:rtl/>
        </w:rPr>
        <w:t>سٺي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مقدار</w:t>
      </w:r>
      <w:r>
        <w:rPr>
          <w:spacing w:val="-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8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لائيڪوپين</w:t>
      </w:r>
      <w:r>
        <w:rPr>
          <w:w w:val="66"/>
        </w:rPr>
        <w:t>“</w:t>
      </w:r>
      <w:r>
        <w:rPr>
          <w:spacing w:val="-8"/>
          <w:rtl/>
        </w:rPr>
        <w:t xml:space="preserve"> </w:t>
      </w:r>
      <w:r>
        <w:rPr>
          <w:w w:val="66"/>
          <w:rtl/>
        </w:rPr>
        <w:t xml:space="preserve">نٿو </w:t>
      </w:r>
      <w:r>
        <w:rPr>
          <w:w w:val="70"/>
          <w:rtl/>
        </w:rPr>
        <w:t>حاصل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سگهي،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جيترو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ڪيچپ</w:t>
      </w:r>
      <w:r>
        <w:rPr>
          <w:rtl/>
        </w:rPr>
        <w:t xml:space="preserve"> </w:t>
      </w:r>
      <w:r>
        <w:rPr>
          <w:w w:val="70"/>
        </w:rPr>
        <w:t>/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ساس</w:t>
      </w:r>
      <w:r>
        <w:rPr>
          <w:spacing w:val="-3"/>
          <w:rtl/>
        </w:rPr>
        <w:t xml:space="preserve"> </w:t>
      </w:r>
      <w:r>
        <w:rPr>
          <w:w w:val="70"/>
          <w:rtl/>
        </w:rPr>
        <w:t>وغيره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منجهان</w:t>
      </w:r>
      <w:r>
        <w:rPr>
          <w:rtl/>
        </w:rPr>
        <w:t xml:space="preserve"> </w:t>
      </w:r>
      <w:r>
        <w:rPr>
          <w:w w:val="70"/>
          <w:rtl/>
        </w:rPr>
        <w:t>حاصل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ٿو،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جذب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سگهي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64"/>
          <w:rtl/>
        </w:rPr>
        <w:t>مطلب هيءُ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آهي ته تازي ٽماٽي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جي بنسبت يعني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پروسيسڊ ٿيل ٽماٽي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 xml:space="preserve">منجهان </w:t>
      </w:r>
      <w:r>
        <w:rPr>
          <w:w w:val="64"/>
        </w:rPr>
        <w:t>”</w:t>
      </w:r>
      <w:r>
        <w:rPr>
          <w:w w:val="64"/>
          <w:rtl/>
        </w:rPr>
        <w:t>لائيڪوپين</w:t>
      </w:r>
      <w:r>
        <w:rPr>
          <w:w w:val="64"/>
        </w:rPr>
        <w:t>“</w:t>
      </w:r>
      <w:r>
        <w:rPr>
          <w:spacing w:val="-10"/>
          <w:rtl/>
        </w:rPr>
        <w:t xml:space="preserve"> </w:t>
      </w:r>
      <w:r>
        <w:rPr>
          <w:w w:val="64"/>
          <w:rtl/>
        </w:rPr>
        <w:t xml:space="preserve">وڌيڪ حاصل ٿئي </w:t>
      </w:r>
      <w:r>
        <w:rPr>
          <w:w w:val="72"/>
          <w:rtl/>
        </w:rPr>
        <w:t>ٿي، جيڪا انساني جسم جي ضرورتن کي مڪمل ڪري ٿي</w:t>
      </w:r>
      <w:r>
        <w:rPr>
          <w:w w:val="72"/>
        </w:rPr>
        <w:t>.</w:t>
      </w:r>
    </w:p>
    <w:p w14:paraId="35032948">
      <w:pPr>
        <w:pStyle w:val="13"/>
        <w:bidi/>
        <w:spacing w:before="6" w:line="249" w:lineRule="auto"/>
        <w:ind w:left="151" w:right="311" w:firstLine="437"/>
        <w:jc w:val="left"/>
      </w:pPr>
      <w:r>
        <w:rPr>
          <w:w w:val="66"/>
          <w:rtl/>
        </w:rPr>
        <w:t>ڪجهه</w:t>
      </w:r>
      <w:r>
        <w:rPr>
          <w:spacing w:val="11"/>
          <w:rtl/>
        </w:rPr>
        <w:t xml:space="preserve"> </w:t>
      </w:r>
      <w:r>
        <w:rPr>
          <w:w w:val="66"/>
          <w:rtl/>
        </w:rPr>
        <w:t>عرصو</w:t>
      </w:r>
      <w:r>
        <w:rPr>
          <w:rtl/>
        </w:rPr>
        <w:t xml:space="preserve"> </w:t>
      </w:r>
      <w:r>
        <w:rPr>
          <w:w w:val="66"/>
          <w:rtl/>
        </w:rPr>
        <w:t>پهرين</w:t>
      </w:r>
      <w:r>
        <w:rPr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مثاني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ڪينسر</w:t>
      </w:r>
      <w:r>
        <w:rPr>
          <w:w w:val="66"/>
        </w:rPr>
        <w:t>“</w:t>
      </w:r>
      <w:r>
        <w:rPr>
          <w:spacing w:val="16"/>
          <w:rtl/>
        </w:rPr>
        <w:t xml:space="preserve"> </w:t>
      </w:r>
      <w:r>
        <w:rPr>
          <w:w w:val="66"/>
          <w:rtl/>
        </w:rPr>
        <w:t>متعلق</w:t>
      </w:r>
      <w:r>
        <w:rPr>
          <w:spacing w:val="11"/>
          <w:rtl/>
        </w:rPr>
        <w:t xml:space="preserve"> </w:t>
      </w:r>
      <w:r>
        <w:rPr>
          <w:w w:val="66"/>
          <w:rtl/>
        </w:rPr>
        <w:t>ٿيل</w:t>
      </w:r>
      <w:r>
        <w:rPr>
          <w:spacing w:val="13"/>
          <w:rtl/>
        </w:rPr>
        <w:t xml:space="preserve"> </w:t>
      </w:r>
      <w:r>
        <w:rPr>
          <w:w w:val="66"/>
          <w:rtl/>
        </w:rPr>
        <w:t>تحقيق</w:t>
      </w:r>
      <w:r>
        <w:rPr>
          <w:rtl/>
        </w:rPr>
        <w:t xml:space="preserve"> </w:t>
      </w:r>
      <w:r>
        <w:rPr>
          <w:w w:val="66"/>
          <w:rtl/>
        </w:rPr>
        <w:t>دوران</w:t>
      </w:r>
      <w:r>
        <w:rPr>
          <w:rtl/>
        </w:rPr>
        <w:t xml:space="preserve"> </w:t>
      </w:r>
      <w:r>
        <w:rPr>
          <w:w w:val="66"/>
          <w:rtl/>
        </w:rPr>
        <w:t>خبر</w:t>
      </w:r>
      <w:r>
        <w:rPr>
          <w:rtl/>
        </w:rPr>
        <w:t xml:space="preserve"> </w:t>
      </w:r>
      <w:r>
        <w:rPr>
          <w:w w:val="66"/>
          <w:rtl/>
        </w:rPr>
        <w:t>پئي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جيڪڏهن</w:t>
      </w:r>
      <w:r>
        <w:rPr>
          <w:rtl/>
        </w:rPr>
        <w:t xml:space="preserve"> </w:t>
      </w:r>
      <w:r>
        <w:rPr>
          <w:w w:val="66"/>
          <w:rtl/>
        </w:rPr>
        <w:t>ٽماٽي</w:t>
      </w:r>
      <w:r>
        <w:rPr>
          <w:rtl/>
        </w:rPr>
        <w:t xml:space="preserve"> </w:t>
      </w:r>
      <w:r>
        <w:rPr>
          <w:w w:val="66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70"/>
          <w:rtl/>
        </w:rPr>
        <w:t>ڪيچپ</w:t>
      </w:r>
      <w:r>
        <w:rPr>
          <w:rtl/>
        </w:rPr>
        <w:t xml:space="preserve"> </w:t>
      </w:r>
      <w:r>
        <w:rPr>
          <w:w w:val="70"/>
        </w:rPr>
        <w:t>/</w:t>
      </w:r>
      <w:r>
        <w:rPr>
          <w:rtl/>
        </w:rPr>
        <w:t xml:space="preserve"> </w:t>
      </w:r>
      <w:r>
        <w:rPr>
          <w:w w:val="70"/>
          <w:rtl/>
        </w:rPr>
        <w:t>ساس،</w:t>
      </w:r>
      <w:r>
        <w:rPr>
          <w:rtl/>
        </w:rPr>
        <w:t xml:space="preserve"> </w:t>
      </w:r>
      <w:r>
        <w:rPr>
          <w:w w:val="70"/>
          <w:rtl/>
        </w:rPr>
        <w:t>هفتي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ٻه</w:t>
      </w:r>
      <w:r>
        <w:rPr>
          <w:rtl/>
        </w:rPr>
        <w:t xml:space="preserve"> </w:t>
      </w:r>
      <w:r>
        <w:rPr>
          <w:w w:val="70"/>
          <w:rtl/>
        </w:rPr>
        <w:t>دفعا</w:t>
      </w:r>
      <w:r>
        <w:rPr>
          <w:rtl/>
        </w:rPr>
        <w:t xml:space="preserve"> </w:t>
      </w:r>
      <w:r>
        <w:rPr>
          <w:w w:val="70"/>
          <w:rtl/>
        </w:rPr>
        <w:t>اِستعمال</w:t>
      </w:r>
      <w:r>
        <w:rPr>
          <w:rtl/>
        </w:rPr>
        <w:t xml:space="preserve"> </w:t>
      </w:r>
      <w:r>
        <w:rPr>
          <w:w w:val="70"/>
          <w:rtl/>
        </w:rPr>
        <w:t>ڪجي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مردن</w:t>
      </w:r>
      <w:r>
        <w:rPr>
          <w:rtl/>
        </w:rPr>
        <w:t xml:space="preserve"> </w:t>
      </w:r>
      <w:r>
        <w:rPr>
          <w:w w:val="70"/>
          <w:rtl/>
        </w:rPr>
        <w:t>منجهه</w:t>
      </w:r>
      <w:r>
        <w:rPr>
          <w:rtl/>
        </w:rPr>
        <w:t xml:space="preserve"> </w:t>
      </w:r>
      <w:r>
        <w:rPr>
          <w:w w:val="70"/>
          <w:rtl/>
        </w:rPr>
        <w:t>مثاني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ڪينسر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خطرو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rtl/>
        </w:rPr>
        <w:t xml:space="preserve"> </w:t>
      </w:r>
      <w:r>
        <w:rPr>
          <w:w w:val="70"/>
          <w:rtl/>
        </w:rPr>
        <w:t xml:space="preserve">حصو </w:t>
      </w:r>
      <w:r>
        <w:rPr>
          <w:w w:val="60"/>
          <w:rtl/>
        </w:rPr>
        <w:t>گهٽجي</w:t>
      </w:r>
      <w:r>
        <w:rPr>
          <w:spacing w:val="-1"/>
          <w:rtl/>
        </w:rPr>
        <w:t xml:space="preserve"> </w:t>
      </w:r>
      <w:r>
        <w:rPr>
          <w:w w:val="60"/>
          <w:rtl/>
        </w:rPr>
        <w:t>سگهي ٿو</w:t>
      </w:r>
      <w:r>
        <w:rPr>
          <w:w w:val="60"/>
        </w:rPr>
        <w:t>.</w:t>
      </w:r>
    </w:p>
    <w:p w14:paraId="311B31B0">
      <w:pPr>
        <w:pStyle w:val="13"/>
        <w:bidi/>
        <w:spacing w:line="249" w:lineRule="auto"/>
        <w:ind w:left="156" w:right="311" w:firstLine="434"/>
        <w:jc w:val="left"/>
      </w:pPr>
      <w:r>
        <w:rPr>
          <w:w w:val="73"/>
          <w:rtl/>
        </w:rPr>
        <w:t>آمريڪا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هڪ</w:t>
      </w:r>
      <w:r>
        <w:rPr>
          <w:spacing w:val="-2"/>
          <w:rtl/>
        </w:rPr>
        <w:t xml:space="preserve"> </w:t>
      </w:r>
      <w:r>
        <w:rPr>
          <w:w w:val="73"/>
          <w:rtl/>
        </w:rPr>
        <w:t>غذائي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ماهر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مطابق</w:t>
      </w:r>
      <w:r>
        <w:rPr>
          <w:spacing w:val="-1"/>
          <w:rtl/>
        </w:rPr>
        <w:t xml:space="preserve"> </w:t>
      </w:r>
      <w:r>
        <w:rPr>
          <w:w w:val="73"/>
          <w:rtl/>
        </w:rPr>
        <w:t>بيشڪ</w:t>
      </w:r>
      <w:r>
        <w:rPr>
          <w:rtl/>
        </w:rPr>
        <w:t xml:space="preserve"> </w:t>
      </w:r>
      <w:r>
        <w:rPr>
          <w:w w:val="73"/>
          <w:rtl/>
        </w:rPr>
        <w:t>ٽماٽو</w:t>
      </w:r>
      <w:r>
        <w:rPr>
          <w:rtl/>
        </w:rPr>
        <w:t xml:space="preserve"> </w:t>
      </w:r>
      <w:r>
        <w:rPr>
          <w:w w:val="73"/>
          <w:rtl/>
        </w:rPr>
        <w:t>ڪيچپ</w:t>
      </w:r>
      <w:r>
        <w:rPr>
          <w:spacing w:val="-2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لائيڪوپين</w:t>
      </w:r>
      <w:r>
        <w:rPr>
          <w:w w:val="73"/>
        </w:rPr>
        <w:t>“</w:t>
      </w:r>
      <w:r>
        <w:rPr>
          <w:rtl/>
        </w:rPr>
        <w:t xml:space="preserve"> </w:t>
      </w:r>
      <w:r>
        <w:rPr>
          <w:w w:val="73"/>
          <w:rtl/>
        </w:rPr>
        <w:t>حاصل</w:t>
      </w:r>
      <w:r>
        <w:rPr>
          <w:rtl/>
        </w:rPr>
        <w:t xml:space="preserve"> </w:t>
      </w:r>
      <w:r>
        <w:rPr>
          <w:w w:val="73"/>
          <w:rtl/>
        </w:rPr>
        <w:t>ڪرڻ</w:t>
      </w:r>
      <w:r>
        <w:rPr>
          <w:rtl/>
        </w:rPr>
        <w:t xml:space="preserve"> </w:t>
      </w:r>
      <w:r>
        <w:rPr>
          <w:w w:val="73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 xml:space="preserve">هڪ </w:t>
      </w:r>
      <w:r>
        <w:rPr>
          <w:w w:val="62"/>
          <w:rtl/>
        </w:rPr>
        <w:t>بهترين ذريعو</w:t>
      </w:r>
      <w:r>
        <w:rPr>
          <w:spacing w:val="-2"/>
          <w:rtl/>
        </w:rPr>
        <w:t xml:space="preserve"> </w:t>
      </w:r>
      <w:r>
        <w:rPr>
          <w:w w:val="62"/>
          <w:rtl/>
        </w:rPr>
        <w:t>آهي</w:t>
      </w:r>
      <w:r>
        <w:rPr>
          <w:w w:val="62"/>
        </w:rPr>
        <w:t>.</w:t>
      </w:r>
    </w:p>
    <w:p w14:paraId="2E5AAB8C">
      <w:pPr>
        <w:pStyle w:val="13"/>
        <w:spacing w:after="0" w:line="249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D2AC4E">
      <w:pPr>
        <w:pStyle w:val="13"/>
        <w:bidi/>
        <w:spacing w:before="18"/>
        <w:ind w:left="0" w:right="311" w:firstLine="0"/>
        <w:jc w:val="left"/>
      </w:pPr>
      <w:r>
        <w:rPr>
          <w:w w:val="74"/>
          <w:rtl/>
        </w:rPr>
        <w:t>منجهان،</w:t>
      </w:r>
      <w:r>
        <w:rPr>
          <w:spacing w:val="82"/>
          <w:rtl/>
        </w:rPr>
        <w:t xml:space="preserve"> </w:t>
      </w:r>
      <w:r>
        <w:rPr>
          <w:w w:val="74"/>
          <w:rtl/>
        </w:rPr>
        <w:t>وڌ</w:t>
      </w:r>
      <w:r>
        <w:rPr>
          <w:spacing w:val="51"/>
          <w:w w:val="150"/>
          <w:rtl/>
        </w:rPr>
        <w:t xml:space="preserve"> </w:t>
      </w:r>
      <w:r>
        <w:rPr>
          <w:w w:val="74"/>
          <w:rtl/>
        </w:rPr>
        <w:t>کان</w:t>
      </w:r>
    </w:p>
    <w:p w14:paraId="2B3C94B3">
      <w:pPr>
        <w:pStyle w:val="13"/>
        <w:bidi/>
        <w:spacing w:before="18"/>
        <w:ind w:left="0" w:right="0" w:firstLine="0"/>
        <w:jc w:val="left"/>
      </w:pPr>
      <w:r>
        <w:rPr>
          <w:rtl/>
        </w:rPr>
        <w:br w:type="column"/>
      </w:r>
      <w:r>
        <w:rPr>
          <w:w w:val="63"/>
        </w:rPr>
        <w:t>”</w:t>
      </w:r>
      <w:r>
        <w:rPr>
          <w:w w:val="63"/>
          <w:rtl/>
        </w:rPr>
        <w:t>ٽماٽي</w:t>
      </w:r>
      <w:r>
        <w:rPr>
          <w:w w:val="63"/>
        </w:rPr>
        <w:t>“</w:t>
      </w:r>
    </w:p>
    <w:p w14:paraId="7A8E1D82">
      <w:pPr>
        <w:pStyle w:val="13"/>
        <w:bidi/>
        <w:spacing w:before="18"/>
        <w:ind w:left="883" w:right="106" w:firstLine="0"/>
        <w:jc w:val="left"/>
      </w:pPr>
      <w:r>
        <w:rPr>
          <w:rtl/>
        </w:rPr>
        <w:br w:type="column"/>
      </w:r>
      <w:r>
        <w:rPr>
          <w:w w:val="72"/>
          <w:rtl/>
        </w:rPr>
        <w:t>هن</w:t>
      </w:r>
      <w:r>
        <w:rPr>
          <w:spacing w:val="53"/>
          <w:w w:val="15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50"/>
          <w:w w:val="150"/>
          <w:rtl/>
        </w:rPr>
        <w:t xml:space="preserve"> </w:t>
      </w:r>
      <w:r>
        <w:rPr>
          <w:w w:val="72"/>
          <w:rtl/>
        </w:rPr>
        <w:t>تياريءَ</w:t>
      </w:r>
      <w:r>
        <w:rPr>
          <w:spacing w:val="49"/>
          <w:w w:val="150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49"/>
          <w:w w:val="150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53"/>
          <w:w w:val="150"/>
          <w:rtl/>
        </w:rPr>
        <w:t xml:space="preserve"> </w:t>
      </w:r>
      <w:r>
        <w:rPr>
          <w:w w:val="72"/>
          <w:rtl/>
        </w:rPr>
        <w:t>ڪجهه</w:t>
      </w:r>
      <w:r>
        <w:rPr>
          <w:spacing w:val="54"/>
          <w:w w:val="150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77"/>
          <w:rtl/>
        </w:rPr>
        <w:t xml:space="preserve"> </w:t>
      </w:r>
      <w:r>
        <w:rPr>
          <w:w w:val="72"/>
          <w:rtl/>
        </w:rPr>
        <w:t>نموني</w:t>
      </w:r>
      <w:r>
        <w:rPr>
          <w:spacing w:val="48"/>
          <w:w w:val="150"/>
          <w:rtl/>
        </w:rPr>
        <w:t xml:space="preserve"> </w:t>
      </w:r>
      <w:r>
        <w:rPr>
          <w:w w:val="72"/>
          <w:rtl/>
        </w:rPr>
        <w:t>ٿيندو</w:t>
      </w:r>
      <w:r>
        <w:rPr>
          <w:spacing w:val="52"/>
          <w:w w:val="150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48"/>
          <w:w w:val="150"/>
          <w:rtl/>
        </w:rPr>
        <w:t xml:space="preserve"> </w:t>
      </w:r>
      <w:r>
        <w:rPr>
          <w:w w:val="72"/>
          <w:rtl/>
        </w:rPr>
        <w:t>جو</w:t>
      </w:r>
    </w:p>
    <w:p w14:paraId="0FD6837D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1823" w:space="40"/>
            <w:col w:w="781" w:space="39"/>
            <w:col w:w="6819"/>
          </w:cols>
        </w:sectPr>
      </w:pPr>
    </w:p>
    <w:p w14:paraId="5D310E01">
      <w:pPr>
        <w:pStyle w:val="13"/>
        <w:bidi/>
        <w:spacing w:before="43" w:line="271" w:lineRule="auto"/>
        <w:ind w:left="156" w:right="311" w:hanging="4"/>
        <w:jc w:val="left"/>
      </w:pPr>
      <w:r>
        <w:rPr>
          <w:w w:val="70"/>
          <w:rtl/>
        </w:rPr>
        <w:t>وڌ</w:t>
      </w:r>
      <w:r>
        <w:rPr>
          <w:spacing w:val="-5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لائيڪوپين</w:t>
      </w:r>
      <w:r>
        <w:rPr>
          <w:w w:val="70"/>
        </w:rPr>
        <w:t>“</w:t>
      </w:r>
      <w:r>
        <w:rPr>
          <w:w w:val="70"/>
          <w:rtl/>
        </w:rPr>
        <w:t xml:space="preserve"> جذب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وٺندو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توڙي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صوف،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هنداڻو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گلابي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رنگ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چڪوترا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5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لائيڪوپين</w:t>
      </w:r>
      <w:r>
        <w:rPr>
          <w:w w:val="70"/>
        </w:rPr>
        <w:t>“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 xml:space="preserve">ڀرپور آهن، پر </w:t>
      </w:r>
      <w:r>
        <w:rPr>
          <w:w w:val="66"/>
        </w:rPr>
        <w:t>”</w:t>
      </w:r>
      <w:r>
        <w:rPr>
          <w:w w:val="66"/>
          <w:rtl/>
        </w:rPr>
        <w:t>ٽماٽو</w:t>
      </w:r>
      <w:r>
        <w:rPr>
          <w:w w:val="66"/>
        </w:rPr>
        <w:t>“</w:t>
      </w:r>
      <w:r>
        <w:rPr>
          <w:w w:val="66"/>
          <w:rtl/>
        </w:rPr>
        <w:t xml:space="preserve"> بهترين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ذريعو آهي ڇو ته ٽماٽو هڪ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عام جام ملندڙ ڀاڄيءَ طور استعمال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ٿئي ٿو</w:t>
      </w:r>
      <w:r>
        <w:rPr>
          <w:w w:val="66"/>
        </w:rPr>
        <w:t>.</w:t>
      </w:r>
      <w:r>
        <w:rPr>
          <w:w w:val="66"/>
          <w:rtl/>
        </w:rPr>
        <w:t xml:space="preserve"> ان ڪري </w:t>
      </w:r>
      <w:r>
        <w:rPr>
          <w:w w:val="71"/>
          <w:rtl/>
        </w:rPr>
        <w:t>آخر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عرض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روزاني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کاڌن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ٽماٽي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گڏوگڏ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ڪيچپ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مناسب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مقدار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رکڻ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گهرجي</w:t>
      </w:r>
      <w:r>
        <w:rPr>
          <w:w w:val="71"/>
        </w:rPr>
        <w:t>.</w:t>
      </w:r>
    </w:p>
    <w:p w14:paraId="3BB9DF47">
      <w:pPr>
        <w:spacing w:before="0" w:line="340" w:lineRule="exact"/>
        <w:ind w:left="381" w:right="94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2C8DAF03">
      <w:pPr>
        <w:pStyle w:val="13"/>
        <w:rPr>
          <w:sz w:val="20"/>
        </w:rPr>
      </w:pPr>
    </w:p>
    <w:p w14:paraId="45622EEB">
      <w:pPr>
        <w:pStyle w:val="13"/>
        <w:rPr>
          <w:sz w:val="20"/>
        </w:rPr>
      </w:pPr>
    </w:p>
    <w:p w14:paraId="35B64160">
      <w:pPr>
        <w:pStyle w:val="13"/>
        <w:rPr>
          <w:sz w:val="20"/>
        </w:rPr>
      </w:pPr>
    </w:p>
    <w:p w14:paraId="40604090">
      <w:pPr>
        <w:pStyle w:val="13"/>
        <w:rPr>
          <w:sz w:val="20"/>
        </w:rPr>
      </w:pPr>
    </w:p>
    <w:p w14:paraId="612E9EDC">
      <w:pPr>
        <w:pStyle w:val="13"/>
        <w:rPr>
          <w:sz w:val="20"/>
        </w:rPr>
      </w:pPr>
    </w:p>
    <w:p w14:paraId="01856E49">
      <w:pPr>
        <w:pStyle w:val="13"/>
        <w:rPr>
          <w:sz w:val="20"/>
        </w:rPr>
      </w:pPr>
    </w:p>
    <w:p w14:paraId="41518BD9">
      <w:pPr>
        <w:pStyle w:val="13"/>
        <w:rPr>
          <w:sz w:val="20"/>
        </w:rPr>
      </w:pPr>
    </w:p>
    <w:p w14:paraId="5AA29A21">
      <w:pPr>
        <w:pStyle w:val="13"/>
        <w:rPr>
          <w:sz w:val="20"/>
        </w:rPr>
      </w:pPr>
    </w:p>
    <w:p w14:paraId="15BF717F">
      <w:pPr>
        <w:pStyle w:val="13"/>
        <w:spacing w:before="1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245110</wp:posOffset>
                </wp:positionV>
                <wp:extent cx="5772785" cy="55245"/>
                <wp:effectExtent l="0" t="0" r="0" b="0"/>
                <wp:wrapTopAndBottom/>
                <wp:docPr id="306" name="Graphic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6" o:spid="_x0000_s1026" o:spt="100" style="position:absolute;left:0pt;margin-left:70.55pt;margin-top:19.3pt;height:4.35pt;width:454.55pt;mso-position-horizontal-relative:page;mso-wrap-distance-bottom:0pt;mso-wrap-distance-top:0pt;z-index:-251564032;mso-width-relative:page;mso-height-relative:page;" fillcolor="#612322" filled="t" stroked="f" coordsize="5772785,55244" o:gfxdata="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iQls6NsAAAAKAQAA&#10;DwAAAAAAAAABACAAAAAiAAAAZHJzL2Rvd25yZXYueG1sUEsBAhQAFAAAAAgAh07iQPttJkl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BCE9883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E321850">
      <w:pPr>
        <w:pStyle w:val="13"/>
        <w:spacing w:before="9"/>
        <w:rPr>
          <w:sz w:val="3"/>
        </w:rPr>
      </w:pPr>
    </w:p>
    <w:p w14:paraId="58E92E6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07" name="Group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yUJOJ&#10;kgIAACMHAAAOAAAAAAAAAAEAIAAAACQBAABkcnMvZTJvRG9jLnhtbFBLBQYAAAAABgAGAFkBAAAo&#10;BgAAAAA=&#10;">
                <o:lock v:ext="edit" aspectratio="f"/>
                <v:shape id="Graphic 308" o:spid="_x0000_s1026" o:spt="100" style="position:absolute;left:0;top:0;height:40005;width:5737860;" fillcolor="#000000" filled="t" stroked="f" coordsize="5737860,40005" o:gfxdata="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LqHP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3E35AF4">
      <w:pPr>
        <w:bidi/>
        <w:spacing w:before="268"/>
        <w:ind w:left="3827" w:right="0" w:firstLine="0"/>
        <w:jc w:val="left"/>
        <w:rPr>
          <w:sz w:val="46"/>
          <w:szCs w:val="46"/>
        </w:rPr>
      </w:pPr>
      <w:r>
        <w:rPr>
          <w:w w:val="55"/>
          <w:position w:val="-2"/>
          <w:sz w:val="46"/>
          <w:szCs w:val="46"/>
          <w:rtl/>
        </w:rPr>
        <w:t xml:space="preserve"> </w:t>
      </w:r>
      <w:r>
        <w:rPr>
          <w:w w:val="55"/>
          <w:sz w:val="46"/>
          <w:szCs w:val="46"/>
          <w:rtl/>
        </w:rPr>
        <w:t>ڪڪ</w:t>
      </w:r>
      <w:r>
        <w:rPr>
          <w:spacing w:val="58"/>
          <w:sz w:val="46"/>
          <w:szCs w:val="46"/>
          <w:rtl/>
        </w:rPr>
        <w:t xml:space="preserve"> </w:t>
      </w:r>
      <w:r>
        <w:rPr>
          <w:w w:val="55"/>
          <w:sz w:val="46"/>
          <w:szCs w:val="46"/>
        </w:rPr>
        <w:t>¸</w:t>
      </w:r>
      <w:r>
        <w:rPr>
          <w:w w:val="55"/>
          <w:sz w:val="46"/>
          <w:szCs w:val="46"/>
          <w:rtl/>
        </w:rPr>
        <w:t>ڙ</w:t>
      </w:r>
      <w:r>
        <w:rPr>
          <w:spacing w:val="-18"/>
          <w:sz w:val="46"/>
          <w:szCs w:val="46"/>
          <w:rtl/>
        </w:rPr>
        <w:t xml:space="preserve"> </w:t>
      </w:r>
      <w:r>
        <w:rPr>
          <w:w w:val="55"/>
          <w:sz w:val="46"/>
          <w:szCs w:val="46"/>
          <w:rtl/>
        </w:rPr>
        <w:t>جو</w:t>
      </w:r>
      <w:r>
        <w:rPr>
          <w:spacing w:val="-24"/>
          <w:sz w:val="46"/>
          <w:szCs w:val="46"/>
          <w:rtl/>
        </w:rPr>
        <w:t xml:space="preserve"> </w:t>
      </w:r>
      <w:r>
        <w:rPr>
          <w:w w:val="55"/>
          <w:sz w:val="46"/>
          <w:szCs w:val="46"/>
          <w:rtl/>
        </w:rPr>
        <w:t>انڊو</w:t>
      </w:r>
      <w:r>
        <w:rPr>
          <w:spacing w:val="-20"/>
          <w:sz w:val="46"/>
          <w:szCs w:val="46"/>
          <w:rtl/>
        </w:rPr>
        <w:t xml:space="preserve"> </w:t>
      </w:r>
      <w:r>
        <w:rPr>
          <w:w w:val="55"/>
          <w:sz w:val="46"/>
          <w:szCs w:val="46"/>
        </w:rPr>
        <w:t>)</w:t>
      </w:r>
      <w:r>
        <w:rPr>
          <w:w w:val="55"/>
          <w:sz w:val="46"/>
          <w:szCs w:val="46"/>
          <w:rtl/>
        </w:rPr>
        <w:t>بيضو</w:t>
      </w:r>
      <w:r>
        <w:rPr>
          <w:w w:val="55"/>
          <w:sz w:val="46"/>
          <w:szCs w:val="46"/>
        </w:rPr>
        <w:t>(</w:t>
      </w:r>
    </w:p>
    <w:p w14:paraId="052C756C">
      <w:pPr>
        <w:pStyle w:val="13"/>
        <w:spacing w:before="109"/>
      </w:pPr>
    </w:p>
    <w:p w14:paraId="166D121A">
      <w:pPr>
        <w:pStyle w:val="13"/>
        <w:bidi/>
        <w:spacing w:line="268" w:lineRule="auto"/>
        <w:ind w:left="159" w:right="311" w:firstLine="508"/>
        <w:jc w:val="left"/>
      </w:pPr>
      <w:r>
        <w:rPr>
          <w:w w:val="71"/>
          <w:rtl/>
        </w:rPr>
        <w:t>الله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تعالٰي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انسانن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شمار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مثل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انواع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کاڌا،</w:t>
      </w:r>
      <w:r>
        <w:rPr>
          <w:spacing w:val="-5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خوراڪ</w:t>
      </w:r>
      <w:r>
        <w:rPr>
          <w:w w:val="71"/>
        </w:rPr>
        <w:t>“</w:t>
      </w:r>
      <w:r>
        <w:rPr>
          <w:w w:val="71"/>
          <w:rtl/>
        </w:rPr>
        <w:t xml:space="preserve"> لاءِ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عطا ڪيا آهن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لاتعداد </w:t>
      </w:r>
      <w:r>
        <w:rPr>
          <w:w w:val="70"/>
          <w:rtl/>
        </w:rPr>
        <w:t>نباتات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-4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7"/>
          <w:rtl/>
        </w:rPr>
        <w:t xml:space="preserve"> </w:t>
      </w:r>
      <w:r>
        <w:rPr>
          <w:w w:val="70"/>
          <w:rtl/>
        </w:rPr>
        <w:t>حيوانات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ڪجهه زمين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رهندڙ</w:t>
      </w:r>
      <w:r>
        <w:rPr>
          <w:spacing w:val="-7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پکي،</w:t>
      </w:r>
      <w:r>
        <w:rPr>
          <w:spacing w:val="-5"/>
          <w:rtl/>
        </w:rPr>
        <w:t xml:space="preserve"> </w:t>
      </w:r>
      <w:r>
        <w:rPr>
          <w:w w:val="70"/>
          <w:rtl/>
        </w:rPr>
        <w:t>هوا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اڏرندڙ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ڪي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4"/>
          <w:rtl/>
        </w:rPr>
        <w:t xml:space="preserve"> </w:t>
      </w:r>
      <w:r>
        <w:rPr>
          <w:w w:val="70"/>
          <w:rtl/>
        </w:rPr>
        <w:t xml:space="preserve">پاڻيءَ </w:t>
      </w:r>
      <w:r>
        <w:rPr>
          <w:w w:val="69"/>
          <w:rtl/>
        </w:rPr>
        <w:t>منجهه</w:t>
      </w:r>
      <w:r>
        <w:rPr>
          <w:spacing w:val="80"/>
          <w:rtl/>
        </w:rPr>
        <w:t xml:space="preserve"> </w:t>
      </w:r>
      <w:r>
        <w:rPr>
          <w:w w:val="69"/>
          <w:rtl/>
        </w:rPr>
        <w:t>رهندڙ</w:t>
      </w:r>
      <w:r>
        <w:rPr>
          <w:spacing w:val="80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80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پنهنجي</w:t>
      </w:r>
    </w:p>
    <w:p w14:paraId="4158B93B">
      <w:pPr>
        <w:pStyle w:val="13"/>
        <w:bidi/>
        <w:spacing w:before="3" w:line="271" w:lineRule="auto"/>
        <w:ind w:left="155" w:right="5829" w:firstLine="6"/>
        <w:jc w:val="left"/>
      </w:pPr>
      <w:r>
        <w:rPr>
          <w:w w:val="74"/>
          <w:rtl/>
        </w:rPr>
        <w:t>اهميت</w:t>
      </w:r>
      <w:r>
        <w:rPr>
          <w:spacing w:val="68"/>
          <w:rtl/>
        </w:rPr>
        <w:t xml:space="preserve"> </w:t>
      </w:r>
      <w:r>
        <w:rPr>
          <w:w w:val="74"/>
          <w:rtl/>
        </w:rPr>
        <w:t>افاديت</w:t>
      </w:r>
      <w:r>
        <w:rPr>
          <w:spacing w:val="71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69"/>
          <w:rtl/>
        </w:rPr>
        <w:t xml:space="preserve"> </w:t>
      </w:r>
      <w:r>
        <w:rPr>
          <w:w w:val="74"/>
          <w:rtl/>
        </w:rPr>
        <w:t>اسان</w:t>
      </w:r>
      <w:r>
        <w:rPr>
          <w:spacing w:val="68"/>
          <w:rtl/>
        </w:rPr>
        <w:t xml:space="preserve"> </w:t>
      </w:r>
      <w:r>
        <w:rPr>
          <w:w w:val="74"/>
          <w:rtl/>
        </w:rPr>
        <w:t>روزمره</w:t>
      </w:r>
      <w:r>
        <w:rPr>
          <w:spacing w:val="68"/>
          <w:rtl/>
        </w:rPr>
        <w:t xml:space="preserve"> </w:t>
      </w:r>
      <w:r>
        <w:rPr>
          <w:w w:val="74"/>
          <w:rtl/>
        </w:rPr>
        <w:t xml:space="preserve">جي </w:t>
      </w:r>
      <w:r>
        <w:rPr>
          <w:w w:val="72"/>
          <w:rtl/>
        </w:rPr>
        <w:t>زندگيءَ</w:t>
      </w:r>
      <w:r>
        <w:rPr>
          <w:spacing w:val="3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40"/>
          <w:rtl/>
        </w:rPr>
        <w:t xml:space="preserve"> </w:t>
      </w:r>
      <w:r>
        <w:rPr>
          <w:w w:val="72"/>
          <w:rtl/>
        </w:rPr>
        <w:t>مختلف</w:t>
      </w:r>
      <w:r>
        <w:rPr>
          <w:spacing w:val="40"/>
          <w:rtl/>
        </w:rPr>
        <w:t xml:space="preserve"> </w:t>
      </w:r>
      <w:r>
        <w:rPr>
          <w:w w:val="72"/>
          <w:rtl/>
        </w:rPr>
        <w:t>کاڌا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ڪندا</w:t>
      </w:r>
      <w:r>
        <w:rPr>
          <w:w w:val="64"/>
          <w:rtl/>
        </w:rPr>
        <w:t xml:space="preserve"> </w:t>
      </w:r>
      <w:r>
        <w:rPr>
          <w:w w:val="64"/>
          <w:position w:val="2"/>
          <w:rtl/>
        </w:rPr>
        <w:t>رهون</w:t>
      </w:r>
      <w:r>
        <w:rPr>
          <w:spacing w:val="16"/>
          <w:position w:val="2"/>
          <w:rtl/>
        </w:rPr>
        <w:t xml:space="preserve"> </w:t>
      </w:r>
      <w:r>
        <w:rPr>
          <w:w w:val="64"/>
          <w:position w:val="2"/>
          <w:rtl/>
        </w:rPr>
        <w:t>ٿا،</w:t>
      </w:r>
      <w:r>
        <w:rPr>
          <w:spacing w:val="17"/>
          <w:position w:val="2"/>
          <w:rtl/>
        </w:rPr>
        <w:t xml:space="preserve"> </w:t>
      </w:r>
      <w:r>
        <w:rPr>
          <w:w w:val="64"/>
          <w:position w:val="2"/>
          <w:rtl/>
        </w:rPr>
        <w:t>جن</w:t>
      </w:r>
      <w:r>
        <w:rPr>
          <w:spacing w:val="22"/>
          <w:position w:val="2"/>
          <w:rtl/>
        </w:rPr>
        <w:t xml:space="preserve"> </w:t>
      </w:r>
      <w:r>
        <w:rPr>
          <w:w w:val="64"/>
          <w:position w:val="2"/>
          <w:rtl/>
        </w:rPr>
        <w:t>۾</w:t>
      </w:r>
      <w:r>
        <w:rPr>
          <w:spacing w:val="80"/>
          <w:rtl/>
        </w:rPr>
        <w:t xml:space="preserve">  </w:t>
      </w:r>
      <w:r>
        <w:rPr>
          <w:w w:val="64"/>
          <w:position w:val="2"/>
          <w:rtl/>
        </w:rPr>
        <w:t>ڪڪڙ</w:t>
      </w:r>
      <w:r>
        <w:rPr>
          <w:spacing w:val="17"/>
          <w:position w:val="2"/>
          <w:rtl/>
        </w:rPr>
        <w:t xml:space="preserve"> </w:t>
      </w:r>
      <w:r>
        <w:rPr>
          <w:w w:val="64"/>
          <w:position w:val="2"/>
          <w:rtl/>
        </w:rPr>
        <w:t>جو</w:t>
      </w:r>
      <w:r>
        <w:rPr>
          <w:spacing w:val="16"/>
          <w:position w:val="2"/>
          <w:rtl/>
        </w:rPr>
        <w:t xml:space="preserve"> </w:t>
      </w:r>
      <w:r>
        <w:rPr>
          <w:w w:val="64"/>
          <w:position w:val="2"/>
          <w:rtl/>
        </w:rPr>
        <w:t>بيدو</w:t>
      </w:r>
      <w:r>
        <w:rPr>
          <w:spacing w:val="16"/>
          <w:position w:val="2"/>
          <w:rtl/>
        </w:rPr>
        <w:t xml:space="preserve"> </w:t>
      </w:r>
      <w:r>
        <w:rPr>
          <w:w w:val="64"/>
          <w:position w:val="2"/>
          <w:rtl/>
        </w:rPr>
        <w:t>به</w:t>
      </w:r>
      <w:r>
        <w:rPr>
          <w:spacing w:val="17"/>
          <w:position w:val="2"/>
          <w:rtl/>
        </w:rPr>
        <w:t xml:space="preserve"> </w:t>
      </w:r>
      <w:r>
        <w:rPr>
          <w:w w:val="64"/>
          <w:position w:val="2"/>
          <w:rtl/>
        </w:rPr>
        <w:t>شامل</w:t>
      </w:r>
      <w:r>
        <w:rPr>
          <w:spacing w:val="40"/>
          <w:position w:val="2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دراصل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هڪ سڄو بيضو</w:t>
      </w:r>
      <w:r>
        <w:rPr>
          <w:spacing w:val="-16"/>
          <w:rtl/>
        </w:rPr>
        <w:t xml:space="preserve"> </w:t>
      </w:r>
      <w:r>
        <w:rPr>
          <w:w w:val="68"/>
          <w:rtl/>
        </w:rPr>
        <w:t>کائڻ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به </w:t>
      </w:r>
      <w:r>
        <w:rPr>
          <w:w w:val="75"/>
          <w:rtl/>
        </w:rPr>
        <w:t>هڪ مڪمل غذا بخش ڪئلوري ملي ٿي</w:t>
      </w:r>
      <w:r>
        <w:rPr>
          <w:w w:val="75"/>
        </w:rPr>
        <w:t>.</w:t>
      </w:r>
    </w:p>
    <w:p w14:paraId="0C93E973">
      <w:pPr>
        <w:pStyle w:val="13"/>
        <w:bidi/>
        <w:spacing w:line="271" w:lineRule="auto"/>
        <w:ind w:left="157" w:right="5829" w:firstLine="506"/>
        <w:jc w:val="left"/>
      </w:pPr>
      <w:r>
        <w:rPr>
          <w:w w:val="68"/>
          <w:rtl/>
        </w:rPr>
        <w:t>ماهرين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راءِ</w:t>
      </w:r>
      <w:r>
        <w:rPr>
          <w:rtl/>
        </w:rPr>
        <w:t xml:space="preserve"> </w:t>
      </w:r>
      <w:r>
        <w:rPr>
          <w:w w:val="68"/>
          <w:rtl/>
        </w:rPr>
        <w:t>مطابق</w:t>
      </w:r>
      <w:r>
        <w:rPr>
          <w:spacing w:val="-2"/>
          <w:rtl/>
        </w:rPr>
        <w:t xml:space="preserve"> </w:t>
      </w:r>
      <w:r>
        <w:rPr>
          <w:w w:val="68"/>
          <w:rtl/>
        </w:rPr>
        <w:t>بيضو</w:t>
      </w:r>
      <w:r>
        <w:rPr>
          <w:rtl/>
        </w:rPr>
        <w:t xml:space="preserve"> </w:t>
      </w:r>
      <w:r>
        <w:rPr>
          <w:w w:val="68"/>
          <w:rtl/>
        </w:rPr>
        <w:t xml:space="preserve">انساني </w:t>
      </w:r>
      <w:r>
        <w:rPr>
          <w:w w:val="69"/>
          <w:rtl/>
        </w:rPr>
        <w:t>صحت</w:t>
      </w:r>
      <w:r>
        <w:rPr>
          <w:spacing w:val="8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13"/>
          <w:rtl/>
        </w:rPr>
        <w:t xml:space="preserve"> </w:t>
      </w:r>
      <w:r>
        <w:rPr>
          <w:w w:val="69"/>
          <w:rtl/>
        </w:rPr>
        <w:t>بي</w:t>
      </w:r>
      <w:r>
        <w:rPr>
          <w:spacing w:val="9"/>
          <w:rtl/>
        </w:rPr>
        <w:t xml:space="preserve"> </w:t>
      </w:r>
      <w:r>
        <w:rPr>
          <w:w w:val="69"/>
          <w:rtl/>
        </w:rPr>
        <w:t>انتها</w:t>
      </w:r>
      <w:r>
        <w:rPr>
          <w:spacing w:val="11"/>
          <w:rtl/>
        </w:rPr>
        <w:t xml:space="preserve"> </w:t>
      </w:r>
      <w:r>
        <w:rPr>
          <w:w w:val="69"/>
          <w:rtl/>
        </w:rPr>
        <w:t>فائديمند</w:t>
      </w:r>
      <w:r>
        <w:rPr>
          <w:spacing w:val="7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10"/>
          <w:rtl/>
        </w:rPr>
        <w:t xml:space="preserve"> </w:t>
      </w:r>
      <w:r>
        <w:rPr>
          <w:w w:val="69"/>
          <w:rtl/>
        </w:rPr>
        <w:t>هڪ</w:t>
      </w:r>
    </w:p>
    <w:p w14:paraId="7574AAB7">
      <w:pPr>
        <w:bidi/>
        <w:spacing w:before="0" w:line="333" w:lineRule="exact"/>
        <w:ind w:left="157" w:right="0" w:firstLine="0"/>
        <w:jc w:val="left"/>
        <w:rPr>
          <w:sz w:val="28"/>
          <w:szCs w:val="28"/>
        </w:rPr>
      </w:pPr>
      <w:r>
        <w:rPr>
          <w:w w:val="77"/>
          <w:sz w:val="28"/>
          <w:szCs w:val="28"/>
          <w:rtl/>
        </w:rPr>
        <w:t>بيضي</w:t>
      </w:r>
      <w:r>
        <w:rPr>
          <w:spacing w:val="55"/>
          <w:sz w:val="28"/>
          <w:szCs w:val="28"/>
          <w:rtl/>
        </w:rPr>
        <w:t xml:space="preserve"> </w:t>
      </w:r>
      <w:r>
        <w:rPr>
          <w:w w:val="77"/>
          <w:sz w:val="28"/>
          <w:szCs w:val="28"/>
          <w:rtl/>
        </w:rPr>
        <w:t>۾</w:t>
      </w:r>
      <w:r>
        <w:rPr>
          <w:spacing w:val="54"/>
          <w:sz w:val="28"/>
          <w:szCs w:val="28"/>
          <w:rtl/>
        </w:rPr>
        <w:t xml:space="preserve"> </w:t>
      </w:r>
      <w:r>
        <w:rPr>
          <w:w w:val="77"/>
          <w:sz w:val="28"/>
          <w:szCs w:val="28"/>
          <w:rtl/>
        </w:rPr>
        <w:t>وٽامن</w:t>
      </w:r>
      <w:r>
        <w:rPr>
          <w:spacing w:val="53"/>
          <w:sz w:val="28"/>
          <w:szCs w:val="28"/>
          <w:rtl/>
        </w:rPr>
        <w:t xml:space="preserve"> </w:t>
      </w:r>
      <w:r>
        <w:rPr>
          <w:w w:val="77"/>
          <w:sz w:val="28"/>
          <w:szCs w:val="28"/>
          <w:rtl/>
        </w:rPr>
        <w:t>ڊي</w:t>
      </w:r>
      <w:r>
        <w:rPr>
          <w:spacing w:val="60"/>
          <w:sz w:val="28"/>
          <w:szCs w:val="28"/>
          <w:rtl/>
        </w:rPr>
        <w:t xml:space="preserve"> </w:t>
      </w:r>
      <w:r>
        <w:rPr>
          <w:w w:val="77"/>
          <w:sz w:val="28"/>
          <w:szCs w:val="28"/>
        </w:rPr>
        <w:t>(</w:t>
      </w:r>
      <w:r>
        <w:rPr>
          <w:w w:val="77"/>
          <w:sz w:val="24"/>
          <w:szCs w:val="24"/>
        </w:rPr>
        <w:t>D</w:t>
      </w:r>
      <w:r>
        <w:rPr>
          <w:w w:val="77"/>
          <w:sz w:val="28"/>
          <w:szCs w:val="28"/>
        </w:rPr>
        <w:t>)</w:t>
      </w:r>
      <w:r>
        <w:rPr>
          <w:w w:val="77"/>
          <w:sz w:val="28"/>
          <w:szCs w:val="28"/>
          <w:rtl/>
        </w:rPr>
        <w:t>،</w:t>
      </w:r>
      <w:r>
        <w:rPr>
          <w:spacing w:val="54"/>
          <w:sz w:val="28"/>
          <w:szCs w:val="28"/>
          <w:rtl/>
        </w:rPr>
        <w:t xml:space="preserve"> </w:t>
      </w:r>
      <w:r>
        <w:rPr>
          <w:w w:val="77"/>
          <w:sz w:val="28"/>
          <w:szCs w:val="28"/>
          <w:rtl/>
        </w:rPr>
        <w:t>بي</w:t>
      </w:r>
      <w:r>
        <w:rPr>
          <w:spacing w:val="59"/>
          <w:sz w:val="24"/>
          <w:szCs w:val="24"/>
          <w:rtl/>
        </w:rPr>
        <w:t xml:space="preserve"> </w:t>
      </w:r>
      <w:r>
        <w:rPr>
          <w:w w:val="77"/>
          <w:sz w:val="24"/>
          <w:szCs w:val="24"/>
        </w:rPr>
        <w:t>(B-12)</w:t>
      </w:r>
      <w:r>
        <w:rPr>
          <w:spacing w:val="56"/>
          <w:sz w:val="28"/>
          <w:szCs w:val="28"/>
          <w:rtl/>
        </w:rPr>
        <w:t xml:space="preserve"> </w:t>
      </w:r>
      <w:r>
        <w:rPr>
          <w:w w:val="77"/>
          <w:sz w:val="28"/>
          <w:szCs w:val="28"/>
          <w:rtl/>
        </w:rPr>
        <w:t>۽</w:t>
      </w:r>
    </w:p>
    <w:p w14:paraId="4884A999">
      <w:pPr>
        <w:bidi/>
        <w:spacing w:before="42"/>
        <w:ind w:left="155" w:right="0" w:firstLine="0"/>
        <w:jc w:val="left"/>
        <w:rPr>
          <w:sz w:val="28"/>
          <w:szCs w:val="28"/>
        </w:rPr>
      </w:pPr>
      <w:r>
        <w:rPr>
          <w:w w:val="74"/>
          <w:sz w:val="28"/>
          <w:szCs w:val="28"/>
          <w:rtl/>
        </w:rPr>
        <w:t>سيلينيم</w:t>
      </w:r>
      <w:r>
        <w:rPr>
          <w:spacing w:val="15"/>
          <w:sz w:val="24"/>
          <w:szCs w:val="24"/>
          <w:rtl/>
        </w:rPr>
        <w:t xml:space="preserve"> </w:t>
      </w:r>
      <w:r>
        <w:rPr>
          <w:w w:val="74"/>
          <w:sz w:val="24"/>
          <w:szCs w:val="24"/>
        </w:rPr>
        <w:t>(Selenium)</w:t>
      </w:r>
      <w:r>
        <w:rPr>
          <w:spacing w:val="11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تمام</w:t>
      </w:r>
      <w:r>
        <w:rPr>
          <w:spacing w:val="4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گهڻي</w:t>
      </w:r>
      <w:r>
        <w:rPr>
          <w:spacing w:val="8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مقدار</w:t>
      </w:r>
      <w:r>
        <w:rPr>
          <w:spacing w:val="10"/>
          <w:sz w:val="28"/>
          <w:szCs w:val="28"/>
          <w:rtl/>
        </w:rPr>
        <w:t xml:space="preserve"> </w:t>
      </w:r>
      <w:r>
        <w:rPr>
          <w:w w:val="74"/>
          <w:sz w:val="28"/>
          <w:szCs w:val="28"/>
          <w:rtl/>
        </w:rPr>
        <w:t>۾</w:t>
      </w:r>
    </w:p>
    <w:p w14:paraId="14E2E047">
      <w:pPr>
        <w:pStyle w:val="13"/>
        <w:bidi/>
        <w:spacing w:before="42"/>
        <w:ind w:left="159" w:right="1070" w:firstLine="0"/>
        <w:jc w:val="left"/>
      </w:pPr>
      <w:r>
        <w:rPr>
          <w:w w:val="81"/>
          <w:rtl/>
        </w:rPr>
        <w:t>موجود</w:t>
      </w:r>
      <w:r>
        <w:rPr>
          <w:spacing w:val="58"/>
          <w:w w:val="150"/>
          <w:rtl/>
        </w:rPr>
        <w:t xml:space="preserve"> </w:t>
      </w:r>
      <w:r>
        <w:rPr>
          <w:w w:val="81"/>
          <w:rtl/>
        </w:rPr>
        <w:t>هوندا</w:t>
      </w:r>
      <w:r>
        <w:rPr>
          <w:spacing w:val="59"/>
          <w:w w:val="150"/>
          <w:rtl/>
        </w:rPr>
        <w:t xml:space="preserve"> </w:t>
      </w:r>
      <w:r>
        <w:rPr>
          <w:w w:val="81"/>
          <w:rtl/>
        </w:rPr>
        <w:t>آهن</w:t>
      </w:r>
      <w:r>
        <w:rPr>
          <w:w w:val="81"/>
        </w:rPr>
        <w:t>.</w:t>
      </w:r>
      <w:r>
        <w:rPr>
          <w:spacing w:val="64"/>
          <w:w w:val="150"/>
          <w:rtl/>
        </w:rPr>
        <w:t xml:space="preserve"> </w:t>
      </w:r>
      <w:r>
        <w:rPr>
          <w:w w:val="81"/>
          <w:rtl/>
        </w:rPr>
        <w:t>هڪ</w:t>
      </w:r>
      <w:r>
        <w:rPr>
          <w:spacing w:val="60"/>
          <w:w w:val="150"/>
          <w:rtl/>
        </w:rPr>
        <w:t xml:space="preserve"> </w:t>
      </w:r>
      <w:r>
        <w:rPr>
          <w:w w:val="81"/>
          <w:rtl/>
        </w:rPr>
        <w:t>انڊي</w:t>
      </w:r>
      <w:r>
        <w:rPr>
          <w:spacing w:val="60"/>
          <w:w w:val="150"/>
          <w:rtl/>
        </w:rPr>
        <w:t xml:space="preserve"> </w:t>
      </w:r>
      <w:r>
        <w:rPr>
          <w:w w:val="81"/>
          <w:rtl/>
        </w:rPr>
        <w:t>۾</w:t>
      </w:r>
      <w:r>
        <w:rPr>
          <w:spacing w:val="64"/>
          <w:w w:val="150"/>
          <w:rtl/>
        </w:rPr>
        <w:t xml:space="preserve"> </w:t>
      </w:r>
      <w:r>
        <w:rPr>
          <w:w w:val="81"/>
        </w:rPr>
        <w:t>18</w:t>
      </w:r>
    </w:p>
    <w:p w14:paraId="0812D1B8">
      <w:pPr>
        <w:pStyle w:val="13"/>
        <w:bidi/>
        <w:spacing w:before="48" w:line="268" w:lineRule="auto"/>
        <w:ind w:left="157" w:right="311" w:hanging="2"/>
        <w:jc w:val="left"/>
      </w:pPr>
      <w:r>
        <w:rPr>
          <w:w w:val="71"/>
          <w:rtl/>
        </w:rPr>
        <w:t>ڪئلوريز</w:t>
      </w:r>
      <w:r>
        <w:rPr>
          <w:rtl/>
        </w:rPr>
        <w:t xml:space="preserve"> </w:t>
      </w:r>
      <w:r>
        <w:rPr>
          <w:w w:val="71"/>
          <w:rtl/>
        </w:rPr>
        <w:t>موجود</w:t>
      </w:r>
      <w:r>
        <w:rPr>
          <w:rtl/>
        </w:rPr>
        <w:t xml:space="preserve"> </w:t>
      </w:r>
      <w:r>
        <w:rPr>
          <w:w w:val="71"/>
          <w:rtl/>
        </w:rPr>
        <w:t>هوندا</w:t>
      </w:r>
      <w:r>
        <w:rPr>
          <w:spacing w:val="13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غذائي</w:t>
      </w:r>
      <w:r>
        <w:rPr>
          <w:rtl/>
        </w:rPr>
        <w:t xml:space="preserve"> </w:t>
      </w:r>
      <w:r>
        <w:rPr>
          <w:w w:val="71"/>
          <w:rtl/>
        </w:rPr>
        <w:t>ماهرين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مطابق</w:t>
      </w:r>
      <w:r>
        <w:rPr>
          <w:rtl/>
        </w:rPr>
        <w:t xml:space="preserve"> </w:t>
      </w:r>
      <w:r>
        <w:rPr>
          <w:w w:val="71"/>
          <w:rtl/>
        </w:rPr>
        <w:t>روزانو،</w:t>
      </w:r>
      <w:r>
        <w:rPr>
          <w:rtl/>
        </w:rPr>
        <w:t xml:space="preserve"> </w:t>
      </w:r>
      <w:r>
        <w:rPr>
          <w:w w:val="71"/>
          <w:rtl/>
        </w:rPr>
        <w:t>هر</w:t>
      </w:r>
      <w:r>
        <w:rPr>
          <w:spacing w:val="16"/>
          <w:rtl/>
        </w:rPr>
        <w:t xml:space="preserve"> </w:t>
      </w:r>
      <w:r>
        <w:rPr>
          <w:w w:val="71"/>
          <w:rtl/>
        </w:rPr>
        <w:t>انسان</w:t>
      </w:r>
      <w:r>
        <w:rPr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هڪ</w:t>
      </w:r>
      <w:r>
        <w:rPr>
          <w:spacing w:val="16"/>
          <w:rtl/>
        </w:rPr>
        <w:t xml:space="preserve"> </w:t>
      </w:r>
      <w:r>
        <w:rPr>
          <w:w w:val="71"/>
          <w:rtl/>
        </w:rPr>
        <w:t>انڊو</w:t>
      </w:r>
      <w:r>
        <w:rPr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بيضو</w:t>
      </w:r>
      <w:r>
        <w:rPr>
          <w:w w:val="71"/>
        </w:rPr>
        <w:t>(</w:t>
      </w:r>
      <w:r>
        <w:rPr>
          <w:rtl/>
        </w:rPr>
        <w:t xml:space="preserve"> </w:t>
      </w:r>
      <w:r>
        <w:rPr>
          <w:w w:val="71"/>
          <w:rtl/>
        </w:rPr>
        <w:t>ضرور</w:t>
      </w:r>
      <w:r>
        <w:rPr>
          <w:spacing w:val="14"/>
          <w:rtl/>
        </w:rPr>
        <w:t xml:space="preserve"> </w:t>
      </w:r>
      <w:r>
        <w:rPr>
          <w:w w:val="71"/>
          <w:rtl/>
        </w:rPr>
        <w:t>کائڻ</w:t>
      </w:r>
      <w:r>
        <w:rPr>
          <w:spacing w:val="40"/>
          <w:rtl/>
        </w:rPr>
        <w:t xml:space="preserve"> </w:t>
      </w:r>
      <w:r>
        <w:rPr>
          <w:w w:val="68"/>
          <w:rtl/>
        </w:rPr>
        <w:t>گهرجي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منجهان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تمام بهترين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غذائيت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حاصل ٿي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سگهي ٿي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انڊو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صحت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ضامن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۽ ٿولهه </w:t>
      </w:r>
      <w:r>
        <w:rPr>
          <w:w w:val="68"/>
        </w:rPr>
        <w:t>)</w:t>
      </w:r>
      <w:r>
        <w:rPr>
          <w:w w:val="68"/>
          <w:rtl/>
        </w:rPr>
        <w:t>موٽاپي</w:t>
      </w:r>
      <w:r>
        <w:rPr>
          <w:w w:val="68"/>
        </w:rPr>
        <w:t>(</w:t>
      </w:r>
      <w:r>
        <w:rPr>
          <w:spacing w:val="40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ڪنٽرول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12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انڊو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مرغي</w:t>
      </w:r>
      <w:r>
        <w:rPr>
          <w:w w:val="72"/>
        </w:rPr>
        <w:t>“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مڪمل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کاڌو،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12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پکي</w:t>
      </w:r>
      <w:r>
        <w:rPr>
          <w:w w:val="72"/>
        </w:rPr>
        <w:t>“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م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هيا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سو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 xml:space="preserve">انسان </w:t>
      </w:r>
      <w:r>
        <w:rPr>
          <w:w w:val="70"/>
          <w:rtl/>
        </w:rPr>
        <w:t>ذات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ڪلهه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مصروف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زماني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نيرن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بهترين</w:t>
      </w:r>
      <w:r>
        <w:rPr>
          <w:spacing w:val="-4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غذا</w:t>
      </w:r>
      <w:r>
        <w:rPr>
          <w:w w:val="70"/>
        </w:rPr>
        <w:t>“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w w:val="70"/>
          <w:rtl/>
        </w:rPr>
        <w:t xml:space="preserve"> هڪ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انڊو،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ڪيلو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کير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 xml:space="preserve">جو </w:t>
      </w:r>
      <w:r>
        <w:rPr>
          <w:w w:val="78"/>
          <w:rtl/>
        </w:rPr>
        <w:t>گلاس ٻارن ۽ وڏن لاءِ مڪمل غذا آهي</w:t>
      </w:r>
      <w:r>
        <w:rPr>
          <w:w w:val="78"/>
        </w:rPr>
        <w:t>.</w:t>
      </w:r>
    </w:p>
    <w:p w14:paraId="28AC67DF">
      <w:pPr>
        <w:spacing w:before="6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094C66A">
      <w:pPr>
        <w:pStyle w:val="13"/>
        <w:rPr>
          <w:sz w:val="20"/>
        </w:rPr>
      </w:pPr>
    </w:p>
    <w:p w14:paraId="4339723E">
      <w:pPr>
        <w:pStyle w:val="13"/>
        <w:rPr>
          <w:sz w:val="20"/>
        </w:rPr>
      </w:pPr>
    </w:p>
    <w:p w14:paraId="3FC9F0A0">
      <w:pPr>
        <w:pStyle w:val="13"/>
        <w:rPr>
          <w:sz w:val="20"/>
        </w:rPr>
      </w:pPr>
    </w:p>
    <w:p w14:paraId="0B152F33">
      <w:pPr>
        <w:pStyle w:val="13"/>
        <w:rPr>
          <w:sz w:val="20"/>
        </w:rPr>
      </w:pPr>
    </w:p>
    <w:p w14:paraId="733E2CE2">
      <w:pPr>
        <w:pStyle w:val="13"/>
        <w:rPr>
          <w:sz w:val="20"/>
        </w:rPr>
      </w:pPr>
    </w:p>
    <w:p w14:paraId="4966F0C7">
      <w:pPr>
        <w:pStyle w:val="13"/>
        <w:rPr>
          <w:sz w:val="20"/>
        </w:rPr>
      </w:pPr>
    </w:p>
    <w:p w14:paraId="7D4AC381">
      <w:pPr>
        <w:pStyle w:val="13"/>
        <w:rPr>
          <w:sz w:val="20"/>
        </w:rPr>
      </w:pPr>
    </w:p>
    <w:p w14:paraId="7C030554">
      <w:pPr>
        <w:pStyle w:val="13"/>
        <w:rPr>
          <w:sz w:val="20"/>
        </w:rPr>
      </w:pPr>
    </w:p>
    <w:p w14:paraId="4A2B05BA">
      <w:pPr>
        <w:pStyle w:val="13"/>
        <w:rPr>
          <w:sz w:val="20"/>
        </w:rPr>
      </w:pPr>
    </w:p>
    <w:p w14:paraId="4058D1F1">
      <w:pPr>
        <w:pStyle w:val="13"/>
        <w:rPr>
          <w:sz w:val="20"/>
        </w:rPr>
      </w:pPr>
    </w:p>
    <w:p w14:paraId="5F92FD11">
      <w:pPr>
        <w:pStyle w:val="13"/>
        <w:rPr>
          <w:sz w:val="20"/>
        </w:rPr>
      </w:pPr>
    </w:p>
    <w:p w14:paraId="4FDDF869">
      <w:pPr>
        <w:pStyle w:val="13"/>
        <w:rPr>
          <w:sz w:val="20"/>
        </w:rPr>
      </w:pPr>
    </w:p>
    <w:p w14:paraId="7ECE61FC">
      <w:pPr>
        <w:pStyle w:val="13"/>
        <w:rPr>
          <w:sz w:val="20"/>
        </w:rPr>
      </w:pPr>
    </w:p>
    <w:p w14:paraId="0A878ED5">
      <w:pPr>
        <w:pStyle w:val="13"/>
        <w:rPr>
          <w:sz w:val="20"/>
        </w:rPr>
      </w:pPr>
    </w:p>
    <w:p w14:paraId="79DE5EC1">
      <w:pPr>
        <w:pStyle w:val="13"/>
        <w:rPr>
          <w:sz w:val="20"/>
        </w:rPr>
      </w:pPr>
    </w:p>
    <w:p w14:paraId="5FE4DA2E">
      <w:pPr>
        <w:pStyle w:val="13"/>
        <w:rPr>
          <w:sz w:val="20"/>
        </w:rPr>
      </w:pPr>
    </w:p>
    <w:p w14:paraId="111AA7FE">
      <w:pPr>
        <w:pStyle w:val="13"/>
        <w:rPr>
          <w:sz w:val="20"/>
        </w:rPr>
      </w:pPr>
    </w:p>
    <w:p w14:paraId="0C2A18E1">
      <w:pPr>
        <w:pStyle w:val="13"/>
        <w:rPr>
          <w:sz w:val="20"/>
        </w:rPr>
      </w:pPr>
    </w:p>
    <w:p w14:paraId="67E0B9C1">
      <w:pPr>
        <w:pStyle w:val="13"/>
        <w:rPr>
          <w:sz w:val="20"/>
        </w:rPr>
      </w:pPr>
    </w:p>
    <w:p w14:paraId="464F1C1C">
      <w:pPr>
        <w:pStyle w:val="13"/>
        <w:rPr>
          <w:sz w:val="20"/>
        </w:rPr>
      </w:pPr>
    </w:p>
    <w:p w14:paraId="76F5F83A">
      <w:pPr>
        <w:pStyle w:val="13"/>
        <w:rPr>
          <w:sz w:val="20"/>
        </w:rPr>
      </w:pPr>
    </w:p>
    <w:p w14:paraId="251BFA14">
      <w:pPr>
        <w:pStyle w:val="13"/>
        <w:rPr>
          <w:sz w:val="20"/>
        </w:rPr>
      </w:pPr>
    </w:p>
    <w:p w14:paraId="0ACD3687">
      <w:pPr>
        <w:pStyle w:val="13"/>
        <w:rPr>
          <w:sz w:val="20"/>
        </w:rPr>
      </w:pPr>
    </w:p>
    <w:p w14:paraId="263AB7A2">
      <w:pPr>
        <w:pStyle w:val="13"/>
        <w:spacing w:before="16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276225</wp:posOffset>
                </wp:positionV>
                <wp:extent cx="5772785" cy="55245"/>
                <wp:effectExtent l="0" t="0" r="0" b="0"/>
                <wp:wrapTopAndBottom/>
                <wp:docPr id="310" name="Graphic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0" o:spid="_x0000_s1026" o:spt="100" style="position:absolute;left:0pt;margin-left:70.55pt;margin-top:21.75pt;height:4.35pt;width:454.55pt;mso-position-horizontal-relative:page;mso-wrap-distance-bottom:0pt;mso-wrap-distance-top:0pt;z-index:-251563008;mso-width-relative:page;mso-height-relative:page;" fillcolor="#612322" filled="t" stroked="f" coordsize="5772785,55244" o:gfxdata="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3yv4GdsAAAAKAQAADwAAAAAA&#10;AAABACAAAAAiAAAAZHJzL2Rvd25yZXYueG1sUEsBAhQAFAAAAAgAh07iQNfI8cZ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15B361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ED9CAD4">
      <w:pPr>
        <w:pStyle w:val="13"/>
        <w:spacing w:before="9"/>
        <w:rPr>
          <w:sz w:val="3"/>
        </w:rPr>
      </w:pPr>
    </w:p>
    <w:p w14:paraId="595EA30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W5QByjAIAACMH&#10;AAAOAAAAAAAAAAEAIAAAACQBAABkcnMvZTJvRG9jLnhtbFBLBQYAAAAABgAGAFkBAAAiBgAAAAA=&#10;">
                <o:lock v:ext="edit" aspectratio="f"/>
                <v:shape id="Graphic 312" o:spid="_x0000_s1026" o:spt="100" style="position:absolute;left:0;top:0;height:40005;width:5737860;" fillcolor="#000000" filled="t" stroked="f" coordsize="5737860,40005" o:gfxdata="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iyYI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2EB0179">
      <w:pPr>
        <w:pStyle w:val="10"/>
        <w:bidi/>
        <w:spacing w:before="164"/>
        <w:ind w:left="2229" w:right="0" w:firstLine="0"/>
        <w:jc w:val="left"/>
      </w:pPr>
      <w:r>
        <w:rPr>
          <w:w w:val="70"/>
          <w:position w:val="5"/>
        </w:rPr>
        <w:t>¸</w:t>
      </w:r>
      <w:r>
        <w:rPr>
          <w:w w:val="70"/>
          <w:rtl/>
        </w:rPr>
        <w:t>وٽا</w:t>
      </w:r>
      <w:r>
        <w:rPr>
          <w:spacing w:val="35"/>
          <w:w w:val="150"/>
          <w:position w:val="11"/>
          <w:rtl/>
        </w:rPr>
        <w:t xml:space="preserve"> </w:t>
      </w:r>
      <w:r>
        <w:rPr>
          <w:w w:val="70"/>
          <w:position w:val="11"/>
        </w:rPr>
        <w:t>¸</w:t>
      </w:r>
      <w:r>
        <w:rPr>
          <w:w w:val="70"/>
          <w:rtl/>
        </w:rPr>
        <w:t>منس</w:t>
      </w:r>
      <w:r>
        <w:rPr>
          <w:spacing w:val="-24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حياتين</w:t>
      </w:r>
      <w:r>
        <w:rPr>
          <w:w w:val="70"/>
        </w:rPr>
        <w:t>(</w:t>
      </w:r>
      <w:r>
        <w:rPr>
          <w:spacing w:val="-30"/>
          <w:rtl/>
        </w:rPr>
        <w:t xml:space="preserve"> </w:t>
      </w:r>
      <w:r>
        <w:rPr>
          <w:w w:val="70"/>
        </w:rPr>
        <w:t>(Vitamins)</w:t>
      </w:r>
    </w:p>
    <w:p w14:paraId="5EB32AAE">
      <w:pPr>
        <w:bidi/>
        <w:spacing w:before="0" w:line="641" w:lineRule="exact"/>
        <w:ind w:left="2523" w:right="0" w:firstLine="0"/>
        <w:jc w:val="left"/>
        <w:rPr>
          <w:sz w:val="46"/>
          <w:szCs w:val="46"/>
        </w:rPr>
      </w:pPr>
      <w:r>
        <w:rPr>
          <w:w w:val="71"/>
          <w:sz w:val="46"/>
          <w:szCs w:val="46"/>
          <w:rtl/>
        </w:rPr>
        <w:t>وٽامن</w:t>
      </w:r>
      <w:r>
        <w:rPr>
          <w:spacing w:val="39"/>
          <w:position w:val="9"/>
          <w:sz w:val="46"/>
          <w:szCs w:val="46"/>
          <w:rtl/>
        </w:rPr>
        <w:t xml:space="preserve"> </w:t>
      </w:r>
      <w:r>
        <w:rPr>
          <w:w w:val="71"/>
          <w:position w:val="9"/>
          <w:sz w:val="46"/>
          <w:szCs w:val="46"/>
        </w:rPr>
        <w:t>¸</w:t>
      </w:r>
      <w:r>
        <w:rPr>
          <w:w w:val="71"/>
          <w:sz w:val="46"/>
          <w:szCs w:val="46"/>
          <w:rtl/>
        </w:rPr>
        <w:t>اي</w:t>
      </w:r>
      <w:r>
        <w:rPr>
          <w:spacing w:val="-6"/>
          <w:w w:val="71"/>
          <w:sz w:val="46"/>
          <w:szCs w:val="46"/>
          <w:rtl/>
        </w:rPr>
        <w:t xml:space="preserve"> </w:t>
      </w:r>
      <w:r>
        <w:rPr>
          <w:w w:val="71"/>
          <w:sz w:val="46"/>
          <w:szCs w:val="46"/>
        </w:rPr>
        <w:t>(E)</w:t>
      </w:r>
      <w:r>
        <w:rPr>
          <w:spacing w:val="-25"/>
          <w:sz w:val="46"/>
          <w:szCs w:val="46"/>
          <w:rtl/>
        </w:rPr>
        <w:t xml:space="preserve"> </w:t>
      </w:r>
      <w:r>
        <w:rPr>
          <w:w w:val="71"/>
          <w:sz w:val="46"/>
          <w:szCs w:val="46"/>
          <w:rtl/>
        </w:rPr>
        <w:t>۽</w:t>
      </w:r>
      <w:r>
        <w:rPr>
          <w:spacing w:val="-27"/>
          <w:sz w:val="46"/>
          <w:szCs w:val="46"/>
          <w:rtl/>
        </w:rPr>
        <w:t xml:space="preserve"> </w:t>
      </w:r>
      <w:r>
        <w:rPr>
          <w:w w:val="71"/>
          <w:sz w:val="46"/>
          <w:szCs w:val="46"/>
          <w:rtl/>
        </w:rPr>
        <w:t>صحتمند</w:t>
      </w:r>
      <w:r>
        <w:rPr>
          <w:spacing w:val="-27"/>
          <w:sz w:val="46"/>
          <w:szCs w:val="46"/>
          <w:rtl/>
        </w:rPr>
        <w:t xml:space="preserve"> </w:t>
      </w:r>
      <w:r>
        <w:rPr>
          <w:w w:val="71"/>
          <w:sz w:val="46"/>
          <w:szCs w:val="46"/>
          <w:rtl/>
        </w:rPr>
        <w:t>زندگي</w:t>
      </w:r>
    </w:p>
    <w:p w14:paraId="276109CC">
      <w:pPr>
        <w:pStyle w:val="13"/>
        <w:spacing w:before="103"/>
      </w:pPr>
    </w:p>
    <w:p w14:paraId="606DB460">
      <w:pPr>
        <w:pStyle w:val="13"/>
        <w:bidi/>
        <w:spacing w:line="266" w:lineRule="auto"/>
        <w:ind w:left="152" w:right="312" w:firstLine="574"/>
        <w:jc w:val="left"/>
      </w:pPr>
      <w:r>
        <w:rPr>
          <w:w w:val="67"/>
          <w:rtl/>
        </w:rPr>
        <w:t>عام</w:t>
      </w:r>
      <w:r>
        <w:rPr>
          <w:spacing w:val="-3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وٽامنز</w:t>
      </w:r>
      <w:r>
        <w:rPr>
          <w:w w:val="67"/>
        </w:rPr>
        <w:t>“</w:t>
      </w:r>
      <w:r>
        <w:rPr>
          <w:spacing w:val="-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حياتين</w:t>
      </w:r>
      <w:r>
        <w:rPr>
          <w:w w:val="67"/>
        </w:rPr>
        <w:t>“</w:t>
      </w:r>
      <w:r>
        <w:rPr>
          <w:spacing w:val="-2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67"/>
          <w:rtl/>
        </w:rPr>
        <w:t>سڏيو</w:t>
      </w:r>
      <w:r>
        <w:rPr>
          <w:rtl/>
        </w:rPr>
        <w:t xml:space="preserve"> </w:t>
      </w:r>
      <w:r>
        <w:rPr>
          <w:w w:val="67"/>
          <w:rtl/>
        </w:rPr>
        <w:t>ويندو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انساني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غذا</w:t>
      </w:r>
      <w:r>
        <w:rPr>
          <w:spacing w:val="-8"/>
          <w:rtl/>
        </w:rPr>
        <w:t xml:space="preserve"> </w:t>
      </w:r>
      <w:r>
        <w:rPr>
          <w:w w:val="67"/>
          <w:rtl/>
        </w:rPr>
        <w:t>۾</w:t>
      </w:r>
      <w:r>
        <w:rPr>
          <w:spacing w:val="-2"/>
          <w:rtl/>
        </w:rPr>
        <w:t xml:space="preserve"> </w:t>
      </w:r>
      <w:r>
        <w:rPr>
          <w:w w:val="67"/>
          <w:rtl/>
        </w:rPr>
        <w:t>حياتين</w:t>
      </w:r>
      <w:r>
        <w:rPr>
          <w:spacing w:val="-3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شامل</w:t>
      </w:r>
      <w:r>
        <w:rPr>
          <w:spacing w:val="-6"/>
          <w:rtl/>
        </w:rPr>
        <w:t xml:space="preserve"> </w:t>
      </w:r>
      <w:r>
        <w:rPr>
          <w:w w:val="67"/>
          <w:rtl/>
        </w:rPr>
        <w:t>هجڻ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ائين</w:t>
      </w:r>
      <w:r>
        <w:rPr>
          <w:w w:val="71"/>
          <w:rtl/>
        </w:rPr>
        <w:t xml:space="preserve"> ضروري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جيئن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انساني زندگيءَ</w:t>
      </w:r>
      <w:r>
        <w:rPr>
          <w:spacing w:val="-22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هوا،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باهه،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پاڻي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خوراڪ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هجڻ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w w:val="71"/>
          <w:rtl/>
        </w:rPr>
        <w:t xml:space="preserve"> انسان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دراصل </w:t>
      </w:r>
      <w:r>
        <w:rPr>
          <w:w w:val="73"/>
          <w:rtl/>
        </w:rPr>
        <w:t>سندس</w:t>
      </w:r>
      <w:r>
        <w:rPr>
          <w:spacing w:val="80"/>
          <w:rtl/>
        </w:rPr>
        <w:t xml:space="preserve">   </w:t>
      </w:r>
      <w:r>
        <w:rPr>
          <w:w w:val="73"/>
          <w:rtl/>
        </w:rPr>
        <w:t>زندگيءَ</w:t>
      </w:r>
      <w:r>
        <w:rPr>
          <w:spacing w:val="38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80"/>
          <w:rtl/>
        </w:rPr>
        <w:t xml:space="preserve">   </w:t>
      </w:r>
      <w:r>
        <w:rPr>
          <w:w w:val="73"/>
          <w:rtl/>
        </w:rPr>
        <w:t>ضامن</w:t>
      </w:r>
      <w:r>
        <w:rPr>
          <w:spacing w:val="80"/>
          <w:rtl/>
        </w:rPr>
        <w:t xml:space="preserve">   </w:t>
      </w:r>
      <w:r>
        <w:rPr>
          <w:w w:val="73"/>
          <w:rtl/>
        </w:rPr>
        <w:t>هوندي</w:t>
      </w:r>
      <w:r>
        <w:rPr>
          <w:spacing w:val="80"/>
          <w:rtl/>
        </w:rPr>
        <w:t xml:space="preserve">  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064C456A">
      <w:pPr>
        <w:pStyle w:val="13"/>
        <w:bidi/>
        <w:spacing w:before="5" w:line="266" w:lineRule="auto"/>
        <w:ind w:left="152" w:right="4182" w:hanging="2"/>
        <w:jc w:val="left"/>
      </w:pPr>
      <w:r>
        <w:rPr>
          <w:w w:val="66"/>
          <w:rtl/>
        </w:rPr>
        <w:t>جيڪڏهن</w:t>
      </w:r>
      <w:r>
        <w:rPr>
          <w:spacing w:val="-2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صحت</w:t>
      </w:r>
      <w:r>
        <w:rPr>
          <w:w w:val="66"/>
        </w:rPr>
        <w:t>“</w:t>
      </w:r>
      <w:r>
        <w:rPr>
          <w:w w:val="66"/>
          <w:rtl/>
        </w:rPr>
        <w:t xml:space="preserve"> برقرار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هوندي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انسان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زندگي کي ڀرپور انداز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گذاريندو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اڄ</w:t>
      </w:r>
      <w:r>
        <w:rPr>
          <w:rtl/>
        </w:rPr>
        <w:t xml:space="preserve"> </w:t>
      </w:r>
      <w:r>
        <w:rPr>
          <w:w w:val="72"/>
          <w:rtl/>
        </w:rPr>
        <w:t>اسين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حياتين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يعني</w:t>
      </w:r>
      <w:r>
        <w:rPr>
          <w:rtl/>
        </w:rPr>
        <w:t xml:space="preserve"> </w:t>
      </w:r>
      <w:r>
        <w:rPr>
          <w:w w:val="72"/>
        </w:rPr>
        <w:t>(Vitamins)</w:t>
      </w:r>
      <w:r>
        <w:rPr>
          <w:rtl/>
        </w:rPr>
        <w:t xml:space="preserve"> </w:t>
      </w:r>
      <w:r>
        <w:rPr>
          <w:w w:val="72"/>
          <w:rtl/>
        </w:rPr>
        <w:t>وٽامنز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71"/>
          <w:rtl/>
        </w:rPr>
        <w:t>ذڪر</w:t>
      </w:r>
      <w:r>
        <w:rPr>
          <w:spacing w:val="30"/>
          <w:rtl/>
        </w:rPr>
        <w:t xml:space="preserve"> </w:t>
      </w:r>
      <w:r>
        <w:rPr>
          <w:w w:val="71"/>
          <w:rtl/>
        </w:rPr>
        <w:t>ڪنداسين</w:t>
      </w:r>
      <w:r>
        <w:rPr>
          <w:spacing w:val="28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31"/>
          <w:rtl/>
        </w:rPr>
        <w:t xml:space="preserve"> </w:t>
      </w:r>
      <w:r>
        <w:rPr>
          <w:w w:val="71"/>
          <w:rtl/>
        </w:rPr>
        <w:t>اهي</w:t>
      </w:r>
      <w:r>
        <w:rPr>
          <w:spacing w:val="26"/>
          <w:rtl/>
        </w:rPr>
        <w:t xml:space="preserve"> </w:t>
      </w:r>
      <w:r>
        <w:rPr>
          <w:w w:val="71"/>
          <w:rtl/>
        </w:rPr>
        <w:t>خوراڪ</w:t>
      </w:r>
      <w:r>
        <w:rPr>
          <w:spacing w:val="25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30"/>
          <w:rtl/>
        </w:rPr>
        <w:t xml:space="preserve"> </w:t>
      </w:r>
      <w:r>
        <w:rPr>
          <w:w w:val="71"/>
          <w:rtl/>
        </w:rPr>
        <w:t>گڏوگڏ</w:t>
      </w:r>
      <w:r>
        <w:rPr>
          <w:spacing w:val="25"/>
          <w:rtl/>
        </w:rPr>
        <w:t xml:space="preserve"> </w:t>
      </w:r>
      <w:r>
        <w:rPr>
          <w:w w:val="71"/>
          <w:rtl/>
        </w:rPr>
        <w:t>ڪهڙي</w:t>
      </w:r>
      <w:r>
        <w:rPr>
          <w:spacing w:val="28"/>
          <w:rtl/>
        </w:rPr>
        <w:t xml:space="preserve"> </w:t>
      </w:r>
      <w:r>
        <w:rPr>
          <w:w w:val="71"/>
          <w:rtl/>
        </w:rPr>
        <w:t>نموني پنهنجو</w:t>
      </w:r>
      <w:r>
        <w:rPr>
          <w:rtl/>
        </w:rPr>
        <w:t xml:space="preserve"> </w:t>
      </w:r>
      <w:r>
        <w:rPr>
          <w:w w:val="71"/>
          <w:rtl/>
        </w:rPr>
        <w:t>ڪردار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ادا</w:t>
      </w:r>
      <w:r>
        <w:rPr>
          <w:rtl/>
        </w:rPr>
        <w:t xml:space="preserve"> </w:t>
      </w:r>
      <w:r>
        <w:rPr>
          <w:w w:val="71"/>
          <w:rtl/>
        </w:rPr>
        <w:t>ڪن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ٿيون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ڪهڙي</w:t>
      </w:r>
      <w:r>
        <w:rPr>
          <w:rtl/>
        </w:rPr>
        <w:t xml:space="preserve"> </w:t>
      </w:r>
      <w:r>
        <w:rPr>
          <w:w w:val="71"/>
          <w:rtl/>
        </w:rPr>
        <w:t>طريقي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سان</w:t>
      </w:r>
      <w:r>
        <w:rPr>
          <w:rtl/>
        </w:rPr>
        <w:t xml:space="preserve"> </w:t>
      </w:r>
      <w:r>
        <w:rPr>
          <w:w w:val="71"/>
          <w:rtl/>
        </w:rPr>
        <w:t>انسان</w:t>
      </w:r>
      <w:r>
        <w:rPr>
          <w:rtl/>
        </w:rPr>
        <w:t xml:space="preserve"> </w:t>
      </w:r>
      <w:r>
        <w:rPr>
          <w:w w:val="71"/>
          <w:rtl/>
        </w:rPr>
        <w:t xml:space="preserve">جي </w:t>
      </w:r>
      <w:r>
        <w:rPr>
          <w:w w:val="64"/>
          <w:rtl/>
        </w:rPr>
        <w:t>صحت تي اثرانداز ٿين ٿيون</w:t>
      </w:r>
      <w:r>
        <w:rPr>
          <w:w w:val="64"/>
        </w:rPr>
        <w:t>.</w:t>
      </w:r>
    </w:p>
    <w:p w14:paraId="46C88812">
      <w:pPr>
        <w:pStyle w:val="13"/>
        <w:bidi/>
        <w:spacing w:before="9" w:line="268" w:lineRule="auto"/>
        <w:ind w:left="154" w:right="4182" w:firstLine="585"/>
        <w:jc w:val="left"/>
      </w:pPr>
      <w:r>
        <w:rPr>
          <w:w w:val="67"/>
          <w:rtl/>
        </w:rPr>
        <w:t>حياتين</w:t>
      </w:r>
      <w:r>
        <w:rPr>
          <w:spacing w:val="40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وٽامنز</w:t>
      </w:r>
      <w:r>
        <w:rPr>
          <w:w w:val="67"/>
        </w:rPr>
        <w:t>(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ڪيترن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قسمن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ٿين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ٿا،</w:t>
      </w:r>
      <w:r>
        <w:rPr>
          <w:spacing w:val="40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منجهان</w:t>
      </w:r>
      <w:r>
        <w:rPr>
          <w:rtl/>
        </w:rPr>
        <w:t xml:space="preserve"> </w:t>
      </w:r>
      <w:r>
        <w:rPr>
          <w:w w:val="69"/>
          <w:rtl/>
        </w:rPr>
        <w:t>ڪجهه</w:t>
      </w:r>
      <w:r>
        <w:rPr>
          <w:rtl/>
        </w:rPr>
        <w:t xml:space="preserve"> </w:t>
      </w:r>
      <w:r>
        <w:rPr>
          <w:w w:val="69"/>
          <w:rtl/>
        </w:rPr>
        <w:t>انتهائي</w:t>
      </w:r>
      <w:r>
        <w:rPr>
          <w:rtl/>
        </w:rPr>
        <w:t xml:space="preserve"> </w:t>
      </w:r>
      <w:r>
        <w:rPr>
          <w:w w:val="69"/>
          <w:rtl/>
        </w:rPr>
        <w:t>ضروري</w:t>
      </w:r>
      <w:r>
        <w:rPr>
          <w:rtl/>
        </w:rPr>
        <w:t xml:space="preserve"> </w:t>
      </w:r>
      <w:r>
        <w:rPr>
          <w:w w:val="69"/>
          <w:rtl/>
        </w:rPr>
        <w:t>سمجهيون</w:t>
      </w:r>
      <w:r>
        <w:rPr>
          <w:rtl/>
        </w:rPr>
        <w:t xml:space="preserve"> </w:t>
      </w:r>
      <w:r>
        <w:rPr>
          <w:w w:val="69"/>
          <w:rtl/>
        </w:rPr>
        <w:t>وڃن</w:t>
      </w:r>
      <w:r>
        <w:rPr>
          <w:rtl/>
        </w:rPr>
        <w:t xml:space="preserve"> </w:t>
      </w:r>
      <w:r>
        <w:rPr>
          <w:w w:val="69"/>
          <w:rtl/>
        </w:rPr>
        <w:t>ٿيون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 xml:space="preserve">جيئن </w:t>
      </w:r>
      <w:r>
        <w:rPr>
          <w:w w:val="79"/>
          <w:rtl/>
        </w:rPr>
        <w:t>وٽامن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اَي</w:t>
      </w:r>
      <w:r>
        <w:rPr>
          <w:spacing w:val="-8"/>
          <w:rtl/>
        </w:rPr>
        <w:t xml:space="preserve"> </w:t>
      </w:r>
      <w:r>
        <w:rPr>
          <w:w w:val="79"/>
        </w:rPr>
        <w:t>(A)</w:t>
      </w:r>
      <w:r>
        <w:rPr>
          <w:w w:val="79"/>
          <w:rtl/>
        </w:rPr>
        <w:t>،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بي</w:t>
      </w:r>
      <w:r>
        <w:rPr>
          <w:spacing w:val="-1"/>
          <w:w w:val="79"/>
          <w:rtl/>
        </w:rPr>
        <w:t xml:space="preserve"> </w:t>
      </w:r>
      <w:r>
        <w:rPr>
          <w:w w:val="79"/>
        </w:rPr>
        <w:t>(B)</w:t>
      </w:r>
      <w:r>
        <w:rPr>
          <w:w w:val="79"/>
          <w:rtl/>
        </w:rPr>
        <w:t>،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بي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ڪامپليڪس</w:t>
      </w:r>
      <w:r>
        <w:rPr>
          <w:spacing w:val="-7"/>
          <w:rtl/>
        </w:rPr>
        <w:t xml:space="preserve"> </w:t>
      </w:r>
      <w:r>
        <w:rPr>
          <w:w w:val="79"/>
        </w:rPr>
        <w:t>Complex)</w:t>
      </w:r>
      <w:r>
        <w:rPr>
          <w:spacing w:val="-6"/>
          <w:w w:val="79"/>
          <w:rtl/>
        </w:rPr>
        <w:t xml:space="preserve"> </w:t>
      </w:r>
      <w:r>
        <w:rPr>
          <w:w w:val="79"/>
        </w:rPr>
        <w:t>(B</w:t>
      </w:r>
      <w:r>
        <w:rPr>
          <w:w w:val="79"/>
          <w:rtl/>
        </w:rPr>
        <w:t>،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سي</w:t>
      </w:r>
    </w:p>
    <w:p w14:paraId="3D3F851B">
      <w:pPr>
        <w:pStyle w:val="13"/>
        <w:bidi/>
        <w:spacing w:before="4" w:line="268" w:lineRule="auto"/>
        <w:ind w:left="154" w:right="311" w:hanging="1"/>
        <w:jc w:val="left"/>
      </w:pPr>
      <w:r>
        <w:rPr>
          <w:w w:val="75"/>
        </w:rPr>
        <w:t>(C)</w:t>
      </w:r>
      <w:r>
        <w:rPr>
          <w:w w:val="75"/>
          <w:rtl/>
        </w:rPr>
        <w:t>، ڊي</w:t>
      </w:r>
      <w:r>
        <w:rPr>
          <w:spacing w:val="-7"/>
          <w:rtl/>
        </w:rPr>
        <w:t xml:space="preserve"> </w:t>
      </w:r>
      <w:r>
        <w:rPr>
          <w:w w:val="75"/>
        </w:rPr>
        <w:t>(D)</w:t>
      </w:r>
      <w:r>
        <w:rPr>
          <w:w w:val="75"/>
          <w:rtl/>
        </w:rPr>
        <w:t>، اي</w:t>
      </w:r>
      <w:r>
        <w:rPr>
          <w:spacing w:val="-7"/>
          <w:rtl/>
        </w:rPr>
        <w:t xml:space="preserve"> </w:t>
      </w:r>
      <w:r>
        <w:rPr>
          <w:w w:val="75"/>
        </w:rPr>
        <w:t>(E)</w:t>
      </w:r>
      <w:r>
        <w:rPr>
          <w:rtl/>
        </w:rPr>
        <w:t xml:space="preserve"> </w:t>
      </w:r>
      <w:r>
        <w:rPr>
          <w:w w:val="75"/>
          <w:rtl/>
        </w:rPr>
        <w:t>۽ ٻيا به ڪيترائي قسم</w:t>
      </w:r>
      <w:r>
        <w:rPr>
          <w:spacing w:val="-8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w w:val="75"/>
          <w:rtl/>
        </w:rPr>
        <w:t xml:space="preserve"> هر قسم جي وٽامن جو</w:t>
      </w:r>
      <w:r>
        <w:rPr>
          <w:spacing w:val="-11"/>
          <w:rtl/>
        </w:rPr>
        <w:t xml:space="preserve"> </w:t>
      </w:r>
      <w:r>
        <w:rPr>
          <w:w w:val="75"/>
          <w:rtl/>
        </w:rPr>
        <w:t>الڳ الڳ</w:t>
      </w:r>
      <w:r>
        <w:rPr>
          <w:spacing w:val="-8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-8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w w:val="75"/>
          <w:rtl/>
        </w:rPr>
        <w:t xml:space="preserve"> اڄ اسين هتي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وٽامن</w:t>
      </w:r>
      <w:r>
        <w:rPr>
          <w:rtl/>
        </w:rPr>
        <w:t xml:space="preserve"> </w:t>
      </w:r>
      <w:r>
        <w:rPr>
          <w:w w:val="70"/>
        </w:rPr>
        <w:t>(E)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اِي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باري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-3"/>
          <w:rtl/>
        </w:rPr>
        <w:t xml:space="preserve"> </w:t>
      </w:r>
      <w:r>
        <w:rPr>
          <w:w w:val="70"/>
          <w:rtl/>
        </w:rPr>
        <w:t>حقيقتون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بيان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ڪنداسين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rtl/>
        </w:rPr>
        <w:t xml:space="preserve"> </w:t>
      </w:r>
      <w:r>
        <w:rPr>
          <w:w w:val="70"/>
          <w:rtl/>
        </w:rPr>
        <w:t>ڏسنداسين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هيءَ</w:t>
      </w:r>
      <w:r>
        <w:rPr>
          <w:spacing w:val="-4"/>
          <w:rtl/>
        </w:rPr>
        <w:t xml:space="preserve"> </w:t>
      </w:r>
      <w:r>
        <w:rPr>
          <w:w w:val="70"/>
          <w:rtl/>
        </w:rPr>
        <w:t>وٽامن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ڪهڙي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نموني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انساني </w:t>
      </w:r>
      <w:r>
        <w:rPr>
          <w:w w:val="68"/>
          <w:rtl/>
        </w:rPr>
        <w:t>صحت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موثر</w:t>
      </w:r>
      <w:r>
        <w:rPr>
          <w:spacing w:val="-17"/>
          <w:rtl/>
        </w:rPr>
        <w:t xml:space="preserve"> </w:t>
      </w:r>
      <w:r>
        <w:rPr>
          <w:w w:val="68"/>
          <w:rtl/>
        </w:rPr>
        <w:t>ڪردار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ادا</w:t>
      </w:r>
      <w:r>
        <w:rPr>
          <w:spacing w:val="-21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-21"/>
          <w:rtl/>
        </w:rPr>
        <w:t xml:space="preserve"> </w:t>
      </w:r>
      <w:r>
        <w:rPr>
          <w:w w:val="68"/>
          <w:rtl/>
        </w:rPr>
        <w:t>ڪيميائي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طريقي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پرکينداسين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خبر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پوندي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هي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وٽامن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هڪ</w:t>
      </w:r>
    </w:p>
    <w:p w14:paraId="04AA2AFC">
      <w:pPr>
        <w:pStyle w:val="13"/>
        <w:bidi/>
        <w:spacing w:before="8"/>
        <w:ind w:left="157" w:right="0" w:firstLine="0"/>
        <w:jc w:val="left"/>
      </w:pPr>
      <w:r>
        <w:rPr>
          <w:w w:val="77"/>
          <w:rtl/>
        </w:rPr>
        <w:t>اڪيلو</w:t>
      </w:r>
      <w:r>
        <w:rPr>
          <w:spacing w:val="75"/>
          <w:w w:val="150"/>
          <w:rtl/>
        </w:rPr>
        <w:t xml:space="preserve"> </w:t>
      </w:r>
      <w:r>
        <w:rPr>
          <w:w w:val="77"/>
          <w:rtl/>
        </w:rPr>
        <w:t>مرڪب</w:t>
      </w:r>
      <w:r>
        <w:rPr>
          <w:spacing w:val="28"/>
          <w:rtl/>
        </w:rPr>
        <w:t xml:space="preserve">  </w:t>
      </w:r>
      <w:r>
        <w:rPr>
          <w:w w:val="77"/>
        </w:rPr>
        <w:t>(Compound)</w:t>
      </w:r>
      <w:r>
        <w:rPr>
          <w:spacing w:val="78"/>
          <w:w w:val="150"/>
          <w:rtl/>
        </w:rPr>
        <w:t xml:space="preserve"> </w:t>
      </w:r>
      <w:r>
        <w:rPr>
          <w:w w:val="77"/>
          <w:rtl/>
        </w:rPr>
        <w:t>نه</w:t>
      </w:r>
      <w:r>
        <w:rPr>
          <w:spacing w:val="25"/>
          <w:rtl/>
        </w:rPr>
        <w:t xml:space="preserve">  </w:t>
      </w:r>
      <w:r>
        <w:rPr>
          <w:w w:val="77"/>
          <w:rtl/>
        </w:rPr>
        <w:t>آهي،</w:t>
      </w:r>
      <w:r>
        <w:rPr>
          <w:spacing w:val="24"/>
          <w:rtl/>
        </w:rPr>
        <w:t xml:space="preserve">  </w:t>
      </w:r>
      <w:r>
        <w:rPr>
          <w:w w:val="77"/>
          <w:rtl/>
        </w:rPr>
        <w:t>پر</w:t>
      </w:r>
      <w:r>
        <w:rPr>
          <w:spacing w:val="24"/>
          <w:rtl/>
        </w:rPr>
        <w:t xml:space="preserve">  </w:t>
      </w:r>
      <w:r>
        <w:rPr>
          <w:w w:val="77"/>
          <w:rtl/>
        </w:rPr>
        <w:t>هڪ</w:t>
      </w:r>
      <w:r>
        <w:rPr>
          <w:spacing w:val="25"/>
          <w:rtl/>
        </w:rPr>
        <w:t xml:space="preserve">  </w:t>
      </w:r>
      <w:r>
        <w:rPr>
          <w:w w:val="77"/>
        </w:rPr>
        <w:t>(Family)</w:t>
      </w:r>
      <w:r>
        <w:rPr>
          <w:w w:val="77"/>
          <w:rtl/>
        </w:rPr>
        <w:t>،</w:t>
      </w:r>
      <w:r>
        <w:rPr>
          <w:spacing w:val="78"/>
          <w:w w:val="150"/>
          <w:rtl/>
        </w:rPr>
        <w:t xml:space="preserve"> </w:t>
      </w:r>
      <w:r>
        <w:rPr>
          <w:w w:val="77"/>
          <w:rtl/>
        </w:rPr>
        <w:t>اٺن</w:t>
      </w:r>
      <w:r>
        <w:rPr>
          <w:spacing w:val="75"/>
          <w:w w:val="150"/>
          <w:rtl/>
        </w:rPr>
        <w:t xml:space="preserve"> </w:t>
      </w:r>
      <w:r>
        <w:rPr>
          <w:w w:val="77"/>
          <w:rtl/>
        </w:rPr>
        <w:t>مختلف</w:t>
      </w:r>
      <w:r>
        <w:rPr>
          <w:spacing w:val="79"/>
          <w:w w:val="150"/>
          <w:rtl/>
        </w:rPr>
        <w:t xml:space="preserve"> </w:t>
      </w:r>
      <w:r>
        <w:rPr>
          <w:w w:val="77"/>
          <w:rtl/>
        </w:rPr>
        <w:t>اينٽي</w:t>
      </w:r>
      <w:r>
        <w:rPr>
          <w:spacing w:val="24"/>
          <w:rtl/>
        </w:rPr>
        <w:t xml:space="preserve">  </w:t>
      </w:r>
      <w:r>
        <w:rPr>
          <w:w w:val="77"/>
          <w:rtl/>
        </w:rPr>
        <w:t>آڪسيڊنٽ</w:t>
      </w:r>
    </w:p>
    <w:p w14:paraId="3A5974D7">
      <w:pPr>
        <w:pStyle w:val="13"/>
        <w:bidi/>
        <w:spacing w:before="43"/>
        <w:ind w:left="160" w:right="0" w:firstLine="0"/>
        <w:jc w:val="left"/>
      </w:pPr>
      <w:r>
        <w:rPr>
          <w:w w:val="75"/>
        </w:rPr>
        <w:t>(Antioxidants)</w:t>
      </w:r>
      <w:r>
        <w:rPr>
          <w:spacing w:val="-16"/>
          <w:rtl/>
        </w:rPr>
        <w:t xml:space="preserve"> </w:t>
      </w:r>
      <w:r>
        <w:rPr>
          <w:w w:val="75"/>
          <w:rtl/>
        </w:rPr>
        <w:t>۽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چئن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ميمبرن</w:t>
      </w:r>
      <w:r>
        <w:rPr>
          <w:spacing w:val="-16"/>
          <w:rtl/>
        </w:rPr>
        <w:t xml:space="preserve"> </w:t>
      </w:r>
      <w:r>
        <w:rPr>
          <w:w w:val="75"/>
          <w:rtl/>
        </w:rPr>
        <w:t>تي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مشتمل،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ٻن</w:t>
      </w:r>
      <w:r>
        <w:rPr>
          <w:spacing w:val="-16"/>
          <w:rtl/>
        </w:rPr>
        <w:t xml:space="preserve"> </w:t>
      </w:r>
      <w:r>
        <w:rPr>
          <w:w w:val="75"/>
          <w:rtl/>
        </w:rPr>
        <w:t>گروپن</w:t>
      </w:r>
      <w:r>
        <w:rPr>
          <w:spacing w:val="-16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يعني</w:t>
      </w:r>
      <w:r>
        <w:rPr>
          <w:spacing w:val="-16"/>
          <w:rtl/>
        </w:rPr>
        <w:t xml:space="preserve"> </w:t>
      </w:r>
      <w:r>
        <w:rPr>
          <w:w w:val="75"/>
          <w:rtl/>
        </w:rPr>
        <w:t>ٽوڪو</w:t>
      </w:r>
      <w:r>
        <w:rPr>
          <w:spacing w:val="-16"/>
          <w:rtl/>
        </w:rPr>
        <w:t xml:space="preserve"> </w:t>
      </w:r>
      <w:r>
        <w:rPr>
          <w:w w:val="75"/>
          <w:rtl/>
        </w:rPr>
        <w:t>فيرولس</w:t>
      </w:r>
      <w:r>
        <w:rPr>
          <w:spacing w:val="-16"/>
          <w:rtl/>
        </w:rPr>
        <w:t xml:space="preserve"> </w:t>
      </w:r>
      <w:r>
        <w:rPr>
          <w:w w:val="75"/>
        </w:rPr>
        <w:t>(Tocopherols)</w:t>
      </w:r>
      <w:r>
        <w:rPr>
          <w:spacing w:val="-1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ٽوڪو</w:t>
      </w:r>
    </w:p>
    <w:p w14:paraId="0DC7FE03">
      <w:pPr>
        <w:pStyle w:val="13"/>
        <w:bidi/>
        <w:spacing w:before="42"/>
        <w:ind w:left="154" w:right="311" w:firstLine="0"/>
        <w:jc w:val="left"/>
      </w:pPr>
      <w:r>
        <w:rPr>
          <w:w w:val="73"/>
          <w:rtl/>
        </w:rPr>
        <w:t>ٽيرينولس</w:t>
      </w:r>
      <w:r>
        <w:rPr>
          <w:spacing w:val="59"/>
          <w:rtl/>
        </w:rPr>
        <w:t xml:space="preserve"> </w:t>
      </w:r>
      <w:r>
        <w:rPr>
          <w:w w:val="73"/>
        </w:rPr>
        <w:t>(Tocotrienols)</w:t>
      </w:r>
      <w:r>
        <w:rPr>
          <w:spacing w:val="49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46"/>
          <w:rtl/>
        </w:rPr>
        <w:t xml:space="preserve"> </w:t>
      </w:r>
      <w:r>
        <w:rPr>
          <w:w w:val="73"/>
          <w:rtl/>
        </w:rPr>
        <w:t>مشتمل</w:t>
      </w:r>
      <w:r>
        <w:rPr>
          <w:spacing w:val="45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44"/>
          <w:rtl/>
        </w:rPr>
        <w:t xml:space="preserve"> </w:t>
      </w:r>
      <w:r>
        <w:rPr>
          <w:w w:val="73"/>
          <w:rtl/>
        </w:rPr>
        <w:t>هنن</w:t>
      </w:r>
      <w:r>
        <w:rPr>
          <w:spacing w:val="47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46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47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47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48"/>
          <w:rtl/>
        </w:rPr>
        <w:t xml:space="preserve"> </w:t>
      </w:r>
      <w:r>
        <w:rPr>
          <w:w w:val="73"/>
          <w:rtl/>
        </w:rPr>
        <w:t>الفا</w:t>
      </w:r>
      <w:r>
        <w:rPr>
          <w:spacing w:val="52"/>
          <w:rtl/>
        </w:rPr>
        <w:t xml:space="preserve"> </w:t>
      </w:r>
      <w:r>
        <w:rPr>
          <w:w w:val="73"/>
        </w:rPr>
        <w:t>(Alpha)</w:t>
      </w:r>
      <w:r>
        <w:rPr>
          <w:w w:val="73"/>
          <w:rtl/>
        </w:rPr>
        <w:t>،</w:t>
      </w:r>
      <w:r>
        <w:rPr>
          <w:spacing w:val="45"/>
          <w:rtl/>
        </w:rPr>
        <w:t xml:space="preserve"> </w:t>
      </w:r>
      <w:r>
        <w:rPr>
          <w:w w:val="73"/>
          <w:rtl/>
        </w:rPr>
        <w:t>بيٽا</w:t>
      </w:r>
      <w:r>
        <w:rPr>
          <w:spacing w:val="47"/>
          <w:rtl/>
        </w:rPr>
        <w:t xml:space="preserve"> </w:t>
      </w:r>
      <w:r>
        <w:rPr>
          <w:w w:val="73"/>
        </w:rPr>
        <w:t>(Beta)</w:t>
      </w:r>
      <w:r>
        <w:rPr>
          <w:w w:val="73"/>
          <w:rtl/>
        </w:rPr>
        <w:t>،</w:t>
      </w:r>
      <w:r>
        <w:rPr>
          <w:spacing w:val="46"/>
          <w:rtl/>
        </w:rPr>
        <w:t xml:space="preserve"> </w:t>
      </w:r>
      <w:r>
        <w:rPr>
          <w:w w:val="73"/>
          <w:rtl/>
        </w:rPr>
        <w:t>گاما</w:t>
      </w:r>
    </w:p>
    <w:p w14:paraId="44F94AB2">
      <w:pPr>
        <w:pStyle w:val="13"/>
        <w:bidi/>
        <w:spacing w:before="42"/>
        <w:ind w:left="155" w:right="1070" w:firstLine="0"/>
        <w:jc w:val="left"/>
      </w:pPr>
      <w:r>
        <w:rPr>
          <w:w w:val="70"/>
        </w:rPr>
        <w:t>(Gama)</w:t>
      </w:r>
      <w:r>
        <w:rPr>
          <w:w w:val="70"/>
          <w:rtl/>
        </w:rPr>
        <w:t>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ڊيلٽا</w:t>
      </w:r>
      <w:r>
        <w:rPr>
          <w:spacing w:val="-15"/>
          <w:rtl/>
        </w:rPr>
        <w:t xml:space="preserve"> </w:t>
      </w:r>
      <w:r>
        <w:rPr>
          <w:w w:val="70"/>
        </w:rPr>
        <w:t>(Delta)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ٽوڪو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فيورلس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ٽوڪو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ٽيرينولس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سڏيو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</w:p>
    <w:p w14:paraId="3896D8C4">
      <w:pPr>
        <w:pStyle w:val="13"/>
        <w:bidi/>
        <w:spacing w:before="42" w:line="268" w:lineRule="auto"/>
        <w:ind w:left="159" w:right="311" w:firstLine="573"/>
        <w:jc w:val="left"/>
      </w:pPr>
      <w:r>
        <w:rPr>
          <w:w w:val="76"/>
          <w:rtl/>
        </w:rPr>
        <w:t>الفا</w:t>
      </w:r>
      <w:r>
        <w:rPr>
          <w:spacing w:val="-1"/>
          <w:rtl/>
        </w:rPr>
        <w:t xml:space="preserve"> </w:t>
      </w:r>
      <w:r>
        <w:rPr>
          <w:w w:val="76"/>
          <w:rtl/>
        </w:rPr>
        <w:t>ٽوڪوفيرول</w:t>
      </w:r>
      <w:r>
        <w:rPr>
          <w:rtl/>
        </w:rPr>
        <w:t xml:space="preserve"> </w:t>
      </w:r>
      <w:r>
        <w:rPr>
          <w:w w:val="76"/>
        </w:rPr>
        <w:t>(Alphatocopherol)</w:t>
      </w:r>
      <w:r>
        <w:rPr>
          <w:spacing w:val="14"/>
          <w:rtl/>
        </w:rPr>
        <w:t xml:space="preserve"> </w:t>
      </w:r>
      <w:r>
        <w:rPr>
          <w:w w:val="76"/>
          <w:rtl/>
        </w:rPr>
        <w:t>دراصل</w:t>
      </w:r>
      <w:r>
        <w:rPr>
          <w:rtl/>
        </w:rPr>
        <w:t xml:space="preserve"> </w:t>
      </w:r>
      <w:r>
        <w:rPr>
          <w:w w:val="76"/>
          <w:rtl/>
        </w:rPr>
        <w:t>خاص</w:t>
      </w:r>
      <w:r>
        <w:rPr>
          <w:spacing w:val="-1"/>
          <w:rtl/>
        </w:rPr>
        <w:t xml:space="preserve"> </w:t>
      </w:r>
      <w:r>
        <w:rPr>
          <w:w w:val="76"/>
          <w:rtl/>
        </w:rPr>
        <w:t>ڪم</w:t>
      </w:r>
      <w:r>
        <w:rPr>
          <w:rtl/>
        </w:rPr>
        <w:t xml:space="preserve"> </w:t>
      </w:r>
      <w:r>
        <w:rPr>
          <w:w w:val="76"/>
          <w:rtl/>
        </w:rPr>
        <w:t>ڪندڙ</w:t>
      </w:r>
      <w:r>
        <w:rPr>
          <w:spacing w:val="-2"/>
          <w:rtl/>
        </w:rPr>
        <w:t xml:space="preserve"> </w:t>
      </w:r>
      <w:r>
        <w:rPr>
          <w:w w:val="76"/>
          <w:rtl/>
        </w:rPr>
        <w:t>ميمبر</w:t>
      </w:r>
      <w:r>
        <w:rPr>
          <w:rtl/>
        </w:rPr>
        <w:t xml:space="preserve"> </w:t>
      </w:r>
      <w:r>
        <w:rPr>
          <w:w w:val="76"/>
          <w:rtl/>
        </w:rPr>
        <w:t>جي</w:t>
      </w:r>
      <w:r>
        <w:rPr>
          <w:rtl/>
        </w:rPr>
        <w:t xml:space="preserve"> </w:t>
      </w:r>
      <w:r>
        <w:rPr>
          <w:w w:val="76"/>
          <w:rtl/>
        </w:rPr>
        <w:t>طور</w:t>
      </w:r>
      <w:r>
        <w:rPr>
          <w:rtl/>
        </w:rPr>
        <w:t xml:space="preserve"> </w:t>
      </w:r>
      <w:r>
        <w:rPr>
          <w:w w:val="76"/>
          <w:rtl/>
        </w:rPr>
        <w:t>تي</w:t>
      </w:r>
      <w:r>
        <w:rPr>
          <w:rtl/>
        </w:rPr>
        <w:t xml:space="preserve"> </w:t>
      </w:r>
      <w:r>
        <w:rPr>
          <w:w w:val="76"/>
          <w:rtl/>
        </w:rPr>
        <w:t>سڃاتو</w:t>
      </w:r>
      <w:r>
        <w:rPr>
          <w:spacing w:val="-1"/>
          <w:rtl/>
        </w:rPr>
        <w:t xml:space="preserve"> </w:t>
      </w:r>
      <w:r>
        <w:rPr>
          <w:w w:val="76"/>
          <w:rtl/>
        </w:rPr>
        <w:t>ويندو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جيڪو</w:t>
      </w:r>
      <w:r>
        <w:rPr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فيملي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spacing w:val="-2"/>
          <w:rtl/>
        </w:rPr>
        <w:t xml:space="preserve"> </w:t>
      </w:r>
      <w:r>
        <w:rPr>
          <w:w w:val="71"/>
          <w:rtl/>
        </w:rPr>
        <w:t>اهم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جزو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سمجهيو</w:t>
      </w:r>
      <w:r>
        <w:rPr>
          <w:rtl/>
        </w:rPr>
        <w:t xml:space="preserve"> </w:t>
      </w:r>
      <w:r>
        <w:rPr>
          <w:w w:val="71"/>
          <w:rtl/>
        </w:rPr>
        <w:t>وڃي</w:t>
      </w:r>
      <w:r>
        <w:rPr>
          <w:rtl/>
        </w:rPr>
        <w:t xml:space="preserve"> </w:t>
      </w:r>
      <w:r>
        <w:rPr>
          <w:w w:val="71"/>
          <w:rtl/>
        </w:rPr>
        <w:t>ٿو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هيءُ</w:t>
      </w:r>
      <w:r>
        <w:rPr>
          <w:spacing w:val="-2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اهم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جزو</w:t>
      </w:r>
      <w:r>
        <w:rPr>
          <w:spacing w:val="-1"/>
          <w:rtl/>
        </w:rPr>
        <w:t xml:space="preserve"> </w:t>
      </w:r>
      <w:r>
        <w:rPr>
          <w:w w:val="71"/>
          <w:rtl/>
        </w:rPr>
        <w:t>دراصل</w:t>
      </w:r>
      <w:r>
        <w:rPr>
          <w:rtl/>
        </w:rPr>
        <w:t xml:space="preserve"> </w:t>
      </w:r>
      <w:r>
        <w:rPr>
          <w:w w:val="71"/>
          <w:rtl/>
        </w:rPr>
        <w:t>بيمارين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خلاف</w:t>
      </w:r>
      <w:r>
        <w:rPr>
          <w:rtl/>
        </w:rPr>
        <w:t xml:space="preserve"> </w:t>
      </w:r>
      <w:r>
        <w:rPr>
          <w:w w:val="71"/>
          <w:rtl/>
        </w:rPr>
        <w:t>ويڙهه</w:t>
      </w:r>
      <w:r>
        <w:rPr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72"/>
          <w:rtl/>
        </w:rPr>
        <w:t>حصو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وٺندو آهي ۽ ويڙهاڪ </w:t>
      </w:r>
      <w:r>
        <w:rPr>
          <w:w w:val="72"/>
        </w:rPr>
        <w:t>)</w:t>
      </w:r>
      <w:r>
        <w:rPr>
          <w:w w:val="72"/>
          <w:rtl/>
        </w:rPr>
        <w:t>فائيٽر</w:t>
      </w:r>
      <w:r>
        <w:rPr>
          <w:w w:val="72"/>
        </w:rPr>
        <w:t>(</w:t>
      </w:r>
      <w:r>
        <w:rPr>
          <w:w w:val="72"/>
          <w:rtl/>
        </w:rPr>
        <w:t xml:space="preserve"> جي طور تي ڪم ڪندو آهي</w:t>
      </w:r>
      <w:r>
        <w:rPr>
          <w:w w:val="72"/>
        </w:rPr>
        <w:t>.</w:t>
      </w:r>
      <w:r>
        <w:rPr>
          <w:w w:val="72"/>
          <w:rtl/>
        </w:rPr>
        <w:t xml:space="preserve"> روزمره جي زندگيءَ ۾ جتي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مختلف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وٽامن،</w:t>
      </w:r>
      <w:r>
        <w:rPr>
          <w:spacing w:val="40"/>
          <w:rtl/>
        </w:rPr>
        <w:t xml:space="preserve"> </w:t>
      </w:r>
      <w:r>
        <w:rPr>
          <w:w w:val="67"/>
          <w:rtl/>
        </w:rPr>
        <w:t>مختلف طريقن سان صحت تي اثرانداز ٿين ٿيون، اتي وٽامن</w:t>
      </w:r>
      <w:r>
        <w:rPr>
          <w:spacing w:val="-13"/>
          <w:rtl/>
        </w:rPr>
        <w:t xml:space="preserve"> </w:t>
      </w:r>
      <w:r>
        <w:rPr>
          <w:w w:val="67"/>
        </w:rPr>
        <w:t>(E)</w:t>
      </w:r>
      <w:r>
        <w:rPr>
          <w:w w:val="67"/>
          <w:rtl/>
        </w:rPr>
        <w:t xml:space="preserve"> اِي به پنهنجن بي شمار فائدن سببان اسان جي </w:t>
      </w:r>
      <w:r>
        <w:rPr>
          <w:w w:val="69"/>
          <w:rtl/>
        </w:rPr>
        <w:t>صحت لاءِ بنيادي حيثيت رکي ٿي</w:t>
      </w:r>
      <w:r>
        <w:rPr>
          <w:w w:val="69"/>
        </w:rPr>
        <w:t>.</w:t>
      </w:r>
      <w:r>
        <w:rPr>
          <w:w w:val="69"/>
          <w:rtl/>
        </w:rPr>
        <w:t xml:space="preserve"> وٽامن اي</w:t>
      </w:r>
      <w:r>
        <w:rPr>
          <w:rtl/>
        </w:rPr>
        <w:t xml:space="preserve"> </w:t>
      </w:r>
      <w:r>
        <w:rPr>
          <w:w w:val="69"/>
        </w:rPr>
        <w:t>(E)</w:t>
      </w:r>
      <w:r>
        <w:rPr>
          <w:w w:val="69"/>
          <w:rtl/>
        </w:rPr>
        <w:t xml:space="preserve"> جا فائدا هيٺينءَ ريت آهن</w:t>
      </w:r>
      <w:r>
        <w:rPr>
          <w:w w:val="69"/>
        </w:rPr>
        <w:t>:</w:t>
      </w:r>
    </w:p>
    <w:p w14:paraId="0FAA82F4">
      <w:pPr>
        <w:pStyle w:val="13"/>
        <w:bidi/>
        <w:spacing w:line="268" w:lineRule="auto"/>
        <w:ind w:left="154" w:right="312" w:hanging="2"/>
        <w:jc w:val="left"/>
      </w:pPr>
      <w:r>
        <w:rPr>
          <w:w w:val="77"/>
        </w:rPr>
        <w:t>.1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هيءَ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وٽامن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انساني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خلئي</w:t>
      </w:r>
      <w:r>
        <w:rPr>
          <w:w w:val="77"/>
        </w:rPr>
        <w:t>/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جيوگهرڙي</w:t>
      </w:r>
      <w:r>
        <w:rPr>
          <w:spacing w:val="24"/>
          <w:rtl/>
        </w:rPr>
        <w:t xml:space="preserve"> </w:t>
      </w:r>
      <w:r>
        <w:rPr>
          <w:w w:val="77"/>
        </w:rPr>
        <w:t>(Cell)</w:t>
      </w:r>
      <w:r>
        <w:rPr>
          <w:w w:val="77"/>
          <w:rtl/>
        </w:rPr>
        <w:t>۽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انهن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5"/>
          <w:w w:val="77"/>
          <w:rtl/>
        </w:rPr>
        <w:t xml:space="preserve"> </w:t>
      </w:r>
      <w:r>
        <w:rPr>
          <w:w w:val="77"/>
        </w:rPr>
        <w:t>(Walls)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پاڻ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سان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ڳنڍي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رکڻ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اهم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ڪردار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 xml:space="preserve">ادا </w:t>
      </w:r>
      <w:r>
        <w:rPr>
          <w:w w:val="73"/>
          <w:rtl/>
        </w:rPr>
        <w:t>ڪري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</w:p>
    <w:p w14:paraId="219C9E26">
      <w:pPr>
        <w:pStyle w:val="13"/>
        <w:bidi/>
        <w:ind w:left="153" w:right="0" w:firstLine="0"/>
        <w:jc w:val="left"/>
      </w:pPr>
      <w:r>
        <w:rPr>
          <w:w w:val="70"/>
        </w:rPr>
        <w:t>.2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دل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دورو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سببن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7"/>
          <w:w w:val="70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قسمن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ٿيندو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سو</w:t>
      </w:r>
      <w:r>
        <w:rPr>
          <w:spacing w:val="-18"/>
          <w:w w:val="70"/>
          <w:rtl/>
        </w:rPr>
        <w:t xml:space="preserve"> </w:t>
      </w:r>
      <w:r>
        <w:rPr>
          <w:w w:val="70"/>
          <w:rtl/>
        </w:rPr>
        <w:t>هيءَ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وٽامن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17"/>
          <w:w w:val="70"/>
          <w:rtl/>
        </w:rPr>
        <w:t xml:space="preserve"> </w:t>
      </w:r>
      <w:r>
        <w:rPr>
          <w:w w:val="70"/>
          <w:rtl/>
        </w:rPr>
        <w:t>پوري</w:t>
      </w:r>
      <w:r>
        <w:rPr>
          <w:spacing w:val="-18"/>
          <w:w w:val="70"/>
          <w:rtl/>
        </w:rPr>
        <w:t xml:space="preserve"> </w:t>
      </w:r>
      <w:r>
        <w:rPr>
          <w:w w:val="70"/>
          <w:rtl/>
        </w:rPr>
        <w:t>پني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مقدار</w:t>
      </w:r>
    </w:p>
    <w:p w14:paraId="7380D194">
      <w:pPr>
        <w:pStyle w:val="13"/>
        <w:bidi/>
        <w:spacing w:before="37"/>
        <w:ind w:left="157" w:right="0" w:firstLine="0"/>
        <w:jc w:val="left"/>
      </w:pPr>
      <w:r>
        <w:rPr>
          <w:w w:val="73"/>
          <w:rtl/>
        </w:rPr>
        <w:t>۾</w:t>
      </w:r>
      <w:r>
        <w:rPr>
          <w:spacing w:val="4"/>
          <w:rtl/>
        </w:rPr>
        <w:t xml:space="preserve"> </w:t>
      </w:r>
      <w:r>
        <w:rPr>
          <w:w w:val="73"/>
          <w:rtl/>
        </w:rPr>
        <w:t>هوندي</w:t>
      </w:r>
      <w:r>
        <w:rPr>
          <w:spacing w:val="8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19"/>
          <w:rtl/>
        </w:rPr>
        <w:t xml:space="preserve"> </w:t>
      </w:r>
      <w:r>
        <w:rPr>
          <w:w w:val="73"/>
          <w:rtl/>
        </w:rPr>
        <w:t>بچاءُ</w:t>
      </w:r>
      <w:r>
        <w:rPr>
          <w:spacing w:val="8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7"/>
          <w:rtl/>
        </w:rPr>
        <w:t xml:space="preserve"> </w:t>
      </w:r>
      <w:r>
        <w:rPr>
          <w:w w:val="73"/>
          <w:rtl/>
        </w:rPr>
        <w:t>اڳتي</w:t>
      </w:r>
      <w:r>
        <w:rPr>
          <w:spacing w:val="6"/>
          <w:rtl/>
        </w:rPr>
        <w:t xml:space="preserve"> </w:t>
      </w:r>
      <w:r>
        <w:rPr>
          <w:w w:val="73"/>
          <w:rtl/>
        </w:rPr>
        <w:t>وڌي</w:t>
      </w:r>
      <w:r>
        <w:rPr>
          <w:spacing w:val="6"/>
          <w:rtl/>
        </w:rPr>
        <w:t xml:space="preserve"> </w:t>
      </w:r>
      <w:r>
        <w:rPr>
          <w:w w:val="73"/>
          <w:rtl/>
        </w:rPr>
        <w:t>ويڙهه</w:t>
      </w:r>
      <w:r>
        <w:rPr>
          <w:spacing w:val="11"/>
          <w:rtl/>
        </w:rPr>
        <w:t xml:space="preserve"> </w:t>
      </w:r>
      <w:r>
        <w:rPr>
          <w:w w:val="73"/>
          <w:rtl/>
        </w:rPr>
        <w:t>ڪندي</w:t>
      </w:r>
      <w:r>
        <w:rPr>
          <w:spacing w:val="10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11"/>
          <w:rtl/>
        </w:rPr>
        <w:t xml:space="preserve"> </w:t>
      </w:r>
      <w:r>
        <w:rPr>
          <w:w w:val="73"/>
          <w:rtl/>
        </w:rPr>
        <w:t>مثال</w:t>
      </w:r>
      <w:r>
        <w:rPr>
          <w:spacing w:val="11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5"/>
          <w:rtl/>
        </w:rPr>
        <w:t xml:space="preserve"> </w:t>
      </w:r>
      <w:r>
        <w:rPr>
          <w:w w:val="73"/>
          <w:rtl/>
        </w:rPr>
        <w:t>مايوڪارڊيئل</w:t>
      </w:r>
      <w:r>
        <w:rPr>
          <w:spacing w:val="7"/>
          <w:rtl/>
        </w:rPr>
        <w:t xml:space="preserve"> </w:t>
      </w:r>
      <w:r>
        <w:rPr>
          <w:w w:val="73"/>
          <w:rtl/>
        </w:rPr>
        <w:t>انفارڪشن</w:t>
      </w:r>
      <w:r>
        <w:rPr>
          <w:spacing w:val="58"/>
          <w:rtl/>
        </w:rPr>
        <w:t xml:space="preserve"> </w:t>
      </w:r>
      <w:r>
        <w:rPr>
          <w:w w:val="73"/>
        </w:rPr>
        <w:t>(Myocardial-</w:t>
      </w:r>
    </w:p>
    <w:p w14:paraId="5A268090">
      <w:pPr>
        <w:pStyle w:val="13"/>
        <w:bidi/>
        <w:spacing w:before="47" w:line="268" w:lineRule="auto"/>
        <w:ind w:left="159" w:right="311" w:hanging="1"/>
        <w:jc w:val="left"/>
      </w:pPr>
      <w:r>
        <w:rPr>
          <w:w w:val="82"/>
        </w:rPr>
        <w:t>Infarction)</w:t>
      </w:r>
      <w:r>
        <w:rPr>
          <w:w w:val="82"/>
          <w:rtl/>
        </w:rPr>
        <w:t>،</w:t>
      </w:r>
      <w:r>
        <w:rPr>
          <w:rtl/>
        </w:rPr>
        <w:t xml:space="preserve"> </w:t>
      </w:r>
      <w:r>
        <w:rPr>
          <w:w w:val="82"/>
          <w:rtl/>
        </w:rPr>
        <w:t>اينجائنا</w:t>
      </w:r>
      <w:r>
        <w:rPr>
          <w:spacing w:val="29"/>
          <w:rtl/>
        </w:rPr>
        <w:t xml:space="preserve"> </w:t>
      </w:r>
      <w:r>
        <w:rPr>
          <w:w w:val="82"/>
        </w:rPr>
        <w:t>(Angina)</w:t>
      </w:r>
      <w:r>
        <w:rPr>
          <w:spacing w:val="28"/>
          <w:rtl/>
        </w:rPr>
        <w:t xml:space="preserve"> </w:t>
      </w:r>
      <w:r>
        <w:rPr>
          <w:w w:val="82"/>
          <w:rtl/>
        </w:rPr>
        <w:t>۽</w:t>
      </w:r>
      <w:r>
        <w:rPr>
          <w:rtl/>
        </w:rPr>
        <w:t xml:space="preserve"> </w:t>
      </w:r>
      <w:r>
        <w:rPr>
          <w:w w:val="82"/>
          <w:rtl/>
        </w:rPr>
        <w:t>ڪورونري</w:t>
      </w:r>
      <w:r>
        <w:rPr>
          <w:rtl/>
        </w:rPr>
        <w:t xml:space="preserve"> </w:t>
      </w:r>
      <w:r>
        <w:rPr>
          <w:w w:val="82"/>
          <w:rtl/>
        </w:rPr>
        <w:t>اسپيزم</w:t>
      </w:r>
      <w:r>
        <w:rPr>
          <w:spacing w:val="29"/>
          <w:rtl/>
        </w:rPr>
        <w:t xml:space="preserve"> </w:t>
      </w:r>
      <w:r>
        <w:rPr>
          <w:w w:val="82"/>
        </w:rPr>
        <w:t>Spasm)</w:t>
      </w:r>
      <w:r>
        <w:rPr>
          <w:spacing w:val="26"/>
          <w:rtl/>
        </w:rPr>
        <w:t xml:space="preserve"> </w:t>
      </w:r>
      <w:r>
        <w:rPr>
          <w:w w:val="82"/>
        </w:rPr>
        <w:t>(Coronary-</w:t>
      </w:r>
      <w:r>
        <w:rPr>
          <w:spacing w:val="27"/>
          <w:rtl/>
        </w:rPr>
        <w:t xml:space="preserve"> </w:t>
      </w:r>
      <w:r>
        <w:rPr>
          <w:w w:val="82"/>
          <w:rtl/>
        </w:rPr>
        <w:t>وغيره</w:t>
      </w:r>
      <w:r>
        <w:rPr>
          <w:spacing w:val="24"/>
          <w:rtl/>
        </w:rPr>
        <w:t xml:space="preserve"> </w:t>
      </w:r>
      <w:r>
        <w:rPr>
          <w:w w:val="82"/>
          <w:rtl/>
        </w:rPr>
        <w:t>۾</w:t>
      </w:r>
      <w:r>
        <w:rPr>
          <w:spacing w:val="22"/>
          <w:rtl/>
        </w:rPr>
        <w:t xml:space="preserve"> </w:t>
      </w:r>
      <w:r>
        <w:rPr>
          <w:w w:val="82"/>
          <w:rtl/>
        </w:rPr>
        <w:t>پنهنجو</w:t>
      </w:r>
      <w:r>
        <w:rPr>
          <w:spacing w:val="22"/>
          <w:rtl/>
        </w:rPr>
        <w:t xml:space="preserve"> </w:t>
      </w:r>
      <w:r>
        <w:rPr>
          <w:w w:val="82"/>
          <w:rtl/>
        </w:rPr>
        <w:t xml:space="preserve">ڪم </w:t>
      </w:r>
      <w:r>
        <w:rPr>
          <w:w w:val="69"/>
          <w:rtl/>
        </w:rPr>
        <w:t>ڦڙتيءَ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سرانجام</w:t>
      </w:r>
      <w:r>
        <w:rPr>
          <w:rtl/>
        </w:rPr>
        <w:t xml:space="preserve"> </w:t>
      </w:r>
      <w:r>
        <w:rPr>
          <w:w w:val="69"/>
          <w:rtl/>
        </w:rPr>
        <w:t>ڏيندي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گڏوگڏ</w:t>
      </w:r>
      <w:r>
        <w:rPr>
          <w:rtl/>
        </w:rPr>
        <w:t xml:space="preserve"> </w:t>
      </w:r>
      <w:r>
        <w:rPr>
          <w:w w:val="69"/>
          <w:rtl/>
        </w:rPr>
        <w:t>رت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موجود</w:t>
      </w:r>
      <w:r>
        <w:rPr>
          <w:rtl/>
        </w:rPr>
        <w:t xml:space="preserve"> </w:t>
      </w:r>
      <w:r>
        <w:rPr>
          <w:w w:val="69"/>
          <w:rtl/>
        </w:rPr>
        <w:t>ڪوليسٽرول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ڪنٽرول</w:t>
      </w:r>
      <w:r>
        <w:rPr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22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لپڊ</w:t>
      </w:r>
      <w:r>
        <w:rPr>
          <w:rtl/>
        </w:rPr>
        <w:t xml:space="preserve"> </w:t>
      </w:r>
      <w:r>
        <w:rPr>
          <w:w w:val="69"/>
          <w:rtl/>
        </w:rPr>
        <w:t>پروفائيل</w:t>
      </w:r>
      <w:r>
        <w:rPr>
          <w:spacing w:val="80"/>
          <w:rtl/>
        </w:rPr>
        <w:t xml:space="preserve"> </w:t>
      </w:r>
      <w:r>
        <w:rPr>
          <w:w w:val="81"/>
        </w:rPr>
        <w:t>Profile)</w:t>
      </w:r>
      <w:r>
        <w:rPr>
          <w:w w:val="81"/>
          <w:rtl/>
        </w:rPr>
        <w:t xml:space="preserve"> </w:t>
      </w:r>
      <w:r>
        <w:rPr>
          <w:w w:val="81"/>
        </w:rPr>
        <w:t>(Lipid-</w:t>
      </w:r>
      <w:r>
        <w:rPr>
          <w:w w:val="81"/>
          <w:rtl/>
        </w:rPr>
        <w:t xml:space="preserve"> کي نارمل رکڻ لاءِ جتن ڪندي رهندي آهي</w:t>
      </w:r>
      <w:r>
        <w:rPr>
          <w:w w:val="81"/>
        </w:rPr>
        <w:t>.</w:t>
      </w:r>
    </w:p>
    <w:p w14:paraId="2EF03988">
      <w:pPr>
        <w:pStyle w:val="13"/>
        <w:bidi/>
        <w:spacing w:before="5"/>
        <w:ind w:left="153" w:right="0" w:firstLine="0"/>
        <w:jc w:val="left"/>
      </w:pPr>
      <w:r>
        <w:rPr>
          <w:w w:val="76"/>
        </w:rPr>
        <w:t>.3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رت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منجهه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ڪوليسٽرول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ليول</w:t>
      </w:r>
      <w:r>
        <w:rPr>
          <w:spacing w:val="-14"/>
          <w:rtl/>
        </w:rPr>
        <w:t xml:space="preserve"> </w:t>
      </w:r>
      <w:r>
        <w:rPr>
          <w:w w:val="76"/>
        </w:rPr>
        <w:t>Level)</w:t>
      </w:r>
      <w:r>
        <w:rPr>
          <w:spacing w:val="-11"/>
          <w:rtl/>
        </w:rPr>
        <w:t xml:space="preserve"> </w:t>
      </w:r>
      <w:r>
        <w:rPr>
          <w:w w:val="76"/>
        </w:rPr>
        <w:t>(Cholesterol-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گهٽائڻ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مدد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ڪندي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</w:p>
    <w:p w14:paraId="6B8EFF51">
      <w:pPr>
        <w:pStyle w:val="13"/>
        <w:rPr>
          <w:sz w:val="20"/>
        </w:rPr>
      </w:pPr>
    </w:p>
    <w:p w14:paraId="41937F26">
      <w:pPr>
        <w:pStyle w:val="13"/>
        <w:spacing w:before="22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314960</wp:posOffset>
                </wp:positionV>
                <wp:extent cx="5772785" cy="55245"/>
                <wp:effectExtent l="0" t="0" r="0" b="0"/>
                <wp:wrapTopAndBottom/>
                <wp:docPr id="314" name="Graphic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4" o:spid="_x0000_s1026" o:spt="100" style="position:absolute;left:0pt;margin-left:70.55pt;margin-top:24.8pt;height:4.35pt;width:454.55pt;mso-position-horizontal-relative:page;mso-wrap-distance-bottom:0pt;mso-wrap-distance-top:0pt;z-index:-251561984;mso-width-relative:page;mso-height-relative:page;" fillcolor="#612322" filled="t" stroked="f" coordsize="5772785,55244" o:gfxdata="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ozb7TbAAAACgEAAA8AAAAA&#10;AAAAAQAgAAAAIgAAAGRycy9kb3ducmV2LnhtbFBLAQIUABQAAAAIAIdO4kA7AnNb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FEF7C33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3A37BC4">
      <w:pPr>
        <w:pStyle w:val="13"/>
        <w:spacing w:before="9"/>
        <w:rPr>
          <w:sz w:val="3"/>
        </w:rPr>
      </w:pPr>
    </w:p>
    <w:p w14:paraId="6C00DF0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0AZqqjAIAACMH&#10;AAAOAAAAAAAAAAEAIAAAACQBAABkcnMvZTJvRG9jLnhtbFBLBQYAAAAABgAGAFkBAAAiBgAAAAA=&#10;">
                <o:lock v:ext="edit" aspectratio="f"/>
                <v:shape id="Graphic 316" o:spid="_x0000_s1026" o:spt="100" style="position:absolute;left:0;top:0;height:40005;width:5737860;" fillcolor="#000000" filled="t" stroked="f" coordsize="5737860,40005" o:gfxdata="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sCAL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D9651B1">
      <w:pPr>
        <w:pStyle w:val="13"/>
        <w:bidi/>
        <w:spacing w:before="262" w:line="268" w:lineRule="auto"/>
        <w:ind w:left="139" w:right="312" w:firstLine="9"/>
        <w:jc w:val="left"/>
      </w:pPr>
      <w:r>
        <w:rPr>
          <w:w w:val="75"/>
        </w:rPr>
        <w:t>.4</w:t>
      </w:r>
      <w:r>
        <w:rPr>
          <w:w w:val="75"/>
          <w:rtl/>
        </w:rPr>
        <w:t>ٽوڪوٽيرينولس</w:t>
      </w:r>
      <w:r>
        <w:rPr>
          <w:spacing w:val="-22"/>
          <w:w w:val="75"/>
          <w:rtl/>
        </w:rPr>
        <w:t xml:space="preserve"> </w:t>
      </w:r>
      <w:r>
        <w:rPr>
          <w:w w:val="75"/>
        </w:rPr>
        <w:t>(Tochotrienols)</w:t>
      </w:r>
      <w:r>
        <w:rPr>
          <w:w w:val="75"/>
          <w:rtl/>
        </w:rPr>
        <w:t>،ڪينسر</w:t>
      </w:r>
      <w:r>
        <w:rPr>
          <w:spacing w:val="-16"/>
          <w:w w:val="75"/>
          <w:rtl/>
        </w:rPr>
        <w:t xml:space="preserve"> </w:t>
      </w:r>
      <w:r>
        <w:rPr>
          <w:w w:val="75"/>
        </w:rPr>
        <w:t>(Cancer)</w:t>
      </w:r>
      <w:r>
        <w:rPr>
          <w:w w:val="75"/>
          <w:rtl/>
        </w:rPr>
        <w:t>جي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خلينکي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اڳتي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وڌڻ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روڪڻ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۾وڏيمدد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ڪن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 xml:space="preserve">ٿا </w:t>
      </w:r>
      <w:r>
        <w:rPr>
          <w:w w:val="72"/>
          <w:rtl/>
        </w:rPr>
        <w:t>۽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ڪينسر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خلين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واڌ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روڪي،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ڪنٽرول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مدد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ڇاتيءَ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ڪينسر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 xml:space="preserve">ختم </w:t>
      </w:r>
      <w:r>
        <w:rPr>
          <w:w w:val="70"/>
          <w:rtl/>
        </w:rPr>
        <w:t>ڪرڻ</w:t>
      </w:r>
      <w:r>
        <w:rPr>
          <w:spacing w:val="46"/>
          <w:rtl/>
        </w:rPr>
        <w:t xml:space="preserve">  </w:t>
      </w:r>
      <w:r>
        <w:rPr>
          <w:w w:val="70"/>
          <w:rtl/>
        </w:rPr>
        <w:t>جي</w:t>
      </w:r>
      <w:r>
        <w:rPr>
          <w:spacing w:val="54"/>
          <w:rtl/>
        </w:rPr>
        <w:t xml:space="preserve">  </w:t>
      </w:r>
      <w:r>
        <w:rPr>
          <w:w w:val="70"/>
          <w:rtl/>
        </w:rPr>
        <w:t>صلاحيت</w:t>
      </w:r>
      <w:r>
        <w:rPr>
          <w:spacing w:val="46"/>
          <w:rtl/>
        </w:rPr>
        <w:t xml:space="preserve">  </w:t>
      </w:r>
      <w:r>
        <w:rPr>
          <w:w w:val="70"/>
          <w:rtl/>
        </w:rPr>
        <w:t>رکن</w:t>
      </w:r>
      <w:r>
        <w:rPr>
          <w:spacing w:val="43"/>
          <w:rtl/>
        </w:rPr>
        <w:t xml:space="preserve">  </w:t>
      </w:r>
      <w:r>
        <w:rPr>
          <w:w w:val="70"/>
          <w:rtl/>
        </w:rPr>
        <w:t>ٿا</w:t>
      </w:r>
      <w:r>
        <w:rPr>
          <w:spacing w:val="50"/>
          <w:rtl/>
        </w:rPr>
        <w:t xml:space="preserve">  </w:t>
      </w:r>
      <w:r>
        <w:rPr>
          <w:w w:val="70"/>
          <w:rtl/>
        </w:rPr>
        <w:t>۽</w:t>
      </w:r>
      <w:r>
        <w:rPr>
          <w:spacing w:val="42"/>
          <w:rtl/>
        </w:rPr>
        <w:t xml:space="preserve">  </w:t>
      </w:r>
      <w:r>
        <w:rPr>
          <w:w w:val="70"/>
          <w:rtl/>
        </w:rPr>
        <w:t>ساڳي</w:t>
      </w:r>
      <w:r>
        <w:rPr>
          <w:spacing w:val="43"/>
          <w:rtl/>
        </w:rPr>
        <w:t xml:space="preserve">  </w:t>
      </w:r>
      <w:r>
        <w:rPr>
          <w:w w:val="70"/>
          <w:rtl/>
        </w:rPr>
        <w:t>وقت</w:t>
      </w:r>
      <w:r>
        <w:rPr>
          <w:spacing w:val="39"/>
          <w:rtl/>
        </w:rPr>
        <w:t xml:space="preserve">  </w:t>
      </w:r>
      <w:r>
        <w:rPr>
          <w:w w:val="70"/>
          <w:rtl/>
        </w:rPr>
        <w:t>چمڙيءَ</w:t>
      </w:r>
      <w:r>
        <w:rPr>
          <w:spacing w:val="46"/>
          <w:rtl/>
        </w:rPr>
        <w:t xml:space="preserve">  </w:t>
      </w:r>
      <w:r>
        <w:rPr>
          <w:w w:val="70"/>
          <w:rtl/>
        </w:rPr>
        <w:t>جي</w:t>
      </w:r>
      <w:r>
        <w:rPr>
          <w:spacing w:val="42"/>
          <w:rtl/>
        </w:rPr>
        <w:t xml:space="preserve">  </w:t>
      </w:r>
      <w:r>
        <w:rPr>
          <w:w w:val="70"/>
          <w:rtl/>
        </w:rPr>
        <w:t>ڪينسر۾</w:t>
      </w:r>
      <w:r>
        <w:rPr>
          <w:spacing w:val="43"/>
          <w:rtl/>
        </w:rPr>
        <w:t xml:space="preserve">  </w:t>
      </w:r>
      <w:r>
        <w:rPr>
          <w:w w:val="70"/>
          <w:rtl/>
        </w:rPr>
        <w:t>به</w:t>
      </w:r>
      <w:r>
        <w:rPr>
          <w:spacing w:val="42"/>
          <w:rtl/>
        </w:rPr>
        <w:t xml:space="preserve">  </w:t>
      </w:r>
      <w:r>
        <w:rPr>
          <w:w w:val="70"/>
          <w:rtl/>
        </w:rPr>
        <w:t>بچاءُ</w:t>
      </w:r>
      <w:r>
        <w:rPr>
          <w:spacing w:val="43"/>
          <w:rtl/>
        </w:rPr>
        <w:t xml:space="preserve">  </w:t>
      </w:r>
      <w:r>
        <w:rPr>
          <w:w w:val="70"/>
          <w:rtl/>
        </w:rPr>
        <w:t>ڪن</w:t>
      </w:r>
      <w:r>
        <w:rPr>
          <w:spacing w:val="42"/>
          <w:rtl/>
        </w:rPr>
        <w:t xml:space="preserve"> 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40"/>
          <w:rtl/>
        </w:rPr>
        <w:t xml:space="preserve"> </w:t>
      </w:r>
      <w:r>
        <w:rPr>
          <w:w w:val="67"/>
        </w:rPr>
        <w:t>.5</w:t>
      </w:r>
      <w:r>
        <w:rPr>
          <w:w w:val="67"/>
          <w:rtl/>
        </w:rPr>
        <w:t>رعيشيجيبيماري</w:t>
      </w:r>
      <w:r>
        <w:rPr>
          <w:w w:val="67"/>
        </w:rPr>
        <w:t>)</w:t>
      </w:r>
      <w:r>
        <w:rPr>
          <w:w w:val="67"/>
          <w:rtl/>
        </w:rPr>
        <w:t>الزاهمر</w:t>
      </w:r>
      <w:r>
        <w:rPr>
          <w:w w:val="67"/>
        </w:rPr>
        <w:t>(Alzheimer’sdisease)(</w:t>
      </w:r>
      <w:r>
        <w:rPr>
          <w:w w:val="67"/>
          <w:rtl/>
        </w:rPr>
        <w:t>دوراندماغي</w:t>
      </w:r>
      <w:r>
        <w:rPr>
          <w:spacing w:val="57"/>
          <w:rtl/>
        </w:rPr>
        <w:t xml:space="preserve"> </w:t>
      </w:r>
      <w:r>
        <w:rPr>
          <w:w w:val="67"/>
          <w:rtl/>
        </w:rPr>
        <w:t>ساخت۽سرشتيکيدرسترکڻ۾مددگارثابتٿئيٿي</w:t>
      </w:r>
      <w:r>
        <w:rPr>
          <w:w w:val="67"/>
        </w:rPr>
        <w:t>.</w:t>
      </w:r>
      <w:r>
        <w:rPr>
          <w:spacing w:val="40"/>
          <w:rtl/>
        </w:rPr>
        <w:t xml:space="preserve">  </w:t>
      </w:r>
      <w:r>
        <w:rPr>
          <w:w w:val="62"/>
          <w:rtl/>
        </w:rPr>
        <w:t>انبيماريجيڪريدماغيخليا</w:t>
      </w:r>
      <w:r>
        <w:rPr>
          <w:spacing w:val="40"/>
          <w:position w:val="-8"/>
          <w:rtl/>
        </w:rPr>
        <w:t xml:space="preserve"> </w:t>
      </w:r>
      <w:r>
        <w:rPr>
          <w:w w:val="62"/>
          <w:rtl/>
        </w:rPr>
        <w:t>سسيغيرفعالبڻجيوينداآهن</w:t>
      </w:r>
      <w:r>
        <w:rPr>
          <w:w w:val="62"/>
        </w:rPr>
        <w:t>.</w:t>
      </w:r>
      <w:r>
        <w:rPr>
          <w:w w:val="62"/>
          <w:rtl/>
        </w:rPr>
        <w:t>وٽامناِي</w:t>
      </w:r>
      <w:r>
        <w:rPr>
          <w:w w:val="62"/>
        </w:rPr>
        <w:t>(E)</w:t>
      </w:r>
      <w:r>
        <w:rPr>
          <w:w w:val="62"/>
          <w:rtl/>
        </w:rPr>
        <w:t>جيڀرپورموجودگيڪافيحدتائينخلينکيتباهه</w:t>
      </w:r>
      <w:r>
        <w:rPr>
          <w:spacing w:val="40"/>
          <w:rtl/>
        </w:rPr>
        <w:t xml:space="preserve"> </w:t>
      </w:r>
      <w:r>
        <w:rPr>
          <w:w w:val="65"/>
          <w:rtl/>
        </w:rPr>
        <w:t xml:space="preserve"> ٿيڻکانبچائيوٺنديآهي۽بيماريءجَيوڌڻجيشرحکيبهڪافيحدتائينڪنٽرولڪرڻ۾مددڏينديآهي</w:t>
      </w:r>
      <w:r>
        <w:rPr>
          <w:w w:val="65"/>
        </w:rPr>
        <w:t>.</w:t>
      </w:r>
    </w:p>
    <w:p w14:paraId="24E1BCFB">
      <w:pPr>
        <w:pStyle w:val="13"/>
        <w:bidi/>
        <w:spacing w:line="316" w:lineRule="exact"/>
        <w:ind w:left="153" w:right="0" w:firstLine="0"/>
        <w:jc w:val="left"/>
      </w:pPr>
      <w:r>
        <w:rPr>
          <w:w w:val="78"/>
        </w:rPr>
        <w:t>.6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ڪيترين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ئي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سيڪنڊري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ڊزيزز</w:t>
      </w:r>
      <w:r>
        <w:rPr>
          <w:spacing w:val="-3"/>
          <w:w w:val="78"/>
          <w:rtl/>
        </w:rPr>
        <w:t xml:space="preserve"> </w:t>
      </w:r>
      <w:r>
        <w:rPr>
          <w:w w:val="78"/>
        </w:rPr>
        <w:t>diseases)</w:t>
      </w:r>
      <w:r>
        <w:rPr>
          <w:spacing w:val="-7"/>
          <w:w w:val="78"/>
          <w:rtl/>
        </w:rPr>
        <w:t xml:space="preserve"> </w:t>
      </w:r>
      <w:r>
        <w:rPr>
          <w:w w:val="78"/>
        </w:rPr>
        <w:t>(Secondary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پڻ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ڪنٽرول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ڪرڻ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۾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وٽامن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اِي</w:t>
      </w:r>
      <w:r>
        <w:rPr>
          <w:spacing w:val="-2"/>
          <w:w w:val="78"/>
          <w:rtl/>
        </w:rPr>
        <w:t xml:space="preserve"> </w:t>
      </w:r>
      <w:r>
        <w:rPr>
          <w:w w:val="78"/>
        </w:rPr>
        <w:t>(E)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>معاون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۽</w:t>
      </w:r>
    </w:p>
    <w:p w14:paraId="1AAAB5BD">
      <w:pPr>
        <w:pStyle w:val="13"/>
        <w:bidi/>
        <w:spacing w:before="23" w:line="254" w:lineRule="auto"/>
        <w:ind w:left="155" w:right="311" w:firstLine="17"/>
        <w:jc w:val="left"/>
      </w:pPr>
      <w:r>
        <w:rPr>
          <w:w w:val="68"/>
          <w:rtl/>
        </w:rPr>
        <w:t>مددگار ثابت ٿين ٿا</w:t>
      </w:r>
      <w:r>
        <w:rPr>
          <w:w w:val="68"/>
        </w:rPr>
        <w:t>.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مثال طور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دماغ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جو گهٽ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ڪرڻ،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گردن،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ريٽينا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اک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جو موتيو پاڻي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وغيره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يا وري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شگر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مريض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پير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وغيره</w:t>
      </w:r>
      <w:r>
        <w:rPr>
          <w:spacing w:val="-5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شوگر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مريض</w:t>
      </w:r>
      <w:r>
        <w:rPr>
          <w:spacing w:val="-5"/>
          <w:rtl/>
        </w:rPr>
        <w:t xml:space="preserve"> </w:t>
      </w:r>
      <w:r>
        <w:rPr>
          <w:w w:val="70"/>
          <w:rtl/>
        </w:rPr>
        <w:t>لاءِ</w:t>
      </w:r>
      <w:r>
        <w:rPr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مسئلو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وجهي</w:t>
      </w:r>
      <w:r>
        <w:rPr>
          <w:w w:val="70"/>
        </w:rPr>
        <w:t>(</w:t>
      </w:r>
      <w:r>
        <w:rPr>
          <w:spacing w:val="-5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صورتحال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1"/>
          <w:rtl/>
        </w:rPr>
        <w:t xml:space="preserve"> </w:t>
      </w:r>
      <w:r>
        <w:rPr>
          <w:w w:val="70"/>
          <w:rtl/>
        </w:rPr>
        <w:t xml:space="preserve">وٽامن </w:t>
      </w:r>
      <w:r>
        <w:rPr>
          <w:w w:val="68"/>
          <w:rtl/>
        </w:rPr>
        <w:t>اِي</w:t>
      </w:r>
      <w:r>
        <w:rPr>
          <w:spacing w:val="-8"/>
          <w:rtl/>
        </w:rPr>
        <w:t xml:space="preserve"> </w:t>
      </w:r>
      <w:r>
        <w:rPr>
          <w:w w:val="68"/>
        </w:rPr>
        <w:t>(E)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بهتر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طريقي سان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ڪنٽرول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ڪري ٿي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يا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اهڙي ڪا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صورتحال پيدا ٿي پوڻ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فوري طور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وٽامن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مداخلت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ڪري، اها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بيماري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تڪڙو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نٿي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وڌي 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جيڪڏهن بروقت سنڀالي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وٺجي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بهتر </w:t>
      </w:r>
      <w:r>
        <w:rPr>
          <w:w w:val="71"/>
          <w:rtl/>
        </w:rPr>
        <w:t>نتيجا حاصل ڪري سگهجن ٿا</w:t>
      </w:r>
      <w:r>
        <w:rPr>
          <w:w w:val="71"/>
        </w:rPr>
        <w:t>.</w:t>
      </w:r>
    </w:p>
    <w:p w14:paraId="5FA596F0">
      <w:pPr>
        <w:pStyle w:val="13"/>
        <w:bidi/>
        <w:spacing w:before="4" w:line="254" w:lineRule="auto"/>
        <w:ind w:left="160" w:right="311" w:hanging="8"/>
        <w:jc w:val="left"/>
      </w:pPr>
      <w:r>
        <w:rPr>
          <w:w w:val="75"/>
        </w:rPr>
        <w:t>.7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وٽامن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اِي</w:t>
      </w:r>
      <w:r>
        <w:rPr>
          <w:spacing w:val="-3"/>
          <w:w w:val="75"/>
          <w:rtl/>
        </w:rPr>
        <w:t xml:space="preserve"> </w:t>
      </w:r>
      <w:r>
        <w:rPr>
          <w:w w:val="75"/>
        </w:rPr>
        <w:t>(E)</w:t>
      </w:r>
      <w:r>
        <w:rPr>
          <w:w w:val="75"/>
          <w:rtl/>
        </w:rPr>
        <w:t xml:space="preserve"> جي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مقرر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مقدار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هجڻ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انساني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جسم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قوت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مدافعت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نارمل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رهي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ٿي۽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ڪيترنئي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اهم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مسئلن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ظاهر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دوران پڻ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مددگار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ثابت ٿئي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w w:val="69"/>
          <w:rtl/>
        </w:rPr>
        <w:t xml:space="preserve"> مثال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طور ڪنهن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انساني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جسم ۾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ٻيو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ڪو عضوو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لڳايو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 xml:space="preserve">وڃي </w:t>
      </w:r>
      <w:r>
        <w:rPr>
          <w:w w:val="68"/>
        </w:rPr>
        <w:t>)</w:t>
      </w:r>
      <w:r>
        <w:rPr>
          <w:w w:val="68"/>
          <w:rtl/>
        </w:rPr>
        <w:t>يعني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پيوندڪاري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ڪئي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وڃي</w:t>
      </w:r>
      <w:r>
        <w:rPr>
          <w:w w:val="68"/>
        </w:rPr>
        <w:t>(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جسم</w:t>
      </w:r>
      <w:r>
        <w:rPr>
          <w:rtl/>
        </w:rPr>
        <w:t xml:space="preserve"> </w:t>
      </w:r>
      <w:r>
        <w:rPr>
          <w:w w:val="68"/>
          <w:rtl/>
        </w:rPr>
        <w:t>اندر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تڪڙو</w:t>
      </w:r>
      <w:r>
        <w:rPr>
          <w:rtl/>
        </w:rPr>
        <w:t xml:space="preserve"> </w:t>
      </w:r>
      <w:r>
        <w:rPr>
          <w:w w:val="68"/>
          <w:rtl/>
        </w:rPr>
        <w:t>قبول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۽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ڪوبه</w:t>
      </w:r>
      <w:r>
        <w:rPr>
          <w:rtl/>
        </w:rPr>
        <w:t xml:space="preserve"> </w:t>
      </w:r>
      <w:r>
        <w:rPr>
          <w:w w:val="68"/>
          <w:rtl/>
        </w:rPr>
        <w:t>امڪاني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رد</w:t>
      </w:r>
      <w:r>
        <w:rPr>
          <w:spacing w:val="-6"/>
          <w:rtl/>
        </w:rPr>
        <w:t xml:space="preserve"> </w:t>
      </w:r>
      <w:r>
        <w:rPr>
          <w:w w:val="68"/>
          <w:rtl/>
        </w:rPr>
        <w:t>عمل</w:t>
      </w:r>
      <w:r>
        <w:rPr>
          <w:spacing w:val="-8"/>
          <w:rtl/>
        </w:rPr>
        <w:t xml:space="preserve"> </w:t>
      </w:r>
      <w:r>
        <w:rPr>
          <w:w w:val="68"/>
          <w:rtl/>
        </w:rPr>
        <w:t>نٿو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ٿئي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ساڳيءَ</w:t>
      </w:r>
      <w:r>
        <w:rPr>
          <w:spacing w:val="-8"/>
          <w:rtl/>
        </w:rPr>
        <w:t xml:space="preserve"> </w:t>
      </w:r>
      <w:r>
        <w:rPr>
          <w:w w:val="67"/>
          <w:rtl/>
        </w:rPr>
        <w:t>ريت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آپريشن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ٿو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ٽانڪا</w:t>
      </w:r>
      <w:r>
        <w:rPr>
          <w:spacing w:val="-8"/>
          <w:rtl/>
        </w:rPr>
        <w:t xml:space="preserve"> </w:t>
      </w:r>
      <w:r>
        <w:rPr>
          <w:w w:val="67"/>
          <w:rtl/>
        </w:rPr>
        <w:t>وغيره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لڳائڻا</w:t>
      </w:r>
      <w:r>
        <w:rPr>
          <w:rtl/>
        </w:rPr>
        <w:t xml:space="preserve"> </w:t>
      </w:r>
      <w:r>
        <w:rPr>
          <w:w w:val="67"/>
          <w:rtl/>
        </w:rPr>
        <w:t>پوندا</w:t>
      </w:r>
      <w:r>
        <w:rPr>
          <w:spacing w:val="-9"/>
          <w:rtl/>
        </w:rPr>
        <w:t xml:space="preserve"> </w:t>
      </w:r>
      <w:r>
        <w:rPr>
          <w:w w:val="67"/>
          <w:rtl/>
        </w:rPr>
        <w:t>آهن،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جلدي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ڇٽڻ</w:t>
      </w:r>
      <w:r>
        <w:rPr>
          <w:spacing w:val="-8"/>
          <w:rtl/>
        </w:rPr>
        <w:t xml:space="preserve"> </w:t>
      </w:r>
      <w:r>
        <w:rPr>
          <w:w w:val="67"/>
          <w:rtl/>
        </w:rPr>
        <w:t>۾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مدد</w:t>
      </w:r>
      <w:r>
        <w:rPr>
          <w:spacing w:val="-5"/>
          <w:rtl/>
        </w:rPr>
        <w:t xml:space="preserve"> </w:t>
      </w:r>
      <w:r>
        <w:rPr>
          <w:w w:val="67"/>
          <w:rtl/>
        </w:rPr>
        <w:t>ملي</w:t>
      </w:r>
      <w:r>
        <w:rPr>
          <w:w w:val="71"/>
          <w:rtl/>
        </w:rPr>
        <w:t xml:space="preserve"> ٿي ۽ ڦٽ جلدي ڇٽي وڃن ٿا، يعني ته هيلنگ پراسيس</w:t>
      </w:r>
      <w:r>
        <w:rPr>
          <w:rtl/>
        </w:rPr>
        <w:t xml:space="preserve"> </w:t>
      </w:r>
      <w:r>
        <w:rPr>
          <w:w w:val="71"/>
        </w:rPr>
        <w:t>Process)</w:t>
      </w:r>
      <w:r>
        <w:rPr>
          <w:w w:val="71"/>
          <w:rtl/>
        </w:rPr>
        <w:t xml:space="preserve"> </w:t>
      </w:r>
      <w:r>
        <w:rPr>
          <w:w w:val="71"/>
        </w:rPr>
        <w:t>(Healing</w:t>
      </w:r>
      <w:r>
        <w:rPr>
          <w:w w:val="71"/>
          <w:rtl/>
        </w:rPr>
        <w:t xml:space="preserve"> جلدي ٿئي ٿو</w:t>
      </w:r>
      <w:r>
        <w:rPr>
          <w:w w:val="71"/>
        </w:rPr>
        <w:t>.</w:t>
      </w:r>
    </w:p>
    <w:p w14:paraId="03DD6E07">
      <w:pPr>
        <w:pStyle w:val="13"/>
        <w:bidi/>
        <w:spacing w:before="22" w:line="271" w:lineRule="auto"/>
        <w:ind w:left="157" w:right="311" w:hanging="4"/>
        <w:jc w:val="left"/>
      </w:pPr>
      <w:r>
        <w:rPr>
          <w:w w:val="72"/>
        </w:rPr>
        <w:t>.8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جيئن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اڳ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بيان ڪيو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ويو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 xml:space="preserve">اِي </w:t>
      </w:r>
      <w:r>
        <w:rPr>
          <w:w w:val="72"/>
        </w:rPr>
        <w:t>(E)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قوت برداشت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سرشتن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 xml:space="preserve">کي </w:t>
      </w:r>
      <w:r>
        <w:rPr>
          <w:w w:val="72"/>
        </w:rPr>
        <w:t>System)</w:t>
      </w:r>
      <w:r>
        <w:rPr>
          <w:w w:val="72"/>
          <w:rtl/>
        </w:rPr>
        <w:t xml:space="preserve"> </w:t>
      </w:r>
      <w:r>
        <w:rPr>
          <w:w w:val="72"/>
        </w:rPr>
        <w:t>(Immune</w:t>
      </w:r>
      <w:r>
        <w:rPr>
          <w:w w:val="72"/>
          <w:rtl/>
        </w:rPr>
        <w:t xml:space="preserve"> مضبوط</w:t>
      </w:r>
      <w:r>
        <w:rPr>
          <w:rtl/>
        </w:rPr>
        <w:t xml:space="preserve"> </w:t>
      </w:r>
      <w:r>
        <w:rPr>
          <w:w w:val="70"/>
          <w:rtl/>
        </w:rPr>
        <w:t>ڪري ٿي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 ڪري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ڏينهن ۾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روزمره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زندگيءَ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تڪليفون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ٿين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ٿيون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تي پڻ مڪمل ڪنٽرول </w:t>
      </w:r>
      <w:r>
        <w:rPr>
          <w:w w:val="73"/>
          <w:rtl/>
        </w:rPr>
        <w:t>حاصل</w:t>
      </w:r>
      <w:r>
        <w:rPr>
          <w:spacing w:val="21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26"/>
          <w:rtl/>
        </w:rPr>
        <w:t xml:space="preserve"> </w:t>
      </w:r>
      <w:r>
        <w:rPr>
          <w:w w:val="73"/>
          <w:rtl/>
        </w:rPr>
        <w:t>سگهجي</w:t>
      </w:r>
      <w:r>
        <w:rPr>
          <w:spacing w:val="21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20"/>
          <w:rtl/>
        </w:rPr>
        <w:t xml:space="preserve"> </w:t>
      </w:r>
      <w:r>
        <w:rPr>
          <w:w w:val="73"/>
          <w:rtl/>
        </w:rPr>
        <w:t>مثال</w:t>
      </w:r>
      <w:r>
        <w:rPr>
          <w:spacing w:val="22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24"/>
          <w:rtl/>
        </w:rPr>
        <w:t xml:space="preserve"> </w:t>
      </w:r>
      <w:r>
        <w:rPr>
          <w:w w:val="73"/>
          <w:rtl/>
        </w:rPr>
        <w:t>نزلو</w:t>
      </w:r>
      <w:r>
        <w:rPr>
          <w:spacing w:val="33"/>
          <w:rtl/>
        </w:rPr>
        <w:t xml:space="preserve"> </w:t>
      </w:r>
      <w:r>
        <w:rPr>
          <w:w w:val="73"/>
        </w:rPr>
        <w:t>(Flue)</w:t>
      </w:r>
      <w:r>
        <w:rPr>
          <w:w w:val="73"/>
          <w:rtl/>
        </w:rPr>
        <w:t>،</w:t>
      </w:r>
      <w:r>
        <w:rPr>
          <w:spacing w:val="20"/>
          <w:rtl/>
        </w:rPr>
        <w:t xml:space="preserve"> </w:t>
      </w:r>
      <w:r>
        <w:rPr>
          <w:w w:val="73"/>
          <w:rtl/>
        </w:rPr>
        <w:t>ٿڌ</w:t>
      </w:r>
      <w:r>
        <w:rPr>
          <w:spacing w:val="22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20"/>
          <w:rtl/>
        </w:rPr>
        <w:t xml:space="preserve"> </w:t>
      </w:r>
      <w:r>
        <w:rPr>
          <w:w w:val="73"/>
          <w:rtl/>
        </w:rPr>
        <w:t>لڳڻ</w:t>
      </w:r>
      <w:r>
        <w:rPr>
          <w:spacing w:val="26"/>
          <w:rtl/>
        </w:rPr>
        <w:t xml:space="preserve"> </w:t>
      </w:r>
      <w:r>
        <w:rPr>
          <w:w w:val="73"/>
        </w:rPr>
        <w:t>(Cold)</w:t>
      </w:r>
      <w:r>
        <w:rPr>
          <w:w w:val="73"/>
          <w:rtl/>
        </w:rPr>
        <w:t>،</w:t>
      </w:r>
      <w:r>
        <w:rPr>
          <w:spacing w:val="22"/>
          <w:rtl/>
        </w:rPr>
        <w:t xml:space="preserve"> </w:t>
      </w:r>
      <w:r>
        <w:rPr>
          <w:w w:val="73"/>
          <w:rtl/>
        </w:rPr>
        <w:t>کنگهه</w:t>
      </w:r>
      <w:r>
        <w:rPr>
          <w:spacing w:val="21"/>
          <w:rtl/>
        </w:rPr>
        <w:t xml:space="preserve"> </w:t>
      </w:r>
      <w:r>
        <w:rPr>
          <w:w w:val="73"/>
          <w:rtl/>
        </w:rPr>
        <w:t>ٿيڻ</w:t>
      </w:r>
      <w:r>
        <w:rPr>
          <w:spacing w:val="32"/>
          <w:rtl/>
        </w:rPr>
        <w:t xml:space="preserve"> </w:t>
      </w:r>
      <w:r>
        <w:rPr>
          <w:w w:val="73"/>
        </w:rPr>
        <w:t>(Cough)</w:t>
      </w:r>
      <w:r>
        <w:rPr>
          <w:w w:val="73"/>
          <w:rtl/>
        </w:rPr>
        <w:t>،</w:t>
      </w:r>
      <w:r>
        <w:rPr>
          <w:spacing w:val="22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21"/>
          <w:rtl/>
        </w:rPr>
        <w:t xml:space="preserve"> </w:t>
      </w:r>
      <w:r>
        <w:rPr>
          <w:w w:val="73"/>
          <w:rtl/>
        </w:rPr>
        <w:t>بخار</w:t>
      </w:r>
      <w:r>
        <w:rPr>
          <w:rtl/>
        </w:rPr>
        <w:t xml:space="preserve"> </w:t>
      </w:r>
      <w:r>
        <w:rPr>
          <w:w w:val="71"/>
        </w:rPr>
        <w:t>(Fever)</w:t>
      </w:r>
      <w:r>
        <w:rPr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صورتحال</w:t>
      </w:r>
      <w:r>
        <w:rPr>
          <w:spacing w:val="-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وٽامن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موجودگيءَ</w:t>
      </w:r>
      <w:r>
        <w:rPr>
          <w:spacing w:val="-6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يقيني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بنائڻ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وڌائڻ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7"/>
          <w:rtl/>
        </w:rPr>
        <w:t xml:space="preserve"> </w:t>
      </w:r>
      <w:r>
        <w:rPr>
          <w:w w:val="71"/>
          <w:rtl/>
        </w:rPr>
        <w:t xml:space="preserve">قوت </w:t>
      </w:r>
      <w:r>
        <w:rPr>
          <w:w w:val="63"/>
          <w:rtl/>
        </w:rPr>
        <w:t>مدافعت واري سرشتي کي بهتر بڻائي، بهترين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طريقي سان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ڪنٽرول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ڪري سگهون ٿا، ڇو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ته قوت مدافعي سرشتو</w:t>
      </w:r>
      <w:r>
        <w:rPr>
          <w:spacing w:val="80"/>
          <w:rtl/>
        </w:rPr>
        <w:t xml:space="preserve"> </w:t>
      </w:r>
      <w:r>
        <w:rPr>
          <w:w w:val="73"/>
          <w:rtl/>
        </w:rPr>
        <w:t>طاقت وارو هجڻ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ڪري سڌو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سنئون اثرانداز ٿي بيماري جي وائرس کي ويڙهه دوران ئي ماري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ختم</w:t>
      </w:r>
      <w:r>
        <w:rPr>
          <w:spacing w:val="-9"/>
          <w:rtl/>
        </w:rPr>
        <w:t xml:space="preserve"> </w:t>
      </w:r>
      <w:r>
        <w:rPr>
          <w:w w:val="73"/>
          <w:rtl/>
        </w:rPr>
        <w:t xml:space="preserve">ڪري ڇڏي </w:t>
      </w:r>
      <w:r>
        <w:rPr>
          <w:w w:val="65"/>
          <w:rtl/>
        </w:rPr>
        <w:t>ٿو ۽ وڌيڪ</w:t>
      </w:r>
      <w:r>
        <w:rPr>
          <w:rtl/>
        </w:rPr>
        <w:t xml:space="preserve"> </w:t>
      </w:r>
      <w:r>
        <w:rPr>
          <w:w w:val="65"/>
          <w:rtl/>
        </w:rPr>
        <w:t>ڳنڀير صورتحال کان بچي سگهجي ٿو</w:t>
      </w:r>
      <w:r>
        <w:rPr>
          <w:w w:val="65"/>
        </w:rPr>
        <w:t>.</w:t>
      </w:r>
    </w:p>
    <w:p w14:paraId="3479B433">
      <w:pPr>
        <w:pStyle w:val="13"/>
        <w:bidi/>
        <w:spacing w:line="327" w:lineRule="exact"/>
        <w:ind w:left="873" w:right="0" w:firstLine="0"/>
        <w:jc w:val="left"/>
      </w:pPr>
      <w:r>
        <w:rPr>
          <w:w w:val="73"/>
          <w:rtl/>
        </w:rPr>
        <w:t>وٽامن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اِي</w:t>
      </w:r>
      <w:r>
        <w:rPr>
          <w:spacing w:val="-10"/>
          <w:rtl/>
        </w:rPr>
        <w:t xml:space="preserve"> </w:t>
      </w:r>
      <w:r>
        <w:rPr>
          <w:w w:val="73"/>
        </w:rPr>
        <w:t>(E)</w:t>
      </w:r>
      <w:r>
        <w:rPr>
          <w:spacing w:val="-9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اڪثر</w:t>
      </w:r>
      <w:r>
        <w:rPr>
          <w:spacing w:val="-15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جواني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قائم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رکڻ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14"/>
          <w:rtl/>
        </w:rPr>
        <w:t xml:space="preserve"> </w:t>
      </w:r>
      <w:r>
        <w:rPr>
          <w:w w:val="73"/>
          <w:rtl/>
        </w:rPr>
        <w:t>وٽامن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به</w:t>
      </w:r>
      <w:r>
        <w:rPr>
          <w:spacing w:val="-16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سڏجي</w:t>
      </w:r>
      <w:r>
        <w:rPr>
          <w:spacing w:val="-15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اڪثر</w:t>
      </w:r>
      <w:r>
        <w:rPr>
          <w:spacing w:val="-16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17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کي</w:t>
      </w:r>
    </w:p>
    <w:p w14:paraId="76A84E06">
      <w:pPr>
        <w:pStyle w:val="13"/>
        <w:bidi/>
        <w:spacing w:before="34" w:line="264" w:lineRule="auto"/>
        <w:ind w:left="154" w:right="311" w:firstLine="12"/>
        <w:jc w:val="left"/>
      </w:pPr>
      <w:r>
        <w:rPr>
          <w:w w:val="76"/>
          <w:rtl/>
        </w:rPr>
        <w:t>جيو گهرڙن جو ڦوهارو جيڪو جواني واري تازگي کي برقرار رکي سگهي</w:t>
      </w:r>
      <w:r>
        <w:rPr>
          <w:spacing w:val="40"/>
          <w:rtl/>
        </w:rPr>
        <w:t xml:space="preserve"> </w:t>
      </w:r>
      <w:r>
        <w:rPr>
          <w:w w:val="76"/>
        </w:rPr>
        <w:t>of</w:t>
      </w:r>
      <w:r>
        <w:rPr>
          <w:w w:val="76"/>
          <w:rtl/>
        </w:rPr>
        <w:t xml:space="preserve"> </w:t>
      </w:r>
      <w:r>
        <w:rPr>
          <w:w w:val="76"/>
        </w:rPr>
        <w:t>Fountain</w:t>
      </w:r>
      <w:r>
        <w:rPr>
          <w:w w:val="76"/>
          <w:rtl/>
        </w:rPr>
        <w:t xml:space="preserve"> </w:t>
      </w:r>
      <w:r>
        <w:rPr>
          <w:w w:val="76"/>
        </w:rPr>
        <w:t>Cellular</w:t>
      </w:r>
      <w:r>
        <w:rPr>
          <w:w w:val="76"/>
          <w:rtl/>
        </w:rPr>
        <w:t xml:space="preserve"> </w:t>
      </w:r>
      <w:r>
        <w:rPr>
          <w:w w:val="76"/>
        </w:rPr>
        <w:t>(Youth</w:t>
      </w:r>
      <w:r>
        <w:rPr>
          <w:w w:val="76"/>
          <w:rtl/>
        </w:rPr>
        <w:t xml:space="preserve"> </w:t>
      </w:r>
      <w:r>
        <w:rPr>
          <w:w w:val="75"/>
        </w:rPr>
        <w:t>fountain)</w:t>
      </w:r>
      <w:r>
        <w:rPr>
          <w:spacing w:val="24"/>
          <w:rtl/>
        </w:rPr>
        <w:t xml:space="preserve"> </w:t>
      </w:r>
      <w:r>
        <w:rPr>
          <w:w w:val="75"/>
          <w:rtl/>
        </w:rPr>
        <w:t>ڪري</w:t>
      </w:r>
      <w:r>
        <w:rPr>
          <w:rtl/>
        </w:rPr>
        <w:t xml:space="preserve"> </w:t>
      </w:r>
      <w:r>
        <w:rPr>
          <w:w w:val="75"/>
          <w:rtl/>
        </w:rPr>
        <w:t>سڏيو</w:t>
      </w:r>
      <w:r>
        <w:rPr>
          <w:rtl/>
        </w:rPr>
        <w:t xml:space="preserve"> </w:t>
      </w:r>
      <w:r>
        <w:rPr>
          <w:w w:val="75"/>
          <w:rtl/>
        </w:rPr>
        <w:t>وڃي</w:t>
      </w:r>
      <w:r>
        <w:rPr>
          <w:rtl/>
        </w:rPr>
        <w:t xml:space="preserve"> </w:t>
      </w:r>
      <w:r>
        <w:rPr>
          <w:w w:val="75"/>
          <w:rtl/>
        </w:rPr>
        <w:t>ٿو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هن</w:t>
      </w:r>
      <w:r>
        <w:rPr>
          <w:rtl/>
        </w:rPr>
        <w:t xml:space="preserve"> </w:t>
      </w:r>
      <w:r>
        <w:rPr>
          <w:w w:val="75"/>
          <w:rtl/>
        </w:rPr>
        <w:t>وٽامن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  <w:rtl/>
        </w:rPr>
        <w:t>مسلسل</w:t>
      </w:r>
      <w:r>
        <w:rPr>
          <w:spacing w:val="13"/>
          <w:rtl/>
        </w:rPr>
        <w:t xml:space="preserve"> </w:t>
      </w:r>
      <w:r>
        <w:rPr>
          <w:w w:val="75"/>
          <w:rtl/>
        </w:rPr>
        <w:t>استعمال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  <w:rtl/>
        </w:rPr>
        <w:t>ڪري،</w:t>
      </w:r>
      <w:r>
        <w:rPr>
          <w:spacing w:val="13"/>
          <w:rtl/>
        </w:rPr>
        <w:t xml:space="preserve"> </w:t>
      </w:r>
      <w:r>
        <w:rPr>
          <w:w w:val="75"/>
          <w:rtl/>
        </w:rPr>
        <w:t>انساني</w:t>
      </w:r>
      <w:r>
        <w:rPr>
          <w:rtl/>
        </w:rPr>
        <w:t xml:space="preserve"> </w:t>
      </w:r>
      <w:r>
        <w:rPr>
          <w:w w:val="75"/>
          <w:rtl/>
        </w:rPr>
        <w:t>چمڙيءَ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  <w:rtl/>
        </w:rPr>
        <w:t>زندگي</w:t>
      </w:r>
      <w:r>
        <w:rPr>
          <w:spacing w:val="14"/>
          <w:rtl/>
        </w:rPr>
        <w:t xml:space="preserve"> </w:t>
      </w:r>
      <w:r>
        <w:rPr>
          <w:w w:val="75"/>
          <w:rtl/>
        </w:rPr>
        <w:t>۽</w:t>
      </w:r>
      <w:r>
        <w:rPr>
          <w:spacing w:val="40"/>
          <w:rtl/>
        </w:rPr>
        <w:t xml:space="preserve"> </w:t>
      </w:r>
      <w:r>
        <w:rPr>
          <w:w w:val="71"/>
          <w:rtl/>
        </w:rPr>
        <w:t>خوبصورتي برقرار رهي ٿي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چمڙي نرم ملائم،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چمڪندڙ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 تازي نظر ايندي آهي</w:t>
      </w:r>
      <w:r>
        <w:rPr>
          <w:w w:val="71"/>
        </w:rPr>
        <w:t>.</w:t>
      </w:r>
      <w:r>
        <w:rPr>
          <w:w w:val="71"/>
          <w:rtl/>
        </w:rPr>
        <w:t xml:space="preserve"> جيئن ته وٽامن اِي</w:t>
      </w:r>
      <w:r>
        <w:rPr>
          <w:spacing w:val="-6"/>
          <w:rtl/>
        </w:rPr>
        <w:t xml:space="preserve"> </w:t>
      </w:r>
      <w:r>
        <w:rPr>
          <w:w w:val="71"/>
        </w:rPr>
        <w:t>(E)</w:t>
      </w:r>
      <w:r>
        <w:rPr>
          <w:w w:val="71"/>
          <w:rtl/>
        </w:rPr>
        <w:t xml:space="preserve"> سڻڀ ۾</w:t>
      </w:r>
      <w:r>
        <w:rPr>
          <w:spacing w:val="40"/>
          <w:rtl/>
        </w:rPr>
        <w:t xml:space="preserve"> </w:t>
      </w:r>
      <w:r>
        <w:rPr>
          <w:w w:val="80"/>
          <w:rtl/>
        </w:rPr>
        <w:t>جذب</w:t>
      </w:r>
      <w:r>
        <w:rPr>
          <w:spacing w:val="-11"/>
          <w:w w:val="80"/>
          <w:rtl/>
        </w:rPr>
        <w:t xml:space="preserve"> </w:t>
      </w:r>
      <w:r>
        <w:rPr>
          <w:w w:val="80"/>
          <w:rtl/>
        </w:rPr>
        <w:t>ٿيندڙ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آهي،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ان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ڪري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کاڌا</w:t>
      </w:r>
      <w:r>
        <w:rPr>
          <w:spacing w:val="-11"/>
          <w:w w:val="80"/>
          <w:rtl/>
        </w:rPr>
        <w:t xml:space="preserve"> </w:t>
      </w:r>
      <w:r>
        <w:rPr>
          <w:w w:val="80"/>
          <w:rtl/>
        </w:rPr>
        <w:t>جن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۾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اها</w:t>
      </w:r>
      <w:r>
        <w:rPr>
          <w:spacing w:val="-12"/>
          <w:w w:val="80"/>
          <w:rtl/>
        </w:rPr>
        <w:t xml:space="preserve"> </w:t>
      </w:r>
      <w:r>
        <w:rPr>
          <w:w w:val="80"/>
          <w:rtl/>
        </w:rPr>
        <w:t>وٽامن</w:t>
      </w:r>
      <w:r>
        <w:rPr>
          <w:spacing w:val="-12"/>
          <w:w w:val="80"/>
          <w:rtl/>
        </w:rPr>
        <w:t xml:space="preserve"> </w:t>
      </w:r>
      <w:r>
        <w:rPr>
          <w:w w:val="80"/>
          <w:rtl/>
        </w:rPr>
        <w:t>موجود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آهي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سي</w:t>
      </w:r>
      <w:r>
        <w:rPr>
          <w:spacing w:val="-11"/>
          <w:w w:val="80"/>
          <w:rtl/>
        </w:rPr>
        <w:t xml:space="preserve"> </w:t>
      </w:r>
      <w:r>
        <w:rPr>
          <w:w w:val="80"/>
          <w:rtl/>
        </w:rPr>
        <w:t>وري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هاءِ</w:t>
      </w:r>
      <w:r>
        <w:rPr>
          <w:spacing w:val="-11"/>
          <w:w w:val="80"/>
          <w:rtl/>
        </w:rPr>
        <w:t xml:space="preserve"> </w:t>
      </w:r>
      <w:r>
        <w:rPr>
          <w:w w:val="80"/>
          <w:rtl/>
        </w:rPr>
        <w:t>ڪيلوريز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 xml:space="preserve">وارا، </w:t>
      </w:r>
      <w:r>
        <w:rPr>
          <w:w w:val="80"/>
        </w:rPr>
        <w:t>Calories)</w:t>
      </w:r>
      <w:r>
        <w:rPr>
          <w:spacing w:val="-11"/>
          <w:w w:val="80"/>
          <w:rtl/>
        </w:rPr>
        <w:t xml:space="preserve"> </w:t>
      </w:r>
      <w:r>
        <w:rPr>
          <w:w w:val="80"/>
        </w:rPr>
        <w:t>in</w:t>
      </w:r>
      <w:r>
        <w:rPr>
          <w:spacing w:val="-11"/>
          <w:w w:val="80"/>
          <w:rtl/>
        </w:rPr>
        <w:t xml:space="preserve"> </w:t>
      </w:r>
      <w:r>
        <w:rPr>
          <w:w w:val="80"/>
        </w:rPr>
        <w:t>(Rich</w:t>
      </w:r>
      <w:r>
        <w:rPr>
          <w:w w:val="80"/>
          <w:rtl/>
        </w:rPr>
        <w:t xml:space="preserve"> </w:t>
      </w:r>
      <w:r>
        <w:rPr>
          <w:w w:val="78"/>
          <w:rtl/>
        </w:rPr>
        <w:t>ٿين ٿا</w:t>
      </w:r>
      <w:r>
        <w:rPr>
          <w:w w:val="78"/>
        </w:rPr>
        <w:t>.</w:t>
      </w:r>
      <w:r>
        <w:rPr>
          <w:w w:val="78"/>
          <w:rtl/>
        </w:rPr>
        <w:t xml:space="preserve"> ان ڪري خوراڪ جا ماهر</w:t>
      </w:r>
      <w:r>
        <w:rPr>
          <w:spacing w:val="-1"/>
          <w:rtl/>
        </w:rPr>
        <w:t xml:space="preserve"> </w:t>
      </w:r>
      <w:r>
        <w:rPr>
          <w:w w:val="78"/>
        </w:rPr>
        <w:t>(Nutritionists)</w:t>
      </w:r>
      <w:r>
        <w:rPr>
          <w:rtl/>
        </w:rPr>
        <w:t xml:space="preserve"> </w:t>
      </w:r>
      <w:r>
        <w:rPr>
          <w:w w:val="78"/>
          <w:rtl/>
        </w:rPr>
        <w:t>ان خيال جا آهن ته جيڪڏهن توهان کي ڪنهن سبب</w:t>
      </w:r>
      <w:r>
        <w:rPr>
          <w:spacing w:val="40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وٽامن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اِي</w:t>
      </w:r>
      <w:r>
        <w:rPr>
          <w:rtl/>
        </w:rPr>
        <w:t xml:space="preserve"> </w:t>
      </w:r>
      <w:r>
        <w:rPr>
          <w:w w:val="68"/>
        </w:rPr>
        <w:t>(E)</w:t>
      </w:r>
      <w:r>
        <w:rPr>
          <w:spacing w:val="-6"/>
          <w:rtl/>
        </w:rPr>
        <w:t xml:space="preserve"> </w:t>
      </w:r>
      <w:r>
        <w:rPr>
          <w:w w:val="68"/>
          <w:rtl/>
        </w:rPr>
        <w:t>اضافي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وٺڻ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ضرورت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پوي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8"/>
          <w:rtl/>
        </w:rPr>
        <w:t xml:space="preserve"> </w:t>
      </w:r>
      <w:r>
        <w:rPr>
          <w:w w:val="68"/>
          <w:rtl/>
        </w:rPr>
        <w:t>ضرور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وٺو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۽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سوچيو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وزن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وڌي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ويندو</w:t>
      </w:r>
      <w:r>
        <w:rPr>
          <w:rtl/>
        </w:rPr>
        <w:t xml:space="preserve"> </w:t>
      </w:r>
      <w:r>
        <w:rPr>
          <w:w w:val="71"/>
          <w:rtl/>
        </w:rPr>
        <w:t>ڇو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ڪجهه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مرحلن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وٽامن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اِي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(E)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هجڻ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بي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انتها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ٿيو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پوي</w:t>
      </w:r>
      <w:r>
        <w:rPr>
          <w:w w:val="71"/>
        </w:rPr>
        <w:t>.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کاڌي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منجهان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وٽامن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اِي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(E)</w:t>
      </w:r>
      <w:r>
        <w:rPr>
          <w:w w:val="71"/>
          <w:rtl/>
        </w:rPr>
        <w:t>کي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حاصل ڪرڻ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بهتر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وزن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وڌي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وڃڻ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هروڀرو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ڪو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مسئلو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نٿو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w w:val="71"/>
        </w:rPr>
        <w:t>.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روزانو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وٽامن</w:t>
      </w:r>
    </w:p>
    <w:p w14:paraId="0195A224">
      <w:pPr>
        <w:pStyle w:val="13"/>
        <w:spacing w:after="0" w:line="264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1F651C1">
      <w:pPr>
        <w:pStyle w:val="13"/>
        <w:spacing w:line="339" w:lineRule="exact"/>
        <w:ind w:left="312"/>
      </w:pPr>
      <w:r>
        <w:rPr>
          <w:spacing w:val="-11"/>
        </w:rPr>
        <w:t>(20</w:t>
      </w:r>
    </w:p>
    <w:p w14:paraId="3D35F74E">
      <w:pPr>
        <w:pStyle w:val="13"/>
        <w:bidi/>
        <w:spacing w:line="339" w:lineRule="exact"/>
        <w:ind w:left="0" w:right="114" w:firstLine="0"/>
        <w:jc w:val="left"/>
      </w:pPr>
      <w:r>
        <w:rPr>
          <w:rtl/>
        </w:rPr>
        <w:br w:type="column"/>
      </w:r>
      <w:r>
        <w:rPr>
          <w:w w:val="70"/>
          <w:rtl/>
        </w:rPr>
        <w:t>ملي</w:t>
      </w:r>
      <w:r>
        <w:rPr>
          <w:spacing w:val="60"/>
          <w:rtl/>
        </w:rPr>
        <w:t xml:space="preserve"> </w:t>
      </w:r>
      <w:r>
        <w:rPr>
          <w:w w:val="70"/>
          <w:rtl/>
        </w:rPr>
        <w:t>گرام</w:t>
      </w:r>
    </w:p>
    <w:p w14:paraId="0466E144">
      <w:pPr>
        <w:pStyle w:val="13"/>
        <w:bidi/>
        <w:spacing w:line="339" w:lineRule="exact"/>
        <w:ind w:left="0" w:right="70" w:firstLine="0"/>
        <w:jc w:val="left"/>
      </w:pPr>
      <w:r>
        <w:rPr>
          <w:rtl/>
        </w:rPr>
        <w:br w:type="column"/>
      </w:r>
      <w:r>
        <w:rPr>
          <w:w w:val="68"/>
          <w:rtl/>
        </w:rPr>
        <w:t>جيڪي</w:t>
      </w:r>
      <w:r>
        <w:rPr>
          <w:spacing w:val="39"/>
          <w:w w:val="68"/>
          <w:rtl/>
        </w:rPr>
        <w:t xml:space="preserve"> </w:t>
      </w:r>
      <w:r>
        <w:rPr>
          <w:w w:val="68"/>
          <w:rtl/>
        </w:rPr>
        <w:t>تقريبن</w:t>
      </w:r>
      <w:r>
        <w:rPr>
          <w:spacing w:val="21"/>
          <w:rtl/>
        </w:rPr>
        <w:t xml:space="preserve"> </w:t>
      </w:r>
      <w:r>
        <w:rPr>
          <w:w w:val="68"/>
        </w:rPr>
        <w:t>21</w:t>
      </w:r>
    </w:p>
    <w:p w14:paraId="4496D23E">
      <w:pPr>
        <w:pStyle w:val="13"/>
        <w:spacing w:line="339" w:lineRule="exact"/>
        <w:ind w:left="69"/>
      </w:pPr>
      <w:r>
        <w:br w:type="column"/>
      </w:r>
      <w:r>
        <w:rPr>
          <w:spacing w:val="-2"/>
        </w:rPr>
        <w:t>(International</w:t>
      </w:r>
      <w:r>
        <w:rPr>
          <w:spacing w:val="26"/>
        </w:rPr>
        <w:t xml:space="preserve"> </w:t>
      </w:r>
      <w:r>
        <w:rPr>
          <w:spacing w:val="-2"/>
        </w:rPr>
        <w:t>Units</w:t>
      </w:r>
      <w:r>
        <w:rPr>
          <w:spacing w:val="24"/>
        </w:rPr>
        <w:t xml:space="preserve"> </w:t>
      </w:r>
      <w:r>
        <w:rPr>
          <w:spacing w:val="-5"/>
        </w:rPr>
        <w:t>30)</w:t>
      </w:r>
    </w:p>
    <w:p w14:paraId="50D8985A">
      <w:pPr>
        <w:pStyle w:val="13"/>
        <w:bidi/>
        <w:spacing w:line="339" w:lineRule="exact"/>
        <w:ind w:left="0" w:right="78" w:firstLine="0"/>
        <w:jc w:val="left"/>
      </w:pPr>
      <w:r>
        <w:rPr>
          <w:rtl/>
        </w:rPr>
        <w:br w:type="column"/>
      </w:r>
      <w:r>
        <w:rPr>
          <w:w w:val="61"/>
          <w:rtl/>
        </w:rPr>
        <w:t>انٽرنيشنل</w:t>
      </w:r>
      <w:r>
        <w:rPr>
          <w:spacing w:val="68"/>
          <w:rtl/>
        </w:rPr>
        <w:t xml:space="preserve"> </w:t>
      </w:r>
      <w:r>
        <w:rPr>
          <w:w w:val="61"/>
          <w:rtl/>
        </w:rPr>
        <w:t>يونٽ</w:t>
      </w:r>
    </w:p>
    <w:p w14:paraId="7501E601">
      <w:pPr>
        <w:pStyle w:val="13"/>
        <w:bidi/>
        <w:spacing w:line="339" w:lineRule="exact"/>
        <w:ind w:left="0" w:right="70" w:firstLine="0"/>
        <w:jc w:val="left"/>
      </w:pPr>
      <w:r>
        <w:rPr>
          <w:rtl/>
        </w:rPr>
        <w:br w:type="column"/>
      </w:r>
      <w:r>
        <w:rPr>
          <w:w w:val="94"/>
          <w:rtl/>
        </w:rPr>
        <w:t>جا</w:t>
      </w:r>
      <w:r>
        <w:rPr>
          <w:spacing w:val="57"/>
          <w:rtl/>
        </w:rPr>
        <w:t xml:space="preserve"> </w:t>
      </w:r>
      <w:r>
        <w:rPr>
          <w:w w:val="94"/>
        </w:rPr>
        <w:t>31</w:t>
      </w:r>
    </w:p>
    <w:p w14:paraId="2EE89581">
      <w:pPr>
        <w:pStyle w:val="13"/>
        <w:spacing w:line="339" w:lineRule="exact"/>
        <w:ind w:left="66"/>
      </w:pPr>
      <w:r>
        <w:br w:type="column"/>
      </w:r>
      <w:r>
        <w:t>(E)</w:t>
      </w:r>
      <w:r>
        <w:rPr>
          <w:spacing w:val="50"/>
        </w:rPr>
        <w:t xml:space="preserve"> </w:t>
      </w:r>
      <w:r>
        <w:rPr>
          <w:spacing w:val="-5"/>
          <w:rtl/>
        </w:rPr>
        <w:t>ِاي</w:t>
      </w:r>
    </w:p>
    <w:p w14:paraId="43E7CB6A">
      <w:pPr>
        <w:pStyle w:val="13"/>
        <w:spacing w:after="0" w:line="339" w:lineRule="exac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7">
            <w:col w:w="663" w:space="40"/>
            <w:col w:w="959" w:space="39"/>
            <w:col w:w="1845" w:space="40"/>
            <w:col w:w="2741" w:space="39"/>
            <w:col w:w="1515" w:space="39"/>
            <w:col w:w="679" w:space="40"/>
            <w:col w:w="863"/>
          </w:cols>
        </w:sectPr>
      </w:pPr>
    </w:p>
    <w:p w14:paraId="1BAADBE5">
      <w:pPr>
        <w:pStyle w:val="13"/>
        <w:bidi/>
        <w:spacing w:before="38" w:line="264" w:lineRule="auto"/>
        <w:ind w:left="158" w:right="311" w:hanging="4"/>
        <w:jc w:val="left"/>
      </w:pPr>
      <w:r>
        <w:rPr>
          <w:w w:val="78"/>
        </w:rPr>
        <w:t>Milligrams)</w:t>
      </w:r>
      <w:r>
        <w:rPr>
          <w:rtl/>
        </w:rPr>
        <w:t xml:space="preserve"> </w:t>
      </w:r>
      <w:r>
        <w:rPr>
          <w:w w:val="78"/>
          <w:rtl/>
        </w:rPr>
        <w:t>الفاٽوڪوفيرول</w:t>
      </w:r>
      <w:r>
        <w:rPr>
          <w:spacing w:val="18"/>
          <w:rtl/>
        </w:rPr>
        <w:t xml:space="preserve"> </w:t>
      </w:r>
      <w:r>
        <w:rPr>
          <w:w w:val="78"/>
        </w:rPr>
        <w:t>(Alphatocopherol)</w:t>
      </w:r>
      <w:r>
        <w:rPr>
          <w:spacing w:val="18"/>
          <w:rtl/>
        </w:rPr>
        <w:t xml:space="preserve"> </w:t>
      </w:r>
      <w:r>
        <w:rPr>
          <w:w w:val="78"/>
          <w:rtl/>
        </w:rPr>
        <w:t>جي</w:t>
      </w:r>
      <w:r>
        <w:rPr>
          <w:rtl/>
        </w:rPr>
        <w:t xml:space="preserve"> </w:t>
      </w:r>
      <w:r>
        <w:rPr>
          <w:w w:val="78"/>
          <w:rtl/>
        </w:rPr>
        <w:t>برابر</w:t>
      </w:r>
      <w:r>
        <w:rPr>
          <w:rtl/>
        </w:rPr>
        <w:t xml:space="preserve"> </w:t>
      </w:r>
      <w:r>
        <w:rPr>
          <w:w w:val="78"/>
          <w:rtl/>
        </w:rPr>
        <w:t>ٿين</w:t>
      </w:r>
      <w:r>
        <w:rPr>
          <w:rtl/>
        </w:rPr>
        <w:t xml:space="preserve"> </w:t>
      </w:r>
      <w:r>
        <w:rPr>
          <w:w w:val="78"/>
          <w:rtl/>
        </w:rPr>
        <w:t>ٿا</w:t>
      </w:r>
      <w:r>
        <w:rPr>
          <w:w w:val="78"/>
        </w:rPr>
        <w:t>.</w:t>
      </w:r>
      <w:r>
        <w:rPr>
          <w:rtl/>
        </w:rPr>
        <w:t xml:space="preserve"> </w:t>
      </w:r>
      <w:r>
        <w:rPr>
          <w:w w:val="78"/>
          <w:rtl/>
        </w:rPr>
        <w:t>حاصل</w:t>
      </w:r>
      <w:r>
        <w:rPr>
          <w:rtl/>
        </w:rPr>
        <w:t xml:space="preserve"> </w:t>
      </w:r>
      <w:r>
        <w:rPr>
          <w:w w:val="78"/>
          <w:rtl/>
        </w:rPr>
        <w:t>ڪرڻ</w:t>
      </w:r>
      <w:r>
        <w:rPr>
          <w:rtl/>
        </w:rPr>
        <w:t xml:space="preserve"> </w:t>
      </w:r>
      <w:r>
        <w:rPr>
          <w:w w:val="78"/>
          <w:rtl/>
        </w:rPr>
        <w:t>يعني</w:t>
      </w:r>
      <w:r>
        <w:rPr>
          <w:rtl/>
        </w:rPr>
        <w:t xml:space="preserve"> </w:t>
      </w:r>
      <w:r>
        <w:rPr>
          <w:w w:val="78"/>
          <w:rtl/>
        </w:rPr>
        <w:t>غذا</w:t>
      </w:r>
      <w:r>
        <w:rPr>
          <w:rtl/>
        </w:rPr>
        <w:t xml:space="preserve"> </w:t>
      </w:r>
      <w:r>
        <w:rPr>
          <w:w w:val="78"/>
          <w:rtl/>
        </w:rPr>
        <w:t>۾</w:t>
      </w:r>
      <w:r>
        <w:rPr>
          <w:rtl/>
        </w:rPr>
        <w:t xml:space="preserve"> </w:t>
      </w:r>
      <w:r>
        <w:rPr>
          <w:w w:val="78"/>
          <w:rtl/>
        </w:rPr>
        <w:t>شامل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7"/>
          <w:rtl/>
        </w:rPr>
        <w:t xml:space="preserve"> </w:t>
      </w:r>
      <w:r>
        <w:rPr>
          <w:w w:val="72"/>
          <w:rtl/>
        </w:rPr>
        <w:t>نهايت</w:t>
      </w:r>
      <w:r>
        <w:rPr>
          <w:spacing w:val="-9"/>
          <w:rtl/>
        </w:rPr>
        <w:t xml:space="preserve"> </w:t>
      </w:r>
      <w:r>
        <w:rPr>
          <w:w w:val="72"/>
          <w:rtl/>
        </w:rPr>
        <w:t>ئي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لازمي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w w:val="72"/>
          <w:rtl/>
        </w:rPr>
        <w:t xml:space="preserve"> روزمره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زندگيءَ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جتي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جيئڻ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کاڌ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خوراڪ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ضرورت آهي،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اتي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پنهنجي</w:t>
      </w:r>
      <w:r>
        <w:rPr>
          <w:rtl/>
        </w:rPr>
        <w:t xml:space="preserve"> </w:t>
      </w:r>
      <w:r>
        <w:rPr>
          <w:w w:val="68"/>
          <w:rtl/>
        </w:rPr>
        <w:t>صحت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تندرست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برقرار</w:t>
      </w:r>
      <w:r>
        <w:rPr>
          <w:rtl/>
        </w:rPr>
        <w:t xml:space="preserve"> </w:t>
      </w:r>
      <w:r>
        <w:rPr>
          <w:w w:val="68"/>
          <w:rtl/>
        </w:rPr>
        <w:t>رکڻ</w:t>
      </w:r>
      <w:r>
        <w:rPr>
          <w:rtl/>
        </w:rPr>
        <w:t xml:space="preserve"> </w:t>
      </w:r>
      <w:r>
        <w:rPr>
          <w:w w:val="68"/>
          <w:rtl/>
        </w:rPr>
        <w:t>لاءِ</w:t>
      </w:r>
      <w:r>
        <w:rPr>
          <w:rtl/>
        </w:rPr>
        <w:t xml:space="preserve"> </w:t>
      </w:r>
      <w:r>
        <w:rPr>
          <w:w w:val="68"/>
          <w:rtl/>
        </w:rPr>
        <w:t>حياتين</w:t>
      </w:r>
      <w:r>
        <w:rPr>
          <w:rtl/>
        </w:rPr>
        <w:t xml:space="preserve"> </w:t>
      </w:r>
      <w:r>
        <w:rPr>
          <w:w w:val="68"/>
          <w:rtl/>
        </w:rPr>
        <w:t>يعني</w:t>
      </w:r>
      <w:r>
        <w:rPr>
          <w:rtl/>
        </w:rPr>
        <w:t xml:space="preserve"> </w:t>
      </w:r>
      <w:r>
        <w:rPr>
          <w:w w:val="68"/>
          <w:rtl/>
        </w:rPr>
        <w:t>وٽامنز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استعمال</w:t>
      </w:r>
      <w:r>
        <w:rPr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پنهنجي</w:t>
      </w:r>
      <w:r>
        <w:rPr>
          <w:rtl/>
        </w:rPr>
        <w:t xml:space="preserve"> </w:t>
      </w:r>
      <w:r>
        <w:rPr>
          <w:w w:val="68"/>
          <w:rtl/>
        </w:rPr>
        <w:t>کاڌ</w:t>
      </w:r>
      <w:r>
        <w:rPr>
          <w:rtl/>
        </w:rPr>
        <w:t xml:space="preserve"> </w:t>
      </w:r>
      <w:r>
        <w:rPr>
          <w:w w:val="68"/>
          <w:rtl/>
        </w:rPr>
        <w:t>خوراڪ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ميون</w:t>
      </w:r>
      <w:r>
        <w:rPr>
          <w:rtl/>
        </w:rPr>
        <w:t xml:space="preserve"> </w:t>
      </w:r>
      <w:r>
        <w:rPr>
          <w:w w:val="68"/>
          <w:rtl/>
        </w:rPr>
        <w:t xml:space="preserve">ڀاڄين </w:t>
      </w:r>
      <w:r>
        <w:rPr>
          <w:w w:val="74"/>
          <w:rtl/>
        </w:rPr>
        <w:t>منجهان حاصل ڪرڻ</w:t>
      </w:r>
      <w:r>
        <w:rPr>
          <w:w w:val="74"/>
        </w:rPr>
        <w:t>(</w:t>
      </w:r>
      <w:r>
        <w:rPr>
          <w:w w:val="74"/>
          <w:rtl/>
        </w:rPr>
        <w:t xml:space="preserve"> به تمام ضروري آهي</w:t>
      </w:r>
      <w:r>
        <w:rPr>
          <w:w w:val="74"/>
        </w:rPr>
        <w:t>.</w:t>
      </w:r>
    </w:p>
    <w:p w14:paraId="11E6410F">
      <w:pPr>
        <w:pStyle w:val="13"/>
        <w:spacing w:before="11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60960</wp:posOffset>
                </wp:positionV>
                <wp:extent cx="5772785" cy="55245"/>
                <wp:effectExtent l="0" t="0" r="0" b="0"/>
                <wp:wrapTopAndBottom/>
                <wp:docPr id="317" name="Graphic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7" o:spid="_x0000_s1026" o:spt="100" style="position:absolute;left:0pt;margin-left:70.55pt;margin-top:4.8pt;height:4.35pt;width:454.55pt;mso-position-horizontal-relative:page;mso-wrap-distance-bottom:0pt;mso-wrap-distance-top:0pt;z-index:-251560960;mso-width-relative:page;mso-height-relative:page;" fillcolor="#612322" filled="t" stroked="f" coordsize="5772785,55244" o:gfxdata="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9nxQy2gAAAAkBAAAPAAAAAAAA&#10;AAEAIAAAACIAAABkcnMvZG93bnJldi54bWxQSwECFAAUAAAACACHTuJA9tXSM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01568FA">
      <w:pPr>
        <w:pStyle w:val="13"/>
        <w:spacing w:after="0"/>
        <w:rPr>
          <w:sz w:val="5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10BA269">
      <w:pPr>
        <w:pStyle w:val="13"/>
        <w:spacing w:before="9"/>
        <w:rPr>
          <w:sz w:val="3"/>
        </w:rPr>
      </w:pPr>
    </w:p>
    <w:p w14:paraId="3C3329F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CaUGM&#10;kgIAACMHAAAOAAAAAAAAAAEAIAAAACQBAABkcnMvZTJvRG9jLnhtbFBLBQYAAAAABgAGAFkBAAAo&#10;BgAAAAA=&#10;">
                <o:lock v:ext="edit" aspectratio="f"/>
                <v:shape id="Graphic 319" o:spid="_x0000_s1026" o:spt="100" style="position:absolute;left:0;top:0;height:40005;width:5737860;" fillcolor="#000000" filled="t" stroked="f" coordsize="5737860,40005" o:gfxdata="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L7R5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D39E409">
      <w:pPr>
        <w:pStyle w:val="13"/>
        <w:bidi/>
        <w:spacing w:before="257" w:line="264" w:lineRule="auto"/>
        <w:ind w:left="156" w:right="311" w:firstLine="717"/>
        <w:jc w:val="left"/>
      </w:pPr>
      <w:r>
        <w:rPr>
          <w:w w:val="66"/>
          <w:rtl/>
        </w:rPr>
        <w:t>وٽامن</w:t>
      </w:r>
      <w:r>
        <w:rPr>
          <w:spacing w:val="-1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اِي</w:t>
      </w:r>
      <w:r>
        <w:rPr>
          <w:w w:val="66"/>
        </w:rPr>
        <w:t>“</w:t>
      </w:r>
      <w:r>
        <w:rPr>
          <w:spacing w:val="-2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حياتين</w:t>
      </w:r>
      <w:r>
        <w:rPr>
          <w:spacing w:val="-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د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باري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۾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تازي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تحقيق</w:t>
      </w:r>
      <w:r>
        <w:rPr>
          <w:spacing w:val="-5"/>
          <w:rtl/>
        </w:rPr>
        <w:t xml:space="preserve"> </w:t>
      </w:r>
      <w:r>
        <w:rPr>
          <w:w w:val="66"/>
          <w:rtl/>
        </w:rPr>
        <w:t>منجهان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ثابت</w:t>
      </w:r>
      <w:r>
        <w:rPr>
          <w:spacing w:val="-5"/>
          <w:rtl/>
        </w:rPr>
        <w:t xml:space="preserve"> </w:t>
      </w:r>
      <w:r>
        <w:rPr>
          <w:w w:val="66"/>
          <w:rtl/>
        </w:rPr>
        <w:t>ٿيو</w:t>
      </w:r>
      <w:r>
        <w:rPr>
          <w:spacing w:val="-5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هيءَ</w:t>
      </w:r>
      <w:r>
        <w:rPr>
          <w:spacing w:val="-5"/>
          <w:rtl/>
        </w:rPr>
        <w:t xml:space="preserve"> </w:t>
      </w:r>
      <w:r>
        <w:rPr>
          <w:w w:val="66"/>
          <w:rtl/>
        </w:rPr>
        <w:t>وٽامن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2"/>
          <w:rtl/>
        </w:rPr>
        <w:t xml:space="preserve"> </w:t>
      </w:r>
      <w:r>
        <w:rPr>
          <w:w w:val="66"/>
          <w:rtl/>
        </w:rPr>
        <w:t>صرف</w:t>
      </w:r>
      <w:r>
        <w:rPr>
          <w:rtl/>
        </w:rPr>
        <w:t xml:space="preserve"> </w:t>
      </w:r>
      <w:r>
        <w:rPr>
          <w:w w:val="67"/>
          <w:rtl/>
        </w:rPr>
        <w:t>هڏين</w:t>
      </w:r>
      <w:r>
        <w:rPr>
          <w:spacing w:val="-16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مضبوطي</w:t>
      </w:r>
      <w:r>
        <w:rPr>
          <w:spacing w:val="-16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ضروري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آهي پر</w:t>
      </w:r>
      <w:r>
        <w:rPr>
          <w:spacing w:val="-16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سان گڏوگڏ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بلڊپريشر،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شگر</w:t>
      </w:r>
      <w:r>
        <w:rPr>
          <w:spacing w:val="-1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ٻين ڪيترين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دل</w:t>
      </w:r>
      <w:r>
        <w:rPr>
          <w:spacing w:val="-16"/>
          <w:rtl/>
        </w:rPr>
        <w:t xml:space="preserve"> </w:t>
      </w:r>
      <w:r>
        <w:rPr>
          <w:w w:val="67"/>
          <w:rtl/>
        </w:rPr>
        <w:t>جي بيمارين</w:t>
      </w:r>
      <w:r>
        <w:rPr>
          <w:spacing w:val="-16"/>
          <w:rtl/>
        </w:rPr>
        <w:t xml:space="preserve"> </w:t>
      </w:r>
      <w:r>
        <w:rPr>
          <w:w w:val="67"/>
          <w:rtl/>
        </w:rPr>
        <w:t>کي ڪنٽرول ڪرڻ لاءِ به بي</w:t>
      </w:r>
      <w:r>
        <w:rPr>
          <w:rtl/>
        </w:rPr>
        <w:t xml:space="preserve"> </w:t>
      </w:r>
      <w:r>
        <w:rPr>
          <w:w w:val="67"/>
          <w:rtl/>
        </w:rPr>
        <w:t>انتها مفيد آهي ۽ مفيد رول ادا ڪري ٿي</w:t>
      </w:r>
      <w:r>
        <w:rPr>
          <w:w w:val="67"/>
        </w:rPr>
        <w:t>.</w:t>
      </w:r>
    </w:p>
    <w:p w14:paraId="2F6622C1">
      <w:pPr>
        <w:pStyle w:val="13"/>
        <w:bidi/>
        <w:spacing w:before="1"/>
        <w:ind w:left="874" w:right="0" w:firstLine="0"/>
        <w:jc w:val="left"/>
      </w:pPr>
      <w:r>
        <w:rPr>
          <w:w w:val="70"/>
          <w:rtl/>
        </w:rPr>
        <w:t>وٽامن</w:t>
      </w:r>
      <w:r>
        <w:rPr>
          <w:spacing w:val="-16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اِي</w:t>
      </w:r>
      <w:r>
        <w:rPr>
          <w:w w:val="70"/>
        </w:rPr>
        <w:t>“</w:t>
      </w:r>
      <w:r>
        <w:rPr>
          <w:w w:val="70"/>
          <w:rtl/>
        </w:rPr>
        <w:t>،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کير،</w:t>
      </w:r>
      <w:r>
        <w:rPr>
          <w:spacing w:val="-8"/>
          <w:rtl/>
        </w:rPr>
        <w:t xml:space="preserve"> </w:t>
      </w:r>
      <w:r>
        <w:rPr>
          <w:w w:val="70"/>
          <w:rtl/>
        </w:rPr>
        <w:t>ڏهي،</w:t>
      </w:r>
      <w:r>
        <w:rPr>
          <w:spacing w:val="-13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پنير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حاصل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ٿيندي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بالغ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9"/>
          <w:rtl/>
        </w:rPr>
        <w:t xml:space="preserve"> </w:t>
      </w:r>
      <w:r>
        <w:rPr>
          <w:w w:val="70"/>
          <w:rtl/>
        </w:rPr>
        <w:t>روزانو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اٽڪل</w:t>
      </w:r>
    </w:p>
    <w:p w14:paraId="676738F0">
      <w:pPr>
        <w:pStyle w:val="13"/>
        <w:spacing w:after="0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6B210EA">
      <w:pPr>
        <w:pStyle w:val="13"/>
        <w:bidi/>
        <w:spacing w:before="32"/>
        <w:ind w:left="0" w:right="311" w:firstLine="0"/>
        <w:jc w:val="left"/>
      </w:pPr>
      <w:r>
        <w:rPr>
          <w:w w:val="70"/>
          <w:rtl/>
        </w:rPr>
        <w:t>يونٽ</w:t>
      </w:r>
      <w:r>
        <w:rPr>
          <w:spacing w:val="41"/>
          <w:rtl/>
        </w:rPr>
        <w:t xml:space="preserve">  </w:t>
      </w:r>
      <w:r>
        <w:rPr>
          <w:w w:val="70"/>
          <w:rtl/>
        </w:rPr>
        <w:t>گهربل</w:t>
      </w:r>
      <w:r>
        <w:rPr>
          <w:spacing w:val="39"/>
          <w:rtl/>
        </w:rPr>
        <w:t xml:space="preserve">  </w:t>
      </w:r>
      <w:r>
        <w:rPr>
          <w:w w:val="70"/>
          <w:rtl/>
        </w:rPr>
        <w:t>هوندا</w:t>
      </w:r>
      <w:r>
        <w:rPr>
          <w:spacing w:val="39"/>
          <w:rtl/>
        </w:rPr>
        <w:t xml:space="preserve">  </w:t>
      </w:r>
      <w:r>
        <w:rPr>
          <w:w w:val="70"/>
          <w:rtl/>
        </w:rPr>
        <w:t>آهن،</w:t>
      </w:r>
      <w:r>
        <w:rPr>
          <w:spacing w:val="41"/>
          <w:rtl/>
        </w:rPr>
        <w:t xml:space="preserve">  </w:t>
      </w:r>
      <w:r>
        <w:rPr>
          <w:w w:val="70"/>
          <w:rtl/>
        </w:rPr>
        <w:t>اها</w:t>
      </w:r>
      <w:r>
        <w:rPr>
          <w:spacing w:val="39"/>
          <w:rtl/>
        </w:rPr>
        <w:t xml:space="preserve">  </w:t>
      </w:r>
      <w:r>
        <w:rPr>
          <w:w w:val="70"/>
          <w:rtl/>
        </w:rPr>
        <w:t>پڻ</w:t>
      </w:r>
      <w:r>
        <w:rPr>
          <w:spacing w:val="39"/>
          <w:rtl/>
        </w:rPr>
        <w:t xml:space="preserve">  </w:t>
      </w:r>
      <w:r>
        <w:rPr>
          <w:w w:val="70"/>
          <w:rtl/>
        </w:rPr>
        <w:t>هڪ</w:t>
      </w:r>
      <w:r>
        <w:rPr>
          <w:spacing w:val="38"/>
          <w:rtl/>
        </w:rPr>
        <w:t xml:space="preserve">  </w:t>
      </w:r>
      <w:r>
        <w:rPr>
          <w:w w:val="70"/>
          <w:rtl/>
        </w:rPr>
        <w:t>حيرت</w:t>
      </w:r>
      <w:r>
        <w:rPr>
          <w:spacing w:val="38"/>
          <w:rtl/>
        </w:rPr>
        <w:t xml:space="preserve">  </w:t>
      </w:r>
      <w:r>
        <w:rPr>
          <w:w w:val="70"/>
          <w:rtl/>
        </w:rPr>
        <w:t>۾</w:t>
      </w:r>
      <w:r>
        <w:rPr>
          <w:spacing w:val="38"/>
          <w:rtl/>
        </w:rPr>
        <w:t xml:space="preserve">  </w:t>
      </w:r>
      <w:r>
        <w:rPr>
          <w:w w:val="70"/>
          <w:rtl/>
        </w:rPr>
        <w:t>وجهندڙ</w:t>
      </w:r>
      <w:r>
        <w:rPr>
          <w:spacing w:val="38"/>
          <w:rtl/>
        </w:rPr>
        <w:t xml:space="preserve">  </w:t>
      </w:r>
      <w:r>
        <w:rPr>
          <w:w w:val="70"/>
          <w:rtl/>
        </w:rPr>
        <w:t>خبر</w:t>
      </w:r>
      <w:r>
        <w:rPr>
          <w:spacing w:val="37"/>
          <w:rtl/>
        </w:rPr>
        <w:t xml:space="preserve">  </w:t>
      </w:r>
      <w:r>
        <w:rPr>
          <w:w w:val="70"/>
          <w:rtl/>
        </w:rPr>
        <w:t>آهي</w:t>
      </w:r>
      <w:r>
        <w:rPr>
          <w:spacing w:val="36"/>
          <w:rtl/>
        </w:rPr>
        <w:t xml:space="preserve">  </w:t>
      </w:r>
      <w:r>
        <w:rPr>
          <w:w w:val="70"/>
          <w:rtl/>
        </w:rPr>
        <w:t>نه</w:t>
      </w:r>
    </w:p>
    <w:p w14:paraId="72FC1CE7">
      <w:pPr>
        <w:pStyle w:val="13"/>
        <w:spacing w:before="32"/>
        <w:ind w:left="164"/>
      </w:pPr>
      <w:r>
        <w:br w:type="column"/>
      </w:r>
      <w:r>
        <w:rPr>
          <w:spacing w:val="-4"/>
          <w:w w:val="90"/>
        </w:rPr>
        <w:t>“411”</w:t>
      </w:r>
    </w:p>
    <w:p w14:paraId="3941C68F">
      <w:pPr>
        <w:pStyle w:val="13"/>
        <w:bidi/>
        <w:spacing w:before="32"/>
        <w:ind w:left="152" w:right="159" w:firstLine="0"/>
        <w:jc w:val="left"/>
      </w:pPr>
      <w:r>
        <w:rPr>
          <w:rtl/>
        </w:rPr>
        <w:br w:type="column"/>
      </w:r>
      <w:r>
        <w:rPr>
          <w:w w:val="75"/>
          <w:rtl/>
        </w:rPr>
        <w:t>چار</w:t>
      </w:r>
      <w:r>
        <w:rPr>
          <w:spacing w:val="117"/>
          <w:w w:val="75"/>
          <w:rtl/>
        </w:rPr>
        <w:t xml:space="preserve"> </w:t>
      </w:r>
      <w:r>
        <w:rPr>
          <w:w w:val="75"/>
          <w:rtl/>
        </w:rPr>
        <w:t>سَوَ</w:t>
      </w:r>
    </w:p>
    <w:p w14:paraId="115B655A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7594" w:space="40"/>
            <w:col w:w="763" w:space="39"/>
            <w:col w:w="1066"/>
          </w:cols>
        </w:sectPr>
      </w:pPr>
    </w:p>
    <w:p w14:paraId="4E28D985">
      <w:pPr>
        <w:pStyle w:val="13"/>
        <w:bidi/>
        <w:spacing w:before="33"/>
        <w:ind w:left="154" w:right="1070" w:firstLine="0"/>
        <w:jc w:val="left"/>
      </w:pPr>
      <w:r>
        <w:rPr>
          <w:w w:val="71"/>
          <w:rtl/>
        </w:rPr>
        <w:t>وٽامن</w:t>
      </w:r>
      <w:r>
        <w:rPr>
          <w:spacing w:val="-8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اِي</w:t>
      </w:r>
      <w:r>
        <w:rPr>
          <w:w w:val="71"/>
        </w:rPr>
        <w:t>“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4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س</w:t>
      </w:r>
      <w:r>
        <w:rPr>
          <w:w w:val="71"/>
        </w:rPr>
        <w:t>“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منجهان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سگهون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بهترين</w:t>
      </w:r>
      <w:r>
        <w:rPr>
          <w:spacing w:val="20"/>
          <w:rtl/>
        </w:rPr>
        <w:t xml:space="preserve"> </w:t>
      </w:r>
      <w:r>
        <w:rPr>
          <w:w w:val="71"/>
          <w:rtl/>
        </w:rPr>
        <w:t>ذريعو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پڻ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</w:p>
    <w:p w14:paraId="0007AF6E">
      <w:pPr>
        <w:spacing w:before="42"/>
        <w:ind w:left="428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6C23BF2">
      <w:pPr>
        <w:pStyle w:val="13"/>
        <w:rPr>
          <w:sz w:val="20"/>
        </w:rPr>
      </w:pPr>
    </w:p>
    <w:p w14:paraId="742C8184">
      <w:pPr>
        <w:pStyle w:val="13"/>
        <w:rPr>
          <w:sz w:val="20"/>
        </w:rPr>
      </w:pPr>
    </w:p>
    <w:p w14:paraId="17CA6F87">
      <w:pPr>
        <w:pStyle w:val="13"/>
        <w:rPr>
          <w:sz w:val="20"/>
        </w:rPr>
      </w:pPr>
    </w:p>
    <w:p w14:paraId="66CD200C">
      <w:pPr>
        <w:pStyle w:val="13"/>
        <w:rPr>
          <w:sz w:val="20"/>
        </w:rPr>
      </w:pPr>
    </w:p>
    <w:p w14:paraId="6751AA64">
      <w:pPr>
        <w:pStyle w:val="13"/>
        <w:rPr>
          <w:sz w:val="20"/>
        </w:rPr>
      </w:pPr>
    </w:p>
    <w:p w14:paraId="1AD10A40">
      <w:pPr>
        <w:pStyle w:val="13"/>
        <w:rPr>
          <w:sz w:val="20"/>
        </w:rPr>
      </w:pPr>
    </w:p>
    <w:p w14:paraId="296AC27F">
      <w:pPr>
        <w:pStyle w:val="13"/>
        <w:rPr>
          <w:sz w:val="20"/>
        </w:rPr>
      </w:pPr>
    </w:p>
    <w:p w14:paraId="46974018">
      <w:pPr>
        <w:pStyle w:val="13"/>
        <w:rPr>
          <w:sz w:val="20"/>
        </w:rPr>
      </w:pPr>
    </w:p>
    <w:p w14:paraId="7755CF45">
      <w:pPr>
        <w:pStyle w:val="13"/>
        <w:rPr>
          <w:sz w:val="20"/>
        </w:rPr>
      </w:pPr>
    </w:p>
    <w:p w14:paraId="7BA22788">
      <w:pPr>
        <w:pStyle w:val="13"/>
        <w:rPr>
          <w:sz w:val="20"/>
        </w:rPr>
      </w:pPr>
    </w:p>
    <w:p w14:paraId="5F334D01">
      <w:pPr>
        <w:pStyle w:val="13"/>
        <w:rPr>
          <w:sz w:val="20"/>
        </w:rPr>
      </w:pPr>
    </w:p>
    <w:p w14:paraId="655B7BC2">
      <w:pPr>
        <w:pStyle w:val="13"/>
        <w:rPr>
          <w:sz w:val="20"/>
        </w:rPr>
      </w:pPr>
    </w:p>
    <w:p w14:paraId="3E6E12DA">
      <w:pPr>
        <w:pStyle w:val="13"/>
        <w:rPr>
          <w:sz w:val="20"/>
        </w:rPr>
      </w:pPr>
    </w:p>
    <w:p w14:paraId="6348CF75">
      <w:pPr>
        <w:pStyle w:val="13"/>
        <w:rPr>
          <w:sz w:val="20"/>
        </w:rPr>
      </w:pPr>
    </w:p>
    <w:p w14:paraId="6D550162">
      <w:pPr>
        <w:pStyle w:val="13"/>
        <w:rPr>
          <w:sz w:val="20"/>
        </w:rPr>
      </w:pPr>
    </w:p>
    <w:p w14:paraId="44E85ED5">
      <w:pPr>
        <w:pStyle w:val="13"/>
        <w:rPr>
          <w:sz w:val="20"/>
        </w:rPr>
      </w:pPr>
    </w:p>
    <w:p w14:paraId="22F85E33">
      <w:pPr>
        <w:pStyle w:val="13"/>
        <w:rPr>
          <w:sz w:val="20"/>
        </w:rPr>
      </w:pPr>
    </w:p>
    <w:p w14:paraId="44326ECB">
      <w:pPr>
        <w:pStyle w:val="13"/>
        <w:rPr>
          <w:sz w:val="20"/>
        </w:rPr>
      </w:pPr>
    </w:p>
    <w:p w14:paraId="2F66AFF2">
      <w:pPr>
        <w:pStyle w:val="13"/>
        <w:rPr>
          <w:sz w:val="20"/>
        </w:rPr>
      </w:pPr>
    </w:p>
    <w:p w14:paraId="4663CFDC">
      <w:pPr>
        <w:pStyle w:val="13"/>
        <w:rPr>
          <w:sz w:val="20"/>
        </w:rPr>
      </w:pPr>
    </w:p>
    <w:p w14:paraId="692512CE">
      <w:pPr>
        <w:pStyle w:val="13"/>
        <w:rPr>
          <w:sz w:val="20"/>
        </w:rPr>
      </w:pPr>
    </w:p>
    <w:p w14:paraId="5A37D05A">
      <w:pPr>
        <w:pStyle w:val="13"/>
        <w:rPr>
          <w:sz w:val="20"/>
        </w:rPr>
      </w:pPr>
    </w:p>
    <w:p w14:paraId="7AAD38A9">
      <w:pPr>
        <w:pStyle w:val="13"/>
        <w:rPr>
          <w:sz w:val="20"/>
        </w:rPr>
      </w:pPr>
    </w:p>
    <w:p w14:paraId="3DAB4853">
      <w:pPr>
        <w:pStyle w:val="13"/>
        <w:rPr>
          <w:sz w:val="20"/>
        </w:rPr>
      </w:pPr>
    </w:p>
    <w:p w14:paraId="64B649B4">
      <w:pPr>
        <w:pStyle w:val="13"/>
        <w:rPr>
          <w:sz w:val="20"/>
        </w:rPr>
      </w:pPr>
    </w:p>
    <w:p w14:paraId="72042247">
      <w:pPr>
        <w:pStyle w:val="13"/>
        <w:rPr>
          <w:sz w:val="20"/>
        </w:rPr>
      </w:pPr>
    </w:p>
    <w:p w14:paraId="47F385EA">
      <w:pPr>
        <w:pStyle w:val="13"/>
        <w:rPr>
          <w:sz w:val="20"/>
        </w:rPr>
      </w:pPr>
    </w:p>
    <w:p w14:paraId="5E24F7CA">
      <w:pPr>
        <w:pStyle w:val="13"/>
        <w:rPr>
          <w:sz w:val="20"/>
        </w:rPr>
      </w:pPr>
    </w:p>
    <w:p w14:paraId="75A0A583">
      <w:pPr>
        <w:pStyle w:val="13"/>
        <w:rPr>
          <w:sz w:val="20"/>
        </w:rPr>
      </w:pPr>
    </w:p>
    <w:p w14:paraId="48BD8804">
      <w:pPr>
        <w:pStyle w:val="13"/>
        <w:rPr>
          <w:sz w:val="20"/>
        </w:rPr>
      </w:pPr>
    </w:p>
    <w:p w14:paraId="57F14B3C">
      <w:pPr>
        <w:pStyle w:val="13"/>
        <w:rPr>
          <w:sz w:val="20"/>
        </w:rPr>
      </w:pPr>
    </w:p>
    <w:p w14:paraId="199C6E25">
      <w:pPr>
        <w:pStyle w:val="13"/>
        <w:rPr>
          <w:sz w:val="20"/>
        </w:rPr>
      </w:pPr>
    </w:p>
    <w:p w14:paraId="29F2A2DB">
      <w:pPr>
        <w:pStyle w:val="13"/>
        <w:rPr>
          <w:sz w:val="20"/>
        </w:rPr>
      </w:pPr>
    </w:p>
    <w:p w14:paraId="41F30F03">
      <w:pPr>
        <w:pStyle w:val="13"/>
        <w:rPr>
          <w:sz w:val="20"/>
        </w:rPr>
      </w:pPr>
    </w:p>
    <w:p w14:paraId="616AED59">
      <w:pPr>
        <w:pStyle w:val="13"/>
        <w:rPr>
          <w:sz w:val="20"/>
        </w:rPr>
      </w:pPr>
    </w:p>
    <w:p w14:paraId="3CC5E2BB">
      <w:pPr>
        <w:pStyle w:val="13"/>
        <w:rPr>
          <w:sz w:val="20"/>
        </w:rPr>
      </w:pPr>
    </w:p>
    <w:p w14:paraId="2ECA8747">
      <w:pPr>
        <w:pStyle w:val="13"/>
        <w:rPr>
          <w:sz w:val="20"/>
        </w:rPr>
      </w:pPr>
    </w:p>
    <w:p w14:paraId="7A5D0A85">
      <w:pPr>
        <w:pStyle w:val="13"/>
        <w:rPr>
          <w:sz w:val="20"/>
        </w:rPr>
      </w:pPr>
    </w:p>
    <w:p w14:paraId="6B56BA0D">
      <w:pPr>
        <w:pStyle w:val="13"/>
        <w:rPr>
          <w:sz w:val="20"/>
        </w:rPr>
      </w:pPr>
    </w:p>
    <w:p w14:paraId="2CD1D439">
      <w:pPr>
        <w:pStyle w:val="13"/>
        <w:rPr>
          <w:sz w:val="20"/>
        </w:rPr>
      </w:pPr>
    </w:p>
    <w:p w14:paraId="6EC44EA3">
      <w:pPr>
        <w:pStyle w:val="13"/>
        <w:rPr>
          <w:sz w:val="20"/>
        </w:rPr>
      </w:pPr>
    </w:p>
    <w:p w14:paraId="0433A97C">
      <w:pPr>
        <w:pStyle w:val="13"/>
        <w:rPr>
          <w:sz w:val="20"/>
        </w:rPr>
      </w:pPr>
    </w:p>
    <w:p w14:paraId="6806B2BA">
      <w:pPr>
        <w:pStyle w:val="13"/>
        <w:rPr>
          <w:sz w:val="20"/>
        </w:rPr>
      </w:pPr>
    </w:p>
    <w:p w14:paraId="349A7E1E">
      <w:pPr>
        <w:pStyle w:val="13"/>
        <w:rPr>
          <w:sz w:val="20"/>
        </w:rPr>
      </w:pPr>
    </w:p>
    <w:p w14:paraId="4A26D5A5">
      <w:pPr>
        <w:pStyle w:val="13"/>
        <w:rPr>
          <w:sz w:val="20"/>
        </w:rPr>
      </w:pPr>
    </w:p>
    <w:p w14:paraId="5F0D8DE8">
      <w:pPr>
        <w:pStyle w:val="13"/>
        <w:rPr>
          <w:sz w:val="20"/>
        </w:rPr>
      </w:pPr>
    </w:p>
    <w:p w14:paraId="098A0DCF">
      <w:pPr>
        <w:pStyle w:val="13"/>
        <w:spacing w:before="23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321310</wp:posOffset>
                </wp:positionV>
                <wp:extent cx="5772785" cy="55245"/>
                <wp:effectExtent l="0" t="0" r="0" b="0"/>
                <wp:wrapTopAndBottom/>
                <wp:docPr id="320" name="Graphic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0" o:spid="_x0000_s1026" o:spt="100" style="position:absolute;left:0pt;margin-left:70.55pt;margin-top:25.3pt;height:4.35pt;width:454.55pt;mso-position-horizontal-relative:page;mso-wrap-distance-bottom:0pt;mso-wrap-distance-top:0pt;z-index:-251559936;mso-width-relative:page;mso-height-relative:page;" fillcolor="#612322" filled="t" stroked="f" coordsize="5772785,55244" o:gfxdata="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QRopdoAAAAKAQAADwAAAAAA&#10;AAABACAAAAAiAAAAZHJzL2Rvd25yZXYueG1sUEsBAhQAFAAAAAgAh07iQA3XTSN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8396CBA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1533659">
      <w:pPr>
        <w:pStyle w:val="13"/>
        <w:spacing w:before="9"/>
        <w:rPr>
          <w:sz w:val="3"/>
        </w:rPr>
      </w:pPr>
    </w:p>
    <w:p w14:paraId="7F50D36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CWvrItjAIAACMH&#10;AAAOAAAAAAAAAAEAIAAAACQBAABkcnMvZTJvRG9jLnhtbFBLBQYAAAAABgAGAFkBAAAiBgAAAAA=&#10;">
                <o:lock v:ext="edit" aspectratio="f"/>
                <v:shape id="Graphic 322" o:spid="_x0000_s1026" o:spt="100" style="position:absolute;left:0;top:0;height:40005;width:5737860;" fillcolor="#000000" filled="t" stroked="f" coordsize="5737860,40005" o:gfxdata="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5+y1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5D87781">
      <w:pPr>
        <w:pStyle w:val="13"/>
        <w:rPr>
          <w:sz w:val="68"/>
        </w:rPr>
      </w:pPr>
    </w:p>
    <w:p w14:paraId="270B7A4A">
      <w:pPr>
        <w:pStyle w:val="13"/>
        <w:rPr>
          <w:sz w:val="68"/>
        </w:rPr>
      </w:pPr>
    </w:p>
    <w:p w14:paraId="525C34C6">
      <w:pPr>
        <w:pStyle w:val="13"/>
        <w:rPr>
          <w:sz w:val="68"/>
        </w:rPr>
      </w:pPr>
    </w:p>
    <w:p w14:paraId="6E80D3A6">
      <w:pPr>
        <w:pStyle w:val="13"/>
        <w:rPr>
          <w:sz w:val="68"/>
        </w:rPr>
      </w:pPr>
    </w:p>
    <w:p w14:paraId="6EC18DDF">
      <w:pPr>
        <w:pStyle w:val="13"/>
        <w:spacing w:before="86"/>
        <w:rPr>
          <w:sz w:val="68"/>
        </w:rPr>
      </w:pPr>
    </w:p>
    <w:p w14:paraId="32E46DD2">
      <w:pPr>
        <w:pStyle w:val="4"/>
        <w:bidi/>
        <w:ind w:left="3577" w:right="0" w:firstLine="0"/>
        <w:jc w:val="left"/>
      </w:pPr>
      <w:r>
        <w:rPr>
          <w:w w:val="66"/>
          <w:rtl/>
        </w:rPr>
        <w:t>حصو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ٽيون</w:t>
      </w:r>
    </w:p>
    <w:p w14:paraId="19C90B5E">
      <w:pPr>
        <w:bidi/>
        <w:spacing w:before="722"/>
        <w:ind w:left="4168" w:right="0" w:firstLine="0"/>
        <w:jc w:val="left"/>
        <w:rPr>
          <w:sz w:val="48"/>
          <w:szCs w:val="48"/>
        </w:rPr>
      </w:pPr>
      <w:r>
        <w:rPr>
          <w:w w:val="56"/>
          <w:sz w:val="48"/>
          <w:szCs w:val="48"/>
          <w:rtl/>
        </w:rPr>
        <w:t>عل</w:t>
      </w:r>
      <w:r>
        <w:rPr>
          <w:spacing w:val="-1"/>
          <w:w w:val="56"/>
          <w:position w:val="3"/>
          <w:sz w:val="48"/>
          <w:szCs w:val="48"/>
          <w:rtl/>
        </w:rPr>
        <w:t xml:space="preserve"> </w:t>
      </w:r>
      <w:r>
        <w:rPr>
          <w:w w:val="56"/>
          <w:position w:val="3"/>
          <w:sz w:val="48"/>
          <w:szCs w:val="48"/>
        </w:rPr>
        <w:t>¸</w:t>
      </w:r>
      <w:r>
        <w:rPr>
          <w:w w:val="56"/>
          <w:sz w:val="48"/>
          <w:szCs w:val="48"/>
          <w:rtl/>
        </w:rPr>
        <w:t>م</w:t>
      </w:r>
      <w:r>
        <w:rPr>
          <w:spacing w:val="-32"/>
          <w:sz w:val="48"/>
          <w:szCs w:val="48"/>
          <w:rtl/>
        </w:rPr>
        <w:t xml:space="preserve"> </w:t>
      </w:r>
      <w:r>
        <w:rPr>
          <w:w w:val="56"/>
          <w:sz w:val="48"/>
          <w:szCs w:val="48"/>
          <w:rtl/>
        </w:rPr>
        <w:t>بدن</w:t>
      </w:r>
    </w:p>
    <w:p w14:paraId="38856463">
      <w:pPr>
        <w:pStyle w:val="13"/>
        <w:rPr>
          <w:sz w:val="20"/>
        </w:rPr>
      </w:pPr>
    </w:p>
    <w:p w14:paraId="4318243E">
      <w:pPr>
        <w:pStyle w:val="13"/>
        <w:rPr>
          <w:sz w:val="20"/>
        </w:rPr>
      </w:pPr>
    </w:p>
    <w:p w14:paraId="3E0610A1">
      <w:pPr>
        <w:pStyle w:val="13"/>
        <w:rPr>
          <w:sz w:val="20"/>
        </w:rPr>
      </w:pPr>
    </w:p>
    <w:p w14:paraId="3EF9EA15">
      <w:pPr>
        <w:pStyle w:val="13"/>
        <w:rPr>
          <w:sz w:val="20"/>
        </w:rPr>
      </w:pPr>
    </w:p>
    <w:p w14:paraId="60E2095C">
      <w:pPr>
        <w:pStyle w:val="13"/>
        <w:rPr>
          <w:sz w:val="20"/>
        </w:rPr>
      </w:pPr>
    </w:p>
    <w:p w14:paraId="0E6EB331">
      <w:pPr>
        <w:pStyle w:val="13"/>
        <w:rPr>
          <w:sz w:val="20"/>
        </w:rPr>
      </w:pPr>
    </w:p>
    <w:p w14:paraId="5559C18F">
      <w:pPr>
        <w:pStyle w:val="13"/>
        <w:rPr>
          <w:sz w:val="20"/>
        </w:rPr>
      </w:pPr>
    </w:p>
    <w:p w14:paraId="521F030F">
      <w:pPr>
        <w:pStyle w:val="13"/>
        <w:rPr>
          <w:sz w:val="20"/>
        </w:rPr>
      </w:pPr>
    </w:p>
    <w:p w14:paraId="03098D7A">
      <w:pPr>
        <w:pStyle w:val="13"/>
        <w:rPr>
          <w:sz w:val="20"/>
        </w:rPr>
      </w:pPr>
    </w:p>
    <w:p w14:paraId="33E4D354">
      <w:pPr>
        <w:pStyle w:val="13"/>
        <w:rPr>
          <w:sz w:val="20"/>
        </w:rPr>
      </w:pPr>
    </w:p>
    <w:p w14:paraId="1F837176">
      <w:pPr>
        <w:pStyle w:val="13"/>
        <w:rPr>
          <w:sz w:val="20"/>
        </w:rPr>
      </w:pPr>
    </w:p>
    <w:p w14:paraId="794F6D0D">
      <w:pPr>
        <w:pStyle w:val="13"/>
        <w:rPr>
          <w:sz w:val="20"/>
        </w:rPr>
      </w:pPr>
    </w:p>
    <w:p w14:paraId="06524FC6">
      <w:pPr>
        <w:pStyle w:val="13"/>
        <w:rPr>
          <w:sz w:val="20"/>
        </w:rPr>
      </w:pPr>
    </w:p>
    <w:p w14:paraId="4964C1DE">
      <w:pPr>
        <w:pStyle w:val="13"/>
        <w:rPr>
          <w:sz w:val="20"/>
        </w:rPr>
      </w:pPr>
    </w:p>
    <w:p w14:paraId="1B82A341">
      <w:pPr>
        <w:pStyle w:val="13"/>
        <w:rPr>
          <w:sz w:val="20"/>
        </w:rPr>
      </w:pPr>
    </w:p>
    <w:p w14:paraId="5B6385EE">
      <w:pPr>
        <w:pStyle w:val="13"/>
        <w:rPr>
          <w:sz w:val="20"/>
        </w:rPr>
      </w:pPr>
    </w:p>
    <w:p w14:paraId="1F8855CF">
      <w:pPr>
        <w:pStyle w:val="13"/>
        <w:rPr>
          <w:sz w:val="20"/>
        </w:rPr>
      </w:pPr>
    </w:p>
    <w:p w14:paraId="3A714675">
      <w:pPr>
        <w:pStyle w:val="13"/>
        <w:rPr>
          <w:sz w:val="20"/>
        </w:rPr>
      </w:pPr>
    </w:p>
    <w:p w14:paraId="0A61458F">
      <w:pPr>
        <w:pStyle w:val="13"/>
        <w:rPr>
          <w:sz w:val="20"/>
        </w:rPr>
      </w:pPr>
    </w:p>
    <w:p w14:paraId="1B9630E2">
      <w:pPr>
        <w:pStyle w:val="13"/>
        <w:rPr>
          <w:sz w:val="20"/>
        </w:rPr>
      </w:pPr>
    </w:p>
    <w:p w14:paraId="72E1102E">
      <w:pPr>
        <w:pStyle w:val="13"/>
        <w:rPr>
          <w:sz w:val="20"/>
        </w:rPr>
      </w:pPr>
    </w:p>
    <w:p w14:paraId="3D20BF88">
      <w:pPr>
        <w:pStyle w:val="13"/>
        <w:rPr>
          <w:sz w:val="20"/>
        </w:rPr>
      </w:pPr>
    </w:p>
    <w:p w14:paraId="5A6569D3">
      <w:pPr>
        <w:pStyle w:val="13"/>
        <w:rPr>
          <w:sz w:val="20"/>
        </w:rPr>
      </w:pPr>
    </w:p>
    <w:p w14:paraId="7A427BC4">
      <w:pPr>
        <w:pStyle w:val="13"/>
        <w:rPr>
          <w:sz w:val="20"/>
        </w:rPr>
      </w:pPr>
    </w:p>
    <w:p w14:paraId="589EA220">
      <w:pPr>
        <w:pStyle w:val="13"/>
        <w:rPr>
          <w:sz w:val="20"/>
        </w:rPr>
      </w:pPr>
    </w:p>
    <w:p w14:paraId="7456597B">
      <w:pPr>
        <w:pStyle w:val="13"/>
        <w:rPr>
          <w:sz w:val="20"/>
        </w:rPr>
      </w:pPr>
    </w:p>
    <w:p w14:paraId="0C06BD54">
      <w:pPr>
        <w:pStyle w:val="13"/>
        <w:rPr>
          <w:sz w:val="20"/>
        </w:rPr>
      </w:pPr>
    </w:p>
    <w:p w14:paraId="05F476BC">
      <w:pPr>
        <w:pStyle w:val="13"/>
        <w:rPr>
          <w:sz w:val="20"/>
        </w:rPr>
      </w:pPr>
    </w:p>
    <w:p w14:paraId="459C7F0A">
      <w:pPr>
        <w:pStyle w:val="13"/>
        <w:rPr>
          <w:sz w:val="20"/>
        </w:rPr>
      </w:pPr>
    </w:p>
    <w:p w14:paraId="5BDCFDBA">
      <w:pPr>
        <w:pStyle w:val="13"/>
        <w:rPr>
          <w:sz w:val="20"/>
        </w:rPr>
      </w:pPr>
    </w:p>
    <w:p w14:paraId="2D7AF082">
      <w:pPr>
        <w:pStyle w:val="13"/>
        <w:rPr>
          <w:sz w:val="20"/>
        </w:rPr>
      </w:pPr>
    </w:p>
    <w:p w14:paraId="26E46237">
      <w:pPr>
        <w:pStyle w:val="13"/>
        <w:rPr>
          <w:sz w:val="20"/>
        </w:rPr>
      </w:pPr>
    </w:p>
    <w:p w14:paraId="28998AF1">
      <w:pPr>
        <w:pStyle w:val="13"/>
        <w:spacing w:before="11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240665</wp:posOffset>
                </wp:positionV>
                <wp:extent cx="5772785" cy="55245"/>
                <wp:effectExtent l="0" t="0" r="0" b="0"/>
                <wp:wrapTopAndBottom/>
                <wp:docPr id="323" name="Graphic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3" o:spid="_x0000_s1026" o:spt="100" style="position:absolute;left:0pt;margin-left:70.55pt;margin-top:18.95pt;height:4.35pt;width:454.55pt;mso-position-horizontal-relative:page;mso-wrap-distance-bottom:0pt;mso-wrap-distance-top:0pt;z-index:-251558912;mso-width-relative:page;mso-height-relative:page;" fillcolor="#612322" filled="t" stroked="f" coordsize="5772785,55244" o:gfxdata="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nws+tsAAAAKAQAADwAAAAAA&#10;AAABACAAAAAiAAAAZHJzL2Rvd25yZXYueG1sUEsBAhQAFAAAAAgAh07iQMAA7Ep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52ADB9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54B3C30">
      <w:pPr>
        <w:pStyle w:val="13"/>
        <w:spacing w:before="9"/>
        <w:rPr>
          <w:sz w:val="3"/>
        </w:rPr>
      </w:pPr>
    </w:p>
    <w:p w14:paraId="013E8FD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24" name="Group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CUYLWGR&#10;AgAAIwcAAA4AAAAAAAAAAQAgAAAAJAEAAGRycy9lMm9Eb2MueG1sUEsFBgAAAAAGAAYAWQEAACcG&#10;AAAAAA==&#10;">
                <o:lock v:ext="edit" aspectratio="f"/>
                <v:shape id="Graphic 325" o:spid="_x0000_s1026" o:spt="100" style="position:absolute;left:0;top:0;height:40005;width:5737860;" fillcolor="#000000" filled="t" stroked="f" coordsize="5737860,40005" o:gfxdata="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Q50w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98D0BF0">
      <w:pPr>
        <w:bidi/>
        <w:spacing w:before="268"/>
        <w:ind w:left="2640" w:right="0" w:firstLine="0"/>
        <w:jc w:val="left"/>
        <w:rPr>
          <w:sz w:val="44"/>
          <w:szCs w:val="44"/>
        </w:rPr>
      </w:pPr>
      <w:r>
        <w:rPr>
          <w:w w:val="74"/>
          <w:sz w:val="44"/>
          <w:szCs w:val="44"/>
        </w:rPr>
        <w:t>”</w:t>
      </w:r>
      <w:r>
        <w:rPr>
          <w:w w:val="74"/>
          <w:sz w:val="44"/>
          <w:szCs w:val="44"/>
          <w:rtl/>
        </w:rPr>
        <w:t>رت</w:t>
      </w:r>
      <w:r>
        <w:rPr>
          <w:spacing w:val="-3"/>
          <w:w w:val="74"/>
          <w:sz w:val="44"/>
          <w:szCs w:val="44"/>
          <w:rtl/>
        </w:rPr>
        <w:t xml:space="preserve"> </w:t>
      </w:r>
      <w:r>
        <w:rPr>
          <w:w w:val="74"/>
          <w:sz w:val="44"/>
          <w:szCs w:val="44"/>
          <w:rtl/>
        </w:rPr>
        <w:t>۽</w:t>
      </w:r>
      <w:r>
        <w:rPr>
          <w:spacing w:val="-6"/>
          <w:w w:val="74"/>
          <w:sz w:val="44"/>
          <w:szCs w:val="44"/>
          <w:rtl/>
        </w:rPr>
        <w:t xml:space="preserve"> </w:t>
      </w:r>
      <w:r>
        <w:rPr>
          <w:w w:val="74"/>
          <w:sz w:val="44"/>
          <w:szCs w:val="44"/>
          <w:rtl/>
        </w:rPr>
        <w:t>ا</w:t>
      </w:r>
      <w:r>
        <w:rPr>
          <w:spacing w:val="-73"/>
          <w:w w:val="74"/>
          <w:position w:val="3"/>
          <w:sz w:val="44"/>
          <w:szCs w:val="44"/>
          <w:rtl/>
        </w:rPr>
        <w:t xml:space="preserve"> </w:t>
      </w:r>
      <w:r>
        <w:rPr>
          <w:w w:val="74"/>
          <w:sz w:val="44"/>
          <w:szCs w:val="44"/>
          <w:rtl/>
        </w:rPr>
        <w:t>ن</w:t>
      </w:r>
      <w:r>
        <w:rPr>
          <w:spacing w:val="-5"/>
          <w:w w:val="74"/>
          <w:sz w:val="44"/>
          <w:szCs w:val="44"/>
          <w:rtl/>
        </w:rPr>
        <w:t xml:space="preserve"> </w:t>
      </w:r>
      <w:r>
        <w:rPr>
          <w:w w:val="74"/>
          <w:sz w:val="44"/>
          <w:szCs w:val="44"/>
          <w:rtl/>
        </w:rPr>
        <w:t>جون</w:t>
      </w:r>
      <w:r>
        <w:rPr>
          <w:spacing w:val="-5"/>
          <w:w w:val="74"/>
          <w:sz w:val="44"/>
          <w:szCs w:val="44"/>
          <w:rtl/>
        </w:rPr>
        <w:t xml:space="preserve"> </w:t>
      </w:r>
      <w:r>
        <w:rPr>
          <w:w w:val="74"/>
          <w:sz w:val="44"/>
          <w:szCs w:val="44"/>
          <w:rtl/>
        </w:rPr>
        <w:t>اِرتِقائي</w:t>
      </w:r>
      <w:r>
        <w:rPr>
          <w:spacing w:val="-4"/>
          <w:w w:val="74"/>
          <w:sz w:val="44"/>
          <w:szCs w:val="44"/>
          <w:rtl/>
        </w:rPr>
        <w:t xml:space="preserve"> </w:t>
      </w:r>
      <w:r>
        <w:rPr>
          <w:w w:val="74"/>
          <w:sz w:val="44"/>
          <w:szCs w:val="44"/>
          <w:rtl/>
        </w:rPr>
        <w:t>منزلون</w:t>
      </w:r>
      <w:r>
        <w:rPr>
          <w:w w:val="74"/>
          <w:sz w:val="44"/>
          <w:szCs w:val="44"/>
        </w:rPr>
        <w:t>“</w:t>
      </w:r>
    </w:p>
    <w:p w14:paraId="50273A9B">
      <w:pPr>
        <w:spacing w:before="21"/>
        <w:ind w:left="161" w:right="0" w:firstLine="0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Blood</w:t>
      </w:r>
      <w:r>
        <w:rPr>
          <w:rFonts w:ascii="Times New Roman"/>
          <w:b/>
          <w:i/>
          <w:spacing w:val="-2"/>
          <w:sz w:val="36"/>
        </w:rPr>
        <w:t xml:space="preserve"> </w:t>
      </w:r>
      <w:r>
        <w:rPr>
          <w:rFonts w:ascii="Times New Roman"/>
          <w:b/>
          <w:i/>
          <w:sz w:val="36"/>
        </w:rPr>
        <w:t>from Evolutionary point</w:t>
      </w:r>
      <w:r>
        <w:rPr>
          <w:rFonts w:ascii="Times New Roman"/>
          <w:b/>
          <w:i/>
          <w:spacing w:val="-5"/>
          <w:sz w:val="36"/>
        </w:rPr>
        <w:t xml:space="preserve"> </w:t>
      </w:r>
      <w:r>
        <w:rPr>
          <w:rFonts w:ascii="Times New Roman"/>
          <w:b/>
          <w:i/>
          <w:sz w:val="36"/>
        </w:rPr>
        <w:t>of</w:t>
      </w:r>
      <w:r>
        <w:rPr>
          <w:rFonts w:ascii="Times New Roman"/>
          <w:b/>
          <w:i/>
          <w:spacing w:val="-2"/>
          <w:sz w:val="36"/>
        </w:rPr>
        <w:t xml:space="preserve"> </w:t>
      </w:r>
      <w:r>
        <w:rPr>
          <w:rFonts w:ascii="Times New Roman"/>
          <w:b/>
          <w:i/>
          <w:spacing w:val="-4"/>
          <w:sz w:val="36"/>
        </w:rPr>
        <w:t>View</w:t>
      </w:r>
    </w:p>
    <w:p w14:paraId="14994750">
      <w:pPr>
        <w:pStyle w:val="13"/>
        <w:rPr>
          <w:rFonts w:ascii="Times New Roman"/>
          <w:b/>
          <w:i/>
          <w:sz w:val="20"/>
        </w:rPr>
      </w:pPr>
    </w:p>
    <w:p w14:paraId="6AD0596A">
      <w:pPr>
        <w:pStyle w:val="13"/>
        <w:spacing w:before="133"/>
        <w:rPr>
          <w:rFonts w:ascii="Times New Roman"/>
          <w:b/>
          <w:i/>
          <w:sz w:val="20"/>
        </w:rPr>
      </w:pPr>
    </w:p>
    <w:p w14:paraId="5A22734B">
      <w:pPr>
        <w:pStyle w:val="13"/>
        <w:spacing w:after="0"/>
        <w:rPr>
          <w:rFonts w:ascii="Times New Roman"/>
          <w:b/>
          <w:i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5F98DE7">
      <w:pPr>
        <w:pStyle w:val="13"/>
        <w:spacing w:before="140"/>
        <w:rPr>
          <w:rFonts w:ascii="Times New Roman"/>
          <w:b/>
          <w:i/>
          <w:sz w:val="24"/>
        </w:rPr>
      </w:pPr>
    </w:p>
    <w:p w14:paraId="396D3790">
      <w:pPr>
        <w:spacing w:before="0"/>
        <w:ind w:left="307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Blood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and its</w:t>
      </w:r>
      <w:r>
        <w:rPr>
          <w:rFonts w:ascii="Times New Roman"/>
          <w:b/>
          <w:spacing w:val="-2"/>
          <w:sz w:val="24"/>
        </w:rPr>
        <w:t xml:space="preserve"> defination</w:t>
      </w:r>
    </w:p>
    <w:p w14:paraId="6D8895E2">
      <w:pPr>
        <w:bidi/>
        <w:spacing w:before="9"/>
        <w:ind w:left="153" w:right="0" w:firstLine="0"/>
        <w:jc w:val="left"/>
        <w:rPr>
          <w:sz w:val="32"/>
          <w:szCs w:val="32"/>
        </w:rPr>
      </w:pPr>
      <w:r>
        <w:rPr>
          <w:rtl/>
        </w:rPr>
        <w:br w:type="column"/>
      </w:r>
      <w:r>
        <w:rPr>
          <w:w w:val="81"/>
          <w:sz w:val="32"/>
          <w:szCs w:val="32"/>
          <w:rtl/>
        </w:rPr>
        <w:t>رت</w:t>
      </w:r>
      <w:r>
        <w:rPr>
          <w:spacing w:val="-7"/>
          <w:w w:val="81"/>
          <w:sz w:val="32"/>
          <w:szCs w:val="32"/>
          <w:rtl/>
        </w:rPr>
        <w:t xml:space="preserve"> </w:t>
      </w:r>
      <w:r>
        <w:rPr>
          <w:w w:val="81"/>
          <w:sz w:val="32"/>
          <w:szCs w:val="32"/>
          <w:rtl/>
        </w:rPr>
        <w:t>۽</w:t>
      </w:r>
      <w:r>
        <w:rPr>
          <w:spacing w:val="-11"/>
          <w:w w:val="81"/>
          <w:sz w:val="32"/>
          <w:szCs w:val="32"/>
          <w:rtl/>
        </w:rPr>
        <w:t xml:space="preserve"> </w:t>
      </w:r>
      <w:r>
        <w:rPr>
          <w:w w:val="81"/>
          <w:sz w:val="32"/>
          <w:szCs w:val="32"/>
          <w:rtl/>
        </w:rPr>
        <w:t>ا</w:t>
      </w:r>
      <w:r>
        <w:rPr>
          <w:spacing w:val="-54"/>
          <w:w w:val="81"/>
          <w:position w:val="2"/>
          <w:sz w:val="32"/>
          <w:szCs w:val="32"/>
          <w:rtl/>
        </w:rPr>
        <w:t xml:space="preserve"> </w:t>
      </w:r>
      <w:r>
        <w:rPr>
          <w:w w:val="81"/>
          <w:sz w:val="32"/>
          <w:szCs w:val="32"/>
          <w:rtl/>
        </w:rPr>
        <w:t>ن</w:t>
      </w:r>
      <w:r>
        <w:rPr>
          <w:spacing w:val="-11"/>
          <w:w w:val="81"/>
          <w:sz w:val="32"/>
          <w:szCs w:val="32"/>
          <w:rtl/>
        </w:rPr>
        <w:t xml:space="preserve"> </w:t>
      </w:r>
      <w:r>
        <w:rPr>
          <w:w w:val="81"/>
          <w:sz w:val="32"/>
          <w:szCs w:val="32"/>
          <w:rtl/>
        </w:rPr>
        <w:t>جي</w:t>
      </w:r>
      <w:r>
        <w:rPr>
          <w:spacing w:val="-10"/>
          <w:w w:val="81"/>
          <w:sz w:val="32"/>
          <w:szCs w:val="32"/>
          <w:rtl/>
        </w:rPr>
        <w:t xml:space="preserve"> </w:t>
      </w:r>
      <w:r>
        <w:rPr>
          <w:w w:val="81"/>
          <w:sz w:val="32"/>
          <w:szCs w:val="32"/>
          <w:rtl/>
        </w:rPr>
        <w:t>وصف</w:t>
      </w:r>
      <w:r>
        <w:rPr>
          <w:w w:val="81"/>
          <w:sz w:val="32"/>
          <w:szCs w:val="32"/>
        </w:rPr>
        <w:t>:</w:t>
      </w:r>
    </w:p>
    <w:p w14:paraId="70E166C9">
      <w:pPr>
        <w:bidi/>
        <w:spacing w:before="295" w:line="271" w:lineRule="auto"/>
        <w:ind w:left="1341" w:right="317" w:hanging="1015"/>
        <w:jc w:val="left"/>
        <w:rPr>
          <w:sz w:val="22"/>
          <w:szCs w:val="22"/>
        </w:rPr>
      </w:pPr>
      <w:r>
        <w:rPr>
          <w:w w:val="72"/>
          <w:sz w:val="22"/>
          <w:szCs w:val="22"/>
          <w:rtl/>
        </w:rPr>
        <w:t>رت هڪ</w:t>
      </w:r>
      <w:r>
        <w:rPr>
          <w:spacing w:val="-3"/>
          <w:w w:val="72"/>
          <w:sz w:val="22"/>
          <w:szCs w:val="22"/>
          <w:rtl/>
        </w:rPr>
        <w:t xml:space="preserve"> </w:t>
      </w:r>
      <w:r>
        <w:rPr>
          <w:w w:val="72"/>
          <w:sz w:val="22"/>
          <w:szCs w:val="22"/>
          <w:rtl/>
        </w:rPr>
        <w:t>انتهائي</w:t>
      </w:r>
      <w:r>
        <w:rPr>
          <w:spacing w:val="-3"/>
          <w:w w:val="72"/>
          <w:sz w:val="22"/>
          <w:szCs w:val="22"/>
          <w:rtl/>
        </w:rPr>
        <w:t xml:space="preserve"> </w:t>
      </w:r>
      <w:r>
        <w:rPr>
          <w:w w:val="72"/>
          <w:sz w:val="22"/>
          <w:szCs w:val="22"/>
          <w:rtl/>
        </w:rPr>
        <w:t>اهم</w:t>
      </w:r>
      <w:r>
        <w:rPr>
          <w:spacing w:val="-1"/>
          <w:w w:val="72"/>
          <w:sz w:val="22"/>
          <w:szCs w:val="22"/>
          <w:rtl/>
        </w:rPr>
        <w:t xml:space="preserve"> </w:t>
      </w:r>
      <w:r>
        <w:rPr>
          <w:w w:val="72"/>
          <w:sz w:val="22"/>
          <w:szCs w:val="22"/>
          <w:rtl/>
        </w:rPr>
        <w:t>جزو</w:t>
      </w:r>
      <w:r>
        <w:rPr>
          <w:w w:val="72"/>
          <w:sz w:val="22"/>
          <w:szCs w:val="22"/>
        </w:rPr>
        <w:t>/</w:t>
      </w:r>
      <w:r>
        <w:rPr>
          <w:w w:val="72"/>
          <w:sz w:val="22"/>
          <w:szCs w:val="22"/>
          <w:rtl/>
        </w:rPr>
        <w:t>عضوو</w:t>
      </w:r>
      <w:r>
        <w:rPr>
          <w:spacing w:val="-3"/>
          <w:w w:val="72"/>
          <w:sz w:val="22"/>
          <w:szCs w:val="22"/>
          <w:rtl/>
        </w:rPr>
        <w:t xml:space="preserve"> </w:t>
      </w:r>
      <w:r>
        <w:rPr>
          <w:w w:val="72"/>
          <w:sz w:val="22"/>
          <w:szCs w:val="22"/>
          <w:rtl/>
        </w:rPr>
        <w:t>آهي</w:t>
      </w:r>
      <w:r>
        <w:rPr>
          <w:spacing w:val="-3"/>
          <w:w w:val="72"/>
          <w:sz w:val="22"/>
          <w:szCs w:val="22"/>
          <w:rtl/>
        </w:rPr>
        <w:t xml:space="preserve"> </w:t>
      </w:r>
      <w:r>
        <w:rPr>
          <w:w w:val="72"/>
          <w:sz w:val="22"/>
          <w:szCs w:val="22"/>
          <w:rtl/>
        </w:rPr>
        <w:t>ان</w:t>
      </w:r>
      <w:r>
        <w:rPr>
          <w:spacing w:val="-1"/>
          <w:w w:val="72"/>
          <w:sz w:val="22"/>
          <w:szCs w:val="22"/>
          <w:rtl/>
        </w:rPr>
        <w:t xml:space="preserve"> </w:t>
      </w:r>
      <w:r>
        <w:rPr>
          <w:w w:val="72"/>
          <w:sz w:val="22"/>
          <w:szCs w:val="22"/>
          <w:rtl/>
        </w:rPr>
        <w:t>جي</w:t>
      </w:r>
      <w:r>
        <w:rPr>
          <w:spacing w:val="-3"/>
          <w:w w:val="72"/>
          <w:sz w:val="22"/>
          <w:szCs w:val="22"/>
          <w:rtl/>
        </w:rPr>
        <w:t xml:space="preserve"> </w:t>
      </w:r>
      <w:r>
        <w:rPr>
          <w:w w:val="72"/>
          <w:sz w:val="22"/>
          <w:szCs w:val="22"/>
          <w:rtl/>
        </w:rPr>
        <w:t>مختصر</w:t>
      </w:r>
      <w:r>
        <w:rPr>
          <w:sz w:val="22"/>
          <w:szCs w:val="22"/>
          <w:rtl/>
        </w:rPr>
        <w:t xml:space="preserve"> </w:t>
      </w:r>
      <w:r>
        <w:rPr>
          <w:w w:val="65"/>
          <w:sz w:val="22"/>
          <w:szCs w:val="22"/>
          <w:rtl/>
        </w:rPr>
        <w:t>تشريح هن ريت آهي</w:t>
      </w:r>
      <w:r>
        <w:rPr>
          <w:w w:val="65"/>
          <w:sz w:val="22"/>
          <w:szCs w:val="22"/>
        </w:rPr>
        <w:t>:</w:t>
      </w:r>
    </w:p>
    <w:p w14:paraId="7474ABDB">
      <w:pPr>
        <w:spacing w:before="0" w:line="213" w:lineRule="auto"/>
        <w:ind w:left="1307" w:right="0" w:hanging="1028"/>
        <w:jc w:val="left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sz w:val="24"/>
        </w:rPr>
        <w:t>(Blood</w:t>
      </w:r>
      <w:r>
        <w:rPr>
          <w:rFonts w:ascii="Times New Roman"/>
          <w:b/>
          <w:i/>
          <w:spacing w:val="-8"/>
          <w:sz w:val="24"/>
        </w:rPr>
        <w:t xml:space="preserve"> </w:t>
      </w:r>
      <w:r>
        <w:rPr>
          <w:rFonts w:ascii="Times New Roman"/>
          <w:b/>
          <w:i/>
          <w:sz w:val="24"/>
        </w:rPr>
        <w:t>is</w:t>
      </w:r>
      <w:r>
        <w:rPr>
          <w:rFonts w:ascii="Times New Roman"/>
          <w:b/>
          <w:i/>
          <w:spacing w:val="-10"/>
          <w:sz w:val="24"/>
        </w:rPr>
        <w:t xml:space="preserve"> </w:t>
      </w:r>
      <w:r>
        <w:rPr>
          <w:rFonts w:ascii="Times New Roman"/>
          <w:b/>
          <w:i/>
          <w:sz w:val="24"/>
        </w:rPr>
        <w:t>a</w:t>
      </w:r>
      <w:r>
        <w:rPr>
          <w:rFonts w:ascii="Times New Roman"/>
          <w:b/>
          <w:i/>
          <w:spacing w:val="-8"/>
          <w:sz w:val="24"/>
        </w:rPr>
        <w:t xml:space="preserve"> </w:t>
      </w:r>
      <w:r>
        <w:rPr>
          <w:rFonts w:ascii="Times New Roman"/>
          <w:b/>
          <w:i/>
          <w:sz w:val="24"/>
        </w:rPr>
        <w:t>Circulating</w:t>
      </w:r>
      <w:r>
        <w:rPr>
          <w:rFonts w:ascii="Times New Roman"/>
          <w:b/>
          <w:i/>
          <w:spacing w:val="-13"/>
          <w:sz w:val="24"/>
        </w:rPr>
        <w:t xml:space="preserve"> </w:t>
      </w:r>
      <w:r>
        <w:rPr>
          <w:rFonts w:ascii="Times New Roman"/>
          <w:b/>
          <w:i/>
          <w:sz w:val="24"/>
        </w:rPr>
        <w:t>Connective Tissue organ)</w:t>
      </w:r>
    </w:p>
    <w:p w14:paraId="7FA7E788">
      <w:pPr>
        <w:spacing w:after="0" w:line="213" w:lineRule="auto"/>
        <w:jc w:val="left"/>
        <w:rPr>
          <w:rFonts w:ascii="Times New Roman"/>
          <w:b/>
          <w:i/>
          <w:sz w:val="2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5467" w:space="40"/>
            <w:col w:w="3995"/>
          </w:cols>
        </w:sectPr>
      </w:pPr>
    </w:p>
    <w:p w14:paraId="5082E838">
      <w:pPr>
        <w:pStyle w:val="13"/>
        <w:bidi/>
        <w:spacing w:before="7"/>
        <w:ind w:left="875" w:right="0" w:firstLine="0"/>
        <w:jc w:val="left"/>
      </w:pPr>
      <w:r>
        <w:rPr>
          <w:w w:val="79"/>
          <w:rtl/>
        </w:rPr>
        <w:t>خداوندِ</w:t>
      </w:r>
      <w:r>
        <w:rPr>
          <w:spacing w:val="62"/>
          <w:rtl/>
        </w:rPr>
        <w:t xml:space="preserve"> </w:t>
      </w:r>
      <w:r>
        <w:rPr>
          <w:w w:val="79"/>
          <w:rtl/>
        </w:rPr>
        <w:t>ق</w:t>
      </w:r>
      <w:r>
        <w:rPr>
          <w:spacing w:val="-47"/>
          <w:w w:val="79"/>
          <w:rtl/>
        </w:rPr>
        <w:t xml:space="preserve"> </w:t>
      </w:r>
      <w:r>
        <w:rPr>
          <w:w w:val="79"/>
          <w:rtl/>
        </w:rPr>
        <w:t>دوس</w:t>
      </w:r>
      <w:r>
        <w:rPr>
          <w:spacing w:val="58"/>
          <w:rtl/>
        </w:rPr>
        <w:t xml:space="preserve"> </w:t>
      </w:r>
      <w:r>
        <w:rPr>
          <w:w w:val="79"/>
          <w:rtl/>
        </w:rPr>
        <w:t>هن</w:t>
      </w:r>
      <w:r>
        <w:rPr>
          <w:spacing w:val="65"/>
          <w:rtl/>
        </w:rPr>
        <w:t xml:space="preserve"> </w:t>
      </w:r>
      <w:r>
        <w:rPr>
          <w:w w:val="79"/>
          <w:rtl/>
        </w:rPr>
        <w:t>ڪائنات</w:t>
      </w:r>
      <w:r>
        <w:rPr>
          <w:spacing w:val="62"/>
          <w:rtl/>
        </w:rPr>
        <w:t xml:space="preserve"> </w:t>
      </w:r>
      <w:r>
        <w:rPr>
          <w:w w:val="79"/>
          <w:rtl/>
        </w:rPr>
        <w:t>جي</w:t>
      </w:r>
    </w:p>
    <w:p w14:paraId="0A8193A8">
      <w:pPr>
        <w:pStyle w:val="13"/>
        <w:bidi/>
        <w:spacing w:before="42" w:line="271" w:lineRule="auto"/>
        <w:ind w:left="153" w:right="5651" w:firstLine="7"/>
        <w:jc w:val="left"/>
      </w:pPr>
      <w:r>
        <w:rPr>
          <w:w w:val="69"/>
          <w:rtl/>
        </w:rPr>
        <w:t>تخليق</w:t>
      </w:r>
      <w:r>
        <w:rPr>
          <w:rtl/>
        </w:rPr>
        <w:t xml:space="preserve"> </w:t>
      </w:r>
      <w:r>
        <w:rPr>
          <w:w w:val="69"/>
          <w:rtl/>
        </w:rPr>
        <w:t>ڪئي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هن</w:t>
      </w:r>
      <w:r>
        <w:rPr>
          <w:rtl/>
        </w:rPr>
        <w:t xml:space="preserve"> </w:t>
      </w:r>
      <w:r>
        <w:rPr>
          <w:w w:val="69"/>
          <w:rtl/>
        </w:rPr>
        <w:t>سڄي</w:t>
      </w:r>
      <w:r>
        <w:rPr>
          <w:rtl/>
        </w:rPr>
        <w:t xml:space="preserve"> </w:t>
      </w:r>
      <w:r>
        <w:rPr>
          <w:w w:val="69"/>
          <w:rtl/>
        </w:rPr>
        <w:t>دنيا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رونق</w:t>
      </w:r>
      <w:r>
        <w:rPr>
          <w:spacing w:val="40"/>
          <w:rtl/>
        </w:rPr>
        <w:t xml:space="preserve"> </w:t>
      </w:r>
      <w:r>
        <w:rPr>
          <w:w w:val="70"/>
          <w:rtl/>
        </w:rPr>
        <w:t>بخشڻ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انسان،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حيوان۽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ٻوٽا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ڪيا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تعالٰي</w:t>
      </w:r>
      <w:r>
        <w:rPr>
          <w:rtl/>
        </w:rPr>
        <w:t xml:space="preserve"> </w:t>
      </w:r>
      <w:r>
        <w:rPr>
          <w:w w:val="66"/>
          <w:rtl/>
        </w:rPr>
        <w:t>انسان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عَقلِ</w:t>
      </w:r>
      <w:r>
        <w:rPr>
          <w:spacing w:val="-5"/>
          <w:rtl/>
        </w:rPr>
        <w:t xml:space="preserve"> </w:t>
      </w:r>
      <w:r>
        <w:rPr>
          <w:w w:val="66"/>
          <w:rtl/>
        </w:rPr>
        <w:t>سَليم</w:t>
      </w:r>
      <w:r>
        <w:rPr>
          <w:spacing w:val="-1"/>
          <w:rtl/>
        </w:rPr>
        <w:t xml:space="preserve"> </w:t>
      </w:r>
      <w:r>
        <w:rPr>
          <w:w w:val="66"/>
          <w:rtl/>
        </w:rPr>
        <w:t>عطا</w:t>
      </w:r>
      <w:r>
        <w:rPr>
          <w:spacing w:val="-6"/>
          <w:rtl/>
        </w:rPr>
        <w:t xml:space="preserve"> </w:t>
      </w:r>
      <w:r>
        <w:rPr>
          <w:w w:val="66"/>
          <w:rtl/>
        </w:rPr>
        <w:t>ڪيو</w:t>
      </w:r>
      <w:r>
        <w:rPr>
          <w:rtl/>
        </w:rPr>
        <w:t xml:space="preserve"> </w:t>
      </w:r>
      <w:r>
        <w:rPr>
          <w:w w:val="66"/>
          <w:rtl/>
        </w:rPr>
        <w:t xml:space="preserve">۽ </w:t>
      </w:r>
      <w:r>
        <w:rPr>
          <w:w w:val="65"/>
          <w:rtl/>
        </w:rPr>
        <w:t>ٻين</w:t>
      </w:r>
      <w:r>
        <w:rPr>
          <w:rtl/>
        </w:rPr>
        <w:t xml:space="preserve"> </w:t>
      </w:r>
      <w:r>
        <w:rPr>
          <w:w w:val="65"/>
          <w:rtl/>
        </w:rPr>
        <w:t>جانورن</w:t>
      </w:r>
      <w:r>
        <w:rPr>
          <w:rtl/>
        </w:rPr>
        <w:t xml:space="preserve"> </w:t>
      </w:r>
      <w:r>
        <w:rPr>
          <w:w w:val="65"/>
          <w:rtl/>
        </w:rPr>
        <w:t>کان</w:t>
      </w:r>
      <w:r>
        <w:rPr>
          <w:rtl/>
        </w:rPr>
        <w:t xml:space="preserve"> </w:t>
      </w:r>
      <w:r>
        <w:rPr>
          <w:w w:val="65"/>
          <w:rtl/>
        </w:rPr>
        <w:t>وڌيڪ</w:t>
      </w:r>
      <w:r>
        <w:rPr>
          <w:spacing w:val="25"/>
          <w:rtl/>
        </w:rPr>
        <w:t xml:space="preserve"> </w:t>
      </w:r>
      <w:r>
        <w:rPr>
          <w:w w:val="65"/>
          <w:rtl/>
        </w:rPr>
        <w:t>معتبر</w:t>
      </w:r>
      <w:r>
        <w:rPr>
          <w:rtl/>
        </w:rPr>
        <w:t xml:space="preserve"> </w:t>
      </w:r>
      <w:r>
        <w:rPr>
          <w:w w:val="65"/>
          <w:rtl/>
        </w:rPr>
        <w:t>بڻايو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65"/>
          <w:rtl/>
        </w:rPr>
        <w:t>اِنسان</w:t>
      </w:r>
      <w:r>
        <w:rPr>
          <w:spacing w:val="80"/>
          <w:rtl/>
        </w:rPr>
        <w:t xml:space="preserve"> </w:t>
      </w:r>
      <w:r>
        <w:rPr>
          <w:w w:val="72"/>
          <w:rtl/>
        </w:rPr>
        <w:t>جنهن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اشرف</w:t>
      </w:r>
      <w:r>
        <w:rPr>
          <w:rtl/>
        </w:rPr>
        <w:t xml:space="preserve"> </w:t>
      </w:r>
      <w:r>
        <w:rPr>
          <w:w w:val="72"/>
          <w:rtl/>
        </w:rPr>
        <w:t>المخلوقات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لقب</w:t>
      </w:r>
      <w:r>
        <w:rPr>
          <w:rtl/>
        </w:rPr>
        <w:t xml:space="preserve"> </w:t>
      </w:r>
      <w:r>
        <w:rPr>
          <w:w w:val="72"/>
          <w:rtl/>
        </w:rPr>
        <w:t xml:space="preserve">مليل </w:t>
      </w:r>
      <w:r>
        <w:rPr>
          <w:w w:val="71"/>
          <w:rtl/>
        </w:rPr>
        <w:t>آهي،</w:t>
      </w:r>
      <w:r>
        <w:rPr>
          <w:spacing w:val="5"/>
          <w:w w:val="71"/>
          <w:rtl/>
        </w:rPr>
        <w:t xml:space="preserve"> </w:t>
      </w:r>
      <w:r>
        <w:rPr>
          <w:w w:val="71"/>
          <w:rtl/>
        </w:rPr>
        <w:t>تنهن</w:t>
      </w:r>
      <w:r>
        <w:rPr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3"/>
          <w:w w:val="71"/>
          <w:rtl/>
        </w:rPr>
        <w:t xml:space="preserve"> </w:t>
      </w:r>
      <w:r>
        <w:rPr>
          <w:w w:val="71"/>
          <w:rtl/>
        </w:rPr>
        <w:t>ڪائنات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تسّخير</w:t>
      </w:r>
      <w:r>
        <w:rPr>
          <w:spacing w:val="8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80"/>
          <w:rtl/>
        </w:rPr>
        <w:t xml:space="preserve"> </w:t>
      </w:r>
      <w:r>
        <w:rPr>
          <w:w w:val="69"/>
          <w:rtl/>
        </w:rPr>
        <w:t>شروع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ڪئي</w:t>
      </w:r>
      <w:r>
        <w:rPr>
          <w:w w:val="69"/>
        </w:rPr>
        <w:t>.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اِبتدائي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دور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۾</w:t>
      </w:r>
      <w:r>
        <w:rPr>
          <w:spacing w:val="-5"/>
          <w:rtl/>
        </w:rPr>
        <w:t xml:space="preserve"> </w:t>
      </w:r>
      <w:r>
        <w:rPr>
          <w:w w:val="69"/>
          <w:rtl/>
        </w:rPr>
        <w:t>وسيلن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قلت </w:t>
      </w:r>
      <w:r>
        <w:rPr>
          <w:w w:val="68"/>
          <w:rtl/>
        </w:rPr>
        <w:t>هجڻ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68"/>
          <w:rtl/>
        </w:rPr>
        <w:t>انسان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دِقت</w:t>
      </w:r>
      <w:r>
        <w:rPr>
          <w:w w:val="68"/>
        </w:rPr>
        <w:t>/</w:t>
      </w:r>
      <w:r>
        <w:rPr>
          <w:rtl/>
        </w:rPr>
        <w:t xml:space="preserve"> </w:t>
      </w:r>
      <w:r>
        <w:rPr>
          <w:w w:val="68"/>
          <w:rtl/>
        </w:rPr>
        <w:t>ڏکيائي</w:t>
      </w:r>
      <w:r>
        <w:rPr>
          <w:rtl/>
        </w:rPr>
        <w:t xml:space="preserve"> </w:t>
      </w:r>
      <w:r>
        <w:rPr>
          <w:w w:val="68"/>
          <w:rtl/>
        </w:rPr>
        <w:t>ٿي،</w:t>
      </w:r>
      <w:r>
        <w:rPr>
          <w:rtl/>
        </w:rPr>
        <w:t xml:space="preserve"> </w:t>
      </w:r>
      <w:r>
        <w:rPr>
          <w:w w:val="68"/>
          <w:rtl/>
        </w:rPr>
        <w:t xml:space="preserve">پر </w:t>
      </w:r>
      <w:r>
        <w:rPr>
          <w:w w:val="72"/>
          <w:rtl/>
        </w:rPr>
        <w:t>هن</w:t>
      </w:r>
      <w:r>
        <w:rPr>
          <w:rtl/>
        </w:rPr>
        <w:t xml:space="preserve"> </w:t>
      </w:r>
      <w:r>
        <w:rPr>
          <w:w w:val="72"/>
          <w:rtl/>
        </w:rPr>
        <w:t>پنهنجي</w:t>
      </w:r>
      <w:r>
        <w:rPr>
          <w:rtl/>
        </w:rPr>
        <w:t xml:space="preserve"> </w:t>
      </w:r>
      <w:r>
        <w:rPr>
          <w:w w:val="72"/>
          <w:rtl/>
        </w:rPr>
        <w:t>لڪل</w:t>
      </w:r>
      <w:r>
        <w:rPr>
          <w:rtl/>
        </w:rPr>
        <w:t xml:space="preserve"> </w:t>
      </w:r>
      <w:r>
        <w:rPr>
          <w:w w:val="72"/>
          <w:rtl/>
        </w:rPr>
        <w:t>ذهانت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جڏهن</w:t>
      </w:r>
      <w:r>
        <w:rPr>
          <w:rtl/>
        </w:rPr>
        <w:t xml:space="preserve"> </w:t>
      </w:r>
      <w:r>
        <w:rPr>
          <w:w w:val="72"/>
          <w:rtl/>
        </w:rPr>
        <w:t>چڱيءَ</w:t>
      </w:r>
      <w:r>
        <w:rPr>
          <w:spacing w:val="40"/>
          <w:rtl/>
        </w:rPr>
        <w:t xml:space="preserve"> </w:t>
      </w:r>
      <w:r>
        <w:rPr>
          <w:w w:val="70"/>
          <w:rtl/>
        </w:rPr>
        <w:t>طرح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5"/>
          <w:rtl/>
        </w:rPr>
        <w:t xml:space="preserve"> </w:t>
      </w:r>
      <w:r>
        <w:rPr>
          <w:w w:val="70"/>
          <w:rtl/>
        </w:rPr>
        <w:t>شروع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ڪيو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مٿس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هر </w:t>
      </w:r>
      <w:r>
        <w:rPr>
          <w:w w:val="69"/>
          <w:rtl/>
        </w:rPr>
        <w:t>راز</w:t>
      </w:r>
      <w:r>
        <w:rPr>
          <w:spacing w:val="-7"/>
          <w:rtl/>
        </w:rPr>
        <w:t xml:space="preserve"> </w:t>
      </w:r>
      <w:r>
        <w:rPr>
          <w:w w:val="69"/>
          <w:rtl/>
        </w:rPr>
        <w:t>ظاهر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ٿيندو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گذرڻ</w:t>
      </w:r>
      <w:r>
        <w:rPr>
          <w:spacing w:val="-4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گڏوگڏ </w:t>
      </w:r>
      <w:r>
        <w:rPr>
          <w:w w:val="70"/>
          <w:rtl/>
        </w:rPr>
        <w:t>اِرتقائي</w:t>
      </w:r>
      <w:r>
        <w:rPr>
          <w:spacing w:val="26"/>
          <w:w w:val="70"/>
          <w:rtl/>
        </w:rPr>
        <w:t xml:space="preserve"> </w:t>
      </w:r>
      <w:r>
        <w:rPr>
          <w:w w:val="70"/>
          <w:rtl/>
        </w:rPr>
        <w:t>منزلون</w:t>
      </w:r>
      <w:r>
        <w:rPr>
          <w:rtl/>
        </w:rPr>
        <w:t xml:space="preserve"> </w:t>
      </w:r>
      <w:r>
        <w:rPr>
          <w:w w:val="70"/>
          <w:rtl/>
        </w:rPr>
        <w:t>طئي</w:t>
      </w:r>
      <w:r>
        <w:rPr>
          <w:rtl/>
        </w:rPr>
        <w:t xml:space="preserve"> </w:t>
      </w:r>
      <w:r>
        <w:rPr>
          <w:w w:val="70"/>
          <w:rtl/>
        </w:rPr>
        <w:t>ڪندو</w:t>
      </w:r>
      <w:r>
        <w:rPr>
          <w:rtl/>
        </w:rPr>
        <w:t xml:space="preserve"> </w:t>
      </w:r>
      <w:r>
        <w:rPr>
          <w:w w:val="70"/>
          <w:rtl/>
        </w:rPr>
        <w:t>وڃي</w:t>
      </w:r>
      <w:r>
        <w:rPr>
          <w:rtl/>
        </w:rPr>
        <w:t xml:space="preserve"> </w:t>
      </w:r>
      <w:r>
        <w:rPr>
          <w:w w:val="70"/>
          <w:rtl/>
        </w:rPr>
        <w:t>چنڊ</w:t>
      </w:r>
      <w:r>
        <w:rPr>
          <w:rtl/>
        </w:rPr>
        <w:t xml:space="preserve"> </w:t>
      </w:r>
      <w:r>
        <w:rPr>
          <w:w w:val="70"/>
          <w:rtl/>
        </w:rPr>
        <w:t xml:space="preserve">تي </w:t>
      </w:r>
      <w:r>
        <w:rPr>
          <w:w w:val="67"/>
          <w:rtl/>
        </w:rPr>
        <w:t>پهتو</w:t>
      </w:r>
      <w:r>
        <w:rPr>
          <w:w w:val="67"/>
        </w:rPr>
        <w:t>.</w:t>
      </w:r>
      <w:r>
        <w:rPr>
          <w:spacing w:val="11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7"/>
          <w:rtl/>
        </w:rPr>
        <w:t xml:space="preserve"> </w:t>
      </w:r>
      <w:r>
        <w:rPr>
          <w:w w:val="67"/>
          <w:rtl/>
        </w:rPr>
        <w:t>هر</w:t>
      </w:r>
      <w:r>
        <w:rPr>
          <w:spacing w:val="11"/>
          <w:rtl/>
        </w:rPr>
        <w:t xml:space="preserve"> </w:t>
      </w:r>
      <w:r>
        <w:rPr>
          <w:w w:val="67"/>
          <w:rtl/>
        </w:rPr>
        <w:t>شيءَ</w:t>
      </w:r>
      <w:r>
        <w:rPr>
          <w:spacing w:val="10"/>
          <w:rtl/>
        </w:rPr>
        <w:t xml:space="preserve"> </w:t>
      </w:r>
      <w:r>
        <w:rPr>
          <w:w w:val="67"/>
          <w:rtl/>
        </w:rPr>
        <w:t>۾</w:t>
      </w:r>
      <w:r>
        <w:rPr>
          <w:spacing w:val="11"/>
          <w:rtl/>
        </w:rPr>
        <w:t xml:space="preserve"> </w:t>
      </w:r>
      <w:r>
        <w:rPr>
          <w:w w:val="67"/>
          <w:rtl/>
        </w:rPr>
        <w:t>ترقي</w:t>
      </w:r>
      <w:r>
        <w:rPr>
          <w:spacing w:val="9"/>
          <w:rtl/>
        </w:rPr>
        <w:t xml:space="preserve"> </w:t>
      </w:r>
      <w:r>
        <w:rPr>
          <w:w w:val="67"/>
          <w:rtl/>
        </w:rPr>
        <w:t>ڪئي</w:t>
      </w:r>
      <w:r>
        <w:rPr>
          <w:spacing w:val="12"/>
          <w:rtl/>
        </w:rPr>
        <w:t xml:space="preserve"> </w:t>
      </w:r>
      <w:r>
        <w:rPr>
          <w:w w:val="67"/>
          <w:rtl/>
        </w:rPr>
        <w:t>۽</w:t>
      </w:r>
      <w:r>
        <w:rPr>
          <w:spacing w:val="7"/>
          <w:rtl/>
        </w:rPr>
        <w:t xml:space="preserve"> </w:t>
      </w:r>
      <w:r>
        <w:rPr>
          <w:w w:val="67"/>
          <w:rtl/>
        </w:rPr>
        <w:t>مشين</w:t>
      </w:r>
    </w:p>
    <w:p w14:paraId="5D40D950">
      <w:pPr>
        <w:pStyle w:val="13"/>
        <w:bidi/>
        <w:spacing w:line="324" w:lineRule="exact"/>
        <w:ind w:left="157" w:right="0" w:firstLine="0"/>
        <w:jc w:val="left"/>
      </w:pPr>
      <w:r>
        <w:rPr>
          <w:w w:val="71"/>
          <w:rtl/>
        </w:rPr>
        <w:t>ايجاد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سندس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روزمره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ڪم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آسان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لڳا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دور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انسان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سائنسي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دور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نالو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ڏنو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مختلف</w:t>
      </w:r>
    </w:p>
    <w:p w14:paraId="373B2CBB">
      <w:pPr>
        <w:pStyle w:val="13"/>
        <w:bidi/>
        <w:spacing w:before="42" w:line="271" w:lineRule="auto"/>
        <w:ind w:left="172" w:right="311" w:hanging="20"/>
        <w:jc w:val="left"/>
      </w:pPr>
      <w:r>
        <w:rPr>
          <w:w w:val="71"/>
          <w:rtl/>
        </w:rPr>
        <w:t>معلومات</w:t>
      </w:r>
      <w:r>
        <w:rPr>
          <w:rtl/>
        </w:rPr>
        <w:t xml:space="preserve"> </w:t>
      </w:r>
      <w:r>
        <w:rPr>
          <w:w w:val="71"/>
          <w:rtl/>
        </w:rPr>
        <w:t>حاصل</w:t>
      </w:r>
      <w:r>
        <w:rPr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2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-2"/>
          <w:rtl/>
        </w:rPr>
        <w:t xml:space="preserve"> </w:t>
      </w:r>
      <w:r>
        <w:rPr>
          <w:w w:val="71"/>
          <w:rtl/>
        </w:rPr>
        <w:t>شعبا</w:t>
      </w:r>
      <w:r>
        <w:rPr>
          <w:rtl/>
        </w:rPr>
        <w:t xml:space="preserve"> </w:t>
      </w:r>
      <w:r>
        <w:rPr>
          <w:w w:val="71"/>
          <w:rtl/>
        </w:rPr>
        <w:t>قائم</w:t>
      </w:r>
      <w:r>
        <w:rPr>
          <w:spacing w:val="-2"/>
          <w:rtl/>
        </w:rPr>
        <w:t xml:space="preserve"> </w:t>
      </w:r>
      <w:r>
        <w:rPr>
          <w:w w:val="71"/>
          <w:rtl/>
        </w:rPr>
        <w:t>ڪيا</w:t>
      </w:r>
      <w:r>
        <w:rPr>
          <w:w w:val="71"/>
        </w:rPr>
        <w:t>.</w:t>
      </w:r>
      <w:r>
        <w:rPr>
          <w:spacing w:val="40"/>
          <w:position w:val="1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شعبن</w:t>
      </w:r>
      <w:r>
        <w:rPr>
          <w:rtl/>
        </w:rPr>
        <w:t xml:space="preserve"> </w:t>
      </w:r>
      <w:r>
        <w:rPr>
          <w:w w:val="71"/>
          <w:rtl/>
        </w:rPr>
        <w:t>منجهان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علم</w:t>
      </w:r>
      <w:r>
        <w:rPr>
          <w:spacing w:val="-2"/>
          <w:rtl/>
        </w:rPr>
        <w:t xml:space="preserve"> </w:t>
      </w:r>
      <w:r>
        <w:rPr>
          <w:w w:val="71"/>
          <w:rtl/>
        </w:rPr>
        <w:t>حياتي</w:t>
      </w:r>
      <w:r>
        <w:rPr>
          <w:rtl/>
        </w:rPr>
        <w:t xml:space="preserve"> </w:t>
      </w:r>
      <w:r>
        <w:rPr>
          <w:w w:val="71"/>
          <w:rtl/>
        </w:rPr>
        <w:t>هڪ</w:t>
      </w:r>
      <w:r>
        <w:rPr>
          <w:rtl/>
        </w:rPr>
        <w:t xml:space="preserve"> </w:t>
      </w:r>
      <w:r>
        <w:rPr>
          <w:w w:val="71"/>
          <w:rtl/>
        </w:rPr>
        <w:t>انتهائي</w:t>
      </w:r>
      <w:r>
        <w:rPr>
          <w:rtl/>
        </w:rPr>
        <w:t xml:space="preserve"> </w:t>
      </w:r>
      <w:r>
        <w:rPr>
          <w:w w:val="71"/>
          <w:rtl/>
        </w:rPr>
        <w:t xml:space="preserve">اهم </w:t>
      </w:r>
      <w:r>
        <w:rPr>
          <w:w w:val="68"/>
          <w:rtl/>
        </w:rPr>
        <w:t>شعبو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مطالعي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نتيجي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پهتو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زندگيءَ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ابتدا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ڪيئن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ٿي؟</w:t>
      </w:r>
      <w:r>
        <w:rPr>
          <w:spacing w:val="-12"/>
          <w:rtl/>
        </w:rPr>
        <w:t xml:space="preserve"> </w:t>
      </w:r>
      <w:r>
        <w:rPr>
          <w:w w:val="68"/>
        </w:rPr>
        <w:t>of</w:t>
      </w:r>
      <w:r>
        <w:rPr>
          <w:spacing w:val="-8"/>
          <w:rtl/>
        </w:rPr>
        <w:t xml:space="preserve"> </w:t>
      </w:r>
      <w:r>
        <w:rPr>
          <w:w w:val="68"/>
        </w:rPr>
        <w:t>(Stndy</w:t>
      </w:r>
    </w:p>
    <w:p w14:paraId="70ADA023">
      <w:pPr>
        <w:pStyle w:val="13"/>
        <w:spacing w:line="338" w:lineRule="exact"/>
        <w:ind w:right="158"/>
        <w:jc w:val="right"/>
      </w:pPr>
      <w:r>
        <w:rPr>
          <w:spacing w:val="-2"/>
        </w:rPr>
        <w:t>biology)</w:t>
      </w:r>
    </w:p>
    <w:p w14:paraId="11834F0B">
      <w:pPr>
        <w:spacing w:before="47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0763DDE5">
      <w:pPr>
        <w:pStyle w:val="13"/>
        <w:rPr>
          <w:sz w:val="20"/>
        </w:rPr>
      </w:pPr>
    </w:p>
    <w:p w14:paraId="3AD33839">
      <w:pPr>
        <w:pStyle w:val="13"/>
        <w:rPr>
          <w:sz w:val="20"/>
        </w:rPr>
      </w:pPr>
    </w:p>
    <w:p w14:paraId="1F36ADEC">
      <w:pPr>
        <w:pStyle w:val="13"/>
        <w:rPr>
          <w:sz w:val="20"/>
        </w:rPr>
      </w:pPr>
    </w:p>
    <w:p w14:paraId="01FD2B81">
      <w:pPr>
        <w:pStyle w:val="13"/>
        <w:rPr>
          <w:sz w:val="20"/>
        </w:rPr>
      </w:pPr>
    </w:p>
    <w:p w14:paraId="0527B8CE">
      <w:pPr>
        <w:pStyle w:val="13"/>
        <w:rPr>
          <w:sz w:val="20"/>
        </w:rPr>
      </w:pPr>
    </w:p>
    <w:p w14:paraId="2096277D">
      <w:pPr>
        <w:pStyle w:val="13"/>
        <w:rPr>
          <w:sz w:val="20"/>
        </w:rPr>
      </w:pPr>
    </w:p>
    <w:p w14:paraId="24F81AA2">
      <w:pPr>
        <w:pStyle w:val="13"/>
        <w:rPr>
          <w:sz w:val="20"/>
        </w:rPr>
      </w:pPr>
    </w:p>
    <w:p w14:paraId="02F7EA2A">
      <w:pPr>
        <w:pStyle w:val="13"/>
        <w:rPr>
          <w:sz w:val="20"/>
        </w:rPr>
      </w:pPr>
    </w:p>
    <w:p w14:paraId="195D1282">
      <w:pPr>
        <w:pStyle w:val="13"/>
        <w:rPr>
          <w:sz w:val="20"/>
        </w:rPr>
      </w:pPr>
    </w:p>
    <w:p w14:paraId="6B7D6510">
      <w:pPr>
        <w:pStyle w:val="13"/>
        <w:rPr>
          <w:sz w:val="20"/>
        </w:rPr>
      </w:pPr>
    </w:p>
    <w:p w14:paraId="42B651CD">
      <w:pPr>
        <w:pStyle w:val="13"/>
        <w:rPr>
          <w:sz w:val="20"/>
        </w:rPr>
      </w:pPr>
    </w:p>
    <w:p w14:paraId="3832083E">
      <w:pPr>
        <w:pStyle w:val="13"/>
        <w:rPr>
          <w:sz w:val="20"/>
        </w:rPr>
      </w:pPr>
    </w:p>
    <w:p w14:paraId="72E8D026">
      <w:pPr>
        <w:pStyle w:val="13"/>
        <w:rPr>
          <w:sz w:val="20"/>
        </w:rPr>
      </w:pPr>
    </w:p>
    <w:p w14:paraId="76AB8B0B">
      <w:pPr>
        <w:pStyle w:val="13"/>
        <w:rPr>
          <w:sz w:val="20"/>
        </w:rPr>
      </w:pPr>
    </w:p>
    <w:p w14:paraId="490CA540">
      <w:pPr>
        <w:pStyle w:val="13"/>
        <w:spacing w:before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175260</wp:posOffset>
                </wp:positionV>
                <wp:extent cx="5772785" cy="55245"/>
                <wp:effectExtent l="0" t="0" r="0" b="0"/>
                <wp:wrapTopAndBottom/>
                <wp:docPr id="327" name="Graphic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7" o:spid="_x0000_s1026" o:spt="100" style="position:absolute;left:0pt;margin-left:70.55pt;margin-top:13.8pt;height:4.35pt;width:454.55pt;mso-position-horizontal-relative:page;mso-wrap-distance-bottom:0pt;mso-wrap-distance-top:0pt;z-index:-251557888;mso-width-relative:page;mso-height-relative:page;" fillcolor="#612322" filled="t" stroked="f" coordsize="5772785,55244" o:gfxdata="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LhcC9sAAAAKAQAADwAAAAAA&#10;AAABACAAAAAiAAAAZHJzL2Rvd25yZXYueG1sUEsBAhQAFAAAAAgAh07iQCzKbtd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52B7E9B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0EAAA7E">
      <w:pPr>
        <w:pStyle w:val="13"/>
        <w:spacing w:before="9"/>
        <w:rPr>
          <w:sz w:val="3"/>
        </w:rPr>
      </w:pPr>
    </w:p>
    <w:p w14:paraId="1B23480C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CMvPT&#10;kgIAACMHAAAOAAAAAAAAAAEAIAAAACQBAABkcnMvZTJvRG9jLnhtbFBLBQYAAAAABgAGAFkBAAAo&#10;BgAAAAA=&#10;">
                <o:lock v:ext="edit" aspectratio="f"/>
                <v:shape id="Graphic 329" o:spid="_x0000_s1026" o:spt="100" style="position:absolute;left:0;top:0;height:40005;width:5737860;" fillcolor="#000000" filled="t" stroked="f" coordsize="5737860,40005" o:gfxdata="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N+x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5F66F5B">
      <w:pPr>
        <w:bidi/>
        <w:spacing w:before="276" w:line="211" w:lineRule="auto"/>
        <w:ind w:left="4111" w:right="1070" w:firstLine="0"/>
        <w:jc w:val="left"/>
        <w:rPr>
          <w:sz w:val="52"/>
          <w:szCs w:val="52"/>
        </w:rPr>
      </w:pPr>
      <w:r>
        <w:rPr>
          <w:w w:val="42"/>
          <w:position w:val="4"/>
          <w:sz w:val="52"/>
          <w:szCs w:val="52"/>
        </w:rPr>
        <w:t>¸</w:t>
      </w:r>
      <w:r>
        <w:rPr>
          <w:w w:val="42"/>
          <w:sz w:val="52"/>
          <w:szCs w:val="52"/>
          <w:rtl/>
        </w:rPr>
        <w:t>جي</w:t>
      </w:r>
      <w:r>
        <w:rPr>
          <w:spacing w:val="75"/>
          <w:position w:val="-13"/>
          <w:sz w:val="52"/>
          <w:szCs w:val="52"/>
          <w:rtl/>
        </w:rPr>
        <w:t xml:space="preserve"> </w:t>
      </w:r>
      <w:r>
        <w:rPr>
          <w:w w:val="42"/>
          <w:position w:val="-13"/>
          <w:sz w:val="52"/>
          <w:szCs w:val="52"/>
        </w:rPr>
        <w:t>˜</w:t>
      </w:r>
      <w:r>
        <w:rPr>
          <w:w w:val="42"/>
          <w:sz w:val="52"/>
          <w:szCs w:val="52"/>
          <w:rtl/>
        </w:rPr>
        <w:t>وگهرڙو</w:t>
      </w:r>
    </w:p>
    <w:p w14:paraId="052A9EFA">
      <w:pPr>
        <w:bidi/>
        <w:spacing w:before="0" w:line="457" w:lineRule="exact"/>
        <w:ind w:left="636" w:right="0" w:firstLine="0"/>
        <w:jc w:val="left"/>
        <w:rPr>
          <w:sz w:val="40"/>
          <w:szCs w:val="40"/>
        </w:rPr>
      </w:pPr>
      <w:r>
        <w:rPr>
          <w:w w:val="66"/>
          <w:sz w:val="40"/>
          <w:szCs w:val="40"/>
          <w:rtl/>
        </w:rPr>
        <w:t>بنيادي</w:t>
      </w:r>
      <w:r>
        <w:rPr>
          <w:spacing w:val="-27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طور</w:t>
      </w:r>
      <w:r>
        <w:rPr>
          <w:spacing w:val="-29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تي</w:t>
      </w:r>
      <w:r>
        <w:rPr>
          <w:spacing w:val="-30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انسان،</w:t>
      </w:r>
      <w:r>
        <w:rPr>
          <w:spacing w:val="-28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حيوان</w:t>
      </w:r>
      <w:r>
        <w:rPr>
          <w:spacing w:val="-29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۽</w:t>
      </w:r>
      <w:r>
        <w:rPr>
          <w:spacing w:val="-27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ٻوٽا</w:t>
      </w:r>
      <w:r>
        <w:rPr>
          <w:spacing w:val="-29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هڪ</w:t>
      </w:r>
      <w:r>
        <w:rPr>
          <w:spacing w:val="-25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ساڳي</w:t>
      </w:r>
      <w:r>
        <w:rPr>
          <w:spacing w:val="-29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ايڪي</w:t>
      </w:r>
      <w:r>
        <w:rPr>
          <w:spacing w:val="-29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تي</w:t>
      </w:r>
      <w:r>
        <w:rPr>
          <w:spacing w:val="-25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مشتمل</w:t>
      </w:r>
      <w:r>
        <w:rPr>
          <w:spacing w:val="-29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آهن</w:t>
      </w:r>
      <w:r>
        <w:rPr>
          <w:w w:val="66"/>
          <w:sz w:val="40"/>
          <w:szCs w:val="40"/>
        </w:rPr>
        <w:t>.</w:t>
      </w:r>
    </w:p>
    <w:p w14:paraId="43DE1D79">
      <w:pPr>
        <w:pStyle w:val="13"/>
        <w:spacing w:before="95"/>
      </w:pPr>
    </w:p>
    <w:p w14:paraId="40E1111C">
      <w:pPr>
        <w:pStyle w:val="13"/>
        <w:bidi/>
        <w:spacing w:line="271" w:lineRule="auto"/>
        <w:ind w:left="155" w:right="311" w:firstLine="722"/>
        <w:jc w:val="left"/>
      </w:pPr>
      <w:r>
        <w:rPr>
          <w:w w:val="74"/>
          <w:rtl/>
        </w:rPr>
        <w:t>جنهن</w:t>
      </w:r>
      <w:r>
        <w:rPr>
          <w:spacing w:val="-3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اسين</w:t>
      </w:r>
      <w:r>
        <w:rPr>
          <w:rtl/>
        </w:rPr>
        <w:t xml:space="preserve"> </w:t>
      </w:r>
      <w:r>
        <w:rPr>
          <w:w w:val="74"/>
          <w:rtl/>
        </w:rPr>
        <w:t>زندگيءَ</w:t>
      </w:r>
      <w:r>
        <w:rPr>
          <w:spacing w:val="-3"/>
          <w:rtl/>
        </w:rPr>
        <w:t xml:space="preserve"> </w:t>
      </w:r>
      <w:r>
        <w:rPr>
          <w:w w:val="74"/>
          <w:rtl/>
        </w:rPr>
        <w:t>جو</w:t>
      </w:r>
      <w:r>
        <w:rPr>
          <w:rtl/>
        </w:rPr>
        <w:t xml:space="preserve"> </w:t>
      </w:r>
      <w:r>
        <w:rPr>
          <w:w w:val="74"/>
          <w:rtl/>
        </w:rPr>
        <w:t>بنيادي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ايڪو</w:t>
      </w:r>
      <w:r>
        <w:rPr>
          <w:spacing w:val="-4"/>
          <w:rtl/>
        </w:rPr>
        <w:t xml:space="preserve"> </w:t>
      </w:r>
      <w:r>
        <w:rPr>
          <w:w w:val="74"/>
          <w:rtl/>
        </w:rPr>
        <w:t>يا</w:t>
      </w:r>
      <w:r>
        <w:rPr>
          <w:spacing w:val="-4"/>
          <w:rtl/>
        </w:rPr>
        <w:t xml:space="preserve"> </w:t>
      </w:r>
      <w:r>
        <w:rPr>
          <w:w w:val="74"/>
          <w:rtl/>
        </w:rPr>
        <w:t>يونٽ</w:t>
      </w:r>
      <w:r>
        <w:rPr>
          <w:rtl/>
        </w:rPr>
        <w:t xml:space="preserve"> </w:t>
      </w:r>
      <w:r>
        <w:rPr>
          <w:w w:val="74"/>
        </w:rPr>
        <w:t>life)</w:t>
      </w:r>
      <w:r>
        <w:rPr>
          <w:rtl/>
        </w:rPr>
        <w:t xml:space="preserve"> </w:t>
      </w:r>
      <w:r>
        <w:rPr>
          <w:w w:val="74"/>
        </w:rPr>
        <w:t>of</w:t>
      </w:r>
      <w:r>
        <w:rPr>
          <w:rtl/>
        </w:rPr>
        <w:t xml:space="preserve"> </w:t>
      </w:r>
      <w:r>
        <w:rPr>
          <w:w w:val="74"/>
        </w:rPr>
        <w:t>unit</w:t>
      </w:r>
      <w:r>
        <w:rPr>
          <w:spacing w:val="-3"/>
          <w:rtl/>
        </w:rPr>
        <w:t xml:space="preserve"> </w:t>
      </w:r>
      <w:r>
        <w:rPr>
          <w:w w:val="74"/>
        </w:rPr>
        <w:t>(Basic</w:t>
      </w:r>
      <w:r>
        <w:rPr>
          <w:spacing w:val="-3"/>
          <w:rtl/>
        </w:rPr>
        <w:t xml:space="preserve"> </w:t>
      </w:r>
      <w:r>
        <w:rPr>
          <w:w w:val="74"/>
          <w:rtl/>
        </w:rPr>
        <w:t>سڏيون</w:t>
      </w:r>
      <w:r>
        <w:rPr>
          <w:rtl/>
        </w:rPr>
        <w:t xml:space="preserve"> </w:t>
      </w:r>
      <w:r>
        <w:rPr>
          <w:w w:val="74"/>
          <w:rtl/>
        </w:rPr>
        <w:t>ٿا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spacing w:val="-2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ايڪي</w:t>
      </w:r>
      <w:r>
        <w:rPr>
          <w:rtl/>
        </w:rPr>
        <w:t xml:space="preserve"> </w:t>
      </w:r>
      <w:r>
        <w:rPr>
          <w:w w:val="74"/>
          <w:rtl/>
        </w:rPr>
        <w:t>يا</w:t>
      </w:r>
      <w:r>
        <w:rPr>
          <w:rtl/>
        </w:rPr>
        <w:t xml:space="preserve"> </w:t>
      </w:r>
      <w:r>
        <w:rPr>
          <w:w w:val="72"/>
          <w:rtl/>
        </w:rPr>
        <w:t>يونٽ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نالو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 xml:space="preserve">جيوگهرڙو </w:t>
      </w:r>
      <w:r>
        <w:rPr>
          <w:w w:val="72"/>
        </w:rPr>
        <w:t>.(Cell)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بنيادي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مضمون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ٻ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ڌائڻو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هيءُ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ته رت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اصل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ڇا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آهي، </w:t>
      </w:r>
      <w:r>
        <w:rPr>
          <w:w w:val="70"/>
          <w:rtl/>
        </w:rPr>
        <w:t>ڇا جي ٺهيل آهي ۽ ڇو ضروري آهي؟ پر</w:t>
      </w:r>
      <w:r>
        <w:rPr>
          <w:spacing w:val="40"/>
          <w:position w:val="1"/>
          <w:rtl/>
        </w:rPr>
        <w:t xml:space="preserve"> </w:t>
      </w:r>
      <w:r>
        <w:rPr>
          <w:w w:val="70"/>
          <w:rtl/>
        </w:rPr>
        <w:t>انهن سڀني سوالن جي جوابن</w:t>
      </w:r>
    </w:p>
    <w:p w14:paraId="1E0F7F31">
      <w:pPr>
        <w:pStyle w:val="13"/>
        <w:bidi/>
        <w:spacing w:line="271" w:lineRule="auto"/>
        <w:ind w:left="156" w:right="3628" w:firstLine="0"/>
        <w:jc w:val="left"/>
      </w:pPr>
      <w:r>
        <w:rPr>
          <w:w w:val="67"/>
          <w:rtl/>
        </w:rPr>
        <w:t>ڏيڻ</w:t>
      </w:r>
      <w:r>
        <w:rPr>
          <w:spacing w:val="-15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اڳ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اهو به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انتهائي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ضروري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اسين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15"/>
          <w:rtl/>
        </w:rPr>
        <w:t xml:space="preserve"> </w:t>
      </w:r>
      <w:r>
        <w:rPr>
          <w:w w:val="67"/>
          <w:rtl/>
        </w:rPr>
        <w:t>ڄاڻون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اصل</w:t>
      </w:r>
      <w:r>
        <w:rPr>
          <w:spacing w:val="-5"/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71"/>
          <w:rtl/>
        </w:rPr>
        <w:t>رت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ابتدا</w:t>
      </w:r>
      <w:r>
        <w:rPr>
          <w:rtl/>
        </w:rPr>
        <w:t xml:space="preserve"> </w:t>
      </w:r>
      <w:r>
        <w:rPr>
          <w:w w:val="71"/>
          <w:rtl/>
        </w:rPr>
        <w:t>ڪيئن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ٿي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اِها</w:t>
      </w:r>
      <w:r>
        <w:rPr>
          <w:rtl/>
        </w:rPr>
        <w:t xml:space="preserve"> </w:t>
      </w:r>
      <w:r>
        <w:rPr>
          <w:w w:val="71"/>
          <w:rtl/>
        </w:rPr>
        <w:t>ڪيئن</w:t>
      </w:r>
      <w:r>
        <w:rPr>
          <w:rtl/>
        </w:rPr>
        <w:t xml:space="preserve"> </w:t>
      </w:r>
      <w:r>
        <w:rPr>
          <w:w w:val="71"/>
          <w:rtl/>
        </w:rPr>
        <w:t>ٺهي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ڪهڙين</w:t>
      </w:r>
      <w:r>
        <w:rPr>
          <w:rtl/>
        </w:rPr>
        <w:t xml:space="preserve"> </w:t>
      </w:r>
      <w:r>
        <w:rPr>
          <w:w w:val="71"/>
          <w:rtl/>
        </w:rPr>
        <w:t>ضرورتن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تحت وجود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 آئي،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غور ڪبو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خبر پوندي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هڪ</w:t>
      </w:r>
      <w:r>
        <w:rPr>
          <w:rtl/>
        </w:rPr>
        <w:t xml:space="preserve"> </w:t>
      </w:r>
      <w:r>
        <w:rPr>
          <w:w w:val="66"/>
          <w:rtl/>
        </w:rPr>
        <w:t>جيوگهرڙي</w:t>
      </w:r>
      <w:r>
        <w:rPr>
          <w:rtl/>
        </w:rPr>
        <w:t xml:space="preserve"> </w:t>
      </w:r>
      <w:r>
        <w:rPr>
          <w:w w:val="66"/>
          <w:rtl/>
        </w:rPr>
        <w:t>وارو</w:t>
      </w:r>
      <w:r>
        <w:rPr>
          <w:rtl/>
        </w:rPr>
        <w:t xml:space="preserve"> </w:t>
      </w:r>
      <w:r>
        <w:rPr>
          <w:w w:val="66"/>
          <w:rtl/>
        </w:rPr>
        <w:t>جاندار</w:t>
      </w:r>
      <w:r>
        <w:rPr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6"/>
          <w:rtl/>
        </w:rPr>
        <w:t>جڏهن</w:t>
      </w:r>
      <w:r>
        <w:rPr>
          <w:rtl/>
        </w:rPr>
        <w:t xml:space="preserve"> </w:t>
      </w:r>
      <w:r>
        <w:rPr>
          <w:w w:val="66"/>
          <w:rtl/>
        </w:rPr>
        <w:t>پنهنجي</w:t>
      </w:r>
      <w:r>
        <w:rPr>
          <w:rtl/>
        </w:rPr>
        <w:t xml:space="preserve"> </w:t>
      </w:r>
      <w:r>
        <w:rPr>
          <w:w w:val="66"/>
          <w:rtl/>
        </w:rPr>
        <w:t>زندگي</w:t>
      </w:r>
      <w:r>
        <w:rPr>
          <w:rtl/>
        </w:rPr>
        <w:t xml:space="preserve"> </w:t>
      </w:r>
      <w:r>
        <w:rPr>
          <w:w w:val="66"/>
          <w:rtl/>
        </w:rPr>
        <w:t>ڀرپور</w:t>
      </w:r>
      <w:r>
        <w:rPr>
          <w:rtl/>
        </w:rPr>
        <w:t xml:space="preserve"> </w:t>
      </w:r>
      <w:r>
        <w:rPr>
          <w:w w:val="66"/>
          <w:rtl/>
        </w:rPr>
        <w:t>انداز</w:t>
      </w:r>
      <w:r>
        <w:rPr>
          <w:spacing w:val="4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گذاري</w:t>
      </w:r>
      <w:r>
        <w:rPr>
          <w:rtl/>
        </w:rPr>
        <w:t xml:space="preserve"> </w:t>
      </w:r>
      <w:r>
        <w:rPr>
          <w:w w:val="70"/>
          <w:rtl/>
        </w:rPr>
        <w:t>سگهي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4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ڪهڙي</w:t>
      </w:r>
      <w:r>
        <w:rPr>
          <w:rtl/>
        </w:rPr>
        <w:t xml:space="preserve"> </w:t>
      </w:r>
      <w:r>
        <w:rPr>
          <w:w w:val="70"/>
          <w:rtl/>
        </w:rPr>
        <w:t>ضرورت</w:t>
      </w:r>
      <w:r>
        <w:rPr>
          <w:spacing w:val="-5"/>
          <w:rtl/>
        </w:rPr>
        <w:t xml:space="preserve"> </w:t>
      </w:r>
      <w:r>
        <w:rPr>
          <w:w w:val="70"/>
          <w:rtl/>
        </w:rPr>
        <w:t>تحت</w:t>
      </w:r>
      <w:r>
        <w:rPr>
          <w:spacing w:val="-1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وجود</w:t>
      </w:r>
      <w:r>
        <w:rPr>
          <w:spacing w:val="-6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آئي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8"/>
          <w:rtl/>
        </w:rPr>
        <w:t>اهو هڪ اهڙو سوال</w:t>
      </w:r>
      <w:r>
        <w:rPr>
          <w:rtl/>
        </w:rPr>
        <w:t xml:space="preserve"> </w:t>
      </w:r>
      <w:r>
        <w:rPr>
          <w:w w:val="78"/>
          <w:rtl/>
        </w:rPr>
        <w:t>آهي</w:t>
      </w:r>
      <w:r>
        <w:rPr>
          <w:rtl/>
        </w:rPr>
        <w:t xml:space="preserve"> </w:t>
      </w:r>
      <w:r>
        <w:rPr>
          <w:w w:val="78"/>
          <w:rtl/>
        </w:rPr>
        <w:t>جنهن جو جواب</w:t>
      </w:r>
      <w:r>
        <w:rPr>
          <w:rtl/>
        </w:rPr>
        <w:t xml:space="preserve"> </w:t>
      </w:r>
      <w:r>
        <w:rPr>
          <w:w w:val="78"/>
          <w:rtl/>
        </w:rPr>
        <w:t>آهي</w:t>
      </w:r>
      <w:r>
        <w:rPr>
          <w:w w:val="78"/>
        </w:rPr>
        <w:t>:</w:t>
      </w:r>
      <w:r>
        <w:rPr>
          <w:w w:val="78"/>
          <w:rtl/>
        </w:rPr>
        <w:t xml:space="preserve"> </w:t>
      </w:r>
      <w:r>
        <w:rPr>
          <w:w w:val="78"/>
        </w:rPr>
        <w:t>”</w:t>
      </w:r>
      <w:r>
        <w:rPr>
          <w:w w:val="78"/>
          <w:rtl/>
        </w:rPr>
        <w:t>رت جي</w:t>
      </w:r>
      <w:r>
        <w:rPr>
          <w:rtl/>
        </w:rPr>
        <w:t xml:space="preserve"> </w:t>
      </w:r>
      <w:r>
        <w:rPr>
          <w:w w:val="78"/>
          <w:rtl/>
        </w:rPr>
        <w:t>اصليت</w:t>
      </w:r>
      <w:r>
        <w:rPr>
          <w:w w:val="78"/>
        </w:rPr>
        <w:t>.“</w:t>
      </w:r>
      <w:r>
        <w:rPr>
          <w:w w:val="78"/>
          <w:rtl/>
        </w:rPr>
        <w:t xml:space="preserve"> </w:t>
      </w:r>
      <w:r>
        <w:rPr>
          <w:w w:val="74"/>
          <w:rtl/>
        </w:rPr>
        <w:t>ابتدائي</w:t>
      </w:r>
      <w:r>
        <w:rPr>
          <w:spacing w:val="18"/>
          <w:rtl/>
        </w:rPr>
        <w:t xml:space="preserve"> </w:t>
      </w:r>
      <w:r>
        <w:rPr>
          <w:w w:val="74"/>
          <w:rtl/>
        </w:rPr>
        <w:t>دور</w:t>
      </w:r>
      <w:r>
        <w:rPr>
          <w:spacing w:val="18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17"/>
          <w:rtl/>
        </w:rPr>
        <w:t xml:space="preserve"> </w:t>
      </w:r>
      <w:r>
        <w:rPr>
          <w:w w:val="74"/>
          <w:rtl/>
        </w:rPr>
        <w:t>جانورن</w:t>
      </w:r>
      <w:r>
        <w:rPr>
          <w:spacing w:val="22"/>
          <w:rtl/>
        </w:rPr>
        <w:t xml:space="preserve"> </w:t>
      </w:r>
      <w:r>
        <w:rPr>
          <w:w w:val="74"/>
          <w:rtl/>
        </w:rPr>
        <w:t>۾</w:t>
      </w:r>
      <w:r>
        <w:rPr>
          <w:spacing w:val="16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16"/>
          <w:rtl/>
        </w:rPr>
        <w:t xml:space="preserve"> </w:t>
      </w:r>
      <w:r>
        <w:rPr>
          <w:w w:val="74"/>
          <w:rtl/>
        </w:rPr>
        <w:t>ڪهڙي</w:t>
      </w:r>
      <w:r>
        <w:rPr>
          <w:spacing w:val="18"/>
          <w:rtl/>
        </w:rPr>
        <w:t xml:space="preserve"> </w:t>
      </w:r>
      <w:r>
        <w:rPr>
          <w:w w:val="74"/>
          <w:rtl/>
        </w:rPr>
        <w:t>شڪل</w:t>
      </w:r>
      <w:r>
        <w:rPr>
          <w:spacing w:val="17"/>
          <w:rtl/>
        </w:rPr>
        <w:t xml:space="preserve"> </w:t>
      </w:r>
      <w:r>
        <w:rPr>
          <w:w w:val="74"/>
          <w:rtl/>
        </w:rPr>
        <w:t>۾</w:t>
      </w:r>
      <w:r>
        <w:rPr>
          <w:spacing w:val="21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19"/>
          <w:rtl/>
        </w:rPr>
        <w:t xml:space="preserve"> </w:t>
      </w:r>
      <w:r>
        <w:rPr>
          <w:w w:val="74"/>
          <w:rtl/>
        </w:rPr>
        <w:t>هئي</w:t>
      </w:r>
      <w:r>
        <w:rPr>
          <w:spacing w:val="17"/>
          <w:rtl/>
        </w:rPr>
        <w:t xml:space="preserve"> </w:t>
      </w:r>
      <w:r>
        <w:rPr>
          <w:w w:val="74"/>
          <w:rtl/>
        </w:rPr>
        <w:t>۽</w:t>
      </w:r>
      <w:r>
        <w:rPr>
          <w:spacing w:val="15"/>
          <w:rtl/>
        </w:rPr>
        <w:t xml:space="preserve"> </w:t>
      </w:r>
      <w:r>
        <w:rPr>
          <w:w w:val="74"/>
          <w:rtl/>
        </w:rPr>
        <w:t>پوءِ</w:t>
      </w:r>
    </w:p>
    <w:p w14:paraId="22C716FE">
      <w:pPr>
        <w:pStyle w:val="13"/>
        <w:bidi/>
        <w:spacing w:line="271" w:lineRule="auto"/>
        <w:ind w:left="153" w:right="311" w:firstLine="2"/>
        <w:jc w:val="left"/>
      </w:pPr>
      <w:r>
        <w:rPr>
          <w:w w:val="70"/>
          <w:rtl/>
        </w:rPr>
        <w:t>آهستي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آهستي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ڪيئن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ترقيءَ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جون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منزلون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طئي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ڪندي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موجوده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شڪل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اختيار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ڪيائين؟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اِرتقا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اڳ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 xml:space="preserve">يعني </w:t>
      </w:r>
      <w:r>
        <w:rPr>
          <w:w w:val="71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1"/>
          <w:rtl/>
        </w:rPr>
        <w:t>ابتدائي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دور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جيوگهرڙي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جانور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مثال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طور</w:t>
      </w:r>
      <w:r>
        <w:rPr>
          <w:rtl/>
        </w:rPr>
        <w:t xml:space="preserve"> </w:t>
      </w:r>
      <w:r>
        <w:rPr>
          <w:w w:val="71"/>
          <w:rtl/>
        </w:rPr>
        <w:t>اميبا</w:t>
      </w:r>
      <w:r>
        <w:rPr>
          <w:rtl/>
        </w:rPr>
        <w:t xml:space="preserve"> </w:t>
      </w:r>
      <w:r>
        <w:rPr>
          <w:w w:val="71"/>
        </w:rPr>
        <w:t>(Amoeba)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ڪنهن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قسم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رت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نه </w:t>
      </w:r>
      <w:r>
        <w:rPr>
          <w:w w:val="69"/>
          <w:rtl/>
        </w:rPr>
        <w:t>هئي،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جاندار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ننڍڙو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rtl/>
        </w:rPr>
        <w:t xml:space="preserve"> </w:t>
      </w:r>
      <w:r>
        <w:rPr>
          <w:w w:val="69"/>
          <w:rtl/>
        </w:rPr>
        <w:t>محدود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زندگي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گذاري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رهيو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هو، پر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سائنس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ترقي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ڪئي،</w:t>
      </w:r>
      <w:r>
        <w:rPr>
          <w:spacing w:val="-7"/>
          <w:rtl/>
        </w:rPr>
        <w:t xml:space="preserve"> </w:t>
      </w:r>
      <w:r>
        <w:rPr>
          <w:w w:val="69"/>
          <w:rtl/>
        </w:rPr>
        <w:t>علم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حياتيات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ماهرن</w:t>
      </w:r>
      <w:r>
        <w:rPr>
          <w:spacing w:val="28"/>
          <w:rtl/>
        </w:rPr>
        <w:t xml:space="preserve"> </w:t>
      </w:r>
      <w:r>
        <w:rPr>
          <w:w w:val="67"/>
          <w:rtl/>
        </w:rPr>
        <w:t>اونهو</w:t>
      </w:r>
      <w:r>
        <w:rPr>
          <w:spacing w:val="31"/>
          <w:rtl/>
        </w:rPr>
        <w:t xml:space="preserve"> </w:t>
      </w:r>
      <w:r>
        <w:rPr>
          <w:w w:val="67"/>
          <w:rtl/>
        </w:rPr>
        <w:t>مطالعو</w:t>
      </w:r>
      <w:r>
        <w:rPr>
          <w:spacing w:val="27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2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30"/>
          <w:rtl/>
        </w:rPr>
        <w:t xml:space="preserve"> </w:t>
      </w:r>
      <w:r>
        <w:rPr>
          <w:w w:val="67"/>
          <w:rtl/>
        </w:rPr>
        <w:t>نتيجي</w:t>
      </w:r>
      <w:r>
        <w:rPr>
          <w:spacing w:val="28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27"/>
          <w:rtl/>
        </w:rPr>
        <w:t xml:space="preserve"> </w:t>
      </w:r>
      <w:r>
        <w:rPr>
          <w:w w:val="67"/>
          <w:rtl/>
        </w:rPr>
        <w:t>بي</w:t>
      </w:r>
      <w:r>
        <w:rPr>
          <w:spacing w:val="33"/>
          <w:rtl/>
        </w:rPr>
        <w:t xml:space="preserve"> </w:t>
      </w:r>
      <w:r>
        <w:rPr>
          <w:w w:val="67"/>
          <w:rtl/>
        </w:rPr>
        <w:t>انتها</w:t>
      </w:r>
      <w:r>
        <w:rPr>
          <w:spacing w:val="31"/>
          <w:rtl/>
        </w:rPr>
        <w:t xml:space="preserve"> </w:t>
      </w:r>
      <w:r>
        <w:rPr>
          <w:w w:val="67"/>
          <w:rtl/>
        </w:rPr>
        <w:t>مفيد</w:t>
      </w:r>
      <w:r>
        <w:rPr>
          <w:spacing w:val="31"/>
          <w:rtl/>
        </w:rPr>
        <w:t xml:space="preserve"> </w:t>
      </w:r>
      <w:r>
        <w:rPr>
          <w:w w:val="67"/>
          <w:rtl/>
        </w:rPr>
        <w:t>معلومات</w:t>
      </w:r>
      <w:r>
        <w:rPr>
          <w:spacing w:val="33"/>
          <w:rtl/>
        </w:rPr>
        <w:t xml:space="preserve"> </w:t>
      </w:r>
      <w:r>
        <w:rPr>
          <w:w w:val="67"/>
          <w:rtl/>
        </w:rPr>
        <w:t>حاصل</w:t>
      </w:r>
      <w:r>
        <w:rPr>
          <w:spacing w:val="2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33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28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31"/>
          <w:rtl/>
        </w:rPr>
        <w:t xml:space="preserve"> </w:t>
      </w:r>
      <w:r>
        <w:rPr>
          <w:w w:val="67"/>
          <w:rtl/>
        </w:rPr>
        <w:t>معرفت</w:t>
      </w:r>
      <w:r>
        <w:rPr>
          <w:spacing w:val="29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28"/>
          <w:rtl/>
        </w:rPr>
        <w:t xml:space="preserve"> </w:t>
      </w:r>
      <w:r>
        <w:rPr>
          <w:w w:val="67"/>
          <w:rtl/>
        </w:rPr>
        <w:t xml:space="preserve">کي </w:t>
      </w:r>
      <w:r>
        <w:rPr>
          <w:w w:val="75"/>
          <w:position w:val="1"/>
        </w:rPr>
        <w:t>Evolution)</w:t>
      </w:r>
      <w:r>
        <w:rPr>
          <w:spacing w:val="8"/>
          <w:position w:val="1"/>
          <w:rtl/>
        </w:rPr>
        <w:t xml:space="preserve"> </w:t>
      </w:r>
      <w:r>
        <w:rPr>
          <w:w w:val="75"/>
          <w:position w:val="1"/>
        </w:rPr>
        <w:t>of</w:t>
      </w:r>
      <w:r>
        <w:rPr>
          <w:position w:val="1"/>
          <w:rtl/>
        </w:rPr>
        <w:t xml:space="preserve"> </w:t>
      </w:r>
      <w:r>
        <w:rPr>
          <w:w w:val="75"/>
          <w:position w:val="1"/>
        </w:rPr>
        <w:t>(Theory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جو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تَصّور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مليو</w:t>
      </w:r>
      <w:r>
        <w:rPr>
          <w:w w:val="75"/>
          <w:position w:val="1"/>
        </w:rPr>
        <w:t>.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جنهن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جو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تَ</w:t>
      </w:r>
      <w:r>
        <w:rPr>
          <w:spacing w:val="94"/>
          <w:rtl/>
        </w:rPr>
        <w:t xml:space="preserve"> </w:t>
      </w:r>
      <w:r>
        <w:rPr>
          <w:w w:val="75"/>
          <w:position w:val="1"/>
          <w:rtl/>
        </w:rPr>
        <w:t>ت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هيءُ</w:t>
      </w:r>
      <w:r>
        <w:rPr>
          <w:spacing w:val="3"/>
          <w:position w:val="1"/>
          <w:rtl/>
        </w:rPr>
        <w:t xml:space="preserve"> </w:t>
      </w:r>
      <w:r>
        <w:rPr>
          <w:w w:val="75"/>
          <w:position w:val="1"/>
          <w:rtl/>
        </w:rPr>
        <w:t>آهي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ته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زندگي</w:t>
      </w:r>
      <w:r>
        <w:rPr>
          <w:spacing w:val="8"/>
          <w:position w:val="1"/>
          <w:rtl/>
        </w:rPr>
        <w:t xml:space="preserve"> </w:t>
      </w:r>
      <w:r>
        <w:rPr>
          <w:w w:val="75"/>
          <w:position w:val="1"/>
          <w:rtl/>
        </w:rPr>
        <w:t>هڪ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جيوگهرڙي</w:t>
      </w:r>
      <w:r>
        <w:rPr>
          <w:spacing w:val="8"/>
          <w:position w:val="1"/>
          <w:rtl/>
        </w:rPr>
        <w:t xml:space="preserve"> </w:t>
      </w:r>
      <w:r>
        <w:rPr>
          <w:w w:val="75"/>
          <w:position w:val="1"/>
          <w:rtl/>
        </w:rPr>
        <w:t>مان</w:t>
      </w:r>
      <w:r>
        <w:rPr>
          <w:position w:val="1"/>
          <w:rtl/>
        </w:rPr>
        <w:t xml:space="preserve"> </w:t>
      </w:r>
      <w:r>
        <w:rPr>
          <w:w w:val="75"/>
          <w:position w:val="1"/>
          <w:rtl/>
        </w:rPr>
        <w:t>وڌي</w:t>
      </w:r>
      <w:r>
        <w:rPr>
          <w:spacing w:val="12"/>
          <w:position w:val="1"/>
          <w:rtl/>
        </w:rPr>
        <w:t xml:space="preserve"> </w:t>
      </w:r>
      <w:r>
        <w:rPr>
          <w:w w:val="75"/>
          <w:position w:val="1"/>
          <w:rtl/>
        </w:rPr>
        <w:t>۽</w:t>
      </w:r>
      <w:r>
        <w:rPr>
          <w:spacing w:val="80"/>
          <w:position w:val="1"/>
          <w:rtl/>
        </w:rPr>
        <w:t xml:space="preserve"> </w:t>
      </w:r>
      <w:r>
        <w:rPr>
          <w:w w:val="71"/>
          <w:rtl/>
        </w:rPr>
        <w:t>ويجهي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نموني منزلون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طئي ڪندي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آخرڪار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انتها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حساب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جيوگهرڙن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وڃي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دنگ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ڪيو</w:t>
      </w:r>
      <w:r>
        <w:rPr>
          <w:w w:val="71"/>
        </w:rPr>
        <w:t>.</w:t>
      </w:r>
      <w:r>
        <w:rPr>
          <w:w w:val="71"/>
          <w:rtl/>
        </w:rPr>
        <w:t xml:space="preserve"> هن</w:t>
      </w:r>
      <w:r>
        <w:rPr>
          <w:rtl/>
        </w:rPr>
        <w:t xml:space="preserve"> </w:t>
      </w:r>
      <w:r>
        <w:rPr>
          <w:w w:val="66"/>
          <w:rtl/>
        </w:rPr>
        <w:t>سفر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دوران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جيوگهرڙن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صرف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پنهنجو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14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ڳانڍاپو پيدا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ٿيو، پر منجهن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ڪيتريون مشڪلاتون پڻ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وجود</w:t>
      </w:r>
      <w:r>
        <w:rPr>
          <w:spacing w:val="-14"/>
          <w:rtl/>
        </w:rPr>
        <w:t xml:space="preserve"> </w:t>
      </w:r>
      <w:r>
        <w:rPr>
          <w:w w:val="66"/>
          <w:rtl/>
        </w:rPr>
        <w:t xml:space="preserve">۾ </w:t>
      </w:r>
      <w:r>
        <w:rPr>
          <w:w w:val="70"/>
          <w:rtl/>
        </w:rPr>
        <w:t>آيون ۽ انهن مشڪلاتن کي آسان بنائڻ جي لاءِ ڪجهه رطوبتون وجود ۾ آيون، جن جو بنيادي مقصد هو اندرين</w:t>
      </w:r>
      <w:r>
        <w:rPr>
          <w:spacing w:val="80"/>
          <w:w w:val="150"/>
          <w:rtl/>
        </w:rPr>
        <w:t xml:space="preserve"> </w:t>
      </w:r>
      <w:r>
        <w:rPr>
          <w:w w:val="71"/>
          <w:rtl/>
        </w:rPr>
        <w:t>عضون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تر </w:t>
      </w:r>
      <w:r>
        <w:rPr>
          <w:w w:val="71"/>
        </w:rPr>
        <w:t>(Wet)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رکڻ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خوراڪ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هنڌ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ٻئي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هنڌ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پهچائڻ،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آخر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ڀڃ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ڊاهه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دوران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ٿيل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غلاظتن</w:t>
      </w:r>
      <w:r>
        <w:rPr>
          <w:w w:val="74"/>
          <w:rtl/>
        </w:rPr>
        <w:t xml:space="preserve"> کان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پاڪ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صاف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وغيره</w:t>
      </w:r>
      <w:r>
        <w:rPr>
          <w:w w:val="74"/>
        </w:rPr>
        <w:t>.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رطوبت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نالو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هر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مرحلي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دوران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مختلف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رهيو،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آخرڪار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رت </w:t>
      </w:r>
      <w:r>
        <w:rPr>
          <w:w w:val="68"/>
          <w:rtl/>
        </w:rPr>
        <w:t>جو نالو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اختيار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ڪيو</w:t>
      </w:r>
      <w:r>
        <w:rPr>
          <w:w w:val="68"/>
        </w:rPr>
        <w:t>.</w:t>
      </w:r>
      <w:r>
        <w:rPr>
          <w:w w:val="68"/>
          <w:rtl/>
        </w:rPr>
        <w:t xml:space="preserve"> هيٺ</w:t>
      </w:r>
      <w:r>
        <w:rPr>
          <w:spacing w:val="-7"/>
          <w:rtl/>
        </w:rPr>
        <w:t xml:space="preserve"> </w:t>
      </w:r>
      <w:r>
        <w:rPr>
          <w:w w:val="68"/>
          <w:rtl/>
        </w:rPr>
        <w:t>ڏنل چارٽ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پڙهڻ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کان پوءِ واضع</w:t>
      </w:r>
      <w:r>
        <w:rPr>
          <w:spacing w:val="-8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موجوده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شڪل ڪيئن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اختيار </w:t>
      </w:r>
      <w:r>
        <w:rPr>
          <w:w w:val="74"/>
          <w:rtl/>
        </w:rPr>
        <w:t>ڪئي ۽ ڪيئن اهو نالو حاصل ڪيو</w:t>
      </w:r>
      <w:r>
        <w:rPr>
          <w:w w:val="74"/>
        </w:rPr>
        <w:t>.</w:t>
      </w:r>
    </w:p>
    <w:p w14:paraId="509875F2">
      <w:pPr>
        <w:pStyle w:val="13"/>
        <w:bidi/>
        <w:spacing w:line="310" w:lineRule="exact"/>
        <w:ind w:left="3443" w:right="0" w:firstLine="0"/>
        <w:jc w:val="left"/>
      </w:pPr>
      <w:r>
        <w:rPr>
          <w:w w:val="81"/>
          <w:rtl/>
        </w:rPr>
        <w:t>هائڊرولمف</w:t>
      </w:r>
      <w:r>
        <w:rPr>
          <w:w w:val="81"/>
        </w:rPr>
        <w:t>-</w:t>
      </w:r>
      <w:r>
        <w:rPr>
          <w:w w:val="81"/>
          <w:rtl/>
        </w:rPr>
        <w:t>هيمولمف</w:t>
      </w:r>
      <w:r>
        <w:rPr>
          <w:w w:val="81"/>
        </w:rPr>
        <w:t>-</w:t>
      </w:r>
      <w:r>
        <w:rPr>
          <w:w w:val="81"/>
          <w:rtl/>
        </w:rPr>
        <w:t>لمف</w:t>
      </w:r>
      <w:r>
        <w:rPr>
          <w:w w:val="81"/>
        </w:rPr>
        <w:t>-</w:t>
      </w:r>
      <w:r>
        <w:rPr>
          <w:w w:val="81"/>
          <w:rtl/>
        </w:rPr>
        <w:t>رت</w:t>
      </w:r>
    </w:p>
    <w:p w14:paraId="2953CB33">
      <w:pPr>
        <w:pStyle w:val="13"/>
        <w:spacing w:before="47"/>
        <w:ind w:left="151"/>
        <w:jc w:val="center"/>
      </w:pPr>
      <w:r>
        <w:t>Hydro</w:t>
      </w:r>
      <w:r>
        <w:rPr>
          <w:spacing w:val="-21"/>
        </w:rPr>
        <w:t xml:space="preserve"> </w:t>
      </w:r>
      <w:r>
        <w:t>lymph</w:t>
      </w:r>
      <w:r>
        <w:rPr>
          <w:spacing w:val="9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26"/>
        </w:rPr>
        <w:t xml:space="preserve"> </w:t>
      </w:r>
      <w:r>
        <w:t>Haemo</w:t>
      </w:r>
      <w:r>
        <w:rPr>
          <w:spacing w:val="-21"/>
        </w:rPr>
        <w:t xml:space="preserve"> </w:t>
      </w:r>
      <w:r>
        <w:t>lymph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8"/>
        </w:rPr>
        <w:t xml:space="preserve"> </w:t>
      </w:r>
      <w:r>
        <w:rPr>
          <w:spacing w:val="-2"/>
        </w:rPr>
        <w:t>Lymph</w:t>
      </w:r>
      <w:r>
        <w:rPr>
          <w:rFonts w:ascii="Wingdings" w:hAnsi="Wingdings"/>
          <w:spacing w:val="-2"/>
        </w:rPr>
        <w:t></w:t>
      </w:r>
      <w:r>
        <w:rPr>
          <w:spacing w:val="-2"/>
        </w:rPr>
        <w:t>Blood</w:t>
      </w:r>
    </w:p>
    <w:p w14:paraId="06757F9E">
      <w:pPr>
        <w:spacing w:before="54"/>
        <w:ind w:left="155" w:right="0" w:firstLine="0"/>
        <w:jc w:val="center"/>
        <w:rPr>
          <w:sz w:val="50"/>
        </w:rPr>
      </w:pPr>
      <w:r>
        <w:rPr>
          <w:spacing w:val="-2"/>
          <w:sz w:val="50"/>
        </w:rPr>
        <w:t>Chart</w:t>
      </w:r>
    </w:p>
    <w:p w14:paraId="6D523773">
      <w:pPr>
        <w:pStyle w:val="13"/>
        <w:spacing w:before="140"/>
        <w:rPr>
          <w:sz w:val="50"/>
        </w:rPr>
      </w:pPr>
    </w:p>
    <w:p w14:paraId="10DDDE8A">
      <w:pPr>
        <w:pStyle w:val="13"/>
        <w:tabs>
          <w:tab w:val="left" w:pos="4370"/>
          <w:tab w:val="left" w:pos="4970"/>
          <w:tab w:val="left" w:pos="5772"/>
        </w:tabs>
        <w:spacing w:line="271" w:lineRule="auto"/>
        <w:ind w:left="1013" w:right="879" w:firstLine="1157"/>
      </w:pPr>
      <w:r>
        <w:t>Hydro-</w:t>
      </w:r>
      <w:r>
        <w:rPr>
          <w:spacing w:val="-23"/>
        </w:rPr>
        <w:t xml:space="preserve"> </w:t>
      </w:r>
      <w:r>
        <w:t>lymph</w:t>
      </w:r>
      <w:r>
        <w:tab/>
      </w:r>
      <w:r>
        <w:rPr>
          <w:rFonts w:ascii="Wingdings" w:hAnsi="Wingdings"/>
          <w:spacing w:val="-10"/>
        </w:rPr>
        <w:t>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t>Haemo-</w:t>
      </w:r>
      <w:r>
        <w:rPr>
          <w:spacing w:val="-23"/>
        </w:rPr>
        <w:t xml:space="preserve"> </w:t>
      </w:r>
      <w:r>
        <w:t>lymph Nematodes</w:t>
      </w:r>
      <w:r>
        <w:rPr>
          <w:spacing w:val="-3"/>
        </w:rPr>
        <w:t xml:space="preserve"> </w:t>
      </w:r>
      <w:r>
        <w:t>Ecto-</w:t>
      </w:r>
      <w:r>
        <w:rPr>
          <w:spacing w:val="-3"/>
        </w:rPr>
        <w:t xml:space="preserve"> </w:t>
      </w:r>
      <w:r>
        <w:t>parasites</w:t>
      </w:r>
      <w:r>
        <w:tab/>
      </w:r>
      <w:r>
        <w:tab/>
      </w:r>
      <w:r>
        <w:rPr>
          <w:spacing w:val="-2"/>
        </w:rPr>
        <w:t>Crustacians</w:t>
      </w:r>
      <w:r>
        <w:rPr>
          <w:spacing w:val="-15"/>
        </w:rPr>
        <w:t xml:space="preserve"> </w:t>
      </w:r>
      <w:r>
        <w:rPr>
          <w:spacing w:val="-2"/>
        </w:rPr>
        <w:t>Arthropoda,</w:t>
      </w:r>
      <w:r>
        <w:rPr>
          <w:spacing w:val="-15"/>
        </w:rPr>
        <w:t xml:space="preserve"> </w:t>
      </w:r>
      <w:r>
        <w:rPr>
          <w:spacing w:val="-2"/>
        </w:rPr>
        <w:t>Mullsca</w:t>
      </w:r>
    </w:p>
    <w:p w14:paraId="4698C4E7">
      <w:pPr>
        <w:pStyle w:val="13"/>
        <w:tabs>
          <w:tab w:val="left" w:pos="4418"/>
          <w:tab w:val="left" w:pos="6578"/>
        </w:tabs>
        <w:spacing w:line="268" w:lineRule="auto"/>
        <w:ind w:left="499" w:right="2118" w:firstLine="1757"/>
      </w:pPr>
      <w:r>
        <w:rPr>
          <w:spacing w:val="-2"/>
        </w:rPr>
        <w:t>Blood</w:t>
      </w:r>
      <w:r>
        <w:tab/>
      </w:r>
      <w:r>
        <w:rPr>
          <w:rFonts w:ascii="Wingdings" w:hAnsi="Wingdings"/>
          <w:spacing w:val="-10"/>
        </w:rPr>
        <w:t></w:t>
      </w:r>
      <w:r>
        <w:rPr>
          <w:rFonts w:ascii="Times New Roman" w:hAnsi="Times New Roman"/>
        </w:rPr>
        <w:tab/>
      </w:r>
      <w:r>
        <w:rPr>
          <w:spacing w:val="-2"/>
        </w:rPr>
        <w:t>Lymph Mammales,</w:t>
      </w:r>
      <w:r>
        <w:rPr>
          <w:spacing w:val="-20"/>
        </w:rPr>
        <w:t xml:space="preserve"> </w:t>
      </w:r>
      <w:r>
        <w:rPr>
          <w:spacing w:val="-2"/>
        </w:rPr>
        <w:t>Inverte</w:t>
      </w:r>
      <w:r>
        <w:rPr>
          <w:spacing w:val="-17"/>
        </w:rPr>
        <w:t xml:space="preserve"> </w:t>
      </w:r>
      <w:r>
        <w:rPr>
          <w:spacing w:val="-2"/>
        </w:rPr>
        <w:t>brates</w:t>
      </w:r>
      <w:r>
        <w:rPr>
          <w:spacing w:val="-20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Vertebrates</w:t>
      </w:r>
    </w:p>
    <w:p w14:paraId="1B328B01">
      <w:pPr>
        <w:pStyle w:val="13"/>
        <w:rPr>
          <w:sz w:val="20"/>
        </w:rPr>
      </w:pPr>
    </w:p>
    <w:p w14:paraId="2E9E5FD8">
      <w:pPr>
        <w:pStyle w:val="13"/>
        <w:spacing w:before="2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187325</wp:posOffset>
                </wp:positionV>
                <wp:extent cx="5772785" cy="55245"/>
                <wp:effectExtent l="0" t="0" r="0" b="0"/>
                <wp:wrapTopAndBottom/>
                <wp:docPr id="331" name="Graphic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1" o:spid="_x0000_s1026" o:spt="100" style="position:absolute;left:0pt;margin-left:70.55pt;margin-top:14.75pt;height:4.35pt;width:454.55pt;mso-position-horizontal-relative:page;mso-wrap-distance-bottom:0pt;mso-wrap-distance-top:0pt;z-index:-251556864;mso-width-relative:page;mso-height-relative:page;" fillcolor="#612322" filled="t" stroked="f" coordsize="5772785,55244" o:gfxdata="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g7aWs9sAAAAKAQAADwAAAAAA&#10;AAABACAAAAAiAAAAZHJzL2Rvd25yZXYueG1sUEsBAhQAFAAAAAgAh07iQABvuVh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B61058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F6410AE">
      <w:pPr>
        <w:pStyle w:val="13"/>
        <w:spacing w:before="9"/>
        <w:rPr>
          <w:sz w:val="3"/>
        </w:rPr>
      </w:pPr>
    </w:p>
    <w:p w14:paraId="1A9A20C7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WuJTgjAIAACMH&#10;AAAOAAAAAAAAAAEAIAAAACQBAABkcnMvZTJvRG9jLnhtbFBLBQYAAAAABgAGAFkBAAAiBgAAAAA=&#10;">
                <o:lock v:ext="edit" aspectratio="f"/>
                <v:shape id="Graphic 333" o:spid="_x0000_s1026" o:spt="100" style="position:absolute;left:0;top:0;height:40005;width:5737860;" fillcolor="#000000" filled="t" stroked="f" coordsize="5737860,40005" o:gfxdata="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ct/z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A0551FD">
      <w:pPr>
        <w:bidi/>
        <w:spacing w:before="268" w:line="511" w:lineRule="exact"/>
        <w:ind w:left="3933" w:right="0" w:firstLine="0"/>
        <w:jc w:val="left"/>
        <w:rPr>
          <w:sz w:val="42"/>
          <w:szCs w:val="42"/>
        </w:rPr>
      </w:pPr>
      <w:r>
        <w:rPr>
          <w:w w:val="68"/>
          <w:sz w:val="42"/>
          <w:szCs w:val="42"/>
          <w:rtl/>
        </w:rPr>
        <w:t>هائيڊرولمف</w:t>
      </w:r>
    </w:p>
    <w:p w14:paraId="7FAEDEE5">
      <w:pPr>
        <w:spacing w:before="0" w:line="406" w:lineRule="exact"/>
        <w:ind w:left="428" w:right="274" w:firstLine="0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(</w:t>
      </w:r>
      <w:r>
        <w:rPr>
          <w:rFonts w:ascii="Times New Roman"/>
          <w:b/>
          <w:i/>
          <w:sz w:val="34"/>
        </w:rPr>
        <w:t>Hydro</w:t>
      </w:r>
      <w:r>
        <w:rPr>
          <w:rFonts w:ascii="Times New Roman"/>
          <w:b/>
          <w:i/>
          <w:spacing w:val="-11"/>
          <w:sz w:val="34"/>
        </w:rPr>
        <w:t xml:space="preserve"> </w:t>
      </w:r>
      <w:r>
        <w:rPr>
          <w:rFonts w:ascii="Times New Roman"/>
          <w:b/>
          <w:i/>
          <w:spacing w:val="-2"/>
          <w:sz w:val="34"/>
        </w:rPr>
        <w:t>lymph</w:t>
      </w:r>
      <w:r>
        <w:rPr>
          <w:rFonts w:ascii="Times New Roman"/>
          <w:b/>
          <w:i/>
          <w:spacing w:val="-2"/>
          <w:sz w:val="36"/>
        </w:rPr>
        <w:t>)</w:t>
      </w:r>
    </w:p>
    <w:p w14:paraId="0ABDEB29">
      <w:pPr>
        <w:pStyle w:val="13"/>
        <w:bidi/>
        <w:spacing w:line="254" w:lineRule="auto"/>
        <w:ind w:left="153" w:right="311" w:firstLine="444"/>
        <w:jc w:val="left"/>
      </w:pPr>
      <w:r>
        <w:rPr>
          <w:w w:val="75"/>
          <w:rtl/>
        </w:rPr>
        <w:t>هڪ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گهرڙي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واري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جاندار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هيءَ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رطوبت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مختلف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انداز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مختلف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سرانجام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ڏيندي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رهي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 xml:space="preserve">جيئن </w:t>
      </w:r>
      <w:r>
        <w:rPr>
          <w:w w:val="67"/>
          <w:rtl/>
        </w:rPr>
        <w:t>ته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ڄاڻون ٿا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ته هڪ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جيوگهرڙي وارو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جانور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به مڪمل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۽ ڀرپور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زندگي گذاري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سو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زندگيءَ جا آثار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قائم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رکڻ </w:t>
      </w:r>
      <w:r>
        <w:rPr>
          <w:w w:val="66"/>
          <w:rtl/>
        </w:rPr>
        <w:t>لاءِ</w:t>
      </w:r>
      <w:r>
        <w:rPr>
          <w:spacing w:val="6"/>
          <w:rtl/>
        </w:rPr>
        <w:t xml:space="preserve"> </w:t>
      </w:r>
      <w:r>
        <w:rPr>
          <w:w w:val="66"/>
          <w:rtl/>
        </w:rPr>
        <w:t>هيءَ</w:t>
      </w:r>
      <w:r>
        <w:rPr>
          <w:spacing w:val="9"/>
          <w:rtl/>
        </w:rPr>
        <w:t xml:space="preserve"> </w:t>
      </w:r>
      <w:r>
        <w:rPr>
          <w:w w:val="66"/>
          <w:rtl/>
        </w:rPr>
        <w:t>رطوبت</w:t>
      </w:r>
      <w:r>
        <w:rPr>
          <w:spacing w:val="17"/>
          <w:rtl/>
        </w:rPr>
        <w:t xml:space="preserve"> </w:t>
      </w:r>
      <w:r>
        <w:rPr>
          <w:w w:val="66"/>
          <w:rtl/>
        </w:rPr>
        <w:t>بي</w:t>
      </w:r>
      <w:r>
        <w:rPr>
          <w:spacing w:val="18"/>
          <w:rtl/>
        </w:rPr>
        <w:t xml:space="preserve"> </w:t>
      </w:r>
      <w:r>
        <w:rPr>
          <w:w w:val="66"/>
          <w:rtl/>
        </w:rPr>
        <w:t>انتها</w:t>
      </w:r>
      <w:r>
        <w:rPr>
          <w:spacing w:val="22"/>
          <w:rtl/>
        </w:rPr>
        <w:t xml:space="preserve"> </w:t>
      </w:r>
      <w:r>
        <w:rPr>
          <w:w w:val="66"/>
          <w:rtl/>
        </w:rPr>
        <w:t>مددگار</w:t>
      </w:r>
      <w:r>
        <w:rPr>
          <w:spacing w:val="16"/>
          <w:rtl/>
        </w:rPr>
        <w:t xml:space="preserve"> </w:t>
      </w:r>
      <w:r>
        <w:rPr>
          <w:w w:val="66"/>
          <w:rtl/>
        </w:rPr>
        <w:t>ثابت</w:t>
      </w:r>
      <w:r>
        <w:rPr>
          <w:spacing w:val="16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16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.</w:t>
      </w:r>
      <w:r>
        <w:rPr>
          <w:spacing w:val="16"/>
          <w:rtl/>
        </w:rPr>
        <w:t xml:space="preserve"> </w:t>
      </w:r>
      <w:r>
        <w:rPr>
          <w:w w:val="66"/>
          <w:rtl/>
        </w:rPr>
        <w:t>مثال</w:t>
      </w:r>
      <w:r>
        <w:rPr>
          <w:spacing w:val="17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21"/>
          <w:rtl/>
        </w:rPr>
        <w:t xml:space="preserve"> </w:t>
      </w:r>
      <w:r>
        <w:rPr>
          <w:w w:val="66"/>
          <w:rtl/>
        </w:rPr>
        <w:t>نيميٽوڊس</w:t>
      </w:r>
      <w:r>
        <w:rPr>
          <w:spacing w:val="23"/>
          <w:rtl/>
        </w:rPr>
        <w:t xml:space="preserve"> </w:t>
      </w:r>
      <w:r>
        <w:rPr>
          <w:w w:val="66"/>
        </w:rPr>
        <w:t>(Nematodes)</w:t>
      </w:r>
      <w:r>
        <w:rPr>
          <w:w w:val="66"/>
          <w:rtl/>
        </w:rPr>
        <w:t>،</w:t>
      </w:r>
      <w:r>
        <w:rPr>
          <w:spacing w:val="18"/>
          <w:rtl/>
        </w:rPr>
        <w:t xml:space="preserve"> </w:t>
      </w:r>
      <w:r>
        <w:rPr>
          <w:w w:val="66"/>
          <w:rtl/>
        </w:rPr>
        <w:t>ايڪٽوپيرا</w:t>
      </w:r>
      <w:r>
        <w:rPr>
          <w:spacing w:val="17"/>
          <w:rtl/>
        </w:rPr>
        <w:t xml:space="preserve"> </w:t>
      </w:r>
      <w:r>
        <w:rPr>
          <w:w w:val="66"/>
          <w:rtl/>
        </w:rPr>
        <w:t>سائيٽس</w:t>
      </w:r>
      <w:r>
        <w:rPr>
          <w:rtl/>
        </w:rPr>
        <w:t xml:space="preserve"> </w:t>
      </w:r>
      <w:r>
        <w:rPr>
          <w:w w:val="73"/>
        </w:rPr>
        <w:t>(Ectoparasite)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روٽيفرس</w:t>
      </w:r>
      <w:r>
        <w:rPr>
          <w:rtl/>
        </w:rPr>
        <w:t xml:space="preserve"> </w:t>
      </w:r>
      <w:r>
        <w:rPr>
          <w:w w:val="73"/>
        </w:rPr>
        <w:t>(Rotifers)</w:t>
      </w:r>
      <w:r>
        <w:rPr>
          <w:w w:val="73"/>
          <w:rtl/>
        </w:rPr>
        <w:t>،</w:t>
      </w:r>
      <w:r>
        <w:rPr>
          <w:rtl/>
        </w:rPr>
        <w:t xml:space="preserve"> </w:t>
      </w:r>
      <w:r>
        <w:rPr>
          <w:w w:val="73"/>
          <w:rtl/>
        </w:rPr>
        <w:t>هن</w:t>
      </w:r>
      <w:r>
        <w:rPr>
          <w:rtl/>
        </w:rPr>
        <w:t xml:space="preserve"> </w:t>
      </w:r>
      <w:r>
        <w:rPr>
          <w:w w:val="73"/>
          <w:rtl/>
        </w:rPr>
        <w:t>رطوبت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spacing w:val="80"/>
          <w:position w:val="-4"/>
          <w:rtl/>
        </w:rPr>
        <w:t xml:space="preserve"> </w:t>
      </w:r>
      <w:r>
        <w:rPr>
          <w:w w:val="73"/>
          <w:rtl/>
        </w:rPr>
        <w:t>طفيل</w:t>
      </w:r>
      <w:r>
        <w:rPr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مرهونِ</w:t>
      </w:r>
      <w:r>
        <w:rPr>
          <w:rtl/>
        </w:rPr>
        <w:t xml:space="preserve"> </w:t>
      </w:r>
      <w:r>
        <w:rPr>
          <w:w w:val="73"/>
          <w:rtl/>
        </w:rPr>
        <w:t>منت</w:t>
      </w:r>
      <w:r>
        <w:rPr>
          <w:w w:val="73"/>
        </w:rPr>
        <w:t>(</w:t>
      </w:r>
      <w:r>
        <w:rPr>
          <w:rtl/>
        </w:rPr>
        <w:t xml:space="preserve"> </w:t>
      </w:r>
      <w:r>
        <w:rPr>
          <w:w w:val="73"/>
          <w:rtl/>
        </w:rPr>
        <w:t>پنهنجي</w:t>
      </w:r>
      <w:r>
        <w:rPr>
          <w:rtl/>
        </w:rPr>
        <w:t xml:space="preserve"> </w:t>
      </w:r>
      <w:r>
        <w:rPr>
          <w:w w:val="73"/>
          <w:rtl/>
        </w:rPr>
        <w:t>زندگي</w:t>
      </w:r>
      <w:r>
        <w:rPr>
          <w:rtl/>
        </w:rPr>
        <w:t xml:space="preserve"> </w:t>
      </w:r>
      <w:r>
        <w:rPr>
          <w:w w:val="73"/>
          <w:rtl/>
        </w:rPr>
        <w:t>گهارين</w:t>
      </w:r>
      <w:r>
        <w:rPr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w w:val="73"/>
          <w:rtl/>
        </w:rPr>
        <w:t xml:space="preserve"> </w:t>
      </w:r>
      <w:r>
        <w:rPr>
          <w:w w:val="80"/>
          <w:rtl/>
        </w:rPr>
        <w:t xml:space="preserve">هيءَ رطوبت اڇي پاڻيٺ </w:t>
      </w:r>
      <w:r>
        <w:rPr>
          <w:w w:val="80"/>
        </w:rPr>
        <w:t>Fluid)</w:t>
      </w:r>
      <w:r>
        <w:rPr>
          <w:w w:val="80"/>
          <w:rtl/>
        </w:rPr>
        <w:t xml:space="preserve"> </w:t>
      </w:r>
      <w:r>
        <w:rPr>
          <w:w w:val="80"/>
        </w:rPr>
        <w:t>(White</w:t>
      </w:r>
      <w:r>
        <w:rPr>
          <w:w w:val="80"/>
          <w:rtl/>
        </w:rPr>
        <w:t xml:space="preserve"> آهي ۽ هن ۾ رنگدار مادو نه ٿو ٿئي، </w:t>
      </w:r>
      <w:r>
        <w:rPr>
          <w:w w:val="80"/>
        </w:rPr>
        <w:t>)</w:t>
      </w:r>
      <w:r>
        <w:rPr>
          <w:w w:val="80"/>
          <w:rtl/>
        </w:rPr>
        <w:t xml:space="preserve"> </w:t>
      </w:r>
      <w:r>
        <w:rPr>
          <w:w w:val="80"/>
        </w:rPr>
        <w:t>is</w:t>
      </w:r>
      <w:r>
        <w:rPr>
          <w:w w:val="80"/>
          <w:rtl/>
        </w:rPr>
        <w:t xml:space="preserve"> </w:t>
      </w:r>
      <w:r>
        <w:rPr>
          <w:w w:val="80"/>
        </w:rPr>
        <w:t>Pigmentation</w:t>
      </w:r>
      <w:r>
        <w:rPr>
          <w:w w:val="80"/>
          <w:rtl/>
        </w:rPr>
        <w:t xml:space="preserve"> </w:t>
      </w:r>
      <w:r>
        <w:rPr>
          <w:w w:val="80"/>
        </w:rPr>
        <w:t>Color</w:t>
      </w:r>
      <w:r>
        <w:rPr>
          <w:spacing w:val="80"/>
          <w:rtl/>
        </w:rPr>
        <w:t xml:space="preserve"> </w:t>
      </w:r>
      <w:r>
        <w:rPr>
          <w:w w:val="70"/>
        </w:rPr>
        <w:t>(absent</w:t>
      </w:r>
      <w:r>
        <w:rPr>
          <w:rtl/>
        </w:rPr>
        <w:t xml:space="preserve"> </w:t>
      </w:r>
      <w:r>
        <w:rPr>
          <w:w w:val="70"/>
          <w:rtl/>
        </w:rPr>
        <w:t>جيڪا</w:t>
      </w:r>
      <w:r>
        <w:rPr>
          <w:rtl/>
        </w:rPr>
        <w:t xml:space="preserve"> </w:t>
      </w:r>
      <w:r>
        <w:rPr>
          <w:w w:val="70"/>
          <w:rtl/>
        </w:rPr>
        <w:t>ساهه</w:t>
      </w:r>
      <w:r>
        <w:rPr>
          <w:rtl/>
        </w:rPr>
        <w:t xml:space="preserve"> </w:t>
      </w:r>
      <w:r>
        <w:rPr>
          <w:w w:val="70"/>
          <w:rtl/>
        </w:rPr>
        <w:t>کڻڻ</w:t>
      </w:r>
      <w:r>
        <w:rPr>
          <w:rtl/>
        </w:rPr>
        <w:t xml:space="preserve"> </w:t>
      </w:r>
      <w:r>
        <w:rPr>
          <w:w w:val="70"/>
          <w:rtl/>
        </w:rPr>
        <w:t>واري</w:t>
      </w:r>
      <w:r>
        <w:rPr>
          <w:rtl/>
        </w:rPr>
        <w:t xml:space="preserve"> </w:t>
      </w:r>
      <w:r>
        <w:rPr>
          <w:w w:val="70"/>
          <w:rtl/>
        </w:rPr>
        <w:t>سرشتي</w:t>
      </w:r>
      <w:r>
        <w:rPr>
          <w:rtl/>
        </w:rPr>
        <w:t xml:space="preserve"> </w:t>
      </w:r>
      <w:r>
        <w:rPr>
          <w:w w:val="70"/>
          <w:rtl/>
        </w:rPr>
        <w:t>لاءِ</w:t>
      </w:r>
      <w:r>
        <w:rPr>
          <w:rtl/>
        </w:rPr>
        <w:t xml:space="preserve"> </w:t>
      </w:r>
      <w:r>
        <w:rPr>
          <w:w w:val="70"/>
          <w:rtl/>
        </w:rPr>
        <w:t>ضروري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پاڻيءَ</w:t>
      </w:r>
      <w:r>
        <w:rPr>
          <w:rtl/>
        </w:rPr>
        <w:t xml:space="preserve"> </w:t>
      </w:r>
      <w:r>
        <w:rPr>
          <w:w w:val="70"/>
          <w:rtl/>
        </w:rPr>
        <w:t>جهڙي</w:t>
      </w:r>
      <w:r>
        <w:rPr>
          <w:rtl/>
        </w:rPr>
        <w:t xml:space="preserve"> </w:t>
      </w:r>
      <w:r>
        <w:rPr>
          <w:w w:val="70"/>
          <w:rtl/>
        </w:rPr>
        <w:t>رطوبت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بنيادي</w:t>
      </w:r>
      <w:r>
        <w:rPr>
          <w:rtl/>
        </w:rPr>
        <w:t xml:space="preserve"> </w:t>
      </w:r>
      <w:r>
        <w:rPr>
          <w:w w:val="70"/>
          <w:rtl/>
        </w:rPr>
        <w:t>ڪم</w:t>
      </w:r>
      <w:r>
        <w:rPr>
          <w:rtl/>
        </w:rPr>
        <w:t xml:space="preserve"> </w:t>
      </w:r>
      <w:r>
        <w:rPr>
          <w:w w:val="70"/>
          <w:rtl/>
        </w:rPr>
        <w:t>کاڌو</w:t>
      </w:r>
      <w:r>
        <w:rPr>
          <w:rtl/>
        </w:rPr>
        <w:t xml:space="preserve"> </w:t>
      </w:r>
      <w:r>
        <w:rPr>
          <w:w w:val="70"/>
          <w:rtl/>
        </w:rPr>
        <w:t xml:space="preserve">ٽشوز </w:t>
      </w:r>
      <w:r>
        <w:rPr>
          <w:w w:val="77"/>
        </w:rPr>
        <w:t>(Tissues)</w:t>
      </w:r>
      <w:r>
        <w:rPr>
          <w:w w:val="77"/>
          <w:rtl/>
        </w:rPr>
        <w:t xml:space="preserve"> تائين پهچائڻ ۽ وري واپسيءَ ۾ غير ضروري مادو جسم مان خارج ڪرڻ آهي</w:t>
      </w:r>
      <w:r>
        <w:rPr>
          <w:w w:val="77"/>
        </w:rPr>
        <w:t>.</w:t>
      </w:r>
    </w:p>
    <w:p w14:paraId="38A9B140">
      <w:pPr>
        <w:pStyle w:val="13"/>
        <w:spacing w:before="81"/>
        <w:rPr>
          <w:sz w:val="42"/>
        </w:rPr>
      </w:pPr>
    </w:p>
    <w:p w14:paraId="5A27A9F6">
      <w:pPr>
        <w:bidi/>
        <w:spacing w:before="0"/>
        <w:ind w:left="4091" w:right="0" w:firstLine="0"/>
        <w:jc w:val="left"/>
        <w:rPr>
          <w:sz w:val="42"/>
          <w:szCs w:val="42"/>
        </w:rPr>
      </w:pPr>
      <w:r>
        <w:rPr>
          <w:w w:val="68"/>
          <w:sz w:val="42"/>
          <w:szCs w:val="42"/>
          <w:rtl/>
        </w:rPr>
        <w:t>هيمولمف</w:t>
      </w:r>
    </w:p>
    <w:p w14:paraId="5A770AD5">
      <w:pPr>
        <w:pStyle w:val="13"/>
        <w:bidi/>
        <w:spacing w:before="48"/>
        <w:ind w:left="634" w:right="0" w:firstLine="0"/>
        <w:jc w:val="left"/>
      </w:pPr>
      <w:r>
        <w:rPr>
          <w:w w:val="73"/>
          <w:rtl/>
        </w:rPr>
        <w:t>هيءَ</w:t>
      </w:r>
      <w:r>
        <w:rPr>
          <w:spacing w:val="33"/>
          <w:rtl/>
        </w:rPr>
        <w:t xml:space="preserve"> </w:t>
      </w:r>
      <w:r>
        <w:rPr>
          <w:w w:val="73"/>
          <w:rtl/>
        </w:rPr>
        <w:t>رطوبت</w:t>
      </w:r>
      <w:r>
        <w:rPr>
          <w:spacing w:val="32"/>
          <w:rtl/>
        </w:rPr>
        <w:t xml:space="preserve"> </w:t>
      </w:r>
      <w:r>
        <w:rPr>
          <w:w w:val="73"/>
          <w:rtl/>
        </w:rPr>
        <w:t>به</w:t>
      </w:r>
      <w:r>
        <w:rPr>
          <w:spacing w:val="32"/>
          <w:rtl/>
        </w:rPr>
        <w:t xml:space="preserve"> </w:t>
      </w:r>
      <w:r>
        <w:rPr>
          <w:w w:val="73"/>
          <w:rtl/>
        </w:rPr>
        <w:t>پاڻياٺ</w:t>
      </w:r>
      <w:r>
        <w:rPr>
          <w:spacing w:val="33"/>
          <w:rtl/>
        </w:rPr>
        <w:t xml:space="preserve"> </w:t>
      </w:r>
      <w:r>
        <w:rPr>
          <w:w w:val="73"/>
          <w:rtl/>
        </w:rPr>
        <w:t>جهڙي</w:t>
      </w:r>
      <w:r>
        <w:rPr>
          <w:spacing w:val="38"/>
          <w:rtl/>
        </w:rPr>
        <w:t xml:space="preserve"> </w:t>
      </w:r>
      <w:r>
        <w:rPr>
          <w:w w:val="73"/>
          <w:rtl/>
        </w:rPr>
        <w:t>شڪل</w:t>
      </w:r>
      <w:r>
        <w:rPr>
          <w:spacing w:val="3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37"/>
          <w:rtl/>
        </w:rPr>
        <w:t xml:space="preserve"> </w:t>
      </w:r>
      <w:r>
        <w:rPr>
          <w:w w:val="73"/>
          <w:rtl/>
        </w:rPr>
        <w:t>هوندي</w:t>
      </w:r>
      <w:r>
        <w:rPr>
          <w:spacing w:val="32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31"/>
          <w:rtl/>
        </w:rPr>
        <w:t xml:space="preserve"> </w:t>
      </w:r>
      <w:r>
        <w:rPr>
          <w:w w:val="73"/>
          <w:rtl/>
        </w:rPr>
        <w:t>هيءَ</w:t>
      </w:r>
      <w:r>
        <w:rPr>
          <w:spacing w:val="37"/>
          <w:rtl/>
        </w:rPr>
        <w:t xml:space="preserve"> </w:t>
      </w:r>
      <w:r>
        <w:rPr>
          <w:w w:val="73"/>
          <w:rtl/>
        </w:rPr>
        <w:t>آرٿروپوڊا</w:t>
      </w:r>
      <w:r>
        <w:rPr>
          <w:spacing w:val="45"/>
          <w:rtl/>
        </w:rPr>
        <w:t xml:space="preserve"> </w:t>
      </w:r>
      <w:r>
        <w:rPr>
          <w:w w:val="73"/>
        </w:rPr>
        <w:t>Arthopoda</w:t>
      </w:r>
      <w:r>
        <w:rPr>
          <w:spacing w:val="37"/>
          <w:rtl/>
        </w:rPr>
        <w:t xml:space="preserve">  </w:t>
      </w:r>
      <w:r>
        <w:rPr>
          <w:w w:val="73"/>
          <w:rtl/>
        </w:rPr>
        <w:t>۽</w:t>
      </w:r>
      <w:r>
        <w:rPr>
          <w:spacing w:val="30"/>
          <w:position w:val="-8"/>
          <w:rtl/>
        </w:rPr>
        <w:t xml:space="preserve">  </w:t>
      </w:r>
      <w:r>
        <w:rPr>
          <w:w w:val="73"/>
          <w:rtl/>
        </w:rPr>
        <w:t>ملسڪا</w:t>
      </w:r>
    </w:p>
    <w:p w14:paraId="64F170BA">
      <w:pPr>
        <w:pStyle w:val="13"/>
        <w:bidi/>
        <w:spacing w:before="18" w:line="254" w:lineRule="auto"/>
        <w:ind w:left="159" w:right="311" w:hanging="7"/>
        <w:jc w:val="left"/>
      </w:pPr>
      <w:r>
        <w:rPr>
          <w:w w:val="73"/>
        </w:rPr>
        <w:t>(Mulusca)</w:t>
      </w:r>
      <w:r>
        <w:rPr>
          <w:spacing w:val="-7"/>
          <w:rtl/>
        </w:rPr>
        <w:t xml:space="preserve"> </w:t>
      </w:r>
      <w:r>
        <w:rPr>
          <w:w w:val="73"/>
          <w:rtl/>
        </w:rPr>
        <w:t>۾</w:t>
      </w:r>
      <w:r>
        <w:rPr>
          <w:spacing w:val="-8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8"/>
          <w:rtl/>
        </w:rPr>
        <w:t xml:space="preserve"> </w:t>
      </w:r>
      <w:r>
        <w:rPr>
          <w:w w:val="73"/>
          <w:rtl/>
        </w:rPr>
        <w:t>ٿئي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  <w:r>
        <w:rPr>
          <w:w w:val="73"/>
          <w:rtl/>
        </w:rPr>
        <w:t xml:space="preserve"> هيءَ</w:t>
      </w:r>
      <w:r>
        <w:rPr>
          <w:spacing w:val="-6"/>
          <w:rtl/>
        </w:rPr>
        <w:t xml:space="preserve"> </w:t>
      </w:r>
      <w:r>
        <w:rPr>
          <w:w w:val="73"/>
          <w:rtl/>
        </w:rPr>
        <w:t>رطوبت هائڊرولمف</w:t>
      </w:r>
      <w:r>
        <w:rPr>
          <w:spacing w:val="-1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مقابلي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rtl/>
        </w:rPr>
        <w:t xml:space="preserve"> </w:t>
      </w:r>
      <w:r>
        <w:rPr>
          <w:w w:val="73"/>
          <w:rtl/>
        </w:rPr>
        <w:t>وڌيڪ</w:t>
      </w:r>
      <w:r>
        <w:rPr>
          <w:spacing w:val="-7"/>
          <w:rtl/>
        </w:rPr>
        <w:t xml:space="preserve"> </w:t>
      </w:r>
      <w:r>
        <w:rPr>
          <w:w w:val="73"/>
          <w:rtl/>
        </w:rPr>
        <w:t>گهاٽي</w:t>
      </w:r>
      <w:r>
        <w:rPr>
          <w:spacing w:val="-2"/>
          <w:rtl/>
        </w:rPr>
        <w:t xml:space="preserve"> </w:t>
      </w:r>
      <w:r>
        <w:rPr>
          <w:w w:val="73"/>
        </w:rPr>
        <w:t>(Viscous)</w:t>
      </w:r>
      <w:r>
        <w:rPr>
          <w:spacing w:val="-8"/>
          <w:rtl/>
        </w:rPr>
        <w:t xml:space="preserve"> </w:t>
      </w:r>
      <w:r>
        <w:rPr>
          <w:w w:val="73"/>
          <w:rtl/>
        </w:rPr>
        <w:t>ٿئي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  <w:r>
        <w:rPr>
          <w:w w:val="73"/>
          <w:rtl/>
        </w:rPr>
        <w:t xml:space="preserve"> هن رطوبت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پروٽين</w:t>
      </w:r>
      <w:r>
        <w:rPr>
          <w:rtl/>
        </w:rPr>
        <w:t xml:space="preserve"> </w:t>
      </w:r>
      <w:r>
        <w:rPr>
          <w:w w:val="73"/>
          <w:rtl/>
        </w:rPr>
        <w:t>موجود</w:t>
      </w:r>
      <w:r>
        <w:rPr>
          <w:rtl/>
        </w:rPr>
        <w:t xml:space="preserve"> </w:t>
      </w:r>
      <w:r>
        <w:rPr>
          <w:w w:val="73"/>
          <w:rtl/>
        </w:rPr>
        <w:t>آهي،</w:t>
      </w:r>
      <w:r>
        <w:rPr>
          <w:rtl/>
        </w:rPr>
        <w:t xml:space="preserve"> </w:t>
      </w:r>
      <w:r>
        <w:rPr>
          <w:w w:val="73"/>
          <w:rtl/>
        </w:rPr>
        <w:t>جيڪا</w:t>
      </w:r>
      <w:r>
        <w:rPr>
          <w:rtl/>
        </w:rPr>
        <w:t xml:space="preserve"> </w:t>
      </w:r>
      <w:r>
        <w:rPr>
          <w:w w:val="73"/>
          <w:rtl/>
        </w:rPr>
        <w:t>آڪسيجن</w:t>
      </w:r>
      <w:r>
        <w:rPr>
          <w:spacing w:val="13"/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ڪاربان</w:t>
      </w:r>
      <w:r>
        <w:rPr>
          <w:rtl/>
        </w:rPr>
        <w:t xml:space="preserve"> </w:t>
      </w:r>
      <w:r>
        <w:rPr>
          <w:w w:val="73"/>
          <w:rtl/>
        </w:rPr>
        <w:t>ڊاءِ</w:t>
      </w:r>
      <w:r>
        <w:rPr>
          <w:rtl/>
        </w:rPr>
        <w:t xml:space="preserve"> </w:t>
      </w:r>
      <w:r>
        <w:rPr>
          <w:w w:val="73"/>
          <w:rtl/>
        </w:rPr>
        <w:t>آڪسائيڊ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اوڄ</w:t>
      </w:r>
      <w:r>
        <w:rPr>
          <w:rtl/>
        </w:rPr>
        <w:t xml:space="preserve"> </w:t>
      </w:r>
      <w:r>
        <w:rPr>
          <w:w w:val="73"/>
          <w:rtl/>
        </w:rPr>
        <w:t>ٽشوز</w:t>
      </w:r>
      <w:r>
        <w:rPr>
          <w:spacing w:val="11"/>
          <w:rtl/>
        </w:rPr>
        <w:t xml:space="preserve"> </w:t>
      </w:r>
      <w:r>
        <w:rPr>
          <w:w w:val="73"/>
        </w:rPr>
        <w:t>(Tissues)</w:t>
      </w:r>
      <w:r>
        <w:rPr>
          <w:rtl/>
        </w:rPr>
        <w:t xml:space="preserve"> </w:t>
      </w:r>
      <w:r>
        <w:rPr>
          <w:w w:val="73"/>
          <w:rtl/>
        </w:rPr>
        <w:t>تائين</w:t>
      </w:r>
      <w:r>
        <w:rPr>
          <w:spacing w:val="80"/>
          <w:rtl/>
        </w:rPr>
        <w:t xml:space="preserve"> </w:t>
      </w:r>
      <w:r>
        <w:rPr>
          <w:w w:val="71"/>
          <w:rtl/>
        </w:rPr>
        <w:t>پهچائي ٿي ۽</w:t>
      </w:r>
      <w:r>
        <w:rPr>
          <w:spacing w:val="-8"/>
          <w:rtl/>
        </w:rPr>
        <w:t xml:space="preserve"> </w:t>
      </w:r>
      <w:r>
        <w:rPr>
          <w:w w:val="71"/>
          <w:rtl/>
        </w:rPr>
        <w:t>گڏوگڏ</w:t>
      </w:r>
      <w:r>
        <w:rPr>
          <w:spacing w:val="-8"/>
          <w:rtl/>
        </w:rPr>
        <w:t xml:space="preserve"> </w:t>
      </w:r>
      <w:r>
        <w:rPr>
          <w:w w:val="71"/>
          <w:rtl/>
        </w:rPr>
        <w:t>کاڌو پهچائڻ</w:t>
      </w:r>
      <w:r>
        <w:rPr>
          <w:spacing w:val="-6"/>
          <w:rtl/>
        </w:rPr>
        <w:t xml:space="preserve"> </w:t>
      </w:r>
      <w:r>
        <w:rPr>
          <w:w w:val="71"/>
          <w:rtl/>
        </w:rPr>
        <w:t>۽ غير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ضروري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مادي کي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خارج</w:t>
      </w:r>
      <w:r>
        <w:rPr>
          <w:spacing w:val="-9"/>
          <w:rtl/>
        </w:rPr>
        <w:t xml:space="preserve"> </w:t>
      </w:r>
      <w:r>
        <w:rPr>
          <w:w w:val="71"/>
          <w:rtl/>
        </w:rPr>
        <w:t>ڪرڻ جو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ڪم</w:t>
      </w:r>
      <w:r>
        <w:rPr>
          <w:spacing w:val="-8"/>
          <w:rtl/>
        </w:rPr>
        <w:t xml:space="preserve"> </w:t>
      </w:r>
      <w:r>
        <w:rPr>
          <w:w w:val="71"/>
          <w:rtl/>
        </w:rPr>
        <w:t>سرانجام ڏئي ٿي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 xml:space="preserve">پروٽين </w:t>
      </w:r>
      <w:r>
        <w:rPr>
          <w:w w:val="77"/>
          <w:rtl/>
        </w:rPr>
        <w:t xml:space="preserve">جي موجودگيءَ جي ڪري ساهه کڻڻ وارو سرشتو </w:t>
      </w:r>
      <w:r>
        <w:rPr>
          <w:w w:val="77"/>
        </w:rPr>
        <w:t>System)</w:t>
      </w:r>
      <w:r>
        <w:rPr>
          <w:w w:val="77"/>
          <w:rtl/>
        </w:rPr>
        <w:t xml:space="preserve"> </w:t>
      </w:r>
      <w:r>
        <w:rPr>
          <w:w w:val="77"/>
        </w:rPr>
        <w:t>(Respiratory</w:t>
      </w:r>
      <w:r>
        <w:rPr>
          <w:w w:val="77"/>
          <w:rtl/>
        </w:rPr>
        <w:t xml:space="preserve"> به موجود آهي</w:t>
      </w:r>
      <w:r>
        <w:rPr>
          <w:w w:val="77"/>
        </w:rPr>
        <w:t>.</w:t>
      </w:r>
    </w:p>
    <w:p w14:paraId="716B6EF0">
      <w:pPr>
        <w:bidi/>
        <w:spacing w:before="410"/>
        <w:ind w:left="4406" w:right="0" w:firstLine="0"/>
        <w:jc w:val="left"/>
        <w:rPr>
          <w:sz w:val="44"/>
          <w:szCs w:val="44"/>
        </w:rPr>
      </w:pPr>
      <w:r>
        <w:rPr>
          <w:w w:val="69"/>
          <w:sz w:val="44"/>
          <w:szCs w:val="44"/>
          <w:rtl/>
        </w:rPr>
        <w:t>لمف</w:t>
      </w:r>
    </w:p>
    <w:p w14:paraId="01439A99">
      <w:pPr>
        <w:spacing w:before="2" w:line="382" w:lineRule="exact"/>
        <w:ind w:left="433" w:right="274" w:firstLine="0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pacing w:val="-2"/>
          <w:sz w:val="36"/>
        </w:rPr>
        <w:t>(</w:t>
      </w:r>
      <w:r>
        <w:rPr>
          <w:rFonts w:ascii="Times New Roman"/>
          <w:b/>
          <w:i/>
          <w:spacing w:val="-2"/>
          <w:sz w:val="34"/>
        </w:rPr>
        <w:t>Lymph</w:t>
      </w:r>
      <w:r>
        <w:rPr>
          <w:rFonts w:ascii="Times New Roman"/>
          <w:b/>
          <w:i/>
          <w:spacing w:val="-2"/>
          <w:sz w:val="36"/>
        </w:rPr>
        <w:t>)</w:t>
      </w:r>
    </w:p>
    <w:p w14:paraId="4199050F">
      <w:pPr>
        <w:pStyle w:val="13"/>
        <w:spacing w:before="15" w:line="199" w:lineRule="auto"/>
        <w:ind w:left="307" w:right="171" w:firstLine="509"/>
        <w:jc w:val="both"/>
        <w:rPr>
          <w:rFonts w:ascii="Times New Roman"/>
        </w:rPr>
      </w:pPr>
      <w:r>
        <w:rPr>
          <w:rFonts w:ascii="Times New Roman"/>
          <w:b/>
          <w:sz w:val="30"/>
        </w:rPr>
        <w:t>Lymph</w:t>
      </w:r>
      <w:r>
        <w:rPr>
          <w:rFonts w:ascii="Times New Roman"/>
        </w:rPr>
        <w:t>: A colour less fliud containing white blood cells, which baths the tissues and drains through the lymphatic system in to the blood stream. A clear liquid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blood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blood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cells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nourishes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tissues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carries off wastes.</w:t>
      </w:r>
    </w:p>
    <w:p w14:paraId="338B6A6F">
      <w:pPr>
        <w:pStyle w:val="13"/>
        <w:bidi/>
        <w:spacing w:before="6" w:line="271" w:lineRule="auto"/>
        <w:ind w:left="153" w:right="311" w:firstLine="434"/>
        <w:jc w:val="left"/>
      </w:pPr>
      <w:r>
        <w:rPr>
          <w:w w:val="68"/>
          <w:rtl/>
        </w:rPr>
        <w:t>هيءَ رطوبت بنا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رنگ جي آهي، پر هن رطوبت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 مٿي بيان ڪيل ٻين رطوبتن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 اهو خاص فرق آهي ته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هيءَ</w:t>
      </w:r>
      <w:r>
        <w:rPr>
          <w:w w:val="74"/>
          <w:rtl/>
        </w:rPr>
        <w:t xml:space="preserve"> رطوبت لمف نالين جي ذريعي وهي ٿي، جن کي لمف ويسلز</w:t>
      </w:r>
      <w:r>
        <w:rPr>
          <w:spacing w:val="-5"/>
          <w:rtl/>
        </w:rPr>
        <w:t xml:space="preserve"> </w:t>
      </w:r>
      <w:r>
        <w:rPr>
          <w:w w:val="74"/>
        </w:rPr>
        <w:t>Vessels)</w:t>
      </w:r>
      <w:r>
        <w:rPr>
          <w:w w:val="74"/>
          <w:rtl/>
        </w:rPr>
        <w:t xml:space="preserve"> </w:t>
      </w:r>
      <w:r>
        <w:rPr>
          <w:w w:val="74"/>
        </w:rPr>
        <w:t>(Lymph</w:t>
      </w:r>
      <w:r>
        <w:rPr>
          <w:spacing w:val="-5"/>
          <w:rtl/>
        </w:rPr>
        <w:t xml:space="preserve"> </w:t>
      </w:r>
      <w:r>
        <w:rPr>
          <w:w w:val="74"/>
          <w:rtl/>
        </w:rPr>
        <w:t>سڏجي ٿو</w:t>
      </w:r>
      <w:r>
        <w:rPr>
          <w:spacing w:val="-4"/>
          <w:rtl/>
        </w:rPr>
        <w:t xml:space="preserve"> </w:t>
      </w:r>
      <w:r>
        <w:rPr>
          <w:w w:val="74"/>
          <w:rtl/>
        </w:rPr>
        <w:t>۽ سڄي نظام کي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لمفيٽڪ</w:t>
      </w:r>
      <w:r>
        <w:rPr>
          <w:rtl/>
        </w:rPr>
        <w:t xml:space="preserve"> </w:t>
      </w:r>
      <w:r>
        <w:rPr>
          <w:w w:val="75"/>
          <w:rtl/>
        </w:rPr>
        <w:t>سسٽم</w:t>
      </w:r>
      <w:r>
        <w:rPr>
          <w:rtl/>
        </w:rPr>
        <w:t xml:space="preserve"> </w:t>
      </w:r>
      <w:r>
        <w:rPr>
          <w:w w:val="75"/>
        </w:rPr>
        <w:t>System)</w:t>
      </w:r>
      <w:r>
        <w:rPr>
          <w:rtl/>
        </w:rPr>
        <w:t xml:space="preserve"> </w:t>
      </w:r>
      <w:r>
        <w:rPr>
          <w:w w:val="75"/>
        </w:rPr>
        <w:t>(Lymphatic</w:t>
      </w:r>
      <w:r>
        <w:rPr>
          <w:rtl/>
        </w:rPr>
        <w:t xml:space="preserve"> </w:t>
      </w:r>
      <w:r>
        <w:rPr>
          <w:w w:val="75"/>
          <w:rtl/>
        </w:rPr>
        <w:t>چئبو</w:t>
      </w:r>
      <w:r>
        <w:rPr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لمف</w:t>
      </w:r>
      <w:r>
        <w:rPr>
          <w:rtl/>
        </w:rPr>
        <w:t xml:space="preserve"> </w:t>
      </w:r>
      <w:r>
        <w:rPr>
          <w:w w:val="75"/>
          <w:rtl/>
        </w:rPr>
        <w:t>بناوت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  <w:rtl/>
        </w:rPr>
        <w:t>لحاظ</w:t>
      </w:r>
      <w:r>
        <w:rPr>
          <w:rtl/>
        </w:rPr>
        <w:t xml:space="preserve"> </w:t>
      </w:r>
      <w:r>
        <w:rPr>
          <w:w w:val="75"/>
          <w:rtl/>
        </w:rPr>
        <w:t>کان</w:t>
      </w:r>
      <w:r>
        <w:rPr>
          <w:rtl/>
        </w:rPr>
        <w:t xml:space="preserve"> </w:t>
      </w:r>
      <w:r>
        <w:rPr>
          <w:w w:val="75"/>
          <w:rtl/>
        </w:rPr>
        <w:t>ذري</w:t>
      </w:r>
      <w:r>
        <w:rPr>
          <w:rtl/>
        </w:rPr>
        <w:t xml:space="preserve"> </w:t>
      </w:r>
      <w:r>
        <w:rPr>
          <w:w w:val="75"/>
          <w:rtl/>
        </w:rPr>
        <w:t>گهٽ</w:t>
      </w:r>
      <w:r>
        <w:rPr>
          <w:rtl/>
        </w:rPr>
        <w:t xml:space="preserve"> </w:t>
      </w:r>
      <w:r>
        <w:rPr>
          <w:w w:val="75"/>
          <w:rtl/>
        </w:rPr>
        <w:t>رت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  <w:rtl/>
        </w:rPr>
        <w:t>پلازما</w:t>
      </w:r>
      <w:r>
        <w:rPr>
          <w:spacing w:val="40"/>
          <w:rtl/>
        </w:rPr>
        <w:t xml:space="preserve"> </w:t>
      </w:r>
      <w:r>
        <w:rPr>
          <w:w w:val="75"/>
        </w:rPr>
        <w:t>(Plasma)</w:t>
      </w:r>
      <w:r>
        <w:rPr>
          <w:spacing w:val="40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75"/>
          <w:rtl/>
        </w:rPr>
        <w:t>ملندڙ</w:t>
      </w:r>
      <w:r>
        <w:rPr>
          <w:spacing w:val="40"/>
          <w:rtl/>
        </w:rPr>
        <w:t xml:space="preserve"> </w:t>
      </w:r>
      <w:r>
        <w:rPr>
          <w:w w:val="75"/>
          <w:rtl/>
        </w:rPr>
        <w:t>جلندڙ</w:t>
      </w:r>
      <w:r>
        <w:rPr>
          <w:spacing w:val="40"/>
          <w:rtl/>
        </w:rPr>
        <w:t xml:space="preserve"> </w:t>
      </w:r>
      <w:r>
        <w:rPr>
          <w:w w:val="75"/>
          <w:rtl/>
        </w:rPr>
        <w:t>رطوبت</w:t>
      </w:r>
      <w:r>
        <w:rPr>
          <w:spacing w:val="40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40"/>
          <w:rtl/>
        </w:rPr>
        <w:t xml:space="preserve"> </w:t>
      </w:r>
      <w:r>
        <w:rPr>
          <w:w w:val="75"/>
          <w:rtl/>
        </w:rPr>
        <w:t>مثال</w:t>
      </w:r>
      <w:r>
        <w:rPr>
          <w:spacing w:val="40"/>
          <w:rtl/>
        </w:rPr>
        <w:t xml:space="preserve"> </w:t>
      </w:r>
      <w:r>
        <w:rPr>
          <w:w w:val="75"/>
          <w:rtl/>
        </w:rPr>
        <w:t>طور</w:t>
      </w:r>
      <w:r>
        <w:rPr>
          <w:spacing w:val="40"/>
          <w:rtl/>
        </w:rPr>
        <w:t xml:space="preserve"> </w:t>
      </w:r>
      <w:r>
        <w:rPr>
          <w:w w:val="75"/>
          <w:rtl/>
        </w:rPr>
        <w:t>لمف</w:t>
      </w:r>
      <w:r>
        <w:rPr>
          <w:spacing w:val="40"/>
          <w:rtl/>
        </w:rPr>
        <w:t xml:space="preserve"> </w:t>
      </w:r>
      <w:r>
        <w:rPr>
          <w:w w:val="75"/>
          <w:rtl/>
        </w:rPr>
        <w:t>۾</w:t>
      </w:r>
      <w:r>
        <w:rPr>
          <w:spacing w:val="40"/>
          <w:rtl/>
        </w:rPr>
        <w:t xml:space="preserve"> </w:t>
      </w:r>
      <w:r>
        <w:rPr>
          <w:w w:val="75"/>
          <w:rtl/>
        </w:rPr>
        <w:t>پروٽين،</w:t>
      </w:r>
      <w:r>
        <w:rPr>
          <w:spacing w:val="40"/>
          <w:rtl/>
        </w:rPr>
        <w:t xml:space="preserve"> </w:t>
      </w:r>
      <w:r>
        <w:rPr>
          <w:w w:val="75"/>
          <w:rtl/>
        </w:rPr>
        <w:t>لمفوسائيٽ</w:t>
      </w:r>
      <w:r>
        <w:rPr>
          <w:spacing w:val="40"/>
          <w:rtl/>
        </w:rPr>
        <w:t xml:space="preserve"> </w:t>
      </w:r>
      <w:r>
        <w:rPr>
          <w:w w:val="75"/>
        </w:rPr>
        <w:t>(Lymphocytes)</w:t>
      </w:r>
      <w:r>
        <w:rPr>
          <w:w w:val="75"/>
          <w:rtl/>
        </w:rPr>
        <w:t xml:space="preserve">، </w:t>
      </w:r>
      <w:r>
        <w:rPr>
          <w:w w:val="72"/>
          <w:rtl/>
        </w:rPr>
        <w:t xml:space="preserve">گرينيولوسائيٽس </w:t>
      </w:r>
      <w:r>
        <w:rPr>
          <w:w w:val="72"/>
        </w:rPr>
        <w:t>(Granulocytes)</w:t>
      </w:r>
      <w:r>
        <w:rPr>
          <w:w w:val="72"/>
          <w:rtl/>
        </w:rPr>
        <w:t xml:space="preserve"> وغيره موجود آهن پر گهٽ تعداد ۾ آهن</w:t>
      </w:r>
      <w:r>
        <w:rPr>
          <w:w w:val="72"/>
        </w:rPr>
        <w:t>.</w:t>
      </w:r>
      <w:r>
        <w:rPr>
          <w:w w:val="72"/>
          <w:rtl/>
        </w:rPr>
        <w:t xml:space="preserve"> جڏهن ته رت ۾ ڳاڙها جزا موجود</w:t>
      </w:r>
      <w:r>
        <w:rPr>
          <w:spacing w:val="40"/>
          <w:rtl/>
        </w:rPr>
        <w:t xml:space="preserve"> </w:t>
      </w:r>
      <w:r>
        <w:rPr>
          <w:w w:val="78"/>
          <w:rtl/>
        </w:rPr>
        <w:t>آهن، جيڪي لمف ۾ غير موجود آهن</w:t>
      </w:r>
      <w:r>
        <w:rPr>
          <w:w w:val="78"/>
        </w:rPr>
        <w:t>.</w:t>
      </w:r>
      <w:r>
        <w:rPr>
          <w:w w:val="78"/>
          <w:rtl/>
        </w:rPr>
        <w:t xml:space="preserve"> اهڙي ريت هن</w:t>
      </w:r>
      <w:r>
        <w:rPr>
          <w:spacing w:val="-5"/>
          <w:rtl/>
        </w:rPr>
        <w:t xml:space="preserve"> </w:t>
      </w:r>
      <w:r>
        <w:rPr>
          <w:w w:val="78"/>
          <w:rtl/>
        </w:rPr>
        <w:t>اهم</w:t>
      </w:r>
      <w:r>
        <w:rPr>
          <w:spacing w:val="-7"/>
          <w:rtl/>
        </w:rPr>
        <w:t xml:space="preserve"> </w:t>
      </w:r>
      <w:r>
        <w:rPr>
          <w:w w:val="78"/>
          <w:rtl/>
        </w:rPr>
        <w:t>ڳاڙهي</w:t>
      </w:r>
      <w:r>
        <w:rPr>
          <w:spacing w:val="-6"/>
          <w:rtl/>
        </w:rPr>
        <w:t xml:space="preserve"> </w:t>
      </w:r>
      <w:r>
        <w:rPr>
          <w:w w:val="78"/>
          <w:rtl/>
        </w:rPr>
        <w:t>جزي</w:t>
      </w:r>
      <w:r>
        <w:rPr>
          <w:spacing w:val="-7"/>
          <w:rtl/>
        </w:rPr>
        <w:t xml:space="preserve"> </w:t>
      </w:r>
      <w:r>
        <w:rPr>
          <w:w w:val="78"/>
        </w:rPr>
        <w:t>(R.B.C)</w:t>
      </w:r>
      <w:r>
        <w:rPr>
          <w:w w:val="78"/>
          <w:rtl/>
        </w:rPr>
        <w:t>کانسواءِ باقي</w:t>
      </w:r>
      <w:r>
        <w:rPr>
          <w:spacing w:val="-6"/>
          <w:rtl/>
        </w:rPr>
        <w:t xml:space="preserve"> </w:t>
      </w:r>
      <w:r>
        <w:rPr>
          <w:w w:val="78"/>
          <w:rtl/>
        </w:rPr>
        <w:t>رت ۽ لمف 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بناوت تقريبن ساڳي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آهي، اهم ڪم جيڪو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لمف 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ذمي آهي سو آهي غذائيت جو هڪ اوڄ </w:t>
      </w:r>
      <w:r>
        <w:rPr>
          <w:w w:val="72"/>
        </w:rPr>
        <w:t>)</w:t>
      </w:r>
      <w:r>
        <w:rPr>
          <w:w w:val="72"/>
          <w:rtl/>
        </w:rPr>
        <w:t>ٽشوء</w:t>
      </w:r>
      <w:r>
        <w:rPr>
          <w:w w:val="72"/>
        </w:rPr>
        <w:t>(</w:t>
      </w:r>
      <w:r>
        <w:rPr>
          <w:w w:val="72"/>
          <w:rtl/>
        </w:rPr>
        <w:t xml:space="preserve"> کان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ٻئي </w:t>
      </w:r>
      <w:r>
        <w:rPr>
          <w:w w:val="64"/>
          <w:rtl/>
        </w:rPr>
        <w:t xml:space="preserve">اوڄ </w:t>
      </w:r>
      <w:r>
        <w:rPr>
          <w:w w:val="64"/>
        </w:rPr>
        <w:t>)</w:t>
      </w:r>
      <w:r>
        <w:rPr>
          <w:w w:val="64"/>
          <w:rtl/>
        </w:rPr>
        <w:t>ٽشوء</w:t>
      </w:r>
      <w:r>
        <w:rPr>
          <w:w w:val="64"/>
        </w:rPr>
        <w:t>(</w:t>
      </w:r>
      <w:r>
        <w:rPr>
          <w:w w:val="64"/>
          <w:rtl/>
        </w:rPr>
        <w:t xml:space="preserve"> تائين پهچائڻ</w:t>
      </w:r>
      <w:r>
        <w:rPr>
          <w:w w:val="64"/>
        </w:rPr>
        <w:t>.</w:t>
      </w:r>
    </w:p>
    <w:p w14:paraId="0595841B">
      <w:pPr>
        <w:pStyle w:val="10"/>
        <w:bidi/>
        <w:spacing w:before="0"/>
        <w:ind w:left="4399" w:right="0" w:firstLine="0"/>
        <w:jc w:val="left"/>
      </w:pPr>
      <w:r>
        <w:rPr>
          <w:w w:val="81"/>
          <w:rtl/>
        </w:rPr>
        <w:t>رت</w:t>
      </w:r>
    </w:p>
    <w:p w14:paraId="086429D2">
      <w:pPr>
        <w:spacing w:before="9"/>
        <w:ind w:left="433" w:right="274" w:firstLine="0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pacing w:val="-2"/>
          <w:sz w:val="36"/>
        </w:rPr>
        <w:t>(</w:t>
      </w:r>
      <w:r>
        <w:rPr>
          <w:rFonts w:ascii="Times New Roman"/>
          <w:b/>
          <w:i/>
          <w:spacing w:val="-2"/>
          <w:sz w:val="34"/>
        </w:rPr>
        <w:t>Blood</w:t>
      </w:r>
      <w:r>
        <w:rPr>
          <w:rFonts w:ascii="Times New Roman"/>
          <w:b/>
          <w:i/>
          <w:spacing w:val="-2"/>
          <w:sz w:val="36"/>
        </w:rPr>
        <w:t>)</w:t>
      </w:r>
    </w:p>
    <w:p w14:paraId="5DBEDFAE">
      <w:pPr>
        <w:pStyle w:val="13"/>
        <w:bidi/>
        <w:spacing w:before="1" w:line="268" w:lineRule="auto"/>
        <w:ind w:left="154" w:right="311" w:firstLine="433"/>
        <w:jc w:val="left"/>
      </w:pPr>
      <w:r>
        <w:rPr>
          <w:w w:val="79"/>
          <w:rtl/>
        </w:rPr>
        <w:t>رت</w:t>
      </w:r>
      <w:r>
        <w:rPr>
          <w:spacing w:val="24"/>
          <w:rtl/>
        </w:rPr>
        <w:t xml:space="preserve"> </w:t>
      </w:r>
      <w:r>
        <w:rPr>
          <w:w w:val="79"/>
        </w:rPr>
        <w:t>Vertebrates</w:t>
      </w:r>
      <w:r>
        <w:rPr>
          <w:rtl/>
        </w:rPr>
        <w:t xml:space="preserve"> </w:t>
      </w:r>
      <w:r>
        <w:rPr>
          <w:w w:val="79"/>
        </w:rPr>
        <w:t>In</w:t>
      </w:r>
      <w:r>
        <w:rPr>
          <w:spacing w:val="14"/>
          <w:rtl/>
        </w:rPr>
        <w:t xml:space="preserve"> </w:t>
      </w:r>
      <w:r>
        <w:rPr>
          <w:w w:val="79"/>
        </w:rPr>
        <w:t>)</w:t>
      </w:r>
      <w:r>
        <w:rPr>
          <w:w w:val="79"/>
          <w:rtl/>
        </w:rPr>
        <w:t>بنا</w:t>
      </w:r>
      <w:r>
        <w:rPr>
          <w:spacing w:val="13"/>
          <w:rtl/>
        </w:rPr>
        <w:t xml:space="preserve"> </w:t>
      </w:r>
      <w:r>
        <w:rPr>
          <w:w w:val="79"/>
          <w:rtl/>
        </w:rPr>
        <w:t>ڪرنگهي</w:t>
      </w:r>
      <w:r>
        <w:rPr>
          <w:rtl/>
        </w:rPr>
        <w:t xml:space="preserve"> </w:t>
      </w:r>
      <w:r>
        <w:rPr>
          <w:w w:val="79"/>
          <w:rtl/>
        </w:rPr>
        <w:t>واري</w:t>
      </w:r>
      <w:r>
        <w:rPr>
          <w:rtl/>
        </w:rPr>
        <w:t xml:space="preserve"> </w:t>
      </w:r>
      <w:r>
        <w:rPr>
          <w:w w:val="79"/>
          <w:rtl/>
        </w:rPr>
        <w:t>جانور</w:t>
      </w:r>
      <w:r>
        <w:rPr>
          <w:w w:val="79"/>
        </w:rPr>
        <w:t>(</w:t>
      </w:r>
      <w:r>
        <w:rPr>
          <w:rtl/>
        </w:rPr>
        <w:t xml:space="preserve"> </w:t>
      </w:r>
      <w:r>
        <w:rPr>
          <w:w w:val="79"/>
          <w:rtl/>
        </w:rPr>
        <w:t>۽</w:t>
      </w:r>
      <w:r>
        <w:rPr>
          <w:spacing w:val="24"/>
          <w:rtl/>
        </w:rPr>
        <w:t xml:space="preserve"> </w:t>
      </w:r>
      <w:r>
        <w:rPr>
          <w:w w:val="79"/>
        </w:rPr>
        <w:t>Vertebrates</w:t>
      </w:r>
      <w:r>
        <w:rPr>
          <w:spacing w:val="16"/>
          <w:rtl/>
        </w:rPr>
        <w:t xml:space="preserve"> </w:t>
      </w:r>
      <w:r>
        <w:rPr>
          <w:w w:val="79"/>
        </w:rPr>
        <w:t>)</w:t>
      </w:r>
      <w:r>
        <w:rPr>
          <w:w w:val="79"/>
          <w:rtl/>
        </w:rPr>
        <w:t>ڪرنگهي</w:t>
      </w:r>
      <w:r>
        <w:rPr>
          <w:rtl/>
        </w:rPr>
        <w:t xml:space="preserve"> </w:t>
      </w:r>
      <w:r>
        <w:rPr>
          <w:w w:val="79"/>
          <w:rtl/>
        </w:rPr>
        <w:t>واري</w:t>
      </w:r>
      <w:r>
        <w:rPr>
          <w:rtl/>
        </w:rPr>
        <w:t xml:space="preserve"> </w:t>
      </w:r>
      <w:r>
        <w:rPr>
          <w:w w:val="79"/>
          <w:rtl/>
        </w:rPr>
        <w:t>جانور</w:t>
      </w:r>
      <w:r>
        <w:rPr>
          <w:w w:val="79"/>
        </w:rPr>
        <w:t>(</w:t>
      </w:r>
      <w:r>
        <w:rPr>
          <w:spacing w:val="11"/>
          <w:rtl/>
        </w:rPr>
        <w:t xml:space="preserve"> </w:t>
      </w:r>
      <w:r>
        <w:rPr>
          <w:w w:val="79"/>
          <w:rtl/>
        </w:rPr>
        <w:t>ٻنهي</w:t>
      </w:r>
      <w:r>
        <w:rPr>
          <w:spacing w:val="14"/>
          <w:rtl/>
        </w:rPr>
        <w:t xml:space="preserve"> </w:t>
      </w:r>
      <w:r>
        <w:rPr>
          <w:w w:val="79"/>
          <w:rtl/>
        </w:rPr>
        <w:t>۾</w:t>
      </w:r>
      <w:r>
        <w:rPr>
          <w:spacing w:val="40"/>
          <w:rtl/>
        </w:rPr>
        <w:t xml:space="preserve"> </w:t>
      </w:r>
      <w:r>
        <w:rPr>
          <w:w w:val="80"/>
          <w:rtl/>
        </w:rPr>
        <w:t>موجود</w:t>
      </w:r>
      <w:r>
        <w:rPr>
          <w:spacing w:val="-10"/>
          <w:w w:val="80"/>
          <w:rtl/>
        </w:rPr>
        <w:t xml:space="preserve"> </w:t>
      </w:r>
      <w:r>
        <w:rPr>
          <w:w w:val="80"/>
          <w:rtl/>
        </w:rPr>
        <w:t>ٿئي</w:t>
      </w:r>
      <w:r>
        <w:rPr>
          <w:spacing w:val="-10"/>
          <w:w w:val="80"/>
          <w:rtl/>
        </w:rPr>
        <w:t xml:space="preserve"> </w:t>
      </w:r>
      <w:r>
        <w:rPr>
          <w:w w:val="80"/>
          <w:rtl/>
        </w:rPr>
        <w:t>ٿو</w:t>
      </w:r>
      <w:r>
        <w:rPr>
          <w:w w:val="80"/>
        </w:rPr>
        <w:t>.</w:t>
      </w:r>
      <w:r>
        <w:rPr>
          <w:spacing w:val="-10"/>
          <w:w w:val="80"/>
          <w:rtl/>
        </w:rPr>
        <w:t xml:space="preserve"> </w:t>
      </w:r>
      <w:r>
        <w:rPr>
          <w:w w:val="80"/>
          <w:rtl/>
        </w:rPr>
        <w:t>سواءِ</w:t>
      </w:r>
      <w:r>
        <w:rPr>
          <w:spacing w:val="-5"/>
          <w:w w:val="80"/>
          <w:rtl/>
        </w:rPr>
        <w:t xml:space="preserve"> </w:t>
      </w:r>
      <w:r>
        <w:rPr>
          <w:w w:val="80"/>
        </w:rPr>
        <w:t>(Amphioxus)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۽</w:t>
      </w:r>
      <w:r>
        <w:rPr>
          <w:spacing w:val="-3"/>
          <w:w w:val="80"/>
          <w:rtl/>
        </w:rPr>
        <w:t xml:space="preserve"> </w:t>
      </w:r>
      <w:r>
        <w:rPr>
          <w:w w:val="80"/>
        </w:rPr>
        <w:t>(Cephalopodes)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نالي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جانورن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قسم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۾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جن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۾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رت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موجود</w:t>
      </w:r>
      <w:r>
        <w:rPr>
          <w:spacing w:val="-13"/>
          <w:w w:val="80"/>
          <w:rtl/>
        </w:rPr>
        <w:t xml:space="preserve"> </w:t>
      </w:r>
      <w:r>
        <w:rPr>
          <w:w w:val="80"/>
          <w:rtl/>
        </w:rPr>
        <w:t>نه</w:t>
      </w:r>
      <w:r>
        <w:rPr>
          <w:spacing w:val="-13"/>
          <w:w w:val="80"/>
          <w:rtl/>
        </w:rPr>
        <w:t xml:space="preserve"> </w:t>
      </w:r>
      <w:r>
        <w:rPr>
          <w:w w:val="80"/>
          <w:rtl/>
        </w:rPr>
        <w:t xml:space="preserve">هوندو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3E59785A">
      <w:pPr>
        <w:pStyle w:val="13"/>
        <w:spacing w:before="4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simplePos="0" relativeHeight="2517606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95250</wp:posOffset>
                </wp:positionV>
                <wp:extent cx="5772785" cy="55245"/>
                <wp:effectExtent l="0" t="0" r="0" b="0"/>
                <wp:wrapTopAndBottom/>
                <wp:docPr id="334" name="Graphic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4" o:spid="_x0000_s1026" o:spt="100" style="position:absolute;left:0pt;margin-left:70.55pt;margin-top:7.5pt;height:4.35pt;width:454.55pt;mso-position-horizontal-relative:page;mso-wrap-distance-bottom:0pt;mso-wrap-distance-top:0pt;z-index:-251555840;mso-width-relative:page;mso-height-relative:page;" fillcolor="#612322" filled="t" stroked="f" coordsize="5772785,55244" o:gfxdata="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WXld8doAAAAKAQAADwAAAAAA&#10;AAABACAAAAAiAAAAZHJzL2Rvd25yZXYueG1sUEsBAhQAFAAAAAgAh07iQFcXW+J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57B59B5">
      <w:pPr>
        <w:pStyle w:val="13"/>
        <w:spacing w:after="0"/>
        <w:rPr>
          <w:sz w:val="1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ED3215E">
      <w:pPr>
        <w:pStyle w:val="13"/>
        <w:spacing w:before="9"/>
        <w:rPr>
          <w:sz w:val="3"/>
        </w:rPr>
      </w:pPr>
    </w:p>
    <w:p w14:paraId="04F7DC97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dGxGwI0CAAAj&#10;BwAADgAAAAAAAAABACAAAAAkAQAAZHJzL2Uyb0RvYy54bWxQSwUGAAAAAAYABgBZAQAAIwYAAAAA&#10;">
                <o:lock v:ext="edit" aspectratio="f"/>
                <v:shape id="Graphic 336" o:spid="_x0000_s1026" o:spt="100" style="position:absolute;left:0;top:0;height:40005;width:5737860;" fillcolor="#000000" filled="t" stroked="f" coordsize="5737860,40005" o:gfxdata="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AV8a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25B9A07">
      <w:pPr>
        <w:pStyle w:val="13"/>
        <w:bidi/>
        <w:spacing w:before="262"/>
        <w:ind w:left="587" w:right="0" w:firstLine="0"/>
        <w:jc w:val="left"/>
      </w:pPr>
      <w:r>
        <w:rPr>
          <w:w w:val="70"/>
          <w:rtl/>
        </w:rPr>
        <w:t>مٿئين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تذڪري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اسين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واقف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ٿياسين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اصل</w:t>
      </w:r>
      <w:r>
        <w:rPr>
          <w:spacing w:val="-14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8"/>
          <w:rtl/>
        </w:rPr>
        <w:t xml:space="preserve"> </w:t>
      </w:r>
      <w:r>
        <w:rPr>
          <w:w w:val="70"/>
          <w:rtl/>
        </w:rPr>
        <w:t>ڇا</w:t>
      </w:r>
      <w:r>
        <w:rPr>
          <w:spacing w:val="-4"/>
          <w:rtl/>
        </w:rPr>
        <w:t xml:space="preserve"> </w:t>
      </w:r>
      <w:r>
        <w:rPr>
          <w:w w:val="70"/>
          <w:rtl/>
        </w:rPr>
        <w:t>آهي؟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ڪهڙيءَ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ريت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اِرتقائي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منزلون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طئي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ڪري</w:t>
      </w:r>
    </w:p>
    <w:p w14:paraId="06D66076">
      <w:pPr>
        <w:pStyle w:val="13"/>
        <w:bidi/>
        <w:spacing w:before="42"/>
        <w:ind w:left="156" w:right="0" w:firstLine="0"/>
        <w:jc w:val="left"/>
      </w:pPr>
      <w:r>
        <w:rPr>
          <w:w w:val="72"/>
          <w:rtl/>
        </w:rPr>
        <w:t>موجوده</w:t>
      </w:r>
      <w:r>
        <w:rPr>
          <w:spacing w:val="-5"/>
          <w:rtl/>
        </w:rPr>
        <w:t xml:space="preserve"> </w:t>
      </w:r>
      <w:r>
        <w:rPr>
          <w:w w:val="72"/>
          <w:rtl/>
        </w:rPr>
        <w:t>صورت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اختيار</w:t>
      </w:r>
      <w:r>
        <w:rPr>
          <w:spacing w:val="69"/>
          <w:rtl/>
        </w:rPr>
        <w:t xml:space="preserve"> </w:t>
      </w:r>
      <w:r>
        <w:rPr>
          <w:w w:val="72"/>
          <w:rtl/>
        </w:rPr>
        <w:t>ڪيائين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7"/>
          <w:rtl/>
        </w:rPr>
        <w:t xml:space="preserve"> </w:t>
      </w:r>
      <w:r>
        <w:rPr>
          <w:w w:val="72"/>
          <w:rtl/>
        </w:rPr>
        <w:t>سندس</w:t>
      </w:r>
      <w:r>
        <w:rPr>
          <w:spacing w:val="-9"/>
          <w:rtl/>
        </w:rPr>
        <w:t xml:space="preserve"> </w:t>
      </w:r>
      <w:r>
        <w:rPr>
          <w:w w:val="72"/>
          <w:rtl/>
        </w:rPr>
        <w:t>ذمي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ڪهڙا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اهم</w:t>
      </w:r>
      <w:r>
        <w:rPr>
          <w:spacing w:val="-2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3"/>
          <w:rtl/>
        </w:rPr>
        <w:t xml:space="preserve"> </w:t>
      </w:r>
      <w:r>
        <w:rPr>
          <w:w w:val="72"/>
          <w:rtl/>
        </w:rPr>
        <w:t>آهن؟</w:t>
      </w:r>
      <w:r>
        <w:rPr>
          <w:spacing w:val="-4"/>
          <w:rtl/>
        </w:rPr>
        <w:t xml:space="preserve"> </w:t>
      </w:r>
      <w:r>
        <w:rPr>
          <w:w w:val="72"/>
          <w:rtl/>
        </w:rPr>
        <w:t>مختصر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ائين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چئي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سگهجي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ٿو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2"/>
          <w:rtl/>
        </w:rPr>
        <w:t>رت</w:t>
      </w:r>
    </w:p>
    <w:p w14:paraId="514BA82F">
      <w:pPr>
        <w:pStyle w:val="13"/>
        <w:bidi/>
        <w:spacing w:before="42"/>
        <w:ind w:left="162" w:right="1070" w:firstLine="0"/>
        <w:jc w:val="left"/>
      </w:pPr>
      <w:r>
        <w:rPr>
          <w:w w:val="73"/>
          <w:rtl/>
        </w:rPr>
        <w:t>انتهائي</w:t>
      </w:r>
      <w:r>
        <w:rPr>
          <w:spacing w:val="-14"/>
          <w:rtl/>
        </w:rPr>
        <w:t xml:space="preserve"> </w:t>
      </w:r>
      <w:r>
        <w:rPr>
          <w:w w:val="73"/>
          <w:rtl/>
        </w:rPr>
        <w:t>لازمي</w:t>
      </w:r>
      <w:r>
        <w:rPr>
          <w:spacing w:val="-15"/>
          <w:rtl/>
        </w:rPr>
        <w:t xml:space="preserve"> </w:t>
      </w:r>
      <w:r>
        <w:rPr>
          <w:w w:val="73"/>
          <w:rtl/>
        </w:rPr>
        <w:t>پاڻياٺ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ذمي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زنده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جاندارن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هيٺيان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اَهم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:</w:t>
      </w:r>
    </w:p>
    <w:p w14:paraId="7D6AD9F8">
      <w:pPr>
        <w:pStyle w:val="13"/>
        <w:bidi/>
        <w:spacing w:before="43" w:line="273" w:lineRule="auto"/>
        <w:ind w:left="586" w:right="973" w:firstLine="0"/>
        <w:jc w:val="left"/>
      </w:pPr>
      <w:r>
        <w:rPr>
          <w:w w:val="78"/>
        </w:rPr>
        <w:t>.1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آڪيسجن ۽ ڪاربان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ڊاءِ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آڪسائيڊ کي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 xml:space="preserve">اوڄن </w:t>
      </w:r>
      <w:r>
        <w:rPr>
          <w:w w:val="78"/>
        </w:rPr>
        <w:t>Tissues</w:t>
      </w:r>
      <w:r>
        <w:rPr>
          <w:w w:val="78"/>
          <w:rtl/>
        </w:rPr>
        <w:t xml:space="preserve"> تائين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رسائڻ ۽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واپس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خارج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ڪرڻ</w:t>
      </w:r>
      <w:r>
        <w:rPr>
          <w:w w:val="78"/>
        </w:rPr>
        <w:t>.</w:t>
      </w:r>
      <w:r>
        <w:rPr>
          <w:w w:val="78"/>
          <w:rtl/>
        </w:rPr>
        <w:t xml:space="preserve"> </w:t>
      </w:r>
      <w:r>
        <w:rPr>
          <w:w w:val="66"/>
        </w:rPr>
        <w:t>.2</w:t>
      </w:r>
      <w:r>
        <w:rPr>
          <w:w w:val="66"/>
          <w:rtl/>
        </w:rPr>
        <w:t xml:space="preserve"> کاڌو پهچائڻ </w:t>
      </w:r>
      <w:r>
        <w:rPr>
          <w:w w:val="66"/>
        </w:rPr>
        <w:t>)</w:t>
      </w:r>
      <w:r>
        <w:rPr>
          <w:w w:val="66"/>
          <w:rtl/>
        </w:rPr>
        <w:t>هر جِيوَ گهرڙي تائين</w:t>
      </w:r>
      <w:r>
        <w:rPr>
          <w:w w:val="66"/>
        </w:rPr>
        <w:t>(</w:t>
      </w:r>
    </w:p>
    <w:p w14:paraId="37247F98">
      <w:pPr>
        <w:pStyle w:val="13"/>
        <w:bidi/>
        <w:spacing w:line="335" w:lineRule="exact"/>
        <w:ind w:left="586" w:right="0" w:firstLine="0"/>
        <w:jc w:val="left"/>
      </w:pPr>
      <w:r>
        <w:rPr>
          <w:w w:val="80"/>
        </w:rPr>
        <w:t>.3</w:t>
      </w:r>
      <w:r>
        <w:rPr>
          <w:spacing w:val="-14"/>
          <w:w w:val="80"/>
          <w:rtl/>
        </w:rPr>
        <w:t xml:space="preserve"> </w:t>
      </w:r>
      <w:r>
        <w:rPr>
          <w:w w:val="80"/>
          <w:rtl/>
        </w:rPr>
        <w:t>غير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ضروري</w:t>
      </w:r>
      <w:r>
        <w:rPr>
          <w:spacing w:val="-10"/>
          <w:w w:val="80"/>
          <w:rtl/>
        </w:rPr>
        <w:t xml:space="preserve"> </w:t>
      </w:r>
      <w:r>
        <w:rPr>
          <w:w w:val="80"/>
          <w:rtl/>
        </w:rPr>
        <w:t>مادي</w:t>
      </w:r>
      <w:r>
        <w:rPr>
          <w:spacing w:val="-12"/>
          <w:w w:val="80"/>
          <w:rtl/>
        </w:rPr>
        <w:t xml:space="preserve"> </w:t>
      </w:r>
      <w:r>
        <w:rPr>
          <w:w w:val="80"/>
          <w:rtl/>
        </w:rPr>
        <w:t>جو</w:t>
      </w:r>
      <w:r>
        <w:rPr>
          <w:spacing w:val="-12"/>
          <w:w w:val="80"/>
          <w:rtl/>
        </w:rPr>
        <w:t xml:space="preserve"> </w:t>
      </w:r>
      <w:r>
        <w:rPr>
          <w:w w:val="80"/>
          <w:rtl/>
        </w:rPr>
        <w:t>اخراج</w:t>
      </w:r>
    </w:p>
    <w:p w14:paraId="29698A4D">
      <w:pPr>
        <w:pStyle w:val="13"/>
        <w:bidi/>
        <w:spacing w:before="42"/>
        <w:ind w:left="586" w:right="0" w:firstLine="0"/>
        <w:jc w:val="left"/>
      </w:pPr>
      <w:r>
        <w:rPr>
          <w:w w:val="66"/>
        </w:rPr>
        <w:t>.4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ڪيميائي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رابطو</w:t>
      </w:r>
      <w:r>
        <w:rPr>
          <w:w w:val="66"/>
        </w:rPr>
        <w:t>/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رطوبتن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رابطو</w:t>
      </w:r>
      <w:r>
        <w:rPr>
          <w:w w:val="66"/>
        </w:rPr>
        <w:t>.</w:t>
      </w:r>
    </w:p>
    <w:p w14:paraId="184C9CBF">
      <w:pPr>
        <w:pStyle w:val="13"/>
        <w:bidi/>
        <w:spacing w:before="43"/>
        <w:ind w:left="586" w:right="1070" w:firstLine="0"/>
        <w:jc w:val="left"/>
      </w:pPr>
      <w:r>
        <w:rPr>
          <w:w w:val="75"/>
        </w:rPr>
        <w:t>.5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جسم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اندرين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حصن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پاڻيءَ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مقدار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متوازن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رکڻ</w:t>
      </w:r>
      <w:r>
        <w:rPr>
          <w:w w:val="75"/>
        </w:rPr>
        <w:t>.</w:t>
      </w:r>
    </w:p>
    <w:p w14:paraId="2D106981">
      <w:pPr>
        <w:pStyle w:val="13"/>
        <w:bidi/>
        <w:spacing w:before="42" w:line="268" w:lineRule="auto"/>
        <w:ind w:left="586" w:right="3232" w:firstLine="0"/>
        <w:jc w:val="left"/>
      </w:pPr>
      <w:r>
        <w:rPr>
          <w:w w:val="79"/>
        </w:rPr>
        <w:t>.6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 xml:space="preserve">گرمي </w:t>
      </w:r>
      <w:r>
        <w:rPr>
          <w:w w:val="79"/>
        </w:rPr>
        <w:t>(Heat)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کي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هر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هڪ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اوڄ</w:t>
      </w:r>
      <w:r>
        <w:rPr>
          <w:spacing w:val="-4"/>
          <w:w w:val="79"/>
          <w:rtl/>
        </w:rPr>
        <w:t xml:space="preserve"> </w:t>
      </w:r>
      <w:r>
        <w:rPr>
          <w:w w:val="79"/>
        </w:rPr>
        <w:t>(Tissue)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تائين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رسائڻ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 xml:space="preserve">ڪم </w:t>
      </w:r>
      <w:r>
        <w:rPr>
          <w:w w:val="74"/>
        </w:rPr>
        <w:t>.7</w:t>
      </w:r>
      <w:r>
        <w:rPr>
          <w:w w:val="74"/>
          <w:rtl/>
        </w:rPr>
        <w:t xml:space="preserve"> بيماري واري حالت دوران جراثيم سان مقابلو ڪرڻ</w:t>
      </w:r>
      <w:r>
        <w:rPr>
          <w:w w:val="74"/>
        </w:rPr>
        <w:t>.</w:t>
      </w:r>
    </w:p>
    <w:p w14:paraId="5C59FD90">
      <w:pPr>
        <w:pStyle w:val="13"/>
        <w:bidi/>
        <w:spacing w:before="3"/>
        <w:ind w:left="586" w:right="1070" w:firstLine="0"/>
        <w:jc w:val="left"/>
      </w:pPr>
      <w:r>
        <w:rPr>
          <w:w w:val="79"/>
        </w:rPr>
        <w:t>.8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جسم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درجهء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حرارت</w:t>
      </w:r>
      <w:r>
        <w:rPr>
          <w:spacing w:val="-7"/>
          <w:w w:val="79"/>
          <w:rtl/>
        </w:rPr>
        <w:t xml:space="preserve"> </w:t>
      </w:r>
      <w:r>
        <w:rPr>
          <w:w w:val="79"/>
        </w:rPr>
        <w:t>(Temperature)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کي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ڪنٽرول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ڪرڻ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وغيره</w:t>
      </w:r>
      <w:r>
        <w:rPr>
          <w:w w:val="79"/>
        </w:rPr>
        <w:t>.</w:t>
      </w:r>
    </w:p>
    <w:p w14:paraId="39B79406">
      <w:pPr>
        <w:pStyle w:val="13"/>
        <w:bidi/>
        <w:spacing w:before="42" w:line="273" w:lineRule="auto"/>
        <w:ind w:left="155" w:right="311" w:firstLine="449"/>
        <w:jc w:val="left"/>
      </w:pPr>
      <w:r>
        <w:rPr>
          <w:w w:val="70"/>
          <w:rtl/>
        </w:rPr>
        <w:t>اهي انتهائي لازمي ۽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ضروري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ڪم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رت جي ذريعي ئي پورا ٿين ٿا</w:t>
      </w:r>
      <w:r>
        <w:rPr>
          <w:w w:val="70"/>
        </w:rPr>
        <w:t>.</w:t>
      </w:r>
      <w:r>
        <w:rPr>
          <w:w w:val="70"/>
          <w:rtl/>
        </w:rPr>
        <w:t xml:space="preserve"> رت جي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 xml:space="preserve">ڪنهن به قسم جي گهٽ وڌائي </w:t>
      </w:r>
      <w:r>
        <w:rPr>
          <w:w w:val="74"/>
          <w:rtl/>
        </w:rPr>
        <w:t>جي ڪري جسم جا سڀ سرشتا سڌيءَ طرح يا اڻ سڌيءَ طرح متاثر ٿيندا آهن</w:t>
      </w:r>
      <w:r>
        <w:rPr>
          <w:w w:val="74"/>
        </w:rPr>
        <w:t>.</w:t>
      </w:r>
    </w:p>
    <w:p w14:paraId="328EEDE9">
      <w:pPr>
        <w:pStyle w:val="13"/>
        <w:bidi/>
        <w:spacing w:line="268" w:lineRule="auto"/>
        <w:ind w:left="153" w:right="311" w:firstLine="450"/>
        <w:jc w:val="left"/>
      </w:pPr>
      <w:r>
        <w:rPr>
          <w:w w:val="67"/>
          <w:rtl/>
        </w:rPr>
        <w:t>مٿئين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تفصيل</w:t>
      </w:r>
      <w:r>
        <w:rPr>
          <w:spacing w:val="-8"/>
          <w:rtl/>
        </w:rPr>
        <w:t xml:space="preserve"> </w:t>
      </w:r>
      <w:r>
        <w:rPr>
          <w:w w:val="67"/>
          <w:rtl/>
        </w:rPr>
        <w:t>ڄاڻڻ</w:t>
      </w:r>
      <w:r>
        <w:rPr>
          <w:spacing w:val="-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1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ضروري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اسين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رت</w:t>
      </w:r>
      <w:r>
        <w:rPr>
          <w:spacing w:val="-2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باري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۾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مختصر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جامع</w:t>
      </w:r>
      <w:r>
        <w:rPr>
          <w:spacing w:val="-8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تفصيلي </w:t>
      </w:r>
      <w:r>
        <w:rPr>
          <w:w w:val="74"/>
          <w:rtl/>
        </w:rPr>
        <w:t>معلومات حاصل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ڪيون</w:t>
      </w:r>
      <w:r>
        <w:rPr>
          <w:w w:val="74"/>
        </w:rPr>
        <w:t>.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پر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کان اڳ لمف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جي متعلق معلومات حاصل ڪرڻ ضروري آهي،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ڇو ته ساڳي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وقت </w:t>
      </w:r>
      <w:r>
        <w:rPr>
          <w:w w:val="68"/>
          <w:rtl/>
        </w:rPr>
        <w:t>لمف پڻ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اهو ساڳيو ڪم سر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انجام ڏئي ٿي ته پوءِ اچو ته اسين پهرين لمف جو ذڪر ڪيون</w:t>
      </w:r>
      <w:r>
        <w:rPr>
          <w:w w:val="68"/>
        </w:rPr>
        <w:t>.</w:t>
      </w:r>
    </w:p>
    <w:p w14:paraId="081D5408">
      <w:pPr>
        <w:pStyle w:val="13"/>
        <w:spacing w:before="67"/>
        <w:rPr>
          <w:sz w:val="40"/>
        </w:rPr>
      </w:pPr>
    </w:p>
    <w:p w14:paraId="7BD32CA2">
      <w:pPr>
        <w:bidi/>
        <w:spacing w:before="0"/>
        <w:ind w:left="157" w:right="0" w:firstLine="0"/>
        <w:jc w:val="left"/>
        <w:rPr>
          <w:sz w:val="40"/>
          <w:szCs w:val="40"/>
        </w:rPr>
      </w:pPr>
      <w:r>
        <w:rPr>
          <w:w w:val="73"/>
          <w:sz w:val="40"/>
          <w:szCs w:val="40"/>
          <w:rtl/>
        </w:rPr>
        <w:t>رت</w:t>
      </w:r>
      <w:r>
        <w:rPr>
          <w:spacing w:val="-11"/>
          <w:w w:val="73"/>
          <w:sz w:val="40"/>
          <w:szCs w:val="40"/>
          <w:rtl/>
        </w:rPr>
        <w:t xml:space="preserve"> </w:t>
      </w:r>
      <w:r>
        <w:rPr>
          <w:w w:val="73"/>
          <w:sz w:val="40"/>
          <w:szCs w:val="40"/>
          <w:rtl/>
        </w:rPr>
        <w:t>جون</w:t>
      </w:r>
      <w:r>
        <w:rPr>
          <w:spacing w:val="-10"/>
          <w:w w:val="73"/>
          <w:sz w:val="40"/>
          <w:szCs w:val="40"/>
          <w:rtl/>
        </w:rPr>
        <w:t xml:space="preserve"> </w:t>
      </w:r>
      <w:r>
        <w:rPr>
          <w:w w:val="73"/>
          <w:sz w:val="40"/>
          <w:szCs w:val="40"/>
          <w:rtl/>
        </w:rPr>
        <w:t>خاصيتون</w:t>
      </w:r>
      <w:r>
        <w:rPr>
          <w:w w:val="73"/>
          <w:sz w:val="40"/>
          <w:szCs w:val="40"/>
        </w:rPr>
        <w:t>:</w:t>
      </w:r>
    </w:p>
    <w:p w14:paraId="48C3D3B7">
      <w:pPr>
        <w:pStyle w:val="13"/>
        <w:bidi/>
        <w:spacing w:before="53" w:line="268" w:lineRule="auto"/>
        <w:ind w:left="153" w:right="311" w:firstLine="432"/>
        <w:jc w:val="left"/>
      </w:pPr>
      <w:r>
        <w:rPr>
          <w:w w:val="76"/>
        </w:rPr>
        <w:t>.1</w:t>
      </w:r>
      <w:r>
        <w:rPr>
          <w:w w:val="76"/>
          <w:rtl/>
        </w:rPr>
        <w:t xml:space="preserve"> رت پڻ هڪ</w:t>
      </w:r>
      <w:r>
        <w:rPr>
          <w:rtl/>
        </w:rPr>
        <w:t xml:space="preserve"> </w:t>
      </w:r>
      <w:r>
        <w:rPr>
          <w:w w:val="76"/>
        </w:rPr>
        <w:t>Tissue</w:t>
      </w:r>
      <w:r>
        <w:rPr>
          <w:rtl/>
        </w:rPr>
        <w:t xml:space="preserve"> </w:t>
      </w:r>
      <w:r>
        <w:rPr>
          <w:w w:val="76"/>
          <w:rtl/>
        </w:rPr>
        <w:t>جو نالو</w:t>
      </w:r>
      <w:r>
        <w:rPr>
          <w:rtl/>
        </w:rPr>
        <w:t xml:space="preserve"> </w:t>
      </w:r>
      <w:r>
        <w:rPr>
          <w:w w:val="76"/>
          <w:rtl/>
        </w:rPr>
        <w:t>آهي، جيڪو بذات خود بي رنگ آهي</w:t>
      </w:r>
      <w:r>
        <w:rPr>
          <w:rtl/>
        </w:rPr>
        <w:t xml:space="preserve"> </w:t>
      </w:r>
      <w:r>
        <w:rPr>
          <w:w w:val="76"/>
          <w:rtl/>
        </w:rPr>
        <w:t>پر</w:t>
      </w:r>
      <w:r>
        <w:rPr>
          <w:rtl/>
        </w:rPr>
        <w:t xml:space="preserve"> </w:t>
      </w:r>
      <w:r>
        <w:rPr>
          <w:w w:val="76"/>
          <w:rtl/>
        </w:rPr>
        <w:t>منجهس</w:t>
      </w:r>
      <w:r>
        <w:rPr>
          <w:rtl/>
        </w:rPr>
        <w:t xml:space="preserve"> </w:t>
      </w:r>
      <w:r>
        <w:rPr>
          <w:w w:val="76"/>
          <w:rtl/>
        </w:rPr>
        <w:t xml:space="preserve">موجود رنگدار مادي هيموگلوبن </w:t>
      </w:r>
      <w:r>
        <w:rPr>
          <w:w w:val="76"/>
        </w:rPr>
        <w:t>(Haemoglobin)</w:t>
      </w:r>
      <w:r>
        <w:rPr>
          <w:w w:val="76"/>
          <w:rtl/>
        </w:rPr>
        <w:t xml:space="preserve"> جي مرهون منتِ سندس رنگ ڳاڙهو نظر ايندو آهي</w:t>
      </w:r>
      <w:r>
        <w:rPr>
          <w:w w:val="76"/>
        </w:rPr>
        <w:t>.</w:t>
      </w:r>
    </w:p>
    <w:p w14:paraId="00624A23">
      <w:pPr>
        <w:pStyle w:val="13"/>
        <w:bidi/>
        <w:spacing w:before="3" w:line="271" w:lineRule="auto"/>
        <w:ind w:left="153" w:right="312" w:firstLine="432"/>
        <w:jc w:val="left"/>
      </w:pPr>
      <w:r>
        <w:rPr>
          <w:w w:val="73"/>
        </w:rPr>
        <w:t>.2</w:t>
      </w:r>
      <w:r>
        <w:rPr>
          <w:spacing w:val="19"/>
          <w:rtl/>
        </w:rPr>
        <w:t xml:space="preserve"> </w:t>
      </w:r>
      <w:r>
        <w:rPr>
          <w:w w:val="73"/>
          <w:rtl/>
        </w:rPr>
        <w:t>انساني</w:t>
      </w:r>
      <w:r>
        <w:rPr>
          <w:spacing w:val="18"/>
          <w:rtl/>
        </w:rPr>
        <w:t xml:space="preserve"> </w:t>
      </w:r>
      <w:r>
        <w:rPr>
          <w:w w:val="73"/>
          <w:rtl/>
        </w:rPr>
        <w:t>رت</w:t>
      </w:r>
      <w:r>
        <w:rPr>
          <w:spacing w:val="18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18"/>
          <w:rtl/>
        </w:rPr>
        <w:t xml:space="preserve"> </w:t>
      </w:r>
      <w:r>
        <w:rPr>
          <w:w w:val="73"/>
          <w:rtl/>
        </w:rPr>
        <w:t>خاصيت</w:t>
      </w:r>
      <w:r>
        <w:rPr>
          <w:spacing w:val="17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20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21"/>
          <w:rtl/>
        </w:rPr>
        <w:t xml:space="preserve"> </w:t>
      </w:r>
      <w:r>
        <w:rPr>
          <w:w w:val="73"/>
          <w:rtl/>
        </w:rPr>
        <w:t>منجهائنس</w:t>
      </w:r>
      <w:r>
        <w:rPr>
          <w:spacing w:val="18"/>
          <w:rtl/>
        </w:rPr>
        <w:t xml:space="preserve"> </w:t>
      </w:r>
      <w:r>
        <w:rPr>
          <w:w w:val="73"/>
          <w:rtl/>
        </w:rPr>
        <w:t>قلم</w:t>
      </w:r>
      <w:r>
        <w:rPr>
          <w:spacing w:val="29"/>
          <w:rtl/>
        </w:rPr>
        <w:t xml:space="preserve"> </w:t>
      </w:r>
      <w:r>
        <w:rPr>
          <w:w w:val="73"/>
        </w:rPr>
        <w:t>(Crystal)</w:t>
      </w:r>
      <w:r>
        <w:rPr>
          <w:spacing w:val="20"/>
          <w:rtl/>
        </w:rPr>
        <w:t xml:space="preserve"> </w:t>
      </w:r>
      <w:r>
        <w:rPr>
          <w:w w:val="73"/>
          <w:rtl/>
        </w:rPr>
        <w:t>ٺهي</w:t>
      </w:r>
      <w:r>
        <w:rPr>
          <w:spacing w:val="18"/>
          <w:rtl/>
        </w:rPr>
        <w:t xml:space="preserve"> </w:t>
      </w:r>
      <w:r>
        <w:rPr>
          <w:w w:val="73"/>
          <w:rtl/>
        </w:rPr>
        <w:t>سگهن</w:t>
      </w:r>
      <w:r>
        <w:rPr>
          <w:spacing w:val="22"/>
          <w:rtl/>
        </w:rPr>
        <w:t xml:space="preserve"> </w:t>
      </w:r>
      <w:r>
        <w:rPr>
          <w:w w:val="73"/>
          <w:rtl/>
        </w:rPr>
        <w:t>ٿا</w:t>
      </w:r>
      <w:r>
        <w:rPr>
          <w:spacing w:val="24"/>
          <w:rtl/>
        </w:rPr>
        <w:t xml:space="preserve"> </w:t>
      </w:r>
      <w:r>
        <w:rPr>
          <w:w w:val="73"/>
          <w:rtl/>
        </w:rPr>
        <w:t>جن</w:t>
      </w:r>
      <w:r>
        <w:rPr>
          <w:spacing w:val="19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80"/>
          <w:w w:val="150"/>
          <w:position w:val="-3"/>
          <w:rtl/>
        </w:rPr>
        <w:t xml:space="preserve"> </w:t>
      </w:r>
      <w:r>
        <w:rPr>
          <w:w w:val="73"/>
          <w:rtl/>
        </w:rPr>
        <w:t>عرفِ</w:t>
      </w:r>
      <w:r>
        <w:rPr>
          <w:spacing w:val="13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24"/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8"/>
        </w:rPr>
        <w:t>Crystals)</w:t>
      </w:r>
      <w:r>
        <w:rPr>
          <w:w w:val="78"/>
          <w:rtl/>
        </w:rPr>
        <w:t xml:space="preserve"> </w:t>
      </w:r>
      <w:r>
        <w:rPr>
          <w:w w:val="78"/>
        </w:rPr>
        <w:t>(Haemin</w:t>
      </w:r>
      <w:r>
        <w:rPr>
          <w:w w:val="78"/>
          <w:rtl/>
        </w:rPr>
        <w:t xml:space="preserve"> سڏيو وڃي ٿو</w:t>
      </w:r>
      <w:r>
        <w:rPr>
          <w:w w:val="78"/>
        </w:rPr>
        <w:t>.</w:t>
      </w:r>
      <w:r>
        <w:rPr>
          <w:w w:val="78"/>
          <w:rtl/>
        </w:rPr>
        <w:t xml:space="preserve"> اِها هڪ خاص</w:t>
      </w:r>
      <w:r>
        <w:rPr>
          <w:spacing w:val="-2"/>
          <w:rtl/>
        </w:rPr>
        <w:t xml:space="preserve"> </w:t>
      </w:r>
      <w:r>
        <w:rPr>
          <w:w w:val="78"/>
          <w:rtl/>
        </w:rPr>
        <w:t>قسم جي</w:t>
      </w:r>
      <w:r>
        <w:rPr>
          <w:spacing w:val="-2"/>
          <w:rtl/>
        </w:rPr>
        <w:t xml:space="preserve"> </w:t>
      </w:r>
      <w:r>
        <w:rPr>
          <w:w w:val="78"/>
          <w:rtl/>
        </w:rPr>
        <w:t>خاصيت آهي، جنهن جي</w:t>
      </w:r>
      <w:r>
        <w:rPr>
          <w:spacing w:val="-3"/>
          <w:rtl/>
        </w:rPr>
        <w:t xml:space="preserve"> </w:t>
      </w:r>
      <w:r>
        <w:rPr>
          <w:w w:val="78"/>
          <w:rtl/>
        </w:rPr>
        <w:t xml:space="preserve">بنياد تي، </w:t>
      </w:r>
      <w:r>
        <w:rPr>
          <w:w w:val="78"/>
        </w:rPr>
        <w:t>”</w:t>
      </w:r>
      <w:r>
        <w:rPr>
          <w:w w:val="78"/>
          <w:rtl/>
        </w:rPr>
        <w:t>اِنسان</w:t>
      </w:r>
      <w:r>
        <w:rPr>
          <w:spacing w:val="-1"/>
          <w:rtl/>
        </w:rPr>
        <w:t xml:space="preserve"> </w:t>
      </w:r>
      <w:r>
        <w:rPr>
          <w:w w:val="78"/>
          <w:rtl/>
        </w:rPr>
        <w:t xml:space="preserve">۽ </w:t>
      </w:r>
      <w:r>
        <w:rPr>
          <w:w w:val="71"/>
          <w:rtl/>
        </w:rPr>
        <w:t>حيوان جي رت</w:t>
      </w:r>
      <w:r>
        <w:rPr>
          <w:w w:val="71"/>
        </w:rPr>
        <w:t>“</w:t>
      </w:r>
      <w:r>
        <w:rPr>
          <w:w w:val="71"/>
          <w:rtl/>
        </w:rPr>
        <w:t xml:space="preserve"> ۾ فرق بيان ڪري سگهجي ٿو</w:t>
      </w:r>
      <w:r>
        <w:rPr>
          <w:w w:val="71"/>
        </w:rPr>
        <w:t>.</w:t>
      </w:r>
    </w:p>
    <w:p w14:paraId="3707D6C9">
      <w:pPr>
        <w:pStyle w:val="13"/>
        <w:bidi/>
        <w:spacing w:line="268" w:lineRule="auto"/>
        <w:ind w:left="158" w:right="311" w:firstLine="427"/>
        <w:jc w:val="left"/>
      </w:pPr>
      <w:r>
        <w:rPr>
          <w:w w:val="68"/>
        </w:rPr>
        <w:t>.3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ٽوٽل</w:t>
      </w:r>
      <w:r>
        <w:rPr>
          <w:spacing w:val="-9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تندرست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جسم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اندر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تقريبن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ڇهه</w:t>
      </w:r>
      <w:r>
        <w:rPr>
          <w:spacing w:val="-3"/>
          <w:rtl/>
        </w:rPr>
        <w:t xml:space="preserve"> </w:t>
      </w:r>
      <w:r>
        <w:rPr>
          <w:w w:val="68"/>
        </w:rPr>
        <w:t>6.1</w:t>
      </w:r>
      <w:r>
        <w:rPr>
          <w:spacing w:val="-6"/>
          <w:rtl/>
        </w:rPr>
        <w:t xml:space="preserve"> </w:t>
      </w:r>
      <w:r>
        <w:rPr>
          <w:w w:val="68"/>
          <w:rtl/>
        </w:rPr>
        <w:t>ليٽر،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يا</w:t>
      </w:r>
      <w:r>
        <w:rPr>
          <w:spacing w:val="-9"/>
          <w:rtl/>
        </w:rPr>
        <w:t xml:space="preserve"> </w:t>
      </w:r>
      <w:r>
        <w:rPr>
          <w:w w:val="68"/>
          <w:rtl/>
        </w:rPr>
        <w:t>ڏيڍ</w:t>
      </w:r>
      <w:r>
        <w:rPr>
          <w:spacing w:val="-3"/>
          <w:rtl/>
        </w:rPr>
        <w:t xml:space="preserve"> </w:t>
      </w:r>
      <w:r>
        <w:rPr>
          <w:w w:val="68"/>
          <w:rtl/>
        </w:rPr>
        <w:t>گئلن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موجود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-9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تي </w:t>
      </w:r>
      <w:r>
        <w:rPr>
          <w:w w:val="75"/>
          <w:rtl/>
        </w:rPr>
        <w:t>مردن ۾ عورتن کان وڌيڪ رت هوندو آهي</w:t>
      </w:r>
      <w:r>
        <w:rPr>
          <w:w w:val="75"/>
        </w:rPr>
        <w:t>.</w:t>
      </w:r>
    </w:p>
    <w:p w14:paraId="7549E797">
      <w:pPr>
        <w:pStyle w:val="13"/>
        <w:bidi/>
        <w:spacing w:before="1" w:line="268" w:lineRule="auto"/>
        <w:ind w:left="156" w:right="311" w:firstLine="430"/>
        <w:jc w:val="left"/>
      </w:pPr>
      <w:r>
        <w:rPr>
          <w:w w:val="72"/>
        </w:rPr>
        <w:t>.4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ماڻهو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سڄو رت،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ليٽر آڪسيجن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جذب ڪري سگهي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مقدار،</w:t>
      </w:r>
      <w:r>
        <w:rPr>
          <w:spacing w:val="24"/>
          <w:rtl/>
        </w:rPr>
        <w:t xml:space="preserve"> </w:t>
      </w:r>
      <w:r>
        <w:rPr>
          <w:w w:val="72"/>
          <w:rtl/>
        </w:rPr>
        <w:t>مالٽي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جيتري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ايراضي </w:t>
      </w:r>
      <w:r>
        <w:rPr>
          <w:w w:val="69"/>
          <w:rtl/>
        </w:rPr>
        <w:t>۾ ماپي ويندو</w:t>
      </w:r>
      <w:r>
        <w:rPr>
          <w:w w:val="69"/>
        </w:rPr>
        <w:t>.</w:t>
      </w:r>
    </w:p>
    <w:p w14:paraId="6071E1B6">
      <w:pPr>
        <w:pStyle w:val="13"/>
        <w:bidi/>
        <w:spacing w:before="3"/>
        <w:ind w:left="586" w:right="0" w:firstLine="0"/>
        <w:jc w:val="left"/>
      </w:pPr>
      <w:r>
        <w:rPr>
          <w:w w:val="80"/>
        </w:rPr>
        <w:t>.5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رت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۾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ٽن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قسمن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جا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جزا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هوندا</w:t>
      </w:r>
      <w:r>
        <w:rPr>
          <w:spacing w:val="-10"/>
          <w:w w:val="80"/>
          <w:rtl/>
        </w:rPr>
        <w:t xml:space="preserve"> </w:t>
      </w:r>
      <w:r>
        <w:rPr>
          <w:w w:val="80"/>
          <w:rtl/>
        </w:rPr>
        <w:t>آهن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ڳاڙها</w:t>
      </w:r>
      <w:r>
        <w:rPr>
          <w:spacing w:val="-3"/>
          <w:w w:val="80"/>
          <w:rtl/>
        </w:rPr>
        <w:t xml:space="preserve"> </w:t>
      </w:r>
      <w:r>
        <w:rPr>
          <w:w w:val="80"/>
        </w:rPr>
        <w:t>(R.B.S)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۽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اڇا</w:t>
      </w:r>
      <w:r>
        <w:rPr>
          <w:spacing w:val="-8"/>
          <w:w w:val="80"/>
          <w:rtl/>
        </w:rPr>
        <w:t xml:space="preserve"> </w:t>
      </w:r>
      <w:r>
        <w:rPr>
          <w:w w:val="80"/>
        </w:rPr>
        <w:t>(W.B.C)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جزا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۽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پليٽيليٽس</w:t>
      </w:r>
      <w:r>
        <w:rPr>
          <w:spacing w:val="-2"/>
          <w:w w:val="80"/>
          <w:rtl/>
        </w:rPr>
        <w:t xml:space="preserve"> </w:t>
      </w:r>
      <w:r>
        <w:rPr>
          <w:w w:val="80"/>
        </w:rPr>
        <w:t>(Platelets)</w:t>
      </w:r>
      <w:r>
        <w:rPr>
          <w:spacing w:val="-10"/>
          <w:w w:val="80"/>
          <w:rtl/>
        </w:rPr>
        <w:t xml:space="preserve"> </w:t>
      </w:r>
      <w:r>
        <w:rPr>
          <w:w w:val="80"/>
          <w:rtl/>
        </w:rPr>
        <w:t>يا</w:t>
      </w:r>
    </w:p>
    <w:p w14:paraId="2071E7C9">
      <w:pPr>
        <w:pStyle w:val="13"/>
        <w:spacing w:before="42"/>
        <w:ind w:right="155"/>
        <w:jc w:val="right"/>
      </w:pPr>
      <w:r>
        <w:rPr>
          <w:w w:val="95"/>
        </w:rPr>
        <w:t>.Thromobocytes</w:t>
      </w:r>
      <w:r>
        <w:rPr>
          <w:spacing w:val="21"/>
        </w:rPr>
        <w:t xml:space="preserve"> </w:t>
      </w:r>
      <w:r>
        <w:rPr>
          <w:spacing w:val="-8"/>
          <w:w w:val="75"/>
          <w:rtl/>
        </w:rPr>
        <w:t>ٿرومبوسائٽس</w:t>
      </w:r>
    </w:p>
    <w:p w14:paraId="0D0879D2">
      <w:pPr>
        <w:pStyle w:val="13"/>
        <w:bidi/>
        <w:spacing w:before="47" w:line="268" w:lineRule="auto"/>
        <w:ind w:left="155" w:right="311" w:firstLine="430"/>
        <w:jc w:val="left"/>
      </w:pPr>
      <w:r>
        <w:rPr>
          <w:w w:val="65"/>
        </w:rPr>
        <w:t>.6</w:t>
      </w:r>
      <w:r>
        <w:rPr>
          <w:rtl/>
        </w:rPr>
        <w:t xml:space="preserve"> </w:t>
      </w:r>
      <w:r>
        <w:rPr>
          <w:w w:val="65"/>
          <w:rtl/>
        </w:rPr>
        <w:t>رت</w:t>
      </w:r>
      <w:r>
        <w:rPr>
          <w:rtl/>
        </w:rPr>
        <w:t xml:space="preserve"> </w:t>
      </w:r>
      <w:r>
        <w:rPr>
          <w:w w:val="65"/>
        </w:rPr>
        <w:t>4</w:t>
      </w:r>
      <w:r>
        <w:rPr>
          <w:rtl/>
        </w:rPr>
        <w:t xml:space="preserve"> </w:t>
      </w:r>
      <w:r>
        <w:rPr>
          <w:w w:val="65"/>
          <w:rtl/>
        </w:rPr>
        <w:t>سينٽي</w:t>
      </w:r>
      <w:r>
        <w:rPr>
          <w:rtl/>
        </w:rPr>
        <w:t xml:space="preserve"> </w:t>
      </w:r>
      <w:r>
        <w:rPr>
          <w:w w:val="65"/>
          <w:rtl/>
        </w:rPr>
        <w:t>گريڊ</w:t>
      </w:r>
      <w:r>
        <w:rPr>
          <w:rtl/>
        </w:rPr>
        <w:t xml:space="preserve"> </w:t>
      </w:r>
      <w:r>
        <w:rPr>
          <w:w w:val="65"/>
          <w:rtl/>
        </w:rPr>
        <w:t>تي</w:t>
      </w:r>
      <w:r>
        <w:rPr>
          <w:rtl/>
        </w:rPr>
        <w:t xml:space="preserve"> </w:t>
      </w:r>
      <w:r>
        <w:rPr>
          <w:w w:val="65"/>
          <w:rtl/>
        </w:rPr>
        <w:t>پنهنجي</w:t>
      </w:r>
      <w:r>
        <w:rPr>
          <w:rtl/>
        </w:rPr>
        <w:t xml:space="preserve"> </w:t>
      </w:r>
      <w:r>
        <w:rPr>
          <w:w w:val="65"/>
          <w:rtl/>
        </w:rPr>
        <w:t>اصلي</w:t>
      </w:r>
      <w:r>
        <w:rPr>
          <w:rtl/>
        </w:rPr>
        <w:t xml:space="preserve"> </w:t>
      </w:r>
      <w:r>
        <w:rPr>
          <w:w w:val="65"/>
          <w:rtl/>
        </w:rPr>
        <w:t>ساڳيءَ</w:t>
      </w:r>
      <w:r>
        <w:rPr>
          <w:rtl/>
        </w:rPr>
        <w:t xml:space="preserve"> </w:t>
      </w:r>
      <w:r>
        <w:rPr>
          <w:w w:val="65"/>
          <w:rtl/>
        </w:rPr>
        <w:t>حالت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rtl/>
        </w:rPr>
        <w:t xml:space="preserve"> </w:t>
      </w:r>
      <w:r>
        <w:rPr>
          <w:w w:val="65"/>
          <w:rtl/>
        </w:rPr>
        <w:t>ٽن</w:t>
      </w:r>
      <w:r>
        <w:rPr>
          <w:rtl/>
        </w:rPr>
        <w:t xml:space="preserve"> </w:t>
      </w:r>
      <w:r>
        <w:rPr>
          <w:w w:val="65"/>
          <w:rtl/>
        </w:rPr>
        <w:t>هفتن</w:t>
      </w:r>
      <w:r>
        <w:rPr>
          <w:rtl/>
        </w:rPr>
        <w:t xml:space="preserve"> </w:t>
      </w:r>
      <w:r>
        <w:rPr>
          <w:w w:val="65"/>
          <w:rtl/>
        </w:rPr>
        <w:t>يعني</w:t>
      </w:r>
      <w:r>
        <w:rPr>
          <w:rtl/>
        </w:rPr>
        <w:t xml:space="preserve"> </w:t>
      </w:r>
      <w:r>
        <w:rPr>
          <w:w w:val="65"/>
        </w:rPr>
        <w:t>21</w:t>
      </w:r>
      <w:r>
        <w:rPr>
          <w:rtl/>
        </w:rPr>
        <w:t xml:space="preserve"> </w:t>
      </w:r>
      <w:r>
        <w:rPr>
          <w:w w:val="65"/>
          <w:rtl/>
        </w:rPr>
        <w:t>ڏينهن</w:t>
      </w:r>
      <w:r>
        <w:rPr>
          <w:rtl/>
        </w:rPr>
        <w:t xml:space="preserve"> </w:t>
      </w:r>
      <w:r>
        <w:rPr>
          <w:w w:val="65"/>
          <w:rtl/>
        </w:rPr>
        <w:t>تائين</w:t>
      </w:r>
      <w:r>
        <w:rPr>
          <w:rtl/>
        </w:rPr>
        <w:t xml:space="preserve"> </w:t>
      </w:r>
      <w:r>
        <w:rPr>
          <w:w w:val="65"/>
          <w:rtl/>
        </w:rPr>
        <w:t>برقرار</w:t>
      </w:r>
      <w:r>
        <w:rPr>
          <w:rtl/>
        </w:rPr>
        <w:t xml:space="preserve"> </w:t>
      </w:r>
      <w:r>
        <w:rPr>
          <w:w w:val="65"/>
          <w:rtl/>
        </w:rPr>
        <w:t xml:space="preserve">رهي </w:t>
      </w:r>
      <w:r>
        <w:rPr>
          <w:w w:val="62"/>
          <w:rtl/>
        </w:rPr>
        <w:t>سگهي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ٿي</w:t>
      </w:r>
      <w:r>
        <w:rPr>
          <w:w w:val="62"/>
        </w:rPr>
        <w:t>.</w:t>
      </w:r>
    </w:p>
    <w:p w14:paraId="32092C07">
      <w:pPr>
        <w:pStyle w:val="13"/>
        <w:bidi/>
        <w:spacing w:before="3"/>
        <w:ind w:left="586" w:right="319" w:firstLine="0"/>
        <w:jc w:val="left"/>
      </w:pPr>
      <w:r>
        <w:rPr>
          <w:w w:val="67"/>
        </w:rPr>
        <w:t>.7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رت</w:t>
      </w:r>
      <w:r>
        <w:rPr>
          <w:spacing w:val="-1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ڳاڙهو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جزو</w:t>
      </w:r>
      <w:r>
        <w:rPr>
          <w:spacing w:val="-18"/>
          <w:rtl/>
        </w:rPr>
        <w:t xml:space="preserve"> </w:t>
      </w:r>
      <w:r>
        <w:rPr>
          <w:w w:val="67"/>
          <w:rtl/>
        </w:rPr>
        <w:t>بظاهر</w:t>
      </w:r>
      <w:r>
        <w:rPr>
          <w:spacing w:val="-18"/>
          <w:rtl/>
        </w:rPr>
        <w:t xml:space="preserve"> </w:t>
      </w:r>
      <w:r>
        <w:rPr>
          <w:w w:val="67"/>
          <w:rtl/>
        </w:rPr>
        <w:t>بنا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نيوڪليئس</w:t>
      </w:r>
      <w:r>
        <w:rPr>
          <w:spacing w:val="-20"/>
          <w:rtl/>
        </w:rPr>
        <w:t xml:space="preserve"> </w:t>
      </w:r>
      <w:r>
        <w:rPr>
          <w:w w:val="67"/>
          <w:rtl/>
        </w:rPr>
        <w:t>هوندو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نيوڪليئر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ميٽريل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موجود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هوندو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اٿس</w:t>
      </w:r>
      <w:r>
        <w:rPr>
          <w:w w:val="67"/>
        </w:rPr>
        <w:t>.</w:t>
      </w:r>
    </w:p>
    <w:p w14:paraId="10994FA9">
      <w:pPr>
        <w:spacing w:before="42"/>
        <w:ind w:left="427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49EC0147">
      <w:pPr>
        <w:pStyle w:val="13"/>
        <w:rPr>
          <w:sz w:val="20"/>
        </w:rPr>
      </w:pPr>
    </w:p>
    <w:p w14:paraId="6BE221EB">
      <w:pPr>
        <w:pStyle w:val="13"/>
        <w:rPr>
          <w:sz w:val="20"/>
        </w:rPr>
      </w:pPr>
    </w:p>
    <w:p w14:paraId="44A6656E">
      <w:pPr>
        <w:pStyle w:val="13"/>
        <w:rPr>
          <w:sz w:val="20"/>
        </w:rPr>
      </w:pPr>
    </w:p>
    <w:p w14:paraId="344F861E">
      <w:pPr>
        <w:pStyle w:val="13"/>
        <w:rPr>
          <w:sz w:val="20"/>
        </w:rPr>
      </w:pPr>
    </w:p>
    <w:p w14:paraId="64F78B1F">
      <w:pPr>
        <w:pStyle w:val="13"/>
        <w:spacing w:before="10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237490</wp:posOffset>
                </wp:positionV>
                <wp:extent cx="5772785" cy="55245"/>
                <wp:effectExtent l="0" t="0" r="0" b="0"/>
                <wp:wrapTopAndBottom/>
                <wp:docPr id="337" name="Graphic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7" o:spid="_x0000_s1026" o:spt="100" style="position:absolute;left:0pt;margin-left:70.55pt;margin-top:18.7pt;height:4.35pt;width:454.55pt;mso-position-horizontal-relative:page;mso-wrap-distance-bottom:0pt;mso-wrap-distance-top:0pt;z-index:-251554816;mso-width-relative:page;mso-height-relative:page;" fillcolor="#612322" filled="t" stroked="f" coordsize="5772785,55244" o:gfxdata="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+xsXgtsAAAAKAQAADwAAAAAA&#10;AAABACAAAAAiAAAAZHJzL2Rvd25yZXYueG1sUEsBAhQAFAAAAAgAh07iQJrA+ot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256876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D961DB3">
      <w:pPr>
        <w:pStyle w:val="13"/>
        <w:spacing w:before="9"/>
        <w:rPr>
          <w:sz w:val="3"/>
        </w:rPr>
      </w:pPr>
    </w:p>
    <w:p w14:paraId="7BC5DE9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CBJ3m&#10;kgIAACMHAAAOAAAAAAAAAAEAIAAAACQBAABkcnMvZTJvRG9jLnhtbFBLBQYAAAAABgAGAFkBAAAo&#10;BgAAAAA=&#10;">
                <o:lock v:ext="edit" aspectratio="f"/>
                <v:shape id="Graphic 339" o:spid="_x0000_s1026" o:spt="100" style="position:absolute;left:0;top:0;height:40005;width:5737860;" fillcolor="#000000" filled="t" stroked="f" coordsize="5737860,40005" o:gfxdata="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a6Bm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0CE24D3">
      <w:pPr>
        <w:bidi/>
        <w:spacing w:before="268"/>
        <w:ind w:left="3532" w:right="0" w:firstLine="0"/>
        <w:jc w:val="left"/>
        <w:rPr>
          <w:sz w:val="42"/>
          <w:szCs w:val="42"/>
        </w:rPr>
      </w:pPr>
      <w:r>
        <w:rPr>
          <w:w w:val="64"/>
          <w:sz w:val="42"/>
          <w:szCs w:val="42"/>
          <w:rtl/>
        </w:rPr>
        <w:t>لمف</w:t>
      </w:r>
      <w:r>
        <w:rPr>
          <w:spacing w:val="-2"/>
          <w:w w:val="64"/>
          <w:sz w:val="42"/>
          <w:szCs w:val="42"/>
          <w:rtl/>
        </w:rPr>
        <w:t xml:space="preserve"> </w:t>
      </w:r>
      <w:r>
        <w:rPr>
          <w:w w:val="64"/>
          <w:sz w:val="42"/>
          <w:szCs w:val="42"/>
          <w:rtl/>
        </w:rPr>
        <w:t>۽</w:t>
      </w:r>
      <w:r>
        <w:rPr>
          <w:spacing w:val="-3"/>
          <w:w w:val="64"/>
          <w:sz w:val="42"/>
          <w:szCs w:val="42"/>
          <w:rtl/>
        </w:rPr>
        <w:t xml:space="preserve"> </w:t>
      </w:r>
      <w:r>
        <w:rPr>
          <w:w w:val="64"/>
          <w:sz w:val="42"/>
          <w:szCs w:val="42"/>
          <w:rtl/>
        </w:rPr>
        <w:t>لمفي</w:t>
      </w:r>
      <w:r>
        <w:rPr>
          <w:spacing w:val="-2"/>
          <w:w w:val="64"/>
          <w:sz w:val="42"/>
          <w:szCs w:val="42"/>
          <w:rtl/>
        </w:rPr>
        <w:t xml:space="preserve"> </w:t>
      </w:r>
      <w:r>
        <w:rPr>
          <w:w w:val="64"/>
          <w:sz w:val="42"/>
          <w:szCs w:val="42"/>
          <w:rtl/>
        </w:rPr>
        <w:t>ناليون</w:t>
      </w:r>
    </w:p>
    <w:p w14:paraId="4B5721B0">
      <w:pPr>
        <w:spacing w:before="202"/>
        <w:ind w:left="162" w:right="0" w:firstLine="0"/>
        <w:jc w:val="center"/>
        <w:rPr>
          <w:rFonts w:ascii="Times New Roman"/>
          <w:b/>
          <w:i/>
          <w:sz w:val="29"/>
        </w:rPr>
      </w:pPr>
      <w:r>
        <w:rPr>
          <w:rFonts w:ascii="Times New Roman"/>
          <w:b/>
          <w:i/>
          <w:sz w:val="29"/>
        </w:rPr>
        <w:t>(</w:t>
      </w:r>
      <w:r>
        <w:rPr>
          <w:rFonts w:ascii="Times New Roman"/>
          <w:b/>
          <w:i/>
          <w:sz w:val="28"/>
        </w:rPr>
        <w:t>Lymph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z w:val="28"/>
        </w:rPr>
        <w:t>&amp;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Lymph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pacing w:val="-2"/>
          <w:sz w:val="28"/>
        </w:rPr>
        <w:t>Vessels</w:t>
      </w:r>
      <w:r>
        <w:rPr>
          <w:rFonts w:ascii="Times New Roman"/>
          <w:b/>
          <w:i/>
          <w:spacing w:val="-2"/>
          <w:sz w:val="29"/>
        </w:rPr>
        <w:t>)</w:t>
      </w:r>
    </w:p>
    <w:p w14:paraId="435A809C">
      <w:pPr>
        <w:bidi/>
        <w:spacing w:before="301" w:line="434" w:lineRule="exact"/>
        <w:ind w:left="4060" w:right="0" w:firstLine="0"/>
        <w:jc w:val="left"/>
        <w:rPr>
          <w:sz w:val="36"/>
          <w:szCs w:val="36"/>
        </w:rPr>
      </w:pPr>
      <w:r>
        <w:rPr>
          <w:w w:val="58"/>
          <w:sz w:val="36"/>
          <w:szCs w:val="36"/>
          <w:rtl/>
        </w:rPr>
        <w:t>لمفي</w:t>
      </w:r>
      <w:r>
        <w:rPr>
          <w:spacing w:val="10"/>
          <w:sz w:val="36"/>
          <w:szCs w:val="36"/>
          <w:rtl/>
        </w:rPr>
        <w:t xml:space="preserve"> </w:t>
      </w:r>
      <w:r>
        <w:rPr>
          <w:w w:val="58"/>
          <w:sz w:val="36"/>
          <w:szCs w:val="36"/>
          <w:rtl/>
        </w:rPr>
        <w:t>ناليون</w:t>
      </w:r>
    </w:p>
    <w:p w14:paraId="767D1CE6">
      <w:pPr>
        <w:spacing w:before="0" w:line="407" w:lineRule="exact"/>
        <w:ind w:left="433" w:right="274" w:firstLine="0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(</w:t>
      </w:r>
      <w:r>
        <w:rPr>
          <w:rFonts w:ascii="Times New Roman"/>
          <w:b/>
          <w:i/>
          <w:sz w:val="34"/>
        </w:rPr>
        <w:t>Lymph</w:t>
      </w:r>
      <w:r>
        <w:rPr>
          <w:rFonts w:ascii="Times New Roman"/>
          <w:b/>
          <w:i/>
          <w:spacing w:val="-9"/>
          <w:sz w:val="34"/>
        </w:rPr>
        <w:t xml:space="preserve"> </w:t>
      </w:r>
      <w:r>
        <w:rPr>
          <w:rFonts w:ascii="Times New Roman"/>
          <w:b/>
          <w:i/>
          <w:spacing w:val="-2"/>
          <w:sz w:val="34"/>
        </w:rPr>
        <w:t>Vessels</w:t>
      </w:r>
      <w:r>
        <w:rPr>
          <w:rFonts w:ascii="Times New Roman"/>
          <w:b/>
          <w:i/>
          <w:spacing w:val="-2"/>
          <w:sz w:val="36"/>
        </w:rPr>
        <w:t>)</w:t>
      </w:r>
    </w:p>
    <w:p w14:paraId="334DD93A">
      <w:pPr>
        <w:pStyle w:val="13"/>
        <w:bidi/>
        <w:spacing w:line="271" w:lineRule="auto"/>
        <w:ind w:left="153" w:right="311" w:firstLine="442"/>
        <w:jc w:val="left"/>
      </w:pPr>
      <w:r>
        <w:rPr>
          <w:w w:val="75"/>
          <w:rtl/>
        </w:rPr>
        <w:t>لمفي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ڄار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چمڙيءَ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هيٺيان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عمدي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قسم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نالين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صورت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هوندو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هي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سڄي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جسم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مشڪن </w:t>
      </w:r>
      <w:r>
        <w:rPr>
          <w:w w:val="70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آنڊي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ڀتين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rtl/>
        </w:rPr>
        <w:t xml:space="preserve"> </w:t>
      </w:r>
      <w:r>
        <w:rPr>
          <w:w w:val="70"/>
          <w:rtl/>
        </w:rPr>
        <w:t>ٻين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ڪيترن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عضون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جسماني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پورن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هونديون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آنڊي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ڀتين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وارين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نالين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کي </w:t>
      </w:r>
      <w:r>
        <w:rPr>
          <w:w w:val="74"/>
          <w:rtl/>
        </w:rPr>
        <w:t>ليڪٽرل</w:t>
      </w:r>
      <w:r>
        <w:rPr>
          <w:spacing w:val="-4"/>
          <w:w w:val="74"/>
          <w:rtl/>
        </w:rPr>
        <w:t xml:space="preserve"> </w:t>
      </w:r>
      <w:r>
        <w:rPr>
          <w:w w:val="74"/>
        </w:rPr>
        <w:t>(La</w:t>
      </w:r>
      <w:r>
        <w:rPr>
          <w:rFonts w:ascii="Times New Roman" w:cs="Times New Roman"/>
          <w:w w:val="74"/>
        </w:rPr>
        <w:t>c</w:t>
      </w:r>
      <w:r>
        <w:rPr>
          <w:w w:val="74"/>
        </w:rPr>
        <w:t>trals)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سڏيو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ويندوآهي</w:t>
      </w:r>
      <w:r>
        <w:rPr>
          <w:w w:val="74"/>
        </w:rPr>
        <w:t>.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هاضمي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دوران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جهڙي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سڻڀي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پاڻياٺ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هوندي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 xml:space="preserve">جيڪاآنڊي </w:t>
      </w:r>
      <w:r>
        <w:rPr>
          <w:w w:val="72"/>
          <w:rtl/>
        </w:rPr>
        <w:t>منجهان</w:t>
      </w:r>
      <w:r>
        <w:rPr>
          <w:rtl/>
        </w:rPr>
        <w:t xml:space="preserve"> </w:t>
      </w:r>
      <w:r>
        <w:rPr>
          <w:w w:val="72"/>
          <w:rtl/>
        </w:rPr>
        <w:t>جذب</w:t>
      </w:r>
      <w:r>
        <w:rPr>
          <w:spacing w:val="11"/>
          <w:rtl/>
        </w:rPr>
        <w:t xml:space="preserve"> </w:t>
      </w:r>
      <w:r>
        <w:rPr>
          <w:w w:val="72"/>
          <w:rtl/>
        </w:rPr>
        <w:t>ڪئي</w:t>
      </w:r>
      <w:r>
        <w:rPr>
          <w:rtl/>
        </w:rPr>
        <w:t xml:space="preserve"> </w:t>
      </w:r>
      <w:r>
        <w:rPr>
          <w:w w:val="72"/>
          <w:rtl/>
        </w:rPr>
        <w:t>ويندي</w:t>
      </w:r>
      <w:r>
        <w:rPr>
          <w:spacing w:val="1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سڄي</w:t>
      </w:r>
      <w:r>
        <w:rPr>
          <w:rtl/>
        </w:rPr>
        <w:t xml:space="preserve"> </w:t>
      </w:r>
      <w:r>
        <w:rPr>
          <w:w w:val="72"/>
          <w:rtl/>
        </w:rPr>
        <w:t>جسم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لمفي</w:t>
      </w:r>
      <w:r>
        <w:rPr>
          <w:rtl/>
        </w:rPr>
        <w:t xml:space="preserve"> </w:t>
      </w:r>
      <w:r>
        <w:rPr>
          <w:w w:val="72"/>
          <w:rtl/>
        </w:rPr>
        <w:t>ناليون</w:t>
      </w:r>
      <w:r>
        <w:rPr>
          <w:rtl/>
        </w:rPr>
        <w:t xml:space="preserve"> </w:t>
      </w:r>
      <w:r>
        <w:rPr>
          <w:w w:val="72"/>
          <w:rtl/>
        </w:rPr>
        <w:t>اها</w:t>
      </w:r>
      <w:r>
        <w:rPr>
          <w:rtl/>
        </w:rPr>
        <w:t xml:space="preserve"> </w:t>
      </w:r>
      <w:r>
        <w:rPr>
          <w:w w:val="72"/>
          <w:rtl/>
        </w:rPr>
        <w:t>پاڻياٺ</w:t>
      </w:r>
      <w:r>
        <w:rPr>
          <w:spacing w:val="11"/>
          <w:rtl/>
        </w:rPr>
        <w:t xml:space="preserve"> </w:t>
      </w:r>
      <w:r>
        <w:rPr>
          <w:w w:val="72"/>
          <w:rtl/>
        </w:rPr>
        <w:t>ڏينديون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وٺنديون</w:t>
      </w:r>
      <w:r>
        <w:rPr>
          <w:rtl/>
        </w:rPr>
        <w:t xml:space="preserve"> </w:t>
      </w:r>
      <w:r>
        <w:rPr>
          <w:w w:val="72"/>
          <w:rtl/>
        </w:rPr>
        <w:t>رهنديون</w:t>
      </w:r>
      <w:r>
        <w:rPr>
          <w:rtl/>
        </w:rPr>
        <w:t xml:space="preserve"> </w:t>
      </w:r>
      <w:r>
        <w:rPr>
          <w:w w:val="72"/>
          <w:rtl/>
        </w:rPr>
        <w:t>آهن</w:t>
      </w:r>
      <w:r>
        <w:rPr>
          <w:spacing w:val="80"/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وار</w:t>
      </w:r>
      <w:r>
        <w:rPr>
          <w:spacing w:val="-7"/>
          <w:rtl/>
        </w:rPr>
        <w:t xml:space="preserve"> </w:t>
      </w:r>
      <w:r>
        <w:rPr>
          <w:w w:val="72"/>
          <w:rtl/>
        </w:rPr>
        <w:t>نالين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ڀتين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مان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ڇڻندي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اوڄن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وِٿين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rtl/>
        </w:rPr>
        <w:t xml:space="preserve"> </w:t>
      </w:r>
      <w:r>
        <w:rPr>
          <w:w w:val="72"/>
          <w:rtl/>
        </w:rPr>
        <w:t>گڏ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ٿينديون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رهنديون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8"/>
          <w:rtl/>
        </w:rPr>
        <w:t xml:space="preserve"> </w:t>
      </w:r>
      <w:r>
        <w:rPr>
          <w:w w:val="72"/>
          <w:rtl/>
        </w:rPr>
        <w:t>اهڙيءَ</w:t>
      </w:r>
      <w:r>
        <w:rPr>
          <w:spacing w:val="-5"/>
          <w:rtl/>
        </w:rPr>
        <w:t xml:space="preserve"> </w:t>
      </w:r>
      <w:r>
        <w:rPr>
          <w:w w:val="72"/>
          <w:rtl/>
        </w:rPr>
        <w:t>طرح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پلازما،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اوڄن </w:t>
      </w:r>
      <w:r>
        <w:rPr>
          <w:w w:val="73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پاڻياٺ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rtl/>
        </w:rPr>
        <w:t xml:space="preserve"> </w:t>
      </w:r>
      <w:r>
        <w:rPr>
          <w:w w:val="73"/>
          <w:rtl/>
        </w:rPr>
        <w:t>لمف</w:t>
      </w:r>
      <w:r>
        <w:rPr>
          <w:spacing w:val="-6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بنا</w:t>
      </w:r>
      <w:r>
        <w:rPr>
          <w:spacing w:val="-7"/>
          <w:rtl/>
        </w:rPr>
        <w:t xml:space="preserve"> </w:t>
      </w:r>
      <w:r>
        <w:rPr>
          <w:w w:val="73"/>
          <w:rtl/>
        </w:rPr>
        <w:t>ورڇ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گڏي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جسم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73"/>
          <w:rtl/>
        </w:rPr>
        <w:t>وڏي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پاڻياٺ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مشڪن،</w:t>
      </w:r>
      <w:r>
        <w:rPr>
          <w:spacing w:val="-8"/>
          <w:rtl/>
        </w:rPr>
        <w:t xml:space="preserve"> </w:t>
      </w:r>
      <w:r>
        <w:rPr>
          <w:w w:val="73"/>
          <w:rtl/>
        </w:rPr>
        <w:t>چمڙي،</w:t>
      </w:r>
      <w:r>
        <w:rPr>
          <w:spacing w:val="-1"/>
          <w:rtl/>
        </w:rPr>
        <w:t xml:space="preserve"> </w:t>
      </w:r>
      <w:r>
        <w:rPr>
          <w:w w:val="73"/>
          <w:rtl/>
        </w:rPr>
        <w:t>آنڊي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ڀتين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rtl/>
        </w:rPr>
        <w:t xml:space="preserve"> </w:t>
      </w:r>
      <w:r>
        <w:rPr>
          <w:w w:val="73"/>
          <w:rtl/>
        </w:rPr>
        <w:t>ٻين</w:t>
      </w:r>
      <w:r>
        <w:rPr>
          <w:rtl/>
        </w:rPr>
        <w:t xml:space="preserve"> </w:t>
      </w:r>
      <w:r>
        <w:rPr>
          <w:w w:val="69"/>
          <w:rtl/>
        </w:rPr>
        <w:t>عضون</w:t>
      </w:r>
      <w:r>
        <w:rPr>
          <w:spacing w:val="30"/>
          <w:rtl/>
        </w:rPr>
        <w:t xml:space="preserve"> </w:t>
      </w:r>
      <w:r>
        <w:rPr>
          <w:w w:val="69"/>
          <w:rtl/>
        </w:rPr>
        <w:t>جون</w:t>
      </w:r>
      <w:r>
        <w:rPr>
          <w:spacing w:val="28"/>
          <w:rtl/>
        </w:rPr>
        <w:t xml:space="preserve"> </w:t>
      </w:r>
      <w:r>
        <w:rPr>
          <w:w w:val="69"/>
          <w:rtl/>
        </w:rPr>
        <w:t>لمفي</w:t>
      </w:r>
      <w:r>
        <w:rPr>
          <w:spacing w:val="33"/>
          <w:rtl/>
        </w:rPr>
        <w:t xml:space="preserve"> </w:t>
      </w:r>
      <w:r>
        <w:rPr>
          <w:w w:val="69"/>
          <w:rtl/>
        </w:rPr>
        <w:t>ناليون</w:t>
      </w:r>
      <w:r>
        <w:rPr>
          <w:spacing w:val="34"/>
          <w:rtl/>
        </w:rPr>
        <w:t xml:space="preserve"> </w:t>
      </w:r>
      <w:r>
        <w:rPr>
          <w:w w:val="69"/>
          <w:rtl/>
        </w:rPr>
        <w:t>ملي</w:t>
      </w:r>
      <w:r>
        <w:rPr>
          <w:spacing w:val="33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29"/>
          <w:rtl/>
        </w:rPr>
        <w:t xml:space="preserve"> </w:t>
      </w:r>
      <w:r>
        <w:rPr>
          <w:w w:val="69"/>
          <w:rtl/>
        </w:rPr>
        <w:t>وڏي</w:t>
      </w:r>
      <w:r>
        <w:rPr>
          <w:spacing w:val="33"/>
          <w:rtl/>
        </w:rPr>
        <w:t xml:space="preserve"> </w:t>
      </w:r>
      <w:r>
        <w:rPr>
          <w:w w:val="69"/>
          <w:rtl/>
        </w:rPr>
        <w:t>نالي</w:t>
      </w:r>
      <w:r>
        <w:rPr>
          <w:spacing w:val="30"/>
          <w:rtl/>
        </w:rPr>
        <w:t xml:space="preserve"> </w:t>
      </w:r>
      <w:r>
        <w:rPr>
          <w:w w:val="69"/>
          <w:rtl/>
        </w:rPr>
        <w:t>ٺاهنديون</w:t>
      </w:r>
      <w:r>
        <w:rPr>
          <w:spacing w:val="29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30"/>
          <w:rtl/>
        </w:rPr>
        <w:t xml:space="preserve"> </w:t>
      </w:r>
      <w:r>
        <w:rPr>
          <w:w w:val="69"/>
          <w:rtl/>
        </w:rPr>
        <w:t>جيڪا</w:t>
      </w:r>
      <w:r>
        <w:rPr>
          <w:spacing w:val="34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34"/>
          <w:rtl/>
        </w:rPr>
        <w:t xml:space="preserve"> </w:t>
      </w:r>
      <w:r>
        <w:rPr>
          <w:w w:val="69"/>
          <w:rtl/>
        </w:rPr>
        <w:t>پاڻياٺ</w:t>
      </w:r>
      <w:r>
        <w:rPr>
          <w:spacing w:val="35"/>
          <w:rtl/>
        </w:rPr>
        <w:t xml:space="preserve"> </w:t>
      </w:r>
      <w:r>
        <w:rPr>
          <w:w w:val="69"/>
          <w:rtl/>
        </w:rPr>
        <w:t>ساڄي</w:t>
      </w:r>
      <w:r>
        <w:rPr>
          <w:spacing w:val="28"/>
          <w:rtl/>
        </w:rPr>
        <w:t xml:space="preserve"> </w:t>
      </w:r>
      <w:r>
        <w:rPr>
          <w:w w:val="69"/>
          <w:rtl/>
        </w:rPr>
        <w:t>لمفي</w:t>
      </w:r>
      <w:r>
        <w:rPr>
          <w:spacing w:val="33"/>
          <w:rtl/>
        </w:rPr>
        <w:t xml:space="preserve"> </w:t>
      </w:r>
      <w:r>
        <w:rPr>
          <w:w w:val="69"/>
          <w:rtl/>
        </w:rPr>
        <w:t xml:space="preserve">ناليءَ </w:t>
      </w:r>
      <w:r>
        <w:rPr>
          <w:w w:val="77"/>
        </w:rPr>
        <w:t>)</w:t>
      </w:r>
      <w:r>
        <w:rPr>
          <w:w w:val="77"/>
          <w:rtl/>
        </w:rPr>
        <w:t>ٿوريسڪ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 xml:space="preserve">ڊڪٽ </w:t>
      </w:r>
      <w:r>
        <w:rPr>
          <w:w w:val="77"/>
        </w:rPr>
        <w:t>Duet</w:t>
      </w:r>
      <w:r>
        <w:rPr>
          <w:spacing w:val="-11"/>
          <w:w w:val="77"/>
          <w:rtl/>
        </w:rPr>
        <w:t xml:space="preserve"> </w:t>
      </w:r>
      <w:r>
        <w:rPr>
          <w:w w:val="77"/>
        </w:rPr>
        <w:t>(Thoracic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اچي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وجهندي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ساڄي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لمفي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نالي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جيڪا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گهڻي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ننڍڙي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هوندي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w w:val="77"/>
          <w:rtl/>
        </w:rPr>
        <w:t xml:space="preserve"> </w:t>
      </w:r>
      <w:r>
        <w:rPr>
          <w:w w:val="73"/>
          <w:rtl/>
        </w:rPr>
        <w:t>مٿي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ڳچيءَ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ساڄي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پاسي،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ساڄي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ٻانهن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ڇاتيءَ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ساڄي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حصي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3"/>
          <w:rtl/>
        </w:rPr>
        <w:t>پاڻياٺ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ساڄي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بدن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۾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وهائيندي</w:t>
      </w:r>
      <w:r>
        <w:rPr>
          <w:spacing w:val="-17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16BF0648">
      <w:pPr>
        <w:pStyle w:val="13"/>
        <w:bidi/>
        <w:spacing w:line="330" w:lineRule="exact"/>
        <w:ind w:left="161" w:right="0" w:firstLine="0"/>
        <w:jc w:val="left"/>
      </w:pPr>
      <w:r>
        <w:rPr>
          <w:w w:val="82"/>
          <w:rtl/>
        </w:rPr>
        <w:t>جڏهن</w:t>
      </w:r>
      <w:r>
        <w:rPr>
          <w:spacing w:val="-7"/>
          <w:rtl/>
        </w:rPr>
        <w:t xml:space="preserve"> </w:t>
      </w:r>
      <w:r>
        <w:rPr>
          <w:w w:val="82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82"/>
          <w:rtl/>
        </w:rPr>
        <w:t>جسم</w:t>
      </w:r>
      <w:r>
        <w:rPr>
          <w:spacing w:val="-10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82"/>
          <w:rtl/>
        </w:rPr>
        <w:t>باقي</w:t>
      </w:r>
      <w:r>
        <w:rPr>
          <w:spacing w:val="-9"/>
          <w:rtl/>
        </w:rPr>
        <w:t xml:space="preserve"> </w:t>
      </w:r>
      <w:r>
        <w:rPr>
          <w:w w:val="82"/>
          <w:rtl/>
        </w:rPr>
        <w:t>سڀني</w:t>
      </w:r>
      <w:r>
        <w:rPr>
          <w:spacing w:val="-8"/>
          <w:rtl/>
        </w:rPr>
        <w:t xml:space="preserve"> </w:t>
      </w:r>
      <w:r>
        <w:rPr>
          <w:w w:val="82"/>
          <w:rtl/>
        </w:rPr>
        <w:t>حصن</w:t>
      </w:r>
      <w:r>
        <w:rPr>
          <w:spacing w:val="-6"/>
          <w:rtl/>
        </w:rPr>
        <w:t xml:space="preserve"> </w:t>
      </w:r>
      <w:r>
        <w:rPr>
          <w:w w:val="82"/>
          <w:rtl/>
        </w:rPr>
        <w:t>منجهان</w:t>
      </w:r>
      <w:r>
        <w:rPr>
          <w:w w:val="82"/>
        </w:rPr>
        <w:t>vein</w:t>
      </w:r>
      <w:r>
        <w:rPr>
          <w:spacing w:val="-10"/>
          <w:rtl/>
        </w:rPr>
        <w:t xml:space="preserve"> </w:t>
      </w:r>
      <w:r>
        <w:rPr>
          <w:w w:val="82"/>
        </w:rPr>
        <w:t>Sub-Clavain</w:t>
      </w:r>
      <w:r>
        <w:rPr>
          <w:spacing w:val="-7"/>
          <w:rtl/>
        </w:rPr>
        <w:t xml:space="preserve"> </w:t>
      </w:r>
      <w:r>
        <w:rPr>
          <w:w w:val="82"/>
          <w:rtl/>
        </w:rPr>
        <w:t>ٿوريسڪ</w:t>
      </w:r>
      <w:r>
        <w:rPr>
          <w:spacing w:val="-6"/>
          <w:rtl/>
        </w:rPr>
        <w:t xml:space="preserve"> </w:t>
      </w:r>
      <w:r>
        <w:rPr>
          <w:w w:val="82"/>
          <w:rtl/>
        </w:rPr>
        <w:t>ڊڪٽ</w:t>
      </w:r>
      <w:r>
        <w:rPr>
          <w:spacing w:val="57"/>
          <w:rtl/>
        </w:rPr>
        <w:t xml:space="preserve"> </w:t>
      </w:r>
      <w:r>
        <w:rPr>
          <w:w w:val="82"/>
        </w:rPr>
        <w:t>Duct</w:t>
      </w:r>
      <w:r>
        <w:rPr>
          <w:spacing w:val="-4"/>
          <w:rtl/>
        </w:rPr>
        <w:t xml:space="preserve"> </w:t>
      </w:r>
      <w:r>
        <w:rPr>
          <w:w w:val="82"/>
        </w:rPr>
        <w:t>Thoracic</w:t>
      </w:r>
    </w:p>
    <w:p w14:paraId="785F6B7B">
      <w:pPr>
        <w:pStyle w:val="13"/>
        <w:bidi/>
        <w:spacing w:before="42" w:line="268" w:lineRule="auto"/>
        <w:ind w:left="159" w:right="311" w:firstLine="14"/>
        <w:jc w:val="left"/>
      </w:pPr>
      <w:r>
        <w:rPr>
          <w:w w:val="69"/>
          <w:rtl/>
        </w:rPr>
        <w:t>وسيلي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آندي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ويندي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پوءِ 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ڪا پاڻياٺ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گردش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ذريعي وار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نالين وسيلي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لمفي نالين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۾ پهچي ويندي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 xml:space="preserve">آهي </w:t>
      </w:r>
      <w:r>
        <w:rPr>
          <w:w w:val="65"/>
          <w:rtl/>
        </w:rPr>
        <w:t>ته اها به هڪ نه ٻي ناليءَ</w:t>
      </w:r>
      <w:r>
        <w:rPr>
          <w:rtl/>
        </w:rPr>
        <w:t xml:space="preserve"> </w:t>
      </w:r>
      <w:r>
        <w:rPr>
          <w:w w:val="65"/>
          <w:rtl/>
        </w:rPr>
        <w:t>وسيلي ائين</w:t>
      </w:r>
      <w:r>
        <w:rPr>
          <w:rtl/>
        </w:rPr>
        <w:t xml:space="preserve"> </w:t>
      </w:r>
      <w:r>
        <w:rPr>
          <w:w w:val="65"/>
          <w:rtl/>
        </w:rPr>
        <w:t>رت ڏانهن واپس موڪليندي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</w:p>
    <w:p w14:paraId="75A7B0DB">
      <w:pPr>
        <w:spacing w:before="3"/>
        <w:ind w:left="116" w:right="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1B223788">
      <w:pPr>
        <w:bidi/>
        <w:spacing w:before="48"/>
        <w:ind w:left="3839" w:right="0" w:firstLine="0"/>
        <w:jc w:val="left"/>
        <w:rPr>
          <w:sz w:val="44"/>
          <w:szCs w:val="44"/>
        </w:rPr>
      </w:pPr>
      <w:r>
        <w:rPr>
          <w:w w:val="59"/>
          <w:sz w:val="44"/>
          <w:szCs w:val="44"/>
          <w:rtl/>
        </w:rPr>
        <w:t>لمفي</w:t>
      </w:r>
      <w:r>
        <w:rPr>
          <w:spacing w:val="8"/>
          <w:sz w:val="44"/>
          <w:szCs w:val="44"/>
          <w:rtl/>
        </w:rPr>
        <w:t xml:space="preserve"> </w:t>
      </w:r>
      <w:r>
        <w:rPr>
          <w:w w:val="59"/>
          <w:sz w:val="44"/>
          <w:szCs w:val="44"/>
          <w:rtl/>
        </w:rPr>
        <w:t>ڳنڍيون</w:t>
      </w:r>
    </w:p>
    <w:p w14:paraId="3EB5C0A0">
      <w:pPr>
        <w:spacing w:before="21"/>
        <w:ind w:left="157" w:right="0" w:firstLine="0"/>
        <w:jc w:val="center"/>
        <w:rPr>
          <w:rFonts w:ascii="Times New Roman"/>
          <w:b/>
          <w:i/>
          <w:sz w:val="34"/>
        </w:rPr>
      </w:pPr>
      <w:r>
        <w:rPr>
          <w:rFonts w:ascii="Times New Roman"/>
          <w:b/>
          <w:i/>
          <w:sz w:val="34"/>
        </w:rPr>
        <w:t>Lymph</w:t>
      </w:r>
      <w:r>
        <w:rPr>
          <w:rFonts w:ascii="Times New Roman"/>
          <w:b/>
          <w:i/>
          <w:spacing w:val="-4"/>
          <w:sz w:val="34"/>
        </w:rPr>
        <w:t xml:space="preserve"> Nodes</w:t>
      </w:r>
    </w:p>
    <w:p w14:paraId="0788A8DC">
      <w:pPr>
        <w:pStyle w:val="13"/>
        <w:bidi/>
        <w:spacing w:before="279" w:line="268" w:lineRule="auto"/>
        <w:ind w:left="156" w:right="311" w:firstLine="446"/>
        <w:jc w:val="left"/>
      </w:pPr>
      <w:r>
        <w:rPr>
          <w:w w:val="70"/>
          <w:rtl/>
        </w:rPr>
        <w:t>لمفي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ڳنڍيون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3"/>
          <w:rtl/>
        </w:rPr>
        <w:t xml:space="preserve"> </w:t>
      </w:r>
      <w:r>
        <w:rPr>
          <w:w w:val="70"/>
          <w:rtl/>
        </w:rPr>
        <w:t>غدود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هوندا</w:t>
      </w:r>
      <w:r>
        <w:rPr>
          <w:spacing w:val="-1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لمفي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نالين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رستي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هوندا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9"/>
          <w:rtl/>
        </w:rPr>
        <w:t xml:space="preserve"> </w:t>
      </w:r>
      <w:r>
        <w:rPr>
          <w:w w:val="70"/>
          <w:rtl/>
        </w:rPr>
        <w:t>لمفي</w:t>
      </w:r>
      <w:r>
        <w:rPr>
          <w:spacing w:val="-1"/>
          <w:rtl/>
        </w:rPr>
        <w:t xml:space="preserve"> </w:t>
      </w:r>
      <w:r>
        <w:rPr>
          <w:w w:val="70"/>
          <w:rtl/>
        </w:rPr>
        <w:t xml:space="preserve">پاڻياٺ </w:t>
      </w:r>
      <w:r>
        <w:rPr>
          <w:w w:val="71"/>
          <w:rtl/>
        </w:rPr>
        <w:t>اوڄن</w:t>
      </w:r>
      <w:r>
        <w:rPr>
          <w:spacing w:val="-13"/>
          <w:rtl/>
        </w:rPr>
        <w:t xml:space="preserve"> </w:t>
      </w:r>
      <w:r>
        <w:rPr>
          <w:w w:val="71"/>
        </w:rPr>
        <w:t>Tissues</w:t>
      </w:r>
      <w:r>
        <w:rPr>
          <w:spacing w:val="-5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وٺي رت 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واپس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ورڻ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تائين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چاهي اها ٻانهن، ٽنگن،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پيٽ 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مٿي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کان لنگهندي هجي اها</w:t>
      </w:r>
      <w:r>
        <w:rPr>
          <w:w w:val="73"/>
          <w:rtl/>
        </w:rPr>
        <w:t xml:space="preserve"> هنن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ڳوڙهين</w:t>
      </w:r>
      <w:r>
        <w:rPr>
          <w:rtl/>
        </w:rPr>
        <w:t xml:space="preserve"> </w:t>
      </w:r>
      <w:r>
        <w:rPr>
          <w:w w:val="73"/>
          <w:rtl/>
        </w:rPr>
        <w:t>منجهان</w:t>
      </w:r>
      <w:r>
        <w:rPr>
          <w:rtl/>
        </w:rPr>
        <w:t xml:space="preserve"> </w:t>
      </w:r>
      <w:r>
        <w:rPr>
          <w:w w:val="73"/>
          <w:rtl/>
        </w:rPr>
        <w:t>ضرور</w:t>
      </w:r>
      <w:r>
        <w:rPr>
          <w:spacing w:val="-5"/>
          <w:rtl/>
        </w:rPr>
        <w:t xml:space="preserve"> </w:t>
      </w:r>
      <w:r>
        <w:rPr>
          <w:w w:val="73"/>
          <w:rtl/>
        </w:rPr>
        <w:t>ٿيندي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ويندي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6"/>
          <w:rtl/>
        </w:rPr>
        <w:t xml:space="preserve"> </w:t>
      </w:r>
      <w:r>
        <w:rPr>
          <w:w w:val="73"/>
          <w:rtl/>
        </w:rPr>
        <w:t>هي</w:t>
      </w:r>
      <w:r>
        <w:rPr>
          <w:rtl/>
        </w:rPr>
        <w:t xml:space="preserve"> </w:t>
      </w:r>
      <w:r>
        <w:rPr>
          <w:w w:val="73"/>
          <w:rtl/>
        </w:rPr>
        <w:t>ڳنڍيون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73"/>
          <w:rtl/>
        </w:rPr>
        <w:t>قسم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ڇاڻيءَ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>ڪم</w:t>
      </w:r>
      <w:r>
        <w:rPr>
          <w:spacing w:val="-4"/>
          <w:rtl/>
        </w:rPr>
        <w:t xml:space="preserve"> </w:t>
      </w:r>
      <w:r>
        <w:rPr>
          <w:w w:val="73"/>
          <w:rtl/>
        </w:rPr>
        <w:t>ڏينديون</w:t>
      </w:r>
      <w:r>
        <w:rPr>
          <w:rtl/>
        </w:rPr>
        <w:t xml:space="preserve"> </w:t>
      </w:r>
      <w:r>
        <w:rPr>
          <w:w w:val="73"/>
          <w:rtl/>
        </w:rPr>
        <w:t>آهن</w:t>
      </w:r>
      <w:r>
        <w:rPr>
          <w:spacing w:val="-3"/>
          <w:rtl/>
        </w:rPr>
        <w:t xml:space="preserve"> </w:t>
      </w:r>
      <w:r>
        <w:rPr>
          <w:w w:val="73"/>
          <w:rtl/>
        </w:rPr>
        <w:t>ان</w:t>
      </w:r>
      <w:r>
        <w:rPr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ڪو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بيڪٽريا</w:t>
      </w:r>
      <w:r>
        <w:rPr>
          <w:spacing w:val="-3"/>
          <w:w w:val="73"/>
          <w:rtl/>
        </w:rPr>
        <w:t xml:space="preserve"> </w:t>
      </w:r>
      <w:r>
        <w:rPr>
          <w:w w:val="73"/>
        </w:rPr>
        <w:t>(Bacteria)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وغيره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لمفي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وهڪري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داخل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ويندو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سڌو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سنئون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رت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۾ </w:t>
      </w:r>
      <w:r>
        <w:rPr>
          <w:w w:val="69"/>
          <w:rtl/>
        </w:rPr>
        <w:t>پوڻ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بجاءِ</w:t>
      </w:r>
      <w:r>
        <w:rPr>
          <w:spacing w:val="-1"/>
          <w:rtl/>
        </w:rPr>
        <w:t xml:space="preserve"> </w:t>
      </w:r>
      <w:r>
        <w:rPr>
          <w:w w:val="69"/>
          <w:rtl/>
        </w:rPr>
        <w:t>هنن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ڳوڙهين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rtl/>
        </w:rPr>
        <w:t xml:space="preserve"> </w:t>
      </w:r>
      <w:r>
        <w:rPr>
          <w:w w:val="69"/>
          <w:rtl/>
        </w:rPr>
        <w:t>ڦاسي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پوندو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نيڪال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ويندو</w:t>
      </w:r>
      <w:r>
        <w:rPr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مٿئين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حصي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لمفي</w:t>
      </w:r>
      <w:r>
        <w:rPr>
          <w:rtl/>
        </w:rPr>
        <w:t xml:space="preserve"> </w:t>
      </w:r>
      <w:r>
        <w:rPr>
          <w:w w:val="69"/>
          <w:rtl/>
        </w:rPr>
        <w:t>ڳنڍيون ٺونٺ جي هيٺين پاسي، ڪڇن ۾، ڪنن جي پٺيان ۽ ڳچيءَ جي ٻنهي پاسن کان هونديون آهن</w:t>
      </w:r>
      <w:r>
        <w:rPr>
          <w:w w:val="69"/>
        </w:rPr>
        <w:t>.</w:t>
      </w:r>
    </w:p>
    <w:p w14:paraId="63FBC1D7">
      <w:pPr>
        <w:pStyle w:val="13"/>
        <w:bidi/>
        <w:spacing w:before="8" w:line="271" w:lineRule="auto"/>
        <w:ind w:left="153" w:right="311" w:firstLine="445"/>
        <w:jc w:val="left"/>
      </w:pPr>
      <w:r>
        <w:rPr>
          <w:w w:val="72"/>
          <w:rtl/>
        </w:rPr>
        <w:t>چڏن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 اهڙيون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لمفي ڳنڍيون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ڳوڙهيون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سخت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گولڙن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 صورت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 محسوس ڪري سگهبيون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انهن </w:t>
      </w:r>
      <w:r>
        <w:rPr>
          <w:w w:val="68"/>
          <w:rtl/>
        </w:rPr>
        <w:t>وسيلي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ٽنگن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چڏن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واري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لمف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وهندي رهندي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آهي، جڏهن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پير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ڦٽجي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پوندو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هي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ڳنڍيون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سڄي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بيمار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40"/>
          <w:rtl/>
        </w:rPr>
        <w:t xml:space="preserve"> </w:t>
      </w:r>
      <w:r>
        <w:rPr>
          <w:w w:val="64"/>
          <w:rtl/>
        </w:rPr>
        <w:t>پونديون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آهن</w:t>
      </w:r>
      <w:r>
        <w:rPr>
          <w:spacing w:val="-13"/>
          <w:rtl/>
        </w:rPr>
        <w:t xml:space="preserve"> </w:t>
      </w:r>
      <w:r>
        <w:rPr>
          <w:w w:val="64"/>
          <w:rtl/>
        </w:rPr>
        <w:t>ڇو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6"/>
          <w:rtl/>
        </w:rPr>
        <w:t xml:space="preserve"> </w:t>
      </w:r>
      <w:r>
        <w:rPr>
          <w:w w:val="64"/>
          <w:rtl/>
        </w:rPr>
        <w:t>پير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واري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ڦٽ</w:t>
      </w:r>
      <w:r>
        <w:rPr>
          <w:spacing w:val="-9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بيڪٽيريا</w:t>
      </w:r>
      <w:r>
        <w:rPr>
          <w:spacing w:val="-8"/>
          <w:rtl/>
        </w:rPr>
        <w:t xml:space="preserve"> </w:t>
      </w:r>
      <w:r>
        <w:rPr>
          <w:w w:val="64"/>
          <w:rtl/>
        </w:rPr>
        <w:t>۽ ٻيو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زهريلو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مادو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انهن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تائين</w:t>
      </w:r>
      <w:r>
        <w:rPr>
          <w:spacing w:val="-16"/>
          <w:rtl/>
        </w:rPr>
        <w:t xml:space="preserve"> </w:t>
      </w:r>
      <w:r>
        <w:rPr>
          <w:w w:val="64"/>
          <w:rtl/>
        </w:rPr>
        <w:t>پهچي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ويندو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آهي، ٻي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پاسي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 xml:space="preserve">کان </w:t>
      </w:r>
      <w:r>
        <w:rPr>
          <w:w w:val="65"/>
          <w:rtl/>
        </w:rPr>
        <w:t>جڏهن</w:t>
      </w:r>
      <w:r>
        <w:rPr>
          <w:rtl/>
        </w:rPr>
        <w:t xml:space="preserve"> </w:t>
      </w:r>
      <w:r>
        <w:rPr>
          <w:w w:val="65"/>
          <w:rtl/>
        </w:rPr>
        <w:t>هٿ</w:t>
      </w:r>
      <w:r>
        <w:rPr>
          <w:rtl/>
        </w:rPr>
        <w:t xml:space="preserve"> </w:t>
      </w:r>
      <w:r>
        <w:rPr>
          <w:w w:val="65"/>
          <w:rtl/>
        </w:rPr>
        <w:t>يا</w:t>
      </w:r>
      <w:r>
        <w:rPr>
          <w:rtl/>
        </w:rPr>
        <w:t xml:space="preserve"> </w:t>
      </w:r>
      <w:r>
        <w:rPr>
          <w:w w:val="65"/>
          <w:rtl/>
        </w:rPr>
        <w:t>پير</w:t>
      </w:r>
      <w:r>
        <w:rPr>
          <w:rtl/>
        </w:rPr>
        <w:t xml:space="preserve"> </w:t>
      </w:r>
      <w:r>
        <w:rPr>
          <w:w w:val="65"/>
          <w:rtl/>
        </w:rPr>
        <w:t>ڦٽجي</w:t>
      </w:r>
      <w:r>
        <w:rPr>
          <w:rtl/>
        </w:rPr>
        <w:t xml:space="preserve"> </w:t>
      </w:r>
      <w:r>
        <w:rPr>
          <w:w w:val="65"/>
          <w:rtl/>
        </w:rPr>
        <w:t>پوندو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ٺونٺ</w:t>
      </w:r>
      <w:r>
        <w:rPr>
          <w:rtl/>
        </w:rPr>
        <w:t xml:space="preserve"> </w:t>
      </w:r>
      <w:r>
        <w:rPr>
          <w:w w:val="65"/>
          <w:rtl/>
        </w:rPr>
        <w:t>يا</w:t>
      </w:r>
      <w:r>
        <w:rPr>
          <w:rtl/>
        </w:rPr>
        <w:t xml:space="preserve"> </w:t>
      </w:r>
      <w:r>
        <w:rPr>
          <w:w w:val="65"/>
          <w:rtl/>
        </w:rPr>
        <w:t>ڪڇ</w:t>
      </w:r>
      <w:r>
        <w:rPr>
          <w:rtl/>
        </w:rPr>
        <w:t xml:space="preserve"> </w:t>
      </w:r>
      <w:r>
        <w:rPr>
          <w:w w:val="65"/>
          <w:rtl/>
        </w:rPr>
        <w:t>واريون</w:t>
      </w:r>
      <w:r>
        <w:rPr>
          <w:rtl/>
        </w:rPr>
        <w:t xml:space="preserve"> </w:t>
      </w:r>
      <w:r>
        <w:rPr>
          <w:w w:val="65"/>
          <w:rtl/>
        </w:rPr>
        <w:t>لمفي</w:t>
      </w:r>
      <w:r>
        <w:rPr>
          <w:rtl/>
        </w:rPr>
        <w:t xml:space="preserve"> </w:t>
      </w:r>
      <w:r>
        <w:rPr>
          <w:w w:val="65"/>
          <w:rtl/>
        </w:rPr>
        <w:t>ڳنڍيون</w:t>
      </w:r>
      <w:r>
        <w:rPr>
          <w:rtl/>
        </w:rPr>
        <w:t xml:space="preserve"> </w:t>
      </w:r>
      <w:r>
        <w:rPr>
          <w:w w:val="65"/>
          <w:rtl/>
        </w:rPr>
        <w:t>به</w:t>
      </w:r>
      <w:r>
        <w:rPr>
          <w:rtl/>
        </w:rPr>
        <w:t xml:space="preserve"> </w:t>
      </w:r>
      <w:r>
        <w:rPr>
          <w:w w:val="65"/>
          <w:rtl/>
        </w:rPr>
        <w:t>ساڳي</w:t>
      </w:r>
      <w:r>
        <w:rPr>
          <w:rtl/>
        </w:rPr>
        <w:t xml:space="preserve"> </w:t>
      </w:r>
      <w:r>
        <w:rPr>
          <w:w w:val="65"/>
          <w:rtl/>
        </w:rPr>
        <w:t>نموني</w:t>
      </w:r>
      <w:r>
        <w:rPr>
          <w:rtl/>
        </w:rPr>
        <w:t xml:space="preserve"> </w:t>
      </w:r>
      <w:r>
        <w:rPr>
          <w:w w:val="65"/>
          <w:rtl/>
        </w:rPr>
        <w:t>سان</w:t>
      </w:r>
      <w:r>
        <w:rPr>
          <w:rtl/>
        </w:rPr>
        <w:t xml:space="preserve"> </w:t>
      </w:r>
      <w:r>
        <w:rPr>
          <w:w w:val="65"/>
          <w:rtl/>
        </w:rPr>
        <w:t>اثر</w:t>
      </w:r>
      <w:r>
        <w:rPr>
          <w:rtl/>
        </w:rPr>
        <w:t xml:space="preserve"> </w:t>
      </w:r>
      <w:r>
        <w:rPr>
          <w:w w:val="65"/>
          <w:rtl/>
        </w:rPr>
        <w:t>انداز</w:t>
      </w:r>
      <w:r>
        <w:rPr>
          <w:rtl/>
        </w:rPr>
        <w:t xml:space="preserve"> </w:t>
      </w:r>
      <w:r>
        <w:rPr>
          <w:w w:val="65"/>
          <w:rtl/>
        </w:rPr>
        <w:t>ٿي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سگهنديون آهن، کوپڙيءَ جي کل، ڪن ۽ نڙي زخمي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ٿيڻ ڪري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ڳچيءَ يا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ڪن 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پاسن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واريون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پويون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ڳوڙهيون</w:t>
      </w:r>
      <w:r>
        <w:rPr>
          <w:spacing w:val="40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ڳنڍيون</w:t>
      </w:r>
      <w:r>
        <w:rPr>
          <w:w w:val="65"/>
        </w:rPr>
        <w:t>(</w:t>
      </w:r>
      <w:r>
        <w:rPr>
          <w:spacing w:val="-7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سڄي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پونديون</w:t>
      </w:r>
      <w:r>
        <w:rPr>
          <w:spacing w:val="-4"/>
          <w:rtl/>
        </w:rPr>
        <w:t xml:space="preserve"> </w:t>
      </w:r>
      <w:r>
        <w:rPr>
          <w:w w:val="65"/>
          <w:rtl/>
        </w:rPr>
        <w:t>آهن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ڇو</w:t>
      </w:r>
      <w:r>
        <w:rPr>
          <w:spacing w:val="-6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40"/>
          <w:position w:val="1"/>
          <w:rtl/>
        </w:rPr>
        <w:t xml:space="preserve"> </w:t>
      </w:r>
      <w:r>
        <w:rPr>
          <w:w w:val="65"/>
          <w:rtl/>
        </w:rPr>
        <w:t>اهي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لمف</w:t>
      </w:r>
      <w:r>
        <w:rPr>
          <w:spacing w:val="-5"/>
          <w:rtl/>
        </w:rPr>
        <w:t xml:space="preserve"> </w:t>
      </w:r>
      <w:r>
        <w:rPr>
          <w:w w:val="65"/>
          <w:rtl/>
        </w:rPr>
        <w:t>نالين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رستي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وهنديون</w:t>
      </w:r>
      <w:r>
        <w:rPr>
          <w:spacing w:val="-4"/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.</w:t>
      </w:r>
      <w:r>
        <w:rPr>
          <w:spacing w:val="-9"/>
          <w:rtl/>
        </w:rPr>
        <w:t xml:space="preserve"> </w:t>
      </w:r>
      <w:r>
        <w:rPr>
          <w:w w:val="65"/>
          <w:rtl/>
        </w:rPr>
        <w:t>ڳوڙهين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65"/>
          <w:rtl/>
        </w:rPr>
        <w:t>ذرڙا</w:t>
      </w:r>
      <w:r>
        <w:rPr>
          <w:spacing w:val="-3"/>
          <w:rtl/>
        </w:rPr>
        <w:t xml:space="preserve"> </w:t>
      </w:r>
      <w:r>
        <w:rPr>
          <w:w w:val="65"/>
          <w:rtl/>
        </w:rPr>
        <w:t xml:space="preserve">بيڪٽيريا </w:t>
      </w:r>
      <w:r>
        <w:rPr>
          <w:w w:val="70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ناس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ڇڏيندا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لِمفي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ڳوڙهيون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تريءَ،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آنڊي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ڀتين،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ڪَلين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rtl/>
        </w:rPr>
        <w:t xml:space="preserve"> </w:t>
      </w:r>
      <w:r>
        <w:rPr>
          <w:w w:val="70"/>
          <w:rtl/>
        </w:rPr>
        <w:t>ٻين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عضون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گهرڙا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بناوت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</w:p>
    <w:p w14:paraId="7295C2B0">
      <w:pPr>
        <w:pStyle w:val="13"/>
        <w:bidi/>
        <w:spacing w:line="332" w:lineRule="exact"/>
        <w:ind w:left="157" w:right="0" w:firstLine="0"/>
        <w:jc w:val="left"/>
      </w:pPr>
      <w:r>
        <w:rPr>
          <w:w w:val="75"/>
          <w:rtl/>
        </w:rPr>
        <w:t>لحاظ</w:t>
      </w:r>
      <w:r>
        <w:rPr>
          <w:spacing w:val="64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68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65"/>
          <w:rtl/>
        </w:rPr>
        <w:t xml:space="preserve"> </w:t>
      </w:r>
      <w:r>
        <w:rPr>
          <w:w w:val="75"/>
          <w:rtl/>
        </w:rPr>
        <w:t>جهڙا</w:t>
      </w:r>
      <w:r>
        <w:rPr>
          <w:spacing w:val="62"/>
          <w:rtl/>
        </w:rPr>
        <w:t xml:space="preserve"> </w:t>
      </w:r>
      <w:r>
        <w:rPr>
          <w:w w:val="75"/>
          <w:rtl/>
        </w:rPr>
        <w:t>هوندا</w:t>
      </w:r>
      <w:r>
        <w:rPr>
          <w:spacing w:val="50"/>
          <w:w w:val="150"/>
          <w:rtl/>
        </w:rPr>
        <w:t xml:space="preserve"> </w:t>
      </w:r>
      <w:r>
        <w:rPr>
          <w:w w:val="75"/>
          <w:rtl/>
        </w:rPr>
        <w:t>آهن</w:t>
      </w:r>
      <w:r>
        <w:rPr>
          <w:spacing w:val="65"/>
          <w:rtl/>
        </w:rPr>
        <w:t xml:space="preserve"> </w:t>
      </w:r>
      <w:r>
        <w:rPr>
          <w:w w:val="75"/>
          <w:rtl/>
        </w:rPr>
        <w:t>۽</w:t>
      </w:r>
      <w:r>
        <w:rPr>
          <w:spacing w:val="65"/>
          <w:rtl/>
        </w:rPr>
        <w:t xml:space="preserve"> </w:t>
      </w:r>
      <w:r>
        <w:rPr>
          <w:w w:val="75"/>
          <w:rtl/>
        </w:rPr>
        <w:t>اهڙن</w:t>
      </w:r>
      <w:r>
        <w:rPr>
          <w:spacing w:val="68"/>
          <w:rtl/>
        </w:rPr>
        <w:t xml:space="preserve"> </w:t>
      </w:r>
      <w:r>
        <w:rPr>
          <w:w w:val="75"/>
          <w:rtl/>
        </w:rPr>
        <w:t>ڪارخانن</w:t>
      </w:r>
      <w:r>
        <w:rPr>
          <w:spacing w:val="63"/>
          <w:rtl/>
        </w:rPr>
        <w:t xml:space="preserve"> </w:t>
      </w:r>
      <w:r>
        <w:rPr>
          <w:w w:val="75"/>
          <w:rtl/>
        </w:rPr>
        <w:t>وارو</w:t>
      </w:r>
      <w:r>
        <w:rPr>
          <w:spacing w:val="69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65"/>
          <w:rtl/>
        </w:rPr>
        <w:t xml:space="preserve"> </w:t>
      </w:r>
      <w:r>
        <w:rPr>
          <w:w w:val="75"/>
          <w:rtl/>
        </w:rPr>
        <w:t>ڏيندا</w:t>
      </w:r>
      <w:r>
        <w:rPr>
          <w:spacing w:val="67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65"/>
          <w:rtl/>
        </w:rPr>
        <w:t xml:space="preserve"> </w:t>
      </w:r>
      <w:r>
        <w:rPr>
          <w:w w:val="75"/>
          <w:rtl/>
        </w:rPr>
        <w:t>جيڪي</w:t>
      </w:r>
      <w:r>
        <w:rPr>
          <w:spacing w:val="62"/>
          <w:rtl/>
        </w:rPr>
        <w:t xml:space="preserve"> </w:t>
      </w:r>
      <w:r>
        <w:rPr>
          <w:w w:val="75"/>
          <w:rtl/>
        </w:rPr>
        <w:t>ليمفوسائيٽس</w:t>
      </w:r>
    </w:p>
    <w:p w14:paraId="0FC349F7">
      <w:pPr>
        <w:pStyle w:val="13"/>
        <w:bidi/>
        <w:spacing w:before="42"/>
        <w:ind w:left="153" w:right="0" w:firstLine="0"/>
        <w:jc w:val="left"/>
      </w:pPr>
      <w:r>
        <w:rPr>
          <w:w w:val="83"/>
        </w:rPr>
        <w:t>(Lymphocytes)</w:t>
      </w:r>
      <w:r>
        <w:rPr>
          <w:spacing w:val="-13"/>
          <w:w w:val="83"/>
          <w:rtl/>
        </w:rPr>
        <w:t xml:space="preserve"> </w:t>
      </w:r>
      <w:r>
        <w:rPr>
          <w:w w:val="83"/>
          <w:rtl/>
        </w:rPr>
        <w:t>پيدا</w:t>
      </w:r>
      <w:r>
        <w:rPr>
          <w:spacing w:val="-15"/>
          <w:w w:val="83"/>
          <w:rtl/>
        </w:rPr>
        <w:t xml:space="preserve"> </w:t>
      </w:r>
      <w:r>
        <w:rPr>
          <w:w w:val="83"/>
          <w:rtl/>
        </w:rPr>
        <w:t>ڪندا</w:t>
      </w:r>
      <w:r>
        <w:rPr>
          <w:spacing w:val="-14"/>
          <w:w w:val="83"/>
          <w:rtl/>
        </w:rPr>
        <w:t xml:space="preserve"> </w:t>
      </w:r>
      <w:r>
        <w:rPr>
          <w:w w:val="83"/>
          <w:rtl/>
        </w:rPr>
        <w:t>رهن</w:t>
      </w:r>
      <w:r>
        <w:rPr>
          <w:spacing w:val="-16"/>
          <w:w w:val="83"/>
          <w:rtl/>
        </w:rPr>
        <w:t xml:space="preserve"> </w:t>
      </w:r>
      <w:r>
        <w:rPr>
          <w:w w:val="83"/>
          <w:rtl/>
        </w:rPr>
        <w:t>ٿا</w:t>
      </w:r>
      <w:r>
        <w:rPr>
          <w:w w:val="83"/>
        </w:rPr>
        <w:t>.</w:t>
      </w:r>
    </w:p>
    <w:p w14:paraId="3B6BF0AC">
      <w:pPr>
        <w:pStyle w:val="13"/>
        <w:spacing w:before="8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113030</wp:posOffset>
                </wp:positionV>
                <wp:extent cx="5772785" cy="55245"/>
                <wp:effectExtent l="0" t="0" r="0" b="0"/>
                <wp:wrapTopAndBottom/>
                <wp:docPr id="340" name="Graphic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0" o:spid="_x0000_s1026" o:spt="100" style="position:absolute;left:0pt;margin-left:70.55pt;margin-top:8.9pt;height:4.35pt;width:454.55pt;mso-position-horizontal-relative:page;mso-wrap-distance-bottom:0pt;mso-wrap-distance-top:0pt;z-index:-251553792;mso-width-relative:page;mso-height-relative:page;" fillcolor="#612322" filled="t" stroked="f" coordsize="5772785,55244" o:gfxdata="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M/6Wy2gAAAAoBAAAPAAAAAAAA&#10;AAEAIAAAACIAAABkcnMvZG93bnJldi54bWxQSwECFAAUAAAACACHTuJA+O5EM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ED49A58">
      <w:pPr>
        <w:pStyle w:val="13"/>
        <w:spacing w:after="0"/>
        <w:rPr>
          <w:sz w:val="12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54DC2C6">
      <w:pPr>
        <w:pStyle w:val="13"/>
        <w:spacing w:before="9"/>
        <w:rPr>
          <w:sz w:val="3"/>
        </w:rPr>
      </w:pPr>
    </w:p>
    <w:p w14:paraId="45A2FEF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41" name="Group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WCNaSjAIAACMH&#10;AAAOAAAAAAAAAAEAIAAAACQBAABkcnMvZTJvRG9jLnhtbFBLBQYAAAAABgAGAFkBAAAiBgAAAAA=&#10;">
                <o:lock v:ext="edit" aspectratio="f"/>
                <v:shape id="Graphic 342" o:spid="_x0000_s1026" o:spt="100" style="position:absolute;left:0;top:0;height:40005;width:5737860;" fillcolor="#000000" filled="t" stroked="f" coordsize="5737860,40005" o:gfxdata="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zgJF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5F5B9B6">
      <w:pPr>
        <w:pStyle w:val="13"/>
        <w:spacing w:before="331"/>
        <w:rPr>
          <w:sz w:val="42"/>
        </w:rPr>
      </w:pPr>
    </w:p>
    <w:p w14:paraId="3B366160">
      <w:pPr>
        <w:bidi/>
        <w:spacing w:before="0"/>
        <w:ind w:left="3821" w:right="1070" w:firstLine="0"/>
        <w:jc w:val="left"/>
        <w:rPr>
          <w:sz w:val="42"/>
          <w:szCs w:val="42"/>
        </w:rPr>
      </w:pPr>
      <w:r>
        <w:rPr>
          <w:w w:val="72"/>
          <w:sz w:val="42"/>
          <w:szCs w:val="42"/>
          <w:rtl/>
        </w:rPr>
        <w:t>رت</w:t>
      </w:r>
      <w:r>
        <w:rPr>
          <w:spacing w:val="-11"/>
          <w:w w:val="72"/>
          <w:sz w:val="42"/>
          <w:szCs w:val="42"/>
          <w:rtl/>
        </w:rPr>
        <w:t xml:space="preserve"> </w:t>
      </w:r>
      <w:r>
        <w:rPr>
          <w:w w:val="72"/>
          <w:sz w:val="42"/>
          <w:szCs w:val="42"/>
          <w:rtl/>
        </w:rPr>
        <w:t>جو</w:t>
      </w:r>
      <w:r>
        <w:rPr>
          <w:spacing w:val="-13"/>
          <w:w w:val="72"/>
          <w:sz w:val="42"/>
          <w:szCs w:val="42"/>
          <w:rtl/>
        </w:rPr>
        <w:t xml:space="preserve"> </w:t>
      </w:r>
      <w:r>
        <w:rPr>
          <w:w w:val="72"/>
          <w:sz w:val="42"/>
          <w:szCs w:val="42"/>
          <w:rtl/>
        </w:rPr>
        <w:t>تعارف</w:t>
      </w:r>
    </w:p>
    <w:p w14:paraId="6EEC116B">
      <w:pPr>
        <w:bidi/>
        <w:spacing w:before="64"/>
        <w:ind w:left="3154" w:right="1070" w:firstLine="0"/>
        <w:jc w:val="left"/>
        <w:rPr>
          <w:sz w:val="40"/>
          <w:szCs w:val="40"/>
        </w:rPr>
      </w:pPr>
      <w:r>
        <w:rPr>
          <w:w w:val="64"/>
          <w:sz w:val="40"/>
          <w:szCs w:val="40"/>
          <w:rtl/>
        </w:rPr>
        <w:t>هيماٽالوجي</w:t>
      </w:r>
      <w:r>
        <w:rPr>
          <w:spacing w:val="-4"/>
          <w:w w:val="64"/>
          <w:sz w:val="40"/>
          <w:szCs w:val="40"/>
          <w:rtl/>
        </w:rPr>
        <w:t xml:space="preserve"> </w:t>
      </w:r>
      <w:r>
        <w:rPr>
          <w:w w:val="64"/>
          <w:sz w:val="40"/>
          <w:szCs w:val="40"/>
        </w:rPr>
        <w:t>)</w:t>
      </w:r>
      <w:r>
        <w:rPr>
          <w:w w:val="64"/>
          <w:sz w:val="40"/>
          <w:szCs w:val="40"/>
          <w:rtl/>
        </w:rPr>
        <w:t>تعارفي</w:t>
      </w:r>
      <w:r>
        <w:rPr>
          <w:spacing w:val="-30"/>
          <w:sz w:val="40"/>
          <w:szCs w:val="40"/>
          <w:rtl/>
        </w:rPr>
        <w:t xml:space="preserve"> </w:t>
      </w:r>
      <w:r>
        <w:rPr>
          <w:w w:val="64"/>
          <w:sz w:val="40"/>
          <w:szCs w:val="40"/>
          <w:rtl/>
        </w:rPr>
        <w:t>نوٽ</w:t>
      </w:r>
      <w:r>
        <w:rPr>
          <w:w w:val="64"/>
          <w:sz w:val="40"/>
          <w:szCs w:val="40"/>
        </w:rPr>
        <w:t>(</w:t>
      </w:r>
    </w:p>
    <w:p w14:paraId="57FD74A6">
      <w:pPr>
        <w:spacing w:before="17"/>
        <w:ind w:left="160" w:right="0" w:firstLine="0"/>
        <w:jc w:val="center"/>
        <w:rPr>
          <w:rFonts w:ascii="Times New Roman"/>
          <w:b/>
          <w:i/>
          <w:sz w:val="34"/>
        </w:rPr>
      </w:pPr>
      <w:r>
        <w:rPr>
          <w:rFonts w:ascii="Times New Roman"/>
          <w:b/>
          <w:i/>
          <w:sz w:val="34"/>
        </w:rPr>
        <w:t>Haematology</w:t>
      </w:r>
      <w:r>
        <w:rPr>
          <w:rFonts w:ascii="Times New Roman"/>
          <w:b/>
          <w:i/>
          <w:spacing w:val="-10"/>
          <w:sz w:val="34"/>
        </w:rPr>
        <w:t xml:space="preserve"> </w:t>
      </w:r>
      <w:r>
        <w:rPr>
          <w:rFonts w:ascii="Times New Roman"/>
          <w:b/>
          <w:i/>
          <w:spacing w:val="-2"/>
          <w:sz w:val="34"/>
        </w:rPr>
        <w:t>Introduction</w:t>
      </w:r>
    </w:p>
    <w:p w14:paraId="3A4B8789">
      <w:pPr>
        <w:pStyle w:val="13"/>
        <w:spacing w:before="48"/>
        <w:rPr>
          <w:rFonts w:ascii="Times New Roman"/>
          <w:b/>
          <w:i/>
        </w:rPr>
      </w:pPr>
    </w:p>
    <w:p w14:paraId="58C660F0">
      <w:pPr>
        <w:pStyle w:val="13"/>
        <w:bidi/>
        <w:spacing w:line="266" w:lineRule="auto"/>
        <w:ind w:left="155" w:right="311" w:firstLine="724"/>
        <w:jc w:val="left"/>
      </w:pPr>
      <w:r>
        <w:rPr>
          <w:w w:val="82"/>
          <w:rtl/>
        </w:rPr>
        <w:t>رت</w:t>
      </w:r>
      <w:r>
        <w:rPr>
          <w:spacing w:val="-2"/>
          <w:w w:val="82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-2"/>
          <w:w w:val="82"/>
          <w:rtl/>
        </w:rPr>
        <w:t xml:space="preserve"> </w:t>
      </w:r>
      <w:r>
        <w:rPr>
          <w:w w:val="82"/>
          <w:rtl/>
        </w:rPr>
        <w:t>اڀياس</w:t>
      </w:r>
      <w:r>
        <w:rPr>
          <w:spacing w:val="-2"/>
          <w:w w:val="82"/>
          <w:rtl/>
        </w:rPr>
        <w:t xml:space="preserve"> </w:t>
      </w:r>
      <w:r>
        <w:rPr>
          <w:w w:val="82"/>
          <w:rtl/>
        </w:rPr>
        <w:t xml:space="preserve">کي هيماٽالاجي </w:t>
      </w:r>
      <w:r>
        <w:rPr>
          <w:w w:val="82"/>
        </w:rPr>
        <w:t>(Haematology)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>يعني رت</w:t>
      </w:r>
      <w:r>
        <w:rPr>
          <w:spacing w:val="-2"/>
          <w:w w:val="82"/>
          <w:rtl/>
        </w:rPr>
        <w:t xml:space="preserve"> </w:t>
      </w:r>
      <w:r>
        <w:rPr>
          <w:w w:val="82"/>
          <w:rtl/>
        </w:rPr>
        <w:t>جو</w:t>
      </w:r>
      <w:r>
        <w:rPr>
          <w:spacing w:val="-3"/>
          <w:w w:val="82"/>
          <w:rtl/>
        </w:rPr>
        <w:t xml:space="preserve"> </w:t>
      </w:r>
      <w:r>
        <w:rPr>
          <w:w w:val="82"/>
          <w:rtl/>
        </w:rPr>
        <w:t>علم، ڄاڻ</w:t>
      </w:r>
      <w:r>
        <w:rPr>
          <w:spacing w:val="-1"/>
          <w:rtl/>
        </w:rPr>
        <w:t xml:space="preserve"> </w:t>
      </w:r>
      <w:r>
        <w:rPr>
          <w:w w:val="82"/>
        </w:rPr>
        <w:t>Blood</w:t>
      </w:r>
      <w:r>
        <w:rPr>
          <w:spacing w:val="-4"/>
          <w:w w:val="82"/>
          <w:rtl/>
        </w:rPr>
        <w:t xml:space="preserve"> </w:t>
      </w:r>
      <w:r>
        <w:rPr>
          <w:w w:val="82"/>
        </w:rPr>
        <w:t>of</w:t>
      </w:r>
      <w:r>
        <w:rPr>
          <w:w w:val="82"/>
          <w:rtl/>
        </w:rPr>
        <w:t xml:space="preserve"> </w:t>
      </w:r>
      <w:r>
        <w:rPr>
          <w:w w:val="82"/>
        </w:rPr>
        <w:t>Study</w:t>
      </w:r>
      <w:r>
        <w:rPr>
          <w:spacing w:val="-3"/>
          <w:w w:val="82"/>
          <w:rtl/>
        </w:rPr>
        <w:t xml:space="preserve"> </w:t>
      </w:r>
      <w:r>
        <w:rPr>
          <w:w w:val="82"/>
          <w:rtl/>
        </w:rPr>
        <w:t xml:space="preserve">چيو </w:t>
      </w:r>
      <w:r>
        <w:rPr>
          <w:w w:val="79"/>
          <w:rtl/>
        </w:rPr>
        <w:t>وڃي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ٿو</w:t>
      </w:r>
      <w:r>
        <w:rPr>
          <w:w w:val="79"/>
        </w:rPr>
        <w:t>.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 xml:space="preserve">رت </w:t>
      </w:r>
      <w:r>
        <w:rPr>
          <w:w w:val="79"/>
        </w:rPr>
        <w:t>(Blood)</w:t>
      </w:r>
      <w:r>
        <w:rPr>
          <w:w w:val="79"/>
          <w:rtl/>
        </w:rPr>
        <w:t xml:space="preserve"> ٻن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خاص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حصن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تي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مشتمل آهي</w:t>
      </w:r>
      <w:r>
        <w:rPr>
          <w:w w:val="79"/>
        </w:rPr>
        <w:t>:</w:t>
      </w:r>
      <w:r>
        <w:rPr>
          <w:w w:val="79"/>
          <w:rtl/>
        </w:rPr>
        <w:t xml:space="preserve"> </w:t>
      </w:r>
      <w:r>
        <w:rPr>
          <w:w w:val="79"/>
        </w:rPr>
        <w:t>.(1)</w:t>
      </w:r>
    </w:p>
    <w:p w14:paraId="636EED3D">
      <w:pPr>
        <w:pStyle w:val="13"/>
        <w:bidi/>
        <w:spacing w:line="264" w:lineRule="auto"/>
        <w:ind w:left="157" w:right="4437" w:hanging="5"/>
        <w:jc w:val="left"/>
      </w:pPr>
      <w:r>
        <w:rPr>
          <w:w w:val="73"/>
          <w:rtl/>
        </w:rPr>
        <w:t>پلازما</w:t>
      </w:r>
      <w:r>
        <w:rPr>
          <w:rtl/>
        </w:rPr>
        <w:t xml:space="preserve"> </w:t>
      </w:r>
      <w:r>
        <w:rPr>
          <w:w w:val="73"/>
        </w:rPr>
        <w:t>(Plasma)</w:t>
      </w:r>
      <w:r>
        <w:rPr>
          <w:w w:val="73"/>
          <w:rtl/>
        </w:rPr>
        <w:t>،</w:t>
      </w:r>
      <w:r>
        <w:rPr>
          <w:rtl/>
        </w:rPr>
        <w:t xml:space="preserve"> </w:t>
      </w:r>
      <w:r>
        <w:rPr>
          <w:w w:val="73"/>
          <w:rtl/>
        </w:rPr>
        <w:t>جيڪو</w:t>
      </w:r>
      <w:r>
        <w:rPr>
          <w:rtl/>
        </w:rPr>
        <w:t xml:space="preserve"> </w:t>
      </w:r>
      <w:r>
        <w:rPr>
          <w:w w:val="73"/>
          <w:rtl/>
        </w:rPr>
        <w:t>ڦڪو</w:t>
      </w:r>
      <w:r>
        <w:rPr>
          <w:rtl/>
        </w:rPr>
        <w:t xml:space="preserve"> </w:t>
      </w:r>
      <w:r>
        <w:rPr>
          <w:w w:val="73"/>
          <w:rtl/>
        </w:rPr>
        <w:t>زرد</w:t>
      </w:r>
      <w:r>
        <w:rPr>
          <w:rtl/>
        </w:rPr>
        <w:t xml:space="preserve"> </w:t>
      </w:r>
      <w:r>
        <w:rPr>
          <w:w w:val="73"/>
          <w:rtl/>
        </w:rPr>
        <w:t>يعني</w:t>
      </w:r>
      <w:r>
        <w:rPr>
          <w:rtl/>
        </w:rPr>
        <w:t xml:space="preserve"> </w:t>
      </w:r>
      <w:r>
        <w:rPr>
          <w:w w:val="73"/>
          <w:rtl/>
        </w:rPr>
        <w:t>هلڪو</w:t>
      </w:r>
      <w:r>
        <w:rPr>
          <w:rtl/>
        </w:rPr>
        <w:t xml:space="preserve"> </w:t>
      </w:r>
      <w:r>
        <w:rPr>
          <w:w w:val="73"/>
          <w:rtl/>
        </w:rPr>
        <w:t>هيڊي</w:t>
      </w:r>
      <w:r>
        <w:rPr>
          <w:spacing w:val="80"/>
          <w:rtl/>
        </w:rPr>
        <w:t xml:space="preserve"> </w:t>
      </w:r>
      <w:r>
        <w:rPr>
          <w:w w:val="79"/>
          <w:rtl/>
        </w:rPr>
        <w:t>رنگ</w:t>
      </w:r>
      <w:r>
        <w:rPr>
          <w:spacing w:val="-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9"/>
          <w:rtl/>
        </w:rPr>
        <w:t>ٿئي</w:t>
      </w:r>
      <w:r>
        <w:rPr>
          <w:spacing w:val="-11"/>
          <w:rtl/>
        </w:rPr>
        <w:t xml:space="preserve"> </w:t>
      </w:r>
      <w:r>
        <w:rPr>
          <w:w w:val="79"/>
          <w:rtl/>
        </w:rPr>
        <w:t>ٿو</w:t>
      </w:r>
      <w:r>
        <w:rPr>
          <w:spacing w:val="-8"/>
          <w:rtl/>
        </w:rPr>
        <w:t xml:space="preserve"> </w:t>
      </w:r>
      <w:r>
        <w:rPr>
          <w:w w:val="79"/>
          <w:rtl/>
        </w:rPr>
        <w:t>۽</w:t>
      </w:r>
      <w:r>
        <w:rPr>
          <w:spacing w:val="-9"/>
          <w:rtl/>
        </w:rPr>
        <w:t xml:space="preserve"> </w:t>
      </w:r>
      <w:r>
        <w:rPr>
          <w:w w:val="79"/>
        </w:rPr>
        <w:t>.(2)</w:t>
      </w:r>
      <w:r>
        <w:rPr>
          <w:spacing w:val="-10"/>
          <w:rtl/>
        </w:rPr>
        <w:t xml:space="preserve"> </w:t>
      </w:r>
      <w:r>
        <w:rPr>
          <w:w w:val="79"/>
          <w:rtl/>
        </w:rPr>
        <w:t>رت</w:t>
      </w:r>
      <w:r>
        <w:rPr>
          <w:spacing w:val="-4"/>
          <w:rtl/>
        </w:rPr>
        <w:t xml:space="preserve"> </w:t>
      </w:r>
      <w:r>
        <w:rPr>
          <w:w w:val="79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79"/>
          <w:rtl/>
        </w:rPr>
        <w:t>جزا،</w:t>
      </w:r>
      <w:r>
        <w:rPr>
          <w:spacing w:val="-9"/>
          <w:rtl/>
        </w:rPr>
        <w:t xml:space="preserve"> </w:t>
      </w:r>
      <w:r>
        <w:rPr>
          <w:w w:val="79"/>
          <w:rtl/>
        </w:rPr>
        <w:t>جن</w:t>
      </w:r>
      <w:r>
        <w:rPr>
          <w:spacing w:val="-10"/>
          <w:rtl/>
        </w:rPr>
        <w:t xml:space="preserve"> </w:t>
      </w:r>
      <w:r>
        <w:rPr>
          <w:w w:val="79"/>
          <w:rtl/>
        </w:rPr>
        <w:t>۾</w:t>
      </w:r>
      <w:r>
        <w:rPr>
          <w:spacing w:val="-9"/>
          <w:rtl/>
        </w:rPr>
        <w:t xml:space="preserve"> </w:t>
      </w:r>
      <w:r>
        <w:rPr>
          <w:w w:val="79"/>
          <w:rtl/>
        </w:rPr>
        <w:t>ڳاڙها</w:t>
      </w:r>
      <w:r>
        <w:rPr>
          <w:spacing w:val="-4"/>
          <w:rtl/>
        </w:rPr>
        <w:t xml:space="preserve"> </w:t>
      </w:r>
      <w:r>
        <w:rPr>
          <w:w w:val="79"/>
          <w:rtl/>
        </w:rPr>
        <w:t>جزا</w:t>
      </w:r>
      <w:r>
        <w:rPr>
          <w:spacing w:val="-5"/>
          <w:rtl/>
        </w:rPr>
        <w:t xml:space="preserve"> </w:t>
      </w:r>
      <w:r>
        <w:rPr>
          <w:w w:val="79"/>
        </w:rPr>
        <w:t>)</w:t>
      </w:r>
      <w:r>
        <w:rPr>
          <w:spacing w:val="-11"/>
          <w:w w:val="79"/>
          <w:rtl/>
        </w:rPr>
        <w:t xml:space="preserve"> </w:t>
      </w:r>
      <w:r>
        <w:rPr>
          <w:w w:val="79"/>
        </w:rPr>
        <w:t>Red</w:t>
      </w:r>
    </w:p>
    <w:p w14:paraId="1E80F845">
      <w:pPr>
        <w:pStyle w:val="13"/>
        <w:ind w:left="1070" w:right="159"/>
        <w:jc w:val="right"/>
      </w:pPr>
      <w:r>
        <w:rPr>
          <w:w w:val="105"/>
          <w:rtl/>
        </w:rPr>
        <w:t>۽</w:t>
      </w:r>
      <w:r>
        <w:rPr>
          <w:spacing w:val="35"/>
          <w:w w:val="105"/>
        </w:rPr>
        <w:t xml:space="preserve"> </w:t>
      </w:r>
      <w:r>
        <w:rPr>
          <w:w w:val="105"/>
        </w:rPr>
        <w:t>(White</w:t>
      </w:r>
      <w:r>
        <w:rPr>
          <w:spacing w:val="34"/>
          <w:w w:val="105"/>
        </w:rPr>
        <w:t xml:space="preserve"> </w:t>
      </w:r>
      <w:r>
        <w:rPr>
          <w:w w:val="105"/>
        </w:rPr>
        <w:t>Blood</w:t>
      </w:r>
      <w:r>
        <w:rPr>
          <w:spacing w:val="37"/>
          <w:w w:val="105"/>
        </w:rPr>
        <w:t xml:space="preserve"> </w:t>
      </w:r>
      <w:r>
        <w:rPr>
          <w:w w:val="105"/>
        </w:rPr>
        <w:t>Cells)</w:t>
      </w:r>
      <w:r>
        <w:rPr>
          <w:spacing w:val="37"/>
          <w:w w:val="105"/>
        </w:rPr>
        <w:t xml:space="preserve"> </w:t>
      </w:r>
      <w:r>
        <w:rPr>
          <w:w w:val="105"/>
          <w:rtl/>
        </w:rPr>
        <w:t>جزا</w:t>
      </w:r>
      <w:r>
        <w:rPr>
          <w:spacing w:val="34"/>
          <w:w w:val="105"/>
        </w:rPr>
        <w:t xml:space="preserve"> </w:t>
      </w:r>
      <w:r>
        <w:rPr>
          <w:w w:val="105"/>
          <w:rtl/>
        </w:rPr>
        <w:t>اڇا</w:t>
      </w:r>
      <w:r>
        <w:rPr>
          <w:spacing w:val="35"/>
          <w:w w:val="105"/>
        </w:rPr>
        <w:t xml:space="preserve"> </w:t>
      </w:r>
      <w:r>
        <w:rPr>
          <w:w w:val="105"/>
        </w:rPr>
        <w:t>(Blood</w:t>
      </w:r>
      <w:r>
        <w:rPr>
          <w:spacing w:val="33"/>
          <w:w w:val="105"/>
        </w:rPr>
        <w:t xml:space="preserve"> </w:t>
      </w:r>
      <w:r>
        <w:rPr>
          <w:spacing w:val="-4"/>
          <w:w w:val="105"/>
        </w:rPr>
        <w:t>Cell</w:t>
      </w:r>
    </w:p>
    <w:p w14:paraId="464654A5">
      <w:pPr>
        <w:pStyle w:val="13"/>
        <w:spacing w:after="0"/>
        <w:jc w:val="righ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EE162B3">
      <w:pPr>
        <w:pStyle w:val="13"/>
        <w:bidi/>
        <w:spacing w:before="30"/>
        <w:ind w:left="0" w:right="4437" w:firstLine="0"/>
        <w:jc w:val="left"/>
      </w:pPr>
      <w:r>
        <w:rPr>
          <w:w w:val="51"/>
          <w:rtl/>
        </w:rPr>
        <w:t>يا</w:t>
      </w:r>
      <w:r>
        <w:rPr>
          <w:spacing w:val="218"/>
          <w:w w:val="150"/>
          <w:rtl/>
        </w:rPr>
        <w:t xml:space="preserve"> </w:t>
      </w:r>
      <w:r>
        <w:rPr>
          <w:w w:val="51"/>
          <w:rtl/>
        </w:rPr>
        <w:t>پليٽيلٽس</w:t>
      </w:r>
    </w:p>
    <w:p w14:paraId="5EB10B73">
      <w:pPr>
        <w:pStyle w:val="13"/>
        <w:spacing w:before="30"/>
        <w:ind w:left="267"/>
      </w:pPr>
      <w:r>
        <w:br w:type="column"/>
      </w:r>
      <w:r>
        <w:rPr>
          <w:spacing w:val="-4"/>
        </w:rPr>
        <w:t>Thromobocytes</w:t>
      </w:r>
    </w:p>
    <w:p w14:paraId="268DAA63">
      <w:pPr>
        <w:pStyle w:val="13"/>
        <w:bidi/>
        <w:spacing w:before="30"/>
        <w:ind w:left="155" w:right="271" w:firstLine="0"/>
        <w:jc w:val="left"/>
      </w:pPr>
      <w:r>
        <w:rPr>
          <w:rtl/>
        </w:rPr>
        <w:br w:type="column"/>
      </w:r>
      <w:r>
        <w:rPr>
          <w:w w:val="58"/>
          <w:rtl/>
        </w:rPr>
        <w:t>ٿرومبوسائيٽس</w:t>
      </w:r>
    </w:p>
    <w:p w14:paraId="2D67BC6B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5724" w:space="40"/>
            <w:col w:w="2021" w:space="39"/>
            <w:col w:w="1678"/>
          </w:cols>
        </w:sectPr>
      </w:pPr>
    </w:p>
    <w:p w14:paraId="580AC10D">
      <w:pPr>
        <w:pStyle w:val="13"/>
        <w:bidi/>
        <w:spacing w:before="33" w:line="264" w:lineRule="auto"/>
        <w:ind w:left="161" w:right="4437" w:hanging="8"/>
        <w:jc w:val="left"/>
      </w:pPr>
      <w:r>
        <w:rPr>
          <w:w w:val="85"/>
        </w:rPr>
        <w:t>(Platelets)</w:t>
      </w:r>
      <w:r>
        <w:rPr>
          <w:spacing w:val="80"/>
          <w:rtl/>
        </w:rPr>
        <w:t xml:space="preserve"> </w:t>
      </w:r>
      <w:r>
        <w:rPr>
          <w:w w:val="85"/>
          <w:rtl/>
        </w:rPr>
        <w:t>موجود</w:t>
      </w:r>
      <w:r>
        <w:rPr>
          <w:spacing w:val="80"/>
          <w:rtl/>
        </w:rPr>
        <w:t xml:space="preserve"> </w:t>
      </w:r>
      <w:r>
        <w:rPr>
          <w:w w:val="85"/>
          <w:rtl/>
        </w:rPr>
        <w:t>هوندا</w:t>
      </w:r>
      <w:r>
        <w:rPr>
          <w:spacing w:val="80"/>
          <w:rtl/>
        </w:rPr>
        <w:t xml:space="preserve"> </w:t>
      </w:r>
      <w:r>
        <w:rPr>
          <w:w w:val="85"/>
          <w:rtl/>
        </w:rPr>
        <w:t>آهن،</w:t>
      </w:r>
      <w:r>
        <w:rPr>
          <w:spacing w:val="80"/>
          <w:rtl/>
        </w:rPr>
        <w:t xml:space="preserve"> </w:t>
      </w:r>
      <w:r>
        <w:rPr>
          <w:w w:val="85"/>
          <w:rtl/>
        </w:rPr>
        <w:t>جن</w:t>
      </w:r>
      <w:r>
        <w:rPr>
          <w:spacing w:val="80"/>
          <w:rtl/>
        </w:rPr>
        <w:t xml:space="preserve"> </w:t>
      </w:r>
      <w:r>
        <w:rPr>
          <w:w w:val="85"/>
          <w:rtl/>
        </w:rPr>
        <w:t>کي</w:t>
      </w:r>
      <w:r>
        <w:rPr>
          <w:spacing w:val="80"/>
          <w:rtl/>
        </w:rPr>
        <w:t xml:space="preserve"> </w:t>
      </w:r>
      <w:r>
        <w:rPr>
          <w:w w:val="85"/>
        </w:rPr>
        <w:t>)</w:t>
      </w:r>
      <w:r>
        <w:rPr>
          <w:spacing w:val="-10"/>
          <w:w w:val="85"/>
          <w:rtl/>
        </w:rPr>
        <w:t xml:space="preserve"> </w:t>
      </w:r>
      <w:r>
        <w:rPr>
          <w:w w:val="85"/>
        </w:rPr>
        <w:t>Formed</w:t>
      </w:r>
      <w:r>
        <w:rPr>
          <w:w w:val="85"/>
          <w:rtl/>
        </w:rPr>
        <w:t xml:space="preserve"> </w:t>
      </w:r>
      <w:r>
        <w:rPr>
          <w:w w:val="74"/>
        </w:rPr>
        <w:t>(Elements</w:t>
      </w:r>
      <w:r>
        <w:rPr>
          <w:rtl/>
        </w:rPr>
        <w:t xml:space="preserve"> </w:t>
      </w:r>
      <w:r>
        <w:rPr>
          <w:w w:val="74"/>
          <w:rtl/>
        </w:rPr>
        <w:t>سڏيو</w:t>
      </w:r>
      <w:r>
        <w:rPr>
          <w:rtl/>
        </w:rPr>
        <w:t xml:space="preserve"> </w:t>
      </w:r>
      <w:r>
        <w:rPr>
          <w:w w:val="74"/>
          <w:rtl/>
        </w:rPr>
        <w:t>ويندو</w:t>
      </w:r>
      <w:r>
        <w:rPr>
          <w:rtl/>
        </w:rPr>
        <w:t xml:space="preserve"> </w:t>
      </w:r>
      <w:r>
        <w:rPr>
          <w:w w:val="74"/>
          <w:rtl/>
        </w:rPr>
        <w:t>آهي،</w:t>
      </w:r>
      <w:r>
        <w:rPr>
          <w:rtl/>
        </w:rPr>
        <w:t xml:space="preserve"> </w:t>
      </w:r>
      <w:r>
        <w:rPr>
          <w:w w:val="74"/>
          <w:rtl/>
        </w:rPr>
        <w:t>هيٺ</w:t>
      </w:r>
      <w:r>
        <w:rPr>
          <w:rtl/>
        </w:rPr>
        <w:t xml:space="preserve"> </w:t>
      </w:r>
      <w:r>
        <w:rPr>
          <w:w w:val="74"/>
          <w:rtl/>
        </w:rPr>
        <w:t>ڏنل</w:t>
      </w:r>
      <w:r>
        <w:rPr>
          <w:rtl/>
        </w:rPr>
        <w:t xml:space="preserve"> </w:t>
      </w:r>
      <w:r>
        <w:rPr>
          <w:w w:val="74"/>
          <w:rtl/>
        </w:rPr>
        <w:t>تصوير</w:t>
      </w:r>
      <w:r>
        <w:rPr>
          <w:rtl/>
        </w:rPr>
        <w:t xml:space="preserve"> </w:t>
      </w:r>
      <w:r>
        <w:rPr>
          <w:w w:val="74"/>
          <w:rtl/>
        </w:rPr>
        <w:t>۾</w:t>
      </w:r>
      <w:r>
        <w:rPr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هي</w:t>
      </w:r>
      <w:r>
        <w:rPr>
          <w:spacing w:val="80"/>
          <w:rtl/>
        </w:rPr>
        <w:t xml:space="preserve"> </w:t>
      </w:r>
      <w:r>
        <w:rPr>
          <w:w w:val="74"/>
          <w:rtl/>
        </w:rPr>
        <w:t>سمورا جزا چڱي طرح نظر اچي رهيا آهن</w:t>
      </w:r>
      <w:r>
        <w:rPr>
          <w:w w:val="74"/>
        </w:rPr>
        <w:t>.</w:t>
      </w:r>
      <w:r>
        <w:rPr>
          <w:w w:val="74"/>
          <w:rtl/>
        </w:rPr>
        <w:t xml:space="preserve"> تصوير</w:t>
      </w:r>
      <w:r>
        <w:rPr>
          <w:w w:val="74"/>
        </w:rPr>
        <w:t>:</w:t>
      </w:r>
    </w:p>
    <w:p w14:paraId="2C2DB038">
      <w:pPr>
        <w:pStyle w:val="13"/>
        <w:bidi/>
        <w:spacing w:before="5" w:line="338" w:lineRule="exact"/>
        <w:ind w:left="587" w:right="0" w:firstLine="0"/>
        <w:jc w:val="left"/>
      </w:pPr>
      <w:r>
        <w:rPr>
          <w:w w:val="90"/>
          <w:rtl/>
        </w:rPr>
        <w:t>رت</w:t>
      </w:r>
      <w:r>
        <w:rPr>
          <w:spacing w:val="-2"/>
          <w:w w:val="90"/>
          <w:rtl/>
        </w:rPr>
        <w:t xml:space="preserve"> </w:t>
      </w:r>
      <w:r>
        <w:rPr>
          <w:w w:val="90"/>
        </w:rPr>
        <w:t>(Blood)</w:t>
      </w:r>
      <w:r>
        <w:rPr>
          <w:spacing w:val="-6"/>
          <w:w w:val="90"/>
          <w:rtl/>
        </w:rPr>
        <w:t xml:space="preserve"> </w:t>
      </w:r>
      <w:r>
        <w:rPr>
          <w:w w:val="90"/>
          <w:rtl/>
        </w:rPr>
        <w:t>جسم</w:t>
      </w:r>
      <w:r>
        <w:rPr>
          <w:spacing w:val="-1"/>
          <w:w w:val="90"/>
          <w:rtl/>
        </w:rPr>
        <w:t xml:space="preserve"> </w:t>
      </w:r>
      <w:r>
        <w:rPr>
          <w:w w:val="90"/>
          <w:rtl/>
        </w:rPr>
        <w:t>۾</w:t>
      </w:r>
      <w:r>
        <w:rPr>
          <w:spacing w:val="-3"/>
          <w:w w:val="90"/>
          <w:rtl/>
        </w:rPr>
        <w:t xml:space="preserve"> </w:t>
      </w:r>
      <w:r>
        <w:rPr>
          <w:w w:val="90"/>
          <w:rtl/>
        </w:rPr>
        <w:t>هڪ</w:t>
      </w:r>
      <w:r>
        <w:rPr>
          <w:spacing w:val="-5"/>
          <w:w w:val="90"/>
          <w:rtl/>
        </w:rPr>
        <w:t xml:space="preserve"> </w:t>
      </w:r>
      <w:r>
        <w:rPr>
          <w:w w:val="90"/>
          <w:rtl/>
        </w:rPr>
        <w:t>اهڙو</w:t>
      </w:r>
      <w:r>
        <w:rPr>
          <w:spacing w:val="-6"/>
          <w:w w:val="90"/>
          <w:rtl/>
        </w:rPr>
        <w:t xml:space="preserve"> </w:t>
      </w:r>
      <w:r>
        <w:rPr>
          <w:w w:val="90"/>
          <w:rtl/>
        </w:rPr>
        <w:t>واحد</w:t>
      </w:r>
      <w:r>
        <w:rPr>
          <w:spacing w:val="-6"/>
          <w:w w:val="90"/>
          <w:rtl/>
        </w:rPr>
        <w:t xml:space="preserve"> </w:t>
      </w:r>
      <w:r>
        <w:rPr>
          <w:w w:val="90"/>
          <w:rtl/>
        </w:rPr>
        <w:t>اوڄ</w:t>
      </w:r>
      <w:r>
        <w:rPr>
          <w:spacing w:val="-2"/>
          <w:w w:val="90"/>
          <w:rtl/>
        </w:rPr>
        <w:t xml:space="preserve"> </w:t>
      </w:r>
      <w:r>
        <w:rPr>
          <w:w w:val="90"/>
        </w:rPr>
        <w:t>(Tissue)</w:t>
      </w:r>
    </w:p>
    <w:p w14:paraId="0BBAE390">
      <w:pPr>
        <w:pStyle w:val="13"/>
        <w:bidi/>
        <w:spacing w:line="271" w:lineRule="auto"/>
        <w:ind w:left="159" w:right="311" w:hanging="3"/>
        <w:jc w:val="left"/>
      </w:pPr>
      <w:r>
        <w:rPr>
          <w:w w:val="74"/>
          <w:rtl/>
        </w:rPr>
        <w:t>آهي،</w:t>
      </w:r>
      <w:r>
        <w:rPr>
          <w:spacing w:val="-13"/>
          <w:rtl/>
        </w:rPr>
        <w:t xml:space="preserve"> </w:t>
      </w:r>
      <w:r>
        <w:rPr>
          <w:w w:val="74"/>
          <w:rtl/>
        </w:rPr>
        <w:t>جيڪو</w:t>
      </w:r>
      <w:r>
        <w:rPr>
          <w:spacing w:val="-9"/>
          <w:rtl/>
        </w:rPr>
        <w:t xml:space="preserve"> </w:t>
      </w:r>
      <w:r>
        <w:rPr>
          <w:w w:val="74"/>
          <w:rtl/>
        </w:rPr>
        <w:t>سڄي</w:t>
      </w:r>
      <w:r>
        <w:rPr>
          <w:spacing w:val="-13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8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چرپر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ڪندو</w:t>
      </w:r>
      <w:r>
        <w:rPr>
          <w:spacing w:val="-12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مخصوص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نالين</w:t>
      </w:r>
      <w:r>
        <w:rPr>
          <w:spacing w:val="-14"/>
          <w:rtl/>
        </w:rPr>
        <w:t xml:space="preserve"> </w:t>
      </w:r>
      <w:r>
        <w:rPr>
          <w:w w:val="74"/>
          <w:rtl/>
        </w:rPr>
        <w:t>وسيلي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هنڌ</w:t>
      </w:r>
      <w:r>
        <w:rPr>
          <w:spacing w:val="-8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ٻي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هنڌ</w:t>
      </w:r>
      <w:r>
        <w:rPr>
          <w:spacing w:val="-9"/>
          <w:rtl/>
        </w:rPr>
        <w:t xml:space="preserve"> </w:t>
      </w:r>
      <w:r>
        <w:rPr>
          <w:w w:val="74"/>
          <w:rtl/>
        </w:rPr>
        <w:t>وهندو</w:t>
      </w:r>
      <w:r>
        <w:rPr>
          <w:spacing w:val="-13"/>
          <w:rtl/>
        </w:rPr>
        <w:t xml:space="preserve"> </w:t>
      </w:r>
      <w:r>
        <w:rPr>
          <w:w w:val="74"/>
          <w:rtl/>
        </w:rPr>
        <w:t>رهي</w:t>
      </w:r>
      <w:r>
        <w:rPr>
          <w:spacing w:val="-14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32"/>
          <w:position w:val="5"/>
          <w:rtl/>
        </w:rPr>
        <w:t xml:space="preserve"> </w:t>
      </w:r>
      <w:r>
        <w:rPr>
          <w:w w:val="74"/>
          <w:position w:val="5"/>
          <w:rtl/>
        </w:rPr>
        <w:t>اِها</w:t>
      </w:r>
      <w:r>
        <w:rPr>
          <w:w w:val="75"/>
          <w:rtl/>
        </w:rPr>
        <w:t xml:space="preserve"> مخصوص خصوصيت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صرف رت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w w:val="75"/>
          <w:rtl/>
        </w:rPr>
        <w:t xml:space="preserve"> رت ۾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موجود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پاڻياٺ،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پلازما ۽ رت جا جزا،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سڀئي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مسلسل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 xml:space="preserve">دل، </w:t>
      </w:r>
      <w:r>
        <w:rPr>
          <w:w w:val="70"/>
          <w:rtl/>
        </w:rPr>
        <w:t>شريانين، نسن ۽ سنهي ڄار نلين منجهان چڪر لڳائيندا رهن ٿا ۽ هڪ تسلسل قائم رکندا اچن ٿا</w:t>
      </w:r>
      <w:r>
        <w:rPr>
          <w:w w:val="70"/>
        </w:rPr>
        <w:t>.</w:t>
      </w:r>
      <w:r>
        <w:rPr>
          <w:w w:val="70"/>
          <w:rtl/>
        </w:rPr>
        <w:t xml:space="preserve"> رت جو اهو</w:t>
      </w:r>
      <w:r>
        <w:rPr>
          <w:spacing w:val="80"/>
          <w:rtl/>
        </w:rPr>
        <w:t xml:space="preserve"> </w:t>
      </w:r>
      <w:r>
        <w:rPr>
          <w:w w:val="67"/>
          <w:rtl/>
        </w:rPr>
        <w:t>وهڪرو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زندگيءَ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علامت</w:t>
      </w:r>
      <w:r>
        <w:rPr>
          <w:spacing w:val="-2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جيستائين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وهڪرو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وهندو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رهي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ٿو</w:t>
      </w:r>
      <w:r>
        <w:rPr>
          <w:spacing w:val="-4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ساهه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کڄندو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رهي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ٿو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۽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ساهه</w:t>
      </w:r>
      <w:r>
        <w:rPr>
          <w:rtl/>
        </w:rPr>
        <w:t xml:space="preserve"> </w:t>
      </w:r>
      <w:r>
        <w:rPr>
          <w:w w:val="68"/>
          <w:rtl/>
        </w:rPr>
        <w:t>کڻڻ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زنده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جاندار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بيشڪ</w:t>
      </w:r>
      <w:r>
        <w:rPr>
          <w:spacing w:val="-2"/>
          <w:rtl/>
        </w:rPr>
        <w:t xml:space="preserve"> </w:t>
      </w:r>
      <w:r>
        <w:rPr>
          <w:w w:val="68"/>
          <w:rtl/>
        </w:rPr>
        <w:t>ضروري</w:t>
      </w:r>
      <w:r>
        <w:rPr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ان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ٻين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لفظن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رت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زنده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رهڻ</w:t>
      </w:r>
      <w:r>
        <w:rPr>
          <w:spacing w:val="-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"/>
          <w:rtl/>
        </w:rPr>
        <w:t xml:space="preserve"> </w:t>
      </w:r>
      <w:r>
        <w:rPr>
          <w:w w:val="68"/>
          <w:rtl/>
        </w:rPr>
        <w:t>زندگيءَ</w:t>
      </w:r>
      <w:r>
        <w:rPr>
          <w:spacing w:val="-4"/>
          <w:rtl/>
        </w:rPr>
        <w:t xml:space="preserve"> </w:t>
      </w:r>
      <w:r>
        <w:rPr>
          <w:w w:val="68"/>
          <w:rtl/>
        </w:rPr>
        <w:t xml:space="preserve">جي </w:t>
      </w:r>
      <w:r>
        <w:rPr>
          <w:w w:val="72"/>
          <w:rtl/>
        </w:rPr>
        <w:t>علامت سڏيو ويندو آهي</w:t>
      </w:r>
      <w:r>
        <w:rPr>
          <w:w w:val="72"/>
        </w:rPr>
        <w:t>.</w:t>
      </w:r>
      <w:r>
        <w:rPr>
          <w:w w:val="72"/>
          <w:rtl/>
        </w:rPr>
        <w:t xml:space="preserve"> رت کي مقدس حيثيت پڻ حاصل آهي</w:t>
      </w:r>
      <w:r>
        <w:rPr>
          <w:w w:val="72"/>
        </w:rPr>
        <w:t>.</w:t>
      </w:r>
    </w:p>
    <w:p w14:paraId="0BD26031">
      <w:pPr>
        <w:pStyle w:val="13"/>
        <w:bidi/>
        <w:spacing w:line="264" w:lineRule="auto"/>
        <w:ind w:left="153" w:right="311" w:firstLine="436"/>
        <w:jc w:val="left"/>
      </w:pPr>
      <w:r>
        <w:rPr>
          <w:w w:val="72"/>
          <w:rtl/>
        </w:rPr>
        <w:t>خداوند</w:t>
      </w:r>
      <w:r>
        <w:rPr>
          <w:spacing w:val="13"/>
          <w:rtl/>
        </w:rPr>
        <w:t xml:space="preserve"> </w:t>
      </w:r>
      <w:r>
        <w:rPr>
          <w:w w:val="72"/>
          <w:rtl/>
        </w:rPr>
        <w:t>تعالٰي</w:t>
      </w:r>
      <w:r>
        <w:rPr>
          <w:spacing w:val="20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1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11"/>
          <w:rtl/>
        </w:rPr>
        <w:t xml:space="preserve"> </w:t>
      </w:r>
      <w:r>
        <w:rPr>
          <w:w w:val="72"/>
          <w:rtl/>
        </w:rPr>
        <w:t>وَهائڻ</w:t>
      </w:r>
      <w:r>
        <w:rPr>
          <w:spacing w:val="1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10"/>
          <w:rtl/>
        </w:rPr>
        <w:t xml:space="preserve"> </w:t>
      </w:r>
      <w:r>
        <w:rPr>
          <w:w w:val="72"/>
          <w:rtl/>
        </w:rPr>
        <w:t>منع</w:t>
      </w:r>
      <w:r>
        <w:rPr>
          <w:spacing w:val="15"/>
          <w:rtl/>
        </w:rPr>
        <w:t xml:space="preserve"> </w:t>
      </w:r>
      <w:r>
        <w:rPr>
          <w:w w:val="72"/>
          <w:rtl/>
        </w:rPr>
        <w:t>فرمايو</w:t>
      </w:r>
      <w:r>
        <w:rPr>
          <w:spacing w:val="16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19"/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13"/>
          <w:rtl/>
        </w:rPr>
        <w:t xml:space="preserve"> </w:t>
      </w:r>
      <w:r>
        <w:rPr>
          <w:w w:val="72"/>
          <w:rtl/>
        </w:rPr>
        <w:t>ئي</w:t>
      </w:r>
      <w:r>
        <w:rPr>
          <w:spacing w:val="11"/>
          <w:rtl/>
        </w:rPr>
        <w:t xml:space="preserve"> </w:t>
      </w:r>
      <w:r>
        <w:rPr>
          <w:w w:val="72"/>
          <w:rtl/>
        </w:rPr>
        <w:t>سبب</w:t>
      </w:r>
      <w:r>
        <w:rPr>
          <w:spacing w:val="11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1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12"/>
          <w:rtl/>
        </w:rPr>
        <w:t xml:space="preserve"> </w:t>
      </w:r>
      <w:r>
        <w:rPr>
          <w:w w:val="72"/>
          <w:rtl/>
        </w:rPr>
        <w:t>خون</w:t>
      </w:r>
      <w:r>
        <w:rPr>
          <w:spacing w:val="17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18"/>
          <w:rtl/>
        </w:rPr>
        <w:t xml:space="preserve"> </w:t>
      </w:r>
      <w:r>
        <w:rPr>
          <w:w w:val="72"/>
          <w:rtl/>
        </w:rPr>
        <w:t>حرام</w:t>
      </w:r>
      <w:r>
        <w:rPr>
          <w:spacing w:val="17"/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11"/>
          <w:rtl/>
        </w:rPr>
        <w:t xml:space="preserve"> </w:t>
      </w:r>
      <w:r>
        <w:rPr>
          <w:w w:val="72"/>
          <w:rtl/>
        </w:rPr>
        <w:t>ويو</w:t>
      </w:r>
      <w:r>
        <w:rPr>
          <w:rtl/>
        </w:rPr>
        <w:t xml:space="preserve"> </w:t>
      </w:r>
      <w:r>
        <w:rPr>
          <w:w w:val="72"/>
          <w:rtl/>
        </w:rPr>
        <w:t xml:space="preserve">آهي، </w:t>
      </w:r>
      <w:r>
        <w:rPr>
          <w:w w:val="72"/>
        </w:rPr>
        <w:t>”</w:t>
      </w:r>
      <w:r>
        <w:rPr>
          <w:w w:val="72"/>
          <w:rtl/>
        </w:rPr>
        <w:t>رت، زندگيءَ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علامت</w:t>
      </w:r>
      <w:r>
        <w:rPr>
          <w:w w:val="72"/>
        </w:rPr>
        <w:t>“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استعمال ٿئي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رت جو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جسم ۾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گهٽجي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وڃڻ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دراصل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بيمارين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 xml:space="preserve">سان </w:t>
      </w:r>
      <w:r>
        <w:rPr>
          <w:w w:val="67"/>
          <w:rtl/>
        </w:rPr>
        <w:t>لاڳاپيل</w:t>
      </w:r>
      <w:r>
        <w:rPr>
          <w:rtl/>
        </w:rPr>
        <w:t xml:space="preserve"> </w:t>
      </w:r>
      <w:r>
        <w:rPr>
          <w:w w:val="67"/>
          <w:rtl/>
        </w:rPr>
        <w:t>سبب</w:t>
      </w:r>
      <w:r>
        <w:rPr>
          <w:spacing w:val="-2"/>
          <w:rtl/>
        </w:rPr>
        <w:t xml:space="preserve"> </w:t>
      </w:r>
      <w:r>
        <w:rPr>
          <w:w w:val="67"/>
          <w:rtl/>
        </w:rPr>
        <w:t>هوندو</w:t>
      </w:r>
      <w:r>
        <w:rPr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2"/>
          <w:rtl/>
        </w:rPr>
        <w:t xml:space="preserve"> </w:t>
      </w:r>
      <w:r>
        <w:rPr>
          <w:w w:val="67"/>
          <w:rtl/>
        </w:rPr>
        <w:t>هتي</w:t>
      </w:r>
      <w:r>
        <w:rPr>
          <w:rtl/>
        </w:rPr>
        <w:t xml:space="preserve"> </w:t>
      </w:r>
      <w:r>
        <w:rPr>
          <w:w w:val="67"/>
          <w:rtl/>
        </w:rPr>
        <w:t>اسين</w:t>
      </w:r>
      <w:r>
        <w:rPr>
          <w:rtl/>
        </w:rPr>
        <w:t xml:space="preserve"> </w:t>
      </w:r>
      <w:r>
        <w:rPr>
          <w:w w:val="67"/>
          <w:rtl/>
        </w:rPr>
        <w:t>رت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خرابين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بيمارين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متعلق</w:t>
      </w:r>
      <w:r>
        <w:rPr>
          <w:spacing w:val="-1"/>
          <w:rtl/>
        </w:rPr>
        <w:t xml:space="preserve"> </w:t>
      </w:r>
      <w:r>
        <w:rPr>
          <w:w w:val="67"/>
          <w:rtl/>
        </w:rPr>
        <w:t>ڪجهه</w:t>
      </w:r>
      <w:r>
        <w:rPr>
          <w:rtl/>
        </w:rPr>
        <w:t xml:space="preserve"> </w:t>
      </w:r>
      <w:r>
        <w:rPr>
          <w:w w:val="67"/>
          <w:rtl/>
        </w:rPr>
        <w:t>بيان</w:t>
      </w:r>
      <w:r>
        <w:rPr>
          <w:rtl/>
        </w:rPr>
        <w:t xml:space="preserve"> </w:t>
      </w:r>
      <w:r>
        <w:rPr>
          <w:w w:val="67"/>
          <w:rtl/>
        </w:rPr>
        <w:t>ڪنداسين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اسان</w:t>
      </w:r>
      <w:r>
        <w:rPr>
          <w:rtl/>
        </w:rPr>
        <w:t xml:space="preserve"> </w:t>
      </w:r>
      <w:r>
        <w:rPr>
          <w:w w:val="67"/>
          <w:rtl/>
        </w:rPr>
        <w:t>سڀني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خبر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ڳاڙها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جزا</w:t>
      </w:r>
      <w:r>
        <w:rPr>
          <w:spacing w:val="-6"/>
          <w:rtl/>
        </w:rPr>
        <w:t xml:space="preserve"> </w:t>
      </w:r>
      <w:r>
        <w:rPr>
          <w:w w:val="71"/>
          <w:rtl/>
        </w:rPr>
        <w:t>آڪسيجن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کڻي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جَيوِگهرڙي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اوڄ</w:t>
      </w:r>
      <w:r>
        <w:rPr>
          <w:spacing w:val="-9"/>
          <w:rtl/>
        </w:rPr>
        <w:t xml:space="preserve"> </w:t>
      </w:r>
      <w:r>
        <w:rPr>
          <w:w w:val="71"/>
          <w:rtl/>
        </w:rPr>
        <w:t>تائين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پهچائين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وري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موٽ</w:t>
      </w:r>
      <w:r>
        <w:rPr>
          <w:spacing w:val="-4"/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73"/>
          <w:rtl/>
        </w:rPr>
        <w:t>ڪاربان</w:t>
      </w:r>
      <w:r>
        <w:rPr>
          <w:rtl/>
        </w:rPr>
        <w:t xml:space="preserve"> </w:t>
      </w:r>
      <w:r>
        <w:rPr>
          <w:w w:val="73"/>
          <w:rtl/>
        </w:rPr>
        <w:t>ڊاءِ</w:t>
      </w:r>
      <w:r>
        <w:rPr>
          <w:rtl/>
        </w:rPr>
        <w:t xml:space="preserve"> </w:t>
      </w:r>
      <w:r>
        <w:rPr>
          <w:w w:val="73"/>
          <w:rtl/>
        </w:rPr>
        <w:t>آڪسائيڊ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ٻاهر</w:t>
      </w:r>
      <w:r>
        <w:rPr>
          <w:spacing w:val="16"/>
          <w:rtl/>
        </w:rPr>
        <w:t xml:space="preserve"> </w:t>
      </w:r>
      <w:r>
        <w:rPr>
          <w:w w:val="73"/>
          <w:rtl/>
        </w:rPr>
        <w:t>خارج</w:t>
      </w:r>
      <w:r>
        <w:rPr>
          <w:spacing w:val="15"/>
          <w:rtl/>
        </w:rPr>
        <w:t xml:space="preserve"> </w:t>
      </w:r>
      <w:r>
        <w:rPr>
          <w:w w:val="73"/>
          <w:rtl/>
        </w:rPr>
        <w:t>ڪندا</w:t>
      </w:r>
      <w:r>
        <w:rPr>
          <w:rtl/>
        </w:rPr>
        <w:t xml:space="preserve"> </w:t>
      </w:r>
      <w:r>
        <w:rPr>
          <w:w w:val="73"/>
          <w:rtl/>
        </w:rPr>
        <w:t>رهن</w:t>
      </w:r>
      <w:r>
        <w:rPr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اهو</w:t>
      </w:r>
      <w:r>
        <w:rPr>
          <w:rtl/>
        </w:rPr>
        <w:t xml:space="preserve"> </w:t>
      </w:r>
      <w:r>
        <w:rPr>
          <w:w w:val="73"/>
          <w:rtl/>
        </w:rPr>
        <w:t>هر</w:t>
      </w:r>
      <w:r>
        <w:rPr>
          <w:rtl/>
        </w:rPr>
        <w:t xml:space="preserve"> </w:t>
      </w:r>
      <w:r>
        <w:rPr>
          <w:w w:val="73"/>
          <w:rtl/>
        </w:rPr>
        <w:t>هڪ</w:t>
      </w:r>
      <w:r>
        <w:rPr>
          <w:spacing w:val="15"/>
          <w:rtl/>
        </w:rPr>
        <w:t xml:space="preserve"> </w:t>
      </w:r>
      <w:r>
        <w:rPr>
          <w:w w:val="73"/>
          <w:rtl/>
        </w:rPr>
        <w:t>ساهواري</w:t>
      </w:r>
      <w:r>
        <w:rPr>
          <w:rtl/>
        </w:rPr>
        <w:t xml:space="preserve"> </w:t>
      </w:r>
      <w:r>
        <w:rPr>
          <w:w w:val="73"/>
          <w:rtl/>
        </w:rPr>
        <w:t>جاندار</w:t>
      </w:r>
      <w:r>
        <w:rPr>
          <w:rtl/>
        </w:rPr>
        <w:t xml:space="preserve"> </w:t>
      </w:r>
      <w:r>
        <w:rPr>
          <w:w w:val="73"/>
          <w:rtl/>
        </w:rPr>
        <w:t>سان</w:t>
      </w:r>
      <w:r>
        <w:rPr>
          <w:rtl/>
        </w:rPr>
        <w:t xml:space="preserve"> </w:t>
      </w:r>
      <w:r>
        <w:rPr>
          <w:w w:val="73"/>
          <w:rtl/>
        </w:rPr>
        <w:t>لاڳاپيل</w:t>
      </w:r>
      <w:r>
        <w:rPr>
          <w:rtl/>
        </w:rPr>
        <w:t xml:space="preserve"> </w:t>
      </w:r>
      <w:r>
        <w:rPr>
          <w:w w:val="73"/>
          <w:rtl/>
        </w:rPr>
        <w:t>هڪ</w:t>
      </w:r>
      <w:r>
        <w:rPr>
          <w:rtl/>
        </w:rPr>
        <w:t xml:space="preserve"> </w:t>
      </w:r>
      <w:r>
        <w:rPr>
          <w:w w:val="73"/>
          <w:rtl/>
        </w:rPr>
        <w:t>اهڙو</w:t>
      </w:r>
      <w:r>
        <w:rPr>
          <w:spacing w:val="40"/>
          <w:rtl/>
        </w:rPr>
        <w:t xml:space="preserve"> </w:t>
      </w:r>
      <w:r>
        <w:rPr>
          <w:w w:val="70"/>
          <w:rtl/>
        </w:rPr>
        <w:t>ڪيميائي عمل آهي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جنهن جو تعلق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سڌو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سنئون زندگيءَ سان منسلڪ</w:t>
      </w:r>
      <w:r>
        <w:rPr>
          <w:spacing w:val="-9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 xml:space="preserve"> هڪڙي سيڪنڊ لاءِ به جيڪڏهن</w:t>
      </w:r>
      <w:r>
        <w:rPr>
          <w:spacing w:val="80"/>
          <w:rtl/>
        </w:rPr>
        <w:t xml:space="preserve"> </w:t>
      </w:r>
      <w:r>
        <w:rPr>
          <w:w w:val="72"/>
          <w:rtl/>
        </w:rPr>
        <w:t>آڪسيجن گهٽجي وڃي ۽ ڪاربان ڊاءِ آڪسائيڊ وڌي وڃي ته موت واقع ٿي سگهي ٿو</w:t>
      </w:r>
      <w:r>
        <w:rPr>
          <w:w w:val="72"/>
        </w:rPr>
        <w:t>.</w:t>
      </w:r>
      <w:r>
        <w:rPr>
          <w:w w:val="72"/>
          <w:rtl/>
        </w:rPr>
        <w:t xml:space="preserve"> رت ۾ موجود اڇا جزا پڻ </w:t>
      </w:r>
      <w:r>
        <w:rPr>
          <w:w w:val="78"/>
          <w:rtl/>
        </w:rPr>
        <w:t>اهم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ڪردار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>ادا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ڪن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ٿا</w:t>
      </w:r>
      <w:r>
        <w:rPr>
          <w:w w:val="78"/>
        </w:rPr>
        <w:t>.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اهي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جسم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۾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داخل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ٿيندڙ</w:t>
      </w:r>
      <w:r>
        <w:rPr>
          <w:spacing w:val="-13"/>
          <w:w w:val="78"/>
          <w:rtl/>
        </w:rPr>
        <w:t xml:space="preserve"> </w:t>
      </w:r>
      <w:r>
        <w:rPr>
          <w:w w:val="78"/>
          <w:rtl/>
        </w:rPr>
        <w:t>موتمار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ننڍڙن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>جاندارن۽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ساهوارنکي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ماري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ناس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ڪن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ٿا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۽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>جسم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ق</w:t>
      </w:r>
      <w:r>
        <w:rPr>
          <w:spacing w:val="-38"/>
          <w:w w:val="66"/>
          <w:rtl/>
        </w:rPr>
        <w:t xml:space="preserve"> </w:t>
      </w:r>
      <w:r>
        <w:rPr>
          <w:w w:val="66"/>
          <w:rtl/>
        </w:rPr>
        <w:t>وتِ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مَدافعت</w:t>
      </w:r>
      <w:r>
        <w:rPr>
          <w:spacing w:val="-9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مدافعتي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نظام</w:t>
      </w:r>
      <w:r>
        <w:rPr>
          <w:spacing w:val="-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وڌائين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ٿا</w:t>
      </w:r>
      <w:r>
        <w:rPr>
          <w:spacing w:val="-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3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-3"/>
          <w:rtl/>
        </w:rPr>
        <w:t xml:space="preserve"> </w:t>
      </w:r>
      <w:r>
        <w:rPr>
          <w:w w:val="66"/>
          <w:rtl/>
        </w:rPr>
        <w:t>برقرار</w:t>
      </w:r>
      <w:r>
        <w:rPr>
          <w:spacing w:val="-7"/>
          <w:rtl/>
        </w:rPr>
        <w:t xml:space="preserve"> </w:t>
      </w:r>
      <w:r>
        <w:rPr>
          <w:w w:val="66"/>
          <w:rtl/>
        </w:rPr>
        <w:t>رکڻ</w:t>
      </w:r>
      <w:r>
        <w:rPr>
          <w:spacing w:val="-7"/>
          <w:rtl/>
        </w:rPr>
        <w:t xml:space="preserve">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اهم</w:t>
      </w:r>
      <w:r>
        <w:rPr>
          <w:rtl/>
        </w:rPr>
        <w:t xml:space="preserve"> </w:t>
      </w:r>
      <w:r>
        <w:rPr>
          <w:w w:val="66"/>
          <w:rtl/>
        </w:rPr>
        <w:t>حصو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وٺن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پلازما،</w:t>
      </w:r>
      <w:r>
        <w:rPr>
          <w:spacing w:val="-6"/>
          <w:rtl/>
        </w:rPr>
        <w:t xml:space="preserve"> </w:t>
      </w:r>
      <w:r>
        <w:rPr>
          <w:w w:val="66"/>
          <w:rtl/>
        </w:rPr>
        <w:t>اينٽي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باڊيز</w:t>
      </w:r>
      <w:r>
        <w:rPr>
          <w:rtl/>
        </w:rPr>
        <w:t xml:space="preserve"> </w:t>
      </w:r>
      <w:r>
        <w:rPr>
          <w:w w:val="66"/>
          <w:rtl/>
        </w:rPr>
        <w:t xml:space="preserve">۽ </w:t>
      </w:r>
      <w:r>
        <w:rPr>
          <w:w w:val="73"/>
          <w:rtl/>
        </w:rPr>
        <w:t>کاڌي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جزا</w:t>
      </w:r>
      <w:r>
        <w:rPr>
          <w:spacing w:val="-5"/>
          <w:rtl/>
        </w:rPr>
        <w:t xml:space="preserve"> </w:t>
      </w:r>
      <w:r>
        <w:rPr>
          <w:w w:val="73"/>
          <w:rtl/>
        </w:rPr>
        <w:t>کڻي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جيوگهرڙن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۽</w:t>
      </w:r>
      <w:r>
        <w:rPr>
          <w:spacing w:val="-4"/>
          <w:rtl/>
        </w:rPr>
        <w:t xml:space="preserve"> </w:t>
      </w:r>
      <w:r>
        <w:rPr>
          <w:w w:val="73"/>
          <w:rtl/>
        </w:rPr>
        <w:t>اوڄ</w:t>
      </w:r>
      <w:r>
        <w:rPr>
          <w:spacing w:val="-4"/>
          <w:rtl/>
        </w:rPr>
        <w:t xml:space="preserve"> </w:t>
      </w:r>
      <w:r>
        <w:rPr>
          <w:w w:val="73"/>
          <w:rtl/>
        </w:rPr>
        <w:t>تائين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پهچائي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ٿو</w:t>
      </w:r>
      <w:r>
        <w:rPr>
          <w:spacing w:val="-4"/>
          <w:rtl/>
        </w:rPr>
        <w:t xml:space="preserve"> </w:t>
      </w:r>
      <w:r>
        <w:rPr>
          <w:w w:val="73"/>
          <w:rtl/>
        </w:rPr>
        <w:t>۽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موٽ</w:t>
      </w:r>
      <w:r>
        <w:rPr>
          <w:spacing w:val="-5"/>
          <w:rtl/>
        </w:rPr>
        <w:t xml:space="preserve"> </w:t>
      </w:r>
      <w:r>
        <w:rPr>
          <w:w w:val="73"/>
          <w:rtl/>
        </w:rPr>
        <w:t>۾</w:t>
      </w:r>
      <w:r>
        <w:rPr>
          <w:spacing w:val="-2"/>
          <w:rtl/>
        </w:rPr>
        <w:t xml:space="preserve"> </w:t>
      </w:r>
      <w:r>
        <w:rPr>
          <w:w w:val="73"/>
          <w:rtl/>
        </w:rPr>
        <w:t>غير</w:t>
      </w:r>
      <w:r>
        <w:rPr>
          <w:spacing w:val="-4"/>
          <w:rtl/>
        </w:rPr>
        <w:t xml:space="preserve"> </w:t>
      </w:r>
      <w:r>
        <w:rPr>
          <w:w w:val="73"/>
          <w:rtl/>
        </w:rPr>
        <w:t>اهم</w:t>
      </w:r>
      <w:r>
        <w:rPr>
          <w:rtl/>
        </w:rPr>
        <w:t xml:space="preserve"> </w:t>
      </w:r>
      <w:r>
        <w:rPr>
          <w:w w:val="73"/>
          <w:rtl/>
        </w:rPr>
        <w:t>مادو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واپس</w:t>
      </w:r>
      <w:r>
        <w:rPr>
          <w:spacing w:val="-5"/>
          <w:rtl/>
        </w:rPr>
        <w:t xml:space="preserve"> </w:t>
      </w:r>
      <w:r>
        <w:rPr>
          <w:w w:val="73"/>
          <w:rtl/>
        </w:rPr>
        <w:t>کڻي</w:t>
      </w:r>
      <w:r>
        <w:rPr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منجهان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خارج</w:t>
      </w:r>
      <w:r>
        <w:rPr>
          <w:rtl/>
        </w:rPr>
        <w:t xml:space="preserve"> </w:t>
      </w:r>
      <w:r>
        <w:rPr>
          <w:w w:val="69"/>
          <w:rtl/>
        </w:rPr>
        <w:t>ڪري ڇڏي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 رت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ڄمائيندڙ فيڪٽر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جيڪو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پلازما ۾ موجود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هوندو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سو پليٽيلٽس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سان گڏجي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کي </w:t>
      </w:r>
      <w:r>
        <w:rPr>
          <w:w w:val="71"/>
          <w:rtl/>
        </w:rPr>
        <w:t>دڳ</w:t>
      </w:r>
      <w:r>
        <w:rPr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ڄمڻ</w:t>
      </w:r>
      <w:r>
        <w:rPr>
          <w:spacing w:val="-3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روڪيندو</w:t>
      </w:r>
      <w:r>
        <w:rPr>
          <w:rtl/>
        </w:rPr>
        <w:t xml:space="preserve"> </w:t>
      </w:r>
      <w:r>
        <w:rPr>
          <w:w w:val="71"/>
          <w:rtl/>
        </w:rPr>
        <w:t>رهندو</w:t>
      </w:r>
      <w:r>
        <w:rPr>
          <w:rtl/>
        </w:rPr>
        <w:t xml:space="preserve"> </w:t>
      </w:r>
      <w:r>
        <w:rPr>
          <w:w w:val="71"/>
          <w:rtl/>
        </w:rPr>
        <w:t>آهي،</w:t>
      </w:r>
      <w:r>
        <w:rPr>
          <w:rtl/>
        </w:rPr>
        <w:t xml:space="preserve"> </w:t>
      </w:r>
      <w:r>
        <w:rPr>
          <w:w w:val="71"/>
          <w:rtl/>
        </w:rPr>
        <w:t>اهوئي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سبب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3"/>
          <w:rtl/>
        </w:rPr>
        <w:t xml:space="preserve"> </w:t>
      </w:r>
      <w:r>
        <w:rPr>
          <w:w w:val="71"/>
          <w:rtl/>
        </w:rPr>
        <w:t>قدرتي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تي</w:t>
      </w:r>
      <w:r>
        <w:rPr>
          <w:rtl/>
        </w:rPr>
        <w:t xml:space="preserve"> </w:t>
      </w:r>
      <w:r>
        <w:rPr>
          <w:w w:val="71"/>
          <w:rtl/>
        </w:rPr>
        <w:t>مسلسل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وهندي</w:t>
      </w:r>
      <w:r>
        <w:rPr>
          <w:rtl/>
        </w:rPr>
        <w:t xml:space="preserve"> </w:t>
      </w:r>
      <w:r>
        <w:rPr>
          <w:w w:val="71"/>
          <w:rtl/>
        </w:rPr>
        <w:t>رهي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سندس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وهڻ</w:t>
      </w:r>
      <w:r>
        <w:rPr>
          <w:spacing w:val="-7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رب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تعالٰي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رمز</w:t>
      </w:r>
      <w:r>
        <w:rPr>
          <w:spacing w:val="-6"/>
          <w:rtl/>
        </w:rPr>
        <w:t xml:space="preserve"> </w:t>
      </w:r>
      <w:r>
        <w:rPr>
          <w:w w:val="70"/>
          <w:rtl/>
        </w:rPr>
        <w:t>رکيل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مسلسل</w:t>
      </w:r>
      <w:r>
        <w:rPr>
          <w:rtl/>
        </w:rPr>
        <w:t xml:space="preserve"> </w:t>
      </w:r>
      <w:r>
        <w:rPr>
          <w:w w:val="70"/>
          <w:rtl/>
        </w:rPr>
        <w:t>وهڪرو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زندگيءَ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علامت</w:t>
      </w:r>
      <w:r>
        <w:rPr>
          <w:spacing w:val="-3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پليٽيلٽس</w:t>
      </w:r>
      <w:r>
        <w:rPr>
          <w:spacing w:val="-2"/>
          <w:rtl/>
        </w:rPr>
        <w:t xml:space="preserve"> </w:t>
      </w:r>
      <w:r>
        <w:rPr>
          <w:w w:val="70"/>
          <w:rtl/>
        </w:rPr>
        <w:t xml:space="preserve">جو </w:t>
      </w:r>
      <w:r>
        <w:rPr>
          <w:w w:val="76"/>
          <w:rtl/>
        </w:rPr>
        <w:t>ڪم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آهي، رت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وهائڻ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مدد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ڪرڻ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يعني</w:t>
      </w:r>
      <w:r>
        <w:rPr>
          <w:spacing w:val="-10"/>
          <w:rtl/>
        </w:rPr>
        <w:t xml:space="preserve"> </w:t>
      </w:r>
      <w:r>
        <w:rPr>
          <w:w w:val="76"/>
        </w:rPr>
        <w:t>continue</w:t>
      </w:r>
      <w:r>
        <w:rPr>
          <w:spacing w:val="-9"/>
          <w:rtl/>
        </w:rPr>
        <w:t xml:space="preserve"> </w:t>
      </w:r>
      <w:r>
        <w:rPr>
          <w:w w:val="76"/>
          <w:rtl/>
        </w:rPr>
        <w:t>ڪرڻ ۽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ڄمڻ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يعني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دڳ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ٺهڻ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کان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روڪڻ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ته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وري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پلازما </w:t>
      </w:r>
      <w:r>
        <w:rPr>
          <w:w w:val="73"/>
          <w:rtl/>
        </w:rPr>
        <w:t>۾</w:t>
      </w:r>
      <w:r>
        <w:rPr>
          <w:spacing w:val="-3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3"/>
          <w:rtl/>
        </w:rPr>
        <w:t xml:space="preserve"> </w:t>
      </w:r>
      <w:r>
        <w:rPr>
          <w:w w:val="73"/>
          <w:rtl/>
        </w:rPr>
        <w:t>آهن</w:t>
      </w:r>
      <w:r>
        <w:rPr>
          <w:rtl/>
        </w:rPr>
        <w:t xml:space="preserve"> </w:t>
      </w:r>
      <w:r>
        <w:rPr>
          <w:w w:val="73"/>
          <w:rtl/>
        </w:rPr>
        <w:t>اِهڙا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ڪيميائي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مرڪب</w:t>
      </w:r>
      <w:r>
        <w:rPr>
          <w:spacing w:val="-1"/>
          <w:rtl/>
        </w:rPr>
        <w:t xml:space="preserve"> </w:t>
      </w:r>
      <w:r>
        <w:rPr>
          <w:w w:val="73"/>
          <w:rtl/>
        </w:rPr>
        <w:t>جيڪي</w:t>
      </w:r>
      <w:r>
        <w:rPr>
          <w:spacing w:val="3"/>
          <w:rtl/>
        </w:rPr>
        <w:t xml:space="preserve"> </w:t>
      </w:r>
      <w:r>
        <w:rPr>
          <w:w w:val="73"/>
          <w:rtl/>
        </w:rPr>
        <w:t>رت</w:t>
      </w:r>
      <w:r>
        <w:rPr>
          <w:spacing w:val="-1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ڄمڻ</w:t>
      </w:r>
      <w:r>
        <w:rPr>
          <w:spacing w:val="-4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وهائڻ</w:t>
      </w:r>
      <w:r>
        <w:rPr>
          <w:w w:val="73"/>
        </w:rPr>
        <w:t>“</w:t>
      </w:r>
      <w:r>
        <w:rPr>
          <w:spacing w:val="3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7"/>
          <w:rtl/>
        </w:rPr>
        <w:t xml:space="preserve"> </w:t>
      </w:r>
      <w:r>
        <w:rPr>
          <w:w w:val="73"/>
        </w:rPr>
        <w:t>“Clot”</w:t>
      </w:r>
      <w:r>
        <w:rPr>
          <w:spacing w:val="3"/>
          <w:rtl/>
        </w:rPr>
        <w:t xml:space="preserve"> </w:t>
      </w:r>
      <w:r>
        <w:rPr>
          <w:w w:val="73"/>
          <w:rtl/>
        </w:rPr>
        <w:t>ٺهڻ</w:t>
      </w:r>
      <w:r>
        <w:rPr>
          <w:spacing w:val="-2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73"/>
          <w:rtl/>
        </w:rPr>
        <w:t>روڪين</w:t>
      </w:r>
      <w:r>
        <w:rPr>
          <w:spacing w:val="3"/>
          <w:rtl/>
        </w:rPr>
        <w:t xml:space="preserve"> </w:t>
      </w:r>
      <w:r>
        <w:rPr>
          <w:w w:val="73"/>
          <w:rtl/>
        </w:rPr>
        <w:t>ٿا</w:t>
      </w:r>
      <w:r>
        <w:rPr>
          <w:rtl/>
        </w:rPr>
        <w:t xml:space="preserve"> </w:t>
      </w:r>
      <w:r>
        <w:rPr>
          <w:w w:val="73"/>
          <w:rtl/>
        </w:rPr>
        <w:t>ٻين</w:t>
      </w:r>
    </w:p>
    <w:p w14:paraId="149C72FD">
      <w:pPr>
        <w:pStyle w:val="13"/>
        <w:spacing w:before="4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110490</wp:posOffset>
                </wp:positionV>
                <wp:extent cx="5772785" cy="55245"/>
                <wp:effectExtent l="0" t="0" r="0" b="0"/>
                <wp:wrapTopAndBottom/>
                <wp:docPr id="344" name="Graphic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4" o:spid="_x0000_s1026" o:spt="100" style="position:absolute;left:0pt;margin-left:70.55pt;margin-top:8.7pt;height:4.35pt;width:454.55pt;mso-position-horizontal-relative:page;mso-wrap-distance-bottom:0pt;mso-wrap-distance-top:0pt;z-index:-251552768;mso-width-relative:page;mso-height-relative:page;" fillcolor="#612322" filled="t" stroked="f" coordsize="5772785,55244" o:gfxdata="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vCTjp2gAAAAoBAAAPAAAAAAAA&#10;AAEAIAAAACIAAABkcnMvZG93bnJldi54bWxQSwECFAAUAAAACACHTuJAFCTGr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5FA02FB">
      <w:pPr>
        <w:pStyle w:val="13"/>
        <w:spacing w:after="0"/>
        <w:rPr>
          <w:sz w:val="12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8169459">
      <w:pPr>
        <w:pStyle w:val="13"/>
        <w:spacing w:before="9"/>
        <w:rPr>
          <w:sz w:val="3"/>
        </w:rPr>
      </w:pPr>
    </w:p>
    <w:p w14:paraId="6D71E68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45" name="Group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NOxMSo0CAAAj&#10;BwAADgAAAAAAAAABACAAAAAkAQAAZHJzL2Uyb0RvYy54bWxQSwUGAAAAAAYABgBZAQAAIwYAAAAA&#10;">
                <o:lock v:ext="edit" aspectratio="f"/>
                <v:shape id="Graphic 346" o:spid="_x0000_s1026" o:spt="100" style="position:absolute;left:0;top:0;height:40005;width:5737860;" fillcolor="#000000" filled="t" stroked="f" coordsize="5737860,40005" o:gfxdata="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Aw8W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519E024">
      <w:pPr>
        <w:pStyle w:val="13"/>
        <w:bidi/>
        <w:spacing w:before="257" w:line="264" w:lineRule="auto"/>
        <w:ind w:left="153" w:right="311" w:hanging="1"/>
        <w:jc w:val="left"/>
      </w:pPr>
      <w:r>
        <w:rPr>
          <w:w w:val="72"/>
          <w:rtl/>
        </w:rPr>
        <w:t>لفظن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اِينٽي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ڪوگولينٽ</w:t>
      </w:r>
      <w:r>
        <w:rPr>
          <w:rtl/>
        </w:rPr>
        <w:t xml:space="preserve"> </w:t>
      </w:r>
      <w:r>
        <w:rPr>
          <w:w w:val="72"/>
        </w:rPr>
        <w:t>cougulant)</w:t>
      </w:r>
      <w:r>
        <w:rPr>
          <w:spacing w:val="-3"/>
          <w:rtl/>
        </w:rPr>
        <w:t xml:space="preserve"> </w:t>
      </w:r>
      <w:r>
        <w:rPr>
          <w:w w:val="72"/>
        </w:rPr>
        <w:t>(Anti</w:t>
      </w:r>
      <w:r>
        <w:rPr>
          <w:spacing w:val="-2"/>
          <w:rtl/>
        </w:rPr>
        <w:t xml:space="preserve"> </w:t>
      </w:r>
      <w:r>
        <w:rPr>
          <w:w w:val="72"/>
          <w:rtl/>
        </w:rPr>
        <w:t>سڏجي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جون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بنيادي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خرابيءَ</w:t>
      </w:r>
      <w:r>
        <w:rPr>
          <w:spacing w:val="-3"/>
          <w:rtl/>
        </w:rPr>
        <w:t xml:space="preserve"> </w:t>
      </w:r>
      <w:r>
        <w:rPr>
          <w:w w:val="72"/>
          <w:rtl/>
        </w:rPr>
        <w:t xml:space="preserve">ڪري </w:t>
      </w:r>
      <w:r>
        <w:rPr>
          <w:w w:val="78"/>
          <w:rtl/>
        </w:rPr>
        <w:t>پيدا ٿيندڙ بيماريون</w:t>
      </w:r>
      <w:r>
        <w:rPr>
          <w:rtl/>
        </w:rPr>
        <w:t xml:space="preserve"> </w:t>
      </w:r>
      <w:r>
        <w:rPr>
          <w:w w:val="78"/>
        </w:rPr>
        <w:t>Diseases</w:t>
      </w:r>
      <w:r>
        <w:rPr>
          <w:spacing w:val="-1"/>
          <w:rtl/>
        </w:rPr>
        <w:t xml:space="preserve"> </w:t>
      </w:r>
      <w:r>
        <w:rPr>
          <w:w w:val="78"/>
        </w:rPr>
        <w:t>Hematological</w:t>
      </w:r>
      <w:r>
        <w:rPr>
          <w:spacing w:val="-1"/>
          <w:rtl/>
        </w:rPr>
        <w:t xml:space="preserve"> </w:t>
      </w:r>
      <w:r>
        <w:rPr>
          <w:w w:val="78"/>
        </w:rPr>
        <w:t>Primary</w:t>
      </w:r>
      <w:r>
        <w:rPr>
          <w:rtl/>
        </w:rPr>
        <w:t xml:space="preserve"> </w:t>
      </w:r>
      <w:r>
        <w:rPr>
          <w:w w:val="78"/>
          <w:rtl/>
        </w:rPr>
        <w:t>تمام</w:t>
      </w:r>
      <w:r>
        <w:rPr>
          <w:spacing w:val="40"/>
          <w:rtl/>
        </w:rPr>
        <w:t xml:space="preserve"> </w:t>
      </w:r>
      <w:r>
        <w:rPr>
          <w:w w:val="78"/>
          <w:rtl/>
        </w:rPr>
        <w:t>گهٽ ڏسڻ ۾</w:t>
      </w:r>
      <w:r>
        <w:rPr>
          <w:spacing w:val="-5"/>
          <w:rtl/>
        </w:rPr>
        <w:t xml:space="preserve"> </w:t>
      </w:r>
      <w:r>
        <w:rPr>
          <w:w w:val="78"/>
          <w:rtl/>
        </w:rPr>
        <w:t>اينديون</w:t>
      </w:r>
      <w:r>
        <w:rPr>
          <w:spacing w:val="-1"/>
          <w:rtl/>
        </w:rPr>
        <w:t xml:space="preserve"> </w:t>
      </w:r>
      <w:r>
        <w:rPr>
          <w:w w:val="78"/>
          <w:rtl/>
        </w:rPr>
        <w:t>آهن</w:t>
      </w:r>
      <w:r>
        <w:rPr>
          <w:spacing w:val="-1"/>
          <w:rtl/>
        </w:rPr>
        <w:t xml:space="preserve"> </w:t>
      </w:r>
      <w:r>
        <w:rPr>
          <w:w w:val="78"/>
          <w:rtl/>
        </w:rPr>
        <w:t>پر رت</w:t>
      </w:r>
      <w:r>
        <w:rPr>
          <w:spacing w:val="-5"/>
          <w:rtl/>
        </w:rPr>
        <w:t xml:space="preserve"> </w:t>
      </w:r>
      <w:r>
        <w:rPr>
          <w:w w:val="78"/>
          <w:rtl/>
        </w:rPr>
        <w:t>جون</w:t>
      </w:r>
      <w:r>
        <w:rPr>
          <w:spacing w:val="80"/>
          <w:rtl/>
        </w:rPr>
        <w:t xml:space="preserve"> </w:t>
      </w:r>
      <w:r>
        <w:rPr>
          <w:w w:val="65"/>
          <w:rtl/>
        </w:rPr>
        <w:t>بنيادي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اهڙيون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بيماريون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جيڪي ٻين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بيمارين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پيدا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ٿين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ٿيون،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سي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عام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گهڻي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 xml:space="preserve">تعداد ۾ </w:t>
      </w:r>
      <w:r>
        <w:rPr>
          <w:w w:val="81"/>
          <w:rtl/>
        </w:rPr>
        <w:t>ڏسڻ اينديون آهن</w:t>
      </w:r>
      <w:r>
        <w:rPr>
          <w:w w:val="81"/>
        </w:rPr>
        <w:t>.</w:t>
      </w:r>
      <w:r>
        <w:rPr>
          <w:w w:val="81"/>
          <w:rtl/>
        </w:rPr>
        <w:t xml:space="preserve"> </w:t>
      </w:r>
      <w:r>
        <w:rPr>
          <w:w w:val="81"/>
        </w:rPr>
        <w:t>diseases)</w:t>
      </w:r>
      <w:r>
        <w:rPr>
          <w:w w:val="81"/>
          <w:rtl/>
        </w:rPr>
        <w:t xml:space="preserve"> </w:t>
      </w:r>
      <w:r>
        <w:rPr>
          <w:w w:val="81"/>
        </w:rPr>
        <w:t>other</w:t>
      </w:r>
      <w:r>
        <w:rPr>
          <w:w w:val="81"/>
          <w:rtl/>
        </w:rPr>
        <w:t xml:space="preserve"> </w:t>
      </w:r>
      <w:r>
        <w:rPr>
          <w:w w:val="81"/>
        </w:rPr>
        <w:t>to</w:t>
      </w:r>
      <w:r>
        <w:rPr>
          <w:w w:val="81"/>
          <w:rtl/>
        </w:rPr>
        <w:t xml:space="preserve"> </w:t>
      </w:r>
      <w:r>
        <w:rPr>
          <w:w w:val="81"/>
        </w:rPr>
        <w:t>(Secondary</w:t>
      </w:r>
      <w:r>
        <w:rPr>
          <w:w w:val="81"/>
          <w:rtl/>
        </w:rPr>
        <w:t xml:space="preserve"> رت جي اِڀياس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>منجهان هن هلندڙ صديءَ جي دوران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ٽن خاص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قسمن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جون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جون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بيماريون، ارتقائي منزل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طئي ڪري منظرِ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عام تي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آنديون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ويون آهن جن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 پهرين</w:t>
      </w:r>
      <w:r>
        <w:rPr>
          <w:rtl/>
        </w:rPr>
        <w:t xml:space="preserve"> </w:t>
      </w:r>
      <w:r>
        <w:rPr>
          <w:w w:val="74"/>
          <w:rtl/>
        </w:rPr>
        <w:t>نمبر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4"/>
          <w:w w:val="74"/>
          <w:rtl/>
        </w:rPr>
        <w:t xml:space="preserve"> </w:t>
      </w:r>
      <w:r>
        <w:rPr>
          <w:w w:val="74"/>
        </w:rPr>
        <w:t>(1)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جزن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شڪل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و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صورت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مطب</w:t>
      </w:r>
      <w:r>
        <w:rPr>
          <w:w w:val="74"/>
        </w:rPr>
        <w:t>/</w:t>
      </w:r>
      <w:r>
        <w:rPr>
          <w:w w:val="74"/>
          <w:rtl/>
        </w:rPr>
        <w:t>ڪلينڪ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ٿيندڙ</w:t>
      </w:r>
      <w:r>
        <w:rPr>
          <w:spacing w:val="-4"/>
          <w:w w:val="74"/>
          <w:rtl/>
        </w:rPr>
        <w:t xml:space="preserve"> </w:t>
      </w:r>
      <w:r>
        <w:rPr>
          <w:w w:val="74"/>
        </w:rPr>
        <w:t>)</w:t>
      </w:r>
      <w:r>
        <w:rPr>
          <w:w w:val="74"/>
          <w:rtl/>
        </w:rPr>
        <w:t>مريض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ڊاڪٽر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 xml:space="preserve">ڳالهه </w:t>
      </w:r>
      <w:r>
        <w:rPr>
          <w:w w:val="71"/>
          <w:rtl/>
        </w:rPr>
        <w:t>ٻولهه</w:t>
      </w:r>
      <w:r>
        <w:rPr>
          <w:w w:val="71"/>
        </w:rPr>
        <w:t>(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ليبارٽري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ٿيندڙ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چڪاس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ڪا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حتمي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راءِ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قائم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w w:val="71"/>
        </w:rPr>
        <w:t>.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سڀ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ڪجهه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تقريبن</w:t>
      </w:r>
      <w:r>
        <w:rPr>
          <w:spacing w:val="-7"/>
          <w:w w:val="71"/>
          <w:rtl/>
        </w:rPr>
        <w:t xml:space="preserve"> </w:t>
      </w:r>
      <w:r>
        <w:rPr>
          <w:w w:val="71"/>
        </w:rPr>
        <w:t>1911</w:t>
      </w:r>
      <w:r>
        <w:rPr>
          <w:w w:val="71"/>
          <w:rtl/>
        </w:rPr>
        <w:t xml:space="preserve">ع </w:t>
      </w:r>
      <w:r>
        <w:rPr>
          <w:w w:val="75"/>
          <w:rtl/>
        </w:rPr>
        <w:t>عيسويءَ</w:t>
      </w:r>
      <w:r>
        <w:rPr>
          <w:spacing w:val="-6"/>
          <w:rtl/>
        </w:rPr>
        <w:t xml:space="preserve"> </w:t>
      </w:r>
      <w:r>
        <w:rPr>
          <w:w w:val="75"/>
          <w:rtl/>
        </w:rPr>
        <w:t>صديءَ</w:t>
      </w:r>
      <w:r>
        <w:rPr>
          <w:spacing w:val="-2"/>
          <w:rtl/>
        </w:rPr>
        <w:t xml:space="preserve"> </w:t>
      </w:r>
      <w:r>
        <w:rPr>
          <w:w w:val="75"/>
          <w:rtl/>
        </w:rPr>
        <w:t>۾ تڏهن ممڪن ٿي سگهيو</w:t>
      </w:r>
      <w:r>
        <w:rPr>
          <w:spacing w:val="-2"/>
          <w:rtl/>
        </w:rPr>
        <w:t xml:space="preserve"> </w:t>
      </w:r>
      <w:r>
        <w:rPr>
          <w:w w:val="75"/>
          <w:rtl/>
        </w:rPr>
        <w:t>جڏهن خوردبيني</w:t>
      </w:r>
      <w:r>
        <w:rPr>
          <w:spacing w:val="-3"/>
          <w:rtl/>
        </w:rPr>
        <w:t xml:space="preserve"> </w:t>
      </w:r>
      <w:r>
        <w:rPr>
          <w:w w:val="75"/>
        </w:rPr>
        <w:t>(Microscope)</w:t>
      </w:r>
      <w:r>
        <w:rPr>
          <w:w w:val="75"/>
          <w:rtl/>
        </w:rPr>
        <w:t xml:space="preserve"> وجود</w:t>
      </w:r>
      <w:r>
        <w:rPr>
          <w:spacing w:val="-2"/>
          <w:rtl/>
        </w:rPr>
        <w:t xml:space="preserve"> </w:t>
      </w:r>
      <w:r>
        <w:rPr>
          <w:w w:val="75"/>
          <w:rtl/>
        </w:rPr>
        <w:t>۾ آئي</w:t>
      </w:r>
      <w:r>
        <w:rPr>
          <w:w w:val="75"/>
        </w:rPr>
        <w:t>.</w:t>
      </w:r>
      <w:r>
        <w:rPr>
          <w:w w:val="75"/>
          <w:rtl/>
        </w:rPr>
        <w:t xml:space="preserve"> اهو اڀياس</w:t>
      </w:r>
      <w:r>
        <w:rPr>
          <w:spacing w:val="-2"/>
          <w:rtl/>
        </w:rPr>
        <w:t xml:space="preserve"> </w:t>
      </w:r>
      <w:r>
        <w:rPr>
          <w:w w:val="75"/>
          <w:rtl/>
        </w:rPr>
        <w:t>رت</w:t>
      </w:r>
      <w:r>
        <w:rPr>
          <w:spacing w:val="-2"/>
          <w:rtl/>
        </w:rPr>
        <w:t xml:space="preserve"> </w:t>
      </w:r>
      <w:r>
        <w:rPr>
          <w:w w:val="75"/>
          <w:rtl/>
        </w:rPr>
        <w:t>۾</w:t>
      </w:r>
      <w:r>
        <w:rPr>
          <w:w w:val="77"/>
          <w:rtl/>
        </w:rPr>
        <w:t xml:space="preserve"> موجود خلين جي شڪل و صورت ۽ ڪمن جي باري ۾ ڪيو ويو</w:t>
      </w:r>
      <w:r>
        <w:rPr>
          <w:w w:val="77"/>
        </w:rPr>
        <w:t>.</w:t>
      </w:r>
    </w:p>
    <w:p w14:paraId="0DD6F81B">
      <w:pPr>
        <w:pStyle w:val="13"/>
        <w:bidi/>
        <w:spacing w:before="6" w:line="268" w:lineRule="auto"/>
        <w:ind w:left="157" w:right="311" w:firstLine="428"/>
        <w:jc w:val="left"/>
      </w:pPr>
      <w:r>
        <w:rPr>
          <w:w w:val="71"/>
        </w:rPr>
        <w:t>.2</w:t>
      </w:r>
      <w:r>
        <w:rPr>
          <w:spacing w:val="40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دڳ</w:t>
      </w:r>
      <w:r>
        <w:rPr>
          <w:w w:val="71"/>
        </w:rPr>
        <w:t>/</w:t>
      </w:r>
      <w:r>
        <w:rPr>
          <w:spacing w:val="-14"/>
          <w:rtl/>
        </w:rPr>
        <w:t xml:space="preserve"> </w:t>
      </w:r>
      <w:r>
        <w:rPr>
          <w:w w:val="71"/>
          <w:rtl/>
        </w:rPr>
        <w:t>ڄمڻ</w:t>
      </w:r>
      <w:r>
        <w:rPr>
          <w:spacing w:val="-4"/>
          <w:rtl/>
        </w:rPr>
        <w:t xml:space="preserve"> </w:t>
      </w:r>
      <w:r>
        <w:rPr>
          <w:w w:val="71"/>
        </w:rPr>
        <w:t>(Clot)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15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ارتقائي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منزل</w:t>
      </w:r>
      <w:r>
        <w:rPr>
          <w:spacing w:val="-13"/>
          <w:rtl/>
        </w:rPr>
        <w:t xml:space="preserve"> </w:t>
      </w:r>
      <w:r>
        <w:rPr>
          <w:w w:val="71"/>
        </w:rPr>
        <w:t>1935</w:t>
      </w:r>
      <w:r>
        <w:rPr>
          <w:w w:val="71"/>
          <w:rtl/>
        </w:rPr>
        <w:t>ع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طئي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ڪئي،</w:t>
      </w:r>
      <w:r>
        <w:rPr>
          <w:spacing w:val="-14"/>
          <w:rtl/>
        </w:rPr>
        <w:t xml:space="preserve"> </w:t>
      </w:r>
      <w:r>
        <w:rPr>
          <w:w w:val="71"/>
          <w:rtl/>
        </w:rPr>
        <w:t>ڇو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16"/>
          <w:rtl/>
        </w:rPr>
        <w:t xml:space="preserve"> </w:t>
      </w:r>
      <w:r>
        <w:rPr>
          <w:w w:val="71"/>
          <w:rtl/>
        </w:rPr>
        <w:t xml:space="preserve">ليبارٽري۾ </w:t>
      </w:r>
      <w:r>
        <w:rPr>
          <w:w w:val="80"/>
          <w:rtl/>
        </w:rPr>
        <w:t>ٽيسٽ</w:t>
      </w:r>
      <w:r>
        <w:rPr>
          <w:spacing w:val="26"/>
          <w:rtl/>
        </w:rPr>
        <w:t xml:space="preserve"> </w:t>
      </w:r>
      <w:r>
        <w:rPr>
          <w:w w:val="80"/>
          <w:rtl/>
        </w:rPr>
        <w:t>وغيره</w:t>
      </w:r>
      <w:r>
        <w:rPr>
          <w:spacing w:val="29"/>
          <w:rtl/>
        </w:rPr>
        <w:t xml:space="preserve"> </w:t>
      </w:r>
      <w:r>
        <w:rPr>
          <w:w w:val="80"/>
          <w:rtl/>
        </w:rPr>
        <w:t>۽</w:t>
      </w:r>
      <w:r>
        <w:rPr>
          <w:spacing w:val="21"/>
          <w:rtl/>
        </w:rPr>
        <w:t xml:space="preserve"> </w:t>
      </w:r>
      <w:r>
        <w:rPr>
          <w:w w:val="80"/>
          <w:rtl/>
        </w:rPr>
        <w:t>رت</w:t>
      </w:r>
      <w:r>
        <w:rPr>
          <w:spacing w:val="22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20"/>
          <w:rtl/>
        </w:rPr>
        <w:t xml:space="preserve"> </w:t>
      </w:r>
      <w:r>
        <w:rPr>
          <w:w w:val="80"/>
          <w:rtl/>
        </w:rPr>
        <w:t>وهڻ</w:t>
      </w:r>
      <w:r>
        <w:rPr>
          <w:spacing w:val="26"/>
          <w:rtl/>
        </w:rPr>
        <w:t xml:space="preserve"> </w:t>
      </w:r>
      <w:r>
        <w:rPr>
          <w:w w:val="80"/>
        </w:rPr>
        <w:t>(Bleeding)</w:t>
      </w:r>
      <w:r>
        <w:rPr>
          <w:spacing w:val="23"/>
          <w:rtl/>
        </w:rPr>
        <w:t xml:space="preserve"> </w:t>
      </w:r>
      <w:r>
        <w:rPr>
          <w:w w:val="80"/>
          <w:rtl/>
        </w:rPr>
        <w:t>۽</w:t>
      </w:r>
      <w:r>
        <w:rPr>
          <w:spacing w:val="24"/>
          <w:rtl/>
        </w:rPr>
        <w:t xml:space="preserve"> </w:t>
      </w:r>
      <w:r>
        <w:rPr>
          <w:w w:val="80"/>
          <w:rtl/>
        </w:rPr>
        <w:t>دڳ</w:t>
      </w:r>
      <w:r>
        <w:rPr>
          <w:w w:val="80"/>
        </w:rPr>
        <w:t>/</w:t>
      </w:r>
      <w:r>
        <w:rPr>
          <w:spacing w:val="22"/>
          <w:rtl/>
        </w:rPr>
        <w:t xml:space="preserve"> </w:t>
      </w:r>
      <w:r>
        <w:rPr>
          <w:w w:val="80"/>
          <w:rtl/>
        </w:rPr>
        <w:t>ڄمڻ</w:t>
      </w:r>
      <w:r>
        <w:rPr>
          <w:spacing w:val="26"/>
          <w:rtl/>
        </w:rPr>
        <w:t xml:space="preserve"> </w:t>
      </w:r>
      <w:r>
        <w:rPr>
          <w:w w:val="80"/>
        </w:rPr>
        <w:t>(Clot)</w:t>
      </w:r>
      <w:r>
        <w:rPr>
          <w:spacing w:val="21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21"/>
          <w:rtl/>
        </w:rPr>
        <w:t xml:space="preserve"> </w:t>
      </w:r>
      <w:r>
        <w:rPr>
          <w:w w:val="80"/>
          <w:rtl/>
        </w:rPr>
        <w:t>باري</w:t>
      </w:r>
      <w:r>
        <w:rPr>
          <w:spacing w:val="22"/>
          <w:rtl/>
        </w:rPr>
        <w:t xml:space="preserve"> </w:t>
      </w:r>
      <w:r>
        <w:rPr>
          <w:w w:val="80"/>
          <w:rtl/>
        </w:rPr>
        <w:t>۾</w:t>
      </w:r>
      <w:r>
        <w:rPr>
          <w:spacing w:val="21"/>
          <w:rtl/>
        </w:rPr>
        <w:t xml:space="preserve"> </w:t>
      </w:r>
      <w:r>
        <w:rPr>
          <w:w w:val="80"/>
          <w:rtl/>
        </w:rPr>
        <w:t>به</w:t>
      </w:r>
      <w:r>
        <w:rPr>
          <w:spacing w:val="22"/>
          <w:rtl/>
        </w:rPr>
        <w:t xml:space="preserve"> </w:t>
      </w:r>
      <w:r>
        <w:rPr>
          <w:w w:val="80"/>
          <w:rtl/>
        </w:rPr>
        <w:t>خاص</w:t>
      </w:r>
      <w:r>
        <w:rPr>
          <w:spacing w:val="27"/>
          <w:rtl/>
        </w:rPr>
        <w:t xml:space="preserve"> </w:t>
      </w:r>
      <w:r>
        <w:rPr>
          <w:w w:val="80"/>
          <w:rtl/>
        </w:rPr>
        <w:t>علم</w:t>
      </w:r>
      <w:r>
        <w:rPr>
          <w:spacing w:val="22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23"/>
          <w:rtl/>
        </w:rPr>
        <w:t xml:space="preserve"> </w:t>
      </w:r>
      <w:r>
        <w:rPr>
          <w:w w:val="80"/>
          <w:rtl/>
        </w:rPr>
        <w:t>ضرورت</w:t>
      </w:r>
    </w:p>
    <w:p w14:paraId="3C16A9AC">
      <w:pPr>
        <w:pStyle w:val="13"/>
        <w:spacing w:before="3"/>
        <w:ind w:right="153"/>
        <w:jc w:val="right"/>
      </w:pP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study</w:t>
      </w:r>
      <w:r>
        <w:rPr>
          <w:spacing w:val="-16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bloodeells</w:t>
      </w:r>
      <w:r>
        <w:rPr>
          <w:spacing w:val="-19"/>
        </w:rPr>
        <w:t xml:space="preserve"> </w:t>
      </w:r>
      <w:r>
        <w:rPr>
          <w:spacing w:val="-4"/>
        </w:rPr>
        <w:t>shope</w:t>
      </w:r>
      <w:r>
        <w:rPr>
          <w:spacing w:val="-19"/>
        </w:rPr>
        <w:t xml:space="preserve"> </w:t>
      </w:r>
      <w:r>
        <w:rPr>
          <w:spacing w:val="-4"/>
        </w:rPr>
        <w:t>size</w:t>
      </w:r>
      <w:r>
        <w:rPr>
          <w:spacing w:val="-14"/>
        </w:rPr>
        <w:t xml:space="preserve"> </w:t>
      </w:r>
      <w:r>
        <w:rPr>
          <w:spacing w:val="-4"/>
        </w:rPr>
        <w:t>function</w:t>
      </w:r>
      <w:r>
        <w:rPr>
          <w:spacing w:val="-9"/>
        </w:rPr>
        <w:t xml:space="preserve"> </w:t>
      </w:r>
      <w:r>
        <w:rPr>
          <w:spacing w:val="-4"/>
        </w:rPr>
        <w:t>.</w:t>
      </w:r>
      <w:r>
        <w:rPr>
          <w:spacing w:val="-4"/>
          <w:rtl/>
        </w:rPr>
        <w:t>هئي</w:t>
      </w:r>
    </w:p>
    <w:p w14:paraId="53B34E88">
      <w:pPr>
        <w:pStyle w:val="13"/>
        <w:spacing w:before="42"/>
        <w:ind w:left="5892"/>
      </w:pPr>
      <w:r>
        <w:rPr>
          <w:w w:val="80"/>
        </w:rPr>
        <w:t>:(Blood</w:t>
      </w:r>
      <w:r>
        <w:rPr>
          <w:spacing w:val="7"/>
        </w:rPr>
        <w:t xml:space="preserve"> </w:t>
      </w:r>
      <w:r>
        <w:rPr>
          <w:w w:val="80"/>
        </w:rPr>
        <w:t>Bank)</w:t>
      </w:r>
      <w:r>
        <w:rPr>
          <w:spacing w:val="17"/>
        </w:rPr>
        <w:t xml:space="preserve"> </w:t>
      </w:r>
      <w:r>
        <w:rPr>
          <w:w w:val="80"/>
          <w:rtl/>
        </w:rPr>
        <w:t>بئنڪ</w:t>
      </w:r>
      <w:r>
        <w:rPr>
          <w:spacing w:val="7"/>
        </w:rPr>
        <w:t xml:space="preserve"> </w:t>
      </w:r>
      <w:r>
        <w:rPr>
          <w:w w:val="80"/>
          <w:rtl/>
        </w:rPr>
        <w:t>جي</w:t>
      </w:r>
      <w:r>
        <w:rPr>
          <w:spacing w:val="10"/>
        </w:rPr>
        <w:t xml:space="preserve"> </w:t>
      </w:r>
      <w:r>
        <w:rPr>
          <w:w w:val="80"/>
          <w:rtl/>
        </w:rPr>
        <w:t>رت</w:t>
      </w:r>
      <w:r>
        <w:rPr>
          <w:spacing w:val="9"/>
        </w:rPr>
        <w:t xml:space="preserve"> </w:t>
      </w:r>
      <w:r>
        <w:rPr>
          <w:spacing w:val="-5"/>
          <w:w w:val="80"/>
        </w:rPr>
        <w:t>.3</w:t>
      </w:r>
    </w:p>
    <w:p w14:paraId="611FF561">
      <w:pPr>
        <w:pStyle w:val="13"/>
        <w:spacing w:before="43"/>
        <w:ind w:left="739"/>
      </w:pPr>
      <w:r>
        <w:rPr>
          <w:spacing w:val="-4"/>
        </w:rPr>
        <w:t>With</w:t>
      </w:r>
      <w:r>
        <w:rPr>
          <w:spacing w:val="-21"/>
        </w:rPr>
        <w:t xml:space="preserve"> </w:t>
      </w:r>
      <w:r>
        <w:rPr>
          <w:spacing w:val="-4"/>
        </w:rPr>
        <w:t>study</w:t>
      </w:r>
      <w:r>
        <w:rPr>
          <w:spacing w:val="-16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clotting</w:t>
      </w:r>
      <w:r>
        <w:rPr>
          <w:spacing w:val="-16"/>
        </w:rPr>
        <w:t xml:space="preserve"> </w:t>
      </w:r>
      <w:r>
        <w:rPr>
          <w:spacing w:val="-4"/>
        </w:rPr>
        <w:t>factors,</w:t>
      </w:r>
      <w:r>
        <w:rPr>
          <w:spacing w:val="-24"/>
        </w:rPr>
        <w:t xml:space="preserve"> </w:t>
      </w:r>
      <w:r>
        <w:rPr>
          <w:spacing w:val="-4"/>
        </w:rPr>
        <w:t>clotting</w:t>
      </w:r>
      <w:r>
        <w:rPr>
          <w:spacing w:val="-16"/>
        </w:rPr>
        <w:t xml:space="preserve"> </w:t>
      </w:r>
      <w:r>
        <w:rPr>
          <w:spacing w:val="-4"/>
        </w:rPr>
        <w:t>time,</w:t>
      </w:r>
      <w:r>
        <w:rPr>
          <w:spacing w:val="-19"/>
        </w:rPr>
        <w:t xml:space="preserve"> </w:t>
      </w:r>
      <w:r>
        <w:rPr>
          <w:spacing w:val="-4"/>
        </w:rPr>
        <w:t>bleeding</w:t>
      </w:r>
      <w:r>
        <w:rPr>
          <w:spacing w:val="-22"/>
        </w:rPr>
        <w:t xml:space="preserve"> </w:t>
      </w:r>
      <w:r>
        <w:rPr>
          <w:spacing w:val="-4"/>
        </w:rPr>
        <w:t>time</w:t>
      </w:r>
      <w:r>
        <w:rPr>
          <w:spacing w:val="-19"/>
        </w:rPr>
        <w:t xml:space="preserve"> </w:t>
      </w:r>
      <w:r>
        <w:rPr>
          <w:spacing w:val="-5"/>
        </w:rPr>
        <w:t>etc</w:t>
      </w:r>
    </w:p>
    <w:p w14:paraId="1A356F09">
      <w:pPr>
        <w:pStyle w:val="13"/>
        <w:bidi/>
        <w:spacing w:before="37" w:line="264" w:lineRule="auto"/>
        <w:ind w:left="155" w:right="311" w:firstLine="485"/>
        <w:jc w:val="left"/>
      </w:pPr>
      <w:r>
        <w:rPr>
          <w:w w:val="69"/>
          <w:rtl/>
        </w:rPr>
        <w:t>پنهنجي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ارتقائي</w:t>
      </w:r>
      <w:r>
        <w:rPr>
          <w:rtl/>
        </w:rPr>
        <w:t xml:space="preserve"> </w:t>
      </w:r>
      <w:r>
        <w:rPr>
          <w:w w:val="69"/>
          <w:rtl/>
        </w:rPr>
        <w:t>منزل</w:t>
      </w:r>
      <w:r>
        <w:rPr>
          <w:spacing w:val="-4"/>
          <w:rtl/>
        </w:rPr>
        <w:t xml:space="preserve"> </w:t>
      </w:r>
      <w:r>
        <w:rPr>
          <w:w w:val="69"/>
          <w:rtl/>
        </w:rPr>
        <w:t>ٻيءَ</w:t>
      </w:r>
      <w:r>
        <w:rPr>
          <w:spacing w:val="-2"/>
          <w:rtl/>
        </w:rPr>
        <w:t xml:space="preserve"> </w:t>
      </w:r>
      <w:r>
        <w:rPr>
          <w:w w:val="69"/>
          <w:rtl/>
        </w:rPr>
        <w:t>عالمگير</w:t>
      </w:r>
      <w:r>
        <w:rPr>
          <w:rtl/>
        </w:rPr>
        <w:t xml:space="preserve"> </w:t>
      </w:r>
      <w:r>
        <w:rPr>
          <w:w w:val="69"/>
          <w:rtl/>
        </w:rPr>
        <w:t>جنگ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rtl/>
        </w:rPr>
        <w:t xml:space="preserve"> </w:t>
      </w:r>
      <w:r>
        <w:rPr>
          <w:w w:val="69"/>
          <w:rtl/>
        </w:rPr>
        <w:t>طئي</w:t>
      </w:r>
      <w:r>
        <w:rPr>
          <w:rtl/>
        </w:rPr>
        <w:t xml:space="preserve"> </w:t>
      </w:r>
      <w:r>
        <w:rPr>
          <w:w w:val="69"/>
          <w:rtl/>
        </w:rPr>
        <w:t>ڪئي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2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ريفريجريٽر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ايجاد</w:t>
      </w:r>
      <w:r>
        <w:rPr>
          <w:spacing w:val="-2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2"/>
          <w:rtl/>
        </w:rPr>
        <w:t xml:space="preserve"> </w:t>
      </w:r>
      <w:r>
        <w:rPr>
          <w:w w:val="69"/>
          <w:rtl/>
        </w:rPr>
        <w:t xml:space="preserve">جي </w:t>
      </w:r>
      <w:r>
        <w:rPr>
          <w:w w:val="71"/>
          <w:rtl/>
        </w:rPr>
        <w:t>بئنڪ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قائم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ڪرڻ ۾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هٿي ڏني،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جنهن جي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وسيلي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رت جمع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ڪرڻ جو طريقو ايجاد ڪيو ويو</w:t>
      </w:r>
      <w:r>
        <w:rPr>
          <w:w w:val="71"/>
        </w:rPr>
        <w:t>.</w:t>
      </w:r>
      <w:r>
        <w:rPr>
          <w:w w:val="71"/>
          <w:rtl/>
        </w:rPr>
        <w:t xml:space="preserve"> رت جي بئنڪ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ٻن</w:t>
      </w:r>
      <w:r>
        <w:rPr>
          <w:spacing w:val="40"/>
          <w:rtl/>
        </w:rPr>
        <w:t xml:space="preserve"> </w:t>
      </w:r>
      <w:r>
        <w:rPr>
          <w:w w:val="75"/>
          <w:rtl/>
        </w:rPr>
        <w:t>قسمن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سرانجام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ڏئي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ٿي</w:t>
      </w:r>
      <w:r>
        <w:rPr>
          <w:w w:val="75"/>
        </w:rPr>
        <w:t>.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پهريون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ته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مريض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جي رت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گروپ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چڪاس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ڪرڻ،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رت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گروپ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 xml:space="preserve">معلوم </w:t>
      </w:r>
      <w:r>
        <w:rPr>
          <w:w w:val="71"/>
          <w:rtl/>
        </w:rPr>
        <w:t>ڪرڻ،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ٻيو رت علاج طور مهيا ڪري ڏيڻ ۽ رت کي جسم اندر منتقل ڪرڻ يعني بلڊ ٽرانسفيوثزن </w:t>
      </w:r>
      <w:r>
        <w:rPr>
          <w:w w:val="71"/>
        </w:rPr>
        <w:t>)</w:t>
      </w:r>
      <w:r>
        <w:rPr>
          <w:w w:val="71"/>
          <w:rtl/>
        </w:rPr>
        <w:t xml:space="preserve"> </w:t>
      </w:r>
      <w:r>
        <w:rPr>
          <w:w w:val="71"/>
        </w:rPr>
        <w:t>Blood</w:t>
      </w:r>
      <w:r>
        <w:rPr>
          <w:spacing w:val="80"/>
          <w:rtl/>
        </w:rPr>
        <w:t xml:space="preserve"> </w:t>
      </w:r>
      <w:r>
        <w:rPr>
          <w:w w:val="74"/>
        </w:rPr>
        <w:t>(Transfusion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واري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خدمت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پيش ڪرڻ</w:t>
      </w:r>
      <w:r>
        <w:rPr>
          <w:w w:val="74"/>
        </w:rPr>
        <w:t>.</w:t>
      </w:r>
      <w:r>
        <w:rPr>
          <w:w w:val="74"/>
          <w:rtl/>
        </w:rPr>
        <w:t xml:space="preserve"> رت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بيمارين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گهٽ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وڌ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ٿيندڙ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ٻين علامتن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نظر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رکڻ </w:t>
      </w:r>
      <w:r>
        <w:rPr>
          <w:w w:val="73"/>
          <w:rtl/>
        </w:rPr>
        <w:t>۽ انهن جو تدارڪ ڪرڻ،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مثال طور رت ڄمائيندڙ فيڪٽر </w:t>
      </w:r>
      <w:r>
        <w:rPr>
          <w:w w:val="73"/>
        </w:rPr>
        <w:t>(Factor)</w:t>
      </w:r>
      <w:r>
        <w:rPr>
          <w:spacing w:val="28"/>
          <w:rtl/>
        </w:rPr>
        <w:t xml:space="preserve"> </w:t>
      </w:r>
      <w:r>
        <w:rPr>
          <w:w w:val="73"/>
          <w:rtl/>
        </w:rPr>
        <w:t>پلازما ۾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موجود پروٽين، رت جا ڳاڙها جزا، </w:t>
      </w:r>
      <w:r>
        <w:rPr>
          <w:w w:val="70"/>
          <w:rtl/>
        </w:rPr>
        <w:t>اڇا جزا ۽ پليٽيليٽس وغيره</w:t>
      </w:r>
      <w:r>
        <w:rPr>
          <w:w w:val="70"/>
        </w:rPr>
        <w:t>.</w:t>
      </w:r>
      <w:r>
        <w:rPr>
          <w:w w:val="70"/>
          <w:rtl/>
        </w:rPr>
        <w:t xml:space="preserve"> اِها سموري معلومات اسين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رت جي بئنڪ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منجهان حاصل ڪري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سگهون ٿا</w:t>
      </w:r>
      <w:r>
        <w:rPr>
          <w:w w:val="70"/>
        </w:rPr>
        <w:t>.</w:t>
      </w:r>
      <w:r>
        <w:rPr>
          <w:w w:val="70"/>
          <w:rtl/>
        </w:rPr>
        <w:t xml:space="preserve"> جتي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رت جو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نمونو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ڏيئي ڪري، اسين مريض جي جان بچائي سگهون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ٿا ته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ٻئي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طرف تازو توانو انسان پنهنجي رت جو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عطيو ڏيئي ڪري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ٻي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قيمتي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جان بچائي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سگهي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ٿو،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ايڪسيڊنٽ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صورت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 ياد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رکو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ته </w:t>
      </w:r>
      <w:r>
        <w:rPr>
          <w:w w:val="68"/>
        </w:rPr>
        <w:t>”</w:t>
      </w:r>
      <w:r>
        <w:rPr>
          <w:w w:val="68"/>
          <w:rtl/>
        </w:rPr>
        <w:t>رت</w:t>
      </w:r>
      <w:r>
        <w:rPr>
          <w:w w:val="68"/>
        </w:rPr>
        <w:t>“</w:t>
      </w:r>
      <w:r>
        <w:rPr>
          <w:spacing w:val="-10"/>
          <w:rtl/>
        </w:rPr>
        <w:t xml:space="preserve"> </w:t>
      </w:r>
      <w:r>
        <w:rPr>
          <w:w w:val="68"/>
          <w:rtl/>
        </w:rPr>
        <w:t xml:space="preserve">هڪ </w:t>
      </w:r>
      <w:r>
        <w:rPr>
          <w:w w:val="71"/>
          <w:rtl/>
        </w:rPr>
        <w:t>اهڙو</w:t>
      </w:r>
      <w:r>
        <w:rPr>
          <w:spacing w:val="-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عطيو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جنهن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ڪوبه</w:t>
      </w:r>
      <w:r>
        <w:rPr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نعم</w:t>
      </w:r>
      <w:r>
        <w:rPr>
          <w:rtl/>
        </w:rPr>
        <w:t xml:space="preserve"> </w:t>
      </w:r>
      <w:r>
        <w:rPr>
          <w:w w:val="71"/>
          <w:rtl/>
        </w:rPr>
        <w:t>البدل</w:t>
      </w:r>
      <w:r>
        <w:rPr>
          <w:w w:val="71"/>
        </w:rPr>
        <w:t>“</w:t>
      </w:r>
      <w:r>
        <w:rPr>
          <w:spacing w:val="11"/>
          <w:rtl/>
        </w:rPr>
        <w:t xml:space="preserve"> </w:t>
      </w:r>
      <w:r>
        <w:rPr>
          <w:w w:val="71"/>
          <w:rtl/>
        </w:rPr>
        <w:t>نه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موجوده</w:t>
      </w:r>
      <w:r>
        <w:rPr>
          <w:rtl/>
        </w:rPr>
        <w:t xml:space="preserve"> </w:t>
      </w:r>
      <w:r>
        <w:rPr>
          <w:w w:val="71"/>
          <w:rtl/>
        </w:rPr>
        <w:t>دور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جديد</w:t>
      </w:r>
      <w:r>
        <w:rPr>
          <w:rtl/>
        </w:rPr>
        <w:t xml:space="preserve"> </w:t>
      </w:r>
      <w:r>
        <w:rPr>
          <w:w w:val="71"/>
          <w:rtl/>
        </w:rPr>
        <w:t>ٽيڪنالاجيءَ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باوجود</w:t>
      </w:r>
      <w:r>
        <w:rPr>
          <w:rtl/>
        </w:rPr>
        <w:t xml:space="preserve"> </w:t>
      </w:r>
      <w:r>
        <w:rPr>
          <w:w w:val="71"/>
          <w:rtl/>
        </w:rPr>
        <w:t>رت</w:t>
      </w:r>
      <w:r>
        <w:rPr>
          <w:spacing w:val="40"/>
          <w:rtl/>
        </w:rPr>
        <w:t xml:space="preserve"> </w:t>
      </w:r>
      <w:r>
        <w:rPr>
          <w:w w:val="66"/>
          <w:rtl/>
        </w:rPr>
        <w:t>ليبارٽري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۾ نٿي ٺاهي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سگهجي</w:t>
      </w:r>
      <w:r>
        <w:rPr>
          <w:w w:val="66"/>
        </w:rPr>
        <w:t>.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رت رڳن ۾ ڊوڙندي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رهي ٿي ته دل به ڌڙڪندي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رهي ٿي، جي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رت جي چرپر</w:t>
      </w:r>
      <w:r>
        <w:rPr>
          <w:spacing w:val="-12"/>
          <w:rtl/>
        </w:rPr>
        <w:t xml:space="preserve"> </w:t>
      </w:r>
      <w:r>
        <w:rPr>
          <w:w w:val="66"/>
          <w:rtl/>
        </w:rPr>
        <w:t xml:space="preserve">بند ٿي </w:t>
      </w:r>
      <w:r>
        <w:rPr>
          <w:w w:val="67"/>
          <w:rtl/>
        </w:rPr>
        <w:t>وئي، ته دل به ڌڙڪن ڇڏي ڏيندي نتيجي ۾ جسماني چرپر ۾ به ماٺار اچي ويندي</w:t>
      </w:r>
      <w:r>
        <w:rPr>
          <w:w w:val="67"/>
        </w:rPr>
        <w:t>.</w:t>
      </w:r>
    </w:p>
    <w:p w14:paraId="067BAD3C">
      <w:pPr>
        <w:spacing w:before="6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3B32B3D3">
      <w:pPr>
        <w:pStyle w:val="13"/>
      </w:pPr>
    </w:p>
    <w:p w14:paraId="44405A04">
      <w:pPr>
        <w:pStyle w:val="13"/>
        <w:spacing w:before="186"/>
      </w:pPr>
    </w:p>
    <w:p w14:paraId="25B1227D">
      <w:pPr>
        <w:bidi/>
        <w:spacing w:before="0"/>
        <w:ind w:left="3634" w:right="1070" w:firstLine="0"/>
        <w:jc w:val="left"/>
        <w:rPr>
          <w:sz w:val="46"/>
          <w:szCs w:val="46"/>
        </w:rPr>
      </w:pPr>
      <w:r>
        <w:rPr>
          <w:w w:val="59"/>
          <w:sz w:val="46"/>
          <w:szCs w:val="46"/>
          <w:rtl/>
        </w:rPr>
        <w:t>سٺيون</w:t>
      </w:r>
      <w:r>
        <w:rPr>
          <w:spacing w:val="-17"/>
          <w:sz w:val="46"/>
          <w:szCs w:val="46"/>
          <w:rtl/>
        </w:rPr>
        <w:t xml:space="preserve"> </w:t>
      </w:r>
      <w:r>
        <w:rPr>
          <w:w w:val="59"/>
          <w:sz w:val="46"/>
          <w:szCs w:val="46"/>
          <w:rtl/>
        </w:rPr>
        <w:t>ڳالهيون</w:t>
      </w:r>
    </w:p>
    <w:p w14:paraId="02094BB0">
      <w:pPr>
        <w:pStyle w:val="13"/>
        <w:spacing w:before="80"/>
      </w:pPr>
    </w:p>
    <w:p w14:paraId="43F08CC4">
      <w:pPr>
        <w:pStyle w:val="13"/>
        <w:bidi/>
        <w:spacing w:line="273" w:lineRule="auto"/>
        <w:ind w:left="153" w:right="311" w:firstLine="0"/>
        <w:jc w:val="left"/>
      </w:pPr>
      <w:r>
        <w:rPr>
          <w:w w:val="71"/>
        </w:rPr>
        <w:t>.</w:t>
      </w:r>
      <w:r>
        <w:rPr>
          <w:w w:val="71"/>
          <w:sz w:val="26"/>
          <w:szCs w:val="26"/>
        </w:rPr>
        <w:t>1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شخص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جو ظاهر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۽ باطن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ساڳيو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نه آهي،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اهو ڪاميابي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حاصل ڪرڻ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 باوجود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خوش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ٿيندو آهي</w:t>
      </w:r>
      <w:r>
        <w:rPr>
          <w:w w:val="71"/>
        </w:rPr>
        <w:t>.</w:t>
      </w:r>
      <w:r>
        <w:rPr>
          <w:w w:val="71"/>
          <w:sz w:val="26"/>
          <w:szCs w:val="26"/>
          <w:rtl/>
        </w:rPr>
        <w:t xml:space="preserve"> </w:t>
      </w:r>
      <w:r>
        <w:rPr>
          <w:w w:val="68"/>
        </w:rPr>
        <w:t>.2</w:t>
      </w:r>
      <w:r>
        <w:rPr>
          <w:w w:val="68"/>
          <w:rtl/>
        </w:rPr>
        <w:t xml:space="preserve"> جنهن شخص کي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سچ ڳالهائڻ جي عادت نه هوندي آهي،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اهو سچ ٻڌي به نه سگهندو آهي</w:t>
      </w:r>
      <w:r>
        <w:rPr>
          <w:w w:val="68"/>
        </w:rPr>
        <w:t>.</w:t>
      </w:r>
    </w:p>
    <w:p w14:paraId="34A798AB">
      <w:pPr>
        <w:pStyle w:val="13"/>
        <w:bidi/>
        <w:spacing w:line="336" w:lineRule="exact"/>
        <w:ind w:left="153" w:right="1070" w:firstLine="0"/>
        <w:jc w:val="left"/>
      </w:pPr>
      <w:r>
        <w:rPr>
          <w:w w:val="67"/>
        </w:rPr>
        <w:t>.3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فتح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انهن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ٿيندي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فتح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يقين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هوندو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</w:p>
    <w:p w14:paraId="61546182">
      <w:pPr>
        <w:pStyle w:val="13"/>
        <w:bidi/>
        <w:spacing w:before="42" w:line="268" w:lineRule="auto"/>
        <w:ind w:left="153" w:right="3262" w:firstLine="0"/>
        <w:jc w:val="left"/>
      </w:pPr>
      <w:r>
        <w:rPr>
          <w:w w:val="71"/>
        </w:rPr>
        <w:t>.4</w:t>
      </w:r>
      <w:r>
        <w:rPr>
          <w:w w:val="71"/>
          <w:rtl/>
        </w:rPr>
        <w:t xml:space="preserve"> علم هڪ اهڙي لٺ آهي، جيڪا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بي سهارن لاءِ سهارو ثابت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ٿيندي آهي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69"/>
        </w:rPr>
        <w:t>.5</w:t>
      </w:r>
      <w:r>
        <w:rPr>
          <w:w w:val="69"/>
          <w:rtl/>
        </w:rPr>
        <w:t xml:space="preserve"> علم اهڙي تلوار آهي، جنهن جي تيزي، تلوار کان به وڌيڪ آهي</w:t>
      </w:r>
      <w:r>
        <w:rPr>
          <w:w w:val="69"/>
        </w:rPr>
        <w:t>.</w:t>
      </w:r>
    </w:p>
    <w:p w14:paraId="70DA21F1">
      <w:pPr>
        <w:pStyle w:val="13"/>
        <w:spacing w:before="13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252730</wp:posOffset>
                </wp:positionV>
                <wp:extent cx="5772785" cy="55245"/>
                <wp:effectExtent l="0" t="0" r="0" b="0"/>
                <wp:wrapTopAndBottom/>
                <wp:docPr id="347" name="Graphic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7" o:spid="_x0000_s1026" o:spt="100" style="position:absolute;left:0pt;margin-left:70.55pt;margin-top:19.9pt;height:4.35pt;width:454.55pt;mso-position-horizontal-relative:page;mso-wrap-distance-bottom:0pt;mso-wrap-distance-top:0pt;z-index:-251551744;mso-width-relative:page;mso-height-relative:page;" fillcolor="#612322" filled="t" stroked="f" coordsize="5772785,55244" o:gfxdata="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51zD7NsAAAAKAQAADwAAAAAA&#10;AAABACAAAAAiAAAAZHJzL2Rvd25yZXYueG1sUEsBAhQAFAAAAAgAh07iQNnzZ8d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33D4D1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50CB173">
      <w:pPr>
        <w:pStyle w:val="13"/>
        <w:spacing w:before="9"/>
        <w:rPr>
          <w:sz w:val="3"/>
        </w:rPr>
      </w:pPr>
    </w:p>
    <w:p w14:paraId="3958EC8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48" name="Group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CChJds&#10;kgIAACMHAAAOAAAAAAAAAAEAIAAAACQBAABkcnMvZTJvRG9jLnhtbFBLBQYAAAAABgAGAFkBAAAo&#10;BgAAAAA=&#10;">
                <o:lock v:ext="edit" aspectratio="f"/>
                <v:shape id="Graphic 349" o:spid="_x0000_s1026" o:spt="100" style="position:absolute;left:0;top:0;height:40005;width:5737860;" fillcolor="#000000" filled="t" stroked="f" coordsize="5737860,40005" o:gfxdata="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nJtk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418945E">
      <w:pPr>
        <w:pStyle w:val="13"/>
        <w:bidi/>
        <w:spacing w:before="262"/>
        <w:ind w:left="153" w:right="0" w:firstLine="0"/>
        <w:jc w:val="left"/>
      </w:pPr>
      <w:r>
        <w:rPr>
          <w:w w:val="68"/>
        </w:rPr>
        <w:t>.6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علم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اهڙو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موتي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روشني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ڪڏهن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گهٽبي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</w:p>
    <w:p w14:paraId="3DD89346">
      <w:pPr>
        <w:pStyle w:val="13"/>
        <w:bidi/>
        <w:spacing w:before="42" w:line="268" w:lineRule="auto"/>
        <w:ind w:left="153" w:right="2904" w:firstLine="0"/>
        <w:jc w:val="left"/>
      </w:pPr>
      <w:r>
        <w:rPr>
          <w:w w:val="74"/>
        </w:rPr>
        <w:t>.7</w:t>
      </w:r>
      <w:r>
        <w:rPr>
          <w:w w:val="74"/>
          <w:rtl/>
        </w:rPr>
        <w:t xml:space="preserve"> علم ۾ اهڙي جلاوت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آهي، جنهن تي سڀ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لذت قربان ڪري سگهجي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6"/>
        </w:rPr>
        <w:t>.8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علم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اهڙي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ڍال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جيڪو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جهالت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خلافت حفاظت جو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ڪم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ڏئي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ٿي</w:t>
      </w:r>
      <w:r>
        <w:rPr>
          <w:w w:val="76"/>
        </w:rPr>
        <w:t>.</w:t>
      </w:r>
      <w:r>
        <w:rPr>
          <w:w w:val="76"/>
          <w:rtl/>
        </w:rPr>
        <w:t xml:space="preserve"> </w:t>
      </w:r>
      <w:r>
        <w:rPr>
          <w:w w:val="71"/>
        </w:rPr>
        <w:t>.9</w:t>
      </w:r>
      <w:r>
        <w:rPr>
          <w:w w:val="71"/>
          <w:rtl/>
        </w:rPr>
        <w:t xml:space="preserve"> علم اها دولت آهي جنهن کي ڪير به چوري نٿو ڪري سگهي</w:t>
      </w:r>
      <w:r>
        <w:rPr>
          <w:w w:val="71"/>
        </w:rPr>
        <w:t>.</w:t>
      </w:r>
    </w:p>
    <w:p w14:paraId="2723B73A">
      <w:pPr>
        <w:pStyle w:val="13"/>
        <w:rPr>
          <w:sz w:val="20"/>
        </w:rPr>
      </w:pPr>
    </w:p>
    <w:p w14:paraId="02C5700E">
      <w:pPr>
        <w:pStyle w:val="13"/>
        <w:rPr>
          <w:sz w:val="20"/>
        </w:rPr>
      </w:pPr>
    </w:p>
    <w:p w14:paraId="4699B17D">
      <w:pPr>
        <w:pStyle w:val="13"/>
        <w:rPr>
          <w:sz w:val="20"/>
        </w:rPr>
      </w:pPr>
    </w:p>
    <w:p w14:paraId="322F7735">
      <w:pPr>
        <w:pStyle w:val="13"/>
        <w:rPr>
          <w:sz w:val="20"/>
        </w:rPr>
      </w:pPr>
    </w:p>
    <w:p w14:paraId="59208798">
      <w:pPr>
        <w:pStyle w:val="13"/>
        <w:rPr>
          <w:sz w:val="20"/>
        </w:rPr>
      </w:pPr>
    </w:p>
    <w:p w14:paraId="29D42F9E">
      <w:pPr>
        <w:pStyle w:val="13"/>
        <w:rPr>
          <w:sz w:val="20"/>
        </w:rPr>
      </w:pPr>
    </w:p>
    <w:p w14:paraId="3CA9DC58">
      <w:pPr>
        <w:pStyle w:val="13"/>
        <w:rPr>
          <w:sz w:val="20"/>
        </w:rPr>
      </w:pPr>
    </w:p>
    <w:p w14:paraId="79996E3F">
      <w:pPr>
        <w:pStyle w:val="13"/>
        <w:rPr>
          <w:sz w:val="20"/>
        </w:rPr>
      </w:pPr>
    </w:p>
    <w:p w14:paraId="4BEE3202">
      <w:pPr>
        <w:pStyle w:val="13"/>
        <w:rPr>
          <w:sz w:val="20"/>
        </w:rPr>
      </w:pPr>
    </w:p>
    <w:p w14:paraId="7D1F5E57">
      <w:pPr>
        <w:pStyle w:val="13"/>
        <w:rPr>
          <w:sz w:val="20"/>
        </w:rPr>
      </w:pPr>
    </w:p>
    <w:p w14:paraId="537813C0">
      <w:pPr>
        <w:pStyle w:val="13"/>
        <w:rPr>
          <w:sz w:val="20"/>
        </w:rPr>
      </w:pPr>
    </w:p>
    <w:p w14:paraId="24C4F56B">
      <w:pPr>
        <w:pStyle w:val="13"/>
        <w:rPr>
          <w:sz w:val="20"/>
        </w:rPr>
      </w:pPr>
    </w:p>
    <w:p w14:paraId="40790573">
      <w:pPr>
        <w:pStyle w:val="13"/>
        <w:rPr>
          <w:sz w:val="20"/>
        </w:rPr>
      </w:pPr>
    </w:p>
    <w:p w14:paraId="43AFEF83">
      <w:pPr>
        <w:pStyle w:val="13"/>
        <w:rPr>
          <w:sz w:val="20"/>
        </w:rPr>
      </w:pPr>
    </w:p>
    <w:p w14:paraId="6907796C">
      <w:pPr>
        <w:pStyle w:val="13"/>
        <w:rPr>
          <w:sz w:val="20"/>
        </w:rPr>
      </w:pPr>
    </w:p>
    <w:p w14:paraId="7C6EEF17">
      <w:pPr>
        <w:pStyle w:val="13"/>
        <w:rPr>
          <w:sz w:val="20"/>
        </w:rPr>
      </w:pPr>
    </w:p>
    <w:p w14:paraId="79F58476">
      <w:pPr>
        <w:pStyle w:val="13"/>
        <w:rPr>
          <w:sz w:val="20"/>
        </w:rPr>
      </w:pPr>
    </w:p>
    <w:p w14:paraId="6E28CD13">
      <w:pPr>
        <w:pStyle w:val="13"/>
        <w:rPr>
          <w:sz w:val="20"/>
        </w:rPr>
      </w:pPr>
    </w:p>
    <w:p w14:paraId="0D7F203E">
      <w:pPr>
        <w:pStyle w:val="13"/>
        <w:rPr>
          <w:sz w:val="20"/>
        </w:rPr>
      </w:pPr>
    </w:p>
    <w:p w14:paraId="1CDD7493">
      <w:pPr>
        <w:pStyle w:val="13"/>
        <w:rPr>
          <w:sz w:val="20"/>
        </w:rPr>
      </w:pPr>
    </w:p>
    <w:p w14:paraId="3B48D9DB">
      <w:pPr>
        <w:pStyle w:val="13"/>
        <w:rPr>
          <w:sz w:val="20"/>
        </w:rPr>
      </w:pPr>
    </w:p>
    <w:p w14:paraId="462FC8A7">
      <w:pPr>
        <w:pStyle w:val="13"/>
        <w:rPr>
          <w:sz w:val="20"/>
        </w:rPr>
      </w:pPr>
    </w:p>
    <w:p w14:paraId="6E4BC34B">
      <w:pPr>
        <w:pStyle w:val="13"/>
        <w:rPr>
          <w:sz w:val="20"/>
        </w:rPr>
      </w:pPr>
    </w:p>
    <w:p w14:paraId="71754EF1">
      <w:pPr>
        <w:pStyle w:val="13"/>
        <w:rPr>
          <w:sz w:val="20"/>
        </w:rPr>
      </w:pPr>
    </w:p>
    <w:p w14:paraId="12509E79">
      <w:pPr>
        <w:pStyle w:val="13"/>
        <w:rPr>
          <w:sz w:val="20"/>
        </w:rPr>
      </w:pPr>
    </w:p>
    <w:p w14:paraId="18D9B3CE">
      <w:pPr>
        <w:pStyle w:val="13"/>
        <w:rPr>
          <w:sz w:val="20"/>
        </w:rPr>
      </w:pPr>
    </w:p>
    <w:p w14:paraId="5420B50F">
      <w:pPr>
        <w:pStyle w:val="13"/>
        <w:rPr>
          <w:sz w:val="20"/>
        </w:rPr>
      </w:pPr>
    </w:p>
    <w:p w14:paraId="123ED452">
      <w:pPr>
        <w:pStyle w:val="13"/>
        <w:rPr>
          <w:sz w:val="20"/>
        </w:rPr>
      </w:pPr>
    </w:p>
    <w:p w14:paraId="3E6BA73C">
      <w:pPr>
        <w:pStyle w:val="13"/>
        <w:rPr>
          <w:sz w:val="20"/>
        </w:rPr>
      </w:pPr>
    </w:p>
    <w:p w14:paraId="3F474676">
      <w:pPr>
        <w:pStyle w:val="13"/>
        <w:rPr>
          <w:sz w:val="20"/>
        </w:rPr>
      </w:pPr>
    </w:p>
    <w:p w14:paraId="0B468936">
      <w:pPr>
        <w:pStyle w:val="13"/>
        <w:rPr>
          <w:sz w:val="20"/>
        </w:rPr>
      </w:pPr>
    </w:p>
    <w:p w14:paraId="70A58CDE">
      <w:pPr>
        <w:pStyle w:val="13"/>
        <w:rPr>
          <w:sz w:val="20"/>
        </w:rPr>
      </w:pPr>
    </w:p>
    <w:p w14:paraId="4C173035">
      <w:pPr>
        <w:pStyle w:val="13"/>
        <w:rPr>
          <w:sz w:val="20"/>
        </w:rPr>
      </w:pPr>
    </w:p>
    <w:p w14:paraId="55B865EB">
      <w:pPr>
        <w:pStyle w:val="13"/>
        <w:rPr>
          <w:sz w:val="20"/>
        </w:rPr>
      </w:pPr>
    </w:p>
    <w:p w14:paraId="6521ACBE">
      <w:pPr>
        <w:pStyle w:val="13"/>
        <w:rPr>
          <w:sz w:val="20"/>
        </w:rPr>
      </w:pPr>
    </w:p>
    <w:p w14:paraId="47F2C153">
      <w:pPr>
        <w:pStyle w:val="13"/>
        <w:rPr>
          <w:sz w:val="20"/>
        </w:rPr>
      </w:pPr>
    </w:p>
    <w:p w14:paraId="50EFDF5C">
      <w:pPr>
        <w:pStyle w:val="13"/>
        <w:rPr>
          <w:sz w:val="20"/>
        </w:rPr>
      </w:pPr>
    </w:p>
    <w:p w14:paraId="32FF62B4">
      <w:pPr>
        <w:pStyle w:val="13"/>
        <w:rPr>
          <w:sz w:val="20"/>
        </w:rPr>
      </w:pPr>
    </w:p>
    <w:p w14:paraId="11B756C8">
      <w:pPr>
        <w:pStyle w:val="13"/>
        <w:rPr>
          <w:sz w:val="20"/>
        </w:rPr>
      </w:pPr>
    </w:p>
    <w:p w14:paraId="17D27B30">
      <w:pPr>
        <w:pStyle w:val="13"/>
        <w:rPr>
          <w:sz w:val="20"/>
        </w:rPr>
      </w:pPr>
    </w:p>
    <w:p w14:paraId="6D7B8776">
      <w:pPr>
        <w:pStyle w:val="13"/>
        <w:rPr>
          <w:sz w:val="20"/>
        </w:rPr>
      </w:pPr>
    </w:p>
    <w:p w14:paraId="0EAD5DF5">
      <w:pPr>
        <w:pStyle w:val="13"/>
        <w:rPr>
          <w:sz w:val="20"/>
        </w:rPr>
      </w:pPr>
    </w:p>
    <w:p w14:paraId="2F47869B">
      <w:pPr>
        <w:pStyle w:val="13"/>
        <w:rPr>
          <w:sz w:val="20"/>
        </w:rPr>
      </w:pPr>
    </w:p>
    <w:p w14:paraId="65681781">
      <w:pPr>
        <w:pStyle w:val="13"/>
        <w:rPr>
          <w:sz w:val="20"/>
        </w:rPr>
      </w:pPr>
    </w:p>
    <w:p w14:paraId="735D5401">
      <w:pPr>
        <w:pStyle w:val="13"/>
        <w:rPr>
          <w:sz w:val="20"/>
        </w:rPr>
      </w:pPr>
    </w:p>
    <w:p w14:paraId="73EDE45C">
      <w:pPr>
        <w:pStyle w:val="13"/>
        <w:rPr>
          <w:sz w:val="20"/>
        </w:rPr>
      </w:pPr>
    </w:p>
    <w:p w14:paraId="00D07523">
      <w:pPr>
        <w:pStyle w:val="13"/>
        <w:rPr>
          <w:sz w:val="20"/>
        </w:rPr>
      </w:pPr>
    </w:p>
    <w:p w14:paraId="2C79D7D5">
      <w:pPr>
        <w:pStyle w:val="13"/>
        <w:rPr>
          <w:sz w:val="20"/>
        </w:rPr>
      </w:pPr>
    </w:p>
    <w:p w14:paraId="117D5E4B">
      <w:pPr>
        <w:pStyle w:val="13"/>
        <w:rPr>
          <w:sz w:val="20"/>
        </w:rPr>
      </w:pPr>
    </w:p>
    <w:p w14:paraId="2E511DFC">
      <w:pPr>
        <w:pStyle w:val="13"/>
        <w:rPr>
          <w:sz w:val="20"/>
        </w:rPr>
      </w:pPr>
    </w:p>
    <w:p w14:paraId="6AF80A88">
      <w:pPr>
        <w:pStyle w:val="13"/>
        <w:rPr>
          <w:sz w:val="20"/>
        </w:rPr>
      </w:pPr>
    </w:p>
    <w:p w14:paraId="13B890FE">
      <w:pPr>
        <w:pStyle w:val="13"/>
        <w:spacing w:before="8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222885</wp:posOffset>
                </wp:positionV>
                <wp:extent cx="5772785" cy="55245"/>
                <wp:effectExtent l="0" t="0" r="0" b="0"/>
                <wp:wrapTopAndBottom/>
                <wp:docPr id="350" name="Graphic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50" o:spid="_x0000_s1026" o:spt="100" style="position:absolute;left:0pt;margin-left:70.55pt;margin-top:17.55pt;height:4.35pt;width:454.55pt;mso-position-horizontal-relative:page;mso-wrap-distance-bottom:0pt;mso-wrap-distance-top:0pt;z-index:-251550720;mso-width-relative:page;mso-height-relative:page;" fillcolor="#612322" filled="t" stroked="f" coordsize="5772785,55244" o:gfxdata="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c6h1Z2wAAAAoBAAAPAAAAAAAA&#10;AAEAIAAAACIAAABkcnMvZG93bnJldi54bWxQSwECFAAUAAAACACHTuJATuTQb0gCAADzBQAADgAA&#10;AAAAAAABACAAAAAq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52795C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34DB927">
      <w:pPr>
        <w:pStyle w:val="13"/>
        <w:spacing w:before="9"/>
        <w:rPr>
          <w:sz w:val="3"/>
        </w:rPr>
      </w:pPr>
    </w:p>
    <w:p w14:paraId="5961C1C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1j64p40CAAAj&#10;BwAADgAAAAAAAAABACAAAAAkAQAAZHJzL2Uyb0RvYy54bWxQSwUGAAAAAAYABgBZAQAAIwYAAAAA&#10;">
                <o:lock v:ext="edit" aspectratio="f"/>
                <v:shape id="Graphic 352" o:spid="_x0000_s1026" o:spt="100" style="position:absolute;left:0;top:0;height:40005;width:5737860;" fillcolor="#000000" filled="t" stroked="f" coordsize="5737860,40005" o:gfxdata="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uGfy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BF78957">
      <w:pPr>
        <w:bidi/>
        <w:spacing w:before="268"/>
        <w:ind w:left="3140" w:right="0" w:firstLine="0"/>
        <w:jc w:val="left"/>
        <w:rPr>
          <w:sz w:val="42"/>
          <w:szCs w:val="42"/>
        </w:rPr>
      </w:pPr>
      <w:r>
        <w:rPr>
          <w:w w:val="66"/>
          <w:sz w:val="42"/>
          <w:szCs w:val="42"/>
          <w:rtl/>
        </w:rPr>
        <w:t>رت</w:t>
      </w:r>
      <w:r>
        <w:rPr>
          <w:spacing w:val="-6"/>
          <w:w w:val="66"/>
          <w:sz w:val="42"/>
          <w:szCs w:val="42"/>
          <w:rtl/>
        </w:rPr>
        <w:t xml:space="preserve"> </w:t>
      </w:r>
      <w:r>
        <w:rPr>
          <w:w w:val="66"/>
          <w:sz w:val="42"/>
          <w:szCs w:val="42"/>
          <w:rtl/>
        </w:rPr>
        <w:t>جي</w:t>
      </w:r>
      <w:r>
        <w:rPr>
          <w:spacing w:val="-2"/>
          <w:w w:val="66"/>
          <w:sz w:val="42"/>
          <w:szCs w:val="42"/>
          <w:rtl/>
        </w:rPr>
        <w:t xml:space="preserve"> </w:t>
      </w:r>
      <w:r>
        <w:rPr>
          <w:w w:val="66"/>
          <w:sz w:val="42"/>
          <w:szCs w:val="42"/>
          <w:rtl/>
        </w:rPr>
        <w:t>بناوت</w:t>
      </w:r>
      <w:r>
        <w:rPr>
          <w:spacing w:val="-7"/>
          <w:w w:val="66"/>
          <w:sz w:val="42"/>
          <w:szCs w:val="42"/>
          <w:rtl/>
        </w:rPr>
        <w:t xml:space="preserve"> </w:t>
      </w:r>
      <w:r>
        <w:rPr>
          <w:w w:val="66"/>
          <w:sz w:val="42"/>
          <w:szCs w:val="42"/>
          <w:rtl/>
        </w:rPr>
        <w:t>۽</w:t>
      </w:r>
      <w:r>
        <w:rPr>
          <w:spacing w:val="-3"/>
          <w:w w:val="66"/>
          <w:sz w:val="42"/>
          <w:szCs w:val="42"/>
          <w:rtl/>
        </w:rPr>
        <w:t xml:space="preserve"> </w:t>
      </w:r>
      <w:r>
        <w:rPr>
          <w:w w:val="66"/>
          <w:sz w:val="42"/>
          <w:szCs w:val="42"/>
          <w:rtl/>
        </w:rPr>
        <w:t>پيدا</w:t>
      </w:r>
      <w:r>
        <w:rPr>
          <w:spacing w:val="-6"/>
          <w:w w:val="66"/>
          <w:sz w:val="42"/>
          <w:szCs w:val="42"/>
          <w:rtl/>
        </w:rPr>
        <w:t xml:space="preserve"> </w:t>
      </w:r>
      <w:r>
        <w:rPr>
          <w:w w:val="66"/>
          <w:sz w:val="42"/>
          <w:szCs w:val="42"/>
          <w:rtl/>
        </w:rPr>
        <w:t>ٿيڻ</w:t>
      </w:r>
    </w:p>
    <w:p w14:paraId="385B447A">
      <w:pPr>
        <w:spacing w:before="307"/>
        <w:ind w:left="161" w:right="0" w:firstLine="0"/>
        <w:jc w:val="center"/>
        <w:rPr>
          <w:rFonts w:ascii="Times New Roman"/>
          <w:b/>
          <w:i/>
          <w:sz w:val="44"/>
        </w:rPr>
      </w:pPr>
      <w:r>
        <w:rPr>
          <w:rFonts w:ascii="Times New Roman"/>
          <w:b/>
          <w:i/>
          <w:sz w:val="44"/>
        </w:rPr>
        <w:t>Blood</w:t>
      </w:r>
      <w:r>
        <w:rPr>
          <w:rFonts w:ascii="Times New Roman"/>
          <w:b/>
          <w:i/>
          <w:spacing w:val="-7"/>
          <w:sz w:val="44"/>
        </w:rPr>
        <w:t xml:space="preserve"> </w:t>
      </w:r>
      <w:r>
        <w:rPr>
          <w:rFonts w:ascii="Times New Roman"/>
          <w:b/>
          <w:i/>
          <w:sz w:val="44"/>
        </w:rPr>
        <w:t>Composition</w:t>
      </w:r>
      <w:r>
        <w:rPr>
          <w:rFonts w:ascii="Times New Roman"/>
          <w:b/>
          <w:i/>
          <w:spacing w:val="-9"/>
          <w:sz w:val="44"/>
        </w:rPr>
        <w:t xml:space="preserve"> </w:t>
      </w:r>
      <w:r>
        <w:rPr>
          <w:rFonts w:ascii="Times New Roman"/>
          <w:b/>
          <w:i/>
          <w:sz w:val="44"/>
        </w:rPr>
        <w:t>&amp;</w:t>
      </w:r>
      <w:r>
        <w:rPr>
          <w:rFonts w:ascii="Times New Roman"/>
          <w:b/>
          <w:i/>
          <w:spacing w:val="-2"/>
          <w:sz w:val="44"/>
        </w:rPr>
        <w:t xml:space="preserve"> Formation</w:t>
      </w:r>
    </w:p>
    <w:p w14:paraId="09355AD4">
      <w:pPr>
        <w:pStyle w:val="13"/>
        <w:spacing w:before="75"/>
        <w:rPr>
          <w:rFonts w:ascii="Times New Roman"/>
          <w:b/>
          <w:i/>
        </w:rPr>
      </w:pPr>
    </w:p>
    <w:p w14:paraId="3E5D25AC">
      <w:pPr>
        <w:pStyle w:val="13"/>
        <w:bidi/>
        <w:ind w:left="586" w:right="0" w:firstLine="0"/>
        <w:jc w:val="left"/>
      </w:pPr>
      <w:r>
        <w:rPr>
          <w:w w:val="68"/>
          <w:rtl/>
        </w:rPr>
        <w:t>هڪ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بالغ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تقريبن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ڇهه</w:t>
      </w:r>
      <w:r>
        <w:rPr>
          <w:spacing w:val="-5"/>
          <w:w w:val="68"/>
          <w:rtl/>
        </w:rPr>
        <w:t xml:space="preserve"> </w:t>
      </w:r>
      <w:r>
        <w:rPr>
          <w:w w:val="68"/>
        </w:rPr>
        <w:t>6</w:t>
      </w:r>
      <w:r>
        <w:rPr>
          <w:spacing w:val="-20"/>
          <w:rtl/>
        </w:rPr>
        <w:t xml:space="preserve"> </w:t>
      </w:r>
      <w:r>
        <w:rPr>
          <w:w w:val="68"/>
          <w:rtl/>
        </w:rPr>
        <w:t>ليٽر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يا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وري</w:t>
      </w:r>
      <w:r>
        <w:rPr>
          <w:spacing w:val="-1"/>
          <w:w w:val="68"/>
          <w:rtl/>
        </w:rPr>
        <w:t xml:space="preserve"> </w:t>
      </w:r>
      <w:r>
        <w:rPr>
          <w:w w:val="68"/>
        </w:rPr>
        <w:t>7.5%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سندس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جسماني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وزن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1"/>
          <w:rtl/>
        </w:rPr>
        <w:t xml:space="preserve"> </w:t>
      </w:r>
      <w:r>
        <w:rPr>
          <w:w w:val="68"/>
          <w:rtl/>
        </w:rPr>
        <w:t>برابر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تقريبن</w:t>
      </w:r>
    </w:p>
    <w:p w14:paraId="27CD534E">
      <w:pPr>
        <w:pStyle w:val="13"/>
        <w:spacing w:before="33"/>
        <w:ind w:left="319" w:right="154"/>
        <w:jc w:val="right"/>
      </w:pPr>
      <w:r>
        <w:rPr>
          <w:spacing w:val="-4"/>
          <w:w w:val="90"/>
          <w:rtl/>
        </w:rPr>
        <w:t>۽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(Leukocytes)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  <w:rtl/>
        </w:rPr>
        <w:t>جزا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  <w:rtl/>
        </w:rPr>
        <w:t>اڇا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  <w:rtl/>
        </w:rPr>
        <w:t>،</w:t>
      </w:r>
      <w:r>
        <w:rPr>
          <w:spacing w:val="-4"/>
          <w:w w:val="90"/>
        </w:rPr>
        <w:t>(Erythrocytes)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  <w:rtl/>
        </w:rPr>
        <w:t>جزا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  <w:rtl/>
        </w:rPr>
        <w:t>ڳاڙها</w:t>
      </w:r>
      <w:r>
        <w:rPr>
          <w:spacing w:val="-9"/>
          <w:w w:val="90"/>
        </w:rPr>
        <w:t xml:space="preserve"> </w:t>
      </w:r>
      <w:r>
        <w:rPr>
          <w:spacing w:val="-4"/>
          <w:w w:val="75"/>
          <w:rtl/>
        </w:rPr>
        <w:t>ته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  <w:rtl/>
        </w:rPr>
        <w:t>جيئن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(Formed</w:t>
      </w:r>
      <w:r>
        <w:rPr>
          <w:spacing w:val="-9"/>
        </w:rPr>
        <w:t xml:space="preserve"> </w:t>
      </w:r>
      <w:r>
        <w:rPr>
          <w:spacing w:val="-4"/>
          <w:w w:val="90"/>
        </w:rPr>
        <w:t>Elements)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  <w:rtl/>
        </w:rPr>
        <w:t>خليا</w:t>
      </w:r>
      <w:r>
        <w:rPr>
          <w:spacing w:val="-9"/>
        </w:rPr>
        <w:t xml:space="preserve"> </w:t>
      </w:r>
      <w:r>
        <w:rPr>
          <w:spacing w:val="-4"/>
          <w:w w:val="90"/>
          <w:rtl/>
        </w:rPr>
        <w:t>۾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  <w:rtl/>
        </w:rPr>
        <w:t>رت</w:t>
      </w:r>
      <w:r>
        <w:rPr>
          <w:spacing w:val="-7"/>
          <w:w w:val="90"/>
        </w:rPr>
        <w:t xml:space="preserve"> </w:t>
      </w:r>
      <w:r>
        <w:rPr>
          <w:spacing w:val="-5"/>
          <w:w w:val="90"/>
        </w:rPr>
        <w:t>45%</w:t>
      </w:r>
    </w:p>
    <w:p w14:paraId="6FDA45F4">
      <w:pPr>
        <w:pStyle w:val="13"/>
        <w:bidi/>
        <w:spacing w:before="33" w:line="264" w:lineRule="auto"/>
        <w:ind w:left="156" w:right="240" w:hanging="3"/>
        <w:jc w:val="left"/>
      </w:pPr>
      <w:r>
        <w:rPr>
          <w:w w:val="71"/>
          <w:rtl/>
        </w:rPr>
        <w:t>پليٽيلٽس</w:t>
      </w:r>
      <w:r>
        <w:rPr>
          <w:spacing w:val="-3"/>
          <w:rtl/>
        </w:rPr>
        <w:t xml:space="preserve"> </w:t>
      </w:r>
      <w:r>
        <w:rPr>
          <w:w w:val="71"/>
        </w:rPr>
        <w:t>(Platelets)</w:t>
      </w:r>
      <w:r>
        <w:rPr>
          <w:w w:val="71"/>
          <w:rtl/>
        </w:rPr>
        <w:t xml:space="preserve"> هوندا آهن</w:t>
      </w:r>
      <w:r>
        <w:rPr>
          <w:w w:val="71"/>
        </w:rPr>
        <w:t>.</w:t>
      </w:r>
      <w:r>
        <w:rPr>
          <w:w w:val="71"/>
          <w:rtl/>
        </w:rPr>
        <w:t xml:space="preserve"> باقي بچيل</w:t>
      </w:r>
      <w:r>
        <w:rPr>
          <w:w w:val="71"/>
        </w:rPr>
        <w:t>55%</w:t>
      </w:r>
      <w:r>
        <w:rPr>
          <w:rtl/>
        </w:rPr>
        <w:t xml:space="preserve"> </w:t>
      </w:r>
      <w:r>
        <w:rPr>
          <w:w w:val="71"/>
          <w:rtl/>
        </w:rPr>
        <w:t>رت، پاڻياٺ تي مشتمل آهي، جنهن کي پلازما</w:t>
      </w:r>
      <w:r>
        <w:rPr>
          <w:spacing w:val="-3"/>
          <w:rtl/>
        </w:rPr>
        <w:t xml:space="preserve"> </w:t>
      </w:r>
      <w:r>
        <w:rPr>
          <w:w w:val="71"/>
        </w:rPr>
        <w:t>(Plasma)</w:t>
      </w:r>
      <w:r>
        <w:rPr>
          <w:spacing w:val="40"/>
          <w:rtl/>
        </w:rPr>
        <w:t xml:space="preserve"> </w:t>
      </w:r>
      <w:r>
        <w:rPr>
          <w:w w:val="69"/>
          <w:rtl/>
        </w:rPr>
        <w:t>سڏيو</w:t>
      </w:r>
      <w:r>
        <w:rPr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تقريبن</w:t>
      </w:r>
      <w:r>
        <w:rPr>
          <w:w w:val="69"/>
        </w:rPr>
        <w:t>%</w:t>
      </w:r>
      <w:r>
        <w:rPr>
          <w:rtl/>
        </w:rPr>
        <w:t xml:space="preserve"> </w:t>
      </w:r>
      <w:r>
        <w:rPr>
          <w:w w:val="69"/>
        </w:rPr>
        <w:t>91</w:t>
      </w:r>
      <w:r>
        <w:rPr>
          <w:rtl/>
        </w:rPr>
        <w:t xml:space="preserve"> </w:t>
      </w:r>
      <w:r>
        <w:rPr>
          <w:w w:val="69"/>
          <w:rtl/>
        </w:rPr>
        <w:t>پلازما</w:t>
      </w:r>
      <w:r>
        <w:rPr>
          <w:rtl/>
        </w:rPr>
        <w:t xml:space="preserve"> </w:t>
      </w:r>
      <w:r>
        <w:rPr>
          <w:w w:val="69"/>
          <w:rtl/>
        </w:rPr>
        <w:t>پاڻي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مشتمل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باقي</w:t>
      </w:r>
      <w:r>
        <w:rPr>
          <w:rtl/>
        </w:rPr>
        <w:t xml:space="preserve"> </w:t>
      </w:r>
      <w:r>
        <w:rPr>
          <w:w w:val="69"/>
          <w:rtl/>
        </w:rPr>
        <w:t>بچيل</w:t>
      </w:r>
      <w:r>
        <w:rPr>
          <w:rtl/>
        </w:rPr>
        <w:t xml:space="preserve"> </w:t>
      </w:r>
      <w:r>
        <w:rPr>
          <w:w w:val="69"/>
        </w:rPr>
        <w:t>10%</w:t>
      </w:r>
      <w:r>
        <w:rPr>
          <w:w w:val="69"/>
          <w:rtl/>
        </w:rPr>
        <w:t>۾</w:t>
      </w:r>
      <w:r>
        <w:rPr>
          <w:spacing w:val="-1"/>
          <w:rtl/>
        </w:rPr>
        <w:t xml:space="preserve"> </w:t>
      </w:r>
      <w:r>
        <w:rPr>
          <w:w w:val="69"/>
          <w:rtl/>
        </w:rPr>
        <w:t>پروٽين،</w:t>
      </w:r>
      <w:r>
        <w:rPr>
          <w:rtl/>
        </w:rPr>
        <w:t xml:space="preserve"> </w:t>
      </w:r>
      <w:r>
        <w:rPr>
          <w:w w:val="69"/>
          <w:rtl/>
        </w:rPr>
        <w:t>البيومن</w:t>
      </w:r>
      <w:r>
        <w:rPr>
          <w:rtl/>
        </w:rPr>
        <w:t xml:space="preserve"> </w:t>
      </w:r>
      <w:r>
        <w:rPr>
          <w:w w:val="69"/>
        </w:rPr>
        <w:t>(Albumin)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40"/>
          <w:rtl/>
        </w:rPr>
        <w:t xml:space="preserve"> </w:t>
      </w:r>
      <w:r>
        <w:rPr>
          <w:w w:val="75"/>
          <w:rtl/>
        </w:rPr>
        <w:t xml:space="preserve">فائبرينوجن </w:t>
      </w:r>
      <w:r>
        <w:rPr>
          <w:w w:val="75"/>
        </w:rPr>
        <w:t>(Fibrinogen)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ڪاربو هائيڊريٽس، وٽامن، ڪيميائي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مرڪب،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اينزائم </w:t>
      </w:r>
      <w:r>
        <w:rPr>
          <w:w w:val="75"/>
        </w:rPr>
        <w:t>(Enzyme)</w:t>
      </w:r>
      <w:r>
        <w:rPr>
          <w:w w:val="75"/>
          <w:rtl/>
        </w:rPr>
        <w:t xml:space="preserve">، لپد </w:t>
      </w:r>
      <w:r>
        <w:rPr>
          <w:w w:val="75"/>
        </w:rPr>
        <w:t>(Lipid)</w:t>
      </w:r>
      <w:r>
        <w:rPr>
          <w:w w:val="75"/>
          <w:rtl/>
        </w:rPr>
        <w:t xml:space="preserve"> </w:t>
      </w:r>
      <w:r>
        <w:rPr>
          <w:w w:val="83"/>
          <w:rtl/>
        </w:rPr>
        <w:t xml:space="preserve">۽ لوڻ </w:t>
      </w:r>
      <w:r>
        <w:rPr>
          <w:w w:val="83"/>
        </w:rPr>
        <w:t>(Salt)</w:t>
      </w:r>
      <w:r>
        <w:rPr>
          <w:w w:val="83"/>
          <w:rtl/>
        </w:rPr>
        <w:t xml:space="preserve"> هوندا آهن</w:t>
      </w:r>
      <w:r>
        <w:rPr>
          <w:w w:val="83"/>
        </w:rPr>
        <w:t>.</w:t>
      </w:r>
    </w:p>
    <w:p w14:paraId="41EFFA8E">
      <w:pPr>
        <w:spacing w:before="3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19CC06BE">
      <w:pPr>
        <w:bidi/>
        <w:spacing w:before="49"/>
        <w:ind w:left="3492" w:right="0" w:firstLine="0"/>
        <w:jc w:val="left"/>
        <w:rPr>
          <w:sz w:val="42"/>
          <w:szCs w:val="42"/>
        </w:rPr>
      </w:pPr>
      <w:r>
        <w:rPr>
          <w:w w:val="55"/>
          <w:sz w:val="42"/>
          <w:szCs w:val="42"/>
          <w:rtl/>
        </w:rPr>
        <w:t>هيموپوئيٽڪ</w:t>
      </w:r>
      <w:r>
        <w:rPr>
          <w:spacing w:val="5"/>
          <w:sz w:val="42"/>
          <w:szCs w:val="42"/>
          <w:rtl/>
        </w:rPr>
        <w:t xml:space="preserve"> </w:t>
      </w:r>
      <w:r>
        <w:rPr>
          <w:w w:val="55"/>
          <w:sz w:val="42"/>
          <w:szCs w:val="42"/>
          <w:rtl/>
        </w:rPr>
        <w:t>سسٽم</w:t>
      </w:r>
    </w:p>
    <w:p w14:paraId="7D62ED45">
      <w:pPr>
        <w:spacing w:before="21"/>
        <w:ind w:left="433" w:right="274" w:firstLine="0"/>
        <w:jc w:val="center"/>
        <w:rPr>
          <w:rFonts w:ascii="Times New Roman"/>
          <w:b/>
          <w:i/>
          <w:sz w:val="34"/>
        </w:rPr>
      </w:pPr>
      <w:r>
        <w:rPr>
          <w:rFonts w:ascii="Times New Roman"/>
          <w:b/>
          <w:i/>
          <w:sz w:val="34"/>
        </w:rPr>
        <w:t>Haemopoitic</w:t>
      </w:r>
      <w:r>
        <w:rPr>
          <w:rFonts w:ascii="Times New Roman"/>
          <w:b/>
          <w:i/>
          <w:spacing w:val="-8"/>
          <w:sz w:val="34"/>
        </w:rPr>
        <w:t xml:space="preserve"> </w:t>
      </w:r>
      <w:r>
        <w:rPr>
          <w:rFonts w:ascii="Times New Roman"/>
          <w:b/>
          <w:i/>
          <w:spacing w:val="-2"/>
          <w:sz w:val="34"/>
        </w:rPr>
        <w:t>System</w:t>
      </w:r>
    </w:p>
    <w:p w14:paraId="0D8D85A4">
      <w:pPr>
        <w:pStyle w:val="13"/>
        <w:spacing w:before="24"/>
        <w:rPr>
          <w:rFonts w:ascii="Times New Roman"/>
          <w:b/>
          <w:i/>
        </w:rPr>
      </w:pPr>
    </w:p>
    <w:p w14:paraId="6DD86EE2">
      <w:pPr>
        <w:pStyle w:val="13"/>
        <w:spacing w:line="266" w:lineRule="auto"/>
        <w:ind w:left="311"/>
      </w:pPr>
      <w:r>
        <w:rPr>
          <w:spacing w:val="-2"/>
          <w:w w:val="85"/>
          <w:rtl/>
        </w:rPr>
        <w:t>هڏن</w:t>
      </w:r>
      <w:r>
        <w:rPr>
          <w:spacing w:val="-14"/>
          <w:w w:val="85"/>
        </w:rPr>
        <w:t xml:space="preserve"> </w:t>
      </w:r>
      <w:r>
        <w:rPr>
          <w:spacing w:val="-2"/>
          <w:w w:val="85"/>
          <w:rtl/>
        </w:rPr>
        <w:t>،</w:t>
      </w:r>
      <w:r>
        <w:rPr>
          <w:spacing w:val="-2"/>
          <w:w w:val="85"/>
        </w:rPr>
        <w:t>(Circulating</w:t>
      </w:r>
      <w:r>
        <w:rPr>
          <w:spacing w:val="-15"/>
          <w:w w:val="85"/>
        </w:rPr>
        <w:t xml:space="preserve"> </w:t>
      </w:r>
      <w:r>
        <w:rPr>
          <w:spacing w:val="-2"/>
          <w:w w:val="85"/>
        </w:rPr>
        <w:t>Blood)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  <w:rtl/>
        </w:rPr>
        <w:t>رت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  <w:rtl/>
        </w:rPr>
        <w:t>وهندڙ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  <w:rtl/>
        </w:rPr>
        <w:t>آهي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  <w:rtl/>
        </w:rPr>
        <w:t>ٺهيل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(Haemopoitic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System)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  <w:rtl/>
        </w:rPr>
        <w:t>سسٽم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  <w:rtl/>
        </w:rPr>
        <w:t>هيموپوئيٽڪ</w:t>
      </w:r>
      <w:r>
        <w:rPr>
          <w:spacing w:val="-2"/>
          <w:w w:val="85"/>
        </w:rPr>
        <w:t xml:space="preserve"> </w:t>
      </w:r>
      <w:r>
        <w:rPr>
          <w:w w:val="85"/>
          <w:rtl/>
        </w:rPr>
        <w:t>جنهن</w:t>
      </w:r>
      <w:r>
        <w:rPr>
          <w:spacing w:val="-7"/>
          <w:w w:val="85"/>
        </w:rPr>
        <w:t xml:space="preserve"> </w:t>
      </w:r>
      <w:r>
        <w:rPr>
          <w:w w:val="85"/>
          <w:rtl/>
        </w:rPr>
        <w:t>جو</w:t>
      </w:r>
      <w:r>
        <w:rPr>
          <w:spacing w:val="-7"/>
          <w:w w:val="85"/>
        </w:rPr>
        <w:t xml:space="preserve"> </w:t>
      </w:r>
      <w:r>
        <w:rPr>
          <w:w w:val="85"/>
        </w:rPr>
        <w:t>(Lymph</w:t>
      </w:r>
      <w:r>
        <w:rPr>
          <w:spacing w:val="-1"/>
          <w:w w:val="85"/>
        </w:rPr>
        <w:t xml:space="preserve"> </w:t>
      </w:r>
      <w:r>
        <w:rPr>
          <w:w w:val="85"/>
        </w:rPr>
        <w:t>Nodes)</w:t>
      </w:r>
      <w:r>
        <w:rPr>
          <w:spacing w:val="-5"/>
        </w:rPr>
        <w:t xml:space="preserve"> </w:t>
      </w:r>
      <w:r>
        <w:rPr>
          <w:w w:val="85"/>
          <w:rtl/>
        </w:rPr>
        <w:t>نوڊ</w:t>
      </w:r>
      <w:r>
        <w:rPr>
          <w:spacing w:val="-4"/>
          <w:w w:val="85"/>
        </w:rPr>
        <w:t xml:space="preserve"> </w:t>
      </w:r>
      <w:r>
        <w:rPr>
          <w:spacing w:val="14"/>
          <w:w w:val="85"/>
          <w:rtl/>
        </w:rPr>
        <w:t>ِلمف</w:t>
      </w:r>
      <w:r>
        <w:rPr>
          <w:spacing w:val="-9"/>
          <w:w w:val="85"/>
        </w:rPr>
        <w:t xml:space="preserve"> </w:t>
      </w:r>
      <w:r>
        <w:rPr>
          <w:w w:val="85"/>
          <w:rtl/>
        </w:rPr>
        <w:t>۽</w:t>
      </w:r>
      <w:r>
        <w:rPr>
          <w:spacing w:val="-9"/>
        </w:rPr>
        <w:t xml:space="preserve"> </w:t>
      </w:r>
      <w:r>
        <w:rPr>
          <w:w w:val="85"/>
        </w:rPr>
        <w:t>(Thymus)</w:t>
      </w:r>
      <w:r>
        <w:rPr>
          <w:spacing w:val="-2"/>
          <w:w w:val="85"/>
        </w:rPr>
        <w:t xml:space="preserve"> </w:t>
      </w:r>
      <w:r>
        <w:rPr>
          <w:w w:val="85"/>
          <w:rtl/>
        </w:rPr>
        <w:t>ٿائمس</w:t>
      </w:r>
      <w:r>
        <w:rPr>
          <w:spacing w:val="-8"/>
          <w:w w:val="85"/>
        </w:rPr>
        <w:t xml:space="preserve"> </w:t>
      </w:r>
      <w:r>
        <w:rPr>
          <w:w w:val="85"/>
          <w:rtl/>
        </w:rPr>
        <w:t>،</w:t>
      </w:r>
      <w:r>
        <w:rPr>
          <w:w w:val="85"/>
        </w:rPr>
        <w:t>(Spleen)</w:t>
      </w:r>
      <w:r>
        <w:rPr>
          <w:spacing w:val="-1"/>
          <w:w w:val="85"/>
        </w:rPr>
        <w:t xml:space="preserve"> </w:t>
      </w:r>
      <w:r>
        <w:rPr>
          <w:w w:val="85"/>
          <w:rtl/>
        </w:rPr>
        <w:t>تري،</w:t>
      </w:r>
      <w:r>
        <w:rPr>
          <w:spacing w:val="-6"/>
          <w:w w:val="85"/>
        </w:rPr>
        <w:t xml:space="preserve"> </w:t>
      </w:r>
      <w:r>
        <w:rPr>
          <w:w w:val="85"/>
        </w:rPr>
        <w:t>(Bone</w:t>
      </w:r>
      <w:r>
        <w:rPr>
          <w:spacing w:val="-5"/>
          <w:w w:val="85"/>
        </w:rPr>
        <w:t xml:space="preserve"> </w:t>
      </w:r>
      <w:r>
        <w:rPr>
          <w:w w:val="85"/>
        </w:rPr>
        <w:t>marrow)</w:t>
      </w:r>
      <w:r>
        <w:rPr>
          <w:spacing w:val="-2"/>
          <w:w w:val="85"/>
        </w:rPr>
        <w:t xml:space="preserve"> </w:t>
      </w:r>
      <w:r>
        <w:rPr>
          <w:spacing w:val="10"/>
          <w:w w:val="85"/>
          <w:rtl/>
        </w:rPr>
        <w:t>مک،</w:t>
      </w:r>
      <w:r>
        <w:rPr>
          <w:spacing w:val="-7"/>
          <w:w w:val="85"/>
        </w:rPr>
        <w:t xml:space="preserve"> </w:t>
      </w:r>
      <w:r>
        <w:rPr>
          <w:spacing w:val="-5"/>
          <w:w w:val="85"/>
          <w:rtl/>
        </w:rPr>
        <w:t>جي</w:t>
      </w:r>
    </w:p>
    <w:p w14:paraId="24F2DACB">
      <w:pPr>
        <w:pStyle w:val="13"/>
        <w:bidi/>
        <w:spacing w:line="264" w:lineRule="auto"/>
        <w:ind w:left="154" w:right="311" w:firstLine="11"/>
        <w:jc w:val="left"/>
      </w:pPr>
      <w: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1697990</wp:posOffset>
                </wp:positionH>
                <wp:positionV relativeFrom="paragraph">
                  <wp:posOffset>443230</wp:posOffset>
                </wp:positionV>
                <wp:extent cx="3175" cy="274320"/>
                <wp:effectExtent l="0" t="0" r="0" b="0"/>
                <wp:wrapNone/>
                <wp:docPr id="353" name="Graphic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274320">
                              <a:moveTo>
                                <a:pt x="3048" y="0"/>
                              </a:moveTo>
                              <a:lnTo>
                                <a:pt x="0" y="0"/>
                              </a:lnTo>
                              <a:lnTo>
                                <a:pt x="0" y="274320"/>
                              </a:lnTo>
                              <a:lnTo>
                                <a:pt x="3048" y="274320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53" o:spid="_x0000_s1026" o:spt="100" style="position:absolute;left:0pt;margin-left:133.7pt;margin-top:34.9pt;height:21.6pt;width:0.25pt;mso-position-horizontal-relative:page;z-index:-251642880;mso-width-relative:page;mso-height-relative:page;" fillcolor="#000000" filled="t" stroked="f" coordsize="3175,274320" o:gfxdata="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eIvUI&#10;2gAAAAoBAAAPAAAAAAAAAAEAIAAAACIAAABkcnMvZG93bnJldi54bWxQSwECFAAUAAAACACHTuJA&#10;P1sVMx8CAADZBAAADgAAAAAAAAABACAAAAApAQAAZHJzL2Uyb0RvYy54bWxQSwUGAAAAAAYABgBZ&#10;AQAAugUAAAAA&#10;" path="m3048,0l0,0,0,274320,3048,274320,3048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75"/>
          <w:rtl/>
        </w:rPr>
        <w:t>کي اضافي سهارو</w:t>
      </w:r>
      <w:r>
        <w:rPr>
          <w:rtl/>
        </w:rPr>
        <w:t xml:space="preserve"> </w:t>
      </w:r>
      <w:r>
        <w:rPr>
          <w:w w:val="75"/>
          <w:rtl/>
        </w:rPr>
        <w:t>ملي ٿو</w:t>
      </w:r>
      <w:r>
        <w:rPr>
          <w:w w:val="75"/>
        </w:rPr>
        <w:t>.</w:t>
      </w:r>
      <w:r>
        <w:rPr>
          <w:w w:val="75"/>
          <w:rtl/>
        </w:rPr>
        <w:t xml:space="preserve"> وري ريٽيڪيولو اينڊو</w:t>
      </w:r>
      <w:r>
        <w:rPr>
          <w:rtl/>
        </w:rPr>
        <w:t xml:space="preserve"> </w:t>
      </w:r>
      <w:r>
        <w:rPr>
          <w:w w:val="75"/>
          <w:rtl/>
        </w:rPr>
        <w:t>ٿيليل سسٽم جو</w:t>
      </w:r>
      <w:r>
        <w:rPr>
          <w:rtl/>
        </w:rPr>
        <w:t xml:space="preserve"> </w:t>
      </w:r>
      <w:r>
        <w:rPr>
          <w:w w:val="75"/>
        </w:rPr>
        <w:t>(R.E.T.S)</w:t>
      </w:r>
      <w:r>
        <w:rPr>
          <w:spacing w:val="40"/>
          <w:rtl/>
        </w:rPr>
        <w:t xml:space="preserve"> </w:t>
      </w:r>
      <w:r>
        <w:rPr>
          <w:w w:val="75"/>
        </w:rPr>
        <w:t>Thelial</w:t>
      </w:r>
      <w:r>
        <w:rPr>
          <w:rtl/>
        </w:rPr>
        <w:t xml:space="preserve"> </w:t>
      </w:r>
      <w:r>
        <w:rPr>
          <w:w w:val="75"/>
        </w:rPr>
        <w:t>Endo</w:t>
      </w:r>
      <w:r>
        <w:rPr>
          <w:w w:val="75"/>
          <w:rtl/>
        </w:rPr>
        <w:t xml:space="preserve"> </w:t>
      </w:r>
      <w:r>
        <w:rPr>
          <w:w w:val="75"/>
        </w:rPr>
        <w:t>(Reticul-</w:t>
      </w:r>
      <w:r>
        <w:rPr>
          <w:spacing w:val="40"/>
          <w:rtl/>
        </w:rPr>
        <w:t xml:space="preserve"> </w:t>
      </w:r>
      <w:r>
        <w:rPr>
          <w:w w:val="77"/>
        </w:rPr>
        <w:t>System)</w:t>
      </w:r>
      <w:r>
        <w:rPr>
          <w:rtl/>
        </w:rPr>
        <w:t xml:space="preserve"> </w:t>
      </w:r>
      <w:r>
        <w:rPr>
          <w:w w:val="77"/>
          <w:rtl/>
        </w:rPr>
        <w:t>جيڪو وري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غير ضروري ٻاهرين مادن کي جسم اندر داخل ٿيڻ مهل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هڪدم ماري ختم ڪرڻ ۾ مدد</w:t>
      </w:r>
      <w:r>
        <w:rPr>
          <w:spacing w:val="40"/>
          <w:rtl/>
        </w:rPr>
        <w:t xml:space="preserve"> </w:t>
      </w:r>
      <w:r>
        <w:rPr>
          <w:w w:val="77"/>
          <w:rtl/>
        </w:rPr>
        <w:t>ڪري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ٿو</w:t>
      </w:r>
      <w:r>
        <w:rPr>
          <w:w w:val="77"/>
        </w:rPr>
        <w:t>.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ا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هي خليا رت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 xml:space="preserve">جي سائينوسِسز </w:t>
      </w:r>
      <w:r>
        <w:rPr>
          <w:w w:val="77"/>
        </w:rPr>
        <w:t>Sinuses)</w:t>
      </w:r>
      <w:r>
        <w:rPr>
          <w:spacing w:val="-4"/>
          <w:w w:val="77"/>
          <w:rtl/>
        </w:rPr>
        <w:t xml:space="preserve"> </w:t>
      </w:r>
      <w:r>
        <w:rPr>
          <w:w w:val="77"/>
        </w:rPr>
        <w:t>(Blood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جسم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ٻين ڪيترن عضون</w:t>
      </w:r>
      <w:r>
        <w:rPr>
          <w:spacing w:val="-9"/>
          <w:rtl/>
        </w:rPr>
        <w:t xml:space="preserve"> </w:t>
      </w:r>
      <w:r>
        <w:rPr>
          <w:w w:val="77"/>
          <w:rtl/>
        </w:rPr>
        <w:t>۾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موجود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 xml:space="preserve">هوندا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لفظ</w:t>
      </w:r>
      <w:r>
        <w:rPr>
          <w:spacing w:val="-4"/>
          <w:rtl/>
        </w:rPr>
        <w:t xml:space="preserve"> </w:t>
      </w:r>
      <w:r>
        <w:rPr>
          <w:w w:val="70"/>
          <w:rtl/>
        </w:rPr>
        <w:t>هيموپوئسز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معنٰي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رت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ٿيڻ</w:t>
      </w:r>
      <w:r>
        <w:rPr>
          <w:w w:val="70"/>
        </w:rPr>
        <w:t>.“</w:t>
      </w:r>
      <w:r>
        <w:rPr>
          <w:spacing w:val="-2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جزا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مرحلن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گذرن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ٿا،</w:t>
      </w:r>
      <w:r>
        <w:rPr>
          <w:spacing w:val="-7"/>
          <w:rtl/>
        </w:rPr>
        <w:t xml:space="preserve"> </w:t>
      </w:r>
      <w:r>
        <w:rPr>
          <w:w w:val="70"/>
          <w:rtl/>
        </w:rPr>
        <w:t>بلڪل</w:t>
      </w:r>
      <w:r>
        <w:rPr>
          <w:rtl/>
        </w:rPr>
        <w:t xml:space="preserve"> </w:t>
      </w:r>
      <w:r>
        <w:rPr>
          <w:w w:val="70"/>
          <w:rtl/>
        </w:rPr>
        <w:t>اهڙيءَ</w:t>
      </w:r>
      <w:r>
        <w:rPr>
          <w:spacing w:val="-6"/>
          <w:rtl/>
        </w:rPr>
        <w:t xml:space="preserve"> </w:t>
      </w:r>
      <w:r>
        <w:rPr>
          <w:w w:val="70"/>
          <w:rtl/>
        </w:rPr>
        <w:t>طرح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جيئن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5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آهستي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آهستي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ننڍپڻ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جا</w:t>
      </w:r>
      <w:r>
        <w:rPr>
          <w:rtl/>
        </w:rPr>
        <w:t xml:space="preserve"> </w:t>
      </w:r>
      <w:r>
        <w:rPr>
          <w:w w:val="70"/>
          <w:rtl/>
        </w:rPr>
        <w:t>مرحلا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طئي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ڪندو</w:t>
      </w:r>
      <w:r>
        <w:rPr>
          <w:spacing w:val="-5"/>
          <w:rtl/>
        </w:rPr>
        <w:t xml:space="preserve"> </w:t>
      </w:r>
      <w:r>
        <w:rPr>
          <w:w w:val="70"/>
          <w:rtl/>
        </w:rPr>
        <w:t>اچي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70"/>
          <w:rtl/>
        </w:rPr>
        <w:t>بالغ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ٿيندو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2"/>
          <w:rtl/>
        </w:rPr>
        <w:t xml:space="preserve"> </w:t>
      </w:r>
      <w:r>
        <w:rPr>
          <w:w w:val="70"/>
          <w:rtl/>
        </w:rPr>
        <w:t>بلڪل</w:t>
      </w:r>
      <w:r>
        <w:rPr>
          <w:w w:val="69"/>
          <w:rtl/>
        </w:rPr>
        <w:t xml:space="preserve"> اهڙيءَ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طرح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جا جزا به پهريان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ننڍپڻ جا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مرحلا، طئي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ڪرڻ بعد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آهستي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آهستي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مرحليوار بالغ ٿين ٿا</w:t>
      </w:r>
      <w:r>
        <w:rPr>
          <w:w w:val="69"/>
        </w:rPr>
        <w:t>.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40"/>
          <w:rtl/>
        </w:rPr>
        <w:t xml:space="preserve"> </w:t>
      </w:r>
      <w:r>
        <w:rPr>
          <w:w w:val="69"/>
          <w:rtl/>
        </w:rPr>
        <w:t>صحتمند</w:t>
      </w:r>
      <w:r>
        <w:rPr>
          <w:spacing w:val="-9"/>
          <w:rtl/>
        </w:rPr>
        <w:t xml:space="preserve"> </w:t>
      </w:r>
      <w:r>
        <w:rPr>
          <w:w w:val="69"/>
          <w:rtl/>
        </w:rPr>
        <w:t>بالغ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انسان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نارمل</w:t>
      </w:r>
      <w:r>
        <w:rPr>
          <w:spacing w:val="-9"/>
          <w:rtl/>
        </w:rPr>
        <w:t xml:space="preserve"> </w:t>
      </w:r>
      <w:r>
        <w:rPr>
          <w:w w:val="69"/>
          <w:rtl/>
        </w:rPr>
        <w:t>طريقي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صرف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بالغ</w:t>
      </w:r>
      <w:r>
        <w:rPr>
          <w:rtl/>
        </w:rPr>
        <w:t xml:space="preserve"> </w:t>
      </w:r>
      <w:r>
        <w:rPr>
          <w:w w:val="69"/>
          <w:rtl/>
        </w:rPr>
        <w:t>جزن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هجڻ</w:t>
      </w:r>
      <w:r>
        <w:rPr>
          <w:spacing w:val="-7"/>
          <w:rtl/>
        </w:rPr>
        <w:t xml:space="preserve"> </w:t>
      </w:r>
      <w:r>
        <w:rPr>
          <w:w w:val="69"/>
          <w:rtl/>
        </w:rPr>
        <w:t>کپي،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نابالغ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جزا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يا </w:t>
      </w:r>
      <w:r>
        <w:rPr>
          <w:w w:val="75"/>
          <w:rtl/>
        </w:rPr>
        <w:t>وري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نارمل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شڪل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صورت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هٽيل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جزا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ڪنهن</w:t>
      </w:r>
      <w:r>
        <w:rPr>
          <w:spacing w:val="-15"/>
          <w:w w:val="75"/>
          <w:rtl/>
        </w:rPr>
        <w:t xml:space="preserve"> </w:t>
      </w:r>
      <w:r>
        <w:rPr>
          <w:w w:val="75"/>
          <w:rtl/>
        </w:rPr>
        <w:t>به</w:t>
      </w:r>
      <w:r>
        <w:rPr>
          <w:spacing w:val="-15"/>
          <w:w w:val="75"/>
          <w:rtl/>
        </w:rPr>
        <w:t xml:space="preserve"> </w:t>
      </w:r>
      <w:r>
        <w:rPr>
          <w:w w:val="75"/>
          <w:rtl/>
        </w:rPr>
        <w:t>بيماريءَ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7"/>
          <w:w w:val="75"/>
          <w:rtl/>
        </w:rPr>
        <w:t xml:space="preserve"> </w:t>
      </w:r>
      <w:r>
        <w:rPr>
          <w:w w:val="75"/>
          <w:rtl/>
        </w:rPr>
        <w:t>نشاندهي</w:t>
      </w:r>
      <w:r>
        <w:rPr>
          <w:spacing w:val="-15"/>
          <w:w w:val="75"/>
          <w:rtl/>
        </w:rPr>
        <w:t xml:space="preserve"> </w:t>
      </w:r>
      <w:r>
        <w:rPr>
          <w:w w:val="75"/>
          <w:rtl/>
        </w:rPr>
        <w:t>ڪندا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رهندا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27"/>
          <w:rtl/>
        </w:rPr>
        <w:t xml:space="preserve"> </w:t>
      </w:r>
      <w:r>
        <w:rPr>
          <w:w w:val="75"/>
        </w:rPr>
        <w:t>and</w:t>
      </w:r>
      <w:r>
        <w:rPr>
          <w:spacing w:val="-14"/>
          <w:w w:val="75"/>
          <w:rtl/>
        </w:rPr>
        <w:t xml:space="preserve"> </w:t>
      </w:r>
      <w:r>
        <w:rPr>
          <w:w w:val="75"/>
        </w:rPr>
        <w:t>(Immature</w:t>
      </w:r>
    </w:p>
    <w:p w14:paraId="7478F4EB">
      <w:pPr>
        <w:pStyle w:val="13"/>
        <w:bidi/>
        <w:spacing w:line="340" w:lineRule="exact"/>
        <w:ind w:left="160" w:right="0" w:firstLine="0"/>
        <w:jc w:val="left"/>
        <w:rPr>
          <w:position w:val="5"/>
        </w:rPr>
      </w:pPr>
      <w:r>
        <w:rPr>
          <w:w w:val="75"/>
        </w:rPr>
        <w:t>cells)</w:t>
      </w:r>
      <w:r>
        <w:rPr>
          <w:spacing w:val="-8"/>
          <w:rtl/>
        </w:rPr>
        <w:t xml:space="preserve"> </w:t>
      </w:r>
      <w:r>
        <w:rPr>
          <w:w w:val="75"/>
        </w:rPr>
        <w:t>abnormal</w:t>
      </w:r>
      <w:r>
        <w:rPr>
          <w:spacing w:val="-3"/>
          <w:rtl/>
        </w:rPr>
        <w:t xml:space="preserve"> </w:t>
      </w:r>
      <w:r>
        <w:rPr>
          <w:w w:val="75"/>
          <w:rtl/>
        </w:rPr>
        <w:t>اهڙي</w:t>
      </w:r>
      <w:r>
        <w:rPr>
          <w:spacing w:val="-7"/>
          <w:rtl/>
        </w:rPr>
        <w:t xml:space="preserve"> </w:t>
      </w:r>
      <w:r>
        <w:rPr>
          <w:w w:val="75"/>
          <w:rtl/>
        </w:rPr>
        <w:t>قسم</w:t>
      </w:r>
      <w:r>
        <w:rPr>
          <w:spacing w:val="-7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75"/>
          <w:rtl/>
        </w:rPr>
        <w:t>نابالغ</w:t>
      </w:r>
      <w:r>
        <w:rPr>
          <w:spacing w:val="-6"/>
          <w:rtl/>
        </w:rPr>
        <w:t xml:space="preserve"> </w:t>
      </w:r>
      <w:r>
        <w:rPr>
          <w:w w:val="75"/>
          <w:rtl/>
        </w:rPr>
        <w:t>جزا</w:t>
      </w:r>
      <w:r>
        <w:rPr>
          <w:spacing w:val="-3"/>
          <w:rtl/>
        </w:rPr>
        <w:t xml:space="preserve"> </w:t>
      </w:r>
      <w:r>
        <w:rPr>
          <w:w w:val="75"/>
          <w:rtl/>
        </w:rPr>
        <w:t>ڪيترين</w:t>
      </w:r>
      <w:r>
        <w:rPr>
          <w:spacing w:val="-6"/>
          <w:rtl/>
        </w:rPr>
        <w:t xml:space="preserve"> </w:t>
      </w:r>
      <w:r>
        <w:rPr>
          <w:w w:val="75"/>
          <w:rtl/>
        </w:rPr>
        <w:t>ئي</w:t>
      </w:r>
      <w:r>
        <w:rPr>
          <w:spacing w:val="-7"/>
          <w:rtl/>
        </w:rPr>
        <w:t xml:space="preserve"> </w:t>
      </w:r>
      <w:r>
        <w:rPr>
          <w:w w:val="75"/>
          <w:rtl/>
        </w:rPr>
        <w:t>بيمارين</w:t>
      </w:r>
      <w:r>
        <w:rPr>
          <w:spacing w:val="-6"/>
          <w:rtl/>
        </w:rPr>
        <w:t xml:space="preserve"> </w:t>
      </w:r>
      <w:r>
        <w:rPr>
          <w:w w:val="75"/>
          <w:rtl/>
        </w:rPr>
        <w:t>۾</w:t>
      </w:r>
      <w:r>
        <w:rPr>
          <w:spacing w:val="-8"/>
          <w:rtl/>
        </w:rPr>
        <w:t xml:space="preserve"> </w:t>
      </w:r>
      <w:r>
        <w:rPr>
          <w:w w:val="75"/>
          <w:rtl/>
        </w:rPr>
        <w:t>رت</w:t>
      </w:r>
      <w:r>
        <w:rPr>
          <w:spacing w:val="-1"/>
          <w:rtl/>
        </w:rPr>
        <w:t xml:space="preserve"> </w:t>
      </w:r>
      <w:r>
        <w:rPr>
          <w:w w:val="75"/>
          <w:rtl/>
        </w:rPr>
        <w:t>اندر</w:t>
      </w:r>
      <w:r>
        <w:rPr>
          <w:spacing w:val="-5"/>
          <w:rtl/>
        </w:rPr>
        <w:t xml:space="preserve"> </w:t>
      </w:r>
      <w:r>
        <w:rPr>
          <w:w w:val="75"/>
          <w:rtl/>
        </w:rPr>
        <w:t>نظر</w:t>
      </w:r>
      <w:r>
        <w:rPr>
          <w:spacing w:val="-7"/>
          <w:rtl/>
        </w:rPr>
        <w:t xml:space="preserve"> </w:t>
      </w:r>
      <w:r>
        <w:rPr>
          <w:w w:val="75"/>
          <w:rtl/>
        </w:rPr>
        <w:t>ايندا</w:t>
      </w:r>
      <w:r>
        <w:rPr>
          <w:spacing w:val="-8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6"/>
          <w:rtl/>
        </w:rPr>
        <w:t xml:space="preserve"> </w:t>
      </w:r>
      <w:r>
        <w:rPr>
          <w:w w:val="75"/>
          <w:rtl/>
        </w:rPr>
        <w:t>اِن</w:t>
      </w:r>
      <w:r>
        <w:rPr>
          <w:spacing w:val="-7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34"/>
          <w:position w:val="5"/>
          <w:rtl/>
        </w:rPr>
        <w:t xml:space="preserve"> </w:t>
      </w:r>
      <w:r>
        <w:rPr>
          <w:w w:val="75"/>
          <w:position w:val="5"/>
          <w:rtl/>
        </w:rPr>
        <w:t>اِهو</w:t>
      </w:r>
    </w:p>
    <w:p w14:paraId="2FC6E3A4">
      <w:pPr>
        <w:pStyle w:val="13"/>
        <w:bidi/>
        <w:spacing w:before="28" w:line="264" w:lineRule="auto"/>
        <w:ind w:left="157" w:right="311" w:hanging="2"/>
        <w:jc w:val="left"/>
      </w:pPr>
      <w:r>
        <w:rPr>
          <w:w w:val="71"/>
          <w:rtl/>
        </w:rPr>
        <w:t>ضروريآهي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پڙهندڙ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شاگرد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توڙي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ماڻهو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نارمل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جزن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شڪل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صورت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چڱيءَ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ريت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واقفيت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هجي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79"/>
          <w:rtl/>
        </w:rPr>
        <w:t>هيٺ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ڏنل</w:t>
      </w:r>
      <w:r>
        <w:rPr>
          <w:spacing w:val="-15"/>
          <w:w w:val="79"/>
          <w:rtl/>
        </w:rPr>
        <w:t xml:space="preserve"> </w:t>
      </w:r>
      <w:r>
        <w:rPr>
          <w:w w:val="79"/>
          <w:rtl/>
        </w:rPr>
        <w:t>تصوير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۾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نارمل</w:t>
      </w:r>
      <w:r>
        <w:rPr>
          <w:spacing w:val="-15"/>
          <w:w w:val="79"/>
          <w:rtl/>
        </w:rPr>
        <w:t xml:space="preserve"> </w:t>
      </w:r>
      <w:r>
        <w:rPr>
          <w:w w:val="79"/>
          <w:rtl/>
        </w:rPr>
        <w:t>جزا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نظراچي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رهيا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آهن</w:t>
      </w:r>
      <w:r>
        <w:rPr>
          <w:w w:val="79"/>
        </w:rPr>
        <w:t>.</w:t>
      </w:r>
      <w:r>
        <w:rPr>
          <w:spacing w:val="-15"/>
          <w:w w:val="79"/>
          <w:rtl/>
        </w:rPr>
        <w:t xml:space="preserve"> </w:t>
      </w:r>
      <w:r>
        <w:rPr>
          <w:w w:val="79"/>
          <w:rtl/>
        </w:rPr>
        <w:t>جڏهن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نارمل</w:t>
      </w:r>
      <w:r>
        <w:rPr>
          <w:spacing w:val="-10"/>
          <w:w w:val="79"/>
          <w:rtl/>
        </w:rPr>
        <w:t xml:space="preserve"> </w:t>
      </w:r>
      <w:r>
        <w:rPr>
          <w:w w:val="79"/>
        </w:rPr>
        <w:t>Shape)</w:t>
      </w:r>
      <w:r>
        <w:rPr>
          <w:spacing w:val="-11"/>
          <w:w w:val="79"/>
          <w:rtl/>
        </w:rPr>
        <w:t xml:space="preserve"> </w:t>
      </w:r>
      <w:r>
        <w:rPr>
          <w:w w:val="79"/>
        </w:rPr>
        <w:t>(Normal</w:t>
      </w:r>
      <w:r>
        <w:rPr>
          <w:w w:val="79"/>
          <w:rtl/>
        </w:rPr>
        <w:t>جي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باري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۾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معلومات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 xml:space="preserve">هوندي </w:t>
      </w:r>
      <w:r>
        <w:rPr>
          <w:w w:val="70"/>
          <w:rtl/>
        </w:rPr>
        <w:t>ته پوءِ ايبنارمل</w:t>
      </w:r>
      <w:r>
        <w:rPr>
          <w:rtl/>
        </w:rPr>
        <w:t xml:space="preserve"> </w:t>
      </w:r>
      <w:r>
        <w:rPr>
          <w:w w:val="70"/>
        </w:rPr>
        <w:t>(Shape</w:t>
      </w:r>
      <w:r>
        <w:rPr>
          <w:w w:val="70"/>
          <w:rtl/>
        </w:rPr>
        <w:t xml:space="preserve"> </w:t>
      </w:r>
      <w:r>
        <w:rPr>
          <w:w w:val="70"/>
        </w:rPr>
        <w:t>Abnormal)</w:t>
      </w:r>
      <w:r>
        <w:rPr>
          <w:w w:val="70"/>
          <w:rtl/>
        </w:rPr>
        <w:t xml:space="preserve"> کي به سڃاڻي سگهبو</w:t>
      </w:r>
      <w:r>
        <w:rPr>
          <w:w w:val="70"/>
        </w:rPr>
        <w:t>.</w:t>
      </w:r>
    </w:p>
    <w:p w14:paraId="6DEB114F">
      <w:pPr>
        <w:pStyle w:val="13"/>
        <w:bidi/>
        <w:spacing w:before="5" w:line="268" w:lineRule="auto"/>
        <w:ind w:left="154" w:right="311" w:firstLine="438"/>
        <w:jc w:val="left"/>
      </w:pPr>
      <w:r>
        <w:rPr>
          <w:w w:val="69"/>
          <w:rtl/>
        </w:rPr>
        <w:t>انساني ٻچي ۾ رت جي پيدا ٿيڻ وارو مرحلو مرداڻي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عورتاڻي جزن جي ملڻ 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تقريبن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ٻي هفتي ۾ شروع </w:t>
      </w:r>
      <w:r>
        <w:rPr>
          <w:w w:val="65"/>
          <w:rtl/>
        </w:rPr>
        <w:t>ٿي وڃي ٿو</w:t>
      </w:r>
      <w:r>
        <w:rPr>
          <w:w w:val="65"/>
        </w:rPr>
        <w:t>.</w:t>
      </w:r>
    </w:p>
    <w:p w14:paraId="16DC8228">
      <w:pPr>
        <w:pStyle w:val="13"/>
        <w:spacing w:line="306" w:lineRule="exact"/>
        <w:ind w:left="739"/>
        <w:rPr>
          <w:rFonts w:ascii="Times New Roman" w:hAnsi="Times New Roman"/>
        </w:rPr>
      </w:pP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58"/>
          <w:w w:val="150"/>
        </w:rPr>
        <w:t xml:space="preserve"> </w:t>
      </w:r>
      <w:r>
        <w:rPr>
          <w:rFonts w:ascii="Times New Roman" w:hAnsi="Times New Roman"/>
        </w:rPr>
        <w:t>human</w:t>
      </w:r>
      <w:r>
        <w:rPr>
          <w:rFonts w:ascii="Times New Roman" w:hAnsi="Times New Roman"/>
          <w:spacing w:val="59"/>
          <w:w w:val="150"/>
        </w:rPr>
        <w:t xml:space="preserve"> </w:t>
      </w:r>
      <w:r>
        <w:rPr>
          <w:rFonts w:ascii="Times New Roman" w:hAnsi="Times New Roman"/>
        </w:rPr>
        <w:t>–beings,</w:t>
      </w:r>
      <w:r>
        <w:rPr>
          <w:rFonts w:ascii="Times New Roman" w:hAnsi="Times New Roman"/>
          <w:spacing w:val="62"/>
          <w:w w:val="150"/>
        </w:rPr>
        <w:t xml:space="preserve"> </w:t>
      </w:r>
      <w:r>
        <w:rPr>
          <w:rFonts w:ascii="Times New Roman" w:hAnsi="Times New Roman"/>
        </w:rPr>
        <w:t>embryo,</w:t>
      </w:r>
      <w:r>
        <w:rPr>
          <w:rFonts w:ascii="Times New Roman" w:hAnsi="Times New Roman"/>
          <w:spacing w:val="65"/>
          <w:w w:val="150"/>
        </w:rPr>
        <w:t xml:space="preserve"> </w:t>
      </w:r>
      <w:r>
        <w:rPr>
          <w:rFonts w:ascii="Times New Roman" w:hAnsi="Times New Roman"/>
        </w:rPr>
        <w:t>Haematopoiesis</w:t>
      </w:r>
      <w:r>
        <w:rPr>
          <w:rFonts w:ascii="Times New Roman" w:hAnsi="Times New Roman"/>
          <w:spacing w:val="60"/>
          <w:w w:val="150"/>
        </w:rPr>
        <w:t xml:space="preserve"> </w:t>
      </w:r>
      <w:r>
        <w:rPr>
          <w:rFonts w:ascii="Times New Roman" w:hAnsi="Times New Roman"/>
        </w:rPr>
        <w:t>begins</w:t>
      </w:r>
      <w:r>
        <w:rPr>
          <w:rFonts w:ascii="Times New Roman" w:hAnsi="Times New Roman"/>
          <w:spacing w:val="60"/>
          <w:w w:val="150"/>
        </w:rPr>
        <w:t xml:space="preserve"> </w:t>
      </w:r>
      <w:r>
        <w:rPr>
          <w:rFonts w:ascii="Times New Roman" w:hAnsi="Times New Roman"/>
        </w:rPr>
        <w:t>within</w:t>
      </w:r>
      <w:r>
        <w:rPr>
          <w:rFonts w:ascii="Times New Roman" w:hAnsi="Times New Roman"/>
          <w:spacing w:val="59"/>
          <w:w w:val="150"/>
        </w:rPr>
        <w:t xml:space="preserve"> </w:t>
      </w:r>
      <w:r>
        <w:rPr>
          <w:rFonts w:ascii="Times New Roman" w:hAnsi="Times New Roman"/>
        </w:rPr>
        <w:t>two</w:t>
      </w:r>
      <w:r>
        <w:rPr>
          <w:rFonts w:ascii="Times New Roman" w:hAnsi="Times New Roman"/>
          <w:spacing w:val="58"/>
          <w:w w:val="150"/>
        </w:rPr>
        <w:t xml:space="preserve"> </w:t>
      </w:r>
      <w:r>
        <w:rPr>
          <w:rFonts w:ascii="Times New Roman" w:hAnsi="Times New Roman"/>
          <w:spacing w:val="-2"/>
        </w:rPr>
        <w:t>weeks</w:t>
      </w:r>
    </w:p>
    <w:p w14:paraId="7BB41CAE">
      <w:pPr>
        <w:pStyle w:val="13"/>
        <w:spacing w:before="163"/>
        <w:ind w:left="307"/>
        <w:rPr>
          <w:rFonts w:ascii="Times New Roman"/>
        </w:rPr>
      </w:pPr>
      <w:r>
        <w:rPr>
          <w:rFonts w:ascii="Times New Roman"/>
        </w:rPr>
        <w:t>following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conception.</w:t>
      </w:r>
    </w:p>
    <w:p w14:paraId="70124CEB">
      <w:pPr>
        <w:pStyle w:val="13"/>
        <w:bidi/>
        <w:spacing w:before="182" w:line="268" w:lineRule="auto"/>
        <w:ind w:left="156" w:right="311" w:firstLine="435"/>
        <w:jc w:val="left"/>
      </w:pPr>
      <w:r>
        <w:rPr>
          <w:w w:val="81"/>
          <w:rtl/>
        </w:rPr>
        <w:t>شروع ۾ بنيادي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 xml:space="preserve">خليا </w:t>
      </w:r>
      <w:r>
        <w:rPr>
          <w:w w:val="81"/>
        </w:rPr>
        <w:t>cells)</w:t>
      </w:r>
      <w:r>
        <w:rPr>
          <w:spacing w:val="-4"/>
          <w:w w:val="81"/>
          <w:rtl/>
        </w:rPr>
        <w:t xml:space="preserve"> </w:t>
      </w:r>
      <w:r>
        <w:rPr>
          <w:w w:val="81"/>
        </w:rPr>
        <w:t>(Stem</w:t>
      </w:r>
      <w:r>
        <w:rPr>
          <w:w w:val="81"/>
          <w:rtl/>
        </w:rPr>
        <w:t xml:space="preserve"> رت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w w:val="81"/>
        </w:rPr>
        <w:t>/</w:t>
      </w:r>
      <w:r>
        <w:rPr>
          <w:w w:val="81"/>
          <w:rtl/>
        </w:rPr>
        <w:t xml:space="preserve">ٻيٽ ۾ </w:t>
      </w:r>
      <w:r>
        <w:rPr>
          <w:w w:val="81"/>
        </w:rPr>
        <w:t>is</w:t>
      </w:r>
      <w:r>
        <w:rPr>
          <w:rFonts w:ascii="Times New Roman" w:cs="Times New Roman"/>
          <w:w w:val="81"/>
        </w:rPr>
        <w:t>l</w:t>
      </w:r>
      <w:r>
        <w:rPr>
          <w:w w:val="81"/>
        </w:rPr>
        <w:t>and)</w:t>
      </w:r>
      <w:r>
        <w:rPr>
          <w:spacing w:val="-4"/>
          <w:w w:val="81"/>
          <w:rtl/>
        </w:rPr>
        <w:t xml:space="preserve"> </w:t>
      </w:r>
      <w:r>
        <w:rPr>
          <w:w w:val="81"/>
        </w:rPr>
        <w:t>blood</w:t>
      </w:r>
      <w:r>
        <w:rPr>
          <w:spacing w:val="-4"/>
          <w:w w:val="81"/>
          <w:rtl/>
        </w:rPr>
        <w:t xml:space="preserve"> </w:t>
      </w:r>
      <w:r>
        <w:rPr>
          <w:w w:val="81"/>
        </w:rPr>
        <w:t>(In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ٻچي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زردي</w:t>
      </w:r>
      <w:r>
        <w:rPr>
          <w:spacing w:val="-4"/>
          <w:w w:val="81"/>
          <w:rtl/>
        </w:rPr>
        <w:t xml:space="preserve"> </w:t>
      </w:r>
      <w:r>
        <w:rPr>
          <w:w w:val="81"/>
          <w:rtl/>
        </w:rPr>
        <w:t>واري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 xml:space="preserve">حصي ۾ </w:t>
      </w:r>
      <w:r>
        <w:rPr>
          <w:w w:val="65"/>
          <w:rtl/>
        </w:rPr>
        <w:t>پيدا ۽ جمع ٿيڻ شروع ٿين</w:t>
      </w:r>
      <w:r>
        <w:rPr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</w:p>
    <w:p w14:paraId="712459D1">
      <w:pPr>
        <w:pStyle w:val="13"/>
        <w:bidi/>
        <w:spacing w:before="2" w:line="268" w:lineRule="auto"/>
        <w:ind w:left="161" w:right="311" w:firstLine="433"/>
        <w:jc w:val="left"/>
      </w:pPr>
      <w:r>
        <w:rPr>
          <w:w w:val="81"/>
          <w:rtl/>
        </w:rPr>
        <w:t>تنهن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بعد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رت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جزن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جا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مختلف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وڌڻ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۽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ويجهڻ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 xml:space="preserve">وارا </w:t>
      </w:r>
      <w:r>
        <w:rPr>
          <w:w w:val="81"/>
        </w:rPr>
        <w:t>Embryo</w:t>
      </w:r>
      <w:r>
        <w:rPr>
          <w:spacing w:val="-8"/>
          <w:w w:val="81"/>
          <w:rtl/>
        </w:rPr>
        <w:t xml:space="preserve"> </w:t>
      </w:r>
      <w:r>
        <w:rPr>
          <w:w w:val="81"/>
        </w:rPr>
        <w:t>of</w:t>
      </w:r>
      <w:r>
        <w:rPr>
          <w:spacing w:val="-5"/>
          <w:w w:val="81"/>
          <w:rtl/>
        </w:rPr>
        <w:t xml:space="preserve"> </w:t>
      </w:r>
      <w:r>
        <w:rPr>
          <w:w w:val="81"/>
        </w:rPr>
        <w:t>sac</w:t>
      </w:r>
      <w:r>
        <w:rPr>
          <w:spacing w:val="-13"/>
          <w:w w:val="81"/>
          <w:rtl/>
        </w:rPr>
        <w:t xml:space="preserve"> </w:t>
      </w:r>
      <w:r>
        <w:rPr>
          <w:w w:val="81"/>
        </w:rPr>
        <w:t>Yolk</w:t>
      </w:r>
      <w:r>
        <w:rPr>
          <w:spacing w:val="-12"/>
          <w:w w:val="81"/>
          <w:rtl/>
        </w:rPr>
        <w:t xml:space="preserve"> </w:t>
      </w:r>
      <w:r>
        <w:rPr>
          <w:w w:val="81"/>
        </w:rPr>
        <w:t>In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مرحلا،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مختلف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 xml:space="preserve">جڳهن </w:t>
      </w:r>
      <w:r>
        <w:rPr>
          <w:w w:val="80"/>
          <w:rtl/>
        </w:rPr>
        <w:t>تي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عمل</w:t>
      </w:r>
      <w:r>
        <w:rPr>
          <w:spacing w:val="-10"/>
          <w:rtl/>
        </w:rPr>
        <w:t xml:space="preserve"> </w:t>
      </w:r>
      <w:r>
        <w:rPr>
          <w:w w:val="80"/>
          <w:rtl/>
        </w:rPr>
        <w:t>۾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ايندا</w:t>
      </w:r>
      <w:r>
        <w:rPr>
          <w:spacing w:val="-10"/>
          <w:rtl/>
        </w:rPr>
        <w:t xml:space="preserve"> </w:t>
      </w:r>
      <w:r>
        <w:rPr>
          <w:w w:val="80"/>
          <w:rtl/>
        </w:rPr>
        <w:t>رهن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ٿا</w:t>
      </w:r>
      <w:r>
        <w:rPr>
          <w:w w:val="80"/>
        </w:rPr>
        <w:t>.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مثال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طور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جگر</w:t>
      </w:r>
      <w:r>
        <w:rPr>
          <w:spacing w:val="-11"/>
          <w:rtl/>
        </w:rPr>
        <w:t xml:space="preserve"> </w:t>
      </w:r>
      <w:r>
        <w:rPr>
          <w:w w:val="80"/>
        </w:rPr>
        <w:t>(Liver)</w:t>
      </w:r>
      <w:r>
        <w:rPr>
          <w:w w:val="80"/>
          <w:rtl/>
        </w:rPr>
        <w:t>،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تري</w:t>
      </w:r>
      <w:r>
        <w:rPr>
          <w:spacing w:val="-11"/>
          <w:rtl/>
        </w:rPr>
        <w:t xml:space="preserve"> </w:t>
      </w:r>
      <w:r>
        <w:rPr>
          <w:w w:val="80"/>
        </w:rPr>
        <w:t>(Spleen)</w:t>
      </w:r>
      <w:r>
        <w:rPr>
          <w:w w:val="80"/>
          <w:rtl/>
        </w:rPr>
        <w:t>،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ٿائمس</w:t>
      </w:r>
      <w:r>
        <w:rPr>
          <w:spacing w:val="-11"/>
          <w:rtl/>
        </w:rPr>
        <w:t xml:space="preserve"> </w:t>
      </w:r>
      <w:r>
        <w:rPr>
          <w:w w:val="80"/>
        </w:rPr>
        <w:t>(Thymus)</w:t>
      </w:r>
      <w:r>
        <w:rPr>
          <w:w w:val="80"/>
          <w:rtl/>
        </w:rPr>
        <w:t>،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لِمفِ</w:t>
      </w:r>
      <w:r>
        <w:rPr>
          <w:spacing w:val="-12"/>
          <w:rtl/>
        </w:rPr>
        <w:t xml:space="preserve"> </w:t>
      </w:r>
      <w:r>
        <w:rPr>
          <w:w w:val="80"/>
          <w:rtl/>
        </w:rPr>
        <w:t>نوڊس</w:t>
      </w:r>
      <w:r>
        <w:rPr>
          <w:spacing w:val="-11"/>
          <w:rtl/>
        </w:rPr>
        <w:t xml:space="preserve"> </w:t>
      </w:r>
      <w:r>
        <w:rPr>
          <w:w w:val="80"/>
        </w:rPr>
        <w:t>)</w:t>
      </w:r>
      <w:r>
        <w:rPr>
          <w:spacing w:val="-6"/>
          <w:rtl/>
        </w:rPr>
        <w:t xml:space="preserve"> </w:t>
      </w:r>
      <w:r>
        <w:rPr>
          <w:w w:val="80"/>
        </w:rPr>
        <w:t>Lymph</w:t>
      </w:r>
    </w:p>
    <w:p w14:paraId="44FB72EE">
      <w:pPr>
        <w:pStyle w:val="13"/>
        <w:spacing w:before="3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simplePos="0" relativeHeight="2517667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94615</wp:posOffset>
                </wp:positionV>
                <wp:extent cx="5772785" cy="55245"/>
                <wp:effectExtent l="0" t="0" r="0" b="0"/>
                <wp:wrapTopAndBottom/>
                <wp:docPr id="354" name="Graphic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54" o:spid="_x0000_s1026" o:spt="100" style="position:absolute;left:0pt;margin-left:70.55pt;margin-top:7.45pt;height:4.35pt;width:454.55pt;mso-position-horizontal-relative:page;mso-wrap-distance-bottom:0pt;mso-wrap-distance-top:0pt;z-index:-251549696;mso-width-relative:page;mso-height-relative:page;" fillcolor="#612322" filled="t" stroked="f" coordsize="5772785,55244" o:gfxdata="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CvmH32gAAAAoBAAAPAAAAAAAA&#10;AAEAIAAAACIAAABkcnMvZG93bnJldi54bWxQSwECFAAUAAAACACHTuJAoi5S8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2545371">
      <w:pPr>
        <w:pStyle w:val="13"/>
        <w:spacing w:after="0"/>
        <w:rPr>
          <w:sz w:val="1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8EFF640">
      <w:pPr>
        <w:pStyle w:val="13"/>
        <w:spacing w:before="9"/>
        <w:rPr>
          <w:sz w:val="3"/>
        </w:rPr>
      </w:pPr>
    </w:p>
    <w:p w14:paraId="35254CA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9Noif40CAAAj&#10;BwAADgAAAAAAAAABACAAAAAkAQAAZHJzL2Uyb0RvYy54bWxQSwUGAAAAAAYABgBZAQAAIwYAAAAA&#10;">
                <o:lock v:ext="edit" aspectratio="f"/>
                <v:shape id="Graphic 356" o:spid="_x0000_s1026" o:spt="100" style="position:absolute;left:0;top:0;height:40005;width:5737860;" fillcolor="#000000" filled="t" stroked="f" coordsize="5737860,40005" o:gfxdata="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2pnL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F7BD0ED">
      <w:pPr>
        <w:pStyle w:val="13"/>
        <w:bidi/>
        <w:spacing w:before="262" w:line="268" w:lineRule="auto"/>
        <w:ind w:left="161" w:right="312" w:hanging="5"/>
        <w:jc w:val="left"/>
      </w:pPr>
      <w:r>
        <w:rPr>
          <w:w w:val="79"/>
        </w:rPr>
        <w:t>(Nodes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هڏن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مِک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گودو</w:t>
      </w:r>
      <w:r>
        <w:rPr>
          <w:spacing w:val="-4"/>
          <w:w w:val="79"/>
          <w:rtl/>
        </w:rPr>
        <w:t xml:space="preserve"> </w:t>
      </w:r>
      <w:r>
        <w:rPr>
          <w:w w:val="79"/>
        </w:rPr>
        <w:t>(Bone-marrow)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وغيره</w:t>
      </w:r>
      <w:r>
        <w:rPr>
          <w:w w:val="79"/>
        </w:rPr>
        <w:t>.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انساني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پيدائش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وقت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باقي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سڄي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زندگي</w:t>
      </w:r>
      <w:r>
        <w:rPr>
          <w:spacing w:val="35"/>
          <w:rtl/>
        </w:rPr>
        <w:t xml:space="preserve"> </w:t>
      </w:r>
      <w:r>
        <w:rPr>
          <w:w w:val="79"/>
        </w:rPr>
        <w:t>During</w:t>
      </w:r>
      <w:r>
        <w:rPr>
          <w:w w:val="79"/>
          <w:rtl/>
        </w:rPr>
        <w:t xml:space="preserve"> </w:t>
      </w:r>
      <w:r>
        <w:rPr>
          <w:w w:val="81"/>
        </w:rPr>
        <w:t>Life</w:t>
      </w:r>
      <w:r>
        <w:rPr>
          <w:spacing w:val="-8"/>
          <w:w w:val="81"/>
          <w:rtl/>
        </w:rPr>
        <w:t xml:space="preserve"> </w:t>
      </w:r>
      <w:r>
        <w:rPr>
          <w:w w:val="81"/>
        </w:rPr>
        <w:t>Whole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رت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جزن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پيدائش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جو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مرحلو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صرف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هڏن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15"/>
          <w:w w:val="81"/>
          <w:rtl/>
        </w:rPr>
        <w:t xml:space="preserve"> </w:t>
      </w:r>
      <w:r>
        <w:rPr>
          <w:w w:val="81"/>
          <w:rtl/>
        </w:rPr>
        <w:t>مِک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۾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وڃي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بچندو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>آهي</w:t>
      </w:r>
      <w:r>
        <w:rPr>
          <w:w w:val="81"/>
        </w:rPr>
        <w:t>.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هڏن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15"/>
          <w:w w:val="81"/>
          <w:rtl/>
        </w:rPr>
        <w:t xml:space="preserve"> </w:t>
      </w:r>
      <w:r>
        <w:rPr>
          <w:w w:val="81"/>
          <w:rtl/>
        </w:rPr>
        <w:t>مِک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ٻن</w:t>
      </w:r>
    </w:p>
    <w:p w14:paraId="2A15829E">
      <w:pPr>
        <w:pStyle w:val="13"/>
        <w:spacing w:before="2"/>
        <w:ind w:right="156"/>
        <w:jc w:val="right"/>
      </w:pPr>
      <w:r>
        <w:rPr>
          <w:spacing w:val="12"/>
          <w:w w:val="90"/>
          <w:rtl/>
        </w:rPr>
        <w:t>ِمک</w:t>
      </w:r>
      <w:r>
        <w:rPr>
          <w:w w:val="90"/>
        </w:rPr>
        <w:t xml:space="preserve"> </w:t>
      </w:r>
      <w:r>
        <w:rPr>
          <w:w w:val="90"/>
          <w:rtl/>
        </w:rPr>
        <w:t>اهو</w:t>
      </w:r>
      <w:r>
        <w:rPr>
          <w:spacing w:val="-1"/>
          <w:w w:val="90"/>
        </w:rPr>
        <w:t xml:space="preserve"> </w:t>
      </w:r>
      <w:r>
        <w:rPr>
          <w:w w:val="90"/>
        </w:rPr>
        <w:t>(Red</w:t>
      </w:r>
      <w:r>
        <w:rPr>
          <w:spacing w:val="-2"/>
          <w:w w:val="90"/>
        </w:rPr>
        <w:t xml:space="preserve"> </w:t>
      </w:r>
      <w:r>
        <w:rPr>
          <w:w w:val="90"/>
        </w:rPr>
        <w:t>bone-marrow</w:t>
      </w:r>
      <w:r>
        <w:rPr>
          <w:spacing w:val="-4"/>
        </w:rPr>
        <w:t xml:space="preserve"> </w:t>
      </w:r>
      <w:r>
        <w:rPr>
          <w:w w:val="90"/>
        </w:rPr>
        <w:t>&amp;</w:t>
      </w:r>
      <w:r>
        <w:rPr>
          <w:spacing w:val="-4"/>
        </w:rPr>
        <w:t xml:space="preserve"> </w:t>
      </w:r>
      <w:r>
        <w:rPr>
          <w:w w:val="90"/>
        </w:rPr>
        <w:t>yellow</w:t>
      </w:r>
      <w:r>
        <w:rPr>
          <w:spacing w:val="-2"/>
          <w:w w:val="90"/>
        </w:rPr>
        <w:t xml:space="preserve"> </w:t>
      </w:r>
      <w:r>
        <w:rPr>
          <w:w w:val="90"/>
        </w:rPr>
        <w:t>bone-marrow)</w:t>
      </w:r>
      <w:r>
        <w:rPr>
          <w:spacing w:val="-4"/>
        </w:rPr>
        <w:t xml:space="preserve"> </w:t>
      </w:r>
      <w:r>
        <w:rPr>
          <w:spacing w:val="12"/>
          <w:w w:val="90"/>
          <w:rtl/>
        </w:rPr>
        <w:t>ِمک</w:t>
      </w:r>
      <w:r>
        <w:rPr>
          <w:spacing w:val="-3"/>
          <w:w w:val="90"/>
        </w:rPr>
        <w:t xml:space="preserve"> </w:t>
      </w:r>
      <w:r>
        <w:rPr>
          <w:w w:val="90"/>
          <w:rtl/>
        </w:rPr>
        <w:t>ڳاڙهو</w:t>
      </w:r>
      <w:r>
        <w:rPr>
          <w:spacing w:val="-2"/>
          <w:w w:val="90"/>
        </w:rPr>
        <w:t xml:space="preserve"> </w:t>
      </w:r>
      <w:r>
        <w:rPr>
          <w:w w:val="90"/>
          <w:rtl/>
        </w:rPr>
        <w:t>۽</w:t>
      </w:r>
      <w:r>
        <w:rPr>
          <w:spacing w:val="-3"/>
        </w:rPr>
        <w:t xml:space="preserve"> </w:t>
      </w:r>
      <w:r>
        <w:rPr>
          <w:w w:val="90"/>
          <w:rtl/>
        </w:rPr>
        <w:t>زرد</w:t>
      </w:r>
      <w:r>
        <w:rPr>
          <w:spacing w:val="-4"/>
          <w:w w:val="90"/>
        </w:rPr>
        <w:t xml:space="preserve"> </w:t>
      </w:r>
      <w:r>
        <w:rPr>
          <w:w w:val="90"/>
          <w:rtl/>
        </w:rPr>
        <w:t>آهي،</w:t>
      </w:r>
      <w:r>
        <w:rPr>
          <w:spacing w:val="-5"/>
        </w:rPr>
        <w:t xml:space="preserve"> </w:t>
      </w:r>
      <w:r>
        <w:rPr>
          <w:w w:val="90"/>
          <w:rtl/>
        </w:rPr>
        <w:t>ورهايل</w:t>
      </w:r>
      <w:r>
        <w:rPr>
          <w:spacing w:val="-3"/>
          <w:w w:val="90"/>
        </w:rPr>
        <w:t xml:space="preserve"> </w:t>
      </w:r>
      <w:r>
        <w:rPr>
          <w:w w:val="90"/>
          <w:rtl/>
        </w:rPr>
        <w:t>۾</w:t>
      </w:r>
      <w:r>
        <w:rPr>
          <w:spacing w:val="-3"/>
        </w:rPr>
        <w:t xml:space="preserve"> </w:t>
      </w:r>
      <w:r>
        <w:rPr>
          <w:spacing w:val="-5"/>
          <w:w w:val="90"/>
          <w:rtl/>
        </w:rPr>
        <w:t>حصن</w:t>
      </w:r>
    </w:p>
    <w:p w14:paraId="305CD2E1">
      <w:pPr>
        <w:pStyle w:val="13"/>
        <w:bidi/>
        <w:spacing w:before="43" w:line="271" w:lineRule="auto"/>
        <w:ind w:left="155" w:right="311" w:firstLine="10"/>
        <w:jc w:val="left"/>
      </w:pPr>
      <w:r>
        <w:rPr>
          <w:w w:val="75"/>
          <w:rtl/>
        </w:rPr>
        <w:t>ويڪرن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هڏن ۾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جيڪي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پڻ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مغز ۾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هوندا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پاسراٽين ۾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ڪلهن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هڏن ۾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ڊگهن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هڏن ۽ ڪرنگهي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م</w:t>
      </w:r>
      <w:r>
        <w:rPr>
          <w:spacing w:val="-48"/>
          <w:w w:val="75"/>
          <w:position w:val="-8"/>
          <w:rtl/>
        </w:rPr>
        <w:t xml:space="preserve"> </w:t>
      </w:r>
      <w:r>
        <w:rPr>
          <w:w w:val="75"/>
          <w:rtl/>
        </w:rPr>
        <w:t xml:space="preserve">هرن </w:t>
      </w:r>
      <w:r>
        <w:rPr>
          <w:w w:val="74"/>
          <w:rtl/>
        </w:rPr>
        <w:t>۾ موجود هوندو آهي</w:t>
      </w:r>
      <w:r>
        <w:rPr>
          <w:w w:val="74"/>
        </w:rPr>
        <w:t>.</w:t>
      </w:r>
      <w:r>
        <w:rPr>
          <w:spacing w:val="-6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74"/>
          <w:rtl/>
        </w:rPr>
        <w:t>بالغ</w:t>
      </w:r>
      <w:r>
        <w:rPr>
          <w:spacing w:val="-7"/>
          <w:rtl/>
        </w:rPr>
        <w:t xml:space="preserve"> </w:t>
      </w:r>
      <w:r>
        <w:rPr>
          <w:w w:val="74"/>
          <w:rtl/>
        </w:rPr>
        <w:t>انسان</w:t>
      </w:r>
      <w:r>
        <w:rPr>
          <w:spacing w:val="-8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rtl/>
        </w:rPr>
        <w:t xml:space="preserve"> </w:t>
      </w:r>
      <w:r>
        <w:rPr>
          <w:w w:val="74"/>
          <w:rtl/>
        </w:rPr>
        <w:t>هڏن</w:t>
      </w:r>
      <w:r>
        <w:rPr>
          <w:spacing w:val="-8"/>
          <w:rtl/>
        </w:rPr>
        <w:t xml:space="preserve"> </w:t>
      </w:r>
      <w:r>
        <w:rPr>
          <w:w w:val="74"/>
          <w:rtl/>
        </w:rPr>
        <w:t>جو مِک</w:t>
      </w:r>
      <w:r>
        <w:rPr>
          <w:spacing w:val="-3"/>
          <w:rtl/>
        </w:rPr>
        <w:t xml:space="preserve"> </w:t>
      </w:r>
      <w:r>
        <w:rPr>
          <w:w w:val="74"/>
          <w:rtl/>
        </w:rPr>
        <w:t>وزن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۾</w:t>
      </w:r>
      <w:r>
        <w:rPr>
          <w:spacing w:val="-7"/>
          <w:rtl/>
        </w:rPr>
        <w:t xml:space="preserve"> </w:t>
      </w:r>
      <w:r>
        <w:rPr>
          <w:w w:val="74"/>
          <w:rtl/>
        </w:rPr>
        <w:t>تقريبن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2"/>
          <w:rtl/>
        </w:rPr>
        <w:t xml:space="preserve"> </w:t>
      </w:r>
      <w:r>
        <w:rPr>
          <w:w w:val="74"/>
          <w:rtl/>
        </w:rPr>
        <w:t>اندر موجود</w:t>
      </w:r>
      <w:r>
        <w:rPr>
          <w:spacing w:val="-9"/>
          <w:rtl/>
        </w:rPr>
        <w:t xml:space="preserve"> </w:t>
      </w:r>
      <w:r>
        <w:rPr>
          <w:w w:val="74"/>
          <w:rtl/>
        </w:rPr>
        <w:t>وڏي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۾</w:t>
      </w:r>
      <w:r>
        <w:rPr>
          <w:spacing w:val="-9"/>
          <w:rtl/>
        </w:rPr>
        <w:t xml:space="preserve"> </w:t>
      </w:r>
      <w:r>
        <w:rPr>
          <w:w w:val="74"/>
          <w:rtl/>
        </w:rPr>
        <w:t>وڏي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عضون يعني جگر ۽ مغز جي</w:t>
      </w:r>
      <w:r>
        <w:rPr>
          <w:spacing w:val="-7"/>
          <w:rtl/>
        </w:rPr>
        <w:t xml:space="preserve"> </w:t>
      </w:r>
      <w:r>
        <w:rPr>
          <w:w w:val="74"/>
          <w:rtl/>
        </w:rPr>
        <w:t>برابر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هوندو</w:t>
      </w:r>
      <w:r>
        <w:rPr>
          <w:spacing w:val="-9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w w:val="74"/>
          <w:rtl/>
        </w:rPr>
        <w:t xml:space="preserve"> مجموعي طور تي هڏن جي مِک جو وزن تقريبن</w:t>
      </w:r>
      <w:r>
        <w:rPr>
          <w:spacing w:val="-1"/>
          <w:rtl/>
        </w:rPr>
        <w:t xml:space="preserve"> </w:t>
      </w:r>
      <w:r>
        <w:rPr>
          <w:w w:val="74"/>
        </w:rPr>
        <w:t>120</w:t>
      </w:r>
      <w:r>
        <w:rPr>
          <w:spacing w:val="-7"/>
          <w:rtl/>
        </w:rPr>
        <w:t xml:space="preserve"> </w:t>
      </w:r>
      <w:r>
        <w:rPr>
          <w:w w:val="74"/>
          <w:rtl/>
        </w:rPr>
        <w:t>گرام هوندو</w:t>
      </w:r>
      <w:r>
        <w:rPr>
          <w:spacing w:val="-9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7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6"/>
          <w:rtl/>
        </w:rPr>
        <w:t xml:space="preserve"> </w:t>
      </w:r>
      <w:r>
        <w:rPr>
          <w:w w:val="74"/>
          <w:rtl/>
        </w:rPr>
        <w:t>۽</w:t>
      </w:r>
      <w:r>
        <w:rPr>
          <w:spacing w:val="40"/>
          <w:rtl/>
        </w:rPr>
        <w:t xml:space="preserve"> </w:t>
      </w:r>
      <w:r>
        <w:rPr>
          <w:w w:val="73"/>
          <w:rtl/>
        </w:rPr>
        <w:t>رت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جزن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پيدائش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نظام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مختلف</w:t>
      </w:r>
      <w:r>
        <w:rPr>
          <w:rtl/>
        </w:rPr>
        <w:t xml:space="preserve"> </w:t>
      </w:r>
      <w:r>
        <w:rPr>
          <w:w w:val="73"/>
          <w:rtl/>
        </w:rPr>
        <w:t>ڪيميائي</w:t>
      </w:r>
      <w:r>
        <w:rPr>
          <w:rtl/>
        </w:rPr>
        <w:t xml:space="preserve"> </w:t>
      </w:r>
      <w:r>
        <w:rPr>
          <w:w w:val="73"/>
          <w:rtl/>
        </w:rPr>
        <w:t>مرڪبات</w:t>
      </w:r>
      <w:r>
        <w:rPr>
          <w:spacing w:val="15"/>
          <w:rtl/>
        </w:rPr>
        <w:t xml:space="preserve"> </w:t>
      </w:r>
      <w:r>
        <w:rPr>
          <w:w w:val="73"/>
          <w:rtl/>
        </w:rPr>
        <w:t>ڪنٽرول</w:t>
      </w:r>
      <w:r>
        <w:rPr>
          <w:rtl/>
        </w:rPr>
        <w:t xml:space="preserve"> </w:t>
      </w:r>
      <w:r>
        <w:rPr>
          <w:w w:val="73"/>
          <w:rtl/>
        </w:rPr>
        <w:t>ڪري</w:t>
      </w:r>
      <w:r>
        <w:rPr>
          <w:rtl/>
        </w:rPr>
        <w:t xml:space="preserve"> </w:t>
      </w:r>
      <w:r>
        <w:rPr>
          <w:w w:val="73"/>
          <w:rtl/>
        </w:rPr>
        <w:t>ويٺا</w:t>
      </w:r>
      <w:r>
        <w:rPr>
          <w:rtl/>
        </w:rPr>
        <w:t xml:space="preserve"> </w:t>
      </w:r>
      <w:r>
        <w:rPr>
          <w:w w:val="73"/>
          <w:rtl/>
        </w:rPr>
        <w:t>آهن،</w:t>
      </w:r>
      <w:r>
        <w:rPr>
          <w:rtl/>
        </w:rPr>
        <w:t xml:space="preserve"> </w:t>
      </w:r>
      <w:r>
        <w:rPr>
          <w:w w:val="73"/>
          <w:rtl/>
        </w:rPr>
        <w:t>جنهن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ڪري رت جي ڀڃ</w:t>
      </w:r>
      <w:r>
        <w:rPr>
          <w:spacing w:val="-8"/>
          <w:rtl/>
        </w:rPr>
        <w:t xml:space="preserve"> </w:t>
      </w:r>
      <w:r>
        <w:rPr>
          <w:w w:val="69"/>
          <w:rtl/>
        </w:rPr>
        <w:t>ڊاهه واري عمل</w:t>
      </w:r>
      <w:r>
        <w:rPr>
          <w:spacing w:val="-7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rtl/>
        </w:rPr>
        <w:t xml:space="preserve"> </w:t>
      </w:r>
      <w:r>
        <w:rPr>
          <w:w w:val="69"/>
          <w:rtl/>
        </w:rPr>
        <w:t>ضايع ٿيندڙ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جزا وري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ٻيهر تعداد</w:t>
      </w:r>
      <w:r>
        <w:rPr>
          <w:spacing w:val="-7"/>
          <w:rtl/>
        </w:rPr>
        <w:t xml:space="preserve"> </w:t>
      </w:r>
      <w:r>
        <w:rPr>
          <w:w w:val="69"/>
          <w:rtl/>
        </w:rPr>
        <w:t>۾ پهرين جيترا ٿي وڃن ٿا</w:t>
      </w:r>
      <w:r>
        <w:rPr>
          <w:w w:val="69"/>
        </w:rPr>
        <w:t>.</w:t>
      </w:r>
      <w:r>
        <w:rPr>
          <w:w w:val="69"/>
          <w:rtl/>
        </w:rPr>
        <w:t xml:space="preserve"> اهڙي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نظام کي</w:t>
      </w:r>
      <w:r>
        <w:rPr>
          <w:spacing w:val="40"/>
          <w:rtl/>
        </w:rPr>
        <w:t xml:space="preserve"> </w:t>
      </w:r>
      <w:r>
        <w:rPr>
          <w:w w:val="74"/>
          <w:rtl/>
        </w:rPr>
        <w:t xml:space="preserve">فيڊبيڪ </w:t>
      </w:r>
      <w:r>
        <w:rPr>
          <w:w w:val="74"/>
        </w:rPr>
        <w:t>(Feed-back)</w:t>
      </w:r>
      <w:r>
        <w:rPr>
          <w:w w:val="74"/>
          <w:rtl/>
        </w:rPr>
        <w:t xml:space="preserve"> نظام سڏيو وڃي ٿو، ڪيميائي مرڪب </w:t>
      </w:r>
      <w:r>
        <w:rPr>
          <w:w w:val="74"/>
        </w:rPr>
        <w:t>(Hormones)</w:t>
      </w:r>
      <w:r>
        <w:rPr>
          <w:spacing w:val="-3"/>
          <w:rtl/>
        </w:rPr>
        <w:t xml:space="preserve"> </w:t>
      </w:r>
      <w:r>
        <w:rPr>
          <w:w w:val="74"/>
          <w:rtl/>
        </w:rPr>
        <w:t>ڪري جزا ايترا پيدا ٿين ٿا،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جيترا ضرورت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هوندا آهن، نه 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جيڪر رت جا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جزا،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ائين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اڻڳڻيا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پون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هوند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جيڪر رت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 نالين ۾</w:t>
      </w:r>
      <w:r>
        <w:rPr>
          <w:rtl/>
        </w:rPr>
        <w:t xml:space="preserve"> </w:t>
      </w:r>
      <w:r>
        <w:rPr>
          <w:w w:val="72"/>
          <w:rtl/>
        </w:rPr>
        <w:t>هڪ</w:t>
      </w:r>
      <w:r>
        <w:rPr>
          <w:spacing w:val="-7"/>
          <w:rtl/>
        </w:rPr>
        <w:t xml:space="preserve"> </w:t>
      </w:r>
      <w:r>
        <w:rPr>
          <w:w w:val="72"/>
          <w:rtl/>
        </w:rPr>
        <w:t>ٻئي</w:t>
      </w:r>
      <w:r>
        <w:rPr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ڳنڍجي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ملي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پون</w:t>
      </w:r>
      <w:r>
        <w:rPr>
          <w:w w:val="72"/>
        </w:rPr>
        <w:t>.</w:t>
      </w:r>
      <w:r>
        <w:rPr>
          <w:spacing w:val="-5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جزن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2"/>
          <w:rtl/>
        </w:rPr>
        <w:t>تعداد</w:t>
      </w:r>
      <w:r>
        <w:rPr>
          <w:spacing w:val="-7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ڳڻپ</w:t>
      </w:r>
      <w:r>
        <w:rPr>
          <w:spacing w:val="-5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مخصوص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rtl/>
        </w:rPr>
        <w:t xml:space="preserve"> </w:t>
      </w:r>
      <w:r>
        <w:rPr>
          <w:w w:val="72"/>
          <w:rtl/>
        </w:rPr>
        <w:t>قائم</w:t>
      </w:r>
      <w:r>
        <w:rPr>
          <w:spacing w:val="-5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2"/>
          <w:rtl/>
        </w:rPr>
        <w:t xml:space="preserve"> </w:t>
      </w:r>
      <w:r>
        <w:rPr>
          <w:w w:val="72"/>
          <w:rtl/>
        </w:rPr>
        <w:t>لاءِ</w:t>
      </w:r>
      <w:r>
        <w:rPr>
          <w:w w:val="76"/>
          <w:rtl/>
        </w:rPr>
        <w:t xml:space="preserve"> مخصوص</w:t>
      </w:r>
      <w:r>
        <w:rPr>
          <w:spacing w:val="-4"/>
          <w:rtl/>
        </w:rPr>
        <w:t xml:space="preserve"> </w:t>
      </w:r>
      <w:r>
        <w:rPr>
          <w:w w:val="76"/>
          <w:rtl/>
        </w:rPr>
        <w:t>مرڪب موجود هوندا آهن</w:t>
      </w:r>
      <w:r>
        <w:rPr>
          <w:w w:val="76"/>
        </w:rPr>
        <w:t>.</w:t>
      </w:r>
      <w:r>
        <w:rPr>
          <w:w w:val="76"/>
          <w:rtl/>
        </w:rPr>
        <w:t xml:space="preserve"> جنهن کي</w:t>
      </w:r>
      <w:r>
        <w:rPr>
          <w:spacing w:val="-3"/>
          <w:rtl/>
        </w:rPr>
        <w:t xml:space="preserve"> </w:t>
      </w:r>
      <w:r>
        <w:rPr>
          <w:w w:val="76"/>
        </w:rPr>
        <w:t>(Haemopietin)</w:t>
      </w:r>
      <w:r>
        <w:rPr>
          <w:spacing w:val="-2"/>
          <w:rtl/>
        </w:rPr>
        <w:t xml:space="preserve"> </w:t>
      </w:r>
      <w:r>
        <w:rPr>
          <w:w w:val="76"/>
          <w:rtl/>
        </w:rPr>
        <w:t>هيموپوئٽين سڏيو وڃي</w:t>
      </w:r>
      <w:r>
        <w:rPr>
          <w:spacing w:val="-3"/>
          <w:rtl/>
        </w:rPr>
        <w:t xml:space="preserve"> </w:t>
      </w:r>
      <w:r>
        <w:rPr>
          <w:w w:val="76"/>
          <w:rtl/>
        </w:rPr>
        <w:t>ٿو</w:t>
      </w:r>
      <w:r>
        <w:rPr>
          <w:w w:val="76"/>
        </w:rPr>
        <w:t>.</w:t>
      </w:r>
      <w:r>
        <w:rPr>
          <w:w w:val="76"/>
          <w:rtl/>
        </w:rPr>
        <w:t xml:space="preserve"> هر</w:t>
      </w:r>
      <w:r>
        <w:rPr>
          <w:spacing w:val="-4"/>
          <w:rtl/>
        </w:rPr>
        <w:t xml:space="preserve"> </w:t>
      </w:r>
      <w:r>
        <w:rPr>
          <w:w w:val="76"/>
          <w:rtl/>
        </w:rPr>
        <w:t xml:space="preserve">هڪ جزي </w:t>
      </w:r>
      <w:r>
        <w:rPr>
          <w:w w:val="68"/>
          <w:rtl/>
        </w:rPr>
        <w:t>ڳاڙهي،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اڇي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-4"/>
          <w:rtl/>
        </w:rPr>
        <w:t xml:space="preserve"> </w:t>
      </w:r>
      <w:r>
        <w:rPr>
          <w:w w:val="68"/>
          <w:rtl/>
        </w:rPr>
        <w:t>پليٽيلٽس</w:t>
      </w:r>
      <w:r>
        <w:rPr>
          <w:rtl/>
        </w:rPr>
        <w:t xml:space="preserve"> </w:t>
      </w:r>
      <w:r>
        <w:rPr>
          <w:w w:val="68"/>
          <w:rtl/>
        </w:rPr>
        <w:t>لاءِ</w:t>
      </w:r>
      <w:r>
        <w:rPr>
          <w:rtl/>
        </w:rPr>
        <w:t xml:space="preserve"> </w:t>
      </w:r>
      <w:r>
        <w:rPr>
          <w:w w:val="68"/>
          <w:rtl/>
        </w:rPr>
        <w:t>الڳ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الڳ</w:t>
      </w:r>
      <w:r>
        <w:rPr>
          <w:rtl/>
        </w:rPr>
        <w:t xml:space="preserve"> </w:t>
      </w:r>
      <w:r>
        <w:rPr>
          <w:w w:val="68"/>
          <w:rtl/>
        </w:rPr>
        <w:t>مرڪب</w:t>
      </w:r>
      <w:r>
        <w:rPr>
          <w:rtl/>
        </w:rPr>
        <w:t xml:space="preserve"> </w:t>
      </w:r>
      <w:r>
        <w:rPr>
          <w:w w:val="68"/>
          <w:rtl/>
        </w:rPr>
        <w:t>آهن،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جيئن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ايٿروپوئيٽن</w:t>
      </w:r>
      <w:r>
        <w:rPr>
          <w:rtl/>
        </w:rPr>
        <w:t xml:space="preserve"> </w:t>
      </w:r>
      <w:r>
        <w:rPr>
          <w:w w:val="68"/>
        </w:rPr>
        <w:t>Erythropoietin</w:t>
      </w:r>
      <w:r>
        <w:rPr>
          <w:w w:val="68"/>
          <w:rtl/>
        </w:rPr>
        <w:t>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ليڪوپوئيٽن</w:t>
      </w:r>
      <w:r>
        <w:rPr>
          <w:spacing w:val="40"/>
          <w:rtl/>
        </w:rPr>
        <w:t xml:space="preserve"> </w:t>
      </w:r>
      <w:r>
        <w:rPr>
          <w:w w:val="77"/>
        </w:rPr>
        <w:t>Leukopoietin</w:t>
      </w:r>
      <w:r>
        <w:rPr>
          <w:w w:val="77"/>
          <w:rtl/>
        </w:rPr>
        <w:t>۽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 xml:space="preserve">ٿرموبوپوئيٽن </w:t>
      </w:r>
      <w:r>
        <w:rPr>
          <w:w w:val="77"/>
        </w:rPr>
        <w:t>Thrombopoietin</w:t>
      </w:r>
      <w:r>
        <w:rPr>
          <w:w w:val="77"/>
          <w:rtl/>
        </w:rPr>
        <w:t>،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جيڪي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پنهنجي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جزن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پيدائش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واري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مرحلي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 xml:space="preserve">دوران </w:t>
      </w:r>
      <w:r>
        <w:rPr>
          <w:w w:val="67"/>
          <w:rtl/>
        </w:rPr>
        <w:t>مدد به ڪن ٿا</w:t>
      </w:r>
      <w:r>
        <w:rPr>
          <w:spacing w:val="-13"/>
          <w:rtl/>
        </w:rPr>
        <w:t xml:space="preserve"> </w:t>
      </w:r>
      <w:r>
        <w:rPr>
          <w:w w:val="67"/>
          <w:rtl/>
        </w:rPr>
        <w:t>۽ وري پيدائش واري عمل کي ڪنٽرول به ڪن ٿا</w:t>
      </w:r>
      <w:r>
        <w:rPr>
          <w:w w:val="67"/>
        </w:rPr>
        <w:t>.</w:t>
      </w:r>
      <w:r>
        <w:rPr>
          <w:w w:val="67"/>
          <w:rtl/>
        </w:rPr>
        <w:t xml:space="preserve"> هيموپوئيٽن گردن منجهان پيدا ٿئي ٿي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۽ هڏن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مِک واري ڪم کي تيز ڪري ٿي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هيموپوئيٽس تڏهن تڪڙو پيدا ٿيندي آهي، جڏهن رت ۾ آڪسيجن جي </w:t>
      </w:r>
      <w:r>
        <w:rPr>
          <w:w w:val="68"/>
          <w:rtl/>
        </w:rPr>
        <w:t>گهٽتائي ٿي ويندي آهي</w:t>
      </w:r>
      <w:r>
        <w:rPr>
          <w:w w:val="68"/>
        </w:rPr>
        <w:t>.</w:t>
      </w:r>
      <w:r>
        <w:rPr>
          <w:w w:val="68"/>
          <w:rtl/>
        </w:rPr>
        <w:t xml:space="preserve"> تڏهن جلدي</w:t>
      </w:r>
      <w:r>
        <w:rPr>
          <w:rtl/>
        </w:rPr>
        <w:t xml:space="preserve"> </w:t>
      </w:r>
      <w:r>
        <w:rPr>
          <w:w w:val="68"/>
          <w:rtl/>
        </w:rPr>
        <w:t>جلدي گردا ڪيميائي مرڪب هيموپوئيٽن ٺاهڻ شروع ڪندا آهن</w:t>
      </w:r>
      <w:r>
        <w:rPr>
          <w:w w:val="68"/>
        </w:rPr>
        <w:t>.</w:t>
      </w:r>
    </w:p>
    <w:p w14:paraId="753FF9C4">
      <w:pPr>
        <w:spacing w:before="0" w:line="243" w:lineRule="exact"/>
        <w:ind w:left="432" w:right="274" w:firstLine="0"/>
        <w:jc w:val="center"/>
        <w:rPr>
          <w:sz w:val="22"/>
        </w:rPr>
      </w:pPr>
      <w:r>
        <w:rPr>
          <w:w w:val="120"/>
          <w:sz w:val="22"/>
        </w:rPr>
        <w:t>*</w:t>
      </w:r>
      <w:r>
        <w:rPr>
          <w:spacing w:val="-30"/>
          <w:w w:val="120"/>
          <w:sz w:val="22"/>
        </w:rPr>
        <w:t xml:space="preserve"> </w:t>
      </w:r>
      <w:r>
        <w:rPr>
          <w:w w:val="120"/>
          <w:sz w:val="22"/>
        </w:rPr>
        <w:t>*</w:t>
      </w:r>
      <w:r>
        <w:rPr>
          <w:spacing w:val="-30"/>
          <w:w w:val="120"/>
          <w:sz w:val="22"/>
        </w:rPr>
        <w:t xml:space="preserve"> </w:t>
      </w:r>
      <w:r>
        <w:rPr>
          <w:spacing w:val="-10"/>
          <w:w w:val="120"/>
          <w:sz w:val="22"/>
        </w:rPr>
        <w:t>*</w:t>
      </w:r>
    </w:p>
    <w:p w14:paraId="2F85E5BB">
      <w:pPr>
        <w:pStyle w:val="13"/>
        <w:rPr>
          <w:sz w:val="20"/>
        </w:rPr>
      </w:pPr>
    </w:p>
    <w:p w14:paraId="37EF5EBE">
      <w:pPr>
        <w:pStyle w:val="13"/>
        <w:rPr>
          <w:sz w:val="20"/>
        </w:rPr>
      </w:pPr>
    </w:p>
    <w:p w14:paraId="0B395A70">
      <w:pPr>
        <w:pStyle w:val="13"/>
        <w:rPr>
          <w:sz w:val="20"/>
        </w:rPr>
      </w:pPr>
    </w:p>
    <w:p w14:paraId="7AE332CA">
      <w:pPr>
        <w:pStyle w:val="13"/>
        <w:rPr>
          <w:sz w:val="20"/>
        </w:rPr>
      </w:pPr>
    </w:p>
    <w:p w14:paraId="7EC89FF9">
      <w:pPr>
        <w:pStyle w:val="13"/>
        <w:rPr>
          <w:sz w:val="20"/>
        </w:rPr>
      </w:pPr>
    </w:p>
    <w:p w14:paraId="283B5B01">
      <w:pPr>
        <w:pStyle w:val="13"/>
        <w:rPr>
          <w:sz w:val="20"/>
        </w:rPr>
      </w:pPr>
    </w:p>
    <w:p w14:paraId="1D9DB648">
      <w:pPr>
        <w:pStyle w:val="13"/>
        <w:rPr>
          <w:sz w:val="20"/>
        </w:rPr>
      </w:pPr>
    </w:p>
    <w:p w14:paraId="5963644C">
      <w:pPr>
        <w:pStyle w:val="13"/>
        <w:rPr>
          <w:sz w:val="20"/>
        </w:rPr>
      </w:pPr>
    </w:p>
    <w:p w14:paraId="444A2B1F">
      <w:pPr>
        <w:pStyle w:val="13"/>
        <w:rPr>
          <w:sz w:val="20"/>
        </w:rPr>
      </w:pPr>
    </w:p>
    <w:p w14:paraId="5AC88EE7">
      <w:pPr>
        <w:pStyle w:val="13"/>
        <w:rPr>
          <w:sz w:val="20"/>
        </w:rPr>
      </w:pPr>
    </w:p>
    <w:p w14:paraId="053A034A">
      <w:pPr>
        <w:pStyle w:val="13"/>
        <w:rPr>
          <w:sz w:val="20"/>
        </w:rPr>
      </w:pPr>
    </w:p>
    <w:p w14:paraId="230DEBC7">
      <w:pPr>
        <w:pStyle w:val="13"/>
        <w:rPr>
          <w:sz w:val="20"/>
        </w:rPr>
      </w:pPr>
    </w:p>
    <w:p w14:paraId="1F2C3A51">
      <w:pPr>
        <w:pStyle w:val="13"/>
        <w:rPr>
          <w:sz w:val="20"/>
        </w:rPr>
      </w:pPr>
    </w:p>
    <w:p w14:paraId="51B568C0">
      <w:pPr>
        <w:pStyle w:val="13"/>
        <w:rPr>
          <w:sz w:val="20"/>
        </w:rPr>
      </w:pPr>
    </w:p>
    <w:p w14:paraId="2F35830A">
      <w:pPr>
        <w:pStyle w:val="13"/>
        <w:rPr>
          <w:sz w:val="20"/>
        </w:rPr>
      </w:pPr>
    </w:p>
    <w:p w14:paraId="5CE711D5">
      <w:pPr>
        <w:pStyle w:val="13"/>
        <w:rPr>
          <w:sz w:val="20"/>
        </w:rPr>
      </w:pPr>
    </w:p>
    <w:p w14:paraId="44AB7423">
      <w:pPr>
        <w:pStyle w:val="13"/>
        <w:rPr>
          <w:sz w:val="20"/>
        </w:rPr>
      </w:pPr>
    </w:p>
    <w:p w14:paraId="73E057DF">
      <w:pPr>
        <w:pStyle w:val="13"/>
        <w:rPr>
          <w:sz w:val="20"/>
        </w:rPr>
      </w:pPr>
    </w:p>
    <w:p w14:paraId="44025C50">
      <w:pPr>
        <w:pStyle w:val="13"/>
        <w:rPr>
          <w:sz w:val="20"/>
        </w:rPr>
      </w:pPr>
    </w:p>
    <w:p w14:paraId="33DC4A54">
      <w:pPr>
        <w:pStyle w:val="13"/>
        <w:rPr>
          <w:sz w:val="20"/>
        </w:rPr>
      </w:pPr>
    </w:p>
    <w:p w14:paraId="5446CA36">
      <w:pPr>
        <w:pStyle w:val="13"/>
        <w:rPr>
          <w:sz w:val="20"/>
        </w:rPr>
      </w:pPr>
    </w:p>
    <w:p w14:paraId="3385A7F2">
      <w:pPr>
        <w:pStyle w:val="13"/>
        <w:rPr>
          <w:sz w:val="20"/>
        </w:rPr>
      </w:pPr>
    </w:p>
    <w:p w14:paraId="372197DF">
      <w:pPr>
        <w:pStyle w:val="13"/>
        <w:rPr>
          <w:sz w:val="20"/>
        </w:rPr>
      </w:pPr>
    </w:p>
    <w:p w14:paraId="785153D6">
      <w:pPr>
        <w:pStyle w:val="13"/>
        <w:rPr>
          <w:sz w:val="20"/>
        </w:rPr>
      </w:pPr>
    </w:p>
    <w:p w14:paraId="61BEFD06">
      <w:pPr>
        <w:pStyle w:val="13"/>
        <w:rPr>
          <w:sz w:val="20"/>
        </w:rPr>
      </w:pPr>
    </w:p>
    <w:p w14:paraId="4E368F57">
      <w:pPr>
        <w:pStyle w:val="13"/>
        <w:rPr>
          <w:sz w:val="20"/>
        </w:rPr>
      </w:pPr>
    </w:p>
    <w:p w14:paraId="0B9972B4">
      <w:pPr>
        <w:pStyle w:val="13"/>
        <w:rPr>
          <w:sz w:val="20"/>
        </w:rPr>
      </w:pPr>
    </w:p>
    <w:p w14:paraId="044ED721">
      <w:pPr>
        <w:pStyle w:val="13"/>
        <w:rPr>
          <w:sz w:val="20"/>
        </w:rPr>
      </w:pPr>
    </w:p>
    <w:p w14:paraId="6CEF5D1B">
      <w:pPr>
        <w:pStyle w:val="13"/>
        <w:rPr>
          <w:sz w:val="20"/>
        </w:rPr>
      </w:pPr>
    </w:p>
    <w:p w14:paraId="0D06B1B6">
      <w:pPr>
        <w:pStyle w:val="13"/>
        <w:spacing w:before="18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286385</wp:posOffset>
                </wp:positionV>
                <wp:extent cx="5772785" cy="55245"/>
                <wp:effectExtent l="0" t="0" r="0" b="0"/>
                <wp:wrapTopAndBottom/>
                <wp:docPr id="357" name="Graphic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57" o:spid="_x0000_s1026" o:spt="100" style="position:absolute;left:0pt;margin-left:70.55pt;margin-top:22.55pt;height:4.35pt;width:454.55pt;mso-position-horizontal-relative:page;mso-wrap-distance-bottom:0pt;mso-wrap-distance-top:0pt;z-index:-251548672;mso-width-relative:page;mso-height-relative:page;" fillcolor="#612322" filled="t" stroked="f" coordsize="5772785,55244" o:gfxdata="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cXQn02gAAAAoBAAAPAAAAAAAA&#10;AAEAIAAAACIAAABkcnMvZG93bnJldi54bWxQSwECFAAUAAAACACHTuJAb/nzm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78F4F70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951C4BB">
      <w:pPr>
        <w:pStyle w:val="13"/>
        <w:spacing w:before="9"/>
        <w:rPr>
          <w:sz w:val="3"/>
        </w:rPr>
      </w:pPr>
    </w:p>
    <w:p w14:paraId="1CEF32CC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C3tPCMjAIAACMH&#10;AAAOAAAAAAAAAAEAIAAAACQBAABkcnMvZTJvRG9jLnhtbFBLBQYAAAAABgAGAFkBAAAiBgAAAAA=&#10;">
                <o:lock v:ext="edit" aspectratio="f"/>
                <v:shape id="Graphic 360" o:spid="_x0000_s1026" o:spt="100" style="position:absolute;left:0;top:0;height:40005;width:5737860;" fillcolor="#000000" filled="t" stroked="f" coordsize="5737860,40005" o:gfxdata="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Numb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AFC5022">
      <w:pPr>
        <w:spacing w:before="384"/>
        <w:ind w:left="150" w:right="0" w:firstLine="0"/>
        <w:jc w:val="center"/>
        <w:rPr>
          <w:sz w:val="52"/>
          <w:szCs w:val="52"/>
        </w:rPr>
      </w:pPr>
      <w:r>
        <w:rPr>
          <w:rFonts w:ascii="Times New Roman" w:cs="Times New Roman"/>
          <w:b/>
          <w:bCs/>
          <w:i/>
          <w:iCs/>
          <w:spacing w:val="-22"/>
          <w:sz w:val="44"/>
          <w:szCs w:val="44"/>
        </w:rPr>
        <w:t>Erythrocytes</w:t>
      </w:r>
      <w:r>
        <w:rPr>
          <w:rFonts w:ascii="Times New Roman" w:cs="Times New Roman"/>
          <w:b/>
          <w:bCs/>
          <w:i/>
          <w:iCs/>
          <w:spacing w:val="-27"/>
          <w:sz w:val="44"/>
          <w:szCs w:val="44"/>
        </w:rPr>
        <w:t xml:space="preserve"> </w:t>
      </w:r>
      <w:r>
        <w:rPr>
          <w:spacing w:val="-22"/>
          <w:sz w:val="52"/>
          <w:szCs w:val="52"/>
          <w:rtl/>
        </w:rPr>
        <w:t>جزا</w:t>
      </w:r>
      <w:r>
        <w:rPr>
          <w:spacing w:val="-34"/>
          <w:sz w:val="52"/>
          <w:szCs w:val="52"/>
        </w:rPr>
        <w:t xml:space="preserve"> </w:t>
      </w:r>
      <w:r>
        <w:rPr>
          <w:spacing w:val="-22"/>
          <w:sz w:val="52"/>
          <w:szCs w:val="52"/>
          <w:rtl/>
        </w:rPr>
        <w:t>ڳاڙها</w:t>
      </w:r>
      <w:r>
        <w:rPr>
          <w:spacing w:val="-36"/>
          <w:sz w:val="52"/>
          <w:szCs w:val="52"/>
        </w:rPr>
        <w:t xml:space="preserve"> </w:t>
      </w:r>
      <w:r>
        <w:rPr>
          <w:spacing w:val="-22"/>
          <w:sz w:val="52"/>
          <w:szCs w:val="52"/>
          <w:rtl/>
        </w:rPr>
        <w:t>جا</w:t>
      </w:r>
      <w:r>
        <w:rPr>
          <w:spacing w:val="-33"/>
          <w:sz w:val="52"/>
          <w:szCs w:val="52"/>
        </w:rPr>
        <w:t xml:space="preserve"> </w:t>
      </w:r>
      <w:r>
        <w:rPr>
          <w:spacing w:val="-22"/>
          <w:sz w:val="52"/>
          <w:szCs w:val="52"/>
          <w:rtl/>
        </w:rPr>
        <w:t>رت</w:t>
      </w:r>
    </w:p>
    <w:p w14:paraId="4114F73B">
      <w:pPr>
        <w:pStyle w:val="13"/>
        <w:spacing w:before="10"/>
        <w:rPr>
          <w:sz w:val="34"/>
        </w:rPr>
      </w:pPr>
    </w:p>
    <w:p w14:paraId="0ABFB91F">
      <w:pPr>
        <w:bidi/>
        <w:spacing w:before="0"/>
        <w:ind w:left="596" w:right="0" w:firstLine="0"/>
        <w:jc w:val="left"/>
        <w:rPr>
          <w:sz w:val="34"/>
          <w:szCs w:val="34"/>
        </w:rPr>
      </w:pPr>
      <w:r>
        <w:rPr>
          <w:w w:val="73"/>
          <w:sz w:val="34"/>
          <w:szCs w:val="34"/>
          <w:rtl/>
        </w:rPr>
        <w:t>رت</w:t>
      </w:r>
      <w:r>
        <w:rPr>
          <w:spacing w:val="-4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جي</w:t>
      </w:r>
      <w:r>
        <w:rPr>
          <w:spacing w:val="-6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ڳاڙهن</w:t>
      </w:r>
      <w:r>
        <w:rPr>
          <w:spacing w:val="-4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جزن</w:t>
      </w:r>
      <w:r>
        <w:rPr>
          <w:spacing w:val="-2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کي</w:t>
      </w:r>
      <w:r>
        <w:rPr>
          <w:spacing w:val="-8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ريڊ</w:t>
      </w:r>
      <w:r>
        <w:rPr>
          <w:spacing w:val="-6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بلڊ</w:t>
      </w:r>
      <w:r>
        <w:rPr>
          <w:spacing w:val="-6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سيلس</w:t>
      </w:r>
      <w:r>
        <w:rPr>
          <w:i/>
          <w:iCs/>
          <w:spacing w:val="-10"/>
          <w:w w:val="73"/>
          <w:sz w:val="36"/>
          <w:szCs w:val="36"/>
          <w:rtl/>
        </w:rPr>
        <w:t xml:space="preserve"> </w:t>
      </w:r>
      <w:r>
        <w:rPr>
          <w:i/>
          <w:iCs/>
          <w:w w:val="73"/>
          <w:sz w:val="36"/>
          <w:szCs w:val="36"/>
        </w:rPr>
        <w:t>Cells)</w:t>
      </w:r>
      <w:r>
        <w:rPr>
          <w:i/>
          <w:iCs/>
          <w:spacing w:val="-6"/>
          <w:w w:val="73"/>
          <w:sz w:val="36"/>
          <w:szCs w:val="36"/>
          <w:rtl/>
        </w:rPr>
        <w:t xml:space="preserve"> </w:t>
      </w:r>
      <w:r>
        <w:rPr>
          <w:i/>
          <w:iCs/>
          <w:w w:val="73"/>
          <w:sz w:val="36"/>
          <w:szCs w:val="36"/>
        </w:rPr>
        <w:t>Blood</w:t>
      </w:r>
      <w:r>
        <w:rPr>
          <w:i/>
          <w:iCs/>
          <w:spacing w:val="-6"/>
          <w:w w:val="73"/>
          <w:sz w:val="36"/>
          <w:szCs w:val="36"/>
          <w:rtl/>
        </w:rPr>
        <w:t xml:space="preserve"> </w:t>
      </w:r>
      <w:r>
        <w:rPr>
          <w:i/>
          <w:iCs/>
          <w:w w:val="73"/>
          <w:sz w:val="36"/>
          <w:szCs w:val="36"/>
        </w:rPr>
        <w:t>(Red</w:t>
      </w:r>
      <w:r>
        <w:rPr>
          <w:spacing w:val="-7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به</w:t>
      </w:r>
      <w:r>
        <w:rPr>
          <w:spacing w:val="-6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سڏيو</w:t>
      </w:r>
      <w:r>
        <w:rPr>
          <w:spacing w:val="-3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ويندو</w:t>
      </w:r>
      <w:r>
        <w:rPr>
          <w:spacing w:val="-4"/>
          <w:w w:val="73"/>
          <w:sz w:val="34"/>
          <w:szCs w:val="34"/>
          <w:rtl/>
        </w:rPr>
        <w:t xml:space="preserve"> </w:t>
      </w:r>
      <w:r>
        <w:rPr>
          <w:w w:val="73"/>
          <w:sz w:val="34"/>
          <w:szCs w:val="34"/>
          <w:rtl/>
        </w:rPr>
        <w:t>آهي</w:t>
      </w:r>
      <w:r>
        <w:rPr>
          <w:w w:val="73"/>
          <w:sz w:val="34"/>
          <w:szCs w:val="34"/>
        </w:rPr>
        <w:t>.</w:t>
      </w:r>
    </w:p>
    <w:p w14:paraId="4C1E70A4">
      <w:pPr>
        <w:pStyle w:val="13"/>
        <w:bidi/>
        <w:spacing w:before="45" w:line="268" w:lineRule="auto"/>
        <w:ind w:left="604" w:right="311" w:hanging="24"/>
        <w:jc w:val="left"/>
      </w:pPr>
      <w:r>
        <w:rPr>
          <w:w w:val="70"/>
          <w:rtl/>
        </w:rPr>
        <w:t>رتجيڳاڙهنجزنجيپيدائش۽ختمٿيڻواريصورتحالکياسينتصوير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منجهانچٽيءرَيتڏسي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سگهون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w w:val="70"/>
          <w:rtl/>
        </w:rPr>
        <w:t xml:space="preserve"> عام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نارمل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طرح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پنج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ڏينهن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درڪار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هوندا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ڳاڙها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جزا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پيدائش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هنڌ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تان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پيدا</w:t>
      </w:r>
    </w:p>
    <w:p w14:paraId="2473C4BD">
      <w:pPr>
        <w:pStyle w:val="13"/>
        <w:bidi/>
        <w:spacing w:before="2" w:line="268" w:lineRule="auto"/>
        <w:ind w:left="162" w:right="311" w:hanging="3"/>
        <w:jc w:val="left"/>
      </w:pPr>
      <w:r>
        <w:rPr>
          <w:w w:val="71"/>
          <w:rtl/>
        </w:rPr>
        <w:t>ٿي،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مرحليوار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مختلف مرحلا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طئي ڪندي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اچي بالغ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وهڪري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شامل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وڃن</w:t>
      </w:r>
      <w:r>
        <w:rPr>
          <w:w w:val="71"/>
        </w:rPr>
        <w:t>.</w:t>
      </w:r>
      <w:r>
        <w:rPr>
          <w:w w:val="71"/>
          <w:rtl/>
        </w:rPr>
        <w:t xml:space="preserve"> پنهنجي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اصلي </w:t>
      </w:r>
      <w:r>
        <w:rPr>
          <w:w w:val="65"/>
          <w:rtl/>
        </w:rPr>
        <w:t>جڳهه</w:t>
      </w:r>
      <w:r>
        <w:rPr>
          <w:spacing w:val="40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40"/>
          <w:rtl/>
        </w:rPr>
        <w:t xml:space="preserve"> </w:t>
      </w:r>
      <w:r>
        <w:rPr>
          <w:w w:val="65"/>
          <w:rtl/>
        </w:rPr>
        <w:t>پيدائش</w:t>
      </w:r>
      <w:r>
        <w:rPr>
          <w:spacing w:val="40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40"/>
          <w:rtl/>
        </w:rPr>
        <w:t xml:space="preserve"> </w:t>
      </w:r>
      <w:r>
        <w:rPr>
          <w:w w:val="65"/>
          <w:rtl/>
        </w:rPr>
        <w:t>وٺي</w:t>
      </w:r>
      <w:r>
        <w:rPr>
          <w:spacing w:val="40"/>
          <w:rtl/>
        </w:rPr>
        <w:t xml:space="preserve"> </w:t>
      </w:r>
      <w:r>
        <w:rPr>
          <w:w w:val="65"/>
          <w:rtl/>
        </w:rPr>
        <w:t>مختلف</w:t>
      </w:r>
      <w:r>
        <w:rPr>
          <w:spacing w:val="40"/>
          <w:rtl/>
        </w:rPr>
        <w:t xml:space="preserve"> </w:t>
      </w:r>
      <w:r>
        <w:rPr>
          <w:w w:val="65"/>
          <w:rtl/>
        </w:rPr>
        <w:t>شڪل</w:t>
      </w:r>
      <w:r>
        <w:rPr>
          <w:spacing w:val="40"/>
          <w:rtl/>
        </w:rPr>
        <w:t xml:space="preserve"> </w:t>
      </w:r>
      <w:r>
        <w:rPr>
          <w:w w:val="65"/>
          <w:rtl/>
        </w:rPr>
        <w:t>و</w:t>
      </w:r>
    </w:p>
    <w:p w14:paraId="45F69C5A">
      <w:pPr>
        <w:pStyle w:val="13"/>
        <w:bidi/>
        <w:spacing w:before="3" w:line="271" w:lineRule="auto"/>
        <w:ind w:left="154" w:right="5291" w:firstLine="11"/>
        <w:jc w:val="left"/>
      </w:pPr>
      <w:r>
        <w:rPr>
          <w:w w:val="71"/>
          <w:rtl/>
        </w:rPr>
        <w:t>صورت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اختيار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ڪندي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جڏهن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ڳاڙها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جزا</w:t>
      </w:r>
      <w:r>
        <w:rPr>
          <w:spacing w:val="-7"/>
          <w:rtl/>
        </w:rPr>
        <w:t xml:space="preserve"> </w:t>
      </w:r>
      <w:r>
        <w:rPr>
          <w:w w:val="71"/>
          <w:rtl/>
        </w:rPr>
        <w:t>بالغ</w:t>
      </w:r>
      <w:r>
        <w:rPr>
          <w:spacing w:val="-7"/>
          <w:rtl/>
        </w:rPr>
        <w:t xml:space="preserve"> </w:t>
      </w:r>
      <w:r>
        <w:rPr>
          <w:w w:val="71"/>
          <w:rtl/>
        </w:rPr>
        <w:t xml:space="preserve">ٿين </w:t>
      </w:r>
      <w:r>
        <w:rPr>
          <w:w w:val="80"/>
          <w:rtl/>
        </w:rPr>
        <w:t>ٿا،</w:t>
      </w:r>
      <w:r>
        <w:rPr>
          <w:spacing w:val="30"/>
          <w:rtl/>
        </w:rPr>
        <w:t xml:space="preserve"> </w:t>
      </w:r>
      <w:r>
        <w:rPr>
          <w:w w:val="80"/>
          <w:rtl/>
        </w:rPr>
        <w:t>تڏهن</w:t>
      </w:r>
      <w:r>
        <w:rPr>
          <w:rtl/>
        </w:rPr>
        <w:t xml:space="preserve"> </w:t>
      </w:r>
      <w:r>
        <w:rPr>
          <w:w w:val="80"/>
          <w:rtl/>
        </w:rPr>
        <w:t>رت</w:t>
      </w:r>
      <w:r>
        <w:rPr>
          <w:rtl/>
        </w:rPr>
        <w:t xml:space="preserve"> </w:t>
      </w:r>
      <w:r>
        <w:rPr>
          <w:w w:val="80"/>
          <w:rtl/>
        </w:rPr>
        <w:t>جي</w:t>
      </w:r>
      <w:r>
        <w:rPr>
          <w:spacing w:val="32"/>
          <w:rtl/>
        </w:rPr>
        <w:t xml:space="preserve"> </w:t>
      </w:r>
      <w:r>
        <w:rPr>
          <w:w w:val="80"/>
          <w:rtl/>
        </w:rPr>
        <w:t>وهڪري</w:t>
      </w:r>
      <w:r>
        <w:rPr>
          <w:spacing w:val="34"/>
          <w:rtl/>
        </w:rPr>
        <w:t xml:space="preserve"> </w:t>
      </w:r>
      <w:r>
        <w:rPr>
          <w:w w:val="80"/>
          <w:rtl/>
        </w:rPr>
        <w:t>۾</w:t>
      </w:r>
      <w:r>
        <w:rPr>
          <w:spacing w:val="30"/>
          <w:rtl/>
        </w:rPr>
        <w:t xml:space="preserve"> </w:t>
      </w:r>
      <w:r>
        <w:rPr>
          <w:w w:val="80"/>
          <w:rtl/>
        </w:rPr>
        <w:t>ا</w:t>
      </w:r>
      <w:r>
        <w:rPr>
          <w:spacing w:val="-51"/>
          <w:w w:val="80"/>
          <w:position w:val="1"/>
          <w:rtl/>
        </w:rPr>
        <w:t xml:space="preserve"> </w:t>
      </w:r>
      <w:r>
        <w:rPr>
          <w:w w:val="80"/>
          <w:rtl/>
        </w:rPr>
        <w:t>هي</w:t>
      </w:r>
      <w:r>
        <w:rPr>
          <w:rtl/>
        </w:rPr>
        <w:t xml:space="preserve"> </w:t>
      </w:r>
      <w:r>
        <w:rPr>
          <w:w w:val="80"/>
          <w:rtl/>
        </w:rPr>
        <w:t>ڪل</w:t>
      </w:r>
      <w:r>
        <w:rPr>
          <w:spacing w:val="33"/>
          <w:rtl/>
        </w:rPr>
        <w:t xml:space="preserve"> </w:t>
      </w:r>
      <w:r>
        <w:rPr>
          <w:w w:val="80"/>
        </w:rPr>
        <w:t>121</w:t>
      </w:r>
      <w:r>
        <w:rPr>
          <w:w w:val="80"/>
          <w:rtl/>
        </w:rPr>
        <w:t xml:space="preserve"> </w:t>
      </w:r>
      <w:r>
        <w:rPr>
          <w:w w:val="65"/>
          <w:rtl/>
        </w:rPr>
        <w:t>ڏينهن</w:t>
      </w:r>
      <w:r>
        <w:rPr>
          <w:rtl/>
        </w:rPr>
        <w:t xml:space="preserve"> </w:t>
      </w:r>
      <w:r>
        <w:rPr>
          <w:w w:val="65"/>
          <w:rtl/>
        </w:rPr>
        <w:t>گردش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rtl/>
        </w:rPr>
        <w:t xml:space="preserve"> </w:t>
      </w:r>
      <w:r>
        <w:rPr>
          <w:w w:val="65"/>
          <w:rtl/>
        </w:rPr>
        <w:t>رهن</w:t>
      </w:r>
      <w:r>
        <w:rPr>
          <w:rtl/>
        </w:rPr>
        <w:t xml:space="preserve"> </w:t>
      </w:r>
      <w:r>
        <w:rPr>
          <w:w w:val="65"/>
          <w:rtl/>
        </w:rPr>
        <w:t>ٿا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rtl/>
        </w:rPr>
        <w:t xml:space="preserve"> </w:t>
      </w:r>
      <w:r>
        <w:rPr>
          <w:w w:val="65"/>
          <w:rtl/>
        </w:rPr>
        <w:t>پنهنجي</w:t>
      </w:r>
      <w:r>
        <w:rPr>
          <w:rtl/>
        </w:rPr>
        <w:t xml:space="preserve"> </w:t>
      </w:r>
      <w:r>
        <w:rPr>
          <w:w w:val="65"/>
          <w:rtl/>
        </w:rPr>
        <w:t>زندگي</w:t>
      </w:r>
      <w:r>
        <w:rPr>
          <w:rtl/>
        </w:rPr>
        <w:t xml:space="preserve"> </w:t>
      </w:r>
      <w:r>
        <w:rPr>
          <w:w w:val="65"/>
          <w:rtl/>
        </w:rPr>
        <w:t>ڀرپور</w:t>
      </w:r>
      <w:r>
        <w:rPr>
          <w:spacing w:val="80"/>
          <w:rtl/>
        </w:rPr>
        <w:t xml:space="preserve"> </w:t>
      </w:r>
      <w:r>
        <w:rPr>
          <w:w w:val="69"/>
          <w:rtl/>
        </w:rPr>
        <w:t>نموني</w:t>
      </w:r>
      <w:r>
        <w:rPr>
          <w:rtl/>
        </w:rPr>
        <w:t xml:space="preserve"> </w:t>
      </w:r>
      <w:r>
        <w:rPr>
          <w:w w:val="69"/>
          <w:rtl/>
        </w:rPr>
        <w:t>گذارڻ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پوءِ</w:t>
      </w:r>
      <w:r>
        <w:rPr>
          <w:rtl/>
        </w:rPr>
        <w:t xml:space="preserve"> </w:t>
      </w:r>
      <w:r>
        <w:rPr>
          <w:w w:val="69"/>
          <w:rtl/>
        </w:rPr>
        <w:t>وري</w:t>
      </w:r>
      <w:r>
        <w:rPr>
          <w:rtl/>
        </w:rPr>
        <w:t xml:space="preserve"> </w:t>
      </w:r>
      <w:r>
        <w:rPr>
          <w:w w:val="69"/>
          <w:rtl/>
        </w:rPr>
        <w:t>آهستي</w:t>
      </w:r>
      <w:r>
        <w:rPr>
          <w:rtl/>
        </w:rPr>
        <w:t xml:space="preserve"> </w:t>
      </w:r>
      <w:r>
        <w:rPr>
          <w:w w:val="69"/>
          <w:rtl/>
        </w:rPr>
        <w:t>آهستي</w:t>
      </w:r>
      <w:r>
        <w:rPr>
          <w:rtl/>
        </w:rPr>
        <w:t xml:space="preserve"> </w:t>
      </w:r>
      <w:r>
        <w:rPr>
          <w:w w:val="69"/>
          <w:rtl/>
        </w:rPr>
        <w:t>ختم</w:t>
      </w:r>
      <w:r>
        <w:rPr>
          <w:spacing w:val="40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وڃن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spacing w:val="-4"/>
          <w:rtl/>
        </w:rPr>
        <w:t xml:space="preserve"> </w:t>
      </w:r>
      <w:r>
        <w:rPr>
          <w:w w:val="74"/>
          <w:rtl/>
        </w:rPr>
        <w:t>حقيقت</w:t>
      </w:r>
      <w:r>
        <w:rPr>
          <w:spacing w:val="-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3"/>
          <w:rtl/>
        </w:rPr>
        <w:t xml:space="preserve"> </w:t>
      </w:r>
      <w:r>
        <w:rPr>
          <w:w w:val="74"/>
          <w:rtl/>
        </w:rPr>
        <w:t>تِريءُ</w:t>
      </w:r>
      <w:r>
        <w:rPr>
          <w:rtl/>
        </w:rPr>
        <w:t xml:space="preserve"> </w:t>
      </w:r>
      <w:r>
        <w:rPr>
          <w:w w:val="74"/>
        </w:rPr>
        <w:t>(Spleen)</w:t>
      </w:r>
      <w:r>
        <w:rPr>
          <w:spacing w:val="-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4"/>
          <w:rtl/>
        </w:rPr>
        <w:t xml:space="preserve">عرفِ </w:t>
      </w:r>
      <w:r>
        <w:rPr>
          <w:w w:val="75"/>
          <w:rtl/>
        </w:rPr>
        <w:t>عام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ڳاڙهن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جزن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لاءِ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قبرستان</w:t>
      </w:r>
      <w:r>
        <w:rPr>
          <w:spacing w:val="-3"/>
          <w:w w:val="75"/>
          <w:rtl/>
        </w:rPr>
        <w:t xml:space="preserve"> </w:t>
      </w:r>
      <w:r>
        <w:rPr>
          <w:w w:val="75"/>
        </w:rPr>
        <w:t>Yard)</w:t>
      </w:r>
      <w:r>
        <w:rPr>
          <w:spacing w:val="-7"/>
          <w:w w:val="75"/>
          <w:rtl/>
        </w:rPr>
        <w:t xml:space="preserve"> </w:t>
      </w:r>
      <w:r>
        <w:rPr>
          <w:w w:val="75"/>
        </w:rPr>
        <w:t>(Grave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 xml:space="preserve">به </w:t>
      </w:r>
      <w:r>
        <w:rPr>
          <w:w w:val="70"/>
          <w:rtl/>
        </w:rPr>
        <w:t>سڏيو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ويندو آهي</w:t>
      </w:r>
      <w:r>
        <w:rPr>
          <w:w w:val="70"/>
        </w:rPr>
        <w:t>.</w:t>
      </w:r>
      <w:r>
        <w:rPr>
          <w:w w:val="70"/>
          <w:rtl/>
        </w:rPr>
        <w:t xml:space="preserve"> تريءَ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وڏي عمر وارا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ڳاڙها</w:t>
      </w:r>
      <w:r>
        <w:rPr>
          <w:rtl/>
        </w:rPr>
        <w:t xml:space="preserve"> </w:t>
      </w:r>
      <w:r>
        <w:rPr>
          <w:w w:val="76"/>
          <w:rtl/>
        </w:rPr>
        <w:t>جزا</w:t>
      </w:r>
      <w:r>
        <w:rPr>
          <w:spacing w:val="35"/>
          <w:rtl/>
        </w:rPr>
        <w:t xml:space="preserve"> </w:t>
      </w:r>
      <w:r>
        <w:rPr>
          <w:w w:val="76"/>
          <w:rtl/>
        </w:rPr>
        <w:t>ڇاڻجي</w:t>
      </w:r>
      <w:r>
        <w:rPr>
          <w:spacing w:val="35"/>
          <w:rtl/>
        </w:rPr>
        <w:t xml:space="preserve"> </w:t>
      </w:r>
      <w:r>
        <w:rPr>
          <w:w w:val="76"/>
          <w:rtl/>
        </w:rPr>
        <w:t>الڳ</w:t>
      </w:r>
      <w:r>
        <w:rPr>
          <w:spacing w:val="34"/>
          <w:rtl/>
        </w:rPr>
        <w:t xml:space="preserve"> </w:t>
      </w:r>
      <w:r>
        <w:rPr>
          <w:w w:val="76"/>
          <w:rtl/>
        </w:rPr>
        <w:t>ٿي</w:t>
      </w:r>
      <w:r>
        <w:rPr>
          <w:spacing w:val="34"/>
          <w:rtl/>
        </w:rPr>
        <w:t xml:space="preserve"> </w:t>
      </w:r>
      <w:r>
        <w:rPr>
          <w:w w:val="76"/>
          <w:rtl/>
        </w:rPr>
        <w:t>ويندا</w:t>
      </w:r>
      <w:r>
        <w:rPr>
          <w:spacing w:val="38"/>
          <w:rtl/>
        </w:rPr>
        <w:t xml:space="preserve"> </w:t>
      </w:r>
      <w:r>
        <w:rPr>
          <w:w w:val="76"/>
          <w:rtl/>
        </w:rPr>
        <w:t>آهن،</w:t>
      </w:r>
      <w:r>
        <w:rPr>
          <w:spacing w:val="35"/>
          <w:rtl/>
        </w:rPr>
        <w:t xml:space="preserve"> </w:t>
      </w:r>
      <w:r>
        <w:rPr>
          <w:w w:val="76"/>
          <w:rtl/>
        </w:rPr>
        <w:t>جن</w:t>
      </w:r>
      <w:r>
        <w:rPr>
          <w:spacing w:val="35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34"/>
          <w:rtl/>
        </w:rPr>
        <w:t xml:space="preserve"> </w:t>
      </w:r>
      <w:r>
        <w:rPr>
          <w:w w:val="76"/>
          <w:rtl/>
        </w:rPr>
        <w:t xml:space="preserve">وري </w:t>
      </w:r>
      <w:r>
        <w:rPr>
          <w:w w:val="66"/>
          <w:rtl/>
        </w:rPr>
        <w:t>ريٽيڪيولو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اينڊو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ٿيليل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سسٽم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جزا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ماري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 xml:space="preserve">ختم </w:t>
      </w:r>
      <w:r>
        <w:rPr>
          <w:w w:val="78"/>
          <w:rtl/>
        </w:rPr>
        <w:t>ڪري ڇڏيندا آهن</w:t>
      </w:r>
      <w:r>
        <w:rPr>
          <w:w w:val="78"/>
        </w:rPr>
        <w:t>.</w:t>
      </w:r>
      <w:r>
        <w:rPr>
          <w:w w:val="78"/>
          <w:rtl/>
        </w:rPr>
        <w:t xml:space="preserve"> اِن دوران ڪجهه ڳاڙها جزا </w:t>
      </w:r>
      <w:r>
        <w:rPr>
          <w:w w:val="67"/>
          <w:rtl/>
        </w:rPr>
        <w:t>جگر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ڏانهن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هليا</w:t>
      </w:r>
      <w:r>
        <w:rPr>
          <w:spacing w:val="-6"/>
          <w:rtl/>
        </w:rPr>
        <w:t xml:space="preserve"> </w:t>
      </w:r>
      <w:r>
        <w:rPr>
          <w:w w:val="67"/>
          <w:rtl/>
        </w:rPr>
        <w:t>ويندا</w:t>
      </w:r>
      <w:r>
        <w:rPr>
          <w:spacing w:val="-5"/>
          <w:rtl/>
        </w:rPr>
        <w:t xml:space="preserve"> </w:t>
      </w:r>
      <w:r>
        <w:rPr>
          <w:w w:val="67"/>
          <w:rtl/>
        </w:rPr>
        <w:t>آهن،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جتي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وري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الڳ</w:t>
      </w:r>
      <w:r>
        <w:rPr>
          <w:spacing w:val="-9"/>
          <w:rtl/>
        </w:rPr>
        <w:t xml:space="preserve"> </w:t>
      </w:r>
      <w:r>
        <w:rPr>
          <w:w w:val="67"/>
          <w:rtl/>
        </w:rPr>
        <w:t>ڀڃ</w:t>
      </w:r>
    </w:p>
    <w:p w14:paraId="290218D4">
      <w:pPr>
        <w:pStyle w:val="13"/>
        <w:bidi/>
        <w:spacing w:line="268" w:lineRule="auto"/>
        <w:ind w:left="154" w:right="311" w:firstLine="2"/>
        <w:jc w:val="left"/>
      </w:pPr>
      <w:r>
        <w:rPr>
          <w:w w:val="66"/>
          <w:rtl/>
        </w:rPr>
        <w:t>ڊاهه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سسٽم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ٿيندو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هيموگلوبن،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هتي جگر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اچي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بليوريوبن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بدلجي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ويندي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اِها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بليوريوين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پوءِ</w:t>
      </w:r>
      <w:r>
        <w:rPr>
          <w:w w:val="77"/>
          <w:rtl/>
        </w:rPr>
        <w:t xml:space="preserve"> وري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جسم منجهان خارج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ٿيڻ شروع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ٿيندي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آهي ۽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 xml:space="preserve">بائل سالٽ </w:t>
      </w:r>
      <w:r>
        <w:rPr>
          <w:w w:val="77"/>
        </w:rPr>
        <w:t>Salt</w:t>
      </w:r>
      <w:r>
        <w:rPr>
          <w:w w:val="77"/>
          <w:rtl/>
        </w:rPr>
        <w:t xml:space="preserve"> </w:t>
      </w:r>
      <w:r>
        <w:rPr>
          <w:w w:val="77"/>
        </w:rPr>
        <w:t>Bile</w:t>
      </w:r>
      <w:r>
        <w:rPr>
          <w:w w:val="77"/>
          <w:rtl/>
        </w:rPr>
        <w:t xml:space="preserve"> جيڪي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 xml:space="preserve">پتي </w:t>
      </w:r>
      <w:r>
        <w:rPr>
          <w:w w:val="77"/>
        </w:rPr>
        <w:t>)</w:t>
      </w:r>
      <w:r>
        <w:rPr>
          <w:w w:val="77"/>
          <w:rtl/>
        </w:rPr>
        <w:t xml:space="preserve"> </w:t>
      </w:r>
      <w:r>
        <w:rPr>
          <w:w w:val="77"/>
        </w:rPr>
        <w:t>(Pancreas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 xml:space="preserve">منجهان </w:t>
      </w:r>
      <w:r>
        <w:rPr>
          <w:w w:val="70"/>
          <w:rtl/>
        </w:rPr>
        <w:t>پيدا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ٿيندا آهن تن سان وڃي ملندي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 بائل سالٽ وري پنهنجي نالين وسيلي جنهن کي بائل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ڊڪٽ </w:t>
      </w:r>
      <w:r>
        <w:rPr>
          <w:w w:val="70"/>
        </w:rPr>
        <w:t>)</w:t>
      </w:r>
      <w:r>
        <w:rPr>
          <w:w w:val="70"/>
          <w:rtl/>
        </w:rPr>
        <w:t xml:space="preserve"> </w:t>
      </w:r>
      <w:r>
        <w:rPr>
          <w:w w:val="70"/>
        </w:rPr>
        <w:t>(Bile</w:t>
      </w:r>
      <w:r>
        <w:rPr>
          <w:spacing w:val="40"/>
          <w:rtl/>
        </w:rPr>
        <w:t xml:space="preserve"> </w:t>
      </w:r>
      <w:r>
        <w:rPr>
          <w:w w:val="75"/>
        </w:rPr>
        <w:t>duct</w:t>
      </w:r>
      <w:r>
        <w:rPr>
          <w:w w:val="75"/>
          <w:rtl/>
        </w:rPr>
        <w:t xml:space="preserve"> سڏجي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ٿو،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ننڍي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آنڊي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حصي،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نالي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ڊيوڊينيم</w:t>
      </w:r>
      <w:r>
        <w:rPr>
          <w:spacing w:val="-1"/>
          <w:w w:val="75"/>
          <w:rtl/>
        </w:rPr>
        <w:t xml:space="preserve"> </w:t>
      </w:r>
      <w:r>
        <w:rPr>
          <w:w w:val="75"/>
        </w:rPr>
        <w:t>(Duodenum)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وڃي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کلي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ٿي،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جتان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وري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 xml:space="preserve">فاسد خراب </w:t>
      </w:r>
      <w:r>
        <w:rPr>
          <w:w w:val="72"/>
          <w:rtl/>
        </w:rPr>
        <w:t>مادي سان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گڏجي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جسم کان ٻاهر نڪري وڃي ٿي</w:t>
      </w:r>
      <w:r>
        <w:rPr>
          <w:w w:val="72"/>
        </w:rPr>
        <w:t>.</w:t>
      </w:r>
      <w:r>
        <w:rPr>
          <w:w w:val="72"/>
          <w:rtl/>
        </w:rPr>
        <w:t xml:space="preserve"> بئڪٽيريا جيڪي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آنڊي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منجهه موجود هوندا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بيلوريوين کي يوروبليوجن ۾</w:t>
      </w:r>
      <w:r>
        <w:rPr>
          <w:rtl/>
        </w:rPr>
        <w:t xml:space="preserve"> </w:t>
      </w:r>
      <w:r>
        <w:rPr>
          <w:w w:val="68"/>
          <w:rtl/>
        </w:rPr>
        <w:t>منتقل ڪندا آهن</w:t>
      </w:r>
      <w:r>
        <w:rPr>
          <w:w w:val="68"/>
        </w:rPr>
        <w:t>.</w:t>
      </w:r>
      <w:r>
        <w:rPr>
          <w:w w:val="68"/>
          <w:rtl/>
        </w:rPr>
        <w:t xml:space="preserve"> يوروبليوجن آنڊي منجهان جذب ٿي پوءِ جسم منجهان پيشاب </w:t>
      </w:r>
      <w:r>
        <w:rPr>
          <w:w w:val="73"/>
          <w:rtl/>
        </w:rPr>
        <w:t>سان</w:t>
      </w:r>
      <w:r>
        <w:rPr>
          <w:spacing w:val="10"/>
          <w:rtl/>
        </w:rPr>
        <w:t xml:space="preserve"> </w:t>
      </w:r>
      <w:r>
        <w:rPr>
          <w:w w:val="73"/>
          <w:rtl/>
        </w:rPr>
        <w:t>گڏ</w:t>
      </w:r>
      <w:r>
        <w:rPr>
          <w:spacing w:val="11"/>
          <w:rtl/>
        </w:rPr>
        <w:t xml:space="preserve"> </w:t>
      </w:r>
      <w:r>
        <w:rPr>
          <w:w w:val="73"/>
          <w:rtl/>
        </w:rPr>
        <w:t>خارج</w:t>
      </w:r>
      <w:r>
        <w:rPr>
          <w:spacing w:val="10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16"/>
          <w:rtl/>
        </w:rPr>
        <w:t xml:space="preserve"> </w:t>
      </w:r>
      <w:r>
        <w:rPr>
          <w:w w:val="73"/>
          <w:rtl/>
        </w:rPr>
        <w:t>ويندو</w:t>
      </w:r>
      <w:r>
        <w:rPr>
          <w:spacing w:val="14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14"/>
          <w:rtl/>
        </w:rPr>
        <w:t xml:space="preserve"> </w:t>
      </w:r>
      <w:r>
        <w:rPr>
          <w:w w:val="73"/>
          <w:rtl/>
        </w:rPr>
        <w:t>مرحليوار</w:t>
      </w:r>
      <w:r>
        <w:rPr>
          <w:spacing w:val="9"/>
          <w:rtl/>
        </w:rPr>
        <w:t xml:space="preserve"> </w:t>
      </w:r>
      <w:r>
        <w:rPr>
          <w:w w:val="73"/>
          <w:rtl/>
        </w:rPr>
        <w:t>پيدا</w:t>
      </w:r>
      <w:r>
        <w:rPr>
          <w:spacing w:val="10"/>
          <w:rtl/>
        </w:rPr>
        <w:t xml:space="preserve"> </w:t>
      </w:r>
      <w:r>
        <w:rPr>
          <w:w w:val="73"/>
          <w:rtl/>
        </w:rPr>
        <w:t>ٿيڻ</w:t>
      </w:r>
      <w:r>
        <w:rPr>
          <w:spacing w:val="13"/>
          <w:rtl/>
        </w:rPr>
        <w:t xml:space="preserve"> </w:t>
      </w:r>
      <w:r>
        <w:rPr>
          <w:w w:val="73"/>
          <w:rtl/>
        </w:rPr>
        <w:t>دوران</w:t>
      </w:r>
      <w:r>
        <w:rPr>
          <w:spacing w:val="4"/>
          <w:rtl/>
        </w:rPr>
        <w:t xml:space="preserve"> </w:t>
      </w:r>
      <w:r>
        <w:rPr>
          <w:w w:val="73"/>
          <w:rtl/>
        </w:rPr>
        <w:t>هڏن</w:t>
      </w:r>
      <w:r>
        <w:rPr>
          <w:spacing w:val="11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9"/>
          <w:rtl/>
        </w:rPr>
        <w:t xml:space="preserve"> </w:t>
      </w:r>
      <w:r>
        <w:rPr>
          <w:w w:val="73"/>
          <w:rtl/>
        </w:rPr>
        <w:t>مِ</w:t>
      </w:r>
      <w:r>
        <w:rPr>
          <w:spacing w:val="117"/>
          <w:w w:val="150"/>
          <w:position w:val="-3"/>
          <w:rtl/>
        </w:rPr>
        <w:t xml:space="preserve"> </w:t>
      </w:r>
      <w:r>
        <w:rPr>
          <w:w w:val="73"/>
          <w:rtl/>
        </w:rPr>
        <w:t>ک</w:t>
      </w:r>
      <w:r>
        <w:rPr>
          <w:spacing w:val="13"/>
          <w:rtl/>
        </w:rPr>
        <w:t xml:space="preserve"> </w:t>
      </w:r>
      <w:r>
        <w:rPr>
          <w:w w:val="73"/>
          <w:rtl/>
        </w:rPr>
        <w:t>۾</w:t>
      </w:r>
      <w:r>
        <w:rPr>
          <w:spacing w:val="12"/>
          <w:rtl/>
        </w:rPr>
        <w:t xml:space="preserve"> </w:t>
      </w:r>
      <w:r>
        <w:rPr>
          <w:w w:val="73"/>
          <w:rtl/>
        </w:rPr>
        <w:t>اريٿرو</w:t>
      </w:r>
      <w:r>
        <w:rPr>
          <w:spacing w:val="10"/>
          <w:rtl/>
        </w:rPr>
        <w:t xml:space="preserve"> </w:t>
      </w:r>
      <w:r>
        <w:rPr>
          <w:w w:val="73"/>
          <w:rtl/>
        </w:rPr>
        <w:t>بلاسٽ</w:t>
      </w:r>
      <w:r>
        <w:rPr>
          <w:spacing w:val="15"/>
          <w:rtl/>
        </w:rPr>
        <w:t xml:space="preserve"> </w:t>
      </w:r>
      <w:r>
        <w:rPr>
          <w:w w:val="73"/>
        </w:rPr>
        <w:t>(Erythroblast)</w:t>
      </w:r>
    </w:p>
    <w:p w14:paraId="5EB2D33A">
      <w:pPr>
        <w:pStyle w:val="13"/>
        <w:bidi/>
        <w:ind w:left="155" w:right="0" w:firstLine="0"/>
        <w:jc w:val="left"/>
      </w:pPr>
      <w:r>
        <w:rPr>
          <w:w w:val="72"/>
          <w:rtl/>
        </w:rPr>
        <w:t>منجهان</w:t>
      </w:r>
      <w:r>
        <w:rPr>
          <w:spacing w:val="35"/>
          <w:rtl/>
        </w:rPr>
        <w:t xml:space="preserve"> </w:t>
      </w:r>
      <w:r>
        <w:rPr>
          <w:w w:val="72"/>
          <w:rtl/>
        </w:rPr>
        <w:t>نيوڪلاءِ</w:t>
      </w:r>
      <w:r>
        <w:rPr>
          <w:spacing w:val="42"/>
          <w:rtl/>
        </w:rPr>
        <w:t xml:space="preserve"> </w:t>
      </w:r>
      <w:r>
        <w:rPr>
          <w:w w:val="72"/>
        </w:rPr>
        <w:t>(Neuclei)</w:t>
      </w:r>
      <w:r>
        <w:rPr>
          <w:spacing w:val="50"/>
          <w:rtl/>
        </w:rPr>
        <w:t xml:space="preserve"> </w:t>
      </w:r>
      <w:r>
        <w:rPr>
          <w:w w:val="72"/>
          <w:rtl/>
        </w:rPr>
        <w:t>پاسيرو</w:t>
      </w:r>
      <w:r>
        <w:rPr>
          <w:spacing w:val="37"/>
          <w:rtl/>
        </w:rPr>
        <w:t xml:space="preserve"> </w:t>
      </w:r>
      <w:r>
        <w:rPr>
          <w:w w:val="72"/>
          <w:rtl/>
        </w:rPr>
        <w:t>ٿيڻ</w:t>
      </w:r>
      <w:r>
        <w:rPr>
          <w:spacing w:val="38"/>
          <w:rtl/>
        </w:rPr>
        <w:t xml:space="preserve"> </w:t>
      </w:r>
      <w:r>
        <w:rPr>
          <w:w w:val="72"/>
          <w:rtl/>
        </w:rPr>
        <w:t>شروع</w:t>
      </w:r>
      <w:r>
        <w:rPr>
          <w:spacing w:val="42"/>
          <w:rtl/>
        </w:rPr>
        <w:t xml:space="preserve"> </w:t>
      </w:r>
      <w:r>
        <w:rPr>
          <w:w w:val="72"/>
          <w:rtl/>
        </w:rPr>
        <w:t>ٿيندو</w:t>
      </w:r>
      <w:r>
        <w:rPr>
          <w:spacing w:val="4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44"/>
          <w:rtl/>
        </w:rPr>
        <w:t xml:space="preserve"> </w:t>
      </w:r>
      <w:r>
        <w:rPr>
          <w:w w:val="72"/>
          <w:rtl/>
        </w:rPr>
        <w:t>۽</w:t>
      </w:r>
      <w:r>
        <w:rPr>
          <w:spacing w:val="43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38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39"/>
          <w:rtl/>
        </w:rPr>
        <w:t xml:space="preserve"> </w:t>
      </w:r>
      <w:r>
        <w:rPr>
          <w:w w:val="72"/>
          <w:rtl/>
        </w:rPr>
        <w:t>ڳاڙهو</w:t>
      </w:r>
      <w:r>
        <w:rPr>
          <w:spacing w:val="38"/>
          <w:rtl/>
        </w:rPr>
        <w:t xml:space="preserve"> </w:t>
      </w:r>
      <w:r>
        <w:rPr>
          <w:w w:val="72"/>
          <w:rtl/>
        </w:rPr>
        <w:t>جزو</w:t>
      </w:r>
      <w:r>
        <w:rPr>
          <w:spacing w:val="41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42"/>
          <w:rtl/>
        </w:rPr>
        <w:t xml:space="preserve"> </w:t>
      </w:r>
      <w:r>
        <w:rPr>
          <w:w w:val="72"/>
          <w:rtl/>
        </w:rPr>
        <w:t>باءِ</w:t>
      </w:r>
      <w:r>
        <w:rPr>
          <w:spacing w:val="42"/>
          <w:rtl/>
        </w:rPr>
        <w:t xml:space="preserve"> </w:t>
      </w:r>
      <w:r>
        <w:rPr>
          <w:w w:val="72"/>
          <w:rtl/>
        </w:rPr>
        <w:t>ڪانڪيو</w:t>
      </w:r>
    </w:p>
    <w:p w14:paraId="40E01438">
      <w:pPr>
        <w:pStyle w:val="13"/>
        <w:bidi/>
        <w:spacing w:before="42" w:line="268" w:lineRule="auto"/>
        <w:ind w:left="154" w:right="311" w:hanging="1"/>
        <w:jc w:val="left"/>
      </w:pPr>
      <w:r>
        <w:rPr>
          <w:w w:val="74"/>
        </w:rPr>
        <w:t>(Biconcave)</w:t>
      </w:r>
      <w:r>
        <w:rPr>
          <w:spacing w:val="-1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69"/>
          <w:position w:val="1"/>
          <w:rtl/>
        </w:rPr>
        <w:t xml:space="preserve"> </w:t>
      </w:r>
      <w:r>
        <w:rPr>
          <w:w w:val="74"/>
          <w:rtl/>
        </w:rPr>
        <w:t>اپٽيل</w:t>
      </w:r>
      <w:r>
        <w:rPr>
          <w:rtl/>
        </w:rPr>
        <w:t xml:space="preserve"> </w:t>
      </w:r>
      <w:r>
        <w:rPr>
          <w:w w:val="74"/>
          <w:rtl/>
        </w:rPr>
        <w:t>بلور</w:t>
      </w:r>
      <w:r>
        <w:rPr>
          <w:rtl/>
        </w:rPr>
        <w:t xml:space="preserve"> </w:t>
      </w:r>
      <w:r>
        <w:rPr>
          <w:w w:val="74"/>
          <w:rtl/>
        </w:rPr>
        <w:t>جهڙي</w:t>
      </w:r>
      <w:r>
        <w:rPr>
          <w:rtl/>
        </w:rPr>
        <w:t xml:space="preserve"> </w:t>
      </w:r>
      <w:r>
        <w:rPr>
          <w:w w:val="74"/>
          <w:rtl/>
        </w:rPr>
        <w:t>شڪل</w:t>
      </w:r>
      <w:r>
        <w:rPr>
          <w:rtl/>
        </w:rPr>
        <w:t xml:space="preserve"> </w:t>
      </w:r>
      <w:r>
        <w:rPr>
          <w:w w:val="74"/>
          <w:rtl/>
        </w:rPr>
        <w:t>اختيار</w:t>
      </w:r>
      <w:r>
        <w:rPr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وٺندو</w:t>
      </w:r>
      <w:r>
        <w:rPr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ان</w:t>
      </w:r>
      <w:r>
        <w:rPr>
          <w:rtl/>
        </w:rPr>
        <w:t xml:space="preserve"> </w:t>
      </w:r>
      <w:r>
        <w:rPr>
          <w:w w:val="74"/>
          <w:rtl/>
        </w:rPr>
        <w:t>ڪري</w:t>
      </w:r>
      <w:r>
        <w:rPr>
          <w:rtl/>
        </w:rPr>
        <w:t xml:space="preserve"> </w:t>
      </w:r>
      <w:r>
        <w:rPr>
          <w:w w:val="74"/>
          <w:rtl/>
        </w:rPr>
        <w:t>رت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ڳاڙهن</w:t>
      </w:r>
      <w:r>
        <w:rPr>
          <w:rtl/>
        </w:rPr>
        <w:t xml:space="preserve"> </w:t>
      </w:r>
      <w:r>
        <w:rPr>
          <w:w w:val="74"/>
          <w:rtl/>
        </w:rPr>
        <w:t>جزن</w:t>
      </w:r>
      <w:r>
        <w:rPr>
          <w:rtl/>
        </w:rPr>
        <w:t xml:space="preserve"> </w:t>
      </w:r>
      <w:r>
        <w:rPr>
          <w:w w:val="74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اصلي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خليو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نٿو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سڏيو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هي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جزا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جڏهن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مڪمل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طور تي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بالغ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وڃن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منجهن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نيوڪلئس غير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 xml:space="preserve">موجود </w:t>
      </w:r>
      <w:r>
        <w:rPr>
          <w:w w:val="65"/>
          <w:rtl/>
        </w:rPr>
        <w:t>هوندو آهي پر ائين به ناهي ته ڪو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نيوڪليئر مٽيريل بلڪل ختم ٿي وڃي ٿو</w:t>
      </w:r>
      <w:r>
        <w:rPr>
          <w:w w:val="65"/>
        </w:rPr>
        <w:t>.</w:t>
      </w:r>
      <w:r>
        <w:rPr>
          <w:w w:val="65"/>
          <w:rtl/>
        </w:rPr>
        <w:t xml:space="preserve"> پر اهو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صرف هيموگلوبن جي جاءِ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والارڻ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پاسيرو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 نه ته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باقي سمورو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مٽيريل </w:t>
      </w:r>
      <w:r>
        <w:rPr>
          <w:w w:val="70"/>
        </w:rPr>
        <w:t>(Material)</w:t>
      </w:r>
      <w:r>
        <w:rPr>
          <w:w w:val="70"/>
          <w:rtl/>
        </w:rPr>
        <w:t xml:space="preserve"> موجود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هوندو آهي</w:t>
      </w:r>
      <w:r>
        <w:rPr>
          <w:w w:val="70"/>
        </w:rPr>
        <w:t>.</w:t>
      </w:r>
      <w:r>
        <w:rPr>
          <w:w w:val="70"/>
          <w:rtl/>
        </w:rPr>
        <w:t xml:space="preserve"> اِها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پٽيل صورت</w:t>
      </w:r>
      <w:r>
        <w:rPr>
          <w:rtl/>
        </w:rPr>
        <w:t xml:space="preserve"> </w:t>
      </w:r>
      <w:r>
        <w:rPr>
          <w:w w:val="74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خاص</w:t>
      </w:r>
      <w:r>
        <w:rPr>
          <w:spacing w:val="-8"/>
          <w:rtl/>
        </w:rPr>
        <w:t xml:space="preserve"> </w:t>
      </w:r>
      <w:r>
        <w:rPr>
          <w:w w:val="74"/>
          <w:rtl/>
        </w:rPr>
        <w:t>مقصد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تحت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رب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تعالٰي</w:t>
      </w:r>
      <w:r>
        <w:rPr>
          <w:spacing w:val="-4"/>
          <w:rtl/>
        </w:rPr>
        <w:t xml:space="preserve"> </w:t>
      </w:r>
      <w:r>
        <w:rPr>
          <w:w w:val="74"/>
          <w:rtl/>
        </w:rPr>
        <w:t>جوڙي</w:t>
      </w:r>
      <w:r>
        <w:rPr>
          <w:spacing w:val="-7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7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جيئن آڪسيجن</w:t>
      </w:r>
      <w:r>
        <w:rPr>
          <w:spacing w:val="-5"/>
          <w:rtl/>
        </w:rPr>
        <w:t xml:space="preserve"> </w:t>
      </w:r>
      <w:r>
        <w:rPr>
          <w:w w:val="74"/>
          <w:rtl/>
        </w:rPr>
        <w:t>۽ ڪاربان ڊاءِ</w:t>
      </w:r>
      <w:r>
        <w:rPr>
          <w:spacing w:val="-7"/>
          <w:rtl/>
        </w:rPr>
        <w:t xml:space="preserve"> </w:t>
      </w:r>
      <w:r>
        <w:rPr>
          <w:w w:val="74"/>
          <w:rtl/>
        </w:rPr>
        <w:t>آڪسائيڊ</w:t>
      </w:r>
      <w:r>
        <w:rPr>
          <w:spacing w:val="-9"/>
          <w:rtl/>
        </w:rPr>
        <w:t xml:space="preserve"> </w:t>
      </w:r>
      <w:r>
        <w:rPr>
          <w:w w:val="74"/>
          <w:rtl/>
        </w:rPr>
        <w:t xml:space="preserve">لاءِ </w:t>
      </w:r>
      <w:r>
        <w:rPr>
          <w:w w:val="65"/>
          <w:rtl/>
        </w:rPr>
        <w:t>مٿانهين</w:t>
      </w:r>
      <w:r>
        <w:rPr>
          <w:rtl/>
        </w:rPr>
        <w:t xml:space="preserve"> </w:t>
      </w:r>
      <w:r>
        <w:rPr>
          <w:w w:val="65"/>
          <w:rtl/>
        </w:rPr>
        <w:t>سطح گهڻي کان گهڻي</w:t>
      </w:r>
      <w:r>
        <w:rPr>
          <w:rtl/>
        </w:rPr>
        <w:t xml:space="preserve"> </w:t>
      </w:r>
      <w:r>
        <w:rPr>
          <w:w w:val="65"/>
          <w:rtl/>
        </w:rPr>
        <w:t>مَيسّر</w:t>
      </w:r>
      <w:r>
        <w:rPr>
          <w:rtl/>
        </w:rPr>
        <w:t xml:space="preserve"> </w:t>
      </w:r>
      <w:r>
        <w:rPr>
          <w:w w:val="65"/>
          <w:rtl/>
        </w:rPr>
        <w:t>اچي</w:t>
      </w:r>
      <w:r>
        <w:rPr>
          <w:rtl/>
        </w:rPr>
        <w:t xml:space="preserve"> </w:t>
      </w:r>
      <w:r>
        <w:rPr>
          <w:w w:val="65"/>
          <w:rtl/>
        </w:rPr>
        <w:t>سگهي</w:t>
      </w:r>
      <w:r>
        <w:rPr>
          <w:w w:val="65"/>
        </w:rPr>
        <w:t>.</w:t>
      </w:r>
    </w:p>
    <w:p w14:paraId="62CDAE61">
      <w:pPr>
        <w:pStyle w:val="13"/>
        <w:spacing w:after="0" w:line="268" w:lineRule="auto"/>
        <w:jc w:val="left"/>
        <w:sectPr>
          <w:headerReference r:id="rId7" w:type="default"/>
          <w:footerReference r:id="rId8" w:type="default"/>
          <w:pgSz w:w="11910" w:h="16840"/>
          <w:pgMar w:top="1060" w:right="1275" w:bottom="0" w:left="1133" w:header="705" w:footer="0" w:gutter="0"/>
          <w:cols w:space="720" w:num="1"/>
        </w:sectPr>
      </w:pPr>
    </w:p>
    <w:p w14:paraId="5627B073">
      <w:pPr>
        <w:spacing w:before="13"/>
        <w:ind w:left="0" w:right="1126" w:firstLine="0"/>
        <w:jc w:val="right"/>
        <w:rPr>
          <w:sz w:val="28"/>
        </w:rPr>
      </w:pPr>
      <w:r>
        <w:rPr>
          <w:sz w:val="28"/>
        </w:rPr>
        <mc:AlternateContent>
          <mc:Choice Requires="wpg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6955790" cy="10389235"/>
                <wp:effectExtent l="0" t="0" r="0" b="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10389235"/>
                          <a:chOff x="0" y="0"/>
                          <a:chExt cx="6955790" cy="10389235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591616" y="9716719"/>
                            <a:ext cx="577278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785" h="55244">
                                <a:moveTo>
                                  <a:pt x="65227" y="45720"/>
                                </a:moveTo>
                                <a:lnTo>
                                  <a:pt x="0" y="45720"/>
                                </a:lnTo>
                                <a:lnTo>
                                  <a:pt x="0" y="55168"/>
                                </a:lnTo>
                                <a:lnTo>
                                  <a:pt x="65227" y="55168"/>
                                </a:lnTo>
                                <a:lnTo>
                                  <a:pt x="65227" y="45720"/>
                                </a:lnTo>
                                <a:close/>
                              </a:path>
                              <a:path w="5772785" h="55244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65227" y="3657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  <a:path w="5772785" h="55244">
                                <a:moveTo>
                                  <a:pt x="5772277" y="45720"/>
                                </a:moveTo>
                                <a:lnTo>
                                  <a:pt x="5268163" y="45720"/>
                                </a:lnTo>
                                <a:lnTo>
                                  <a:pt x="5268163" y="55168"/>
                                </a:lnTo>
                                <a:lnTo>
                                  <a:pt x="5772277" y="55168"/>
                                </a:lnTo>
                                <a:lnTo>
                                  <a:pt x="5772277" y="45720"/>
                                </a:lnTo>
                                <a:close/>
                              </a:path>
                              <a:path w="5772785" h="55244">
                                <a:moveTo>
                                  <a:pt x="5772277" y="0"/>
                                </a:moveTo>
                                <a:lnTo>
                                  <a:pt x="5268163" y="0"/>
                                </a:lnTo>
                                <a:lnTo>
                                  <a:pt x="5268163" y="36576"/>
                                </a:lnTo>
                                <a:lnTo>
                                  <a:pt x="5772277" y="36576"/>
                                </a:lnTo>
                                <a:lnTo>
                                  <a:pt x="5772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56844" y="9121140"/>
                            <a:ext cx="5203190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3190" h="1263650">
                                <a:moveTo>
                                  <a:pt x="52029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3396"/>
                                </a:lnTo>
                                <a:lnTo>
                                  <a:pt x="5202935" y="1263396"/>
                                </a:lnTo>
                                <a:lnTo>
                                  <a:pt x="5202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656844" y="9121140"/>
                            <a:ext cx="5203190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3190" h="1263650">
                                <a:moveTo>
                                  <a:pt x="5202935" y="1263396"/>
                                </a:moveTo>
                                <a:lnTo>
                                  <a:pt x="52029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3396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0"/>
                            <a:ext cx="6955790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790" h="10083165">
                                <a:moveTo>
                                  <a:pt x="6955523" y="10076701"/>
                                </a:moveTo>
                                <a:lnTo>
                                  <a:pt x="6949440" y="10076701"/>
                                </a:lnTo>
                                <a:lnTo>
                                  <a:pt x="6096" y="10076701"/>
                                </a:lnTo>
                                <a:lnTo>
                                  <a:pt x="0" y="10076701"/>
                                </a:lnTo>
                                <a:lnTo>
                                  <a:pt x="0" y="10082784"/>
                                </a:lnTo>
                                <a:lnTo>
                                  <a:pt x="6096" y="10082784"/>
                                </a:lnTo>
                                <a:lnTo>
                                  <a:pt x="6949440" y="10082784"/>
                                </a:lnTo>
                                <a:lnTo>
                                  <a:pt x="6955523" y="10082784"/>
                                </a:lnTo>
                                <a:lnTo>
                                  <a:pt x="6955523" y="10076701"/>
                                </a:lnTo>
                                <a:close/>
                              </a:path>
                              <a:path w="6955790" h="10083165">
                                <a:moveTo>
                                  <a:pt x="6955523" y="0"/>
                                </a:moveTo>
                                <a:lnTo>
                                  <a:pt x="694944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0076688"/>
                                </a:lnTo>
                                <a:lnTo>
                                  <a:pt x="6096" y="10076688"/>
                                </a:lnTo>
                                <a:lnTo>
                                  <a:pt x="6096" y="6096"/>
                                </a:lnTo>
                                <a:lnTo>
                                  <a:pt x="6949440" y="6096"/>
                                </a:lnTo>
                                <a:lnTo>
                                  <a:pt x="6949440" y="10076688"/>
                                </a:lnTo>
                                <a:lnTo>
                                  <a:pt x="6955523" y="10076688"/>
                                </a:lnTo>
                                <a:lnTo>
                                  <a:pt x="6955523" y="6096"/>
                                </a:lnTo>
                                <a:lnTo>
                                  <a:pt x="6955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pt;margin-top:23.95pt;height:818.05pt;width:547.7pt;mso-position-horizontal-relative:page;mso-position-vertical-relative:page;z-index:-251641856;mso-width-relative:page;mso-height-relative:page;" coordsize="6955790,10389235" o:gfxdata="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">
                <o:lock v:ext="edit" aspectratio="f"/>
                <v:shape id="Graphic 363" o:spid="_x0000_s1026" o:spt="100" style="position:absolute;left:591616;top:9716719;height:55244;width:5772785;" fillcolor="#612322" filled="t" stroked="f" coordsize="5772785,55244" o:gfxdata="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LhhN&#10;wAAAANwAAAAPAAAAAAAAAAEAIAAAACIAAABkcnMvZG93bnJldi54bWxQSwECFAAUAAAACACHTuJA&#10;My8FnjsAAAA5AAAAEAAAAAAAAAABACAAAAAPAQAAZHJzL3NoYXBleG1sLnhtbFBLBQYAAAAABgAG&#10;AFsBAAC5AwAAAAA=&#10;" path="m65227,45720l0,45720,0,55168,65227,55168,65227,45720xem65227,0l0,0,0,36576,65227,36576,65227,0xem5772277,45720l5268163,45720,5268163,55168,5772277,55168,5772277,45720xem5772277,0l5268163,0,5268163,36576,5772277,36576,57722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4" o:spid="_x0000_s1026" o:spt="100" style="position:absolute;left:656844;top:9121140;height:1263650;width:5203190;" fillcolor="#FFFFFF" filled="t" stroked="f" coordsize="5203190,1263650" o:gfxdata="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jlTO/&#10;AAAA3AAAAA8AAAAAAAAAAQAgAAAAIgAAAGRycy9kb3ducmV2LnhtbFBLAQIUABQAAAAIAIdO4kAz&#10;LwWeOwAAADkAAAAQAAAAAAAAAAEAIAAAAA4BAABkcnMvc2hhcGV4bWwueG1sUEsFBgAAAAAGAAYA&#10;WwEAALgDAAAAAA==&#10;" path="m5202935,0l0,0,0,1263396,5202935,1263396,52029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5" o:spid="_x0000_s1026" o:spt="100" style="position:absolute;left:656844;top:9121140;height:1263650;width:5203190;" filled="f" stroked="t" coordsize="5203190,1263650" o:gfxdata="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OY7u/&#10;AAAA3AAAAA8AAAAAAAAAAQAgAAAAIgAAAGRycy9kb3ducmV2LnhtbFBLAQIUABQAAAAIAIdO4kAz&#10;LwWeOwAAADkAAAAQAAAAAAAAAAEAIAAAAA4BAABkcnMvc2hhcGV4bWwueG1sUEsFBgAAAAAGAAYA&#10;WwEAALgDAAAAAA==&#10;" path="m5202935,1263396l5202935,0,0,0,0,1263396e">
                  <v:fill on="f" focussize="0,0"/>
                  <v:stroke weight="0.72pt" color="#000000" joinstyle="round"/>
                  <v:imagedata o:title=""/>
                  <o:lock v:ext="edit" aspectratio="f"/>
                  <v:textbox inset="0mm,0mm,0mm,0mm"/>
                </v:shape>
                <v:shape id="Graphic 366" o:spid="_x0000_s1026" o:spt="100" style="position:absolute;left:0;top:0;height:10083165;width:6955790;" fillcolor="#000000" filled="t" stroked="f" coordsize="6955790,10083165" o:gfxdata="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/h0P2/&#10;AAAA3AAAAA8AAAAAAAAAAQAgAAAAIgAAAGRycy9kb3ducmV2LnhtbFBLAQIUABQAAAAIAIdO4kAz&#10;LwWeOwAAADkAAAAQAAAAAAAAAAEAIAAAAA4BAABkcnMvc2hhcGV4bWwueG1sUEsFBgAAAAAGAAYA&#10;WwEAALgDAAAAAA==&#10;" path="m6955523,10076701l6949440,10076701,6096,10076701,0,10076701,0,10082784,6096,10082784,6949440,10082784,6955523,10082784,6955523,10076701xem6955523,0l6949440,0,6096,0,0,0,0,6096,0,10076688,6096,10076688,6096,6096,6949440,6096,6949440,10076688,6955523,10076688,6955523,6096,69555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F8CAF41">
      <w:pPr>
        <w:pStyle w:val="13"/>
        <w:spacing w:before="14"/>
      </w:pPr>
    </w:p>
    <w:p w14:paraId="34203E65">
      <w:pPr>
        <w:bidi/>
        <w:spacing w:before="1"/>
        <w:ind w:left="38" w:right="0" w:firstLine="0"/>
        <w:jc w:val="left"/>
        <w:rPr>
          <w:sz w:val="52"/>
          <w:szCs w:val="52"/>
        </w:rPr>
      </w:pPr>
      <w:r>
        <w:rPr>
          <w:w w:val="60"/>
          <w:sz w:val="52"/>
          <w:szCs w:val="52"/>
          <w:rtl/>
        </w:rPr>
        <w:t>نصحيت</w:t>
      </w:r>
      <w:r>
        <w:rPr>
          <w:spacing w:val="-45"/>
          <w:sz w:val="52"/>
          <w:szCs w:val="52"/>
          <w:rtl/>
        </w:rPr>
        <w:t xml:space="preserve"> </w:t>
      </w:r>
      <w:r>
        <w:rPr>
          <w:w w:val="60"/>
          <w:sz w:val="52"/>
          <w:szCs w:val="52"/>
          <w:rtl/>
        </w:rPr>
        <w:t>ڀريل</w:t>
      </w:r>
      <w:r>
        <w:rPr>
          <w:spacing w:val="-2"/>
          <w:w w:val="60"/>
          <w:sz w:val="52"/>
          <w:szCs w:val="52"/>
          <w:rtl/>
        </w:rPr>
        <w:t xml:space="preserve"> </w:t>
      </w:r>
      <w:r>
        <w:rPr>
          <w:w w:val="60"/>
          <w:sz w:val="52"/>
          <w:szCs w:val="52"/>
          <w:rtl/>
        </w:rPr>
        <w:t>نڪتا</w:t>
      </w:r>
      <w:r>
        <w:rPr>
          <w:w w:val="60"/>
          <w:sz w:val="52"/>
          <w:szCs w:val="52"/>
        </w:rPr>
        <w:t>:</w:t>
      </w:r>
    </w:p>
    <w:p w14:paraId="13FEF172">
      <w:pPr>
        <w:spacing w:before="304"/>
        <w:ind w:left="307" w:right="0" w:firstLine="0"/>
        <w:jc w:val="left"/>
        <w:rPr>
          <w:rFonts w:ascii="Franklin Gothic Medium"/>
          <w:sz w:val="26"/>
        </w:rPr>
      </w:pPr>
      <w:r>
        <w:rPr>
          <w:rFonts w:ascii="Franklin Gothic Medium"/>
          <w:sz w:val="26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1033145</wp:posOffset>
                </wp:positionH>
                <wp:positionV relativeFrom="paragraph">
                  <wp:posOffset>193040</wp:posOffset>
                </wp:positionV>
                <wp:extent cx="1604010" cy="186690"/>
                <wp:effectExtent l="0" t="0" r="0" b="0"/>
                <wp:wrapNone/>
                <wp:docPr id="367" name="Text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186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968FBA">
                            <w:pPr>
                              <w:spacing w:before="0" w:line="294" w:lineRule="exact"/>
                              <w:ind w:left="0" w:right="0" w:firstLine="0"/>
                              <w:jc w:val="left"/>
                              <w:rPr>
                                <w:rFonts w:ascii="Franklin Gothic Medium"/>
                                <w:sz w:val="26"/>
                              </w:rPr>
                            </w:pPr>
                            <w:r>
                              <w:rPr>
                                <w:rFonts w:ascii="Franklin Gothic Medium"/>
                                <w:spacing w:val="-2"/>
                                <w:sz w:val="26"/>
                              </w:rPr>
                              <w:t>ww.sindhsalamat.com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7" o:spid="_x0000_s1026" o:spt="202" type="#_x0000_t202" style="position:absolute;left:0pt;margin-left:81.35pt;margin-top:15.2pt;height:14.7pt;width:126.3pt;mso-position-horizontal-relative:page;z-index:-251641856;mso-width-relative:page;mso-height-relative:page;" filled="f" stroked="f" coordsize="21600,21600" o:gfxdata="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ZDu4fYAAAACQEAAA8AAAAAAAAAAQAgAAAAIgAAAGRycy9kb3ducmV2LnhtbFBLAQIUABQAAAAI&#10;AIdO4kABVZ78tAEAAHgDAAAOAAAAAAAAAAEAIAAAACc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2968FBA">
                      <w:pPr>
                        <w:spacing w:before="0" w:line="294" w:lineRule="exact"/>
                        <w:ind w:left="0" w:right="0" w:firstLine="0"/>
                        <w:jc w:val="left"/>
                        <w:rPr>
                          <w:rFonts w:ascii="Franklin Gothic Medium"/>
                          <w:sz w:val="26"/>
                        </w:rPr>
                      </w:pPr>
                      <w:r>
                        <w:rPr>
                          <w:rFonts w:ascii="Franklin Gothic Medium"/>
                          <w:spacing w:val="-2"/>
                          <w:sz w:val="26"/>
                        </w:rPr>
                        <w:t>ww.sindhsalamat.com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ranklin Gothic Medium"/>
          <w:spacing w:val="-10"/>
          <w:w w:val="105"/>
          <w:sz w:val="26"/>
        </w:rPr>
        <w:t>w</w:t>
      </w:r>
    </w:p>
    <w:p w14:paraId="3D975ADA">
      <w:pPr>
        <w:spacing w:before="0" w:line="240" w:lineRule="auto"/>
        <w:rPr>
          <w:rFonts w:ascii="Franklin Gothic Medium"/>
          <w:sz w:val="26"/>
        </w:rPr>
      </w:pPr>
      <w:r>
        <w:br w:type="column"/>
      </w:r>
    </w:p>
    <w:p w14:paraId="3554ADBA">
      <w:pPr>
        <w:pStyle w:val="13"/>
        <w:rPr>
          <w:rFonts w:ascii="Franklin Gothic Medium"/>
          <w:sz w:val="26"/>
        </w:rPr>
      </w:pPr>
    </w:p>
    <w:p w14:paraId="3604EC43">
      <w:pPr>
        <w:pStyle w:val="13"/>
        <w:rPr>
          <w:rFonts w:ascii="Franklin Gothic Medium"/>
          <w:sz w:val="26"/>
        </w:rPr>
      </w:pPr>
    </w:p>
    <w:p w14:paraId="5EFE806C">
      <w:pPr>
        <w:pStyle w:val="13"/>
        <w:rPr>
          <w:rFonts w:ascii="Franklin Gothic Medium"/>
          <w:sz w:val="26"/>
        </w:rPr>
      </w:pPr>
    </w:p>
    <w:p w14:paraId="35EFF4BE">
      <w:pPr>
        <w:pStyle w:val="13"/>
        <w:spacing w:before="167"/>
        <w:rPr>
          <w:rFonts w:ascii="Franklin Gothic Medium"/>
          <w:sz w:val="26"/>
        </w:rPr>
      </w:pPr>
    </w:p>
    <w:p w14:paraId="443A0EE4">
      <w:pPr>
        <w:spacing w:before="0"/>
        <w:ind w:left="307" w:right="0" w:firstLine="0"/>
        <w:jc w:val="left"/>
        <w:rPr>
          <w:sz w:val="26"/>
        </w:rPr>
      </w:pPr>
      <w:r>
        <w:rPr>
          <w:sz w:val="26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1127760</wp:posOffset>
                </wp:positionH>
                <wp:positionV relativeFrom="paragraph">
                  <wp:posOffset>440690</wp:posOffset>
                </wp:positionV>
                <wp:extent cx="4668520" cy="177165"/>
                <wp:effectExtent l="0" t="0" r="0" b="0"/>
                <wp:wrapNone/>
                <wp:docPr id="368" name="Text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852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42FB4D">
                            <w:pPr>
                              <w:pStyle w:val="13"/>
                              <w:bidi/>
                              <w:spacing w:line="243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w w:val="68"/>
                              </w:rPr>
                              <w:t>*</w:t>
                            </w:r>
                            <w:r>
                              <w:rPr>
                                <w:spacing w:val="-9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گناهن</w:t>
                            </w:r>
                            <w:r>
                              <w:rPr>
                                <w:spacing w:val="-12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13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ابتدا،</w:t>
                            </w:r>
                            <w:r>
                              <w:rPr>
                                <w:spacing w:val="-12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تڏهن</w:t>
                            </w:r>
                            <w:r>
                              <w:rPr>
                                <w:spacing w:val="-11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ئي</w:t>
                            </w:r>
                            <w:r>
                              <w:rPr>
                                <w:spacing w:val="-9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ٿيندي</w:t>
                            </w:r>
                            <w:r>
                              <w:rPr>
                                <w:spacing w:val="1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آهي،</w:t>
                            </w:r>
                            <w:r>
                              <w:rPr>
                                <w:spacing w:val="-8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جڏهن</w:t>
                            </w:r>
                            <w:r>
                              <w:rPr>
                                <w:spacing w:val="-9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ماڻهو</w:t>
                            </w:r>
                            <w:r>
                              <w:rPr>
                                <w:spacing w:val="-8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الله</w:t>
                            </w:r>
                            <w:r>
                              <w:rPr>
                                <w:spacing w:val="-7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1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ذڪر</w:t>
                            </w:r>
                            <w:r>
                              <w:rPr>
                                <w:spacing w:val="-13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کي</w:t>
                            </w:r>
                            <w:r>
                              <w:rPr>
                                <w:spacing w:val="-8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وساري</w:t>
                            </w:r>
                            <w:r>
                              <w:rPr>
                                <w:spacing w:val="-8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ڇڏيندو</w:t>
                            </w:r>
                            <w:r>
                              <w:rPr>
                                <w:spacing w:val="-10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آهي</w:t>
                            </w:r>
                            <w:r>
                              <w:rPr>
                                <w:w w:val="6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8" o:spid="_x0000_s1026" o:spt="202" type="#_x0000_t202" style="position:absolute;left:0pt;margin-left:88.8pt;margin-top:34.7pt;height:13.95pt;width:367.6pt;mso-position-horizontal-relative:page;z-index:251660288;mso-width-relative:page;mso-height-relative:page;" filled="f" stroked="f" coordsize="21600,21600" o:gfxdata="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1&#10;fecc1gAAAAkBAAAPAAAAAAAAAAEAIAAAACIAAABkcnMvZG93bnJldi54bWxQSwECFAAUAAAACACH&#10;TuJAM+SFH7QBAAB4AwAADgAAAAAAAAABACAAAAAlAQAAZHJzL2Uyb0RvYy54bWxQSwUGAAAAAAYA&#10;BgBZAQAAS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C42FB4D">
                      <w:pPr>
                        <w:pStyle w:val="13"/>
                        <w:bidi/>
                        <w:spacing w:line="243" w:lineRule="exact"/>
                        <w:ind w:left="0" w:right="0" w:firstLine="0"/>
                        <w:jc w:val="left"/>
                      </w:pPr>
                      <w:r>
                        <w:rPr>
                          <w:w w:val="68"/>
                        </w:rPr>
                        <w:t>*</w:t>
                      </w:r>
                      <w:r>
                        <w:rPr>
                          <w:spacing w:val="-9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گناهن</w:t>
                      </w:r>
                      <w:r>
                        <w:rPr>
                          <w:spacing w:val="-12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جي</w:t>
                      </w:r>
                      <w:r>
                        <w:rPr>
                          <w:spacing w:val="-13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ابتدا،</w:t>
                      </w:r>
                      <w:r>
                        <w:rPr>
                          <w:spacing w:val="-12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تڏهن</w:t>
                      </w:r>
                      <w:r>
                        <w:rPr>
                          <w:spacing w:val="-11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ئي</w:t>
                      </w:r>
                      <w:r>
                        <w:rPr>
                          <w:spacing w:val="-9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ٿيندي</w:t>
                      </w:r>
                      <w:r>
                        <w:rPr>
                          <w:spacing w:val="11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آهي،</w:t>
                      </w:r>
                      <w:r>
                        <w:rPr>
                          <w:spacing w:val="-8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جڏهن</w:t>
                      </w:r>
                      <w:r>
                        <w:rPr>
                          <w:spacing w:val="-9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ماڻهو</w:t>
                      </w:r>
                      <w:r>
                        <w:rPr>
                          <w:spacing w:val="-8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الله</w:t>
                      </w:r>
                      <w:r>
                        <w:rPr>
                          <w:spacing w:val="-7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جي</w:t>
                      </w:r>
                      <w:r>
                        <w:rPr>
                          <w:spacing w:val="-1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ذڪر</w:t>
                      </w:r>
                      <w:r>
                        <w:rPr>
                          <w:spacing w:val="-13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کي</w:t>
                      </w:r>
                      <w:r>
                        <w:rPr>
                          <w:spacing w:val="-8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وساري</w:t>
                      </w:r>
                      <w:r>
                        <w:rPr>
                          <w:spacing w:val="-8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ڇڏيندو</w:t>
                      </w:r>
                      <w:r>
                        <w:rPr>
                          <w:spacing w:val="-10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آهي</w:t>
                      </w:r>
                      <w:r>
                        <w:rPr>
                          <w:w w:val="6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5"/>
          <w:w w:val="80"/>
          <w:sz w:val="26"/>
        </w:rPr>
        <w:t>101</w:t>
      </w:r>
    </w:p>
    <w:p w14:paraId="73E38285">
      <w:pPr>
        <w:spacing w:after="0"/>
        <w:jc w:val="left"/>
        <w:rPr>
          <w:sz w:val="26"/>
        </w:rPr>
        <w:sectPr>
          <w:type w:val="continuous"/>
          <w:pgSz w:w="11910" w:h="16840"/>
          <w:pgMar w:top="1060" w:right="1275" w:bottom="920" w:left="1133" w:header="705" w:footer="0" w:gutter="0"/>
          <w:cols w:equalWidth="0" w:num="2">
            <w:col w:w="6035" w:space="2672"/>
            <w:col w:w="795"/>
          </w:cols>
        </w:sectPr>
      </w:pPr>
    </w:p>
    <w:p w14:paraId="19D19093">
      <w:pPr>
        <w:pStyle w:val="13"/>
        <w:spacing w:before="9"/>
        <w:rPr>
          <w:sz w:val="3"/>
        </w:rPr>
      </w:pPr>
    </w:p>
    <w:p w14:paraId="38C5C6A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1mMsNY0CAAAj&#10;BwAADgAAAAAAAAABACAAAAAkAQAAZHJzL2Uyb0RvYy54bWxQSwUGAAAAAAYABgBZAQAAIwYAAAAA&#10;">
                <o:lock v:ext="edit" aspectratio="f"/>
                <v:shape id="Graphic 373" o:spid="_x0000_s1026" o:spt="100" style="position:absolute;left:0;top:0;height:40005;width:5737860;" fillcolor="#000000" filled="t" stroked="f" coordsize="5737860,40005" o:gfxdata="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GGYz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DA80203">
      <w:pPr>
        <w:bidi/>
        <w:spacing w:before="262"/>
        <w:ind w:left="3512" w:right="0" w:firstLine="0"/>
        <w:jc w:val="left"/>
        <w:rPr>
          <w:sz w:val="32"/>
          <w:szCs w:val="32"/>
        </w:rPr>
      </w:pPr>
      <w:r>
        <w:rPr>
          <w:w w:val="63"/>
          <w:sz w:val="32"/>
          <w:szCs w:val="32"/>
          <w:rtl/>
        </w:rPr>
        <w:t>هڪ</w:t>
      </w:r>
      <w:r>
        <w:rPr>
          <w:spacing w:val="-21"/>
          <w:sz w:val="32"/>
          <w:szCs w:val="32"/>
          <w:rtl/>
        </w:rPr>
        <w:t xml:space="preserve"> </w:t>
      </w:r>
      <w:r>
        <w:rPr>
          <w:w w:val="63"/>
          <w:sz w:val="32"/>
          <w:szCs w:val="32"/>
          <w:rtl/>
        </w:rPr>
        <w:t>جائزو</w:t>
      </w:r>
      <w:r>
        <w:rPr>
          <w:w w:val="63"/>
          <w:sz w:val="32"/>
          <w:szCs w:val="32"/>
        </w:rPr>
        <w:t>/</w:t>
      </w:r>
      <w:r>
        <w:rPr>
          <w:w w:val="63"/>
          <w:sz w:val="32"/>
          <w:szCs w:val="32"/>
          <w:rtl/>
        </w:rPr>
        <w:t>تحقيقي</w:t>
      </w:r>
      <w:r>
        <w:rPr>
          <w:spacing w:val="-1"/>
          <w:w w:val="63"/>
          <w:sz w:val="32"/>
          <w:szCs w:val="32"/>
          <w:rtl/>
        </w:rPr>
        <w:t xml:space="preserve"> </w:t>
      </w:r>
      <w:r>
        <w:rPr>
          <w:w w:val="63"/>
          <w:sz w:val="32"/>
          <w:szCs w:val="32"/>
          <w:rtl/>
        </w:rPr>
        <w:t>مقالو</w:t>
      </w:r>
    </w:p>
    <w:p w14:paraId="4A7A999F">
      <w:pPr>
        <w:bidi/>
        <w:spacing w:before="57"/>
        <w:ind w:left="2835" w:right="0" w:firstLine="0"/>
        <w:jc w:val="left"/>
        <w:rPr>
          <w:sz w:val="48"/>
          <w:szCs w:val="48"/>
        </w:rPr>
      </w:pPr>
      <w:r>
        <w:rPr>
          <w:w w:val="68"/>
          <w:sz w:val="48"/>
          <w:szCs w:val="48"/>
          <w:rtl/>
        </w:rPr>
        <w:t>رت</w:t>
      </w:r>
      <w:r>
        <w:rPr>
          <w:spacing w:val="-8"/>
          <w:w w:val="68"/>
          <w:sz w:val="48"/>
          <w:szCs w:val="48"/>
          <w:rtl/>
        </w:rPr>
        <w:t xml:space="preserve"> </w:t>
      </w:r>
      <w:r>
        <w:rPr>
          <w:w w:val="68"/>
          <w:sz w:val="48"/>
          <w:szCs w:val="48"/>
          <w:rtl/>
        </w:rPr>
        <w:t>۽</w:t>
      </w:r>
      <w:r>
        <w:rPr>
          <w:spacing w:val="-5"/>
          <w:w w:val="68"/>
          <w:sz w:val="48"/>
          <w:szCs w:val="48"/>
          <w:rtl/>
        </w:rPr>
        <w:t xml:space="preserve"> </w:t>
      </w:r>
      <w:r>
        <w:rPr>
          <w:w w:val="68"/>
          <w:sz w:val="48"/>
          <w:szCs w:val="48"/>
          <w:rtl/>
        </w:rPr>
        <w:t>رت</w:t>
      </w:r>
      <w:r>
        <w:rPr>
          <w:spacing w:val="-5"/>
          <w:w w:val="68"/>
          <w:sz w:val="48"/>
          <w:szCs w:val="48"/>
          <w:rtl/>
        </w:rPr>
        <w:t xml:space="preserve"> </w:t>
      </w:r>
      <w:r>
        <w:rPr>
          <w:w w:val="68"/>
          <w:sz w:val="48"/>
          <w:szCs w:val="48"/>
          <w:rtl/>
        </w:rPr>
        <w:t>جي</w:t>
      </w:r>
      <w:r>
        <w:rPr>
          <w:spacing w:val="-5"/>
          <w:w w:val="68"/>
          <w:sz w:val="48"/>
          <w:szCs w:val="48"/>
          <w:rtl/>
        </w:rPr>
        <w:t xml:space="preserve"> </w:t>
      </w:r>
      <w:r>
        <w:rPr>
          <w:w w:val="68"/>
          <w:sz w:val="48"/>
          <w:szCs w:val="48"/>
          <w:rtl/>
        </w:rPr>
        <w:t>ڪمي</w:t>
      </w:r>
      <w:r>
        <w:rPr>
          <w:w w:val="68"/>
          <w:sz w:val="48"/>
          <w:szCs w:val="48"/>
        </w:rPr>
        <w:t>/</w:t>
      </w:r>
      <w:r>
        <w:rPr>
          <w:w w:val="68"/>
          <w:sz w:val="48"/>
          <w:szCs w:val="48"/>
          <w:rtl/>
        </w:rPr>
        <w:t>گهٽتائي</w:t>
      </w:r>
    </w:p>
    <w:p w14:paraId="28F8EE45">
      <w:pPr>
        <w:pStyle w:val="13"/>
        <w:spacing w:before="75"/>
      </w:pPr>
    </w:p>
    <w:p w14:paraId="390D118B">
      <w:pPr>
        <w:pStyle w:val="13"/>
        <w:bidi/>
        <w:spacing w:line="254" w:lineRule="auto"/>
        <w:ind w:left="156" w:right="311" w:firstLine="450"/>
        <w:jc w:val="left"/>
      </w:pPr>
      <w:r>
        <w:rPr>
          <w:w w:val="70"/>
          <w:rtl/>
        </w:rPr>
        <w:t>جيئن ته هيءُ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مضمون تحقيقي مقالي تان ترجمو ڪري پيش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ڪيو پيو وڃي</w:t>
      </w:r>
      <w:r>
        <w:rPr>
          <w:w w:val="70"/>
        </w:rPr>
        <w:t>.</w:t>
      </w:r>
      <w:r>
        <w:rPr>
          <w:w w:val="70"/>
          <w:rtl/>
        </w:rPr>
        <w:t xml:space="preserve"> ان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عام ماڻهن</w:t>
      </w:r>
      <w:r>
        <w:rPr>
          <w:w w:val="70"/>
        </w:rPr>
        <w:t>/</w:t>
      </w:r>
      <w:r>
        <w:rPr>
          <w:w w:val="70"/>
          <w:rtl/>
        </w:rPr>
        <w:t>ڀينرن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سمجهڻ</w:t>
      </w:r>
      <w:r>
        <w:rPr>
          <w:spacing w:val="-3"/>
          <w:rtl/>
        </w:rPr>
        <w:t xml:space="preserve"> </w:t>
      </w:r>
      <w:r>
        <w:rPr>
          <w:w w:val="70"/>
          <w:rtl/>
        </w:rPr>
        <w:t>خاطر</w:t>
      </w:r>
      <w:r>
        <w:rPr>
          <w:rtl/>
        </w:rPr>
        <w:t xml:space="preserve"> </w:t>
      </w:r>
      <w:r>
        <w:rPr>
          <w:w w:val="70"/>
          <w:rtl/>
        </w:rPr>
        <w:t>سڀ</w:t>
      </w:r>
      <w:r>
        <w:rPr>
          <w:spacing w:val="-3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پهريان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ڪجهه</w:t>
      </w:r>
      <w:r>
        <w:rPr>
          <w:rtl/>
        </w:rPr>
        <w:t xml:space="preserve"> </w:t>
      </w:r>
      <w:r>
        <w:rPr>
          <w:w w:val="70"/>
          <w:rtl/>
        </w:rPr>
        <w:t>پس</w:t>
      </w:r>
      <w:r>
        <w:rPr>
          <w:rtl/>
        </w:rPr>
        <w:t xml:space="preserve"> </w:t>
      </w:r>
      <w:r>
        <w:rPr>
          <w:w w:val="70"/>
          <w:rtl/>
        </w:rPr>
        <w:t>منظر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پِيش</w:t>
      </w:r>
      <w:r>
        <w:rPr>
          <w:rtl/>
        </w:rPr>
        <w:t xml:space="preserve"> </w:t>
      </w:r>
      <w:r>
        <w:rPr>
          <w:w w:val="70"/>
          <w:rtl/>
        </w:rPr>
        <w:t>منظر،</w:t>
      </w:r>
      <w:r>
        <w:rPr>
          <w:rtl/>
        </w:rPr>
        <w:t xml:space="preserve"> </w:t>
      </w:r>
      <w:r>
        <w:rPr>
          <w:w w:val="70"/>
          <w:rtl/>
        </w:rPr>
        <w:t>رت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باري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rtl/>
        </w:rPr>
        <w:t xml:space="preserve"> </w:t>
      </w:r>
      <w:r>
        <w:rPr>
          <w:w w:val="70"/>
          <w:rtl/>
        </w:rPr>
        <w:t>ٻڌائڻ</w:t>
      </w:r>
      <w:r>
        <w:rPr>
          <w:spacing w:val="-6"/>
          <w:rtl/>
        </w:rPr>
        <w:t xml:space="preserve"> </w:t>
      </w:r>
      <w:r>
        <w:rPr>
          <w:w w:val="70"/>
          <w:rtl/>
        </w:rPr>
        <w:t>نهايت</w:t>
      </w:r>
      <w:r>
        <w:rPr>
          <w:spacing w:val="-1"/>
          <w:rtl/>
        </w:rPr>
        <w:t xml:space="preserve"> </w:t>
      </w:r>
      <w:r>
        <w:rPr>
          <w:w w:val="70"/>
          <w:rtl/>
        </w:rPr>
        <w:t>ضروري</w:t>
      </w:r>
      <w:r>
        <w:rPr>
          <w:spacing w:val="-4"/>
          <w:rtl/>
        </w:rPr>
        <w:t xml:space="preserve"> </w:t>
      </w:r>
      <w:r>
        <w:rPr>
          <w:w w:val="70"/>
          <w:rtl/>
        </w:rPr>
        <w:t xml:space="preserve">ٿي </w:t>
      </w:r>
      <w:r>
        <w:rPr>
          <w:w w:val="77"/>
          <w:rtl/>
        </w:rPr>
        <w:t>سمجهان</w:t>
      </w:r>
      <w:r>
        <w:rPr>
          <w:w w:val="77"/>
        </w:rPr>
        <w:t>.</w:t>
      </w:r>
    </w:p>
    <w:p w14:paraId="17629FA0">
      <w:pPr>
        <w:spacing w:before="8" w:line="352" w:lineRule="exact"/>
        <w:ind w:left="739" w:right="0" w:firstLine="0"/>
        <w:jc w:val="left"/>
        <w:rPr>
          <w:b/>
          <w:i/>
          <w:sz w:val="29"/>
        </w:rPr>
      </w:pPr>
      <w:r>
        <w:rPr>
          <w:b/>
          <w:i/>
          <w:w w:val="90"/>
          <w:sz w:val="29"/>
        </w:rPr>
        <w:t>What</w:t>
      </w:r>
      <w:r>
        <w:rPr>
          <w:b/>
          <w:i/>
          <w:spacing w:val="-5"/>
          <w:sz w:val="29"/>
        </w:rPr>
        <w:t xml:space="preserve"> </w:t>
      </w:r>
      <w:r>
        <w:rPr>
          <w:b/>
          <w:i/>
          <w:w w:val="90"/>
          <w:sz w:val="29"/>
        </w:rPr>
        <w:t>is</w:t>
      </w:r>
      <w:r>
        <w:rPr>
          <w:b/>
          <w:i/>
          <w:spacing w:val="-1"/>
          <w:sz w:val="29"/>
        </w:rPr>
        <w:t xml:space="preserve"> </w:t>
      </w:r>
      <w:r>
        <w:rPr>
          <w:b/>
          <w:i/>
          <w:spacing w:val="-2"/>
          <w:w w:val="90"/>
          <w:sz w:val="29"/>
        </w:rPr>
        <w:t>Blood?</w:t>
      </w:r>
    </w:p>
    <w:p w14:paraId="71489170">
      <w:pPr>
        <w:pStyle w:val="13"/>
        <w:spacing w:before="27" w:line="213" w:lineRule="auto"/>
        <w:ind w:left="307" w:firstLine="432"/>
        <w:rPr>
          <w:rFonts w:ascii="Times New Roman"/>
        </w:rPr>
      </w:pPr>
      <w:r>
        <w:rPr>
          <w:rFonts w:ascii="Times New Roman"/>
        </w:rPr>
        <w:t>Blood is a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</w:rPr>
        <w:t>connective tissue,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which continuously runs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within blood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vessels through out the body.</w:t>
      </w:r>
    </w:p>
    <w:p w14:paraId="06FC62BC">
      <w:pPr>
        <w:bidi/>
        <w:spacing w:before="28"/>
        <w:ind w:left="1979" w:right="0" w:firstLine="0"/>
        <w:jc w:val="left"/>
        <w:rPr>
          <w:sz w:val="44"/>
          <w:szCs w:val="44"/>
        </w:rPr>
      </w:pPr>
      <w:r>
        <w:rPr>
          <w:w w:val="80"/>
          <w:sz w:val="44"/>
          <w:szCs w:val="44"/>
          <w:rtl/>
        </w:rPr>
        <w:t>رت</w:t>
      </w:r>
      <w:r>
        <w:rPr>
          <w:spacing w:val="-10"/>
          <w:w w:val="80"/>
          <w:sz w:val="44"/>
          <w:szCs w:val="44"/>
          <w:rtl/>
        </w:rPr>
        <w:t xml:space="preserve"> </w:t>
      </w:r>
      <w:r>
        <w:rPr>
          <w:w w:val="80"/>
          <w:sz w:val="44"/>
          <w:szCs w:val="44"/>
          <w:rtl/>
        </w:rPr>
        <w:t>ڇا</w:t>
      </w:r>
      <w:r>
        <w:rPr>
          <w:spacing w:val="-9"/>
          <w:w w:val="80"/>
          <w:sz w:val="44"/>
          <w:szCs w:val="44"/>
          <w:rtl/>
        </w:rPr>
        <w:t xml:space="preserve"> </w:t>
      </w:r>
      <w:r>
        <w:rPr>
          <w:w w:val="80"/>
          <w:sz w:val="44"/>
          <w:szCs w:val="44"/>
          <w:rtl/>
        </w:rPr>
        <w:t>آهي؟</w:t>
      </w:r>
    </w:p>
    <w:p w14:paraId="38125E3E">
      <w:pPr>
        <w:pStyle w:val="13"/>
        <w:bidi/>
        <w:spacing w:before="57" w:line="271" w:lineRule="auto"/>
        <w:ind w:left="157" w:right="4091" w:firstLine="431"/>
        <w:jc w:val="left"/>
      </w:pPr>
      <w:r>
        <w:rPr>
          <w:w w:val="66"/>
          <w:rtl/>
        </w:rPr>
        <w:t>رت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 xml:space="preserve">ن جاندار پاڻياٺ، </w:t>
      </w:r>
      <w:r>
        <w:rPr>
          <w:w w:val="66"/>
        </w:rPr>
        <w:t>)</w:t>
      </w:r>
      <w:r>
        <w:rPr>
          <w:w w:val="66"/>
          <w:rtl/>
        </w:rPr>
        <w:t>جيڪا نه صرررف پاڻي پرتاڃي پيٽي</w:t>
      </w:r>
      <w:r>
        <w:rPr>
          <w:rtl/>
        </w:rPr>
        <w:t xml:space="preserve"> </w:t>
      </w:r>
      <w:r>
        <w:rPr>
          <w:w w:val="59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59"/>
          <w:rtl/>
        </w:rPr>
        <w:t>مشرررتمررل</w:t>
      </w:r>
      <w:r>
        <w:rPr>
          <w:rtl/>
        </w:rPr>
        <w:t xml:space="preserve"> </w:t>
      </w:r>
      <w:r>
        <w:rPr>
          <w:w w:val="59"/>
          <w:rtl/>
        </w:rPr>
        <w:t>آهي</w:t>
      </w:r>
      <w:r>
        <w:rPr>
          <w:w w:val="59"/>
        </w:rPr>
        <w:t>(</w:t>
      </w:r>
      <w:r>
        <w:rPr>
          <w:spacing w:val="-3"/>
          <w:rtl/>
        </w:rPr>
        <w:t xml:space="preserve"> </w:t>
      </w:r>
      <w:r>
        <w:rPr>
          <w:w w:val="59"/>
          <w:rtl/>
        </w:rPr>
        <w:t>جو</w:t>
      </w:r>
      <w:r>
        <w:rPr>
          <w:rtl/>
        </w:rPr>
        <w:t xml:space="preserve"> </w:t>
      </w:r>
      <w:r>
        <w:rPr>
          <w:w w:val="59"/>
          <w:rtl/>
        </w:rPr>
        <w:t>نررالو</w:t>
      </w:r>
      <w:r>
        <w:rPr>
          <w:rtl/>
        </w:rPr>
        <w:t xml:space="preserve"> </w:t>
      </w:r>
      <w:r>
        <w:rPr>
          <w:w w:val="59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59"/>
          <w:rtl/>
        </w:rPr>
        <w:t>جيڪررا</w:t>
      </w:r>
      <w:r>
        <w:rPr>
          <w:rtl/>
        </w:rPr>
        <w:t xml:space="preserve"> </w:t>
      </w:r>
      <w:r>
        <w:rPr>
          <w:w w:val="59"/>
          <w:rtl/>
        </w:rPr>
        <w:t>مسرررلسرررررل</w:t>
      </w:r>
      <w:r>
        <w:rPr>
          <w:rtl/>
        </w:rPr>
        <w:t xml:space="preserve"> </w:t>
      </w:r>
      <w:r>
        <w:rPr>
          <w:w w:val="59"/>
          <w:rtl/>
        </w:rPr>
        <w:t>پنهنجين</w:t>
      </w:r>
      <w:r>
        <w:rPr>
          <w:rtl/>
        </w:rPr>
        <w:t xml:space="preserve"> </w:t>
      </w:r>
      <w:r>
        <w:rPr>
          <w:w w:val="69"/>
          <w:rtl/>
        </w:rPr>
        <w:t>مخصرروص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نالين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وسرريلي، خاص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وهڪري ۽ دٻاءُ سرران جسررم جي </w:t>
      </w:r>
      <w:r>
        <w:rPr>
          <w:w w:val="66"/>
          <w:rtl/>
        </w:rPr>
        <w:t>سمورن جيوگهرڙن تائين پهچندي رهي</w:t>
      </w:r>
      <w:r>
        <w:rPr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.</w:t>
      </w:r>
    </w:p>
    <w:p w14:paraId="46485B07">
      <w:pPr>
        <w:pStyle w:val="13"/>
        <w:bidi/>
        <w:spacing w:line="268" w:lineRule="auto"/>
        <w:ind w:left="155" w:right="4091" w:firstLine="431"/>
        <w:jc w:val="left"/>
      </w:pPr>
      <w:r>
        <w:rPr>
          <w:w w:val="61"/>
          <w:rtl/>
        </w:rPr>
        <w:t>رت</w:t>
      </w:r>
      <w:r>
        <w:rPr>
          <w:spacing w:val="-16"/>
          <w:rtl/>
        </w:rPr>
        <w:t xml:space="preserve"> </w:t>
      </w:r>
      <w:r>
        <w:rPr>
          <w:w w:val="61"/>
          <w:rtl/>
        </w:rPr>
        <w:t>عطيرهءَ</w:t>
      </w:r>
      <w:r>
        <w:rPr>
          <w:spacing w:val="-13"/>
          <w:rtl/>
        </w:rPr>
        <w:t xml:space="preserve"> </w:t>
      </w:r>
      <w:r>
        <w:rPr>
          <w:w w:val="61"/>
          <w:rtl/>
        </w:rPr>
        <w:t>خرداوندي</w:t>
      </w:r>
      <w:r>
        <w:rPr>
          <w:spacing w:val="-17"/>
          <w:rtl/>
        </w:rPr>
        <w:t xml:space="preserve"> </w:t>
      </w:r>
      <w:r>
        <w:rPr>
          <w:w w:val="61"/>
          <w:rtl/>
        </w:rPr>
        <w:t>آهي</w:t>
      </w:r>
      <w:r>
        <w:rPr>
          <w:w w:val="61"/>
        </w:rPr>
        <w:t>.</w:t>
      </w:r>
      <w:r>
        <w:rPr>
          <w:spacing w:val="-16"/>
          <w:rtl/>
        </w:rPr>
        <w:t xml:space="preserve"> </w:t>
      </w:r>
      <w:r>
        <w:rPr>
          <w:w w:val="61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61"/>
          <w:rtl/>
        </w:rPr>
        <w:t>ترقي يافته</w:t>
      </w:r>
      <w:r>
        <w:rPr>
          <w:spacing w:val="35"/>
          <w:rtl/>
        </w:rPr>
        <w:t xml:space="preserve"> </w:t>
      </w:r>
      <w:r>
        <w:rPr>
          <w:w w:val="61"/>
          <w:rtl/>
        </w:rPr>
        <w:t>سرررائنسررري</w:t>
      </w:r>
      <w:r>
        <w:rPr>
          <w:spacing w:val="-12"/>
          <w:rtl/>
        </w:rPr>
        <w:t xml:space="preserve"> </w:t>
      </w:r>
      <w:r>
        <w:rPr>
          <w:w w:val="61"/>
          <w:rtl/>
        </w:rPr>
        <w:t>دور</w:t>
      </w:r>
      <w:r>
        <w:rPr>
          <w:spacing w:val="-13"/>
          <w:rtl/>
        </w:rPr>
        <w:t xml:space="preserve"> </w:t>
      </w:r>
      <w:r>
        <w:rPr>
          <w:w w:val="61"/>
          <w:rtl/>
        </w:rPr>
        <w:t>۾</w:t>
      </w:r>
      <w:r>
        <w:rPr>
          <w:rtl/>
        </w:rPr>
        <w:t xml:space="preserve"> </w:t>
      </w:r>
      <w:r>
        <w:rPr>
          <w:w w:val="63"/>
          <w:rtl/>
        </w:rPr>
        <w:t>جتي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سرررائنسررردان</w:t>
      </w:r>
      <w:r>
        <w:rPr>
          <w:spacing w:val="-23"/>
          <w:rtl/>
        </w:rPr>
        <w:t xml:space="preserve"> </w:t>
      </w:r>
      <w:r>
        <w:rPr>
          <w:w w:val="63"/>
          <w:rtl/>
        </w:rPr>
        <w:t>ڪلوننگ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جهڙي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عمل</w:t>
      </w:r>
      <w:r>
        <w:rPr>
          <w:spacing w:val="-20"/>
          <w:rtl/>
        </w:rPr>
        <w:t xml:space="preserve"> </w:t>
      </w:r>
      <w:r>
        <w:rPr>
          <w:w w:val="63"/>
          <w:rtl/>
        </w:rPr>
        <w:t>تائين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رسرررائي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حاصرررل</w:t>
      </w:r>
    </w:p>
    <w:p w14:paraId="56955906">
      <w:pPr>
        <w:pStyle w:val="13"/>
        <w:bidi/>
        <w:spacing w:line="268" w:lineRule="auto"/>
        <w:ind w:left="157" w:right="4091" w:hanging="2"/>
        <w:jc w:val="left"/>
      </w:pPr>
      <w:r>
        <w:rPr>
          <w:w w:val="59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59"/>
          <w:rtl/>
        </w:rPr>
        <w:t>چڪررا</w:t>
      </w:r>
      <w:r>
        <w:rPr>
          <w:rtl/>
        </w:rPr>
        <w:t xml:space="preserve"> </w:t>
      </w:r>
      <w:r>
        <w:rPr>
          <w:w w:val="59"/>
          <w:rtl/>
        </w:rPr>
        <w:t>آهن،</w:t>
      </w:r>
      <w:r>
        <w:rPr>
          <w:rtl/>
        </w:rPr>
        <w:t xml:space="preserve"> </w:t>
      </w:r>
      <w:r>
        <w:rPr>
          <w:w w:val="59"/>
          <w:rtl/>
        </w:rPr>
        <w:t>اتي</w:t>
      </w:r>
      <w:r>
        <w:rPr>
          <w:rtl/>
        </w:rPr>
        <w:t xml:space="preserve"> </w:t>
      </w:r>
      <w:r>
        <w:rPr>
          <w:w w:val="59"/>
          <w:rtl/>
        </w:rPr>
        <w:t>جيڪررڏهن</w:t>
      </w:r>
      <w:r>
        <w:rPr>
          <w:spacing w:val="40"/>
          <w:rtl/>
        </w:rPr>
        <w:t xml:space="preserve"> </w:t>
      </w:r>
      <w:r>
        <w:rPr>
          <w:w w:val="59"/>
          <w:rtl/>
        </w:rPr>
        <w:t>نرره</w:t>
      </w:r>
      <w:r>
        <w:rPr>
          <w:rtl/>
        </w:rPr>
        <w:t xml:space="preserve"> </w:t>
      </w:r>
      <w:r>
        <w:rPr>
          <w:w w:val="59"/>
          <w:rtl/>
        </w:rPr>
        <w:t>ٺرراهي</w:t>
      </w:r>
      <w:r>
        <w:rPr>
          <w:rtl/>
        </w:rPr>
        <w:t xml:space="preserve"> </w:t>
      </w:r>
      <w:r>
        <w:rPr>
          <w:w w:val="59"/>
          <w:rtl/>
        </w:rPr>
        <w:t>سرررگهيررا</w:t>
      </w:r>
      <w:r>
        <w:rPr>
          <w:rtl/>
        </w:rPr>
        <w:t xml:space="preserve"> </w:t>
      </w:r>
      <w:r>
        <w:rPr>
          <w:w w:val="59"/>
          <w:rtl/>
        </w:rPr>
        <w:t>آهن</w:t>
      </w:r>
      <w:r>
        <w:rPr>
          <w:rtl/>
        </w:rPr>
        <w:t xml:space="preserve"> </w:t>
      </w:r>
      <w:r>
        <w:rPr>
          <w:w w:val="59"/>
          <w:rtl/>
        </w:rPr>
        <w:t>ترره</w:t>
      </w:r>
      <w:r>
        <w:rPr>
          <w:w w:val="67"/>
          <w:rtl/>
        </w:rPr>
        <w:t xml:space="preserve"> صررررف</w:t>
      </w:r>
      <w:r>
        <w:rPr>
          <w:spacing w:val="-1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رت</w:t>
      </w:r>
      <w:r>
        <w:rPr>
          <w:w w:val="67"/>
        </w:rPr>
        <w:t>.“</w:t>
      </w:r>
      <w:r>
        <w:rPr>
          <w:spacing w:val="-1"/>
          <w:rtl/>
        </w:rPr>
        <w:t xml:space="preserve"> </w:t>
      </w:r>
      <w:r>
        <w:rPr>
          <w:w w:val="67"/>
          <w:rtl/>
        </w:rPr>
        <w:t>جيڪ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</w:t>
      </w:r>
      <w:r>
        <w:rPr>
          <w:spacing w:val="-1"/>
          <w:rtl/>
        </w:rPr>
        <w:t xml:space="preserve"> </w:t>
      </w:r>
      <w:r>
        <w:rPr>
          <w:w w:val="67"/>
          <w:rtl/>
        </w:rPr>
        <w:t>ج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ان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دار</w:t>
      </w:r>
      <w:r>
        <w:rPr>
          <w:rtl/>
        </w:rPr>
        <w:t xml:space="preserve"> </w:t>
      </w:r>
      <w:r>
        <w:rPr>
          <w:w w:val="67"/>
          <w:rtl/>
        </w:rPr>
        <w:t>ان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در</w:t>
      </w:r>
      <w:r>
        <w:rPr>
          <w:spacing w:val="61"/>
          <w:rtl/>
        </w:rPr>
        <w:t xml:space="preserve"> </w:t>
      </w:r>
      <w:r>
        <w:rPr>
          <w:w w:val="67"/>
          <w:rtl/>
        </w:rPr>
        <w:t>ڊوڙن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دي</w:t>
      </w:r>
      <w:r>
        <w:rPr>
          <w:rtl/>
        </w:rPr>
        <w:t xml:space="preserve"> </w:t>
      </w:r>
      <w:r>
        <w:rPr>
          <w:w w:val="67"/>
          <w:rtl/>
        </w:rPr>
        <w:t>رهي</w:t>
      </w:r>
      <w:r>
        <w:rPr>
          <w:spacing w:val="4"/>
          <w:rtl/>
        </w:rPr>
        <w:t xml:space="preserve"> </w:t>
      </w:r>
      <w:r>
        <w:rPr>
          <w:w w:val="67"/>
          <w:rtl/>
        </w:rPr>
        <w:t>ٿي،</w:t>
      </w:r>
      <w:r>
        <w:rPr>
          <w:spacing w:val="-2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4"/>
          <w:rtl/>
        </w:rPr>
        <w:t xml:space="preserve"> </w:t>
      </w:r>
      <w:r>
        <w:rPr>
          <w:w w:val="67"/>
          <w:rtl/>
        </w:rPr>
        <w:t>ٻ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اهر</w:t>
      </w:r>
    </w:p>
    <w:p w14:paraId="6B32AF49">
      <w:pPr>
        <w:pStyle w:val="13"/>
        <w:bidi/>
        <w:spacing w:before="6" w:line="268" w:lineRule="auto"/>
        <w:ind w:left="154" w:right="4091" w:hanging="2"/>
        <w:jc w:val="left"/>
      </w:pPr>
      <w:r>
        <w:rPr>
          <w:w w:val="65"/>
          <w:rtl/>
        </w:rPr>
        <w:t>ليبرارٽري ۾</w:t>
      </w:r>
      <w:r>
        <w:rPr>
          <w:spacing w:val="40"/>
          <w:rtl/>
        </w:rPr>
        <w:t xml:space="preserve"> </w:t>
      </w:r>
      <w:r>
        <w:rPr>
          <w:w w:val="65"/>
          <w:rtl/>
        </w:rPr>
        <w:t>ٺراهڻ</w:t>
      </w:r>
      <w:r>
        <w:rPr>
          <w:rtl/>
        </w:rPr>
        <w:t xml:space="preserve"> </w:t>
      </w:r>
      <w:r>
        <w:rPr>
          <w:w w:val="65"/>
          <w:rtl/>
        </w:rPr>
        <w:t>ناممڪن آهي</w:t>
      </w:r>
      <w:r>
        <w:rPr>
          <w:w w:val="65"/>
        </w:rPr>
        <w:t>.</w:t>
      </w:r>
      <w:r>
        <w:rPr>
          <w:spacing w:val="-7"/>
          <w:rtl/>
        </w:rPr>
        <w:t xml:space="preserve"> </w:t>
      </w:r>
      <w:r>
        <w:rPr>
          <w:w w:val="65"/>
          <w:rtl/>
        </w:rPr>
        <w:t>تاريخي نقطهء نظر</w:t>
      </w:r>
      <w:r>
        <w:rPr>
          <w:spacing w:val="-10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رت</w:t>
      </w:r>
      <w:r>
        <w:rPr>
          <w:spacing w:val="-10"/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مقدس ڄاتو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 سرررڃاتو ويندو رهيو آهي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زمانهء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قديم کان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زندگيءَ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سررران لاڳاپيل ڏيکاريو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زندگي</w:t>
      </w:r>
      <w:r>
        <w:rPr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 xml:space="preserve"> </w:t>
      </w:r>
      <w:r>
        <w:rPr>
          <w:w w:val="69"/>
        </w:rPr>
        <w:t>is</w:t>
      </w:r>
      <w:r>
        <w:rPr>
          <w:rtl/>
        </w:rPr>
        <w:t xml:space="preserve"> </w:t>
      </w:r>
      <w:r>
        <w:rPr>
          <w:w w:val="69"/>
        </w:rPr>
        <w:t>Blood</w:t>
      </w:r>
      <w:r>
        <w:rPr>
          <w:rtl/>
        </w:rPr>
        <w:t xml:space="preserve"> </w:t>
      </w:r>
      <w:r>
        <w:rPr>
          <w:w w:val="69"/>
        </w:rPr>
        <w:t>(Life</w:t>
      </w:r>
      <w:r>
        <w:rPr>
          <w:w w:val="69"/>
          <w:rtl/>
        </w:rPr>
        <w:t xml:space="preserve"> آهي، جو</w:t>
      </w:r>
      <w:r>
        <w:rPr>
          <w:spacing w:val="30"/>
          <w:rtl/>
        </w:rPr>
        <w:t xml:space="preserve"> </w:t>
      </w:r>
      <w:r>
        <w:rPr>
          <w:w w:val="69"/>
          <w:rtl/>
        </w:rPr>
        <w:t>قول اڄ تائين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برقرار آهي</w:t>
      </w:r>
      <w:r>
        <w:rPr>
          <w:w w:val="69"/>
        </w:rPr>
        <w:t>.</w:t>
      </w:r>
      <w:r>
        <w:rPr>
          <w:w w:val="69"/>
          <w:rtl/>
        </w:rPr>
        <w:t xml:space="preserve"> ڇو ته زنده انسان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توڙي حيوان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جيڪرڏهن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ڪجهره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مقردار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ضرررايع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وجهي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ته</w:t>
      </w:r>
    </w:p>
    <w:p w14:paraId="33EF09C8">
      <w:pPr>
        <w:pStyle w:val="13"/>
        <w:bidi/>
        <w:spacing w:before="6" w:line="271" w:lineRule="auto"/>
        <w:ind w:left="153" w:right="312" w:hanging="1"/>
        <w:jc w:val="left"/>
      </w:pPr>
      <w:r>
        <w:rPr>
          <w:w w:val="65"/>
          <w:rtl/>
        </w:rPr>
        <w:t>پوءِ 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ن جي ردِِ عمل طور موت واقع ٿي 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گهي ٿو</w:t>
      </w:r>
      <w:r>
        <w:rPr>
          <w:w w:val="65"/>
        </w:rPr>
        <w:t>.</w:t>
      </w:r>
      <w:r>
        <w:rPr>
          <w:w w:val="65"/>
          <w:rtl/>
        </w:rPr>
        <w:t xml:space="preserve"> 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ائنس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ي تحقيقات يعني مس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لسررل کوجنائن جي نتيجي ۾ جتي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بيشرررمرار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دوائون، مختلف بيمرارين لاءِ ايجاد ٿي چڪيون آهن، پر پوءِ</w:t>
      </w:r>
      <w:r>
        <w:rPr>
          <w:spacing w:val="19"/>
          <w:rtl/>
        </w:rPr>
        <w:t xml:space="preserve"> </w:t>
      </w:r>
      <w:r>
        <w:rPr>
          <w:w w:val="67"/>
          <w:rtl/>
        </w:rPr>
        <w:t>جيڪڏهن خدانخواسرررته رت جي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ڪميءَ</w:t>
      </w:r>
      <w:r>
        <w:rPr>
          <w:spacing w:val="40"/>
          <w:rtl/>
        </w:rPr>
        <w:t xml:space="preserve"> </w:t>
      </w:r>
      <w:r>
        <w:rPr>
          <w:w w:val="65"/>
          <w:rtl/>
        </w:rPr>
        <w:t>واري بيمراري ٿي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پوي تره 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جو علاج ڪنهن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بره دوا سررران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ممڪن ئي ڪونهي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يرا ته کاڌي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ميوي يا ڀاڄين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منجهان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خوراڪ حاصررل ڪري، رت پيداوار کي وڌائي 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گهجي ٿو،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ٻي ص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ورت ۾ ڪنهن به ايمرجنس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ي واري ص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ورتحال</w:t>
      </w:r>
      <w:r>
        <w:rPr>
          <w:spacing w:val="4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منهن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ڏيڻ لاءِ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هڪ صرحتمند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جسرم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ٻي</w:t>
      </w:r>
      <w:r>
        <w:rPr>
          <w:w w:val="70"/>
        </w:rPr>
        <w:t>.</w:t>
      </w:r>
      <w:r>
        <w:rPr>
          <w:spacing w:val="29"/>
          <w:rtl/>
        </w:rPr>
        <w:t xml:space="preserve"> </w:t>
      </w:r>
      <w:r>
        <w:rPr>
          <w:w w:val="70"/>
          <w:rtl/>
        </w:rPr>
        <w:t>ضررورتمند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جسرم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منتقل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بچائي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سرگهجي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w w:val="72"/>
          <w:rtl/>
        </w:rPr>
        <w:t xml:space="preserve"> اِِن عمل کي رت جي منتقلي</w:t>
      </w:r>
      <w:r>
        <w:rPr>
          <w:rtl/>
        </w:rPr>
        <w:t xml:space="preserve"> </w:t>
      </w:r>
      <w:r>
        <w:rPr>
          <w:w w:val="72"/>
          <w:rtl/>
        </w:rPr>
        <w:t>يعني بلڊ ٽرانسفيوثرن</w:t>
      </w:r>
      <w:r>
        <w:rPr>
          <w:w w:val="72"/>
        </w:rPr>
        <w:t>Transfusion)</w:t>
      </w:r>
      <w:r>
        <w:rPr>
          <w:rtl/>
        </w:rPr>
        <w:t xml:space="preserve"> </w:t>
      </w:r>
      <w:r>
        <w:rPr>
          <w:w w:val="72"/>
        </w:rPr>
        <w:t>(Blood</w:t>
      </w:r>
      <w:r>
        <w:rPr>
          <w:rtl/>
        </w:rPr>
        <w:t xml:space="preserve"> </w:t>
      </w:r>
      <w:r>
        <w:rPr>
          <w:w w:val="72"/>
          <w:rtl/>
        </w:rPr>
        <w:t>سڏجي ٿو</w:t>
      </w:r>
      <w:r>
        <w:rPr>
          <w:w w:val="72"/>
        </w:rPr>
        <w:t>.</w:t>
      </w:r>
    </w:p>
    <w:p w14:paraId="03C8FE66">
      <w:pPr>
        <w:pStyle w:val="13"/>
        <w:bidi/>
        <w:spacing w:line="335" w:lineRule="exact"/>
        <w:ind w:left="587" w:right="0" w:firstLine="0"/>
        <w:jc w:val="left"/>
      </w:pPr>
      <w:r>
        <w:rPr>
          <w:w w:val="74"/>
          <w:rtl/>
        </w:rPr>
        <w:t>ان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جران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بچرائينردڙ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دوا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39"/>
          <w:rtl/>
        </w:rPr>
        <w:t xml:space="preserve"> </w:t>
      </w:r>
      <w:r>
        <w:rPr>
          <w:w w:val="74"/>
        </w:rPr>
        <w:t>Drug)</w:t>
      </w:r>
      <w:r>
        <w:rPr>
          <w:spacing w:val="-6"/>
          <w:rtl/>
        </w:rPr>
        <w:t xml:space="preserve"> </w:t>
      </w:r>
      <w:r>
        <w:rPr>
          <w:w w:val="74"/>
        </w:rPr>
        <w:t>Saving</w:t>
      </w:r>
      <w:r>
        <w:rPr>
          <w:spacing w:val="-6"/>
          <w:rtl/>
        </w:rPr>
        <w:t xml:space="preserve"> </w:t>
      </w:r>
      <w:r>
        <w:rPr>
          <w:w w:val="74"/>
        </w:rPr>
        <w:t>(Life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به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سرررمجهيو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</w:p>
    <w:p w14:paraId="12FFBBB6">
      <w:pPr>
        <w:pStyle w:val="13"/>
        <w:bidi/>
        <w:spacing w:before="42" w:line="271" w:lineRule="auto"/>
        <w:ind w:left="153" w:right="312" w:firstLine="2"/>
        <w:jc w:val="left"/>
      </w:pPr>
      <w:r>
        <w:rPr>
          <w:w w:val="67"/>
          <w:rtl/>
        </w:rPr>
        <w:t xml:space="preserve">وصرررف بيران ڪنردي </w:t>
      </w:r>
      <w:r>
        <w:rPr>
          <w:w w:val="67"/>
        </w:rPr>
        <w:t>”</w:t>
      </w:r>
      <w:r>
        <w:rPr>
          <w:w w:val="67"/>
          <w:rtl/>
        </w:rPr>
        <w:t>ڊاڪٽر آر ايرل بجلاڻي</w:t>
      </w:r>
      <w:r>
        <w:rPr>
          <w:w w:val="67"/>
        </w:rPr>
        <w:t>“</w:t>
      </w:r>
      <w:r>
        <w:rPr>
          <w:w w:val="67"/>
          <w:rtl/>
        </w:rPr>
        <w:t xml:space="preserve"> پنهنجي ڪتراب ميڊيڪل فزيالاجي ۾ هيٺينءَ ريت اظهارِِ خيال </w:t>
      </w:r>
      <w:r>
        <w:rPr>
          <w:w w:val="64"/>
          <w:rtl/>
        </w:rPr>
        <w:t>فرمرائي</w:t>
      </w:r>
      <w:r>
        <w:rPr>
          <w:spacing w:val="28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:</w:t>
      </w:r>
      <w:r>
        <w:rPr>
          <w:rtl/>
        </w:rPr>
        <w:t xml:space="preserve"> </w:t>
      </w:r>
      <w:r>
        <w:rPr>
          <w:w w:val="64"/>
          <w:rtl/>
        </w:rPr>
        <w:t>رت هڪ اِِهڙو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منجهائيندڙ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تاڃي پيٽو اوڄ</w:t>
      </w:r>
      <w:r>
        <w:rPr>
          <w:spacing w:val="-7"/>
          <w:rtl/>
        </w:rPr>
        <w:t xml:space="preserve"> </w:t>
      </w:r>
      <w:r>
        <w:rPr>
          <w:w w:val="64"/>
          <w:rtl/>
        </w:rPr>
        <w:t>تي مشرررتمل پاڻياٺ آهي، جنهن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تقريب</w:t>
      </w:r>
      <w:r>
        <w:rPr>
          <w:spacing w:val="16"/>
          <w:rtl/>
        </w:rPr>
        <w:t xml:space="preserve"> </w:t>
      </w:r>
      <w:r>
        <w:rPr>
          <w:w w:val="64"/>
        </w:rPr>
        <w:t>˝</w:t>
      </w:r>
      <w:r>
        <w:rPr>
          <w:w w:val="64"/>
          <w:rtl/>
        </w:rPr>
        <w:t>ا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اڌ کان</w:t>
      </w:r>
      <w:r>
        <w:rPr>
          <w:spacing w:val="-13"/>
          <w:rtl/>
        </w:rPr>
        <w:t xml:space="preserve"> </w:t>
      </w:r>
      <w:r>
        <w:rPr>
          <w:w w:val="64"/>
          <w:rtl/>
        </w:rPr>
        <w:t>ڪجهه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ٿورو حصررو گهٽ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پاڻياٺ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پلازما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باقي اڌ حصررو جيو گهرڙن </w:t>
      </w:r>
      <w:r>
        <w:rPr>
          <w:w w:val="70"/>
        </w:rPr>
        <w:t>(Cells)</w:t>
      </w:r>
      <w:r>
        <w:rPr>
          <w:w w:val="70"/>
          <w:rtl/>
        </w:rPr>
        <w:t xml:space="preserve"> تي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مشررتمل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 xml:space="preserve"> رت 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مڪمل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وصررف </w:t>
      </w:r>
      <w:r>
        <w:rPr>
          <w:w w:val="65"/>
          <w:rtl/>
        </w:rPr>
        <w:t>هيٺين</w:t>
      </w:r>
      <w:r>
        <w:rPr>
          <w:rtl/>
        </w:rPr>
        <w:t xml:space="preserve"> </w:t>
      </w:r>
      <w:r>
        <w:rPr>
          <w:w w:val="65"/>
          <w:rtl/>
        </w:rPr>
        <w:t>ريت</w:t>
      </w:r>
      <w:r>
        <w:rPr>
          <w:rtl/>
        </w:rPr>
        <w:t xml:space="preserve"> </w:t>
      </w:r>
      <w:r>
        <w:rPr>
          <w:w w:val="65"/>
          <w:rtl/>
        </w:rPr>
        <w:t>بيان ڪري</w:t>
      </w:r>
      <w:r>
        <w:rPr>
          <w:rtl/>
        </w:rPr>
        <w:t xml:space="preserve"> </w:t>
      </w:r>
      <w:r>
        <w:rPr>
          <w:w w:val="65"/>
          <w:rtl/>
        </w:rPr>
        <w:t>سگهجي</w:t>
      </w:r>
      <w:r>
        <w:rPr>
          <w:rtl/>
        </w:rPr>
        <w:t xml:space="preserve"> </w:t>
      </w:r>
      <w:r>
        <w:rPr>
          <w:w w:val="65"/>
          <w:rtl/>
        </w:rPr>
        <w:t>ٿي</w:t>
      </w:r>
    </w:p>
    <w:p w14:paraId="219DD0C9">
      <w:pPr>
        <w:pStyle w:val="13"/>
        <w:rPr>
          <w:sz w:val="20"/>
        </w:rPr>
      </w:pPr>
    </w:p>
    <w:p w14:paraId="0911054D">
      <w:pPr>
        <w:pStyle w:val="13"/>
        <w:rPr>
          <w:sz w:val="20"/>
        </w:rPr>
      </w:pPr>
    </w:p>
    <w:p w14:paraId="66FBD0E9">
      <w:pPr>
        <w:pStyle w:val="13"/>
        <w:spacing w:before="2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307975</wp:posOffset>
                </wp:positionV>
                <wp:extent cx="5772785" cy="55245"/>
                <wp:effectExtent l="0" t="0" r="0" b="0"/>
                <wp:wrapTopAndBottom/>
                <wp:docPr id="375" name="Graphic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5" o:spid="_x0000_s1026" o:spt="100" style="position:absolute;left:0pt;margin-left:70.55pt;margin-top:24.25pt;height:4.35pt;width:454.55pt;mso-position-horizontal-relative:page;mso-wrap-distance-bottom:0pt;mso-wrap-distance-top:0pt;z-index:-251547648;mso-width-relative:page;mso-height-relative:page;" fillcolor="#612322" filled="t" stroked="f" coordsize="5772785,55244" o:gfxdata="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QH7yNsAAAAKAQAADwAAAAAA&#10;AAABACAAAAAiAAAAZHJzL2Rvd25yZXYueG1sUEsBAhQAFAAAAAgAh07iQHWJGmx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DDB30EB">
      <w:pPr>
        <w:pStyle w:val="13"/>
        <w:spacing w:after="0"/>
        <w:rPr>
          <w:sz w:val="20"/>
        </w:rPr>
        <w:sectPr>
          <w:headerReference r:id="rId9" w:type="default"/>
          <w:footerReference r:id="rId10" w:type="default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02"/>
          <w:cols w:space="720" w:num="1"/>
        </w:sectPr>
      </w:pPr>
    </w:p>
    <w:p w14:paraId="0C753BFE">
      <w:pPr>
        <w:pStyle w:val="13"/>
        <w:spacing w:before="9"/>
        <w:rPr>
          <w:sz w:val="3"/>
        </w:rPr>
      </w:pPr>
    </w:p>
    <w:p w14:paraId="50DA9AC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9Ie27Y0CAAAj&#10;BwAADgAAAAAAAAABACAAAAAkAQAAZHJzL2Uyb0RvYy54bWxQSwUGAAAAAAYABgBZAQAAIwYAAAAA&#10;">
                <o:lock v:ext="edit" aspectratio="f"/>
                <v:shape id="Graphic 377" o:spid="_x0000_s1026" o:spt="100" style="position:absolute;left:0;top:0;height:40005;width:5737860;" fillcolor="#000000" filled="t" stroked="f" coordsize="5737860,40005" o:gfxdata="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I2Aw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710489B">
      <w:pPr>
        <w:pStyle w:val="13"/>
        <w:bidi/>
        <w:spacing w:before="291" w:line="331" w:lineRule="auto"/>
        <w:ind w:left="155" w:right="312" w:firstLine="428"/>
        <w:jc w:val="left"/>
      </w:pPr>
      <w:r>
        <w:rPr>
          <w:w w:val="69"/>
        </w:rPr>
        <w:t>”</w:t>
      </w:r>
      <w:r>
        <w:rPr>
          <w:w w:val="69"/>
          <w:rtl/>
        </w:rPr>
        <w:t xml:space="preserve">رت هرڪ گردش ڪنردڙ تنردائون اوڄو آهي، جيڪو رت </w:t>
      </w:r>
      <w:r>
        <w:rPr>
          <w:w w:val="69"/>
        </w:rPr>
        <w:t>-</w:t>
      </w:r>
      <w:r>
        <w:rPr>
          <w:w w:val="69"/>
          <w:rtl/>
        </w:rPr>
        <w:t xml:space="preserve"> نالين وسررريلي سرررڄي جسرررم ۾ گردش ڪري </w:t>
      </w:r>
      <w:r>
        <w:rPr>
          <w:w w:val="61"/>
          <w:rtl/>
        </w:rPr>
        <w:t>سگهي</w:t>
      </w:r>
      <w:r>
        <w:rPr>
          <w:spacing w:val="-19"/>
          <w:rtl/>
        </w:rPr>
        <w:t xml:space="preserve"> </w:t>
      </w:r>
      <w:r>
        <w:rPr>
          <w:w w:val="61"/>
          <w:rtl/>
        </w:rPr>
        <w:t>ٿو</w:t>
      </w:r>
      <w:r>
        <w:rPr>
          <w:w w:val="61"/>
        </w:rPr>
        <w:t>“.</w:t>
      </w:r>
    </w:p>
    <w:p w14:paraId="42BE9EBC">
      <w:pPr>
        <w:pStyle w:val="13"/>
        <w:bidi/>
        <w:spacing w:line="311" w:lineRule="exact"/>
        <w:ind w:left="587" w:right="0" w:firstLine="0"/>
        <w:jc w:val="left"/>
      </w:pPr>
      <w:r>
        <w:rPr>
          <w:w w:val="73"/>
          <w:rtl/>
        </w:rPr>
        <w:t>رت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جِِيو</w:t>
      </w:r>
      <w:r>
        <w:rPr>
          <w:w w:val="73"/>
        </w:rPr>
        <w:t>-</w:t>
      </w:r>
      <w:r>
        <w:rPr>
          <w:w w:val="73"/>
          <w:rtl/>
        </w:rPr>
        <w:t>گهََرڙا</w:t>
      </w:r>
      <w:r>
        <w:rPr>
          <w:w w:val="73"/>
        </w:rPr>
        <w:t>Cells)</w:t>
      </w:r>
      <w:r>
        <w:rPr>
          <w:spacing w:val="-1"/>
          <w:rtl/>
        </w:rPr>
        <w:t xml:space="preserve"> </w:t>
      </w:r>
      <w:r>
        <w:rPr>
          <w:w w:val="73"/>
        </w:rPr>
        <w:t>(Blood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گرڏجي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اِِهڙو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اوڄو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عضررروياتي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وارنلين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جهڙا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ٻنڌڻا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ٺاهين</w:t>
      </w:r>
    </w:p>
    <w:p w14:paraId="1827B0F1">
      <w:pPr>
        <w:pStyle w:val="13"/>
        <w:bidi/>
        <w:spacing w:before="42" w:line="271" w:lineRule="auto"/>
        <w:ind w:left="154" w:right="312" w:firstLine="7"/>
        <w:jc w:val="left"/>
      </w:pPr>
      <w:r>
        <w:rPr>
          <w:w w:val="70"/>
          <w:rtl/>
        </w:rPr>
        <w:t>ٿا، جيڪي ش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ريانين 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نسررن جي 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رش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تي وس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يلي 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ڄي جس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م اندر متحرڪ رهن ٿا ۽ آڪس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يجن ۽ خوراڪ</w:t>
      </w:r>
      <w:r>
        <w:rPr>
          <w:spacing w:val="40"/>
          <w:rtl/>
        </w:rPr>
        <w:t xml:space="preserve"> </w:t>
      </w:r>
      <w:r>
        <w:rPr>
          <w:w w:val="72"/>
          <w:rtl/>
        </w:rPr>
        <w:t>پهچائڻ جهڙو اهم ڪم سررانجام ڏين ٿا، جنهنڪري جسماني واڌ ويجهه جو عمل توڙي ڀڃ ڊاهه وارو عمل،</w:t>
      </w:r>
      <w:r>
        <w:rPr>
          <w:spacing w:val="-3"/>
          <w:rtl/>
        </w:rPr>
        <w:t xml:space="preserve"> </w:t>
      </w:r>
      <w:r>
        <w:rPr>
          <w:w w:val="72"/>
          <w:rtl/>
        </w:rPr>
        <w:t xml:space="preserve">خوش </w:t>
      </w:r>
      <w:r>
        <w:rPr>
          <w:w w:val="68"/>
          <w:rtl/>
        </w:rPr>
        <w:t>اسررلوبيءَ 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ران وقت 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رر مڪمل ٿيندو رهي ٿو</w:t>
      </w:r>
      <w:r>
        <w:rPr>
          <w:w w:val="68"/>
        </w:rPr>
        <w:t>.</w:t>
      </w:r>
      <w:r>
        <w:rPr>
          <w:w w:val="68"/>
          <w:rtl/>
        </w:rPr>
        <w:t xml:space="preserve"> رت </w:t>
      </w:r>
      <w:r>
        <w:rPr>
          <w:w w:val="68"/>
        </w:rPr>
        <w:t>(Blood)</w:t>
      </w:r>
      <w:r>
        <w:rPr>
          <w:w w:val="68"/>
          <w:rtl/>
        </w:rPr>
        <w:t xml:space="preserve"> هڪ بظاهر نظر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نه ايندڙ اِِهڙو عض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روو آهي، جنهن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منجهرره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موجود</w:t>
      </w:r>
      <w:r>
        <w:rPr>
          <w:rtl/>
        </w:rPr>
        <w:t xml:space="preserve"> </w:t>
      </w:r>
      <w:r>
        <w:rPr>
          <w:w w:val="70"/>
          <w:rtl/>
        </w:rPr>
        <w:t>خلين</w:t>
      </w:r>
      <w:r>
        <w:rPr>
          <w:rtl/>
        </w:rPr>
        <w:t xml:space="preserve"> </w:t>
      </w:r>
      <w:r>
        <w:rPr>
          <w:w w:val="70"/>
        </w:rPr>
        <w:t>(Cells)</w:t>
      </w:r>
      <w:r>
        <w:rPr>
          <w:rtl/>
        </w:rPr>
        <w:t xml:space="preserve"> </w:t>
      </w:r>
      <w:r>
        <w:rPr>
          <w:w w:val="70"/>
          <w:rtl/>
        </w:rPr>
        <w:t>جيو</w:t>
      </w:r>
      <w:r>
        <w:rPr>
          <w:w w:val="70"/>
        </w:rPr>
        <w:t>-</w:t>
      </w:r>
      <w:r>
        <w:rPr>
          <w:w w:val="70"/>
          <w:rtl/>
        </w:rPr>
        <w:t>گهرڙن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پنهنجي</w:t>
      </w:r>
      <w:r>
        <w:rPr>
          <w:rtl/>
        </w:rPr>
        <w:t xml:space="preserve"> </w:t>
      </w:r>
      <w:r>
        <w:rPr>
          <w:w w:val="70"/>
          <w:rtl/>
        </w:rPr>
        <w:t>الررڳ</w:t>
      </w:r>
      <w:r>
        <w:rPr>
          <w:rtl/>
        </w:rPr>
        <w:t xml:space="preserve"> </w:t>
      </w:r>
      <w:r>
        <w:rPr>
          <w:w w:val="70"/>
          <w:rtl/>
        </w:rPr>
        <w:t>الررڳ</w:t>
      </w:r>
      <w:r>
        <w:rPr>
          <w:rtl/>
        </w:rPr>
        <w:t xml:space="preserve"> </w:t>
      </w:r>
      <w:r>
        <w:rPr>
          <w:w w:val="70"/>
          <w:rtl/>
        </w:rPr>
        <w:t>جرراءِ</w:t>
      </w:r>
      <w:r>
        <w:rPr>
          <w:spacing w:val="-1"/>
          <w:rtl/>
        </w:rPr>
        <w:t xml:space="preserve"> </w:t>
      </w:r>
      <w:r>
        <w:rPr>
          <w:w w:val="70"/>
          <w:rtl/>
        </w:rPr>
        <w:t>پيرردائش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spacing w:val="-1"/>
          <w:rtl/>
        </w:rPr>
        <w:t xml:space="preserve"> </w:t>
      </w:r>
      <w:r>
        <w:rPr>
          <w:w w:val="70"/>
          <w:rtl/>
        </w:rPr>
        <w:t>بنرراوت</w:t>
      </w:r>
      <w:r>
        <w:rPr>
          <w:rtl/>
        </w:rPr>
        <w:t xml:space="preserve"> </w:t>
      </w:r>
      <w:r>
        <w:rPr>
          <w:w w:val="70"/>
        </w:rPr>
        <w:t>)</w:t>
      </w:r>
      <w:r>
        <w:rPr>
          <w:spacing w:val="-2"/>
          <w:w w:val="70"/>
          <w:rtl/>
        </w:rPr>
        <w:t xml:space="preserve"> </w:t>
      </w:r>
      <w:r>
        <w:rPr>
          <w:w w:val="70"/>
        </w:rPr>
        <w:t>Anatomical</w:t>
      </w:r>
      <w:r>
        <w:rPr>
          <w:w w:val="70"/>
          <w:rtl/>
        </w:rPr>
        <w:t xml:space="preserve"> </w:t>
      </w:r>
      <w:r>
        <w:rPr>
          <w:w w:val="73"/>
        </w:rPr>
        <w:t>(Structures</w:t>
      </w:r>
      <w:r>
        <w:rPr>
          <w:w w:val="73"/>
          <w:rtl/>
        </w:rPr>
        <w:t xml:space="preserve"> ۽</w:t>
      </w:r>
      <w:r>
        <w:rPr>
          <w:spacing w:val="-7"/>
          <w:rtl/>
        </w:rPr>
        <w:t xml:space="preserve"> </w:t>
      </w:r>
      <w:r>
        <w:rPr>
          <w:w w:val="73"/>
          <w:rtl/>
        </w:rPr>
        <w:t>پنهنج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ا ال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ڳ</w:t>
      </w:r>
      <w:r>
        <w:rPr>
          <w:spacing w:val="-5"/>
          <w:rtl/>
        </w:rPr>
        <w:t xml:space="preserve"> </w:t>
      </w:r>
      <w:r>
        <w:rPr>
          <w:w w:val="73"/>
          <w:rtl/>
        </w:rPr>
        <w:t>ال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ڳ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ڪم،</w:t>
      </w:r>
      <w:r>
        <w:rPr>
          <w:rtl/>
        </w:rPr>
        <w:t xml:space="preserve"> </w:t>
      </w:r>
      <w:r>
        <w:rPr>
          <w:w w:val="73"/>
        </w:rPr>
        <w:t>(Functions)</w:t>
      </w:r>
      <w:r>
        <w:rPr>
          <w:w w:val="73"/>
          <w:rtl/>
        </w:rPr>
        <w:t xml:space="preserve"> سرررونپيررل</w:t>
      </w:r>
      <w:r>
        <w:rPr>
          <w:spacing w:val="-7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رت پي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دا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ڪن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دڙ</w:t>
      </w:r>
      <w:r>
        <w:rPr>
          <w:spacing w:val="-5"/>
          <w:rtl/>
        </w:rPr>
        <w:t xml:space="preserve"> </w:t>
      </w:r>
      <w:r>
        <w:rPr>
          <w:w w:val="73"/>
          <w:rtl/>
        </w:rPr>
        <w:t>اوڄ جو ن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الو</w:t>
      </w:r>
      <w:r>
        <w:rPr>
          <w:spacing w:val="-7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40"/>
          <w:rtl/>
        </w:rPr>
        <w:t xml:space="preserve"> </w:t>
      </w:r>
      <w:r>
        <w:rPr>
          <w:w w:val="77"/>
          <w:rtl/>
        </w:rPr>
        <w:t>هيموپوئيٽڪ ٽش</w:t>
      </w:r>
      <w:r>
        <w:rPr>
          <w:b/>
          <w:bCs/>
          <w:w w:val="77"/>
          <w:rtl/>
        </w:rPr>
        <w:t>ر</w:t>
      </w:r>
      <w:r>
        <w:rPr>
          <w:w w:val="77"/>
          <w:rtl/>
        </w:rPr>
        <w:t xml:space="preserve">رو </w:t>
      </w:r>
      <w:r>
        <w:rPr>
          <w:w w:val="77"/>
        </w:rPr>
        <w:t>Tissue)</w:t>
      </w:r>
      <w:r>
        <w:rPr>
          <w:rtl/>
        </w:rPr>
        <w:t xml:space="preserve"> </w:t>
      </w:r>
      <w:r>
        <w:rPr>
          <w:w w:val="77"/>
        </w:rPr>
        <w:t>(Haemopoietic</w:t>
      </w:r>
      <w:r>
        <w:rPr>
          <w:w w:val="77"/>
          <w:rtl/>
        </w:rPr>
        <w:t xml:space="preserve"> ۽ خاص عضررروو آهي </w:t>
      </w:r>
      <w:r>
        <w:rPr>
          <w:w w:val="77"/>
        </w:rPr>
        <w:t>)</w:t>
      </w:r>
      <w:r>
        <w:rPr>
          <w:w w:val="77"/>
          <w:rtl/>
        </w:rPr>
        <w:t>بون ميرو</w:t>
      </w:r>
      <w:r>
        <w:rPr>
          <w:w w:val="77"/>
        </w:rPr>
        <w:t>(</w:t>
      </w:r>
      <w:r>
        <w:rPr>
          <w:w w:val="77"/>
          <w:rtl/>
        </w:rPr>
        <w:t xml:space="preserve"> </w:t>
      </w:r>
      <w:r>
        <w:rPr>
          <w:w w:val="77"/>
        </w:rPr>
        <w:t>(Bone-marrow)</w:t>
      </w:r>
      <w:r>
        <w:rPr>
          <w:w w:val="77"/>
          <w:rtl/>
        </w:rPr>
        <w:t xml:space="preserve"> گودو،</w:t>
      </w:r>
      <w:r>
        <w:rPr>
          <w:rtl/>
        </w:rPr>
        <w:t xml:space="preserve"> </w:t>
      </w:r>
      <w:r>
        <w:rPr>
          <w:w w:val="67"/>
          <w:rtl/>
        </w:rPr>
        <w:t>هرڏن ۾ موجود گودو ٻن قسرررمن ۾ ورهرايرل آهي</w:t>
      </w:r>
      <w:r>
        <w:rPr>
          <w:w w:val="67"/>
        </w:rPr>
        <w:t>.</w:t>
      </w:r>
      <w:r>
        <w:rPr>
          <w:w w:val="67"/>
          <w:rtl/>
        </w:rPr>
        <w:t xml:space="preserve"> ڳاڙهو گودو ۽ پيلو مائل گودو، ڳاڙهي رنگ واري گودي منجهان ٽن </w:t>
      </w:r>
      <w:r>
        <w:rPr>
          <w:w w:val="65"/>
          <w:rtl/>
        </w:rPr>
        <w:t xml:space="preserve">قسرمن جا رت جا جزا يعني </w:t>
      </w:r>
      <w:r>
        <w:rPr>
          <w:w w:val="65"/>
        </w:rPr>
        <w:t>)</w:t>
      </w:r>
      <w:r>
        <w:rPr>
          <w:w w:val="65"/>
          <w:rtl/>
        </w:rPr>
        <w:t>خليا</w:t>
      </w:r>
      <w:r>
        <w:rPr>
          <w:w w:val="65"/>
        </w:rPr>
        <w:t>(</w:t>
      </w:r>
      <w:r>
        <w:rPr>
          <w:w w:val="65"/>
          <w:rtl/>
        </w:rPr>
        <w:t xml:space="preserve"> جيوگهرڙا پيدا ٿين ٿا</w:t>
      </w:r>
      <w:r>
        <w:rPr>
          <w:w w:val="65"/>
        </w:rPr>
        <w:t>.</w:t>
      </w:r>
      <w:r>
        <w:rPr>
          <w:w w:val="65"/>
          <w:rtl/>
        </w:rPr>
        <w:t xml:space="preserve"> سرندن پيدائش ۽ مرڻ مسرتقل طور تي ظهور پذير ٿيندو</w:t>
      </w:r>
      <w:r>
        <w:rPr>
          <w:spacing w:val="80"/>
          <w:rtl/>
        </w:rPr>
        <w:t xml:space="preserve"> </w:t>
      </w:r>
      <w:r>
        <w:rPr>
          <w:w w:val="66"/>
          <w:rtl/>
        </w:rPr>
        <w:t>رهي ٿو</w:t>
      </w:r>
      <w:r>
        <w:rPr>
          <w:w w:val="66"/>
        </w:rPr>
        <w:t>.</w:t>
      </w:r>
      <w:r>
        <w:rPr>
          <w:w w:val="66"/>
          <w:rtl/>
        </w:rPr>
        <w:t xml:space="preserve"> رت جرا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خليرا ٻين عرام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خلين کان انوکا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آهن، جو منجهن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پاڻ منجهان هڪ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کان ٻه نه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 سرررگهندا اهن</w:t>
      </w:r>
      <w:r>
        <w:rPr>
          <w:w w:val="66"/>
        </w:rPr>
        <w:t>.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40"/>
          <w:rtl/>
        </w:rPr>
        <w:t xml:space="preserve"> </w:t>
      </w:r>
      <w:r>
        <w:rPr>
          <w:w w:val="65"/>
          <w:rtl/>
        </w:rPr>
        <w:t>پنهنجي جراءِ پيردائش تران هڪ پابند طريقي سررران مسرررتقل طور پيدا ٿي ڪري جسرررماني رت واري وهڪري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 xml:space="preserve">۾ </w:t>
      </w:r>
      <w:r>
        <w:rPr>
          <w:w w:val="64"/>
          <w:rtl/>
        </w:rPr>
        <w:t>شرررامرل ٿينردا رهن ٿرا</w:t>
      </w:r>
      <w:r>
        <w:rPr>
          <w:spacing w:val="-14"/>
          <w:rtl/>
        </w:rPr>
        <w:t xml:space="preserve"> </w:t>
      </w:r>
      <w:r>
        <w:rPr>
          <w:w w:val="64"/>
          <w:rtl/>
        </w:rPr>
        <w:t>۽ پنهنجي حيراتي جرا مخصررروص ڏينهن پورا ڪرڻ بعد ختم ٿي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وڃن ٿا</w:t>
      </w:r>
      <w:r>
        <w:rPr>
          <w:w w:val="64"/>
        </w:rPr>
        <w:t>.</w:t>
      </w:r>
      <w:r>
        <w:rPr>
          <w:w w:val="64"/>
          <w:rtl/>
        </w:rPr>
        <w:t xml:space="preserve"> ٽنهي قسرررم جي</w:t>
      </w:r>
      <w:r>
        <w:rPr>
          <w:spacing w:val="80"/>
          <w:w w:val="150"/>
          <w:rtl/>
        </w:rPr>
        <w:t xml:space="preserve"> </w:t>
      </w:r>
      <w:r>
        <w:rPr>
          <w:w w:val="68"/>
          <w:rtl/>
        </w:rPr>
        <w:t>جيوگهرڙن جرا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حيراتيءَ ڏينهن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بره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مختلف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w w:val="68"/>
          <w:rtl/>
        </w:rPr>
        <w:t xml:space="preserve"> وڌ ۾ وڌ حيراتي ڳراڙهي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 xml:space="preserve">جزي جي </w:t>
      </w:r>
      <w:r>
        <w:rPr>
          <w:w w:val="68"/>
        </w:rPr>
        <w:t>121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ڏينهن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ٿينردي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جنهن</w:t>
      </w:r>
      <w:r>
        <w:rPr>
          <w:rtl/>
        </w:rPr>
        <w:t xml:space="preserve"> </w:t>
      </w:r>
      <w:r>
        <w:rPr>
          <w:w w:val="73"/>
          <w:rtl/>
        </w:rPr>
        <w:t>بعد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ڀڃ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ڊاهه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عمل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مان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گذرندي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هِِيم</w:t>
      </w:r>
      <w:r>
        <w:rPr>
          <w:spacing w:val="-2"/>
          <w:w w:val="73"/>
          <w:rtl/>
        </w:rPr>
        <w:t xml:space="preserve"> </w:t>
      </w:r>
      <w:r>
        <w:rPr>
          <w:w w:val="73"/>
        </w:rPr>
        <w:t>(Heam)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آئرن ته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به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جسرم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اندروني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مخصوص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اوڄ ۾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جمع</w:t>
      </w:r>
      <w:r>
        <w:rPr>
          <w:rtl/>
        </w:rPr>
        <w:t xml:space="preserve"> </w:t>
      </w:r>
      <w:r>
        <w:rPr>
          <w:w w:val="69"/>
          <w:rtl/>
        </w:rPr>
        <w:t>ٿي ويندي آهي ۽ ٻيهر اس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تعمال ٿي ويندي آهي</w:t>
      </w:r>
      <w:r>
        <w:rPr>
          <w:w w:val="69"/>
        </w:rPr>
        <w:t>.</w:t>
      </w:r>
      <w:r>
        <w:rPr>
          <w:w w:val="69"/>
          <w:rtl/>
        </w:rPr>
        <w:t xml:space="preserve"> باقي ناڪاره حص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و جسررم منجهان خارج ٿي ويندو آهي</w:t>
      </w:r>
      <w:r>
        <w:rPr>
          <w:w w:val="69"/>
        </w:rPr>
        <w:t>.</w:t>
      </w:r>
      <w:r>
        <w:rPr>
          <w:w w:val="69"/>
          <w:rtl/>
        </w:rPr>
        <w:t xml:space="preserve"> رت ۾ </w:t>
      </w:r>
      <w:r>
        <w:rPr>
          <w:w w:val="66"/>
          <w:rtl/>
        </w:rPr>
        <w:t>موجود خلين کي هيٺينءَ</w:t>
      </w:r>
      <w:r>
        <w:rPr>
          <w:rtl/>
        </w:rPr>
        <w:t xml:space="preserve"> </w:t>
      </w:r>
      <w:r>
        <w:rPr>
          <w:w w:val="66"/>
          <w:rtl/>
        </w:rPr>
        <w:t>ريت</w:t>
      </w:r>
      <w:r>
        <w:rPr>
          <w:rtl/>
        </w:rPr>
        <w:t xml:space="preserve"> </w:t>
      </w:r>
      <w:r>
        <w:rPr>
          <w:w w:val="66"/>
          <w:rtl/>
        </w:rPr>
        <w:t>ورهائي</w:t>
      </w:r>
      <w:r>
        <w:rPr>
          <w:rtl/>
        </w:rPr>
        <w:t xml:space="preserve"> </w:t>
      </w:r>
      <w:r>
        <w:rPr>
          <w:w w:val="66"/>
          <w:rtl/>
        </w:rPr>
        <w:t>سگهجي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</w:p>
    <w:p w14:paraId="24653851">
      <w:pPr>
        <w:pStyle w:val="13"/>
        <w:spacing w:line="319" w:lineRule="exact"/>
        <w:ind w:left="3875"/>
      </w:pPr>
      <w:r>
        <w:rPr>
          <w:spacing w:val="-12"/>
        </w:rPr>
        <w:t>Red</w:t>
      </w:r>
      <w:r>
        <w:rPr>
          <w:spacing w:val="-16"/>
        </w:rPr>
        <w:t xml:space="preserve"> </w:t>
      </w:r>
      <w:r>
        <w:rPr>
          <w:spacing w:val="-12"/>
        </w:rPr>
        <w:t>blood</w:t>
      </w:r>
      <w:r>
        <w:rPr>
          <w:spacing w:val="-16"/>
        </w:rPr>
        <w:t xml:space="preserve"> </w:t>
      </w:r>
      <w:r>
        <w:rPr>
          <w:spacing w:val="-12"/>
        </w:rPr>
        <w:t>cells</w:t>
      </w:r>
      <w:r>
        <w:rPr>
          <w:spacing w:val="-19"/>
        </w:rPr>
        <w:t xml:space="preserve"> </w:t>
      </w:r>
      <w:r>
        <w:rPr>
          <w:spacing w:val="-12"/>
        </w:rPr>
        <w:t>or</w:t>
      </w:r>
      <w:r>
        <w:rPr>
          <w:spacing w:val="-17"/>
        </w:rPr>
        <w:t xml:space="preserve"> </w:t>
      </w:r>
      <w:r>
        <w:rPr>
          <w:spacing w:val="-12"/>
        </w:rPr>
        <w:t xml:space="preserve">erythrocytes </w:t>
      </w:r>
      <w:r>
        <w:rPr>
          <w:spacing w:val="-12"/>
          <w:rtl/>
        </w:rPr>
        <w:t>جزا</w:t>
      </w:r>
      <w:r>
        <w:rPr>
          <w:spacing w:val="-10"/>
        </w:rPr>
        <w:t xml:space="preserve"> </w:t>
      </w:r>
      <w:r>
        <w:rPr>
          <w:spacing w:val="-12"/>
          <w:rtl/>
        </w:rPr>
        <w:t>ڳاڙها</w:t>
      </w:r>
      <w:r>
        <w:rPr>
          <w:spacing w:val="-15"/>
        </w:rPr>
        <w:t xml:space="preserve"> </w:t>
      </w:r>
      <w:r>
        <w:rPr>
          <w:spacing w:val="-12"/>
          <w:rtl/>
        </w:rPr>
        <w:t>جا</w:t>
      </w:r>
      <w:r>
        <w:rPr>
          <w:spacing w:val="-15"/>
        </w:rPr>
        <w:t xml:space="preserve"> </w:t>
      </w:r>
      <w:r>
        <w:rPr>
          <w:spacing w:val="-12"/>
          <w:rtl/>
        </w:rPr>
        <w:t>رت</w:t>
      </w:r>
      <w:r>
        <w:rPr>
          <w:spacing w:val="-21"/>
        </w:rPr>
        <w:t xml:space="preserve"> </w:t>
      </w:r>
      <w:r>
        <w:rPr>
          <w:spacing w:val="-12"/>
        </w:rPr>
        <w:t>.1</w:t>
      </w:r>
    </w:p>
    <w:p w14:paraId="780787C4">
      <w:pPr>
        <w:pStyle w:val="13"/>
        <w:spacing w:before="43"/>
        <w:ind w:left="4000"/>
      </w:pPr>
      <w:r>
        <w:rPr>
          <w:spacing w:val="-6"/>
        </w:rPr>
        <w:t>White</w:t>
      </w:r>
      <w:r>
        <w:rPr>
          <w:spacing w:val="-17"/>
        </w:rPr>
        <w:t xml:space="preserve"> </w:t>
      </w:r>
      <w:r>
        <w:rPr>
          <w:spacing w:val="-6"/>
        </w:rPr>
        <w:t>blood</w:t>
      </w:r>
      <w:r>
        <w:rPr>
          <w:spacing w:val="-18"/>
        </w:rPr>
        <w:t xml:space="preserve"> </w:t>
      </w:r>
      <w:r>
        <w:rPr>
          <w:spacing w:val="-6"/>
        </w:rPr>
        <w:t>cells</w:t>
      </w:r>
      <w:r>
        <w:rPr>
          <w:spacing w:val="-20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leukocytes</w:t>
      </w:r>
      <w:r>
        <w:rPr>
          <w:spacing w:val="-11"/>
        </w:rPr>
        <w:t xml:space="preserve"> </w:t>
      </w:r>
      <w:r>
        <w:rPr>
          <w:spacing w:val="-6"/>
          <w:rtl/>
        </w:rPr>
        <w:t>جزا</w:t>
      </w:r>
      <w:r>
        <w:rPr>
          <w:spacing w:val="-22"/>
        </w:rPr>
        <w:t xml:space="preserve"> </w:t>
      </w:r>
      <w:r>
        <w:rPr>
          <w:spacing w:val="-6"/>
          <w:rtl/>
        </w:rPr>
        <w:t>اڇا</w:t>
      </w:r>
      <w:r>
        <w:rPr>
          <w:spacing w:val="-16"/>
        </w:rPr>
        <w:t xml:space="preserve"> </w:t>
      </w:r>
      <w:r>
        <w:rPr>
          <w:spacing w:val="-6"/>
          <w:rtl/>
        </w:rPr>
        <w:t>جا</w:t>
      </w:r>
      <w:r>
        <w:rPr>
          <w:spacing w:val="-17"/>
        </w:rPr>
        <w:t xml:space="preserve"> </w:t>
      </w:r>
      <w:r>
        <w:rPr>
          <w:spacing w:val="-6"/>
          <w:rtl/>
        </w:rPr>
        <w:t>رت</w:t>
      </w:r>
      <w:r>
        <w:rPr>
          <w:spacing w:val="-22"/>
        </w:rPr>
        <w:t xml:space="preserve"> </w:t>
      </w:r>
      <w:r>
        <w:rPr>
          <w:spacing w:val="-6"/>
        </w:rPr>
        <w:t>.2</w:t>
      </w:r>
    </w:p>
    <w:p w14:paraId="6D08EF49">
      <w:pPr>
        <w:pStyle w:val="13"/>
        <w:bidi/>
        <w:spacing w:before="42" w:line="268" w:lineRule="auto"/>
        <w:ind w:left="154" w:right="312" w:firstLine="431"/>
        <w:jc w:val="left"/>
      </w:pPr>
      <w:r>
        <w:rPr>
          <w:w w:val="66"/>
        </w:rPr>
        <w:t>.3</w:t>
      </w:r>
      <w:r>
        <w:rPr>
          <w:spacing w:val="-5"/>
          <w:rtl/>
        </w:rPr>
        <w:t xml:space="preserve"> </w:t>
      </w:r>
      <w:r>
        <w:rPr>
          <w:w w:val="66"/>
          <w:rtl/>
        </w:rPr>
        <w:t>پليٽيليٽس</w:t>
      </w:r>
      <w:r>
        <w:rPr>
          <w:w w:val="66"/>
        </w:rPr>
        <w:t>(Platelets)</w:t>
      </w:r>
      <w:r>
        <w:rPr>
          <w:rtl/>
        </w:rPr>
        <w:t xml:space="preserve"> </w:t>
      </w:r>
      <w:r>
        <w:rPr>
          <w:w w:val="66"/>
          <w:rtl/>
        </w:rPr>
        <w:t>يعني</w:t>
      </w:r>
      <w:r>
        <w:rPr>
          <w:rtl/>
        </w:rPr>
        <w:t xml:space="preserve"> </w:t>
      </w:r>
      <w:r>
        <w:rPr>
          <w:w w:val="66"/>
          <w:rtl/>
        </w:rPr>
        <w:t>رت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انرردر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ٻ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اهر</w:t>
      </w:r>
      <w:r>
        <w:rPr>
          <w:spacing w:val="-5"/>
          <w:rtl/>
        </w:rPr>
        <w:t xml:space="preserve"> </w:t>
      </w:r>
      <w:r>
        <w:rPr>
          <w:w w:val="66"/>
          <w:rtl/>
        </w:rPr>
        <w:t>وهڻ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کرران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روڪين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دڙ</w:t>
      </w:r>
      <w:r>
        <w:rPr>
          <w:rtl/>
        </w:rPr>
        <w:t xml:space="preserve"> </w:t>
      </w:r>
      <w:r>
        <w:rPr>
          <w:w w:val="66"/>
          <w:rtl/>
        </w:rPr>
        <w:t>جزا</w:t>
      </w:r>
      <w:r>
        <w:rPr>
          <w:spacing w:val="-1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ٻين</w:t>
      </w:r>
      <w:r>
        <w:rPr>
          <w:spacing w:val="-7"/>
          <w:rtl/>
        </w:rPr>
        <w:t xml:space="preserve"> </w:t>
      </w:r>
      <w:r>
        <w:rPr>
          <w:w w:val="66"/>
          <w:rtl/>
        </w:rPr>
        <w:t>لفظن</w:t>
      </w:r>
      <w:r>
        <w:rPr>
          <w:rtl/>
        </w:rPr>
        <w:t xml:space="preserve"> </w:t>
      </w:r>
      <w:r>
        <w:rPr>
          <w:w w:val="66"/>
          <w:rtl/>
        </w:rPr>
        <w:t xml:space="preserve">۾ </w:t>
      </w:r>
      <w:r>
        <w:rPr>
          <w:w w:val="70"/>
          <w:rtl/>
        </w:rPr>
        <w:t>ٿرومبوسائيٽس</w:t>
      </w:r>
      <w:r>
        <w:rPr>
          <w:rtl/>
        </w:rPr>
        <w:t xml:space="preserve"> </w:t>
      </w:r>
      <w:r>
        <w:rPr>
          <w:w w:val="70"/>
          <w:rtl/>
        </w:rPr>
        <w:t xml:space="preserve">به </w:t>
      </w:r>
      <w:r>
        <w:rPr>
          <w:w w:val="70"/>
        </w:rPr>
        <w:t>(Thrombocytes)</w:t>
      </w:r>
      <w:r>
        <w:rPr>
          <w:rtl/>
        </w:rPr>
        <w:t xml:space="preserve"> </w:t>
      </w:r>
      <w:r>
        <w:rPr>
          <w:w w:val="70"/>
          <w:rtl/>
        </w:rPr>
        <w:t>سڏيو وڃي ٿو</w:t>
      </w:r>
      <w:r>
        <w:rPr>
          <w:w w:val="70"/>
        </w:rPr>
        <w:t>.</w:t>
      </w:r>
    </w:p>
    <w:p w14:paraId="55166CC8">
      <w:pPr>
        <w:pStyle w:val="13"/>
        <w:bidi/>
        <w:spacing w:before="2" w:line="264" w:lineRule="auto"/>
        <w:ind w:left="154" w:right="312" w:firstLine="440"/>
        <w:jc w:val="left"/>
      </w:pPr>
      <w:r>
        <w:rPr>
          <w:w w:val="68"/>
          <w:rtl/>
        </w:rPr>
        <w:t xml:space="preserve">رت جي ڪمي، رت سرررڪي وڃڻ يرا رت گهٽترائي کي اسررران عرام طور تي اينيميرا </w:t>
      </w:r>
      <w:r>
        <w:rPr>
          <w:w w:val="68"/>
        </w:rPr>
        <w:t>(Anaemia)</w:t>
      </w:r>
      <w:r>
        <w:rPr>
          <w:w w:val="68"/>
          <w:rtl/>
        </w:rPr>
        <w:t xml:space="preserve"> سرررڏيندا</w:t>
      </w:r>
      <w:r>
        <w:rPr>
          <w:spacing w:val="40"/>
          <w:rtl/>
        </w:rPr>
        <w:t xml:space="preserve"> </w:t>
      </w:r>
      <w:r>
        <w:rPr>
          <w:w w:val="71"/>
          <w:rtl/>
        </w:rPr>
        <w:t>آهيون</w:t>
      </w:r>
      <w:r>
        <w:rPr>
          <w:w w:val="71"/>
        </w:rPr>
        <w:t>.</w:t>
      </w:r>
      <w:r>
        <w:rPr>
          <w:w w:val="71"/>
          <w:rtl/>
        </w:rPr>
        <w:t xml:space="preserve"> رت جاندارن منجهه ڪهڙا ڪهڙا ڪم 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رانجام ڏئي ٿي</w:t>
      </w:r>
      <w:r>
        <w:rPr>
          <w:w w:val="71"/>
        </w:rPr>
        <w:t>.</w:t>
      </w:r>
      <w:r>
        <w:rPr>
          <w:w w:val="71"/>
          <w:rtl/>
        </w:rPr>
        <w:t xml:space="preserve"> ۽ 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ندس گهٽتائي ڪري ڪهڙا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ٻيا جس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 xml:space="preserve">ماني </w:t>
      </w:r>
      <w:r>
        <w:rPr>
          <w:w w:val="66"/>
          <w:rtl/>
        </w:rPr>
        <w:t>ڪم متاثر ٿين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  <w:r>
        <w:rPr>
          <w:w w:val="66"/>
          <w:rtl/>
        </w:rPr>
        <w:t xml:space="preserve"> ان سرررڀني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تفصررريلي ڄاڻ</w:t>
      </w:r>
      <w:r>
        <w:rPr>
          <w:spacing w:val="-12"/>
          <w:rtl/>
        </w:rPr>
        <w:t xml:space="preserve"> </w:t>
      </w:r>
      <w:r>
        <w:rPr>
          <w:w w:val="66"/>
          <w:rtl/>
        </w:rPr>
        <w:t>۾ وڃڻ کان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اڳ رت جي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پنهنجي باري ۾ ٻڌائيندي هلان 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رت</w:t>
      </w:r>
      <w:r>
        <w:rPr>
          <w:spacing w:val="40"/>
          <w:rtl/>
        </w:rPr>
        <w:t xml:space="preserve"> </w:t>
      </w:r>
      <w:r>
        <w:rPr>
          <w:w w:val="75"/>
          <w:rtl/>
        </w:rPr>
        <w:t>آهي ڇا؟ ڪهڙا ڪهڙا جزا موجود آهن ۽ اهي سررڀ ڪم ڪيئن سرررانجام ڏيئي رهيا آهن</w:t>
      </w:r>
      <w:r>
        <w:rPr>
          <w:w w:val="75"/>
        </w:rPr>
        <w:t>.</w:t>
      </w:r>
      <w:r>
        <w:rPr>
          <w:w w:val="75"/>
          <w:rtl/>
        </w:rPr>
        <w:t xml:space="preserve"> رت جي ڳاڙهن جزن </w:t>
      </w:r>
      <w:r>
        <w:rPr>
          <w:w w:val="76"/>
          <w:rtl/>
        </w:rPr>
        <w:t>۾</w:t>
      </w:r>
      <w:r>
        <w:rPr>
          <w:spacing w:val="40"/>
          <w:rtl/>
        </w:rPr>
        <w:t xml:space="preserve"> </w:t>
      </w:r>
      <w:r>
        <w:rPr>
          <w:w w:val="76"/>
        </w:rPr>
        <w:t>cells)</w:t>
      </w:r>
      <w:r>
        <w:rPr>
          <w:rtl/>
        </w:rPr>
        <w:t xml:space="preserve"> </w:t>
      </w:r>
      <w:r>
        <w:rPr>
          <w:w w:val="76"/>
        </w:rPr>
        <w:t>blood</w:t>
      </w:r>
      <w:r>
        <w:rPr>
          <w:rtl/>
        </w:rPr>
        <w:t xml:space="preserve"> </w:t>
      </w:r>
      <w:r>
        <w:rPr>
          <w:w w:val="76"/>
        </w:rPr>
        <w:t>(Red</w:t>
      </w:r>
      <w:r>
        <w:rPr>
          <w:w w:val="76"/>
          <w:rtl/>
        </w:rPr>
        <w:t xml:space="preserve"> جي ان</w:t>
      </w:r>
      <w:r>
        <w:rPr>
          <w:b/>
          <w:bCs/>
          <w:w w:val="76"/>
          <w:rtl/>
        </w:rPr>
        <w:t>ر</w:t>
      </w:r>
      <w:r>
        <w:rPr>
          <w:w w:val="76"/>
          <w:rtl/>
        </w:rPr>
        <w:t>در ه</w:t>
      </w:r>
      <w:r>
        <w:rPr>
          <w:b/>
          <w:bCs/>
          <w:w w:val="76"/>
          <w:rtl/>
        </w:rPr>
        <w:t>ر</w:t>
      </w:r>
      <w:r>
        <w:rPr>
          <w:w w:val="76"/>
          <w:rtl/>
        </w:rPr>
        <w:t>ڪ خرراص قسرررم جي پروٽين جنهن کي هيموگلوبن</w:t>
      </w:r>
      <w:r>
        <w:rPr>
          <w:spacing w:val="-3"/>
          <w:rtl/>
        </w:rPr>
        <w:t xml:space="preserve"> </w:t>
      </w:r>
      <w:r>
        <w:rPr>
          <w:w w:val="76"/>
        </w:rPr>
        <w:t>(Haemoglobin)</w:t>
      </w:r>
      <w:r>
        <w:rPr>
          <w:spacing w:val="80"/>
          <w:rtl/>
        </w:rPr>
        <w:t xml:space="preserve"> </w:t>
      </w:r>
      <w:r>
        <w:rPr>
          <w:w w:val="72"/>
          <w:rtl/>
        </w:rPr>
        <w:t>سرڏجي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سرا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انداز،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ترتيب،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شرڪل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هوندي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اتفاقي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72"/>
          <w:rtl/>
        </w:rPr>
        <w:t xml:space="preserve">شڪل </w:t>
      </w:r>
      <w:r>
        <w:rPr>
          <w:w w:val="62"/>
          <w:rtl/>
        </w:rPr>
        <w:t>شرربيهه مختلف ٿيڻ جي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صررورت ۾</w:t>
      </w:r>
      <w:r>
        <w:rPr>
          <w:spacing w:val="36"/>
          <w:rtl/>
        </w:rPr>
        <w:t xml:space="preserve"> </w:t>
      </w:r>
      <w:r>
        <w:rPr>
          <w:w w:val="62"/>
          <w:rtl/>
        </w:rPr>
        <w:t>توڙي مقدار جي گهٽ وڌ ٿيڻ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تمام پيچيده قسررم جا مسررئلا پيدا ٿي پوندا</w:t>
      </w:r>
      <w:r>
        <w:rPr>
          <w:w w:val="85"/>
          <w:rtl/>
        </w:rPr>
        <w:t xml:space="preserve"> آهن</w:t>
      </w:r>
      <w:r>
        <w:rPr>
          <w:w w:val="85"/>
        </w:rPr>
        <w:t>.</w:t>
      </w:r>
    </w:p>
    <w:p w14:paraId="202BB192">
      <w:pPr>
        <w:pStyle w:val="13"/>
        <w:bidi/>
        <w:spacing w:before="3"/>
        <w:ind w:left="593" w:right="0" w:firstLine="0"/>
        <w:jc w:val="left"/>
      </w:pPr>
      <w:r>
        <w:rPr>
          <w:w w:val="74"/>
          <w:rtl/>
        </w:rPr>
        <w:t>رت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مجموعي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طور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ٽن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قسمن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سرانجام</w:t>
      </w:r>
      <w:r>
        <w:rPr>
          <w:spacing w:val="-16"/>
          <w:rtl/>
        </w:rPr>
        <w:t xml:space="preserve"> </w:t>
      </w:r>
      <w:r>
        <w:rPr>
          <w:w w:val="74"/>
          <w:rtl/>
        </w:rPr>
        <w:t>ڏئي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</w:p>
    <w:p w14:paraId="79E563D1">
      <w:pPr>
        <w:pStyle w:val="13"/>
        <w:bidi/>
        <w:spacing w:before="42" w:line="268" w:lineRule="auto"/>
        <w:ind w:left="586" w:right="3232" w:firstLine="0"/>
        <w:jc w:val="left"/>
      </w:pPr>
      <w:r>
        <w:rPr>
          <w:w w:val="76"/>
        </w:rPr>
        <w:t>.1</w:t>
      </w:r>
      <w:r>
        <w:rPr>
          <w:spacing w:val="80"/>
          <w:w w:val="150"/>
          <w:rtl/>
        </w:rPr>
        <w:t xml:space="preserve"> </w:t>
      </w:r>
      <w:r>
        <w:rPr>
          <w:w w:val="76"/>
          <w:rtl/>
        </w:rPr>
        <w:t>جسم جي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هر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هڪ حصي تائين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خوراڪ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آڪسيجن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پهچائڻ</w:t>
      </w:r>
      <w:r>
        <w:rPr>
          <w:w w:val="76"/>
        </w:rPr>
        <w:t>.</w:t>
      </w:r>
      <w:r>
        <w:rPr>
          <w:w w:val="76"/>
          <w:rtl/>
        </w:rPr>
        <w:t xml:space="preserve"> </w:t>
      </w:r>
      <w:r>
        <w:rPr>
          <w:w w:val="76"/>
        </w:rPr>
        <w:t>.2</w:t>
      </w:r>
      <w:r>
        <w:rPr>
          <w:spacing w:val="80"/>
          <w:w w:val="150"/>
          <w:rtl/>
        </w:rPr>
        <w:t xml:space="preserve"> </w:t>
      </w:r>
      <w:r>
        <w:rPr>
          <w:w w:val="76"/>
          <w:rtl/>
        </w:rPr>
        <w:t>جسم جي درجه حرارت تي ڪنٽرول ڪرڻ</w:t>
      </w:r>
      <w:r>
        <w:rPr>
          <w:w w:val="76"/>
        </w:rPr>
        <w:t>.</w:t>
      </w:r>
    </w:p>
    <w:p w14:paraId="0F1FAD44">
      <w:pPr>
        <w:pStyle w:val="13"/>
        <w:bidi/>
        <w:spacing w:before="3" w:line="268" w:lineRule="auto"/>
        <w:ind w:left="955" w:right="312" w:hanging="369"/>
        <w:jc w:val="left"/>
      </w:pPr>
      <w:r>
        <w:rPr>
          <w:w w:val="72"/>
        </w:rPr>
        <w:t>.3</w:t>
      </w:r>
      <w:r>
        <w:rPr>
          <w:spacing w:val="80"/>
          <w:w w:val="150"/>
          <w:rtl/>
        </w:rPr>
        <w:t xml:space="preserve"> </w:t>
      </w:r>
      <w:r>
        <w:rPr>
          <w:w w:val="72"/>
          <w:rtl/>
        </w:rPr>
        <w:t>ڪاربان ڊاءِ آڪسرررائيڊ کي جسرررم منجهان خارج ڪرڻ ۽ جسرررم کي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ٻاهرين حملا آور جاندارن کان بچرائڻ</w:t>
      </w:r>
      <w:r>
        <w:rPr>
          <w:spacing w:val="-15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8"/>
          <w:rtl/>
        </w:rPr>
        <w:t xml:space="preserve"> </w:t>
      </w:r>
      <w:r>
        <w:rPr>
          <w:w w:val="72"/>
          <w:rtl/>
        </w:rPr>
        <w:t>مراري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ختم</w:t>
      </w:r>
      <w:r>
        <w:rPr>
          <w:spacing w:val="-17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15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قوت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مردافعرت</w:t>
      </w:r>
      <w:r>
        <w:rPr>
          <w:spacing w:val="-15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برقرار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منجهه</w:t>
      </w:r>
      <w:r>
        <w:rPr>
          <w:spacing w:val="-16"/>
          <w:rtl/>
        </w:rPr>
        <w:t xml:space="preserve"> </w:t>
      </w:r>
      <w:r>
        <w:rPr>
          <w:w w:val="72"/>
          <w:rtl/>
        </w:rPr>
        <w:t>ڳاڙهن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جزن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7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طور</w:t>
      </w:r>
    </w:p>
    <w:p w14:paraId="36F0521C">
      <w:pPr>
        <w:pStyle w:val="13"/>
        <w:rPr>
          <w:sz w:val="20"/>
        </w:rPr>
      </w:pPr>
    </w:p>
    <w:p w14:paraId="681C171D">
      <w:pPr>
        <w:pStyle w:val="13"/>
        <w:rPr>
          <w:sz w:val="20"/>
        </w:rPr>
      </w:pPr>
    </w:p>
    <w:p w14:paraId="3B99E8C6">
      <w:pPr>
        <w:pStyle w:val="13"/>
        <w:spacing w:before="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180340</wp:posOffset>
                </wp:positionV>
                <wp:extent cx="5772785" cy="55245"/>
                <wp:effectExtent l="0" t="0" r="0" b="0"/>
                <wp:wrapTopAndBottom/>
                <wp:docPr id="378" name="Graphic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8" o:spid="_x0000_s1026" o:spt="100" style="position:absolute;left:0pt;margin-left:70.55pt;margin-top:14.2pt;height:4.35pt;width:454.55pt;mso-position-horizontal-relative:page;mso-wrap-distance-bottom:0pt;mso-wrap-distance-top:0pt;z-index:-251546624;mso-width-relative:page;mso-height-relative:page;" fillcolor="#612322" filled="t" stroked="f" coordsize="5772785,55244" o:gfxdata="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2qidh2wAAAAoBAAAP&#10;AAAAAAAAAAEAIAAAACIAAABkcnMvZG93bnJldi54bWxQSwECFAAUAAAACACHTuJAu2KMNk4CAADz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01B54F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87A7392">
      <w:pPr>
        <w:pStyle w:val="13"/>
        <w:spacing w:before="9"/>
        <w:rPr>
          <w:sz w:val="3"/>
        </w:rPr>
      </w:pPr>
    </w:p>
    <w:p w14:paraId="46C2C47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79" name="Group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VbTh/o0CAAAj&#10;BwAADgAAAAAAAAABACAAAAAkAQAAZHJzL2Uyb0RvYy54bWxQSwUGAAAAAAYABgBZAQAAIwYAAAAA&#10;">
                <o:lock v:ext="edit" aspectratio="f"/>
                <v:shape id="Graphic 380" o:spid="_x0000_s1026" o:spt="100" style="position:absolute;left:0;top:0;height:40005;width:5737860;" fillcolor="#000000" filled="t" stroked="f" coordsize="5737860,40005" o:gfxdata="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x+IY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B3B4BF7">
      <w:pPr>
        <w:pStyle w:val="13"/>
        <w:bidi/>
        <w:spacing w:before="262" w:line="268" w:lineRule="auto"/>
        <w:ind w:left="947" w:right="312" w:firstLine="10"/>
        <w:jc w:val="left"/>
      </w:pPr>
      <w:r>
        <w:rPr>
          <w:w w:val="67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آڪسررريجن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7"/>
          <w:rtl/>
        </w:rPr>
        <w:t xml:space="preserve"> </w:t>
      </w:r>
      <w:r>
        <w:rPr>
          <w:w w:val="67"/>
          <w:rtl/>
        </w:rPr>
        <w:t>خوراڪ</w:t>
      </w:r>
      <w:r>
        <w:rPr>
          <w:spacing w:val="-3"/>
          <w:rtl/>
        </w:rPr>
        <w:t xml:space="preserve"> </w:t>
      </w:r>
      <w:r>
        <w:rPr>
          <w:w w:val="67"/>
          <w:rtl/>
        </w:rPr>
        <w:t>پهچ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ائڻ</w:t>
      </w:r>
      <w:r>
        <w:rPr>
          <w:spacing w:val="-3"/>
          <w:rtl/>
        </w:rPr>
        <w:t xml:space="preserve"> </w:t>
      </w:r>
      <w:r>
        <w:rPr>
          <w:w w:val="67"/>
          <w:rtl/>
        </w:rPr>
        <w:t>وارو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7"/>
          <w:rtl/>
        </w:rPr>
        <w:t xml:space="preserve"> </w:t>
      </w:r>
      <w:r>
        <w:rPr>
          <w:w w:val="67"/>
          <w:rtl/>
        </w:rPr>
        <w:t>ڳ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اڙهو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جزو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اٽڪررل</w:t>
      </w:r>
      <w:r>
        <w:rPr>
          <w:spacing w:val="-6"/>
          <w:rtl/>
        </w:rPr>
        <w:t xml:space="preserve"> </w:t>
      </w:r>
      <w:r>
        <w:rPr>
          <w:w w:val="67"/>
        </w:rPr>
        <w:t>7.2</w:t>
      </w:r>
      <w:r>
        <w:rPr>
          <w:spacing w:val="-3"/>
          <w:rtl/>
        </w:rPr>
        <w:t xml:space="preserve"> </w:t>
      </w:r>
      <w:r>
        <w:rPr>
          <w:w w:val="67"/>
          <w:rtl/>
        </w:rPr>
        <w:t>م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ائيڪرو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ميٽر</w:t>
      </w:r>
      <w:r>
        <w:rPr>
          <w:spacing w:val="-9"/>
          <w:rtl/>
        </w:rPr>
        <w:t xml:space="preserve"> </w:t>
      </w:r>
      <w:r>
        <w:rPr>
          <w:w w:val="67"/>
          <w:rtl/>
        </w:rPr>
        <w:t>ڊگهو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ٿئي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w w:val="67"/>
          <w:rtl/>
        </w:rPr>
        <w:t xml:space="preserve"> سندس</w:t>
      </w:r>
      <w:r>
        <w:rPr>
          <w:rtl/>
        </w:rPr>
        <w:t xml:space="preserve"> </w:t>
      </w:r>
      <w:r>
        <w:rPr>
          <w:w w:val="67"/>
          <w:rtl/>
        </w:rPr>
        <w:t>شڪل</w:t>
      </w:r>
      <w:r>
        <w:rPr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پٽيل بلور</w:t>
      </w:r>
      <w:r>
        <w:rPr>
          <w:rtl/>
        </w:rPr>
        <w:t xml:space="preserve"> </w:t>
      </w:r>
      <w:r>
        <w:rPr>
          <w:w w:val="67"/>
          <w:rtl/>
        </w:rPr>
        <w:t>جهڙي اٿس</w:t>
      </w:r>
      <w:r>
        <w:rPr>
          <w:w w:val="67"/>
        </w:rPr>
        <w:t>.</w:t>
      </w:r>
    </w:p>
    <w:p w14:paraId="171AAEDA">
      <w:pPr>
        <w:pStyle w:val="13"/>
        <w:bidi/>
        <w:spacing w:line="339" w:lineRule="exact"/>
        <w:ind w:left="583" w:right="0" w:firstLine="0"/>
        <w:jc w:val="left"/>
      </w:pPr>
      <w:r>
        <w:rPr>
          <w:w w:val="63"/>
          <w:rtl/>
        </w:rPr>
        <w:t>پرر</w:t>
      </w:r>
      <w:r>
        <w:rPr>
          <w:spacing w:val="-5"/>
          <w:rtl/>
        </w:rPr>
        <w:t xml:space="preserve"> </w:t>
      </w:r>
      <w:r>
        <w:rPr>
          <w:w w:val="63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63"/>
          <w:rtl/>
        </w:rPr>
        <w:t>جري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ن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الريرن</w:t>
      </w:r>
      <w:r>
        <w:rPr>
          <w:spacing w:val="-5"/>
          <w:rtl/>
        </w:rPr>
        <w:t xml:space="preserve"> </w:t>
      </w:r>
      <w:r>
        <w:rPr>
          <w:w w:val="63"/>
          <w:rtl/>
        </w:rPr>
        <w:t>۾</w:t>
      </w:r>
      <w:r>
        <w:rPr>
          <w:spacing w:val="-6"/>
          <w:rtl/>
        </w:rPr>
        <w:t xml:space="preserve"> </w:t>
      </w:r>
      <w:r>
        <w:rPr>
          <w:w w:val="63"/>
          <w:rtl/>
        </w:rPr>
        <w:t>وهرڪري</w:t>
      </w:r>
      <w:r>
        <w:rPr>
          <w:spacing w:val="-4"/>
          <w:rtl/>
        </w:rPr>
        <w:t xml:space="preserve"> </w:t>
      </w:r>
      <w:r>
        <w:rPr>
          <w:w w:val="63"/>
          <w:rtl/>
        </w:rPr>
        <w:t>دوران</w:t>
      </w:r>
      <w:r>
        <w:rPr>
          <w:spacing w:val="-7"/>
          <w:rtl/>
        </w:rPr>
        <w:t xml:space="preserve"> </w:t>
      </w:r>
      <w:r>
        <w:rPr>
          <w:w w:val="63"/>
          <w:rtl/>
        </w:rPr>
        <w:t>گولائي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واري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صرررورت</w:t>
      </w:r>
      <w:r>
        <w:rPr>
          <w:spacing w:val="-7"/>
          <w:rtl/>
        </w:rPr>
        <w:t xml:space="preserve"> </w:t>
      </w:r>
      <w:r>
        <w:rPr>
          <w:w w:val="63"/>
          <w:rtl/>
        </w:rPr>
        <w:t>پڻ</w:t>
      </w:r>
      <w:r>
        <w:rPr>
          <w:spacing w:val="-4"/>
          <w:rtl/>
        </w:rPr>
        <w:t xml:space="preserve"> </w:t>
      </w:r>
      <w:r>
        <w:rPr>
          <w:w w:val="63"/>
          <w:rtl/>
        </w:rPr>
        <w:t>اختي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ار</w:t>
      </w:r>
      <w:r>
        <w:rPr>
          <w:spacing w:val="-7"/>
          <w:rtl/>
        </w:rPr>
        <w:t xml:space="preserve"> </w:t>
      </w:r>
      <w:r>
        <w:rPr>
          <w:w w:val="63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وٺن</w:t>
      </w:r>
      <w:r>
        <w:rPr>
          <w:spacing w:val="-6"/>
          <w:rtl/>
        </w:rPr>
        <w:t xml:space="preserve"> </w:t>
      </w:r>
      <w:r>
        <w:rPr>
          <w:w w:val="63"/>
          <w:rtl/>
        </w:rPr>
        <w:t>ٿ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ا</w:t>
      </w:r>
      <w:r>
        <w:rPr>
          <w:w w:val="63"/>
        </w:rPr>
        <w:t>.</w:t>
      </w:r>
      <w:r>
        <w:rPr>
          <w:spacing w:val="-6"/>
          <w:rtl/>
        </w:rPr>
        <w:t xml:space="preserve"> </w:t>
      </w:r>
      <w:r>
        <w:rPr>
          <w:w w:val="63"/>
          <w:rtl/>
        </w:rPr>
        <w:t>جن</w:t>
      </w:r>
      <w:r>
        <w:rPr>
          <w:spacing w:val="-5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45"/>
          <w:position w:val="5"/>
          <w:rtl/>
        </w:rPr>
        <w:t xml:space="preserve"> </w:t>
      </w:r>
      <w:r>
        <w:rPr>
          <w:w w:val="63"/>
          <w:position w:val="5"/>
          <w:rtl/>
        </w:rPr>
        <w:t>اِِسرررفيرڪ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ل</w:t>
      </w:r>
    </w:p>
    <w:p w14:paraId="29BAE7DC">
      <w:pPr>
        <w:pStyle w:val="13"/>
        <w:bidi/>
        <w:spacing w:before="38" w:line="264" w:lineRule="auto"/>
        <w:ind w:left="149" w:right="312" w:hanging="1"/>
        <w:jc w:val="left"/>
      </w:pPr>
      <w:r>
        <w:rPr>
          <w:w w:val="74"/>
        </w:rPr>
        <w:t>(Sphenical)</w:t>
      </w:r>
      <w:r>
        <w:rPr>
          <w:w w:val="74"/>
          <w:rtl/>
        </w:rPr>
        <w:t xml:space="preserve"> ڪريڪوٺجيٿو</w:t>
      </w:r>
      <w:r>
        <w:rPr>
          <w:w w:val="74"/>
        </w:rPr>
        <w:t>.</w:t>
      </w:r>
      <w:r>
        <w:rPr>
          <w:w w:val="74"/>
          <w:rtl/>
        </w:rPr>
        <w:t>هيجزو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شروعاتي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دور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 نيوڪلس</w:t>
      </w:r>
      <w:r>
        <w:rPr>
          <w:spacing w:val="-6"/>
          <w:w w:val="74"/>
          <w:rtl/>
        </w:rPr>
        <w:t xml:space="preserve"> </w:t>
      </w:r>
      <w:r>
        <w:rPr>
          <w:w w:val="74"/>
        </w:rPr>
        <w:t>(Nucleus)</w:t>
      </w:r>
      <w:r>
        <w:rPr>
          <w:w w:val="74"/>
          <w:rtl/>
        </w:rPr>
        <w:t>سميتهوندوآهي</w:t>
      </w:r>
      <w:r>
        <w:rPr>
          <w:w w:val="74"/>
        </w:rPr>
        <w:t>.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پر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پوءآِهستي</w:t>
      </w:r>
      <w:r>
        <w:rPr>
          <w:spacing w:val="40"/>
          <w:rtl/>
        </w:rPr>
        <w:t xml:space="preserve"> </w:t>
      </w:r>
      <w:r>
        <w:rPr>
          <w:w w:val="60"/>
          <w:rtl/>
        </w:rPr>
        <w:t>آهسرررتي</w:t>
      </w:r>
      <w:r>
        <w:rPr>
          <w:spacing w:val="-2"/>
          <w:w w:val="60"/>
          <w:rtl/>
        </w:rPr>
        <w:t xml:space="preserve"> </w:t>
      </w:r>
      <w:r>
        <w:rPr>
          <w:w w:val="60"/>
          <w:rtl/>
        </w:rPr>
        <w:t>نيوڪليئر مٽيريرل گم ٿي پراسررريرو ٿينردو وينردو آهي</w:t>
      </w:r>
      <w:r>
        <w:rPr>
          <w:w w:val="60"/>
        </w:rPr>
        <w:t>.</w:t>
      </w:r>
      <w:r>
        <w:rPr>
          <w:w w:val="60"/>
          <w:rtl/>
        </w:rPr>
        <w:t xml:space="preserve"> ۽ ان جي جراءِ هيموگلوبين وٺڻ شرررروع ڪندي آهي</w:t>
      </w:r>
      <w:r>
        <w:rPr>
          <w:w w:val="60"/>
        </w:rPr>
        <w:t>.</w:t>
      </w:r>
      <w:r>
        <w:rPr>
          <w:w w:val="65"/>
          <w:rtl/>
        </w:rPr>
        <w:t xml:space="preserve"> هيموگلوبن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هرڪ خراص ۽ اهم ترين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پروٽين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آهي جيڪرا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هيم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يعني آئرن</w:t>
      </w:r>
      <w:r>
        <w:rPr>
          <w:spacing w:val="-1"/>
          <w:w w:val="6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فولاد</w:t>
      </w:r>
      <w:r>
        <w:rPr>
          <w:w w:val="65"/>
        </w:rPr>
        <w:t>(</w:t>
      </w:r>
      <w:r>
        <w:rPr>
          <w:w w:val="65"/>
          <w:rtl/>
        </w:rPr>
        <w:t xml:space="preserve"> ۽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گلوبن يعني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پروٽين جو مرڪرب</w:t>
      </w:r>
      <w:r>
        <w:rPr>
          <w:spacing w:val="40"/>
          <w:rtl/>
        </w:rPr>
        <w:t xml:space="preserve"> </w:t>
      </w:r>
      <w:r>
        <w:rPr>
          <w:w w:val="63"/>
          <w:rtl/>
        </w:rPr>
        <w:t>ٿينردو آهي</w:t>
      </w:r>
      <w:r>
        <w:rPr>
          <w:w w:val="63"/>
        </w:rPr>
        <w:t>.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اََص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ررل ۾ اهم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ترين ڪم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هيءَ ئي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پروٽين سررررانجرام ڏينردي رهي ٿي</w:t>
      </w:r>
      <w:r>
        <w:rPr>
          <w:w w:val="63"/>
        </w:rPr>
        <w:t>.</w:t>
      </w:r>
      <w:r>
        <w:rPr>
          <w:w w:val="63"/>
          <w:rtl/>
        </w:rPr>
        <w:t xml:space="preserve"> اِِهو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هِِن طرح س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رران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ت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هيموگلوبن،</w:t>
      </w:r>
      <w:r>
        <w:rPr>
          <w:w w:val="72"/>
          <w:rtl/>
        </w:rPr>
        <w:t xml:space="preserve"> آڪسررجن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ماليڪيول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س</w:t>
      </w:r>
      <w:r>
        <w:rPr>
          <w:b/>
          <w:bCs/>
          <w:w w:val="72"/>
          <w:rtl/>
        </w:rPr>
        <w:t>ر</w:t>
      </w:r>
      <w:r>
        <w:rPr>
          <w:w w:val="72"/>
          <w:rtl/>
        </w:rPr>
        <w:t>ران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گڏجيآڪسرري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هيموگلوبن،</w:t>
      </w:r>
      <w:r>
        <w:rPr>
          <w:spacing w:val="-9"/>
          <w:w w:val="72"/>
          <w:rtl/>
        </w:rPr>
        <w:t xml:space="preserve"> </w:t>
      </w:r>
      <w:r>
        <w:rPr>
          <w:w w:val="72"/>
        </w:rPr>
        <w:t>haemoglobin)</w:t>
      </w:r>
      <w:r>
        <w:rPr>
          <w:w w:val="72"/>
          <w:rtl/>
        </w:rPr>
        <w:t xml:space="preserve"> </w:t>
      </w:r>
      <w:r>
        <w:rPr>
          <w:w w:val="72"/>
        </w:rPr>
        <w:t>(Oxy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ٺاهينديآهي۽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س</w:t>
      </w:r>
      <w:r>
        <w:rPr>
          <w:b/>
          <w:bCs/>
          <w:w w:val="72"/>
          <w:rtl/>
        </w:rPr>
        <w:t>ر</w:t>
      </w:r>
      <w:r>
        <w:rPr>
          <w:w w:val="72"/>
          <w:rtl/>
        </w:rPr>
        <w:t>رڄي</w:t>
      </w:r>
      <w:r>
        <w:rPr>
          <w:rtl/>
        </w:rPr>
        <w:t xml:space="preserve"> </w:t>
      </w:r>
      <w:r>
        <w:rPr>
          <w:w w:val="72"/>
          <w:rtl/>
        </w:rPr>
        <w:t>جس</w:t>
      </w:r>
      <w:r>
        <w:rPr>
          <w:b/>
          <w:bCs/>
          <w:w w:val="72"/>
          <w:rtl/>
        </w:rPr>
        <w:t>ر</w:t>
      </w:r>
      <w:r>
        <w:rPr>
          <w:w w:val="72"/>
          <w:rtl/>
        </w:rPr>
        <w:t>رم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هر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9"/>
          <w:w w:val="72"/>
          <w:rtl/>
        </w:rPr>
        <w:t xml:space="preserve"> </w:t>
      </w:r>
      <w:r>
        <w:rPr>
          <w:w w:val="72"/>
        </w:rPr>
        <w:t>(Cell)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خلئي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تائين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خوراڪ۽آڪيس</w:t>
      </w:r>
      <w:r>
        <w:rPr>
          <w:b/>
          <w:bCs/>
          <w:w w:val="72"/>
          <w:rtl/>
        </w:rPr>
        <w:t>ر</w:t>
      </w:r>
      <w:r>
        <w:rPr>
          <w:w w:val="72"/>
          <w:rtl/>
        </w:rPr>
        <w:t>رجن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پهچندي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رهنديآهي</w:t>
      </w:r>
      <w:r>
        <w:rPr>
          <w:w w:val="72"/>
        </w:rPr>
        <w:t>.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ئيآئرن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 xml:space="preserve">فولاد </w:t>
      </w:r>
      <w:r>
        <w:rPr>
          <w:w w:val="66"/>
          <w:rtl/>
        </w:rPr>
        <w:t>لازمي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قرار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ڏنو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ويو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فولاد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صرف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رت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لازميآهي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ساڳي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وقت،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هيموگلوبن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ٺهڻ،</w:t>
      </w:r>
      <w:r>
        <w:rPr>
          <w:spacing w:val="-11"/>
          <w:w w:val="66"/>
          <w:rtl/>
        </w:rPr>
        <w:t xml:space="preserve"> </w:t>
      </w:r>
      <w:r>
        <w:rPr>
          <w:w w:val="66"/>
          <w:rtl/>
        </w:rPr>
        <w:t>نارمل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طرح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سراسريطور</w:t>
      </w:r>
      <w:r>
        <w:rPr>
          <w:rtl/>
        </w:rPr>
        <w:t xml:space="preserve"> </w:t>
      </w:r>
      <w:r>
        <w:rPr>
          <w:w w:val="70"/>
          <w:rtl/>
        </w:rPr>
        <w:t>تي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نارمل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مقدار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هجڻ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ڳاڙهيجزي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پيداوار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اََهم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تََرينآهي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ٻيطرف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ساهه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 xml:space="preserve">کڻڻواري </w:t>
      </w:r>
      <w:r>
        <w:rPr>
          <w:w w:val="69"/>
          <w:rtl/>
        </w:rPr>
        <w:t>اينزائم</w:t>
      </w:r>
      <w:r>
        <w:rPr>
          <w:spacing w:val="-1"/>
          <w:w w:val="69"/>
          <w:rtl/>
        </w:rPr>
        <w:t xml:space="preserve"> </w:t>
      </w:r>
      <w:r>
        <w:rPr>
          <w:w w:val="69"/>
        </w:rPr>
        <w:t>(Enzyme)</w:t>
      </w:r>
      <w:r>
        <w:rPr>
          <w:w w:val="69"/>
          <w:rtl/>
        </w:rPr>
        <w:t>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سرررائيٽوڪرو</w:t>
      </w:r>
      <w:r>
        <w:rPr>
          <w:spacing w:val="-1"/>
          <w:w w:val="69"/>
          <w:rtl/>
        </w:rPr>
        <w:t xml:space="preserve"> </w:t>
      </w:r>
      <w:r>
        <w:rPr>
          <w:w w:val="69"/>
        </w:rPr>
        <w:t>(Cytochrome)</w:t>
      </w:r>
      <w:r>
        <w:rPr>
          <w:w w:val="69"/>
          <w:rtl/>
        </w:rPr>
        <w:t xml:space="preserve"> پڻ لازمي جز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جسرررم جي ايپيٽيليل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ٽِِشرررو </w:t>
      </w:r>
      <w:r>
        <w:rPr>
          <w:w w:val="69"/>
        </w:rPr>
        <w:t>)</w:t>
      </w:r>
      <w:r>
        <w:rPr>
          <w:spacing w:val="-1"/>
          <w:w w:val="69"/>
          <w:rtl/>
        </w:rPr>
        <w:t xml:space="preserve"> </w:t>
      </w:r>
      <w:r>
        <w:rPr>
          <w:w w:val="69"/>
        </w:rPr>
        <w:t>Epithelial</w:t>
      </w:r>
      <w:r>
        <w:rPr>
          <w:w w:val="69"/>
          <w:rtl/>
        </w:rPr>
        <w:t xml:space="preserve"> </w:t>
      </w:r>
      <w:r>
        <w:rPr>
          <w:w w:val="71"/>
        </w:rPr>
        <w:t>(Tissue</w:t>
      </w:r>
      <w:r>
        <w:rPr>
          <w:w w:val="71"/>
          <w:rtl/>
        </w:rPr>
        <w:t xml:space="preserve"> يعني اوڄ جي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نشوونما لاءِ پڻ لازمي</w:t>
      </w:r>
      <w:r>
        <w:rPr>
          <w:spacing w:val="80"/>
          <w:position w:val="-3"/>
          <w:rtl/>
        </w:rPr>
        <w:t xml:space="preserve"> </w:t>
      </w:r>
      <w:r>
        <w:rPr>
          <w:w w:val="71"/>
          <w:rtl/>
        </w:rPr>
        <w:t>جز آهي</w:t>
      </w:r>
      <w:r>
        <w:rPr>
          <w:w w:val="71"/>
        </w:rPr>
        <w:t>.</w:t>
      </w:r>
    </w:p>
    <w:p w14:paraId="1DC1FA76">
      <w:pPr>
        <w:pStyle w:val="13"/>
        <w:bidi/>
        <w:spacing w:line="264" w:lineRule="auto"/>
        <w:ind w:left="154" w:right="312" w:firstLine="436"/>
        <w:jc w:val="left"/>
      </w:pPr>
      <w:r>
        <w:rPr>
          <w:w w:val="63"/>
          <w:rtl/>
        </w:rPr>
        <w:t>تقريبرا</w:t>
      </w:r>
      <w:r>
        <w:rPr>
          <w:w w:val="63"/>
        </w:rPr>
        <w:t>˝˝</w:t>
      </w:r>
      <w:r>
        <w:rPr>
          <w:w w:val="63"/>
          <w:rtl/>
        </w:rPr>
        <w:t xml:space="preserve"> چئن کان پنج</w:t>
      </w:r>
      <w:r>
        <w:rPr>
          <w:spacing w:val="-13"/>
          <w:rtl/>
        </w:rPr>
        <w:t xml:space="preserve"> </w:t>
      </w:r>
      <w:r>
        <w:rPr>
          <w:w w:val="63"/>
          <w:rtl/>
        </w:rPr>
        <w:t>گرام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فولاد سرررراسرررري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طور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تي بالغ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ماڻهو ۾ موجود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هوندو آهي</w:t>
      </w:r>
      <w:r>
        <w:rPr>
          <w:w w:val="63"/>
        </w:rPr>
        <w:t>.</w:t>
      </w:r>
      <w:r>
        <w:rPr>
          <w:w w:val="63"/>
          <w:rtl/>
        </w:rPr>
        <w:t xml:space="preserve"> ا</w:t>
      </w:r>
      <w:r>
        <w:rPr>
          <w:spacing w:val="-40"/>
          <w:w w:val="63"/>
          <w:position w:val="1"/>
          <w:rtl/>
        </w:rPr>
        <w:t xml:space="preserve"> </w:t>
      </w:r>
      <w:r>
        <w:rPr>
          <w:w w:val="63"/>
          <w:rtl/>
        </w:rPr>
        <w:t>ن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پنج گرام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فولاد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ورڇ جسرررم انردر</w:t>
      </w:r>
      <w:r>
        <w:rPr>
          <w:spacing w:val="-9"/>
          <w:rtl/>
        </w:rPr>
        <w:t xml:space="preserve"> </w:t>
      </w:r>
      <w:r>
        <w:rPr>
          <w:w w:val="66"/>
          <w:rtl/>
        </w:rPr>
        <w:t>ڪجهره هيٺينءَ طريقي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سررران ٿيرل آهي</w:t>
      </w:r>
      <w:r>
        <w:rPr>
          <w:w w:val="66"/>
        </w:rPr>
        <w:t>.</w:t>
      </w:r>
      <w:r>
        <w:rPr>
          <w:w w:val="66"/>
          <w:rtl/>
        </w:rPr>
        <w:t xml:space="preserve"> </w:t>
      </w:r>
      <w:r>
        <w:rPr>
          <w:w w:val="66"/>
        </w:rPr>
        <w:t>15%</w:t>
      </w:r>
      <w:r>
        <w:rPr>
          <w:w w:val="66"/>
          <w:rtl/>
        </w:rPr>
        <w:t xml:space="preserve"> هيموگلوبن</w:t>
      </w:r>
      <w:r>
        <w:rPr>
          <w:spacing w:val="-8"/>
          <w:rtl/>
        </w:rPr>
        <w:t xml:space="preserve"> </w:t>
      </w:r>
      <w:r>
        <w:rPr>
          <w:w w:val="66"/>
          <w:rtl/>
        </w:rPr>
        <w:t xml:space="preserve">۾ </w:t>
      </w:r>
      <w:r>
        <w:rPr>
          <w:w w:val="66"/>
        </w:rPr>
        <w:t>65%</w:t>
      </w:r>
      <w:r>
        <w:rPr>
          <w:spacing w:val="-6"/>
          <w:rtl/>
        </w:rPr>
        <w:t xml:space="preserve"> </w:t>
      </w:r>
      <w:r>
        <w:rPr>
          <w:w w:val="66"/>
          <w:rtl/>
        </w:rPr>
        <w:t>جيرو، تِِري ۽ هرڏن جو</w:t>
      </w:r>
      <w:r>
        <w:rPr>
          <w:spacing w:val="-9"/>
          <w:rtl/>
        </w:rPr>
        <w:t xml:space="preserve"> </w:t>
      </w:r>
      <w:r>
        <w:rPr>
          <w:w w:val="66"/>
          <w:rtl/>
        </w:rPr>
        <w:t xml:space="preserve">ڳاڙهو </w:t>
      </w:r>
      <w:r>
        <w:rPr>
          <w:w w:val="71"/>
          <w:rtl/>
        </w:rPr>
        <w:t>گودو</w:t>
      </w:r>
      <w:r>
        <w:rPr>
          <w:spacing w:val="-6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مِِ</w:t>
      </w:r>
      <w:r>
        <w:rPr>
          <w:b/>
          <w:bCs/>
          <w:w w:val="71"/>
          <w:rtl/>
        </w:rPr>
        <w:t>ر</w:t>
      </w:r>
      <w:r>
        <w:rPr>
          <w:spacing w:val="56"/>
          <w:position w:val="-3"/>
          <w:rtl/>
        </w:rPr>
        <w:t xml:space="preserve">  </w:t>
      </w:r>
      <w:r>
        <w:rPr>
          <w:w w:val="71"/>
          <w:rtl/>
        </w:rPr>
        <w:t>ک</w:t>
      </w:r>
      <w:r>
        <w:rPr>
          <w:w w:val="71"/>
        </w:rPr>
        <w:t>(</w:t>
      </w:r>
      <w:r>
        <w:rPr>
          <w:spacing w:val="-9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ت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ه</w:t>
      </w:r>
      <w:r>
        <w:rPr>
          <w:spacing w:val="-7"/>
          <w:rtl/>
        </w:rPr>
        <w:t xml:space="preserve"> </w:t>
      </w:r>
      <w:r>
        <w:rPr>
          <w:w w:val="71"/>
        </w:rPr>
        <w:t>marrow)</w:t>
      </w:r>
      <w:r>
        <w:rPr>
          <w:spacing w:val="-2"/>
          <w:rtl/>
        </w:rPr>
        <w:t xml:space="preserve"> </w:t>
      </w:r>
      <w:r>
        <w:rPr>
          <w:w w:val="71"/>
        </w:rPr>
        <w:t>bone</w:t>
      </w:r>
      <w:r>
        <w:rPr>
          <w:spacing w:val="1"/>
          <w:rtl/>
        </w:rPr>
        <w:t xml:space="preserve"> </w:t>
      </w:r>
      <w:r>
        <w:rPr>
          <w:w w:val="71"/>
        </w:rPr>
        <w:t>Red</w:t>
      </w:r>
      <w:r>
        <w:rPr>
          <w:spacing w:val="-5"/>
          <w:rtl/>
        </w:rPr>
        <w:t xml:space="preserve"> </w:t>
      </w:r>
      <w:r>
        <w:rPr>
          <w:w w:val="71"/>
        </w:rPr>
        <w:t>spleeu,</w:t>
      </w:r>
      <w:r>
        <w:rPr>
          <w:spacing w:val="-6"/>
          <w:rtl/>
        </w:rPr>
        <w:t xml:space="preserve"> </w:t>
      </w:r>
      <w:r>
        <w:rPr>
          <w:w w:val="71"/>
        </w:rPr>
        <w:t>(Liver,</w:t>
      </w:r>
      <w:r>
        <w:rPr>
          <w:spacing w:val="-7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8"/>
          <w:rtl/>
        </w:rPr>
        <w:t xml:space="preserve"> </w:t>
      </w:r>
      <w:r>
        <w:rPr>
          <w:w w:val="71"/>
        </w:rPr>
        <w:t>21%</w:t>
      </w:r>
      <w:r>
        <w:rPr>
          <w:spacing w:val="-2"/>
          <w:rtl/>
        </w:rPr>
        <w:t xml:space="preserve"> </w:t>
      </w:r>
      <w:r>
        <w:rPr>
          <w:w w:val="71"/>
          <w:rtl/>
        </w:rPr>
        <w:t>ريٽيڪيولو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اين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ڊو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ٿيليئررل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خلي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ا</w:t>
      </w:r>
    </w:p>
    <w:p w14:paraId="27B6C1DB">
      <w:pPr>
        <w:pStyle w:val="13"/>
        <w:ind w:right="153"/>
        <w:jc w:val="right"/>
      </w:pPr>
      <w:r>
        <w:rPr>
          <w:w w:val="85"/>
        </w:rPr>
        <w:t>(Tissues)</w:t>
      </w:r>
      <w:r>
        <w:rPr>
          <w:spacing w:val="-13"/>
          <w:w w:val="85"/>
        </w:rPr>
        <w:t xml:space="preserve"> </w:t>
      </w:r>
      <w:r>
        <w:rPr>
          <w:w w:val="85"/>
          <w:rtl/>
        </w:rPr>
        <w:t>ِِٽشوز</w:t>
      </w:r>
      <w:r>
        <w:rPr>
          <w:spacing w:val="-13"/>
          <w:w w:val="85"/>
        </w:rPr>
        <w:t xml:space="preserve"> </w:t>
      </w:r>
      <w:r>
        <w:rPr>
          <w:w w:val="85"/>
        </w:rPr>
        <w:t>(</w:t>
      </w:r>
      <w:r>
        <w:rPr>
          <w:w w:val="85"/>
          <w:rtl/>
        </w:rPr>
        <w:t>اوڄ</w:t>
      </w:r>
      <w:r>
        <w:rPr>
          <w:w w:val="85"/>
        </w:rPr>
        <w:t>)</w:t>
      </w:r>
      <w:r>
        <w:rPr>
          <w:spacing w:val="-12"/>
          <w:w w:val="85"/>
        </w:rPr>
        <w:t xml:space="preserve"> </w:t>
      </w:r>
      <w:r>
        <w:rPr>
          <w:w w:val="85"/>
          <w:rtl/>
        </w:rPr>
        <w:t>جي</w:t>
      </w:r>
      <w:r>
        <w:rPr>
          <w:spacing w:val="-6"/>
          <w:w w:val="85"/>
        </w:rPr>
        <w:t xml:space="preserve"> </w:t>
      </w:r>
      <w:r>
        <w:rPr>
          <w:w w:val="85"/>
          <w:rtl/>
        </w:rPr>
        <w:t>جسم</w:t>
      </w:r>
      <w:r>
        <w:rPr>
          <w:spacing w:val="-11"/>
          <w:w w:val="85"/>
        </w:rPr>
        <w:t xml:space="preserve"> </w:t>
      </w:r>
      <w:r>
        <w:rPr>
          <w:w w:val="85"/>
          <w:rtl/>
        </w:rPr>
        <w:t>فولاد</w:t>
      </w:r>
      <w:r>
        <w:rPr>
          <w:spacing w:val="-9"/>
          <w:w w:val="85"/>
        </w:rPr>
        <w:t xml:space="preserve"> </w:t>
      </w:r>
      <w:r>
        <w:rPr>
          <w:w w:val="85"/>
        </w:rPr>
        <w:t>.</w:t>
      </w:r>
      <w:r>
        <w:rPr>
          <w:w w:val="85"/>
          <w:rtl/>
        </w:rPr>
        <w:t>آهي</w:t>
      </w:r>
      <w:r>
        <w:rPr>
          <w:spacing w:val="-7"/>
          <w:w w:val="85"/>
        </w:rPr>
        <w:t xml:space="preserve"> </w:t>
      </w:r>
      <w:r>
        <w:rPr>
          <w:w w:val="85"/>
          <w:rtl/>
        </w:rPr>
        <w:t>هوندو</w:t>
      </w:r>
      <w:r>
        <w:rPr>
          <w:spacing w:val="-14"/>
          <w:w w:val="85"/>
        </w:rPr>
        <w:t xml:space="preserve"> </w:t>
      </w:r>
      <w:r>
        <w:rPr>
          <w:w w:val="85"/>
          <w:rtl/>
        </w:rPr>
        <w:t>موجود</w:t>
      </w:r>
      <w:r>
        <w:rPr>
          <w:spacing w:val="-14"/>
          <w:w w:val="85"/>
        </w:rPr>
        <w:t xml:space="preserve"> </w:t>
      </w:r>
      <w:r>
        <w:rPr>
          <w:w w:val="85"/>
          <w:rtl/>
        </w:rPr>
        <w:t>۾</w:t>
      </w:r>
      <w:r>
        <w:rPr>
          <w:spacing w:val="-6"/>
          <w:w w:val="85"/>
        </w:rPr>
        <w:t xml:space="preserve"> </w:t>
      </w:r>
      <w:r>
        <w:rPr>
          <w:w w:val="85"/>
        </w:rPr>
        <w:t>(Reticulo</w:t>
      </w:r>
      <w:r>
        <w:rPr>
          <w:spacing w:val="-13"/>
          <w:w w:val="85"/>
        </w:rPr>
        <w:t xml:space="preserve"> </w:t>
      </w:r>
      <w:r>
        <w:rPr>
          <w:w w:val="85"/>
        </w:rPr>
        <w:t>Eudothelial</w:t>
      </w:r>
      <w:r>
        <w:rPr>
          <w:spacing w:val="-12"/>
          <w:w w:val="85"/>
        </w:rPr>
        <w:t xml:space="preserve"> </w:t>
      </w:r>
      <w:r>
        <w:rPr>
          <w:w w:val="85"/>
        </w:rPr>
        <w:t>Cells)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  <w:rtl/>
        </w:rPr>
        <w:t>،</w:t>
      </w:r>
      <w:r>
        <w:rPr>
          <w:spacing w:val="-2"/>
          <w:w w:val="85"/>
        </w:rPr>
        <w:t>(R.E.T.C)</w:t>
      </w:r>
    </w:p>
    <w:p w14:paraId="22557BE1">
      <w:pPr>
        <w:pStyle w:val="13"/>
        <w:bidi/>
        <w:spacing w:before="28"/>
        <w:ind w:left="163" w:right="1070" w:firstLine="0"/>
        <w:jc w:val="left"/>
      </w:pPr>
      <w:r>
        <w:rPr>
          <w:w w:val="75"/>
          <w:rtl/>
        </w:rPr>
        <w:t>۾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-14"/>
          <w:rtl/>
        </w:rPr>
        <w:t xml:space="preserve"> </w:t>
      </w:r>
      <w:r>
        <w:rPr>
          <w:w w:val="75"/>
          <w:rtl/>
        </w:rPr>
        <w:t>خاص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قسم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ڪيميائي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مرڪب</w:t>
      </w:r>
      <w:r>
        <w:rPr>
          <w:spacing w:val="-12"/>
          <w:rtl/>
        </w:rPr>
        <w:t xml:space="preserve"> </w:t>
      </w:r>
      <w:r>
        <w:rPr>
          <w:w w:val="75"/>
          <w:rtl/>
        </w:rPr>
        <w:t>فيريٽن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شڪل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جمع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رهندو</w:t>
      </w:r>
      <w:r>
        <w:rPr>
          <w:spacing w:val="-16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</w:p>
    <w:p w14:paraId="257B5109">
      <w:pPr>
        <w:pStyle w:val="13"/>
        <w:bidi/>
        <w:spacing w:before="37" w:line="264" w:lineRule="auto"/>
        <w:ind w:left="153" w:right="312" w:firstLine="437"/>
        <w:jc w:val="left"/>
      </w:pPr>
      <w:r>
        <w:rPr>
          <w:w w:val="71"/>
          <w:rtl/>
        </w:rPr>
        <w:t>آئرن فولاد جس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م 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ٽش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وز 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هڪ خاص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ڪيميائي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مرڪب فيرٽين جي ش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ڪل ۾ جمع رهندو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w w:val="71"/>
          <w:rtl/>
        </w:rPr>
        <w:t xml:space="preserve"> فولاد </w:t>
      </w:r>
      <w:r>
        <w:rPr>
          <w:w w:val="70"/>
          <w:rtl/>
        </w:rPr>
        <w:t>کراڌي منجهران خوراڪ بڻجي</w:t>
      </w:r>
      <w:r>
        <w:rPr>
          <w:spacing w:val="27"/>
          <w:rtl/>
        </w:rPr>
        <w:t xml:space="preserve"> </w:t>
      </w:r>
      <w:r>
        <w:rPr>
          <w:w w:val="70"/>
          <w:rtl/>
        </w:rPr>
        <w:t>ننرڍي آنرڊي منجهران جذب ٿي پوءِ رت ۾ منتقل ٿي ويندو آهي</w:t>
      </w:r>
      <w:r>
        <w:rPr>
          <w:w w:val="70"/>
        </w:rPr>
        <w:t>.</w:t>
      </w:r>
      <w:r>
        <w:rPr>
          <w:w w:val="70"/>
          <w:rtl/>
        </w:rPr>
        <w:t xml:space="preserve"> جتان وري ڳاڙهي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گودي ڏانهن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وري هيموگلوبن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ٺ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اهڻ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دد</w:t>
      </w:r>
      <w:r>
        <w:rPr>
          <w:spacing w:val="-7"/>
          <w:rtl/>
        </w:rPr>
        <w:t xml:space="preserve"> </w:t>
      </w:r>
      <w:r>
        <w:rPr>
          <w:w w:val="68"/>
          <w:rtl/>
        </w:rPr>
        <w:t>ڏين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دو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جت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وري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اڙهن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جزن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8"/>
          <w:rtl/>
        </w:rPr>
        <w:t xml:space="preserve">حصرررو </w:t>
      </w:r>
      <w:r>
        <w:rPr>
          <w:w w:val="69"/>
          <w:rtl/>
        </w:rPr>
        <w:t>بڻجي رت جي وهڪري ۾ ش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ررامرل ٿي وينردو آهي</w:t>
      </w:r>
      <w:r>
        <w:rPr>
          <w:w w:val="69"/>
        </w:rPr>
        <w:t>.</w:t>
      </w:r>
      <w:r>
        <w:rPr>
          <w:w w:val="69"/>
          <w:rtl/>
        </w:rPr>
        <w:t xml:space="preserve"> جتي پنهنجي حيراتي جرا </w:t>
      </w:r>
      <w:r>
        <w:rPr>
          <w:w w:val="69"/>
        </w:rPr>
        <w:t>121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ڏينهن مڪمرل ڪرڻ بعرد ڀڃ</w:t>
      </w:r>
      <w:r>
        <w:rPr>
          <w:spacing w:val="40"/>
          <w:rtl/>
        </w:rPr>
        <w:t xml:space="preserve"> </w:t>
      </w:r>
      <w:r>
        <w:rPr>
          <w:w w:val="73"/>
          <w:rtl/>
        </w:rPr>
        <w:t>ڊاهره جي عمرل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مان گذرندي</w:t>
      </w:r>
      <w:r>
        <w:rPr>
          <w:w w:val="73"/>
        </w:rPr>
        <w:t>.</w:t>
      </w:r>
      <w:r>
        <w:rPr>
          <w:w w:val="73"/>
          <w:rtl/>
        </w:rPr>
        <w:t xml:space="preserve"> غير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ضرررروري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مادو خارج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ڪري ڇڏيندو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w w:val="73"/>
          <w:rtl/>
        </w:rPr>
        <w:t xml:space="preserve"> ۽ وري اهم مادو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آئرن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هڪ دفعو </w:t>
      </w:r>
      <w:r>
        <w:rPr>
          <w:w w:val="64"/>
          <w:rtl/>
        </w:rPr>
        <w:t>وري ٻيهر اسرررتعمال ٿيڻ لاءِ جمع ٿي ويندو آهي</w:t>
      </w:r>
      <w:r>
        <w:rPr>
          <w:w w:val="64"/>
        </w:rPr>
        <w:t>.</w:t>
      </w:r>
      <w:r>
        <w:rPr>
          <w:w w:val="64"/>
          <w:rtl/>
        </w:rPr>
        <w:t xml:space="preserve"> هڪ عام سرررراسرررري وزن واري بالغ مرد ماڻهو لاءِ تقريب</w:t>
      </w:r>
      <w:r>
        <w:rPr>
          <w:rtl/>
        </w:rPr>
        <w:t xml:space="preserve"> </w:t>
      </w:r>
      <w:r>
        <w:rPr>
          <w:w w:val="64"/>
        </w:rPr>
        <w:t>˝</w:t>
      </w:r>
      <w:r>
        <w:rPr>
          <w:w w:val="64"/>
          <w:rtl/>
        </w:rPr>
        <w:t>ا</w:t>
      </w:r>
      <w:r>
        <w:rPr>
          <w:spacing w:val="26"/>
          <w:rtl/>
        </w:rPr>
        <w:t xml:space="preserve"> </w:t>
      </w:r>
      <w:r>
        <w:rPr>
          <w:w w:val="64"/>
        </w:rPr>
        <w:t>to</w:t>
      </w:r>
      <w:r>
        <w:rPr>
          <w:rtl/>
        </w:rPr>
        <w:t xml:space="preserve"> </w:t>
      </w:r>
      <w:r>
        <w:rPr>
          <w:w w:val="64"/>
        </w:rPr>
        <w:t>0.5</w:t>
      </w:r>
      <w:r>
        <w:rPr>
          <w:spacing w:val="40"/>
          <w:rtl/>
        </w:rPr>
        <w:t xml:space="preserve"> </w:t>
      </w:r>
      <w:r>
        <w:rPr>
          <w:w w:val="68"/>
        </w:rPr>
        <w:t>1.0mg</w:t>
      </w:r>
      <w:r>
        <w:rPr>
          <w:w w:val="68"/>
          <w:rtl/>
        </w:rPr>
        <w:t xml:space="preserve"> آئرن روزانو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نهرايرت</w:t>
      </w:r>
      <w:r>
        <w:rPr>
          <w:spacing w:val="-6"/>
          <w:rtl/>
        </w:rPr>
        <w:t xml:space="preserve"> </w:t>
      </w:r>
      <w:r>
        <w:rPr>
          <w:w w:val="68"/>
          <w:rtl/>
        </w:rPr>
        <w:t>ئي ضرررروري آهي</w:t>
      </w:r>
      <w:r>
        <w:rPr>
          <w:w w:val="68"/>
        </w:rPr>
        <w:t>.</w:t>
      </w:r>
      <w:r>
        <w:rPr>
          <w:w w:val="68"/>
          <w:rtl/>
        </w:rPr>
        <w:t xml:space="preserve"> جرڏهن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تره هرڪ جوان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جمراڻ عورت جنهن کي براقرائرده مراهواري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اينردي هجي 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لاءِ ۽ جيڪا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عورت ماءُ بڻجڻ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کان پوءِ ٻار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کي کير پياريندي هجي</w:t>
      </w:r>
      <w:r>
        <w:rPr>
          <w:w w:val="66"/>
        </w:rPr>
        <w:t>.</w:t>
      </w:r>
      <w:r>
        <w:rPr>
          <w:w w:val="66"/>
          <w:rtl/>
        </w:rPr>
        <w:t xml:space="preserve"> تنهن لاءِ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تقريبن اهو تعداد ٻيڻ</w:t>
      </w:r>
      <w:r>
        <w:rPr>
          <w:rtl/>
        </w:rPr>
        <w:t xml:space="preserve"> </w:t>
      </w:r>
      <w:r>
        <w:rPr>
          <w:w w:val="70"/>
          <w:rtl/>
        </w:rPr>
        <w:t>۽ ٽيڻ تي فراهم ڪرڻ بي انتهرا لازمي آهي</w:t>
      </w:r>
      <w:r>
        <w:rPr>
          <w:w w:val="70"/>
        </w:rPr>
        <w:t>.</w:t>
      </w:r>
      <w:r>
        <w:rPr>
          <w:w w:val="70"/>
          <w:rtl/>
        </w:rPr>
        <w:t xml:space="preserve"> باقي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نابالغ ڇوڪري ۽ اها عورت جنهن جي ماهواري بند ٿي چڪي</w:t>
      </w:r>
      <w:r>
        <w:rPr>
          <w:spacing w:val="40"/>
          <w:w w:val="117"/>
          <w:rtl/>
        </w:rPr>
        <w:t xml:space="preserve"> </w:t>
      </w:r>
      <w:r>
        <w:rPr>
          <w:w w:val="66"/>
          <w:rtl/>
        </w:rPr>
        <w:t>هجي تره ان لاءِ مرد کان وڌيڪ آئرن</w:t>
      </w:r>
      <w:r>
        <w:rPr>
          <w:spacing w:val="-12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فولاد</w:t>
      </w:r>
      <w:r>
        <w:rPr>
          <w:w w:val="66"/>
        </w:rPr>
        <w:t>(</w:t>
      </w:r>
      <w:r>
        <w:rPr>
          <w:w w:val="66"/>
          <w:rtl/>
        </w:rPr>
        <w:t xml:space="preserve"> واپرائڻ ضرررروري ڪونهي</w:t>
      </w:r>
      <w:r>
        <w:rPr>
          <w:w w:val="66"/>
        </w:rPr>
        <w:t>.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جسرررم اندر فولاد کي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اسرررتعمال ۾ آڻڻ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لاءِ</w:t>
      </w:r>
      <w:r>
        <w:rPr>
          <w:rtl/>
        </w:rPr>
        <w:t xml:space="preserve"> </w:t>
      </w:r>
      <w:r>
        <w:rPr>
          <w:w w:val="68"/>
          <w:rtl/>
        </w:rPr>
        <w:t>خوراڪ منجهره ڪراپر جو هئڻ بره نهرايرت هئي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لازمي آهي</w:t>
      </w:r>
      <w:r>
        <w:rPr>
          <w:w w:val="68"/>
        </w:rPr>
        <w:t>.</w:t>
      </w:r>
      <w:r>
        <w:rPr>
          <w:w w:val="68"/>
          <w:rtl/>
        </w:rPr>
        <w:t xml:space="preserve"> ان سررران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 xml:space="preserve">گڏوگڏ مئگنيز </w:t>
      </w:r>
      <w:r>
        <w:rPr>
          <w:w w:val="68"/>
        </w:rPr>
        <w:t>(Meganese)</w:t>
      </w:r>
      <w:r>
        <w:rPr>
          <w:w w:val="68"/>
          <w:rtl/>
        </w:rPr>
        <w:t xml:space="preserve"> ۽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ڪوبالٽ</w:t>
      </w:r>
      <w:r>
        <w:rPr>
          <w:spacing w:val="40"/>
          <w:rtl/>
        </w:rPr>
        <w:t xml:space="preserve"> </w:t>
      </w:r>
      <w:r>
        <w:rPr>
          <w:w w:val="69"/>
        </w:rPr>
        <w:t>(Cobalt)</w:t>
      </w:r>
      <w:r>
        <w:rPr>
          <w:spacing w:val="30"/>
          <w:rtl/>
        </w:rPr>
        <w:t xml:space="preserve"> </w:t>
      </w:r>
      <w:r>
        <w:rPr>
          <w:w w:val="69"/>
          <w:rtl/>
        </w:rPr>
        <w:t>پڻ ضرررروري آهي جيئن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تره ننرڍڙا ٻرار پنهنجي غرذا</w:t>
      </w:r>
      <w:r>
        <w:rPr>
          <w:spacing w:val="-11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مراءُ 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کير</w:t>
      </w:r>
      <w:r>
        <w:rPr>
          <w:w w:val="69"/>
        </w:rPr>
        <w:t>(</w:t>
      </w:r>
      <w:r>
        <w:rPr>
          <w:w w:val="69"/>
          <w:rtl/>
        </w:rPr>
        <w:t xml:space="preserve"> منجهان حاصرررل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ڪندا آهن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اهڙي</w:t>
      </w:r>
      <w:r>
        <w:rPr>
          <w:spacing w:val="40"/>
          <w:rtl/>
        </w:rPr>
        <w:t xml:space="preserve"> </w:t>
      </w:r>
      <w:r>
        <w:rPr>
          <w:w w:val="60"/>
          <w:rtl/>
        </w:rPr>
        <w:t>ريرت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تقريبرا</w:t>
      </w:r>
      <w:r>
        <w:rPr>
          <w:w w:val="60"/>
        </w:rPr>
        <w:t>˝˝</w:t>
      </w:r>
      <w:r>
        <w:rPr>
          <w:spacing w:val="-1"/>
          <w:w w:val="60"/>
          <w:rtl/>
        </w:rPr>
        <w:t xml:space="preserve"> </w:t>
      </w:r>
      <w:r>
        <w:rPr>
          <w:w w:val="60"/>
          <w:rtl/>
        </w:rPr>
        <w:t>ڇهره مهينن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تائين</w:t>
      </w:r>
      <w:r>
        <w:rPr>
          <w:spacing w:val="-14"/>
          <w:rtl/>
        </w:rPr>
        <w:t xml:space="preserve"> </w:t>
      </w:r>
      <w:r>
        <w:rPr>
          <w:w w:val="60"/>
          <w:rtl/>
        </w:rPr>
        <w:t>کير پيئندڙ ٻار ماءُ</w:t>
      </w:r>
      <w:r>
        <w:rPr>
          <w:spacing w:val="-14"/>
          <w:rtl/>
        </w:rPr>
        <w:t xml:space="preserve"> </w:t>
      </w:r>
      <w:r>
        <w:rPr>
          <w:w w:val="60"/>
          <w:rtl/>
        </w:rPr>
        <w:t>کان مسرررلسرررل</w:t>
      </w:r>
      <w:r>
        <w:rPr>
          <w:spacing w:val="-13"/>
          <w:rtl/>
        </w:rPr>
        <w:t xml:space="preserve"> </w:t>
      </w:r>
      <w:r>
        <w:rPr>
          <w:w w:val="60"/>
          <w:rtl/>
        </w:rPr>
        <w:t>فولاد</w:t>
      </w:r>
      <w:r>
        <w:rPr>
          <w:spacing w:val="-15"/>
          <w:rtl/>
        </w:rPr>
        <w:t xml:space="preserve"> </w:t>
      </w:r>
      <w:r>
        <w:rPr>
          <w:w w:val="60"/>
          <w:rtl/>
        </w:rPr>
        <w:t>حاصرررل ڪندو</w:t>
      </w:r>
      <w:r>
        <w:rPr>
          <w:spacing w:val="-15"/>
          <w:rtl/>
        </w:rPr>
        <w:t xml:space="preserve"> </w:t>
      </w:r>
      <w:r>
        <w:rPr>
          <w:w w:val="60"/>
          <w:rtl/>
        </w:rPr>
        <w:t>رهي ٿو</w:t>
      </w:r>
      <w:r>
        <w:rPr>
          <w:w w:val="60"/>
        </w:rPr>
        <w:t>.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ان ڪري</w:t>
      </w:r>
      <w:r>
        <w:rPr>
          <w:spacing w:val="-15"/>
          <w:rtl/>
        </w:rPr>
        <w:t xml:space="preserve"> </w:t>
      </w:r>
      <w:r>
        <w:rPr>
          <w:w w:val="60"/>
          <w:rtl/>
        </w:rPr>
        <w:t>وري ٻي</w:t>
      </w:r>
      <w:r>
        <w:rPr>
          <w:w w:val="69"/>
          <w:rtl/>
        </w:rPr>
        <w:t xml:space="preserve"> طرف مراءُ اندر فولاد جي ڪمي ٿيندي رهي ٿي</w:t>
      </w:r>
      <w:r>
        <w:rPr>
          <w:w w:val="69"/>
        </w:rPr>
        <w:t>.</w:t>
      </w:r>
      <w:r>
        <w:rPr>
          <w:w w:val="69"/>
          <w:rtl/>
        </w:rPr>
        <w:t xml:space="preserve"> اهڙي ماءُ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لاءِ روزانه </w:t>
      </w:r>
      <w:r>
        <w:rPr>
          <w:w w:val="69"/>
        </w:rPr>
        <w:t>11</w:t>
      </w:r>
      <w:r>
        <w:rPr>
          <w:w w:val="69"/>
          <w:rtl/>
        </w:rPr>
        <w:t xml:space="preserve"> کان </w:t>
      </w:r>
      <w:r>
        <w:rPr>
          <w:w w:val="69"/>
        </w:rPr>
        <w:t>16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ملي گرام فولاد روزانو کاڌي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منجهه</w:t>
      </w:r>
      <w:r>
        <w:rPr>
          <w:spacing w:val="80"/>
          <w:rtl/>
        </w:rPr>
        <w:t xml:space="preserve"> </w:t>
      </w:r>
      <w:r>
        <w:rPr>
          <w:w w:val="71"/>
          <w:rtl/>
        </w:rPr>
        <w:t>هجڻ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ڏاڍو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ضرروري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هيموگلوبن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مقدار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سراسري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طور تي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مردن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14</w:t>
      </w:r>
      <w:r>
        <w:rPr>
          <w:w w:val="71"/>
          <w:rtl/>
        </w:rPr>
        <w:t xml:space="preserve"> کان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18</w:t>
      </w:r>
      <w:r>
        <w:rPr>
          <w:w w:val="71"/>
          <w:rtl/>
        </w:rPr>
        <w:t xml:space="preserve"> گرام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ڊيسي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ليٽر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منجهه</w:t>
      </w:r>
      <w:r>
        <w:rPr>
          <w:rtl/>
        </w:rPr>
        <w:t xml:space="preserve"> </w:t>
      </w:r>
      <w:r>
        <w:rPr>
          <w:w w:val="67"/>
          <w:rtl/>
        </w:rPr>
        <w:t xml:space="preserve">۽ عورتن ۾ </w:t>
      </w:r>
      <w:r>
        <w:rPr>
          <w:w w:val="67"/>
        </w:rPr>
        <w:t>12</w:t>
      </w:r>
      <w:r>
        <w:rPr>
          <w:w w:val="67"/>
          <w:rtl/>
        </w:rPr>
        <w:t xml:space="preserve"> کان </w:t>
      </w:r>
      <w:r>
        <w:rPr>
          <w:w w:val="67"/>
        </w:rPr>
        <w:t>16</w:t>
      </w:r>
      <w:r>
        <w:rPr>
          <w:spacing w:val="-5"/>
          <w:rtl/>
        </w:rPr>
        <w:t xml:space="preserve"> </w:t>
      </w:r>
      <w:r>
        <w:rPr>
          <w:w w:val="67"/>
          <w:rtl/>
        </w:rPr>
        <w:t>گرام ڊيسررري ليٽر منجهه هوندو آهي</w:t>
      </w:r>
      <w:r>
        <w:rPr>
          <w:w w:val="67"/>
        </w:rPr>
        <w:t>.</w:t>
      </w:r>
      <w:r>
        <w:rPr>
          <w:w w:val="67"/>
          <w:rtl/>
        </w:rPr>
        <w:t xml:space="preserve"> عام طور تي جيڪڏهن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تقريب</w:t>
      </w:r>
      <w:r>
        <w:rPr>
          <w:spacing w:val="14"/>
          <w:rtl/>
        </w:rPr>
        <w:t xml:space="preserve"> </w:t>
      </w:r>
      <w:r>
        <w:rPr>
          <w:w w:val="67"/>
        </w:rPr>
        <w:t>˝</w:t>
      </w:r>
      <w:r>
        <w:rPr>
          <w:w w:val="67"/>
          <w:rtl/>
        </w:rPr>
        <w:t>ا</w:t>
      </w:r>
      <w:r>
        <w:rPr>
          <w:w w:val="67"/>
        </w:rPr>
        <w:t>%</w:t>
      </w:r>
      <w:r>
        <w:rPr>
          <w:rtl/>
        </w:rPr>
        <w:t xml:space="preserve"> </w:t>
      </w:r>
      <w:r>
        <w:rPr>
          <w:w w:val="67"/>
        </w:rPr>
        <w:t>41</w:t>
      </w:r>
      <w:r>
        <w:rPr>
          <w:w w:val="67"/>
          <w:rtl/>
        </w:rPr>
        <w:t xml:space="preserve"> سررريڪڙو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 xml:space="preserve">رت </w:t>
      </w:r>
      <w:r>
        <w:rPr>
          <w:w w:val="57"/>
          <w:rtl/>
        </w:rPr>
        <w:t>ضرررررائرع</w:t>
      </w:r>
      <w:r>
        <w:rPr>
          <w:rtl/>
        </w:rPr>
        <w:t xml:space="preserve"> </w:t>
      </w:r>
      <w:r>
        <w:rPr>
          <w:w w:val="57"/>
          <w:rtl/>
        </w:rPr>
        <w:t>ٿري</w:t>
      </w:r>
      <w:r>
        <w:rPr>
          <w:rtl/>
        </w:rPr>
        <w:t xml:space="preserve"> </w:t>
      </w:r>
      <w:r>
        <w:rPr>
          <w:w w:val="57"/>
          <w:rtl/>
        </w:rPr>
        <w:t>وڃري</w:t>
      </w:r>
      <w:r>
        <w:rPr>
          <w:rtl/>
        </w:rPr>
        <w:t xml:space="preserve"> </w:t>
      </w:r>
      <w:r>
        <w:rPr>
          <w:w w:val="57"/>
          <w:rtl/>
        </w:rPr>
        <w:t>ترره</w:t>
      </w:r>
      <w:r>
        <w:rPr>
          <w:rtl/>
        </w:rPr>
        <w:t xml:space="preserve"> </w:t>
      </w:r>
      <w:r>
        <w:rPr>
          <w:w w:val="57"/>
          <w:rtl/>
        </w:rPr>
        <w:t>پروءِ</w:t>
      </w:r>
      <w:r>
        <w:rPr>
          <w:rtl/>
        </w:rPr>
        <w:t xml:space="preserve"> </w:t>
      </w:r>
      <w:r>
        <w:rPr>
          <w:w w:val="57"/>
          <w:rtl/>
        </w:rPr>
        <w:t>ا</w:t>
      </w:r>
      <w:r>
        <w:rPr>
          <w:spacing w:val="-37"/>
          <w:w w:val="57"/>
          <w:position w:val="1"/>
          <w:rtl/>
        </w:rPr>
        <w:t xml:space="preserve"> </w:t>
      </w:r>
      <w:r>
        <w:rPr>
          <w:w w:val="57"/>
          <w:rtl/>
        </w:rPr>
        <w:t>ن</w:t>
      </w:r>
      <w:r>
        <w:rPr>
          <w:rtl/>
        </w:rPr>
        <w:t xml:space="preserve"> </w:t>
      </w:r>
      <w:r>
        <w:rPr>
          <w:w w:val="57"/>
          <w:rtl/>
        </w:rPr>
        <w:t>کري</w:t>
      </w:r>
      <w:r>
        <w:rPr>
          <w:rtl/>
        </w:rPr>
        <w:t xml:space="preserve"> </w:t>
      </w:r>
      <w:r>
        <w:rPr>
          <w:w w:val="57"/>
          <w:rtl/>
        </w:rPr>
        <w:t>هرنرگررامري</w:t>
      </w:r>
      <w:r>
        <w:rPr>
          <w:rtl/>
        </w:rPr>
        <w:t xml:space="preserve"> </w:t>
      </w:r>
      <w:r>
        <w:rPr>
          <w:w w:val="57"/>
          <w:rtl/>
        </w:rPr>
        <w:t>برنريررادن</w:t>
      </w:r>
      <w:r>
        <w:rPr>
          <w:rtl/>
        </w:rPr>
        <w:t xml:space="preserve"> </w:t>
      </w:r>
      <w:r>
        <w:rPr>
          <w:w w:val="57"/>
          <w:rtl/>
        </w:rPr>
        <w:t>تري</w:t>
      </w:r>
      <w:r>
        <w:rPr>
          <w:rtl/>
        </w:rPr>
        <w:t xml:space="preserve"> </w:t>
      </w:r>
      <w:r>
        <w:rPr>
          <w:w w:val="57"/>
          <w:rtl/>
        </w:rPr>
        <w:t>ٻري</w:t>
      </w:r>
      <w:r>
        <w:rPr>
          <w:rtl/>
        </w:rPr>
        <w:t xml:space="preserve"> </w:t>
      </w:r>
      <w:r>
        <w:rPr>
          <w:w w:val="57"/>
          <w:rtl/>
        </w:rPr>
        <w:t>رت</w:t>
      </w:r>
      <w:r>
        <w:rPr>
          <w:rtl/>
        </w:rPr>
        <w:t xml:space="preserve"> </w:t>
      </w:r>
      <w:r>
        <w:rPr>
          <w:w w:val="57"/>
          <w:rtl/>
        </w:rPr>
        <w:t>فرراهرم</w:t>
      </w:r>
      <w:r>
        <w:rPr>
          <w:rtl/>
        </w:rPr>
        <w:t xml:space="preserve"> </w:t>
      </w:r>
      <w:r>
        <w:rPr>
          <w:w w:val="57"/>
          <w:rtl/>
        </w:rPr>
        <w:t>ڪررڻ</w:t>
      </w:r>
      <w:r>
        <w:rPr>
          <w:rtl/>
        </w:rPr>
        <w:t xml:space="preserve"> </w:t>
      </w:r>
      <w:r>
        <w:rPr>
          <w:w w:val="57"/>
          <w:rtl/>
        </w:rPr>
        <w:t>لازمري</w:t>
      </w:r>
      <w:r>
        <w:rPr>
          <w:rtl/>
        </w:rPr>
        <w:t xml:space="preserve"> </w:t>
      </w:r>
      <w:r>
        <w:rPr>
          <w:w w:val="57"/>
          <w:rtl/>
        </w:rPr>
        <w:t>ٿريرو</w:t>
      </w:r>
      <w:r>
        <w:rPr>
          <w:rtl/>
        </w:rPr>
        <w:t xml:space="preserve"> </w:t>
      </w:r>
      <w:r>
        <w:rPr>
          <w:w w:val="57"/>
          <w:rtl/>
        </w:rPr>
        <w:t>وڃري</w:t>
      </w:r>
      <w:r>
        <w:rPr>
          <w:w w:val="57"/>
        </w:rPr>
        <w:t>.</w:t>
      </w:r>
      <w:r>
        <w:rPr>
          <w:rtl/>
        </w:rPr>
        <w:t xml:space="preserve"> </w:t>
      </w:r>
      <w:r>
        <w:rPr>
          <w:w w:val="57"/>
          <w:rtl/>
        </w:rPr>
        <w:t>جنهن</w:t>
      </w:r>
      <w:r>
        <w:rPr>
          <w:spacing w:val="14"/>
          <w:rtl/>
        </w:rPr>
        <w:t xml:space="preserve"> </w:t>
      </w:r>
      <w:r>
        <w:rPr>
          <w:w w:val="57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بلڊٽرنس</w:t>
      </w:r>
      <w:r>
        <w:rPr>
          <w:b/>
          <w:bCs/>
          <w:w w:val="72"/>
          <w:rtl/>
        </w:rPr>
        <w:t>ر</w:t>
      </w:r>
      <w:r>
        <w:rPr>
          <w:w w:val="72"/>
          <w:rtl/>
        </w:rPr>
        <w:t>فيوشررن</w:t>
      </w:r>
      <w:r>
        <w:rPr>
          <w:w w:val="72"/>
        </w:rPr>
        <w:t>Transfusion)</w:t>
      </w:r>
      <w:r>
        <w:rPr>
          <w:w w:val="72"/>
          <w:rtl/>
        </w:rPr>
        <w:t xml:space="preserve"> </w:t>
      </w:r>
      <w:r>
        <w:rPr>
          <w:w w:val="72"/>
        </w:rPr>
        <w:t>(Blood</w:t>
      </w:r>
      <w:r>
        <w:rPr>
          <w:spacing w:val="-9"/>
          <w:rtl/>
        </w:rPr>
        <w:t xml:space="preserve"> </w:t>
      </w:r>
      <w:r>
        <w:rPr>
          <w:w w:val="72"/>
          <w:rtl/>
        </w:rPr>
        <w:t>س</w:t>
      </w:r>
      <w:r>
        <w:rPr>
          <w:b/>
          <w:bCs/>
          <w:w w:val="72"/>
          <w:rtl/>
        </w:rPr>
        <w:t>ر</w:t>
      </w:r>
      <w:r>
        <w:rPr>
          <w:w w:val="72"/>
          <w:rtl/>
        </w:rPr>
        <w:t>ڏجي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w w:val="72"/>
          <w:rtl/>
        </w:rPr>
        <w:t xml:space="preserve"> ان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طريقي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</w:t>
      </w:r>
      <w:r>
        <w:rPr>
          <w:b/>
          <w:bCs/>
          <w:w w:val="72"/>
          <w:rtl/>
        </w:rPr>
        <w:t>ر</w:t>
      </w:r>
      <w:r>
        <w:rPr>
          <w:w w:val="72"/>
          <w:rtl/>
        </w:rPr>
        <w:t>ان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عورت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زندگي کي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بچائڻ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مدد </w:t>
      </w:r>
      <w:r>
        <w:rPr>
          <w:w w:val="64"/>
          <w:rtl/>
        </w:rPr>
        <w:t>ملي</w:t>
      </w:r>
      <w:r>
        <w:rPr>
          <w:rtl/>
        </w:rPr>
        <w:t xml:space="preserve"> </w:t>
      </w:r>
      <w:r>
        <w:rPr>
          <w:w w:val="64"/>
          <w:rtl/>
        </w:rPr>
        <w:t>سگهي</w:t>
      </w:r>
      <w:r>
        <w:rPr>
          <w:rtl/>
        </w:rPr>
        <w:t xml:space="preserve"> </w:t>
      </w:r>
      <w:r>
        <w:rPr>
          <w:w w:val="64"/>
          <w:rtl/>
        </w:rPr>
        <w:t>ٿي</w:t>
      </w:r>
      <w:r>
        <w:rPr>
          <w:w w:val="64"/>
        </w:rPr>
        <w:t>.</w:t>
      </w:r>
    </w:p>
    <w:p w14:paraId="0B49AFFF">
      <w:pPr>
        <w:pStyle w:val="13"/>
        <w:spacing w:before="14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260985</wp:posOffset>
                </wp:positionV>
                <wp:extent cx="5772785" cy="55245"/>
                <wp:effectExtent l="0" t="0" r="0" b="0"/>
                <wp:wrapTopAndBottom/>
                <wp:docPr id="381" name="Graphic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1" o:spid="_x0000_s1026" o:spt="100" style="position:absolute;left:0pt;margin-left:70.55pt;margin-top:20.55pt;height:4.35pt;width:454.55pt;mso-position-horizontal-relative:page;mso-wrap-distance-bottom:0pt;mso-wrap-distance-top:0pt;z-index:-251545600;mso-width-relative:page;mso-height-relative:page;" fillcolor="#612322" filled="t" stroked="f" coordsize="5772785,55244" o:gfxdata="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eDdmfZAAAACgEAAA8AAAAAAAAA&#10;AQAgAAAAIgAAAGRycy9kb3ducmV2LnhtbFBLAQIUABQAAAAIAIdO4kCpLzY0SQIAAPMFAAAOAAAA&#10;AAAAAAEAIAAAACg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E448591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B53D586">
      <w:pPr>
        <w:pStyle w:val="13"/>
        <w:spacing w:before="9"/>
        <w:rPr>
          <w:sz w:val="3"/>
        </w:rPr>
      </w:pPr>
    </w:p>
    <w:p w14:paraId="76948EA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82" name="Group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XUybPjAIAACMH&#10;AAAOAAAAAAAAAAEAIAAAACQBAABkcnMvZTJvRG9jLnhtbFBLBQYAAAAABgAGAFkBAAAiBgAAAAA=&#10;">
                <o:lock v:ext="edit" aspectratio="f"/>
                <v:shape id="Graphic 383" o:spid="_x0000_s1026" o:spt="100" style="position:absolute;left:0;top:0;height:40005;width:5737860;" fillcolor="#000000" filled="t" stroked="f" coordsize="5737860,40005" o:gfxdata="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/NFhS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7E85E38">
      <w:pPr>
        <w:pStyle w:val="13"/>
        <w:bidi/>
        <w:spacing w:before="257" w:line="264" w:lineRule="auto"/>
        <w:ind w:left="153" w:right="312" w:firstLine="434"/>
        <w:jc w:val="left"/>
      </w:pPr>
      <w:r>
        <w:rPr>
          <w:w w:val="68"/>
          <w:rtl/>
        </w:rPr>
        <w:t>رت ۾ موجود اڇرا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جزا جن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کي عرفِِ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عرام ۾</w:t>
      </w:r>
      <w:r>
        <w:rPr>
          <w:spacing w:val="-11"/>
          <w:rtl/>
        </w:rPr>
        <w:t xml:space="preserve"> </w:t>
      </w:r>
      <w:r>
        <w:rPr>
          <w:w w:val="68"/>
        </w:rPr>
        <w:t>W.B.C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بره لکيو ۽ پڙهيو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وينردو آهي</w:t>
      </w:r>
      <w:r>
        <w:rPr>
          <w:w w:val="68"/>
        </w:rPr>
        <w:t>.</w:t>
      </w:r>
      <w:r>
        <w:rPr>
          <w:w w:val="68"/>
          <w:rtl/>
        </w:rPr>
        <w:t xml:space="preserve"> تن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جو 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ررائنٽيفرڪ نرالو</w:t>
      </w:r>
      <w:r>
        <w:rPr>
          <w:spacing w:val="40"/>
          <w:rtl/>
        </w:rPr>
        <w:t xml:space="preserve"> </w:t>
      </w:r>
      <w:r>
        <w:rPr>
          <w:w w:val="75"/>
          <w:rtl/>
        </w:rPr>
        <w:t>ليڪوس</w:t>
      </w:r>
      <w:r>
        <w:rPr>
          <w:b/>
          <w:bCs/>
          <w:w w:val="75"/>
          <w:rtl/>
        </w:rPr>
        <w:t>ر</w:t>
      </w:r>
      <w:r>
        <w:rPr>
          <w:w w:val="75"/>
          <w:rtl/>
        </w:rPr>
        <w:t>رائيٽس</w:t>
      </w:r>
      <w:r>
        <w:rPr>
          <w:spacing w:val="-2"/>
          <w:w w:val="75"/>
          <w:rtl/>
        </w:rPr>
        <w:t xml:space="preserve"> </w:t>
      </w:r>
      <w:r>
        <w:rPr>
          <w:w w:val="75"/>
        </w:rPr>
        <w:t>(Leukocytes)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هي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جيوگهرڙا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جس</w:t>
      </w:r>
      <w:r>
        <w:rPr>
          <w:b/>
          <w:bCs/>
          <w:w w:val="75"/>
          <w:rtl/>
        </w:rPr>
        <w:t>ر</w:t>
      </w:r>
      <w:r>
        <w:rPr>
          <w:w w:val="75"/>
          <w:rtl/>
        </w:rPr>
        <w:t>رم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چوڪيدار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وارو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سررررانجام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ڏيندا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 xml:space="preserve">اڇي </w:t>
      </w:r>
      <w:r>
        <w:rPr>
          <w:w w:val="67"/>
          <w:rtl/>
        </w:rPr>
        <w:t>جزي جي سرراخت، ڳاڙهي جزي کان بنهه مختلف آهي</w:t>
      </w:r>
      <w:r>
        <w:rPr>
          <w:w w:val="67"/>
        </w:rPr>
        <w:t>.</w:t>
      </w:r>
      <w:r>
        <w:rPr>
          <w:w w:val="67"/>
          <w:rtl/>
        </w:rPr>
        <w:t xml:space="preserve"> بظاهر ڏسررڻ ۾ گول پر اندروني طور تي </w:t>
      </w:r>
      <w:r>
        <w:rPr>
          <w:w w:val="67"/>
        </w:rPr>
        <w:t>5</w:t>
      </w:r>
      <w:r>
        <w:rPr>
          <w:w w:val="67"/>
          <w:rtl/>
        </w:rPr>
        <w:t xml:space="preserve"> قسررمن ۾ ورهايل</w:t>
      </w:r>
      <w:r>
        <w:rPr>
          <w:spacing w:val="80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w w:val="66"/>
          <w:rtl/>
        </w:rPr>
        <w:t xml:space="preserve"> منجهره نيوڪليس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نره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صررررف موجود هونردو آهي</w:t>
      </w:r>
      <w:r>
        <w:rPr>
          <w:w w:val="66"/>
        </w:rPr>
        <w:t>.</w:t>
      </w:r>
      <w:r>
        <w:rPr>
          <w:w w:val="66"/>
          <w:rtl/>
        </w:rPr>
        <w:t xml:space="preserve"> پر مختلف حصرررن ۾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ورهرايرل پڻ هونردو آهي</w:t>
      </w:r>
      <w:r>
        <w:rPr>
          <w:w w:val="66"/>
        </w:rPr>
        <w:t>.</w:t>
      </w:r>
      <w:r>
        <w:rPr>
          <w:w w:val="66"/>
          <w:rtl/>
        </w:rPr>
        <w:t xml:space="preserve"> ۽</w:t>
      </w:r>
      <w:r>
        <w:rPr>
          <w:spacing w:val="-14"/>
          <w:rtl/>
        </w:rPr>
        <w:t xml:space="preserve"> </w:t>
      </w:r>
      <w:r>
        <w:rPr>
          <w:w w:val="66"/>
          <w:rtl/>
        </w:rPr>
        <w:t xml:space="preserve">گرڏوگرڏ </w:t>
      </w:r>
      <w:r>
        <w:rPr>
          <w:w w:val="69"/>
          <w:rtl/>
        </w:rPr>
        <w:t>مختلف قسرررمن جو داڻيردار مرادو موجود آهي</w:t>
      </w:r>
      <w:r>
        <w:rPr>
          <w:w w:val="69"/>
        </w:rPr>
        <w:t>.</w:t>
      </w:r>
      <w:r>
        <w:rPr>
          <w:w w:val="69"/>
          <w:rtl/>
        </w:rPr>
        <w:t xml:space="preserve"> تره وري ڪن ۾ نيوڪليس تمام وڏو بوڪيءَ جي شرررڪل وانگر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۽</w:t>
      </w:r>
      <w:r>
        <w:rPr>
          <w:spacing w:val="80"/>
          <w:rtl/>
        </w:rPr>
        <w:t xml:space="preserve"> </w:t>
      </w:r>
      <w:r>
        <w:rPr>
          <w:w w:val="72"/>
          <w:rtl/>
        </w:rPr>
        <w:t>داڻيدار مادو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غائب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هوندا آهن</w:t>
      </w:r>
      <w:r>
        <w:rPr>
          <w:w w:val="72"/>
        </w:rPr>
        <w:t>.</w:t>
      </w:r>
      <w:r>
        <w:rPr>
          <w:w w:val="72"/>
          <w:rtl/>
        </w:rPr>
        <w:t xml:space="preserve"> مٿي بيان ڪيل خصروصيات جي بنياد تي اڇا جزا مختلف قسمن ۾ ورهايل آهن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66"/>
          <w:rtl/>
        </w:rPr>
        <w:t>۽ پنهنجرا پنهنجا ڪم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سررررانجام ڏيئي رهيا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w w:val="66"/>
          <w:rtl/>
        </w:rPr>
        <w:t xml:space="preserve"> هاڻي اچو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ٽين قسرررم جي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جزن جو جائزو وٺون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ته رت کي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هر</w:t>
      </w:r>
      <w:r>
        <w:rPr>
          <w:spacing w:val="80"/>
          <w:rtl/>
        </w:rPr>
        <w:t xml:space="preserve"> </w:t>
      </w:r>
      <w:r>
        <w:rPr>
          <w:w w:val="70"/>
          <w:rtl/>
        </w:rPr>
        <w:t>صرررورت 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وهندڙ حالت ۾ رکڻ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ڪنهن به</w:t>
      </w:r>
      <w:r>
        <w:rPr>
          <w:spacing w:val="70"/>
          <w:position w:val="-6"/>
          <w:rtl/>
        </w:rPr>
        <w:t xml:space="preserve"> </w:t>
      </w:r>
      <w:r>
        <w:rPr>
          <w:w w:val="70"/>
          <w:rtl/>
        </w:rPr>
        <w:t>رخني ۽ خلل کان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بچائڻ 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ٿرموبوسرررائيٽس </w:t>
      </w:r>
      <w:r>
        <w:rPr>
          <w:w w:val="70"/>
        </w:rPr>
        <w:t>(Thrombocytes)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پڻ </w:t>
      </w:r>
      <w:r>
        <w:rPr>
          <w:w w:val="64"/>
          <w:rtl/>
        </w:rPr>
        <w:t>اهم ڪردار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ادا</w:t>
      </w:r>
      <w:r>
        <w:rPr>
          <w:spacing w:val="-13"/>
          <w:rtl/>
        </w:rPr>
        <w:t xml:space="preserve"> </w:t>
      </w:r>
      <w:r>
        <w:rPr>
          <w:w w:val="64"/>
          <w:rtl/>
        </w:rPr>
        <w:t>ڪن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ٿرا</w:t>
      </w:r>
      <w:r>
        <w:rPr>
          <w:w w:val="64"/>
        </w:rPr>
        <w:t>.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انهن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جو نرارمررل</w:t>
      </w:r>
      <w:r>
        <w:rPr>
          <w:spacing w:val="-16"/>
          <w:rtl/>
        </w:rPr>
        <w:t xml:space="preserve"> </w:t>
      </w:r>
      <w:r>
        <w:rPr>
          <w:w w:val="64"/>
          <w:rtl/>
        </w:rPr>
        <w:t>تعرداد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رت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انردر</w:t>
      </w:r>
      <w:r>
        <w:rPr>
          <w:spacing w:val="-9"/>
          <w:rtl/>
        </w:rPr>
        <w:t xml:space="preserve"> </w:t>
      </w:r>
      <w:r>
        <w:rPr>
          <w:w w:val="64"/>
          <w:rtl/>
        </w:rPr>
        <w:t>تقريبرا</w:t>
      </w:r>
      <w:r>
        <w:rPr>
          <w:w w:val="64"/>
        </w:rPr>
        <w:t>˝˝</w:t>
      </w:r>
      <w:r>
        <w:rPr>
          <w:w w:val="64"/>
          <w:rtl/>
        </w:rPr>
        <w:t xml:space="preserve"> ٻن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کران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اڍائي لرک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هرڪ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ملي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ليٽر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ٿئي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انهن</w:t>
      </w:r>
      <w:r>
        <w:rPr>
          <w:spacing w:val="40"/>
          <w:rtl/>
        </w:rPr>
        <w:t xml:space="preserve"> </w:t>
      </w:r>
      <w:r>
        <w:rPr>
          <w:w w:val="65"/>
          <w:rtl/>
        </w:rPr>
        <w:t>جيوگهرڙن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موجود</w:t>
      </w:r>
      <w:r>
        <w:rPr>
          <w:spacing w:val="-5"/>
          <w:rtl/>
        </w:rPr>
        <w:t xml:space="preserve"> </w:t>
      </w:r>
      <w:r>
        <w:rPr>
          <w:w w:val="65"/>
          <w:rtl/>
        </w:rPr>
        <w:t>ڪيمي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ائي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م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ادو</w:t>
      </w:r>
      <w:r>
        <w:rPr>
          <w:spacing w:val="-3"/>
          <w:rtl/>
        </w:rPr>
        <w:t xml:space="preserve"> </w:t>
      </w:r>
      <w:r>
        <w:rPr>
          <w:w w:val="65"/>
          <w:rtl/>
        </w:rPr>
        <w:t>رت</w:t>
      </w:r>
      <w:r>
        <w:rPr>
          <w:spacing w:val="-8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دڳجڻ</w:t>
      </w:r>
      <w:r>
        <w:rPr>
          <w:spacing w:val="-6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ڳوڙهي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بڻجڻ</w:t>
      </w:r>
      <w:r>
        <w:rPr>
          <w:spacing w:val="-8"/>
          <w:rtl/>
        </w:rPr>
        <w:t xml:space="preserve"> </w:t>
      </w:r>
      <w:r>
        <w:rPr>
          <w:w w:val="65"/>
          <w:rtl/>
        </w:rPr>
        <w:t>ک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روڪين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دو</w:t>
      </w:r>
      <w:r>
        <w:rPr>
          <w:spacing w:val="-3"/>
          <w:rtl/>
        </w:rPr>
        <w:t xml:space="preserve"> </w:t>
      </w:r>
      <w:r>
        <w:rPr>
          <w:w w:val="65"/>
          <w:rtl/>
        </w:rPr>
        <w:t>رهي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6"/>
          <w:rtl/>
        </w:rPr>
        <w:t xml:space="preserve"> </w:t>
      </w:r>
      <w:r>
        <w:rPr>
          <w:w w:val="65"/>
          <w:rtl/>
        </w:rPr>
        <w:t>نرره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ترره</w:t>
      </w:r>
      <w:r>
        <w:rPr>
          <w:spacing w:val="-3"/>
          <w:rtl/>
        </w:rPr>
        <w:t xml:space="preserve"> </w:t>
      </w:r>
      <w:r>
        <w:rPr>
          <w:w w:val="65"/>
          <w:rtl/>
        </w:rPr>
        <w:t xml:space="preserve">جيڪر </w:t>
      </w:r>
      <w:r>
        <w:rPr>
          <w:w w:val="69"/>
          <w:rtl/>
        </w:rPr>
        <w:t>صرررورتحال گنڀير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 وڃي ها</w:t>
      </w:r>
      <w:r>
        <w:rPr>
          <w:w w:val="69"/>
        </w:rPr>
        <w:t>.</w:t>
      </w:r>
      <w:r>
        <w:rPr>
          <w:w w:val="69"/>
          <w:rtl/>
        </w:rPr>
        <w:t xml:space="preserve"> اهو قدرت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هڪ اهڙو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نظامِِ حيات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ڪيو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جنهن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منجهه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هڪ عضررروو ۽</w:t>
      </w:r>
      <w:r>
        <w:rPr>
          <w:rtl/>
        </w:rPr>
        <w:t xml:space="preserve"> </w:t>
      </w:r>
      <w:r>
        <w:rPr>
          <w:w w:val="69"/>
          <w:rtl/>
        </w:rPr>
        <w:t>ان جو حصررو پنهنجي پنهنجي مرڪز ۾ رهندي مختلف اهم ڪم سرررانجام ڏيندا رهن ٿا</w:t>
      </w:r>
      <w:r>
        <w:rPr>
          <w:w w:val="69"/>
        </w:rPr>
        <w:t>.</w:t>
      </w:r>
      <w:r>
        <w:rPr>
          <w:w w:val="69"/>
          <w:rtl/>
        </w:rPr>
        <w:t xml:space="preserve"> سرررتيون هاڻي اچو ته اسرين جائزو وٺون ته رت جيڪا ايڏا کوڙ سرارا ڪم سرانجام ڏيندي رهي ٿي</w:t>
      </w:r>
      <w:r>
        <w:rPr>
          <w:w w:val="69"/>
        </w:rPr>
        <w:t>.</w:t>
      </w:r>
      <w:r>
        <w:rPr>
          <w:w w:val="69"/>
          <w:rtl/>
        </w:rPr>
        <w:t xml:space="preserve"> تنهن جي گهٽ وڌ ٿيڻ سان ڪهڙا</w:t>
      </w:r>
      <w:r>
        <w:rPr>
          <w:spacing w:val="40"/>
          <w:rtl/>
        </w:rPr>
        <w:t xml:space="preserve"> </w:t>
      </w:r>
      <w:r>
        <w:rPr>
          <w:w w:val="63"/>
          <w:rtl/>
        </w:rPr>
        <w:t>ڪهڙا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نقص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رران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رسرررن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ٿرا</w:t>
      </w:r>
      <w:r>
        <w:rPr>
          <w:w w:val="63"/>
        </w:rPr>
        <w:t>.</w:t>
      </w:r>
      <w:r>
        <w:rPr>
          <w:spacing w:val="-2"/>
          <w:rtl/>
        </w:rPr>
        <w:t xml:space="preserve"> </w:t>
      </w:r>
      <w:r>
        <w:rPr>
          <w:w w:val="63"/>
          <w:rtl/>
        </w:rPr>
        <w:t>اڄ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هن</w:t>
      </w:r>
      <w:r>
        <w:rPr>
          <w:spacing w:val="-7"/>
          <w:rtl/>
        </w:rPr>
        <w:t xml:space="preserve"> </w:t>
      </w:r>
      <w:r>
        <w:rPr>
          <w:w w:val="63"/>
          <w:rtl/>
        </w:rPr>
        <w:t>مضرررمون</w:t>
      </w:r>
      <w:r>
        <w:rPr>
          <w:spacing w:val="-10"/>
          <w:rtl/>
        </w:rPr>
        <w:t xml:space="preserve"> </w:t>
      </w:r>
      <w:r>
        <w:rPr>
          <w:w w:val="63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اسرررين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رت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ڪميءَ</w:t>
      </w:r>
      <w:r>
        <w:rPr>
          <w:spacing w:val="-7"/>
          <w:rtl/>
        </w:rPr>
        <w:t xml:space="preserve"> </w:t>
      </w:r>
      <w:r>
        <w:rPr>
          <w:w w:val="63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گهٽترائي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برراعرث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پيردا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ٿيررل</w:t>
      </w:r>
      <w:r>
        <w:rPr>
          <w:rtl/>
        </w:rPr>
        <w:t xml:space="preserve"> </w:t>
      </w:r>
      <w:r>
        <w:rPr>
          <w:w w:val="70"/>
          <w:rtl/>
        </w:rPr>
        <w:t xml:space="preserve">صورتحال کي </w:t>
      </w:r>
      <w:r>
        <w:rPr>
          <w:w w:val="70"/>
        </w:rPr>
        <w:t>”</w:t>
      </w:r>
      <w:r>
        <w:rPr>
          <w:w w:val="70"/>
          <w:rtl/>
        </w:rPr>
        <w:t>ڪيئن منهن ڏجي؟</w:t>
      </w:r>
      <w:r>
        <w:rPr>
          <w:w w:val="70"/>
        </w:rPr>
        <w:t>“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 باري ۾ تفصيلي جائزو وٺنداسين</w:t>
      </w:r>
      <w:r>
        <w:rPr>
          <w:w w:val="70"/>
        </w:rPr>
        <w:t>.</w:t>
      </w:r>
      <w:r>
        <w:rPr>
          <w:w w:val="70"/>
          <w:rtl/>
        </w:rPr>
        <w:t xml:space="preserve"> انگريزيءَ جي لفظ </w:t>
      </w:r>
      <w:r>
        <w:rPr>
          <w:w w:val="70"/>
        </w:rPr>
        <w:t>“Anaemia”</w:t>
      </w:r>
      <w:r>
        <w:rPr>
          <w:w w:val="70"/>
          <w:rtl/>
        </w:rPr>
        <w:t xml:space="preserve"> جو </w:t>
      </w:r>
      <w:r>
        <w:rPr>
          <w:w w:val="65"/>
          <w:rtl/>
        </w:rPr>
        <w:t xml:space="preserve">جيڪرڏهن لفظي ترجمو ڪنرداسرررين تره مطلرب بيهنردو </w:t>
      </w:r>
      <w:r>
        <w:rPr>
          <w:w w:val="65"/>
        </w:rPr>
        <w:t>”</w:t>
      </w:r>
      <w:r>
        <w:rPr>
          <w:w w:val="65"/>
          <w:rtl/>
        </w:rPr>
        <w:t>رت جو نره هجڻ</w:t>
      </w:r>
      <w:r>
        <w:rPr>
          <w:w w:val="65"/>
        </w:rPr>
        <w:t>“</w:t>
      </w:r>
      <w:r>
        <w:rPr>
          <w:w w:val="65"/>
          <w:rtl/>
        </w:rPr>
        <w:t xml:space="preserve">، جنهن کي عام طور </w:t>
      </w:r>
      <w:r>
        <w:rPr>
          <w:w w:val="65"/>
        </w:rPr>
        <w:t>”</w:t>
      </w:r>
      <w:r>
        <w:rPr>
          <w:w w:val="65"/>
          <w:rtl/>
        </w:rPr>
        <w:t>رت جو سرررڪي</w:t>
      </w:r>
      <w:r>
        <w:rPr>
          <w:spacing w:val="80"/>
          <w:rtl/>
        </w:rPr>
        <w:t xml:space="preserve"> </w:t>
      </w:r>
      <w:r>
        <w:rPr>
          <w:w w:val="66"/>
          <w:rtl/>
        </w:rPr>
        <w:t>وڃڻ</w:t>
      </w:r>
      <w:r>
        <w:rPr>
          <w:w w:val="66"/>
        </w:rPr>
        <w:t>“</w:t>
      </w:r>
      <w:r>
        <w:rPr>
          <w:w w:val="66"/>
          <w:rtl/>
        </w:rPr>
        <w:t xml:space="preserve"> به 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ڏيو ويندو آهي</w:t>
      </w:r>
      <w:r>
        <w:rPr>
          <w:w w:val="66"/>
        </w:rPr>
        <w:t>.</w:t>
      </w:r>
      <w:r>
        <w:rPr>
          <w:w w:val="66"/>
          <w:rtl/>
        </w:rPr>
        <w:t xml:space="preserve"> حقيقت ۾ ڏس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جي ته اِِهڙي ص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ورتحال جاندارن ۾ ڪڏهن به پيدا نه ٿي 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گهي ٿي، ڇو</w:t>
      </w:r>
      <w:r>
        <w:rPr>
          <w:spacing w:val="40"/>
          <w:rtl/>
        </w:rPr>
        <w:t xml:space="preserve"> </w:t>
      </w:r>
      <w:r>
        <w:rPr>
          <w:w w:val="67"/>
          <w:rtl/>
        </w:rPr>
        <w:t>ته رت سران زندگي ۽ سراهه جو اچڻ وڃڻ لاڳاپيل آهي، سو باقي مختلف سببن ڪري رت گهٽ وڌ ٿيندي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رهندي</w:t>
      </w:r>
      <w:r>
        <w:rPr>
          <w:rtl/>
        </w:rPr>
        <w:t xml:space="preserve"> </w:t>
      </w:r>
      <w:r>
        <w:rPr>
          <w:w w:val="67"/>
          <w:rtl/>
        </w:rPr>
        <w:t>آهي، جنهن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لاءِ لفظ اِِنيميا اسررتعمال ڪجي ٿو</w:t>
      </w:r>
      <w:r>
        <w:rPr>
          <w:w w:val="67"/>
        </w:rPr>
        <w:t>.</w:t>
      </w:r>
      <w:r>
        <w:rPr>
          <w:w w:val="67"/>
          <w:rtl/>
        </w:rPr>
        <w:t xml:space="preserve"> خاص طور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کاڌي جي ڪميءَ باعث پيدا ٿيندڙ</w:t>
      </w:r>
      <w:r>
        <w:rPr>
          <w:spacing w:val="-9"/>
          <w:rtl/>
        </w:rPr>
        <w:t xml:space="preserve"> </w:t>
      </w:r>
      <w:r>
        <w:rPr>
          <w:w w:val="67"/>
          <w:rtl/>
        </w:rPr>
        <w:t>صررورتحال کي</w:t>
      </w:r>
      <w:r>
        <w:rPr>
          <w:spacing w:val="80"/>
          <w:rtl/>
        </w:rPr>
        <w:t xml:space="preserve"> </w:t>
      </w:r>
      <w:r>
        <w:rPr>
          <w:w w:val="81"/>
          <w:rtl/>
        </w:rPr>
        <w:t>خوراڪ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>گهٽتائيءَ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واري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اينيما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يعني</w:t>
      </w:r>
      <w:r>
        <w:rPr>
          <w:spacing w:val="-9"/>
          <w:w w:val="81"/>
          <w:rtl/>
        </w:rPr>
        <w:t xml:space="preserve"> </w:t>
      </w:r>
      <w:r>
        <w:rPr>
          <w:w w:val="81"/>
        </w:rPr>
        <w:t>(NDA)</w:t>
      </w:r>
      <w:r>
        <w:rPr>
          <w:spacing w:val="-4"/>
          <w:w w:val="81"/>
          <w:rtl/>
        </w:rPr>
        <w:t xml:space="preserve"> </w:t>
      </w:r>
      <w:r>
        <w:rPr>
          <w:w w:val="81"/>
        </w:rPr>
        <w:t>Anaemia)</w:t>
      </w:r>
      <w:r>
        <w:rPr>
          <w:spacing w:val="-4"/>
          <w:w w:val="81"/>
          <w:rtl/>
        </w:rPr>
        <w:t xml:space="preserve"> </w:t>
      </w:r>
      <w:r>
        <w:rPr>
          <w:w w:val="81"/>
        </w:rPr>
        <w:t>Deficiency</w:t>
      </w:r>
      <w:r>
        <w:rPr>
          <w:spacing w:val="-4"/>
          <w:w w:val="81"/>
          <w:rtl/>
        </w:rPr>
        <w:t xml:space="preserve"> </w:t>
      </w:r>
      <w:r>
        <w:rPr>
          <w:w w:val="81"/>
        </w:rPr>
        <w:t>(Nutritional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>سررڏجي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ٿو</w:t>
      </w:r>
      <w:r>
        <w:rPr>
          <w:w w:val="81"/>
        </w:rPr>
        <w:t>.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 xml:space="preserve">روز </w:t>
      </w:r>
      <w:r>
        <w:rPr>
          <w:w w:val="71"/>
          <w:rtl/>
        </w:rPr>
        <w:t>مره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زندگيءَ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مجموعي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طور تي اسرين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جيڪو کاڌو کائون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ٿا، تنهن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جزا اسان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زندگيءَ</w:t>
      </w:r>
      <w:r>
        <w:rPr>
          <w:spacing w:val="-8"/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70"/>
          <w:rtl/>
        </w:rPr>
        <w:t>اهم ڪردار ادا ڪن ٿرا</w:t>
      </w:r>
      <w:r>
        <w:rPr>
          <w:w w:val="70"/>
        </w:rPr>
        <w:t>.</w:t>
      </w:r>
      <w:r>
        <w:rPr>
          <w:w w:val="70"/>
          <w:rtl/>
        </w:rPr>
        <w:t xml:space="preserve"> رت جي پيرداوار ۾ اهم سرررمجهيو وينردڙ</w:t>
      </w:r>
      <w:r>
        <w:rPr>
          <w:spacing w:val="-11"/>
          <w:rtl/>
        </w:rPr>
        <w:t xml:space="preserve"> </w:t>
      </w:r>
      <w:r>
        <w:rPr>
          <w:w w:val="70"/>
          <w:rtl/>
        </w:rPr>
        <w:t xml:space="preserve">فولاد </w:t>
      </w:r>
      <w:r>
        <w:rPr>
          <w:w w:val="70"/>
        </w:rPr>
        <w:t>(Iron)</w:t>
      </w:r>
      <w:r>
        <w:rPr>
          <w:w w:val="70"/>
          <w:rtl/>
        </w:rPr>
        <w:t xml:space="preserve"> جيتوڻي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ڪ تمرام گهرٽ مقردار</w:t>
      </w:r>
      <w:r>
        <w:rPr>
          <w:spacing w:val="-9"/>
          <w:rtl/>
        </w:rPr>
        <w:t xml:space="preserve"> </w:t>
      </w:r>
      <w:r>
        <w:rPr>
          <w:w w:val="70"/>
          <w:rtl/>
        </w:rPr>
        <w:t>۾</w:t>
      </w:r>
      <w:r>
        <w:rPr>
          <w:spacing w:val="80"/>
          <w:rtl/>
        </w:rPr>
        <w:t xml:space="preserve"> </w:t>
      </w:r>
      <w:r>
        <w:rPr>
          <w:w w:val="66"/>
          <w:rtl/>
        </w:rPr>
        <w:t>گهربل هوندو آهي، پر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 جو هجڻ بي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انتها ضرررروري سرررمجهيو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وڃي ٿو، ڇو ته</w:t>
      </w:r>
      <w:r>
        <w:rPr>
          <w:spacing w:val="63"/>
          <w:position w:val="1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 کان سرررواءِ رت</w:t>
      </w:r>
      <w:r>
        <w:rPr>
          <w:spacing w:val="-12"/>
          <w:rtl/>
        </w:rPr>
        <w:t xml:space="preserve"> </w:t>
      </w:r>
      <w:r>
        <w:rPr>
          <w:w w:val="66"/>
          <w:rtl/>
        </w:rPr>
        <w:t>۾ موجود رت</w:t>
      </w:r>
      <w:r>
        <w:rPr>
          <w:spacing w:val="-12"/>
          <w:rtl/>
        </w:rPr>
        <w:t xml:space="preserve"> </w:t>
      </w:r>
      <w:r>
        <w:rPr>
          <w:w w:val="66"/>
          <w:rtl/>
        </w:rPr>
        <w:t xml:space="preserve">جا </w:t>
      </w:r>
      <w:r>
        <w:rPr>
          <w:w w:val="67"/>
          <w:rtl/>
        </w:rPr>
        <w:t>ڳرراڙهررا</w:t>
      </w:r>
      <w:r>
        <w:rPr>
          <w:rtl/>
        </w:rPr>
        <w:t xml:space="preserve"> </w:t>
      </w:r>
      <w:r>
        <w:rPr>
          <w:w w:val="67"/>
          <w:rtl/>
        </w:rPr>
        <w:t>جرزا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هيمو</w:t>
      </w:r>
      <w:r>
        <w:rPr>
          <w:rtl/>
        </w:rPr>
        <w:t xml:space="preserve"> </w:t>
      </w:r>
      <w:r>
        <w:rPr>
          <w:w w:val="67"/>
          <w:rtl/>
        </w:rPr>
        <w:t>گلوبن</w:t>
      </w:r>
      <w:r>
        <w:rPr>
          <w:rtl/>
        </w:rPr>
        <w:t xml:space="preserve"> </w:t>
      </w:r>
      <w:r>
        <w:rPr>
          <w:w w:val="67"/>
        </w:rPr>
        <w:t>(Haemoglobin)</w:t>
      </w:r>
      <w:r>
        <w:rPr>
          <w:rtl/>
        </w:rPr>
        <w:t xml:space="preserve"> </w:t>
      </w:r>
      <w:r>
        <w:rPr>
          <w:w w:val="67"/>
          <w:rtl/>
        </w:rPr>
        <w:t>پروٽين،</w:t>
      </w:r>
      <w:r>
        <w:rPr>
          <w:rtl/>
        </w:rPr>
        <w:t xml:space="preserve"> </w:t>
      </w:r>
      <w:r>
        <w:rPr>
          <w:w w:val="67"/>
          <w:rtl/>
        </w:rPr>
        <w:t>مقرر</w:t>
      </w:r>
      <w:r>
        <w:rPr>
          <w:rtl/>
        </w:rPr>
        <w:t xml:space="preserve"> </w:t>
      </w:r>
      <w:r>
        <w:rPr>
          <w:w w:val="67"/>
          <w:rtl/>
        </w:rPr>
        <w:t>مقرردار</w:t>
      </w:r>
      <w:r>
        <w:rPr>
          <w:rtl/>
        </w:rPr>
        <w:t xml:space="preserve"> </w:t>
      </w:r>
      <w:r>
        <w:rPr>
          <w:w w:val="67"/>
          <w:rtl/>
        </w:rPr>
        <w:t>کرران</w:t>
      </w:r>
      <w:r>
        <w:rPr>
          <w:rtl/>
        </w:rPr>
        <w:t xml:space="preserve"> </w:t>
      </w:r>
      <w:r>
        <w:rPr>
          <w:w w:val="67"/>
          <w:rtl/>
        </w:rPr>
        <w:t>گهٽجي</w:t>
      </w:r>
      <w:r>
        <w:rPr>
          <w:rtl/>
        </w:rPr>
        <w:t xml:space="preserve"> </w:t>
      </w:r>
      <w:r>
        <w:rPr>
          <w:w w:val="67"/>
          <w:rtl/>
        </w:rPr>
        <w:t>وينرردا</w:t>
      </w:r>
      <w:r>
        <w:rPr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فولادي</w:t>
      </w:r>
      <w:r>
        <w:rPr>
          <w:rtl/>
        </w:rPr>
        <w:t xml:space="preserve"> </w:t>
      </w:r>
      <w:r>
        <w:rPr>
          <w:w w:val="67"/>
          <w:rtl/>
        </w:rPr>
        <w:t>ڪميءَ</w:t>
      </w:r>
      <w:r>
        <w:rPr>
          <w:spacing w:val="40"/>
          <w:rtl/>
        </w:rPr>
        <w:t xml:space="preserve"> </w:t>
      </w:r>
      <w:r>
        <w:rPr>
          <w:w w:val="74"/>
        </w:rPr>
        <w:t>Iron)</w:t>
      </w:r>
      <w:r>
        <w:rPr>
          <w:rtl/>
        </w:rPr>
        <w:t xml:space="preserve"> </w:t>
      </w:r>
      <w:r>
        <w:rPr>
          <w:w w:val="74"/>
        </w:rPr>
        <w:t>of</w:t>
      </w:r>
      <w:r>
        <w:rPr>
          <w:rtl/>
        </w:rPr>
        <w:t xml:space="preserve"> </w:t>
      </w:r>
      <w:r>
        <w:rPr>
          <w:w w:val="74"/>
        </w:rPr>
        <w:t>(Deficiency</w:t>
      </w:r>
      <w:r>
        <w:rPr>
          <w:w w:val="74"/>
          <w:rtl/>
        </w:rPr>
        <w:t>دراصرررل جسرررم جي انردر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موجود فولاد </w:t>
      </w:r>
      <w:r>
        <w:rPr>
          <w:w w:val="74"/>
        </w:rPr>
        <w:t>)</w:t>
      </w:r>
      <w:r>
        <w:rPr>
          <w:w w:val="74"/>
          <w:rtl/>
        </w:rPr>
        <w:t>جيڪو جمع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ٿيل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هوندو آهي</w:t>
      </w:r>
      <w:r>
        <w:rPr>
          <w:w w:val="74"/>
        </w:rPr>
        <w:t>(</w:t>
      </w:r>
      <w:r>
        <w:rPr>
          <w:w w:val="74"/>
          <w:rtl/>
        </w:rPr>
        <w:t>، ان کي وقت بي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وق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ت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ضررررورت</w:t>
      </w:r>
      <w:r>
        <w:rPr>
          <w:spacing w:val="-9"/>
          <w:rtl/>
        </w:rPr>
        <w:t xml:space="preserve"> </w:t>
      </w:r>
      <w:r>
        <w:rPr>
          <w:w w:val="67"/>
          <w:rtl/>
        </w:rPr>
        <w:t>ک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وڌي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اسرررتعم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ال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پي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دا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ٿئي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ٿي</w:t>
      </w:r>
      <w:r>
        <w:rPr>
          <w:w w:val="67"/>
        </w:rPr>
        <w:t>.</w:t>
      </w:r>
      <w:r>
        <w:rPr>
          <w:spacing w:val="-6"/>
          <w:rtl/>
        </w:rPr>
        <w:t xml:space="preserve"> </w:t>
      </w:r>
      <w:r>
        <w:rPr>
          <w:w w:val="67"/>
          <w:rtl/>
        </w:rPr>
        <w:t>فولاد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جيڪو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ه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ڏن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مِِ</w:t>
      </w:r>
      <w:r>
        <w:rPr>
          <w:b/>
          <w:bCs/>
          <w:w w:val="67"/>
          <w:rtl/>
        </w:rPr>
        <w:t>ر</w:t>
      </w:r>
      <w:r>
        <w:rPr>
          <w:spacing w:val="61"/>
          <w:position w:val="-3"/>
          <w:rtl/>
        </w:rPr>
        <w:t xml:space="preserve">  </w:t>
      </w:r>
      <w:r>
        <w:rPr>
          <w:w w:val="67"/>
          <w:rtl/>
        </w:rPr>
        <w:t>ک</w:t>
      </w:r>
      <w:r>
        <w:rPr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 xml:space="preserve"> </w:t>
      </w:r>
      <w:r>
        <w:rPr>
          <w:w w:val="67"/>
        </w:rPr>
        <w:t>Bone</w:t>
      </w:r>
      <w:r>
        <w:rPr>
          <w:rtl/>
        </w:rPr>
        <w:t xml:space="preserve"> </w:t>
      </w:r>
      <w:r>
        <w:rPr>
          <w:w w:val="67"/>
        </w:rPr>
        <w:t>(Marrow</w:t>
      </w:r>
      <w:r>
        <w:rPr>
          <w:w w:val="67"/>
          <w:rtl/>
        </w:rPr>
        <w:t xml:space="preserve"> ۾ موجود هجي ٿو،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تنهن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جرڏهن وڌيرڪ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اسرررتعمرال ڪجي ٿو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تره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فولاد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 ڪميءَ پيردا ٿئي ٿي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66"/>
          <w:rtl/>
        </w:rPr>
        <w:t xml:space="preserve">کاڌي ۾ جيڪڏهن </w:t>
      </w:r>
      <w:r>
        <w:rPr>
          <w:w w:val="66"/>
        </w:rPr>
        <w:t>)</w:t>
      </w:r>
      <w:r>
        <w:rPr>
          <w:w w:val="66"/>
          <w:rtl/>
        </w:rPr>
        <w:t>آئرن</w:t>
      </w:r>
      <w:r>
        <w:rPr>
          <w:w w:val="66"/>
        </w:rPr>
        <w:t>(</w:t>
      </w:r>
      <w:r>
        <w:rPr>
          <w:rtl/>
        </w:rPr>
        <w:t xml:space="preserve"> </w:t>
      </w:r>
      <w:r>
        <w:rPr>
          <w:w w:val="66"/>
          <w:rtl/>
        </w:rPr>
        <w:t>فولاد جو مقدار گهٽجي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ته پوءِ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صرررورتحال وڌيڪ خراب ٿي سرررگهي ٿي</w:t>
      </w:r>
      <w:r>
        <w:rPr>
          <w:w w:val="66"/>
        </w:rPr>
        <w:t>.</w:t>
      </w:r>
      <w:r>
        <w:rPr>
          <w:w w:val="66"/>
          <w:rtl/>
        </w:rPr>
        <w:t xml:space="preserve"> مثال طور وڏي</w:t>
      </w:r>
      <w:r>
        <w:rPr>
          <w:spacing w:val="80"/>
          <w:rtl/>
        </w:rPr>
        <w:t xml:space="preserve"> </w:t>
      </w:r>
      <w:r>
        <w:rPr>
          <w:w w:val="67"/>
          <w:rtl/>
        </w:rPr>
        <w:t>عمر جا ماڻهو جيڪڏهن پاڻ کي چانهه ۽ بسرررڪوٽ تي رکندا يا وري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ننڍڙا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 xml:space="preserve">ٻار جيڪڏهن صررررف کير تي پلجن، </w:t>
      </w:r>
      <w:r>
        <w:rPr>
          <w:w w:val="69"/>
          <w:rtl/>
        </w:rPr>
        <w:t>يرا وري کراڌو گهرٽ واپرائيندڙ ماڻهو، ان ڪميءَ جو جلد</w:t>
      </w:r>
      <w:r>
        <w:rPr>
          <w:spacing w:val="-8"/>
          <w:rtl/>
        </w:rPr>
        <w:t xml:space="preserve"> </w:t>
      </w:r>
      <w:r>
        <w:rPr>
          <w:w w:val="69"/>
          <w:rtl/>
        </w:rPr>
        <w:t>شرررڪار ٿي ويندا آهن</w:t>
      </w:r>
      <w:r>
        <w:rPr>
          <w:w w:val="69"/>
        </w:rPr>
        <w:t>.</w:t>
      </w:r>
      <w:r>
        <w:rPr>
          <w:w w:val="69"/>
          <w:rtl/>
        </w:rPr>
        <w:t xml:space="preserve"> عام طور تي متوازن غذا منجهان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 xml:space="preserve">فولاد جو گهربل ضرررروري </w:t>
      </w:r>
      <w:r>
        <w:rPr>
          <w:w w:val="70"/>
        </w:rPr>
        <w:t>)</w:t>
      </w:r>
      <w:r>
        <w:rPr>
          <w:w w:val="70"/>
          <w:rtl/>
        </w:rPr>
        <w:t>نارمل</w:t>
      </w:r>
      <w:r>
        <w:rPr>
          <w:w w:val="70"/>
        </w:rPr>
        <w:t>(</w:t>
      </w:r>
      <w:r>
        <w:rPr>
          <w:w w:val="70"/>
          <w:rtl/>
        </w:rPr>
        <w:t xml:space="preserve"> مقدار </w:t>
      </w:r>
      <w:r>
        <w:rPr>
          <w:w w:val="70"/>
        </w:rPr>
        <w:t>)</w:t>
      </w:r>
      <w:r>
        <w:rPr>
          <w:w w:val="70"/>
          <w:rtl/>
        </w:rPr>
        <w:t xml:space="preserve">جيڪو گهٽ ۾ گهٽ هڪ ملي گرام </w:t>
      </w:r>
      <w:r>
        <w:rPr>
          <w:w w:val="70"/>
        </w:rPr>
        <w:t>(1m.g)</w:t>
      </w:r>
      <w:r>
        <w:rPr>
          <w:w w:val="70"/>
          <w:rtl/>
        </w:rPr>
        <w:t xml:space="preserve"> آهي آرام سررران حاصرررل</w:t>
      </w:r>
      <w:r>
        <w:rPr>
          <w:spacing w:val="40"/>
          <w:rtl/>
        </w:rPr>
        <w:t xml:space="preserve"> </w:t>
      </w:r>
      <w:r>
        <w:rPr>
          <w:w w:val="68"/>
          <w:rtl/>
        </w:rPr>
        <w:t>ڪري سرگهجي ٿو</w:t>
      </w:r>
      <w:r>
        <w:rPr>
          <w:w w:val="68"/>
        </w:rPr>
        <w:t>.</w:t>
      </w:r>
      <w:r>
        <w:rPr>
          <w:w w:val="68"/>
          <w:rtl/>
        </w:rPr>
        <w:t xml:space="preserve"> اسران متوازن غذا جي تشرريح هيٺين ريت ڪري سگهون ٿا</w:t>
      </w:r>
      <w:r>
        <w:rPr>
          <w:w w:val="68"/>
        </w:rPr>
        <w:t>.</w:t>
      </w:r>
      <w:r>
        <w:rPr>
          <w:w w:val="68"/>
          <w:rtl/>
        </w:rPr>
        <w:t xml:space="preserve"> روز مره کاڌي ۾ گوشت </w:t>
      </w:r>
      <w:r>
        <w:rPr>
          <w:w w:val="68"/>
        </w:rPr>
        <w:t>)</w:t>
      </w:r>
      <w:r>
        <w:rPr>
          <w:w w:val="68"/>
          <w:rtl/>
        </w:rPr>
        <w:t>ٻڪري</w:t>
      </w:r>
      <w:r>
        <w:rPr>
          <w:spacing w:val="40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5"/>
          <w:rtl/>
        </w:rPr>
        <w:t>ڍڳو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وغيره</w:t>
      </w:r>
      <w:r>
        <w:rPr>
          <w:w w:val="65"/>
        </w:rPr>
        <w:t>(</w:t>
      </w:r>
      <w:r>
        <w:rPr>
          <w:w w:val="65"/>
          <w:rtl/>
        </w:rPr>
        <w:t>،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انڊا</w:t>
      </w:r>
      <w:r>
        <w:rPr>
          <w:spacing w:val="-14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بيض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را</w:t>
      </w:r>
      <w:r>
        <w:rPr>
          <w:w w:val="65"/>
        </w:rPr>
        <w:t>(</w:t>
      </w:r>
      <w:r>
        <w:rPr>
          <w:w w:val="65"/>
          <w:rtl/>
        </w:rPr>
        <w:t>،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ميوو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رايون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ڀاڄيون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تمام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آس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رانيءَ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ران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اس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ران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حاص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رل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رگهون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65"/>
          <w:rtl/>
        </w:rPr>
        <w:t>حامله</w:t>
      </w:r>
      <w:r>
        <w:rPr>
          <w:w w:val="117"/>
          <w:rtl/>
        </w:rPr>
        <w:t xml:space="preserve"> </w:t>
      </w:r>
      <w:r>
        <w:rPr>
          <w:w w:val="74"/>
          <w:rtl/>
        </w:rPr>
        <w:t>خواتين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women)</w:t>
      </w:r>
      <w:r>
        <w:rPr>
          <w:spacing w:val="-3"/>
          <w:w w:val="74"/>
          <w:rtl/>
        </w:rPr>
        <w:t xml:space="preserve"> </w:t>
      </w:r>
      <w:r>
        <w:rPr>
          <w:w w:val="74"/>
        </w:rPr>
        <w:t>(Pregnat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ضرروري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مقدار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جيڪو صرف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هڪ ئي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ملي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گرام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مقرر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ٿيل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آهي تنهن کي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آسانيءَ </w:t>
      </w:r>
      <w:r>
        <w:rPr>
          <w:w w:val="70"/>
          <w:rtl/>
        </w:rPr>
        <w:t>سران حاصرل ڪري سرگهجي ٿو</w:t>
      </w:r>
      <w:r>
        <w:rPr>
          <w:w w:val="70"/>
        </w:rPr>
        <w:t>.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جيڪو روزانو چار ملي گرام </w:t>
      </w:r>
      <w:r>
        <w:rPr>
          <w:w w:val="70"/>
        </w:rPr>
        <w:t>(4m.g)</w:t>
      </w:r>
      <w:r>
        <w:rPr>
          <w:w w:val="70"/>
          <w:rtl/>
        </w:rPr>
        <w:t xml:space="preserve"> ضرروري سمجهيو ويندو آهي، ڇو ته</w:t>
      </w:r>
      <w:r>
        <w:rPr>
          <w:spacing w:val="-4"/>
          <w:rtl/>
        </w:rPr>
        <w:t xml:space="preserve"> </w:t>
      </w:r>
      <w:r>
        <w:rPr>
          <w:w w:val="70"/>
          <w:rtl/>
        </w:rPr>
        <w:t>پيٽ</w:t>
      </w:r>
      <w:r>
        <w:rPr>
          <w:spacing w:val="80"/>
          <w:rtl/>
        </w:rPr>
        <w:t xml:space="preserve"> </w:t>
      </w:r>
      <w:r>
        <w:rPr>
          <w:w w:val="68"/>
          <w:rtl/>
        </w:rPr>
        <w:t>انردر پلجنردڙ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 xml:space="preserve">ٻار </w:t>
      </w:r>
      <w:r>
        <w:rPr>
          <w:w w:val="68"/>
        </w:rPr>
        <w:t>(Fetus)</w:t>
      </w:r>
      <w:r>
        <w:rPr>
          <w:rtl/>
        </w:rPr>
        <w:t xml:space="preserve"> </w:t>
      </w:r>
      <w:r>
        <w:rPr>
          <w:w w:val="68"/>
          <w:rtl/>
        </w:rPr>
        <w:t>تقريب</w:t>
      </w:r>
      <w:r>
        <w:rPr>
          <w:rtl/>
        </w:rPr>
        <w:t xml:space="preserve"> </w:t>
      </w:r>
      <w:r>
        <w:rPr>
          <w:w w:val="68"/>
        </w:rPr>
        <w:t>˝</w:t>
      </w:r>
      <w:r>
        <w:rPr>
          <w:w w:val="68"/>
          <w:rtl/>
        </w:rPr>
        <w:t>ا هڪ ملي گرام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فولاد ماءُ 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فولاد واري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حصررري منجهان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حاصرررل ڪندو آهي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9"/>
          <w:rtl/>
        </w:rPr>
        <w:t>انڪري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باربار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حامله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واري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صررورتحال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ماءُ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خوراڪ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اڳ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متوازن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هجي،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</w:t>
      </w:r>
    </w:p>
    <w:p w14:paraId="7C5DECF9">
      <w:pPr>
        <w:pStyle w:val="13"/>
        <w:spacing w:before="16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271780</wp:posOffset>
                </wp:positionV>
                <wp:extent cx="5772785" cy="55245"/>
                <wp:effectExtent l="0" t="0" r="0" b="0"/>
                <wp:wrapTopAndBottom/>
                <wp:docPr id="384" name="Graphic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4" o:spid="_x0000_s1026" o:spt="100" style="position:absolute;left:0pt;margin-left:70.55pt;margin-top:21.4pt;height:4.35pt;width:454.55pt;mso-position-horizontal-relative:page;mso-wrap-distance-bottom:0pt;mso-wrap-distance-top:0pt;z-index:-251544576;mso-width-relative:page;mso-height-relative:page;" fillcolor="#612322" filled="t" stroked="f" coordsize="5772785,55244" o:gfxdata="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YvziQ9oAAAAKAQAADwAAAAAA&#10;AAABACAAAAAiAAAAZHJzL2Rvd25yZXYueG1sUEsBAhQAFAAAAAgAh07iQP5X1I5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D0192A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20BAA91">
      <w:pPr>
        <w:pStyle w:val="13"/>
        <w:spacing w:before="9"/>
        <w:rPr>
          <w:sz w:val="3"/>
        </w:rPr>
      </w:pPr>
    </w:p>
    <w:p w14:paraId="42C0CAA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85" name="Group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dYf0740CAAAj&#10;BwAADgAAAAAAAAABACAAAAAkAQAAZHJzL2Uyb0RvYy54bWxQSwUGAAAAAAYABgBZAQAAIwYAAAAA&#10;">
                <o:lock v:ext="edit" aspectratio="f"/>
                <v:shape id="Graphic 386" o:spid="_x0000_s1026" o:spt="100" style="position:absolute;left:0;top:0;height:40005;width:5737860;" fillcolor="#000000" filled="t" stroked="f" coordsize="5737860,40005" o:gfxdata="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urWM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4B4F4EF">
      <w:pPr>
        <w:pStyle w:val="13"/>
        <w:bidi/>
        <w:spacing w:before="257" w:line="264" w:lineRule="auto"/>
        <w:ind w:left="150" w:right="312" w:firstLine="4"/>
        <w:jc w:val="left"/>
      </w:pPr>
      <w:r>
        <w:rPr>
          <w:w w:val="63"/>
          <w:rtl/>
        </w:rPr>
        <w:t>پوءِ وڌيرڪ متراثر ٿي سرررگهي ٿي</w:t>
      </w:r>
      <w:r>
        <w:rPr>
          <w:w w:val="63"/>
        </w:rPr>
        <w:t>.</w:t>
      </w:r>
      <w:r>
        <w:rPr>
          <w:rtl/>
        </w:rPr>
        <w:t xml:space="preserve"> </w:t>
      </w:r>
      <w:r>
        <w:rPr>
          <w:w w:val="63"/>
          <w:rtl/>
        </w:rPr>
        <w:t>عرام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طور تي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خواتين منجهره،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فولاد جي</w:t>
      </w:r>
      <w:r>
        <w:rPr>
          <w:spacing w:val="-10"/>
          <w:rtl/>
        </w:rPr>
        <w:t xml:space="preserve"> </w:t>
      </w:r>
      <w:r>
        <w:rPr>
          <w:w w:val="63"/>
          <w:rtl/>
        </w:rPr>
        <w:t>ڪميءَ جي براعث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پيدا ٿيندڙ اينميا</w:t>
      </w:r>
      <w:r>
        <w:rPr>
          <w:spacing w:val="-9"/>
          <w:rtl/>
        </w:rPr>
        <w:t xml:space="preserve"> </w:t>
      </w:r>
      <w:r>
        <w:rPr>
          <w:w w:val="63"/>
          <w:rtl/>
        </w:rPr>
        <w:t>جا</w:t>
      </w:r>
      <w:r>
        <w:rPr>
          <w:w w:val="68"/>
          <w:rtl/>
        </w:rPr>
        <w:t xml:space="preserve"> هيٺيان</w:t>
      </w:r>
      <w:r>
        <w:rPr>
          <w:rtl/>
        </w:rPr>
        <w:t xml:space="preserve"> </w:t>
      </w:r>
      <w:r>
        <w:rPr>
          <w:w w:val="68"/>
          <w:rtl/>
        </w:rPr>
        <w:t>سبب هوندا آهن</w:t>
      </w:r>
      <w:r>
        <w:rPr>
          <w:w w:val="68"/>
        </w:rPr>
        <w:t>:</w:t>
      </w:r>
    </w:p>
    <w:p w14:paraId="0D71B29E">
      <w:pPr>
        <w:pStyle w:val="13"/>
        <w:bidi/>
        <w:spacing w:before="7"/>
        <w:ind w:left="586" w:right="1070" w:firstLine="0"/>
        <w:jc w:val="left"/>
      </w:pPr>
      <w:r>
        <w:rPr>
          <w:w w:val="71"/>
        </w:rPr>
        <w:t>.1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دير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تائين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گهڻي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مقدار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ضايع</w:t>
      </w:r>
      <w:r>
        <w:rPr>
          <w:spacing w:val="-17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وڃڻ</w:t>
      </w:r>
      <w:r>
        <w:rPr>
          <w:spacing w:val="-3"/>
          <w:w w:val="7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گهڻو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ماهواريءَ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دوران</w:t>
      </w:r>
      <w:r>
        <w:rPr>
          <w:w w:val="71"/>
        </w:rPr>
        <w:t>.(</w:t>
      </w:r>
    </w:p>
    <w:p w14:paraId="19211BAB">
      <w:pPr>
        <w:pStyle w:val="13"/>
        <w:bidi/>
        <w:spacing w:before="33" w:line="256" w:lineRule="auto"/>
        <w:ind w:left="154" w:right="312" w:firstLine="431"/>
        <w:jc w:val="left"/>
      </w:pPr>
      <w:r>
        <w:rPr>
          <w:w w:val="66"/>
        </w:rPr>
        <w:t>.2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نظامِِ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هض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رم يعني هاض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رمي جي 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ررش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رتي ۾ پيدا ٿيندڙ خرابيءَ جي باعث رت جو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ض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رايع ٿيڻ، مثال طور</w:t>
      </w:r>
      <w:r>
        <w:rPr>
          <w:rtl/>
        </w:rPr>
        <w:t xml:space="preserve"> </w:t>
      </w:r>
      <w:r>
        <w:rPr>
          <w:w w:val="75"/>
          <w:position w:val="2"/>
          <w:rtl/>
        </w:rPr>
        <w:t>معدي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جو السرر،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وڏي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آنڊي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جو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ڪينسرر،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آنڊي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۾</w:t>
      </w:r>
      <w:r>
        <w:rPr>
          <w:spacing w:val="-3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موجود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ڪينئان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جن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کي</w:t>
      </w:r>
      <w:r>
        <w:rPr>
          <w:spacing w:val="80"/>
          <w:rtl/>
        </w:rPr>
        <w:t xml:space="preserve"> </w:t>
      </w:r>
      <w:r>
        <w:rPr>
          <w:w w:val="75"/>
          <w:position w:val="2"/>
          <w:rtl/>
        </w:rPr>
        <w:t>هڪ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ورم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</w:rPr>
        <w:t>worm)</w:t>
      </w:r>
      <w:r>
        <w:rPr>
          <w:position w:val="2"/>
          <w:rtl/>
        </w:rPr>
        <w:t xml:space="preserve"> </w:t>
      </w:r>
      <w:r>
        <w:rPr>
          <w:w w:val="75"/>
          <w:position w:val="2"/>
        </w:rPr>
        <w:t>(Hook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سڏيو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 xml:space="preserve">وڃي </w:t>
      </w:r>
      <w:r>
        <w:rPr>
          <w:w w:val="58"/>
          <w:rtl/>
        </w:rPr>
        <w:t>ٿو،</w:t>
      </w:r>
      <w:r>
        <w:rPr>
          <w:spacing w:val="-26"/>
          <w:rtl/>
        </w:rPr>
        <w:t xml:space="preserve"> </w:t>
      </w:r>
      <w:r>
        <w:rPr>
          <w:w w:val="58"/>
          <w:rtl/>
        </w:rPr>
        <w:t>وغيره</w:t>
      </w:r>
      <w:r>
        <w:rPr>
          <w:w w:val="58"/>
        </w:rPr>
        <w:t>.</w:t>
      </w:r>
    </w:p>
    <w:p w14:paraId="5E93FEDA">
      <w:pPr>
        <w:pStyle w:val="13"/>
        <w:bidi/>
        <w:spacing w:before="2" w:line="256" w:lineRule="auto"/>
        <w:ind w:left="154" w:right="312" w:firstLine="436"/>
        <w:jc w:val="left"/>
      </w:pPr>
      <w:r>
        <w:rPr>
          <w:w w:val="64"/>
          <w:rtl/>
        </w:rPr>
        <w:t>اڄ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مضرررمون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۾</w:t>
      </w:r>
      <w:r>
        <w:rPr>
          <w:spacing w:val="-5"/>
          <w:rtl/>
        </w:rPr>
        <w:t xml:space="preserve"> </w:t>
      </w:r>
      <w:r>
        <w:rPr>
          <w:w w:val="64"/>
          <w:rtl/>
        </w:rPr>
        <w:t>اسرررين</w:t>
      </w:r>
      <w:r>
        <w:rPr>
          <w:spacing w:val="-9"/>
          <w:rtl/>
        </w:rPr>
        <w:t xml:space="preserve"> </w:t>
      </w:r>
      <w:r>
        <w:rPr>
          <w:w w:val="64"/>
          <w:rtl/>
        </w:rPr>
        <w:t>رت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ڪميءَ</w:t>
      </w:r>
      <w:r>
        <w:rPr>
          <w:spacing w:val="-5"/>
          <w:rtl/>
        </w:rPr>
        <w:t xml:space="preserve"> </w:t>
      </w:r>
      <w:r>
        <w:rPr>
          <w:w w:val="64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گهٽترائي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متعلق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نقصررررانن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ذڪر</w:t>
      </w:r>
      <w:r>
        <w:rPr>
          <w:spacing w:val="-5"/>
          <w:rtl/>
        </w:rPr>
        <w:t xml:space="preserve"> </w:t>
      </w:r>
      <w:r>
        <w:rPr>
          <w:w w:val="64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سرررلسرررلي</w:t>
      </w:r>
      <w:r>
        <w:rPr>
          <w:spacing w:val="-5"/>
          <w:rtl/>
        </w:rPr>
        <w:t xml:space="preserve"> </w:t>
      </w:r>
      <w:r>
        <w:rPr>
          <w:w w:val="64"/>
          <w:rtl/>
        </w:rPr>
        <w:t xml:space="preserve">کي </w:t>
      </w:r>
      <w:r>
        <w:rPr>
          <w:w w:val="77"/>
          <w:rtl/>
        </w:rPr>
        <w:t>روڪٿام ڪيئن ڪجي؟ ان باري ۾</w:t>
      </w:r>
      <w:r>
        <w:rPr>
          <w:spacing w:val="40"/>
          <w:rtl/>
        </w:rPr>
        <w:t xml:space="preserve"> </w:t>
      </w:r>
      <w:r>
        <w:rPr>
          <w:w w:val="77"/>
          <w:rtl/>
        </w:rPr>
        <w:t>معلومات</w:t>
      </w:r>
      <w:r>
        <w:rPr>
          <w:rtl/>
        </w:rPr>
        <w:t xml:space="preserve"> </w:t>
      </w:r>
      <w:r>
        <w:rPr>
          <w:w w:val="77"/>
          <w:rtl/>
        </w:rPr>
        <w:t>فراهم ڪرڻ جي ڪوشش ڪنداسي</w:t>
      </w:r>
      <w:r>
        <w:rPr>
          <w:w w:val="77"/>
        </w:rPr>
        <w:t>.</w:t>
      </w:r>
    </w:p>
    <w:p w14:paraId="6B6FCE88">
      <w:pPr>
        <w:pStyle w:val="13"/>
        <w:bidi/>
        <w:spacing w:before="8" w:line="264" w:lineRule="auto"/>
        <w:ind w:left="154" w:right="312" w:firstLine="445"/>
        <w:jc w:val="left"/>
      </w:pPr>
      <w:r>
        <w:rPr>
          <w:w w:val="67"/>
          <w:rtl/>
        </w:rPr>
        <w:t>ڇا توهان مض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رمون جي پهرئين حص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ري کي پڙهي ۽ س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رمجهي س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رگهيا آهيو ته دراص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رل رت آهي ڇا؟ ڪهڙا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ڪهڙا اََهم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سررانجام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ڏيئي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آهي، 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جواب توهان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4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ها</w:t>
      </w:r>
      <w:r>
        <w:rPr>
          <w:w w:val="72"/>
        </w:rPr>
        <w:t>“</w:t>
      </w:r>
      <w:r>
        <w:rPr>
          <w:spacing w:val="-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آهي ته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هينئر توهان کي اهو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سمجهڻ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بلڪل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به دير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گهرجي ته</w:t>
      </w:r>
      <w:r>
        <w:rPr>
          <w:spacing w:val="-3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رت</w:t>
      </w:r>
      <w:r>
        <w:rPr>
          <w:w w:val="68"/>
        </w:rPr>
        <w:t>“</w:t>
      </w:r>
      <w:r>
        <w:rPr>
          <w:rtl/>
        </w:rPr>
        <w:t xml:space="preserve"> </w:t>
      </w:r>
      <w:r>
        <w:rPr>
          <w:w w:val="68"/>
          <w:rtl/>
        </w:rPr>
        <w:t>اوهان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روز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مره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زندگيءَ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اوهان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 جسرررماني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چسرررتيءَ،</w:t>
      </w:r>
      <w:r>
        <w:rPr>
          <w:spacing w:val="13"/>
          <w:rtl/>
        </w:rPr>
        <w:t xml:space="preserve"> </w:t>
      </w:r>
      <w:r>
        <w:rPr>
          <w:w w:val="68"/>
          <w:rtl/>
        </w:rPr>
        <w:t>چهري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جي </w:t>
      </w:r>
      <w:r>
        <w:rPr>
          <w:w w:val="69"/>
          <w:rtl/>
        </w:rPr>
        <w:t>شرررادابي، 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چراڪ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چوبنرد بغير ٿڪاوٽ 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ڪرڻ جي صرررلاحيتن کي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برقرار رکڻ 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ضرررامن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ڇا</w:t>
      </w:r>
      <w:r>
        <w:rPr>
          <w:rtl/>
        </w:rPr>
        <w:t xml:space="preserve"> </w:t>
      </w:r>
      <w:r>
        <w:rPr>
          <w:w w:val="68"/>
          <w:position w:val="2"/>
          <w:rtl/>
        </w:rPr>
        <w:t>توهان ڪڏهن اهو سروچيو آهي ته هر وقت ٿ</w:t>
      </w:r>
      <w:r>
        <w:rPr>
          <w:spacing w:val="80"/>
          <w:rtl/>
        </w:rPr>
        <w:t xml:space="preserve">  </w:t>
      </w:r>
      <w:r>
        <w:rPr>
          <w:w w:val="68"/>
          <w:position w:val="2"/>
          <w:rtl/>
        </w:rPr>
        <w:t>ڪ، ڪمزوري، ا</w:t>
      </w:r>
      <w:r>
        <w:rPr>
          <w:spacing w:val="-44"/>
          <w:w w:val="68"/>
          <w:position w:val="3"/>
          <w:rtl/>
        </w:rPr>
        <w:t xml:space="preserve"> </w:t>
      </w:r>
      <w:r>
        <w:rPr>
          <w:w w:val="68"/>
          <w:position w:val="2"/>
          <w:rtl/>
        </w:rPr>
        <w:t>داسري ۽ بک جي ڪمي جو سبب ڪهڙو ٿي سگهي</w:t>
      </w:r>
      <w:r>
        <w:rPr>
          <w:position w:val="2"/>
          <w:rtl/>
        </w:rPr>
        <w:t xml:space="preserve"> </w:t>
      </w:r>
      <w:r>
        <w:rPr>
          <w:w w:val="64"/>
          <w:rtl/>
        </w:rPr>
        <w:t>ٿو؟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توڙي جو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انهن علامتن جو</w:t>
      </w:r>
      <w:r>
        <w:rPr>
          <w:spacing w:val="-11"/>
          <w:rtl/>
        </w:rPr>
        <w:t xml:space="preserve"> </w:t>
      </w:r>
      <w:r>
        <w:rPr>
          <w:w w:val="64"/>
          <w:rtl/>
        </w:rPr>
        <w:t>ڪرارڻ ٻيون بيمراريون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بره ٿي سرررگهن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ٿيون، پر عرام</w:t>
      </w:r>
      <w:r>
        <w:rPr>
          <w:spacing w:val="-10"/>
          <w:rtl/>
        </w:rPr>
        <w:t xml:space="preserve"> </w:t>
      </w:r>
      <w:r>
        <w:rPr>
          <w:w w:val="64"/>
          <w:rtl/>
        </w:rPr>
        <w:t>۽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اهم عمومي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طور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نظرانداز</w:t>
      </w:r>
      <w:r>
        <w:rPr>
          <w:spacing w:val="40"/>
          <w:rtl/>
        </w:rPr>
        <w:t xml:space="preserve"> </w:t>
      </w:r>
      <w:r>
        <w:rPr>
          <w:w w:val="73"/>
          <w:rtl/>
        </w:rPr>
        <w:t>ٿيڻ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بيماري اصرررل ۾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رت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ڪميءَ يعني انيميا</w:t>
      </w:r>
      <w:r>
        <w:rPr>
          <w:spacing w:val="-1"/>
          <w:w w:val="73"/>
          <w:rtl/>
        </w:rPr>
        <w:t xml:space="preserve"> </w:t>
      </w:r>
      <w:r>
        <w:rPr>
          <w:w w:val="73"/>
        </w:rPr>
        <w:t>(Anaemia)</w:t>
      </w:r>
      <w:r>
        <w:rPr>
          <w:w w:val="73"/>
          <w:rtl/>
        </w:rPr>
        <w:t xml:space="preserve"> آهي</w:t>
      </w:r>
      <w:r>
        <w:rPr>
          <w:w w:val="73"/>
        </w:rPr>
        <w:t>.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رت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ڪميءَ دراصرررل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مرض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نه پر </w:t>
      </w:r>
      <w:r>
        <w:rPr>
          <w:w w:val="72"/>
          <w:rtl/>
        </w:rPr>
        <w:t>هرڪ اهڙي علامرت ۽ عمرل آهي،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جنهن ۾ رت جرا ڳراڙهرا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جزا تعداد ۾ گهٽجي وڃڻ يا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وري ڪم 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لحاظ کان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بي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اثر ٿيڻ جي صورت ۾ جسم اندر خاص مقدار ۾ آڪسيجن پهچائڻ 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ناڪام ٿي وڃن ٿا</w:t>
      </w:r>
      <w:r>
        <w:rPr>
          <w:w w:val="74"/>
        </w:rPr>
        <w:t>.</w:t>
      </w:r>
      <w:r>
        <w:rPr>
          <w:w w:val="74"/>
          <w:rtl/>
        </w:rPr>
        <w:t xml:space="preserve"> اها صورتحال</w:t>
      </w:r>
      <w:r>
        <w:rPr>
          <w:spacing w:val="-5"/>
          <w:rtl/>
        </w:rPr>
        <w:t xml:space="preserve"> </w:t>
      </w:r>
      <w:r>
        <w:rPr>
          <w:w w:val="74"/>
          <w:rtl/>
        </w:rPr>
        <w:t xml:space="preserve">ڪيترن </w:t>
      </w:r>
      <w:r>
        <w:rPr>
          <w:w w:val="65"/>
          <w:rtl/>
        </w:rPr>
        <w:t>ئي سرببن جي ڪري پيدا ٿي سگهي ٿي، پر فولاد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 xml:space="preserve">يعني </w:t>
      </w:r>
      <w:r>
        <w:rPr>
          <w:w w:val="65"/>
        </w:rPr>
        <w:t>(Iron)</w:t>
      </w:r>
      <w:r>
        <w:rPr>
          <w:w w:val="65"/>
          <w:rtl/>
        </w:rPr>
        <w:t xml:space="preserve"> جي گهٽتائيءَ سبب اهڙي صورتحال جو پيدا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ٿيڻ</w:t>
      </w:r>
      <w:r>
        <w:rPr>
          <w:rtl/>
        </w:rPr>
        <w:t xml:space="preserve"> </w:t>
      </w:r>
      <w:r>
        <w:rPr>
          <w:w w:val="73"/>
          <w:rtl/>
        </w:rPr>
        <w:t>تمرام عام آهي</w:t>
      </w:r>
      <w:r>
        <w:rPr>
          <w:w w:val="73"/>
        </w:rPr>
        <w:t>.</w:t>
      </w:r>
      <w:r>
        <w:rPr>
          <w:w w:val="73"/>
          <w:rtl/>
        </w:rPr>
        <w:t xml:space="preserve"> انيميا خون جي ڪميءَ واري ڪيفيت، گهڻي ڀاڱي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هيموگلوبن </w:t>
      </w:r>
      <w:r>
        <w:rPr>
          <w:w w:val="73"/>
        </w:rPr>
        <w:t>(Haemoglobin)</w:t>
      </w:r>
      <w:r>
        <w:rPr>
          <w:w w:val="73"/>
          <w:rtl/>
        </w:rPr>
        <w:t xml:space="preserve"> جي اڻپوري</w:t>
      </w:r>
      <w:r>
        <w:rPr>
          <w:rtl/>
        </w:rPr>
        <w:t xml:space="preserve"> </w:t>
      </w:r>
      <w:r>
        <w:rPr>
          <w:w w:val="70"/>
          <w:rtl/>
        </w:rPr>
        <w:t>مقدار جي ڪري جسرررم اندر آڪسررريجن جو گهٽجي وڃڻ آهي</w:t>
      </w:r>
      <w:r>
        <w:rPr>
          <w:w w:val="70"/>
        </w:rPr>
        <w:t>“.</w:t>
      </w:r>
      <w:r>
        <w:rPr>
          <w:rtl/>
        </w:rPr>
        <w:t xml:space="preserve"> </w:t>
      </w:r>
      <w:r>
        <w:rPr>
          <w:w w:val="70"/>
          <w:rtl/>
        </w:rPr>
        <w:t>اهڙي صرررورتحال جيڪڏهن ڪجهه عرصرررو</w:t>
      </w:r>
      <w:r>
        <w:rPr>
          <w:rtl/>
        </w:rPr>
        <w:t xml:space="preserve"> </w:t>
      </w:r>
      <w:r>
        <w:rPr>
          <w:w w:val="65"/>
          <w:rtl/>
        </w:rPr>
        <w:t>برقرار رهي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 پوءِ رت جا ڳاڙها جزا پڻ تعداد ۾ گهٽجي ويندا آهن</w:t>
      </w:r>
      <w:r>
        <w:rPr>
          <w:w w:val="65"/>
        </w:rPr>
        <w:t>.</w:t>
      </w:r>
      <w:r>
        <w:rPr>
          <w:spacing w:val="-7"/>
          <w:rtl/>
        </w:rPr>
        <w:t xml:space="preserve"> </w:t>
      </w:r>
      <w:r>
        <w:rPr>
          <w:w w:val="65"/>
          <w:rtl/>
        </w:rPr>
        <w:t>مٿين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صررورتحال ٻين سررببن ڪري، مثال طور</w:t>
      </w:r>
      <w:r>
        <w:rPr>
          <w:spacing w:val="80"/>
          <w:rtl/>
        </w:rPr>
        <w:t xml:space="preserve"> </w:t>
      </w:r>
      <w:r>
        <w:rPr>
          <w:w w:val="71"/>
          <w:rtl/>
        </w:rPr>
        <w:t>اوچتو گهڻي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مقدار ۾ رت جو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وهڻ </w:t>
      </w:r>
      <w:r>
        <w:rPr>
          <w:w w:val="71"/>
        </w:rPr>
        <w:t>)</w:t>
      </w:r>
      <w:r>
        <w:rPr>
          <w:w w:val="71"/>
          <w:rtl/>
        </w:rPr>
        <w:t>ايڪس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ريڊنٽ</w:t>
      </w:r>
      <w:r>
        <w:rPr>
          <w:spacing w:val="-9"/>
          <w:rtl/>
        </w:rPr>
        <w:t xml:space="preserve"> </w:t>
      </w:r>
      <w:r>
        <w:rPr>
          <w:w w:val="71"/>
          <w:rtl/>
        </w:rPr>
        <w:t>دوران</w:t>
      </w:r>
      <w:r>
        <w:rPr>
          <w:w w:val="71"/>
        </w:rPr>
        <w:t>(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يا جس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رم تي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چير اچڻ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يا وري اندروني طور رت جو </w:t>
      </w:r>
      <w:r>
        <w:rPr>
          <w:w w:val="72"/>
          <w:rtl/>
        </w:rPr>
        <w:t>وهڻ</w:t>
      </w:r>
      <w:r>
        <w:rPr>
          <w:spacing w:val="31"/>
          <w:rtl/>
        </w:rPr>
        <w:t xml:space="preserve"> </w:t>
      </w:r>
      <w:r>
        <w:rPr>
          <w:w w:val="72"/>
          <w:rtl/>
        </w:rPr>
        <w:t>کراڌي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نلڪيءَ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منجهران ۽ وڏي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آنرڊي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مران ٿيندي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موڪن منجهان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جو اخراج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ٿيڻ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وارن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سرررببن جي</w:t>
      </w:r>
      <w:r>
        <w:rPr>
          <w:rtl/>
        </w:rPr>
        <w:t xml:space="preserve"> </w:t>
      </w:r>
      <w:r>
        <w:rPr>
          <w:w w:val="65"/>
          <w:rtl/>
        </w:rPr>
        <w:t>ڪري به رت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جي ڪميءَ واري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صرررورتحال پيدا ٿي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پوندي آهي</w:t>
      </w:r>
      <w:r>
        <w:rPr>
          <w:w w:val="65"/>
        </w:rPr>
        <w:t>.</w:t>
      </w:r>
      <w:r>
        <w:rPr>
          <w:w w:val="65"/>
          <w:rtl/>
        </w:rPr>
        <w:t xml:space="preserve"> انسررران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لاڳيتو ۽ ٿوري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مقدار ۾ مسرررلسرررل</w:t>
      </w:r>
      <w:r>
        <w:rPr>
          <w:spacing w:val="-14"/>
          <w:rtl/>
        </w:rPr>
        <w:t xml:space="preserve"> </w:t>
      </w:r>
      <w:r>
        <w:rPr>
          <w:w w:val="65"/>
          <w:rtl/>
        </w:rPr>
        <w:t xml:space="preserve">ڊگهي </w:t>
      </w:r>
      <w:r>
        <w:rPr>
          <w:w w:val="64"/>
          <w:rtl/>
        </w:rPr>
        <w:t>عرصررري ترائين رت وهڻ واري صرررورتحرال کي ته 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w w:val="64"/>
          <w:rtl/>
        </w:rPr>
        <w:t xml:space="preserve">نهن ڏيئي سرررگهي ٿو، پر اوچتو تڪڙ ۾ وهندڙ </w:t>
      </w:r>
      <w:r>
        <w:rPr>
          <w:w w:val="64"/>
        </w:rPr>
        <w:t>)</w:t>
      </w:r>
      <w:r>
        <w:rPr>
          <w:w w:val="64"/>
          <w:rtl/>
        </w:rPr>
        <w:t>جيئن ماهواري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دوران</w:t>
      </w:r>
      <w:r>
        <w:rPr>
          <w:w w:val="66"/>
        </w:rPr>
        <w:t>(</w:t>
      </w:r>
      <w:r>
        <w:rPr>
          <w:w w:val="66"/>
          <w:rtl/>
        </w:rPr>
        <w:t>، تيز وهڪري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وارو رت توڙي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جو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هو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ڀلي صررررف پنج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سرررو ملي ليٽر</w:t>
      </w:r>
      <w:r>
        <w:rPr>
          <w:spacing w:val="-14"/>
          <w:rtl/>
        </w:rPr>
        <w:t xml:space="preserve"> </w:t>
      </w:r>
      <w:r>
        <w:rPr>
          <w:w w:val="66"/>
        </w:rPr>
        <w:t>(500ml)</w:t>
      </w:r>
      <w:r>
        <w:rPr>
          <w:w w:val="66"/>
          <w:rtl/>
        </w:rPr>
        <w:t xml:space="preserve"> ڇو نره هجي،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برداش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ررت نٿو</w:t>
      </w:r>
      <w:r>
        <w:rPr>
          <w:spacing w:val="40"/>
          <w:rtl/>
        </w:rPr>
        <w:t xml:space="preserve"> </w:t>
      </w:r>
      <w:r>
        <w:rPr>
          <w:w w:val="65"/>
          <w:rtl/>
        </w:rPr>
        <w:t>ڪري 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رگهي ۽</w:t>
      </w:r>
      <w:r>
        <w:rPr>
          <w:spacing w:val="24"/>
          <w:rtl/>
        </w:rPr>
        <w:t xml:space="preserve"> </w:t>
      </w:r>
      <w:r>
        <w:rPr>
          <w:w w:val="65"/>
          <w:rtl/>
        </w:rPr>
        <w:t>موت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واقع ٿي 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رگهي ٿو</w:t>
      </w:r>
      <w:r>
        <w:rPr>
          <w:w w:val="65"/>
        </w:rPr>
        <w:t>.</w:t>
      </w:r>
      <w:r>
        <w:rPr>
          <w:w w:val="65"/>
          <w:rtl/>
        </w:rPr>
        <w:t xml:space="preserve"> جيئن ته ننڍي آنڊي جي ڦٽن منجهان لاڳيتي وهندڙ رت کي آهس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رتي</w:t>
      </w:r>
      <w:r>
        <w:rPr>
          <w:rtl/>
        </w:rPr>
        <w:t xml:space="preserve"> </w:t>
      </w:r>
      <w:r>
        <w:rPr>
          <w:w w:val="65"/>
          <w:rtl/>
        </w:rPr>
        <w:t>آهسرررتي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ڳراڙهي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مر</w:t>
      </w:r>
      <w:r>
        <w:rPr>
          <w:spacing w:val="40"/>
          <w:position w:val="-3"/>
          <w:rtl/>
        </w:rPr>
        <w:t xml:space="preserve">  </w:t>
      </w:r>
      <w:r>
        <w:rPr>
          <w:w w:val="65"/>
          <w:rtl/>
        </w:rPr>
        <w:t>ک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منجهران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پيردا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ٿينردڙ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رت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جرا</w:t>
      </w:r>
      <w:r>
        <w:rPr>
          <w:spacing w:val="-17"/>
          <w:rtl/>
        </w:rPr>
        <w:t xml:space="preserve"> </w:t>
      </w:r>
      <w:r>
        <w:rPr>
          <w:w w:val="65"/>
          <w:rtl/>
        </w:rPr>
        <w:t>جزا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ڪيئن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نره</w:t>
      </w:r>
      <w:r>
        <w:rPr>
          <w:spacing w:val="22"/>
          <w:rtl/>
        </w:rPr>
        <w:t xml:space="preserve"> </w:t>
      </w:r>
      <w:r>
        <w:rPr>
          <w:w w:val="65"/>
          <w:rtl/>
        </w:rPr>
        <w:t>هٿي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ڏيندا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رهندا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آهن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۽ اِِهڙيءَ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ريت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ڪجهه نه</w:t>
      </w:r>
      <w:r>
        <w:rPr>
          <w:w w:val="117"/>
          <w:rtl/>
        </w:rPr>
        <w:t xml:space="preserve"> </w:t>
      </w:r>
      <w:r>
        <w:rPr>
          <w:w w:val="65"/>
          <w:rtl/>
        </w:rPr>
        <w:t>ڪجهرره</w:t>
      </w:r>
      <w:r>
        <w:rPr>
          <w:spacing w:val="-3"/>
          <w:rtl/>
        </w:rPr>
        <w:t xml:space="preserve"> </w:t>
      </w:r>
      <w:r>
        <w:rPr>
          <w:w w:val="65"/>
          <w:rtl/>
        </w:rPr>
        <w:t>ڪميءَ</w:t>
      </w:r>
      <w:r>
        <w:rPr>
          <w:spacing w:val="-7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پورائي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وين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دي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8"/>
          <w:rtl/>
        </w:rPr>
        <w:t xml:space="preserve"> </w:t>
      </w:r>
      <w:r>
        <w:rPr>
          <w:w w:val="65"/>
          <w:rtl/>
        </w:rPr>
        <w:t>روزانو</w:t>
      </w:r>
      <w:r>
        <w:rPr>
          <w:rtl/>
        </w:rPr>
        <w:t xml:space="preserve"> </w:t>
      </w:r>
      <w:r>
        <w:rPr>
          <w:w w:val="65"/>
          <w:rtl/>
        </w:rPr>
        <w:t>تقريب</w:t>
      </w:r>
      <w:r>
        <w:rPr>
          <w:b/>
          <w:bCs/>
          <w:w w:val="65"/>
          <w:rtl/>
        </w:rPr>
        <w:t>ر</w:t>
      </w:r>
      <w:r>
        <w:rPr>
          <w:spacing w:val="33"/>
          <w:rtl/>
        </w:rPr>
        <w:t xml:space="preserve"> </w:t>
      </w:r>
      <w:r>
        <w:rPr>
          <w:w w:val="65"/>
        </w:rPr>
        <w:t>˝</w:t>
      </w:r>
      <w:r>
        <w:rPr>
          <w:w w:val="65"/>
          <w:rtl/>
        </w:rPr>
        <w:t>ا</w:t>
      </w:r>
      <w:r>
        <w:rPr>
          <w:spacing w:val="-7"/>
          <w:rtl/>
        </w:rPr>
        <w:t xml:space="preserve"> </w:t>
      </w:r>
      <w:r>
        <w:rPr>
          <w:w w:val="65"/>
          <w:rtl/>
        </w:rPr>
        <w:t>پنج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اهرره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ملي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ليٽر</w:t>
      </w:r>
      <w:r>
        <w:rPr>
          <w:spacing w:val="-2"/>
          <w:rtl/>
        </w:rPr>
        <w:t xml:space="preserve"> </w:t>
      </w:r>
      <w:r>
        <w:rPr>
          <w:w w:val="65"/>
        </w:rPr>
        <w:t>(50ml)</w:t>
      </w:r>
      <w:r>
        <w:rPr>
          <w:spacing w:val="-8"/>
          <w:rtl/>
        </w:rPr>
        <w:t xml:space="preserve"> </w:t>
      </w:r>
      <w:r>
        <w:rPr>
          <w:w w:val="65"/>
          <w:rtl/>
        </w:rPr>
        <w:t>رت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ه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ڪ</w:t>
      </w:r>
      <w:r>
        <w:rPr>
          <w:spacing w:val="-5"/>
          <w:rtl/>
        </w:rPr>
        <w:t xml:space="preserve"> </w:t>
      </w:r>
      <w:r>
        <w:rPr>
          <w:w w:val="65"/>
          <w:rtl/>
        </w:rPr>
        <w:t>جوان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م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 xml:space="preserve">اڻهوءَ </w:t>
      </w:r>
      <w:r>
        <w:rPr>
          <w:w w:val="68"/>
          <w:rtl/>
        </w:rPr>
        <w:t>منجهه پيدا ٿيندي رهندي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w w:val="68"/>
          <w:rtl/>
        </w:rPr>
        <w:t xml:space="preserve"> اينيميا جي متاثرين جي جسرررم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 چمڙيءَ جو رنگ زرد پيلو ٿي ويندو آهي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دِِل</w:t>
      </w:r>
      <w:r>
        <w:rPr>
          <w:spacing w:val="40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ڌڙڪڻ</w:t>
      </w:r>
      <w:r>
        <w:rPr>
          <w:spacing w:val="-14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سرررراهرره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کڻڻ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رفتررار</w:t>
      </w:r>
      <w:r>
        <w:rPr>
          <w:spacing w:val="-14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تيزي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اچي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وينردي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آهي،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جيڪ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وري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خون</w:t>
      </w:r>
      <w:r>
        <w:rPr>
          <w:spacing w:val="-6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ڪميءَ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برراعرث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پي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دا</w:t>
      </w:r>
      <w:r>
        <w:rPr>
          <w:spacing w:val="-15"/>
          <w:rtl/>
        </w:rPr>
        <w:t xml:space="preserve"> </w:t>
      </w:r>
      <w:r>
        <w:rPr>
          <w:w w:val="65"/>
          <w:rtl/>
        </w:rPr>
        <w:t xml:space="preserve">ٿيررل </w:t>
      </w:r>
      <w:r>
        <w:rPr>
          <w:w w:val="63"/>
          <w:rtl/>
        </w:rPr>
        <w:t>صرررورت</w:t>
      </w:r>
      <w:r>
        <w:rPr>
          <w:spacing w:val="19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منهن</w:t>
      </w:r>
      <w:r>
        <w:rPr>
          <w:spacing w:val="-16"/>
          <w:rtl/>
        </w:rPr>
        <w:t xml:space="preserve"> </w:t>
      </w:r>
      <w:r>
        <w:rPr>
          <w:w w:val="63"/>
          <w:rtl/>
        </w:rPr>
        <w:t>ڏيڻ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لاءِ ضرررروري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ٿي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ويندي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آهي،</w:t>
      </w:r>
      <w:r>
        <w:rPr>
          <w:spacing w:val="-15"/>
          <w:rtl/>
        </w:rPr>
        <w:t xml:space="preserve"> </w:t>
      </w:r>
      <w:r>
        <w:rPr>
          <w:w w:val="63"/>
          <w:rtl/>
        </w:rPr>
        <w:t>ڇو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ته هيمو</w:t>
      </w:r>
      <w:r>
        <w:rPr>
          <w:spacing w:val="-15"/>
          <w:rtl/>
        </w:rPr>
        <w:t xml:space="preserve"> </w:t>
      </w:r>
      <w:r>
        <w:rPr>
          <w:w w:val="63"/>
          <w:rtl/>
        </w:rPr>
        <w:t>گلوبن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مقدار</w:t>
      </w:r>
      <w:r>
        <w:rPr>
          <w:spacing w:val="-14"/>
          <w:rtl/>
        </w:rPr>
        <w:t xml:space="preserve"> </w:t>
      </w:r>
      <w:r>
        <w:rPr>
          <w:w w:val="63"/>
          <w:rtl/>
        </w:rPr>
        <w:t>گهٽجڻ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سررربب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آڪسررريجن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پڻ</w:t>
      </w:r>
      <w:r>
        <w:rPr>
          <w:rtl/>
        </w:rPr>
        <w:t xml:space="preserve"> </w:t>
      </w:r>
      <w:r>
        <w:rPr>
          <w:w w:val="64"/>
          <w:rtl/>
        </w:rPr>
        <w:t>مقردار ۾ گهٽجيو وڃي</w:t>
      </w:r>
      <w:r>
        <w:rPr>
          <w:w w:val="64"/>
        </w:rPr>
        <w:t>.</w:t>
      </w:r>
      <w:r>
        <w:rPr>
          <w:spacing w:val="-16"/>
          <w:rtl/>
        </w:rPr>
        <w:t xml:space="preserve"> </w:t>
      </w:r>
      <w:r>
        <w:rPr>
          <w:w w:val="64"/>
          <w:rtl/>
        </w:rPr>
        <w:t>مٿي ڏنرل تفصررريرل منجهان</w:t>
      </w:r>
      <w:r>
        <w:rPr>
          <w:spacing w:val="-14"/>
          <w:rtl/>
        </w:rPr>
        <w:t xml:space="preserve"> </w:t>
      </w:r>
      <w:r>
        <w:rPr>
          <w:w w:val="64"/>
          <w:rtl/>
        </w:rPr>
        <w:t>ڀينرن کي چڱيءَ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طرح سرررمجهه ۾ اچي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 xml:space="preserve">ويو هوندو ته </w:t>
      </w:r>
      <w:r>
        <w:rPr>
          <w:w w:val="64"/>
        </w:rPr>
        <w:t>”</w:t>
      </w:r>
      <w:r>
        <w:rPr>
          <w:w w:val="64"/>
          <w:rtl/>
        </w:rPr>
        <w:t xml:space="preserve">اينيميا </w:t>
      </w:r>
      <w:r>
        <w:rPr>
          <w:w w:val="66"/>
          <w:rtl/>
        </w:rPr>
        <w:t xml:space="preserve">ڪنهن بيمراريءَ جو نرالو نره پر هرڪ اهڙي </w:t>
      </w:r>
      <w:r>
        <w:rPr>
          <w:w w:val="66"/>
        </w:rPr>
        <w:t>”</w:t>
      </w:r>
      <w:r>
        <w:rPr>
          <w:w w:val="66"/>
          <w:rtl/>
        </w:rPr>
        <w:t>ڪيفيت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 xml:space="preserve">جو نالو آهي جيڪا </w:t>
      </w:r>
      <w:r>
        <w:rPr>
          <w:w w:val="66"/>
        </w:rPr>
        <w:t>”</w:t>
      </w:r>
      <w:r>
        <w:rPr>
          <w:w w:val="66"/>
          <w:rtl/>
        </w:rPr>
        <w:t>عملا</w:t>
      </w:r>
      <w:r>
        <w:rPr>
          <w:w w:val="66"/>
        </w:rPr>
        <w:t>“˝˝</w:t>
      </w:r>
      <w:r>
        <w:rPr>
          <w:rtl/>
        </w:rPr>
        <w:t xml:space="preserve"> </w:t>
      </w:r>
      <w:r>
        <w:rPr>
          <w:w w:val="66"/>
          <w:rtl/>
        </w:rPr>
        <w:t>ظهور پذير ٿي، رت جي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ڳاڙهن</w:t>
      </w:r>
      <w:r>
        <w:rPr>
          <w:spacing w:val="40"/>
          <w:rtl/>
        </w:rPr>
        <w:t xml:space="preserve"> </w:t>
      </w:r>
      <w:r>
        <w:rPr>
          <w:w w:val="65"/>
          <w:rtl/>
        </w:rPr>
        <w:t>جزن ۽ هيموگلوبن جي مقدار کي گهٽائي ڇڏي ٿي</w:t>
      </w:r>
      <w:r>
        <w:rPr>
          <w:w w:val="65"/>
        </w:rPr>
        <w:t>“.</w:t>
      </w:r>
      <w:r>
        <w:rPr>
          <w:w w:val="65"/>
          <w:rtl/>
        </w:rPr>
        <w:t xml:space="preserve"> جيئن ته پهرين ڄاڻايو ويو آهي ته اهڙي صرررورتحال مختلف </w:t>
      </w:r>
      <w:r>
        <w:rPr>
          <w:w w:val="68"/>
          <w:rtl/>
        </w:rPr>
        <w:t>سررببن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پيش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اچي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ران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وٽ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اهڙي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ص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رورتحال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خاص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آئرن</w:t>
      </w:r>
      <w:r>
        <w:rPr>
          <w:spacing w:val="-1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فولاد</w:t>
      </w:r>
      <w:r>
        <w:rPr>
          <w:w w:val="68"/>
        </w:rPr>
        <w:t>(</w:t>
      </w:r>
      <w:r>
        <w:rPr>
          <w:spacing w:val="-18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لوهه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ڪمي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جي</w:t>
      </w:r>
    </w:p>
    <w:p w14:paraId="2E95F0A4">
      <w:pPr>
        <w:pStyle w:val="13"/>
        <w:rPr>
          <w:sz w:val="20"/>
        </w:rPr>
      </w:pPr>
    </w:p>
    <w:p w14:paraId="35B71873">
      <w:pPr>
        <w:pStyle w:val="13"/>
        <w:rPr>
          <w:sz w:val="20"/>
        </w:rPr>
      </w:pPr>
    </w:p>
    <w:p w14:paraId="54511708">
      <w:pPr>
        <w:pStyle w:val="13"/>
        <w:spacing w:before="8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29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222885</wp:posOffset>
                </wp:positionV>
                <wp:extent cx="5772785" cy="55245"/>
                <wp:effectExtent l="0" t="0" r="0" b="0"/>
                <wp:wrapTopAndBottom/>
                <wp:docPr id="387" name="Graphic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7" o:spid="_x0000_s1026" o:spt="100" style="position:absolute;left:0pt;margin-left:70.55pt;margin-top:17.55pt;height:4.35pt;width:454.55pt;mso-position-horizontal-relative:page;mso-wrap-distance-bottom:0pt;mso-wrap-distance-top:0pt;z-index:-251543552;mso-width-relative:page;mso-height-relative:page;" fillcolor="#612322" filled="t" stroked="f" coordsize="5772785,55244" o:gfxdata="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OodWdsAAAAKAQAADwAAAAAA&#10;AAABACAAAAAiAAAAZHJzL2Rvd25yZXYueG1sUEsBAhQAFAAAAAgAh07iQDOAded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478DB41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D0F77E8">
      <w:pPr>
        <w:pStyle w:val="13"/>
        <w:spacing w:before="9"/>
        <w:rPr>
          <w:sz w:val="3"/>
        </w:rPr>
      </w:pPr>
    </w:p>
    <w:p w14:paraId="5FCB4FC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D7y/J&#10;kgIAACMHAAAOAAAAAAAAAAEAIAAAACQBAABkcnMvZTJvRG9jLnhtbFBLBQYAAAAABgAGAFkBAAAo&#10;BgAAAAA=&#10;">
                <o:lock v:ext="edit" aspectratio="f"/>
                <v:shape id="Graphic 389" o:spid="_x0000_s1026" o:spt="100" style="position:absolute;left:0;top:0;height:40005;width:5737860;" fillcolor="#000000" filled="t" stroked="f" coordsize="5737860,40005" o:gfxdata="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Uh/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8A5A61E">
      <w:pPr>
        <w:pStyle w:val="13"/>
        <w:bidi/>
        <w:spacing w:before="257" w:line="264" w:lineRule="auto"/>
        <w:ind w:left="157" w:right="312" w:hanging="5"/>
        <w:jc w:val="left"/>
      </w:pPr>
      <w:r>
        <w:rPr>
          <w:w w:val="66"/>
          <w:rtl/>
        </w:rPr>
        <w:t>باعث پيدا ٿئي ٿي</w:t>
      </w:r>
      <w:r>
        <w:rPr>
          <w:w w:val="66"/>
        </w:rPr>
        <w:t>.</w:t>
      </w:r>
      <w:r>
        <w:rPr>
          <w:w w:val="66"/>
          <w:rtl/>
        </w:rPr>
        <w:t xml:space="preserve"> هاڻي اچو ته ڏِِسرررون ته آئرن آهي ڇا؟</w:t>
      </w:r>
      <w:r>
        <w:rPr>
          <w:spacing w:val="31"/>
          <w:rtl/>
        </w:rPr>
        <w:t xml:space="preserve"> </w:t>
      </w:r>
      <w:r>
        <w:rPr>
          <w:w w:val="66"/>
          <w:rtl/>
        </w:rPr>
        <w:t>ان جو ڪم ڪهڙو آهي، ڪيئن ٿو حاصرررل ٿئي ۽ د</w:t>
      </w:r>
      <w:r>
        <w:rPr>
          <w:spacing w:val="-38"/>
          <w:w w:val="66"/>
          <w:position w:val="-2"/>
          <w:rtl/>
        </w:rPr>
        <w:t xml:space="preserve"> </w:t>
      </w:r>
      <w:r>
        <w:rPr>
          <w:w w:val="66"/>
          <w:rtl/>
        </w:rPr>
        <w:t xml:space="preserve">نيا </w:t>
      </w:r>
      <w:r>
        <w:rPr>
          <w:w w:val="73"/>
          <w:rtl/>
        </w:rPr>
        <w:t>جي ڪنڊڪڙڇ</w:t>
      </w:r>
      <w:r>
        <w:rPr>
          <w:rtl/>
        </w:rPr>
        <w:t xml:space="preserve"> </w:t>
      </w:r>
      <w:r>
        <w:rPr>
          <w:w w:val="73"/>
          <w:rtl/>
        </w:rPr>
        <w:t>۾ موجود انسان ذات</w:t>
      </w:r>
      <w:r>
        <w:rPr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خاص طور تي خواتين</w:t>
      </w:r>
      <w:r>
        <w:rPr>
          <w:w w:val="73"/>
        </w:rPr>
        <w:t>(</w:t>
      </w:r>
      <w:r>
        <w:rPr>
          <w:w w:val="73"/>
          <w:rtl/>
        </w:rPr>
        <w:t xml:space="preserve"> ۾ عام طور تي اها ڪيفيت ڪيئن ڦيهلجي ٿي</w:t>
      </w:r>
      <w:r>
        <w:rPr>
          <w:w w:val="73"/>
        </w:rPr>
        <w:t>.</w:t>
      </w:r>
    </w:p>
    <w:p w14:paraId="3E71D02E">
      <w:pPr>
        <w:pStyle w:val="13"/>
        <w:bidi/>
        <w:spacing w:before="7" w:line="271" w:lineRule="auto"/>
        <w:ind w:left="155" w:right="312" w:firstLine="444"/>
        <w:jc w:val="left"/>
      </w:pPr>
      <w:r>
        <w:rPr>
          <w:w w:val="69"/>
          <w:rtl/>
        </w:rPr>
        <w:t>سرررمروري</w:t>
      </w:r>
      <w:r>
        <w:rPr>
          <w:rtl/>
        </w:rPr>
        <w:t xml:space="preserve"> </w:t>
      </w:r>
      <w:r>
        <w:rPr>
          <w:w w:val="69"/>
          <w:rtl/>
        </w:rPr>
        <w:t>دنيررا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خرراص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غريررب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ملڪن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عررام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فولادي</w:t>
      </w:r>
      <w:r>
        <w:rPr>
          <w:rtl/>
        </w:rPr>
        <w:t xml:space="preserve"> </w:t>
      </w:r>
      <w:r>
        <w:rPr>
          <w:w w:val="69"/>
          <w:rtl/>
        </w:rPr>
        <w:t>اينيميررا</w:t>
      </w:r>
      <w:r>
        <w:rPr>
          <w:rtl/>
        </w:rPr>
        <w:t xml:space="preserve"> </w:t>
      </w:r>
      <w:r>
        <w:rPr>
          <w:w w:val="69"/>
        </w:rPr>
        <w:t>)</w:t>
      </w:r>
      <w:r>
        <w:rPr>
          <w:spacing w:val="-14"/>
          <w:rtl/>
        </w:rPr>
        <w:t xml:space="preserve"> </w:t>
      </w:r>
      <w:r>
        <w:rPr>
          <w:w w:val="69"/>
        </w:rPr>
        <w:t>Deficiency</w:t>
      </w:r>
      <w:r>
        <w:rPr>
          <w:rtl/>
        </w:rPr>
        <w:t xml:space="preserve"> </w:t>
      </w:r>
      <w:r>
        <w:rPr>
          <w:w w:val="69"/>
        </w:rPr>
        <w:t>Iron</w:t>
      </w:r>
      <w:r>
        <w:rPr>
          <w:w w:val="69"/>
          <w:rtl/>
        </w:rPr>
        <w:t xml:space="preserve"> </w:t>
      </w:r>
      <w:r>
        <w:rPr>
          <w:w w:val="76"/>
        </w:rPr>
        <w:t>(Anemia</w:t>
      </w:r>
      <w:r>
        <w:rPr>
          <w:w w:val="76"/>
          <w:rtl/>
        </w:rPr>
        <w:t xml:space="preserve"> جنهن کي آساني</w:t>
      </w:r>
      <w:r>
        <w:rPr>
          <w:rtl/>
        </w:rPr>
        <w:t xml:space="preserve"> </w:t>
      </w:r>
      <w:r>
        <w:rPr>
          <w:w w:val="76"/>
          <w:rtl/>
        </w:rPr>
        <w:t xml:space="preserve">لاءِ </w:t>
      </w:r>
      <w:r>
        <w:rPr>
          <w:w w:val="76"/>
        </w:rPr>
        <w:t>(IDA)</w:t>
      </w:r>
      <w:r>
        <w:rPr>
          <w:w w:val="76"/>
          <w:rtl/>
        </w:rPr>
        <w:t xml:space="preserve"> لکي ۽ پڙهي سگهون ٿا جو وجود عام آهي</w:t>
      </w:r>
      <w:r>
        <w:rPr>
          <w:w w:val="76"/>
        </w:rPr>
        <w:t>.</w:t>
      </w:r>
    </w:p>
    <w:p w14:paraId="0B78993C">
      <w:pPr>
        <w:pStyle w:val="13"/>
        <w:bidi/>
        <w:spacing w:line="271" w:lineRule="auto"/>
        <w:ind w:left="148" w:right="312" w:firstLine="433"/>
        <w:jc w:val="left"/>
      </w:pPr>
      <w:r>
        <w:rPr>
          <w:w w:val="68"/>
          <w:rtl/>
        </w:rPr>
        <w:t>پاڪسرتان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آباديءَ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غذائي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صرورتحال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ٿيل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تازي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نيوٽريشرن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سرروي</w:t>
      </w:r>
      <w:r>
        <w:rPr>
          <w:spacing w:val="-5"/>
          <w:w w:val="68"/>
          <w:rtl/>
        </w:rPr>
        <w:t xml:space="preserve"> </w:t>
      </w:r>
      <w:r>
        <w:rPr>
          <w:w w:val="68"/>
        </w:rPr>
        <w:t>Survey)</w:t>
      </w:r>
      <w:r>
        <w:rPr>
          <w:w w:val="68"/>
          <w:rtl/>
        </w:rPr>
        <w:t xml:space="preserve"> </w:t>
      </w:r>
      <w:r>
        <w:rPr>
          <w:w w:val="68"/>
        </w:rPr>
        <w:t>(Nutrition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 xml:space="preserve">پٽاندر </w:t>
      </w:r>
      <w:r>
        <w:rPr>
          <w:w w:val="72"/>
          <w:rtl/>
        </w:rPr>
        <w:t>هن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وقت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اسران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ملڪ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w w:val="72"/>
        </w:rPr>
        <w:t>%</w:t>
      </w:r>
      <w:r>
        <w:rPr>
          <w:w w:val="72"/>
          <w:rtl/>
        </w:rPr>
        <w:t xml:space="preserve"> </w:t>
      </w:r>
      <w:r>
        <w:rPr>
          <w:w w:val="72"/>
        </w:rPr>
        <w:t>511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سريڪڙو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خواتينرت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شرديد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ڪميءَ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شرڪايت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شرڪار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ساڳئي</w:t>
      </w:r>
      <w:r>
        <w:rPr>
          <w:rtl/>
        </w:rPr>
        <w:t xml:space="preserve"> </w:t>
      </w:r>
      <w:r>
        <w:rPr>
          <w:w w:val="68"/>
          <w:rtl/>
        </w:rPr>
        <w:t>وقت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پنجن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الن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ننڍي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ڄمار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وارن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ٻارن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مس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ئلو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ڏٺو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ويو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راس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انگ</w:t>
      </w:r>
      <w:r>
        <w:rPr>
          <w:w w:val="68"/>
        </w:rPr>
        <w:t>%</w:t>
      </w:r>
      <w:r>
        <w:rPr>
          <w:spacing w:val="-3"/>
          <w:w w:val="68"/>
          <w:rtl/>
        </w:rPr>
        <w:t xml:space="preserve"> </w:t>
      </w:r>
      <w:r>
        <w:rPr>
          <w:w w:val="68"/>
        </w:rPr>
        <w:t>29.4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 xml:space="preserve">سرريڪڙو </w:t>
      </w:r>
      <w:r>
        <w:rPr>
          <w:w w:val="60"/>
          <w:rtl/>
        </w:rPr>
        <w:t>آهي</w:t>
      </w:r>
      <w:r>
        <w:rPr>
          <w:w w:val="60"/>
        </w:rPr>
        <w:t>.</w:t>
      </w:r>
      <w:r>
        <w:rPr>
          <w:w w:val="60"/>
          <w:rtl/>
        </w:rPr>
        <w:t xml:space="preserve"> اينيميرا هرڪ انتهرائي</w:t>
      </w:r>
      <w:r>
        <w:rPr>
          <w:spacing w:val="-17"/>
          <w:rtl/>
        </w:rPr>
        <w:t xml:space="preserve"> </w:t>
      </w:r>
      <w:r>
        <w:rPr>
          <w:w w:val="60"/>
          <w:rtl/>
        </w:rPr>
        <w:t>قرابرلِِ</w:t>
      </w:r>
      <w:r>
        <w:rPr>
          <w:spacing w:val="-2"/>
          <w:w w:val="60"/>
          <w:rtl/>
        </w:rPr>
        <w:t xml:space="preserve"> </w:t>
      </w:r>
      <w:r>
        <w:rPr>
          <w:w w:val="60"/>
          <w:rtl/>
        </w:rPr>
        <w:t>غور ۽ توجهره</w:t>
      </w:r>
      <w:r>
        <w:rPr>
          <w:spacing w:val="-17"/>
          <w:rtl/>
        </w:rPr>
        <w:t xml:space="preserve"> </w:t>
      </w:r>
      <w:r>
        <w:rPr>
          <w:w w:val="60"/>
          <w:rtl/>
        </w:rPr>
        <w:t>طلرب مسرررئلو بڻيرلآهي</w:t>
      </w:r>
      <w:r>
        <w:rPr>
          <w:w w:val="60"/>
        </w:rPr>
        <w:t>.</w:t>
      </w:r>
      <w:r>
        <w:rPr>
          <w:w w:val="60"/>
          <w:rtl/>
        </w:rPr>
        <w:t xml:space="preserve"> هن وقرت سرررڄي دنيا</w:t>
      </w:r>
      <w:r>
        <w:rPr>
          <w:spacing w:val="-16"/>
          <w:rtl/>
        </w:rPr>
        <w:t xml:space="preserve"> </w:t>
      </w:r>
      <w:r>
        <w:rPr>
          <w:w w:val="60"/>
          <w:rtl/>
        </w:rPr>
        <w:t xml:space="preserve">۾ </w:t>
      </w:r>
      <w:r>
        <w:rPr>
          <w:w w:val="60"/>
        </w:rPr>
        <w:t>”</w:t>
      </w:r>
      <w:r>
        <w:rPr>
          <w:w w:val="60"/>
          <w:rtl/>
        </w:rPr>
        <w:t>ماءُ جي سرررلامتي</w:t>
      </w:r>
      <w:r>
        <w:rPr>
          <w:spacing w:val="-16"/>
          <w:rtl/>
        </w:rPr>
        <w:t xml:space="preserve"> </w:t>
      </w:r>
      <w:r>
        <w:rPr>
          <w:w w:val="60"/>
          <w:rtl/>
        </w:rPr>
        <w:t>۽</w:t>
      </w:r>
      <w:r>
        <w:rPr>
          <w:spacing w:val="40"/>
          <w:rtl/>
        </w:rPr>
        <w:t xml:space="preserve"> </w:t>
      </w:r>
      <w:r>
        <w:rPr>
          <w:w w:val="64"/>
          <w:rtl/>
        </w:rPr>
        <w:t>صرررحرت</w:t>
      </w:r>
      <w:r>
        <w:rPr>
          <w:w w:val="64"/>
        </w:rPr>
        <w:t>“</w:t>
      </w:r>
      <w:r>
        <w:rPr>
          <w:rtl/>
        </w:rPr>
        <w:t xml:space="preserve"> </w:t>
      </w:r>
      <w:r>
        <w:rPr>
          <w:w w:val="64"/>
          <w:rtl/>
        </w:rPr>
        <w:t>جي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عنوان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هيرٺ تنظيم جوڙي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وئيآهي،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جنهن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م</w:t>
      </w:r>
      <w:r>
        <w:rPr>
          <w:spacing w:val="-41"/>
          <w:w w:val="64"/>
          <w:position w:val="-8"/>
          <w:rtl/>
        </w:rPr>
        <w:t xml:space="preserve"> </w:t>
      </w:r>
      <w:r>
        <w:rPr>
          <w:b/>
          <w:bCs/>
          <w:w w:val="64"/>
          <w:rtl/>
        </w:rPr>
        <w:t>ر</w:t>
      </w:r>
      <w:r>
        <w:rPr>
          <w:w w:val="64"/>
          <w:rtl/>
        </w:rPr>
        <w:t>ک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ڪراميٽيءَ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جرا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ميمبر ورلرڊ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هيلرٿ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 xml:space="preserve">آرگنرائيزيشرررن </w:t>
      </w:r>
      <w:r>
        <w:rPr>
          <w:w w:val="73"/>
        </w:rPr>
        <w:t>(WHO)</w:t>
      </w:r>
      <w:r>
        <w:rPr>
          <w:w w:val="73"/>
          <w:rtl/>
        </w:rPr>
        <w:t xml:space="preserve"> وارا ساڳيا ئي ميمبر آهن</w:t>
      </w:r>
      <w:r>
        <w:rPr>
          <w:w w:val="73"/>
        </w:rPr>
        <w:t>.</w:t>
      </w:r>
    </w:p>
    <w:p w14:paraId="068C7901">
      <w:pPr>
        <w:pStyle w:val="13"/>
        <w:spacing w:line="285" w:lineRule="exact"/>
        <w:ind w:left="739"/>
        <w:rPr>
          <w:rFonts w:ascii="Times New Roman"/>
        </w:rPr>
      </w:pPr>
      <w:r>
        <w:rPr>
          <w:rFonts w:ascii="Times New Roman"/>
          <w:spacing w:val="-10"/>
        </w:rPr>
        <w:t>(Safe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0"/>
        </w:rPr>
        <w:t>Mother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0"/>
        </w:rPr>
        <w:t>Hood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10"/>
        </w:rPr>
        <w:t>statistics),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0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10"/>
        </w:rPr>
        <w:t>World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10"/>
        </w:rPr>
        <w:t>Health</w:t>
      </w:r>
      <w:r>
        <w:rPr>
          <w:rFonts w:ascii="Times New Roman"/>
        </w:rPr>
        <w:t xml:space="preserve"> </w:t>
      </w:r>
      <w:r>
        <w:rPr>
          <w:rFonts w:ascii="Times New Roman"/>
          <w:spacing w:val="-10"/>
        </w:rPr>
        <w:t>Organization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0"/>
        </w:rPr>
        <w:t>(WHO).</w:t>
      </w:r>
    </w:p>
    <w:p w14:paraId="1AE69C64">
      <w:pPr>
        <w:pStyle w:val="13"/>
        <w:bidi/>
        <w:spacing w:before="10" w:line="268" w:lineRule="auto"/>
        <w:ind w:left="154" w:right="312" w:firstLine="434"/>
        <w:jc w:val="left"/>
      </w:pPr>
      <w:r>
        <w:rPr>
          <w:w w:val="68"/>
          <w:rtl/>
        </w:rPr>
        <w:t>اهي ادارا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هر سرررال مختلف ملڪن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۾ ٿيرل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کوجنائن تي مشرررتمل</w:t>
      </w:r>
      <w:r>
        <w:rPr>
          <w:spacing w:val="-14"/>
          <w:rtl/>
        </w:rPr>
        <w:t xml:space="preserve"> </w:t>
      </w:r>
      <w:r>
        <w:rPr>
          <w:w w:val="68"/>
          <w:rtl/>
        </w:rPr>
        <w:t xml:space="preserve">رپورٽ پيش ڪندا رهن ٿا جن جي مطابق </w:t>
      </w:r>
      <w:r>
        <w:rPr>
          <w:w w:val="70"/>
          <w:rtl/>
        </w:rPr>
        <w:t>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 xml:space="preserve">ال </w:t>
      </w:r>
      <w:r>
        <w:rPr>
          <w:w w:val="70"/>
        </w:rPr>
        <w:t>1997</w:t>
      </w:r>
      <w:r>
        <w:rPr>
          <w:w w:val="70"/>
          <w:rtl/>
        </w:rPr>
        <w:t>ع دوران سررموري دنيا ۾ ڪل حامله</w:t>
      </w:r>
      <w:r>
        <w:rPr>
          <w:spacing w:val="27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ڳورهاري</w:t>
      </w:r>
      <w:r>
        <w:rPr>
          <w:w w:val="70"/>
        </w:rPr>
        <w:t>(</w:t>
      </w:r>
      <w:r>
        <w:rPr>
          <w:w w:val="70"/>
          <w:rtl/>
        </w:rPr>
        <w:t xml:space="preserve"> خواتين جو ٽيهه سرريڪڙو رت جي شررديد ڪميءَ جو</w:t>
      </w:r>
      <w:r>
        <w:rPr>
          <w:spacing w:val="40"/>
          <w:rtl/>
        </w:rPr>
        <w:t xml:space="preserve"> </w:t>
      </w:r>
      <w:r>
        <w:rPr>
          <w:w w:val="70"/>
          <w:rtl/>
        </w:rPr>
        <w:t>شرڪار ڏٺيون ويون</w:t>
      </w:r>
      <w:r>
        <w:rPr>
          <w:w w:val="70"/>
        </w:rPr>
        <w:t>.</w:t>
      </w:r>
      <w:r>
        <w:rPr>
          <w:w w:val="70"/>
          <w:rtl/>
        </w:rPr>
        <w:t xml:space="preserve"> منهنجي پنهنجي پي</w:t>
      </w:r>
      <w:r>
        <w:rPr>
          <w:w w:val="70"/>
        </w:rPr>
        <w:t>.</w:t>
      </w:r>
      <w:r>
        <w:rPr>
          <w:w w:val="70"/>
          <w:rtl/>
        </w:rPr>
        <w:t>ايڇ</w:t>
      </w:r>
      <w:r>
        <w:rPr>
          <w:w w:val="70"/>
        </w:rPr>
        <w:t>.</w:t>
      </w:r>
      <w:r>
        <w:rPr>
          <w:w w:val="70"/>
          <w:rtl/>
        </w:rPr>
        <w:t>ڊي جي مقالي لکڻ لاءِ ڪيل ريس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 xml:space="preserve">رچ دوران جيڪي انگ اکر مون </w:t>
      </w:r>
      <w:r>
        <w:rPr>
          <w:w w:val="68"/>
          <w:rtl/>
        </w:rPr>
        <w:t>کي مليا سي پڻ هيٺ ريت</w:t>
      </w:r>
      <w:r>
        <w:rPr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</w:p>
    <w:p w14:paraId="26B11C38">
      <w:pPr>
        <w:pStyle w:val="13"/>
        <w:bidi/>
        <w:spacing w:before="5" w:line="273" w:lineRule="auto"/>
        <w:ind w:left="153" w:right="312" w:firstLine="442"/>
        <w:jc w:val="left"/>
      </w:pPr>
      <w:r>
        <w:rPr>
          <w:w w:val="70"/>
          <w:rtl/>
        </w:rPr>
        <w:t>حيدرآباد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ضرررلعي جي ڪل آبادي آس پاس جي ڳوٺن سرررميت </w:t>
      </w:r>
      <w:r>
        <w:rPr>
          <w:w w:val="70"/>
        </w:rPr>
        <w:t>)</w:t>
      </w:r>
      <w:r>
        <w:rPr>
          <w:w w:val="70"/>
          <w:rtl/>
        </w:rPr>
        <w:t>مردن، عورتن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ٻارن سرررميت</w:t>
      </w:r>
      <w:r>
        <w:rPr>
          <w:w w:val="70"/>
        </w:rPr>
        <w:t>(</w:t>
      </w:r>
      <w:r>
        <w:rPr>
          <w:w w:val="70"/>
          <w:rtl/>
        </w:rPr>
        <w:t xml:space="preserve"> ڪل </w:t>
      </w:r>
      <w:r>
        <w:rPr>
          <w:w w:val="70"/>
        </w:rPr>
        <w:t>2211</w:t>
      </w:r>
      <w:r>
        <w:rPr>
          <w:spacing w:val="40"/>
          <w:rtl/>
        </w:rPr>
        <w:t xml:space="preserve"> </w:t>
      </w:r>
      <w:r>
        <w:rPr>
          <w:w w:val="68"/>
          <w:rtl/>
        </w:rPr>
        <w:t>ماڻهن تي مش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رتمل رت ٽيس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 xml:space="preserve">رٽ </w:t>
      </w:r>
      <w:r>
        <w:rPr>
          <w:w w:val="68"/>
        </w:rPr>
        <w:t>(Test)</w:t>
      </w:r>
      <w:r>
        <w:rPr>
          <w:w w:val="68"/>
          <w:rtl/>
        </w:rPr>
        <w:t xml:space="preserve"> ڪيو ويو، جڏهن ته الڳ 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 xml:space="preserve">ران </w:t>
      </w:r>
      <w:r>
        <w:rPr>
          <w:w w:val="68"/>
        </w:rPr>
        <w:t>211</w:t>
      </w:r>
      <w:r>
        <w:rPr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حامله</w:t>
      </w:r>
      <w:r>
        <w:rPr>
          <w:w w:val="68"/>
        </w:rPr>
        <w:t>(</w:t>
      </w:r>
      <w:r>
        <w:rPr>
          <w:w w:val="68"/>
          <w:rtl/>
        </w:rPr>
        <w:t xml:space="preserve"> ڳورهارين خواتين جو رت به </w:t>
      </w:r>
      <w:r>
        <w:rPr>
          <w:w w:val="69"/>
          <w:rtl/>
        </w:rPr>
        <w:t>چڪراسررريو ويو</w:t>
      </w:r>
      <w:r>
        <w:rPr>
          <w:w w:val="69"/>
        </w:rPr>
        <w:t>.</w:t>
      </w:r>
      <w:r>
        <w:rPr>
          <w:w w:val="69"/>
          <w:rtl/>
        </w:rPr>
        <w:t xml:space="preserve"> رت چڪراس ڪرڻ بعرد هيٺيران نتيجرا 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ررامهون آيرا آهن</w:t>
      </w:r>
      <w:r>
        <w:rPr>
          <w:w w:val="69"/>
        </w:rPr>
        <w:t>.</w:t>
      </w:r>
      <w:r>
        <w:rPr>
          <w:w w:val="69"/>
          <w:rtl/>
        </w:rPr>
        <w:t xml:space="preserve"> ڪرل </w:t>
      </w:r>
      <w:r>
        <w:rPr>
          <w:w w:val="69"/>
        </w:rPr>
        <w:t>(575)</w:t>
      </w:r>
      <w:r>
        <w:rPr>
          <w:w w:val="69"/>
          <w:rtl/>
        </w:rPr>
        <w:t xml:space="preserve"> ٻرارن منجهران</w:t>
      </w:r>
      <w:r>
        <w:rPr>
          <w:w w:val="69"/>
        </w:rPr>
        <w:t>%</w:t>
      </w:r>
      <w:r>
        <w:rPr>
          <w:rtl/>
        </w:rPr>
        <w:t xml:space="preserve"> </w:t>
      </w:r>
      <w:r>
        <w:rPr>
          <w:w w:val="69"/>
        </w:rPr>
        <w:t>63</w:t>
      </w:r>
      <w:r>
        <w:rPr>
          <w:spacing w:val="80"/>
          <w:rtl/>
        </w:rPr>
        <w:t xml:space="preserve"> </w:t>
      </w:r>
      <w:r>
        <w:rPr>
          <w:w w:val="74"/>
          <w:rtl/>
        </w:rPr>
        <w:t>سررريڪڙو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ٻرار،</w:t>
      </w:r>
      <w:r>
        <w:rPr>
          <w:spacing w:val="-3"/>
          <w:w w:val="74"/>
          <w:rtl/>
        </w:rPr>
        <w:t xml:space="preserve"> </w:t>
      </w:r>
      <w:r>
        <w:rPr>
          <w:w w:val="74"/>
        </w:rPr>
        <w:t>(521)</w:t>
      </w:r>
      <w:r>
        <w:rPr>
          <w:w w:val="74"/>
          <w:rtl/>
        </w:rPr>
        <w:t xml:space="preserve"> مردن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منجهران</w:t>
      </w:r>
      <w:r>
        <w:rPr>
          <w:w w:val="74"/>
        </w:rPr>
        <w:t>%</w:t>
      </w:r>
      <w:r>
        <w:rPr>
          <w:rtl/>
        </w:rPr>
        <w:t xml:space="preserve"> </w:t>
      </w:r>
      <w:r>
        <w:rPr>
          <w:w w:val="74"/>
        </w:rPr>
        <w:t>57.4</w:t>
      </w:r>
      <w:r>
        <w:rPr>
          <w:w w:val="74"/>
          <w:rtl/>
        </w:rPr>
        <w:t xml:space="preserve"> سررريڪڙو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 xml:space="preserve">مرد </w:t>
      </w:r>
      <w:r>
        <w:rPr>
          <w:w w:val="74"/>
        </w:rPr>
        <w:t>(1114)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عورتون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 جڏهن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ڪل </w:t>
      </w:r>
      <w:r>
        <w:rPr>
          <w:w w:val="74"/>
        </w:rPr>
        <w:t>211</w:t>
      </w:r>
      <w:r>
        <w:rPr>
          <w:w w:val="74"/>
          <w:rtl/>
        </w:rPr>
        <w:t xml:space="preserve"> حامله خواتين </w:t>
      </w:r>
      <w:r>
        <w:rPr>
          <w:w w:val="71"/>
          <w:rtl/>
        </w:rPr>
        <w:t>منجهان</w:t>
      </w:r>
      <w:r>
        <w:rPr>
          <w:w w:val="71"/>
        </w:rPr>
        <w:t>%</w:t>
      </w:r>
      <w:r>
        <w:rPr>
          <w:w w:val="71"/>
          <w:rtl/>
        </w:rPr>
        <w:t xml:space="preserve"> </w:t>
      </w:r>
      <w:r>
        <w:rPr>
          <w:w w:val="71"/>
        </w:rPr>
        <w:t>61</w:t>
      </w:r>
      <w:r>
        <w:rPr>
          <w:spacing w:val="-6"/>
          <w:rtl/>
        </w:rPr>
        <w:t xml:space="preserve"> </w:t>
      </w:r>
      <w:r>
        <w:rPr>
          <w:w w:val="71"/>
          <w:rtl/>
        </w:rPr>
        <w:t>سرريڪڙو رت جي شررديد ڪميءَ جو شررڪار ٿيل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نظر آيون</w:t>
      </w:r>
      <w:r>
        <w:rPr>
          <w:w w:val="71"/>
        </w:rPr>
        <w:t>.</w:t>
      </w:r>
      <w:r>
        <w:rPr>
          <w:w w:val="71"/>
          <w:rtl/>
        </w:rPr>
        <w:t xml:space="preserve"> ڳورهارين عورتن لاءِ </w:t>
      </w:r>
      <w:r>
        <w:rPr>
          <w:w w:val="71"/>
        </w:rPr>
        <w:t>W.H.O</w:t>
      </w:r>
      <w:r>
        <w:rPr>
          <w:w w:val="71"/>
          <w:rtl/>
        </w:rPr>
        <w:t xml:space="preserve"> طرفان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نارمل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ليول،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هيموگلوبن جي حد گهٽ ۾ گهٽ</w:t>
      </w:r>
      <w:r>
        <w:rPr>
          <w:rtl/>
        </w:rPr>
        <w:t xml:space="preserve"> </w:t>
      </w:r>
      <w:r>
        <w:rPr>
          <w:w w:val="72"/>
        </w:rPr>
        <w:t>11g/dI</w:t>
      </w:r>
      <w:r>
        <w:rPr>
          <w:w w:val="72"/>
          <w:rtl/>
        </w:rPr>
        <w:t xml:space="preserve"> مقرر ڪيل آهي</w:t>
      </w:r>
      <w:r>
        <w:rPr>
          <w:w w:val="72"/>
        </w:rPr>
        <w:t>.</w:t>
      </w:r>
      <w:r>
        <w:rPr>
          <w:w w:val="72"/>
          <w:rtl/>
        </w:rPr>
        <w:t xml:space="preserve"> جڏهن ته اسررران وٽ حيدرآباد جي آس </w:t>
      </w:r>
      <w:r>
        <w:rPr>
          <w:w w:val="69"/>
          <w:rtl/>
        </w:rPr>
        <w:t>پاس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پسررگردائي وارن ڳوٺاڻن علائقن ۾ ص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رورتحال اڃان به وڌيڪ گنڀير آهي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9"/>
        </w:rPr>
        <w:t>211</w:t>
      </w:r>
      <w:r>
        <w:rPr>
          <w:w w:val="69"/>
          <w:rtl/>
        </w:rPr>
        <w:t xml:space="preserve"> خواتين منجهان ڪل </w:t>
      </w:r>
      <w:r>
        <w:rPr>
          <w:w w:val="69"/>
        </w:rPr>
        <w:t>128</w:t>
      </w:r>
      <w:r>
        <w:rPr>
          <w:spacing w:val="40"/>
          <w:rtl/>
        </w:rPr>
        <w:t xml:space="preserve"> </w:t>
      </w:r>
      <w:r>
        <w:rPr>
          <w:w w:val="64"/>
          <w:rtl/>
        </w:rPr>
        <w:t>خواتين</w:t>
      </w:r>
      <w:r>
        <w:rPr>
          <w:w w:val="64"/>
        </w:rPr>
        <w:t>%</w:t>
      </w:r>
      <w:r>
        <w:rPr>
          <w:rtl/>
        </w:rPr>
        <w:t xml:space="preserve"> </w:t>
      </w:r>
      <w:r>
        <w:rPr>
          <w:w w:val="64"/>
        </w:rPr>
        <w:t>64</w:t>
      </w:r>
      <w:r>
        <w:rPr>
          <w:spacing w:val="-8"/>
          <w:rtl/>
        </w:rPr>
        <w:t xml:space="preserve"> </w:t>
      </w:r>
      <w:r>
        <w:rPr>
          <w:w w:val="64"/>
          <w:rtl/>
        </w:rPr>
        <w:t>سريڪڙو عورتن جو هيموگلوبن ليول سرراسري کان به بنهه گهٽ يعني</w:t>
      </w:r>
      <w:r>
        <w:rPr>
          <w:w w:val="64"/>
        </w:rPr>
        <w:t>11g/dI</w:t>
      </w:r>
      <w:r>
        <w:rPr>
          <w:spacing w:val="-13"/>
          <w:rtl/>
        </w:rPr>
        <w:t xml:space="preserve"> </w:t>
      </w:r>
      <w:r>
        <w:rPr>
          <w:w w:val="64"/>
          <w:rtl/>
        </w:rPr>
        <w:t xml:space="preserve">کان بنهه گهٽ ڏٺي </w:t>
      </w:r>
      <w:r>
        <w:rPr>
          <w:w w:val="65"/>
          <w:rtl/>
        </w:rPr>
        <w:t>وئي</w:t>
      </w:r>
      <w:r>
        <w:rPr>
          <w:w w:val="65"/>
        </w:rPr>
        <w:t>.</w:t>
      </w:r>
    </w:p>
    <w:p w14:paraId="27BA655B">
      <w:pPr>
        <w:pStyle w:val="13"/>
        <w:bidi/>
        <w:spacing w:line="331" w:lineRule="exact"/>
        <w:ind w:left="582" w:right="0" w:firstLine="0"/>
        <w:jc w:val="left"/>
      </w:pPr>
      <w:r>
        <w:rPr>
          <w:w w:val="67"/>
          <w:rtl/>
        </w:rPr>
        <w:t>رت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شديد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ڪميءَ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اينيميا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شدت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بنياد</w:t>
      </w:r>
      <w:r>
        <w:rPr>
          <w:spacing w:val="-12"/>
          <w:w w:val="6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هيٺين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ٽن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حصن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ورهائي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سگهجي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</w:p>
    <w:p w14:paraId="428510CF">
      <w:pPr>
        <w:pStyle w:val="13"/>
        <w:bidi/>
        <w:spacing w:before="42"/>
        <w:ind w:left="586" w:right="1070" w:firstLine="0"/>
        <w:jc w:val="left"/>
      </w:pPr>
      <w:r>
        <w:rPr>
          <w:w w:val="76"/>
        </w:rPr>
        <w:t>.1</w:t>
      </w:r>
      <w:r>
        <w:rPr>
          <w:spacing w:val="53"/>
          <w:w w:val="150"/>
          <w:rtl/>
        </w:rPr>
        <w:t xml:space="preserve">   </w:t>
      </w:r>
      <w:r>
        <w:rPr>
          <w:w w:val="76"/>
          <w:rtl/>
        </w:rPr>
        <w:t>مائلڊ</w:t>
      </w:r>
      <w:r>
        <w:rPr>
          <w:spacing w:val="-15"/>
          <w:rtl/>
        </w:rPr>
        <w:t xml:space="preserve"> </w:t>
      </w:r>
      <w:r>
        <w:rPr>
          <w:w w:val="76"/>
          <w:rtl/>
        </w:rPr>
        <w:t>اينيميا</w:t>
      </w:r>
      <w:r>
        <w:rPr>
          <w:spacing w:val="-10"/>
          <w:w w:val="76"/>
          <w:rtl/>
        </w:rPr>
        <w:t xml:space="preserve"> </w:t>
      </w:r>
      <w:r>
        <w:rPr>
          <w:w w:val="76"/>
        </w:rPr>
        <w:t>(MildAnaemia)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جنهن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هيموگلوبن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مقدار</w:t>
      </w:r>
      <w:r>
        <w:rPr>
          <w:spacing w:val="-7"/>
          <w:w w:val="76"/>
          <w:rtl/>
        </w:rPr>
        <w:t xml:space="preserve"> </w:t>
      </w:r>
      <w:r>
        <w:rPr>
          <w:w w:val="76"/>
        </w:rPr>
        <w:t>6.8g/dI</w:t>
      </w:r>
      <w:r>
        <w:rPr>
          <w:w w:val="76"/>
          <w:rtl/>
        </w:rPr>
        <w:t>ڏٺو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ويو</w:t>
      </w:r>
      <w:r>
        <w:rPr>
          <w:w w:val="76"/>
        </w:rPr>
        <w:t>.</w:t>
      </w:r>
    </w:p>
    <w:p w14:paraId="25E82EA4">
      <w:pPr>
        <w:pStyle w:val="13"/>
        <w:bidi/>
        <w:spacing w:before="47"/>
        <w:ind w:left="581" w:right="1070" w:firstLine="0"/>
        <w:jc w:val="left"/>
      </w:pPr>
      <w:r>
        <w:rPr>
          <w:w w:val="75"/>
        </w:rPr>
        <w:t>.2</w:t>
      </w:r>
      <w:r>
        <w:rPr>
          <w:spacing w:val="48"/>
          <w:w w:val="150"/>
          <w:rtl/>
        </w:rPr>
        <w:t xml:space="preserve">   </w:t>
      </w:r>
      <w:r>
        <w:rPr>
          <w:w w:val="75"/>
          <w:rtl/>
        </w:rPr>
        <w:t>موڊريٽ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اينيميا</w:t>
      </w:r>
      <w:r>
        <w:rPr>
          <w:spacing w:val="-10"/>
          <w:w w:val="75"/>
          <w:rtl/>
        </w:rPr>
        <w:t xml:space="preserve"> </w:t>
      </w:r>
      <w:r>
        <w:rPr>
          <w:w w:val="75"/>
        </w:rPr>
        <w:t>Anaemia)</w:t>
      </w:r>
      <w:r>
        <w:rPr>
          <w:spacing w:val="-4"/>
          <w:w w:val="75"/>
          <w:rtl/>
        </w:rPr>
        <w:t xml:space="preserve"> </w:t>
      </w:r>
      <w:r>
        <w:rPr>
          <w:w w:val="75"/>
        </w:rPr>
        <w:t>(Moderate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7"/>
          <w:w w:val="75"/>
          <w:rtl/>
        </w:rPr>
        <w:t xml:space="preserve"> </w:t>
      </w:r>
      <w:r>
        <w:rPr>
          <w:w w:val="75"/>
          <w:rtl/>
        </w:rPr>
        <w:t>هيموگلوبن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ليول</w:t>
      </w:r>
      <w:r>
        <w:rPr>
          <w:spacing w:val="-11"/>
          <w:w w:val="75"/>
          <w:rtl/>
        </w:rPr>
        <w:t xml:space="preserve"> </w:t>
      </w:r>
      <w:r>
        <w:rPr>
          <w:w w:val="75"/>
        </w:rPr>
        <w:t>10g/dI</w:t>
      </w:r>
      <w:r>
        <w:rPr>
          <w:spacing w:val="-14"/>
          <w:w w:val="75"/>
          <w:rtl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  <w:rtl/>
        </w:rPr>
        <w:t xml:space="preserve"> </w:t>
      </w:r>
      <w:r>
        <w:rPr>
          <w:w w:val="75"/>
        </w:rPr>
        <w:t>9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هيو</w:t>
      </w:r>
      <w:r>
        <w:rPr>
          <w:w w:val="75"/>
        </w:rPr>
        <w:t>.</w:t>
      </w:r>
    </w:p>
    <w:p w14:paraId="09C75537">
      <w:pPr>
        <w:pStyle w:val="13"/>
        <w:bidi/>
        <w:spacing w:before="42"/>
        <w:ind w:left="586" w:right="0" w:firstLine="0"/>
        <w:jc w:val="left"/>
      </w:pPr>
      <w:r>
        <w:rPr>
          <w:w w:val="74"/>
        </w:rPr>
        <w:t>.3</w:t>
      </w:r>
      <w:r>
        <w:rPr>
          <w:spacing w:val="55"/>
          <w:w w:val="150"/>
          <w:rtl/>
        </w:rPr>
        <w:t xml:space="preserve">   </w:t>
      </w:r>
      <w:r>
        <w:rPr>
          <w:w w:val="74"/>
          <w:rtl/>
        </w:rPr>
        <w:t>گراس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اينيميا</w:t>
      </w:r>
      <w:r>
        <w:rPr>
          <w:spacing w:val="-4"/>
          <w:w w:val="74"/>
          <w:rtl/>
        </w:rPr>
        <w:t xml:space="preserve"> </w:t>
      </w:r>
      <w:r>
        <w:rPr>
          <w:w w:val="74"/>
        </w:rPr>
        <w:t>Anaemia)</w:t>
      </w:r>
      <w:r>
        <w:rPr>
          <w:spacing w:val="-7"/>
          <w:w w:val="74"/>
          <w:rtl/>
        </w:rPr>
        <w:t xml:space="preserve"> </w:t>
      </w:r>
      <w:r>
        <w:rPr>
          <w:w w:val="74"/>
        </w:rPr>
        <w:t>(Gross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هيموگلوبن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مقدار</w:t>
      </w:r>
      <w:r>
        <w:rPr>
          <w:spacing w:val="-6"/>
          <w:w w:val="74"/>
          <w:rtl/>
        </w:rPr>
        <w:t xml:space="preserve"> </w:t>
      </w:r>
      <w:r>
        <w:rPr>
          <w:w w:val="74"/>
        </w:rPr>
        <w:t>5g/dI</w:t>
      </w:r>
      <w:r>
        <w:rPr>
          <w:spacing w:val="-16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به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گهٽ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نظر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آيو</w:t>
      </w:r>
      <w:r>
        <w:rPr>
          <w:w w:val="74"/>
        </w:rPr>
        <w:t>.</w:t>
      </w:r>
    </w:p>
    <w:p w14:paraId="03F8A55B">
      <w:pPr>
        <w:pStyle w:val="13"/>
        <w:bidi/>
        <w:spacing w:before="71" w:line="297" w:lineRule="auto"/>
        <w:ind w:left="153" w:right="312" w:firstLine="433"/>
        <w:jc w:val="left"/>
      </w:pPr>
      <w:r>
        <w:rPr>
          <w:w w:val="62"/>
          <w:rtl/>
        </w:rPr>
        <w:t>رت جي</w:t>
      </w:r>
      <w:r>
        <w:rPr>
          <w:rtl/>
        </w:rPr>
        <w:t xml:space="preserve"> </w:t>
      </w:r>
      <w:r>
        <w:rPr>
          <w:w w:val="62"/>
          <w:rtl/>
        </w:rPr>
        <w:t>ڪميءَ</w:t>
      </w:r>
      <w:r>
        <w:rPr>
          <w:rtl/>
        </w:rPr>
        <w:t xml:space="preserve"> </w:t>
      </w:r>
      <w:r>
        <w:rPr>
          <w:w w:val="62"/>
        </w:rPr>
        <w:t>)</w:t>
      </w:r>
      <w:r>
        <w:rPr>
          <w:w w:val="62"/>
          <w:rtl/>
        </w:rPr>
        <w:t>اينيميرا</w:t>
      </w:r>
      <w:r>
        <w:rPr>
          <w:w w:val="62"/>
        </w:rPr>
        <w:t>(</w:t>
      </w:r>
      <w:r>
        <w:rPr>
          <w:spacing w:val="-10"/>
          <w:rtl/>
        </w:rPr>
        <w:t xml:space="preserve"> </w:t>
      </w:r>
      <w:r>
        <w:rPr>
          <w:w w:val="62"/>
          <w:rtl/>
        </w:rPr>
        <w:t>جرا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تمرام گهڻرا قسرررم آهن، پر</w:t>
      </w:r>
      <w:r>
        <w:rPr>
          <w:spacing w:val="-13"/>
          <w:rtl/>
        </w:rPr>
        <w:t xml:space="preserve"> </w:t>
      </w:r>
      <w:r>
        <w:rPr>
          <w:w w:val="62"/>
          <w:rtl/>
        </w:rPr>
        <w:t>فولاد</w:t>
      </w:r>
      <w:r>
        <w:rPr>
          <w:spacing w:val="40"/>
          <w:rtl/>
        </w:rPr>
        <w:t xml:space="preserve"> </w:t>
      </w:r>
      <w:r>
        <w:rPr>
          <w:w w:val="62"/>
          <w:rtl/>
        </w:rPr>
        <w:t>جي براعرث</w:t>
      </w:r>
      <w:r>
        <w:rPr>
          <w:rtl/>
        </w:rPr>
        <w:t xml:space="preserve"> </w:t>
      </w:r>
      <w:r>
        <w:rPr>
          <w:w w:val="62"/>
          <w:rtl/>
        </w:rPr>
        <w:t>يعني</w:t>
      </w:r>
      <w:r>
        <w:rPr>
          <w:spacing w:val="-11"/>
          <w:rtl/>
        </w:rPr>
        <w:t xml:space="preserve"> </w:t>
      </w:r>
      <w:r>
        <w:rPr>
          <w:w w:val="62"/>
          <w:rtl/>
        </w:rPr>
        <w:t>ٿينردڙ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اينيميا سرررڀني</w:t>
      </w:r>
      <w:r>
        <w:rPr>
          <w:spacing w:val="-9"/>
          <w:rtl/>
        </w:rPr>
        <w:t xml:space="preserve"> </w:t>
      </w:r>
      <w:r>
        <w:rPr>
          <w:w w:val="62"/>
          <w:rtl/>
        </w:rPr>
        <w:t>کان</w:t>
      </w:r>
      <w:r>
        <w:rPr>
          <w:w w:val="72"/>
          <w:rtl/>
        </w:rPr>
        <w:t xml:space="preserve"> وڌيڪ</w:t>
      </w:r>
      <w:r>
        <w:rPr>
          <w:rtl/>
        </w:rPr>
        <w:t xml:space="preserve"> </w:t>
      </w:r>
      <w:r>
        <w:rPr>
          <w:w w:val="72"/>
          <w:rtl/>
        </w:rPr>
        <w:t>اََهم ۽ خطرناڪ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ان کان علاوه ٻين قسمن جي اينيميا ۾ هيٺين حالتن</w:t>
      </w:r>
      <w:r>
        <w:rPr>
          <w:rtl/>
        </w:rPr>
        <w:t xml:space="preserve"> </w:t>
      </w:r>
      <w:r>
        <w:rPr>
          <w:w w:val="72"/>
          <w:rtl/>
        </w:rPr>
        <w:t>جو نظر</w:t>
      </w:r>
      <w:r>
        <w:rPr>
          <w:rtl/>
        </w:rPr>
        <w:t xml:space="preserve"> </w:t>
      </w:r>
      <w:r>
        <w:rPr>
          <w:w w:val="72"/>
          <w:rtl/>
        </w:rPr>
        <w:t>اچڻ عام آهي</w:t>
      </w:r>
      <w:r>
        <w:rPr>
          <w:w w:val="72"/>
        </w:rPr>
        <w:t>.</w:t>
      </w:r>
    </w:p>
    <w:p w14:paraId="0EDAC249">
      <w:pPr>
        <w:pStyle w:val="13"/>
        <w:bidi/>
        <w:spacing w:line="311" w:lineRule="exact"/>
        <w:ind w:left="586" w:right="1070" w:firstLine="0"/>
        <w:jc w:val="left"/>
      </w:pPr>
      <w:r>
        <w:rPr>
          <w:w w:val="64"/>
        </w:rPr>
        <w:t>(1)</w:t>
      </w:r>
      <w:r>
        <w:rPr>
          <w:spacing w:val="-20"/>
          <w:rtl/>
        </w:rPr>
        <w:t xml:space="preserve"> </w:t>
      </w:r>
      <w:r>
        <w:rPr>
          <w:w w:val="64"/>
          <w:rtl/>
        </w:rPr>
        <w:t>رت</w:t>
      </w:r>
      <w:r>
        <w:rPr>
          <w:spacing w:val="-20"/>
          <w:rtl/>
        </w:rPr>
        <w:t xml:space="preserve"> </w:t>
      </w:r>
      <w:r>
        <w:rPr>
          <w:w w:val="64"/>
          <w:rtl/>
        </w:rPr>
        <w:t>۾</w:t>
      </w:r>
      <w:r>
        <w:rPr>
          <w:spacing w:val="-9"/>
          <w:rtl/>
        </w:rPr>
        <w:t xml:space="preserve"> </w:t>
      </w:r>
      <w:r>
        <w:rPr>
          <w:w w:val="64"/>
          <w:rtl/>
        </w:rPr>
        <w:t>حياتين</w:t>
      </w:r>
      <w:r>
        <w:rPr>
          <w:spacing w:val="-2"/>
          <w:w w:val="64"/>
          <w:rtl/>
        </w:rPr>
        <w:t xml:space="preserve"> </w:t>
      </w:r>
      <w:r>
        <w:rPr>
          <w:w w:val="64"/>
        </w:rPr>
        <w:t>)</w:t>
      </w:r>
      <w:r>
        <w:rPr>
          <w:w w:val="64"/>
          <w:rtl/>
        </w:rPr>
        <w:t>وٽامن</w:t>
      </w:r>
      <w:r>
        <w:rPr>
          <w:w w:val="64"/>
        </w:rPr>
        <w:t>(</w:t>
      </w:r>
      <w:r>
        <w:rPr>
          <w:spacing w:val="-18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21"/>
          <w:rtl/>
        </w:rPr>
        <w:t xml:space="preserve"> </w:t>
      </w:r>
      <w:r>
        <w:rPr>
          <w:w w:val="64"/>
          <w:rtl/>
        </w:rPr>
        <w:t>گهٽتائيءَ</w:t>
      </w:r>
      <w:r>
        <w:rPr>
          <w:spacing w:val="-20"/>
          <w:rtl/>
        </w:rPr>
        <w:t xml:space="preserve"> </w:t>
      </w:r>
      <w:r>
        <w:rPr>
          <w:w w:val="64"/>
          <w:rtl/>
        </w:rPr>
        <w:t>سببان</w:t>
      </w:r>
      <w:r>
        <w:rPr>
          <w:spacing w:val="-23"/>
          <w:rtl/>
        </w:rPr>
        <w:t xml:space="preserve"> </w:t>
      </w:r>
      <w:r>
        <w:rPr>
          <w:w w:val="64"/>
          <w:rtl/>
        </w:rPr>
        <w:t>پيدا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ٿيندڙ</w:t>
      </w:r>
      <w:r>
        <w:rPr>
          <w:spacing w:val="-20"/>
          <w:rtl/>
        </w:rPr>
        <w:t xml:space="preserve"> </w:t>
      </w:r>
      <w:r>
        <w:rPr>
          <w:w w:val="64"/>
          <w:rtl/>
        </w:rPr>
        <w:t>اينيميا</w:t>
      </w:r>
      <w:r>
        <w:rPr>
          <w:w w:val="64"/>
        </w:rPr>
        <w:t>.</w:t>
      </w:r>
    </w:p>
    <w:p w14:paraId="46530C4C">
      <w:pPr>
        <w:pStyle w:val="13"/>
        <w:bidi/>
        <w:spacing w:before="47"/>
        <w:ind w:left="586" w:right="0" w:firstLine="0"/>
        <w:jc w:val="left"/>
      </w:pPr>
      <w:r>
        <w:rPr>
          <w:w w:val="69"/>
        </w:rPr>
        <w:t>(2)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پيچيده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مرض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گهٽتائي</w:t>
      </w:r>
      <w:r>
        <w:rPr>
          <w:w w:val="69"/>
        </w:rPr>
        <w:t>.</w:t>
      </w:r>
    </w:p>
    <w:p w14:paraId="6B15DF2C">
      <w:pPr>
        <w:pStyle w:val="13"/>
        <w:bidi/>
        <w:spacing w:before="42"/>
        <w:ind w:left="586" w:right="0" w:firstLine="0"/>
        <w:jc w:val="left"/>
      </w:pPr>
      <w:r>
        <w:rPr>
          <w:w w:val="70"/>
        </w:rPr>
        <w:t>(3)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ڳاڙهن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جزن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وڏي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مقدار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ضايع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وڃڻ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ٿيندڙ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هيمولائيٽڪ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اينيميا</w:t>
      </w:r>
      <w:r>
        <w:rPr>
          <w:w w:val="70"/>
        </w:rPr>
        <w:t>.</w:t>
      </w:r>
    </w:p>
    <w:p w14:paraId="19354025">
      <w:pPr>
        <w:pStyle w:val="13"/>
        <w:bidi/>
        <w:spacing w:before="43" w:line="268" w:lineRule="auto"/>
        <w:ind w:left="153" w:right="312" w:firstLine="432"/>
        <w:jc w:val="left"/>
      </w:pPr>
      <w:r>
        <w:rPr>
          <w:w w:val="61"/>
        </w:rPr>
        <w:t>(4)</w:t>
      </w:r>
      <w:r>
        <w:rPr>
          <w:rtl/>
        </w:rPr>
        <w:t xml:space="preserve"> </w:t>
      </w:r>
      <w:r>
        <w:rPr>
          <w:w w:val="61"/>
          <w:rtl/>
        </w:rPr>
        <w:t>رت</w:t>
      </w:r>
      <w:r>
        <w:rPr>
          <w:rtl/>
        </w:rPr>
        <w:t xml:space="preserve"> </w:t>
      </w:r>
      <w:r>
        <w:rPr>
          <w:w w:val="61"/>
          <w:rtl/>
        </w:rPr>
        <w:t>۾</w:t>
      </w:r>
      <w:r>
        <w:rPr>
          <w:rtl/>
        </w:rPr>
        <w:t xml:space="preserve"> </w:t>
      </w:r>
      <w:r>
        <w:rPr>
          <w:w w:val="61"/>
          <w:rtl/>
        </w:rPr>
        <w:t>مروجرود</w:t>
      </w:r>
      <w:r>
        <w:rPr>
          <w:rtl/>
        </w:rPr>
        <w:t xml:space="preserve"> </w:t>
      </w:r>
      <w:r>
        <w:rPr>
          <w:w w:val="61"/>
          <w:rtl/>
        </w:rPr>
        <w:t>ڳرراڙهرن</w:t>
      </w:r>
      <w:r>
        <w:rPr>
          <w:rtl/>
        </w:rPr>
        <w:t xml:space="preserve"> </w:t>
      </w:r>
      <w:r>
        <w:rPr>
          <w:w w:val="61"/>
          <w:rtl/>
        </w:rPr>
        <w:t>جرزن</w:t>
      </w:r>
      <w:r>
        <w:rPr>
          <w:rtl/>
        </w:rPr>
        <w:t xml:space="preserve"> </w:t>
      </w:r>
      <w:r>
        <w:rPr>
          <w:w w:val="61"/>
          <w:rtl/>
        </w:rPr>
        <w:t>جري</w:t>
      </w:r>
      <w:r>
        <w:rPr>
          <w:rtl/>
        </w:rPr>
        <w:t xml:space="preserve"> </w:t>
      </w:r>
      <w:r>
        <w:rPr>
          <w:w w:val="61"/>
          <w:rtl/>
        </w:rPr>
        <w:t>شرررڪررل</w:t>
      </w:r>
      <w:r>
        <w:rPr>
          <w:rtl/>
        </w:rPr>
        <w:t xml:space="preserve"> </w:t>
      </w:r>
      <w:r>
        <w:rPr>
          <w:w w:val="61"/>
          <w:rtl/>
        </w:rPr>
        <w:t>برگرڙجري</w:t>
      </w:r>
      <w:r>
        <w:rPr>
          <w:rtl/>
        </w:rPr>
        <w:t xml:space="preserve"> </w:t>
      </w:r>
      <w:r>
        <w:rPr>
          <w:w w:val="61"/>
          <w:rtl/>
        </w:rPr>
        <w:t>وڃرڻ</w:t>
      </w:r>
      <w:r>
        <w:rPr>
          <w:rtl/>
        </w:rPr>
        <w:t xml:space="preserve"> </w:t>
      </w:r>
      <w:r>
        <w:rPr>
          <w:w w:val="61"/>
          <w:rtl/>
        </w:rPr>
        <w:t>ڪرري،</w:t>
      </w:r>
      <w:r>
        <w:rPr>
          <w:rtl/>
        </w:rPr>
        <w:t xml:space="preserve"> </w:t>
      </w:r>
      <w:r>
        <w:rPr>
          <w:w w:val="61"/>
          <w:rtl/>
        </w:rPr>
        <w:t>نرتريجي</w:t>
      </w:r>
      <w:r>
        <w:rPr>
          <w:rtl/>
        </w:rPr>
        <w:t xml:space="preserve"> </w:t>
      </w:r>
      <w:r>
        <w:rPr>
          <w:w w:val="61"/>
          <w:rtl/>
        </w:rPr>
        <w:t>طور</w:t>
      </w:r>
      <w:r>
        <w:rPr>
          <w:rtl/>
        </w:rPr>
        <w:t xml:space="preserve"> </w:t>
      </w:r>
      <w:r>
        <w:rPr>
          <w:w w:val="61"/>
          <w:rtl/>
        </w:rPr>
        <w:t>پيرردا</w:t>
      </w:r>
      <w:r>
        <w:rPr>
          <w:rtl/>
        </w:rPr>
        <w:t xml:space="preserve"> </w:t>
      </w:r>
      <w:r>
        <w:rPr>
          <w:w w:val="61"/>
          <w:rtl/>
        </w:rPr>
        <w:t>ٿينرردڙ</w:t>
      </w:r>
      <w:r>
        <w:rPr>
          <w:rtl/>
        </w:rPr>
        <w:t xml:space="preserve"> </w:t>
      </w:r>
      <w:r>
        <w:rPr>
          <w:w w:val="61"/>
          <w:rtl/>
        </w:rPr>
        <w:t>اينيميررا</w:t>
      </w:r>
      <w:r>
        <w:rPr>
          <w:spacing w:val="40"/>
          <w:rtl/>
        </w:rPr>
        <w:t xml:space="preserve"> </w:t>
      </w:r>
      <w:r>
        <w:rPr>
          <w:w w:val="75"/>
        </w:rPr>
        <w:t>Anaemia)</w:t>
      </w:r>
      <w:r>
        <w:rPr>
          <w:spacing w:val="-1"/>
          <w:w w:val="75"/>
          <w:rtl/>
        </w:rPr>
        <w:t xml:space="preserve"> </w:t>
      </w:r>
      <w:r>
        <w:rPr>
          <w:w w:val="75"/>
        </w:rPr>
        <w:t>.(Haemolytic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هينئر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اس</w:t>
      </w:r>
      <w:r>
        <w:rPr>
          <w:b/>
          <w:bCs/>
          <w:w w:val="75"/>
          <w:rtl/>
        </w:rPr>
        <w:t>ر</w:t>
      </w:r>
      <w:r>
        <w:rPr>
          <w:w w:val="75"/>
          <w:rtl/>
        </w:rPr>
        <w:t>ين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هن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مض</w:t>
      </w:r>
      <w:r>
        <w:rPr>
          <w:b/>
          <w:bCs/>
          <w:w w:val="75"/>
          <w:rtl/>
        </w:rPr>
        <w:t>ر</w:t>
      </w:r>
      <w:r>
        <w:rPr>
          <w:w w:val="75"/>
          <w:rtl/>
        </w:rPr>
        <w:t>مون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۾ فولاد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ڪميءَ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باعث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پيدا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ٿيندڙ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اينيميا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ذڪر </w:t>
      </w:r>
      <w:r>
        <w:rPr>
          <w:w w:val="78"/>
          <w:rtl/>
        </w:rPr>
        <w:t>ڪنداسي</w:t>
      </w:r>
      <w:r>
        <w:rPr>
          <w:w w:val="78"/>
        </w:rPr>
        <w:t>.</w:t>
      </w:r>
    </w:p>
    <w:p w14:paraId="7E417253">
      <w:pPr>
        <w:pStyle w:val="13"/>
        <w:spacing w:before="20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39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299085</wp:posOffset>
                </wp:positionV>
                <wp:extent cx="5772785" cy="55245"/>
                <wp:effectExtent l="0" t="0" r="0" b="0"/>
                <wp:wrapTopAndBottom/>
                <wp:docPr id="390" name="Graphic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90" o:spid="_x0000_s1026" o:spt="100" style="position:absolute;left:0pt;margin-left:70.55pt;margin-top:23.55pt;height:4.35pt;width:454.55pt;mso-position-horizontal-relative:page;mso-wrap-distance-bottom:0pt;mso-wrap-distance-top:0pt;z-index:-251542528;mso-width-relative:page;mso-height-relative:page;" fillcolor="#612322" filled="t" stroked="f" coordsize="5772785,55244" o:gfxdata="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MPUqw2gAAAAoBAAAPAAAAAAAA&#10;AAEAIAAAACIAAABkcnMvZG93bnJldi54bWxQSwECFAAUAAAACACHTuJApJfCT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BE6DB4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D00B49E">
      <w:pPr>
        <w:pStyle w:val="13"/>
        <w:spacing w:before="9"/>
        <w:rPr>
          <w:sz w:val="3"/>
        </w:rPr>
      </w:pPr>
    </w:p>
    <w:p w14:paraId="7388A11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91" name="Group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l1UAAo0CAAAj&#10;BwAADgAAAAAAAAABACAAAAAkAQAAZHJzL2Uyb0RvYy54bWxQSwUGAAAAAAYABgBZAQAAIwYAAAAA&#10;">
                <o:lock v:ext="edit" aspectratio="f"/>
                <v:shape id="Graphic 392" o:spid="_x0000_s1026" o:spt="100" style="position:absolute;left:0;top:0;height:40005;width:5737860;" fillcolor="#000000" filled="t" stroked="f" coordsize="5737860,40005" o:gfxdata="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VglU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AAF57EF">
      <w:pPr>
        <w:pStyle w:val="13"/>
        <w:bidi/>
        <w:spacing w:before="262" w:line="271" w:lineRule="auto"/>
        <w:ind w:left="154" w:right="312" w:firstLine="438"/>
        <w:jc w:val="left"/>
      </w:pPr>
      <w:r>
        <w:rPr>
          <w:w w:val="67"/>
          <w:rtl/>
        </w:rPr>
        <w:t>زندگي سراهه کڻڻ جي سررشرتي سران وابسرته آهي ۽ سراهه کڻڻ لاءِ آڪسيجن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ضروري آهي، اها آڪسيجن</w:t>
      </w:r>
      <w:r>
        <w:rPr>
          <w:spacing w:val="40"/>
          <w:rtl/>
        </w:rPr>
        <w:t xml:space="preserve"> </w:t>
      </w:r>
      <w:r>
        <w:rPr>
          <w:w w:val="71"/>
          <w:rtl/>
        </w:rPr>
        <w:t xml:space="preserve">جسرم جي سرڀني عضرون جي سرمورن </w:t>
      </w:r>
      <w:r>
        <w:rPr>
          <w:w w:val="71"/>
        </w:rPr>
        <w:t>)</w:t>
      </w:r>
      <w:r>
        <w:rPr>
          <w:w w:val="71"/>
          <w:rtl/>
        </w:rPr>
        <w:t>خلين</w:t>
      </w:r>
      <w:r>
        <w:rPr>
          <w:w w:val="71"/>
        </w:rPr>
        <w:t>(</w:t>
      </w:r>
      <w:r>
        <w:rPr>
          <w:w w:val="71"/>
          <w:rtl/>
        </w:rPr>
        <w:t xml:space="preserve"> جيو</w:t>
      </w:r>
      <w:r>
        <w:rPr>
          <w:w w:val="71"/>
        </w:rPr>
        <w:t>-</w:t>
      </w:r>
      <w:r>
        <w:rPr>
          <w:w w:val="71"/>
          <w:rtl/>
        </w:rPr>
        <w:t>گهرڙن تائين پهچڻ بيحد ضروري آهي</w:t>
      </w:r>
      <w:r>
        <w:rPr>
          <w:w w:val="71"/>
        </w:rPr>
        <w:t>.</w:t>
      </w:r>
      <w:r>
        <w:rPr>
          <w:w w:val="71"/>
          <w:rtl/>
        </w:rPr>
        <w:t xml:space="preserve"> هيءُ ڪم سرانجام </w:t>
      </w:r>
      <w:r>
        <w:rPr>
          <w:w w:val="69"/>
          <w:rtl/>
        </w:rPr>
        <w:t>ڏيڻ لاءِ رت ۾ موجود، رت جرا 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اڙهرا</w:t>
      </w:r>
      <w:r>
        <w:rPr>
          <w:spacing w:val="-10"/>
          <w:rtl/>
        </w:rPr>
        <w:t xml:space="preserve"> </w:t>
      </w:r>
      <w:r>
        <w:rPr>
          <w:w w:val="69"/>
          <w:rtl/>
        </w:rPr>
        <w:t xml:space="preserve">جزا </w:t>
      </w:r>
      <w:r>
        <w:rPr>
          <w:w w:val="69"/>
        </w:rPr>
        <w:t>(RBC)</w:t>
      </w:r>
      <w:r>
        <w:rPr>
          <w:w w:val="69"/>
          <w:rtl/>
        </w:rPr>
        <w:t xml:space="preserve"> پراڻ منجهره هرڪ ڪيميرائي مرادو هيموگلوبن رکي ويٺ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ا آهن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73"/>
          <w:rtl/>
        </w:rPr>
        <w:t>آڪسررريجن ان مرادي سررران گرڏجي آڪسررري هيموگلوبن</w:t>
      </w:r>
      <w:r>
        <w:rPr>
          <w:rtl/>
        </w:rPr>
        <w:t xml:space="preserve"> </w:t>
      </w:r>
      <w:r>
        <w:rPr>
          <w:w w:val="73"/>
        </w:rPr>
        <w:t>Haemoglobin)</w:t>
      </w:r>
      <w:r>
        <w:rPr>
          <w:rtl/>
        </w:rPr>
        <w:t xml:space="preserve"> </w:t>
      </w:r>
      <w:r>
        <w:rPr>
          <w:w w:val="73"/>
        </w:rPr>
        <w:t>(Oxy</w:t>
      </w:r>
      <w:r>
        <w:rPr>
          <w:w w:val="73"/>
          <w:rtl/>
        </w:rPr>
        <w:t xml:space="preserve"> ٺاهي وٺندي آهي ۽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جيو</w:t>
      </w:r>
      <w:r>
        <w:rPr>
          <w:w w:val="73"/>
        </w:rPr>
        <w:t>-</w:t>
      </w:r>
      <w:r>
        <w:rPr>
          <w:spacing w:val="80"/>
          <w:rtl/>
        </w:rPr>
        <w:t xml:space="preserve"> </w:t>
      </w:r>
      <w:r>
        <w:rPr>
          <w:w w:val="68"/>
          <w:rtl/>
        </w:rPr>
        <w:t xml:space="preserve">گهرڙي </w:t>
      </w:r>
      <w:r>
        <w:rPr>
          <w:w w:val="68"/>
        </w:rPr>
        <w:t>(Cell)</w:t>
      </w:r>
      <w:r>
        <w:rPr>
          <w:w w:val="68"/>
          <w:rtl/>
        </w:rPr>
        <w:t xml:space="preserve"> ۾ اندر داخل ٿي ويندي آهي</w:t>
      </w:r>
      <w:r>
        <w:rPr>
          <w:w w:val="68"/>
        </w:rPr>
        <w:t>.</w:t>
      </w:r>
      <w:r>
        <w:rPr>
          <w:w w:val="68"/>
          <w:rtl/>
        </w:rPr>
        <w:t xml:space="preserve"> آڪسرريجن جو هيموگلوبن سرران ميلاپ تيسررتائين ممڪن نه آهي، جيسرتائين هيموگلوبن 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فولاد</w:t>
      </w:r>
      <w:r>
        <w:rPr>
          <w:spacing w:val="-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آئرن</w:t>
      </w:r>
      <w:r>
        <w:rPr>
          <w:w w:val="68"/>
        </w:rPr>
        <w:t>(</w:t>
      </w:r>
      <w:r>
        <w:rPr>
          <w:w w:val="68"/>
          <w:rtl/>
        </w:rPr>
        <w:t xml:space="preserve"> هڪ مخصروص حالت ۾ موجود نه هوندو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اهڙيءَ طرح هيموگلوبن جسرم ۾</w:t>
      </w:r>
      <w:r>
        <w:rPr>
          <w:spacing w:val="80"/>
          <w:rtl/>
        </w:rPr>
        <w:t xml:space="preserve"> </w:t>
      </w:r>
      <w:r>
        <w:rPr>
          <w:w w:val="69"/>
          <w:rtl/>
        </w:rPr>
        <w:t xml:space="preserve">موجود هر هڪ عضررروي تائين آڪسررريجن کي پهچائڻ جو ذميوار مادو آهي ۽ آڪسررريجن جي فراهمي زندگيءَ </w:t>
      </w:r>
      <w:r>
        <w:rPr>
          <w:w w:val="67"/>
          <w:rtl/>
        </w:rPr>
        <w:t>جي گارنٽي</w:t>
      </w:r>
      <w:r>
        <w:rPr>
          <w:rtl/>
        </w:rPr>
        <w:t xml:space="preserve"> </w:t>
      </w:r>
      <w:r>
        <w:rPr>
          <w:w w:val="67"/>
          <w:rtl/>
        </w:rPr>
        <w:t>آهي،</w:t>
      </w:r>
      <w:r>
        <w:rPr>
          <w:rtl/>
        </w:rPr>
        <w:t xml:space="preserve"> </w:t>
      </w:r>
      <w:r>
        <w:rPr>
          <w:w w:val="67"/>
          <w:rtl/>
        </w:rPr>
        <w:t>ڇو ته اِِن کان بغير زندگي</w:t>
      </w:r>
      <w:r>
        <w:rPr>
          <w:rtl/>
        </w:rPr>
        <w:t xml:space="preserve"> </w:t>
      </w:r>
      <w:r>
        <w:rPr>
          <w:w w:val="67"/>
          <w:rtl/>
        </w:rPr>
        <w:t>ممڪن نه آهي</w:t>
      </w:r>
      <w:r>
        <w:rPr>
          <w:w w:val="67"/>
        </w:rPr>
        <w:t>.</w:t>
      </w:r>
    </w:p>
    <w:p w14:paraId="15D7373F">
      <w:pPr>
        <w:bidi/>
        <w:spacing w:before="373"/>
        <w:ind w:left="155" w:right="0" w:firstLine="0"/>
        <w:jc w:val="left"/>
        <w:rPr>
          <w:sz w:val="38"/>
          <w:szCs w:val="38"/>
        </w:rPr>
      </w:pPr>
      <w:r>
        <w:rPr>
          <w:w w:val="73"/>
          <w:sz w:val="38"/>
          <w:szCs w:val="38"/>
          <w:rtl/>
        </w:rPr>
        <w:t>جسم</w:t>
      </w:r>
      <w:r>
        <w:rPr>
          <w:spacing w:val="-8"/>
          <w:w w:val="73"/>
          <w:sz w:val="38"/>
          <w:szCs w:val="38"/>
          <w:rtl/>
        </w:rPr>
        <w:t xml:space="preserve"> </w:t>
      </w:r>
      <w:r>
        <w:rPr>
          <w:w w:val="73"/>
          <w:sz w:val="38"/>
          <w:szCs w:val="38"/>
          <w:rtl/>
        </w:rPr>
        <w:t>۾</w:t>
      </w:r>
      <w:r>
        <w:rPr>
          <w:spacing w:val="-8"/>
          <w:w w:val="73"/>
          <w:sz w:val="38"/>
          <w:szCs w:val="38"/>
          <w:rtl/>
        </w:rPr>
        <w:t xml:space="preserve"> </w:t>
      </w:r>
      <w:r>
        <w:rPr>
          <w:w w:val="73"/>
          <w:sz w:val="38"/>
          <w:szCs w:val="38"/>
          <w:rtl/>
        </w:rPr>
        <w:t>فولاد</w:t>
      </w:r>
      <w:r>
        <w:rPr>
          <w:spacing w:val="-6"/>
          <w:w w:val="73"/>
          <w:sz w:val="38"/>
          <w:szCs w:val="38"/>
          <w:rtl/>
        </w:rPr>
        <w:t xml:space="preserve"> </w:t>
      </w:r>
      <w:r>
        <w:rPr>
          <w:w w:val="73"/>
          <w:sz w:val="38"/>
          <w:szCs w:val="38"/>
          <w:rtl/>
        </w:rPr>
        <w:t>جو</w:t>
      </w:r>
      <w:r>
        <w:rPr>
          <w:spacing w:val="-8"/>
          <w:w w:val="73"/>
          <w:sz w:val="38"/>
          <w:szCs w:val="38"/>
          <w:rtl/>
        </w:rPr>
        <w:t xml:space="preserve"> </w:t>
      </w:r>
      <w:r>
        <w:rPr>
          <w:w w:val="73"/>
          <w:sz w:val="38"/>
          <w:szCs w:val="38"/>
          <w:rtl/>
        </w:rPr>
        <w:t>مقدار</w:t>
      </w:r>
    </w:p>
    <w:p w14:paraId="4F26DDE8">
      <w:pPr>
        <w:pStyle w:val="13"/>
        <w:bidi/>
        <w:spacing w:before="53" w:line="264" w:lineRule="auto"/>
        <w:ind w:left="154" w:right="312" w:firstLine="433"/>
        <w:jc w:val="left"/>
      </w:pPr>
      <w:r>
        <w:rPr>
          <w:w w:val="74"/>
          <w:rtl/>
        </w:rPr>
        <w:t>جسم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فولاد</w:t>
      </w:r>
      <w:r>
        <w:rPr>
          <w:spacing w:val="-4"/>
          <w:w w:val="74"/>
          <w:rtl/>
        </w:rPr>
        <w:t xml:space="preserve"> </w:t>
      </w:r>
      <w:r>
        <w:rPr>
          <w:w w:val="74"/>
        </w:rPr>
        <w:t>(Iron)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مقدار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تعين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فراهمي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ٺهڻ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ڊهڻ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ضايع ٿيڻ</w:t>
      </w:r>
      <w:r>
        <w:rPr>
          <w:spacing w:val="-11"/>
          <w:rtl/>
        </w:rPr>
        <w:t xml:space="preserve"> </w:t>
      </w:r>
      <w:r>
        <w:rPr>
          <w:w w:val="74"/>
          <w:rtl/>
        </w:rPr>
        <w:t xml:space="preserve">جي </w:t>
      </w:r>
      <w:r>
        <w:rPr>
          <w:w w:val="67"/>
          <w:rtl/>
        </w:rPr>
        <w:t>رفتار سران ڪري سرگهجي ٿو</w:t>
      </w:r>
      <w:r>
        <w:rPr>
          <w:w w:val="67"/>
        </w:rPr>
        <w:t>.</w:t>
      </w:r>
      <w:r>
        <w:rPr>
          <w:w w:val="67"/>
          <w:rtl/>
        </w:rPr>
        <w:t xml:space="preserve"> گوشرت خاص طور تي </w:t>
      </w:r>
      <w:r>
        <w:rPr>
          <w:w w:val="67"/>
        </w:rPr>
        <w:t>)</w:t>
      </w:r>
      <w:r>
        <w:rPr>
          <w:w w:val="67"/>
          <w:rtl/>
        </w:rPr>
        <w:t>ڳاڙهو گوشرت</w:t>
      </w:r>
      <w:r>
        <w:rPr>
          <w:w w:val="67"/>
        </w:rPr>
        <w:t>(</w:t>
      </w:r>
      <w:r>
        <w:rPr>
          <w:w w:val="67"/>
          <w:rtl/>
        </w:rPr>
        <w:t xml:space="preserve">، جيرانڊي، انڊا </w:t>
      </w:r>
      <w:r>
        <w:rPr>
          <w:w w:val="67"/>
        </w:rPr>
        <w:t>)</w:t>
      </w:r>
      <w:r>
        <w:rPr>
          <w:w w:val="67"/>
          <w:rtl/>
        </w:rPr>
        <w:t>بيضرا</w:t>
      </w:r>
      <w:r>
        <w:rPr>
          <w:w w:val="67"/>
        </w:rPr>
        <w:t>(</w:t>
      </w:r>
      <w:r>
        <w:rPr>
          <w:w w:val="67"/>
          <w:rtl/>
        </w:rPr>
        <w:t>،</w:t>
      </w:r>
      <w:r>
        <w:rPr>
          <w:spacing w:val="40"/>
          <w:rtl/>
        </w:rPr>
        <w:t xml:space="preserve">  </w:t>
      </w:r>
      <w:r>
        <w:rPr>
          <w:w w:val="67"/>
          <w:rtl/>
        </w:rPr>
        <w:t>خشڪ ميواجات،</w:t>
      </w:r>
      <w:r>
        <w:rPr>
          <w:spacing w:val="80"/>
          <w:rtl/>
        </w:rPr>
        <w:t xml:space="preserve"> </w:t>
      </w:r>
      <w:r>
        <w:rPr>
          <w:w w:val="66"/>
          <w:rtl/>
        </w:rPr>
        <w:t>اناج، ڦََريون، مََٽر ۽ سََ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اون پنن واريون ڀاڄيون مثلا</w:t>
      </w:r>
      <w:r>
        <w:rPr>
          <w:w w:val="66"/>
        </w:rPr>
        <w:t>˝˝</w:t>
      </w:r>
      <w:r>
        <w:rPr>
          <w:w w:val="66"/>
          <w:rtl/>
        </w:rPr>
        <w:t xml:space="preserve"> پالڪ وغيره ۾ </w:t>
      </w:r>
      <w:r>
        <w:rPr>
          <w:w w:val="66"/>
        </w:rPr>
        <w:t>)</w:t>
      </w:r>
      <w:r>
        <w:rPr>
          <w:w w:val="66"/>
          <w:rtl/>
        </w:rPr>
        <w:t>لوهه</w:t>
      </w:r>
      <w:r>
        <w:rPr>
          <w:w w:val="66"/>
        </w:rPr>
        <w:t>(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فولاد جو چڱو خاص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و مقدار موجود هوندو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فولاد آنرڊي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ذريعي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جرذب ٿي،</w:t>
      </w:r>
      <w:r>
        <w:rPr>
          <w:spacing w:val="-8"/>
          <w:rtl/>
        </w:rPr>
        <w:t xml:space="preserve"> </w:t>
      </w:r>
      <w:r>
        <w:rPr>
          <w:w w:val="65"/>
          <w:rtl/>
        </w:rPr>
        <w:t>رت</w:t>
      </w:r>
      <w:r>
        <w:rPr>
          <w:spacing w:val="-1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شرررامرل</w:t>
      </w:r>
      <w:r>
        <w:rPr>
          <w:spacing w:val="-9"/>
          <w:rtl/>
        </w:rPr>
        <w:t xml:space="preserve"> </w:t>
      </w:r>
      <w:r>
        <w:rPr>
          <w:w w:val="65"/>
          <w:rtl/>
        </w:rPr>
        <w:t>ٿي وينردو</w:t>
      </w:r>
      <w:r>
        <w:rPr>
          <w:spacing w:val="-9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جيترو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فولاد</w:t>
      </w:r>
      <w:r>
        <w:rPr>
          <w:spacing w:val="-8"/>
          <w:rtl/>
        </w:rPr>
        <w:t xml:space="preserve"> </w:t>
      </w:r>
      <w:r>
        <w:rPr>
          <w:w w:val="65"/>
          <w:rtl/>
        </w:rPr>
        <w:t>جسرررم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گهربل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هوندو آهي،</w:t>
      </w:r>
      <w:r>
        <w:rPr>
          <w:spacing w:val="-7"/>
          <w:rtl/>
        </w:rPr>
        <w:t xml:space="preserve"> </w:t>
      </w:r>
      <w:r>
        <w:rPr>
          <w:w w:val="65"/>
          <w:rtl/>
        </w:rPr>
        <w:t>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هو</w:t>
      </w:r>
      <w:r>
        <w:rPr>
          <w:spacing w:val="40"/>
          <w:rtl/>
        </w:rPr>
        <w:t xml:space="preserve"> </w:t>
      </w:r>
      <w:r>
        <w:rPr>
          <w:w w:val="74"/>
          <w:rtl/>
        </w:rPr>
        <w:t>جرذب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وينردو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آهي ۽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باقي بچيل فولاد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هڏن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ڳاڙهي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مِِک يعني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Marrow)</w:t>
      </w:r>
      <w:r>
        <w:rPr>
          <w:rtl/>
        </w:rPr>
        <w:t xml:space="preserve"> </w:t>
      </w:r>
      <w:r>
        <w:rPr>
          <w:w w:val="74"/>
        </w:rPr>
        <w:t>Bone</w:t>
      </w:r>
      <w:r>
        <w:rPr>
          <w:rtl/>
        </w:rPr>
        <w:t xml:space="preserve"> </w:t>
      </w:r>
      <w:r>
        <w:rPr>
          <w:w w:val="74"/>
        </w:rPr>
        <w:t>(Red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جمع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ٿي ويندو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4C7991E3">
      <w:pPr>
        <w:pStyle w:val="13"/>
        <w:spacing w:before="40"/>
      </w:pPr>
    </w:p>
    <w:p w14:paraId="03A61D83">
      <w:pPr>
        <w:bidi/>
        <w:spacing w:before="0"/>
        <w:ind w:left="156" w:right="0" w:firstLine="0"/>
        <w:jc w:val="left"/>
        <w:rPr>
          <w:sz w:val="38"/>
          <w:szCs w:val="38"/>
        </w:rPr>
      </w:pPr>
      <w:r>
        <w:rPr>
          <w:w w:val="64"/>
          <w:sz w:val="38"/>
          <w:szCs w:val="38"/>
          <w:rtl/>
        </w:rPr>
        <w:t>فولاد</w:t>
      </w:r>
      <w:r>
        <w:rPr>
          <w:spacing w:val="-24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گهٽ</w:t>
      </w:r>
      <w:r>
        <w:rPr>
          <w:spacing w:val="-25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ٿيڻ</w:t>
      </w:r>
      <w:r>
        <w:rPr>
          <w:spacing w:val="-23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سان</w:t>
      </w:r>
      <w:r>
        <w:rPr>
          <w:spacing w:val="-29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ڇا</w:t>
      </w:r>
      <w:r>
        <w:rPr>
          <w:spacing w:val="-24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ٿيندو</w:t>
      </w:r>
      <w:r>
        <w:rPr>
          <w:spacing w:val="-29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آهي؟</w:t>
      </w:r>
    </w:p>
    <w:p w14:paraId="6D3FEB57">
      <w:pPr>
        <w:pStyle w:val="13"/>
        <w:bidi/>
        <w:spacing w:before="58" w:line="271" w:lineRule="auto"/>
        <w:ind w:left="153" w:right="312" w:firstLine="435"/>
        <w:jc w:val="left"/>
      </w:pPr>
      <w:r>
        <w:rPr>
          <w:w w:val="65"/>
          <w:rtl/>
        </w:rPr>
        <w:t>هاڻي اسرين جائزو وٺنداسين ته فولاد گهٽ ٿيڻ سبب جسم اندر ڪهڙي ڪيفيت پيدا ٿئي ٿي؟</w:t>
      </w:r>
      <w:r>
        <w:rPr>
          <w:rtl/>
        </w:rPr>
        <w:t xml:space="preserve"> </w:t>
      </w:r>
      <w:r>
        <w:rPr>
          <w:w w:val="65"/>
          <w:rtl/>
        </w:rPr>
        <w:t>جيڪڏهن</w:t>
      </w:r>
      <w:r>
        <w:rPr>
          <w:spacing w:val="80"/>
          <w:rtl/>
        </w:rPr>
        <w:t xml:space="preserve"> </w:t>
      </w:r>
      <w:r>
        <w:rPr>
          <w:w w:val="68"/>
          <w:rtl/>
        </w:rPr>
        <w:t>ڪنهن انسررران 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زيرِِ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اسرررتعمرال خوراڪ ۾ فولاد واري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غرذا 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ڪمي هجي،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يرا وري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نه هئڻ 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برابر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هجي،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ته </w:t>
      </w:r>
      <w:r>
        <w:rPr>
          <w:w w:val="67"/>
          <w:rtl/>
        </w:rPr>
        <w:t>س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ندس جس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م ۾ موجود گڏ ٿيل فولادآهس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تي اس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تعمال ٿيندو رهندو ۽ آخرڪار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فولاد جي گهٽتائي ٿي ويندي، ۽</w:t>
      </w:r>
      <w:r>
        <w:rPr>
          <w:spacing w:val="40"/>
          <w:rtl/>
        </w:rPr>
        <w:t xml:space="preserve"> </w:t>
      </w:r>
      <w:r>
        <w:rPr>
          <w:w w:val="63"/>
          <w:rtl/>
        </w:rPr>
        <w:t>ان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نتيجي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وري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هيموگلوبن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مقردار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بره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گهٽجي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وينردو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ه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اڻي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جرڏهن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هيموگلوبن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گهٽجي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وينردي</w:t>
      </w:r>
      <w:r>
        <w:rPr>
          <w:spacing w:val="-8"/>
          <w:rtl/>
        </w:rPr>
        <w:t xml:space="preserve"> </w:t>
      </w:r>
      <w:r>
        <w:rPr>
          <w:w w:val="63"/>
          <w:rtl/>
        </w:rPr>
        <w:t>ترره</w:t>
      </w:r>
      <w:r>
        <w:rPr>
          <w:w w:val="66"/>
          <w:rtl/>
        </w:rPr>
        <w:t xml:space="preserve"> لازمي طور تي آڪسررريجن جو مقردار تمام گهٽ ٿي ويندو ۽ هر هڪ خليئي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تائين آڪسررريجن جي رسرررائي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80"/>
          <w:rtl/>
        </w:rPr>
        <w:t xml:space="preserve"> </w:t>
      </w:r>
      <w:r>
        <w:rPr>
          <w:w w:val="67"/>
          <w:rtl/>
        </w:rPr>
        <w:t>گهٽجي وينردي</w:t>
      </w:r>
      <w:r>
        <w:rPr>
          <w:w w:val="67"/>
        </w:rPr>
        <w:t>.</w:t>
      </w:r>
      <w:r>
        <w:rPr>
          <w:w w:val="67"/>
          <w:rtl/>
        </w:rPr>
        <w:t xml:space="preserve"> اهڙي طرح گهرٽ هيموگلوبن گهرٽ مقدار</w:t>
      </w:r>
      <w:r>
        <w:rPr>
          <w:spacing w:val="-11"/>
          <w:rtl/>
        </w:rPr>
        <w:t xml:space="preserve"> </w:t>
      </w:r>
      <w:r>
        <w:rPr>
          <w:w w:val="67"/>
          <w:rtl/>
        </w:rPr>
        <w:t>۾ آڪسررريجن سررران گڏبي ۽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جڏهن آڪسررريجن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60"/>
          <w:rtl/>
        </w:rPr>
        <w:t>مقردار</w:t>
      </w:r>
      <w:r>
        <w:rPr>
          <w:spacing w:val="-19"/>
          <w:rtl/>
        </w:rPr>
        <w:t xml:space="preserve"> </w:t>
      </w:r>
      <w:r>
        <w:rPr>
          <w:w w:val="60"/>
          <w:rtl/>
        </w:rPr>
        <w:t>گهرٽ هوندو</w:t>
      </w:r>
      <w:r>
        <w:rPr>
          <w:spacing w:val="-16"/>
          <w:rtl/>
        </w:rPr>
        <w:t xml:space="preserve"> </w:t>
      </w:r>
      <w:r>
        <w:rPr>
          <w:w w:val="60"/>
          <w:rtl/>
        </w:rPr>
        <w:t>ته يقينا</w:t>
      </w:r>
      <w:r>
        <w:rPr>
          <w:w w:val="60"/>
        </w:rPr>
        <w:t>˝˝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جيوََگهرڙي</w:t>
      </w:r>
      <w:r>
        <w:rPr>
          <w:spacing w:val="-19"/>
          <w:rtl/>
        </w:rPr>
        <w:t xml:space="preserve"> </w:t>
      </w:r>
      <w:r>
        <w:rPr>
          <w:w w:val="60"/>
          <w:rtl/>
        </w:rPr>
        <w:t>کي پنهنجي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سررراهه</w:t>
      </w:r>
      <w:r>
        <w:rPr>
          <w:spacing w:val="-19"/>
          <w:rtl/>
        </w:rPr>
        <w:t xml:space="preserve"> </w:t>
      </w:r>
      <w:r>
        <w:rPr>
          <w:w w:val="60"/>
          <w:rtl/>
        </w:rPr>
        <w:t>کڻڻ واري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سررررشرررتي</w:t>
      </w:r>
      <w:r>
        <w:rPr>
          <w:spacing w:val="-19"/>
          <w:rtl/>
        </w:rPr>
        <w:t xml:space="preserve"> </w:t>
      </w:r>
      <w:r>
        <w:rPr>
          <w:w w:val="60"/>
          <w:rtl/>
        </w:rPr>
        <w:t>کي نارمل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رکڻ</w:t>
      </w:r>
      <w:r>
        <w:rPr>
          <w:spacing w:val="-19"/>
          <w:rtl/>
        </w:rPr>
        <w:t xml:space="preserve"> </w:t>
      </w:r>
      <w:r>
        <w:rPr>
          <w:w w:val="60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دشرررواري</w:t>
      </w:r>
      <w:r>
        <w:rPr>
          <w:spacing w:val="-15"/>
          <w:rtl/>
        </w:rPr>
        <w:t xml:space="preserve"> </w:t>
      </w:r>
      <w:r>
        <w:rPr>
          <w:w w:val="60"/>
          <w:rtl/>
        </w:rPr>
        <w:t>پيش</w:t>
      </w:r>
      <w:r>
        <w:rPr>
          <w:w w:val="66"/>
          <w:rtl/>
        </w:rPr>
        <w:t xml:space="preserve"> ايندي</w:t>
      </w:r>
      <w:r>
        <w:rPr>
          <w:w w:val="66"/>
        </w:rPr>
        <w:t>.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اهڙي وقت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جيڪڏهن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فولاد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جي ڪميءَ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فورا</w:t>
      </w:r>
      <w:r>
        <w:rPr>
          <w:w w:val="66"/>
        </w:rPr>
        <w:t>˝˝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ختم ڪرڻ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جي ڪوشررش نه ڪبي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ته آهس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رتي آهس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رتي</w:t>
      </w:r>
      <w:r>
        <w:rPr>
          <w:spacing w:val="80"/>
          <w:rtl/>
        </w:rPr>
        <w:t xml:space="preserve"> </w:t>
      </w:r>
      <w:r>
        <w:rPr>
          <w:w w:val="68"/>
          <w:rtl/>
        </w:rPr>
        <w:t>هيءُ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ئلو ايترو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وڌي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ويندو جو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ماڻهوءَ جو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موت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واقع ٿي سررگهي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يا وري سررندس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موت جا امڪان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واضررع</w:t>
      </w:r>
      <w:r>
        <w:rPr>
          <w:w w:val="64"/>
          <w:rtl/>
        </w:rPr>
        <w:t xml:space="preserve"> ٿي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ويندا</w:t>
      </w:r>
      <w:r>
        <w:rPr>
          <w:w w:val="64"/>
        </w:rPr>
        <w:t>.</w:t>
      </w:r>
    </w:p>
    <w:p w14:paraId="46E29478">
      <w:pPr>
        <w:pStyle w:val="13"/>
        <w:bidi/>
        <w:spacing w:line="321" w:lineRule="exact"/>
        <w:ind w:left="591" w:right="0" w:firstLine="0"/>
        <w:jc w:val="left"/>
      </w:pPr>
      <w:r>
        <w:rPr>
          <w:w w:val="66"/>
          <w:rtl/>
        </w:rPr>
        <w:t>اهڙا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مراڻهو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7"/>
          <w:rtl/>
        </w:rPr>
        <w:t xml:space="preserve"> </w:t>
      </w:r>
      <w:r>
        <w:rPr>
          <w:w w:val="66"/>
          <w:rtl/>
        </w:rPr>
        <w:t>فولاد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گرڏيرل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غرذا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م</w:t>
      </w:r>
      <w:r>
        <w:rPr>
          <w:spacing w:val="-41"/>
          <w:w w:val="66"/>
          <w:position w:val="-8"/>
          <w:rtl/>
        </w:rPr>
        <w:t xml:space="preserve"> </w:t>
      </w:r>
      <w:r>
        <w:rPr>
          <w:w w:val="66"/>
          <w:rtl/>
        </w:rPr>
        <w:t>يسّّرررر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نره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هونردي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يا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مناسرررب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ڄاڻ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هجڻ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ڪري،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20"/>
          <w:rtl/>
        </w:rPr>
        <w:t xml:space="preserve"> </w:t>
      </w:r>
      <w:r>
        <w:rPr>
          <w:w w:val="66"/>
          <w:rtl/>
        </w:rPr>
        <w:t>اهڙي</w:t>
      </w:r>
    </w:p>
    <w:p w14:paraId="59375B2E">
      <w:pPr>
        <w:pStyle w:val="13"/>
        <w:bidi/>
        <w:spacing w:before="33" w:line="264" w:lineRule="auto"/>
        <w:ind w:left="155" w:right="312" w:firstLine="3"/>
        <w:jc w:val="left"/>
      </w:pPr>
      <w:r>
        <w:rPr>
          <w:w w:val="63"/>
          <w:rtl/>
        </w:rPr>
        <w:t>خوراڪ</w:t>
      </w:r>
      <w:r>
        <w:rPr>
          <w:spacing w:val="-9"/>
          <w:rtl/>
        </w:rPr>
        <w:t xml:space="preserve"> </w:t>
      </w:r>
      <w:r>
        <w:rPr>
          <w:w w:val="63"/>
          <w:rtl/>
        </w:rPr>
        <w:t>اسرررتعم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ال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ن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ڪنردا</w:t>
      </w:r>
      <w:r>
        <w:rPr>
          <w:spacing w:val="-6"/>
          <w:rtl/>
        </w:rPr>
        <w:t xml:space="preserve"> </w:t>
      </w:r>
      <w:r>
        <w:rPr>
          <w:w w:val="63"/>
          <w:rtl/>
        </w:rPr>
        <w:t>آهن،</w:t>
      </w:r>
      <w:r>
        <w:rPr>
          <w:spacing w:val="-9"/>
          <w:rtl/>
        </w:rPr>
        <w:t xml:space="preserve"> </w:t>
      </w:r>
      <w:r>
        <w:rPr>
          <w:w w:val="63"/>
          <w:rtl/>
        </w:rPr>
        <w:t>ت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ه</w:t>
      </w:r>
      <w:r>
        <w:rPr>
          <w:spacing w:val="-3"/>
          <w:rtl/>
        </w:rPr>
        <w:t xml:space="preserve"> </w:t>
      </w:r>
      <w:r>
        <w:rPr>
          <w:w w:val="63"/>
          <w:rtl/>
        </w:rPr>
        <w:t>ا</w:t>
      </w:r>
      <w:r>
        <w:rPr>
          <w:spacing w:val="-40"/>
          <w:w w:val="63"/>
          <w:position w:val="1"/>
          <w:rtl/>
        </w:rPr>
        <w:t xml:space="preserve"> </w:t>
      </w:r>
      <w:r>
        <w:rPr>
          <w:w w:val="63"/>
          <w:rtl/>
        </w:rPr>
        <w:t>نهن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منجه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ه</w:t>
      </w:r>
      <w:r>
        <w:rPr>
          <w:spacing w:val="-7"/>
          <w:rtl/>
        </w:rPr>
        <w:t xml:space="preserve"> </w:t>
      </w:r>
      <w:r>
        <w:rPr>
          <w:w w:val="63"/>
          <w:rtl/>
        </w:rPr>
        <w:t>فولاد</w:t>
      </w:r>
      <w:r>
        <w:rPr>
          <w:spacing w:val="-4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مسرررتق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ل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63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63"/>
          <w:rtl/>
        </w:rPr>
        <w:t>فراهمي</w:t>
      </w:r>
      <w:r>
        <w:rPr>
          <w:spacing w:val="-7"/>
          <w:rtl/>
        </w:rPr>
        <w:t xml:space="preserve"> </w:t>
      </w:r>
      <w:r>
        <w:rPr>
          <w:w w:val="63"/>
          <w:rtl/>
        </w:rPr>
        <w:t>ن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ه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هجڻ</w:t>
      </w:r>
      <w:r>
        <w:rPr>
          <w:spacing w:val="-4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3"/>
          <w:rtl/>
        </w:rPr>
        <w:t>صرررورت</w:t>
      </w:r>
      <w:r>
        <w:rPr>
          <w:spacing w:val="-4"/>
          <w:rtl/>
        </w:rPr>
        <w:t xml:space="preserve"> </w:t>
      </w:r>
      <w:r>
        <w:rPr>
          <w:w w:val="63"/>
          <w:rtl/>
        </w:rPr>
        <w:t>۾</w:t>
      </w:r>
      <w:r>
        <w:rPr>
          <w:w w:val="72"/>
          <w:rtl/>
        </w:rPr>
        <w:t xml:space="preserve"> اينيميرا</w:t>
      </w:r>
      <w:r>
        <w:rPr>
          <w:w w:val="72"/>
        </w:rPr>
        <w:t>(Anameia)</w:t>
      </w:r>
      <w:r>
        <w:rPr>
          <w:rtl/>
        </w:rPr>
        <w:t xml:space="preserve"> </w:t>
      </w:r>
      <w:r>
        <w:rPr>
          <w:w w:val="72"/>
          <w:rtl/>
        </w:rPr>
        <w:t>ٿي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پوندي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جيڪڏهن خوراڪ ٺيڪ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هجي، پر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ماڻهو اهڙي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بيماريءَ 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مبتلا هجي </w:t>
      </w:r>
      <w:r>
        <w:rPr>
          <w:w w:val="67"/>
          <w:rtl/>
        </w:rPr>
        <w:t>جو،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هو فولاد کي قابلِِ اسرتعمال حالت ۾ جذب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ڪرڻ جي صلاحيت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نه رکندو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هجي، ته به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ماڻهوءَ کي اينيميا ٿي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س</w:t>
      </w:r>
      <w:r>
        <w:rPr>
          <w:b/>
          <w:bCs/>
          <w:w w:val="74"/>
          <w:rtl/>
        </w:rPr>
        <w:t>ر</w:t>
      </w:r>
      <w:r>
        <w:rPr>
          <w:w w:val="74"/>
          <w:rtl/>
        </w:rPr>
        <w:t>گهي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معدي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خاص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اِِينزائيم</w:t>
      </w:r>
      <w:r>
        <w:rPr>
          <w:spacing w:val="-5"/>
          <w:w w:val="74"/>
          <w:rtl/>
        </w:rPr>
        <w:t xml:space="preserve"> </w:t>
      </w:r>
      <w:r>
        <w:rPr>
          <w:w w:val="74"/>
        </w:rPr>
        <w:t>(Enzyme)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نه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هجڻ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واري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بيماري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مثال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پر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اِِها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 xml:space="preserve">بيماري </w:t>
      </w:r>
      <w:r>
        <w:rPr>
          <w:w w:val="71"/>
          <w:rtl/>
        </w:rPr>
        <w:t>عام طور تي اسرران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وٽ تمام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گهٽ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نظر ايندي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w w:val="71"/>
          <w:rtl/>
        </w:rPr>
        <w:t xml:space="preserve"> جيڪڏهن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ڪنهن انسرران جي جسررم اندر رت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وهڻ جي رفتار</w:t>
      </w:r>
      <w:r>
        <w:rPr>
          <w:rtl/>
        </w:rPr>
        <w:t xml:space="preserve"> </w:t>
      </w:r>
      <w:r>
        <w:rPr>
          <w:w w:val="65"/>
          <w:rtl/>
        </w:rPr>
        <w:t>تيز ۽ گهڻي هونردي تره پوءِ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فولاد واري خوراڪ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کرائڻ باوجود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به فولاد جي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ڪمي ۽ اينيميا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واري صرررورتحال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 xml:space="preserve">موجود </w:t>
      </w:r>
      <w:r>
        <w:rPr>
          <w:w w:val="74"/>
          <w:rtl/>
        </w:rPr>
        <w:t>رهندي</w:t>
      </w:r>
      <w:r>
        <w:rPr>
          <w:w w:val="74"/>
        </w:rPr>
        <w:t>.</w:t>
      </w:r>
    </w:p>
    <w:p w14:paraId="7491E800">
      <w:pPr>
        <w:pStyle w:val="13"/>
        <w:spacing w:before="7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49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220345</wp:posOffset>
                </wp:positionV>
                <wp:extent cx="5772785" cy="55245"/>
                <wp:effectExtent l="0" t="0" r="0" b="0"/>
                <wp:wrapTopAndBottom/>
                <wp:docPr id="393" name="Graphic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93" o:spid="_x0000_s1026" o:spt="100" style="position:absolute;left:0pt;margin-left:70.55pt;margin-top:17.35pt;height:4.35pt;width:454.55pt;mso-position-horizontal-relative:page;mso-wrap-distance-bottom:0pt;mso-wrap-distance-top:0pt;z-index:-251541504;mso-width-relative:page;mso-height-relative:page;" fillcolor="#612322" filled="t" stroked="f" coordsize="5772785,55244" o:gfxdata="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l5noDbAAAACgEAAA8AAAAA&#10;AAAAAQAgAAAAIgAAAGRycy9kb3ducmV2LnhtbFBLAQIUABQAAAAIAIdO4kBpQGMm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1D38BC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0118FB8">
      <w:pPr>
        <w:pStyle w:val="13"/>
        <w:spacing w:before="9"/>
        <w:rPr>
          <w:sz w:val="3"/>
        </w:rPr>
      </w:pPr>
    </w:p>
    <w:p w14:paraId="67B6A88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94" name="Group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k859O&#10;kgIAACMHAAAOAAAAAAAAAAEAIAAAACQBAABkcnMvZTJvRG9jLnhtbFBLBQYAAAAABgAGAFkBAAAo&#10;BgAAAAA=&#10;">
                <o:lock v:ext="edit" aspectratio="f"/>
                <v:shape id="Graphic 395" o:spid="_x0000_s1026" o:spt="100" style="position:absolute;left:0;top:0;height:40005;width:5737860;" fillcolor="#000000" filled="t" stroked="f" coordsize="5737860,40005" o:gfxdata="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sb0m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74871F2">
      <w:pPr>
        <w:pStyle w:val="13"/>
        <w:bidi/>
        <w:spacing w:before="262" w:line="271" w:lineRule="auto"/>
        <w:ind w:left="151" w:right="312" w:firstLine="437"/>
        <w:jc w:val="left"/>
      </w:pPr>
      <w:r>
        <w:rPr>
          <w:w w:val="68"/>
          <w:rtl/>
        </w:rPr>
        <w:t>خواتين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 ماهواريءَ وارن ڏينهن ۾ ض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رايع ٿيندڙ رت جي بدلي جيڪڏهن فولاد واري غذا ڀرپور طريقي 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ران</w:t>
      </w:r>
      <w:r>
        <w:rPr>
          <w:spacing w:val="40"/>
          <w:rtl/>
        </w:rPr>
        <w:t xml:space="preserve"> </w:t>
      </w:r>
      <w:r>
        <w:rPr>
          <w:w w:val="62"/>
          <w:rtl/>
        </w:rPr>
        <w:t>زيرِِ</w:t>
      </w:r>
      <w:r>
        <w:rPr>
          <w:spacing w:val="-4"/>
          <w:rtl/>
        </w:rPr>
        <w:t xml:space="preserve"> </w:t>
      </w:r>
      <w:r>
        <w:rPr>
          <w:w w:val="62"/>
          <w:rtl/>
        </w:rPr>
        <w:t>اسرررتعمرال نره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رکبي</w:t>
      </w:r>
      <w:r>
        <w:rPr>
          <w:spacing w:val="-17"/>
          <w:rtl/>
        </w:rPr>
        <w:t xml:space="preserve"> </w:t>
      </w:r>
      <w:r>
        <w:rPr>
          <w:w w:val="62"/>
          <w:rtl/>
        </w:rPr>
        <w:t>تره به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رت جي ڪميءَ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جي شرررڪايت</w:t>
      </w:r>
      <w:r>
        <w:rPr>
          <w:spacing w:val="-13"/>
          <w:rtl/>
        </w:rPr>
        <w:t xml:space="preserve"> </w:t>
      </w:r>
      <w:r>
        <w:rPr>
          <w:w w:val="62"/>
          <w:rtl/>
        </w:rPr>
        <w:t>قائم رهندي</w:t>
      </w:r>
      <w:r>
        <w:rPr>
          <w:spacing w:val="-17"/>
          <w:rtl/>
        </w:rPr>
        <w:t xml:space="preserve"> </w:t>
      </w:r>
      <w:r>
        <w:rPr>
          <w:w w:val="62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2"/>
          <w:rtl/>
        </w:rPr>
        <w:t>گهڻي وقت</w:t>
      </w:r>
      <w:r>
        <w:rPr>
          <w:spacing w:val="-17"/>
          <w:rtl/>
        </w:rPr>
        <w:t xml:space="preserve"> </w:t>
      </w:r>
      <w:r>
        <w:rPr>
          <w:w w:val="62"/>
          <w:rtl/>
        </w:rPr>
        <w:t>تائين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سررراڳي قسرررم</w:t>
      </w:r>
      <w:r>
        <w:rPr>
          <w:spacing w:val="-13"/>
          <w:rtl/>
        </w:rPr>
        <w:t xml:space="preserve"> </w:t>
      </w:r>
      <w:r>
        <w:rPr>
          <w:w w:val="62"/>
          <w:rtl/>
        </w:rPr>
        <w:t>جي</w:t>
      </w:r>
      <w:r>
        <w:rPr>
          <w:w w:val="69"/>
          <w:rtl/>
        </w:rPr>
        <w:t xml:space="preserve"> صورتحال، مستقل طور تي رت جي ڪميءَ جو باعث بڻجي ويندي</w:t>
      </w:r>
      <w:r>
        <w:rPr>
          <w:w w:val="69"/>
        </w:rPr>
        <w:t>.</w:t>
      </w:r>
      <w:r>
        <w:rPr>
          <w:w w:val="69"/>
          <w:rtl/>
        </w:rPr>
        <w:t xml:space="preserve"> خواتين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۾ فولاد جي ڪميءَ باعث پيدا ٿيندڙ</w:t>
      </w:r>
      <w:r>
        <w:rPr>
          <w:spacing w:val="80"/>
          <w:rtl/>
        </w:rPr>
        <w:t xml:space="preserve"> </w:t>
      </w:r>
      <w:r>
        <w:rPr>
          <w:w w:val="63"/>
          <w:rtl/>
        </w:rPr>
        <w:t>اينيميرا ۾</w:t>
      </w:r>
      <w:r>
        <w:rPr>
          <w:rtl/>
        </w:rPr>
        <w:t xml:space="preserve"> </w:t>
      </w:r>
      <w:r>
        <w:rPr>
          <w:w w:val="63"/>
          <w:rtl/>
        </w:rPr>
        <w:t>عرام</w:t>
      </w:r>
      <w:r>
        <w:rPr>
          <w:spacing w:val="-9"/>
          <w:rtl/>
        </w:rPr>
        <w:t xml:space="preserve"> </w:t>
      </w:r>
      <w:r>
        <w:rPr>
          <w:w w:val="63"/>
          <w:rtl/>
        </w:rPr>
        <w:t>طور تي عورتن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منجهره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فولاد نسررربترا</w:t>
      </w:r>
      <w:r>
        <w:rPr>
          <w:w w:val="63"/>
        </w:rPr>
        <w:t>˝˝</w:t>
      </w:r>
      <w:r>
        <w:rPr>
          <w:w w:val="63"/>
          <w:rtl/>
        </w:rPr>
        <w:t xml:space="preserve"> گهرٽ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مقردار</w:t>
      </w:r>
      <w:r>
        <w:rPr>
          <w:spacing w:val="-8"/>
          <w:rtl/>
        </w:rPr>
        <w:t xml:space="preserve"> </w:t>
      </w:r>
      <w:r>
        <w:rPr>
          <w:w w:val="63"/>
          <w:rtl/>
        </w:rPr>
        <w:t>۾ هونردو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w w:val="63"/>
          <w:rtl/>
        </w:rPr>
        <w:t xml:space="preserve"> هر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مهيني مراهواري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دوران رت</w:t>
      </w:r>
      <w:r>
        <w:rPr>
          <w:spacing w:val="-8"/>
          <w:rtl/>
        </w:rPr>
        <w:t xml:space="preserve"> </w:t>
      </w:r>
      <w:r>
        <w:rPr>
          <w:w w:val="63"/>
          <w:rtl/>
        </w:rPr>
        <w:t>جو</w:t>
      </w:r>
      <w:r>
        <w:rPr>
          <w:w w:val="64"/>
          <w:rtl/>
        </w:rPr>
        <w:t xml:space="preserve"> جسرررم منجهران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اخراج</w:t>
      </w:r>
      <w:r>
        <w:rPr>
          <w:spacing w:val="-14"/>
          <w:rtl/>
        </w:rPr>
        <w:t xml:space="preserve"> </w:t>
      </w:r>
      <w:r>
        <w:rPr>
          <w:w w:val="64"/>
          <w:rtl/>
        </w:rPr>
        <w:t>۽ خوراڪ ۾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فولاد گرڏيرل</w:t>
      </w:r>
      <w:r>
        <w:rPr>
          <w:spacing w:val="-14"/>
          <w:rtl/>
        </w:rPr>
        <w:t xml:space="preserve"> </w:t>
      </w:r>
      <w:r>
        <w:rPr>
          <w:w w:val="64"/>
          <w:rtl/>
        </w:rPr>
        <w:t>کراڌو گهٽ هجڻ يا وري نه هجڻ به سررربب ٿي بڻجي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سرررگهي ٿو</w:t>
      </w:r>
      <w:r>
        <w:rPr>
          <w:w w:val="64"/>
        </w:rPr>
        <w:t>.</w:t>
      </w:r>
      <w:r>
        <w:rPr>
          <w:spacing w:val="80"/>
          <w:rtl/>
        </w:rPr>
        <w:t xml:space="preserve"> </w:t>
      </w:r>
      <w:r>
        <w:rPr>
          <w:w w:val="72"/>
          <w:rtl/>
        </w:rPr>
        <w:t>خواتين 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غرذائي اعتبرار کان فولاد جي شرررديد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ڪميءَ جو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هجڻ خاص طور تي اڄ جي دنيا جو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هڪ عام ۽</w:t>
      </w:r>
      <w:r>
        <w:rPr>
          <w:rtl/>
        </w:rPr>
        <w:t xml:space="preserve"> </w:t>
      </w:r>
      <w:r>
        <w:rPr>
          <w:w w:val="68"/>
          <w:rtl/>
        </w:rPr>
        <w:t>عالمگير مسرررئلو آهي</w:t>
      </w:r>
      <w:r>
        <w:rPr>
          <w:w w:val="68"/>
        </w:rPr>
        <w:t>.</w:t>
      </w:r>
      <w:r>
        <w:rPr>
          <w:w w:val="68"/>
          <w:rtl/>
        </w:rPr>
        <w:t xml:space="preserve"> اڄ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 جديد ۽ ماڊرن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دنيا ۾ خواتين لاءِ غذائي لحاظ کان وڌيڪ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اهم ۽ سرررنگين مسرررئلو </w:t>
      </w:r>
      <w:r>
        <w:rPr>
          <w:w w:val="71"/>
          <w:rtl/>
        </w:rPr>
        <w:t>فولاد جي ڪميءَ جي ڪري</w:t>
      </w:r>
      <w:r>
        <w:rPr>
          <w:rtl/>
        </w:rPr>
        <w:t xml:space="preserve"> </w:t>
      </w:r>
      <w:r>
        <w:rPr>
          <w:w w:val="71"/>
          <w:rtl/>
        </w:rPr>
        <w:t>پيدا ٿيندڙ صورتحال ۽</w:t>
      </w:r>
      <w:r>
        <w:rPr>
          <w:rtl/>
        </w:rPr>
        <w:t xml:space="preserve"> </w:t>
      </w:r>
      <w:r>
        <w:rPr>
          <w:w w:val="71"/>
          <w:rtl/>
        </w:rPr>
        <w:t>فولادي ڪميءَ واري اينيميا آهي</w:t>
      </w:r>
      <w:r>
        <w:rPr>
          <w:w w:val="71"/>
        </w:rPr>
        <w:t>.</w:t>
      </w:r>
    </w:p>
    <w:p w14:paraId="132EF805">
      <w:pPr>
        <w:pStyle w:val="13"/>
        <w:bidi/>
        <w:spacing w:line="276" w:lineRule="auto"/>
        <w:ind w:left="156" w:right="312" w:firstLine="428"/>
        <w:jc w:val="left"/>
      </w:pPr>
      <w:r>
        <w:rPr>
          <w:w w:val="66"/>
          <w:rtl/>
        </w:rPr>
        <w:t xml:space="preserve">هڪ تحقيقي جائزي موجب سررڄي دنيا ۾ </w:t>
      </w:r>
      <w:r>
        <w:rPr>
          <w:w w:val="66"/>
        </w:rPr>
        <w:t>(02%)</w:t>
      </w:r>
      <w:r>
        <w:rPr>
          <w:w w:val="66"/>
          <w:rtl/>
        </w:rPr>
        <w:t xml:space="preserve">ويهه سرريڪڙو خواتين، </w:t>
      </w:r>
      <w:r>
        <w:rPr>
          <w:w w:val="66"/>
        </w:rPr>
        <w:t>(02%)</w:t>
      </w:r>
      <w:r>
        <w:rPr>
          <w:w w:val="66"/>
          <w:rtl/>
        </w:rPr>
        <w:t xml:space="preserve">پنجاهه سرريڪڙو ڳورهاريون </w:t>
      </w:r>
      <w:r>
        <w:rPr>
          <w:w w:val="72"/>
          <w:rtl/>
        </w:rPr>
        <w:t xml:space="preserve">خواتين۽ </w:t>
      </w:r>
      <w:r>
        <w:rPr>
          <w:w w:val="72"/>
        </w:rPr>
        <w:t>02%</w:t>
      </w:r>
      <w:r>
        <w:rPr>
          <w:w w:val="72"/>
          <w:rtl/>
        </w:rPr>
        <w:t>ويهه</w:t>
      </w:r>
      <w:r>
        <w:rPr>
          <w:rtl/>
        </w:rPr>
        <w:t xml:space="preserve"> </w:t>
      </w:r>
      <w:r>
        <w:rPr>
          <w:w w:val="72"/>
          <w:rtl/>
        </w:rPr>
        <w:t>سيڪڙو مرد حضرات، هن عام موذي مسئلي</w:t>
      </w:r>
      <w:r>
        <w:rPr>
          <w:rtl/>
        </w:rPr>
        <w:t xml:space="preserve"> </w:t>
      </w:r>
      <w:r>
        <w:rPr>
          <w:w w:val="72"/>
          <w:rtl/>
        </w:rPr>
        <w:t>۾ مبتلا آهن</w:t>
      </w:r>
      <w:r>
        <w:rPr>
          <w:w w:val="72"/>
        </w:rPr>
        <w:t>.</w:t>
      </w:r>
    </w:p>
    <w:p w14:paraId="06235C4B">
      <w:pPr>
        <w:pStyle w:val="13"/>
        <w:bidi/>
        <w:spacing w:line="264" w:lineRule="auto"/>
        <w:ind w:left="148" w:right="312" w:firstLine="432"/>
        <w:jc w:val="left"/>
      </w:pPr>
      <w:r>
        <w:rPr>
          <w:w w:val="69"/>
          <w:rtl/>
        </w:rPr>
        <w:t>پاڪس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تان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قس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اينيميا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تمام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عامآهي۽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پنجاب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غلبو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نظر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اچي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ال</w:t>
      </w:r>
      <w:r>
        <w:rPr>
          <w:spacing w:val="-5"/>
          <w:w w:val="69"/>
          <w:rtl/>
        </w:rPr>
        <w:t xml:space="preserve"> </w:t>
      </w:r>
      <w:r>
        <w:rPr>
          <w:w w:val="69"/>
        </w:rPr>
        <w:t>2111</w:t>
      </w:r>
      <w:r>
        <w:rPr>
          <w:w w:val="69"/>
          <w:rtl/>
        </w:rPr>
        <w:t>ع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 xml:space="preserve">۾ </w:t>
      </w:r>
      <w:r>
        <w:rPr>
          <w:w w:val="65"/>
          <w:rtl/>
        </w:rPr>
        <w:t>ٿيندڙ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نيوٽريش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رروي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مطابق</w:t>
      </w:r>
      <w:r>
        <w:rPr>
          <w:spacing w:val="-5"/>
          <w:w w:val="65"/>
          <w:rtl/>
        </w:rPr>
        <w:t xml:space="preserve"> </w:t>
      </w:r>
      <w:r>
        <w:rPr>
          <w:w w:val="65"/>
        </w:rPr>
        <w:t>25.5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ريڪڙو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مائرون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هن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وقت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اينيميا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مبتلا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.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منجهن</w:t>
      </w:r>
      <w:r>
        <w:rPr>
          <w:spacing w:val="-5"/>
          <w:w w:val="65"/>
          <w:rtl/>
        </w:rPr>
        <w:t xml:space="preserve"> </w:t>
      </w:r>
      <w:r>
        <w:rPr>
          <w:w w:val="65"/>
        </w:rPr>
        <w:t>23.7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س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ريڪڙووچولي</w:t>
      </w:r>
      <w:r>
        <w:rPr>
          <w:rtl/>
        </w:rPr>
        <w:t xml:space="preserve"> </w:t>
      </w:r>
      <w:r>
        <w:rPr>
          <w:w w:val="71"/>
          <w:rtl/>
        </w:rPr>
        <w:t>درجي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واري۽</w:t>
      </w:r>
      <w:r>
        <w:rPr>
          <w:spacing w:val="-11"/>
          <w:w w:val="71"/>
          <w:rtl/>
        </w:rPr>
        <w:t xml:space="preserve"> </w:t>
      </w:r>
      <w:r>
        <w:rPr>
          <w:w w:val="71"/>
        </w:rPr>
        <w:t>1.8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سريڪڙو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شرديد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نوعيت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ڪميءَ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شڪار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منهنجي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تحقيقي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مقالي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 xml:space="preserve">لاءِ </w:t>
      </w:r>
      <w:r>
        <w:rPr>
          <w:w w:val="69"/>
          <w:rtl/>
        </w:rPr>
        <w:t>ڪيل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سرروي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مطابق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سرال</w:t>
      </w:r>
      <w:r>
        <w:rPr>
          <w:spacing w:val="-11"/>
          <w:w w:val="69"/>
          <w:rtl/>
        </w:rPr>
        <w:t xml:space="preserve"> </w:t>
      </w:r>
      <w:r>
        <w:rPr>
          <w:w w:val="69"/>
        </w:rPr>
        <w:t>1996</w:t>
      </w:r>
      <w:r>
        <w:rPr>
          <w:w w:val="69"/>
          <w:rtl/>
        </w:rPr>
        <w:t>ع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وٺي</w:t>
      </w:r>
      <w:r>
        <w:rPr>
          <w:spacing w:val="-11"/>
          <w:w w:val="69"/>
          <w:rtl/>
        </w:rPr>
        <w:t xml:space="preserve"> </w:t>
      </w:r>
      <w:r>
        <w:rPr>
          <w:w w:val="69"/>
        </w:rPr>
        <w:t>2113</w:t>
      </w:r>
      <w:r>
        <w:rPr>
          <w:w w:val="69"/>
          <w:rtl/>
        </w:rPr>
        <w:t>ع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تائين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حيدرآباد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پس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گردائيءَ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w w:val="69"/>
          <w:rtl/>
        </w:rPr>
        <w:t xml:space="preserve"> </w:t>
      </w:r>
      <w:r>
        <w:rPr>
          <w:w w:val="69"/>
        </w:rPr>
        <w:t>60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يڪڙو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 xml:space="preserve">ڳورهاريون </w:t>
      </w:r>
      <w:r>
        <w:rPr>
          <w:w w:val="73"/>
          <w:rtl/>
        </w:rPr>
        <w:t>خواتينرت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ڪميءَ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ش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رڪار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نظر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آيون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جن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منجهان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هيموگلوبن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وچولي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درجي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w w:val="73"/>
        </w:rPr>
        <w:t>6.10g/dl</w:t>
      </w:r>
      <w:r>
        <w:rPr>
          <w:w w:val="73"/>
          <w:rtl/>
        </w:rPr>
        <w:t xml:space="preserve"> مقدار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ش</w:t>
      </w:r>
      <w:r>
        <w:rPr>
          <w:b/>
          <w:bCs/>
          <w:w w:val="73"/>
          <w:rtl/>
        </w:rPr>
        <w:t>ر</w:t>
      </w:r>
      <w:r>
        <w:rPr>
          <w:w w:val="73"/>
          <w:rtl/>
        </w:rPr>
        <w:t>راملآهي</w:t>
      </w:r>
      <w:r>
        <w:rPr>
          <w:rtl/>
        </w:rPr>
        <w:t xml:space="preserve"> </w:t>
      </w:r>
      <w:r>
        <w:rPr>
          <w:w w:val="71"/>
          <w:rtl/>
        </w:rPr>
        <w:t>ساڳئينوعيتجو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هڪتحقيقي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جائزو</w:t>
      </w:r>
      <w:r>
        <w:rPr>
          <w:spacing w:val="-17"/>
          <w:w w:val="71"/>
          <w:rtl/>
        </w:rPr>
        <w:t xml:space="preserve"> </w:t>
      </w:r>
      <w:r>
        <w:rPr>
          <w:w w:val="71"/>
          <w:rtl/>
        </w:rPr>
        <w:t>ملتان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جيعوام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جوپڻ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ورتو</w:t>
      </w:r>
      <w:r>
        <w:rPr>
          <w:spacing w:val="-16"/>
          <w:w w:val="71"/>
          <w:rtl/>
        </w:rPr>
        <w:t xml:space="preserve"> </w:t>
      </w:r>
      <w:r>
        <w:rPr>
          <w:w w:val="71"/>
          <w:rtl/>
        </w:rPr>
        <w:t>ويو</w:t>
      </w:r>
      <w:r>
        <w:rPr>
          <w:w w:val="71"/>
        </w:rPr>
        <w:t>.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سال</w:t>
      </w:r>
      <w:r>
        <w:rPr>
          <w:spacing w:val="-15"/>
          <w:w w:val="71"/>
          <w:rtl/>
        </w:rPr>
        <w:t xml:space="preserve"> </w:t>
      </w:r>
      <w:r>
        <w:rPr>
          <w:w w:val="71"/>
        </w:rPr>
        <w:t>1999</w:t>
      </w:r>
      <w:r>
        <w:rPr>
          <w:w w:val="71"/>
          <w:rtl/>
        </w:rPr>
        <w:t>ع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6"/>
          <w:w w:val="71"/>
          <w:rtl/>
        </w:rPr>
        <w:t xml:space="preserve"> </w:t>
      </w:r>
      <w:r>
        <w:rPr>
          <w:w w:val="71"/>
        </w:rPr>
        <w:t>2113</w:t>
      </w:r>
      <w:r>
        <w:rPr>
          <w:w w:val="71"/>
          <w:rtl/>
        </w:rPr>
        <w:t>ع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 xml:space="preserve">تائينڪيلسروي </w:t>
      </w:r>
      <w:r>
        <w:rPr>
          <w:w w:val="69"/>
          <w:rtl/>
        </w:rPr>
        <w:t>۾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مرد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خواتين۽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ٻار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سرڀ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شرامل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هئا</w:t>
      </w:r>
      <w:r>
        <w:rPr>
          <w:w w:val="69"/>
        </w:rPr>
        <w:t>.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خواتين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53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سريڪڙو،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مرد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49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سريڪڙو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ٻار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57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سريڪڙو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اينيميا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 xml:space="preserve">جا </w:t>
      </w:r>
      <w:r>
        <w:rPr>
          <w:w w:val="70"/>
          <w:rtl/>
        </w:rPr>
        <w:t>شرڪار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ٿيل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مليا</w:t>
      </w:r>
      <w:r>
        <w:rPr>
          <w:w w:val="70"/>
        </w:rPr>
        <w:t>.</w:t>
      </w:r>
      <w:r>
        <w:rPr>
          <w:spacing w:val="-8"/>
          <w:w w:val="70"/>
          <w:rtl/>
        </w:rPr>
        <w:t xml:space="preserve"> </w:t>
      </w:r>
      <w:r>
        <w:rPr>
          <w:w w:val="70"/>
        </w:rPr>
        <w:t>5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سرالن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عمر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وارن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ٻارن</w:t>
      </w:r>
      <w:r>
        <w:rPr>
          <w:spacing w:val="-8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ڇوڪرا</w:t>
      </w:r>
      <w:r>
        <w:rPr>
          <w:w w:val="70"/>
        </w:rPr>
        <w:t>(</w:t>
      </w:r>
      <w:r>
        <w:rPr>
          <w:spacing w:val="-11"/>
          <w:w w:val="70"/>
          <w:rtl/>
        </w:rPr>
        <w:t xml:space="preserve"> </w:t>
      </w:r>
      <w:r>
        <w:rPr>
          <w:w w:val="70"/>
        </w:rPr>
        <w:t>61%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سريڪڙو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ڇوڪريون</w:t>
      </w:r>
      <w:r>
        <w:rPr>
          <w:w w:val="70"/>
        </w:rPr>
        <w:t>%</w:t>
      </w:r>
      <w:r>
        <w:rPr>
          <w:spacing w:val="-3"/>
          <w:rtl/>
        </w:rPr>
        <w:t xml:space="preserve"> </w:t>
      </w:r>
      <w:r>
        <w:rPr>
          <w:w w:val="70"/>
        </w:rPr>
        <w:t>64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سيڪڙو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اينيميا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شرررڪرار ٿيرل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نظر آيون</w:t>
      </w:r>
      <w:r>
        <w:rPr>
          <w:w w:val="70"/>
        </w:rPr>
        <w:t>.</w:t>
      </w:r>
      <w:r>
        <w:rPr>
          <w:w w:val="70"/>
          <w:rtl/>
        </w:rPr>
        <w:t xml:space="preserve"> مجموعي طور تي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 xml:space="preserve">ل </w:t>
      </w:r>
      <w:r>
        <w:rPr>
          <w:w w:val="70"/>
        </w:rPr>
        <w:t>2161</w:t>
      </w:r>
      <w:r>
        <w:rPr>
          <w:w w:val="70"/>
          <w:rtl/>
        </w:rPr>
        <w:t xml:space="preserve"> مراڻهو جي ڪيرل رت تي چڪراس منجهران ڪ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 xml:space="preserve">ل عوام جو </w:t>
      </w:r>
      <w:r>
        <w:rPr>
          <w:w w:val="75"/>
        </w:rPr>
        <w:t>(1131)</w:t>
      </w:r>
      <w:r>
        <w:rPr>
          <w:rtl/>
        </w:rPr>
        <w:t xml:space="preserve"> </w:t>
      </w:r>
      <w:r>
        <w:rPr>
          <w:w w:val="75"/>
        </w:rPr>
        <w:t>51%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سيڪڙوماڻهورتجي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ڪميءجَوشڪار</w:t>
      </w:r>
      <w:r>
        <w:rPr>
          <w:spacing w:val="-17"/>
          <w:w w:val="75"/>
          <w:rtl/>
        </w:rPr>
        <w:t xml:space="preserve"> </w:t>
      </w:r>
      <w:r>
        <w:rPr>
          <w:w w:val="75"/>
          <w:rtl/>
        </w:rPr>
        <w:t>ٿيل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نظر</w:t>
      </w:r>
      <w:r>
        <w:rPr>
          <w:spacing w:val="-19"/>
          <w:w w:val="75"/>
          <w:rtl/>
        </w:rPr>
        <w:t xml:space="preserve"> </w:t>
      </w:r>
      <w:r>
        <w:rPr>
          <w:w w:val="75"/>
          <w:rtl/>
        </w:rPr>
        <w:t>آيا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فولادگهٽجڻسببرت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جيڪميءجَوشڪار</w:t>
      </w:r>
      <w:r>
        <w:rPr>
          <w:spacing w:val="40"/>
          <w:rtl/>
        </w:rPr>
        <w:t xml:space="preserve"> </w:t>
      </w:r>
      <w:r>
        <w:rPr>
          <w:w w:val="69"/>
          <w:rtl/>
        </w:rPr>
        <w:t>بڻيل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خواتينمنجهه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جسماني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ٿڪ،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ذهني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خلفشار۽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روز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مره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زندگيءَ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معمول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جا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خوش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اسلوبيسان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 xml:space="preserve">نهڪرڻ، </w:t>
      </w:r>
      <w:r>
        <w:rPr>
          <w:w w:val="65"/>
          <w:rtl/>
        </w:rPr>
        <w:t>پنهنجي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ٻرالرڪجي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پرورشپڻ صرررحيح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نموني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ڪرڻ وغيره جون شرررڪايتون عام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نظر اچڻ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لڳنديونآهن۽ گڏوگڏ</w:t>
      </w:r>
      <w:r>
        <w:rPr>
          <w:rtl/>
        </w:rPr>
        <w:t xml:space="preserve"> </w:t>
      </w:r>
      <w:r>
        <w:rPr>
          <w:w w:val="63"/>
          <w:rtl/>
        </w:rPr>
        <w:t>جيڪڏهن سراڳيءَ صورتحال دوران وري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ٻيهر حاملهٿي وينديون ته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معاملو اڃا به وڌيڪ گنڀير ٿي ويندو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مثال طور</w:t>
      </w:r>
      <w:r>
        <w:rPr>
          <w:w w:val="66"/>
          <w:rtl/>
        </w:rPr>
        <w:t xml:space="preserve"> اهڙي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مراءُ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طرفان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ڪيل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ٻار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غير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مناسرررب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نشرررونما،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قوتِِ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مدافعت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شرررديد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ڪمي۽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بعض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اوقات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موت جي</w:t>
      </w:r>
      <w:r>
        <w:rPr>
          <w:rtl/>
        </w:rPr>
        <w:t xml:space="preserve"> </w:t>
      </w:r>
      <w:r>
        <w:rPr>
          <w:w w:val="67"/>
          <w:rtl/>
        </w:rPr>
        <w:t>ش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رح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اض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افو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ڪثير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تعداد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نظر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ايندو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خواتينمنجهه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فولاد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ڪيترو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مقدار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هجڻ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ض</w:t>
      </w:r>
      <w:r>
        <w:rPr>
          <w:b/>
          <w:bCs/>
          <w:w w:val="67"/>
          <w:rtl/>
        </w:rPr>
        <w:t>ر</w:t>
      </w:r>
      <w:r>
        <w:rPr>
          <w:w w:val="67"/>
          <w:rtl/>
        </w:rPr>
        <w:t>روريآهي؟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 xml:space="preserve">ٻارڙين۽ </w:t>
      </w:r>
      <w:r>
        <w:rPr>
          <w:w w:val="69"/>
          <w:rtl/>
        </w:rPr>
        <w:t>سرن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بلوغت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رسرندڙ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ڇوڪرين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روزانو</w:t>
      </w:r>
      <w:r>
        <w:rPr>
          <w:spacing w:val="-10"/>
          <w:w w:val="69"/>
          <w:rtl/>
        </w:rPr>
        <w:t xml:space="preserve"> </w:t>
      </w:r>
      <w:r>
        <w:rPr>
          <w:w w:val="69"/>
        </w:rPr>
        <w:t>15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ملي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گرام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فولاد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ضرورت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هونديآهي</w:t>
      </w:r>
      <w:r>
        <w:rPr>
          <w:w w:val="69"/>
        </w:rPr>
        <w:t>.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ڳورهارين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0"/>
          <w:w w:val="69"/>
          <w:rtl/>
        </w:rPr>
        <w:t xml:space="preserve"> </w:t>
      </w:r>
      <w:r>
        <w:rPr>
          <w:w w:val="69"/>
        </w:rPr>
        <w:t>31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ملي گرام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کير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پياريندڙ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مائرن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8"/>
          <w:w w:val="67"/>
          <w:rtl/>
        </w:rPr>
        <w:t xml:space="preserve"> </w:t>
      </w:r>
      <w:r>
        <w:rPr>
          <w:w w:val="67"/>
        </w:rPr>
        <w:t>15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ملي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گرام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فولاد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روزانو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اسرتعمال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نهايت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ضروريآهي</w:t>
      </w:r>
      <w:r>
        <w:rPr>
          <w:w w:val="67"/>
        </w:rPr>
        <w:t>.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ماهواري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 xml:space="preserve">ختم ٿي </w:t>
      </w:r>
      <w:r>
        <w:rPr>
          <w:w w:val="72"/>
          <w:rtl/>
        </w:rPr>
        <w:t>وڃڻوارينخواتينکي صرف</w:t>
      </w:r>
      <w:r>
        <w:rPr>
          <w:spacing w:val="-6"/>
          <w:w w:val="72"/>
          <w:rtl/>
        </w:rPr>
        <w:t xml:space="preserve"> </w:t>
      </w:r>
      <w:r>
        <w:rPr>
          <w:w w:val="72"/>
        </w:rPr>
        <w:t>11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مليگرام فولاد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درڪارهوندوآهي</w:t>
      </w:r>
      <w:r>
        <w:rPr>
          <w:w w:val="72"/>
        </w:rPr>
        <w:t>.</w:t>
      </w:r>
      <w:r>
        <w:rPr>
          <w:w w:val="72"/>
          <w:rtl/>
        </w:rPr>
        <w:t>يادرکڻگهرجيتهخوراڪ۾موجود فولادمڪمل</w:t>
      </w:r>
      <w:r>
        <w:rPr>
          <w:spacing w:val="40"/>
          <w:rtl/>
        </w:rPr>
        <w:t xml:space="preserve"> </w:t>
      </w:r>
      <w:r>
        <w:rPr>
          <w:w w:val="63"/>
          <w:rtl/>
        </w:rPr>
        <w:t>طور تي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جذب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ٿي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س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گهندو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آهي،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پر ص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رف تقريب</w:t>
      </w:r>
      <w:r>
        <w:rPr>
          <w:spacing w:val="20"/>
          <w:rtl/>
        </w:rPr>
        <w:t xml:space="preserve"> </w:t>
      </w:r>
      <w:r>
        <w:rPr>
          <w:w w:val="63"/>
        </w:rPr>
        <w:t>˝</w:t>
      </w:r>
      <w:r>
        <w:rPr>
          <w:w w:val="63"/>
          <w:rtl/>
        </w:rPr>
        <w:t>ا</w:t>
      </w:r>
      <w:r>
        <w:rPr>
          <w:spacing w:val="-12"/>
          <w:rtl/>
        </w:rPr>
        <w:t xml:space="preserve"> </w:t>
      </w:r>
      <w:r>
        <w:rPr>
          <w:w w:val="63"/>
        </w:rPr>
        <w:t>10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س</w:t>
      </w:r>
      <w:r>
        <w:rPr>
          <w:b/>
          <w:bCs/>
          <w:w w:val="63"/>
          <w:rtl/>
        </w:rPr>
        <w:t>ر</w:t>
      </w:r>
      <w:r>
        <w:rPr>
          <w:w w:val="63"/>
          <w:rtl/>
        </w:rPr>
        <w:t>يڪڙو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جذب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ٿي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ڪري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سرررايت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ڪندو ۽ فائدو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پهچائيندو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هڪ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ڳڻپ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مطابق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وٽ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90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سيڪڙو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خواتينمناسب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مقدار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فولاد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پيون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ڪن</w:t>
      </w:r>
      <w:r>
        <w:rPr>
          <w:w w:val="69"/>
        </w:rPr>
        <w:t>.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 xml:space="preserve">ان </w:t>
      </w:r>
      <w:r>
        <w:rPr>
          <w:w w:val="62"/>
          <w:rtl/>
        </w:rPr>
        <w:t>جو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ثبوت هيءُ برهآهي تره ڳورهراري خراتونمنجهره گهرٽ ۾ گهرٽ هيموگلوبن</w:t>
      </w:r>
      <w:r>
        <w:rPr>
          <w:w w:val="62"/>
        </w:rPr>
        <w:t>13.15g/dl</w:t>
      </w:r>
      <w:r>
        <w:rPr>
          <w:w w:val="62"/>
          <w:rtl/>
        </w:rPr>
        <w:t xml:space="preserve"> گرام في ڊيسررري ليٽر هجڻ</w:t>
      </w:r>
      <w:r>
        <w:rPr>
          <w:spacing w:val="80"/>
          <w:rtl/>
        </w:rPr>
        <w:t xml:space="preserve"> </w:t>
      </w:r>
      <w:r>
        <w:rPr>
          <w:w w:val="67"/>
          <w:rtl/>
        </w:rPr>
        <w:t>گهرجي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منهنجي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ڪيل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سرروي</w:t>
      </w:r>
      <w:r>
        <w:rPr>
          <w:spacing w:val="-5"/>
          <w:w w:val="67"/>
          <w:rtl/>
        </w:rPr>
        <w:t xml:space="preserve"> </w:t>
      </w:r>
      <w:r>
        <w:rPr>
          <w:w w:val="67"/>
        </w:rPr>
        <w:t>/</w:t>
      </w:r>
      <w:r>
        <w:rPr>
          <w:w w:val="67"/>
          <w:rtl/>
        </w:rPr>
        <w:t>ريسرچ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مطابق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حامله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خاتونمنجهه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عام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وڌ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وڌ</w:t>
      </w:r>
      <w:r>
        <w:rPr>
          <w:spacing w:val="-6"/>
          <w:w w:val="67"/>
          <w:rtl/>
        </w:rPr>
        <w:t xml:space="preserve"> </w:t>
      </w:r>
      <w:r>
        <w:rPr>
          <w:w w:val="67"/>
        </w:rPr>
        <w:t>9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گرام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 xml:space="preserve">يا </w:t>
      </w:r>
      <w:r>
        <w:rPr>
          <w:w w:val="67"/>
        </w:rPr>
        <w:t>11</w:t>
      </w:r>
      <w:r>
        <w:rPr>
          <w:w w:val="67"/>
          <w:rtl/>
        </w:rPr>
        <w:t xml:space="preserve"> </w:t>
      </w:r>
      <w:r>
        <w:rPr>
          <w:w w:val="63"/>
          <w:rtl/>
        </w:rPr>
        <w:t>گرام في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ڊيسررري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ليٽر</w:t>
      </w:r>
      <w:r>
        <w:rPr>
          <w:w w:val="63"/>
        </w:rPr>
        <w:t>9or10g/dl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نظر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آيو</w:t>
      </w:r>
      <w:r>
        <w:rPr>
          <w:w w:val="63"/>
        </w:rPr>
        <w:t>.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جڏهن ته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ٻئي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طرف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ورلڊ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هيلٿ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آرگنائيزيشرررن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طرفان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پڻ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اهو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مقدار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گهٽ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گهرٽ،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ڳورهاري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عورت لاءِ</w:t>
      </w:r>
      <w:r>
        <w:rPr>
          <w:spacing w:val="-5"/>
          <w:w w:val="69"/>
          <w:rtl/>
        </w:rPr>
        <w:t xml:space="preserve"> </w:t>
      </w:r>
      <w:r>
        <w:rPr>
          <w:w w:val="69"/>
        </w:rPr>
        <w:t>11g/dl</w:t>
      </w:r>
      <w:r>
        <w:rPr>
          <w:w w:val="69"/>
          <w:rtl/>
        </w:rPr>
        <w:t xml:space="preserve"> في ڊيسررري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ليٽر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مقرر ڪيلآهي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</w:rPr>
        <w:t>2119-2111)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رپورٽ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مطابق</w:t>
      </w:r>
      <w:r>
        <w:rPr>
          <w:w w:val="69"/>
        </w:rPr>
        <w:t>)(</w:t>
      </w:r>
      <w:r>
        <w:rPr>
          <w:w w:val="69"/>
          <w:rtl/>
        </w:rPr>
        <w:t xml:space="preserve">ورلڊ هيلٿ </w:t>
      </w:r>
      <w:r>
        <w:rPr>
          <w:w w:val="71"/>
          <w:rtl/>
        </w:rPr>
        <w:t>آرگنائيزيشن</w:t>
      </w:r>
      <w:r>
        <w:rPr>
          <w:w w:val="71"/>
        </w:rPr>
        <w:t>(</w:t>
      </w:r>
      <w:r>
        <w:rPr>
          <w:w w:val="71"/>
          <w:rtl/>
        </w:rPr>
        <w:t>،</w:t>
      </w:r>
      <w:r>
        <w:rPr>
          <w:spacing w:val="-16"/>
          <w:w w:val="71"/>
          <w:rtl/>
        </w:rPr>
        <w:t xml:space="preserve"> </w:t>
      </w:r>
      <w:r>
        <w:rPr>
          <w:w w:val="71"/>
        </w:rPr>
        <w:t>.(WHO)</w:t>
      </w:r>
    </w:p>
    <w:p w14:paraId="49197A4D">
      <w:pPr>
        <w:pStyle w:val="13"/>
        <w:rPr>
          <w:sz w:val="20"/>
        </w:rPr>
      </w:pPr>
    </w:p>
    <w:p w14:paraId="32409658">
      <w:pPr>
        <w:pStyle w:val="13"/>
        <w:rPr>
          <w:sz w:val="20"/>
        </w:rPr>
      </w:pPr>
    </w:p>
    <w:p w14:paraId="4C1D2DDF">
      <w:pPr>
        <w:pStyle w:val="13"/>
        <w:rPr>
          <w:sz w:val="20"/>
        </w:rPr>
      </w:pPr>
    </w:p>
    <w:p w14:paraId="1BA291D5">
      <w:pPr>
        <w:pStyle w:val="13"/>
        <w:spacing w:before="5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60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207010</wp:posOffset>
                </wp:positionV>
                <wp:extent cx="5772785" cy="55245"/>
                <wp:effectExtent l="0" t="0" r="0" b="0"/>
                <wp:wrapTopAndBottom/>
                <wp:docPr id="396" name="Graphic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96" o:spid="_x0000_s1026" o:spt="100" style="position:absolute;left:0pt;margin-left:70.55pt;margin-top:16.3pt;height:4.35pt;width:454.55pt;mso-position-horizontal-relative:page;mso-wrap-distance-bottom:0pt;mso-wrap-distance-top:0pt;z-index:-251540480;mso-width-relative:page;mso-height-relative:page;" fillcolor="#612322" filled="t" stroked="f" coordsize="5772785,55244" o:gfxdata="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T5NOG9sAAAAKAQAA&#10;DwAAAAAAAAABACAAAAAiAAAAZHJzL2Rvd25yZXYueG1sUEsBAhQAFAAAAAgAh07iQD44gZx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E34BD33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71C86B2">
      <w:pPr>
        <w:pStyle w:val="13"/>
        <w:spacing w:before="9"/>
        <w:rPr>
          <w:sz w:val="3"/>
        </w:rPr>
      </w:pPr>
    </w:p>
    <w:p w14:paraId="01E6F667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397" name="Group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c9b9&#10;zJMCAAAjBwAADgAAAAAAAAABACAAAAAkAQAAZHJzL2Uyb0RvYy54bWxQSwUGAAAAAAYABgBZAQAA&#10;KQYAAAAA&#10;">
                <o:lock v:ext="edit" aspectratio="f"/>
                <v:shape id="Graphic 398" o:spid="_x0000_s1026" o:spt="100" style="position:absolute;left:0;top:0;height:40005;width:5737860;" fillcolor="#000000" filled="t" stroked="f" coordsize="5737860,40005" o:gfxdata="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ASuL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950D866">
      <w:pPr>
        <w:bidi/>
        <w:spacing w:before="263"/>
        <w:ind w:left="156" w:right="0" w:firstLine="0"/>
        <w:jc w:val="left"/>
        <w:rPr>
          <w:sz w:val="38"/>
          <w:szCs w:val="38"/>
        </w:rPr>
      </w:pPr>
      <w:r>
        <w:rPr>
          <w:w w:val="72"/>
          <w:sz w:val="38"/>
          <w:szCs w:val="38"/>
          <w:rtl/>
        </w:rPr>
        <w:t>عورتن</w:t>
      </w:r>
      <w:r>
        <w:rPr>
          <w:spacing w:val="-13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۾</w:t>
      </w:r>
      <w:r>
        <w:rPr>
          <w:spacing w:val="-23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رت</w:t>
      </w:r>
      <w:r>
        <w:rPr>
          <w:spacing w:val="-17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جي</w:t>
      </w:r>
      <w:r>
        <w:rPr>
          <w:spacing w:val="-16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ڪميءَ</w:t>
      </w:r>
      <w:r>
        <w:rPr>
          <w:spacing w:val="-15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جا</w:t>
      </w:r>
      <w:r>
        <w:rPr>
          <w:spacing w:val="-15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سبب</w:t>
      </w:r>
      <w:r>
        <w:rPr>
          <w:w w:val="72"/>
          <w:sz w:val="38"/>
          <w:szCs w:val="38"/>
        </w:rPr>
        <w:t>:</w:t>
      </w:r>
    </w:p>
    <w:p w14:paraId="391AFBC8">
      <w:pPr>
        <w:pStyle w:val="13"/>
        <w:bidi/>
        <w:spacing w:before="58"/>
        <w:ind w:left="595" w:right="0" w:firstLine="0"/>
        <w:jc w:val="left"/>
      </w:pPr>
      <w:r>
        <w:rPr>
          <w:w w:val="66"/>
          <w:rtl/>
        </w:rPr>
        <w:t>هيٺ</w:t>
      </w:r>
      <w:r>
        <w:rPr>
          <w:spacing w:val="-18"/>
          <w:rtl/>
        </w:rPr>
        <w:t xml:space="preserve"> </w:t>
      </w:r>
      <w:r>
        <w:rPr>
          <w:w w:val="66"/>
          <w:rtl/>
        </w:rPr>
        <w:t>ڄاڻايل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سببن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عام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عورتن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اينيميا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ظهور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پذير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ٿيندي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:</w:t>
      </w:r>
    </w:p>
    <w:p w14:paraId="6D87858C">
      <w:pPr>
        <w:pStyle w:val="13"/>
        <w:bidi/>
        <w:spacing w:before="43" w:line="271" w:lineRule="auto"/>
        <w:ind w:left="152" w:right="312" w:firstLine="433"/>
        <w:jc w:val="left"/>
      </w:pPr>
      <w:r>
        <w:rPr>
          <w:w w:val="68"/>
        </w:rPr>
        <w:t>.(1)</w:t>
      </w:r>
      <w:r>
        <w:rPr>
          <w:w w:val="68"/>
          <w:rtl/>
        </w:rPr>
        <w:t xml:space="preserve"> زندگيءَ جي پهرين ٻن سررالن ۾ س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رڀ ٻار بش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 xml:space="preserve">رمول </w:t>
      </w:r>
      <w:r>
        <w:rPr>
          <w:w w:val="68"/>
        </w:rPr>
        <w:t>)</w:t>
      </w:r>
      <w:r>
        <w:rPr>
          <w:w w:val="68"/>
          <w:rtl/>
        </w:rPr>
        <w:t>ڇوڪرا ۽ ڇوڪريون</w:t>
      </w:r>
      <w:r>
        <w:rPr>
          <w:w w:val="68"/>
        </w:rPr>
        <w:t>(</w:t>
      </w:r>
      <w:r>
        <w:rPr>
          <w:w w:val="68"/>
          <w:rtl/>
        </w:rPr>
        <w:t xml:space="preserve"> ڪنهن حد تائين اينيميا جو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ش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رڪار ٿي پوندا آهن،جيئن ته ڇوڪرن جو عام طور تي وڌيڪ خيال رکيو ويندو آهي،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نهن کي گوش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رت ۽ ميوو</w:t>
      </w:r>
      <w:r>
        <w:rPr>
          <w:rtl/>
        </w:rPr>
        <w:t xml:space="preserve"> </w:t>
      </w:r>
      <w:r>
        <w:rPr>
          <w:w w:val="69"/>
          <w:rtl/>
        </w:rPr>
        <w:t>وغيره ترجيحي بنيرادن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تي پهريران ۽ وڌيرڪ کارايو ويندو آهي، انڪري ڇوڪرن منجهه</w:t>
      </w:r>
      <w:r>
        <w:rPr>
          <w:spacing w:val="-6"/>
          <w:rtl/>
        </w:rPr>
        <w:t xml:space="preserve"> </w:t>
      </w:r>
      <w:r>
        <w:rPr>
          <w:w w:val="69"/>
          <w:rtl/>
        </w:rPr>
        <w:t>رت جي ڪمي ڪنهن</w:t>
      </w:r>
      <w:r>
        <w:rPr>
          <w:spacing w:val="40"/>
          <w:rtl/>
        </w:rPr>
        <w:t xml:space="preserve"> </w:t>
      </w:r>
      <w:r>
        <w:rPr>
          <w:w w:val="60"/>
          <w:rtl/>
        </w:rPr>
        <w:t>حرد</w:t>
      </w:r>
      <w:r>
        <w:rPr>
          <w:spacing w:val="-18"/>
          <w:rtl/>
        </w:rPr>
        <w:t xml:space="preserve"> </w:t>
      </w:r>
      <w:r>
        <w:rPr>
          <w:w w:val="60"/>
          <w:rtl/>
        </w:rPr>
        <w:t>ترائين ڪنٽرول ٿي وينردي آهي</w:t>
      </w:r>
      <w:r>
        <w:rPr>
          <w:spacing w:val="-14"/>
          <w:rtl/>
        </w:rPr>
        <w:t xml:space="preserve"> </w:t>
      </w:r>
      <w:r>
        <w:rPr>
          <w:w w:val="60"/>
          <w:rtl/>
        </w:rPr>
        <w:t>۽ پوءِ</w:t>
      </w:r>
      <w:r>
        <w:rPr>
          <w:spacing w:val="-18"/>
          <w:rtl/>
        </w:rPr>
        <w:t xml:space="preserve"> </w:t>
      </w:r>
      <w:r>
        <w:rPr>
          <w:w w:val="60"/>
          <w:rtl/>
        </w:rPr>
        <w:t>رفتره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رفته</w:t>
      </w:r>
      <w:r>
        <w:rPr>
          <w:spacing w:val="-18"/>
          <w:rtl/>
        </w:rPr>
        <w:t xml:space="preserve"> </w:t>
      </w:r>
      <w:r>
        <w:rPr>
          <w:w w:val="60"/>
          <w:rtl/>
        </w:rPr>
        <w:t>اڳتي</w:t>
      </w:r>
      <w:r>
        <w:rPr>
          <w:spacing w:val="-15"/>
          <w:rtl/>
        </w:rPr>
        <w:t xml:space="preserve"> </w:t>
      </w:r>
      <w:r>
        <w:rPr>
          <w:w w:val="60"/>
          <w:rtl/>
        </w:rPr>
        <w:t>هلي</w:t>
      </w:r>
      <w:r>
        <w:rPr>
          <w:spacing w:val="-17"/>
          <w:rtl/>
        </w:rPr>
        <w:t xml:space="preserve"> </w:t>
      </w:r>
      <w:r>
        <w:rPr>
          <w:w w:val="60"/>
          <w:rtl/>
        </w:rPr>
        <w:t>د</w:t>
      </w:r>
      <w:r>
        <w:rPr>
          <w:spacing w:val="-34"/>
          <w:w w:val="60"/>
          <w:position w:val="-2"/>
          <w:rtl/>
        </w:rPr>
        <w:t xml:space="preserve"> </w:t>
      </w:r>
      <w:r>
        <w:rPr>
          <w:w w:val="60"/>
          <w:rtl/>
        </w:rPr>
        <w:t>رسرررت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به ٿي ويندي</w:t>
      </w:r>
      <w:r>
        <w:rPr>
          <w:spacing w:val="-15"/>
          <w:rtl/>
        </w:rPr>
        <w:t xml:space="preserve"> </w:t>
      </w:r>
      <w:r>
        <w:rPr>
          <w:w w:val="60"/>
          <w:rtl/>
        </w:rPr>
        <w:t>آهي، پر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جيئن</w:t>
      </w:r>
      <w:r>
        <w:rPr>
          <w:spacing w:val="-17"/>
          <w:rtl/>
        </w:rPr>
        <w:t xml:space="preserve"> </w:t>
      </w:r>
      <w:r>
        <w:rPr>
          <w:w w:val="60"/>
          <w:rtl/>
        </w:rPr>
        <w:t>ته</w:t>
      </w:r>
      <w:r>
        <w:rPr>
          <w:spacing w:val="-18"/>
          <w:rtl/>
        </w:rPr>
        <w:t xml:space="preserve"> </w:t>
      </w:r>
      <w:r>
        <w:rPr>
          <w:w w:val="60"/>
          <w:rtl/>
        </w:rPr>
        <w:t>اسررران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معاش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رري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ڇوڪرين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بلڪل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نظرانداز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ڪيو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ويندو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انڪري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ڪمي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>رلس</w:t>
      </w:r>
      <w:r>
        <w:rPr>
          <w:b/>
          <w:bCs/>
          <w:w w:val="71"/>
          <w:rtl/>
        </w:rPr>
        <w:t>ر</w:t>
      </w:r>
      <w:r>
        <w:rPr>
          <w:w w:val="71"/>
          <w:rtl/>
        </w:rPr>
        <w:t xml:space="preserve">رل </w:t>
      </w:r>
      <w:r>
        <w:rPr>
          <w:w w:val="70"/>
          <w:rtl/>
        </w:rPr>
        <w:t>قائم رهندي آهي</w:t>
      </w:r>
      <w:r>
        <w:rPr>
          <w:w w:val="70"/>
        </w:rPr>
        <w:t>.</w:t>
      </w:r>
      <w:r>
        <w:rPr>
          <w:w w:val="70"/>
          <w:rtl/>
        </w:rPr>
        <w:t xml:space="preserve"> پهريان کان رت جي ڪميءَ جو ش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ڪار ٿيل ڇوڪريون جڏهن س</w:t>
      </w:r>
      <w:r>
        <w:rPr>
          <w:b/>
          <w:bCs/>
          <w:w w:val="70"/>
          <w:rtl/>
        </w:rPr>
        <w:t>ر</w:t>
      </w:r>
      <w:r>
        <w:rPr>
          <w:w w:val="70"/>
          <w:rtl/>
        </w:rPr>
        <w:t>نِِ بلوغت تائين پهچن ٿيون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پوءِ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واسررطو </w:t>
      </w:r>
      <w:r>
        <w:rPr>
          <w:w w:val="70"/>
        </w:rPr>
        <w:t>)</w:t>
      </w:r>
      <w:r>
        <w:rPr>
          <w:w w:val="70"/>
          <w:rtl/>
        </w:rPr>
        <w:t>حيض</w:t>
      </w:r>
      <w:r>
        <w:rPr>
          <w:w w:val="70"/>
        </w:rPr>
        <w:t>(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ماهواريءَ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سرران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پوي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ٿو 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پوءِ اِِهڙي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ڪمي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اڃا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وڌيڪ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مزيد</w:t>
      </w:r>
      <w:r>
        <w:rPr>
          <w:w w:val="70"/>
        </w:rPr>
        <w:t>(</w:t>
      </w:r>
      <w:r>
        <w:rPr>
          <w:w w:val="70"/>
          <w:rtl/>
        </w:rPr>
        <w:t xml:space="preserve"> وڌي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 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بعض اوقات شديد ڪميءَ</w:t>
      </w:r>
      <w:r>
        <w:rPr>
          <w:rtl/>
        </w:rPr>
        <w:t xml:space="preserve"> </w:t>
      </w:r>
      <w:r>
        <w:rPr>
          <w:w w:val="70"/>
          <w:rtl/>
        </w:rPr>
        <w:t>۾ تبديل ٿي ويندي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</w:p>
    <w:p w14:paraId="14534923">
      <w:pPr>
        <w:pStyle w:val="13"/>
        <w:bidi/>
        <w:spacing w:line="271" w:lineRule="auto"/>
        <w:ind w:left="152" w:right="312" w:firstLine="434"/>
        <w:jc w:val="left"/>
      </w:pPr>
      <w:r>
        <w:rPr>
          <w:w w:val="72"/>
        </w:rPr>
        <w:t>.(2)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حيض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دوران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ڳالهه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 شرررديد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خطرو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لاحق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رهندو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ڇو ته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هر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مهيني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اٽڪل</w:t>
      </w:r>
      <w:r>
        <w:rPr>
          <w:spacing w:val="-3"/>
          <w:w w:val="72"/>
          <w:rtl/>
        </w:rPr>
        <w:t xml:space="preserve"> </w:t>
      </w:r>
      <w:r>
        <w:rPr>
          <w:w w:val="72"/>
        </w:rPr>
        <w:t>mg</w:t>
      </w:r>
      <w:r>
        <w:rPr>
          <w:rtl/>
        </w:rPr>
        <w:t xml:space="preserve"> </w:t>
      </w:r>
      <w:r>
        <w:rPr>
          <w:w w:val="72"/>
        </w:rPr>
        <w:t>20.4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ملي گرام </w:t>
      </w:r>
      <w:r>
        <w:rPr>
          <w:w w:val="65"/>
          <w:rtl/>
        </w:rPr>
        <w:t>فولاد ضرررايع ٿيندو رهندو آهي</w:t>
      </w:r>
      <w:r>
        <w:rPr>
          <w:w w:val="65"/>
        </w:rPr>
        <w:t>.</w:t>
      </w:r>
      <w:r>
        <w:rPr>
          <w:w w:val="65"/>
          <w:rtl/>
        </w:rPr>
        <w:t xml:space="preserve"> اتفاقي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طور تي جيڪڏهن اهو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دورانيو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وڌي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وڃي ته صرررورتحال اڃا وڌيڪ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گنڀير</w:t>
      </w:r>
      <w:r>
        <w:rPr>
          <w:spacing w:val="80"/>
          <w:rtl/>
        </w:rPr>
        <w:t xml:space="preserve"> </w:t>
      </w:r>
      <w:r>
        <w:rPr>
          <w:w w:val="66"/>
          <w:rtl/>
        </w:rPr>
        <w:t>ٿي پونردي آهي</w:t>
      </w:r>
      <w:r>
        <w:rPr>
          <w:w w:val="66"/>
        </w:rPr>
        <w:t>.</w:t>
      </w:r>
      <w:r>
        <w:rPr>
          <w:w w:val="66"/>
          <w:rtl/>
        </w:rPr>
        <w:t xml:space="preserve"> انڪري جرڏهن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بره ننرڍيءَ عمر واريون ڇوڪريون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 xml:space="preserve">حراملره ٿيڻ بعرد ان دور مان گذرن ٿيون ته آهي </w:t>
      </w:r>
      <w:r>
        <w:rPr>
          <w:w w:val="65"/>
          <w:rtl/>
        </w:rPr>
        <w:t>ش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ديد رت جي ڪميءَ</w:t>
      </w:r>
      <w:r>
        <w:rPr>
          <w:spacing w:val="-8"/>
          <w:rtl/>
        </w:rPr>
        <w:t xml:space="preserve"> </w:t>
      </w:r>
      <w:r>
        <w:rPr>
          <w:w w:val="65"/>
          <w:rtl/>
        </w:rPr>
        <w:t>جو شررڪار ٿي پون ٿيون</w:t>
      </w:r>
      <w:r>
        <w:rPr>
          <w:w w:val="65"/>
        </w:rPr>
        <w:t>.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اهڙي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صررورتحال نه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ص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رف سررندن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لاءِ، پر سررندن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ايندڙ ٻار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لاءِ پڻ</w:t>
      </w:r>
      <w:r>
        <w:rPr>
          <w:spacing w:val="80"/>
          <w:rtl/>
        </w:rPr>
        <w:t xml:space="preserve"> </w:t>
      </w:r>
      <w:r>
        <w:rPr>
          <w:w w:val="62"/>
          <w:rtl/>
        </w:rPr>
        <w:t>نقصرررانڪرار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ثرابرت ٿئي</w:t>
      </w:r>
      <w:r>
        <w:rPr>
          <w:spacing w:val="-11"/>
          <w:rtl/>
        </w:rPr>
        <w:t xml:space="preserve"> </w:t>
      </w:r>
      <w:r>
        <w:rPr>
          <w:w w:val="62"/>
          <w:rtl/>
        </w:rPr>
        <w:t>ٿي، ڇو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تره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پيٽ</w:t>
      </w:r>
      <w:r>
        <w:rPr>
          <w:spacing w:val="-11"/>
          <w:rtl/>
        </w:rPr>
        <w:t xml:space="preserve"> </w:t>
      </w:r>
      <w:r>
        <w:rPr>
          <w:w w:val="62"/>
          <w:rtl/>
        </w:rPr>
        <w:t>اندر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پلجندڙ ٻار به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پنهنجي ضررررورت</w:t>
      </w:r>
      <w:r>
        <w:rPr>
          <w:spacing w:val="-11"/>
          <w:rtl/>
        </w:rPr>
        <w:t xml:space="preserve"> </w:t>
      </w:r>
      <w:r>
        <w:rPr>
          <w:w w:val="62"/>
          <w:rtl/>
        </w:rPr>
        <w:t>ماءُ منجهان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پوري ڪندو</w:t>
      </w:r>
      <w:r>
        <w:rPr>
          <w:spacing w:val="-12"/>
          <w:rtl/>
        </w:rPr>
        <w:t xml:space="preserve"> </w:t>
      </w:r>
      <w:r>
        <w:rPr>
          <w:w w:val="62"/>
          <w:rtl/>
        </w:rPr>
        <w:t>آهي،</w:t>
      </w:r>
      <w:r>
        <w:rPr>
          <w:w w:val="73"/>
          <w:rtl/>
        </w:rPr>
        <w:t xml:space="preserve"> انڪري ٻار پڻ 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 ڪميءَ جو شڪار</w:t>
      </w:r>
      <w:r>
        <w:rPr>
          <w:rtl/>
        </w:rPr>
        <w:t xml:space="preserve"> </w:t>
      </w:r>
      <w:r>
        <w:rPr>
          <w:w w:val="73"/>
          <w:rtl/>
        </w:rPr>
        <w:t>ٿي ويندو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534E17FD">
      <w:pPr>
        <w:pStyle w:val="13"/>
        <w:bidi/>
        <w:spacing w:line="268" w:lineRule="auto"/>
        <w:ind w:left="160" w:right="312" w:firstLine="426"/>
        <w:jc w:val="left"/>
      </w:pPr>
      <w:r>
        <w:rPr>
          <w:w w:val="68"/>
        </w:rPr>
        <w:t>.(3)</w:t>
      </w:r>
      <w:r>
        <w:rPr>
          <w:w w:val="68"/>
          <w:rtl/>
        </w:rPr>
        <w:t xml:space="preserve"> صررف ڀاڄين منجهان حاصرل ڪيل فولاد انسراني جسم ۾ صحيح طور تي استعمال نه ٿو ٿئي، انڪري </w:t>
      </w:r>
      <w:r>
        <w:rPr>
          <w:w w:val="72"/>
          <w:rtl/>
        </w:rPr>
        <w:t>اهڙا ماڻهو جن جي غذا ۾ گوشت شامل نه هوندو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هي، آهي پڻ اهڙي ڪميءَ</w:t>
      </w:r>
      <w:r>
        <w:rPr>
          <w:rtl/>
        </w:rPr>
        <w:t xml:space="preserve"> </w:t>
      </w:r>
      <w:r>
        <w:rPr>
          <w:w w:val="72"/>
          <w:rtl/>
        </w:rPr>
        <w:t>جو شڪار ٿي سگهن ٿا</w:t>
      </w:r>
      <w:r>
        <w:rPr>
          <w:w w:val="72"/>
        </w:rPr>
        <w:t>.</w:t>
      </w:r>
    </w:p>
    <w:p w14:paraId="4D567819">
      <w:pPr>
        <w:pStyle w:val="13"/>
        <w:bidi/>
        <w:spacing w:line="264" w:lineRule="auto"/>
        <w:ind w:left="155" w:right="312" w:firstLine="430"/>
        <w:jc w:val="left"/>
      </w:pPr>
      <w:r>
        <w:rPr>
          <w:w w:val="66"/>
          <w:sz w:val="36"/>
          <w:szCs w:val="36"/>
          <w:rtl/>
        </w:rPr>
        <w:t>علامتون</w:t>
      </w:r>
      <w:r>
        <w:rPr>
          <w:w w:val="66"/>
          <w:sz w:val="36"/>
          <w:szCs w:val="36"/>
        </w:rPr>
        <w:t>:</w:t>
      </w:r>
      <w:r>
        <w:rPr>
          <w:rtl/>
        </w:rPr>
        <w:t xml:space="preserve"> </w:t>
      </w:r>
      <w:r>
        <w:rPr>
          <w:w w:val="66"/>
          <w:rtl/>
        </w:rPr>
        <w:t>عرام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تي ٿڪراوٽ،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برک نره لڳڻ يرا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گهرٽ لڳڻ،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ڪمزوري ۽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بيچيني محسررروس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ڪرڻ،</w:t>
      </w:r>
      <w:r>
        <w:rPr>
          <w:spacing w:val="40"/>
          <w:sz w:val="36"/>
          <w:szCs w:val="36"/>
          <w:rtl/>
        </w:rPr>
        <w:t xml:space="preserve"> </w:t>
      </w:r>
      <w:r>
        <w:rPr>
          <w:w w:val="64"/>
          <w:rtl/>
        </w:rPr>
        <w:t>شررديد ڊپريشررن، پيلو ٿي وڃڻ، سرراهه کڻڻ ۾ تڪليف محسرروس ڪرڻ، مٿي جو سررور وغيره شررامل آهن</w:t>
      </w:r>
      <w:r>
        <w:rPr>
          <w:w w:val="64"/>
        </w:rPr>
        <w:t>.</w:t>
      </w:r>
      <w:r>
        <w:rPr>
          <w:w w:val="64"/>
          <w:rtl/>
        </w:rPr>
        <w:t xml:space="preserve"> ان کان </w:t>
      </w:r>
      <w:r>
        <w:rPr>
          <w:w w:val="69"/>
          <w:rtl/>
        </w:rPr>
        <w:t>سواءِ اهڙيون شيون جن جو تعلق غذا سان نه آهي، مثال طور مِِٽي،</w:t>
      </w:r>
      <w:r>
        <w:rPr>
          <w:spacing w:val="-3"/>
          <w:rtl/>
        </w:rPr>
        <w:t xml:space="preserve"> </w:t>
      </w:r>
      <w:r>
        <w:rPr>
          <w:w w:val="69"/>
          <w:rtl/>
        </w:rPr>
        <w:t>چاڪ يا واري وغيره کائڻ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تي دِِل پئي چوندي</w:t>
      </w:r>
      <w:r>
        <w:rPr>
          <w:w w:val="69"/>
        </w:rPr>
        <w:t>.</w:t>
      </w:r>
    </w:p>
    <w:p w14:paraId="72568863">
      <w:pPr>
        <w:pStyle w:val="13"/>
        <w:bidi/>
        <w:spacing w:line="390" w:lineRule="exact"/>
        <w:ind w:left="153" w:right="312" w:firstLine="432"/>
        <w:jc w:val="left"/>
      </w:pPr>
      <w:r>
        <w:rPr>
          <w:w w:val="62"/>
          <w:sz w:val="34"/>
          <w:szCs w:val="34"/>
          <w:rtl/>
        </w:rPr>
        <w:t>پيچيردگيون</w:t>
      </w:r>
      <w:r>
        <w:rPr>
          <w:w w:val="62"/>
          <w:sz w:val="34"/>
          <w:szCs w:val="34"/>
        </w:rPr>
        <w:t>:</w:t>
      </w:r>
      <w:r>
        <w:rPr>
          <w:spacing w:val="6"/>
          <w:rtl/>
        </w:rPr>
        <w:t xml:space="preserve"> </w:t>
      </w:r>
      <w:r>
        <w:rPr>
          <w:w w:val="62"/>
          <w:rtl/>
        </w:rPr>
        <w:t>رت</w:t>
      </w:r>
      <w:r>
        <w:rPr>
          <w:spacing w:val="-11"/>
          <w:rtl/>
        </w:rPr>
        <w:t xml:space="preserve"> </w:t>
      </w:r>
      <w:r>
        <w:rPr>
          <w:w w:val="62"/>
          <w:rtl/>
        </w:rPr>
        <w:t>۾</w:t>
      </w:r>
      <w:r>
        <w:rPr>
          <w:spacing w:val="-9"/>
          <w:rtl/>
        </w:rPr>
        <w:t xml:space="preserve"> </w:t>
      </w:r>
      <w:r>
        <w:rPr>
          <w:w w:val="62"/>
          <w:rtl/>
        </w:rPr>
        <w:t>فولاد</w:t>
      </w:r>
      <w:r>
        <w:rPr>
          <w:spacing w:val="-17"/>
          <w:rtl/>
        </w:rPr>
        <w:t xml:space="preserve"> </w:t>
      </w:r>
      <w:r>
        <w:rPr>
          <w:w w:val="62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2"/>
          <w:rtl/>
        </w:rPr>
        <w:t>معمولي</w:t>
      </w:r>
      <w:r>
        <w:rPr>
          <w:spacing w:val="-12"/>
          <w:rtl/>
        </w:rPr>
        <w:t xml:space="preserve"> </w:t>
      </w:r>
      <w:r>
        <w:rPr>
          <w:w w:val="62"/>
          <w:rtl/>
        </w:rPr>
        <w:t>ڪميءَ</w:t>
      </w:r>
      <w:r>
        <w:rPr>
          <w:spacing w:val="-11"/>
          <w:rtl/>
        </w:rPr>
        <w:t xml:space="preserve"> </w:t>
      </w:r>
      <w:r>
        <w:rPr>
          <w:w w:val="62"/>
          <w:rtl/>
        </w:rPr>
        <w:t>ڪنهن</w:t>
      </w:r>
      <w:r>
        <w:rPr>
          <w:spacing w:val="38"/>
          <w:rtl/>
        </w:rPr>
        <w:t xml:space="preserve"> </w:t>
      </w:r>
      <w:r>
        <w:rPr>
          <w:w w:val="62"/>
          <w:rtl/>
        </w:rPr>
        <w:t>بره</w:t>
      </w:r>
      <w:r>
        <w:rPr>
          <w:spacing w:val="-12"/>
          <w:rtl/>
        </w:rPr>
        <w:t xml:space="preserve"> </w:t>
      </w:r>
      <w:r>
        <w:rPr>
          <w:w w:val="62"/>
          <w:rtl/>
        </w:rPr>
        <w:t>سرررنگين</w:t>
      </w:r>
      <w:r>
        <w:rPr>
          <w:spacing w:val="-19"/>
          <w:rtl/>
        </w:rPr>
        <w:t xml:space="preserve"> </w:t>
      </w:r>
      <w:r>
        <w:rPr>
          <w:w w:val="62"/>
          <w:rtl/>
        </w:rPr>
        <w:t>پيچيردگيءَ</w:t>
      </w:r>
      <w:r>
        <w:rPr>
          <w:spacing w:val="-11"/>
          <w:rtl/>
        </w:rPr>
        <w:t xml:space="preserve"> </w:t>
      </w:r>
      <w:r>
        <w:rPr>
          <w:w w:val="62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62"/>
          <w:rtl/>
        </w:rPr>
        <w:t>براعرث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نره</w:t>
      </w:r>
      <w:r>
        <w:rPr>
          <w:spacing w:val="-12"/>
          <w:rtl/>
        </w:rPr>
        <w:t xml:space="preserve"> </w:t>
      </w:r>
      <w:r>
        <w:rPr>
          <w:w w:val="62"/>
          <w:rtl/>
        </w:rPr>
        <w:t>بڻبي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آهي</w:t>
      </w:r>
      <w:r>
        <w:rPr>
          <w:w w:val="62"/>
        </w:rPr>
        <w:t>.</w:t>
      </w:r>
    </w:p>
    <w:p w14:paraId="43F18E56">
      <w:pPr>
        <w:pStyle w:val="13"/>
        <w:bidi/>
        <w:spacing w:line="242" w:lineRule="auto"/>
        <w:ind w:left="159" w:right="312" w:hanging="7"/>
        <w:jc w:val="left"/>
      </w:pPr>
      <w:r>
        <w:rPr>
          <w:w w:val="65"/>
          <w:rtl/>
        </w:rPr>
        <w:t>ليڪن</w:t>
      </w:r>
      <w:r>
        <w:rPr>
          <w:rtl/>
        </w:rPr>
        <w:t xml:space="preserve"> </w:t>
      </w:r>
      <w:r>
        <w:rPr>
          <w:w w:val="65"/>
          <w:rtl/>
        </w:rPr>
        <w:t>بروقرت صرررحيح طريقي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سررران جيڪرڏهن ان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جو علاج نره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ڪبو ته پوءِ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تمام گهڻا خطرناڪ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اثر مرتب</w:t>
      </w:r>
      <w:r>
        <w:rPr>
          <w:spacing w:val="-14"/>
          <w:rtl/>
        </w:rPr>
        <w:t xml:space="preserve"> </w:t>
      </w:r>
      <w:r>
        <w:rPr>
          <w:w w:val="65"/>
          <w:rtl/>
        </w:rPr>
        <w:t xml:space="preserve">ٿي </w:t>
      </w:r>
      <w:r>
        <w:rPr>
          <w:w w:val="75"/>
          <w:rtl/>
        </w:rPr>
        <w:t>سگهن ٿا</w:t>
      </w:r>
      <w:r>
        <w:rPr>
          <w:w w:val="75"/>
        </w:rPr>
        <w:t>.</w:t>
      </w:r>
      <w:r>
        <w:rPr>
          <w:w w:val="75"/>
          <w:rtl/>
        </w:rPr>
        <w:t xml:space="preserve"> جن منجهان ڪن جو ذڪر هيٺ ڪجي ٿو</w:t>
      </w:r>
      <w:r>
        <w:rPr>
          <w:w w:val="75"/>
        </w:rPr>
        <w:t>.</w:t>
      </w:r>
    </w:p>
    <w:p w14:paraId="431F862B">
      <w:pPr>
        <w:pStyle w:val="13"/>
        <w:bidi/>
        <w:spacing w:line="242" w:lineRule="auto"/>
        <w:ind w:left="156" w:right="312" w:firstLine="430"/>
        <w:jc w:val="left"/>
      </w:pPr>
      <w: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5061585</wp:posOffset>
                </wp:positionH>
                <wp:positionV relativeFrom="paragraph">
                  <wp:posOffset>255270</wp:posOffset>
                </wp:positionV>
                <wp:extent cx="45720" cy="9525"/>
                <wp:effectExtent l="0" t="0" r="0" b="0"/>
                <wp:wrapNone/>
                <wp:docPr id="399" name="Graphic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9525">
                              <a:moveTo>
                                <a:pt x="4572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5720" y="9144"/>
                              </a:lnTo>
                              <a:lnTo>
                                <a:pt x="45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99" o:spid="_x0000_s1026" o:spt="100" style="position:absolute;left:0pt;margin-left:398.55pt;margin-top:20.1pt;height:0.75pt;width:3.6pt;mso-position-horizontal-relative:page;z-index:251661312;mso-width-relative:page;mso-height-relative:page;" fillcolor="#000000" filled="t" stroked="f" coordsize="45720,9525" o:gfxdata="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sTojfXAAAA&#10;CQEAAA8AAAAAAAAAAQAgAAAAIgAAAGRycy9kb3ducmV2LnhtbFBLAQIUABQAAAAIAIdO4kDVsek3&#10;HgIAANYEAAAOAAAAAAAAAAEAIAAAACYBAABkcnMvZTJvRG9jLnhtbFBLBQYAAAAABgAGAFkBAAC2&#10;BQAAAAA=&#10;" path="m45720,0l0,0,0,9144,45720,9144,4572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69"/>
        </w:rPr>
        <w:t>.1</w:t>
      </w:r>
      <w:r>
        <w:rPr>
          <w:spacing w:val="-6"/>
          <w:sz w:val="32"/>
          <w:szCs w:val="32"/>
          <w:rtl/>
        </w:rPr>
        <w:t xml:space="preserve"> </w:t>
      </w:r>
      <w:r>
        <w:rPr>
          <w:w w:val="69"/>
          <w:sz w:val="32"/>
          <w:szCs w:val="32"/>
          <w:rtl/>
        </w:rPr>
        <w:t>دل جون بيمراريون</w:t>
      </w:r>
      <w:r>
        <w:rPr>
          <w:w w:val="69"/>
          <w:sz w:val="32"/>
          <w:szCs w:val="32"/>
        </w:rPr>
        <w:t>:</w:t>
      </w:r>
      <w:r>
        <w:rPr>
          <w:spacing w:val="21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 فولاد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شرررديرد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ڪميءَ جي براعرث</w:t>
      </w:r>
      <w:r>
        <w:rPr>
          <w:spacing w:val="27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ڌڙڪڻ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رفترار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گهٽ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وڌ ٿي</w:t>
      </w:r>
      <w:r>
        <w:rPr>
          <w:rtl/>
        </w:rPr>
        <w:t xml:space="preserve"> </w:t>
      </w:r>
      <w:r>
        <w:rPr>
          <w:w w:val="73"/>
          <w:rtl/>
        </w:rPr>
        <w:t>سرگهي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ٿي، جنهنڪري رت جون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ناليون سڪڙجي وينديون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آهن ۽ انڪري دل ۾ سور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يعني اِِينجائنا </w:t>
      </w:r>
      <w:r>
        <w:rPr>
          <w:w w:val="73"/>
        </w:rPr>
        <w:t>(Angina)</w:t>
      </w:r>
      <w:r>
        <w:rPr>
          <w:w w:val="73"/>
          <w:rtl/>
        </w:rPr>
        <w:t xml:space="preserve"> </w:t>
      </w:r>
      <w:r>
        <w:rPr>
          <w:w w:val="62"/>
          <w:rtl/>
        </w:rPr>
        <w:t>جو سبب</w:t>
      </w:r>
      <w:r>
        <w:rPr>
          <w:rtl/>
        </w:rPr>
        <w:t xml:space="preserve"> </w:t>
      </w:r>
      <w:r>
        <w:rPr>
          <w:w w:val="62"/>
          <w:rtl/>
        </w:rPr>
        <w:t>پيدا ٿي سگهي</w:t>
      </w:r>
      <w:r>
        <w:rPr>
          <w:rtl/>
        </w:rPr>
        <w:t xml:space="preserve"> </w:t>
      </w:r>
      <w:r>
        <w:rPr>
          <w:w w:val="62"/>
          <w:rtl/>
        </w:rPr>
        <w:t>ٿو</w:t>
      </w:r>
      <w:r>
        <w:rPr>
          <w:w w:val="62"/>
        </w:rPr>
        <w:t>.</w:t>
      </w:r>
    </w:p>
    <w:p w14:paraId="19C3DF5A">
      <w:pPr>
        <w:pStyle w:val="13"/>
        <w:bidi/>
        <w:spacing w:line="242" w:lineRule="auto"/>
        <w:ind w:left="148" w:right="312" w:firstLine="432"/>
        <w:jc w:val="left"/>
      </w:pPr>
      <w:r>
        <w:rPr>
          <w:w w:val="68"/>
        </w:rPr>
        <w:t>(2)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حم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ل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جي دوران،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رت 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ڪميءَ حرامل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ه خواتين گهڻي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ڀ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اڱي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موت جو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شرررڪ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ار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ٿي وينرديون آهن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۽ اهڙين مائرن جا پيدا ڪيل ٻار، وري پيدائشي طور ڪنهن نه ڪنهن معذوريءَ</w:t>
      </w:r>
      <w:r>
        <w:rPr>
          <w:rtl/>
        </w:rPr>
        <w:t xml:space="preserve"> </w:t>
      </w:r>
      <w:r>
        <w:rPr>
          <w:w w:val="68"/>
          <w:rtl/>
        </w:rPr>
        <w:t>جو شڪار ٿي ويندا آهن</w:t>
      </w:r>
      <w:r>
        <w:rPr>
          <w:w w:val="68"/>
        </w:rPr>
        <w:t>.</w:t>
      </w:r>
    </w:p>
    <w:p w14:paraId="2436F6E4">
      <w:pPr>
        <w:pStyle w:val="13"/>
        <w:bidi/>
        <w:spacing w:before="11" w:line="264" w:lineRule="auto"/>
        <w:ind w:left="154" w:right="312" w:firstLine="431"/>
        <w:jc w:val="left"/>
      </w:pPr>
      <w:r>
        <w:rPr>
          <w:w w:val="68"/>
        </w:rPr>
        <w:t>(3)</w:t>
      </w:r>
      <w:r>
        <w:rPr>
          <w:w w:val="68"/>
          <w:rtl/>
        </w:rPr>
        <w:t xml:space="preserve"> ٻرارن جي نشرررونمرا ۾ مشرررڪلات</w:t>
      </w:r>
      <w:r>
        <w:rPr>
          <w:w w:val="68"/>
        </w:rPr>
        <w:t>:</w:t>
      </w:r>
      <w:r>
        <w:rPr>
          <w:w w:val="68"/>
          <w:rtl/>
        </w:rPr>
        <w:t xml:space="preserve"> هيءَ</w:t>
      </w:r>
      <w:r>
        <w:rPr>
          <w:spacing w:val="-16"/>
          <w:rtl/>
        </w:rPr>
        <w:t xml:space="preserve"> </w:t>
      </w:r>
      <w:r>
        <w:rPr>
          <w:w w:val="68"/>
          <w:rtl/>
        </w:rPr>
        <w:t xml:space="preserve">ڪميءَ درحقيقت ننڍڙن ٻارن لاءِ وڌيڪ خطرناڪ ثابت ٿيندي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w w:val="67"/>
          <w:rtl/>
        </w:rPr>
        <w:t xml:space="preserve"> ڇو تره ڇهن مهينن واري عمر کران ويندي ٽن سرررالن جي عمر واري ٻار ۾ قوت مدافعت بلڪل گهٽتائي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ڇڏي</w:t>
      </w:r>
      <w:r>
        <w:rPr>
          <w:spacing w:val="40"/>
          <w:rtl/>
        </w:rPr>
        <w:t xml:space="preserve"> </w:t>
      </w:r>
      <w:r>
        <w:rPr>
          <w:w w:val="63"/>
          <w:rtl/>
        </w:rPr>
        <w:t>ٿي ۽ اينردڙ زندگي تي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بدترين اثرات</w:t>
      </w:r>
      <w:r>
        <w:rPr>
          <w:spacing w:val="-17"/>
          <w:rtl/>
        </w:rPr>
        <w:t xml:space="preserve"> </w:t>
      </w:r>
      <w:r>
        <w:rPr>
          <w:w w:val="63"/>
          <w:rtl/>
        </w:rPr>
        <w:t>مرتب ٿيندا رهن ٿا، ٻارن جي ڳالهڻ</w:t>
      </w:r>
      <w:r>
        <w:rPr>
          <w:spacing w:val="-14"/>
          <w:rtl/>
        </w:rPr>
        <w:t xml:space="preserve"> </w:t>
      </w:r>
      <w:r>
        <w:rPr>
          <w:w w:val="63"/>
          <w:rtl/>
        </w:rPr>
        <w:t>۽ هلڻ ڦرڻ جي سرررگهه بيحد متاثر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ٿئي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w w:val="70"/>
          <w:rtl/>
        </w:rPr>
        <w:t xml:space="preserve"> اهڙا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ٻرار هر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وقرت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ڪمزوري پيا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محسررروس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ڪندا آهن ۽ 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ڪمزوري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ڪري ٻارن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 صرررلاحيتن تي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پڻ اثر </w:t>
      </w:r>
      <w:r>
        <w:rPr>
          <w:w w:val="66"/>
          <w:rtl/>
        </w:rPr>
        <w:t>پوي ٿو</w:t>
      </w:r>
      <w:r>
        <w:rPr>
          <w:w w:val="66"/>
        </w:rPr>
        <w:t>.</w:t>
      </w:r>
      <w:r>
        <w:rPr>
          <w:w w:val="66"/>
          <w:rtl/>
        </w:rPr>
        <w:t xml:space="preserve"> اهڙن ٻارن جو </w:t>
      </w:r>
      <w:r>
        <w:rPr>
          <w:w w:val="66"/>
        </w:rPr>
        <w:t>IQ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متاثر ٿئي ٿو ۽ ذهني طور تي اس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رڪول ۾ س</w:t>
      </w:r>
      <w:r>
        <w:rPr>
          <w:b/>
          <w:bCs/>
          <w:w w:val="66"/>
          <w:rtl/>
        </w:rPr>
        <w:t>ر</w:t>
      </w:r>
      <w:r>
        <w:rPr>
          <w:w w:val="66"/>
          <w:rtl/>
        </w:rPr>
        <w:t>رندن ڪارڪردگي به منفي رهي ٿي</w:t>
      </w:r>
      <w:r>
        <w:rPr>
          <w:w w:val="66"/>
        </w:rPr>
        <w:t>.</w:t>
      </w:r>
      <w:r>
        <w:rPr>
          <w:w w:val="66"/>
          <w:rtl/>
        </w:rPr>
        <w:t xml:space="preserve"> ذهني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طور گهٽ هوشرريار هجڻ ۽ جسررماني طرح ٿڪل ٿڪل ۽ ڪمزور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ٻارََ معاشررري ۾ ڪوبه مثبت رول ادا ڪرڻ جي</w:t>
      </w:r>
      <w:r>
        <w:rPr>
          <w:spacing w:val="40"/>
          <w:rtl/>
        </w:rPr>
        <w:t xml:space="preserve"> </w:t>
      </w:r>
      <w:r>
        <w:rPr>
          <w:w w:val="65"/>
          <w:rtl/>
        </w:rPr>
        <w:t>قرابرل نٿرا رهن ۽ ان طرح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اسررران جي قوم جا مسرررتقبل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جا معمار يا ته پيدائشررري طور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ذهني معذور ۽ مفلوج يا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وري حرالات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تحرت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زنردگي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اڳيران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هلي</w:t>
      </w:r>
      <w:r>
        <w:rPr>
          <w:spacing w:val="-21"/>
          <w:rtl/>
        </w:rPr>
        <w:t xml:space="preserve"> </w:t>
      </w:r>
      <w:r>
        <w:rPr>
          <w:w w:val="65"/>
          <w:rtl/>
        </w:rPr>
        <w:t>ڪرانره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ڪرا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بيمراري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ڀوڳين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ماهرين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راءِ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مطابق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پاڪسرررتان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ٻارن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جي</w:t>
      </w:r>
    </w:p>
    <w:p w14:paraId="07D418B7">
      <w:pPr>
        <w:pStyle w:val="13"/>
        <w:spacing w:before="10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simplePos="0" relativeHeight="2517770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90805</wp:posOffset>
                </wp:positionV>
                <wp:extent cx="5772785" cy="55245"/>
                <wp:effectExtent l="0" t="0" r="0" b="0"/>
                <wp:wrapTopAndBottom/>
                <wp:docPr id="400" name="Graphic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00" o:spid="_x0000_s1026" o:spt="100" style="position:absolute;left:0pt;margin-left:70.55pt;margin-top:7.15pt;height:4.35pt;width:454.55pt;mso-position-horizontal-relative:page;mso-wrap-distance-bottom:0pt;mso-wrap-distance-top:0pt;z-index:-251539456;mso-width-relative:page;mso-height-relative:page;" fillcolor="#612322" filled="t" stroked="f" coordsize="5772785,55244" o:gfxdata="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QMIps2gAAAAoBAAAPAAAAAAAA&#10;AAEAIAAAACIAAABkcnMvZG93bnJldi54bWxQSwECFAAUAAAACACHTuJAeE/8dU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4059540">
      <w:pPr>
        <w:pStyle w:val="13"/>
        <w:spacing w:after="0"/>
        <w:rPr>
          <w:sz w:val="9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F347A0F">
      <w:pPr>
        <w:pStyle w:val="13"/>
        <w:spacing w:before="9"/>
        <w:rPr>
          <w:sz w:val="3"/>
        </w:rPr>
      </w:pPr>
    </w:p>
    <w:p w14:paraId="6F26A9C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01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GmDgxjAIAACMH&#10;AAAOAAAAAAAAAAEAIAAAACQBAABkcnMvZTJvRG9jLnhtbFBLBQYAAAAABgAGAFkBAAAiBgAAAAA=&#10;">
                <o:lock v:ext="edit" aspectratio="f"/>
                <v:shape id="Graphic 402" o:spid="_x0000_s1026" o:spt="100" style="position:absolute;left:0;top:0;height:40005;width:5737860;" fillcolor="#000000" filled="t" stroked="f" coordsize="5737860,40005" o:gfxdata="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+H2w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C04388B">
      <w:pPr>
        <w:pStyle w:val="13"/>
        <w:bidi/>
        <w:spacing w:before="257" w:line="264" w:lineRule="auto"/>
        <w:ind w:left="154" w:right="312" w:firstLine="2"/>
        <w:jc w:val="left"/>
      </w:pPr>
      <w:r>
        <w:rPr>
          <w:w w:val="69"/>
          <w:rtl/>
        </w:rPr>
        <w:t>موت جو انرگ پڻ اِِن</w:t>
      </w:r>
      <w:r>
        <w:rPr>
          <w:spacing w:val="-21"/>
          <w:rtl/>
        </w:rPr>
        <w:t xml:space="preserve"> </w:t>
      </w:r>
      <w:r>
        <w:rPr>
          <w:w w:val="69"/>
          <w:rtl/>
        </w:rPr>
        <w:t>ڪميءَ براعث خاص طور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وڌيل رهي ٿو، 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ڪري ماهرين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ٻين سرررببن سررران گڏوگڏ 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ک</w:t>
      </w:r>
      <w:r>
        <w:rPr>
          <w:spacing w:val="40"/>
          <w:rtl/>
        </w:rPr>
        <w:t xml:space="preserve"> </w:t>
      </w:r>
      <w:r>
        <w:rPr>
          <w:w w:val="69"/>
          <w:rtl/>
        </w:rPr>
        <w:t>سرربب</w:t>
      </w:r>
      <w:r>
        <w:rPr>
          <w:spacing w:val="-2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فولاد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ڪمي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کي ڄاڻايو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 اها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ڪمي ته صرررف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موت جي شرررح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واڌ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آڻي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موجوده دور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مختلف </w:t>
      </w:r>
      <w:r>
        <w:rPr>
          <w:w w:val="63"/>
          <w:rtl/>
        </w:rPr>
        <w:t>تحقيقن دوران اها ڳالهه سرررائنسررري تجربات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ذريعي ثابت ٿي چڪي آهي</w:t>
      </w:r>
      <w:r>
        <w:rPr>
          <w:spacing w:val="-17"/>
          <w:rtl/>
        </w:rPr>
        <w:t xml:space="preserve"> </w:t>
      </w:r>
      <w:r>
        <w:rPr>
          <w:w w:val="63"/>
          <w:rtl/>
        </w:rPr>
        <w:t>ته غير</w:t>
      </w:r>
      <w:r>
        <w:rPr>
          <w:spacing w:val="-17"/>
          <w:rtl/>
        </w:rPr>
        <w:t xml:space="preserve"> </w:t>
      </w:r>
      <w:r>
        <w:rPr>
          <w:w w:val="63"/>
          <w:rtl/>
        </w:rPr>
        <w:t>صرررحتمند جسرررم جو مالڪ ٻار</w:t>
      </w:r>
      <w:r>
        <w:rPr>
          <w:spacing w:val="40"/>
          <w:rtl/>
        </w:rPr>
        <w:t xml:space="preserve"> </w:t>
      </w:r>
      <w:r>
        <w:rPr>
          <w:w w:val="66"/>
          <w:rtl/>
        </w:rPr>
        <w:t>ذهني ۽ جسرماني صرلاحيتن جو ڀرپور فائدو حاصرل نٿو ڪري سگهي</w:t>
      </w:r>
      <w:r>
        <w:rPr>
          <w:w w:val="66"/>
        </w:rPr>
        <w:t>.</w:t>
      </w:r>
      <w:r>
        <w:rPr>
          <w:w w:val="66"/>
          <w:rtl/>
        </w:rPr>
        <w:t xml:space="preserve"> اهڙو ٻار نه صرف پنهنجي ۽ مائٽن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6"/>
          <w:rtl/>
        </w:rPr>
        <w:t xml:space="preserve">لاءِ </w:t>
      </w:r>
      <w:r>
        <w:rPr>
          <w:w w:val="65"/>
          <w:rtl/>
        </w:rPr>
        <w:t>ڏچو</w:t>
      </w:r>
      <w:r>
        <w:rPr>
          <w:spacing w:val="-8"/>
          <w:rtl/>
        </w:rPr>
        <w:t xml:space="preserve"> </w:t>
      </w:r>
      <w:r>
        <w:rPr>
          <w:w w:val="65"/>
          <w:rtl/>
        </w:rPr>
        <w:t>پيدا ڪري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w w:val="65"/>
          <w:rtl/>
        </w:rPr>
        <w:t xml:space="preserve"> پر</w:t>
      </w:r>
      <w:r>
        <w:rPr>
          <w:spacing w:val="-8"/>
          <w:rtl/>
        </w:rPr>
        <w:t xml:space="preserve"> </w:t>
      </w:r>
      <w:r>
        <w:rPr>
          <w:w w:val="65"/>
          <w:rtl/>
        </w:rPr>
        <w:t>مجموعي طور تي بحيثيت مستقبل</w:t>
      </w:r>
      <w:r>
        <w:rPr>
          <w:rtl/>
        </w:rPr>
        <w:t xml:space="preserve"> </w:t>
      </w:r>
      <w:r>
        <w:rPr>
          <w:w w:val="65"/>
          <w:rtl/>
        </w:rPr>
        <w:t>جي معمار</w:t>
      </w:r>
      <w:r>
        <w:rPr>
          <w:spacing w:val="-2"/>
          <w:rtl/>
        </w:rPr>
        <w:t xml:space="preserve"> </w:t>
      </w:r>
      <w:r>
        <w:rPr>
          <w:w w:val="65"/>
          <w:rtl/>
        </w:rPr>
        <w:t>پڻ قوم تي بار</w:t>
      </w:r>
      <w:r>
        <w:rPr>
          <w:spacing w:val="-7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پوي ٿو</w:t>
      </w:r>
      <w:r>
        <w:rPr>
          <w:w w:val="65"/>
        </w:rPr>
        <w:t>.</w:t>
      </w:r>
    </w:p>
    <w:p w14:paraId="0066B366">
      <w:pPr>
        <w:pStyle w:val="13"/>
        <w:spacing w:before="15"/>
        <w:rPr>
          <w:sz w:val="30"/>
        </w:rPr>
      </w:pPr>
    </w:p>
    <w:p w14:paraId="2047C2B6">
      <w:pPr>
        <w:bidi/>
        <w:spacing w:before="1"/>
        <w:ind w:left="154" w:right="1070" w:firstLine="0"/>
        <w:jc w:val="left"/>
        <w:rPr>
          <w:sz w:val="30"/>
          <w:szCs w:val="30"/>
        </w:rPr>
      </w:pPr>
      <w:r>
        <w:rPr>
          <w:w w:val="74"/>
          <w:sz w:val="30"/>
          <w:szCs w:val="30"/>
          <w:rtl/>
        </w:rPr>
        <w:t>رت</w:t>
      </w:r>
      <w:r>
        <w:rPr>
          <w:spacing w:val="-5"/>
          <w:w w:val="74"/>
          <w:sz w:val="30"/>
          <w:szCs w:val="30"/>
          <w:rtl/>
        </w:rPr>
        <w:t xml:space="preserve"> </w:t>
      </w:r>
      <w:r>
        <w:rPr>
          <w:w w:val="74"/>
          <w:sz w:val="30"/>
          <w:szCs w:val="30"/>
          <w:rtl/>
        </w:rPr>
        <w:t>جي</w:t>
      </w:r>
      <w:r>
        <w:rPr>
          <w:spacing w:val="-5"/>
          <w:w w:val="74"/>
          <w:sz w:val="30"/>
          <w:szCs w:val="30"/>
          <w:rtl/>
        </w:rPr>
        <w:t xml:space="preserve"> </w:t>
      </w:r>
      <w:r>
        <w:rPr>
          <w:w w:val="74"/>
          <w:sz w:val="30"/>
          <w:szCs w:val="30"/>
          <w:rtl/>
        </w:rPr>
        <w:t>ڪميءَ</w:t>
      </w:r>
      <w:r>
        <w:rPr>
          <w:spacing w:val="-4"/>
          <w:w w:val="74"/>
          <w:sz w:val="30"/>
          <w:szCs w:val="30"/>
          <w:rtl/>
        </w:rPr>
        <w:t xml:space="preserve"> </w:t>
      </w:r>
      <w:r>
        <w:rPr>
          <w:w w:val="74"/>
          <w:sz w:val="30"/>
          <w:szCs w:val="30"/>
          <w:rtl/>
        </w:rPr>
        <w:t>کان</w:t>
      </w:r>
      <w:r>
        <w:rPr>
          <w:spacing w:val="-4"/>
          <w:w w:val="74"/>
          <w:sz w:val="30"/>
          <w:szCs w:val="30"/>
          <w:rtl/>
        </w:rPr>
        <w:t xml:space="preserve"> </w:t>
      </w:r>
      <w:r>
        <w:rPr>
          <w:w w:val="74"/>
          <w:sz w:val="30"/>
          <w:szCs w:val="30"/>
          <w:rtl/>
        </w:rPr>
        <w:t>بچڻ</w:t>
      </w:r>
      <w:r>
        <w:rPr>
          <w:spacing w:val="-7"/>
          <w:w w:val="74"/>
          <w:sz w:val="30"/>
          <w:szCs w:val="30"/>
          <w:rtl/>
        </w:rPr>
        <w:t xml:space="preserve"> </w:t>
      </w:r>
      <w:r>
        <w:rPr>
          <w:w w:val="74"/>
          <w:sz w:val="30"/>
          <w:szCs w:val="30"/>
          <w:rtl/>
        </w:rPr>
        <w:t>جا</w:t>
      </w:r>
      <w:r>
        <w:rPr>
          <w:spacing w:val="-3"/>
          <w:w w:val="74"/>
          <w:sz w:val="30"/>
          <w:szCs w:val="30"/>
          <w:rtl/>
        </w:rPr>
        <w:t xml:space="preserve"> </w:t>
      </w:r>
      <w:r>
        <w:rPr>
          <w:w w:val="74"/>
          <w:sz w:val="30"/>
          <w:szCs w:val="30"/>
          <w:rtl/>
        </w:rPr>
        <w:t>ا</w:t>
      </w:r>
      <w:r>
        <w:rPr>
          <w:spacing w:val="-51"/>
          <w:w w:val="74"/>
          <w:position w:val="1"/>
          <w:sz w:val="30"/>
          <w:szCs w:val="30"/>
          <w:rtl/>
        </w:rPr>
        <w:t xml:space="preserve"> </w:t>
      </w:r>
      <w:r>
        <w:rPr>
          <w:w w:val="74"/>
          <w:sz w:val="30"/>
          <w:szCs w:val="30"/>
          <w:rtl/>
        </w:rPr>
        <w:t>پاءَ</w:t>
      </w:r>
      <w:r>
        <w:rPr>
          <w:w w:val="74"/>
          <w:sz w:val="30"/>
          <w:szCs w:val="30"/>
        </w:rPr>
        <w:t>:</w:t>
      </w:r>
    </w:p>
    <w:p w14:paraId="6A5598AA">
      <w:pPr>
        <w:pStyle w:val="13"/>
        <w:bidi/>
        <w:spacing w:before="18" w:line="242" w:lineRule="auto"/>
        <w:ind w:left="155" w:right="312" w:firstLine="430"/>
        <w:jc w:val="left"/>
      </w:pPr>
      <w:r>
        <w:rPr>
          <w:w w:val="68"/>
        </w:rPr>
        <w:t>(1)</w:t>
      </w:r>
      <w:r>
        <w:rPr>
          <w:w w:val="68"/>
          <w:rtl/>
        </w:rPr>
        <w:t xml:space="preserve"> اهڙا غرذائي جزا اسرررتعمال ڪيا وڃن، جن منجهان فولاد جو گهڻو مقدار حاصرررل ٿي سرررگهي</w:t>
      </w:r>
      <w:r>
        <w:rPr>
          <w:w w:val="68"/>
        </w:rPr>
        <w:t>.</w:t>
      </w:r>
      <w:r>
        <w:rPr>
          <w:w w:val="68"/>
          <w:rtl/>
        </w:rPr>
        <w:t xml:space="preserve"> مثال طور </w:t>
      </w:r>
      <w:r>
        <w:rPr>
          <w:w w:val="69"/>
          <w:rtl/>
        </w:rPr>
        <w:t>ڳئون جو</w:t>
      </w:r>
      <w:r>
        <w:rPr>
          <w:spacing w:val="28"/>
          <w:rtl/>
        </w:rPr>
        <w:t xml:space="preserve"> </w:t>
      </w:r>
      <w:r>
        <w:rPr>
          <w:w w:val="69"/>
          <w:rtl/>
        </w:rPr>
        <w:t xml:space="preserve">گوشررت، ڪڪڙ جو گوشررت، بيضررا، جيرا </w:t>
      </w:r>
      <w:r>
        <w:rPr>
          <w:w w:val="69"/>
        </w:rPr>
        <w:t>Liver</w:t>
      </w:r>
      <w:r>
        <w:rPr>
          <w:w w:val="69"/>
          <w:rtl/>
        </w:rPr>
        <w:t>، خشررڪ ميوه جات، ڇلڪي سررميت اََنََاجََ ۽ داليون،</w:t>
      </w:r>
      <w:r>
        <w:rPr>
          <w:spacing w:val="40"/>
          <w:rtl/>
        </w:rPr>
        <w:t xml:space="preserve"> </w:t>
      </w:r>
      <w:r>
        <w:rPr>
          <w:w w:val="70"/>
          <w:rtl/>
        </w:rPr>
        <w:t>ڦريون،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مٽر،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پنن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واريون سررايون ڀاڄيون، مثال طور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پالڪ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وغيره دورانِِ</w:t>
      </w:r>
      <w:r>
        <w:rPr>
          <w:spacing w:val="-5"/>
          <w:rtl/>
        </w:rPr>
        <w:t xml:space="preserve"> </w:t>
      </w:r>
      <w:r>
        <w:rPr>
          <w:w w:val="70"/>
          <w:rtl/>
        </w:rPr>
        <w:t>حمل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ماهواريءَ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وارن ڏينهن ۾ خوراڪ جو </w:t>
      </w:r>
      <w:r>
        <w:rPr>
          <w:w w:val="75"/>
          <w:rtl/>
        </w:rPr>
        <w:t>خاص خيال رکڻ گهرجي</w:t>
      </w:r>
      <w:r>
        <w:rPr>
          <w:w w:val="75"/>
        </w:rPr>
        <w:t>.</w:t>
      </w:r>
    </w:p>
    <w:p w14:paraId="319FBF44">
      <w:pPr>
        <w:pStyle w:val="13"/>
        <w:bidi/>
        <w:spacing w:line="242" w:lineRule="auto"/>
        <w:ind w:left="153" w:right="312" w:firstLine="432"/>
        <w:jc w:val="left"/>
      </w:pPr>
      <w:r>
        <w:rPr>
          <w:w w:val="72"/>
        </w:rPr>
        <w:t>(2)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غذائي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شرريون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سرري </w:t>
      </w:r>
      <w:r>
        <w:rPr>
          <w:w w:val="72"/>
        </w:rPr>
        <w:t>C</w:t>
      </w:r>
      <w:r>
        <w:rPr>
          <w:spacing w:val="-6"/>
          <w:rtl/>
        </w:rPr>
        <w:t xml:space="preserve"> </w:t>
      </w:r>
      <w:r>
        <w:rPr>
          <w:w w:val="72"/>
        </w:rPr>
        <w:t>Vitamin</w:t>
      </w:r>
      <w:r>
        <w:rPr>
          <w:w w:val="72"/>
          <w:rtl/>
        </w:rPr>
        <w:t xml:space="preserve"> جو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وڌيڪ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هجي،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مثال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مالٽا،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ٽماٽا،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سرراون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پنن</w:t>
      </w:r>
      <w:r>
        <w:rPr>
          <w:rtl/>
        </w:rPr>
        <w:t xml:space="preserve"> </w:t>
      </w:r>
      <w:r>
        <w:rPr>
          <w:w w:val="69"/>
          <w:rtl/>
        </w:rPr>
        <w:t>واريون ڀاڄيون ۽ موس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مي ميوي جو اس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تعمال گهڻو ڪيو وڃي، ڇو ته اِِهي 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>ڀ جزا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ملي جس</w:t>
      </w:r>
      <w:r>
        <w:rPr>
          <w:b/>
          <w:bCs/>
          <w:w w:val="69"/>
          <w:rtl/>
        </w:rPr>
        <w:t>ر</w:t>
      </w:r>
      <w:r>
        <w:rPr>
          <w:w w:val="69"/>
          <w:rtl/>
        </w:rPr>
        <w:t xml:space="preserve">م جي اندر فولاد کي </w:t>
      </w:r>
      <w:r>
        <w:rPr>
          <w:w w:val="76"/>
          <w:rtl/>
        </w:rPr>
        <w:t>جذب ٿيڻ ۾ مدد ڏيندا آهن</w:t>
      </w:r>
      <w:r>
        <w:rPr>
          <w:w w:val="76"/>
        </w:rPr>
        <w:t>.</w:t>
      </w:r>
    </w:p>
    <w:p w14:paraId="6D4F2FA6">
      <w:pPr>
        <w:pStyle w:val="13"/>
        <w:bidi/>
        <w:spacing w:before="27" w:line="271" w:lineRule="auto"/>
        <w:ind w:left="154" w:right="312" w:firstLine="431"/>
        <w:jc w:val="left"/>
      </w:pPr>
      <w:r>
        <w:rPr>
          <w:w w:val="65"/>
        </w:rPr>
        <w:t>(3)</w:t>
      </w:r>
      <w:r>
        <w:rPr>
          <w:spacing w:val="-13"/>
          <w:rtl/>
        </w:rPr>
        <w:t xml:space="preserve"> </w:t>
      </w:r>
      <w:r>
        <w:rPr>
          <w:w w:val="65"/>
          <w:rtl/>
        </w:rPr>
        <w:t>ڳورهرراري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عورت</w:t>
      </w:r>
      <w:r>
        <w:rPr>
          <w:spacing w:val="-5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5"/>
          <w:rtl/>
        </w:rPr>
        <w:t>هيموگلوبن</w:t>
      </w:r>
      <w:r>
        <w:rPr>
          <w:spacing w:val="-6"/>
          <w:rtl/>
        </w:rPr>
        <w:t xml:space="preserve"> </w:t>
      </w:r>
      <w:r>
        <w:rPr>
          <w:w w:val="65"/>
        </w:rPr>
        <w:t>13</w:t>
      </w:r>
      <w:r>
        <w:rPr>
          <w:spacing w:val="-4"/>
          <w:rtl/>
        </w:rPr>
        <w:t xml:space="preserve"> </w:t>
      </w:r>
      <w:r>
        <w:rPr>
          <w:w w:val="65"/>
          <w:rtl/>
        </w:rPr>
        <w:t>ک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ان</w:t>
      </w:r>
      <w:r>
        <w:rPr>
          <w:spacing w:val="-6"/>
          <w:rtl/>
        </w:rPr>
        <w:t xml:space="preserve"> </w:t>
      </w:r>
      <w:r>
        <w:rPr>
          <w:w w:val="65"/>
        </w:rPr>
        <w:t>15.5</w:t>
      </w:r>
      <w:r>
        <w:rPr>
          <w:rtl/>
        </w:rPr>
        <w:t xml:space="preserve"> </w:t>
      </w:r>
      <w:r>
        <w:rPr>
          <w:w w:val="65"/>
          <w:rtl/>
        </w:rPr>
        <w:t>ملي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گرام</w:t>
      </w:r>
      <w:r>
        <w:rPr>
          <w:spacing w:val="-9"/>
          <w:rtl/>
        </w:rPr>
        <w:t xml:space="preserve"> </w:t>
      </w:r>
      <w:r>
        <w:rPr>
          <w:w w:val="65"/>
          <w:rtl/>
        </w:rPr>
        <w:t>في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ڊيسررري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ليٽر</w:t>
      </w:r>
      <w:r>
        <w:rPr>
          <w:spacing w:val="-9"/>
          <w:rtl/>
        </w:rPr>
        <w:t xml:space="preserve"> </w:t>
      </w:r>
      <w:r>
        <w:rPr>
          <w:w w:val="65"/>
          <w:rtl/>
        </w:rPr>
        <w:t>هجڻ</w:t>
      </w:r>
      <w:r>
        <w:rPr>
          <w:spacing w:val="-5"/>
          <w:rtl/>
        </w:rPr>
        <w:t xml:space="preserve"> </w:t>
      </w:r>
      <w:r>
        <w:rPr>
          <w:w w:val="65"/>
          <w:rtl/>
        </w:rPr>
        <w:t>کپي،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جيئن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م</w:t>
      </w:r>
      <w:r>
        <w:rPr>
          <w:b/>
          <w:bCs/>
          <w:w w:val="65"/>
          <w:rtl/>
        </w:rPr>
        <w:t>ر</w:t>
      </w:r>
      <w:r>
        <w:rPr>
          <w:w w:val="65"/>
          <w:rtl/>
        </w:rPr>
        <w:t>اءُ</w:t>
      </w:r>
      <w:r>
        <w:rPr>
          <w:spacing w:val="-11"/>
          <w:rtl/>
        </w:rPr>
        <w:t xml:space="preserve"> </w:t>
      </w:r>
      <w:r>
        <w:rPr>
          <w:w w:val="65"/>
          <w:rtl/>
        </w:rPr>
        <w:t>۽</w:t>
      </w:r>
      <w:r>
        <w:rPr>
          <w:spacing w:val="-9"/>
          <w:rtl/>
        </w:rPr>
        <w:t xml:space="preserve"> </w:t>
      </w:r>
      <w:r>
        <w:rPr>
          <w:w w:val="65"/>
          <w:rtl/>
        </w:rPr>
        <w:t>ٻررار</w:t>
      </w:r>
      <w:r>
        <w:rPr>
          <w:rtl/>
        </w:rPr>
        <w:t xml:space="preserve"> </w:t>
      </w:r>
      <w:r>
        <w:rPr>
          <w:w w:val="66"/>
          <w:rtl/>
        </w:rPr>
        <w:t>ٻنهي جي ضرررورتن کي باآسرراني پورو ڪري سررگهي</w:t>
      </w:r>
      <w:r>
        <w:rPr>
          <w:w w:val="66"/>
        </w:rPr>
        <w:t>.</w:t>
      </w:r>
      <w:r>
        <w:rPr>
          <w:w w:val="66"/>
          <w:rtl/>
        </w:rPr>
        <w:t xml:space="preserve"> جيڪڏهن هيموگلوبن گهٽ هجي ته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 xml:space="preserve">ن ڪميءَ کي غذا ۽ </w:t>
      </w:r>
      <w:r>
        <w:rPr>
          <w:w w:val="76"/>
          <w:rtl/>
        </w:rPr>
        <w:t xml:space="preserve">گورين </w:t>
      </w:r>
      <w:r>
        <w:rPr>
          <w:w w:val="76"/>
        </w:rPr>
        <w:t>(DictandTablet)</w:t>
      </w:r>
      <w:r>
        <w:rPr>
          <w:w w:val="76"/>
          <w:rtl/>
        </w:rPr>
        <w:t xml:space="preserve"> ذريعي مڪمل طور ڪنٽرول</w:t>
      </w:r>
      <w:r>
        <w:rPr>
          <w:rtl/>
        </w:rPr>
        <w:t xml:space="preserve"> </w:t>
      </w:r>
      <w:r>
        <w:rPr>
          <w:w w:val="76"/>
          <w:rtl/>
        </w:rPr>
        <w:t>ڪري سگهجي ٿو</w:t>
      </w:r>
      <w:r>
        <w:rPr>
          <w:w w:val="76"/>
        </w:rPr>
        <w:t>.</w:t>
      </w:r>
    </w:p>
    <w:p w14:paraId="5444D2F6">
      <w:pPr>
        <w:pStyle w:val="13"/>
        <w:bidi/>
        <w:spacing w:line="268" w:lineRule="auto"/>
        <w:ind w:left="154" w:right="312" w:firstLine="431"/>
        <w:jc w:val="left"/>
      </w:pPr>
      <w:r>
        <w:rPr>
          <w:w w:val="70"/>
        </w:rPr>
        <w:t>.4</w:t>
      </w:r>
      <w:r>
        <w:rPr>
          <w:w w:val="70"/>
          <w:rtl/>
        </w:rPr>
        <w:t xml:space="preserve"> جيڪڏهن خاص حالتن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۾ ضررورت سمجهجي ته پوءِ پنهنجي ڊاڪٽرياڻيءَ سان مشوري بعد رت لڳرائڻ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باري ۾</w:t>
      </w:r>
      <w:r>
        <w:rPr>
          <w:spacing w:val="23"/>
          <w:rtl/>
        </w:rPr>
        <w:t xml:space="preserve"> </w:t>
      </w:r>
      <w:r>
        <w:rPr>
          <w:w w:val="69"/>
          <w:rtl/>
        </w:rPr>
        <w:t>مشررورو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ڪجي 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باهمي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مشرروري ۽ صررلاح کان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پوءِ رت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ويجهي عزيز </w:t>
      </w:r>
      <w:r>
        <w:rPr>
          <w:w w:val="69"/>
        </w:rPr>
        <w:t>)</w:t>
      </w:r>
      <w:r>
        <w:rPr>
          <w:w w:val="69"/>
          <w:rtl/>
        </w:rPr>
        <w:t xml:space="preserve"> صررحتمند</w:t>
      </w:r>
      <w:r>
        <w:rPr>
          <w:w w:val="69"/>
        </w:rPr>
        <w:t>(</w:t>
      </w:r>
      <w:r>
        <w:rPr>
          <w:w w:val="69"/>
          <w:rtl/>
        </w:rPr>
        <w:t xml:space="preserve"> کان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وٺجي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5"/>
          <w:rtl/>
        </w:rPr>
        <w:t>هميشرره رت ڏيڻ توڙي وٺڻ مهل پنهنجي ڊاڪٽرياڻيءَ سرران مشررورو ضرررور ڪريو</w:t>
      </w:r>
      <w:r>
        <w:rPr>
          <w:w w:val="65"/>
        </w:rPr>
        <w:t>.</w:t>
      </w:r>
      <w:r>
        <w:rPr>
          <w:w w:val="65"/>
          <w:rtl/>
        </w:rPr>
        <w:t xml:space="preserve"> ائين ڪرڻ سرران ڪيترن ئي </w:t>
      </w:r>
      <w:r>
        <w:rPr>
          <w:w w:val="68"/>
          <w:rtl/>
        </w:rPr>
        <w:t>پيچيدگين</w:t>
      </w:r>
      <w:r>
        <w:rPr>
          <w:spacing w:val="-17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بچي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سرگهجي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21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الڳ</w:t>
      </w:r>
      <w:r>
        <w:rPr>
          <w:spacing w:val="-20"/>
          <w:rtl/>
        </w:rPr>
        <w:t xml:space="preserve"> </w:t>
      </w:r>
      <w:r>
        <w:rPr>
          <w:w w:val="68"/>
          <w:rtl/>
        </w:rPr>
        <w:t>موضوع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وري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دفعي</w:t>
      </w:r>
      <w:r>
        <w:rPr>
          <w:spacing w:val="-21"/>
          <w:rtl/>
        </w:rPr>
        <w:t xml:space="preserve"> </w:t>
      </w:r>
      <w:r>
        <w:rPr>
          <w:w w:val="68"/>
          <w:rtl/>
        </w:rPr>
        <w:t>معلومات</w:t>
      </w:r>
      <w:r>
        <w:rPr>
          <w:spacing w:val="-19"/>
          <w:rtl/>
        </w:rPr>
        <w:t xml:space="preserve"> </w:t>
      </w:r>
      <w:r>
        <w:rPr>
          <w:w w:val="68"/>
          <w:rtl/>
        </w:rPr>
        <w:t>ڏبي</w:t>
      </w:r>
      <w:r>
        <w:rPr>
          <w:w w:val="68"/>
        </w:rPr>
        <w:t>.</w:t>
      </w:r>
    </w:p>
    <w:p w14:paraId="0C69393A">
      <w:pPr>
        <w:pStyle w:val="13"/>
        <w:bidi/>
        <w:spacing w:before="4" w:line="268" w:lineRule="auto"/>
        <w:ind w:left="156" w:right="312" w:firstLine="433"/>
        <w:jc w:val="left"/>
      </w:pPr>
      <w:r>
        <w:rPr>
          <w:w w:val="68"/>
          <w:rtl/>
        </w:rPr>
        <w:t>اِِهڙين ش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ريون جيڪي فولاد کي رت ۾ جذب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ٿيڻ کان روڪينديون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هجن</w:t>
      </w:r>
      <w:r>
        <w:rPr>
          <w:w w:val="68"/>
        </w:rPr>
        <w:t>.1.</w:t>
      </w:r>
      <w:r>
        <w:rPr>
          <w:spacing w:val="40"/>
          <w:rtl/>
        </w:rPr>
        <w:t xml:space="preserve"> </w:t>
      </w:r>
      <w:r>
        <w:rPr>
          <w:w w:val="68"/>
          <w:rtl/>
        </w:rPr>
        <w:t>خص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روص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>ر</w:t>
      </w:r>
      <w:r>
        <w:rPr>
          <w:rtl/>
        </w:rPr>
        <w:t xml:space="preserve"> </w:t>
      </w:r>
      <w:r>
        <w:rPr>
          <w:w w:val="68"/>
        </w:rPr>
        <w:t>˝</w:t>
      </w:r>
      <w:r>
        <w:rPr>
          <w:w w:val="68"/>
          <w:rtl/>
        </w:rPr>
        <w:t>ا گوش</w:t>
      </w:r>
      <w:r>
        <w:rPr>
          <w:b/>
          <w:bCs/>
          <w:w w:val="68"/>
          <w:rtl/>
        </w:rPr>
        <w:t>ر</w:t>
      </w:r>
      <w:r>
        <w:rPr>
          <w:w w:val="68"/>
          <w:rtl/>
        </w:rPr>
        <w:t xml:space="preserve">رت ۽ انڊو گڏ </w:t>
      </w:r>
      <w:r>
        <w:rPr>
          <w:w w:val="72"/>
          <w:rtl/>
        </w:rPr>
        <w:t>اِِستعمال</w:t>
      </w:r>
      <w:r>
        <w:rPr>
          <w:rtl/>
        </w:rPr>
        <w:t xml:space="preserve"> </w:t>
      </w:r>
      <w:r>
        <w:rPr>
          <w:w w:val="72"/>
          <w:rtl/>
        </w:rPr>
        <w:t>ڪرڻ کان پرهيز</w:t>
      </w:r>
      <w:r>
        <w:rPr>
          <w:rtl/>
        </w:rPr>
        <w:t xml:space="preserve"> </w:t>
      </w:r>
      <w:r>
        <w:rPr>
          <w:w w:val="72"/>
          <w:rtl/>
        </w:rPr>
        <w:t>ڪرڻ گهرجي</w:t>
      </w:r>
      <w:r>
        <w:rPr>
          <w:w w:val="72"/>
        </w:rPr>
        <w:t>.</w:t>
      </w:r>
    </w:p>
    <w:p w14:paraId="3FB07B9D">
      <w:pPr>
        <w:pStyle w:val="13"/>
        <w:bidi/>
        <w:spacing w:before="7"/>
        <w:ind w:left="624" w:right="1070" w:firstLine="0"/>
        <w:jc w:val="left"/>
      </w:pPr>
      <w:r>
        <w:rPr>
          <w:w w:val="66"/>
        </w:rPr>
        <w:t>.2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ٻيون</w:t>
      </w:r>
      <w:r>
        <w:rPr>
          <w:spacing w:val="-22"/>
          <w:rtl/>
        </w:rPr>
        <w:t xml:space="preserve"> </w:t>
      </w:r>
      <w:r>
        <w:rPr>
          <w:w w:val="66"/>
          <w:rtl/>
        </w:rPr>
        <w:t>مثال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20"/>
          <w:rtl/>
        </w:rPr>
        <w:t xml:space="preserve"> </w:t>
      </w:r>
      <w:r>
        <w:rPr>
          <w:w w:val="66"/>
          <w:rtl/>
        </w:rPr>
        <w:t>چانهه</w:t>
      </w:r>
      <w:r>
        <w:rPr>
          <w:spacing w:val="-20"/>
          <w:rtl/>
        </w:rPr>
        <w:t xml:space="preserve"> </w:t>
      </w:r>
      <w:r>
        <w:rPr>
          <w:w w:val="66"/>
          <w:rtl/>
        </w:rPr>
        <w:t>۽</w:t>
      </w:r>
      <w:r>
        <w:rPr>
          <w:spacing w:val="-21"/>
          <w:rtl/>
        </w:rPr>
        <w:t xml:space="preserve"> </w:t>
      </w:r>
      <w:r>
        <w:rPr>
          <w:w w:val="66"/>
          <w:rtl/>
        </w:rPr>
        <w:t>ڪئلشيم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واريون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شيون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کير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ڏهي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وغيره</w:t>
      </w:r>
      <w:r>
        <w:rPr>
          <w:spacing w:val="-19"/>
          <w:rtl/>
        </w:rPr>
        <w:t xml:space="preserve"> </w:t>
      </w:r>
      <w:r>
        <w:rPr>
          <w:w w:val="66"/>
          <w:rtl/>
        </w:rPr>
        <w:t>گڏي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20"/>
          <w:rtl/>
        </w:rPr>
        <w:t xml:space="preserve"> </w:t>
      </w:r>
      <w:r>
        <w:rPr>
          <w:w w:val="66"/>
          <w:rtl/>
        </w:rPr>
        <w:t>کائجن</w:t>
      </w:r>
      <w:r>
        <w:rPr>
          <w:w w:val="66"/>
        </w:rPr>
        <w:t>.</w:t>
      </w:r>
    </w:p>
    <w:p w14:paraId="3A647BBE">
      <w:pPr>
        <w:pStyle w:val="13"/>
        <w:spacing w:before="85"/>
      </w:pPr>
    </w:p>
    <w:p w14:paraId="320CC43A">
      <w:pPr>
        <w:pStyle w:val="13"/>
        <w:bidi/>
        <w:ind w:left="5923" w:right="0" w:firstLine="0"/>
        <w:jc w:val="left"/>
      </w:pPr>
      <w:r>
        <w:rPr>
          <w:w w:val="68"/>
          <w:rtl/>
        </w:rPr>
        <w:t>تحقيقي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مقالي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ورتل</w:t>
      </w:r>
      <w:r>
        <w:rPr>
          <w:spacing w:val="-12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ترجمو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ڪيل</w:t>
      </w:r>
      <w:r>
        <w:rPr>
          <w:w w:val="68"/>
        </w:rPr>
        <w:t>(</w:t>
      </w:r>
    </w:p>
    <w:p w14:paraId="40EC2ED6">
      <w:pPr>
        <w:spacing w:before="42"/>
        <w:ind w:left="116" w:right="0" w:firstLine="0"/>
        <w:jc w:val="center"/>
        <w:rPr>
          <w:sz w:val="28"/>
        </w:rPr>
      </w:pPr>
      <w:r>
        <w:rPr>
          <w:w w:val="115"/>
          <w:sz w:val="28"/>
        </w:rPr>
        <w:t>**</w:t>
      </w:r>
      <w:r>
        <w:rPr>
          <w:spacing w:val="-23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11B4CC4C">
      <w:pPr>
        <w:pStyle w:val="13"/>
        <w:rPr>
          <w:sz w:val="20"/>
        </w:rPr>
      </w:pPr>
    </w:p>
    <w:p w14:paraId="462D0DB3">
      <w:pPr>
        <w:pStyle w:val="13"/>
        <w:rPr>
          <w:sz w:val="20"/>
        </w:rPr>
      </w:pPr>
    </w:p>
    <w:p w14:paraId="7DC8B14B">
      <w:pPr>
        <w:pStyle w:val="13"/>
        <w:rPr>
          <w:sz w:val="20"/>
        </w:rPr>
      </w:pPr>
    </w:p>
    <w:p w14:paraId="2B56801F">
      <w:pPr>
        <w:pStyle w:val="13"/>
        <w:rPr>
          <w:sz w:val="20"/>
        </w:rPr>
      </w:pPr>
    </w:p>
    <w:p w14:paraId="32AC5EB8">
      <w:pPr>
        <w:pStyle w:val="13"/>
        <w:rPr>
          <w:sz w:val="20"/>
        </w:rPr>
      </w:pPr>
    </w:p>
    <w:p w14:paraId="1C1F343C">
      <w:pPr>
        <w:pStyle w:val="13"/>
        <w:rPr>
          <w:sz w:val="20"/>
        </w:rPr>
      </w:pPr>
    </w:p>
    <w:p w14:paraId="1EED09EB">
      <w:pPr>
        <w:pStyle w:val="13"/>
        <w:rPr>
          <w:sz w:val="20"/>
        </w:rPr>
      </w:pPr>
    </w:p>
    <w:p w14:paraId="0C053C6E">
      <w:pPr>
        <w:pStyle w:val="13"/>
        <w:rPr>
          <w:sz w:val="20"/>
        </w:rPr>
      </w:pPr>
    </w:p>
    <w:p w14:paraId="53C82847">
      <w:pPr>
        <w:pStyle w:val="13"/>
        <w:rPr>
          <w:sz w:val="20"/>
        </w:rPr>
      </w:pPr>
    </w:p>
    <w:p w14:paraId="5E8D8341">
      <w:pPr>
        <w:pStyle w:val="13"/>
        <w:rPr>
          <w:sz w:val="20"/>
        </w:rPr>
      </w:pPr>
    </w:p>
    <w:p w14:paraId="4649A565">
      <w:pPr>
        <w:pStyle w:val="13"/>
        <w:rPr>
          <w:sz w:val="20"/>
        </w:rPr>
      </w:pPr>
    </w:p>
    <w:p w14:paraId="0B85E50A">
      <w:pPr>
        <w:pStyle w:val="13"/>
        <w:rPr>
          <w:sz w:val="20"/>
        </w:rPr>
      </w:pPr>
    </w:p>
    <w:p w14:paraId="4056A206">
      <w:pPr>
        <w:pStyle w:val="13"/>
        <w:rPr>
          <w:sz w:val="20"/>
        </w:rPr>
      </w:pPr>
    </w:p>
    <w:p w14:paraId="5C27DC1E">
      <w:pPr>
        <w:pStyle w:val="13"/>
        <w:rPr>
          <w:sz w:val="20"/>
        </w:rPr>
      </w:pPr>
    </w:p>
    <w:p w14:paraId="110BEFBC">
      <w:pPr>
        <w:pStyle w:val="13"/>
        <w:rPr>
          <w:sz w:val="20"/>
        </w:rPr>
      </w:pPr>
    </w:p>
    <w:p w14:paraId="2EAD6CA1">
      <w:pPr>
        <w:pStyle w:val="13"/>
        <w:rPr>
          <w:sz w:val="20"/>
        </w:rPr>
      </w:pPr>
    </w:p>
    <w:p w14:paraId="7897AF17">
      <w:pPr>
        <w:pStyle w:val="13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80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242570</wp:posOffset>
                </wp:positionV>
                <wp:extent cx="5772785" cy="55245"/>
                <wp:effectExtent l="0" t="0" r="0" b="0"/>
                <wp:wrapTopAndBottom/>
                <wp:docPr id="403" name="Graphic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03" o:spid="_x0000_s1026" o:spt="100" style="position:absolute;left:0pt;margin-left:70.55pt;margin-top:19.1pt;height:4.35pt;width:454.55pt;mso-position-horizontal-relative:page;mso-wrap-distance-bottom:0pt;mso-wrap-distance-top:0pt;z-index:-251538432;mso-width-relative:page;mso-height-relative:page;" fillcolor="#612322" filled="t" stroked="f" coordsize="5772785,55244" o:gfxdata="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Ef02e2gAAAAoBAAAPAAAAAAAA&#10;AAEAIAAAACIAAABkcnMvZG93bnJldi54bWxQSwECFAAUAAAACACHTuJAtZhdH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C5FEAD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DA9D46">
      <w:pPr>
        <w:pStyle w:val="13"/>
        <w:spacing w:before="9"/>
        <w:rPr>
          <w:sz w:val="3"/>
        </w:rPr>
      </w:pPr>
    </w:p>
    <w:p w14:paraId="5C7BF81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LU+p32R&#10;AgAAIwcAAA4AAAAAAAAAAQAgAAAAJAEAAGRycy9lMm9Eb2MueG1sUEsFBgAAAAAGAAYAWQEAACcG&#10;AAAAAA==&#10;">
                <o:lock v:ext="edit" aspectratio="f"/>
                <v:shape id="Graphic 405" o:spid="_x0000_s1026" o:spt="100" style="position:absolute;left:0;top:0;height:40005;width:5737860;" fillcolor="#000000" filled="t" stroked="f" coordsize="5737860,40005" o:gfxdata="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Hlx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24A2A4B">
      <w:pPr>
        <w:pStyle w:val="10"/>
        <w:bidi/>
        <w:spacing w:line="271" w:lineRule="auto"/>
        <w:ind w:left="2758" w:right="2919" w:firstLine="16"/>
        <w:jc w:val="left"/>
      </w:pPr>
      <w:r>
        <w:rPr>
          <w:w w:val="72"/>
          <w:rtl/>
        </w:rPr>
        <w:t>ميون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ڀاڄين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علاج </w:t>
      </w:r>
      <w:r>
        <w:rPr>
          <w:w w:val="76"/>
          <w:rtl/>
        </w:rPr>
        <w:t>غذا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-17"/>
          <w:w w:val="76"/>
          <w:rtl/>
        </w:rPr>
        <w:t xml:space="preserve"> </w:t>
      </w:r>
      <w:r>
        <w:rPr>
          <w:w w:val="76"/>
          <w:rtl/>
        </w:rPr>
        <w:t>حيات</w:t>
      </w:r>
      <w:r>
        <w:rPr>
          <w:spacing w:val="-18"/>
          <w:w w:val="76"/>
          <w:rtl/>
        </w:rPr>
        <w:t xml:space="preserve"> </w:t>
      </w:r>
      <w:r>
        <w:rPr>
          <w:w w:val="76"/>
          <w:rtl/>
        </w:rPr>
        <w:t>پرور</w:t>
      </w:r>
      <w:r>
        <w:rPr>
          <w:spacing w:val="-15"/>
          <w:w w:val="76"/>
          <w:rtl/>
        </w:rPr>
        <w:t xml:space="preserve"> </w:t>
      </w:r>
      <w:r>
        <w:rPr>
          <w:w w:val="76"/>
          <w:rtl/>
        </w:rPr>
        <w:t>جوهر</w:t>
      </w:r>
    </w:p>
    <w:p w14:paraId="27F33597">
      <w:pPr>
        <w:pStyle w:val="13"/>
        <w:bidi/>
        <w:spacing w:before="366" w:line="268" w:lineRule="auto"/>
        <w:ind w:left="148" w:right="312" w:firstLine="580"/>
        <w:jc w:val="left"/>
      </w:pPr>
      <w:r>
        <w:rPr>
          <w:w w:val="66"/>
          <w:rtl/>
        </w:rPr>
        <w:t>ڀني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ميون،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ڀاڄين،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اناجن،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کير،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مکڻ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وغيره ۾ جديد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تحقيقات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مان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معلوم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ڪيو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ويو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40"/>
          <w:position w:val="1"/>
          <w:rtl/>
        </w:rPr>
        <w:t xml:space="preserve"> </w:t>
      </w:r>
      <w:r>
        <w:rPr>
          <w:w w:val="66"/>
          <w:rtl/>
        </w:rPr>
        <w:t>انهن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شين ۾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ڪي</w:t>
      </w:r>
      <w:r>
        <w:rPr>
          <w:rtl/>
        </w:rPr>
        <w:t xml:space="preserve"> </w:t>
      </w:r>
      <w:r>
        <w:rPr>
          <w:w w:val="72"/>
          <w:rtl/>
        </w:rPr>
        <w:t>اهڙا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جزا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ضرور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موجودآهن،جيڪي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بي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انتها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ضروريآهن</w:t>
      </w:r>
      <w:r>
        <w:rPr>
          <w:w w:val="72"/>
        </w:rPr>
        <w:t>.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جزن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برقراررکي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 xml:space="preserve">سگهجي </w:t>
      </w:r>
      <w:r>
        <w:rPr>
          <w:w w:val="70"/>
          <w:rtl/>
        </w:rPr>
        <w:t>ٿو ۽ ساڳي وقت جسم جي نشونما لاءِ پڻ نهايت لازمي ۽ ضروري آهن</w:t>
      </w:r>
      <w:r>
        <w:rPr>
          <w:w w:val="70"/>
        </w:rPr>
        <w:t>.</w:t>
      </w:r>
    </w:p>
    <w:p w14:paraId="2CE92AA0">
      <w:pPr>
        <w:pStyle w:val="13"/>
        <w:bidi/>
        <w:spacing w:before="9" w:line="271" w:lineRule="auto"/>
        <w:ind w:left="148" w:right="3870" w:firstLine="4"/>
        <w:jc w:val="left"/>
      </w:pPr>
      <w:r>
        <w:rPr>
          <w:w w:val="73"/>
          <w:rtl/>
        </w:rPr>
        <w:t>انهن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جزن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عدم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موجودگيءَ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غذا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بيڪار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وڃي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  <w:r>
        <w:rPr>
          <w:w w:val="73"/>
          <w:rtl/>
        </w:rPr>
        <w:t xml:space="preserve"> انهن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جزن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ڪمي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 ڪري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مختلف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بيمارين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شڪار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ٿي </w:t>
      </w:r>
      <w:r>
        <w:rPr>
          <w:w w:val="72"/>
          <w:rtl/>
        </w:rPr>
        <w:t>وڃي</w:t>
      </w:r>
      <w:r>
        <w:rPr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اِنهن</w:t>
      </w:r>
      <w:r>
        <w:rPr>
          <w:rtl/>
        </w:rPr>
        <w:t xml:space="preserve"> </w:t>
      </w:r>
      <w:r>
        <w:rPr>
          <w:w w:val="72"/>
          <w:rtl/>
        </w:rPr>
        <w:t>حيات</w:t>
      </w:r>
      <w:r>
        <w:rPr>
          <w:rtl/>
        </w:rPr>
        <w:t xml:space="preserve"> </w:t>
      </w:r>
      <w:r>
        <w:rPr>
          <w:w w:val="72"/>
          <w:rtl/>
        </w:rPr>
        <w:t>پرور</w:t>
      </w:r>
      <w:r>
        <w:rPr>
          <w:rtl/>
        </w:rPr>
        <w:t xml:space="preserve"> </w:t>
      </w:r>
      <w:r>
        <w:rPr>
          <w:w w:val="72"/>
          <w:rtl/>
        </w:rPr>
        <w:t>جوهرن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حياتين</w:t>
      </w:r>
      <w:r>
        <w:rPr>
          <w:rtl/>
        </w:rPr>
        <w:t xml:space="preserve"> </w:t>
      </w:r>
      <w:r>
        <w:rPr>
          <w:w w:val="72"/>
        </w:rPr>
        <w:t>(Vitamins)</w:t>
      </w:r>
      <w:r>
        <w:rPr>
          <w:rtl/>
        </w:rPr>
        <w:t xml:space="preserve"> </w:t>
      </w:r>
      <w:r>
        <w:rPr>
          <w:w w:val="72"/>
          <w:rtl/>
        </w:rPr>
        <w:t>سڏيو</w:t>
      </w:r>
      <w:r>
        <w:rPr>
          <w:spacing w:val="80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-5"/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الڳ</w:t>
      </w:r>
      <w:r>
        <w:rPr>
          <w:spacing w:val="-5"/>
          <w:rtl/>
        </w:rPr>
        <w:t xml:space="preserve"> </w:t>
      </w:r>
      <w:r>
        <w:rPr>
          <w:w w:val="74"/>
          <w:rtl/>
        </w:rPr>
        <w:t>الڳ</w:t>
      </w:r>
      <w:r>
        <w:rPr>
          <w:spacing w:val="-5"/>
          <w:rtl/>
        </w:rPr>
        <w:t xml:space="preserve"> </w:t>
      </w:r>
      <w:r>
        <w:rPr>
          <w:w w:val="74"/>
          <w:rtl/>
        </w:rPr>
        <w:t>خاص</w:t>
      </w:r>
      <w:r>
        <w:rPr>
          <w:rtl/>
        </w:rPr>
        <w:t xml:space="preserve"> </w:t>
      </w:r>
      <w:r>
        <w:rPr>
          <w:w w:val="74"/>
          <w:rtl/>
        </w:rPr>
        <w:t>خصوصيتن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ڪري</w:t>
      </w:r>
      <w:r>
        <w:rPr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5"/>
          <w:rtl/>
        </w:rPr>
        <w:t xml:space="preserve"> </w:t>
      </w:r>
      <w:r>
        <w:rPr>
          <w:w w:val="74"/>
          <w:rtl/>
        </w:rPr>
        <w:t xml:space="preserve">لاءِ </w:t>
      </w:r>
      <w:r>
        <w:rPr>
          <w:w w:val="79"/>
        </w:rPr>
        <w:t>(A-B-C-D-E)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وغيره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جانشان</w:t>
      </w:r>
      <w:r>
        <w:rPr>
          <w:spacing w:val="-20"/>
          <w:w w:val="79"/>
          <w:rtl/>
        </w:rPr>
        <w:t xml:space="preserve"> </w:t>
      </w:r>
      <w:r>
        <w:rPr>
          <w:w w:val="79"/>
          <w:rtl/>
        </w:rPr>
        <w:t>استعمال</w:t>
      </w:r>
      <w:r>
        <w:rPr>
          <w:spacing w:val="-15"/>
          <w:w w:val="79"/>
          <w:rtl/>
        </w:rPr>
        <w:t xml:space="preserve"> </w:t>
      </w:r>
      <w:r>
        <w:rPr>
          <w:w w:val="79"/>
          <w:rtl/>
        </w:rPr>
        <w:t>ڪيا</w:t>
      </w:r>
      <w:r>
        <w:rPr>
          <w:spacing w:val="-15"/>
          <w:w w:val="79"/>
          <w:rtl/>
        </w:rPr>
        <w:t xml:space="preserve"> </w:t>
      </w:r>
      <w:r>
        <w:rPr>
          <w:w w:val="79"/>
          <w:rtl/>
        </w:rPr>
        <w:t>وڃن</w:t>
      </w:r>
      <w:r>
        <w:rPr>
          <w:spacing w:val="-21"/>
          <w:w w:val="79"/>
          <w:rtl/>
        </w:rPr>
        <w:t xml:space="preserve"> </w:t>
      </w:r>
      <w:r>
        <w:rPr>
          <w:w w:val="79"/>
          <w:rtl/>
        </w:rPr>
        <w:t>ٿا</w:t>
      </w:r>
      <w:r>
        <w:rPr>
          <w:w w:val="79"/>
        </w:rPr>
        <w:t>.</w:t>
      </w:r>
      <w:r>
        <w:rPr>
          <w:spacing w:val="-15"/>
          <w:w w:val="79"/>
          <w:rtl/>
        </w:rPr>
        <w:t xml:space="preserve"> </w:t>
      </w:r>
      <w:r>
        <w:rPr>
          <w:w w:val="79"/>
          <w:rtl/>
        </w:rPr>
        <w:t>وٽامنز</w:t>
      </w:r>
      <w:r>
        <w:rPr>
          <w:spacing w:val="-19"/>
          <w:w w:val="79"/>
          <w:rtl/>
        </w:rPr>
        <w:t xml:space="preserve"> </w:t>
      </w:r>
      <w:r>
        <w:rPr>
          <w:w w:val="79"/>
          <w:rtl/>
        </w:rPr>
        <w:t xml:space="preserve">تمام </w:t>
      </w:r>
      <w:r>
        <w:rPr>
          <w:w w:val="67"/>
          <w:rtl/>
        </w:rPr>
        <w:t>ٿوري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مقدار</w:t>
      </w:r>
      <w:r>
        <w:rPr>
          <w:spacing w:val="23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وڏو اثر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رکن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ٿيون، اسان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وٽ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ڀاڄيون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وڏي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مقدار ۾ کاڌيون وڃن ٿيون،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پر ڀاڄيون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کائيندڙ وٽامنز کان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محروم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رهجي وڃن</w:t>
      </w:r>
      <w:r>
        <w:rPr>
          <w:rtl/>
        </w:rPr>
        <w:t xml:space="preserve"> </w:t>
      </w:r>
      <w:r>
        <w:rPr>
          <w:w w:val="66"/>
          <w:rtl/>
        </w:rPr>
        <w:t>ٿا،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ڇو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وٽ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ڀاڄين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دير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تائين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پچائي کائڻ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رواج عام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65"/>
          <w:rtl/>
        </w:rPr>
        <w:t>اها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ڳالهه ذهن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نشين ڪري ڇڏڻ گهرجي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ڀاڄين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کي معمولي طور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تي به</w:t>
      </w:r>
      <w:r>
        <w:rPr>
          <w:spacing w:val="34"/>
          <w:rtl/>
        </w:rPr>
        <w:t xml:space="preserve"> </w:t>
      </w:r>
      <w:r>
        <w:rPr>
          <w:w w:val="65"/>
          <w:rtl/>
        </w:rPr>
        <w:t>پچائڻ</w:t>
      </w:r>
      <w:r>
        <w:rPr>
          <w:spacing w:val="35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39"/>
          <w:rtl/>
        </w:rPr>
        <w:t xml:space="preserve"> </w:t>
      </w:r>
      <w:r>
        <w:rPr>
          <w:w w:val="65"/>
          <w:rtl/>
        </w:rPr>
        <w:t>منجهن</w:t>
      </w:r>
      <w:r>
        <w:rPr>
          <w:w w:val="65"/>
        </w:rPr>
        <w:t>%</w:t>
      </w:r>
      <w:r>
        <w:rPr>
          <w:spacing w:val="30"/>
          <w:rtl/>
        </w:rPr>
        <w:t xml:space="preserve"> </w:t>
      </w:r>
      <w:r>
        <w:rPr>
          <w:w w:val="65"/>
        </w:rPr>
        <w:t>61</w:t>
      </w:r>
      <w:r>
        <w:rPr>
          <w:spacing w:val="38"/>
          <w:rtl/>
        </w:rPr>
        <w:t xml:space="preserve"> </w:t>
      </w:r>
      <w:r>
        <w:rPr>
          <w:w w:val="65"/>
          <w:rtl/>
        </w:rPr>
        <w:t>سيڪڙو</w:t>
      </w:r>
      <w:r>
        <w:rPr>
          <w:spacing w:val="35"/>
          <w:rtl/>
        </w:rPr>
        <w:t xml:space="preserve"> </w:t>
      </w:r>
      <w:r>
        <w:rPr>
          <w:w w:val="65"/>
          <w:rtl/>
        </w:rPr>
        <w:t>وٽامنز</w:t>
      </w:r>
      <w:r>
        <w:rPr>
          <w:spacing w:val="35"/>
          <w:rtl/>
        </w:rPr>
        <w:t xml:space="preserve"> </w:t>
      </w:r>
      <w:r>
        <w:rPr>
          <w:w w:val="65"/>
          <w:rtl/>
        </w:rPr>
        <w:t>گهٽجي</w:t>
      </w:r>
      <w:r>
        <w:rPr>
          <w:spacing w:val="34"/>
          <w:rtl/>
        </w:rPr>
        <w:t xml:space="preserve"> </w:t>
      </w:r>
      <w:r>
        <w:rPr>
          <w:w w:val="65"/>
          <w:rtl/>
        </w:rPr>
        <w:t>وڃن</w:t>
      </w:r>
      <w:r>
        <w:rPr>
          <w:spacing w:val="35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  <w:r>
        <w:rPr>
          <w:spacing w:val="33"/>
          <w:rtl/>
        </w:rPr>
        <w:t xml:space="preserve"> </w:t>
      </w:r>
      <w:r>
        <w:rPr>
          <w:w w:val="65"/>
          <w:rtl/>
        </w:rPr>
        <w:t>پوءِ</w:t>
      </w:r>
    </w:p>
    <w:p w14:paraId="710E3E72">
      <w:pPr>
        <w:pStyle w:val="13"/>
        <w:bidi/>
        <w:spacing w:line="268" w:lineRule="auto"/>
        <w:ind w:left="149" w:right="312" w:firstLine="6"/>
        <w:jc w:val="left"/>
      </w:pPr>
      <w:r>
        <w:rPr>
          <w:w w:val="64"/>
          <w:rtl/>
        </w:rPr>
        <w:t>جيڪڏهناڃا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وڌيڪدير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تائين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پچائبو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بلڪلختم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ٿي</w:t>
      </w:r>
      <w:r>
        <w:rPr>
          <w:spacing w:val="-9"/>
          <w:w w:val="64"/>
          <w:rtl/>
        </w:rPr>
        <w:t xml:space="preserve"> </w:t>
      </w:r>
      <w:r>
        <w:rPr>
          <w:w w:val="64"/>
          <w:rtl/>
        </w:rPr>
        <w:t>ويندا</w:t>
      </w:r>
      <w:r>
        <w:rPr>
          <w:w w:val="64"/>
        </w:rPr>
        <w:t>.</w:t>
      </w:r>
      <w:r>
        <w:rPr>
          <w:w w:val="64"/>
          <w:rtl/>
        </w:rPr>
        <w:t xml:space="preserve"> اهڙي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پڪل ڀاڄين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سان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پيٽکي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ته ڀري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 xml:space="preserve">سگهجي </w:t>
      </w:r>
      <w:r>
        <w:rPr>
          <w:w w:val="71"/>
          <w:rtl/>
        </w:rPr>
        <w:t xml:space="preserve">ٿو، پر جسم غذائيت۽ حيات پرور </w:t>
      </w:r>
      <w:r>
        <w:rPr>
          <w:w w:val="71"/>
        </w:rPr>
        <w:t>)</w:t>
      </w:r>
      <w:r>
        <w:rPr>
          <w:w w:val="71"/>
          <w:rtl/>
        </w:rPr>
        <w:t>جوهر</w:t>
      </w:r>
      <w:r>
        <w:rPr>
          <w:w w:val="71"/>
        </w:rPr>
        <w:t>(</w:t>
      </w:r>
      <w:r>
        <w:rPr>
          <w:w w:val="71"/>
          <w:rtl/>
        </w:rPr>
        <w:t xml:space="preserve"> عناصر کان محروم رهجي وڃي ٿو</w:t>
      </w:r>
      <w:r>
        <w:rPr>
          <w:w w:val="71"/>
        </w:rPr>
        <w:t>.</w:t>
      </w:r>
    </w:p>
    <w:p w14:paraId="0342849D">
      <w:pPr>
        <w:pStyle w:val="13"/>
        <w:bidi/>
        <w:spacing w:line="264" w:lineRule="auto"/>
        <w:ind w:left="154" w:right="311" w:firstLine="584"/>
        <w:jc w:val="left"/>
      </w:pPr>
      <w:r>
        <w:rPr>
          <w:w w:val="73"/>
          <w:rtl/>
        </w:rPr>
        <w:t>جيڪڏهن</w:t>
      </w:r>
      <w:r>
        <w:rPr>
          <w:rtl/>
        </w:rPr>
        <w:t xml:space="preserve"> </w:t>
      </w:r>
      <w:r>
        <w:rPr>
          <w:w w:val="73"/>
          <w:rtl/>
        </w:rPr>
        <w:t>توهان</w:t>
      </w:r>
      <w:r>
        <w:rPr>
          <w:rtl/>
        </w:rPr>
        <w:t xml:space="preserve"> </w:t>
      </w:r>
      <w:r>
        <w:rPr>
          <w:w w:val="73"/>
          <w:rtl/>
        </w:rPr>
        <w:t>روز</w:t>
      </w:r>
      <w:r>
        <w:rPr>
          <w:rtl/>
        </w:rPr>
        <w:t xml:space="preserve"> </w:t>
      </w:r>
      <w:r>
        <w:rPr>
          <w:w w:val="73"/>
          <w:rtl/>
        </w:rPr>
        <w:t>بروز</w:t>
      </w:r>
      <w:r>
        <w:rPr>
          <w:rtl/>
        </w:rPr>
        <w:t xml:space="preserve"> </w:t>
      </w:r>
      <w:r>
        <w:rPr>
          <w:w w:val="73"/>
          <w:rtl/>
        </w:rPr>
        <w:t>سست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ڪاهل</w:t>
      </w:r>
      <w:r>
        <w:rPr>
          <w:rtl/>
        </w:rPr>
        <w:t xml:space="preserve"> </w:t>
      </w:r>
      <w:r>
        <w:rPr>
          <w:w w:val="73"/>
          <w:rtl/>
        </w:rPr>
        <w:t>ٿيندا</w:t>
      </w:r>
      <w:r>
        <w:rPr>
          <w:rtl/>
        </w:rPr>
        <w:t xml:space="preserve"> </w:t>
      </w:r>
      <w:r>
        <w:rPr>
          <w:w w:val="73"/>
          <w:rtl/>
        </w:rPr>
        <w:t>وڃو،</w:t>
      </w:r>
      <w:r>
        <w:rPr>
          <w:rtl/>
        </w:rPr>
        <w:t xml:space="preserve"> </w:t>
      </w:r>
      <w:r>
        <w:rPr>
          <w:w w:val="73"/>
          <w:rtl/>
        </w:rPr>
        <w:t>ٿوري</w:t>
      </w:r>
      <w:r>
        <w:rPr>
          <w:rtl/>
        </w:rPr>
        <w:t xml:space="preserve"> </w:t>
      </w:r>
      <w:r>
        <w:rPr>
          <w:w w:val="73"/>
          <w:rtl/>
        </w:rPr>
        <w:t>دماغي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جسماني</w:t>
      </w:r>
      <w:r>
        <w:rPr>
          <w:rtl/>
        </w:rPr>
        <w:t xml:space="preserve"> </w:t>
      </w:r>
      <w:r>
        <w:rPr>
          <w:w w:val="73"/>
          <w:rtl/>
        </w:rPr>
        <w:t>محنت</w:t>
      </w:r>
      <w:r>
        <w:rPr>
          <w:rtl/>
        </w:rPr>
        <w:t xml:space="preserve"> </w:t>
      </w:r>
      <w:r>
        <w:rPr>
          <w:w w:val="73"/>
          <w:rtl/>
        </w:rPr>
        <w:t>ڪرڻ</w:t>
      </w:r>
      <w:r>
        <w:rPr>
          <w:rtl/>
        </w:rPr>
        <w:t xml:space="preserve"> </w:t>
      </w:r>
      <w:r>
        <w:rPr>
          <w:w w:val="73"/>
          <w:rtl/>
        </w:rPr>
        <w:t>کان</w:t>
      </w:r>
      <w:r>
        <w:rPr>
          <w:rtl/>
        </w:rPr>
        <w:t xml:space="preserve"> </w:t>
      </w:r>
      <w:r>
        <w:rPr>
          <w:w w:val="73"/>
          <w:rtl/>
        </w:rPr>
        <w:t>پوءِ</w:t>
      </w:r>
      <w:r>
        <w:rPr>
          <w:spacing w:val="80"/>
          <w:rtl/>
        </w:rPr>
        <w:t xml:space="preserve"> </w:t>
      </w:r>
      <w:r>
        <w:rPr>
          <w:w w:val="68"/>
          <w:rtl/>
        </w:rPr>
        <w:t>ٿڪجي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پئو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يا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ڪم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بغير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ٿڪاوٽ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ڪو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وڏو</w:t>
      </w:r>
      <w:r>
        <w:rPr>
          <w:rtl/>
        </w:rPr>
        <w:t xml:space="preserve"> </w:t>
      </w:r>
      <w:r>
        <w:rPr>
          <w:w w:val="68"/>
          <w:rtl/>
        </w:rPr>
        <w:t>ڪم</w:t>
      </w:r>
      <w:r>
        <w:rPr>
          <w:spacing w:val="10"/>
          <w:rtl/>
        </w:rPr>
        <w:t xml:space="preserve"> </w:t>
      </w:r>
      <w:r>
        <w:rPr>
          <w:w w:val="68"/>
          <w:rtl/>
        </w:rPr>
        <w:t>سرانجام</w:t>
      </w:r>
      <w:r>
        <w:rPr>
          <w:spacing w:val="-4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ڏئي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سگهو،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سمجهي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وڃو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 xml:space="preserve">توهان </w:t>
      </w:r>
      <w:r>
        <w:rPr>
          <w:w w:val="72"/>
          <w:rtl/>
        </w:rPr>
        <w:t>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خوراڪ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حياتين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يعني وٽامنز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 ۽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ڪيميائي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عنصرن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ضرور ڪمي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پئي آهي</w:t>
      </w:r>
      <w:r>
        <w:rPr>
          <w:w w:val="72"/>
        </w:rPr>
        <w:t>.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اهڙيءَ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صورت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ڀاڄين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هلڪي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باهه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پچائي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کائو</w:t>
      </w:r>
      <w:r>
        <w:rPr>
          <w:w w:val="65"/>
        </w:rPr>
        <w:t>.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سلاد، چقندر،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بند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گوبي، گجر،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موري،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گوگڙو،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ٽماٽو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وغيره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ڪچا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 xml:space="preserve">استعمال </w:t>
      </w:r>
      <w:r>
        <w:rPr>
          <w:w w:val="72"/>
          <w:rtl/>
        </w:rPr>
        <w:t>ڪريو</w:t>
      </w:r>
      <w:r>
        <w:rPr>
          <w:w w:val="72"/>
        </w:rPr>
        <w:t>.</w:t>
      </w:r>
    </w:p>
    <w:p w14:paraId="23F87E79">
      <w:pPr>
        <w:spacing w:before="0"/>
        <w:ind w:left="0" w:right="157" w:firstLine="0"/>
        <w:jc w:val="right"/>
        <w:rPr>
          <w:sz w:val="38"/>
          <w:szCs w:val="38"/>
        </w:rPr>
      </w:pPr>
      <w:r>
        <w:rPr>
          <w:rFonts w:ascii="Times New Roman" w:cs="Times New Roman"/>
          <w:w w:val="95"/>
          <w:sz w:val="38"/>
          <w:szCs w:val="38"/>
        </w:rPr>
        <w:t>(Vitamnis</w:t>
      </w:r>
      <w:r>
        <w:rPr>
          <w:w w:val="95"/>
          <w:sz w:val="38"/>
          <w:szCs w:val="38"/>
        </w:rPr>
        <w:t>)</w:t>
      </w:r>
      <w:r>
        <w:rPr>
          <w:spacing w:val="11"/>
          <w:sz w:val="38"/>
          <w:szCs w:val="38"/>
        </w:rPr>
        <w:t xml:space="preserve"> </w:t>
      </w:r>
      <w:r>
        <w:rPr>
          <w:spacing w:val="-6"/>
          <w:w w:val="80"/>
          <w:sz w:val="38"/>
          <w:szCs w:val="38"/>
          <w:rtl/>
        </w:rPr>
        <w:t>حياتين</w:t>
      </w:r>
    </w:p>
    <w:p w14:paraId="34B4455F">
      <w:pPr>
        <w:pStyle w:val="13"/>
        <w:bidi/>
        <w:spacing w:before="49" w:line="264" w:lineRule="auto"/>
        <w:ind w:left="154" w:right="311" w:firstLine="575"/>
        <w:jc w:val="left"/>
      </w:pPr>
      <w:r>
        <w:rPr>
          <w:w w:val="66"/>
          <w:sz w:val="40"/>
          <w:szCs w:val="40"/>
          <w:rtl/>
        </w:rPr>
        <w:t>الف</w:t>
      </w:r>
      <w:r>
        <w:rPr>
          <w:sz w:val="40"/>
          <w:szCs w:val="40"/>
          <w:rtl/>
        </w:rPr>
        <w:t xml:space="preserve"> </w:t>
      </w:r>
      <w:r>
        <w:rPr>
          <w:w w:val="66"/>
          <w:sz w:val="40"/>
          <w:szCs w:val="40"/>
        </w:rPr>
        <w:t>(A)</w:t>
      </w:r>
      <w:r>
        <w:rPr>
          <w:rtl/>
        </w:rPr>
        <w:t xml:space="preserve"> </w:t>
      </w:r>
      <w:r>
        <w:rPr>
          <w:w w:val="66"/>
          <w:rtl/>
        </w:rPr>
        <w:t>حياتين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الف،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هيٺين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شين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"/>
          <w:rtl/>
        </w:rPr>
        <w:t xml:space="preserve"> </w:t>
      </w:r>
      <w:r>
        <w:rPr>
          <w:w w:val="66"/>
          <w:rtl/>
        </w:rPr>
        <w:t>ملي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سگهي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:</w:t>
      </w:r>
      <w:r>
        <w:rPr>
          <w:rtl/>
        </w:rPr>
        <w:t xml:space="preserve"> </w:t>
      </w:r>
      <w:r>
        <w:rPr>
          <w:w w:val="66"/>
          <w:rtl/>
        </w:rPr>
        <w:t>کير،</w:t>
      </w:r>
      <w:r>
        <w:rPr>
          <w:spacing w:val="-6"/>
          <w:rtl/>
        </w:rPr>
        <w:t xml:space="preserve"> </w:t>
      </w:r>
      <w:r>
        <w:rPr>
          <w:w w:val="66"/>
          <w:rtl/>
        </w:rPr>
        <w:t>مکڻ،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ملائي،</w:t>
      </w:r>
      <w:r>
        <w:rPr>
          <w:spacing w:val="-5"/>
          <w:rtl/>
        </w:rPr>
        <w:t xml:space="preserve"> </w:t>
      </w:r>
      <w:r>
        <w:rPr>
          <w:w w:val="66"/>
          <w:rtl/>
        </w:rPr>
        <w:t>بيدي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زردي،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پنير،</w:t>
      </w:r>
      <w:r>
        <w:rPr>
          <w:spacing w:val="-5"/>
          <w:rtl/>
        </w:rPr>
        <w:t xml:space="preserve"> </w:t>
      </w:r>
      <w:r>
        <w:rPr>
          <w:w w:val="66"/>
          <w:rtl/>
        </w:rPr>
        <w:t>گجر،</w:t>
      </w:r>
      <w:r>
        <w:rPr>
          <w:w w:val="66"/>
          <w:sz w:val="40"/>
          <w:szCs w:val="40"/>
          <w:rtl/>
        </w:rPr>
        <w:t xml:space="preserve"> </w:t>
      </w:r>
      <w:r>
        <w:rPr>
          <w:w w:val="73"/>
          <w:rtl/>
        </w:rPr>
        <w:t>بند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گوبي،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گوگڙو،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موري،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ٽماٽو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انب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وغيره</w:t>
      </w:r>
      <w:r>
        <w:rPr>
          <w:w w:val="73"/>
        </w:rPr>
        <w:t>.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هيءَ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وٽامن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مڇيءَ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تيل</w:t>
      </w:r>
      <w:r>
        <w:rPr>
          <w:w w:val="73"/>
        </w:rPr>
        <w:t>oil</w:t>
      </w:r>
      <w:r>
        <w:rPr>
          <w:spacing w:val="-6"/>
          <w:w w:val="73"/>
          <w:rtl/>
        </w:rPr>
        <w:t xml:space="preserve"> </w:t>
      </w:r>
      <w:r>
        <w:rPr>
          <w:w w:val="73"/>
        </w:rPr>
        <w:t>Liver</w:t>
      </w:r>
      <w:r>
        <w:rPr>
          <w:spacing w:val="-5"/>
          <w:w w:val="73"/>
          <w:rtl/>
        </w:rPr>
        <w:t xml:space="preserve"> </w:t>
      </w:r>
      <w:r>
        <w:rPr>
          <w:w w:val="73"/>
        </w:rPr>
        <w:t>Cod</w:t>
      </w:r>
      <w:r>
        <w:rPr>
          <w:w w:val="73"/>
          <w:rtl/>
        </w:rPr>
        <w:t>۾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سڀ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وڌيڪ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موجود هوندي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w w:val="73"/>
          <w:rtl/>
        </w:rPr>
        <w:t xml:space="preserve"> انب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پڻ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گهڻي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مقدار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موجودآهي</w:t>
      </w:r>
      <w:r>
        <w:rPr>
          <w:w w:val="73"/>
        </w:rPr>
        <w:t>.</w:t>
      </w:r>
      <w:r>
        <w:rPr>
          <w:w w:val="73"/>
          <w:rtl/>
        </w:rPr>
        <w:t xml:space="preserve"> جيڪي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جانور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خشڪ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سڪل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چارو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ڀوسو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وغيره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کائيندا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آهن، </w:t>
      </w:r>
      <w:r>
        <w:rPr>
          <w:w w:val="68"/>
          <w:rtl/>
        </w:rPr>
        <w:t>انهن جانورن جي کير ۽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 کير مان ٺهندڙ شين يعني مکڻ، ملائي ۽ پنير وغيره ۾ تمام گهٽ هوندي آهي</w:t>
      </w:r>
      <w:r>
        <w:rPr>
          <w:w w:val="68"/>
        </w:rPr>
        <w:t>.</w:t>
      </w:r>
    </w:p>
    <w:p w14:paraId="3402B261">
      <w:pPr>
        <w:pStyle w:val="13"/>
        <w:bidi/>
        <w:spacing w:line="254" w:lineRule="auto"/>
        <w:ind w:left="155" w:right="311" w:firstLine="578"/>
        <w:jc w:val="left"/>
      </w:pPr>
      <w:r>
        <w:rPr>
          <w:w w:val="70"/>
          <w:sz w:val="40"/>
          <w:szCs w:val="40"/>
          <w:rtl/>
        </w:rPr>
        <w:t>فائدا</w:t>
      </w:r>
      <w:r>
        <w:rPr>
          <w:w w:val="70"/>
          <w:sz w:val="40"/>
          <w:szCs w:val="40"/>
        </w:rPr>
        <w:t>:</w:t>
      </w:r>
      <w:r>
        <w:rPr>
          <w:rtl/>
        </w:rPr>
        <w:t xml:space="preserve"> </w:t>
      </w:r>
      <w:r>
        <w:rPr>
          <w:w w:val="70"/>
          <w:rtl/>
        </w:rPr>
        <w:t>وٽامن اي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(A)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 استعمال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سان ٻارن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جسمن 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نشونما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بهتر نموني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طور تي</w:t>
      </w:r>
      <w:r>
        <w:rPr>
          <w:w w:val="70"/>
          <w:sz w:val="40"/>
          <w:szCs w:val="40"/>
          <w:rtl/>
        </w:rPr>
        <w:t xml:space="preserve"> </w:t>
      </w:r>
      <w:r>
        <w:rPr>
          <w:w w:val="71"/>
          <w:rtl/>
        </w:rPr>
        <w:t>ٻارن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هڏين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مضبوطي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واڌ</w:t>
      </w:r>
      <w:r>
        <w:rPr>
          <w:spacing w:val="-7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نهايت</w:t>
      </w:r>
      <w:r>
        <w:rPr>
          <w:spacing w:val="-6"/>
          <w:rtl/>
        </w:rPr>
        <w:t xml:space="preserve"> </w:t>
      </w:r>
      <w:r>
        <w:rPr>
          <w:w w:val="71"/>
          <w:rtl/>
        </w:rPr>
        <w:t>ضروري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9"/>
          <w:rtl/>
        </w:rPr>
        <w:t xml:space="preserve"> </w:t>
      </w:r>
      <w:r>
        <w:rPr>
          <w:w w:val="71"/>
          <w:rtl/>
        </w:rPr>
        <w:t>بينائي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طاقت</w:t>
      </w:r>
      <w:r>
        <w:rPr>
          <w:spacing w:val="-2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قوت</w:t>
      </w:r>
      <w:r>
        <w:rPr>
          <w:spacing w:val="-9"/>
          <w:rtl/>
        </w:rPr>
        <w:t xml:space="preserve"> </w:t>
      </w:r>
      <w:r>
        <w:rPr>
          <w:w w:val="71"/>
          <w:rtl/>
        </w:rPr>
        <w:t>بخشي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spacing w:val="-3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9"/>
          <w:rtl/>
        </w:rPr>
        <w:t xml:space="preserve"> </w:t>
      </w:r>
      <w:r>
        <w:rPr>
          <w:w w:val="71"/>
          <w:rtl/>
        </w:rPr>
        <w:t>۾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مرضن </w:t>
      </w:r>
      <w:r>
        <w:rPr>
          <w:w w:val="75"/>
          <w:position w:val="2"/>
          <w:rtl/>
        </w:rPr>
        <w:t>سان</w:t>
      </w:r>
      <w:r>
        <w:rPr>
          <w:spacing w:val="-6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دفاعي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مقابلو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ڪرڻ</w:t>
      </w:r>
      <w:r>
        <w:rPr>
          <w:spacing w:val="-8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جي</w:t>
      </w:r>
      <w:r>
        <w:rPr>
          <w:spacing w:val="-8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صلاحيت</w:t>
      </w:r>
      <w:r>
        <w:rPr>
          <w:spacing w:val="-10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پيدا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ڪري</w:t>
      </w:r>
      <w:r>
        <w:rPr>
          <w:spacing w:val="-10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ٿي</w:t>
      </w:r>
      <w:r>
        <w:rPr>
          <w:w w:val="75"/>
          <w:position w:val="2"/>
        </w:rPr>
        <w:t>.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ڪَنَ ۽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جسم</w:t>
      </w:r>
      <w:r>
        <w:rPr>
          <w:spacing w:val="-8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جي</w:t>
      </w:r>
      <w:r>
        <w:rPr>
          <w:spacing w:val="-9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سوراخن</w:t>
      </w:r>
      <w:r>
        <w:rPr>
          <w:spacing w:val="-3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۾</w:t>
      </w:r>
      <w:r>
        <w:rPr>
          <w:spacing w:val="-10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پيپ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پيدا</w:t>
      </w:r>
      <w:r>
        <w:rPr>
          <w:spacing w:val="-9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ڪرڻ</w:t>
      </w:r>
      <w:r>
        <w:rPr>
          <w:spacing w:val="-3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۾</w:t>
      </w:r>
      <w:r>
        <w:rPr>
          <w:spacing w:val="-9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 xml:space="preserve">رڪاوٽ </w:t>
      </w:r>
      <w:r>
        <w:rPr>
          <w:w w:val="70"/>
          <w:rtl/>
        </w:rPr>
        <w:t>بڻجي ٿي</w:t>
      </w:r>
      <w:r>
        <w:rPr>
          <w:w w:val="70"/>
        </w:rPr>
        <w:t>.</w:t>
      </w:r>
      <w:r>
        <w:rPr>
          <w:w w:val="70"/>
          <w:rtl/>
        </w:rPr>
        <w:t xml:space="preserve"> چمڙيءَ کي صحتمند رکي ٿي</w:t>
      </w:r>
      <w:r>
        <w:rPr>
          <w:w w:val="70"/>
        </w:rPr>
        <w:t>.</w:t>
      </w:r>
      <w:r>
        <w:rPr>
          <w:w w:val="70"/>
          <w:rtl/>
        </w:rPr>
        <w:t xml:space="preserve"> خاص طور تي منهن تي </w:t>
      </w:r>
      <w:r>
        <w:rPr>
          <w:w w:val="70"/>
        </w:rPr>
        <w:t>”</w:t>
      </w:r>
      <w:r>
        <w:rPr>
          <w:w w:val="70"/>
          <w:rtl/>
        </w:rPr>
        <w:t>ڇانؤن</w:t>
      </w:r>
      <w:r>
        <w:rPr>
          <w:w w:val="70"/>
        </w:rPr>
        <w:t>“</w:t>
      </w:r>
      <w:r>
        <w:rPr>
          <w:w w:val="70"/>
          <w:rtl/>
        </w:rPr>
        <w:t xml:space="preserve"> ۽ ڦرڙن کي ختم ڪري ٿي</w:t>
      </w:r>
      <w:r>
        <w:rPr>
          <w:w w:val="70"/>
        </w:rPr>
        <w:t>.</w:t>
      </w:r>
    </w:p>
    <w:p w14:paraId="27566C8B">
      <w:pPr>
        <w:pStyle w:val="13"/>
        <w:rPr>
          <w:sz w:val="20"/>
        </w:rPr>
      </w:pPr>
    </w:p>
    <w:p w14:paraId="5751294F">
      <w:pPr>
        <w:pStyle w:val="13"/>
        <w:rPr>
          <w:sz w:val="20"/>
        </w:rPr>
      </w:pPr>
    </w:p>
    <w:p w14:paraId="75E97149">
      <w:pPr>
        <w:pStyle w:val="13"/>
        <w:rPr>
          <w:sz w:val="20"/>
        </w:rPr>
      </w:pPr>
    </w:p>
    <w:p w14:paraId="6ACB840F">
      <w:pPr>
        <w:pStyle w:val="13"/>
        <w:spacing w:before="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790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181610</wp:posOffset>
                </wp:positionV>
                <wp:extent cx="5772785" cy="55245"/>
                <wp:effectExtent l="0" t="0" r="0" b="0"/>
                <wp:wrapTopAndBottom/>
                <wp:docPr id="407" name="Graphic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07" o:spid="_x0000_s1026" o:spt="100" style="position:absolute;left:0pt;margin-left:70.55pt;margin-top:14.3pt;height:4.35pt;width:454.55pt;mso-position-horizontal-relative:page;mso-wrap-distance-bottom:0pt;mso-wrap-distance-top:0pt;z-index:-251537408;mso-width-relative:page;mso-height-relative:page;" fillcolor="#612322" filled="t" stroked="f" coordsize="5772785,55244" o:gfxdata="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eIQCz9sAAAAKAQAADwAAAAAA&#10;AAABACAAAAAiAAAAZHJzL2Rvd25yZXYueG1sUEsBAhQAFAAAAAgAh07iQFlS34F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3068C7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79E3E9B">
      <w:pPr>
        <w:pStyle w:val="13"/>
        <w:spacing w:before="9"/>
        <w:rPr>
          <w:sz w:val="3"/>
        </w:rPr>
      </w:pPr>
    </w:p>
    <w:p w14:paraId="39A84A9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JIUec+R&#10;AgAAIwcAAA4AAAAAAAAAAQAgAAAAJAEAAGRycy9lMm9Eb2MueG1sUEsFBgAAAAAGAAYAWQEAACcG&#10;AAAAAA==&#10;">
                <o:lock v:ext="edit" aspectratio="f"/>
                <v:shape id="Graphic 409" o:spid="_x0000_s1026" o:spt="100" style="position:absolute;left:0;top:0;height:40005;width:5737860;" fillcolor="#000000" filled="t" stroked="f" coordsize="5737860,40005" o:gfxdata="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1zvw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728813D">
      <w:pPr>
        <w:bidi/>
        <w:spacing w:before="263"/>
        <w:ind w:left="157" w:right="0" w:firstLine="0"/>
        <w:jc w:val="left"/>
        <w:rPr>
          <w:sz w:val="38"/>
          <w:szCs w:val="38"/>
        </w:rPr>
      </w:pPr>
      <w:r>
        <w:rPr>
          <w:w w:val="70"/>
          <w:sz w:val="38"/>
          <w:szCs w:val="38"/>
          <w:rtl/>
        </w:rPr>
        <w:t>حياتين</w:t>
      </w:r>
      <w:r>
        <w:rPr>
          <w:spacing w:val="-20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الف</w:t>
      </w:r>
      <w:r>
        <w:rPr>
          <w:spacing w:val="-22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جي</w:t>
      </w:r>
      <w:r>
        <w:rPr>
          <w:spacing w:val="-18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غير</w:t>
      </w:r>
      <w:r>
        <w:rPr>
          <w:spacing w:val="-20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موجودگي</w:t>
      </w:r>
      <w:r>
        <w:rPr>
          <w:spacing w:val="-17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۽</w:t>
      </w:r>
      <w:r>
        <w:rPr>
          <w:spacing w:val="-16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ڪميءَ</w:t>
      </w:r>
      <w:r>
        <w:rPr>
          <w:spacing w:val="-17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باعث</w:t>
      </w:r>
      <w:r>
        <w:rPr>
          <w:spacing w:val="-22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نقصان</w:t>
      </w:r>
    </w:p>
    <w:p w14:paraId="04A396FA">
      <w:pPr>
        <w:pStyle w:val="13"/>
        <w:bidi/>
        <w:spacing w:before="44" w:line="254" w:lineRule="auto"/>
        <w:ind w:left="154" w:right="311" w:firstLine="584"/>
        <w:jc w:val="left"/>
      </w:pPr>
      <w:r>
        <w:rPr>
          <w:w w:val="71"/>
          <w:rtl/>
        </w:rPr>
        <w:t>جيڪڏهن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وٽامن کي ٻار جي غذا</w:t>
      </w:r>
      <w:r>
        <w:rPr>
          <w:spacing w:val="-9"/>
          <w:rtl/>
        </w:rPr>
        <w:t xml:space="preserve"> </w:t>
      </w:r>
      <w:r>
        <w:rPr>
          <w:w w:val="71"/>
          <w:rtl/>
        </w:rPr>
        <w:t>۾ شامل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نه ڪيو وڃي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ته هوند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هڏيون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نرم رهجي وينديون ۽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باوجود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ڪنهن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جسماني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بيماري نه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هئڻ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لاغر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۽ مستقل مريض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لڳندو</w:t>
      </w:r>
      <w:r>
        <w:rPr>
          <w:w w:val="72"/>
        </w:rPr>
        <w:t>.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جوان ماڻهن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ڪافي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عرصي</w:t>
      </w:r>
      <w:r>
        <w:rPr>
          <w:rtl/>
        </w:rPr>
        <w:t xml:space="preserve"> </w:t>
      </w:r>
      <w:r>
        <w:rPr>
          <w:w w:val="69"/>
          <w:rtl/>
        </w:rPr>
        <w:t>تائين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هيءَ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وٽامن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مِيسّر نه اچي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 پوءِ سندن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اکين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اڳيان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ڪارا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ڪارا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داغ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نظر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اچڻ شروع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ٿيندا</w:t>
      </w:r>
      <w:r>
        <w:rPr>
          <w:w w:val="69"/>
        </w:rPr>
        <w:t>.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رات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گهٽ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نظر </w:t>
      </w:r>
      <w:r>
        <w:rPr>
          <w:w w:val="75"/>
          <w:rtl/>
        </w:rPr>
        <w:t>اچڻ جي</w:t>
      </w:r>
      <w:r>
        <w:rPr>
          <w:spacing w:val="-4"/>
          <w:rtl/>
        </w:rPr>
        <w:t xml:space="preserve"> </w:t>
      </w:r>
      <w:r>
        <w:rPr>
          <w:w w:val="75"/>
          <w:rtl/>
        </w:rPr>
        <w:t>شڪايت ٿي</w:t>
      </w:r>
      <w:r>
        <w:rPr>
          <w:spacing w:val="-5"/>
          <w:rtl/>
        </w:rPr>
        <w:t xml:space="preserve"> </w:t>
      </w:r>
      <w:r>
        <w:rPr>
          <w:w w:val="75"/>
          <w:rtl/>
        </w:rPr>
        <w:t>پوندي</w:t>
      </w:r>
      <w:r>
        <w:rPr>
          <w:w w:val="75"/>
        </w:rPr>
        <w:t>.</w:t>
      </w:r>
      <w:r>
        <w:rPr>
          <w:w w:val="75"/>
          <w:rtl/>
        </w:rPr>
        <w:t xml:space="preserve"> اکين جي بيماري</w:t>
      </w:r>
      <w:r>
        <w:rPr>
          <w:w w:val="75"/>
        </w:rPr>
        <w:t>(Blepharitis)</w:t>
      </w:r>
      <w:r>
        <w:rPr>
          <w:spacing w:val="-3"/>
          <w:rtl/>
        </w:rPr>
        <w:t xml:space="preserve"> </w:t>
      </w:r>
      <w:r>
        <w:rPr>
          <w:w w:val="75"/>
          <w:rtl/>
        </w:rPr>
        <w:t>هن وٽامن جي ڪمي</w:t>
      </w:r>
      <w:r>
        <w:rPr>
          <w:spacing w:val="-4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5"/>
          <w:rtl/>
        </w:rPr>
        <w:t>پيدا ٿيندي</w:t>
      </w:r>
      <w:r>
        <w:rPr>
          <w:spacing w:val="-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ڪنن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مان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گند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پيپ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وهڻ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شروع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ڦڦڙ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ڪمزور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پوندا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 xml:space="preserve">ڪٿي زخم </w:t>
      </w:r>
      <w:r>
        <w:rPr>
          <w:w w:val="64"/>
          <w:rtl/>
        </w:rPr>
        <w:t>ٿي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پوي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4"/>
          <w:rtl/>
        </w:rPr>
        <w:t xml:space="preserve"> </w:t>
      </w:r>
      <w:r>
        <w:rPr>
          <w:w w:val="64"/>
          <w:rtl/>
        </w:rPr>
        <w:t>وڏي</w:t>
      </w:r>
      <w:r>
        <w:rPr>
          <w:spacing w:val="-3"/>
          <w:rtl/>
        </w:rPr>
        <w:t xml:space="preserve"> </w:t>
      </w:r>
      <w:r>
        <w:rPr>
          <w:w w:val="64"/>
          <w:rtl/>
        </w:rPr>
        <w:t>عرصي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تائين</w:t>
      </w:r>
      <w:r>
        <w:rPr>
          <w:spacing w:val="-6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4"/>
          <w:rtl/>
        </w:rPr>
        <w:t>ڀربو</w:t>
      </w:r>
      <w:r>
        <w:rPr>
          <w:spacing w:val="-4"/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  <w:r>
        <w:rPr>
          <w:spacing w:val="-6"/>
          <w:rtl/>
        </w:rPr>
        <w:t xml:space="preserve"> </w:t>
      </w:r>
      <w:r>
        <w:rPr>
          <w:w w:val="64"/>
          <w:rtl/>
        </w:rPr>
        <w:t>چمڙي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ک</w:t>
      </w:r>
      <w:r>
        <w:rPr>
          <w:spacing w:val="-41"/>
          <w:w w:val="64"/>
          <w:position w:val="2"/>
          <w:rtl/>
        </w:rPr>
        <w:t xml:space="preserve"> </w:t>
      </w:r>
      <w:r>
        <w:rPr>
          <w:w w:val="64"/>
          <w:rtl/>
        </w:rPr>
        <w:t>هري،</w:t>
      </w:r>
      <w:r>
        <w:rPr>
          <w:spacing w:val="80"/>
          <w:w w:val="150"/>
          <w:rtl/>
        </w:rPr>
        <w:t xml:space="preserve"> </w:t>
      </w:r>
      <w:r>
        <w:rPr>
          <w:w w:val="64"/>
          <w:rtl/>
        </w:rPr>
        <w:t>خشڪ،</w:t>
      </w:r>
      <w:r>
        <w:rPr>
          <w:spacing w:val="-8"/>
          <w:rtl/>
        </w:rPr>
        <w:t xml:space="preserve"> </w:t>
      </w:r>
      <w:r>
        <w:rPr>
          <w:w w:val="64"/>
          <w:rtl/>
        </w:rPr>
        <w:t>ڀوسي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وانگر</w:t>
      </w:r>
      <w:r>
        <w:rPr>
          <w:spacing w:val="66"/>
          <w:w w:val="150"/>
          <w:position w:val="-2"/>
          <w:rtl/>
        </w:rPr>
        <w:t xml:space="preserve"> </w:t>
      </w:r>
      <w:r>
        <w:rPr>
          <w:w w:val="64"/>
          <w:rtl/>
        </w:rPr>
        <w:t>جهري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پوندي</w:t>
      </w:r>
      <w:r>
        <w:rPr>
          <w:spacing w:val="-4"/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۽</w:t>
      </w:r>
      <w:r>
        <w:rPr>
          <w:spacing w:val="-9"/>
          <w:rtl/>
        </w:rPr>
        <w:t xml:space="preserve"> </w:t>
      </w:r>
      <w:r>
        <w:rPr>
          <w:w w:val="64"/>
          <w:rtl/>
        </w:rPr>
        <w:t>بيشمار</w:t>
      </w:r>
      <w:r>
        <w:rPr>
          <w:spacing w:val="40"/>
          <w:rtl/>
        </w:rPr>
        <w:t xml:space="preserve"> </w:t>
      </w:r>
      <w:r>
        <w:rPr>
          <w:w w:val="66"/>
          <w:position w:val="-3"/>
          <w:rtl/>
        </w:rPr>
        <w:t xml:space="preserve"> </w:t>
      </w:r>
      <w:r>
        <w:rPr>
          <w:w w:val="66"/>
          <w:rtl/>
        </w:rPr>
        <w:t>جهريون پئجي</w:t>
      </w:r>
      <w:r>
        <w:rPr>
          <w:rtl/>
        </w:rPr>
        <w:t xml:space="preserve"> </w:t>
      </w:r>
      <w:r>
        <w:rPr>
          <w:w w:val="66"/>
          <w:rtl/>
        </w:rPr>
        <w:t>وينديون آهن</w:t>
      </w:r>
      <w:r>
        <w:rPr>
          <w:w w:val="66"/>
        </w:rPr>
        <w:t>.</w:t>
      </w:r>
    </w:p>
    <w:p w14:paraId="7E08B062">
      <w:pPr>
        <w:pStyle w:val="13"/>
        <w:bidi/>
        <w:spacing w:before="5" w:line="254" w:lineRule="auto"/>
        <w:ind w:left="156" w:right="311" w:firstLine="575"/>
        <w:jc w:val="left"/>
      </w:pPr>
      <w:r>
        <w:rPr>
          <w:w w:val="72"/>
          <w:sz w:val="42"/>
          <w:szCs w:val="42"/>
          <w:rtl/>
        </w:rPr>
        <w:t>ضرورت</w:t>
      </w:r>
      <w:r>
        <w:rPr>
          <w:w w:val="72"/>
          <w:sz w:val="42"/>
          <w:szCs w:val="42"/>
        </w:rPr>
        <w:t>:</w:t>
      </w:r>
      <w:r>
        <w:rPr>
          <w:spacing w:val="-4"/>
          <w:rtl/>
        </w:rPr>
        <w:t xml:space="preserve"> </w:t>
      </w:r>
      <w:r>
        <w:rPr>
          <w:w w:val="72"/>
          <w:rtl/>
        </w:rPr>
        <w:t>ننڍپڻ</w:t>
      </w:r>
      <w:r>
        <w:rPr>
          <w:spacing w:val="-4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ٻار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1"/>
          <w:rtl/>
        </w:rPr>
        <w:t xml:space="preserve"> </w:t>
      </w:r>
      <w:r>
        <w:rPr>
          <w:w w:val="72"/>
          <w:rtl/>
        </w:rPr>
        <w:t>وڌي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رهيو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هجي،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وقت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ضرورت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گهڻي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ٿئي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w w:val="72"/>
          <w:sz w:val="42"/>
          <w:szCs w:val="42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ننڍپڻ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ڪمي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رهجي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ڪمي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جواني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تائين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رهي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ٿي،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ڀلي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ڪافي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مقدار ۾ استعمال ڪجي، پر پيدا ٿيل ڪميءَ تي غالب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نٿو پئجي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سگهجي ۽ جسم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۾ هن وٽامن جي ڪميءَ جي تلافي</w:t>
      </w:r>
      <w:r>
        <w:rPr>
          <w:spacing w:val="80"/>
          <w:rtl/>
        </w:rPr>
        <w:t xml:space="preserve"> </w:t>
      </w:r>
      <w:r>
        <w:rPr>
          <w:w w:val="67"/>
          <w:rtl/>
        </w:rPr>
        <w:t>تقريب</w:t>
      </w:r>
      <w:r>
        <w:rPr>
          <w:rtl/>
        </w:rPr>
        <w:t xml:space="preserve"> </w:t>
      </w:r>
      <w:r>
        <w:rPr>
          <w:w w:val="67"/>
        </w:rPr>
        <w:t>˝</w:t>
      </w:r>
      <w:r>
        <w:rPr>
          <w:w w:val="67"/>
          <w:rtl/>
        </w:rPr>
        <w:t>ا</w:t>
      </w:r>
      <w:r>
        <w:rPr>
          <w:rtl/>
        </w:rPr>
        <w:t xml:space="preserve"> </w:t>
      </w:r>
      <w:r>
        <w:rPr>
          <w:w w:val="67"/>
          <w:rtl/>
        </w:rPr>
        <w:t>ناممڪن</w:t>
      </w:r>
      <w:r>
        <w:rPr>
          <w:rtl/>
        </w:rPr>
        <w:t xml:space="preserve"> </w:t>
      </w:r>
      <w:r>
        <w:rPr>
          <w:w w:val="67"/>
          <w:rtl/>
        </w:rPr>
        <w:t>ٿي</w:t>
      </w:r>
      <w:r>
        <w:rPr>
          <w:rtl/>
        </w:rPr>
        <w:t xml:space="preserve"> </w:t>
      </w:r>
      <w:r>
        <w:rPr>
          <w:w w:val="67"/>
          <w:rtl/>
        </w:rPr>
        <w:t>وڃي</w:t>
      </w:r>
      <w:r>
        <w:rPr>
          <w:rtl/>
        </w:rPr>
        <w:t xml:space="preserve"> </w:t>
      </w:r>
      <w:r>
        <w:rPr>
          <w:w w:val="67"/>
          <w:rtl/>
        </w:rPr>
        <w:t>ٿي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غريب</w:t>
      </w:r>
      <w:r>
        <w:rPr>
          <w:rtl/>
        </w:rPr>
        <w:t xml:space="preserve"> </w:t>
      </w:r>
      <w:r>
        <w:rPr>
          <w:w w:val="67"/>
          <w:rtl/>
        </w:rPr>
        <w:t>ماڻهو</w:t>
      </w:r>
      <w:r>
        <w:rPr>
          <w:rtl/>
        </w:rPr>
        <w:t xml:space="preserve"> </w:t>
      </w:r>
      <w:r>
        <w:rPr>
          <w:w w:val="67"/>
          <w:rtl/>
        </w:rPr>
        <w:t>ٻارن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گجر</w:t>
      </w:r>
      <w:r>
        <w:rPr>
          <w:rtl/>
        </w:rPr>
        <w:t xml:space="preserve"> </w:t>
      </w:r>
      <w:r>
        <w:rPr>
          <w:w w:val="67"/>
          <w:rtl/>
        </w:rPr>
        <w:t>ڪچي،</w:t>
      </w:r>
      <w:r>
        <w:rPr>
          <w:rtl/>
        </w:rPr>
        <w:t xml:space="preserve"> </w:t>
      </w:r>
      <w:r>
        <w:rPr>
          <w:w w:val="67"/>
          <w:rtl/>
        </w:rPr>
        <w:t>موري،</w:t>
      </w:r>
      <w:r>
        <w:rPr>
          <w:rtl/>
        </w:rPr>
        <w:t xml:space="preserve"> </w:t>
      </w:r>
      <w:r>
        <w:rPr>
          <w:w w:val="67"/>
          <w:rtl/>
        </w:rPr>
        <w:t>گوگڙو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ٽماٽا</w:t>
      </w:r>
      <w:r>
        <w:rPr>
          <w:rtl/>
        </w:rPr>
        <w:t xml:space="preserve"> </w:t>
      </w:r>
      <w:r>
        <w:rPr>
          <w:w w:val="67"/>
          <w:rtl/>
        </w:rPr>
        <w:t>کارائي</w:t>
      </w:r>
      <w:r>
        <w:rPr>
          <w:rtl/>
        </w:rPr>
        <w:t xml:space="preserve"> </w:t>
      </w:r>
      <w:r>
        <w:rPr>
          <w:w w:val="67"/>
          <w:rtl/>
        </w:rPr>
        <w:t>هن</w:t>
      </w:r>
      <w:r>
        <w:rPr>
          <w:rtl/>
        </w:rPr>
        <w:t xml:space="preserve"> </w:t>
      </w:r>
      <w:r>
        <w:rPr>
          <w:w w:val="67"/>
          <w:rtl/>
        </w:rPr>
        <w:t>وٽامن</w:t>
      </w:r>
      <w:r>
        <w:rPr>
          <w:rtl/>
        </w:rPr>
        <w:t xml:space="preserve"> </w:t>
      </w:r>
      <w:r>
        <w:rPr>
          <w:w w:val="67"/>
          <w:rtl/>
        </w:rPr>
        <w:t xml:space="preserve">جي </w:t>
      </w:r>
      <w:r>
        <w:rPr>
          <w:w w:val="70"/>
          <w:rtl/>
        </w:rPr>
        <w:t>ڪميءَ کي پورو ڪري سگهن ٿا ۽ جسم کي ڪافي مقدار ۾ وٽامن پهچائي سگهن ٿا</w:t>
      </w:r>
      <w:r>
        <w:rPr>
          <w:w w:val="70"/>
        </w:rPr>
        <w:t>.</w:t>
      </w:r>
    </w:p>
    <w:p w14:paraId="72524C32">
      <w:pPr>
        <w:pStyle w:val="13"/>
        <w:bidi/>
        <w:spacing w:before="8" w:line="254" w:lineRule="auto"/>
        <w:ind w:left="154" w:right="311" w:firstLine="584"/>
        <w:jc w:val="left"/>
      </w:pPr>
      <w:r>
        <w:rPr>
          <w:w w:val="69"/>
          <w:rtl/>
        </w:rPr>
        <w:t>چمڙي جي نرمي،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صفائي ۽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اکين جي چمڪ قائم رکڻ لاءِ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پنهنجيءَ غذا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هفتي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هڪ ٻه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دفعو گجر،</w:t>
      </w:r>
      <w:r>
        <w:rPr>
          <w:rtl/>
        </w:rPr>
        <w:t xml:space="preserve"> </w:t>
      </w:r>
      <w:r>
        <w:rPr>
          <w:w w:val="65"/>
          <w:rtl/>
        </w:rPr>
        <w:t>سنگتڙو،</w:t>
      </w:r>
      <w:r>
        <w:rPr>
          <w:rtl/>
        </w:rPr>
        <w:t xml:space="preserve"> </w:t>
      </w:r>
      <w:r>
        <w:rPr>
          <w:w w:val="65"/>
          <w:rtl/>
        </w:rPr>
        <w:t>ٽماٽو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rtl/>
        </w:rPr>
        <w:t xml:space="preserve"> </w:t>
      </w:r>
      <w:r>
        <w:rPr>
          <w:w w:val="65"/>
          <w:rtl/>
        </w:rPr>
        <w:t>مکڻ</w:t>
      </w:r>
      <w:r>
        <w:rPr>
          <w:rtl/>
        </w:rPr>
        <w:t xml:space="preserve"> </w:t>
      </w:r>
      <w:r>
        <w:rPr>
          <w:w w:val="65"/>
          <w:rtl/>
        </w:rPr>
        <w:t>ضرور</w:t>
      </w:r>
      <w:r>
        <w:rPr>
          <w:rtl/>
        </w:rPr>
        <w:t xml:space="preserve"> </w:t>
      </w:r>
      <w:r>
        <w:rPr>
          <w:w w:val="65"/>
          <w:rtl/>
        </w:rPr>
        <w:t>کائڻ</w:t>
      </w:r>
      <w:r>
        <w:rPr>
          <w:rtl/>
        </w:rPr>
        <w:t xml:space="preserve"> </w:t>
      </w:r>
      <w:r>
        <w:rPr>
          <w:w w:val="65"/>
          <w:rtl/>
        </w:rPr>
        <w:t>کپي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65"/>
          <w:rtl/>
        </w:rPr>
        <w:t>ڀاڄين</w:t>
      </w:r>
      <w:r>
        <w:rPr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5"/>
          <w:rtl/>
        </w:rPr>
        <w:t>جيڪڏهن</w:t>
      </w:r>
      <w:r>
        <w:rPr>
          <w:rtl/>
        </w:rPr>
        <w:t xml:space="preserve"> </w:t>
      </w:r>
      <w:r>
        <w:rPr>
          <w:w w:val="65"/>
          <w:rtl/>
        </w:rPr>
        <w:t>گيهه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rtl/>
        </w:rPr>
        <w:t xml:space="preserve"> </w:t>
      </w:r>
      <w:r>
        <w:rPr>
          <w:w w:val="65"/>
          <w:rtl/>
        </w:rPr>
        <w:t>ڀ</w:t>
      </w:r>
      <w:r>
        <w:rPr>
          <w:spacing w:val="-42"/>
          <w:w w:val="65"/>
          <w:position w:val="-8"/>
          <w:rtl/>
        </w:rPr>
        <w:t xml:space="preserve"> </w:t>
      </w:r>
      <w:r>
        <w:rPr>
          <w:w w:val="65"/>
          <w:rtl/>
        </w:rPr>
        <w:t>ڃي</w:t>
      </w:r>
      <w:r>
        <w:rPr>
          <w:rtl/>
        </w:rPr>
        <w:t xml:space="preserve"> </w:t>
      </w:r>
      <w:r>
        <w:rPr>
          <w:w w:val="65"/>
          <w:rtl/>
        </w:rPr>
        <w:t>ڪڍي</w:t>
      </w:r>
      <w:r>
        <w:rPr>
          <w:rtl/>
        </w:rPr>
        <w:t xml:space="preserve"> </w:t>
      </w:r>
      <w:r>
        <w:rPr>
          <w:w w:val="65"/>
          <w:rtl/>
        </w:rPr>
        <w:t>کائجي</w:t>
      </w:r>
      <w:r>
        <w:rPr>
          <w:rtl/>
        </w:rPr>
        <w:t xml:space="preserve"> </w:t>
      </w:r>
      <w:r>
        <w:rPr>
          <w:w w:val="65"/>
          <w:rtl/>
        </w:rPr>
        <w:t>يا</w:t>
      </w:r>
      <w:r>
        <w:rPr>
          <w:rtl/>
        </w:rPr>
        <w:t xml:space="preserve"> </w:t>
      </w:r>
      <w:r>
        <w:rPr>
          <w:w w:val="65"/>
          <w:rtl/>
        </w:rPr>
        <w:t>وري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5"/>
          <w:rtl/>
        </w:rPr>
        <w:t>سڪائي،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استعمال ڪجي ته وٽامن ختم ٿي وڃن ٿا</w:t>
      </w:r>
      <w:r>
        <w:rPr>
          <w:w w:val="69"/>
        </w:rPr>
        <w:t>.</w:t>
      </w:r>
    </w:p>
    <w:p w14:paraId="29048237">
      <w:pPr>
        <w:spacing w:before="23"/>
        <w:ind w:left="0" w:right="156" w:firstLine="0"/>
        <w:jc w:val="right"/>
        <w:rPr>
          <w:sz w:val="34"/>
          <w:szCs w:val="34"/>
        </w:rPr>
      </w:pPr>
      <w:r>
        <w:rPr>
          <w:rFonts w:ascii="Times New Roman" w:cs="Times New Roman"/>
          <w:w w:val="85"/>
          <w:sz w:val="34"/>
          <w:szCs w:val="34"/>
        </w:rPr>
        <w:t>(Vitamin</w:t>
      </w:r>
      <w:r>
        <w:rPr>
          <w:rFonts w:ascii="Times New Roman" w:cs="Times New Roman"/>
          <w:spacing w:val="28"/>
          <w:sz w:val="34"/>
          <w:szCs w:val="34"/>
        </w:rPr>
        <w:t xml:space="preserve"> </w:t>
      </w:r>
      <w:r>
        <w:rPr>
          <w:rFonts w:ascii="Times New Roman" w:cs="Times New Roman"/>
          <w:w w:val="85"/>
          <w:sz w:val="34"/>
          <w:szCs w:val="34"/>
        </w:rPr>
        <w:t>B</w:t>
      </w:r>
      <w:r>
        <w:rPr>
          <w:w w:val="85"/>
          <w:sz w:val="34"/>
          <w:szCs w:val="34"/>
        </w:rPr>
        <w:t>)</w:t>
      </w:r>
      <w:r>
        <w:rPr>
          <w:spacing w:val="-9"/>
          <w:sz w:val="34"/>
          <w:szCs w:val="34"/>
        </w:rPr>
        <w:t xml:space="preserve"> </w:t>
      </w:r>
      <w:r>
        <w:rPr>
          <w:w w:val="85"/>
          <w:sz w:val="34"/>
          <w:szCs w:val="34"/>
          <w:rtl/>
        </w:rPr>
        <w:t>بي</w:t>
      </w:r>
      <w:r>
        <w:rPr>
          <w:spacing w:val="-3"/>
          <w:w w:val="85"/>
          <w:sz w:val="34"/>
          <w:szCs w:val="34"/>
        </w:rPr>
        <w:t xml:space="preserve"> </w:t>
      </w:r>
      <w:r>
        <w:rPr>
          <w:spacing w:val="-2"/>
          <w:w w:val="85"/>
          <w:sz w:val="34"/>
          <w:szCs w:val="34"/>
          <w:rtl/>
        </w:rPr>
        <w:t>وٽامن</w:t>
      </w:r>
    </w:p>
    <w:p w14:paraId="368A5A30">
      <w:pPr>
        <w:pStyle w:val="13"/>
        <w:bidi/>
        <w:spacing w:before="46" w:line="268" w:lineRule="auto"/>
        <w:ind w:left="730" w:right="3376" w:firstLine="6"/>
        <w:jc w:val="left"/>
      </w:pPr>
      <w:r>
        <w:rPr>
          <w:w w:val="74"/>
          <w:rtl/>
        </w:rPr>
        <w:t>هن وٽامن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ڪيترائي قسم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آهن،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جن مان هيٺيان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تمام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اهم آهن</w:t>
      </w:r>
      <w:r>
        <w:rPr>
          <w:w w:val="74"/>
        </w:rPr>
        <w:t>:</w:t>
      </w:r>
      <w:r>
        <w:rPr>
          <w:w w:val="74"/>
          <w:rtl/>
        </w:rPr>
        <w:t xml:space="preserve"> </w:t>
      </w:r>
      <w:r>
        <w:rPr>
          <w:w w:val="76"/>
        </w:rPr>
        <w:t>(1)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وٽامن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بي</w:t>
      </w:r>
      <w:r>
        <w:rPr>
          <w:spacing w:val="-1"/>
          <w:w w:val="76"/>
          <w:rtl/>
        </w:rPr>
        <w:t xml:space="preserve"> </w:t>
      </w:r>
      <w:r>
        <w:rPr>
          <w:w w:val="76"/>
        </w:rPr>
        <w:t>1-</w:t>
      </w:r>
      <w:r>
        <w:rPr>
          <w:w w:val="76"/>
          <w:rtl/>
        </w:rPr>
        <w:t xml:space="preserve"> </w:t>
      </w:r>
      <w:r>
        <w:rPr>
          <w:w w:val="76"/>
        </w:rPr>
        <w:t>(B1)</w:t>
      </w:r>
      <w:r>
        <w:rPr>
          <w:w w:val="76"/>
          <w:rtl/>
        </w:rPr>
        <w:t xml:space="preserve"> هن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کي ٿائمن</w:t>
      </w:r>
      <w:r>
        <w:rPr>
          <w:spacing w:val="-7"/>
          <w:rtl/>
        </w:rPr>
        <w:t xml:space="preserve"> </w:t>
      </w:r>
      <w:r>
        <w:rPr>
          <w:w w:val="76"/>
        </w:rPr>
        <w:t>(Thiamine)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به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سڏجي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ٿو</w:t>
      </w:r>
      <w:r>
        <w:rPr>
          <w:w w:val="76"/>
        </w:rPr>
        <w:t>.</w:t>
      </w:r>
      <w:r>
        <w:rPr>
          <w:w w:val="76"/>
          <w:rtl/>
        </w:rPr>
        <w:t xml:space="preserve"> </w:t>
      </w:r>
      <w:r>
        <w:rPr>
          <w:w w:val="80"/>
        </w:rPr>
        <w:t>(2)</w:t>
      </w:r>
      <w:r>
        <w:rPr>
          <w:w w:val="80"/>
          <w:rtl/>
        </w:rPr>
        <w:t xml:space="preserve"> وٽامن بي </w:t>
      </w:r>
      <w:r>
        <w:rPr>
          <w:w w:val="80"/>
        </w:rPr>
        <w:t>_</w:t>
      </w:r>
      <w:r>
        <w:rPr>
          <w:w w:val="80"/>
          <w:rtl/>
        </w:rPr>
        <w:t xml:space="preserve"> </w:t>
      </w:r>
      <w:r>
        <w:rPr>
          <w:w w:val="80"/>
        </w:rPr>
        <w:t>2</w:t>
      </w:r>
      <w:r>
        <w:rPr>
          <w:w w:val="80"/>
          <w:rtl/>
        </w:rPr>
        <w:t xml:space="preserve"> </w:t>
      </w:r>
      <w:r>
        <w:rPr>
          <w:w w:val="80"/>
        </w:rPr>
        <w:t>(B2)</w:t>
      </w:r>
    </w:p>
    <w:p w14:paraId="4343AF4D">
      <w:pPr>
        <w:pStyle w:val="13"/>
        <w:bidi/>
        <w:spacing w:before="8"/>
        <w:ind w:left="153" w:right="0" w:firstLine="0"/>
        <w:jc w:val="left"/>
      </w:pPr>
      <w:r>
        <w:rPr>
          <w:w w:val="73"/>
        </w:rPr>
        <w:t>.1</w:t>
      </w:r>
      <w:r>
        <w:rPr>
          <w:spacing w:val="65"/>
          <w:rtl/>
        </w:rPr>
        <w:t xml:space="preserve">   </w:t>
      </w:r>
      <w:r>
        <w:rPr>
          <w:w w:val="73"/>
          <w:rtl/>
        </w:rPr>
        <w:t>خالص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ڪڻڪ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ٻاٽ،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جيرا،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بوهي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مڱ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وغيره</w:t>
      </w:r>
      <w:r>
        <w:rPr>
          <w:w w:val="73"/>
        </w:rPr>
        <w:t>.</w:t>
      </w:r>
    </w:p>
    <w:p w14:paraId="00D8C4DF">
      <w:pPr>
        <w:pStyle w:val="13"/>
        <w:bidi/>
        <w:spacing w:before="42"/>
        <w:ind w:left="153" w:right="0" w:firstLine="0"/>
        <w:jc w:val="left"/>
      </w:pPr>
      <w:r>
        <w:rPr>
          <w:w w:val="66"/>
        </w:rPr>
        <w:t>.2</w:t>
      </w:r>
      <w:r>
        <w:rPr>
          <w:spacing w:val="59"/>
          <w:rtl/>
        </w:rPr>
        <w:t xml:space="preserve">   </w:t>
      </w:r>
      <w:r>
        <w:rPr>
          <w:w w:val="66"/>
          <w:rtl/>
        </w:rPr>
        <w:t>خالص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کير،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سنگترا،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گوگڙو،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چقندر،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موري،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پالڪ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وغيره</w:t>
      </w:r>
      <w:r>
        <w:rPr>
          <w:w w:val="66"/>
        </w:rPr>
        <w:t>.</w:t>
      </w:r>
    </w:p>
    <w:p w14:paraId="0C1127EC">
      <w:pPr>
        <w:pStyle w:val="13"/>
        <w:bidi/>
        <w:spacing w:before="43" w:line="268" w:lineRule="auto"/>
        <w:ind w:left="153" w:right="3262" w:firstLine="0"/>
        <w:jc w:val="left"/>
      </w:pPr>
      <w:r>
        <w:rPr>
          <w:w w:val="65"/>
        </w:rPr>
        <w:t>.3</w:t>
      </w:r>
      <w:r>
        <w:rPr>
          <w:spacing w:val="80"/>
          <w:w w:val="150"/>
          <w:rtl/>
        </w:rPr>
        <w:t xml:space="preserve">  </w:t>
      </w:r>
      <w:r>
        <w:rPr>
          <w:w w:val="65"/>
          <w:rtl/>
        </w:rPr>
        <w:t xml:space="preserve">خرفه </w:t>
      </w:r>
      <w:r>
        <w:rPr>
          <w:w w:val="65"/>
        </w:rPr>
        <w:t>)</w:t>
      </w:r>
      <w:r>
        <w:rPr>
          <w:w w:val="65"/>
          <w:rtl/>
        </w:rPr>
        <w:t>ق</w:t>
      </w:r>
      <w:r>
        <w:rPr>
          <w:spacing w:val="-37"/>
          <w:w w:val="65"/>
          <w:rtl/>
        </w:rPr>
        <w:t xml:space="preserve"> </w:t>
      </w:r>
      <w:r>
        <w:rPr>
          <w:w w:val="65"/>
          <w:rtl/>
        </w:rPr>
        <w:t>لفه</w:t>
      </w:r>
      <w:r>
        <w:rPr>
          <w:w w:val="65"/>
        </w:rPr>
        <w:t>(</w:t>
      </w:r>
      <w:r>
        <w:rPr>
          <w:w w:val="65"/>
          <w:rtl/>
        </w:rPr>
        <w:t>، لَوڻڪ،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پالڪ، سرنهن جو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ساڳ، سلاد، بِيضي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جي زردي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77"/>
        </w:rPr>
        <w:t>.4</w:t>
      </w:r>
      <w:r>
        <w:rPr>
          <w:spacing w:val="80"/>
          <w:w w:val="150"/>
          <w:rtl/>
        </w:rPr>
        <w:t xml:space="preserve">  </w:t>
      </w:r>
      <w:r>
        <w:rPr>
          <w:w w:val="77"/>
          <w:rtl/>
        </w:rPr>
        <w:t xml:space="preserve">وٽامن </w:t>
      </w:r>
      <w:r>
        <w:rPr>
          <w:w w:val="77"/>
        </w:rPr>
        <w:t>B1</w:t>
      </w:r>
      <w:r>
        <w:rPr>
          <w:w w:val="77"/>
          <w:rtl/>
        </w:rPr>
        <w:t xml:space="preserve"> جي ڪميءَ جو نتيجو</w:t>
      </w:r>
      <w:r>
        <w:rPr>
          <w:w w:val="77"/>
        </w:rPr>
        <w:t>:</w:t>
      </w:r>
    </w:p>
    <w:p w14:paraId="497BEF03">
      <w:pPr>
        <w:pStyle w:val="13"/>
        <w:bidi/>
        <w:spacing w:before="3"/>
        <w:ind w:left="731" w:right="0" w:firstLine="0"/>
        <w:jc w:val="left"/>
      </w:pPr>
      <w:r>
        <w:rPr>
          <w:w w:val="69"/>
          <w:rtl/>
        </w:rPr>
        <w:t>جيڪڏهن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هيءَ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وٽامن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ماڻهوءَ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گهٽجي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يا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رهي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اهڙي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ماڻهوءَ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مرض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بيري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بيري</w:t>
      </w:r>
    </w:p>
    <w:p w14:paraId="24B2CA3B">
      <w:pPr>
        <w:pStyle w:val="13"/>
        <w:bidi/>
        <w:spacing w:before="42" w:line="271" w:lineRule="auto"/>
        <w:ind w:left="156" w:right="311" w:firstLine="2"/>
        <w:jc w:val="left"/>
      </w:pPr>
      <w:r>
        <w:rPr>
          <w:w w:val="66"/>
        </w:rPr>
        <w:t>Beri)</w:t>
      </w:r>
      <w:r>
        <w:rPr>
          <w:spacing w:val="-5"/>
          <w:w w:val="66"/>
          <w:rtl/>
        </w:rPr>
        <w:t xml:space="preserve"> </w:t>
      </w:r>
      <w:r>
        <w:rPr>
          <w:w w:val="66"/>
        </w:rPr>
        <w:t>(Beri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سگهي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بک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لڳندي،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قبض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آنڊي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جون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ٻيون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شڪايتون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سگهن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ٿيون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وزن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 xml:space="preserve">گهٽڻ </w:t>
      </w:r>
      <w:r>
        <w:rPr>
          <w:w w:val="71"/>
          <w:rtl/>
        </w:rPr>
        <w:t>لڳندو آهي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آهستي آهستي اندر ئي اندر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عضوا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ڪمزور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ٿيڻ لڳندا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آهن، دل جي حرڪت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سست ٿي ويندي آهي</w:t>
      </w:r>
      <w:r>
        <w:rPr>
          <w:w w:val="71"/>
        </w:rPr>
        <w:t>.</w:t>
      </w:r>
      <w:r>
        <w:rPr>
          <w:spacing w:val="40"/>
          <w:rtl/>
        </w:rPr>
        <w:t xml:space="preserve"> </w:t>
      </w:r>
      <w:r>
        <w:rPr>
          <w:w w:val="76"/>
          <w:rtl/>
        </w:rPr>
        <w:t>دل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ڪمزوري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هٿ۽</w:t>
      </w:r>
      <w:r>
        <w:rPr>
          <w:spacing w:val="-15"/>
          <w:w w:val="76"/>
          <w:rtl/>
        </w:rPr>
        <w:t xml:space="preserve"> </w:t>
      </w:r>
      <w:r>
        <w:rPr>
          <w:w w:val="76"/>
          <w:rtl/>
        </w:rPr>
        <w:t>پير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سڄي</w:t>
      </w:r>
      <w:r>
        <w:rPr>
          <w:spacing w:val="-15"/>
          <w:w w:val="76"/>
          <w:rtl/>
        </w:rPr>
        <w:t xml:space="preserve"> </w:t>
      </w:r>
      <w:r>
        <w:rPr>
          <w:w w:val="76"/>
          <w:rtl/>
        </w:rPr>
        <w:t>پوندا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دم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مريض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وانگر</w:t>
      </w:r>
      <w:r>
        <w:rPr>
          <w:spacing w:val="-15"/>
          <w:w w:val="76"/>
          <w:rtl/>
        </w:rPr>
        <w:t xml:space="preserve"> </w:t>
      </w:r>
      <w:r>
        <w:rPr>
          <w:w w:val="76"/>
          <w:rtl/>
        </w:rPr>
        <w:t>ماڻهو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سهڪڻ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شروع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ڪندو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 xml:space="preserve">کاڌل </w:t>
      </w:r>
      <w:r>
        <w:rPr>
          <w:w w:val="71"/>
          <w:rtl/>
        </w:rPr>
        <w:t>غذا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ڪيل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کنڊ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نشاستو،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نشونما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حصو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وٺي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سگهندوآهي</w:t>
      </w:r>
      <w:r>
        <w:rPr>
          <w:w w:val="71"/>
        </w:rPr>
        <w:t>.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بدن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عضون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ضعيفائي</w:t>
      </w:r>
      <w:r>
        <w:rPr>
          <w:rtl/>
        </w:rPr>
        <w:t xml:space="preserve"> </w:t>
      </w:r>
      <w:r>
        <w:rPr>
          <w:w w:val="70"/>
          <w:rtl/>
        </w:rPr>
        <w:t>۽ ڪمزوري پيدا ٿي پوندي آهي</w:t>
      </w:r>
      <w:r>
        <w:rPr>
          <w:w w:val="70"/>
        </w:rPr>
        <w:t>.</w:t>
      </w:r>
      <w:r>
        <w:rPr>
          <w:w w:val="70"/>
          <w:rtl/>
        </w:rPr>
        <w:t xml:space="preserve"> بدن ۾ چڪنائي به چڱي نموني جذب نه ٿي سگهندي آهي</w:t>
      </w:r>
      <w:r>
        <w:rPr>
          <w:w w:val="70"/>
        </w:rPr>
        <w:t>.</w:t>
      </w:r>
      <w:r>
        <w:rPr>
          <w:w w:val="70"/>
          <w:rtl/>
        </w:rPr>
        <w:t xml:space="preserve"> ٿائمن جي ڪميءَ </w:t>
      </w:r>
      <w:r>
        <w:rPr>
          <w:w w:val="75"/>
          <w:rtl/>
        </w:rPr>
        <w:t>ڪري نوجوانن ۾ وقت کان اڳ ٻڍاپو اچي ويندو آهي</w:t>
      </w:r>
      <w:r>
        <w:rPr>
          <w:w w:val="75"/>
        </w:rPr>
        <w:t>.</w:t>
      </w:r>
    </w:p>
    <w:p w14:paraId="296A3751">
      <w:pPr>
        <w:pStyle w:val="13"/>
        <w:bidi/>
        <w:spacing w:line="268" w:lineRule="auto"/>
        <w:ind w:left="154" w:right="311" w:firstLine="587"/>
        <w:jc w:val="left"/>
      </w:pPr>
      <w:r>
        <w:rPr>
          <w:w w:val="68"/>
          <w:rtl/>
        </w:rPr>
        <w:t>جيڪي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ٻار</w:t>
      </w:r>
      <w:r>
        <w:rPr>
          <w:spacing w:val="-4"/>
          <w:rtl/>
        </w:rPr>
        <w:t xml:space="preserve"> </w:t>
      </w:r>
      <w:r>
        <w:rPr>
          <w:w w:val="68"/>
          <w:rtl/>
        </w:rPr>
        <w:t>ٽن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چئن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سالن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عمر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ڳالهائڻ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شروع</w:t>
      </w:r>
      <w:r>
        <w:rPr>
          <w:spacing w:val="-4"/>
          <w:rtl/>
        </w:rPr>
        <w:t xml:space="preserve"> </w:t>
      </w:r>
      <w:r>
        <w:rPr>
          <w:w w:val="68"/>
          <w:rtl/>
        </w:rPr>
        <w:t>نه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سگهن،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وٽامن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ڪمي</w:t>
      </w:r>
      <w:r>
        <w:rPr>
          <w:rtl/>
        </w:rPr>
        <w:t xml:space="preserve"> </w:t>
      </w:r>
      <w:r>
        <w:rPr>
          <w:w w:val="71"/>
          <w:rtl/>
        </w:rPr>
        <w:t>شديد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هوندي آهي</w:t>
      </w:r>
      <w:r>
        <w:rPr>
          <w:w w:val="71"/>
        </w:rPr>
        <w:t>.</w:t>
      </w:r>
      <w:r>
        <w:rPr>
          <w:w w:val="71"/>
          <w:rtl/>
        </w:rPr>
        <w:t xml:space="preserve"> جيڪڏهن دوائن ۽ غذائن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وسيلي هن ڪميءَ کي دور ڪيو وڃي ته ٻار جلدي ڳالهائڻ شروع </w:t>
      </w:r>
      <w:r>
        <w:rPr>
          <w:w w:val="67"/>
          <w:rtl/>
        </w:rPr>
        <w:t>ڪري</w:t>
      </w:r>
      <w:r>
        <w:rPr>
          <w:rtl/>
        </w:rPr>
        <w:t xml:space="preserve"> </w:t>
      </w:r>
      <w:r>
        <w:rPr>
          <w:w w:val="67"/>
          <w:rtl/>
        </w:rPr>
        <w:t>سگهي ٿو</w:t>
      </w:r>
      <w:r>
        <w:rPr>
          <w:w w:val="67"/>
        </w:rPr>
        <w:t>.</w:t>
      </w:r>
    </w:p>
    <w:p w14:paraId="1C4401B8">
      <w:pPr>
        <w:bidi/>
        <w:spacing w:before="0" w:line="424" w:lineRule="exact"/>
        <w:ind w:left="155" w:right="0" w:firstLine="0"/>
        <w:jc w:val="left"/>
        <w:rPr>
          <w:sz w:val="34"/>
          <w:szCs w:val="34"/>
        </w:rPr>
      </w:pPr>
      <w:r>
        <w:rPr>
          <w:w w:val="68"/>
          <w:sz w:val="34"/>
          <w:szCs w:val="34"/>
          <w:rtl/>
        </w:rPr>
        <w:t>وٽا</w:t>
      </w:r>
      <w:r>
        <w:rPr>
          <w:spacing w:val="43"/>
          <w:position w:val="7"/>
          <w:sz w:val="34"/>
          <w:szCs w:val="34"/>
          <w:rtl/>
        </w:rPr>
        <w:t xml:space="preserve"> </w:t>
      </w:r>
      <w:r>
        <w:rPr>
          <w:w w:val="68"/>
          <w:position w:val="7"/>
          <w:sz w:val="34"/>
          <w:szCs w:val="34"/>
        </w:rPr>
        <w:t>¸</w:t>
      </w:r>
      <w:r>
        <w:rPr>
          <w:w w:val="68"/>
          <w:sz w:val="34"/>
          <w:szCs w:val="34"/>
          <w:rtl/>
        </w:rPr>
        <w:t>من</w:t>
      </w:r>
      <w:r>
        <w:rPr>
          <w:spacing w:val="-25"/>
          <w:sz w:val="34"/>
          <w:szCs w:val="34"/>
          <w:rtl/>
        </w:rPr>
        <w:t xml:space="preserve"> </w:t>
      </w:r>
      <w:r>
        <w:rPr>
          <w:w w:val="68"/>
          <w:sz w:val="34"/>
          <w:szCs w:val="34"/>
          <w:rtl/>
        </w:rPr>
        <w:t>بي</w:t>
      </w:r>
      <w:r>
        <w:rPr>
          <w:spacing w:val="-23"/>
          <w:sz w:val="34"/>
          <w:szCs w:val="34"/>
          <w:rtl/>
        </w:rPr>
        <w:t xml:space="preserve"> </w:t>
      </w:r>
      <w:r>
        <w:rPr>
          <w:w w:val="68"/>
          <w:sz w:val="34"/>
          <w:szCs w:val="34"/>
        </w:rPr>
        <w:t>-</w:t>
      </w:r>
      <w:r>
        <w:rPr>
          <w:spacing w:val="-20"/>
          <w:sz w:val="34"/>
          <w:szCs w:val="34"/>
          <w:rtl/>
        </w:rPr>
        <w:t xml:space="preserve"> </w:t>
      </w:r>
      <w:r>
        <w:rPr>
          <w:w w:val="68"/>
          <w:sz w:val="34"/>
          <w:szCs w:val="34"/>
        </w:rPr>
        <w:t>8</w:t>
      </w:r>
      <w:r>
        <w:rPr>
          <w:spacing w:val="-19"/>
          <w:sz w:val="34"/>
          <w:szCs w:val="34"/>
          <w:rtl/>
        </w:rPr>
        <w:t xml:space="preserve"> </w:t>
      </w:r>
      <w:r>
        <w:rPr>
          <w:w w:val="68"/>
          <w:sz w:val="34"/>
          <w:szCs w:val="34"/>
        </w:rPr>
        <w:t>(B2)</w:t>
      </w:r>
      <w:r>
        <w:rPr>
          <w:spacing w:val="-21"/>
          <w:sz w:val="34"/>
          <w:szCs w:val="34"/>
          <w:rtl/>
        </w:rPr>
        <w:t xml:space="preserve"> </w:t>
      </w:r>
      <w:r>
        <w:rPr>
          <w:w w:val="68"/>
          <w:sz w:val="34"/>
          <w:szCs w:val="34"/>
          <w:rtl/>
        </w:rPr>
        <w:t>يا</w:t>
      </w:r>
      <w:r>
        <w:rPr>
          <w:spacing w:val="-21"/>
          <w:sz w:val="34"/>
          <w:szCs w:val="34"/>
          <w:rtl/>
        </w:rPr>
        <w:t xml:space="preserve"> </w:t>
      </w:r>
      <w:r>
        <w:rPr>
          <w:w w:val="68"/>
          <w:sz w:val="34"/>
          <w:szCs w:val="34"/>
          <w:rtl/>
        </w:rPr>
        <w:t>فلار</w:t>
      </w:r>
      <w:r>
        <w:rPr>
          <w:spacing w:val="-2"/>
          <w:w w:val="68"/>
          <w:sz w:val="34"/>
          <w:szCs w:val="34"/>
          <w:rtl/>
        </w:rPr>
        <w:t xml:space="preserve"> </w:t>
      </w:r>
      <w:r>
        <w:rPr>
          <w:w w:val="68"/>
          <w:sz w:val="34"/>
          <w:szCs w:val="34"/>
          <w:rtl/>
        </w:rPr>
        <w:t>ون</w:t>
      </w:r>
    </w:p>
    <w:p w14:paraId="5FD371E1">
      <w:pPr>
        <w:pStyle w:val="13"/>
        <w:rPr>
          <w:sz w:val="20"/>
        </w:rPr>
      </w:pPr>
    </w:p>
    <w:p w14:paraId="1EB8D4A8">
      <w:pPr>
        <w:pStyle w:val="13"/>
        <w:spacing w:before="2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00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318135</wp:posOffset>
                </wp:positionV>
                <wp:extent cx="5772785" cy="55245"/>
                <wp:effectExtent l="0" t="0" r="0" b="0"/>
                <wp:wrapTopAndBottom/>
                <wp:docPr id="410" name="Graphic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10" o:spid="_x0000_s1026" o:spt="100" style="position:absolute;left:0pt;margin-left:70.55pt;margin-top:25.05pt;height:4.35pt;width:454.55pt;mso-position-horizontal-relative:page;mso-wrap-distance-bottom:0pt;mso-wrap-distance-top:0pt;z-index:-251536384;mso-width-relative:page;mso-height-relative:page;" fillcolor="#612322" filled="t" stroked="f" coordsize="5772785,55244" o:gfxdata="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kzcpe2gAAAAoBAAAPAAAAAAAA&#10;AAEAIAAAACIAAABkcnMvZG93bnJldi54bWxQSwECFAAUAAAACACHTuJAzkVoKU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3BBDA9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5666B8C">
      <w:pPr>
        <w:pStyle w:val="13"/>
        <w:spacing w:before="9"/>
        <w:rPr>
          <w:sz w:val="3"/>
        </w:rPr>
      </w:pPr>
    </w:p>
    <w:p w14:paraId="0A0A7C1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GrlYEjAIAACMH&#10;AAAOAAAAAAAAAAEAIAAAACQBAABkcnMvZTJvRG9jLnhtbFBLBQYAAAAABgAGAFkBAAAiBgAAAAA=&#10;">
                <o:lock v:ext="edit" aspectratio="f"/>
                <v:shape id="Graphic 412" o:spid="_x0000_s1026" o:spt="100" style="position:absolute;left:0;top:0;height:40005;width:5737860;" fillcolor="#000000" filled="t" stroked="f" coordsize="5737860,40005" o:gfxdata="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Iett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6AA05CD">
      <w:pPr>
        <w:pStyle w:val="13"/>
        <w:bidi/>
        <w:spacing w:before="291" w:line="331" w:lineRule="auto"/>
        <w:ind w:left="158" w:right="312" w:firstLine="572"/>
        <w:jc w:val="left"/>
      </w:pPr>
      <w:r>
        <w:rPr>
          <w:w w:val="70"/>
          <w:rtl/>
        </w:rPr>
        <w:t>وٽامن بي حسبِ</w:t>
      </w:r>
      <w:r>
        <w:rPr>
          <w:rtl/>
        </w:rPr>
        <w:t xml:space="preserve"> </w:t>
      </w:r>
      <w:r>
        <w:rPr>
          <w:w w:val="70"/>
          <w:rtl/>
        </w:rPr>
        <w:t>ذيل غذائن ۾ ان ترتيب سان موجود آهي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جو ترتيبوار پهرين غذائن 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وڌيڪ ۽ پوءِ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وارن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۾ آهستي آهستي مقدار گهٽجيو وڃي ٿو</w:t>
      </w:r>
      <w:r>
        <w:rPr>
          <w:w w:val="67"/>
        </w:rPr>
        <w:t>.</w:t>
      </w:r>
    </w:p>
    <w:p w14:paraId="077E2C7C">
      <w:pPr>
        <w:pStyle w:val="13"/>
        <w:bidi/>
        <w:spacing w:line="311" w:lineRule="exact"/>
        <w:ind w:left="153" w:right="0" w:firstLine="0"/>
        <w:jc w:val="left"/>
      </w:pPr>
      <w:r>
        <w:rPr>
          <w:w w:val="68"/>
        </w:rPr>
        <w:t>.1</w:t>
      </w:r>
      <w:r>
        <w:rPr>
          <w:spacing w:val="75"/>
          <w:w w:val="150"/>
          <w:rtl/>
        </w:rPr>
        <w:t xml:space="preserve">  </w:t>
      </w:r>
      <w:r>
        <w:rPr>
          <w:w w:val="68"/>
          <w:rtl/>
        </w:rPr>
        <w:t>جيرا،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کير،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ڀاڄيون،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ڪريم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نڪتل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کير</w:t>
      </w:r>
      <w:r>
        <w:rPr>
          <w:w w:val="68"/>
        </w:rPr>
        <w:t>.</w:t>
      </w:r>
    </w:p>
    <w:p w14:paraId="7471FB64">
      <w:pPr>
        <w:pStyle w:val="13"/>
        <w:bidi/>
        <w:spacing w:before="42"/>
        <w:ind w:left="153" w:right="1070" w:firstLine="0"/>
        <w:jc w:val="left"/>
      </w:pPr>
      <w:r>
        <w:rPr>
          <w:w w:val="68"/>
        </w:rPr>
        <w:t>.2</w:t>
      </w:r>
      <w:r>
        <w:rPr>
          <w:spacing w:val="78"/>
          <w:w w:val="150"/>
          <w:rtl/>
        </w:rPr>
        <w:t xml:space="preserve">  </w:t>
      </w:r>
      <w:r>
        <w:rPr>
          <w:w w:val="68"/>
          <w:rtl/>
        </w:rPr>
        <w:t>آلو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بخارا،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بيدي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زردي،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رڍ</w:t>
      </w:r>
      <w:r>
        <w:rPr>
          <w:spacing w:val="-19"/>
          <w:rtl/>
        </w:rPr>
        <w:t xml:space="preserve"> </w:t>
      </w:r>
      <w:r>
        <w:rPr>
          <w:w w:val="68"/>
          <w:rtl/>
        </w:rPr>
        <w:t>۽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ٻڪريءَ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گوشت،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پنير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کلن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سميت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پٽاٽا</w:t>
      </w:r>
      <w:r>
        <w:rPr>
          <w:w w:val="68"/>
        </w:rPr>
        <w:t>.</w:t>
      </w:r>
    </w:p>
    <w:p w14:paraId="3346E32D">
      <w:pPr>
        <w:pStyle w:val="13"/>
        <w:spacing w:before="98"/>
        <w:rPr>
          <w:sz w:val="34"/>
        </w:rPr>
      </w:pPr>
    </w:p>
    <w:p w14:paraId="22B5ED2E">
      <w:pPr>
        <w:bidi/>
        <w:spacing w:before="0"/>
        <w:ind w:left="157" w:right="0" w:firstLine="0"/>
        <w:jc w:val="left"/>
        <w:rPr>
          <w:sz w:val="34"/>
          <w:szCs w:val="34"/>
        </w:rPr>
      </w:pPr>
      <w:r>
        <w:rPr>
          <w:w w:val="62"/>
          <w:sz w:val="34"/>
          <w:szCs w:val="34"/>
          <w:rtl/>
        </w:rPr>
        <w:t>فلارون</w:t>
      </w:r>
      <w:r>
        <w:rPr>
          <w:spacing w:val="-24"/>
          <w:sz w:val="34"/>
          <w:szCs w:val="34"/>
          <w:rtl/>
        </w:rPr>
        <w:t xml:space="preserve"> </w:t>
      </w:r>
      <w:r>
        <w:rPr>
          <w:w w:val="62"/>
          <w:sz w:val="34"/>
          <w:szCs w:val="34"/>
          <w:rtl/>
        </w:rPr>
        <w:t>جي</w:t>
      </w:r>
      <w:r>
        <w:rPr>
          <w:spacing w:val="-18"/>
          <w:sz w:val="34"/>
          <w:szCs w:val="34"/>
          <w:rtl/>
        </w:rPr>
        <w:t xml:space="preserve"> </w:t>
      </w:r>
      <w:r>
        <w:rPr>
          <w:w w:val="62"/>
          <w:sz w:val="34"/>
          <w:szCs w:val="34"/>
          <w:rtl/>
        </w:rPr>
        <w:t>گهٽتائيءَ</w:t>
      </w:r>
      <w:r>
        <w:rPr>
          <w:spacing w:val="-17"/>
          <w:sz w:val="34"/>
          <w:szCs w:val="34"/>
          <w:rtl/>
        </w:rPr>
        <w:t xml:space="preserve"> </w:t>
      </w:r>
      <w:r>
        <w:rPr>
          <w:w w:val="62"/>
          <w:sz w:val="34"/>
          <w:szCs w:val="34"/>
          <w:rtl/>
        </w:rPr>
        <w:t>جا</w:t>
      </w:r>
      <w:r>
        <w:rPr>
          <w:spacing w:val="-20"/>
          <w:sz w:val="34"/>
          <w:szCs w:val="34"/>
          <w:rtl/>
        </w:rPr>
        <w:t xml:space="preserve"> </w:t>
      </w:r>
      <w:r>
        <w:rPr>
          <w:w w:val="62"/>
          <w:sz w:val="34"/>
          <w:szCs w:val="34"/>
          <w:rtl/>
        </w:rPr>
        <w:t>نتيجا</w:t>
      </w:r>
    </w:p>
    <w:p w14:paraId="6FD3175A">
      <w:pPr>
        <w:pStyle w:val="13"/>
        <w:bidi/>
        <w:spacing w:before="50" w:line="268" w:lineRule="auto"/>
        <w:ind w:left="154" w:right="311" w:firstLine="585"/>
        <w:jc w:val="left"/>
      </w:pPr>
      <w:r>
        <w:rPr>
          <w:w w:val="73"/>
          <w:rtl/>
        </w:rPr>
        <w:t>هن وٽامن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ڪميءَ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جي باعث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چپ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ڦاٽي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پون ٿا،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هاضمو خراب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ٿي وڃي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سوچ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صلاحيت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ڪمزور ٿي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وڃي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6"/>
          <w:rtl/>
        </w:rPr>
        <w:t xml:space="preserve"> </w:t>
      </w:r>
      <w:r>
        <w:rPr>
          <w:w w:val="73"/>
          <w:rtl/>
        </w:rPr>
        <w:t>بيمارين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3"/>
          <w:rtl/>
        </w:rPr>
        <w:t>مقابلو</w:t>
      </w:r>
      <w:r>
        <w:rPr>
          <w:spacing w:val="-7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صلاحيت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وڃائي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ڇڏي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-7"/>
          <w:rtl/>
        </w:rPr>
        <w:t xml:space="preserve"> </w:t>
      </w:r>
      <w:r>
        <w:rPr>
          <w:w w:val="73"/>
          <w:rtl/>
        </w:rPr>
        <w:t>مٿي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7"/>
          <w:rtl/>
        </w:rPr>
        <w:t xml:space="preserve"> </w:t>
      </w:r>
      <w:r>
        <w:rPr>
          <w:w w:val="73"/>
          <w:rtl/>
        </w:rPr>
        <w:t>وار</w:t>
      </w:r>
      <w:r>
        <w:rPr>
          <w:spacing w:val="-2"/>
          <w:rtl/>
        </w:rPr>
        <w:t xml:space="preserve"> </w:t>
      </w:r>
      <w:r>
        <w:rPr>
          <w:w w:val="73"/>
          <w:rtl/>
        </w:rPr>
        <w:t>ڪرڻ</w:t>
      </w:r>
      <w:r>
        <w:rPr>
          <w:rtl/>
        </w:rPr>
        <w:t xml:space="preserve"> </w:t>
      </w:r>
      <w:r>
        <w:rPr>
          <w:w w:val="73"/>
          <w:rtl/>
        </w:rPr>
        <w:t>شروع</w:t>
      </w:r>
      <w:r>
        <w:rPr>
          <w:spacing w:val="-2"/>
          <w:rtl/>
        </w:rPr>
        <w:t xml:space="preserve"> </w:t>
      </w:r>
      <w:r>
        <w:rPr>
          <w:w w:val="73"/>
          <w:rtl/>
        </w:rPr>
        <w:t>ڪن</w:t>
      </w:r>
      <w:r>
        <w:rPr>
          <w:spacing w:val="-2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w w:val="73"/>
          <w:rtl/>
        </w:rPr>
        <w:t xml:space="preserve"> </w:t>
      </w:r>
      <w:r>
        <w:rPr>
          <w:w w:val="71"/>
          <w:rtl/>
        </w:rPr>
        <w:t>خارش 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شڪايت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پيدا ٿي پوي ٿي</w:t>
      </w:r>
      <w:r>
        <w:rPr>
          <w:w w:val="71"/>
        </w:rPr>
        <w:t>.</w:t>
      </w:r>
      <w:r>
        <w:rPr>
          <w:w w:val="71"/>
          <w:rtl/>
        </w:rPr>
        <w:t xml:space="preserve"> وٽامن بي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گهڻي قدر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ڪڻڪ،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مڪئي،</w:t>
      </w:r>
      <w:r>
        <w:rPr>
          <w:spacing w:val="-13"/>
          <w:rtl/>
        </w:rPr>
        <w:t xml:space="preserve"> </w:t>
      </w:r>
      <w:r>
        <w:rPr>
          <w:w w:val="71"/>
          <w:rtl/>
        </w:rPr>
        <w:t>چانور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۽ دالين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ملي ٿي،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هنن جي</w:t>
      </w:r>
      <w:r>
        <w:rPr>
          <w:rtl/>
        </w:rPr>
        <w:t xml:space="preserve"> </w:t>
      </w:r>
      <w:r>
        <w:rPr>
          <w:w w:val="75"/>
          <w:rtl/>
        </w:rPr>
        <w:t>کلن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خاص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طور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تي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ڪافي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مقدار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موجود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هجي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ٿي</w:t>
      </w:r>
      <w:r>
        <w:rPr>
          <w:w w:val="75"/>
        </w:rPr>
        <w:t>.</w:t>
      </w:r>
      <w:r>
        <w:rPr>
          <w:w w:val="75"/>
          <w:rtl/>
        </w:rPr>
        <w:t>افسوس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عورتوناڻ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ڄاڻائي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لاعلمي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ڪڻڪ </w:t>
      </w:r>
      <w:r>
        <w:rPr>
          <w:w w:val="74"/>
          <w:rtl/>
        </w:rPr>
        <w:t>منجهان ڇاڻ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ڪڍي 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ڇلائي ڇڏينديون آهن</w:t>
      </w:r>
      <w:r>
        <w:rPr>
          <w:w w:val="74"/>
        </w:rPr>
        <w:t>.</w:t>
      </w:r>
      <w:r>
        <w:rPr>
          <w:w w:val="74"/>
          <w:rtl/>
        </w:rPr>
        <w:t xml:space="preserve"> فقط زبان جي لذت لاءِ وٽامن بي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74"/>
          <w:rtl/>
        </w:rPr>
        <w:t>جسم کي محروم ڪيو</w:t>
      </w:r>
      <w:r>
        <w:rPr>
          <w:spacing w:val="-9"/>
          <w:rtl/>
        </w:rPr>
        <w:t xml:space="preserve"> </w:t>
      </w:r>
      <w:r>
        <w:rPr>
          <w:w w:val="74"/>
          <w:rtl/>
        </w:rPr>
        <w:t xml:space="preserve">وڃي </w:t>
      </w:r>
      <w:r>
        <w:rPr>
          <w:w w:val="63"/>
          <w:rtl/>
        </w:rPr>
        <w:t>ٿو</w:t>
      </w:r>
      <w:r>
        <w:rPr>
          <w:w w:val="63"/>
        </w:rPr>
        <w:t>.</w:t>
      </w:r>
      <w:r>
        <w:rPr>
          <w:w w:val="63"/>
          <w:rtl/>
        </w:rPr>
        <w:t xml:space="preserve"> </w:t>
      </w:r>
      <w:r>
        <w:rPr>
          <w:w w:val="63"/>
        </w:rPr>
        <w:t>)</w:t>
      </w:r>
      <w:r>
        <w:rPr>
          <w:w w:val="63"/>
          <w:rtl/>
        </w:rPr>
        <w:t>ڪيتري</w:t>
      </w:r>
      <w:r>
        <w:rPr>
          <w:rtl/>
        </w:rPr>
        <w:t xml:space="preserve"> </w:t>
      </w:r>
      <w:r>
        <w:rPr>
          <w:w w:val="63"/>
          <w:rtl/>
        </w:rPr>
        <w:t>نه</w:t>
      </w:r>
      <w:r>
        <w:rPr>
          <w:rtl/>
        </w:rPr>
        <w:t xml:space="preserve"> </w:t>
      </w:r>
      <w:r>
        <w:rPr>
          <w:w w:val="63"/>
          <w:rtl/>
        </w:rPr>
        <w:t>ناداني</w:t>
      </w:r>
      <w:r>
        <w:rPr>
          <w:rtl/>
        </w:rPr>
        <w:t xml:space="preserve"> </w:t>
      </w:r>
      <w:r>
        <w:rPr>
          <w:w w:val="63"/>
          <w:rtl/>
        </w:rPr>
        <w:t>چئبي</w:t>
      </w:r>
      <w:r>
        <w:rPr>
          <w:w w:val="63"/>
        </w:rPr>
        <w:t>(</w:t>
      </w:r>
    </w:p>
    <w:p w14:paraId="49BBF289">
      <w:pPr>
        <w:pStyle w:val="13"/>
        <w:bidi/>
        <w:spacing w:before="13"/>
        <w:ind w:left="739" w:right="1070" w:firstLine="0"/>
        <w:jc w:val="left"/>
      </w:pPr>
      <w:r>
        <w:rPr>
          <w:w w:val="66"/>
          <w:rtl/>
        </w:rPr>
        <w:t>ڏهي،</w:t>
      </w:r>
      <w:r>
        <w:rPr>
          <w:spacing w:val="-18"/>
          <w:rtl/>
        </w:rPr>
        <w:t xml:space="preserve"> </w:t>
      </w:r>
      <w:r>
        <w:rPr>
          <w:w w:val="66"/>
          <w:rtl/>
        </w:rPr>
        <w:t>پنير،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بادام،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پسته</w:t>
      </w:r>
      <w:r>
        <w:rPr>
          <w:spacing w:val="-21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9"/>
          <w:rtl/>
        </w:rPr>
        <w:t xml:space="preserve"> </w:t>
      </w:r>
      <w:r>
        <w:rPr>
          <w:w w:val="66"/>
          <w:rtl/>
        </w:rPr>
        <w:t>ناريل</w:t>
      </w:r>
      <w:r>
        <w:rPr>
          <w:spacing w:val="-17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8"/>
          <w:rtl/>
        </w:rPr>
        <w:t xml:space="preserve"> </w:t>
      </w:r>
      <w:r>
        <w:rPr>
          <w:w w:val="66"/>
          <w:rtl/>
        </w:rPr>
        <w:t>ڪافي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مقدار</w:t>
      </w:r>
      <w:r>
        <w:rPr>
          <w:spacing w:val="-22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8"/>
          <w:rtl/>
        </w:rPr>
        <w:t xml:space="preserve"> </w:t>
      </w:r>
      <w:r>
        <w:rPr>
          <w:w w:val="66"/>
          <w:rtl/>
        </w:rPr>
        <w:t>وٽامن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بي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هوندو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</w:p>
    <w:p w14:paraId="0C1B6302">
      <w:pPr>
        <w:bidi/>
        <w:spacing w:before="432"/>
        <w:ind w:left="154" w:right="1070" w:firstLine="0"/>
        <w:jc w:val="left"/>
        <w:rPr>
          <w:sz w:val="42"/>
          <w:szCs w:val="42"/>
        </w:rPr>
      </w:pPr>
      <w:r>
        <w:rPr>
          <w:w w:val="67"/>
          <w:sz w:val="42"/>
          <w:szCs w:val="42"/>
          <w:rtl/>
        </w:rPr>
        <w:t>وٽامن</w:t>
      </w:r>
      <w:r>
        <w:rPr>
          <w:spacing w:val="-24"/>
          <w:sz w:val="42"/>
          <w:szCs w:val="42"/>
          <w:rtl/>
        </w:rPr>
        <w:t xml:space="preserve"> </w:t>
      </w:r>
      <w:r>
        <w:rPr>
          <w:w w:val="67"/>
          <w:sz w:val="42"/>
          <w:szCs w:val="42"/>
          <w:rtl/>
        </w:rPr>
        <w:t>بيءَ</w:t>
      </w:r>
      <w:r>
        <w:rPr>
          <w:spacing w:val="-22"/>
          <w:sz w:val="42"/>
          <w:szCs w:val="42"/>
          <w:rtl/>
        </w:rPr>
        <w:t xml:space="preserve"> </w:t>
      </w:r>
      <w:r>
        <w:rPr>
          <w:w w:val="67"/>
          <w:sz w:val="42"/>
          <w:szCs w:val="42"/>
          <w:rtl/>
        </w:rPr>
        <w:t>جا</w:t>
      </w:r>
      <w:r>
        <w:rPr>
          <w:spacing w:val="-25"/>
          <w:sz w:val="42"/>
          <w:szCs w:val="42"/>
          <w:rtl/>
        </w:rPr>
        <w:t xml:space="preserve"> </w:t>
      </w:r>
      <w:r>
        <w:rPr>
          <w:w w:val="67"/>
          <w:sz w:val="42"/>
          <w:szCs w:val="42"/>
          <w:rtl/>
        </w:rPr>
        <w:t>فائدا</w:t>
      </w:r>
    </w:p>
    <w:p w14:paraId="03111396">
      <w:pPr>
        <w:pStyle w:val="13"/>
        <w:bidi/>
        <w:spacing w:before="34" w:line="247" w:lineRule="auto"/>
        <w:ind w:left="155" w:right="311" w:firstLine="584"/>
        <w:jc w:val="left"/>
      </w:pPr>
      <w:r>
        <w:rPr>
          <w:w w:val="70"/>
          <w:rtl/>
        </w:rPr>
        <w:t>هيءَ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وٽامن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نشاستو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چرٻي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هضم ڪرڻ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مدد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ڏئي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چمڙيءَ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کي صحتمند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بڻائي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قبض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چڙچڙائپ</w:t>
      </w:r>
      <w:r>
        <w:rPr>
          <w:rtl/>
        </w:rPr>
        <w:t xml:space="preserve"> </w:t>
      </w:r>
      <w:r>
        <w:rPr>
          <w:w w:val="69"/>
          <w:rtl/>
        </w:rPr>
        <w:t>ختم</w:t>
      </w:r>
      <w:r>
        <w:rPr>
          <w:spacing w:val="16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12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14"/>
          <w:rtl/>
        </w:rPr>
        <w:t xml:space="preserve"> </w:t>
      </w:r>
      <w:r>
        <w:rPr>
          <w:w w:val="69"/>
          <w:rtl/>
        </w:rPr>
        <w:t>تندرستي</w:t>
      </w:r>
      <w:r>
        <w:rPr>
          <w:spacing w:val="17"/>
          <w:rtl/>
        </w:rPr>
        <w:t xml:space="preserve"> </w:t>
      </w:r>
      <w:r>
        <w:rPr>
          <w:w w:val="69"/>
          <w:rtl/>
        </w:rPr>
        <w:t>برقرار</w:t>
      </w:r>
      <w:r>
        <w:rPr>
          <w:spacing w:val="13"/>
          <w:rtl/>
        </w:rPr>
        <w:t xml:space="preserve"> </w:t>
      </w:r>
      <w:r>
        <w:rPr>
          <w:w w:val="69"/>
          <w:rtl/>
        </w:rPr>
        <w:t>رکي</w:t>
      </w:r>
      <w:r>
        <w:rPr>
          <w:spacing w:val="12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13"/>
          <w:rtl/>
        </w:rPr>
        <w:t xml:space="preserve"> </w:t>
      </w:r>
      <w:r>
        <w:rPr>
          <w:w w:val="69"/>
          <w:rtl/>
        </w:rPr>
        <w:t>۽</w:t>
      </w:r>
      <w:r>
        <w:rPr>
          <w:spacing w:val="12"/>
          <w:rtl/>
        </w:rPr>
        <w:t xml:space="preserve"> </w:t>
      </w:r>
      <w:r>
        <w:rPr>
          <w:w w:val="69"/>
          <w:rtl/>
        </w:rPr>
        <w:t>عضون</w:t>
      </w:r>
      <w:r>
        <w:rPr>
          <w:spacing w:val="1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21"/>
          <w:rtl/>
        </w:rPr>
        <w:t xml:space="preserve"> </w:t>
      </w:r>
      <w:r>
        <w:rPr>
          <w:w w:val="69"/>
          <w:rtl/>
        </w:rPr>
        <w:t>مضبوط</w:t>
      </w:r>
      <w:r>
        <w:rPr>
          <w:spacing w:val="13"/>
          <w:rtl/>
        </w:rPr>
        <w:t xml:space="preserve"> </w:t>
      </w:r>
      <w:r>
        <w:rPr>
          <w:w w:val="69"/>
          <w:rtl/>
        </w:rPr>
        <w:t>رکي</w:t>
      </w:r>
      <w:r>
        <w:rPr>
          <w:spacing w:val="12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14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12"/>
          <w:rtl/>
        </w:rPr>
        <w:t xml:space="preserve"> </w:t>
      </w:r>
      <w:r>
        <w:rPr>
          <w:w w:val="69"/>
          <w:rtl/>
        </w:rPr>
        <w:t>وٽامن</w:t>
      </w:r>
      <w:r>
        <w:rPr>
          <w:spacing w:val="1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12"/>
          <w:rtl/>
        </w:rPr>
        <w:t xml:space="preserve"> </w:t>
      </w:r>
      <w:r>
        <w:rPr>
          <w:w w:val="69"/>
          <w:rtl/>
        </w:rPr>
        <w:t>ڪميءَ</w:t>
      </w:r>
      <w:r>
        <w:rPr>
          <w:spacing w:val="1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10"/>
          <w:rtl/>
        </w:rPr>
        <w:t xml:space="preserve"> </w:t>
      </w:r>
      <w:r>
        <w:rPr>
          <w:w w:val="69"/>
          <w:rtl/>
        </w:rPr>
        <w:t xml:space="preserve">باعث </w:t>
      </w:r>
      <w:r>
        <w:rPr>
          <w:w w:val="72"/>
          <w:rtl/>
        </w:rPr>
        <w:t>اعصابي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۽ جسماني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ڪمزوري پيدا ٿي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پوي ٿي</w:t>
      </w:r>
      <w:r>
        <w:rPr>
          <w:w w:val="72"/>
        </w:rPr>
        <w:t>.</w:t>
      </w:r>
      <w:r>
        <w:rPr>
          <w:w w:val="72"/>
          <w:rtl/>
        </w:rPr>
        <w:t xml:space="preserve"> چمڙي خراب ٿي پوي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ٿي اعصاب ۽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عضوا سست ٿي ڪمزوري </w:t>
      </w:r>
      <w:r>
        <w:rPr>
          <w:w w:val="71"/>
          <w:rtl/>
        </w:rPr>
        <w:t>پيدا ڪري وجهن ٿا</w:t>
      </w:r>
      <w:r>
        <w:rPr>
          <w:w w:val="71"/>
        </w:rPr>
        <w:t>.</w:t>
      </w:r>
    </w:p>
    <w:p w14:paraId="4C4CB29A">
      <w:pPr>
        <w:pStyle w:val="13"/>
        <w:spacing w:before="31"/>
      </w:pPr>
    </w:p>
    <w:p w14:paraId="782D5945">
      <w:pPr>
        <w:bidi/>
        <w:spacing w:before="1"/>
        <w:ind w:left="157" w:right="0" w:firstLine="0"/>
        <w:jc w:val="left"/>
        <w:rPr>
          <w:sz w:val="36"/>
          <w:szCs w:val="36"/>
        </w:rPr>
      </w:pPr>
      <w:r>
        <w:rPr>
          <w:w w:val="67"/>
          <w:sz w:val="36"/>
          <w:szCs w:val="36"/>
          <w:rtl/>
        </w:rPr>
        <w:t>دنيا</w:t>
      </w:r>
      <w:r>
        <w:rPr>
          <w:spacing w:val="-27"/>
          <w:sz w:val="36"/>
          <w:szCs w:val="36"/>
          <w:rtl/>
        </w:rPr>
        <w:t xml:space="preserve"> </w:t>
      </w:r>
      <w:r>
        <w:rPr>
          <w:w w:val="67"/>
          <w:sz w:val="36"/>
          <w:szCs w:val="36"/>
          <w:rtl/>
        </w:rPr>
        <w:t>۾</w:t>
      </w:r>
      <w:r>
        <w:rPr>
          <w:spacing w:val="-1"/>
          <w:w w:val="67"/>
          <w:sz w:val="36"/>
          <w:szCs w:val="36"/>
          <w:rtl/>
        </w:rPr>
        <w:t xml:space="preserve"> </w:t>
      </w:r>
      <w:r>
        <w:rPr>
          <w:w w:val="67"/>
          <w:sz w:val="36"/>
          <w:szCs w:val="36"/>
          <w:rtl/>
        </w:rPr>
        <w:t>سڀ</w:t>
      </w:r>
      <w:r>
        <w:rPr>
          <w:spacing w:val="-3"/>
          <w:w w:val="67"/>
          <w:sz w:val="36"/>
          <w:szCs w:val="36"/>
          <w:rtl/>
        </w:rPr>
        <w:t xml:space="preserve"> </w:t>
      </w:r>
      <w:r>
        <w:rPr>
          <w:w w:val="67"/>
          <w:sz w:val="36"/>
          <w:szCs w:val="36"/>
          <w:rtl/>
        </w:rPr>
        <w:t>کان</w:t>
      </w:r>
      <w:r>
        <w:rPr>
          <w:spacing w:val="-5"/>
          <w:w w:val="67"/>
          <w:sz w:val="36"/>
          <w:szCs w:val="36"/>
          <w:rtl/>
        </w:rPr>
        <w:t xml:space="preserve"> </w:t>
      </w:r>
      <w:r>
        <w:rPr>
          <w:w w:val="67"/>
          <w:sz w:val="36"/>
          <w:szCs w:val="36"/>
          <w:rtl/>
        </w:rPr>
        <w:t>پيچيده</w:t>
      </w:r>
      <w:r>
        <w:rPr>
          <w:spacing w:val="-26"/>
          <w:sz w:val="36"/>
          <w:szCs w:val="36"/>
          <w:rtl/>
        </w:rPr>
        <w:t xml:space="preserve"> </w:t>
      </w:r>
      <w:r>
        <w:rPr>
          <w:w w:val="67"/>
          <w:sz w:val="36"/>
          <w:szCs w:val="36"/>
          <w:rtl/>
        </w:rPr>
        <w:t>۽</w:t>
      </w:r>
      <w:r>
        <w:rPr>
          <w:spacing w:val="-1"/>
          <w:w w:val="67"/>
          <w:sz w:val="36"/>
          <w:szCs w:val="36"/>
          <w:rtl/>
        </w:rPr>
        <w:t xml:space="preserve"> </w:t>
      </w:r>
      <w:r>
        <w:rPr>
          <w:w w:val="67"/>
          <w:sz w:val="36"/>
          <w:szCs w:val="36"/>
          <w:rtl/>
        </w:rPr>
        <w:t>نازڪ</w:t>
      </w:r>
      <w:r>
        <w:rPr>
          <w:spacing w:val="-3"/>
          <w:w w:val="67"/>
          <w:sz w:val="36"/>
          <w:szCs w:val="36"/>
          <w:rtl/>
        </w:rPr>
        <w:t xml:space="preserve"> </w:t>
      </w:r>
      <w:r>
        <w:rPr>
          <w:w w:val="67"/>
          <w:sz w:val="36"/>
          <w:szCs w:val="36"/>
          <w:rtl/>
        </w:rPr>
        <w:t>مشينري</w:t>
      </w:r>
    </w:p>
    <w:p w14:paraId="724AB286">
      <w:pPr>
        <w:pStyle w:val="13"/>
        <w:bidi/>
        <w:spacing w:before="25" w:line="247" w:lineRule="auto"/>
        <w:ind w:left="147" w:right="312" w:firstLine="580"/>
        <w:jc w:val="left"/>
      </w:pPr>
      <w:r>
        <w:rPr>
          <w:w w:val="66"/>
          <w:rtl/>
        </w:rPr>
        <w:t>انسانن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لکن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روپين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جون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وڏيون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وڏيون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مشينون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ٺاهيونآهن،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ڏسي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انسان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عقل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تعجب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رسي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ٿو،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 xml:space="preserve">پر </w:t>
      </w:r>
      <w:r>
        <w:rPr>
          <w:w w:val="67"/>
          <w:rtl/>
        </w:rPr>
        <w:t>انهن سڀني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مشينن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وڌيڪ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پيچيده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۽ نازڪ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و قيمتي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مشينري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خود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جي اندر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جسم</w:t>
      </w:r>
      <w:r>
        <w:rPr>
          <w:spacing w:val="-11"/>
          <w:rtl/>
        </w:rPr>
        <w:t xml:space="preserve"> </w:t>
      </w:r>
      <w:r>
        <w:rPr>
          <w:w w:val="67"/>
          <w:rtl/>
        </w:rPr>
        <w:t>۾ موجود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w w:val="67"/>
          <w:rtl/>
        </w:rPr>
        <w:t xml:space="preserve"> اڄ تائين</w:t>
      </w:r>
      <w:r>
        <w:rPr>
          <w:spacing w:val="40"/>
          <w:rtl/>
        </w:rPr>
        <w:t xml:space="preserve"> </w:t>
      </w:r>
      <w:r>
        <w:rPr>
          <w:w w:val="64"/>
          <w:rtl/>
        </w:rPr>
        <w:t>ڪوبه انجنيئر انساني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مشين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ٺاهڻ ۾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ڪامياب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ٿي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سگهيو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  <w:r>
        <w:rPr>
          <w:w w:val="64"/>
          <w:rtl/>
        </w:rPr>
        <w:t xml:space="preserve"> انساني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مشينري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دنيا جي تمام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مشينرين کان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 xml:space="preserve">وڌيڪ </w:t>
      </w:r>
      <w:r>
        <w:rPr>
          <w:w w:val="65"/>
          <w:rtl/>
        </w:rPr>
        <w:t>نازڪ۽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پيچيده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سڀ کان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مشڪل۽ عجيب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ڳالهه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هيءَ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آهي ته انسان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پنهنجن ٺاهيل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مشينن لاءِ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ماهر۽ انجنيئر</w:t>
      </w:r>
      <w:r>
        <w:rPr>
          <w:rtl/>
        </w:rPr>
        <w:t xml:space="preserve"> </w:t>
      </w:r>
      <w:r>
        <w:rPr>
          <w:w w:val="66"/>
          <w:rtl/>
        </w:rPr>
        <w:t>رکيا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انسانجي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مشينري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جيڏسڻ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واسڻ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ڪوبه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تيار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ڪونهي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انسان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پنهنجي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مشينري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کانبي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خبر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رهي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 xml:space="preserve">ٿو۽ </w:t>
      </w:r>
      <w:r>
        <w:rPr>
          <w:w w:val="69"/>
          <w:rtl/>
        </w:rPr>
        <w:t>هر ممڪن طريقي سان 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خراب ڪرڻ ۾ ڪابه ڪسر نٿو ڇڏي</w:t>
      </w:r>
      <w:r>
        <w:rPr>
          <w:w w:val="69"/>
        </w:rPr>
        <w:t>.</w:t>
      </w:r>
      <w:r>
        <w:rPr>
          <w:w w:val="69"/>
          <w:rtl/>
        </w:rPr>
        <w:t xml:space="preserve"> 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 خبر ناهي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 هن مشينري اندر ڪيترا</w:t>
      </w:r>
      <w:r>
        <w:rPr>
          <w:spacing w:val="40"/>
          <w:rtl/>
        </w:rPr>
        <w:t xml:space="preserve"> </w:t>
      </w:r>
      <w:r>
        <w:rPr>
          <w:w w:val="71"/>
          <w:rtl/>
        </w:rPr>
        <w:t>نازڪ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پرزا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ڪم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رهيا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آهن۽ٿوري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بد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پرهيزي۽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لاپرواهيءَ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اندروني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مشينري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ڪم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 xml:space="preserve">هڪ </w:t>
      </w:r>
      <w:r>
        <w:rPr>
          <w:w w:val="65"/>
          <w:rtl/>
        </w:rPr>
        <w:t>پرزو بگاڙي سگهي ٿو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۽ سڄي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مشين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کي بيڪار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بڻائي سگهي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انسان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جي ٿوري لاپرواهي ۽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غلطيءَ جي ڪري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هيءَ</w:t>
      </w:r>
      <w:r>
        <w:rPr>
          <w:rtl/>
        </w:rPr>
        <w:t xml:space="preserve"> </w:t>
      </w:r>
      <w:r>
        <w:rPr>
          <w:w w:val="66"/>
          <w:rtl/>
        </w:rPr>
        <w:t>مشين هميشه لاءِ بند ٿي سگهي ٿي</w:t>
      </w:r>
      <w:r>
        <w:rPr>
          <w:w w:val="66"/>
        </w:rPr>
        <w:t>.</w:t>
      </w:r>
      <w:r>
        <w:rPr>
          <w:w w:val="66"/>
          <w:rtl/>
        </w:rPr>
        <w:t xml:space="preserve"> ان ڪري انسان جو فرض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آهي ته هو تندرست ۽ توانو رهي ۽ هن نازڪ جسماني </w:t>
      </w:r>
      <w:r>
        <w:rPr>
          <w:w w:val="73"/>
          <w:rtl/>
        </w:rPr>
        <w:t>مشين جي چڱيءَ طرح حفاظت ڪري</w:t>
      </w:r>
      <w:r>
        <w:rPr>
          <w:w w:val="73"/>
        </w:rPr>
        <w:t>.</w:t>
      </w:r>
    </w:p>
    <w:p w14:paraId="3BCF467F">
      <w:pPr>
        <w:pStyle w:val="13"/>
        <w:bidi/>
        <w:spacing w:line="247" w:lineRule="auto"/>
        <w:ind w:left="156" w:right="311" w:firstLine="581"/>
        <w:jc w:val="left"/>
      </w:pPr>
      <w:r>
        <w:rPr>
          <w:w w:val="68"/>
          <w:rtl/>
        </w:rPr>
        <w:t>عام ماڻهوءَ جي ذهن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۾ اها ڳالهه ويٺل آهي 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بدپرهيزي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ڀلي ڪجي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۽ هر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جائز و ناجائز شيءِ کائجي ۽ پوءِ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نتيجي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ڀلي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بيمار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ئي ٿي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وڃجي</w:t>
      </w:r>
      <w:r>
        <w:rPr>
          <w:w w:val="69"/>
        </w:rPr>
        <w:t>.</w:t>
      </w:r>
      <w:r>
        <w:rPr>
          <w:spacing w:val="35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مشين خراب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پوندي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پوءِ حڪيم، ڊاڪٽر 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ويدن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ٿورا </w:t>
      </w:r>
      <w:r>
        <w:rPr>
          <w:w w:val="64"/>
          <w:rtl/>
        </w:rPr>
        <w:t>پئسا ڏئي دوائون وٺبيون ۽ ٺيڪ ٿي</w:t>
      </w:r>
      <w:r>
        <w:rPr>
          <w:rtl/>
        </w:rPr>
        <w:t xml:space="preserve"> </w:t>
      </w:r>
      <w:r>
        <w:rPr>
          <w:w w:val="64"/>
          <w:rtl/>
        </w:rPr>
        <w:t>وڃبو</w:t>
      </w:r>
      <w:r>
        <w:rPr>
          <w:w w:val="64"/>
        </w:rPr>
        <w:t>.</w:t>
      </w:r>
      <w:r>
        <w:rPr>
          <w:w w:val="64"/>
          <w:rtl/>
        </w:rPr>
        <w:t xml:space="preserve"> اِهو طريقو بلڪل غلط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</w:p>
    <w:p w14:paraId="7C9A52AE">
      <w:pPr>
        <w:pStyle w:val="13"/>
        <w:bidi/>
        <w:spacing w:line="247" w:lineRule="auto"/>
        <w:ind w:left="160" w:right="311" w:firstLine="582"/>
        <w:jc w:val="left"/>
      </w:pPr>
      <w:r>
        <w:rPr>
          <w:w w:val="65"/>
          <w:rtl/>
        </w:rPr>
        <w:t>ياد رکو ته ته توهان دوائون، گوريون ۽ انجيڪشن استعمال ڪرڻ کان پوءِ تندرست و توانا نٿا رهي سگهو</w:t>
      </w:r>
      <w:r>
        <w:rPr>
          <w:w w:val="65"/>
        </w:rPr>
        <w:t>.</w:t>
      </w:r>
      <w:r>
        <w:rPr>
          <w:spacing w:val="40"/>
          <w:rtl/>
        </w:rPr>
        <w:t xml:space="preserve"> </w:t>
      </w:r>
      <w:r>
        <w:rPr>
          <w:w w:val="67"/>
          <w:rtl/>
        </w:rPr>
        <w:t>ها</w:t>
      </w:r>
      <w:r>
        <w:rPr>
          <w:w w:val="67"/>
        </w:rPr>
        <w:t>!</w:t>
      </w:r>
      <w:r>
        <w:rPr>
          <w:w w:val="67"/>
          <w:rtl/>
        </w:rPr>
        <w:t xml:space="preserve"> عارضي طور تي انهن دوائن جي استعمال سان مرض وقتي طور تي دٻجي سگهي ٿو پر بار بار بدپرهيزي ڪرڻ</w:t>
      </w:r>
      <w:r>
        <w:rPr>
          <w:spacing w:val="40"/>
          <w:rtl/>
        </w:rPr>
        <w:t xml:space="preserve"> </w:t>
      </w:r>
      <w:r>
        <w:rPr>
          <w:w w:val="66"/>
          <w:rtl/>
        </w:rPr>
        <w:t>۽</w:t>
      </w:r>
      <w:r>
        <w:rPr>
          <w:spacing w:val="-2"/>
          <w:rtl/>
        </w:rPr>
        <w:t xml:space="preserve"> </w:t>
      </w:r>
      <w:r>
        <w:rPr>
          <w:w w:val="66"/>
          <w:rtl/>
        </w:rPr>
        <w:t>دوائن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2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توهان</w:t>
      </w:r>
      <w:r>
        <w:rPr>
          <w:rtl/>
        </w:rPr>
        <w:t xml:space="preserve"> </w:t>
      </w:r>
      <w:r>
        <w:rPr>
          <w:w w:val="66"/>
          <w:rtl/>
        </w:rPr>
        <w:t>پنهنجي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اندروني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مشينري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تباهه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و</w:t>
      </w:r>
      <w:r>
        <w:rPr>
          <w:spacing w:val="1"/>
          <w:rtl/>
        </w:rPr>
        <w:t xml:space="preserve"> </w:t>
      </w:r>
      <w:r>
        <w:rPr>
          <w:w w:val="66"/>
          <w:rtl/>
        </w:rPr>
        <w:t>برباد</w:t>
      </w:r>
      <w:r>
        <w:rPr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2"/>
          <w:rtl/>
        </w:rPr>
        <w:t xml:space="preserve"> </w:t>
      </w:r>
      <w:r>
        <w:rPr>
          <w:w w:val="66"/>
          <w:rtl/>
        </w:rPr>
        <w:t>ڇڏيندا</w:t>
      </w:r>
      <w:r>
        <w:rPr>
          <w:w w:val="66"/>
        </w:rPr>
        <w:t>.</w:t>
      </w:r>
      <w:r>
        <w:rPr>
          <w:spacing w:val="-4"/>
          <w:rtl/>
        </w:rPr>
        <w:t xml:space="preserve"> </w:t>
      </w:r>
      <w:r>
        <w:rPr>
          <w:w w:val="66"/>
          <w:rtl/>
        </w:rPr>
        <w:t>ياد</w:t>
      </w:r>
      <w:r>
        <w:rPr>
          <w:spacing w:val="-4"/>
          <w:rtl/>
        </w:rPr>
        <w:t xml:space="preserve"> </w:t>
      </w:r>
      <w:r>
        <w:rPr>
          <w:w w:val="66"/>
          <w:rtl/>
        </w:rPr>
        <w:t>رکو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علاج</w:t>
      </w:r>
    </w:p>
    <w:p w14:paraId="412BDA46">
      <w:pPr>
        <w:pStyle w:val="13"/>
        <w:spacing w:before="9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simplePos="0" relativeHeight="2517811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113665</wp:posOffset>
                </wp:positionV>
                <wp:extent cx="5772785" cy="55245"/>
                <wp:effectExtent l="0" t="0" r="0" b="0"/>
                <wp:wrapTopAndBottom/>
                <wp:docPr id="413" name="Graphic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13" o:spid="_x0000_s1026" o:spt="100" style="position:absolute;left:0pt;margin-left:70.55pt;margin-top:8.95pt;height:4.35pt;width:454.55pt;mso-position-horizontal-relative:page;mso-wrap-distance-bottom:0pt;mso-wrap-distance-top:0pt;z-index:-251535360;mso-width-relative:page;mso-height-relative:page;" fillcolor="#612322" filled="t" stroked="f" coordsize="5772785,55244" o:gfxdata="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6bgOR2gAAAAoBAAAPAAAAAAAA&#10;AAEAIAAAACIAAABkcnMvZG93bnJldi54bWxQSwECFAAUAAAACACHTuJAA5LJQ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F86B3B9">
      <w:pPr>
        <w:pStyle w:val="13"/>
        <w:spacing w:after="0"/>
        <w:rPr>
          <w:sz w:val="12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7D1AC14">
      <w:pPr>
        <w:pStyle w:val="13"/>
        <w:spacing w:before="9"/>
        <w:rPr>
          <w:sz w:val="3"/>
        </w:rPr>
      </w:pPr>
    </w:p>
    <w:p w14:paraId="16948F5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1CMlI&#10;kgIAACMHAAAOAAAAAAAAAAEAIAAAACQBAABkcnMvZTJvRG9jLnhtbFBLBQYAAAAABgAGAFkBAAAo&#10;BgAAAAA=&#10;">
                <o:lock v:ext="edit" aspectratio="f"/>
                <v:shape id="Graphic 415" o:spid="_x0000_s1026" o:spt="100" style="position:absolute;left:0;top:0;height:40005;width:5737860;" fillcolor="#000000" filled="t" stroked="f" coordsize="5737860,40005" o:gfxdata="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8hzG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A62ED90">
      <w:pPr>
        <w:pStyle w:val="13"/>
        <w:bidi/>
        <w:spacing w:before="238" w:line="247" w:lineRule="auto"/>
        <w:ind w:left="167" w:right="311" w:firstLine="5"/>
        <w:jc w:val="left"/>
      </w:pPr>
      <w:r>
        <w:rPr>
          <w:w w:val="66"/>
          <w:rtl/>
        </w:rPr>
        <w:t>ڪندڙ</w:t>
      </w:r>
      <w:r>
        <w:rPr>
          <w:rtl/>
        </w:rPr>
        <w:t xml:space="preserve"> </w:t>
      </w:r>
      <w:r>
        <w:rPr>
          <w:w w:val="66"/>
          <w:rtl/>
        </w:rPr>
        <w:t>اوهان</w:t>
      </w:r>
      <w:r>
        <w:rPr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ڪڏهن</w:t>
      </w:r>
      <w:r>
        <w:rPr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6"/>
          <w:rtl/>
        </w:rPr>
        <w:t>تندرست</w:t>
      </w:r>
      <w:r>
        <w:rPr>
          <w:rtl/>
        </w:rPr>
        <w:t xml:space="preserve"> </w:t>
      </w:r>
      <w:r>
        <w:rPr>
          <w:w w:val="66"/>
          <w:rtl/>
        </w:rPr>
        <w:t>و</w:t>
      </w:r>
      <w:r>
        <w:rPr>
          <w:rtl/>
        </w:rPr>
        <w:t xml:space="preserve"> </w:t>
      </w:r>
      <w:r>
        <w:rPr>
          <w:w w:val="66"/>
          <w:rtl/>
        </w:rPr>
        <w:t>توانو</w:t>
      </w:r>
      <w:r>
        <w:rPr>
          <w:rtl/>
        </w:rPr>
        <w:t xml:space="preserve"> </w:t>
      </w:r>
      <w:r>
        <w:rPr>
          <w:w w:val="66"/>
          <w:rtl/>
        </w:rPr>
        <w:t>نٿو</w:t>
      </w:r>
      <w:r>
        <w:rPr>
          <w:rtl/>
        </w:rPr>
        <w:t xml:space="preserve"> </w:t>
      </w:r>
      <w:r>
        <w:rPr>
          <w:w w:val="66"/>
          <w:rtl/>
        </w:rPr>
        <w:t>بڻائي</w:t>
      </w:r>
      <w:r>
        <w:rPr>
          <w:rtl/>
        </w:rPr>
        <w:t xml:space="preserve"> </w:t>
      </w:r>
      <w:r>
        <w:rPr>
          <w:w w:val="66"/>
          <w:rtl/>
        </w:rPr>
        <w:t>سگهي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66"/>
          <w:rtl/>
        </w:rPr>
        <w:t>توهان</w:t>
      </w:r>
      <w:r>
        <w:rPr>
          <w:rtl/>
        </w:rPr>
        <w:t xml:space="preserve"> </w:t>
      </w:r>
      <w:r>
        <w:rPr>
          <w:w w:val="66"/>
          <w:rtl/>
        </w:rPr>
        <w:t>پاڻ</w:t>
      </w:r>
      <w:r>
        <w:rPr>
          <w:rtl/>
        </w:rPr>
        <w:t xml:space="preserve"> </w:t>
      </w:r>
      <w:r>
        <w:rPr>
          <w:w w:val="66"/>
          <w:rtl/>
        </w:rPr>
        <w:t>هن</w:t>
      </w:r>
      <w:r>
        <w:rPr>
          <w:rtl/>
        </w:rPr>
        <w:t xml:space="preserve"> </w:t>
      </w:r>
      <w:r>
        <w:rPr>
          <w:w w:val="66"/>
          <w:rtl/>
        </w:rPr>
        <w:t>پيچيده</w:t>
      </w:r>
      <w:r>
        <w:rPr>
          <w:rtl/>
        </w:rPr>
        <w:t xml:space="preserve"> </w:t>
      </w:r>
      <w:r>
        <w:rPr>
          <w:w w:val="66"/>
          <w:rtl/>
        </w:rPr>
        <w:t>مشينريءَ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 xml:space="preserve">حفاظت </w:t>
      </w:r>
      <w:r>
        <w:rPr>
          <w:w w:val="70"/>
          <w:rtl/>
        </w:rPr>
        <w:t>ڪري سگهو ٿا ۽ صحت جي اصولن تي عمل پيرا ٿي تندرست زندگي ۽ ڊگهي عمر حاصل ڪري سگهو ٿا</w:t>
      </w:r>
      <w:r>
        <w:rPr>
          <w:w w:val="70"/>
        </w:rPr>
        <w:t>.</w:t>
      </w:r>
    </w:p>
    <w:p w14:paraId="1D2F0222">
      <w:pPr>
        <w:bidi/>
        <w:spacing w:before="372"/>
        <w:ind w:left="157" w:right="0" w:firstLine="0"/>
        <w:jc w:val="left"/>
        <w:rPr>
          <w:sz w:val="38"/>
          <w:szCs w:val="38"/>
        </w:rPr>
      </w:pPr>
      <w:r>
        <w:rPr>
          <w:w w:val="70"/>
          <w:sz w:val="38"/>
          <w:szCs w:val="38"/>
          <w:rtl/>
        </w:rPr>
        <w:t>بيماريون</w:t>
      </w:r>
      <w:r>
        <w:rPr>
          <w:spacing w:val="-10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وات</w:t>
      </w:r>
      <w:r>
        <w:rPr>
          <w:spacing w:val="-6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مان</w:t>
      </w:r>
      <w:r>
        <w:rPr>
          <w:spacing w:val="-9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داخل</w:t>
      </w:r>
      <w:r>
        <w:rPr>
          <w:spacing w:val="-12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ٿينديون</w:t>
      </w:r>
      <w:r>
        <w:rPr>
          <w:spacing w:val="-11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آهن</w:t>
      </w:r>
    </w:p>
    <w:p w14:paraId="3605339C">
      <w:pPr>
        <w:pStyle w:val="13"/>
        <w:bidi/>
        <w:spacing w:before="54" w:line="264" w:lineRule="auto"/>
        <w:ind w:left="148" w:right="312" w:firstLine="581"/>
        <w:jc w:val="left"/>
      </w:pPr>
      <w:r>
        <w:rPr>
          <w:w w:val="67"/>
          <w:rtl/>
        </w:rPr>
        <w:t>انسان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جسم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جون گهڻي قدر بيماريون وات ذريعي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داخل ٿين ٿيون</w:t>
      </w:r>
      <w:r>
        <w:rPr>
          <w:w w:val="67"/>
        </w:rPr>
        <w:t>.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اِها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حقيقت آهي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انسان ڏينهن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رات</w:t>
      </w:r>
      <w:r>
        <w:rPr>
          <w:spacing w:val="40"/>
          <w:rtl/>
        </w:rPr>
        <w:t xml:space="preserve"> </w:t>
      </w:r>
      <w:r>
        <w:rPr>
          <w:w w:val="64"/>
          <w:rtl/>
        </w:rPr>
        <w:t>پنهنجي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اندروني</w:t>
      </w:r>
      <w:r>
        <w:rPr>
          <w:spacing w:val="-1"/>
          <w:rtl/>
        </w:rPr>
        <w:t xml:space="preserve"> </w:t>
      </w:r>
      <w:r>
        <w:rPr>
          <w:w w:val="64"/>
          <w:rtl/>
        </w:rPr>
        <w:t>مشينري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پرواهه نه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ڪندي، هر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شيءِ زبان</w:t>
      </w:r>
      <w:r>
        <w:rPr>
          <w:spacing w:val="-5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لذت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خاطر</w:t>
      </w:r>
      <w:r>
        <w:rPr>
          <w:spacing w:val="-11"/>
          <w:rtl/>
        </w:rPr>
        <w:t xml:space="preserve"> </w:t>
      </w:r>
      <w:r>
        <w:rPr>
          <w:w w:val="64"/>
          <w:rtl/>
        </w:rPr>
        <w:t>کائيندو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رهي ٿو</w:t>
      </w:r>
      <w:r>
        <w:rPr>
          <w:spacing w:val="-10"/>
          <w:rtl/>
        </w:rPr>
        <w:t xml:space="preserve"> </w:t>
      </w:r>
      <w:r>
        <w:rPr>
          <w:w w:val="64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ڳالهه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 xml:space="preserve">پرواهه </w:t>
      </w:r>
      <w:r>
        <w:rPr>
          <w:w w:val="65"/>
          <w:rtl/>
        </w:rPr>
        <w:t>بلڪل نٿو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اهڙيون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لذيذ شيون گهڻي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مقدار</w:t>
      </w:r>
      <w:r>
        <w:rPr>
          <w:spacing w:val="-14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کائڻ سان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ڀلي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اندروني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مشين بيڪار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وڃي</w:t>
      </w:r>
      <w:r>
        <w:rPr>
          <w:w w:val="65"/>
        </w:rPr>
        <w:t>.</w:t>
      </w:r>
      <w:r>
        <w:rPr>
          <w:w w:val="65"/>
          <w:rtl/>
        </w:rPr>
        <w:t xml:space="preserve"> جيڪڏهن هر</w:t>
      </w:r>
      <w:r>
        <w:rPr>
          <w:spacing w:val="40"/>
          <w:rtl/>
        </w:rPr>
        <w:t xml:space="preserve"> </w:t>
      </w:r>
      <w:r>
        <w:rPr>
          <w:w w:val="64"/>
          <w:rtl/>
        </w:rPr>
        <w:t>انسان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پنهنجي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جسم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کي تندرست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و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توانو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رکڻ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لاءِ صحيح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طريقي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سان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کاڌو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کائي ته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ڪافي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مرضن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بچي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سگهي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 xml:space="preserve">ٿو </w:t>
      </w:r>
      <w:r>
        <w:rPr>
          <w:w w:val="66"/>
          <w:rtl/>
        </w:rPr>
        <w:t>۽ سوَ سالن جي زندگي ماڻي سگهي ٿو</w:t>
      </w:r>
      <w:r>
        <w:rPr>
          <w:w w:val="66"/>
        </w:rPr>
        <w:t>.</w:t>
      </w:r>
    </w:p>
    <w:p w14:paraId="77BAC3D3">
      <w:pPr>
        <w:pStyle w:val="13"/>
        <w:bidi/>
        <w:spacing w:line="320" w:lineRule="exact"/>
        <w:ind w:left="742" w:right="0" w:firstLine="0"/>
        <w:jc w:val="left"/>
      </w:pPr>
      <w:r>
        <w:rPr>
          <w:w w:val="67"/>
          <w:rtl/>
        </w:rPr>
        <w:t>ميوا</w:t>
      </w:r>
      <w:r>
        <w:rPr>
          <w:spacing w:val="-16"/>
          <w:rtl/>
        </w:rPr>
        <w:t xml:space="preserve"> </w:t>
      </w:r>
      <w:r>
        <w:rPr>
          <w:w w:val="67"/>
          <w:rtl/>
        </w:rPr>
        <w:t>توهان</w:t>
      </w:r>
      <w:r>
        <w:rPr>
          <w:spacing w:val="-1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67"/>
          <w:rtl/>
        </w:rPr>
        <w:t>تندرست</w:t>
      </w:r>
      <w:r>
        <w:rPr>
          <w:spacing w:val="-1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طويل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العمر</w:t>
      </w:r>
      <w:r>
        <w:rPr>
          <w:spacing w:val="-18"/>
          <w:rtl/>
        </w:rPr>
        <w:t xml:space="preserve"> </w:t>
      </w:r>
      <w:r>
        <w:rPr>
          <w:w w:val="67"/>
          <w:rtl/>
        </w:rPr>
        <w:t>بڻائي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سگهن</w:t>
      </w:r>
      <w:r>
        <w:rPr>
          <w:spacing w:val="-17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اڄڪلهه</w:t>
      </w:r>
      <w:r>
        <w:rPr>
          <w:spacing w:val="-18"/>
          <w:rtl/>
        </w:rPr>
        <w:t xml:space="preserve"> </w:t>
      </w:r>
      <w:r>
        <w:rPr>
          <w:w w:val="67"/>
          <w:rtl/>
        </w:rPr>
        <w:t>وڏا</w:t>
      </w:r>
      <w:r>
        <w:rPr>
          <w:spacing w:val="-17"/>
          <w:rtl/>
        </w:rPr>
        <w:t xml:space="preserve"> </w:t>
      </w:r>
      <w:r>
        <w:rPr>
          <w:w w:val="67"/>
          <w:rtl/>
        </w:rPr>
        <w:t>وڏا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ڊاڪٽر،</w:t>
      </w:r>
      <w:r>
        <w:rPr>
          <w:spacing w:val="-18"/>
          <w:rtl/>
        </w:rPr>
        <w:t xml:space="preserve"> </w:t>
      </w:r>
      <w:r>
        <w:rPr>
          <w:w w:val="67"/>
          <w:rtl/>
        </w:rPr>
        <w:t>عالم،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سائنسدان،</w:t>
      </w:r>
      <w:r>
        <w:rPr>
          <w:spacing w:val="-18"/>
          <w:rtl/>
        </w:rPr>
        <w:t xml:space="preserve"> </w:t>
      </w:r>
      <w:r>
        <w:rPr>
          <w:w w:val="67"/>
          <w:rtl/>
        </w:rPr>
        <w:t>گهڻن</w:t>
      </w:r>
    </w:p>
    <w:p w14:paraId="33D45DD5">
      <w:pPr>
        <w:pStyle w:val="13"/>
        <w:bidi/>
        <w:spacing w:before="9" w:line="247" w:lineRule="auto"/>
        <w:ind w:left="157" w:right="311" w:firstLine="15"/>
        <w:jc w:val="left"/>
      </w:pPr>
      <w:r>
        <w:rPr>
          <w:w w:val="68"/>
          <w:rtl/>
        </w:rPr>
        <w:t>ئي</w:t>
      </w:r>
      <w:r>
        <w:rPr>
          <w:rtl/>
        </w:rPr>
        <w:t xml:space="preserve"> </w:t>
      </w:r>
      <w:r>
        <w:rPr>
          <w:w w:val="68"/>
          <w:rtl/>
        </w:rPr>
        <w:t>سالن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محنت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جستجو</w:t>
      </w:r>
      <w:r>
        <w:rPr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پوءِ</w:t>
      </w:r>
      <w:r>
        <w:rPr>
          <w:rtl/>
        </w:rPr>
        <w:t xml:space="preserve"> </w:t>
      </w:r>
      <w:r>
        <w:rPr>
          <w:w w:val="68"/>
          <w:rtl/>
        </w:rPr>
        <w:t>ان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نتيجي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پهتا</w:t>
      </w:r>
      <w:r>
        <w:rPr>
          <w:spacing w:val="-1"/>
          <w:rtl/>
        </w:rPr>
        <w:t xml:space="preserve"> </w:t>
      </w:r>
      <w:r>
        <w:rPr>
          <w:w w:val="68"/>
          <w:rtl/>
        </w:rPr>
        <w:t>آهن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ميوا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ڀاڄيون</w:t>
      </w:r>
      <w:r>
        <w:rPr>
          <w:rtl/>
        </w:rPr>
        <w:t xml:space="preserve"> </w:t>
      </w:r>
      <w:r>
        <w:rPr>
          <w:w w:val="68"/>
          <w:rtl/>
        </w:rPr>
        <w:t>صحيح</w:t>
      </w:r>
      <w:r>
        <w:rPr>
          <w:rtl/>
        </w:rPr>
        <w:t xml:space="preserve"> </w:t>
      </w:r>
      <w:r>
        <w:rPr>
          <w:w w:val="68"/>
          <w:rtl/>
        </w:rPr>
        <w:t>طريقي</w:t>
      </w:r>
      <w:r>
        <w:rPr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استعمال ڪري،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عمر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 وڌائي سگهي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ٿو 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سڀني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مرضن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ڇوٽڪارو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حاصل ڪري سگهي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w w:val="69"/>
          <w:rtl/>
        </w:rPr>
        <w:t xml:space="preserve"> ڪابه</w:t>
      </w:r>
      <w:r>
        <w:rPr>
          <w:rtl/>
        </w:rPr>
        <w:t xml:space="preserve"> </w:t>
      </w:r>
      <w:r>
        <w:rPr>
          <w:w w:val="71"/>
          <w:rtl/>
        </w:rPr>
        <w:t>بيماري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جيڪا ميون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ڀاڄين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ختم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 سگهندي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هجي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آمريڪا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ٻين ملڪن ۾ اهڙا ماهر ڊاڪٽر موجود آهن، جيڪي پنهنجي مريضن جو علاج ميون، ڀاڄين، کير ۽ ٻين قدرتي طريقن سان</w:t>
      </w:r>
      <w:r>
        <w:rPr>
          <w:spacing w:val="40"/>
          <w:rtl/>
        </w:rPr>
        <w:t xml:space="preserve"> </w:t>
      </w:r>
      <w:r>
        <w:rPr>
          <w:w w:val="74"/>
          <w:rtl/>
        </w:rPr>
        <w:t>ڪن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دعوٰي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مختلف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مرض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دوائن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دٻجي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وڃن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وري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 xml:space="preserve">موقعي </w:t>
      </w:r>
      <w:r>
        <w:rPr>
          <w:w w:val="70"/>
          <w:rtl/>
        </w:rPr>
        <w:t>ملڻ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ٻيهر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ٻي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صورت</w:t>
      </w:r>
      <w:r>
        <w:rPr>
          <w:spacing w:val="-6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ظاهر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پون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ميون 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علاج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صاف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ٿو،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عمر کي وڌائڻ ۽ بيمارين کان بچڻ لاءِ ميون جي خوراڪ سڀ کان بهترين شمار ڪئي وڃي ٿي</w:t>
      </w:r>
      <w:r>
        <w:rPr>
          <w:w w:val="70"/>
        </w:rPr>
        <w:t>.</w:t>
      </w:r>
    </w:p>
    <w:p w14:paraId="20668795">
      <w:pPr>
        <w:pStyle w:val="13"/>
        <w:bidi/>
        <w:spacing w:line="247" w:lineRule="auto"/>
        <w:ind w:left="148" w:right="312" w:firstLine="581"/>
        <w:jc w:val="left"/>
      </w:pPr>
      <w:r>
        <w:rPr>
          <w:w w:val="72"/>
          <w:rtl/>
        </w:rPr>
        <w:t>دماغي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وارن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ميوا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اڃان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وڌيڪ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بهترين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خوراڪ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ميون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بجاءِ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 xml:space="preserve">رس </w:t>
      </w:r>
      <w:r>
        <w:rPr>
          <w:w w:val="71"/>
          <w:rtl/>
        </w:rPr>
        <w:t>استعمال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ڪيو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وڃي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ته اڃان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فائديمندآهي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ميونجيرس ۾آهي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سڀ جزا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موجودهونداآهن،جيڪيانساني </w:t>
      </w:r>
      <w:r>
        <w:rPr>
          <w:w w:val="73"/>
          <w:rtl/>
        </w:rPr>
        <w:t>جسم</w:t>
      </w:r>
      <w:r>
        <w:rPr>
          <w:spacing w:val="-7"/>
          <w:rtl/>
        </w:rPr>
        <w:t xml:space="preserve"> </w:t>
      </w:r>
      <w:r>
        <w:rPr>
          <w:w w:val="73"/>
          <w:rtl/>
        </w:rPr>
        <w:t>لاءِ ضروري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7"/>
          <w:rtl/>
        </w:rPr>
        <w:t xml:space="preserve"> </w:t>
      </w:r>
      <w:r>
        <w:rPr>
          <w:w w:val="73"/>
          <w:rtl/>
        </w:rPr>
        <w:t>ڀاڄيون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ميوا</w:t>
      </w:r>
      <w:r>
        <w:rPr>
          <w:spacing w:val="-8"/>
          <w:rtl/>
        </w:rPr>
        <w:t xml:space="preserve"> </w:t>
      </w:r>
      <w:r>
        <w:rPr>
          <w:w w:val="73"/>
          <w:rtl/>
        </w:rPr>
        <w:t>انسان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فاسد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مادو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خارج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ميون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استعمال</w:t>
      </w:r>
      <w:r>
        <w:rPr>
          <w:spacing w:val="-9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73"/>
          <w:rtl/>
        </w:rPr>
        <w:t xml:space="preserve">سڀ </w:t>
      </w:r>
      <w:r>
        <w:rPr>
          <w:w w:val="71"/>
          <w:rtl/>
        </w:rPr>
        <w:t>ضروري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وٽامن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اچي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وڃن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بيماريءَ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ختم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ڪري،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صحت۽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تندرستي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قائمرکڻ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مدد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66"/>
          <w:rtl/>
        </w:rPr>
        <w:t>انسان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سڀني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اندروني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عضون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هلائڻ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جسم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ڏينهن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رات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ڪم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ڪرڻو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پوي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دل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پيدائش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مرڻ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 xml:space="preserve">تائين </w:t>
      </w:r>
      <w:r>
        <w:rPr>
          <w:w w:val="73"/>
          <w:rtl/>
        </w:rPr>
        <w:t>مسلسلڪمڪنديرهيٿي</w:t>
      </w:r>
      <w:r>
        <w:rPr>
          <w:w w:val="73"/>
        </w:rPr>
        <w:t>.</w:t>
      </w:r>
      <w:r>
        <w:rPr>
          <w:w w:val="73"/>
          <w:rtl/>
        </w:rPr>
        <w:t>دلکيزندگيء۾َهڪمنٽبهآرامڪرڻ</w:t>
      </w:r>
      <w:r>
        <w:rPr>
          <w:spacing w:val="-1"/>
          <w:rtl/>
        </w:rPr>
        <w:t xml:space="preserve"> </w:t>
      </w:r>
      <w:r>
        <w:rPr>
          <w:w w:val="73"/>
          <w:rtl/>
        </w:rPr>
        <w:t>جوموقعونٿوملي</w:t>
      </w:r>
      <w:r>
        <w:rPr>
          <w:w w:val="73"/>
        </w:rPr>
        <w:t>.</w:t>
      </w:r>
      <w:r>
        <w:rPr>
          <w:w w:val="73"/>
          <w:rtl/>
        </w:rPr>
        <w:t>اهڙيءرَيتانسانديرهضم</w:t>
      </w:r>
      <w:r>
        <w:rPr>
          <w:spacing w:val="40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زياده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خوراڪ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کائي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معدي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کي وڌيڪ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ڪرڻ تي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مجبور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گوشت،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ماني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ٻيون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 </w:t>
      </w:r>
      <w:r>
        <w:rPr>
          <w:w w:val="72"/>
          <w:rtl/>
        </w:rPr>
        <w:t>شيون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کائيندو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اهڙيءَ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طرح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انسانجو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معدو،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آنڊا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جگروڌيڪ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سخت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محنت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زياده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 xml:space="preserve">ڪري </w:t>
      </w:r>
      <w:r>
        <w:rPr>
          <w:w w:val="69"/>
          <w:rtl/>
        </w:rPr>
        <w:t>اندروني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عضوا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ٿڪجي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پون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ڪمزور ٿي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وڃن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پنهنجو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4"/>
          <w:rtl/>
        </w:rPr>
        <w:t xml:space="preserve"> </w:t>
      </w:r>
      <w:r>
        <w:rPr>
          <w:w w:val="69"/>
          <w:rtl/>
        </w:rPr>
        <w:t>صحيح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نموني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نٿا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سگهن،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ڪري</w:t>
      </w:r>
      <w:r>
        <w:rPr>
          <w:rtl/>
        </w:rPr>
        <w:t xml:space="preserve"> </w:t>
      </w:r>
      <w:r>
        <w:rPr>
          <w:w w:val="67"/>
          <w:rtl/>
        </w:rPr>
        <w:t>مختلف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بيماريون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پون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ٿيون۽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مختلف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عضون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ڪمزور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وڃڻ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انساني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موت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واقع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پوي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 xml:space="preserve">جي </w:t>
      </w:r>
      <w:r>
        <w:rPr>
          <w:w w:val="73"/>
          <w:rtl/>
        </w:rPr>
        <w:t>برخلافجيڪڏهنميوا۽ڀاڄيونوڌيڪاستعمالڪجن۽انهنجورس</w:t>
      </w:r>
      <w:r>
        <w:rPr>
          <w:w w:val="73"/>
        </w:rPr>
        <w:t>(Juice)</w:t>
      </w:r>
      <w:r>
        <w:rPr>
          <w:w w:val="73"/>
          <w:rtl/>
        </w:rPr>
        <w:t>پئجيتههوندمَعدو،آنڊا۽ٻيا</w:t>
      </w:r>
      <w:r>
        <w:rPr>
          <w:spacing w:val="80"/>
          <w:position w:val="-3"/>
          <w:rtl/>
        </w:rPr>
        <w:t xml:space="preserve"> </w:t>
      </w:r>
      <w:r>
        <w:rPr>
          <w:w w:val="73"/>
          <w:rtl/>
        </w:rPr>
        <w:t>عضوا</w:t>
      </w:r>
      <w:r>
        <w:rPr>
          <w:spacing w:val="80"/>
          <w:w w:val="150"/>
          <w:rtl/>
        </w:rPr>
        <w:t xml:space="preserve"> </w:t>
      </w:r>
      <w:r>
        <w:rPr>
          <w:w w:val="73"/>
          <w:rtl/>
        </w:rPr>
        <w:t>گهٽ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تازا توانا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رهندا ۽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ڪافي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عرصي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تائين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صلاحيت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منجهن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رهندي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ٻڍاپي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اڪثر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 صحتمند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هجڻ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سبب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ميون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رس</w:t>
      </w:r>
      <w:r>
        <w:rPr>
          <w:spacing w:val="-9"/>
          <w:w w:val="70"/>
          <w:rtl/>
        </w:rPr>
        <w:t xml:space="preserve"> </w:t>
      </w:r>
      <w:r>
        <w:rPr>
          <w:w w:val="70"/>
        </w:rPr>
        <w:t>(Juice)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گهڻي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 xml:space="preserve">گهڻو </w:t>
      </w:r>
      <w:r>
        <w:rPr>
          <w:w w:val="69"/>
          <w:rtl/>
        </w:rPr>
        <w:t>استعمال ڪندا رهيا آهن</w:t>
      </w:r>
      <w:r>
        <w:rPr>
          <w:w w:val="69"/>
        </w:rPr>
        <w:t>.</w:t>
      </w:r>
      <w:r>
        <w:rPr>
          <w:w w:val="69"/>
          <w:rtl/>
        </w:rPr>
        <w:t xml:space="preserve"> دير</w:t>
      </w:r>
      <w:r>
        <w:rPr>
          <w:rtl/>
        </w:rPr>
        <w:t xml:space="preserve"> </w:t>
      </w:r>
      <w:r>
        <w:rPr>
          <w:w w:val="69"/>
          <w:rtl/>
        </w:rPr>
        <w:t>هضم شين جو استعمال گهٽڪيو اٿن</w:t>
      </w:r>
      <w:r>
        <w:rPr>
          <w:w w:val="69"/>
        </w:rPr>
        <w:t>.</w:t>
      </w:r>
    </w:p>
    <w:p w14:paraId="5F741493">
      <w:pPr>
        <w:spacing w:before="1"/>
        <w:ind w:left="111" w:right="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06A212D5">
      <w:pPr>
        <w:pStyle w:val="13"/>
        <w:rPr>
          <w:sz w:val="20"/>
        </w:rPr>
      </w:pPr>
    </w:p>
    <w:p w14:paraId="6A132EE8">
      <w:pPr>
        <w:pStyle w:val="13"/>
        <w:rPr>
          <w:sz w:val="20"/>
        </w:rPr>
      </w:pPr>
    </w:p>
    <w:p w14:paraId="6AF7E171">
      <w:pPr>
        <w:pStyle w:val="13"/>
        <w:rPr>
          <w:sz w:val="20"/>
        </w:rPr>
      </w:pPr>
    </w:p>
    <w:p w14:paraId="3887201D">
      <w:pPr>
        <w:pStyle w:val="13"/>
        <w:rPr>
          <w:sz w:val="20"/>
        </w:rPr>
      </w:pPr>
    </w:p>
    <w:p w14:paraId="62C9C87A">
      <w:pPr>
        <w:pStyle w:val="13"/>
        <w:rPr>
          <w:sz w:val="20"/>
        </w:rPr>
      </w:pPr>
    </w:p>
    <w:p w14:paraId="6DD9B59F">
      <w:pPr>
        <w:pStyle w:val="13"/>
        <w:rPr>
          <w:sz w:val="20"/>
        </w:rPr>
      </w:pPr>
    </w:p>
    <w:p w14:paraId="29D5A776">
      <w:pPr>
        <w:pStyle w:val="13"/>
        <w:rPr>
          <w:sz w:val="20"/>
        </w:rPr>
      </w:pPr>
    </w:p>
    <w:p w14:paraId="55ACEEDC">
      <w:pPr>
        <w:pStyle w:val="13"/>
        <w:rPr>
          <w:sz w:val="20"/>
        </w:rPr>
      </w:pPr>
    </w:p>
    <w:p w14:paraId="4B838E0B">
      <w:pPr>
        <w:pStyle w:val="13"/>
        <w:rPr>
          <w:sz w:val="20"/>
        </w:rPr>
      </w:pPr>
    </w:p>
    <w:p w14:paraId="2C6F7A9B">
      <w:pPr>
        <w:pStyle w:val="13"/>
        <w:rPr>
          <w:sz w:val="20"/>
        </w:rPr>
      </w:pPr>
    </w:p>
    <w:p w14:paraId="687C90A8">
      <w:pPr>
        <w:pStyle w:val="13"/>
        <w:spacing w:before="11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21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240030</wp:posOffset>
                </wp:positionV>
                <wp:extent cx="5772785" cy="55245"/>
                <wp:effectExtent l="0" t="0" r="0" b="0"/>
                <wp:wrapTopAndBottom/>
                <wp:docPr id="416" name="Graphic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16" o:spid="_x0000_s1026" o:spt="100" style="position:absolute;left:0pt;margin-left:70.55pt;margin-top:18.9pt;height:4.35pt;width:454.55pt;mso-position-horizontal-relative:page;mso-wrap-distance-bottom:0pt;mso-wrap-distance-top:0pt;z-index:-251534336;mso-width-relative:page;mso-height-relative:page;" fillcolor="#612322" filled="t" stroked="f" coordsize="5772785,55244" o:gfxdata="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2O2K2dsAAAAKAQAA&#10;DwAAAAAAAAABACAAAAAiAAAAZHJzL2Rvd25yZXYueG1sUEsBAhQAFAAAAAgAh07iQFTqK/p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5029AF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EC7C810">
      <w:pPr>
        <w:pStyle w:val="13"/>
        <w:spacing w:before="9"/>
        <w:rPr>
          <w:sz w:val="3"/>
        </w:rPr>
      </w:pPr>
    </w:p>
    <w:p w14:paraId="369EC81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17" name="Group 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Ii2r&#10;ypMCAAAjBwAADgAAAAAAAAABACAAAAAkAQAAZHJzL2Uyb0RvYy54bWxQSwUGAAAAAAYABgBZAQAA&#10;KQYAAAAA&#10;">
                <o:lock v:ext="edit" aspectratio="f"/>
                <v:shape id="Graphic 418" o:spid="_x0000_s1026" o:spt="100" style="position:absolute;left:0;top:0;height:40005;width:5737860;" fillcolor="#000000" filled="t" stroked="f" coordsize="5737860,40005" o:gfxdata="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ydyH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6235990">
      <w:pPr>
        <w:bidi/>
        <w:spacing w:before="268"/>
        <w:ind w:left="1868" w:right="0" w:firstLine="0"/>
        <w:jc w:val="left"/>
        <w:rPr>
          <w:sz w:val="48"/>
          <w:szCs w:val="48"/>
        </w:rPr>
      </w:pPr>
      <w:r>
        <w:rPr>
          <w:w w:val="66"/>
          <w:sz w:val="48"/>
          <w:szCs w:val="48"/>
          <w:rtl/>
        </w:rPr>
        <w:t>بنا</w:t>
      </w:r>
      <w:r>
        <w:rPr>
          <w:spacing w:val="-20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نالين</w:t>
      </w:r>
      <w:r>
        <w:rPr>
          <w:spacing w:val="-25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غدودن</w:t>
      </w:r>
      <w:r>
        <w:rPr>
          <w:spacing w:val="-21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جو</w:t>
      </w:r>
      <w:r>
        <w:rPr>
          <w:spacing w:val="-23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انساني</w:t>
      </w:r>
      <w:r>
        <w:rPr>
          <w:spacing w:val="-22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صحت</w:t>
      </w:r>
      <w:r>
        <w:rPr>
          <w:spacing w:val="-21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تي</w:t>
      </w:r>
      <w:r>
        <w:rPr>
          <w:spacing w:val="-25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اثر</w:t>
      </w:r>
    </w:p>
    <w:p w14:paraId="662A3A84">
      <w:pPr>
        <w:pStyle w:val="13"/>
        <w:spacing w:before="113"/>
      </w:pPr>
    </w:p>
    <w:p w14:paraId="2FBCD407">
      <w:pPr>
        <w:pStyle w:val="13"/>
        <w:bidi/>
        <w:spacing w:line="268" w:lineRule="auto"/>
        <w:ind w:left="155" w:right="311" w:firstLine="436"/>
        <w:jc w:val="left"/>
      </w:pPr>
      <w:r>
        <w:rPr>
          <w:w w:val="74"/>
          <w:rtl/>
        </w:rPr>
        <w:t>غدود هڪ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قسم جي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>گوشت جي ڳوڙهين کي چئجي ٿو،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 xml:space="preserve">ساهوارن جانورن جي جسم اندر مختلف </w:t>
      </w:r>
      <w:r>
        <w:rPr>
          <w:w w:val="75"/>
          <w:rtl/>
        </w:rPr>
        <w:t>هنڌن تي موجود آهن</w:t>
      </w:r>
      <w:r>
        <w:rPr>
          <w:w w:val="75"/>
        </w:rPr>
        <w:t>.</w:t>
      </w:r>
    </w:p>
    <w:p w14:paraId="089DA780">
      <w:pPr>
        <w:pStyle w:val="13"/>
        <w:spacing w:before="45"/>
      </w:pPr>
    </w:p>
    <w:p w14:paraId="7485A945">
      <w:pPr>
        <w:bidi/>
        <w:spacing w:before="0"/>
        <w:ind w:left="152" w:right="0" w:firstLine="0"/>
        <w:jc w:val="left"/>
        <w:rPr>
          <w:sz w:val="30"/>
          <w:szCs w:val="30"/>
        </w:rPr>
      </w:pPr>
      <w:r>
        <w:rPr>
          <w:w w:val="66"/>
          <w:sz w:val="30"/>
          <w:szCs w:val="30"/>
          <w:rtl/>
        </w:rPr>
        <w:t>غدود</w:t>
      </w:r>
      <w:r>
        <w:rPr>
          <w:spacing w:val="-2"/>
          <w:w w:val="66"/>
          <w:sz w:val="30"/>
          <w:szCs w:val="30"/>
          <w:rtl/>
        </w:rPr>
        <w:t xml:space="preserve"> </w:t>
      </w:r>
      <w:r>
        <w:rPr>
          <w:w w:val="66"/>
          <w:sz w:val="30"/>
          <w:szCs w:val="30"/>
          <w:rtl/>
        </w:rPr>
        <w:t>ٻن</w:t>
      </w:r>
      <w:r>
        <w:rPr>
          <w:spacing w:val="-3"/>
          <w:w w:val="66"/>
          <w:sz w:val="30"/>
          <w:szCs w:val="30"/>
          <w:rtl/>
        </w:rPr>
        <w:t xml:space="preserve"> </w:t>
      </w:r>
      <w:r>
        <w:rPr>
          <w:w w:val="66"/>
          <w:sz w:val="30"/>
          <w:szCs w:val="30"/>
          <w:rtl/>
        </w:rPr>
        <w:t>قسمن</w:t>
      </w:r>
      <w:r>
        <w:rPr>
          <w:spacing w:val="-4"/>
          <w:w w:val="66"/>
          <w:sz w:val="30"/>
          <w:szCs w:val="30"/>
          <w:rtl/>
        </w:rPr>
        <w:t xml:space="preserve"> </w:t>
      </w:r>
      <w:r>
        <w:rPr>
          <w:w w:val="66"/>
          <w:sz w:val="30"/>
          <w:szCs w:val="30"/>
          <w:rtl/>
        </w:rPr>
        <w:t>جا</w:t>
      </w:r>
      <w:r>
        <w:rPr>
          <w:spacing w:val="-2"/>
          <w:w w:val="66"/>
          <w:sz w:val="30"/>
          <w:szCs w:val="30"/>
          <w:rtl/>
        </w:rPr>
        <w:t xml:space="preserve"> </w:t>
      </w:r>
      <w:r>
        <w:rPr>
          <w:w w:val="66"/>
          <w:sz w:val="30"/>
          <w:szCs w:val="30"/>
          <w:rtl/>
        </w:rPr>
        <w:t>ٿين</w:t>
      </w:r>
      <w:r>
        <w:rPr>
          <w:spacing w:val="-2"/>
          <w:w w:val="66"/>
          <w:sz w:val="30"/>
          <w:szCs w:val="30"/>
          <w:rtl/>
        </w:rPr>
        <w:t xml:space="preserve"> </w:t>
      </w:r>
      <w:r>
        <w:rPr>
          <w:w w:val="66"/>
          <w:sz w:val="30"/>
          <w:szCs w:val="30"/>
          <w:rtl/>
        </w:rPr>
        <w:t>ٿا</w:t>
      </w:r>
      <w:r>
        <w:rPr>
          <w:w w:val="66"/>
          <w:sz w:val="30"/>
          <w:szCs w:val="30"/>
        </w:rPr>
        <w:t>.</w:t>
      </w:r>
    </w:p>
    <w:p w14:paraId="37DE24F6">
      <w:pPr>
        <w:pStyle w:val="13"/>
        <w:bidi/>
        <w:spacing w:before="47"/>
        <w:ind w:left="153" w:right="0" w:firstLine="0"/>
        <w:jc w:val="left"/>
      </w:pPr>
      <w:r>
        <w:rPr>
          <w:w w:val="75"/>
        </w:rPr>
        <w:t>.1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نالين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وارا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غدود</w:t>
      </w:r>
    </w:p>
    <w:p w14:paraId="14E1C544">
      <w:pPr>
        <w:pStyle w:val="13"/>
        <w:bidi/>
        <w:spacing w:before="42"/>
        <w:ind w:left="153" w:right="0" w:firstLine="0"/>
        <w:jc w:val="left"/>
      </w:pPr>
      <w:r>
        <w:rPr>
          <w:w w:val="70"/>
        </w:rPr>
        <w:t>.2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بنا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نالين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وارا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غدود</w:t>
      </w:r>
    </w:p>
    <w:p w14:paraId="2A684607">
      <w:pPr>
        <w:pStyle w:val="13"/>
        <w:bidi/>
        <w:spacing w:before="42" w:line="268" w:lineRule="auto"/>
        <w:ind w:left="152" w:right="2952" w:firstLine="437"/>
        <w:jc w:val="left"/>
      </w:pPr>
      <w:r>
        <w:rPr>
          <w:w w:val="78"/>
          <w:rtl/>
        </w:rPr>
        <w:t>نالين</w:t>
      </w:r>
      <w:r>
        <w:rPr>
          <w:rtl/>
        </w:rPr>
        <w:t xml:space="preserve"> </w:t>
      </w:r>
      <w:r>
        <w:rPr>
          <w:w w:val="78"/>
          <w:rtl/>
        </w:rPr>
        <w:t>وارن</w:t>
      </w:r>
      <w:r>
        <w:rPr>
          <w:rtl/>
        </w:rPr>
        <w:t xml:space="preserve"> </w:t>
      </w:r>
      <w:r>
        <w:rPr>
          <w:w w:val="78"/>
          <w:rtl/>
        </w:rPr>
        <w:t>غدودن</w:t>
      </w:r>
      <w:r>
        <w:rPr>
          <w:rtl/>
        </w:rPr>
        <w:t xml:space="preserve"> </w:t>
      </w:r>
      <w:r>
        <w:rPr>
          <w:w w:val="78"/>
          <w:rtl/>
        </w:rPr>
        <w:t>کي</w:t>
      </w:r>
      <w:r>
        <w:rPr>
          <w:rtl/>
        </w:rPr>
        <w:t xml:space="preserve"> </w:t>
      </w:r>
      <w:r>
        <w:rPr>
          <w:w w:val="78"/>
          <w:rtl/>
        </w:rPr>
        <w:t>انگريزيءَ</w:t>
      </w:r>
      <w:r>
        <w:rPr>
          <w:rtl/>
        </w:rPr>
        <w:t xml:space="preserve"> </w:t>
      </w:r>
      <w:r>
        <w:rPr>
          <w:w w:val="78"/>
          <w:rtl/>
        </w:rPr>
        <w:t>۾</w:t>
      </w:r>
      <w:r>
        <w:rPr>
          <w:rtl/>
        </w:rPr>
        <w:t xml:space="preserve"> </w:t>
      </w:r>
      <w:r>
        <w:rPr>
          <w:w w:val="78"/>
        </w:rPr>
        <w:t>glands”</w:t>
      </w:r>
      <w:r>
        <w:rPr>
          <w:rtl/>
        </w:rPr>
        <w:t xml:space="preserve"> </w:t>
      </w:r>
      <w:r>
        <w:rPr>
          <w:w w:val="78"/>
        </w:rPr>
        <w:t>“Exocrine</w:t>
      </w:r>
      <w:r>
        <w:rPr>
          <w:rtl/>
        </w:rPr>
        <w:t xml:space="preserve"> </w:t>
      </w:r>
      <w:r>
        <w:rPr>
          <w:w w:val="78"/>
          <w:rtl/>
        </w:rPr>
        <w:t>چئبو</w:t>
      </w:r>
      <w:r>
        <w:rPr>
          <w:rtl/>
        </w:rPr>
        <w:t xml:space="preserve"> </w:t>
      </w:r>
      <w:r>
        <w:rPr>
          <w:w w:val="78"/>
          <w:rtl/>
        </w:rPr>
        <w:t>آهي</w:t>
      </w:r>
      <w:r>
        <w:rPr>
          <w:rtl/>
        </w:rPr>
        <w:t xml:space="preserve"> </w:t>
      </w:r>
      <w:r>
        <w:rPr>
          <w:w w:val="78"/>
          <w:rtl/>
        </w:rPr>
        <w:t>۽</w:t>
      </w:r>
      <w:r>
        <w:rPr>
          <w:spacing w:val="40"/>
          <w:rtl/>
        </w:rPr>
        <w:t xml:space="preserve"> </w:t>
      </w:r>
      <w:r>
        <w:rPr>
          <w:w w:val="75"/>
          <w:rtl/>
        </w:rPr>
        <w:t>بنا</w:t>
      </w:r>
      <w:r>
        <w:rPr>
          <w:rtl/>
        </w:rPr>
        <w:t xml:space="preserve"> </w:t>
      </w:r>
      <w:r>
        <w:rPr>
          <w:w w:val="75"/>
          <w:rtl/>
        </w:rPr>
        <w:t>نالين</w:t>
      </w:r>
      <w:r>
        <w:rPr>
          <w:rtl/>
        </w:rPr>
        <w:t xml:space="preserve"> </w:t>
      </w:r>
      <w:r>
        <w:rPr>
          <w:w w:val="75"/>
          <w:rtl/>
        </w:rPr>
        <w:t>وارن غدودن کي</w:t>
      </w:r>
      <w:r>
        <w:rPr>
          <w:rtl/>
        </w:rPr>
        <w:t xml:space="preserve"> </w:t>
      </w:r>
      <w:r>
        <w:rPr>
          <w:w w:val="75"/>
        </w:rPr>
        <w:t>glands”</w:t>
      </w:r>
      <w:r>
        <w:rPr>
          <w:w w:val="75"/>
          <w:rtl/>
        </w:rPr>
        <w:t xml:space="preserve"> </w:t>
      </w:r>
      <w:r>
        <w:rPr>
          <w:w w:val="75"/>
        </w:rPr>
        <w:t>“Endocrine</w:t>
      </w:r>
      <w:r>
        <w:rPr>
          <w:rtl/>
        </w:rPr>
        <w:t xml:space="preserve"> </w:t>
      </w:r>
      <w:r>
        <w:rPr>
          <w:w w:val="75"/>
          <w:rtl/>
        </w:rPr>
        <w:t>چئبو</w:t>
      </w:r>
      <w:r>
        <w:rPr>
          <w:rtl/>
        </w:rPr>
        <w:t xml:space="preserve"> </w:t>
      </w:r>
      <w:r>
        <w:rPr>
          <w:w w:val="75"/>
          <w:rtl/>
        </w:rPr>
        <w:t>آهي بنا</w:t>
      </w:r>
      <w:r>
        <w:rPr>
          <w:rtl/>
        </w:rPr>
        <w:t xml:space="preserve"> </w:t>
      </w:r>
      <w:r>
        <w:rPr>
          <w:w w:val="75"/>
          <w:rtl/>
        </w:rPr>
        <w:t xml:space="preserve">نالين واري </w:t>
      </w:r>
      <w:r>
        <w:rPr>
          <w:w w:val="80"/>
          <w:rtl/>
        </w:rPr>
        <w:t xml:space="preserve">غدودن جي اڀياس کي </w:t>
      </w:r>
      <w:r>
        <w:rPr>
          <w:w w:val="80"/>
        </w:rPr>
        <w:t>“Endocrinology”</w:t>
      </w:r>
      <w:r>
        <w:rPr>
          <w:w w:val="80"/>
          <w:rtl/>
        </w:rPr>
        <w:t xml:space="preserve"> چئبو آهي</w:t>
      </w:r>
      <w:r>
        <w:rPr>
          <w:w w:val="80"/>
        </w:rPr>
        <w:t>.</w:t>
      </w:r>
    </w:p>
    <w:p w14:paraId="05ECF4F8">
      <w:pPr>
        <w:pStyle w:val="13"/>
        <w:bidi/>
        <w:spacing w:before="33" w:line="297" w:lineRule="auto"/>
        <w:ind w:left="155" w:right="2952" w:firstLine="445"/>
        <w:jc w:val="left"/>
      </w:pPr>
      <w:r>
        <w:rPr>
          <w:w w:val="74"/>
          <w:rtl/>
        </w:rPr>
        <w:t>الله</w:t>
      </w:r>
      <w:r>
        <w:rPr>
          <w:rtl/>
        </w:rPr>
        <w:t xml:space="preserve"> </w:t>
      </w:r>
      <w:r>
        <w:rPr>
          <w:w w:val="74"/>
          <w:rtl/>
        </w:rPr>
        <w:t>تعالٰي</w:t>
      </w:r>
      <w:r>
        <w:rPr>
          <w:rtl/>
        </w:rPr>
        <w:t xml:space="preserve"> </w:t>
      </w:r>
      <w:r>
        <w:rPr>
          <w:w w:val="74"/>
          <w:rtl/>
        </w:rPr>
        <w:t>ساهواري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جسم</w:t>
      </w:r>
      <w:r>
        <w:rPr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-2"/>
          <w:rtl/>
        </w:rPr>
        <w:t xml:space="preserve"> </w:t>
      </w:r>
      <w:r>
        <w:rPr>
          <w:w w:val="74"/>
          <w:rtl/>
        </w:rPr>
        <w:t>ڪي</w:t>
      </w:r>
      <w:r>
        <w:rPr>
          <w:rtl/>
        </w:rPr>
        <w:t xml:space="preserve"> </w:t>
      </w:r>
      <w:r>
        <w:rPr>
          <w:w w:val="74"/>
          <w:rtl/>
        </w:rPr>
        <w:t>اهڙا</w:t>
      </w:r>
      <w:r>
        <w:rPr>
          <w:rtl/>
        </w:rPr>
        <w:t xml:space="preserve"> </w:t>
      </w:r>
      <w:r>
        <w:rPr>
          <w:w w:val="74"/>
          <w:rtl/>
        </w:rPr>
        <w:t>ڪم</w:t>
      </w:r>
      <w:r>
        <w:rPr>
          <w:spacing w:val="-1"/>
          <w:rtl/>
        </w:rPr>
        <w:t xml:space="preserve"> </w:t>
      </w:r>
      <w:r>
        <w:rPr>
          <w:w w:val="74"/>
          <w:rtl/>
        </w:rPr>
        <w:t>رکيا</w:t>
      </w:r>
      <w:r>
        <w:rPr>
          <w:rtl/>
        </w:rPr>
        <w:t xml:space="preserve"> </w:t>
      </w:r>
      <w:r>
        <w:rPr>
          <w:w w:val="74"/>
          <w:rtl/>
        </w:rPr>
        <w:t>آهن</w:t>
      </w:r>
      <w:r>
        <w:rPr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4"/>
          <w:rtl/>
        </w:rPr>
        <w:t xml:space="preserve">جيڪڏهن </w:t>
      </w:r>
      <w:r>
        <w:rPr>
          <w:w w:val="65"/>
          <w:rtl/>
        </w:rPr>
        <w:t>اتفاق سان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انهن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۾ ڪابه ڪمي پيشي رهجي وڃي ته موت به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واقع ٿي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سگهي ٿو</w:t>
      </w:r>
      <w:r>
        <w:rPr>
          <w:w w:val="65"/>
        </w:rPr>
        <w:t>.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اهڙن ضروري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عضون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 بنا نالين وارا غدود پڻ شامل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4"/>
          <w:rtl/>
        </w:rPr>
        <w:t xml:space="preserve"> </w:t>
      </w:r>
      <w:r>
        <w:rPr>
          <w:w w:val="72"/>
          <w:rtl/>
        </w:rPr>
        <w:t>هتي صرف اسان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بنا </w:t>
      </w:r>
      <w:r>
        <w:rPr>
          <w:w w:val="71"/>
          <w:rtl/>
        </w:rPr>
        <w:t>نالين غدودن جو تفصيل سان ذڪر ڪنداسين</w:t>
      </w:r>
      <w:r>
        <w:rPr>
          <w:w w:val="71"/>
        </w:rPr>
        <w:t>.</w:t>
      </w:r>
    </w:p>
    <w:p w14:paraId="13DE2A25">
      <w:pPr>
        <w:pStyle w:val="13"/>
        <w:bidi/>
        <w:spacing w:before="4" w:line="297" w:lineRule="auto"/>
        <w:ind w:left="162" w:right="311" w:firstLine="435"/>
        <w:jc w:val="left"/>
      </w:pPr>
      <w:r>
        <w:rPr>
          <w:w w:val="75"/>
          <w:rtl/>
        </w:rPr>
        <w:t>بنا</w:t>
      </w:r>
      <w:r>
        <w:rPr>
          <w:spacing w:val="-6"/>
          <w:rtl/>
        </w:rPr>
        <w:t xml:space="preserve"> </w:t>
      </w:r>
      <w:r>
        <w:rPr>
          <w:w w:val="75"/>
          <w:rtl/>
        </w:rPr>
        <w:t>نالين وارا غدود</w:t>
      </w:r>
      <w:r>
        <w:rPr>
          <w:spacing w:val="-7"/>
          <w:rtl/>
        </w:rPr>
        <w:t xml:space="preserve"> </w:t>
      </w:r>
      <w:r>
        <w:rPr>
          <w:w w:val="75"/>
          <w:rtl/>
        </w:rPr>
        <w:t>تمام</w:t>
      </w:r>
      <w:r>
        <w:rPr>
          <w:spacing w:val="-7"/>
          <w:rtl/>
        </w:rPr>
        <w:t xml:space="preserve"> </w:t>
      </w:r>
      <w:r>
        <w:rPr>
          <w:w w:val="75"/>
          <w:rtl/>
        </w:rPr>
        <w:t>اهم</w:t>
      </w:r>
      <w:r>
        <w:rPr>
          <w:spacing w:val="-4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-4"/>
          <w:rtl/>
        </w:rPr>
        <w:t xml:space="preserve"> </w:t>
      </w:r>
      <w:r>
        <w:rPr>
          <w:w w:val="75"/>
          <w:rtl/>
        </w:rPr>
        <w:t>سرانجام ڏين</w:t>
      </w:r>
      <w:r>
        <w:rPr>
          <w:spacing w:val="-4"/>
          <w:rtl/>
        </w:rPr>
        <w:t xml:space="preserve"> </w:t>
      </w:r>
      <w:r>
        <w:rPr>
          <w:w w:val="75"/>
          <w:rtl/>
        </w:rPr>
        <w:t>ٿا</w:t>
      </w:r>
      <w:r>
        <w:rPr>
          <w:w w:val="75"/>
        </w:rPr>
        <w:t>.</w:t>
      </w:r>
      <w:r>
        <w:rPr>
          <w:spacing w:val="-7"/>
          <w:rtl/>
        </w:rPr>
        <w:t xml:space="preserve"> </w:t>
      </w:r>
      <w:r>
        <w:rPr>
          <w:w w:val="75"/>
          <w:rtl/>
        </w:rPr>
        <w:t>انهن</w:t>
      </w:r>
      <w:r>
        <w:rPr>
          <w:spacing w:val="-3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5"/>
          <w:rtl/>
        </w:rPr>
        <w:t xml:space="preserve">رطوبت </w:t>
      </w:r>
      <w:r>
        <w:rPr>
          <w:w w:val="75"/>
        </w:rPr>
        <w:t>(Secretion)</w:t>
      </w:r>
      <w:r>
        <w:rPr>
          <w:spacing w:val="-7"/>
          <w:rtl/>
        </w:rPr>
        <w:t xml:space="preserve"> </w:t>
      </w:r>
      <w:r>
        <w:rPr>
          <w:w w:val="75"/>
          <w:rtl/>
        </w:rPr>
        <w:t>جي گهٽ وڌائيءَ</w:t>
      </w:r>
      <w:r>
        <w:rPr>
          <w:spacing w:val="-7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انساني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توڙي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حيواني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زندگيءَ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گهرو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اثر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پوي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هن قسم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غدود سڄي جسم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اندر موجود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 xml:space="preserve"> پر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خاص </w:t>
      </w:r>
      <w:r>
        <w:rPr>
          <w:w w:val="72"/>
          <w:rtl/>
        </w:rPr>
        <w:t>طور تي اٺن غدودن جو ذڪر نهايت اهم آهي</w:t>
      </w:r>
      <w:r>
        <w:rPr>
          <w:w w:val="72"/>
        </w:rPr>
        <w:t>:</w:t>
      </w:r>
      <w:r>
        <w:rPr>
          <w:w w:val="72"/>
          <w:rtl/>
        </w:rPr>
        <w:t xml:space="preserve"> اهي غدود هيٺئين ريت آهن</w:t>
      </w:r>
      <w:r>
        <w:rPr>
          <w:w w:val="72"/>
        </w:rPr>
        <w:t>.</w:t>
      </w:r>
    </w:p>
    <w:p w14:paraId="3CA82271">
      <w:pPr>
        <w:pStyle w:val="13"/>
        <w:spacing w:line="314" w:lineRule="exact"/>
        <w:ind w:right="153"/>
        <w:jc w:val="right"/>
      </w:pPr>
      <w:r>
        <w:rPr>
          <w:spacing w:val="-4"/>
          <w:w w:val="80"/>
        </w:rPr>
        <w:t>(Adenohy</w:t>
      </w:r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hypo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physeal)</w:t>
      </w:r>
      <w:r>
        <w:rPr>
          <w:spacing w:val="-4"/>
          <w:w w:val="80"/>
          <w:rtl/>
        </w:rPr>
        <w:t>فائسيل</w:t>
      </w:r>
      <w:r>
        <w:rPr>
          <w:spacing w:val="-17"/>
        </w:rPr>
        <w:t xml:space="preserve"> </w:t>
      </w:r>
      <w:r>
        <w:rPr>
          <w:spacing w:val="-4"/>
          <w:w w:val="80"/>
          <w:rtl/>
        </w:rPr>
        <w:t>هائپو</w:t>
      </w:r>
      <w:r>
        <w:rPr>
          <w:spacing w:val="-15"/>
        </w:rPr>
        <w:t xml:space="preserve"> </w:t>
      </w:r>
      <w:r>
        <w:rPr>
          <w:spacing w:val="-4"/>
          <w:w w:val="80"/>
          <w:rtl/>
        </w:rPr>
        <w:t>ِائڊينو</w:t>
      </w:r>
      <w:r>
        <w:rPr>
          <w:spacing w:val="-5"/>
          <w:w w:val="80"/>
        </w:rPr>
        <w:t xml:space="preserve"> .1</w:t>
      </w:r>
    </w:p>
    <w:p w14:paraId="7B94D212">
      <w:pPr>
        <w:pStyle w:val="13"/>
        <w:spacing w:before="43" w:line="268" w:lineRule="auto"/>
        <w:ind w:left="4830" w:right="153" w:firstLine="374"/>
        <w:jc w:val="right"/>
      </w:pPr>
      <w:r>
        <w:rPr>
          <w:spacing w:val="-4"/>
          <w:w w:val="80"/>
        </w:rPr>
        <w:t>(Neuro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hypo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physeal)</w:t>
      </w:r>
      <w:r>
        <w:rPr>
          <w:spacing w:val="-4"/>
          <w:w w:val="80"/>
          <w:rtl/>
        </w:rPr>
        <w:t>فائسيل</w:t>
      </w:r>
      <w:r>
        <w:rPr>
          <w:spacing w:val="-11"/>
          <w:w w:val="80"/>
        </w:rPr>
        <w:t xml:space="preserve"> </w:t>
      </w:r>
      <w:r>
        <w:rPr>
          <w:spacing w:val="-4"/>
          <w:w w:val="80"/>
          <w:rtl/>
        </w:rPr>
        <w:t>هائپو</w:t>
      </w:r>
      <w:r>
        <w:rPr>
          <w:spacing w:val="-14"/>
          <w:w w:val="80"/>
        </w:rPr>
        <w:t xml:space="preserve"> </w:t>
      </w:r>
      <w:r>
        <w:rPr>
          <w:spacing w:val="-4"/>
          <w:w w:val="80"/>
          <w:rtl/>
        </w:rPr>
        <w:t>نيورو</w:t>
      </w:r>
      <w:r>
        <w:rPr>
          <w:spacing w:val="-15"/>
          <w:w w:val="80"/>
        </w:rPr>
        <w:t xml:space="preserve"> </w:t>
      </w:r>
      <w:r>
        <w:rPr>
          <w:spacing w:val="-4"/>
          <w:w w:val="80"/>
        </w:rPr>
        <w:t xml:space="preserve">.2 </w:t>
      </w:r>
      <w:r>
        <w:rPr>
          <w:spacing w:val="-10"/>
          <w:w w:val="85"/>
        </w:rPr>
        <w:t>(</w:t>
      </w:r>
      <w:r>
        <w:rPr>
          <w:spacing w:val="-16"/>
          <w:w w:val="85"/>
        </w:rPr>
        <w:t xml:space="preserve"> </w:t>
      </w:r>
      <w:r>
        <w:rPr>
          <w:spacing w:val="-10"/>
          <w:w w:val="85"/>
        </w:rPr>
        <w:t>Thyroid</w:t>
      </w:r>
      <w:r>
        <w:rPr>
          <w:spacing w:val="-11"/>
          <w:w w:val="85"/>
        </w:rPr>
        <w:t xml:space="preserve"> </w:t>
      </w:r>
      <w:r>
        <w:rPr>
          <w:spacing w:val="-10"/>
          <w:w w:val="85"/>
        </w:rPr>
        <w:t>hypo</w:t>
      </w:r>
      <w:r>
        <w:rPr>
          <w:spacing w:val="-12"/>
          <w:w w:val="85"/>
        </w:rPr>
        <w:t xml:space="preserve"> </w:t>
      </w:r>
      <w:r>
        <w:rPr>
          <w:spacing w:val="-10"/>
          <w:w w:val="85"/>
        </w:rPr>
        <w:t>physeal)</w:t>
      </w:r>
      <w:r>
        <w:rPr>
          <w:spacing w:val="-10"/>
          <w:w w:val="85"/>
          <w:rtl/>
        </w:rPr>
        <w:t>فائيسل</w:t>
      </w:r>
      <w:r>
        <w:rPr>
          <w:spacing w:val="-14"/>
          <w:w w:val="85"/>
        </w:rPr>
        <w:t xml:space="preserve"> </w:t>
      </w:r>
      <w:r>
        <w:rPr>
          <w:spacing w:val="-10"/>
          <w:w w:val="85"/>
          <w:rtl/>
        </w:rPr>
        <w:t>هائپو</w:t>
      </w:r>
      <w:r>
        <w:rPr>
          <w:spacing w:val="-13"/>
          <w:w w:val="85"/>
        </w:rPr>
        <w:t xml:space="preserve"> </w:t>
      </w:r>
      <w:r>
        <w:rPr>
          <w:spacing w:val="-10"/>
          <w:w w:val="85"/>
          <w:rtl/>
        </w:rPr>
        <w:t>ٿائرائڊ</w:t>
      </w:r>
      <w:r>
        <w:rPr>
          <w:spacing w:val="-17"/>
          <w:w w:val="85"/>
        </w:rPr>
        <w:t xml:space="preserve"> </w:t>
      </w:r>
      <w:r>
        <w:rPr>
          <w:spacing w:val="-10"/>
          <w:w w:val="85"/>
        </w:rPr>
        <w:t xml:space="preserve">.3 </w:t>
      </w:r>
      <w:r>
        <w:rPr>
          <w:spacing w:val="-6"/>
          <w:w w:val="90"/>
        </w:rPr>
        <w:t>(Para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thyroid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gland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  <w:rtl/>
        </w:rPr>
        <w:t>غدود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  <w:rtl/>
        </w:rPr>
        <w:t>ٿائرائڊ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  <w:rtl/>
        </w:rPr>
        <w:t>پيرا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 xml:space="preserve">.4 </w:t>
      </w:r>
      <w:r>
        <w:rPr>
          <w:w w:val="80"/>
        </w:rPr>
        <w:t xml:space="preserve">(Pancreatic gland </w:t>
      </w:r>
      <w:r>
        <w:rPr>
          <w:w w:val="80"/>
          <w:rtl/>
        </w:rPr>
        <w:t>غدود</w:t>
      </w:r>
      <w:r>
        <w:rPr>
          <w:w w:val="80"/>
        </w:rPr>
        <w:t xml:space="preserve"> </w:t>
      </w:r>
      <w:r>
        <w:rPr>
          <w:w w:val="80"/>
          <w:rtl/>
        </w:rPr>
        <w:t>پينڪريئٽڪ</w:t>
      </w:r>
      <w:r>
        <w:rPr>
          <w:w w:val="80"/>
        </w:rPr>
        <w:t xml:space="preserve"> .5 </w:t>
      </w:r>
      <w:r>
        <w:rPr>
          <w:spacing w:val="-4"/>
          <w:w w:val="95"/>
        </w:rPr>
        <w:t>(Adernal</w:t>
      </w:r>
      <w:r>
        <w:rPr>
          <w:spacing w:val="-18"/>
          <w:w w:val="95"/>
        </w:rPr>
        <w:t xml:space="preserve"> </w:t>
      </w:r>
      <w:r>
        <w:rPr>
          <w:spacing w:val="-4"/>
          <w:w w:val="95"/>
        </w:rPr>
        <w:t>gland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  <w:rtl/>
        </w:rPr>
        <w:t>غدود</w:t>
      </w:r>
      <w:r>
        <w:rPr>
          <w:spacing w:val="-20"/>
          <w:w w:val="95"/>
        </w:rPr>
        <w:t xml:space="preserve"> </w:t>
      </w:r>
      <w:r>
        <w:rPr>
          <w:spacing w:val="-4"/>
          <w:w w:val="95"/>
          <w:rtl/>
        </w:rPr>
        <w:t>ِايڊرينل</w:t>
      </w:r>
      <w:r>
        <w:rPr>
          <w:spacing w:val="-21"/>
          <w:w w:val="95"/>
        </w:rPr>
        <w:t xml:space="preserve"> </w:t>
      </w:r>
      <w:r>
        <w:rPr>
          <w:spacing w:val="-4"/>
          <w:w w:val="95"/>
        </w:rPr>
        <w:t>.6</w:t>
      </w:r>
    </w:p>
    <w:p w14:paraId="0C6140F0">
      <w:pPr>
        <w:pStyle w:val="13"/>
        <w:spacing w:before="6" w:line="268" w:lineRule="auto"/>
        <w:ind w:left="6415" w:right="153" w:hanging="327"/>
        <w:jc w:val="right"/>
      </w:pPr>
      <w:r>
        <w:rPr>
          <w:w w:val="80"/>
        </w:rPr>
        <w:t>(Placental</w:t>
      </w:r>
      <w:r>
        <w:rPr>
          <w:spacing w:val="-13"/>
          <w:w w:val="80"/>
        </w:rPr>
        <w:t xml:space="preserve"> </w:t>
      </w:r>
      <w:r>
        <w:rPr>
          <w:w w:val="80"/>
        </w:rPr>
        <w:t>gland</w:t>
      </w:r>
      <w:r>
        <w:rPr>
          <w:spacing w:val="-6"/>
        </w:rPr>
        <w:t xml:space="preserve"> </w:t>
      </w:r>
      <w:r>
        <w:rPr>
          <w:w w:val="80"/>
          <w:rtl/>
        </w:rPr>
        <w:t>غدود</w:t>
      </w:r>
      <w:r>
        <w:rPr>
          <w:spacing w:val="-10"/>
          <w:w w:val="80"/>
        </w:rPr>
        <w:t xml:space="preserve"> </w:t>
      </w:r>
      <w:r>
        <w:rPr>
          <w:w w:val="80"/>
          <w:rtl/>
        </w:rPr>
        <w:t>پلسينٽل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.7 </w:t>
      </w:r>
      <w:r>
        <w:rPr>
          <w:spacing w:val="-2"/>
          <w:w w:val="90"/>
        </w:rPr>
        <w:t>(Ovarian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gland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  <w:rtl/>
        </w:rPr>
        <w:t>غدود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  <w:rtl/>
        </w:rPr>
        <w:t>اوِورين</w:t>
      </w:r>
      <w:r>
        <w:rPr>
          <w:spacing w:val="-17"/>
          <w:w w:val="90"/>
        </w:rPr>
        <w:t xml:space="preserve"> </w:t>
      </w:r>
      <w:r>
        <w:rPr>
          <w:spacing w:val="-5"/>
          <w:w w:val="90"/>
        </w:rPr>
        <w:t>.8</w:t>
      </w:r>
    </w:p>
    <w:p w14:paraId="018DF729">
      <w:pPr>
        <w:pStyle w:val="13"/>
        <w:bidi/>
        <w:spacing w:before="7" w:line="268" w:lineRule="auto"/>
        <w:ind w:left="153" w:right="311" w:firstLine="304"/>
        <w:jc w:val="left"/>
      </w:pPr>
      <w:r>
        <w:rPr>
          <w:w w:val="71"/>
          <w:rtl/>
        </w:rPr>
        <w:t>مٿي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ذڪر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ڪيل</w:t>
      </w:r>
      <w:r>
        <w:rPr>
          <w:spacing w:val="-7"/>
          <w:rtl/>
        </w:rPr>
        <w:t xml:space="preserve"> </w:t>
      </w:r>
      <w:r>
        <w:rPr>
          <w:w w:val="71"/>
          <w:rtl/>
        </w:rPr>
        <w:t>غدود</w:t>
      </w:r>
      <w:r>
        <w:rPr>
          <w:spacing w:val="-2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الڳ</w:t>
      </w:r>
      <w:r>
        <w:rPr>
          <w:spacing w:val="-5"/>
          <w:rtl/>
        </w:rPr>
        <w:t xml:space="preserve"> </w:t>
      </w:r>
      <w:r>
        <w:rPr>
          <w:w w:val="71"/>
          <w:rtl/>
        </w:rPr>
        <w:t>رطوبت</w:t>
      </w:r>
      <w:r>
        <w:rPr>
          <w:spacing w:val="-6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1"/>
          <w:rtl/>
        </w:rPr>
        <w:t xml:space="preserve"> </w:t>
      </w:r>
      <w:r>
        <w:rPr>
          <w:w w:val="71"/>
          <w:rtl/>
        </w:rPr>
        <w:t>ڪن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ٿا،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قسم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رطوبت</w:t>
      </w:r>
      <w:r>
        <w:rPr>
          <w:spacing w:val="-5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 xml:space="preserve">هارمون </w:t>
      </w:r>
      <w:r>
        <w:rPr>
          <w:w w:val="74"/>
        </w:rPr>
        <w:t>(Hormone)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جي نالي</w:t>
      </w:r>
      <w:r>
        <w:rPr>
          <w:spacing w:val="-7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سڏيون</w:t>
      </w:r>
      <w:r>
        <w:rPr>
          <w:spacing w:val="-8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spacing w:val="-8"/>
          <w:rtl/>
        </w:rPr>
        <w:t xml:space="preserve"> </w:t>
      </w:r>
      <w:r>
        <w:rPr>
          <w:w w:val="74"/>
          <w:rtl/>
        </w:rPr>
        <w:t>مختلف غدود</w:t>
      </w:r>
      <w:r>
        <w:rPr>
          <w:spacing w:val="-2"/>
          <w:rtl/>
        </w:rPr>
        <w:t xml:space="preserve"> </w:t>
      </w:r>
      <w:r>
        <w:rPr>
          <w:w w:val="74"/>
          <w:rtl/>
        </w:rPr>
        <w:t>مختلف هارمون</w:t>
      </w:r>
      <w:r>
        <w:rPr>
          <w:spacing w:val="-8"/>
          <w:rtl/>
        </w:rPr>
        <w:t xml:space="preserve"> </w:t>
      </w:r>
      <w:r>
        <w:rPr>
          <w:w w:val="74"/>
          <w:rtl/>
        </w:rPr>
        <w:t>پيدا</w:t>
      </w:r>
      <w:r>
        <w:rPr>
          <w:spacing w:val="-8"/>
          <w:rtl/>
        </w:rPr>
        <w:t xml:space="preserve"> </w:t>
      </w:r>
      <w:r>
        <w:rPr>
          <w:w w:val="74"/>
          <w:rtl/>
        </w:rPr>
        <w:t>ڪن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ٿا</w:t>
      </w:r>
      <w:r>
        <w:rPr>
          <w:spacing w:val="-5"/>
          <w:rtl/>
        </w:rPr>
        <w:t xml:space="preserve"> </w:t>
      </w:r>
      <w:r>
        <w:rPr>
          <w:w w:val="74"/>
          <w:rtl/>
        </w:rPr>
        <w:t>۽</w:t>
      </w:r>
      <w:r>
        <w:rPr>
          <w:spacing w:val="-8"/>
          <w:rtl/>
        </w:rPr>
        <w:t xml:space="preserve"> </w:t>
      </w:r>
      <w:r>
        <w:rPr>
          <w:w w:val="74"/>
          <w:rtl/>
        </w:rPr>
        <w:t>پنهنجي غدود</w:t>
      </w:r>
      <w:r>
        <w:rPr>
          <w:spacing w:val="-7"/>
          <w:rtl/>
        </w:rPr>
        <w:t xml:space="preserve"> </w:t>
      </w:r>
      <w:r>
        <w:rPr>
          <w:w w:val="74"/>
          <w:rtl/>
        </w:rPr>
        <w:t>واري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نالن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سان</w:t>
      </w:r>
      <w:r>
        <w:rPr>
          <w:rtl/>
        </w:rPr>
        <w:t xml:space="preserve"> </w:t>
      </w:r>
      <w:r>
        <w:rPr>
          <w:w w:val="72"/>
          <w:rtl/>
        </w:rPr>
        <w:t>مشهور</w:t>
      </w:r>
      <w:r>
        <w:rPr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مثال</w:t>
      </w:r>
      <w:r>
        <w:rPr>
          <w:rtl/>
        </w:rPr>
        <w:t xml:space="preserve"> </w:t>
      </w:r>
      <w:r>
        <w:rPr>
          <w:w w:val="72"/>
          <w:rtl/>
        </w:rPr>
        <w:t>طور</w:t>
      </w:r>
      <w:r>
        <w:rPr>
          <w:rtl/>
        </w:rPr>
        <w:t xml:space="preserve"> </w:t>
      </w:r>
      <w:r>
        <w:rPr>
          <w:w w:val="72"/>
          <w:rtl/>
        </w:rPr>
        <w:t>ٿائيرائڊ</w:t>
      </w:r>
      <w:r>
        <w:rPr>
          <w:rtl/>
        </w:rPr>
        <w:t xml:space="preserve"> </w:t>
      </w:r>
      <w:r>
        <w:rPr>
          <w:w w:val="72"/>
          <w:rtl/>
        </w:rPr>
        <w:t>غدود</w:t>
      </w:r>
      <w:r>
        <w:rPr>
          <w:rtl/>
        </w:rPr>
        <w:t xml:space="preserve"> </w:t>
      </w:r>
      <w:r>
        <w:rPr>
          <w:w w:val="72"/>
          <w:rtl/>
        </w:rPr>
        <w:t>مان</w:t>
      </w:r>
      <w:r>
        <w:rPr>
          <w:rtl/>
        </w:rPr>
        <w:t xml:space="preserve"> </w:t>
      </w:r>
      <w:r>
        <w:rPr>
          <w:w w:val="72"/>
          <w:rtl/>
        </w:rPr>
        <w:t>ٿائرائڊ</w:t>
      </w:r>
      <w:r>
        <w:rPr>
          <w:rtl/>
        </w:rPr>
        <w:t xml:space="preserve"> </w:t>
      </w:r>
      <w:r>
        <w:rPr>
          <w:w w:val="72"/>
          <w:rtl/>
        </w:rPr>
        <w:t>هارمون</w:t>
      </w:r>
      <w:r>
        <w:rPr>
          <w:rtl/>
        </w:rPr>
        <w:t xml:space="preserve"> </w:t>
      </w:r>
      <w:r>
        <w:rPr>
          <w:w w:val="72"/>
          <w:rtl/>
        </w:rPr>
        <w:t>يا</w:t>
      </w:r>
      <w:r>
        <w:rPr>
          <w:rtl/>
        </w:rPr>
        <w:t xml:space="preserve"> </w:t>
      </w:r>
      <w:r>
        <w:rPr>
          <w:w w:val="72"/>
          <w:rtl/>
        </w:rPr>
        <w:t>ٿائرا</w:t>
      </w:r>
      <w:r>
        <w:rPr>
          <w:rtl/>
        </w:rPr>
        <w:t xml:space="preserve"> </w:t>
      </w:r>
      <w:r>
        <w:rPr>
          <w:w w:val="72"/>
          <w:rtl/>
        </w:rPr>
        <w:t>گزين</w:t>
      </w:r>
      <w:r>
        <w:rPr>
          <w:rtl/>
        </w:rPr>
        <w:t xml:space="preserve"> </w:t>
      </w:r>
      <w:r>
        <w:rPr>
          <w:w w:val="72"/>
        </w:rPr>
        <w:t>(Thyroxine)</w:t>
      </w:r>
      <w:r>
        <w:rPr>
          <w:rtl/>
        </w:rPr>
        <w:t xml:space="preserve"> </w:t>
      </w:r>
      <w:r>
        <w:rPr>
          <w:w w:val="72"/>
          <w:rtl/>
        </w:rPr>
        <w:t>سڏجي</w:t>
      </w:r>
      <w:r>
        <w:rPr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 xml:space="preserve">اهي </w:t>
      </w:r>
      <w:r>
        <w:rPr>
          <w:w w:val="70"/>
          <w:rtl/>
        </w:rPr>
        <w:t>پنهنجي رطوبت بنا ڪنهن ناليءَ جي رت ۾ ملائي ڇڏيندا آهن</w:t>
      </w:r>
      <w:r>
        <w:rPr>
          <w:w w:val="70"/>
        </w:rPr>
        <w:t>.</w:t>
      </w:r>
    </w:p>
    <w:p w14:paraId="59C9C2A8">
      <w:pPr>
        <w:pStyle w:val="13"/>
        <w:bidi/>
        <w:spacing w:before="6" w:line="268" w:lineRule="auto"/>
        <w:ind w:left="154" w:right="311" w:firstLine="308"/>
        <w:jc w:val="left"/>
      </w:pPr>
      <w:r>
        <w:rPr>
          <w:w w:val="72"/>
          <w:rtl/>
        </w:rPr>
        <w:t>هارمون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انساني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سڌو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سنئون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اثر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پوي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w w:val="72"/>
          <w:rtl/>
        </w:rPr>
        <w:t xml:space="preserve"> غدود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مقرر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انداز</w:t>
      </w:r>
      <w:r>
        <w:rPr>
          <w:spacing w:val="-11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rtl/>
        </w:rPr>
        <w:t xml:space="preserve"> </w:t>
      </w:r>
      <w:r>
        <w:rPr>
          <w:w w:val="72"/>
          <w:rtl/>
        </w:rPr>
        <w:t>روزانو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هارمون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72"/>
          <w:rtl/>
        </w:rPr>
        <w:t>ڪن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65"/>
          <w:rtl/>
        </w:rPr>
        <w:t>جيڪڏهن اتفاقا</w:t>
      </w:r>
      <w:r>
        <w:rPr>
          <w:w w:val="65"/>
        </w:rPr>
        <w:t>˝</w:t>
      </w:r>
      <w:r>
        <w:rPr>
          <w:w w:val="65"/>
          <w:rtl/>
        </w:rPr>
        <w:t xml:space="preserve"> ان جي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مقدار ۾ ٿوري گهڻي گهڻائي يا گهٽتائي رونما ٿئي ٿي ته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پوءِ ان جو اثر نهايت</w:t>
      </w:r>
      <w:r>
        <w:rPr>
          <w:spacing w:val="-12"/>
          <w:rtl/>
        </w:rPr>
        <w:t xml:space="preserve"> </w:t>
      </w:r>
      <w:r>
        <w:rPr>
          <w:w w:val="65"/>
          <w:rtl/>
        </w:rPr>
        <w:t xml:space="preserve">خطرناڪ </w:t>
      </w:r>
      <w:r>
        <w:rPr>
          <w:w w:val="55"/>
          <w:rtl/>
        </w:rPr>
        <w:t>ثابت</w:t>
      </w:r>
      <w:r>
        <w:rPr>
          <w:spacing w:val="-9"/>
          <w:rtl/>
        </w:rPr>
        <w:t xml:space="preserve"> </w:t>
      </w:r>
      <w:r>
        <w:rPr>
          <w:w w:val="55"/>
          <w:rtl/>
        </w:rPr>
        <w:t>ٿئي</w:t>
      </w:r>
      <w:r>
        <w:rPr>
          <w:spacing w:val="-9"/>
          <w:rtl/>
        </w:rPr>
        <w:t xml:space="preserve"> </w:t>
      </w:r>
      <w:r>
        <w:rPr>
          <w:w w:val="55"/>
          <w:rtl/>
        </w:rPr>
        <w:t>ٿو</w:t>
      </w:r>
      <w:r>
        <w:rPr>
          <w:w w:val="55"/>
        </w:rPr>
        <w:t>.</w:t>
      </w:r>
    </w:p>
    <w:p w14:paraId="2CC13653">
      <w:pPr>
        <w:pStyle w:val="13"/>
        <w:bidi/>
        <w:spacing w:before="9" w:line="266" w:lineRule="auto"/>
        <w:ind w:left="171" w:right="311" w:firstLine="272"/>
        <w:jc w:val="left"/>
      </w:pPr>
      <w:r>
        <w:rPr>
          <w:w w:val="70"/>
          <w:sz w:val="30"/>
          <w:szCs w:val="30"/>
          <w:rtl/>
        </w:rPr>
        <w:t>مثال طور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هيٺ اسان چند ضروري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هارمون جي باري ۾ ذڪر ڪنداسين</w:t>
      </w:r>
      <w:r>
        <w:rPr>
          <w:w w:val="70"/>
        </w:rPr>
        <w:t>.</w:t>
      </w:r>
      <w:r>
        <w:rPr>
          <w:w w:val="70"/>
          <w:rtl/>
        </w:rPr>
        <w:t xml:space="preserve"> هونئن ته تقريب</w:t>
      </w:r>
      <w:r>
        <w:rPr>
          <w:spacing w:val="16"/>
          <w:rtl/>
        </w:rPr>
        <w:t xml:space="preserve"> </w:t>
      </w:r>
      <w:r>
        <w:rPr>
          <w:w w:val="70"/>
        </w:rPr>
        <w:t>˝</w:t>
      </w:r>
      <w:r>
        <w:rPr>
          <w:w w:val="70"/>
          <w:rtl/>
        </w:rPr>
        <w:t>ا اٺ ئي غدود جسم</w:t>
      </w:r>
      <w:r>
        <w:rPr>
          <w:w w:val="70"/>
          <w:sz w:val="30"/>
          <w:szCs w:val="30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بيحد</w:t>
      </w:r>
      <w:r>
        <w:rPr>
          <w:spacing w:val="-8"/>
          <w:rtl/>
        </w:rPr>
        <w:t xml:space="preserve"> </w:t>
      </w:r>
      <w:r>
        <w:rPr>
          <w:w w:val="66"/>
          <w:rtl/>
        </w:rPr>
        <w:t>ضروري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رطوبتون</w:t>
      </w:r>
      <w:r>
        <w:rPr>
          <w:spacing w:val="-17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ڪندا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رهن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ٿوري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گهٽ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وڌ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ٿيڻ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ڪافي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نقصان</w:t>
      </w:r>
      <w:r>
        <w:rPr>
          <w:spacing w:val="-17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ٿو</w:t>
      </w:r>
    </w:p>
    <w:p w14:paraId="28FDC52F">
      <w:pPr>
        <w:pStyle w:val="13"/>
        <w:spacing w:before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31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172720</wp:posOffset>
                </wp:positionV>
                <wp:extent cx="5772785" cy="55245"/>
                <wp:effectExtent l="0" t="0" r="0" b="0"/>
                <wp:wrapTopAndBottom/>
                <wp:docPr id="420" name="Graphic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0" o:spid="_x0000_s1026" o:spt="100" style="position:absolute;left:0pt;margin-left:70.55pt;margin-top:13.6pt;height:4.35pt;width:454.55pt;mso-position-horizontal-relative:page;mso-wrap-distance-bottom:0pt;mso-wrap-distance-top:0pt;z-index:-251533312;mso-width-relative:page;mso-height-relative:page;" fillcolor="#612322" filled="t" stroked="f" coordsize="5772785,55244" o:gfxdata="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W4s7fbAAAACgEAAA8AAAAA&#10;AAAAAQAgAAAAIgAAAGRycy9kb3ducmV2LnhtbFBLAQIUABQAAAAIAIdO4kAUWtTM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AA1939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891FF43">
      <w:pPr>
        <w:pStyle w:val="13"/>
        <w:spacing w:before="9"/>
        <w:rPr>
          <w:sz w:val="3"/>
        </w:rPr>
      </w:pPr>
    </w:p>
    <w:p w14:paraId="1F16345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21" name="Group 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22" name="Graphic 42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CG9eRbjAIAACMH&#10;AAAOAAAAAAAAAAEAIAAAACQBAABkcnMvZTJvRG9jLnhtbFBLBQYAAAAABgAGAFkBAAAiBgAAAAA=&#10;">
                <o:lock v:ext="edit" aspectratio="f"/>
                <v:shape id="Graphic 422" o:spid="_x0000_s1026" o:spt="100" style="position:absolute;left:0;top:0;height:40005;width:5737860;" fillcolor="#000000" filled="t" stroked="f" coordsize="5737860,40005" o:gfxdata="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TSHQ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880C844">
      <w:pPr>
        <w:pStyle w:val="13"/>
        <w:bidi/>
        <w:spacing w:before="262"/>
        <w:ind w:left="163" w:right="0" w:firstLine="0"/>
        <w:jc w:val="left"/>
      </w:pPr>
      <w:r>
        <w:rPr>
          <w:w w:val="69"/>
          <w:rtl/>
        </w:rPr>
        <w:t>پر</w:t>
      </w:r>
      <w:r>
        <w:rPr>
          <w:spacing w:val="-16"/>
          <w:rtl/>
        </w:rPr>
        <w:t xml:space="preserve"> </w:t>
      </w:r>
      <w:r>
        <w:rPr>
          <w:w w:val="69"/>
          <w:rtl/>
        </w:rPr>
        <w:t>ڪي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وري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اهڙا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هارمون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ٿين</w:t>
      </w:r>
      <w:r>
        <w:rPr>
          <w:spacing w:val="-18"/>
          <w:rtl/>
        </w:rPr>
        <w:t xml:space="preserve"> </w:t>
      </w:r>
      <w:r>
        <w:rPr>
          <w:w w:val="69"/>
          <w:rtl/>
        </w:rPr>
        <w:t>ٿا،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تعلق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سڌو</w:t>
      </w:r>
      <w:r>
        <w:rPr>
          <w:spacing w:val="-17"/>
          <w:rtl/>
        </w:rPr>
        <w:t xml:space="preserve"> </w:t>
      </w:r>
      <w:r>
        <w:rPr>
          <w:w w:val="69"/>
          <w:rtl/>
        </w:rPr>
        <w:t>سنئون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موت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71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ڪي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اهڙا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هارمون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جن</w:t>
      </w:r>
    </w:p>
    <w:p w14:paraId="763F1F48">
      <w:pPr>
        <w:pStyle w:val="13"/>
        <w:bidi/>
        <w:spacing w:before="42" w:line="271" w:lineRule="auto"/>
        <w:ind w:left="148" w:right="312" w:firstLine="7"/>
        <w:jc w:val="left"/>
      </w:pPr>
      <w:r>
        <w:rPr>
          <w:w w:val="69"/>
          <w:rtl/>
        </w:rPr>
        <w:t>جي</w:t>
      </w:r>
      <w:r>
        <w:rPr>
          <w:spacing w:val="-28"/>
          <w:rtl/>
        </w:rPr>
        <w:t xml:space="preserve"> </w:t>
      </w:r>
      <w:r>
        <w:rPr>
          <w:w w:val="69"/>
          <w:rtl/>
        </w:rPr>
        <w:t>گهٽتائيءَ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ڪري انسان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پيدائش کان اڳ۽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پيدائش کان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وري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وڌڻ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ويجهڻ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واري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ڪونه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ڪو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نقص</w:t>
      </w:r>
      <w:r>
        <w:rPr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ٿيو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پوي،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جي ڪري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ڪي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عيب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پوندا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جيڪي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پيدائشي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هوندا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آهن۽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مستقل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قائم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 xml:space="preserve">رهندا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w w:val="67"/>
          <w:rtl/>
        </w:rPr>
        <w:t xml:space="preserve"> ڪي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علاج ذريعي ٺيڪ ٿيو وڃن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۽ ڪي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ٿين سو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مطلب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اهو ٿيو ته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هارمون جو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انساني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نشونما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۽</w:t>
      </w:r>
      <w:r>
        <w:rPr>
          <w:spacing w:val="-9"/>
          <w:rtl/>
        </w:rPr>
        <w:t xml:space="preserve"> </w:t>
      </w:r>
      <w:r>
        <w:rPr>
          <w:w w:val="67"/>
          <w:rtl/>
        </w:rPr>
        <w:t>صحت تي</w:t>
      </w:r>
      <w:r>
        <w:rPr>
          <w:spacing w:val="40"/>
          <w:rtl/>
        </w:rPr>
        <w:t xml:space="preserve"> </w:t>
      </w:r>
      <w:r>
        <w:rPr>
          <w:w w:val="65"/>
          <w:rtl/>
        </w:rPr>
        <w:t>گهرو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spacing w:val="-7"/>
          <w:rtl/>
        </w:rPr>
        <w:t xml:space="preserve"> </w:t>
      </w:r>
      <w:r>
        <w:rPr>
          <w:w w:val="65"/>
          <w:rtl/>
        </w:rPr>
        <w:t>سڌو</w:t>
      </w:r>
      <w:r>
        <w:rPr>
          <w:spacing w:val="-1"/>
          <w:rtl/>
        </w:rPr>
        <w:t xml:space="preserve"> </w:t>
      </w:r>
      <w:r>
        <w:rPr>
          <w:w w:val="65"/>
          <w:rtl/>
        </w:rPr>
        <w:t>سنئون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اثر</w:t>
      </w:r>
      <w:r>
        <w:rPr>
          <w:spacing w:val="-7"/>
          <w:rtl/>
        </w:rPr>
        <w:t xml:space="preserve"> </w:t>
      </w:r>
      <w:r>
        <w:rPr>
          <w:w w:val="65"/>
          <w:rtl/>
        </w:rPr>
        <w:t>پوي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1"/>
          <w:rtl/>
        </w:rPr>
        <w:t xml:space="preserve"> </w:t>
      </w:r>
      <w:r>
        <w:rPr>
          <w:w w:val="65"/>
          <w:rtl/>
        </w:rPr>
        <w:t>عام</w:t>
      </w:r>
      <w:r>
        <w:rPr>
          <w:spacing w:val="-6"/>
          <w:rtl/>
        </w:rPr>
        <w:t xml:space="preserve"> </w:t>
      </w:r>
      <w:r>
        <w:rPr>
          <w:w w:val="65"/>
          <w:rtl/>
        </w:rPr>
        <w:t>طور</w:t>
      </w:r>
      <w:r>
        <w:rPr>
          <w:spacing w:val="-4"/>
          <w:rtl/>
        </w:rPr>
        <w:t xml:space="preserve"> </w:t>
      </w:r>
      <w:r>
        <w:rPr>
          <w:w w:val="65"/>
          <w:rtl/>
        </w:rPr>
        <w:t>تي</w:t>
      </w:r>
      <w:r>
        <w:rPr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ائين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چوندي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ٻڌو</w:t>
      </w:r>
      <w:r>
        <w:rPr>
          <w:spacing w:val="-2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5"/>
          <w:rtl/>
        </w:rPr>
        <w:t>هيءُ</w:t>
      </w:r>
      <w:r>
        <w:rPr>
          <w:spacing w:val="-5"/>
          <w:rtl/>
        </w:rPr>
        <w:t xml:space="preserve"> </w:t>
      </w:r>
      <w:r>
        <w:rPr>
          <w:w w:val="65"/>
          <w:rtl/>
        </w:rPr>
        <w:t>پيدائش</w:t>
      </w:r>
      <w:r>
        <w:rPr>
          <w:spacing w:val="-5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لولو،</w:t>
      </w:r>
      <w:r>
        <w:rPr>
          <w:spacing w:val="-3"/>
          <w:rtl/>
        </w:rPr>
        <w:t xml:space="preserve"> </w:t>
      </w:r>
      <w:r>
        <w:rPr>
          <w:w w:val="65"/>
          <w:rtl/>
        </w:rPr>
        <w:t>لنگڙو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spacing w:val="-2"/>
          <w:rtl/>
        </w:rPr>
        <w:t xml:space="preserve"> </w:t>
      </w:r>
      <w:r>
        <w:rPr>
          <w:w w:val="65"/>
          <w:rtl/>
        </w:rPr>
        <w:t xml:space="preserve">منڊو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اهو سڀ ڪجهه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ڇو ٿو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ٿئي؟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اهو صرف ۽ صرف هارمون جي مقدار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 گهٽ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واڌ جو نتيجو آهي</w:t>
      </w:r>
      <w:r>
        <w:rPr>
          <w:w w:val="71"/>
        </w:rPr>
        <w:t>.</w:t>
      </w:r>
    </w:p>
    <w:p w14:paraId="6CF5A6D8">
      <w:pPr>
        <w:pStyle w:val="13"/>
        <w:bidi/>
        <w:spacing w:line="268" w:lineRule="auto"/>
        <w:ind w:left="150" w:right="312" w:firstLine="291"/>
        <w:jc w:val="left"/>
      </w:pPr>
      <w:r>
        <w:rPr>
          <w:w w:val="70"/>
          <w:rtl/>
        </w:rPr>
        <w:t>ڪجهه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هارموناهڙاآهنجيڪي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مستقل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پنهنجا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نشانات،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يادگار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ڪنهن نقص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صورت۾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ڇڏيو </w:t>
      </w:r>
      <w:r>
        <w:rPr>
          <w:w w:val="69"/>
          <w:rtl/>
        </w:rPr>
        <w:t>وڃن،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تن 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ٿائرائيڊ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پيراٿائرائڊ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غدودن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وڏو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حصو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وري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اهڙا</w:t>
      </w:r>
      <w:r>
        <w:rPr>
          <w:spacing w:val="-6"/>
          <w:rtl/>
        </w:rPr>
        <w:t xml:space="preserve"> </w:t>
      </w:r>
      <w:r>
        <w:rPr>
          <w:w w:val="69"/>
          <w:rtl/>
        </w:rPr>
        <w:t>آهن جيڪي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فورا</w:t>
      </w:r>
      <w:r>
        <w:rPr>
          <w:w w:val="69"/>
        </w:rPr>
        <w:t>˝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دارالبقا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ڏانهن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روانو</w:t>
      </w:r>
      <w:r>
        <w:rPr>
          <w:rtl/>
        </w:rPr>
        <w:t xml:space="preserve"> </w:t>
      </w:r>
      <w:r>
        <w:rPr>
          <w:w w:val="73"/>
          <w:rtl/>
        </w:rPr>
        <w:t>ڪريو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ڇڏين</w:t>
      </w:r>
      <w:r>
        <w:rPr>
          <w:w w:val="73"/>
        </w:rPr>
        <w:t>.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اهڙن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هارمون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۾ائڊرينوڪورٽيڪل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هارمونشاملآهن</w:t>
      </w:r>
      <w:r>
        <w:rPr>
          <w:w w:val="73"/>
        </w:rPr>
        <w:t>.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هتاسين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ڪجهه هارمونجي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باري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۾تفصيل </w:t>
      </w:r>
      <w:r>
        <w:rPr>
          <w:w w:val="69"/>
          <w:rtl/>
        </w:rPr>
        <w:t>سان جائزو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وٺنداسين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ڪهڙي هارمونجوڪهڙواثرڪهڙي عضويتي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پوي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آيا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سڄو جسمان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متاثر ٿئي ٿو يا وري ڪو خاص عضوو؟</w:t>
      </w:r>
    </w:p>
    <w:p w14:paraId="30E5244A">
      <w:pPr>
        <w:pStyle w:val="13"/>
        <w:bidi/>
        <w:spacing w:before="1"/>
        <w:ind w:left="444" w:right="0" w:firstLine="0"/>
        <w:jc w:val="left"/>
      </w:pPr>
      <w:r>
        <w:rPr>
          <w:w w:val="71"/>
          <w:rtl/>
        </w:rPr>
        <w:t>سڀ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پهريان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اِئڊرينو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ڪورٽيڪل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هارمون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باري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ڏِسنداسين</w:t>
      </w:r>
      <w:r>
        <w:rPr>
          <w:w w:val="71"/>
        </w:rPr>
        <w:t>.</w:t>
      </w:r>
    </w:p>
    <w:p w14:paraId="7A7EEAA3">
      <w:pPr>
        <w:pStyle w:val="13"/>
        <w:bidi/>
        <w:spacing w:before="47" w:line="268" w:lineRule="auto"/>
        <w:ind w:left="155" w:right="311" w:firstLine="286"/>
        <w:jc w:val="left"/>
      </w:pPr>
      <w:r>
        <w:rPr>
          <w:w w:val="71"/>
        </w:rPr>
        <w:t>.1</w:t>
      </w:r>
      <w:r>
        <w:rPr>
          <w:w w:val="71"/>
          <w:rtl/>
        </w:rPr>
        <w:t xml:space="preserve"> انڊرينو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ڪورٽيڪل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هارمون هيءُ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هارمون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ائڊرينل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غدود 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رطوبت آهي</w:t>
      </w:r>
      <w:r>
        <w:rPr>
          <w:w w:val="71"/>
        </w:rPr>
        <w:t>.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ائڊرينل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غدود</w:t>
      </w:r>
      <w:r>
        <w:rPr>
          <w:w w:val="71"/>
        </w:rPr>
        <w:t>.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ٻه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ننڍڙا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غدود آهن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68"/>
          <w:rtl/>
        </w:rPr>
        <w:t>جيڪي بڪين</w:t>
      </w:r>
      <w:r>
        <w:rPr>
          <w:rtl/>
        </w:rPr>
        <w:t xml:space="preserve"> </w:t>
      </w:r>
      <w:r>
        <w:rPr>
          <w:w w:val="68"/>
          <w:rtl/>
        </w:rPr>
        <w:t>جي مٿين چوٽيءَ تي پيل نظر ايندا آهن</w:t>
      </w:r>
      <w:r>
        <w:rPr>
          <w:w w:val="68"/>
        </w:rPr>
        <w:t>.</w:t>
      </w:r>
    </w:p>
    <w:p w14:paraId="6603A848">
      <w:pPr>
        <w:pStyle w:val="13"/>
        <w:bidi/>
        <w:spacing w:before="32" w:line="297" w:lineRule="auto"/>
        <w:ind w:left="155" w:right="312" w:firstLine="288"/>
        <w:jc w:val="left"/>
      </w:pPr>
      <w:r>
        <w:rPr>
          <w:w w:val="69"/>
          <w:rtl/>
        </w:rPr>
        <w:t>هي غدود ٻن حصن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ورهايل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9"/>
        </w:rPr>
        <w:t>.1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پهريون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ميڊيولا </w:t>
      </w:r>
      <w:r>
        <w:rPr>
          <w:w w:val="69"/>
        </w:rPr>
        <w:t>(Medulla)</w:t>
      </w:r>
      <w:r>
        <w:rPr>
          <w:w w:val="69"/>
          <w:rtl/>
        </w:rPr>
        <w:t xml:space="preserve"> جيڪو اندرئين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پاسي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ٿو ۽</w:t>
      </w:r>
      <w:r>
        <w:rPr>
          <w:spacing w:val="-1"/>
          <w:w w:val="69"/>
          <w:rtl/>
        </w:rPr>
        <w:t xml:space="preserve"> </w:t>
      </w:r>
      <w:r>
        <w:rPr>
          <w:w w:val="69"/>
        </w:rPr>
        <w:t>.2</w:t>
      </w:r>
      <w:r>
        <w:rPr>
          <w:w w:val="69"/>
          <w:rtl/>
        </w:rPr>
        <w:t xml:space="preserve"> ٻيون </w:t>
      </w:r>
      <w:r>
        <w:rPr>
          <w:w w:val="74"/>
          <w:rtl/>
        </w:rPr>
        <w:t xml:space="preserve">ٻاهريون پاسو جيڪو ڪورٽيڪس </w:t>
      </w:r>
      <w:r>
        <w:rPr>
          <w:w w:val="74"/>
        </w:rPr>
        <w:t>(Cortex)</w:t>
      </w:r>
      <w:r>
        <w:rPr>
          <w:w w:val="74"/>
          <w:rtl/>
        </w:rPr>
        <w:t xml:space="preserve"> جي نالي سان سڏجي ٿو ۽ </w:t>
      </w:r>
      <w:r>
        <w:rPr>
          <w:w w:val="74"/>
        </w:rPr>
        <w:t>(Medulla)</w:t>
      </w:r>
      <w:r>
        <w:rPr>
          <w:w w:val="74"/>
          <w:rtl/>
        </w:rPr>
        <w:t xml:space="preserve"> جي چؤگرد ٿئي ٿو</w:t>
      </w:r>
      <w:r>
        <w:rPr>
          <w:w w:val="74"/>
        </w:rPr>
        <w:t>.</w:t>
      </w:r>
    </w:p>
    <w:p w14:paraId="5DC50306">
      <w:pPr>
        <w:pStyle w:val="13"/>
        <w:bidi/>
        <w:spacing w:line="311" w:lineRule="exact"/>
        <w:ind w:left="152" w:right="0" w:firstLine="0"/>
        <w:jc w:val="left"/>
      </w:pPr>
      <w:r>
        <w:rPr>
          <w:w w:val="77"/>
        </w:rPr>
        <w:t>.(i)</w:t>
      </w:r>
      <w:r>
        <w:rPr>
          <w:rFonts w:ascii="Times New Roman" w:cs="Times New Roman"/>
          <w:spacing w:val="-7"/>
          <w:w w:val="77"/>
          <w:rtl/>
        </w:rPr>
        <w:t xml:space="preserve"> </w:t>
      </w:r>
      <w:r>
        <w:rPr>
          <w:rFonts w:ascii="Times New Roman" w:cs="Times New Roman"/>
          <w:w w:val="77"/>
        </w:rPr>
        <w:t>(Medulla)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ميڊيولا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جيڪو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ايڊرينل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غدود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پڻ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حصو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سو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اِئڊرينليئن</w:t>
      </w:r>
      <w:r>
        <w:rPr>
          <w:spacing w:val="-2"/>
          <w:w w:val="77"/>
          <w:rtl/>
        </w:rPr>
        <w:t xml:space="preserve"> </w:t>
      </w:r>
      <w:r>
        <w:rPr>
          <w:w w:val="77"/>
        </w:rPr>
        <w:t>Adernalie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نالي</w:t>
      </w:r>
    </w:p>
    <w:p w14:paraId="266E399C">
      <w:pPr>
        <w:pStyle w:val="13"/>
        <w:bidi/>
        <w:spacing w:before="47"/>
        <w:ind w:left="160" w:right="0" w:firstLine="0"/>
        <w:jc w:val="left"/>
      </w:pPr>
      <w:r>
        <w:rPr>
          <w:w w:val="78"/>
          <w:rtl/>
        </w:rPr>
        <w:t>سان</w:t>
      </w:r>
      <w:r>
        <w:rPr>
          <w:spacing w:val="5"/>
          <w:rtl/>
        </w:rPr>
        <w:t xml:space="preserve"> </w:t>
      </w:r>
      <w:r>
        <w:rPr>
          <w:w w:val="78"/>
          <w:rtl/>
        </w:rPr>
        <w:t>هڪ</w:t>
      </w:r>
      <w:r>
        <w:rPr>
          <w:spacing w:val="1"/>
          <w:rtl/>
        </w:rPr>
        <w:t xml:space="preserve"> </w:t>
      </w:r>
      <w:r>
        <w:rPr>
          <w:w w:val="78"/>
          <w:rtl/>
        </w:rPr>
        <w:t>رطوبت</w:t>
      </w:r>
      <w:r>
        <w:rPr>
          <w:spacing w:val="1"/>
          <w:rtl/>
        </w:rPr>
        <w:t xml:space="preserve"> </w:t>
      </w:r>
      <w:r>
        <w:rPr>
          <w:w w:val="78"/>
          <w:rtl/>
        </w:rPr>
        <w:t>پيدا</w:t>
      </w:r>
      <w:r>
        <w:rPr>
          <w:rtl/>
        </w:rPr>
        <w:t xml:space="preserve"> </w:t>
      </w:r>
      <w:r>
        <w:rPr>
          <w:w w:val="78"/>
          <w:rtl/>
        </w:rPr>
        <w:t>ڪري</w:t>
      </w:r>
      <w:r>
        <w:rPr>
          <w:rtl/>
        </w:rPr>
        <w:t xml:space="preserve"> </w:t>
      </w:r>
      <w:r>
        <w:rPr>
          <w:w w:val="78"/>
          <w:rtl/>
        </w:rPr>
        <w:t>ٿو</w:t>
      </w:r>
      <w:r>
        <w:rPr>
          <w:w w:val="78"/>
        </w:rPr>
        <w:t>.</w:t>
      </w:r>
      <w:r>
        <w:rPr>
          <w:spacing w:val="-1"/>
          <w:rtl/>
        </w:rPr>
        <w:t xml:space="preserve"> </w:t>
      </w:r>
      <w:r>
        <w:rPr>
          <w:w w:val="78"/>
          <w:rtl/>
        </w:rPr>
        <w:t>هن</w:t>
      </w:r>
      <w:r>
        <w:rPr>
          <w:spacing w:val="2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5"/>
          <w:rtl/>
        </w:rPr>
        <w:t xml:space="preserve"> </w:t>
      </w:r>
      <w:r>
        <w:rPr>
          <w:w w:val="78"/>
        </w:rPr>
        <w:t>(Epinephrine)</w:t>
      </w:r>
      <w:r>
        <w:rPr>
          <w:spacing w:val="4"/>
          <w:rtl/>
        </w:rPr>
        <w:t xml:space="preserve"> </w:t>
      </w:r>
      <w:r>
        <w:rPr>
          <w:w w:val="78"/>
          <w:rtl/>
        </w:rPr>
        <w:t>اِيپي</w:t>
      </w:r>
      <w:r>
        <w:rPr>
          <w:spacing w:val="4"/>
          <w:rtl/>
        </w:rPr>
        <w:t xml:space="preserve"> </w:t>
      </w:r>
      <w:r>
        <w:rPr>
          <w:w w:val="78"/>
          <w:rtl/>
        </w:rPr>
        <w:t>نيفرائين</w:t>
      </w:r>
      <w:r>
        <w:rPr>
          <w:spacing w:val="2"/>
          <w:rtl/>
        </w:rPr>
        <w:t xml:space="preserve"> </w:t>
      </w:r>
      <w:r>
        <w:rPr>
          <w:w w:val="78"/>
          <w:rtl/>
        </w:rPr>
        <w:t>۽</w:t>
      </w:r>
      <w:r>
        <w:rPr>
          <w:spacing w:val="50"/>
          <w:w w:val="150"/>
          <w:rtl/>
        </w:rPr>
        <w:t xml:space="preserve"> </w:t>
      </w:r>
      <w:r>
        <w:rPr>
          <w:w w:val="78"/>
        </w:rPr>
        <w:t>(Nor-epinephrine)</w:t>
      </w:r>
      <w:r>
        <w:rPr>
          <w:spacing w:val="3"/>
          <w:rtl/>
        </w:rPr>
        <w:t xml:space="preserve"> </w:t>
      </w:r>
      <w:r>
        <w:rPr>
          <w:w w:val="78"/>
          <w:rtl/>
        </w:rPr>
        <w:t>نار</w:t>
      </w:r>
      <w:r>
        <w:rPr>
          <w:w w:val="78"/>
        </w:rPr>
        <w:t>-</w:t>
      </w:r>
    </w:p>
    <w:p w14:paraId="2DBECA0E">
      <w:pPr>
        <w:pStyle w:val="13"/>
        <w:bidi/>
        <w:spacing w:before="42" w:line="268" w:lineRule="auto"/>
        <w:ind w:left="153" w:right="311" w:firstLine="3"/>
        <w:jc w:val="left"/>
      </w:pPr>
      <w:r>
        <w:rPr>
          <w:w w:val="72"/>
          <w:rtl/>
        </w:rPr>
        <w:t>ايپينفرائين</w:t>
      </w:r>
      <w:r>
        <w:rPr>
          <w:rtl/>
        </w:rPr>
        <w:t xml:space="preserve"> </w:t>
      </w:r>
      <w:r>
        <w:rPr>
          <w:w w:val="72"/>
          <w:rtl/>
        </w:rPr>
        <w:t>پڻ</w:t>
      </w:r>
      <w:r>
        <w:rPr>
          <w:rtl/>
        </w:rPr>
        <w:t xml:space="preserve"> </w:t>
      </w:r>
      <w:r>
        <w:rPr>
          <w:w w:val="72"/>
          <w:rtl/>
        </w:rPr>
        <w:t>چئي</w:t>
      </w:r>
      <w:r>
        <w:rPr>
          <w:rtl/>
        </w:rPr>
        <w:t xml:space="preserve"> </w:t>
      </w:r>
      <w:r>
        <w:rPr>
          <w:w w:val="72"/>
          <w:rtl/>
        </w:rPr>
        <w:t>سگهجي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اِئڊرينلين</w:t>
      </w:r>
      <w:r>
        <w:rPr>
          <w:rtl/>
        </w:rPr>
        <w:t xml:space="preserve"> </w:t>
      </w:r>
      <w:r>
        <w:rPr>
          <w:w w:val="72"/>
        </w:rPr>
        <w:t>(Adrenaline)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خاص</w:t>
      </w:r>
      <w:r>
        <w:rPr>
          <w:rtl/>
        </w:rPr>
        <w:t xml:space="preserve"> </w:t>
      </w:r>
      <w:r>
        <w:rPr>
          <w:w w:val="72"/>
          <w:rtl/>
        </w:rPr>
        <w:t>ڪم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رت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جون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سنهيون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باريڪ</w:t>
      </w:r>
      <w:r>
        <w:rPr>
          <w:spacing w:val="40"/>
          <w:rtl/>
        </w:rPr>
        <w:t xml:space="preserve"> </w:t>
      </w:r>
      <w:r>
        <w:rPr>
          <w:w w:val="75"/>
          <w:rtl/>
        </w:rPr>
        <w:t>ناليون</w:t>
      </w:r>
      <w:r>
        <w:rPr>
          <w:w w:val="75"/>
        </w:rPr>
        <w:t>Vessels)</w:t>
      </w:r>
      <w:r>
        <w:rPr>
          <w:spacing w:val="-11"/>
          <w:w w:val="75"/>
          <w:rtl/>
        </w:rPr>
        <w:t xml:space="preserve"> </w:t>
      </w:r>
      <w:r>
        <w:rPr>
          <w:w w:val="75"/>
        </w:rPr>
        <w:t>(Blood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جوڙڻ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دل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80"/>
          <w:position w:val="-8"/>
          <w:rtl/>
        </w:rPr>
        <w:t xml:space="preserve"> </w:t>
      </w:r>
      <w:r>
        <w:rPr>
          <w:w w:val="75"/>
          <w:rtl/>
        </w:rPr>
        <w:t>سسڻ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ڦنڊڻ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واري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وقت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قوت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قبضي</w:t>
      </w:r>
      <w:r>
        <w:rPr>
          <w:spacing w:val="20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رکڻ،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اِيڊرينلين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 xml:space="preserve">خاص </w:t>
      </w:r>
      <w:r>
        <w:rPr>
          <w:w w:val="76"/>
          <w:rtl/>
        </w:rPr>
        <w:t xml:space="preserve">اثر </w:t>
      </w:r>
      <w:r>
        <w:rPr>
          <w:w w:val="76"/>
        </w:rPr>
        <w:t>)</w:t>
      </w:r>
      <w:r>
        <w:rPr>
          <w:w w:val="76"/>
          <w:rtl/>
        </w:rPr>
        <w:t>سمپيٿيٽڪ نروَس سسٽم</w:t>
      </w:r>
      <w:r>
        <w:rPr>
          <w:w w:val="76"/>
        </w:rPr>
        <w:t>(</w:t>
      </w:r>
      <w:r>
        <w:rPr>
          <w:w w:val="76"/>
          <w:rtl/>
        </w:rPr>
        <w:t xml:space="preserve"> </w:t>
      </w:r>
      <w:r>
        <w:rPr>
          <w:w w:val="76"/>
        </w:rPr>
        <w:t>System)</w:t>
      </w:r>
      <w:r>
        <w:rPr>
          <w:w w:val="76"/>
          <w:rtl/>
        </w:rPr>
        <w:t xml:space="preserve"> </w:t>
      </w:r>
      <w:r>
        <w:rPr>
          <w:w w:val="76"/>
        </w:rPr>
        <w:t>Nervous</w:t>
      </w:r>
      <w:r>
        <w:rPr>
          <w:w w:val="76"/>
          <w:rtl/>
        </w:rPr>
        <w:t xml:space="preserve"> </w:t>
      </w:r>
      <w:r>
        <w:rPr>
          <w:w w:val="76"/>
        </w:rPr>
        <w:t>(Sympathetic</w:t>
      </w:r>
      <w:r>
        <w:rPr>
          <w:w w:val="76"/>
          <w:rtl/>
        </w:rPr>
        <w:t xml:space="preserve"> ٿي پوي ٿو</w:t>
      </w:r>
      <w:r>
        <w:rPr>
          <w:w w:val="76"/>
        </w:rPr>
        <w:t>.</w:t>
      </w:r>
    </w:p>
    <w:p w14:paraId="4D4154B4">
      <w:pPr>
        <w:pStyle w:val="13"/>
        <w:bidi/>
        <w:spacing w:before="4" w:line="271" w:lineRule="auto"/>
        <w:ind w:left="155" w:right="311" w:firstLine="3"/>
        <w:jc w:val="left"/>
      </w:pPr>
      <w:r>
        <w:rPr>
          <w:w w:val="78"/>
        </w:rPr>
        <w:t>.(ii)</w:t>
      </w:r>
      <w:r>
        <w:rPr>
          <w:rFonts w:ascii="Times New Roman" w:cs="Times New Roman"/>
          <w:spacing w:val="-15"/>
          <w:w w:val="78"/>
          <w:rtl/>
        </w:rPr>
        <w:t xml:space="preserve"> </w:t>
      </w:r>
      <w:r>
        <w:rPr>
          <w:w w:val="78"/>
        </w:rPr>
        <w:t>:</w:t>
      </w:r>
      <w:r>
        <w:rPr>
          <w:rFonts w:ascii="Times New Roman" w:cs="Times New Roman"/>
          <w:w w:val="78"/>
        </w:rPr>
        <w:t>Cortex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هيءُ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غدود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جو</w:t>
      </w:r>
      <w:r>
        <w:rPr>
          <w:spacing w:val="-13"/>
          <w:w w:val="78"/>
          <w:rtl/>
        </w:rPr>
        <w:t xml:space="preserve"> </w:t>
      </w:r>
      <w:r>
        <w:rPr>
          <w:w w:val="78"/>
          <w:rtl/>
        </w:rPr>
        <w:t>نهايتاهم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حصوآهي</w:t>
      </w:r>
      <w:r>
        <w:rPr>
          <w:w w:val="78"/>
        </w:rPr>
        <w:t>.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هن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جو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نالو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ئي</w:t>
      </w:r>
      <w:r>
        <w:rPr>
          <w:spacing w:val="-5"/>
          <w:w w:val="78"/>
          <w:rtl/>
        </w:rPr>
        <w:t xml:space="preserve"> </w:t>
      </w:r>
      <w:r>
        <w:rPr>
          <w:w w:val="78"/>
        </w:rPr>
        <w:t>Saving)</w:t>
      </w:r>
      <w:r>
        <w:rPr>
          <w:spacing w:val="-2"/>
          <w:w w:val="78"/>
          <w:rtl/>
        </w:rPr>
        <w:t xml:space="preserve"> </w:t>
      </w:r>
      <w:r>
        <w:rPr>
          <w:w w:val="78"/>
        </w:rPr>
        <w:t>(Life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رکيو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>ويوآهي</w:t>
      </w:r>
      <w:r>
        <w:rPr>
          <w:w w:val="78"/>
        </w:rPr>
        <w:t>.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يعني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 xml:space="preserve">زندگي </w:t>
      </w:r>
      <w:r>
        <w:rPr>
          <w:w w:val="65"/>
          <w:rtl/>
        </w:rPr>
        <w:t>بچائيندڙ</w:t>
      </w:r>
      <w:r>
        <w:rPr>
          <w:w w:val="65"/>
        </w:rPr>
        <w:t>.</w:t>
      </w:r>
      <w:r>
        <w:rPr>
          <w:spacing w:val="-2"/>
          <w:rtl/>
        </w:rPr>
        <w:t xml:space="preserve"> </w:t>
      </w:r>
      <w:r>
        <w:rPr>
          <w:w w:val="65"/>
          <w:rtl/>
        </w:rPr>
        <w:t>بعض</w:t>
      </w:r>
      <w:r>
        <w:rPr>
          <w:spacing w:val="-1"/>
          <w:rtl/>
        </w:rPr>
        <w:t xml:space="preserve"> </w:t>
      </w:r>
      <w:r>
        <w:rPr>
          <w:w w:val="65"/>
          <w:rtl/>
        </w:rPr>
        <w:t>حالتن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spacing w:val="-1"/>
          <w:rtl/>
        </w:rPr>
        <w:t xml:space="preserve"> </w:t>
      </w:r>
      <w:r>
        <w:rPr>
          <w:w w:val="65"/>
          <w:rtl/>
        </w:rPr>
        <w:t>جيڪڏهن</w:t>
      </w:r>
      <w:r>
        <w:rPr>
          <w:rtl/>
        </w:rPr>
        <w:t xml:space="preserve"> </w:t>
      </w:r>
      <w:r>
        <w:rPr>
          <w:w w:val="65"/>
          <w:rtl/>
        </w:rPr>
        <w:t>ميڊيولا</w:t>
      </w:r>
      <w:r>
        <w:rPr>
          <w:spacing w:val="-1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65"/>
          <w:rtl/>
        </w:rPr>
        <w:t>ختم</w:t>
      </w:r>
      <w:r>
        <w:rPr>
          <w:spacing w:val="-1"/>
          <w:rtl/>
        </w:rPr>
        <w:t xml:space="preserve"> </w:t>
      </w:r>
      <w:r>
        <w:rPr>
          <w:w w:val="65"/>
          <w:rtl/>
        </w:rPr>
        <w:t>به</w:t>
      </w:r>
      <w:r>
        <w:rPr>
          <w:rtl/>
        </w:rPr>
        <w:t xml:space="preserve"> </w:t>
      </w:r>
      <w:r>
        <w:rPr>
          <w:w w:val="65"/>
          <w:rtl/>
        </w:rPr>
        <w:t>ڪيو</w:t>
      </w:r>
      <w:r>
        <w:rPr>
          <w:spacing w:val="-1"/>
          <w:rtl/>
        </w:rPr>
        <w:t xml:space="preserve"> </w:t>
      </w:r>
      <w:r>
        <w:rPr>
          <w:w w:val="65"/>
          <w:rtl/>
        </w:rPr>
        <w:t>وڃي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ايترو</w:t>
      </w:r>
      <w:r>
        <w:rPr>
          <w:spacing w:val="-4"/>
          <w:rtl/>
        </w:rPr>
        <w:t xml:space="preserve"> </w:t>
      </w:r>
      <w:r>
        <w:rPr>
          <w:w w:val="65"/>
          <w:rtl/>
        </w:rPr>
        <w:t>هاڃيڪار</w:t>
      </w:r>
      <w:r>
        <w:rPr>
          <w:rtl/>
        </w:rPr>
        <w:t xml:space="preserve"> </w:t>
      </w:r>
      <w:r>
        <w:rPr>
          <w:w w:val="65"/>
          <w:rtl/>
        </w:rPr>
        <w:t>ثابت</w:t>
      </w:r>
      <w:r>
        <w:rPr>
          <w:rtl/>
        </w:rPr>
        <w:t xml:space="preserve"> </w:t>
      </w:r>
      <w:r>
        <w:rPr>
          <w:w w:val="65"/>
          <w:rtl/>
        </w:rPr>
        <w:t>نه</w:t>
      </w:r>
      <w:r>
        <w:rPr>
          <w:spacing w:val="-2"/>
          <w:rtl/>
        </w:rPr>
        <w:t xml:space="preserve"> </w:t>
      </w:r>
      <w:r>
        <w:rPr>
          <w:w w:val="65"/>
          <w:rtl/>
        </w:rPr>
        <w:t>ٿيندو</w:t>
      </w:r>
      <w:r>
        <w:rPr>
          <w:spacing w:val="-1"/>
          <w:rtl/>
        </w:rPr>
        <w:t xml:space="preserve"> </w:t>
      </w:r>
      <w:r>
        <w:rPr>
          <w:w w:val="65"/>
          <w:rtl/>
        </w:rPr>
        <w:t xml:space="preserve">جيترو </w:t>
      </w:r>
      <w:r>
        <w:rPr>
          <w:w w:val="70"/>
          <w:rtl/>
        </w:rPr>
        <w:t>ڪارٽيڪس</w:t>
      </w:r>
      <w:r>
        <w:rPr>
          <w:rtl/>
        </w:rPr>
        <w:t xml:space="preserve"> </w:t>
      </w:r>
      <w:r>
        <w:rPr>
          <w:w w:val="70"/>
          <w:rtl/>
        </w:rPr>
        <w:t>نقصانڪار</w:t>
      </w:r>
      <w:r>
        <w:rPr>
          <w:rtl/>
        </w:rPr>
        <w:t xml:space="preserve"> </w:t>
      </w:r>
      <w:r>
        <w:rPr>
          <w:w w:val="70"/>
          <w:rtl/>
        </w:rPr>
        <w:t>ثابت</w:t>
      </w:r>
      <w:r>
        <w:rPr>
          <w:rtl/>
        </w:rPr>
        <w:t xml:space="preserve"> </w:t>
      </w:r>
      <w:r>
        <w:rPr>
          <w:w w:val="70"/>
          <w:rtl/>
        </w:rPr>
        <w:t>ٿيندو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هن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ختم</w:t>
      </w:r>
      <w:r>
        <w:rPr>
          <w:rtl/>
        </w:rPr>
        <w:t xml:space="preserve"> </w:t>
      </w:r>
      <w:r>
        <w:rPr>
          <w:w w:val="70"/>
          <w:rtl/>
        </w:rPr>
        <w:t>ٿيڻ</w:t>
      </w:r>
      <w:r>
        <w:rPr>
          <w:rtl/>
        </w:rPr>
        <w:t xml:space="preserve"> </w:t>
      </w:r>
      <w:r>
        <w:rPr>
          <w:w w:val="70"/>
          <w:rtl/>
        </w:rPr>
        <w:t>سان</w:t>
      </w:r>
      <w:r>
        <w:rPr>
          <w:rtl/>
        </w:rPr>
        <w:t xml:space="preserve"> </w:t>
      </w:r>
      <w:r>
        <w:rPr>
          <w:w w:val="70"/>
          <w:rtl/>
        </w:rPr>
        <w:t>انساني</w:t>
      </w:r>
      <w:r>
        <w:rPr>
          <w:rtl/>
        </w:rPr>
        <w:t xml:space="preserve"> </w:t>
      </w:r>
      <w:r>
        <w:rPr>
          <w:w w:val="70"/>
          <w:rtl/>
        </w:rPr>
        <w:t>زندگي</w:t>
      </w:r>
      <w:r>
        <w:rPr>
          <w:rtl/>
        </w:rPr>
        <w:t xml:space="preserve"> </w:t>
      </w:r>
      <w:r>
        <w:rPr>
          <w:w w:val="70"/>
          <w:rtl/>
        </w:rPr>
        <w:t>ختم</w:t>
      </w:r>
      <w:r>
        <w:rPr>
          <w:rtl/>
        </w:rPr>
        <w:t xml:space="preserve"> </w:t>
      </w:r>
      <w:r>
        <w:rPr>
          <w:w w:val="70"/>
          <w:rtl/>
        </w:rPr>
        <w:t>ٿي</w:t>
      </w:r>
      <w:r>
        <w:rPr>
          <w:rtl/>
        </w:rPr>
        <w:t xml:space="preserve"> </w:t>
      </w:r>
      <w:r>
        <w:rPr>
          <w:w w:val="70"/>
          <w:rtl/>
        </w:rPr>
        <w:t>ويندي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هن</w:t>
      </w:r>
      <w:r>
        <w:rPr>
          <w:rtl/>
        </w:rPr>
        <w:t xml:space="preserve"> </w:t>
      </w:r>
      <w:r>
        <w:rPr>
          <w:w w:val="70"/>
          <w:rtl/>
        </w:rPr>
        <w:t>جا</w:t>
      </w:r>
      <w:r>
        <w:rPr>
          <w:rtl/>
        </w:rPr>
        <w:t xml:space="preserve"> </w:t>
      </w:r>
      <w:r>
        <w:rPr>
          <w:w w:val="70"/>
          <w:rtl/>
        </w:rPr>
        <w:t>هارمون</w:t>
      </w:r>
      <w:r>
        <w:rPr>
          <w:spacing w:val="80"/>
          <w:rtl/>
        </w:rPr>
        <w:t xml:space="preserve"> </w:t>
      </w:r>
      <w:r>
        <w:rPr>
          <w:w w:val="78"/>
          <w:rtl/>
        </w:rPr>
        <w:t>ڪيميائي طور تي اسٽيرائڊ هارمون</w:t>
      </w:r>
      <w:r>
        <w:rPr>
          <w:spacing w:val="-6"/>
          <w:rtl/>
        </w:rPr>
        <w:t xml:space="preserve"> </w:t>
      </w:r>
      <w:r>
        <w:rPr>
          <w:w w:val="78"/>
        </w:rPr>
        <w:t>Hormone)</w:t>
      </w:r>
      <w:r>
        <w:rPr>
          <w:w w:val="78"/>
          <w:rtl/>
        </w:rPr>
        <w:t xml:space="preserve"> </w:t>
      </w:r>
      <w:r>
        <w:rPr>
          <w:w w:val="78"/>
        </w:rPr>
        <w:t>Steroid</w:t>
      </w:r>
      <w:r>
        <w:rPr>
          <w:spacing w:val="-3"/>
          <w:rtl/>
        </w:rPr>
        <w:t xml:space="preserve"> </w:t>
      </w:r>
      <w:r>
        <w:rPr>
          <w:w w:val="78"/>
        </w:rPr>
        <w:t>(</w:t>
      </w:r>
      <w:r>
        <w:rPr>
          <w:w w:val="78"/>
          <w:rtl/>
        </w:rPr>
        <w:t xml:space="preserve"> هوندا آهن جيڪي بائل تيزاب</w:t>
      </w:r>
      <w:r>
        <w:rPr>
          <w:spacing w:val="-6"/>
          <w:rtl/>
        </w:rPr>
        <w:t xml:space="preserve"> </w:t>
      </w:r>
      <w:r>
        <w:rPr>
          <w:w w:val="78"/>
        </w:rPr>
        <w:t>Acid)</w:t>
      </w:r>
      <w:r>
        <w:rPr>
          <w:w w:val="78"/>
          <w:rtl/>
        </w:rPr>
        <w:t xml:space="preserve"> </w:t>
      </w:r>
      <w:r>
        <w:rPr>
          <w:w w:val="78"/>
        </w:rPr>
        <w:t>Bile</w:t>
      </w:r>
      <w:r>
        <w:rPr>
          <w:w w:val="78"/>
          <w:rtl/>
        </w:rPr>
        <w:t xml:space="preserve"> </w:t>
      </w:r>
      <w:r>
        <w:rPr>
          <w:w w:val="78"/>
        </w:rPr>
        <w:t>(</w:t>
      </w:r>
      <w:r>
        <w:rPr>
          <w:w w:val="78"/>
          <w:rtl/>
        </w:rPr>
        <w:t xml:space="preserve"> </w:t>
      </w:r>
      <w:r>
        <w:rPr>
          <w:w w:val="66"/>
          <w:rtl/>
        </w:rPr>
        <w:t>سان مشابهت رکن</w:t>
      </w:r>
      <w:r>
        <w:rPr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</w:p>
    <w:p w14:paraId="4EA75661">
      <w:pPr>
        <w:pStyle w:val="13"/>
        <w:bidi/>
        <w:spacing w:line="336" w:lineRule="exact"/>
        <w:ind w:left="155" w:right="0" w:firstLine="0"/>
        <w:jc w:val="left"/>
      </w:pPr>
      <w:r>
        <w:rPr>
          <w:rFonts w:ascii="Times New Roman" w:cs="Times New Roman"/>
          <w:w w:val="72"/>
        </w:rPr>
        <w:t>Cortex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ڪارٽيڪس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ٻن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مکيه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قسمن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هارمون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</w:p>
    <w:p w14:paraId="52FFED7C">
      <w:pPr>
        <w:pStyle w:val="13"/>
        <w:bidi/>
        <w:spacing w:before="21" w:line="297" w:lineRule="auto"/>
        <w:ind w:left="155" w:right="311" w:firstLine="285"/>
        <w:jc w:val="left"/>
      </w:pPr>
      <w:r>
        <w:rPr>
          <w:w w:val="75"/>
        </w:rPr>
        <w:t>(i)</w:t>
      </w:r>
      <w:r>
        <w:rPr>
          <w:spacing w:val="40"/>
          <w:position w:val="5"/>
          <w:rtl/>
        </w:rPr>
        <w:t xml:space="preserve"> </w:t>
      </w:r>
      <w:r>
        <w:rPr>
          <w:w w:val="75"/>
          <w:position w:val="5"/>
        </w:rPr>
        <w:t>¸</w:t>
      </w:r>
      <w:r>
        <w:rPr>
          <w:w w:val="75"/>
          <w:rtl/>
        </w:rPr>
        <w:t>منرلوڪورٽيڪوائيڊ</w:t>
      </w:r>
      <w:r>
        <w:rPr>
          <w:w w:val="75"/>
          <w:sz w:val="26"/>
          <w:szCs w:val="26"/>
        </w:rPr>
        <w:t>(</w:t>
      </w:r>
      <w:r>
        <w:rPr>
          <w:w w:val="75"/>
        </w:rPr>
        <w:t>MineroloCorticoid)</w:t>
      </w:r>
      <w:r>
        <w:rPr>
          <w:w w:val="75"/>
          <w:rtl/>
        </w:rPr>
        <w:t xml:space="preserve"> جنهن کي اسان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سوليءَ</w:t>
      </w:r>
      <w:r>
        <w:rPr>
          <w:spacing w:val="-12"/>
          <w:rtl/>
        </w:rPr>
        <w:t xml:space="preserve"> </w:t>
      </w:r>
      <w:r>
        <w:rPr>
          <w:w w:val="75"/>
          <w:rtl/>
        </w:rPr>
        <w:t xml:space="preserve">سنڌيءَ ۾ </w:t>
      </w:r>
      <w:r>
        <w:rPr>
          <w:w w:val="75"/>
        </w:rPr>
        <w:t>”</w:t>
      </w:r>
      <w:r>
        <w:rPr>
          <w:w w:val="75"/>
          <w:rtl/>
        </w:rPr>
        <w:t>لوڻ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وارا هارمون</w:t>
      </w:r>
      <w:r>
        <w:rPr>
          <w:w w:val="75"/>
        </w:rPr>
        <w:t>“</w:t>
      </w:r>
      <w:r>
        <w:rPr>
          <w:w w:val="75"/>
          <w:rtl/>
        </w:rPr>
        <w:t xml:space="preserve"> چئي </w:t>
      </w:r>
      <w:r>
        <w:rPr>
          <w:w w:val="62"/>
          <w:rtl/>
        </w:rPr>
        <w:t>سگهون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ٿا</w:t>
      </w:r>
      <w:r>
        <w:rPr>
          <w:w w:val="62"/>
        </w:rPr>
        <w:t>.</w:t>
      </w:r>
    </w:p>
    <w:p w14:paraId="27F7C212">
      <w:pPr>
        <w:pStyle w:val="13"/>
        <w:bidi/>
        <w:spacing w:before="2" w:line="276" w:lineRule="auto"/>
        <w:ind w:left="598" w:right="311" w:hanging="156"/>
        <w:jc w:val="left"/>
      </w:pPr>
      <w:r>
        <w:rPr>
          <w:w w:val="70"/>
        </w:rPr>
        <w:t>.(ii)</w:t>
      </w:r>
      <w:r>
        <w:rPr>
          <w:w w:val="70"/>
          <w:rtl/>
        </w:rPr>
        <w:t xml:space="preserve"> گلوڪوڪورٽيڪوائيڊ </w:t>
      </w:r>
      <w:r>
        <w:rPr>
          <w:w w:val="70"/>
        </w:rPr>
        <w:t>(Glucocorticoid)</w:t>
      </w:r>
      <w:r>
        <w:rPr>
          <w:w w:val="70"/>
          <w:rtl/>
        </w:rPr>
        <w:t xml:space="preserve"> جنهن کي اسان گلوڪوز وارا هارمون به چئي سگهون ٿا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66"/>
          <w:rtl/>
        </w:rPr>
        <w:t>مٿين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ٻنهي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هارمون</w:t>
      </w:r>
      <w:r>
        <w:rPr>
          <w:spacing w:val="-22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هڪ</w:t>
      </w:r>
      <w:r>
        <w:rPr>
          <w:spacing w:val="-21"/>
          <w:rtl/>
        </w:rPr>
        <w:t xml:space="preserve"> </w:t>
      </w:r>
      <w:r>
        <w:rPr>
          <w:w w:val="66"/>
          <w:rtl/>
        </w:rPr>
        <w:t>ٻئي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گهرو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تعلق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18"/>
          <w:rtl/>
        </w:rPr>
        <w:t xml:space="preserve"> </w:t>
      </w:r>
      <w:r>
        <w:rPr>
          <w:w w:val="66"/>
          <w:rtl/>
        </w:rPr>
        <w:t>ٿورڙي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گهٽتائيءَ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واري</w:t>
      </w:r>
      <w:r>
        <w:rPr>
          <w:spacing w:val="-21"/>
          <w:rtl/>
        </w:rPr>
        <w:t xml:space="preserve"> </w:t>
      </w:r>
      <w:r>
        <w:rPr>
          <w:w w:val="66"/>
          <w:rtl/>
        </w:rPr>
        <w:t>حالت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يا</w:t>
      </w:r>
      <w:r>
        <w:rPr>
          <w:spacing w:val="-17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وڌڻ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واري</w:t>
      </w:r>
    </w:p>
    <w:p w14:paraId="0C2038FA">
      <w:pPr>
        <w:pStyle w:val="13"/>
        <w:bidi/>
        <w:spacing w:line="271" w:lineRule="auto"/>
        <w:ind w:left="152" w:right="311" w:firstLine="5"/>
        <w:jc w:val="left"/>
      </w:pPr>
      <w:r>
        <w:rPr>
          <w:w w:val="70"/>
          <w:rtl/>
        </w:rPr>
        <w:t>حالت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موت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واقع</w:t>
      </w:r>
      <w:r>
        <w:rPr>
          <w:spacing w:val="-7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سگهي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اهي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ٻئي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هارمون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ٻن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قسمن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جون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بيماريون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ڪن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لوڻ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هارمون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گهٽتائيءَ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جيڪا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بيماري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ايڊيسنس</w:t>
      </w:r>
      <w:r>
        <w:rPr>
          <w:spacing w:val="-5"/>
          <w:rtl/>
        </w:rPr>
        <w:t xml:space="preserve"> </w:t>
      </w:r>
      <w:r>
        <w:rPr>
          <w:w w:val="70"/>
        </w:rPr>
        <w:t>(Adisons)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بيماري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چئبو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 xml:space="preserve">يا </w:t>
      </w:r>
      <w:r>
        <w:rPr>
          <w:w w:val="74"/>
          <w:rtl/>
        </w:rPr>
        <w:t>هائپو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اِيڊرينلزم</w:t>
      </w:r>
      <w:r>
        <w:rPr>
          <w:spacing w:val="-6"/>
          <w:w w:val="74"/>
          <w:rtl/>
        </w:rPr>
        <w:t xml:space="preserve"> </w:t>
      </w:r>
      <w:r>
        <w:rPr>
          <w:w w:val="74"/>
        </w:rPr>
        <w:t>(Hypo-aderenilism)</w:t>
      </w:r>
      <w:r>
        <w:rPr>
          <w:w w:val="74"/>
          <w:rtl/>
        </w:rPr>
        <w:t>ڪوٺجي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هن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بيماريءَ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لوڻ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مقدار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گهٽجي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ڇو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 xml:space="preserve">هڪ </w:t>
      </w:r>
      <w:r>
        <w:rPr>
          <w:w w:val="69"/>
          <w:rtl/>
        </w:rPr>
        <w:t>طرف لوڻ،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ڪلورائيڊ ۽ پاڻي پنهنجي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مقرر انداز ۾ خارج ٿيندا رهن ٿا</w:t>
      </w:r>
      <w:r>
        <w:rPr>
          <w:w w:val="69"/>
        </w:rPr>
        <w:t>.</w:t>
      </w:r>
      <w:r>
        <w:rPr>
          <w:spacing w:val="-11"/>
          <w:rtl/>
        </w:rPr>
        <w:t xml:space="preserve"> </w:t>
      </w:r>
      <w:r>
        <w:rPr>
          <w:w w:val="69"/>
          <w:rtl/>
        </w:rPr>
        <w:t xml:space="preserve">پر ٻئي طرف لوڻ کي گهٽ حاصل ڪيو </w:t>
      </w:r>
      <w:r>
        <w:rPr>
          <w:w w:val="68"/>
          <w:rtl/>
        </w:rPr>
        <w:t>ٿو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وڃي</w:t>
      </w:r>
      <w:r>
        <w:rPr>
          <w:w w:val="68"/>
        </w:rPr>
        <w:t>.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تناسب</w:t>
      </w:r>
      <w:r>
        <w:rPr>
          <w:spacing w:val="-1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فرق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نمودار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نتيجي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نِمڪيات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مقدار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آهستي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آهستي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گهٽبو</w:t>
      </w:r>
    </w:p>
    <w:p w14:paraId="1AB759E5">
      <w:pPr>
        <w:pStyle w:val="13"/>
        <w:spacing w:before="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41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172085</wp:posOffset>
                </wp:positionV>
                <wp:extent cx="5772785" cy="55245"/>
                <wp:effectExtent l="0" t="0" r="0" b="0"/>
                <wp:wrapTopAndBottom/>
                <wp:docPr id="423" name="Graphic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3" o:spid="_x0000_s1026" o:spt="100" style="position:absolute;left:0pt;margin-left:70.55pt;margin-top:13.55pt;height:4.35pt;width:454.55pt;mso-position-horizontal-relative:page;mso-wrap-distance-bottom:0pt;mso-wrap-distance-top:0pt;z-index:-251532288;mso-width-relative:page;mso-height-relative:page;" fillcolor="#612322" filled="t" stroked="f" coordsize="5772785,55244" o:gfxdata="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QcwOtsAAAAKAQAADwAAAAAA&#10;AAABACAAAAAiAAAAZHJzL2Rvd25yZXYueG1sUEsBAhQAFAAAAAgAh07iQNmNdaV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33C0F1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70F51D6">
      <w:pPr>
        <w:pStyle w:val="13"/>
        <w:spacing w:before="9"/>
        <w:rPr>
          <w:sz w:val="3"/>
        </w:rPr>
      </w:pPr>
    </w:p>
    <w:p w14:paraId="7A7A313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24" name="Group 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DVTexeR&#10;AgAAIwcAAA4AAAAAAAAAAQAgAAAAJAEAAGRycy9lMm9Eb2MueG1sUEsFBgAAAAAGAAYAWQEAACcG&#10;AAAAAA==&#10;">
                <o:lock v:ext="edit" aspectratio="f"/>
                <v:shape id="Graphic 425" o:spid="_x0000_s1026" o:spt="100" style="position:absolute;left:0;top:0;height:40005;width:5737860;" fillcolor="#000000" filled="t" stroked="f" coordsize="5737860,40005" o:gfxdata="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aS5p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965EBDC">
      <w:pPr>
        <w:pStyle w:val="13"/>
        <w:bidi/>
        <w:spacing w:before="262" w:line="271" w:lineRule="auto"/>
        <w:ind w:left="154" w:right="311" w:firstLine="10"/>
        <w:jc w:val="left"/>
      </w:pPr>
      <w:r>
        <w:rPr>
          <w:w w:val="66"/>
          <w:rtl/>
        </w:rPr>
        <w:t>رهي</w:t>
      </w:r>
      <w:r>
        <w:rPr>
          <w:spacing w:val="9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10"/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آخرڪار</w:t>
      </w:r>
      <w:r>
        <w:rPr>
          <w:spacing w:val="10"/>
          <w:rtl/>
        </w:rPr>
        <w:t xml:space="preserve"> </w:t>
      </w:r>
      <w:r>
        <w:rPr>
          <w:w w:val="66"/>
          <w:rtl/>
        </w:rPr>
        <w:t>ايتري</w:t>
      </w:r>
      <w:r>
        <w:rPr>
          <w:spacing w:val="10"/>
          <w:rtl/>
        </w:rPr>
        <w:t xml:space="preserve"> </w:t>
      </w:r>
      <w:r>
        <w:rPr>
          <w:w w:val="66"/>
          <w:rtl/>
        </w:rPr>
        <w:t>قدر</w:t>
      </w:r>
      <w:r>
        <w:rPr>
          <w:spacing w:val="9"/>
          <w:rtl/>
        </w:rPr>
        <w:t xml:space="preserve"> </w:t>
      </w:r>
      <w:r>
        <w:rPr>
          <w:w w:val="66"/>
          <w:rtl/>
        </w:rPr>
        <w:t>گهٽجي</w:t>
      </w:r>
      <w:r>
        <w:rPr>
          <w:spacing w:val="9"/>
          <w:rtl/>
        </w:rPr>
        <w:t xml:space="preserve"> </w:t>
      </w:r>
      <w:r>
        <w:rPr>
          <w:w w:val="66"/>
          <w:rtl/>
        </w:rPr>
        <w:t>وڃي</w:t>
      </w:r>
      <w:r>
        <w:rPr>
          <w:spacing w:val="9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10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9"/>
          <w:rtl/>
        </w:rPr>
        <w:t xml:space="preserve"> </w:t>
      </w:r>
      <w:r>
        <w:rPr>
          <w:w w:val="66"/>
          <w:rtl/>
        </w:rPr>
        <w:t>بعض</w:t>
      </w:r>
      <w:r>
        <w:rPr>
          <w:spacing w:val="16"/>
          <w:rtl/>
        </w:rPr>
        <w:t xml:space="preserve"> </w:t>
      </w:r>
      <w:r>
        <w:rPr>
          <w:w w:val="66"/>
          <w:rtl/>
        </w:rPr>
        <w:t>دفعا</w:t>
      </w:r>
      <w:r>
        <w:rPr>
          <w:rtl/>
        </w:rPr>
        <w:t xml:space="preserve"> </w:t>
      </w:r>
      <w:r>
        <w:rPr>
          <w:w w:val="66"/>
          <w:rtl/>
        </w:rPr>
        <w:t>موت</w:t>
      </w:r>
      <w:r>
        <w:rPr>
          <w:rtl/>
        </w:rPr>
        <w:t xml:space="preserve"> </w:t>
      </w:r>
      <w:r>
        <w:rPr>
          <w:w w:val="66"/>
          <w:rtl/>
        </w:rPr>
        <w:t>پڻ</w:t>
      </w:r>
      <w:r>
        <w:rPr>
          <w:spacing w:val="9"/>
          <w:rtl/>
        </w:rPr>
        <w:t xml:space="preserve"> </w:t>
      </w:r>
      <w:r>
        <w:rPr>
          <w:w w:val="66"/>
          <w:rtl/>
        </w:rPr>
        <w:t>واقع</w:t>
      </w:r>
      <w:r>
        <w:rPr>
          <w:spacing w:val="9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14"/>
          <w:rtl/>
        </w:rPr>
        <w:t xml:space="preserve"> </w:t>
      </w:r>
      <w:r>
        <w:rPr>
          <w:w w:val="66"/>
          <w:rtl/>
        </w:rPr>
        <w:t>سگهي</w:t>
      </w:r>
      <w:r>
        <w:rPr>
          <w:spacing w:val="9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10"/>
          <w:rtl/>
        </w:rPr>
        <w:t xml:space="preserve"> </w:t>
      </w:r>
      <w:r>
        <w:rPr>
          <w:w w:val="66"/>
          <w:rtl/>
        </w:rPr>
        <w:t>ڇو</w:t>
      </w:r>
      <w:r>
        <w:rPr>
          <w:spacing w:val="11"/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لوڻ</w:t>
      </w:r>
      <w:r>
        <w:rPr>
          <w:spacing w:val="10"/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 xml:space="preserve">ٻين </w:t>
      </w:r>
      <w:r>
        <w:rPr>
          <w:w w:val="74"/>
          <w:rtl/>
        </w:rPr>
        <w:t>نمڪيات جي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گهٽجڻ</w:t>
      </w:r>
      <w:r>
        <w:rPr>
          <w:spacing w:val="-9"/>
          <w:rtl/>
        </w:rPr>
        <w:t xml:space="preserve"> </w:t>
      </w:r>
      <w:r>
        <w:rPr>
          <w:w w:val="74"/>
          <w:rtl/>
        </w:rPr>
        <w:t>واريءَ حالت</w:t>
      </w:r>
      <w:r>
        <w:rPr>
          <w:spacing w:val="-9"/>
          <w:rtl/>
        </w:rPr>
        <w:t xml:space="preserve"> </w:t>
      </w:r>
      <w:r>
        <w:rPr>
          <w:w w:val="74"/>
          <w:rtl/>
        </w:rPr>
        <w:t>۾ دل جو دورو ٺيڪ نموني ڪم نه ٿو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ڪري ۽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8"/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رت جي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گردش</w:t>
      </w:r>
      <w:r>
        <w:rPr>
          <w:spacing w:val="-6"/>
          <w:rtl/>
        </w:rPr>
        <w:t xml:space="preserve"> </w:t>
      </w:r>
      <w:r>
        <w:rPr>
          <w:w w:val="74"/>
          <w:rtl/>
        </w:rPr>
        <w:t>دل</w:t>
      </w:r>
      <w:r>
        <w:rPr>
          <w:spacing w:val="40"/>
          <w:rtl/>
        </w:rPr>
        <w:t xml:space="preserve"> </w:t>
      </w:r>
      <w:r>
        <w:rPr>
          <w:w w:val="67"/>
          <w:rtl/>
        </w:rPr>
        <w:t>منجهان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ٺيڪ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نموني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ٿيڻ ڪري دل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فورا</w:t>
      </w:r>
      <w:r>
        <w:rPr>
          <w:w w:val="67"/>
        </w:rPr>
        <w:t>˝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بيهجي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ٿي</w:t>
      </w:r>
      <w:r>
        <w:rPr>
          <w:w w:val="67"/>
        </w:rPr>
        <w:t>.</w:t>
      </w:r>
      <w:r>
        <w:rPr>
          <w:w w:val="67"/>
          <w:rtl/>
        </w:rPr>
        <w:t xml:space="preserve"> اهڙي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قسم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مريض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هفتي اندر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ختم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 xml:space="preserve">ٿي سگهي </w:t>
      </w:r>
      <w:r>
        <w:rPr>
          <w:w w:val="70"/>
          <w:position w:val="2"/>
          <w:rtl/>
        </w:rPr>
        <w:t>ٿو</w:t>
      </w:r>
      <w:r>
        <w:rPr>
          <w:w w:val="70"/>
          <w:position w:val="2"/>
        </w:rPr>
        <w:t>.</w:t>
      </w:r>
      <w:r>
        <w:rPr>
          <w:w w:val="70"/>
          <w:position w:val="2"/>
          <w:rtl/>
        </w:rPr>
        <w:t xml:space="preserve"> هيءُ ته</w:t>
      </w:r>
      <w:r>
        <w:rPr>
          <w:spacing w:val="80"/>
          <w:rtl/>
        </w:rPr>
        <w:t xml:space="preserve"> </w:t>
      </w:r>
      <w:r>
        <w:rPr>
          <w:w w:val="70"/>
          <w:position w:val="2"/>
          <w:rtl/>
        </w:rPr>
        <w:t>هو هارمون جي</w:t>
      </w:r>
      <w:r>
        <w:rPr>
          <w:spacing w:val="-13"/>
          <w:position w:val="2"/>
          <w:rtl/>
        </w:rPr>
        <w:t xml:space="preserve"> </w:t>
      </w:r>
      <w:r>
        <w:rPr>
          <w:w w:val="70"/>
          <w:position w:val="2"/>
          <w:rtl/>
        </w:rPr>
        <w:t>مقدار گهٽ ٿي</w:t>
      </w:r>
      <w:r>
        <w:rPr>
          <w:spacing w:val="-9"/>
          <w:position w:val="2"/>
          <w:rtl/>
        </w:rPr>
        <w:t xml:space="preserve"> </w:t>
      </w:r>
      <w:r>
        <w:rPr>
          <w:w w:val="70"/>
          <w:position w:val="2"/>
          <w:rtl/>
        </w:rPr>
        <w:t>وڃڻ</w:t>
      </w:r>
      <w:r>
        <w:rPr>
          <w:spacing w:val="-12"/>
          <w:position w:val="2"/>
          <w:rtl/>
        </w:rPr>
        <w:t xml:space="preserve"> </w:t>
      </w:r>
      <w:r>
        <w:rPr>
          <w:w w:val="70"/>
          <w:position w:val="2"/>
          <w:rtl/>
        </w:rPr>
        <w:t>واريءَ حالت</w:t>
      </w:r>
      <w:r>
        <w:rPr>
          <w:spacing w:val="-12"/>
          <w:position w:val="2"/>
          <w:rtl/>
        </w:rPr>
        <w:t xml:space="preserve"> </w:t>
      </w:r>
      <w:r>
        <w:rPr>
          <w:w w:val="70"/>
          <w:position w:val="2"/>
          <w:rtl/>
        </w:rPr>
        <w:t>۾ انساني صحت تي اثر</w:t>
      </w:r>
      <w:r>
        <w:rPr>
          <w:w w:val="70"/>
          <w:position w:val="2"/>
        </w:rPr>
        <w:t>-</w:t>
      </w:r>
      <w:r>
        <w:rPr>
          <w:spacing w:val="-10"/>
          <w:position w:val="2"/>
          <w:rtl/>
        </w:rPr>
        <w:t xml:space="preserve"> </w:t>
      </w:r>
      <w:r>
        <w:rPr>
          <w:w w:val="70"/>
          <w:position w:val="2"/>
          <w:rtl/>
        </w:rPr>
        <w:t>پر جڏهن بدقسمتيءَ سان</w:t>
      </w:r>
      <w:r>
        <w:rPr>
          <w:spacing w:val="40"/>
          <w:position w:val="2"/>
          <w:rtl/>
        </w:rPr>
        <w:t xml:space="preserve"> </w:t>
      </w:r>
      <w:r>
        <w:rPr>
          <w:w w:val="68"/>
          <w:rtl/>
        </w:rPr>
        <w:t>هارمون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جو مقدار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وڌي ٿو وڃي،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ته پوءِ ڏسئون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ته ڪهڙو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حشر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ٿو ٿئي</w:t>
      </w:r>
      <w:r>
        <w:rPr>
          <w:w w:val="68"/>
        </w:rPr>
        <w:t>.</w:t>
      </w:r>
      <w:r>
        <w:rPr>
          <w:w w:val="68"/>
          <w:rtl/>
        </w:rPr>
        <w:t xml:space="preserve"> مقدار وڌي وڃڻ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صورت</w:t>
      </w:r>
      <w:r>
        <w:rPr>
          <w:spacing w:val="-8"/>
          <w:rtl/>
        </w:rPr>
        <w:t xml:space="preserve"> </w:t>
      </w:r>
      <w:r>
        <w:rPr>
          <w:w w:val="68"/>
          <w:rtl/>
        </w:rPr>
        <w:t>۾ هيٺئين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قسم </w:t>
      </w:r>
      <w:r>
        <w:rPr>
          <w:w w:val="66"/>
          <w:rtl/>
        </w:rPr>
        <w:t>جي بيماري لاحق ٿئي ٿي</w:t>
      </w:r>
      <w:r>
        <w:rPr>
          <w:w w:val="66"/>
        </w:rPr>
        <w:t>:</w:t>
      </w:r>
    </w:p>
    <w:p w14:paraId="19DA3731">
      <w:pPr>
        <w:pStyle w:val="13"/>
        <w:bidi/>
        <w:spacing w:line="268" w:lineRule="auto"/>
        <w:ind w:left="153" w:right="311" w:firstLine="437"/>
        <w:jc w:val="left"/>
      </w:pPr>
      <w:r>
        <w:rPr>
          <w:w w:val="76"/>
          <w:rtl/>
        </w:rPr>
        <w:t>بعض</w:t>
      </w:r>
      <w:r>
        <w:rPr>
          <w:spacing w:val="171"/>
          <w:rtl/>
        </w:rPr>
        <w:t xml:space="preserve"> </w:t>
      </w:r>
      <w:r>
        <w:rPr>
          <w:w w:val="76"/>
          <w:rtl/>
        </w:rPr>
        <w:t>حالت</w:t>
      </w:r>
      <w:r>
        <w:rPr>
          <w:spacing w:val="54"/>
          <w:rtl/>
        </w:rPr>
        <w:t xml:space="preserve">  </w:t>
      </w:r>
      <w:r>
        <w:rPr>
          <w:w w:val="76"/>
          <w:rtl/>
        </w:rPr>
        <w:t>۾</w:t>
      </w:r>
      <w:r>
        <w:rPr>
          <w:spacing w:val="55"/>
          <w:rtl/>
        </w:rPr>
        <w:t xml:space="preserve">  </w:t>
      </w:r>
      <w:r>
        <w:rPr>
          <w:w w:val="76"/>
          <w:rtl/>
        </w:rPr>
        <w:t>هڪ</w:t>
      </w:r>
      <w:r>
        <w:rPr>
          <w:spacing w:val="56"/>
          <w:rtl/>
        </w:rPr>
        <w:t xml:space="preserve">  </w:t>
      </w:r>
      <w:r>
        <w:rPr>
          <w:w w:val="76"/>
          <w:rtl/>
        </w:rPr>
        <w:t>بيماري</w:t>
      </w:r>
      <w:r>
        <w:rPr>
          <w:spacing w:val="54"/>
          <w:rtl/>
        </w:rPr>
        <w:t xml:space="preserve">  </w:t>
      </w:r>
      <w:r>
        <w:rPr>
          <w:w w:val="76"/>
          <w:rtl/>
        </w:rPr>
        <w:t>جنهن</w:t>
      </w:r>
      <w:r>
        <w:rPr>
          <w:spacing w:val="54"/>
          <w:rtl/>
        </w:rPr>
        <w:t xml:space="preserve">  </w:t>
      </w:r>
      <w:r>
        <w:rPr>
          <w:w w:val="76"/>
          <w:rtl/>
        </w:rPr>
        <w:t>کي</w:t>
      </w:r>
      <w:r>
        <w:rPr>
          <w:spacing w:val="56"/>
          <w:rtl/>
        </w:rPr>
        <w:t xml:space="preserve">  </w:t>
      </w:r>
      <w:r>
        <w:rPr>
          <w:w w:val="76"/>
        </w:rPr>
        <w:t>disease)</w:t>
      </w:r>
      <w:r>
        <w:rPr>
          <w:spacing w:val="54"/>
          <w:rtl/>
        </w:rPr>
        <w:t xml:space="preserve">  </w:t>
      </w:r>
      <w:r>
        <w:rPr>
          <w:w w:val="76"/>
        </w:rPr>
        <w:t>(Cushing’s</w:t>
      </w:r>
      <w:r>
        <w:rPr>
          <w:spacing w:val="53"/>
          <w:rtl/>
        </w:rPr>
        <w:t xml:space="preserve">  </w:t>
      </w:r>
      <w:r>
        <w:rPr>
          <w:w w:val="76"/>
          <w:rtl/>
        </w:rPr>
        <w:t>يا</w:t>
      </w:r>
      <w:r>
        <w:rPr>
          <w:spacing w:val="52"/>
          <w:rtl/>
        </w:rPr>
        <w:t xml:space="preserve">  </w:t>
      </w:r>
      <w:r>
        <w:rPr>
          <w:w w:val="76"/>
          <w:rtl/>
        </w:rPr>
        <w:t xml:space="preserve">هائپراِيڊرينلِزم </w:t>
      </w:r>
      <w:r>
        <w:rPr>
          <w:w w:val="72"/>
        </w:rPr>
        <w:t>(Hyperadernalism)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چئبو آهي، پيدا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ٿئي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w w:val="72"/>
          <w:rtl/>
        </w:rPr>
        <w:t xml:space="preserve"> هارمون مقرر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ڪيل انداز کان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وڌيڪ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ٿيڻ شروع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ٿئي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ٿو، </w:t>
      </w:r>
      <w:r>
        <w:rPr>
          <w:w w:val="71"/>
          <w:rtl/>
        </w:rPr>
        <w:t>نتيجي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نِمڪيات</w:t>
      </w:r>
      <w:r>
        <w:rPr>
          <w:rtl/>
        </w:rPr>
        <w:t xml:space="preserve"> </w:t>
      </w:r>
      <w:r>
        <w:rPr>
          <w:w w:val="71"/>
          <w:rtl/>
        </w:rPr>
        <w:t>وڌيڪ</w:t>
      </w:r>
      <w:r>
        <w:rPr>
          <w:rtl/>
        </w:rPr>
        <w:t xml:space="preserve"> </w:t>
      </w:r>
      <w:r>
        <w:rPr>
          <w:w w:val="71"/>
          <w:rtl/>
        </w:rPr>
        <w:t>پيدا</w:t>
      </w:r>
      <w:r>
        <w:rPr>
          <w:rtl/>
        </w:rPr>
        <w:t xml:space="preserve"> </w:t>
      </w:r>
      <w:r>
        <w:rPr>
          <w:w w:val="71"/>
          <w:rtl/>
        </w:rPr>
        <w:t>ٿيڻ</w:t>
      </w:r>
      <w:r>
        <w:rPr>
          <w:rtl/>
        </w:rPr>
        <w:t xml:space="preserve"> </w:t>
      </w:r>
      <w:r>
        <w:rPr>
          <w:w w:val="71"/>
          <w:rtl/>
        </w:rPr>
        <w:t>شروع</w:t>
      </w:r>
      <w:r>
        <w:rPr>
          <w:rtl/>
        </w:rPr>
        <w:t xml:space="preserve"> </w:t>
      </w:r>
      <w:r>
        <w:rPr>
          <w:w w:val="71"/>
          <w:rtl/>
        </w:rPr>
        <w:t>ٿي</w:t>
      </w:r>
      <w:r>
        <w:rPr>
          <w:rtl/>
        </w:rPr>
        <w:t xml:space="preserve"> </w:t>
      </w:r>
      <w:r>
        <w:rPr>
          <w:w w:val="71"/>
          <w:rtl/>
        </w:rPr>
        <w:t>ويندا</w:t>
      </w:r>
      <w:r>
        <w:rPr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حالات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جيڪڏهن</w:t>
      </w:r>
      <w:r>
        <w:rPr>
          <w:rtl/>
        </w:rPr>
        <w:t xml:space="preserve"> </w:t>
      </w:r>
      <w:r>
        <w:rPr>
          <w:w w:val="71"/>
          <w:rtl/>
        </w:rPr>
        <w:t>علاج</w:t>
      </w:r>
      <w:r>
        <w:rPr>
          <w:spacing w:val="16"/>
          <w:rtl/>
        </w:rPr>
        <w:t xml:space="preserve"> </w:t>
      </w:r>
      <w:r>
        <w:rPr>
          <w:w w:val="71"/>
          <w:rtl/>
        </w:rPr>
        <w:t>صحيح</w:t>
      </w:r>
      <w:r>
        <w:rPr>
          <w:rtl/>
        </w:rPr>
        <w:t xml:space="preserve"> </w:t>
      </w:r>
      <w:r>
        <w:rPr>
          <w:w w:val="71"/>
          <w:rtl/>
        </w:rPr>
        <w:t>وقت</w:t>
      </w:r>
      <w:r>
        <w:rPr>
          <w:rtl/>
        </w:rPr>
        <w:t xml:space="preserve"> </w:t>
      </w:r>
      <w:r>
        <w:rPr>
          <w:w w:val="71"/>
          <w:rtl/>
        </w:rPr>
        <w:t>تي</w:t>
      </w:r>
      <w:r>
        <w:rPr>
          <w:rtl/>
        </w:rPr>
        <w:t xml:space="preserve"> </w:t>
      </w:r>
      <w:r>
        <w:rPr>
          <w:w w:val="71"/>
          <w:rtl/>
        </w:rPr>
        <w:t>نه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ڪرائبو</w:t>
      </w:r>
      <w:r>
        <w:rPr>
          <w:spacing w:val="40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7"/>
          <w:rtl/>
        </w:rPr>
        <w:t>خطرناڪ</w:t>
      </w:r>
      <w:r>
        <w:rPr>
          <w:spacing w:val="40"/>
          <w:rtl/>
        </w:rPr>
        <w:t xml:space="preserve"> </w:t>
      </w:r>
      <w:r>
        <w:rPr>
          <w:w w:val="67"/>
          <w:rtl/>
        </w:rPr>
        <w:t>صورت</w:t>
      </w:r>
      <w:r>
        <w:rPr>
          <w:spacing w:val="40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40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سگهي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ٿي،</w:t>
      </w:r>
      <w:r>
        <w:rPr>
          <w:spacing w:val="40"/>
          <w:rtl/>
        </w:rPr>
        <w:t xml:space="preserve"> </w:t>
      </w:r>
      <w:r>
        <w:rPr>
          <w:w w:val="67"/>
          <w:rtl/>
        </w:rPr>
        <w:t>جيڪا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موت</w:t>
      </w:r>
      <w:r>
        <w:rPr>
          <w:spacing w:val="40"/>
          <w:rtl/>
        </w:rPr>
        <w:t xml:space="preserve"> </w:t>
      </w:r>
      <w:r>
        <w:rPr>
          <w:w w:val="67"/>
          <w:rtl/>
        </w:rPr>
        <w:t>ڏانهن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ڌڪي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سگهي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ٿي</w:t>
      </w:r>
      <w:r>
        <w:rPr>
          <w:w w:val="67"/>
        </w:rPr>
        <w:t>.</w:t>
      </w:r>
      <w:r>
        <w:rPr>
          <w:spacing w:val="80"/>
          <w:rtl/>
        </w:rPr>
        <w:t xml:space="preserve"> </w:t>
      </w:r>
      <w:r>
        <w:rPr>
          <w:w w:val="81"/>
        </w:rPr>
        <w:t>Glucocorticoid</w:t>
      </w:r>
      <w:r>
        <w:rPr>
          <w:w w:val="81"/>
          <w:rtl/>
        </w:rPr>
        <w:t>يا</w:t>
      </w:r>
      <w:r>
        <w:rPr>
          <w:rtl/>
        </w:rPr>
        <w:t xml:space="preserve"> </w:t>
      </w:r>
      <w:r>
        <w:rPr>
          <w:w w:val="81"/>
          <w:rtl/>
        </w:rPr>
        <w:t xml:space="preserve">گلوڪوز وارا هارمون، رت اندر موجود گلوڪوز جي </w:t>
      </w:r>
      <w:r>
        <w:rPr>
          <w:w w:val="81"/>
        </w:rPr>
        <w:t>(Concentration)</w:t>
      </w:r>
      <w:r>
        <w:rPr>
          <w:w w:val="81"/>
          <w:rtl/>
        </w:rPr>
        <w:t xml:space="preserve"> تي اثر انداز </w:t>
      </w:r>
      <w:r>
        <w:rPr>
          <w:w w:val="60"/>
          <w:rtl/>
        </w:rPr>
        <w:t>ٿين ٿا</w:t>
      </w:r>
      <w:r>
        <w:rPr>
          <w:w w:val="60"/>
        </w:rPr>
        <w:t>.</w:t>
      </w:r>
      <w:r>
        <w:rPr>
          <w:rtl/>
        </w:rPr>
        <w:t xml:space="preserve"> </w:t>
      </w:r>
      <w:r>
        <w:rPr>
          <w:w w:val="60"/>
          <w:rtl/>
        </w:rPr>
        <w:t>نتيجي</w:t>
      </w:r>
      <w:r>
        <w:rPr>
          <w:spacing w:val="-1"/>
          <w:rtl/>
        </w:rPr>
        <w:t xml:space="preserve"> </w:t>
      </w:r>
      <w:r>
        <w:rPr>
          <w:w w:val="60"/>
          <w:rtl/>
        </w:rPr>
        <w:t>۾</w:t>
      </w:r>
      <w:r>
        <w:rPr>
          <w:rtl/>
        </w:rPr>
        <w:t xml:space="preserve"> </w:t>
      </w:r>
      <w:r>
        <w:rPr>
          <w:w w:val="60"/>
          <w:rtl/>
        </w:rPr>
        <w:t>پڻ</w:t>
      </w:r>
      <w:r>
        <w:rPr>
          <w:rtl/>
        </w:rPr>
        <w:t xml:space="preserve"> </w:t>
      </w:r>
      <w:r>
        <w:rPr>
          <w:w w:val="60"/>
          <w:rtl/>
        </w:rPr>
        <w:t>دل</w:t>
      </w:r>
      <w:r>
        <w:rPr>
          <w:rtl/>
        </w:rPr>
        <w:t xml:space="preserve"> </w:t>
      </w:r>
      <w:r>
        <w:rPr>
          <w:w w:val="60"/>
          <w:rtl/>
        </w:rPr>
        <w:t>تي</w:t>
      </w:r>
      <w:r>
        <w:rPr>
          <w:rtl/>
        </w:rPr>
        <w:t xml:space="preserve"> </w:t>
      </w:r>
      <w:r>
        <w:rPr>
          <w:w w:val="60"/>
          <w:rtl/>
        </w:rPr>
        <w:t>اثر پوي ٿو</w:t>
      </w:r>
      <w:r>
        <w:rPr>
          <w:w w:val="60"/>
        </w:rPr>
        <w:t>.</w:t>
      </w:r>
    </w:p>
    <w:p w14:paraId="6DDFA10D">
      <w:pPr>
        <w:pStyle w:val="13"/>
        <w:bidi/>
        <w:spacing w:before="5" w:line="268" w:lineRule="auto"/>
        <w:ind w:left="157" w:right="311" w:firstLine="443"/>
        <w:jc w:val="left"/>
      </w:pPr>
      <w:r>
        <w:rPr>
          <w:w w:val="69"/>
          <w:rtl/>
        </w:rPr>
        <w:t>مٿي بيان ڪيل غدودن کان سواءِ ٻيا به ست غدود پنهنجي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طور تي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نهايت اهم ڪردار ادا ڪن ٿا، انهن جي</w:t>
      </w:r>
      <w:r>
        <w:rPr>
          <w:spacing w:val="40"/>
          <w:rtl/>
        </w:rPr>
        <w:t xml:space="preserve"> </w:t>
      </w:r>
      <w:r>
        <w:rPr>
          <w:w w:val="64"/>
          <w:rtl/>
        </w:rPr>
        <w:t>رطوبت</w:t>
      </w:r>
      <w:r>
        <w:rPr>
          <w:spacing w:val="-4"/>
          <w:rtl/>
        </w:rPr>
        <w:t xml:space="preserve"> </w:t>
      </w:r>
      <w:r>
        <w:rPr>
          <w:w w:val="64"/>
          <w:rtl/>
        </w:rPr>
        <w:t>گهٽ</w:t>
      </w:r>
      <w:r>
        <w:rPr>
          <w:rtl/>
        </w:rPr>
        <w:t xml:space="preserve"> </w:t>
      </w:r>
      <w:r>
        <w:rPr>
          <w:w w:val="64"/>
          <w:rtl/>
        </w:rPr>
        <w:t>وڌ</w:t>
      </w:r>
      <w:r>
        <w:rPr>
          <w:rtl/>
        </w:rPr>
        <w:t xml:space="preserve"> </w:t>
      </w:r>
      <w:r>
        <w:rPr>
          <w:w w:val="64"/>
          <w:rtl/>
        </w:rPr>
        <w:t>ٿيڻ</w:t>
      </w:r>
      <w:r>
        <w:rPr>
          <w:spacing w:val="-4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64"/>
          <w:rtl/>
        </w:rPr>
        <w:t>صورت</w:t>
      </w:r>
      <w:r>
        <w:rPr>
          <w:spacing w:val="-4"/>
          <w:rtl/>
        </w:rPr>
        <w:t xml:space="preserve"> </w:t>
      </w:r>
      <w:r>
        <w:rPr>
          <w:w w:val="64"/>
          <w:rtl/>
        </w:rPr>
        <w:t>۾</w:t>
      </w:r>
      <w:r>
        <w:rPr>
          <w:spacing w:val="-4"/>
          <w:rtl/>
        </w:rPr>
        <w:t xml:space="preserve"> </w:t>
      </w:r>
      <w:r>
        <w:rPr>
          <w:w w:val="64"/>
          <w:rtl/>
        </w:rPr>
        <w:t>بي</w:t>
      </w:r>
      <w:r>
        <w:rPr>
          <w:spacing w:val="-3"/>
          <w:rtl/>
        </w:rPr>
        <w:t xml:space="preserve"> </w:t>
      </w:r>
      <w:r>
        <w:rPr>
          <w:w w:val="64"/>
          <w:rtl/>
        </w:rPr>
        <w:t>انتها</w:t>
      </w:r>
      <w:r>
        <w:rPr>
          <w:spacing w:val="-2"/>
          <w:rtl/>
        </w:rPr>
        <w:t xml:space="preserve"> </w:t>
      </w:r>
      <w:r>
        <w:rPr>
          <w:w w:val="64"/>
          <w:rtl/>
        </w:rPr>
        <w:t>نقصان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برداشت</w:t>
      </w:r>
      <w:r>
        <w:rPr>
          <w:rtl/>
        </w:rPr>
        <w:t xml:space="preserve"> </w:t>
      </w:r>
      <w:r>
        <w:rPr>
          <w:w w:val="64"/>
          <w:rtl/>
        </w:rPr>
        <w:t>ڪرڻو</w:t>
      </w:r>
      <w:r>
        <w:rPr>
          <w:rtl/>
        </w:rPr>
        <w:t xml:space="preserve"> </w:t>
      </w:r>
      <w:r>
        <w:rPr>
          <w:w w:val="64"/>
          <w:rtl/>
        </w:rPr>
        <w:t>پوي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ٿو</w:t>
      </w:r>
      <w:r>
        <w:rPr>
          <w:spacing w:val="-3"/>
          <w:rtl/>
        </w:rPr>
        <w:t xml:space="preserve"> </w:t>
      </w:r>
      <w:r>
        <w:rPr>
          <w:w w:val="64"/>
          <w:rtl/>
        </w:rPr>
        <w:t>۽</w:t>
      </w:r>
      <w:r>
        <w:rPr>
          <w:spacing w:val="-4"/>
          <w:rtl/>
        </w:rPr>
        <w:t xml:space="preserve"> </w:t>
      </w:r>
      <w:r>
        <w:rPr>
          <w:w w:val="64"/>
          <w:rtl/>
        </w:rPr>
        <w:t>بعض</w:t>
      </w:r>
      <w:r>
        <w:rPr>
          <w:spacing w:val="-2"/>
          <w:rtl/>
        </w:rPr>
        <w:t xml:space="preserve"> </w:t>
      </w:r>
      <w:r>
        <w:rPr>
          <w:w w:val="64"/>
          <w:rtl/>
        </w:rPr>
        <w:t>دفعا</w:t>
      </w:r>
      <w:r>
        <w:rPr>
          <w:spacing w:val="-3"/>
          <w:rtl/>
        </w:rPr>
        <w:t xml:space="preserve"> </w:t>
      </w:r>
      <w:r>
        <w:rPr>
          <w:w w:val="64"/>
          <w:rtl/>
        </w:rPr>
        <w:t>ائين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4"/>
          <w:rtl/>
        </w:rPr>
        <w:t>ٿيندو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73"/>
          <w:rtl/>
        </w:rPr>
        <w:t>انسان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بيماريءَ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حالت</w:t>
      </w:r>
      <w:r>
        <w:rPr>
          <w:spacing w:val="-5"/>
          <w:rtl/>
        </w:rPr>
        <w:t xml:space="preserve"> </w:t>
      </w:r>
      <w:r>
        <w:rPr>
          <w:w w:val="73"/>
          <w:rtl/>
        </w:rPr>
        <w:t>۾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مرندو</w:t>
      </w:r>
      <w:r>
        <w:rPr>
          <w:spacing w:val="-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73"/>
          <w:rtl/>
        </w:rPr>
        <w:t>ناهي</w:t>
      </w:r>
      <w:r>
        <w:rPr>
          <w:spacing w:val="-1"/>
          <w:rtl/>
        </w:rPr>
        <w:t xml:space="preserve"> </w:t>
      </w:r>
      <w:r>
        <w:rPr>
          <w:w w:val="73"/>
          <w:rtl/>
        </w:rPr>
        <w:t>پر</w:t>
      </w:r>
      <w:r>
        <w:rPr>
          <w:spacing w:val="-4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جا</w:t>
      </w:r>
      <w:r>
        <w:rPr>
          <w:rtl/>
        </w:rPr>
        <w:t xml:space="preserve"> </w:t>
      </w:r>
      <w:r>
        <w:rPr>
          <w:w w:val="73"/>
          <w:rtl/>
        </w:rPr>
        <w:t>اثرات</w:t>
      </w:r>
      <w:r>
        <w:rPr>
          <w:spacing w:val="-4"/>
          <w:rtl/>
        </w:rPr>
        <w:t xml:space="preserve"> </w:t>
      </w:r>
      <w:r>
        <w:rPr>
          <w:w w:val="73"/>
          <w:rtl/>
        </w:rPr>
        <w:t>تا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زندگي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نمايان</w:t>
      </w:r>
      <w:r>
        <w:rPr>
          <w:rtl/>
        </w:rPr>
        <w:t xml:space="preserve"> </w:t>
      </w:r>
      <w:r>
        <w:rPr>
          <w:w w:val="73"/>
          <w:rtl/>
        </w:rPr>
        <w:t>رهندا</w:t>
      </w:r>
      <w:r>
        <w:rPr>
          <w:spacing w:val="-1"/>
          <w:rtl/>
        </w:rPr>
        <w:t xml:space="preserve"> </w:t>
      </w:r>
      <w:r>
        <w:rPr>
          <w:w w:val="73"/>
          <w:rtl/>
        </w:rPr>
        <w:t>آهن،</w:t>
      </w:r>
      <w:r>
        <w:rPr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3"/>
          <w:rtl/>
        </w:rPr>
        <w:t xml:space="preserve">ڪري </w:t>
      </w:r>
      <w:r>
        <w:rPr>
          <w:w w:val="65"/>
          <w:rtl/>
        </w:rPr>
        <w:t>چڱي ڀلي انسان ۾ عيب پيدا ٿيو پون</w:t>
      </w:r>
      <w:r>
        <w:rPr>
          <w:w w:val="65"/>
        </w:rPr>
        <w:t>.</w:t>
      </w:r>
    </w:p>
    <w:p w14:paraId="1947167E">
      <w:pPr>
        <w:spacing w:before="5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20D371ED">
      <w:pPr>
        <w:pStyle w:val="13"/>
        <w:rPr>
          <w:sz w:val="20"/>
        </w:rPr>
      </w:pPr>
    </w:p>
    <w:p w14:paraId="7CC14C95">
      <w:pPr>
        <w:pStyle w:val="13"/>
        <w:rPr>
          <w:sz w:val="20"/>
        </w:rPr>
      </w:pPr>
    </w:p>
    <w:p w14:paraId="31BB597C">
      <w:pPr>
        <w:pStyle w:val="13"/>
        <w:rPr>
          <w:sz w:val="20"/>
        </w:rPr>
      </w:pPr>
    </w:p>
    <w:p w14:paraId="3C3FBE90">
      <w:pPr>
        <w:pStyle w:val="13"/>
        <w:rPr>
          <w:sz w:val="20"/>
        </w:rPr>
      </w:pPr>
    </w:p>
    <w:p w14:paraId="3F46C691">
      <w:pPr>
        <w:pStyle w:val="13"/>
        <w:rPr>
          <w:sz w:val="20"/>
        </w:rPr>
      </w:pPr>
    </w:p>
    <w:p w14:paraId="008147B4">
      <w:pPr>
        <w:pStyle w:val="13"/>
        <w:rPr>
          <w:sz w:val="20"/>
        </w:rPr>
      </w:pPr>
    </w:p>
    <w:p w14:paraId="33784663">
      <w:pPr>
        <w:pStyle w:val="13"/>
        <w:rPr>
          <w:sz w:val="20"/>
        </w:rPr>
      </w:pPr>
    </w:p>
    <w:p w14:paraId="4DBAAA1C">
      <w:pPr>
        <w:pStyle w:val="13"/>
        <w:rPr>
          <w:sz w:val="20"/>
        </w:rPr>
      </w:pPr>
    </w:p>
    <w:p w14:paraId="0D1CFA3B">
      <w:pPr>
        <w:pStyle w:val="13"/>
        <w:rPr>
          <w:sz w:val="20"/>
        </w:rPr>
      </w:pPr>
    </w:p>
    <w:p w14:paraId="6B63F844">
      <w:pPr>
        <w:pStyle w:val="13"/>
        <w:rPr>
          <w:sz w:val="20"/>
        </w:rPr>
      </w:pPr>
    </w:p>
    <w:p w14:paraId="2CD82FF8">
      <w:pPr>
        <w:pStyle w:val="13"/>
        <w:rPr>
          <w:sz w:val="20"/>
        </w:rPr>
      </w:pPr>
    </w:p>
    <w:p w14:paraId="72BF8030">
      <w:pPr>
        <w:pStyle w:val="13"/>
        <w:rPr>
          <w:sz w:val="20"/>
        </w:rPr>
      </w:pPr>
    </w:p>
    <w:p w14:paraId="1081B03F">
      <w:pPr>
        <w:pStyle w:val="13"/>
        <w:rPr>
          <w:sz w:val="20"/>
        </w:rPr>
      </w:pPr>
    </w:p>
    <w:p w14:paraId="142CAA8D">
      <w:pPr>
        <w:pStyle w:val="13"/>
        <w:rPr>
          <w:sz w:val="20"/>
        </w:rPr>
      </w:pPr>
    </w:p>
    <w:p w14:paraId="2A0758D5">
      <w:pPr>
        <w:pStyle w:val="13"/>
        <w:rPr>
          <w:sz w:val="20"/>
        </w:rPr>
      </w:pPr>
    </w:p>
    <w:p w14:paraId="1822F128">
      <w:pPr>
        <w:pStyle w:val="13"/>
        <w:rPr>
          <w:sz w:val="20"/>
        </w:rPr>
      </w:pPr>
    </w:p>
    <w:p w14:paraId="5EC2BEE8">
      <w:pPr>
        <w:pStyle w:val="13"/>
        <w:rPr>
          <w:sz w:val="20"/>
        </w:rPr>
      </w:pPr>
    </w:p>
    <w:p w14:paraId="043913AD">
      <w:pPr>
        <w:pStyle w:val="13"/>
        <w:rPr>
          <w:sz w:val="20"/>
        </w:rPr>
      </w:pPr>
    </w:p>
    <w:p w14:paraId="31236E3D">
      <w:pPr>
        <w:pStyle w:val="13"/>
        <w:rPr>
          <w:sz w:val="20"/>
        </w:rPr>
      </w:pPr>
    </w:p>
    <w:p w14:paraId="31CCC04C">
      <w:pPr>
        <w:pStyle w:val="13"/>
        <w:rPr>
          <w:sz w:val="20"/>
        </w:rPr>
      </w:pPr>
    </w:p>
    <w:p w14:paraId="44E24635">
      <w:pPr>
        <w:pStyle w:val="13"/>
        <w:rPr>
          <w:sz w:val="20"/>
        </w:rPr>
      </w:pPr>
    </w:p>
    <w:p w14:paraId="64A236CE">
      <w:pPr>
        <w:pStyle w:val="13"/>
        <w:rPr>
          <w:sz w:val="20"/>
        </w:rPr>
      </w:pPr>
    </w:p>
    <w:p w14:paraId="79D5E359">
      <w:pPr>
        <w:pStyle w:val="13"/>
        <w:rPr>
          <w:sz w:val="20"/>
        </w:rPr>
      </w:pPr>
    </w:p>
    <w:p w14:paraId="0103F392">
      <w:pPr>
        <w:pStyle w:val="13"/>
        <w:rPr>
          <w:sz w:val="20"/>
        </w:rPr>
      </w:pPr>
    </w:p>
    <w:p w14:paraId="40FF5375">
      <w:pPr>
        <w:pStyle w:val="13"/>
        <w:rPr>
          <w:sz w:val="20"/>
        </w:rPr>
      </w:pPr>
    </w:p>
    <w:p w14:paraId="3E770CC7">
      <w:pPr>
        <w:pStyle w:val="13"/>
        <w:rPr>
          <w:sz w:val="20"/>
        </w:rPr>
      </w:pPr>
    </w:p>
    <w:p w14:paraId="560CDDAD">
      <w:pPr>
        <w:pStyle w:val="13"/>
        <w:rPr>
          <w:sz w:val="20"/>
        </w:rPr>
      </w:pPr>
    </w:p>
    <w:p w14:paraId="09FD0505">
      <w:pPr>
        <w:pStyle w:val="13"/>
        <w:rPr>
          <w:sz w:val="20"/>
        </w:rPr>
      </w:pPr>
    </w:p>
    <w:p w14:paraId="13B25205">
      <w:pPr>
        <w:pStyle w:val="13"/>
        <w:rPr>
          <w:sz w:val="20"/>
        </w:rPr>
      </w:pPr>
    </w:p>
    <w:p w14:paraId="0B7D2628">
      <w:pPr>
        <w:pStyle w:val="13"/>
        <w:rPr>
          <w:sz w:val="20"/>
        </w:rPr>
      </w:pPr>
    </w:p>
    <w:p w14:paraId="460D9F0C">
      <w:pPr>
        <w:pStyle w:val="13"/>
        <w:rPr>
          <w:sz w:val="20"/>
        </w:rPr>
      </w:pPr>
    </w:p>
    <w:p w14:paraId="754FD160">
      <w:pPr>
        <w:pStyle w:val="1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52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170180</wp:posOffset>
                </wp:positionV>
                <wp:extent cx="5772785" cy="55245"/>
                <wp:effectExtent l="0" t="0" r="0" b="0"/>
                <wp:wrapTopAndBottom/>
                <wp:docPr id="426" name="Graphic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6" o:spid="_x0000_s1026" o:spt="100" style="position:absolute;left:0pt;margin-left:70.55pt;margin-top:13.4pt;height:4.35pt;width:454.55pt;mso-position-horizontal-relative:page;mso-wrap-distance-bottom:0pt;mso-wrap-distance-top:0pt;z-index:-251531264;mso-width-relative:page;mso-height-relative:page;" fillcolor="#612322" filled="t" stroked="f" coordsize="5772785,55244" o:gfxdata="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B0MXc2gAAAAoBAAAP&#10;AAAAAAAAAAEAIAAAACIAAABkcnMvZG93bnJldi54bWxQSwECFAAUAAAACACHTuJAjvWXH0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9954B3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4AFB69E">
      <w:pPr>
        <w:pStyle w:val="13"/>
        <w:spacing w:before="9"/>
        <w:rPr>
          <w:sz w:val="3"/>
        </w:rPr>
      </w:pPr>
    </w:p>
    <w:p w14:paraId="4FCA05E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27" name="Group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YnYZ&#10;lZMCAAAjBwAADgAAAAAAAAABACAAAAAkAQAAZHJzL2Uyb0RvYy54bWxQSwUGAAAAAAYABgBZAQAA&#10;KQYAAAAA&#10;">
                <o:lock v:ext="edit" aspectratio="f"/>
                <v:shape id="Graphic 428" o:spid="_x0000_s1026" o:spt="100" style="position:absolute;left:0;top:0;height:40005;width:5737860;" fillcolor="#000000" filled="t" stroked="f" coordsize="5737860,40005" o:gfxdata="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pRY6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26A57E2">
      <w:pPr>
        <w:pStyle w:val="13"/>
        <w:spacing w:before="9"/>
        <w:rPr>
          <w:sz w:val="3"/>
        </w:rPr>
      </w:pPr>
      <w:r>
        <w:rPr>
          <w:w w:val="76"/>
          <w:sz w:val="38"/>
          <w:szCs w:val="38"/>
          <w:rtl/>
        </w:rPr>
        <w:t>مددي</w:t>
      </w:r>
      <w:r>
        <w:rPr>
          <w:spacing w:val="-14"/>
          <w:w w:val="76"/>
          <w:sz w:val="38"/>
          <w:szCs w:val="38"/>
          <w:rtl/>
        </w:rPr>
        <w:t xml:space="preserve"> </w:t>
      </w:r>
      <w:r>
        <w:rPr>
          <w:w w:val="76"/>
          <w:sz w:val="38"/>
          <w:szCs w:val="38"/>
          <w:rtl/>
        </w:rPr>
        <w:t>ڪتاب</w:t>
      </w:r>
      <w:r>
        <w:rPr>
          <w:w w:val="76"/>
          <w:sz w:val="38"/>
          <w:szCs w:val="38"/>
        </w:rPr>
        <w:t>/</w:t>
      </w:r>
      <w:r>
        <w:rPr>
          <w:w w:val="76"/>
          <w:sz w:val="38"/>
          <w:szCs w:val="38"/>
          <w:rtl/>
        </w:rPr>
        <w:t>حوالاجات</w:t>
      </w:r>
      <w:r>
        <w:rPr>
          <w:w w:val="76"/>
          <w:sz w:val="38"/>
          <w:szCs w:val="38"/>
        </w:rPr>
        <w:t>/</w:t>
      </w:r>
      <w:r>
        <w:rPr>
          <w:w w:val="76"/>
          <w:sz w:val="38"/>
          <w:szCs w:val="38"/>
          <w:rtl/>
        </w:rPr>
        <w:t>حوالا</w:t>
      </w:r>
    </w:p>
    <w:p w14:paraId="4A092F3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30" name="Group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31" name="Graphic 43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NeBj/qLAgAAIwcA&#10;AA4AAAAAAAAAAQAgAAAAJAEAAGRycy9lMm9Eb2MueG1sUEsFBgAAAAAGAAYAWQEAACEGAAAAAA==&#10;">
                <o:lock v:ext="edit" aspectratio="f"/>
                <v:shape id="Graphic 431" o:spid="_x0000_s1026" o:spt="100" style="position:absolute;left:0;top:0;height:40005;width:5737860;" fillcolor="#000000" filled="t" stroked="f" coordsize="5737860,40005" o:gfxdata="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0Ype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CC875D1">
      <w:pPr>
        <w:pStyle w:val="13"/>
        <w:bidi/>
        <w:spacing w:before="262"/>
        <w:ind w:left="3912" w:right="0" w:firstLine="0"/>
        <w:jc w:val="left"/>
      </w:pPr>
      <w:r>
        <w:rPr>
          <w:w w:val="62"/>
          <w:rtl/>
        </w:rPr>
        <w:t>هڪ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تحقيقي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جائزو</w:t>
      </w:r>
    </w:p>
    <w:p w14:paraId="6A210C9C">
      <w:pPr>
        <w:bidi/>
        <w:spacing w:before="49"/>
        <w:ind w:left="2925" w:right="0" w:firstLine="0"/>
        <w:jc w:val="left"/>
        <w:rPr>
          <w:sz w:val="48"/>
          <w:szCs w:val="48"/>
        </w:rPr>
      </w:pPr>
      <w:r>
        <w:rPr>
          <w:w w:val="76"/>
          <w:sz w:val="48"/>
          <w:szCs w:val="48"/>
          <w:rtl/>
        </w:rPr>
        <w:t>ويم</w:t>
      </w:r>
      <w:r>
        <w:rPr>
          <w:spacing w:val="-26"/>
          <w:sz w:val="48"/>
          <w:szCs w:val="48"/>
          <w:rtl/>
        </w:rPr>
        <w:t xml:space="preserve"> </w:t>
      </w:r>
      <w:r>
        <w:rPr>
          <w:w w:val="76"/>
          <w:sz w:val="48"/>
          <w:szCs w:val="48"/>
          <w:rtl/>
        </w:rPr>
        <w:t>دوران</w:t>
      </w:r>
      <w:r>
        <w:rPr>
          <w:spacing w:val="-2"/>
          <w:w w:val="76"/>
          <w:sz w:val="48"/>
          <w:szCs w:val="48"/>
          <w:rtl/>
        </w:rPr>
        <w:t xml:space="preserve"> </w:t>
      </w:r>
      <w:r>
        <w:rPr>
          <w:w w:val="76"/>
          <w:sz w:val="48"/>
          <w:szCs w:val="48"/>
          <w:rtl/>
        </w:rPr>
        <w:t>وڌيل</w:t>
      </w:r>
      <w:r>
        <w:rPr>
          <w:spacing w:val="-25"/>
          <w:sz w:val="48"/>
          <w:szCs w:val="48"/>
          <w:rtl/>
        </w:rPr>
        <w:t xml:space="preserve"> </w:t>
      </w:r>
      <w:r>
        <w:rPr>
          <w:w w:val="76"/>
          <w:sz w:val="48"/>
          <w:szCs w:val="48"/>
          <w:rtl/>
        </w:rPr>
        <w:t>موت</w:t>
      </w:r>
      <w:r>
        <w:rPr>
          <w:spacing w:val="-26"/>
          <w:sz w:val="48"/>
          <w:szCs w:val="48"/>
          <w:rtl/>
        </w:rPr>
        <w:t xml:space="preserve"> </w:t>
      </w:r>
      <w:r>
        <w:rPr>
          <w:w w:val="76"/>
          <w:sz w:val="48"/>
          <w:szCs w:val="48"/>
          <w:rtl/>
        </w:rPr>
        <w:t>جي</w:t>
      </w:r>
      <w:r>
        <w:rPr>
          <w:spacing w:val="-26"/>
          <w:sz w:val="48"/>
          <w:szCs w:val="48"/>
          <w:rtl/>
        </w:rPr>
        <w:t xml:space="preserve"> </w:t>
      </w:r>
      <w:r>
        <w:rPr>
          <w:w w:val="76"/>
          <w:sz w:val="48"/>
          <w:szCs w:val="48"/>
          <w:rtl/>
        </w:rPr>
        <w:t>شرح</w:t>
      </w:r>
    </w:p>
    <w:p w14:paraId="51A7720B">
      <w:pPr>
        <w:pStyle w:val="13"/>
        <w:bidi/>
        <w:spacing w:before="454" w:line="268" w:lineRule="auto"/>
        <w:ind w:left="158" w:right="311" w:firstLine="447"/>
        <w:jc w:val="left"/>
      </w:pPr>
      <w:r>
        <w:rPr>
          <w:w w:val="75"/>
          <w:rtl/>
        </w:rPr>
        <w:t>دنيا جي ڪنهن نه</w:t>
      </w:r>
      <w:r>
        <w:rPr>
          <w:spacing w:val="-9"/>
          <w:rtl/>
        </w:rPr>
        <w:t xml:space="preserve"> </w:t>
      </w:r>
      <w:r>
        <w:rPr>
          <w:w w:val="75"/>
          <w:rtl/>
        </w:rPr>
        <w:t>ڪنهن</w:t>
      </w:r>
      <w:r>
        <w:rPr>
          <w:spacing w:val="-6"/>
          <w:rtl/>
        </w:rPr>
        <w:t xml:space="preserve"> </w:t>
      </w:r>
      <w:r>
        <w:rPr>
          <w:w w:val="75"/>
          <w:rtl/>
        </w:rPr>
        <w:t>حصي ۾</w:t>
      </w:r>
      <w:r>
        <w:rPr>
          <w:spacing w:val="-10"/>
          <w:rtl/>
        </w:rPr>
        <w:t xml:space="preserve"> </w:t>
      </w:r>
      <w:r>
        <w:rPr>
          <w:w w:val="75"/>
          <w:rtl/>
        </w:rPr>
        <w:t>هرهڪ منٽ کان پوءِ</w:t>
      </w:r>
      <w:r>
        <w:rPr>
          <w:spacing w:val="-10"/>
          <w:rtl/>
        </w:rPr>
        <w:t xml:space="preserve"> </w:t>
      </w:r>
      <w:r>
        <w:rPr>
          <w:w w:val="75"/>
          <w:rtl/>
        </w:rPr>
        <w:t xml:space="preserve">هڪ </w:t>
      </w:r>
      <w:r>
        <w:rPr>
          <w:w w:val="75"/>
        </w:rPr>
        <w:t>)</w:t>
      </w:r>
      <w:r>
        <w:rPr>
          <w:w w:val="75"/>
          <w:rtl/>
        </w:rPr>
        <w:t>ڳورهاري</w:t>
      </w:r>
      <w:r>
        <w:rPr>
          <w:w w:val="75"/>
        </w:rPr>
        <w:t>(</w:t>
      </w:r>
      <w:r>
        <w:rPr>
          <w:w w:val="75"/>
          <w:rtl/>
        </w:rPr>
        <w:t xml:space="preserve"> خاتون حمل ۽ عمل ولادت جي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پيچيدگين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باعث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موت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منهن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هلي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هڪ اندازي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موجب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هر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سال</w:t>
      </w:r>
      <w:r>
        <w:rPr>
          <w:spacing w:val="-7"/>
          <w:w w:val="74"/>
          <w:rtl/>
        </w:rPr>
        <w:t xml:space="preserve"> </w:t>
      </w:r>
      <w:r>
        <w:rPr>
          <w:w w:val="74"/>
        </w:rPr>
        <w:t>585111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خواتين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انهي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سبب جي</w:t>
      </w:r>
      <w:r>
        <w:rPr>
          <w:rtl/>
        </w:rPr>
        <w:t xml:space="preserve"> </w:t>
      </w:r>
      <w:r>
        <w:rPr>
          <w:w w:val="74"/>
          <w:rtl/>
        </w:rPr>
        <w:t>ڪري</w:t>
      </w:r>
      <w:r>
        <w:rPr>
          <w:rtl/>
        </w:rPr>
        <w:t xml:space="preserve"> </w:t>
      </w:r>
      <w:r>
        <w:rPr>
          <w:w w:val="74"/>
          <w:rtl/>
        </w:rPr>
        <w:t>موت</w:t>
      </w:r>
      <w:r>
        <w:rPr>
          <w:rtl/>
        </w:rPr>
        <w:t xml:space="preserve"> </w:t>
      </w:r>
      <w:r>
        <w:rPr>
          <w:w w:val="74"/>
          <w:rtl/>
        </w:rPr>
        <w:t>جو</w:t>
      </w:r>
      <w:r>
        <w:rPr>
          <w:rtl/>
        </w:rPr>
        <w:t xml:space="preserve"> </w:t>
      </w:r>
      <w:r>
        <w:rPr>
          <w:w w:val="74"/>
          <w:rtl/>
        </w:rPr>
        <w:t>کاڄ</w:t>
      </w:r>
      <w:r>
        <w:rPr>
          <w:rtl/>
        </w:rPr>
        <w:t xml:space="preserve"> </w:t>
      </w:r>
      <w:r>
        <w:rPr>
          <w:w w:val="74"/>
          <w:rtl/>
        </w:rPr>
        <w:t>بڻجي</w:t>
      </w:r>
      <w:r>
        <w:rPr>
          <w:rtl/>
        </w:rPr>
        <w:t xml:space="preserve"> </w:t>
      </w:r>
      <w:r>
        <w:rPr>
          <w:w w:val="74"/>
          <w:rtl/>
        </w:rPr>
        <w:t>وڃن</w:t>
      </w:r>
      <w:r>
        <w:rPr>
          <w:rtl/>
        </w:rPr>
        <w:t xml:space="preserve"> </w:t>
      </w:r>
      <w:r>
        <w:rPr>
          <w:w w:val="74"/>
          <w:rtl/>
        </w:rPr>
        <w:t>ٿيون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موت</w:t>
      </w:r>
      <w:r>
        <w:rPr>
          <w:rtl/>
        </w:rPr>
        <w:t xml:space="preserve"> </w:t>
      </w:r>
      <w:r>
        <w:rPr>
          <w:w w:val="74"/>
          <w:rtl/>
        </w:rPr>
        <w:t>جو</w:t>
      </w:r>
      <w:r>
        <w:rPr>
          <w:rtl/>
        </w:rPr>
        <w:t xml:space="preserve"> </w:t>
      </w:r>
      <w:r>
        <w:rPr>
          <w:w w:val="74"/>
          <w:rtl/>
        </w:rPr>
        <w:t>شڪار</w:t>
      </w:r>
      <w:r>
        <w:rPr>
          <w:rtl/>
        </w:rPr>
        <w:t xml:space="preserve"> </w:t>
      </w:r>
      <w:r>
        <w:rPr>
          <w:w w:val="74"/>
          <w:rtl/>
        </w:rPr>
        <w:t>ٿيل</w:t>
      </w:r>
      <w:r>
        <w:rPr>
          <w:rtl/>
        </w:rPr>
        <w:t xml:space="preserve"> </w:t>
      </w:r>
      <w:r>
        <w:rPr>
          <w:w w:val="74"/>
        </w:rPr>
        <w:t>99</w:t>
      </w:r>
      <w:r>
        <w:rPr>
          <w:rtl/>
        </w:rPr>
        <w:t xml:space="preserve"> </w:t>
      </w:r>
      <w:r>
        <w:rPr>
          <w:w w:val="74"/>
          <w:rtl/>
        </w:rPr>
        <w:t>في</w:t>
      </w:r>
    </w:p>
    <w:p w14:paraId="3AFD6C45">
      <w:pPr>
        <w:pStyle w:val="13"/>
        <w:bidi/>
        <w:spacing w:before="4"/>
        <w:ind w:left="162" w:right="0" w:firstLine="0"/>
        <w:jc w:val="left"/>
      </w:pPr>
      <w:r>
        <w:rPr>
          <w:w w:val="68"/>
          <w:rtl/>
        </w:rPr>
        <w:t>سيڪڙو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خواتين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تعلق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ترقي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پذير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ملڪن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</w:p>
    <w:p w14:paraId="236187A6">
      <w:pPr>
        <w:pStyle w:val="13"/>
        <w:bidi/>
        <w:spacing w:before="38" w:line="264" w:lineRule="auto"/>
        <w:ind w:left="153" w:right="3471" w:firstLine="721"/>
        <w:jc w:val="left"/>
      </w:pPr>
      <w:r>
        <w:rPr>
          <w:w w:val="71"/>
          <w:rtl/>
        </w:rPr>
        <w:t>پاڪستان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شمار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نهن چند ملڪن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ٿئي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ٿو،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جتي ويم دوران </w:t>
      </w:r>
      <w:r>
        <w:rPr>
          <w:w w:val="75"/>
          <w:rtl/>
        </w:rPr>
        <w:t>موت</w:t>
      </w:r>
      <w:r>
        <w:rPr>
          <w:spacing w:val="-3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5"/>
          <w:rtl/>
        </w:rPr>
        <w:t>شرح</w:t>
      </w:r>
      <w:r>
        <w:rPr>
          <w:spacing w:val="-3"/>
          <w:rtl/>
        </w:rPr>
        <w:t xml:space="preserve"> </w:t>
      </w:r>
      <w:r>
        <w:rPr>
          <w:w w:val="75"/>
        </w:rPr>
        <w:t>891</w:t>
      </w:r>
      <w:r>
        <w:rPr>
          <w:rtl/>
        </w:rPr>
        <w:t xml:space="preserve"> </w:t>
      </w:r>
      <w:r>
        <w:rPr>
          <w:w w:val="75"/>
          <w:rtl/>
        </w:rPr>
        <w:t>في لک</w:t>
      </w:r>
      <w:r>
        <w:rPr>
          <w:spacing w:val="-3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5"/>
          <w:rtl/>
        </w:rPr>
        <w:t>حساب</w:t>
      </w:r>
      <w:r>
        <w:rPr>
          <w:rtl/>
        </w:rPr>
        <w:t xml:space="preserve"> </w:t>
      </w:r>
      <w:r>
        <w:rPr>
          <w:w w:val="75"/>
          <w:rtl/>
        </w:rPr>
        <w:t>سان موجود آهي،</w:t>
      </w:r>
      <w:r>
        <w:rPr>
          <w:spacing w:val="-3"/>
          <w:rtl/>
        </w:rPr>
        <w:t xml:space="preserve"> </w:t>
      </w:r>
      <w:r>
        <w:rPr>
          <w:w w:val="75"/>
          <w:rtl/>
        </w:rPr>
        <w:t>جڏهن</w:t>
      </w:r>
      <w:r>
        <w:rPr>
          <w:spacing w:val="-1"/>
          <w:rtl/>
        </w:rPr>
        <w:t xml:space="preserve"> </w:t>
      </w:r>
      <w:r>
        <w:rPr>
          <w:w w:val="75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75"/>
          <w:rtl/>
        </w:rPr>
        <w:t>ٻار</w:t>
      </w:r>
      <w:r>
        <w:rPr>
          <w:spacing w:val="40"/>
          <w:rtl/>
        </w:rPr>
        <w:t xml:space="preserve"> </w:t>
      </w:r>
      <w:r>
        <w:rPr>
          <w:w w:val="73"/>
          <w:rtl/>
        </w:rPr>
        <w:t>ڄمڻ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شرح</w:t>
      </w:r>
      <w:r>
        <w:rPr>
          <w:rtl/>
        </w:rPr>
        <w:t xml:space="preserve"> </w:t>
      </w:r>
      <w:r>
        <w:rPr>
          <w:w w:val="73"/>
          <w:rtl/>
        </w:rPr>
        <w:t>به</w:t>
      </w:r>
      <w:r>
        <w:rPr>
          <w:rtl/>
        </w:rPr>
        <w:t xml:space="preserve"> </w:t>
      </w:r>
      <w:r>
        <w:rPr>
          <w:w w:val="73"/>
          <w:rtl/>
        </w:rPr>
        <w:t>حد</w:t>
      </w:r>
      <w:r>
        <w:rPr>
          <w:rtl/>
        </w:rPr>
        <w:t xml:space="preserve"> </w:t>
      </w:r>
      <w:r>
        <w:rPr>
          <w:w w:val="73"/>
          <w:rtl/>
        </w:rPr>
        <w:t>کان</w:t>
      </w:r>
      <w:r>
        <w:rPr>
          <w:rtl/>
        </w:rPr>
        <w:t xml:space="preserve"> </w:t>
      </w:r>
      <w:r>
        <w:rPr>
          <w:w w:val="73"/>
          <w:rtl/>
        </w:rPr>
        <w:t>وڌيڪ</w:t>
      </w:r>
      <w:r>
        <w:rPr>
          <w:rtl/>
        </w:rPr>
        <w:t xml:space="preserve"> </w:t>
      </w:r>
      <w:r>
        <w:rPr>
          <w:w w:val="73"/>
          <w:rtl/>
        </w:rPr>
        <w:t>وڌيل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ٻين</w:t>
      </w:r>
      <w:r>
        <w:rPr>
          <w:rtl/>
        </w:rPr>
        <w:t xml:space="preserve"> </w:t>
      </w:r>
      <w:r>
        <w:rPr>
          <w:w w:val="73"/>
          <w:rtl/>
        </w:rPr>
        <w:t>ملڪن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ڀيٽ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5"/>
          <w:rtl/>
        </w:rPr>
        <w:t>پاڪستان ۾ ويم</w:t>
      </w:r>
      <w:r>
        <w:rPr>
          <w:rtl/>
        </w:rPr>
        <w:t xml:space="preserve"> </w:t>
      </w:r>
      <w:r>
        <w:rPr>
          <w:w w:val="75"/>
          <w:rtl/>
        </w:rPr>
        <w:t>دوران شرحِ موت</w:t>
      </w:r>
      <w:r>
        <w:rPr>
          <w:w w:val="75"/>
        </w:rPr>
        <w:t>/</w:t>
      </w:r>
      <w:r>
        <w:rPr>
          <w:w w:val="75"/>
          <w:rtl/>
        </w:rPr>
        <w:t xml:space="preserve"> موت</w:t>
      </w:r>
      <w:r>
        <w:rPr>
          <w:rtl/>
        </w:rPr>
        <w:t xml:space="preserve"> </w:t>
      </w:r>
      <w:r>
        <w:rPr>
          <w:w w:val="75"/>
          <w:rtl/>
        </w:rPr>
        <w:t>جو</w:t>
      </w:r>
      <w:r>
        <w:rPr>
          <w:rtl/>
        </w:rPr>
        <w:t xml:space="preserve"> </w:t>
      </w:r>
      <w:r>
        <w:rPr>
          <w:w w:val="75"/>
          <w:rtl/>
        </w:rPr>
        <w:t>تناسب</w:t>
      </w:r>
      <w:r>
        <w:rPr>
          <w:rtl/>
        </w:rPr>
        <w:t xml:space="preserve"> </w:t>
      </w:r>
      <w:r>
        <w:rPr>
          <w:w w:val="75"/>
          <w:rtl/>
        </w:rPr>
        <w:t>سڀ کان وڌيڪ</w:t>
      </w:r>
      <w:r>
        <w:rPr>
          <w:spacing w:val="8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ساليانو</w:t>
      </w:r>
      <w:r>
        <w:rPr>
          <w:rtl/>
        </w:rPr>
        <w:t xml:space="preserve"> </w:t>
      </w:r>
      <w:r>
        <w:rPr>
          <w:w w:val="72"/>
        </w:rPr>
        <w:t>5</w:t>
      </w:r>
      <w:r>
        <w:rPr>
          <w:spacing w:val="20"/>
          <w:rtl/>
        </w:rPr>
        <w:t xml:space="preserve"> </w:t>
      </w:r>
      <w:r>
        <w:rPr>
          <w:w w:val="72"/>
          <w:rtl/>
        </w:rPr>
        <w:t>ملين</w:t>
      </w:r>
      <w:r>
        <w:rPr>
          <w:spacing w:val="15"/>
          <w:rtl/>
        </w:rPr>
        <w:t xml:space="preserve"> </w:t>
      </w:r>
      <w:r>
        <w:rPr>
          <w:w w:val="72"/>
          <w:rtl/>
        </w:rPr>
        <w:t>ڊليوريز</w:t>
      </w:r>
      <w:r>
        <w:rPr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16"/>
          <w:rtl/>
        </w:rPr>
        <w:t xml:space="preserve"> </w:t>
      </w:r>
      <w:r>
        <w:rPr>
          <w:w w:val="72"/>
        </w:rPr>
        <w:t>25</w:t>
      </w:r>
      <w:r>
        <w:rPr>
          <w:spacing w:val="13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16"/>
          <w:rtl/>
        </w:rPr>
        <w:t xml:space="preserve"> </w:t>
      </w:r>
      <w:r>
        <w:rPr>
          <w:w w:val="72"/>
        </w:rPr>
        <w:t>31</w:t>
      </w:r>
      <w:r>
        <w:rPr>
          <w:spacing w:val="19"/>
          <w:rtl/>
        </w:rPr>
        <w:t xml:space="preserve"> </w:t>
      </w:r>
      <w:r>
        <w:rPr>
          <w:w w:val="72"/>
          <w:rtl/>
        </w:rPr>
        <w:t>هزار</w:t>
      </w:r>
      <w:r>
        <w:rPr>
          <w:spacing w:val="17"/>
          <w:rtl/>
        </w:rPr>
        <w:t xml:space="preserve"> </w:t>
      </w:r>
      <w:r>
        <w:rPr>
          <w:w w:val="72"/>
          <w:rtl/>
        </w:rPr>
        <w:t>خواتين</w:t>
      </w:r>
      <w:r>
        <w:rPr>
          <w:rtl/>
        </w:rPr>
        <w:t xml:space="preserve"> </w:t>
      </w:r>
      <w:r>
        <w:rPr>
          <w:w w:val="72"/>
          <w:rtl/>
        </w:rPr>
        <w:t>حمل</w:t>
      </w:r>
      <w:r>
        <w:rPr>
          <w:spacing w:val="40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ويم</w:t>
      </w:r>
      <w:r>
        <w:rPr>
          <w:w w:val="72"/>
        </w:rPr>
        <w:t>(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دوران</w:t>
      </w:r>
      <w:r>
        <w:rPr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72"/>
          <w:rtl/>
        </w:rPr>
        <w:t>ٿيل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پيچيدگين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سبب</w:t>
      </w:r>
      <w:r>
        <w:rPr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اجل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شڪار </w:t>
      </w:r>
      <w:r>
        <w:rPr>
          <w:w w:val="69"/>
          <w:rtl/>
        </w:rPr>
        <w:t>ٿي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وڃن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ٿيون</w:t>
      </w:r>
      <w:r>
        <w:rPr>
          <w:w w:val="69"/>
        </w:rPr>
        <w:t>.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لفظن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21</w:t>
      </w:r>
      <w:r>
        <w:rPr>
          <w:spacing w:val="-15"/>
          <w:rtl/>
        </w:rPr>
        <w:t xml:space="preserve"> </w:t>
      </w:r>
      <w:r>
        <w:rPr>
          <w:w w:val="69"/>
          <w:rtl/>
        </w:rPr>
        <w:t>منٽن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ڳورهاري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عورت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موت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واقع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ٿئي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ساڳي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وقت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ڄمندڙ</w:t>
      </w:r>
      <w:r>
        <w:rPr>
          <w:spacing w:val="-11"/>
          <w:rtl/>
        </w:rPr>
        <w:t xml:space="preserve"> </w:t>
      </w:r>
      <w:r>
        <w:rPr>
          <w:w w:val="66"/>
        </w:rPr>
        <w:t>61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سيڪڙو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ٻار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فوت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وڃن</w:t>
      </w:r>
      <w:r>
        <w:rPr>
          <w:spacing w:val="-16"/>
          <w:rtl/>
        </w:rPr>
        <w:t xml:space="preserve"> </w:t>
      </w:r>
      <w:r>
        <w:rPr>
          <w:w w:val="66"/>
          <w:rtl/>
        </w:rPr>
        <w:t xml:space="preserve">ٿا، </w:t>
      </w:r>
      <w:r>
        <w:rPr>
          <w:w w:val="69"/>
        </w:rPr>
        <w:t>51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ملين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ڳورهارين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عورتن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پيٽ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ويم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پيچيدگين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منهن ڏيڻو پوي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ٿو،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انهن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 xml:space="preserve">منجهان </w:t>
      </w:r>
      <w:r>
        <w:rPr>
          <w:w w:val="67"/>
        </w:rPr>
        <w:t>15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ملين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خواتين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پراڻين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بيمارين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 xml:space="preserve">جو </w:t>
      </w:r>
      <w:r>
        <w:rPr>
          <w:w w:val="74"/>
          <w:rtl/>
        </w:rPr>
        <w:t>شڪار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ٿيل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هونديون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آهن،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مثال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طور</w:t>
      </w:r>
      <w:r>
        <w:rPr>
          <w:spacing w:val="-15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عام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غريب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خاتون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حال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رت</w:t>
      </w:r>
    </w:p>
    <w:p w14:paraId="5359D09E">
      <w:pPr>
        <w:pStyle w:val="13"/>
        <w:bidi/>
        <w:spacing w:line="340" w:lineRule="exact"/>
        <w:ind w:left="156" w:right="0" w:firstLine="0"/>
        <w:jc w:val="left"/>
      </w:pPr>
      <w:r>
        <w:rPr>
          <w:w w:val="71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شديد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ڪمي،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حمل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واسطو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رکندڙ</w:t>
      </w:r>
      <w:r>
        <w:rPr>
          <w:spacing w:val="54"/>
          <w:w w:val="150"/>
          <w:position w:val="-3"/>
          <w:rtl/>
        </w:rPr>
        <w:t xml:space="preserve"> </w:t>
      </w:r>
      <w:r>
        <w:rPr>
          <w:w w:val="71"/>
          <w:rtl/>
        </w:rPr>
        <w:t>عضون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29"/>
          <w:position w:val="5"/>
          <w:rtl/>
        </w:rPr>
        <w:t xml:space="preserve"> </w:t>
      </w:r>
      <w:r>
        <w:rPr>
          <w:w w:val="71"/>
          <w:position w:val="5"/>
          <w:rtl/>
        </w:rPr>
        <w:t>اِنفيڪشن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۽</w:t>
      </w:r>
      <w:r>
        <w:rPr>
          <w:spacing w:val="62"/>
          <w:w w:val="150"/>
          <w:position w:val="-8"/>
          <w:rtl/>
        </w:rPr>
        <w:t xml:space="preserve"> </w:t>
      </w:r>
      <w:r>
        <w:rPr>
          <w:w w:val="71"/>
          <w:rtl/>
        </w:rPr>
        <w:t>سوڄ</w:t>
      </w:r>
    </w:p>
    <w:p w14:paraId="65B1B8FD">
      <w:pPr>
        <w:pStyle w:val="13"/>
        <w:bidi/>
        <w:spacing w:before="37" w:line="264" w:lineRule="auto"/>
        <w:ind w:left="157" w:right="3471" w:hanging="3"/>
        <w:jc w:val="left"/>
      </w:pPr>
      <w:r>
        <w:rPr>
          <w:w w:val="73"/>
          <w:rtl/>
        </w:rPr>
        <w:t>جو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هجڻ، جِنسي عضون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جون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بيماريون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عورت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ٻار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پيدا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نه ڪرڻ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 xml:space="preserve">جي </w:t>
      </w:r>
      <w:r>
        <w:rPr>
          <w:w w:val="68"/>
          <w:rtl/>
        </w:rPr>
        <w:t>صلاحيت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وغيره</w:t>
      </w:r>
      <w:r>
        <w:rPr>
          <w:w w:val="68"/>
        </w:rPr>
        <w:t>.</w:t>
      </w:r>
    </w:p>
    <w:p w14:paraId="09414030">
      <w:pPr>
        <w:pStyle w:val="13"/>
        <w:bidi/>
        <w:spacing w:before="2" w:line="268" w:lineRule="auto"/>
        <w:ind w:left="170" w:right="3472" w:firstLine="711"/>
        <w:jc w:val="left"/>
      </w:pPr>
      <w:r>
        <w:rPr>
          <w:w w:val="79"/>
          <w:rtl/>
        </w:rPr>
        <w:t xml:space="preserve">هڪ سماجي ڪارڪن مطابق ماءُ ۽ ٻار جي صحت سان عدم </w:t>
      </w:r>
      <w:r>
        <w:rPr>
          <w:w w:val="68"/>
          <w:rtl/>
        </w:rPr>
        <w:t>دلچسپي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عدم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توجهه،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غربت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عورتن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سماجي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بي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انصافي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تشدد</w:t>
      </w:r>
    </w:p>
    <w:p w14:paraId="41C95BA5">
      <w:pPr>
        <w:pStyle w:val="13"/>
        <w:bidi/>
        <w:spacing w:before="2" w:line="271" w:lineRule="auto"/>
        <w:ind w:left="153" w:right="311" w:firstLine="18"/>
        <w:jc w:val="left"/>
      </w:pPr>
      <w:r>
        <w:rPr>
          <w:w w:val="71"/>
          <w:rtl/>
        </w:rPr>
        <w:t>۽ اهڙا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ٻيا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ڪيترائي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مسئلا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آهن، جيڪي اسان 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معاشري ۾ عورتن 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زندگين لاءِ</w:t>
      </w:r>
      <w:r>
        <w:rPr>
          <w:spacing w:val="-11"/>
          <w:rtl/>
        </w:rPr>
        <w:t xml:space="preserve"> </w:t>
      </w:r>
      <w:r>
        <w:rPr>
          <w:w w:val="71"/>
          <w:rtl/>
        </w:rPr>
        <w:t xml:space="preserve">هر وقت خطرو بڻيل رهن </w:t>
      </w:r>
      <w:r>
        <w:rPr>
          <w:w w:val="56"/>
          <w:rtl/>
        </w:rPr>
        <w:t>ٿا</w:t>
      </w:r>
      <w:r>
        <w:rPr>
          <w:w w:val="56"/>
        </w:rPr>
        <w:t>.</w:t>
      </w:r>
    </w:p>
    <w:p w14:paraId="49E494B3">
      <w:pPr>
        <w:pStyle w:val="13"/>
        <w:bidi/>
        <w:spacing w:line="264" w:lineRule="auto"/>
        <w:ind w:left="154" w:right="311" w:firstLine="731"/>
        <w:jc w:val="left"/>
      </w:pPr>
      <w:r>
        <w:rPr>
          <w:w w:val="71"/>
          <w:rtl/>
        </w:rPr>
        <w:t>هڪ</w:t>
      </w:r>
      <w:r>
        <w:rPr>
          <w:rtl/>
        </w:rPr>
        <w:t xml:space="preserve"> </w:t>
      </w:r>
      <w:r>
        <w:rPr>
          <w:w w:val="71"/>
          <w:rtl/>
        </w:rPr>
        <w:t>ماهر</w:t>
      </w:r>
      <w:r>
        <w:rPr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گائنوڪالوجسٽ</w:t>
      </w:r>
      <w:r>
        <w:rPr>
          <w:w w:val="71"/>
        </w:rPr>
        <w:t>(</w:t>
      </w:r>
      <w:r>
        <w:rPr>
          <w:rtl/>
        </w:rPr>
        <w:t xml:space="preserve"> </w:t>
      </w:r>
      <w:r>
        <w:rPr>
          <w:w w:val="71"/>
          <w:rtl/>
        </w:rPr>
        <w:t>يعني</w:t>
      </w:r>
      <w:r>
        <w:rPr>
          <w:rtl/>
        </w:rPr>
        <w:t xml:space="preserve"> </w:t>
      </w:r>
      <w:r>
        <w:rPr>
          <w:w w:val="71"/>
          <w:rtl/>
        </w:rPr>
        <w:t>عورتن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بيمارين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ماهر</w:t>
      </w:r>
      <w:r>
        <w:rPr>
          <w:rtl/>
        </w:rPr>
        <w:t xml:space="preserve"> </w:t>
      </w:r>
      <w:r>
        <w:rPr>
          <w:w w:val="71"/>
          <w:rtl/>
        </w:rPr>
        <w:t>ڊاڪٽرياڻي</w:t>
      </w:r>
      <w:r>
        <w:rPr>
          <w:rtl/>
        </w:rPr>
        <w:t xml:space="preserve"> </w:t>
      </w:r>
      <w:r>
        <w:rPr>
          <w:w w:val="71"/>
          <w:rtl/>
        </w:rPr>
        <w:t>مطابق</w:t>
      </w:r>
      <w:r>
        <w:rPr>
          <w:rtl/>
        </w:rPr>
        <w:t xml:space="preserve"> </w:t>
      </w:r>
      <w:r>
        <w:rPr>
          <w:w w:val="71"/>
          <w:rtl/>
        </w:rPr>
        <w:t>ميڊيڪل</w:t>
      </w:r>
      <w:r>
        <w:rPr>
          <w:rtl/>
        </w:rPr>
        <w:t xml:space="preserve"> </w:t>
      </w:r>
      <w:r>
        <w:rPr>
          <w:w w:val="71"/>
          <w:rtl/>
        </w:rPr>
        <w:t xml:space="preserve">جي </w:t>
      </w:r>
      <w:r>
        <w:rPr>
          <w:w w:val="66"/>
          <w:rtl/>
        </w:rPr>
        <w:t>سببن کان علاوه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سماجي، ثقافتي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۽ معاشي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سبب به عورتن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جي صحت تي تمام گهڻو اثر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انداز ٿين ٿا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۽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نهن جي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مرڻ جي رفتار وڌائن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ٿا، اصل</w:t>
      </w:r>
      <w:r>
        <w:rPr>
          <w:spacing w:val="-15"/>
          <w:rtl/>
        </w:rPr>
        <w:t xml:space="preserve"> </w:t>
      </w:r>
      <w:r>
        <w:rPr>
          <w:w w:val="67"/>
          <w:rtl/>
        </w:rPr>
        <w:t>۾ ڏک</w:t>
      </w:r>
      <w:r>
        <w:rPr>
          <w:spacing w:val="-14"/>
          <w:rtl/>
        </w:rPr>
        <w:t xml:space="preserve"> </w:t>
      </w:r>
      <w:r>
        <w:rPr>
          <w:w w:val="67"/>
          <w:rtl/>
        </w:rPr>
        <w:t>۽ افسوس جي ڳالهه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هيءَ آهي ته اهڙين بي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وقت ۽ ڏکوئيندڙ</w:t>
      </w:r>
      <w:r>
        <w:rPr>
          <w:spacing w:val="40"/>
          <w:position w:val="1"/>
          <w:rtl/>
        </w:rPr>
        <w:t xml:space="preserve"> </w:t>
      </w:r>
      <w:r>
        <w:rPr>
          <w:w w:val="67"/>
          <w:rtl/>
        </w:rPr>
        <w:t>لقمهءِ اجل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ٿيندڙ</w:t>
      </w:r>
      <w:r>
        <w:rPr>
          <w:rtl/>
        </w:rPr>
        <w:t xml:space="preserve"> </w:t>
      </w:r>
      <w:r>
        <w:rPr>
          <w:w w:val="70"/>
          <w:rtl/>
        </w:rPr>
        <w:t>مظلوم</w:t>
      </w:r>
      <w:r>
        <w:rPr>
          <w:spacing w:val="-5"/>
          <w:rtl/>
        </w:rPr>
        <w:t xml:space="preserve"> </w:t>
      </w:r>
      <w:r>
        <w:rPr>
          <w:w w:val="70"/>
          <w:rtl/>
        </w:rPr>
        <w:t>عورتن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ٿوري</w:t>
      </w:r>
      <w:r>
        <w:rPr>
          <w:rtl/>
        </w:rPr>
        <w:t xml:space="preserve"> </w:t>
      </w:r>
      <w:r>
        <w:rPr>
          <w:w w:val="70"/>
          <w:rtl/>
        </w:rPr>
        <w:t>ڪوشش</w:t>
      </w:r>
      <w:r>
        <w:rPr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بچائي</w:t>
      </w:r>
      <w:r>
        <w:rPr>
          <w:rtl/>
        </w:rPr>
        <w:t xml:space="preserve"> </w:t>
      </w:r>
      <w:r>
        <w:rPr>
          <w:w w:val="70"/>
          <w:rtl/>
        </w:rPr>
        <w:t>سگهجي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ٿو،</w:t>
      </w:r>
      <w:r>
        <w:rPr>
          <w:spacing w:val="-2"/>
          <w:rtl/>
        </w:rPr>
        <w:t xml:space="preserve"> </w:t>
      </w:r>
      <w:r>
        <w:rPr>
          <w:w w:val="70"/>
          <w:rtl/>
        </w:rPr>
        <w:t>ننڍپڻ</w:t>
      </w:r>
      <w:r>
        <w:rPr>
          <w:spacing w:val="-5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rtl/>
        </w:rPr>
        <w:t xml:space="preserve"> </w:t>
      </w:r>
      <w:r>
        <w:rPr>
          <w:w w:val="70"/>
          <w:rtl/>
        </w:rPr>
        <w:t>شادي</w:t>
      </w:r>
      <w:r>
        <w:rPr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ڇڏڻ،</w:t>
      </w:r>
      <w:r>
        <w:rPr>
          <w:spacing w:val="-5"/>
          <w:rtl/>
        </w:rPr>
        <w:t xml:space="preserve"> </w:t>
      </w:r>
      <w:r>
        <w:rPr>
          <w:w w:val="70"/>
          <w:rtl/>
        </w:rPr>
        <w:t>عورتن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بي</w:t>
      </w:r>
      <w:r>
        <w:rPr>
          <w:rtl/>
        </w:rPr>
        <w:t xml:space="preserve"> </w:t>
      </w:r>
      <w:r>
        <w:rPr>
          <w:w w:val="70"/>
          <w:rtl/>
        </w:rPr>
        <w:t>حرمتي،</w:t>
      </w:r>
      <w:r>
        <w:rPr>
          <w:rtl/>
        </w:rPr>
        <w:t xml:space="preserve"> </w:t>
      </w:r>
      <w:r>
        <w:rPr>
          <w:w w:val="71"/>
          <w:rtl/>
        </w:rPr>
        <w:t>مارڪٽ،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ناقص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غذا،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خون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 ڪمي،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ضرورت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کان وڌيڪ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ٻار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ڪرڻ،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بار بار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ايبورشن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ٻار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ضايع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ٿي وڃڻ، ميٽرنٽي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هوم جون ناقص ۽ اڻ</w:t>
      </w:r>
      <w:r>
        <w:rPr>
          <w:rtl/>
        </w:rPr>
        <w:t xml:space="preserve"> </w:t>
      </w:r>
      <w:r>
        <w:rPr>
          <w:w w:val="71"/>
          <w:rtl/>
        </w:rPr>
        <w:t>پوريون سهولتون، اهي سڀ اهڙيون مجبوريون ۽ سبب آهن، جن 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ڪري زچگي يعني ويم دوران مرڻ جي شرح، اضافي جو سبب بڻجي ٿي</w:t>
      </w:r>
      <w:r>
        <w:rPr>
          <w:w w:val="71"/>
        </w:rPr>
        <w:t>.</w:t>
      </w:r>
    </w:p>
    <w:p w14:paraId="0FE4685B">
      <w:pPr>
        <w:pStyle w:val="13"/>
        <w:bidi/>
        <w:spacing w:line="264" w:lineRule="auto"/>
        <w:ind w:left="151" w:right="311" w:firstLine="741"/>
        <w:jc w:val="left"/>
      </w:pPr>
      <w:r>
        <w:rPr>
          <w:w w:val="80"/>
          <w:rtl/>
        </w:rPr>
        <w:t>اسان جي ملڪ ۾ خواتين جو هڪ</w:t>
      </w:r>
      <w:r>
        <w:rPr>
          <w:spacing w:val="-2"/>
          <w:rtl/>
        </w:rPr>
        <w:t xml:space="preserve"> </w:t>
      </w:r>
      <w:r>
        <w:rPr>
          <w:w w:val="80"/>
          <w:rtl/>
        </w:rPr>
        <w:t>وڏو انگ خوراڪ جي</w:t>
      </w:r>
      <w:r>
        <w:rPr>
          <w:spacing w:val="-2"/>
          <w:rtl/>
        </w:rPr>
        <w:t xml:space="preserve"> </w:t>
      </w:r>
      <w:r>
        <w:rPr>
          <w:w w:val="80"/>
          <w:rtl/>
        </w:rPr>
        <w:t>ڪمي ۽ صحت جي</w:t>
      </w:r>
      <w:r>
        <w:rPr>
          <w:spacing w:val="-1"/>
          <w:rtl/>
        </w:rPr>
        <w:t xml:space="preserve"> </w:t>
      </w:r>
      <w:r>
        <w:rPr>
          <w:w w:val="80"/>
          <w:rtl/>
        </w:rPr>
        <w:t>خراب صورتحال کي</w:t>
      </w:r>
      <w:r>
        <w:rPr>
          <w:spacing w:val="80"/>
          <w:rtl/>
        </w:rPr>
        <w:t xml:space="preserve"> </w:t>
      </w:r>
      <w:r>
        <w:rPr>
          <w:w w:val="74"/>
          <w:rtl/>
        </w:rPr>
        <w:t>منهن ڏيئي رهيو آهي</w:t>
      </w:r>
      <w:r>
        <w:rPr>
          <w:w w:val="74"/>
        </w:rPr>
        <w:t>.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عورتن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حوالي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خوراڪ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 ڪميءَ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وارو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معاملو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هنن 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زندگيءَ ۾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هر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مرحلي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rtl/>
        </w:rPr>
        <w:t xml:space="preserve"> </w:t>
      </w:r>
      <w:r>
        <w:rPr>
          <w:w w:val="70"/>
          <w:rtl/>
        </w:rPr>
        <w:t>پيش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اچي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ٻار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قبل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از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پيدائش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وزن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هجڻ،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اهڙيون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حقيقتون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rtl/>
        </w:rPr>
        <w:t xml:space="preserve"> </w:t>
      </w:r>
      <w:r>
        <w:rPr>
          <w:w w:val="70"/>
          <w:rtl/>
        </w:rPr>
        <w:t>صرف ڳورهاري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عورت</w:t>
      </w:r>
      <w:r>
        <w:rPr>
          <w:spacing w:val="-5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خون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ڪميءَ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باعث</w:t>
      </w:r>
      <w:r>
        <w:rPr>
          <w:spacing w:val="-6"/>
          <w:rtl/>
        </w:rPr>
        <w:t xml:space="preserve"> </w:t>
      </w:r>
      <w:r>
        <w:rPr>
          <w:w w:val="70"/>
          <w:rtl/>
        </w:rPr>
        <w:t>ٿين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ٿيون،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وزن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اڳ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پيدائش</w:t>
      </w:r>
      <w:r>
        <w:rPr>
          <w:spacing w:val="-5"/>
          <w:rtl/>
        </w:rPr>
        <w:t xml:space="preserve"> </w:t>
      </w:r>
      <w:r>
        <w:rPr>
          <w:w w:val="70"/>
          <w:rtl/>
        </w:rPr>
        <w:t>سبب،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گهڻي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ڀاڱي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ان</w:t>
      </w:r>
    </w:p>
    <w:p w14:paraId="599A220F">
      <w:pPr>
        <w:pStyle w:val="13"/>
        <w:spacing w:before="16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62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272415</wp:posOffset>
                </wp:positionV>
                <wp:extent cx="5772785" cy="55245"/>
                <wp:effectExtent l="0" t="0" r="0" b="0"/>
                <wp:wrapTopAndBottom/>
                <wp:docPr id="433" name="Graphic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33" o:spid="_x0000_s1026" o:spt="100" style="position:absolute;left:0pt;margin-left:70.55pt;margin-top:21.45pt;height:4.35pt;width:454.55pt;mso-position-horizontal-relative:page;mso-wrap-distance-bottom:0pt;mso-wrap-distance-top:0pt;z-index:-251530240;mso-width-relative:page;mso-height-relative:page;" fillcolor="#612322" filled="t" stroked="f" coordsize="5772785,55244" o:gfxdata="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1G1EYNsAAAAKAQAADwAAAAAA&#10;AAABACAAAAAiAAAAZHJzL2Rvd25yZXYueG1sUEsBAhQAFAAAAAgAh07iQG+H4fl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BE19073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37B9CD4">
      <w:pPr>
        <w:pStyle w:val="13"/>
        <w:spacing w:before="9"/>
        <w:rPr>
          <w:sz w:val="3"/>
        </w:rPr>
      </w:pPr>
    </w:p>
    <w:p w14:paraId="0831C407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35" name="Graphic 43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1ZRUi&#10;kgIAACMHAAAOAAAAAAAAAAEAIAAAACQBAABkcnMvZTJvRG9jLnhtbFBLBQYAAAAABgAGAFkBAAAo&#10;BgAAAAA=&#10;">
                <o:lock v:ext="edit" aspectratio="f"/>
                <v:shape id="Graphic 435" o:spid="_x0000_s1026" o:spt="100" style="position:absolute;left:0;top:0;height:40005;width:5737860;" fillcolor="#000000" filled="t" stroked="f" coordsize="5737860,40005" o:gfxdata="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H0ve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B1600AE">
      <w:pPr>
        <w:pStyle w:val="13"/>
        <w:bidi/>
        <w:spacing w:before="257" w:line="264" w:lineRule="auto"/>
        <w:ind w:left="154" w:right="311" w:firstLine="5"/>
        <w:jc w:val="left"/>
      </w:pPr>
      <w:r>
        <w:rPr>
          <w:w w:val="70"/>
          <w:rtl/>
        </w:rPr>
        <w:t>ڳالهه جو امڪان موجود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هوندو آهي ته گهڻو ڪري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ٻار هڪ سال جي عمر تائين پهچڻ کان اڳ ۾ ئي وفات ڪري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وڃي،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مٿان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خطرو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برقرار</w:t>
      </w:r>
      <w:r>
        <w:rPr>
          <w:spacing w:val="-9"/>
          <w:rtl/>
        </w:rPr>
        <w:t xml:space="preserve"> </w:t>
      </w:r>
      <w:r>
        <w:rPr>
          <w:w w:val="70"/>
          <w:rtl/>
        </w:rPr>
        <w:t>رهندو</w:t>
      </w:r>
      <w:r>
        <w:rPr>
          <w:spacing w:val="-5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ويم</w:t>
      </w:r>
      <w:r>
        <w:rPr>
          <w:spacing w:val="-7"/>
          <w:rtl/>
        </w:rPr>
        <w:t xml:space="preserve"> </w:t>
      </w:r>
      <w:r>
        <w:rPr>
          <w:w w:val="70"/>
          <w:rtl/>
        </w:rPr>
        <w:t>دوران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ڳورهاري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عورت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دل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ڌڙڪن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بند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وڃڻ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سبب </w:t>
      </w:r>
      <w:r>
        <w:rPr>
          <w:w w:val="75"/>
          <w:rtl/>
        </w:rPr>
        <w:t>موت جو کاڄ بڻجي وڃي</w:t>
      </w:r>
      <w:r>
        <w:rPr>
          <w:w w:val="75"/>
        </w:rPr>
        <w:t>.</w:t>
      </w:r>
    </w:p>
    <w:p w14:paraId="42F38D22">
      <w:pPr>
        <w:pStyle w:val="13"/>
        <w:bidi/>
        <w:spacing w:before="6" w:line="268" w:lineRule="auto"/>
        <w:ind w:left="151" w:right="311" w:firstLine="721"/>
        <w:jc w:val="left"/>
      </w:pPr>
      <w:r>
        <w:rPr>
          <w:w w:val="74"/>
          <w:rtl/>
        </w:rPr>
        <w:t>ماهرين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مطابق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گهٽآمدني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غربت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ڳورهاري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عورتن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خون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ڪميءَ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بنيادي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سبب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 xml:space="preserve">خون </w:t>
      </w:r>
      <w:r>
        <w:rPr>
          <w:w w:val="70"/>
          <w:rtl/>
        </w:rPr>
        <w:t>جي ڪميءَ جي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ٻين سببن ۾ ارڙهن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سالن کان گهٽ عمر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شادي،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ٻارن جي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پيدائش ۾ گهٽ وقفو،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ناقص ۽ گهٽ</w:t>
      </w:r>
      <w:r>
        <w:rPr>
          <w:spacing w:val="40"/>
          <w:rtl/>
        </w:rPr>
        <w:t xml:space="preserve"> </w:t>
      </w:r>
      <w:r>
        <w:rPr>
          <w:w w:val="73"/>
          <w:rtl/>
        </w:rPr>
        <w:t xml:space="preserve">غِذا ۽ حمل جي دوران فولاد فراهم ڪرڻ واري غذا ۽ دوا جي اڻهوند ۽ عدم دستيابي بنيادي سبب آهن، منهنجي </w:t>
      </w:r>
      <w:r>
        <w:rPr>
          <w:w w:val="69"/>
          <w:rtl/>
        </w:rPr>
        <w:t>ريسرچ دوران،</w:t>
      </w:r>
      <w:r>
        <w:rPr>
          <w:rtl/>
        </w:rPr>
        <w:t xml:space="preserve"> </w:t>
      </w:r>
      <w:r>
        <w:rPr>
          <w:w w:val="69"/>
          <w:rtl/>
        </w:rPr>
        <w:t>منهنجي</w:t>
      </w:r>
      <w:r>
        <w:rPr>
          <w:rtl/>
        </w:rPr>
        <w:t xml:space="preserve"> </w:t>
      </w:r>
      <w:r>
        <w:rPr>
          <w:w w:val="69"/>
          <w:rtl/>
        </w:rPr>
        <w:t>هڪ ڳورهاري عورت سان، سول اسپتال حيدرآباد ۾ گفتگو ٿي، جيڪا هيٺ ڏجي ٿي</w:t>
      </w:r>
      <w:r>
        <w:rPr>
          <w:w w:val="69"/>
        </w:rPr>
        <w:t>:</w:t>
      </w:r>
    </w:p>
    <w:p w14:paraId="242ADAE4">
      <w:pPr>
        <w:pStyle w:val="13"/>
        <w:bidi/>
        <w:spacing w:line="264" w:lineRule="auto"/>
        <w:ind w:left="152" w:right="311" w:firstLine="738"/>
        <w:jc w:val="left"/>
      </w:pPr>
      <w:r>
        <w:rPr>
          <w:w w:val="70"/>
          <w:rtl/>
        </w:rPr>
        <w:t>ڊاڪٽرياڻي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مون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تاڪيد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ڪيو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خون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لڳرايان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-2"/>
          <w:rtl/>
        </w:rPr>
        <w:t xml:space="preserve"> </w:t>
      </w:r>
      <w:r>
        <w:rPr>
          <w:w w:val="70"/>
          <w:rtl/>
        </w:rPr>
        <w:t>علاج</w:t>
      </w:r>
      <w:r>
        <w:rPr>
          <w:spacing w:val="-2"/>
          <w:rtl/>
        </w:rPr>
        <w:t xml:space="preserve"> </w:t>
      </w:r>
      <w:r>
        <w:rPr>
          <w:w w:val="70"/>
          <w:rtl/>
        </w:rPr>
        <w:t>به</w:t>
      </w:r>
      <w:r>
        <w:rPr>
          <w:rtl/>
        </w:rPr>
        <w:t xml:space="preserve"> </w:t>
      </w:r>
      <w:r>
        <w:rPr>
          <w:w w:val="70"/>
          <w:rtl/>
        </w:rPr>
        <w:t>ڪرايان،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ليڪن</w:t>
      </w:r>
      <w:r>
        <w:rPr>
          <w:rtl/>
        </w:rPr>
        <w:t xml:space="preserve"> </w:t>
      </w:r>
      <w:r>
        <w:rPr>
          <w:w w:val="70"/>
          <w:rtl/>
        </w:rPr>
        <w:t>اهو</w:t>
      </w:r>
      <w:r>
        <w:rPr>
          <w:rtl/>
        </w:rPr>
        <w:t xml:space="preserve"> </w:t>
      </w:r>
      <w:r>
        <w:rPr>
          <w:w w:val="70"/>
          <w:rtl/>
        </w:rPr>
        <w:t>سڀ</w:t>
      </w:r>
      <w:r>
        <w:rPr>
          <w:rtl/>
        </w:rPr>
        <w:t xml:space="preserve"> </w:t>
      </w:r>
      <w:r>
        <w:rPr>
          <w:w w:val="74"/>
          <w:rtl/>
        </w:rPr>
        <w:t>ڪيئن ڪريان اسان وٽ ايتري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رقم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ڪٿي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آهي؟ اسان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وٽ صرف ايترا پئسا آهن،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جنهن مان صرف هڪ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وقت </w:t>
      </w:r>
      <w:r>
        <w:rPr>
          <w:w w:val="70"/>
          <w:rtl/>
        </w:rPr>
        <w:t>جو کاڌو کائي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سگهجي ٿو</w:t>
      </w:r>
      <w:r>
        <w:rPr>
          <w:w w:val="70"/>
        </w:rPr>
        <w:t>.</w:t>
      </w:r>
      <w:r>
        <w:rPr>
          <w:w w:val="70"/>
          <w:rtl/>
        </w:rPr>
        <w:t xml:space="preserve"> اهڙين حالتن 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علاج جو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خرچ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ڪيئن بچائجي؟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اها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ڳالهه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جنت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ٻڌائي، جيڪا چئن</w:t>
      </w:r>
      <w:r>
        <w:rPr>
          <w:spacing w:val="80"/>
          <w:rtl/>
        </w:rPr>
        <w:t xml:space="preserve"> </w:t>
      </w:r>
      <w:r>
        <w:rPr>
          <w:w w:val="73"/>
          <w:rtl/>
        </w:rPr>
        <w:t>مهينن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ڳورهاري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هئي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spacing w:val="-4"/>
          <w:rtl/>
        </w:rPr>
        <w:t xml:space="preserve"> </w:t>
      </w:r>
      <w:r>
        <w:rPr>
          <w:w w:val="73"/>
          <w:rtl/>
        </w:rPr>
        <w:t>خون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ڳاڙهن</w:t>
      </w:r>
      <w:r>
        <w:rPr>
          <w:rtl/>
        </w:rPr>
        <w:t xml:space="preserve"> </w:t>
      </w:r>
      <w:r>
        <w:rPr>
          <w:w w:val="73"/>
          <w:rtl/>
        </w:rPr>
        <w:t>جزن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شديد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ڪميءَ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73"/>
          <w:rtl/>
        </w:rPr>
        <w:t>شڪار</w:t>
      </w:r>
      <w:r>
        <w:rPr>
          <w:spacing w:val="-5"/>
          <w:rtl/>
        </w:rPr>
        <w:t xml:space="preserve"> </w:t>
      </w:r>
      <w:r>
        <w:rPr>
          <w:w w:val="73"/>
          <w:rtl/>
        </w:rPr>
        <w:t>ٿيل</w:t>
      </w:r>
      <w:r>
        <w:rPr>
          <w:spacing w:val="-6"/>
          <w:rtl/>
        </w:rPr>
        <w:t xml:space="preserve"> </w:t>
      </w:r>
      <w:r>
        <w:rPr>
          <w:w w:val="73"/>
          <w:rtl/>
        </w:rPr>
        <w:t>هئي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جنت</w:t>
      </w:r>
      <w:r>
        <w:rPr>
          <w:rtl/>
        </w:rPr>
        <w:t xml:space="preserve"> </w:t>
      </w:r>
      <w:r>
        <w:rPr>
          <w:w w:val="73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گهريلو </w:t>
      </w:r>
      <w:r>
        <w:rPr>
          <w:w w:val="69"/>
          <w:rtl/>
        </w:rPr>
        <w:t>ملازم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پيشه عورت هئي ۽ هن جو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مڙس هڪ پرائيويٽ ڪمپنيءَ ۾ پٽيوالو آهي</w:t>
      </w:r>
      <w:r>
        <w:rPr>
          <w:w w:val="69"/>
        </w:rPr>
        <w:t>.</w:t>
      </w:r>
      <w:r>
        <w:rPr>
          <w:w w:val="69"/>
          <w:rtl/>
        </w:rPr>
        <w:t xml:space="preserve"> جنت جي خيال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مطابق دائي سان</w:t>
      </w:r>
      <w:r>
        <w:rPr>
          <w:spacing w:val="80"/>
          <w:rtl/>
        </w:rPr>
        <w:t xml:space="preserve"> </w:t>
      </w:r>
      <w:r>
        <w:rPr>
          <w:w w:val="70"/>
          <w:rtl/>
        </w:rPr>
        <w:t>رجوع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سولو آهي،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ڊاڪٽرياڻيءَ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 مقابلي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دائيءَ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خرچ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 جنت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ٻڌايو ويو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4"/>
          <w:rtl/>
        </w:rPr>
        <w:t>غير</w:t>
      </w:r>
      <w:r>
        <w:rPr>
          <w:spacing w:val="-5"/>
          <w:rtl/>
        </w:rPr>
        <w:t xml:space="preserve"> </w:t>
      </w:r>
      <w:r>
        <w:rPr>
          <w:w w:val="64"/>
          <w:rtl/>
        </w:rPr>
        <w:t>تربيت</w:t>
      </w:r>
      <w:r>
        <w:rPr>
          <w:spacing w:val="-8"/>
          <w:rtl/>
        </w:rPr>
        <w:t xml:space="preserve"> </w:t>
      </w:r>
      <w:r>
        <w:rPr>
          <w:w w:val="64"/>
          <w:rtl/>
        </w:rPr>
        <w:t>يافته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دائي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ڏانهن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وڃڻ</w:t>
      </w:r>
      <w:r>
        <w:rPr>
          <w:rtl/>
        </w:rPr>
        <w:t xml:space="preserve"> </w:t>
      </w:r>
      <w:r>
        <w:rPr>
          <w:w w:val="64"/>
          <w:rtl/>
        </w:rPr>
        <w:t>نه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صرف</w:t>
      </w:r>
      <w:r>
        <w:rPr>
          <w:spacing w:val="-9"/>
          <w:rtl/>
        </w:rPr>
        <w:t xml:space="preserve"> </w:t>
      </w:r>
      <w:r>
        <w:rPr>
          <w:w w:val="64"/>
          <w:rtl/>
        </w:rPr>
        <w:t>هن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پنهنجي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پر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سندس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پيدا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ٿيڻ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واري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ٻار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زندگيءَ</w:t>
      </w:r>
      <w:r>
        <w:rPr>
          <w:spacing w:val="-11"/>
          <w:rtl/>
        </w:rPr>
        <w:t xml:space="preserve"> </w:t>
      </w:r>
      <w:r>
        <w:rPr>
          <w:w w:val="64"/>
          <w:rtl/>
        </w:rPr>
        <w:t xml:space="preserve">لاءِ </w:t>
      </w:r>
      <w:r>
        <w:rPr>
          <w:w w:val="66"/>
          <w:rtl/>
        </w:rPr>
        <w:t>پڻ خطرناڪ ثابت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ٿي سگهي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ٿو ته جواب۾ چيائين ته ڊاڪٽر صاحبه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زندگي 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موت الله تعالٰي جي هٿ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وس آهي،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نٿا ڪري سگهون،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اها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حقيقت آهي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 خواتين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تعداد</w:t>
      </w:r>
      <w:r>
        <w:rPr>
          <w:spacing w:val="-4"/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ٻار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پيدائش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موقع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تي</w:t>
      </w:r>
      <w:r>
        <w:rPr>
          <w:w w:val="69"/>
        </w:rPr>
        <w:t>(</w:t>
      </w:r>
      <w:r>
        <w:rPr>
          <w:w w:val="69"/>
          <w:rtl/>
        </w:rPr>
        <w:t xml:space="preserve"> غير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تربيت يافته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دائين ڏانهن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رجوع</w:t>
      </w:r>
      <w:r>
        <w:rPr>
          <w:spacing w:val="-4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جنهن ڪري ويم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دوران موت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انگ</w:t>
      </w:r>
      <w:r>
        <w:rPr>
          <w:spacing w:val="-7"/>
          <w:rtl/>
        </w:rPr>
        <w:t xml:space="preserve"> </w:t>
      </w:r>
      <w:r>
        <w:rPr>
          <w:w w:val="69"/>
          <w:rtl/>
        </w:rPr>
        <w:t>مسلسل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وڌي </w:t>
      </w:r>
      <w:r>
        <w:rPr>
          <w:w w:val="71"/>
          <w:rtl/>
        </w:rPr>
        <w:t>رهيو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w w:val="71"/>
          <w:rtl/>
        </w:rPr>
        <w:t xml:space="preserve"> اهڙي صورتحال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نه صرف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پاڪستان ۾، پر دنيا 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ڪيترن ئي غريب ملڪن ۾ يڪسان طور ڏسڻ ۾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اچي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ٿي،</w:t>
      </w:r>
      <w:r>
        <w:rPr>
          <w:rtl/>
        </w:rPr>
        <w:t xml:space="preserve"> </w:t>
      </w:r>
      <w:r>
        <w:rPr>
          <w:w w:val="68"/>
          <w:rtl/>
        </w:rPr>
        <w:t>دنيا</w:t>
      </w:r>
      <w:r>
        <w:rPr>
          <w:spacing w:val="-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جتي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روايت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پسندي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برقرار</w:t>
      </w:r>
      <w:r>
        <w:rPr>
          <w:spacing w:val="-1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اڃان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مذهب</w:t>
      </w:r>
      <w:r>
        <w:rPr>
          <w:spacing w:val="-4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rtl/>
        </w:rPr>
        <w:t xml:space="preserve"> </w:t>
      </w:r>
      <w:r>
        <w:rPr>
          <w:w w:val="68"/>
          <w:rtl/>
        </w:rPr>
        <w:t>ثقات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آڙ</w:t>
      </w:r>
      <w:r>
        <w:rPr>
          <w:spacing w:val="-6"/>
          <w:rtl/>
        </w:rPr>
        <w:t xml:space="preserve"> </w:t>
      </w:r>
      <w:r>
        <w:rPr>
          <w:w w:val="68"/>
          <w:rtl/>
        </w:rPr>
        <w:t>وٺي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اڃان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غير </w:t>
      </w:r>
      <w:r>
        <w:rPr>
          <w:w w:val="67"/>
          <w:rtl/>
        </w:rPr>
        <w:t>تربيت يافته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داين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جو سهارو ورتو وڃي ٿو</w:t>
      </w:r>
      <w:r>
        <w:rPr>
          <w:w w:val="67"/>
        </w:rPr>
        <w:t>.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داين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رجوع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11"/>
          <w:rtl/>
        </w:rPr>
        <w:t xml:space="preserve"> </w:t>
      </w:r>
      <w:r>
        <w:rPr>
          <w:w w:val="67"/>
          <w:rtl/>
        </w:rPr>
        <w:t>۾ وڏو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اهم بنيادي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مسئلو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غربت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ذهني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پسماندگي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ناخواندگي به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پنهنجو رول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ادا ڪري ٿي</w:t>
      </w:r>
      <w:r>
        <w:rPr>
          <w:w w:val="67"/>
        </w:rPr>
        <w:t>.</w:t>
      </w:r>
      <w:r>
        <w:rPr>
          <w:spacing w:val="-9"/>
          <w:rtl/>
        </w:rPr>
        <w:t xml:space="preserve"> </w:t>
      </w:r>
      <w:r>
        <w:rPr>
          <w:w w:val="67"/>
          <w:rtl/>
        </w:rPr>
        <w:t>گورنمينٽ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جي طرفان ڪو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جوڳو بندوبست نه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هجڻ</w:t>
      </w:r>
      <w:r>
        <w:rPr>
          <w:spacing w:val="4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ڳوٺن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ننڍن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واهڻ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وسندين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ڪوبه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هيلٿ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سينٽر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ويم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گهر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70"/>
          <w:rtl/>
        </w:rPr>
        <w:t>هجڻ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صورت</w:t>
      </w:r>
      <w:r>
        <w:rPr>
          <w:spacing w:val="-6"/>
          <w:rtl/>
        </w:rPr>
        <w:t xml:space="preserve"> </w:t>
      </w:r>
      <w:r>
        <w:rPr>
          <w:w w:val="70"/>
          <w:rtl/>
        </w:rPr>
        <w:t xml:space="preserve">۾ </w:t>
      </w:r>
      <w:r>
        <w:rPr>
          <w:w w:val="68"/>
          <w:rtl/>
        </w:rPr>
        <w:t>اوچتو ضرورت پوڻ تي فورن داين سان رابطو ڪيو وڃي ٿو</w:t>
      </w:r>
      <w:r>
        <w:rPr>
          <w:w w:val="68"/>
        </w:rPr>
        <w:t>.</w:t>
      </w:r>
    </w:p>
    <w:p w14:paraId="74330306">
      <w:pPr>
        <w:pStyle w:val="13"/>
        <w:bidi/>
        <w:spacing w:before="5" w:line="268" w:lineRule="auto"/>
        <w:ind w:left="153" w:right="311" w:firstLine="728"/>
        <w:jc w:val="left"/>
      </w:pPr>
      <w:r>
        <w:rPr>
          <w:w w:val="69"/>
          <w:rtl/>
        </w:rPr>
        <w:t>مٿي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ذڪر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ڪيل</w:t>
      </w:r>
      <w:r>
        <w:rPr>
          <w:spacing w:val="-9"/>
          <w:rtl/>
        </w:rPr>
        <w:t xml:space="preserve"> </w:t>
      </w:r>
      <w:r>
        <w:rPr>
          <w:w w:val="69"/>
          <w:rtl/>
        </w:rPr>
        <w:t>گفتگو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اندازو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پيو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هيءُ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69"/>
          <w:rtl/>
        </w:rPr>
        <w:t>گهڻ</w:t>
      </w:r>
      <w:r>
        <w:rPr>
          <w:spacing w:val="-9"/>
          <w:rtl/>
        </w:rPr>
        <w:t xml:space="preserve"> </w:t>
      </w:r>
      <w:r>
        <w:rPr>
          <w:w w:val="69"/>
          <w:rtl/>
        </w:rPr>
        <w:t>رخو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اهميت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وارو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مسئلو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آهي،</w:t>
      </w:r>
      <w:r>
        <w:rPr>
          <w:rtl/>
        </w:rPr>
        <w:t xml:space="preserve"> </w:t>
      </w:r>
      <w:r>
        <w:rPr>
          <w:w w:val="68"/>
          <w:rtl/>
        </w:rPr>
        <w:t>جنهن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ترجيحي بنيادن تي فورن حل ٿيڻ کپي</w:t>
      </w:r>
      <w:r>
        <w:rPr>
          <w:w w:val="68"/>
        </w:rPr>
        <w:t>.</w:t>
      </w:r>
      <w:r>
        <w:rPr>
          <w:w w:val="68"/>
          <w:rtl/>
        </w:rPr>
        <w:t xml:space="preserve"> گورنمينٽ جو خاص طور تي</w:t>
      </w:r>
      <w:r>
        <w:rPr>
          <w:spacing w:val="-7"/>
          <w:rtl/>
        </w:rPr>
        <w:t xml:space="preserve"> </w:t>
      </w:r>
      <w:r>
        <w:rPr>
          <w:w w:val="68"/>
          <w:rtl/>
        </w:rPr>
        <w:t xml:space="preserve">۽ مختلف اين جي اوز تي عموي </w:t>
      </w:r>
      <w:r>
        <w:rPr>
          <w:w w:val="70"/>
          <w:rtl/>
        </w:rPr>
        <w:t>طور تي اهو اهم فرض عائد آهي ته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هي گڏجي عوامي ڀلائيءَ</w:t>
      </w:r>
      <w:r>
        <w:rPr>
          <w:spacing w:val="-3"/>
          <w:rtl/>
        </w:rPr>
        <w:t xml:space="preserve"> </w:t>
      </w:r>
      <w:r>
        <w:rPr>
          <w:w w:val="70"/>
          <w:rtl/>
        </w:rPr>
        <w:t>لاءِ مڪمل پلان جوڙين</w:t>
      </w:r>
      <w:r>
        <w:rPr>
          <w:w w:val="70"/>
        </w:rPr>
        <w:t>.</w:t>
      </w:r>
    </w:p>
    <w:p w14:paraId="4835224A">
      <w:pPr>
        <w:pStyle w:val="13"/>
        <w:bidi/>
        <w:spacing w:line="264" w:lineRule="auto"/>
        <w:ind w:left="153" w:right="311" w:firstLine="722"/>
        <w:jc w:val="left"/>
      </w:pPr>
      <w:r>
        <w:rPr>
          <w:w w:val="73"/>
          <w:rtl/>
        </w:rPr>
        <w:t xml:space="preserve">نيشنل هيلٿ سروس آف پاڪستان </w:t>
      </w:r>
      <w:r>
        <w:rPr>
          <w:w w:val="73"/>
        </w:rPr>
        <w:t>1995)</w:t>
      </w:r>
      <w:r>
        <w:rPr>
          <w:w w:val="73"/>
          <w:rtl/>
        </w:rPr>
        <w:t>ع</w:t>
      </w:r>
      <w:r>
        <w:rPr>
          <w:w w:val="73"/>
        </w:rPr>
        <w:t>(</w:t>
      </w:r>
      <w:r>
        <w:rPr>
          <w:w w:val="73"/>
          <w:rtl/>
        </w:rPr>
        <w:t xml:space="preserve"> جي مطابق ويم جا </w:t>
      </w:r>
      <w:r>
        <w:rPr>
          <w:w w:val="73"/>
        </w:rPr>
        <w:t>83</w:t>
      </w:r>
      <w:r>
        <w:rPr>
          <w:w w:val="73"/>
          <w:rtl/>
        </w:rPr>
        <w:t xml:space="preserve"> فيصد ڪيس گهرن ۾ داين جي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هٿن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سرانجام ڏنا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وڃن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ٿا،</w:t>
      </w:r>
      <w:r>
        <w:rPr>
          <w:spacing w:val="-4"/>
          <w:w w:val="69"/>
          <w:rtl/>
        </w:rPr>
        <w:t xml:space="preserve"> </w:t>
      </w:r>
      <w:r>
        <w:rPr>
          <w:w w:val="69"/>
        </w:rPr>
        <w:t>77</w:t>
      </w:r>
      <w:r>
        <w:rPr>
          <w:w w:val="69"/>
          <w:rtl/>
        </w:rPr>
        <w:t xml:space="preserve"> فيصد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شهري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</w:rPr>
        <w:t>94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فيصد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ٻهراڙي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آباديءَ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۾ ويم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دائي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گهرايو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ويندو آهي،</w:t>
      </w:r>
      <w:r>
        <w:rPr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ويم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لاءِ ڪنهن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تربيت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يافته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نرس</w:t>
      </w:r>
      <w:r>
        <w:rPr>
          <w:spacing w:val="-3"/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دائي</w:t>
      </w:r>
      <w:r>
        <w:rPr>
          <w:w w:val="68"/>
        </w:rPr>
        <w:t>(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وغيره جو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انتظام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 ملڪ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۾ ويم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دوران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ٿيندڙ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 xml:space="preserve">موت </w:t>
      </w:r>
      <w:r>
        <w:rPr>
          <w:w w:val="67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شرح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آسانيءَ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گهٽائي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سگهجي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w w:val="67"/>
          <w:rtl/>
        </w:rPr>
        <w:t xml:space="preserve"> پاڪستاني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خواتين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اڪثريت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دائي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ويم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گهرائڻ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ترجيح ڏي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ٿي، ان جو سبب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صرف اهو نه آهي ته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هي سستي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پورو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ٿيون،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پر دايون جذباتي ۽ روحاني </w:t>
      </w:r>
      <w:r>
        <w:rPr>
          <w:w w:val="71"/>
          <w:rtl/>
        </w:rPr>
        <w:t>سطح تي به حامله خاتون تي مڪمل ڪنٽرول حاصل ڪرڻ ۾ ڪامياب رهن ٿيون، بعض دايون دعوٰي ڪنديون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آهن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کين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روحاني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طاقت</w:t>
      </w:r>
      <w:r>
        <w:rPr>
          <w:spacing w:val="-8"/>
          <w:rtl/>
        </w:rPr>
        <w:t xml:space="preserve"> </w:t>
      </w:r>
      <w:r>
        <w:rPr>
          <w:w w:val="72"/>
          <w:rtl/>
        </w:rPr>
        <w:t>۽</w:t>
      </w:r>
      <w:r>
        <w:rPr>
          <w:spacing w:val="-9"/>
          <w:rtl/>
        </w:rPr>
        <w:t xml:space="preserve"> </w:t>
      </w:r>
      <w:r>
        <w:rPr>
          <w:w w:val="72"/>
          <w:rtl/>
        </w:rPr>
        <w:t>علم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حاصل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آهي، ٻار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پيدائش</w:t>
      </w:r>
      <w:r>
        <w:rPr>
          <w:spacing w:val="-8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ماءُ</w:t>
      </w:r>
      <w:r>
        <w:rPr>
          <w:spacing w:val="-8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ٻار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خدمت</w:t>
      </w:r>
      <w:r>
        <w:rPr>
          <w:spacing w:val="-8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مالش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وغيره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ڪم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ٿوري معاوضي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بدلي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سرانجام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ڏينديون آهن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بعض</w:t>
      </w:r>
      <w:r>
        <w:rPr>
          <w:spacing w:val="-8"/>
          <w:rtl/>
        </w:rPr>
        <w:t xml:space="preserve"> </w:t>
      </w:r>
      <w:r>
        <w:rPr>
          <w:w w:val="68"/>
          <w:rtl/>
        </w:rPr>
        <w:t>دفعا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ڳوٺن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۾</w:t>
      </w:r>
      <w:r>
        <w:rPr>
          <w:spacing w:val="-9"/>
          <w:rtl/>
        </w:rPr>
        <w:t xml:space="preserve"> </w:t>
      </w:r>
      <w:r>
        <w:rPr>
          <w:w w:val="68"/>
          <w:rtl/>
        </w:rPr>
        <w:t>کنڊ</w:t>
      </w:r>
      <w:r>
        <w:rPr>
          <w:spacing w:val="-9"/>
          <w:rtl/>
        </w:rPr>
        <w:t xml:space="preserve"> </w:t>
      </w:r>
      <w:r>
        <w:rPr>
          <w:w w:val="68"/>
          <w:rtl/>
        </w:rPr>
        <w:t>۽</w:t>
      </w:r>
      <w:r>
        <w:rPr>
          <w:spacing w:val="-7"/>
          <w:rtl/>
        </w:rPr>
        <w:t xml:space="preserve"> </w:t>
      </w:r>
      <w:r>
        <w:rPr>
          <w:w w:val="68"/>
          <w:rtl/>
        </w:rPr>
        <w:t>چانورن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وغيره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بدلي </w:t>
      </w:r>
      <w:r>
        <w:rPr>
          <w:w w:val="72"/>
          <w:rtl/>
        </w:rPr>
        <w:t>۾ معاملو طئي ڪري وٺنديون آهن</w:t>
      </w:r>
      <w:r>
        <w:rPr>
          <w:w w:val="72"/>
        </w:rPr>
        <w:t>.</w:t>
      </w:r>
    </w:p>
    <w:p w14:paraId="62320A67">
      <w:pPr>
        <w:pStyle w:val="13"/>
        <w:bidi/>
        <w:spacing w:line="264" w:lineRule="auto"/>
        <w:ind w:left="171" w:right="311" w:firstLine="704"/>
        <w:jc w:val="left"/>
      </w:pPr>
      <w:r>
        <w:rPr>
          <w:w w:val="70"/>
          <w:rtl/>
        </w:rPr>
        <w:t>سروي دوران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ڳورهاري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عورت دائيءَ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طرفداري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 دليل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ڏنو 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منهنجي ماءُ 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نانيءَ هميشه تاڪيد ڪيوآهي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اسپتال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عورت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زندگيءَ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خطرو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هوندو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گهر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5"/>
          <w:w w:val="70"/>
          <w:rtl/>
        </w:rPr>
        <w:t xml:space="preserve"> </w:t>
      </w:r>
      <w:r>
        <w:rPr>
          <w:w w:val="70"/>
          <w:rtl/>
        </w:rPr>
        <w:t>حفاظت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روحاني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تحفظ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وڌيڪ</w:t>
      </w:r>
    </w:p>
    <w:p w14:paraId="2878C0A5">
      <w:pPr>
        <w:pStyle w:val="13"/>
        <w:spacing w:before="10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72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234315</wp:posOffset>
                </wp:positionV>
                <wp:extent cx="5772785" cy="55245"/>
                <wp:effectExtent l="0" t="0" r="0" b="0"/>
                <wp:wrapTopAndBottom/>
                <wp:docPr id="436" name="Graphic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36" o:spid="_x0000_s1026" o:spt="100" style="position:absolute;left:0pt;margin-left:70.55pt;margin-top:18.45pt;height:4.35pt;width:454.55pt;mso-position-horizontal-relative:page;mso-wrap-distance-bottom:0pt;mso-wrap-distance-top:0pt;z-index:-251529216;mso-width-relative:page;mso-height-relative:page;" fillcolor="#612322" filled="t" stroked="f" coordsize="5772785,55244" o:gfxdata="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RswN2NsAAAAKAQAA&#10;DwAAAAAAAAABACAAAAAiAAAAZHJzL2Rvd25yZXYueG1sUEsBAhQAFAAAAAgAh07iQDj/A0N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E63040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3814D5D">
      <w:pPr>
        <w:pStyle w:val="13"/>
        <w:spacing w:before="9"/>
        <w:rPr>
          <w:sz w:val="3"/>
        </w:rPr>
      </w:pPr>
    </w:p>
    <w:p w14:paraId="7954FE5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38" name="Graphic 43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okB3&#10;oJMCAAAjBwAADgAAAAAAAAABACAAAAAkAQAAZHJzL2Uyb0RvYy54bWxQSwUGAAAAAAYABgBZAQAA&#10;KQYAAAAA&#10;">
                <o:lock v:ext="edit" aspectratio="f"/>
                <v:shape id="Graphic 438" o:spid="_x0000_s1026" o:spt="100" style="position:absolute;left:0;top:0;height:40005;width:5737860;" fillcolor="#000000" filled="t" stroked="f" coordsize="5737860,40005" o:gfxdata="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nyA5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3AC51D8">
      <w:pPr>
        <w:pStyle w:val="13"/>
        <w:bidi/>
        <w:spacing w:before="257" w:line="264" w:lineRule="auto"/>
        <w:ind w:left="155" w:right="311" w:firstLine="4"/>
        <w:jc w:val="left"/>
      </w:pPr>
      <w:r>
        <w:rPr>
          <w:w w:val="65"/>
          <w:rtl/>
        </w:rPr>
        <w:t>هوندو</w:t>
      </w:r>
      <w:r>
        <w:rPr>
          <w:spacing w:val="-6"/>
          <w:rtl/>
        </w:rPr>
        <w:t xml:space="preserve"> </w:t>
      </w:r>
      <w:r>
        <w:rPr>
          <w:w w:val="65"/>
          <w:rtl/>
        </w:rPr>
        <w:t>آهي،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هوڏانهن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پروفيشنل</w:t>
      </w:r>
      <w:r>
        <w:rPr>
          <w:spacing w:val="-12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ڊاڪٽرياڻين</w:t>
      </w:r>
      <w:r>
        <w:rPr>
          <w:w w:val="65"/>
        </w:rPr>
        <w:t>(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خيال</w:t>
      </w:r>
      <w:r>
        <w:rPr>
          <w:spacing w:val="-6"/>
          <w:rtl/>
        </w:rPr>
        <w:t xml:space="preserve"> </w:t>
      </w:r>
      <w:r>
        <w:rPr>
          <w:w w:val="65"/>
          <w:rtl/>
        </w:rPr>
        <w:t>مطابق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غير</w:t>
      </w:r>
      <w:r>
        <w:rPr>
          <w:spacing w:val="-9"/>
          <w:rtl/>
        </w:rPr>
        <w:t xml:space="preserve"> </w:t>
      </w:r>
      <w:r>
        <w:rPr>
          <w:w w:val="65"/>
          <w:rtl/>
        </w:rPr>
        <w:t>تربيت</w:t>
      </w:r>
      <w:r>
        <w:rPr>
          <w:spacing w:val="-6"/>
          <w:rtl/>
        </w:rPr>
        <w:t xml:space="preserve"> </w:t>
      </w:r>
      <w:r>
        <w:rPr>
          <w:w w:val="65"/>
          <w:rtl/>
        </w:rPr>
        <w:t>يافته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دايون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ڊليوري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ڪيسن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کي</w:t>
      </w:r>
      <w:r>
        <w:rPr>
          <w:w w:val="71"/>
          <w:rtl/>
        </w:rPr>
        <w:t xml:space="preserve"> محض اندازن 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بغير ڪنهن حفاظتي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پاءُ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وٺڻ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سرانجام ڏين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ٿيون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ڳورهاري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عورت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کي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وقت اسپتال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وڃڻ </w:t>
      </w:r>
      <w:r>
        <w:rPr>
          <w:w w:val="70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صلاح</w:t>
      </w:r>
      <w:r>
        <w:rPr>
          <w:rtl/>
        </w:rPr>
        <w:t xml:space="preserve"> </w:t>
      </w:r>
      <w:r>
        <w:rPr>
          <w:w w:val="70"/>
          <w:rtl/>
        </w:rPr>
        <w:t>ڏينديون</w:t>
      </w:r>
      <w:r>
        <w:rPr>
          <w:rtl/>
        </w:rPr>
        <w:t xml:space="preserve"> </w:t>
      </w:r>
      <w:r>
        <w:rPr>
          <w:w w:val="70"/>
          <w:rtl/>
        </w:rPr>
        <w:t>آهن،</w:t>
      </w:r>
      <w:r>
        <w:rPr>
          <w:rtl/>
        </w:rPr>
        <w:t xml:space="preserve"> </w:t>
      </w:r>
      <w:r>
        <w:rPr>
          <w:w w:val="70"/>
          <w:rtl/>
        </w:rPr>
        <w:t>جڏهن</w:t>
      </w:r>
      <w:r>
        <w:rPr>
          <w:rtl/>
        </w:rPr>
        <w:t xml:space="preserve"> </w:t>
      </w:r>
      <w:r>
        <w:rPr>
          <w:w w:val="70"/>
          <w:rtl/>
        </w:rPr>
        <w:t>ويم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وارين</w:t>
      </w:r>
      <w:r>
        <w:rPr>
          <w:rtl/>
        </w:rPr>
        <w:t xml:space="preserve"> </w:t>
      </w:r>
      <w:r>
        <w:rPr>
          <w:w w:val="70"/>
          <w:rtl/>
        </w:rPr>
        <w:t>پيچيدگين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سنڀالڻ،</w:t>
      </w:r>
      <w:r>
        <w:rPr>
          <w:spacing w:val="-5"/>
          <w:rtl/>
        </w:rPr>
        <w:t xml:space="preserve"> </w:t>
      </w:r>
      <w:r>
        <w:rPr>
          <w:w w:val="70"/>
          <w:rtl/>
        </w:rPr>
        <w:t>سندن</w:t>
      </w:r>
      <w:r>
        <w:rPr>
          <w:rtl/>
        </w:rPr>
        <w:t xml:space="preserve"> </w:t>
      </w:r>
      <w:r>
        <w:rPr>
          <w:w w:val="70"/>
          <w:rtl/>
        </w:rPr>
        <w:t>وس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هوندو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اهڙين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حالتن</w:t>
      </w:r>
      <w:r>
        <w:rPr>
          <w:rtl/>
        </w:rPr>
        <w:t xml:space="preserve"> </w:t>
      </w:r>
      <w:r>
        <w:rPr>
          <w:w w:val="68"/>
          <w:rtl/>
        </w:rPr>
        <w:t>دوران ڳورهاري عورت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اسپتال پهچائي به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خاطر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خواه نتيجو نه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ملندو آهي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زندگيءَ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کي </w:t>
      </w:r>
      <w:r>
        <w:rPr>
          <w:w w:val="65"/>
          <w:rtl/>
        </w:rPr>
        <w:t>بچائڻ ڏاڍو ڏکيو ٿي</w:t>
      </w:r>
      <w:r>
        <w:rPr>
          <w:rtl/>
        </w:rPr>
        <w:t xml:space="preserve"> </w:t>
      </w:r>
      <w:r>
        <w:rPr>
          <w:w w:val="65"/>
          <w:rtl/>
        </w:rPr>
        <w:t>پوندو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</w:p>
    <w:p w14:paraId="06511347">
      <w:pPr>
        <w:pStyle w:val="13"/>
        <w:bidi/>
        <w:spacing w:line="264" w:lineRule="auto"/>
        <w:ind w:left="155" w:right="311" w:firstLine="714"/>
        <w:jc w:val="left"/>
      </w:pPr>
      <w:r>
        <w:rPr>
          <w:w w:val="67"/>
          <w:rtl/>
        </w:rPr>
        <w:t>غير</w:t>
      </w:r>
      <w:r>
        <w:rPr>
          <w:spacing w:val="-2"/>
          <w:rtl/>
        </w:rPr>
        <w:t xml:space="preserve"> </w:t>
      </w:r>
      <w:r>
        <w:rPr>
          <w:w w:val="67"/>
          <w:rtl/>
        </w:rPr>
        <w:t>تربيت</w:t>
      </w:r>
      <w:r>
        <w:rPr>
          <w:spacing w:val="-5"/>
          <w:rtl/>
        </w:rPr>
        <w:t xml:space="preserve"> </w:t>
      </w:r>
      <w:r>
        <w:rPr>
          <w:w w:val="67"/>
          <w:rtl/>
        </w:rPr>
        <w:t>يافته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دائي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حمل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7"/>
        </w:rPr>
        <w:t>41</w:t>
      </w:r>
      <w:r>
        <w:rPr>
          <w:rtl/>
        </w:rPr>
        <w:t xml:space="preserve"> </w:t>
      </w:r>
      <w:r>
        <w:rPr>
          <w:w w:val="67"/>
          <w:rtl/>
        </w:rPr>
        <w:t>ڏينهن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جسماني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معائني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ممڪنه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پيچيدگين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7"/>
          <w:rtl/>
        </w:rPr>
        <w:t xml:space="preserve">قطعن </w:t>
      </w:r>
      <w:r>
        <w:rPr>
          <w:w w:val="70"/>
          <w:rtl/>
        </w:rPr>
        <w:t>شعور ۽ ڄاڻ نه هوندي آهي</w:t>
      </w:r>
      <w:r>
        <w:rPr>
          <w:w w:val="70"/>
        </w:rPr>
        <w:t>.</w:t>
      </w:r>
      <w:r>
        <w:rPr>
          <w:w w:val="70"/>
          <w:rtl/>
        </w:rPr>
        <w:t xml:space="preserve"> دائين جي ڊڪشنري ۾ باقاعده</w:t>
      </w:r>
      <w:r>
        <w:rPr>
          <w:spacing w:val="-1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چيڪ اپ</w:t>
      </w:r>
      <w:r>
        <w:rPr>
          <w:w w:val="70"/>
        </w:rPr>
        <w:t>(</w:t>
      </w:r>
      <w:r>
        <w:rPr>
          <w:w w:val="70"/>
          <w:rtl/>
        </w:rPr>
        <w:t xml:space="preserve"> معائني جو بلڪل به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رواج نه هوندو آهي</w:t>
      </w:r>
      <w:r>
        <w:rPr>
          <w:spacing w:val="80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نه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ئي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وٽن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سهولتون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بلڊپريشر،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وزن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خون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مقدار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چيڪ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نهن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وٽ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بلڪل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 xml:space="preserve">رواج </w:t>
      </w:r>
      <w:r>
        <w:rPr>
          <w:w w:val="67"/>
          <w:rtl/>
        </w:rPr>
        <w:t>نه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ڪجهه دايون هٿن پيرن تي سوڄ ڏسي،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بلڊپريشر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چيڪ</w:t>
      </w:r>
      <w:r>
        <w:rPr>
          <w:spacing w:val="-9"/>
          <w:rtl/>
        </w:rPr>
        <w:t xml:space="preserve"> </w:t>
      </w:r>
      <w:r>
        <w:rPr>
          <w:w w:val="67"/>
          <w:rtl/>
        </w:rPr>
        <w:t>ڪرائڻ جو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مشورو ڏينديون آهن،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ڪجهه دائين</w:t>
      </w:r>
      <w:r>
        <w:rPr>
          <w:spacing w:val="40"/>
          <w:rtl/>
        </w:rPr>
        <w:t xml:space="preserve"> </w:t>
      </w:r>
      <w:r>
        <w:rPr>
          <w:w w:val="65"/>
          <w:rtl/>
        </w:rPr>
        <w:t>کي هروڀرو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خوش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فهمي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هوندي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پيٽ ۾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جيڪڏهن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ٻار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جي پوزيشن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ٺيڪ نه آهي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پاڻ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ٺيڪ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وٺنديون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نهن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گهريلو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نسخا</w:t>
      </w:r>
      <w:r>
        <w:rPr>
          <w:spacing w:val="-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ٽوٽڪا</w:t>
      </w:r>
      <w:r>
        <w:rPr>
          <w:w w:val="68"/>
        </w:rPr>
        <w:t>(</w:t>
      </w:r>
      <w:r>
        <w:rPr>
          <w:spacing w:val="-5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ٻڌڻ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لائق</w:t>
      </w:r>
      <w:r>
        <w:rPr>
          <w:spacing w:val="-7"/>
          <w:rtl/>
        </w:rPr>
        <w:t xml:space="preserve"> </w:t>
      </w:r>
      <w:r>
        <w:rPr>
          <w:w w:val="68"/>
          <w:rtl/>
        </w:rPr>
        <w:t>هوندا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آهن،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ٻار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ٿيڻ</w:t>
      </w:r>
      <w:r>
        <w:rPr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اڳ</w:t>
      </w:r>
      <w:r>
        <w:rPr>
          <w:spacing w:val="-5"/>
          <w:rtl/>
        </w:rPr>
        <w:t xml:space="preserve"> </w:t>
      </w:r>
      <w:r>
        <w:rPr>
          <w:w w:val="68"/>
          <w:rtl/>
        </w:rPr>
        <w:t>خون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روڪڻ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لاءِ اڪثر دايون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پيهي لسو ڪري سفوف وانگر تيار ڪنديون آهن ۽ پاڻيءَ ۾ ملائي پياري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ڇڏينديون آهن، حفاظتي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پاءَ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وٺڻ جو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ڪو طريقو کين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معلوم نه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هوندو</w:t>
      </w:r>
      <w:r>
        <w:rPr>
          <w:spacing w:val="-17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وڌ ۾</w:t>
      </w:r>
      <w:r>
        <w:rPr>
          <w:spacing w:val="-17"/>
          <w:rtl/>
        </w:rPr>
        <w:t xml:space="preserve"> </w:t>
      </w:r>
      <w:r>
        <w:rPr>
          <w:w w:val="66"/>
          <w:rtl/>
        </w:rPr>
        <w:t>وڌ هٿ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ڌوئي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وٺن ته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وڏي ڳالهه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 xml:space="preserve">آهي </w:t>
      </w:r>
      <w:r>
        <w:rPr>
          <w:w w:val="66"/>
        </w:rPr>
        <w:t>)</w:t>
      </w:r>
      <w:r>
        <w:rPr>
          <w:w w:val="66"/>
          <w:rtl/>
        </w:rPr>
        <w:t>گلوِز</w:t>
      </w:r>
      <w:r>
        <w:rPr>
          <w:w w:val="66"/>
        </w:rPr>
        <w:t>(</w:t>
      </w:r>
      <w:r>
        <w:rPr>
          <w:w w:val="66"/>
          <w:rtl/>
        </w:rPr>
        <w:t xml:space="preserve"> دستانا پائڻ جي </w:t>
      </w:r>
      <w:r>
        <w:rPr>
          <w:w w:val="69"/>
          <w:rtl/>
        </w:rPr>
        <w:t>کين ڪا خبر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نه هوندي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گلوز جو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16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اور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ڪٽڻ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ٻاريل</w:t>
      </w:r>
      <w:r>
        <w:rPr>
          <w:w w:val="69"/>
        </w:rPr>
        <w:t>/</w:t>
      </w:r>
      <w:r>
        <w:rPr>
          <w:w w:val="69"/>
          <w:rtl/>
        </w:rPr>
        <w:t xml:space="preserve"> بوائل ٿيل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ڪئنچي وغيره جو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اِستعمال</w:t>
      </w:r>
      <w:r>
        <w:rPr>
          <w:spacing w:val="40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کين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معلوم</w:t>
      </w:r>
      <w:r>
        <w:rPr>
          <w:spacing w:val="-5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هوندو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آهي،</w:t>
      </w:r>
      <w:r>
        <w:rPr>
          <w:rtl/>
        </w:rPr>
        <w:t xml:space="preserve"> </w:t>
      </w:r>
      <w:r>
        <w:rPr>
          <w:w w:val="66"/>
          <w:rtl/>
        </w:rPr>
        <w:t>صفائي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سٿرائي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جون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مناسب</w:t>
      </w:r>
      <w:r>
        <w:rPr>
          <w:spacing w:val="-3"/>
          <w:rtl/>
        </w:rPr>
        <w:t xml:space="preserve"> </w:t>
      </w:r>
      <w:r>
        <w:rPr>
          <w:w w:val="66"/>
          <w:rtl/>
        </w:rPr>
        <w:t>طريقي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احتياطي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تدبيرون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اختيار نه</w:t>
      </w:r>
      <w:r>
        <w:rPr>
          <w:spacing w:val="-9"/>
          <w:rtl/>
        </w:rPr>
        <w:t xml:space="preserve"> </w:t>
      </w:r>
      <w:r>
        <w:rPr>
          <w:w w:val="66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66"/>
          <w:rtl/>
        </w:rPr>
        <w:t xml:space="preserve">سان </w:t>
      </w:r>
      <w:r>
        <w:rPr>
          <w:w w:val="72"/>
          <w:rtl/>
        </w:rPr>
        <w:t>ڪيتريون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مريض عورتون موت 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منهن ۾</w:t>
      </w:r>
      <w:r>
        <w:rPr>
          <w:spacing w:val="-9"/>
          <w:rtl/>
        </w:rPr>
        <w:t xml:space="preserve"> </w:t>
      </w:r>
      <w:r>
        <w:rPr>
          <w:w w:val="72"/>
          <w:rtl/>
        </w:rPr>
        <w:t>هلي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وينديون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w w:val="72"/>
          <w:rtl/>
        </w:rPr>
        <w:t xml:space="preserve"> ڇوڪرين 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ننڍيءَ</w:t>
      </w:r>
      <w:r>
        <w:rPr>
          <w:spacing w:val="-7"/>
          <w:rtl/>
        </w:rPr>
        <w:t xml:space="preserve"> </w:t>
      </w:r>
      <w:r>
        <w:rPr>
          <w:w w:val="72"/>
          <w:rtl/>
        </w:rPr>
        <w:t>عمر ۾</w:t>
      </w:r>
      <w:r>
        <w:rPr>
          <w:spacing w:val="-1"/>
          <w:rtl/>
        </w:rPr>
        <w:t xml:space="preserve"> </w:t>
      </w:r>
      <w:r>
        <w:rPr>
          <w:w w:val="72"/>
          <w:rtl/>
        </w:rPr>
        <w:t>شادي به ويم دوران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پيچيدگين جو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وڏو اهم مسئلو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آهي، ننڍپڻ ۾ جيئن ته ڇوڪري جي جسماني بناوٽ اڃان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 xml:space="preserve">نامڪمل هوندي </w:t>
      </w:r>
      <w:r>
        <w:rPr>
          <w:w w:val="74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ڪري هوءَ</w:t>
      </w:r>
      <w:r>
        <w:rPr>
          <w:spacing w:val="-9"/>
          <w:rtl/>
        </w:rPr>
        <w:t xml:space="preserve"> </w:t>
      </w:r>
      <w:r>
        <w:rPr>
          <w:w w:val="74"/>
          <w:rtl/>
        </w:rPr>
        <w:t>حمل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جو ٿيڻ</w:t>
      </w:r>
      <w:r>
        <w:rPr>
          <w:spacing w:val="-9"/>
          <w:rtl/>
        </w:rPr>
        <w:t xml:space="preserve"> </w:t>
      </w:r>
      <w:r>
        <w:rPr>
          <w:w w:val="74"/>
          <w:rtl/>
        </w:rPr>
        <w:t>۽ ڊليوري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جو مرحلو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برداشت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 پوزيشن</w:t>
      </w:r>
      <w:r>
        <w:rPr>
          <w:spacing w:val="-10"/>
          <w:rtl/>
        </w:rPr>
        <w:t xml:space="preserve"> </w:t>
      </w:r>
      <w:r>
        <w:rPr>
          <w:w w:val="74"/>
          <w:rtl/>
        </w:rPr>
        <w:t>۾ نه</w:t>
      </w:r>
      <w:r>
        <w:rPr>
          <w:spacing w:val="-7"/>
          <w:rtl/>
        </w:rPr>
        <w:t xml:space="preserve"> </w:t>
      </w:r>
      <w:r>
        <w:rPr>
          <w:w w:val="74"/>
          <w:rtl/>
        </w:rPr>
        <w:t>هوندي آهي</w:t>
      </w:r>
      <w:r>
        <w:rPr>
          <w:w w:val="74"/>
        </w:rPr>
        <w:t>.</w:t>
      </w:r>
      <w:r>
        <w:rPr>
          <w:spacing w:val="-7"/>
          <w:rtl/>
        </w:rPr>
        <w:t xml:space="preserve"> </w:t>
      </w:r>
      <w:r>
        <w:rPr>
          <w:w w:val="74"/>
          <w:rtl/>
        </w:rPr>
        <w:t>ماهرن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راءِ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مطابق</w:t>
      </w:r>
      <w:r>
        <w:rPr>
          <w:rtl/>
        </w:rPr>
        <w:t xml:space="preserve"> </w:t>
      </w:r>
      <w:r>
        <w:rPr>
          <w:w w:val="72"/>
        </w:rPr>
        <w:t>21</w:t>
      </w:r>
      <w:r>
        <w:rPr>
          <w:rtl/>
        </w:rPr>
        <w:t xml:space="preserve"> </w:t>
      </w:r>
      <w:r>
        <w:rPr>
          <w:w w:val="72"/>
          <w:rtl/>
        </w:rPr>
        <w:t>سالن</w:t>
      </w:r>
      <w:r>
        <w:rPr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وڌيڪ</w:t>
      </w:r>
      <w:r>
        <w:rPr>
          <w:spacing w:val="-6"/>
          <w:rtl/>
        </w:rPr>
        <w:t xml:space="preserve"> </w:t>
      </w:r>
      <w:r>
        <w:rPr>
          <w:w w:val="72"/>
          <w:rtl/>
        </w:rPr>
        <w:t>عمر</w:t>
      </w:r>
      <w:r>
        <w:rPr>
          <w:spacing w:val="-1"/>
          <w:rtl/>
        </w:rPr>
        <w:t xml:space="preserve"> </w:t>
      </w:r>
      <w:r>
        <w:rPr>
          <w:w w:val="72"/>
          <w:rtl/>
        </w:rPr>
        <w:t>وارين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ڇوڪرين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بنسبت</w:t>
      </w:r>
      <w:r>
        <w:rPr>
          <w:rtl/>
        </w:rPr>
        <w:t xml:space="preserve"> </w:t>
      </w:r>
      <w:r>
        <w:rPr>
          <w:w w:val="72"/>
        </w:rPr>
        <w:t>15</w:t>
      </w:r>
      <w:r>
        <w:rPr>
          <w:spacing w:val="-4"/>
          <w:rtl/>
        </w:rPr>
        <w:t xml:space="preserve"> </w:t>
      </w:r>
      <w:r>
        <w:rPr>
          <w:w w:val="72"/>
          <w:rtl/>
        </w:rPr>
        <w:t>کان</w:t>
      </w:r>
      <w:r>
        <w:rPr>
          <w:rtl/>
        </w:rPr>
        <w:t xml:space="preserve"> </w:t>
      </w:r>
      <w:r>
        <w:rPr>
          <w:w w:val="72"/>
        </w:rPr>
        <w:t>19</w:t>
      </w:r>
      <w:r>
        <w:rPr>
          <w:rtl/>
        </w:rPr>
        <w:t xml:space="preserve"> </w:t>
      </w:r>
      <w:r>
        <w:rPr>
          <w:w w:val="72"/>
          <w:rtl/>
        </w:rPr>
        <w:t>سالن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تائين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واريون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ڇوڪريون</w:t>
      </w:r>
      <w:r>
        <w:rPr>
          <w:rtl/>
        </w:rPr>
        <w:t xml:space="preserve"> </w:t>
      </w:r>
      <w:r>
        <w:rPr>
          <w:w w:val="70"/>
          <w:rtl/>
        </w:rPr>
        <w:t>ويم دوران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مختلف تڪليفن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آسانيءَ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سان منهن نٿيون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ڏيئي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سگهن 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سندن مرڻ جا آثار وڌيڪ موجود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 xml:space="preserve">هوندا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w w:val="72"/>
          <w:rtl/>
        </w:rPr>
        <w:t xml:space="preserve"> ٻار جي پيدائش وارو مرحلو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 لاءِ وڌيڪ نازڪ ۽ خطرناڪ ثابت ٿيندو آهي</w:t>
      </w:r>
      <w:r>
        <w:rPr>
          <w:w w:val="72"/>
        </w:rPr>
        <w:t>.</w:t>
      </w:r>
    </w:p>
    <w:p w14:paraId="64B67EC7">
      <w:pPr>
        <w:pStyle w:val="13"/>
        <w:bidi/>
        <w:spacing w:line="264" w:lineRule="auto"/>
        <w:ind w:left="154" w:right="311" w:firstLine="729"/>
        <w:jc w:val="left"/>
      </w:pPr>
      <w:r>
        <w:rPr>
          <w:w w:val="71"/>
          <w:rtl/>
        </w:rPr>
        <w:t>پاڪستان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۾ ويم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۽ ويم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سان لاڳاپيل پيچيدگي 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 xml:space="preserve">هر </w:t>
      </w:r>
      <w:r>
        <w:rPr>
          <w:w w:val="71"/>
        </w:rPr>
        <w:t>21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منٽن کان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هڪ ڳورهاري عورت</w:t>
      </w:r>
      <w:r>
        <w:rPr>
          <w:rtl/>
        </w:rPr>
        <w:t xml:space="preserve"> </w:t>
      </w:r>
      <w:r>
        <w:rPr>
          <w:w w:val="74"/>
          <w:rtl/>
        </w:rPr>
        <w:t>اجل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جو شڪار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w w:val="74"/>
        </w:rPr>
        <w:t>.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خواتين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 عمومي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صحت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ناقابل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بيان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صورتحال ۽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بالخصوص ويم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دوران </w:t>
      </w:r>
      <w:r>
        <w:rPr>
          <w:w w:val="71"/>
          <w:rtl/>
        </w:rPr>
        <w:t>وارا مسئلا جن ۾ غربت، لاعلمي ۽ بي توجهي جي ڪري موت جو وڌيل انگ هڪ توجهه طلب قومي مسئلو آهي</w:t>
      </w:r>
      <w:r>
        <w:rPr>
          <w:w w:val="71"/>
        </w:rPr>
        <w:t>.</w:t>
      </w:r>
      <w:r>
        <w:rPr>
          <w:spacing w:val="80"/>
          <w:rtl/>
        </w:rPr>
        <w:t xml:space="preserve"> </w:t>
      </w:r>
      <w:r>
        <w:rPr>
          <w:w w:val="69"/>
          <w:rtl/>
        </w:rPr>
        <w:t>ويم جي دوران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پيچيدگين جو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ٿيڻ ۽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کي حل ڪرڻ لاءِ جتي اسان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مٿي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ذڪر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ڪيل ڳالهين تي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زور</w:t>
      </w:r>
      <w:r>
        <w:rPr>
          <w:rtl/>
        </w:rPr>
        <w:t xml:space="preserve"> </w:t>
      </w:r>
      <w:r>
        <w:rPr>
          <w:w w:val="69"/>
          <w:rtl/>
        </w:rPr>
        <w:t>ڏيون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ٿا،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حڪومت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طور تي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اهم فرض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عائد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ٿو ته هر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وڏي توڙي ننڍڙي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شهر،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ڳوٺ</w:t>
      </w:r>
      <w:r>
        <w:rPr>
          <w:spacing w:val="-9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واهڻ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جتي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انساني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آبادي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هيٺانهين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سطح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تائين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صحت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مرڪز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کولي۽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0"/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 xml:space="preserve">ميٽرنٽي </w:t>
      </w:r>
      <w:r>
        <w:rPr>
          <w:w w:val="70"/>
          <w:rtl/>
        </w:rPr>
        <w:t>هوم</w:t>
      </w:r>
      <w:r>
        <w:rPr>
          <w:w w:val="70"/>
        </w:rPr>
        <w:t>(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هجن،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پڙهيل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ڳڙهيل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ليڊي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هيلٿ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وزيٽر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ضرور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هجن،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بروقت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ڳورهاري</w:t>
      </w:r>
      <w:r>
        <w:rPr>
          <w:rtl/>
        </w:rPr>
        <w:t xml:space="preserve"> </w:t>
      </w:r>
      <w:r>
        <w:rPr>
          <w:w w:val="74"/>
          <w:rtl/>
        </w:rPr>
        <w:t>عورت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مدد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ڪن</w:t>
      </w:r>
      <w:r>
        <w:rPr>
          <w:w w:val="74"/>
        </w:rPr>
        <w:t>.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مٿي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ذڪر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ڪيل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مضمون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9"/>
          <w:w w:val="74"/>
          <w:rtl/>
        </w:rPr>
        <w:t xml:space="preserve"> </w:t>
      </w:r>
      <w:r>
        <w:rPr>
          <w:w w:val="74"/>
        </w:rPr>
        <w:t>)</w:t>
      </w:r>
      <w:r>
        <w:rPr>
          <w:w w:val="74"/>
          <w:rtl/>
        </w:rPr>
        <w:t>دوران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زچگي</w:t>
      </w:r>
      <w:r>
        <w:rPr>
          <w:w w:val="74"/>
        </w:rPr>
        <w:t>(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ٿيندڙ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موت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پيچيدگين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ڀرپور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جائزو </w:t>
      </w:r>
      <w:r>
        <w:rPr>
          <w:w w:val="67"/>
          <w:rtl/>
        </w:rPr>
        <w:t>ورتو ويو آهي</w:t>
      </w:r>
      <w:r>
        <w:rPr>
          <w:w w:val="67"/>
        </w:rPr>
        <w:t>.</w:t>
      </w:r>
    </w:p>
    <w:p w14:paraId="5DF0ECF0">
      <w:pPr>
        <w:pStyle w:val="13"/>
        <w:bidi/>
        <w:spacing w:line="271" w:lineRule="auto"/>
        <w:ind w:left="155" w:right="311" w:firstLine="720"/>
        <w:jc w:val="left"/>
      </w:pPr>
      <w:r>
        <w:rPr>
          <w:w w:val="70"/>
          <w:rtl/>
        </w:rPr>
        <w:t xml:space="preserve">پاڪستان ۾ ڄمندڙ </w:t>
      </w:r>
      <w:r>
        <w:rPr>
          <w:w w:val="70"/>
        </w:rPr>
        <w:t>61</w:t>
      </w:r>
      <w:r>
        <w:rPr>
          <w:spacing w:val="-6"/>
          <w:rtl/>
        </w:rPr>
        <w:t xml:space="preserve"> </w:t>
      </w:r>
      <w:r>
        <w:rPr>
          <w:w w:val="70"/>
          <w:rtl/>
        </w:rPr>
        <w:t>سيڪڙو ٻار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فوت ٿي وڃن ٿا ۽ </w:t>
      </w:r>
      <w:r>
        <w:rPr>
          <w:w w:val="70"/>
        </w:rPr>
        <w:t>91</w:t>
      </w:r>
      <w:r>
        <w:rPr>
          <w:spacing w:val="-6"/>
          <w:rtl/>
        </w:rPr>
        <w:t xml:space="preserve"> </w:t>
      </w:r>
      <w:r>
        <w:rPr>
          <w:w w:val="70"/>
          <w:rtl/>
        </w:rPr>
        <w:t>سيڪڙو ٻارڙا پهرين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سالگره کان اڳ ۽</w:t>
      </w:r>
      <w:r>
        <w:rPr>
          <w:spacing w:val="-7"/>
          <w:rtl/>
        </w:rPr>
        <w:t xml:space="preserve"> </w:t>
      </w:r>
      <w:r>
        <w:rPr>
          <w:w w:val="70"/>
        </w:rPr>
        <w:t>51</w:t>
      </w:r>
      <w:r>
        <w:rPr>
          <w:spacing w:val="40"/>
          <w:rtl/>
        </w:rPr>
        <w:t xml:space="preserve"> </w:t>
      </w:r>
      <w:r>
        <w:rPr>
          <w:w w:val="69"/>
          <w:rtl/>
        </w:rPr>
        <w:t>سيڪڙو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ٻار پهرين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مهيني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فوت ٿين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پي پي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اي</w:t>
      </w:r>
      <w:r>
        <w:rPr>
          <w:w w:val="69"/>
        </w:rPr>
        <w:t>(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مطابق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ٻارن جي موت جو سبب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غذا جي ڪمي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۽ ويم</w:t>
      </w:r>
      <w:r>
        <w:rPr>
          <w:spacing w:val="40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غلط</w:t>
      </w:r>
      <w:r>
        <w:rPr>
          <w:spacing w:val="-8"/>
          <w:rtl/>
        </w:rPr>
        <w:t xml:space="preserve"> </w:t>
      </w:r>
      <w:r>
        <w:rPr>
          <w:w w:val="72"/>
          <w:rtl/>
        </w:rPr>
        <w:t>طريقا</w:t>
      </w:r>
      <w:r>
        <w:rPr>
          <w:spacing w:val="-3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ڪراچيءَ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جاري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ٿيندڙ</w:t>
      </w:r>
      <w:r>
        <w:rPr>
          <w:spacing w:val="-4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اخبار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بيورو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رپورٽ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-4"/>
          <w:rtl/>
        </w:rPr>
        <w:t xml:space="preserve"> </w:t>
      </w:r>
      <w:r>
        <w:rPr>
          <w:w w:val="72"/>
          <w:rtl/>
        </w:rPr>
        <w:t>پاڪستان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ڄمندڙ ٻارڙن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موت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 شرح هڪ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سال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</w:rPr>
        <w:t>61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سيڪڙو آهي، هڪ هزار فوت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ٿيندڙ ٻارڙن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71"/>
        </w:rPr>
        <w:t>91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ٻارڙا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پهرين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سالگره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اڳي</w:t>
      </w:r>
      <w:r>
        <w:rPr>
          <w:rtl/>
        </w:rPr>
        <w:t xml:space="preserve"> </w:t>
      </w:r>
      <w:r>
        <w:rPr>
          <w:w w:val="71"/>
          <w:rtl/>
        </w:rPr>
        <w:t xml:space="preserve">۽ </w:t>
      </w:r>
      <w:r>
        <w:rPr>
          <w:w w:val="71"/>
        </w:rPr>
        <w:t>51</w:t>
      </w:r>
      <w:r>
        <w:rPr>
          <w:rtl/>
        </w:rPr>
        <w:t xml:space="preserve"> </w:t>
      </w:r>
      <w:r>
        <w:rPr>
          <w:w w:val="71"/>
          <w:rtl/>
        </w:rPr>
        <w:t>ٻارڙا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پهرين مهيني اندر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فوت ٿي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وڃن ٿا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جنهن جو سبب غذا جي ڪمي، ويم جا غلطا طريقا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 xml:space="preserve">روزانه </w:t>
      </w:r>
      <w:r>
        <w:rPr>
          <w:w w:val="75"/>
          <w:rtl/>
        </w:rPr>
        <w:t xml:space="preserve">ڪاوش، اربع </w:t>
      </w:r>
      <w:r>
        <w:rPr>
          <w:w w:val="75"/>
        </w:rPr>
        <w:t>13</w:t>
      </w:r>
      <w:r>
        <w:rPr>
          <w:w w:val="75"/>
          <w:rtl/>
        </w:rPr>
        <w:t xml:space="preserve"> فيبروري </w:t>
      </w:r>
      <w:r>
        <w:rPr>
          <w:w w:val="75"/>
        </w:rPr>
        <w:t>2112</w:t>
      </w:r>
      <w:r>
        <w:rPr>
          <w:w w:val="75"/>
          <w:rtl/>
        </w:rPr>
        <w:t>ع</w:t>
      </w:r>
      <w:r>
        <w:rPr>
          <w:w w:val="75"/>
        </w:rPr>
        <w:t>(</w:t>
      </w:r>
    </w:p>
    <w:p w14:paraId="4F33E2C4">
      <w:pPr>
        <w:pStyle w:val="13"/>
        <w:rPr>
          <w:sz w:val="20"/>
        </w:rPr>
      </w:pPr>
    </w:p>
    <w:p w14:paraId="0340A69D">
      <w:pPr>
        <w:pStyle w:val="13"/>
        <w:spacing w:before="23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82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316230</wp:posOffset>
                </wp:positionV>
                <wp:extent cx="5772785" cy="55245"/>
                <wp:effectExtent l="0" t="0" r="0" b="0"/>
                <wp:wrapTopAndBottom/>
                <wp:docPr id="439" name="Graphic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39" o:spid="_x0000_s1026" o:spt="100" style="position:absolute;left:0pt;margin-left:70.55pt;margin-top:24.9pt;height:4.35pt;width:454.55pt;mso-position-horizontal-relative:page;mso-wrap-distance-bottom:0pt;mso-wrap-distance-top:0pt;z-index:-251528192;mso-width-relative:page;mso-height-relative:page;" fillcolor="#612322" filled="t" stroked="f" coordsize="5772785,55244" o:gfxdata="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+vXQdoAAAAKAQAADwAAAAAA&#10;AAABACAAAAAiAAAAZHJzL2Rvd25yZXYueG1sUEsBAhQAFAAAAAgAh07iQIBxVFd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554555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E674F07">
      <w:pPr>
        <w:pStyle w:val="13"/>
        <w:spacing w:before="9"/>
        <w:rPr>
          <w:sz w:val="3"/>
        </w:rPr>
      </w:pPr>
    </w:p>
    <w:p w14:paraId="3BD3BA4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41" name="Graphic 44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JcBhXCLAgAAIwcA&#10;AA4AAAAAAAAAAQAgAAAAJAEAAGRycy9lMm9Eb2MueG1sUEsFBgAAAAAGAAYAWQEAACEGAAAAAA==&#10;">
                <o:lock v:ext="edit" aspectratio="f"/>
                <v:shape id="Graphic 441" o:spid="_x0000_s1026" o:spt="100" style="position:absolute;left:0;top:0;height:40005;width:5737860;" fillcolor="#000000" filled="t" stroked="f" coordsize="5737860,40005" o:gfxdata="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QFoH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EB4EEA9">
      <w:pPr>
        <w:pStyle w:val="13"/>
        <w:bidi/>
        <w:spacing w:before="262" w:line="271" w:lineRule="auto"/>
        <w:ind w:left="154" w:right="311" w:firstLine="731"/>
        <w:jc w:val="left"/>
      </w:pPr>
      <w:r>
        <w:rPr>
          <w:w w:val="66"/>
          <w:rtl/>
        </w:rPr>
        <w:t>پروفيسر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جي</w:t>
      </w:r>
      <w:r>
        <w:rPr>
          <w:w w:val="66"/>
        </w:rPr>
        <w:t>.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ايس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اڪرم،</w:t>
      </w:r>
      <w:r>
        <w:rPr>
          <w:rtl/>
        </w:rPr>
        <w:t xml:space="preserve"> </w:t>
      </w:r>
      <w:r>
        <w:rPr>
          <w:w w:val="66"/>
          <w:rtl/>
        </w:rPr>
        <w:t>چيئرمين</w:t>
      </w:r>
      <w:r>
        <w:rPr>
          <w:rtl/>
        </w:rPr>
        <w:t xml:space="preserve"> </w:t>
      </w:r>
      <w:r>
        <w:rPr>
          <w:w w:val="66"/>
          <w:rtl/>
        </w:rPr>
        <w:t>پاڪستان</w:t>
      </w:r>
      <w:r>
        <w:rPr>
          <w:rtl/>
        </w:rPr>
        <w:t xml:space="preserve"> </w:t>
      </w:r>
      <w:r>
        <w:rPr>
          <w:w w:val="66"/>
          <w:rtl/>
        </w:rPr>
        <w:t>پيڊياٽرڪ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ايسوسيئيشن</w:t>
      </w:r>
      <w:r>
        <w:rPr>
          <w:spacing w:val="-2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پي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پي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اي</w:t>
      </w:r>
      <w:r>
        <w:rPr>
          <w:w w:val="66"/>
        </w:rPr>
        <w:t>.(</w:t>
      </w:r>
      <w:r>
        <w:rPr>
          <w:rtl/>
        </w:rPr>
        <w:t xml:space="preserve"> </w:t>
      </w:r>
      <w:r>
        <w:rPr>
          <w:w w:val="66"/>
          <w:rtl/>
        </w:rPr>
        <w:t>تازو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ان</w:t>
      </w:r>
      <w:r>
        <w:rPr>
          <w:rtl/>
        </w:rPr>
        <w:t xml:space="preserve"> </w:t>
      </w:r>
      <w:r>
        <w:rPr>
          <w:w w:val="66"/>
          <w:rtl/>
        </w:rPr>
        <w:t>ساڳي</w:t>
      </w:r>
      <w:r>
        <w:rPr>
          <w:rtl/>
        </w:rPr>
        <w:t xml:space="preserve"> </w:t>
      </w:r>
      <w:r>
        <w:rPr>
          <w:w w:val="71"/>
          <w:rtl/>
        </w:rPr>
        <w:t>موضوع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خيالن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ڏي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وٺ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ماءُ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ٻار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واڳيل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حقيقتن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منهن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ڏيڻ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حالتن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 xml:space="preserve">بهتر </w:t>
      </w:r>
      <w:r>
        <w:rPr>
          <w:w w:val="70"/>
          <w:rtl/>
        </w:rPr>
        <w:t>طريقي منهن ڏيڻ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لاءِ ڪراچي آغا خان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ميڊيڪل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يونيورسٽي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ٻار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سنڀال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عنوان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تحت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ٻه ڏينهن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وارو</w:t>
      </w:r>
      <w:r>
        <w:rPr>
          <w:rtl/>
        </w:rPr>
        <w:t xml:space="preserve"> </w:t>
      </w:r>
      <w:r>
        <w:rPr>
          <w:w w:val="73"/>
          <w:rtl/>
        </w:rPr>
        <w:t>سمپوزيم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گذريو،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11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rtl/>
        </w:rPr>
        <w:t xml:space="preserve"> </w:t>
      </w:r>
      <w:r>
        <w:rPr>
          <w:w w:val="73"/>
          <w:rtl/>
        </w:rPr>
        <w:t>پڻ</w:t>
      </w:r>
      <w:r>
        <w:rPr>
          <w:spacing w:val="-8"/>
          <w:rtl/>
        </w:rPr>
        <w:t xml:space="preserve"> </w:t>
      </w:r>
      <w:r>
        <w:rPr>
          <w:w w:val="73"/>
          <w:rtl/>
        </w:rPr>
        <w:t>ماهر</w:t>
      </w:r>
      <w:r>
        <w:rPr>
          <w:spacing w:val="-12"/>
          <w:rtl/>
        </w:rPr>
        <w:t xml:space="preserve"> </w:t>
      </w:r>
      <w:r>
        <w:rPr>
          <w:w w:val="73"/>
          <w:rtl/>
        </w:rPr>
        <w:t>ڊاڪٽرن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ٻارن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صحت</w:t>
      </w:r>
      <w:r>
        <w:rPr>
          <w:spacing w:val="-10"/>
          <w:rtl/>
        </w:rPr>
        <w:t xml:space="preserve"> </w:t>
      </w:r>
      <w:r>
        <w:rPr>
          <w:w w:val="73"/>
          <w:rtl/>
        </w:rPr>
        <w:t>۽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سنڀال</w:t>
      </w:r>
      <w:r>
        <w:rPr>
          <w:spacing w:val="-5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گڏوگڏ</w:t>
      </w:r>
      <w:r>
        <w:rPr>
          <w:spacing w:val="-6"/>
          <w:rtl/>
        </w:rPr>
        <w:t xml:space="preserve"> </w:t>
      </w:r>
      <w:r>
        <w:rPr>
          <w:w w:val="73"/>
          <w:rtl/>
        </w:rPr>
        <w:t>ماءُ</w:t>
      </w:r>
      <w:r>
        <w:rPr>
          <w:spacing w:val="-10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صحت</w:t>
      </w:r>
      <w:r>
        <w:rPr>
          <w:spacing w:val="-10"/>
          <w:rtl/>
        </w:rPr>
        <w:t xml:space="preserve"> </w:t>
      </w:r>
      <w:r>
        <w:rPr>
          <w:w w:val="73"/>
          <w:rtl/>
        </w:rPr>
        <w:t xml:space="preserve">جي </w:t>
      </w:r>
      <w:r>
        <w:rPr>
          <w:w w:val="68"/>
          <w:rtl/>
        </w:rPr>
        <w:t>سنڀال تي خاص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طور توجهه ڏيڻ جو ضرورت تي زور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ڏنو ۽ حڪومت کان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مطالبو ڪيو ته ملڪ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۾ هيٺانهين سطح</w:t>
      </w:r>
      <w:r>
        <w:rPr>
          <w:spacing w:val="40"/>
          <w:rtl/>
        </w:rPr>
        <w:t xml:space="preserve"> </w:t>
      </w:r>
      <w:r>
        <w:rPr>
          <w:w w:val="69"/>
          <w:rtl/>
        </w:rPr>
        <w:t>تائين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هنگامي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حالتن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تحت</w:t>
      </w:r>
      <w:r>
        <w:rPr>
          <w:spacing w:val="-6"/>
          <w:rtl/>
        </w:rPr>
        <w:t xml:space="preserve"> </w:t>
      </w:r>
      <w:r>
        <w:rPr>
          <w:w w:val="69"/>
          <w:rtl/>
        </w:rPr>
        <w:t>ٻار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نشونما</w:t>
      </w:r>
      <w:r>
        <w:rPr>
          <w:spacing w:val="-1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صحت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عنوان</w:t>
      </w:r>
      <w:r>
        <w:rPr>
          <w:rtl/>
        </w:rPr>
        <w:t xml:space="preserve"> </w:t>
      </w:r>
      <w:r>
        <w:rPr>
          <w:w w:val="69"/>
          <w:rtl/>
        </w:rPr>
        <w:t>هيٺ</w:t>
      </w:r>
      <w:r>
        <w:rPr>
          <w:spacing w:val="40"/>
          <w:position w:val="1"/>
          <w:rtl/>
        </w:rPr>
        <w:t xml:space="preserve"> </w:t>
      </w:r>
      <w:r>
        <w:rPr>
          <w:w w:val="69"/>
          <w:rtl/>
        </w:rPr>
        <w:t>اپاءُ</w:t>
      </w:r>
      <w:r>
        <w:rPr>
          <w:rtl/>
        </w:rPr>
        <w:t xml:space="preserve"> </w:t>
      </w:r>
      <w:r>
        <w:rPr>
          <w:w w:val="69"/>
          <w:rtl/>
        </w:rPr>
        <w:t>وٺي،</w:t>
      </w:r>
      <w:r>
        <w:rPr>
          <w:rtl/>
        </w:rPr>
        <w:t xml:space="preserve"> </w:t>
      </w:r>
      <w:r>
        <w:rPr>
          <w:w w:val="69"/>
          <w:rtl/>
        </w:rPr>
        <w:t>ٻارڙن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زندگين</w:t>
      </w:r>
      <w:r>
        <w:rPr>
          <w:spacing w:val="-2"/>
          <w:rtl/>
        </w:rPr>
        <w:t xml:space="preserve"> </w:t>
      </w:r>
      <w:r>
        <w:rPr>
          <w:w w:val="69"/>
          <w:rtl/>
        </w:rPr>
        <w:t xml:space="preserve">کي </w:t>
      </w:r>
      <w:r>
        <w:rPr>
          <w:w w:val="70"/>
          <w:rtl/>
        </w:rPr>
        <w:t>بچايو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w w:val="70"/>
        </w:rPr>
        <w:t>.</w:t>
      </w:r>
    </w:p>
    <w:p w14:paraId="47F7204E">
      <w:pPr>
        <w:pStyle w:val="13"/>
        <w:bidi/>
        <w:spacing w:line="268" w:lineRule="auto"/>
        <w:ind w:left="153" w:right="311" w:firstLine="728"/>
        <w:jc w:val="left"/>
      </w:pPr>
      <w:r>
        <w:rPr>
          <w:w w:val="65"/>
          <w:rtl/>
        </w:rPr>
        <w:t>پنهنجي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افتتاحي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تقرير</w:t>
      </w:r>
      <w:r>
        <w:rPr>
          <w:spacing w:val="-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5"/>
          <w:rtl/>
        </w:rPr>
        <w:t>ڪئنيڊا</w:t>
      </w:r>
      <w:r>
        <w:rPr>
          <w:spacing w:val="-9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آيل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ڊاڪٽر</w:t>
      </w:r>
      <w:r>
        <w:rPr>
          <w:spacing w:val="-9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فريزر</w:t>
      </w:r>
      <w:r>
        <w:rPr>
          <w:spacing w:val="-8"/>
          <w:rtl/>
        </w:rPr>
        <w:t xml:space="preserve"> </w:t>
      </w:r>
      <w:r>
        <w:rPr>
          <w:w w:val="65"/>
          <w:rtl/>
        </w:rPr>
        <w:t>ٻڌايو</w:t>
      </w:r>
      <w:r>
        <w:rPr>
          <w:spacing w:val="-9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مستقل</w:t>
      </w:r>
      <w:r>
        <w:rPr>
          <w:spacing w:val="-9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معمارن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5"/>
          <w:rtl/>
        </w:rPr>
        <w:t xml:space="preserve">توجهه </w:t>
      </w:r>
      <w:r>
        <w:rPr>
          <w:w w:val="68"/>
          <w:rtl/>
        </w:rPr>
        <w:t>ڏيڻ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اسان</w:t>
      </w:r>
      <w:r>
        <w:rPr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ملڪ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اصل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rtl/>
        </w:rPr>
        <w:t xml:space="preserve"> </w:t>
      </w:r>
      <w:r>
        <w:rPr>
          <w:w w:val="68"/>
          <w:rtl/>
        </w:rPr>
        <w:t>خوشحاليءَ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ٻج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پوکيون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ٿا،</w:t>
      </w:r>
      <w:r>
        <w:rPr>
          <w:spacing w:val="-4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ننڍڙي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هوندي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واري</w:t>
      </w:r>
      <w:r>
        <w:rPr>
          <w:rtl/>
        </w:rPr>
        <w:t xml:space="preserve"> </w:t>
      </w:r>
      <w:r>
        <w:rPr>
          <w:w w:val="68"/>
          <w:rtl/>
        </w:rPr>
        <w:t>سٺي</w:t>
      </w:r>
      <w:r>
        <w:rPr>
          <w:rtl/>
        </w:rPr>
        <w:t xml:space="preserve"> </w:t>
      </w:r>
      <w:r>
        <w:rPr>
          <w:w w:val="68"/>
          <w:rtl/>
        </w:rPr>
        <w:t>سنڀال،</w:t>
      </w:r>
      <w:r>
        <w:rPr>
          <w:rtl/>
        </w:rPr>
        <w:t xml:space="preserve"> </w:t>
      </w:r>
      <w:r>
        <w:rPr>
          <w:w w:val="68"/>
          <w:rtl/>
        </w:rPr>
        <w:t>ٻارڙي جي نه صرف سٺي صحت 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سکڻ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واري مرحلي کي ڀرپور انداز سان اڳتي وڌائي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ٿي،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پر اصل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ذهني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 xml:space="preserve">نشونما </w:t>
      </w:r>
      <w:r>
        <w:rPr>
          <w:w w:val="70"/>
          <w:rtl/>
        </w:rPr>
        <w:t>به سٺي</w:t>
      </w:r>
      <w:r>
        <w:rPr>
          <w:rtl/>
        </w:rPr>
        <w:t xml:space="preserve"> </w:t>
      </w:r>
      <w:r>
        <w:rPr>
          <w:w w:val="70"/>
          <w:rtl/>
        </w:rPr>
        <w:t>صحت جي ئي مرهونِ منت آهي</w:t>
      </w:r>
      <w:r>
        <w:rPr>
          <w:w w:val="70"/>
        </w:rPr>
        <w:t>.</w:t>
      </w:r>
    </w:p>
    <w:p w14:paraId="1EB52CED">
      <w:pPr>
        <w:spacing w:before="0" w:line="338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28EB816">
      <w:pPr>
        <w:pStyle w:val="13"/>
        <w:rPr>
          <w:sz w:val="20"/>
        </w:rPr>
      </w:pPr>
    </w:p>
    <w:p w14:paraId="00B64049">
      <w:pPr>
        <w:pStyle w:val="13"/>
        <w:rPr>
          <w:sz w:val="20"/>
        </w:rPr>
      </w:pPr>
    </w:p>
    <w:p w14:paraId="5CF6AA6D">
      <w:pPr>
        <w:pStyle w:val="13"/>
        <w:rPr>
          <w:sz w:val="20"/>
        </w:rPr>
      </w:pPr>
    </w:p>
    <w:p w14:paraId="2BF42112">
      <w:pPr>
        <w:pStyle w:val="13"/>
        <w:rPr>
          <w:sz w:val="20"/>
        </w:rPr>
      </w:pPr>
    </w:p>
    <w:p w14:paraId="7D1F75D0">
      <w:pPr>
        <w:pStyle w:val="13"/>
        <w:rPr>
          <w:sz w:val="20"/>
        </w:rPr>
      </w:pPr>
    </w:p>
    <w:p w14:paraId="00C5A70E">
      <w:pPr>
        <w:pStyle w:val="13"/>
        <w:rPr>
          <w:sz w:val="20"/>
        </w:rPr>
      </w:pPr>
    </w:p>
    <w:p w14:paraId="7593FDB4">
      <w:pPr>
        <w:pStyle w:val="13"/>
        <w:rPr>
          <w:sz w:val="20"/>
        </w:rPr>
      </w:pPr>
    </w:p>
    <w:p w14:paraId="6C962C1D">
      <w:pPr>
        <w:pStyle w:val="13"/>
        <w:rPr>
          <w:sz w:val="20"/>
        </w:rPr>
      </w:pPr>
    </w:p>
    <w:p w14:paraId="34024AAC">
      <w:pPr>
        <w:pStyle w:val="13"/>
        <w:rPr>
          <w:sz w:val="20"/>
        </w:rPr>
      </w:pPr>
    </w:p>
    <w:p w14:paraId="26FB223D">
      <w:pPr>
        <w:pStyle w:val="13"/>
        <w:rPr>
          <w:sz w:val="20"/>
        </w:rPr>
      </w:pPr>
    </w:p>
    <w:p w14:paraId="3CC75626">
      <w:pPr>
        <w:pStyle w:val="13"/>
        <w:rPr>
          <w:sz w:val="20"/>
        </w:rPr>
      </w:pPr>
    </w:p>
    <w:p w14:paraId="2007524E">
      <w:pPr>
        <w:pStyle w:val="13"/>
        <w:rPr>
          <w:sz w:val="20"/>
        </w:rPr>
      </w:pPr>
    </w:p>
    <w:p w14:paraId="7B1A0FEF">
      <w:pPr>
        <w:pStyle w:val="13"/>
        <w:rPr>
          <w:sz w:val="20"/>
        </w:rPr>
      </w:pPr>
    </w:p>
    <w:p w14:paraId="00CAA02A">
      <w:pPr>
        <w:pStyle w:val="13"/>
        <w:rPr>
          <w:sz w:val="20"/>
        </w:rPr>
      </w:pPr>
    </w:p>
    <w:p w14:paraId="0259A08E">
      <w:pPr>
        <w:pStyle w:val="13"/>
        <w:rPr>
          <w:sz w:val="20"/>
        </w:rPr>
      </w:pPr>
    </w:p>
    <w:p w14:paraId="475974E7">
      <w:pPr>
        <w:pStyle w:val="13"/>
        <w:rPr>
          <w:sz w:val="20"/>
        </w:rPr>
      </w:pPr>
    </w:p>
    <w:p w14:paraId="202720B7">
      <w:pPr>
        <w:pStyle w:val="13"/>
        <w:rPr>
          <w:sz w:val="20"/>
        </w:rPr>
      </w:pPr>
    </w:p>
    <w:p w14:paraId="4D960B3C">
      <w:pPr>
        <w:pStyle w:val="13"/>
        <w:rPr>
          <w:sz w:val="20"/>
        </w:rPr>
      </w:pPr>
    </w:p>
    <w:p w14:paraId="34967243">
      <w:pPr>
        <w:pStyle w:val="13"/>
        <w:rPr>
          <w:sz w:val="20"/>
        </w:rPr>
      </w:pPr>
    </w:p>
    <w:p w14:paraId="5F44D262">
      <w:pPr>
        <w:pStyle w:val="13"/>
        <w:rPr>
          <w:sz w:val="20"/>
        </w:rPr>
      </w:pPr>
    </w:p>
    <w:p w14:paraId="174CEC57">
      <w:pPr>
        <w:pStyle w:val="13"/>
        <w:rPr>
          <w:sz w:val="20"/>
        </w:rPr>
      </w:pPr>
    </w:p>
    <w:p w14:paraId="62DD008C">
      <w:pPr>
        <w:pStyle w:val="13"/>
        <w:rPr>
          <w:sz w:val="20"/>
        </w:rPr>
      </w:pPr>
    </w:p>
    <w:p w14:paraId="4612BA1C">
      <w:pPr>
        <w:pStyle w:val="13"/>
        <w:rPr>
          <w:sz w:val="20"/>
        </w:rPr>
      </w:pPr>
    </w:p>
    <w:p w14:paraId="1981B724">
      <w:pPr>
        <w:pStyle w:val="13"/>
        <w:rPr>
          <w:sz w:val="20"/>
        </w:rPr>
      </w:pPr>
    </w:p>
    <w:p w14:paraId="273B0556">
      <w:pPr>
        <w:pStyle w:val="13"/>
        <w:rPr>
          <w:sz w:val="20"/>
        </w:rPr>
      </w:pPr>
    </w:p>
    <w:p w14:paraId="0DAEBBCF">
      <w:pPr>
        <w:pStyle w:val="13"/>
        <w:rPr>
          <w:sz w:val="20"/>
        </w:rPr>
      </w:pPr>
    </w:p>
    <w:p w14:paraId="603088A9">
      <w:pPr>
        <w:pStyle w:val="13"/>
        <w:rPr>
          <w:sz w:val="20"/>
        </w:rPr>
      </w:pPr>
    </w:p>
    <w:p w14:paraId="75C7BDCB">
      <w:pPr>
        <w:pStyle w:val="13"/>
        <w:rPr>
          <w:sz w:val="20"/>
        </w:rPr>
      </w:pPr>
    </w:p>
    <w:p w14:paraId="4D9DD626">
      <w:pPr>
        <w:pStyle w:val="13"/>
        <w:rPr>
          <w:sz w:val="20"/>
        </w:rPr>
      </w:pPr>
    </w:p>
    <w:p w14:paraId="5C519379">
      <w:pPr>
        <w:pStyle w:val="13"/>
        <w:rPr>
          <w:sz w:val="20"/>
        </w:rPr>
      </w:pPr>
    </w:p>
    <w:p w14:paraId="4DDE18D9">
      <w:pPr>
        <w:pStyle w:val="13"/>
        <w:rPr>
          <w:sz w:val="20"/>
        </w:rPr>
      </w:pPr>
    </w:p>
    <w:p w14:paraId="553AB83F">
      <w:pPr>
        <w:pStyle w:val="13"/>
        <w:rPr>
          <w:sz w:val="20"/>
        </w:rPr>
      </w:pPr>
    </w:p>
    <w:p w14:paraId="1926D7A0">
      <w:pPr>
        <w:pStyle w:val="13"/>
        <w:rPr>
          <w:sz w:val="20"/>
        </w:rPr>
      </w:pPr>
    </w:p>
    <w:p w14:paraId="4B047CCE">
      <w:pPr>
        <w:pStyle w:val="13"/>
        <w:rPr>
          <w:sz w:val="20"/>
        </w:rPr>
      </w:pPr>
    </w:p>
    <w:p w14:paraId="71A14A88">
      <w:pPr>
        <w:pStyle w:val="13"/>
        <w:rPr>
          <w:sz w:val="20"/>
        </w:rPr>
      </w:pPr>
    </w:p>
    <w:p w14:paraId="7F1807C8">
      <w:pPr>
        <w:pStyle w:val="13"/>
        <w:rPr>
          <w:sz w:val="20"/>
        </w:rPr>
      </w:pPr>
    </w:p>
    <w:p w14:paraId="3AA1A53F">
      <w:pPr>
        <w:pStyle w:val="13"/>
        <w:rPr>
          <w:sz w:val="20"/>
        </w:rPr>
      </w:pPr>
    </w:p>
    <w:p w14:paraId="595D4454">
      <w:pPr>
        <w:pStyle w:val="13"/>
        <w:rPr>
          <w:sz w:val="20"/>
        </w:rPr>
      </w:pPr>
    </w:p>
    <w:p w14:paraId="4D5C1652">
      <w:pPr>
        <w:pStyle w:val="13"/>
        <w:spacing w:before="2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893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307340</wp:posOffset>
                </wp:positionV>
                <wp:extent cx="5772785" cy="55245"/>
                <wp:effectExtent l="0" t="0" r="0" b="0"/>
                <wp:wrapTopAndBottom/>
                <wp:docPr id="442" name="Graphic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42" o:spid="_x0000_s1026" o:spt="100" style="position:absolute;left:0pt;margin-left:70.55pt;margin-top:24.2pt;height:4.35pt;width:454.55pt;mso-position-horizontal-relative:page;mso-wrap-distance-bottom:0pt;mso-wrap-distance-top:0pt;z-index:-251527168;mso-width-relative:page;mso-height-relative:page;" fillcolor="#612322" filled="t" stroked="f" coordsize="5772785,55244" o:gfxdata="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eQXevbAAAACgEAAA8AAAAA&#10;AAAAAQAgAAAAIgAAAGRycy9kb3ducmV2LnhtbFBLAQIUABQAAAAIAIdO4kCXBhyS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398F160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F1668A8">
      <w:pPr>
        <w:pStyle w:val="13"/>
        <w:spacing w:before="9"/>
        <w:rPr>
          <w:sz w:val="3"/>
        </w:rPr>
      </w:pPr>
    </w:p>
    <w:p w14:paraId="342A82A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43" name="Group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GXA+xeR&#10;AgAAIwcAAA4AAAAAAAAAAQAgAAAAJAEAAGRycy9lMm9Eb2MueG1sUEsFBgAAAAAGAAYAWQEAACcG&#10;AAAAAA==&#10;">
                <o:lock v:ext="edit" aspectratio="f"/>
                <v:shape id="Graphic 444" o:spid="_x0000_s1026" o:spt="100" style="position:absolute;left:0;top:0;height:40005;width:5737860;" fillcolor="#000000" filled="t" stroked="f" coordsize="5737860,40005" o:gfxdata="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N/mf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661897F">
      <w:pPr>
        <w:pStyle w:val="10"/>
        <w:bidi/>
        <w:ind w:left="3519" w:right="1070" w:firstLine="0"/>
        <w:jc w:val="left"/>
      </w:pPr>
      <w:r>
        <w:rPr>
          <w:w w:val="73"/>
          <w:rtl/>
        </w:rPr>
        <w:t>سائي</w:t>
      </w:r>
      <w:r>
        <w:rPr>
          <w:spacing w:val="-20"/>
          <w:rtl/>
        </w:rPr>
        <w:t xml:space="preserve"> </w:t>
      </w:r>
      <w:r>
        <w:rPr>
          <w:w w:val="73"/>
          <w:rtl/>
        </w:rPr>
        <w:t>ڇا</w:t>
      </w:r>
      <w:r>
        <w:rPr>
          <w:spacing w:val="-17"/>
          <w:rtl/>
        </w:rPr>
        <w:t xml:space="preserve"> </w:t>
      </w:r>
      <w:r>
        <w:rPr>
          <w:w w:val="73"/>
          <w:rtl/>
        </w:rPr>
        <w:t>آهي؟</w:t>
      </w:r>
    </w:p>
    <w:p w14:paraId="0CE7B0A7">
      <w:pPr>
        <w:pStyle w:val="13"/>
        <w:spacing w:before="65"/>
      </w:pPr>
    </w:p>
    <w:p w14:paraId="0056F9CE">
      <w:pPr>
        <w:pStyle w:val="13"/>
        <w:bidi/>
        <w:spacing w:before="1" w:line="268" w:lineRule="auto"/>
        <w:ind w:left="163" w:right="311" w:firstLine="426"/>
        <w:jc w:val="left"/>
      </w:pPr>
      <w:r>
        <w:rPr>
          <w:w w:val="63"/>
          <w:rtl/>
        </w:rPr>
        <w:t>سائي کي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يرقان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يا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پيليا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سڏيو وڃي ٿو</w:t>
      </w:r>
      <w:r>
        <w:rPr>
          <w:w w:val="63"/>
        </w:rPr>
        <w:t>.</w:t>
      </w:r>
      <w:r>
        <w:rPr>
          <w:w w:val="63"/>
          <w:rtl/>
        </w:rPr>
        <w:t xml:space="preserve"> گهريلو طور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هيٺ ڏنل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نسخن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آزمائش</w:t>
      </w:r>
      <w:r>
        <w:rPr>
          <w:spacing w:val="-13"/>
          <w:rtl/>
        </w:rPr>
        <w:t xml:space="preserve"> </w:t>
      </w:r>
      <w:r>
        <w:rPr>
          <w:w w:val="63"/>
          <w:rtl/>
        </w:rPr>
        <w:t>ڪري ڏسو،</w:t>
      </w:r>
      <w:r>
        <w:rPr>
          <w:spacing w:val="33"/>
          <w:position w:val="5"/>
          <w:rtl/>
        </w:rPr>
        <w:t xml:space="preserve"> </w:t>
      </w:r>
      <w:r>
        <w:rPr>
          <w:w w:val="63"/>
          <w:position w:val="5"/>
          <w:rtl/>
        </w:rPr>
        <w:t>اِنشاءَ</w:t>
      </w:r>
      <w:r>
        <w:rPr>
          <w:w w:val="63"/>
          <w:rtl/>
        </w:rPr>
        <w:t xml:space="preserve"> الله</w:t>
      </w:r>
      <w:r>
        <w:rPr>
          <w:w w:val="66"/>
          <w:rtl/>
        </w:rPr>
        <w:t xml:space="preserve"> تعالٰي مڪمل طور تي</w:t>
      </w:r>
      <w:r>
        <w:rPr>
          <w:rtl/>
        </w:rPr>
        <w:t xml:space="preserve"> </w:t>
      </w:r>
      <w:r>
        <w:rPr>
          <w:w w:val="66"/>
          <w:rtl/>
        </w:rPr>
        <w:t>شفاياب ٿيڻ ۾ مددگار ثابت ٿيندا</w:t>
      </w:r>
      <w:r>
        <w:rPr>
          <w:w w:val="66"/>
        </w:rPr>
        <w:t>.</w:t>
      </w:r>
    </w:p>
    <w:p w14:paraId="766AF4C2">
      <w:pPr>
        <w:pStyle w:val="13"/>
        <w:bidi/>
        <w:spacing w:before="2" w:line="268" w:lineRule="auto"/>
        <w:ind w:left="157" w:right="5061" w:firstLine="430"/>
        <w:jc w:val="left"/>
      </w:pPr>
      <w:r>
        <w:rPr>
          <w:w w:val="76"/>
          <w:rtl/>
        </w:rPr>
        <w:t>ڳاڙهي</w:t>
      </w:r>
      <w:r>
        <w:rPr>
          <w:spacing w:val="13"/>
          <w:w w:val="76"/>
          <w:rtl/>
        </w:rPr>
        <w:t xml:space="preserve"> </w:t>
      </w:r>
      <w:r>
        <w:rPr>
          <w:w w:val="76"/>
          <w:rtl/>
        </w:rPr>
        <w:t>گجر</w:t>
      </w:r>
      <w:r>
        <w:rPr>
          <w:rtl/>
        </w:rPr>
        <w:t xml:space="preserve"> </w:t>
      </w:r>
      <w:r>
        <w:rPr>
          <w:w w:val="76"/>
          <w:rtl/>
        </w:rPr>
        <w:t>جو</w:t>
      </w:r>
      <w:r>
        <w:rPr>
          <w:rtl/>
        </w:rPr>
        <w:t xml:space="preserve"> </w:t>
      </w:r>
      <w:r>
        <w:rPr>
          <w:w w:val="76"/>
          <w:rtl/>
        </w:rPr>
        <w:t>جوس</w:t>
      </w:r>
      <w:r>
        <w:rPr>
          <w:rtl/>
        </w:rPr>
        <w:t xml:space="preserve"> </w:t>
      </w:r>
      <w:r>
        <w:rPr>
          <w:w w:val="76"/>
        </w:rPr>
        <w:t>)</w:t>
      </w:r>
      <w:r>
        <w:rPr>
          <w:w w:val="76"/>
          <w:rtl/>
        </w:rPr>
        <w:t>رَ</w:t>
      </w:r>
      <w:r>
        <w:rPr>
          <w:spacing w:val="42"/>
          <w:w w:val="76"/>
          <w:position w:val="-6"/>
          <w:rtl/>
        </w:rPr>
        <w:t xml:space="preserve"> </w:t>
      </w:r>
      <w:r>
        <w:rPr>
          <w:w w:val="76"/>
          <w:rtl/>
        </w:rPr>
        <w:t>س</w:t>
      </w:r>
      <w:r>
        <w:rPr>
          <w:w w:val="76"/>
        </w:rPr>
        <w:t>(</w:t>
      </w:r>
      <w:r>
        <w:rPr>
          <w:rtl/>
        </w:rPr>
        <w:t xml:space="preserve"> </w:t>
      </w:r>
      <w:r>
        <w:rPr>
          <w:w w:val="76"/>
          <w:rtl/>
        </w:rPr>
        <w:t>ڪڍي</w:t>
      </w:r>
      <w:r>
        <w:rPr>
          <w:rtl/>
        </w:rPr>
        <w:t xml:space="preserve"> </w:t>
      </w:r>
      <w:r>
        <w:rPr>
          <w:w w:val="76"/>
          <w:rtl/>
        </w:rPr>
        <w:t>ماکيءَ</w:t>
      </w:r>
      <w:r>
        <w:rPr>
          <w:spacing w:val="19"/>
          <w:w w:val="76"/>
          <w:rtl/>
        </w:rPr>
        <w:t xml:space="preserve"> </w:t>
      </w:r>
      <w:r>
        <w:rPr>
          <w:w w:val="76"/>
          <w:rtl/>
        </w:rPr>
        <w:t xml:space="preserve">۾ </w:t>
      </w:r>
      <w:r>
        <w:rPr>
          <w:w w:val="66"/>
          <w:rtl/>
        </w:rPr>
        <w:t>ملائي پيئڻ سان ڪامڻ کي گهٽائڻ</w:t>
      </w:r>
      <w:r>
        <w:rPr>
          <w:rtl/>
        </w:rPr>
        <w:t xml:space="preserve"> </w:t>
      </w:r>
      <w:r>
        <w:rPr>
          <w:w w:val="66"/>
          <w:rtl/>
        </w:rPr>
        <w:t>۾ مدد ملي ٿي</w:t>
      </w:r>
      <w:r>
        <w:rPr>
          <w:w w:val="66"/>
        </w:rPr>
        <w:t>.</w:t>
      </w:r>
    </w:p>
    <w:p w14:paraId="3402E704">
      <w:pPr>
        <w:pStyle w:val="13"/>
        <w:bidi/>
        <w:spacing w:before="3" w:line="268" w:lineRule="auto"/>
        <w:ind w:left="155" w:right="6439" w:firstLine="68"/>
        <w:jc w:val="left"/>
      </w:pPr>
      <w:r>
        <w:rPr>
          <w:w w:val="65"/>
          <w:rtl/>
        </w:rPr>
        <w:t>ٻه ڪيلا،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ماکيءَ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سان ملائي کائجن</w:t>
      </w:r>
      <w:r>
        <w:rPr>
          <w:w w:val="65"/>
        </w:rPr>
        <w:t>.</w:t>
      </w:r>
      <w:r>
        <w:rPr>
          <w:w w:val="65"/>
          <w:rtl/>
        </w:rPr>
        <w:t xml:space="preserve"> </w:t>
      </w:r>
      <w:r>
        <w:rPr>
          <w:w w:val="74"/>
          <w:rtl/>
        </w:rPr>
        <w:t>ڳڙ ۾ ادرڪ جي رَس ملائي کائجي</w:t>
      </w:r>
      <w:r>
        <w:rPr>
          <w:w w:val="74"/>
        </w:rPr>
        <w:t>.</w:t>
      </w:r>
    </w:p>
    <w:p w14:paraId="2762C88A">
      <w:pPr>
        <w:pStyle w:val="13"/>
        <w:bidi/>
        <w:spacing w:before="2" w:line="273" w:lineRule="auto"/>
        <w:ind w:left="156" w:right="5061" w:firstLine="1"/>
        <w:jc w:val="left"/>
      </w:pPr>
      <w:r>
        <w:rPr>
          <w:w w:val="69"/>
          <w:rtl/>
        </w:rPr>
        <w:t>اڇو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بصر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ڳڙ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کڻو،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ٿوري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هيڊ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ملائي،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صبح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 xml:space="preserve">شام </w:t>
      </w:r>
      <w:r>
        <w:rPr>
          <w:w w:val="58"/>
          <w:rtl/>
        </w:rPr>
        <w:t>کائو</w:t>
      </w:r>
      <w:r>
        <w:rPr>
          <w:w w:val="58"/>
        </w:rPr>
        <w:t>.</w:t>
      </w:r>
    </w:p>
    <w:p w14:paraId="28621B6C">
      <w:pPr>
        <w:pStyle w:val="13"/>
        <w:bidi/>
        <w:spacing w:line="268" w:lineRule="auto"/>
        <w:ind w:left="161" w:right="5061" w:firstLine="66"/>
        <w:jc w:val="left"/>
      </w:pPr>
      <w:r>
        <w:rPr>
          <w:w w:val="73"/>
          <w:rtl/>
        </w:rPr>
        <w:t>رات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>کليل</w:t>
      </w:r>
      <w:r>
        <w:rPr>
          <w:rtl/>
        </w:rPr>
        <w:t xml:space="preserve"> </w:t>
      </w:r>
      <w:r>
        <w:rPr>
          <w:w w:val="73"/>
          <w:rtl/>
        </w:rPr>
        <w:t>آسمان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هيٺ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ڪمند</w:t>
      </w:r>
      <w:r>
        <w:rPr>
          <w:spacing w:val="-4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رکي</w:t>
      </w:r>
      <w:r>
        <w:rPr>
          <w:spacing w:val="-1"/>
          <w:rtl/>
        </w:rPr>
        <w:t xml:space="preserve"> </w:t>
      </w:r>
      <w:r>
        <w:rPr>
          <w:w w:val="73"/>
          <w:rtl/>
        </w:rPr>
        <w:t xml:space="preserve">ڇڏيو، </w:t>
      </w:r>
      <w:r>
        <w:rPr>
          <w:w w:val="66"/>
          <w:rtl/>
        </w:rPr>
        <w:t xml:space="preserve">صبح جو چوسيو </w:t>
      </w:r>
      <w:r>
        <w:rPr>
          <w:w w:val="66"/>
        </w:rPr>
        <w:t>)</w:t>
      </w:r>
      <w:r>
        <w:rPr>
          <w:w w:val="66"/>
          <w:rtl/>
        </w:rPr>
        <w:t>ڳنڍيريون ٺاهي</w:t>
      </w:r>
      <w:r>
        <w:rPr>
          <w:w w:val="66"/>
        </w:rPr>
        <w:t>.(</w:t>
      </w:r>
    </w:p>
    <w:p w14:paraId="16056AFE">
      <w:pPr>
        <w:pStyle w:val="13"/>
        <w:bidi/>
        <w:spacing w:line="259" w:lineRule="auto"/>
        <w:ind w:left="155" w:right="5061" w:firstLine="4"/>
        <w:jc w:val="left"/>
      </w:pPr>
      <w:r>
        <w:rPr>
          <w:w w:val="69"/>
          <w:rtl/>
        </w:rPr>
        <w:t>موري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ڳترا</w:t>
      </w:r>
      <w:r>
        <w:rPr>
          <w:rtl/>
        </w:rPr>
        <w:t xml:space="preserve"> </w:t>
      </w:r>
      <w:r>
        <w:rPr>
          <w:w w:val="69"/>
          <w:rtl/>
        </w:rPr>
        <w:t>ڳترا</w:t>
      </w:r>
      <w:r>
        <w:rPr>
          <w:rtl/>
        </w:rPr>
        <w:t xml:space="preserve"> </w:t>
      </w:r>
      <w:r>
        <w:rPr>
          <w:w w:val="69"/>
          <w:rtl/>
        </w:rPr>
        <w:t>ڪري،</w:t>
      </w:r>
      <w:r>
        <w:rPr>
          <w:rtl/>
        </w:rPr>
        <w:t xml:space="preserve"> </w:t>
      </w:r>
      <w:r>
        <w:rPr>
          <w:w w:val="69"/>
          <w:rtl/>
        </w:rPr>
        <w:t>پليٽ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وجهي</w:t>
      </w:r>
      <w:r>
        <w:rPr>
          <w:rtl/>
        </w:rPr>
        <w:t xml:space="preserve"> </w:t>
      </w:r>
      <w:r>
        <w:rPr>
          <w:w w:val="69"/>
          <w:rtl/>
        </w:rPr>
        <w:t>ڍڪي،</w:t>
      </w:r>
      <w:r>
        <w:rPr>
          <w:spacing w:val="40"/>
          <w:rtl/>
        </w:rPr>
        <w:t xml:space="preserve"> </w:t>
      </w:r>
      <w:r>
        <w:rPr>
          <w:w w:val="73"/>
          <w:rtl/>
        </w:rPr>
        <w:t>رات</w:t>
      </w:r>
      <w:r>
        <w:rPr>
          <w:rtl/>
        </w:rPr>
        <w:t xml:space="preserve"> </w:t>
      </w:r>
      <w:r>
        <w:rPr>
          <w:w w:val="73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>ٻاهر</w:t>
      </w:r>
      <w:r>
        <w:rPr>
          <w:rtl/>
        </w:rPr>
        <w:t xml:space="preserve"> </w:t>
      </w:r>
      <w:r>
        <w:rPr>
          <w:w w:val="73"/>
          <w:rtl/>
        </w:rPr>
        <w:t>رکي</w:t>
      </w:r>
      <w:r>
        <w:rPr>
          <w:spacing w:val="21"/>
          <w:rtl/>
        </w:rPr>
        <w:t xml:space="preserve"> </w:t>
      </w:r>
      <w:r>
        <w:rPr>
          <w:w w:val="73"/>
          <w:rtl/>
        </w:rPr>
        <w:t>ڇڏيو،</w:t>
      </w:r>
      <w:r>
        <w:rPr>
          <w:spacing w:val="18"/>
          <w:rtl/>
        </w:rPr>
        <w:t xml:space="preserve"> </w:t>
      </w:r>
      <w:r>
        <w:rPr>
          <w:w w:val="73"/>
          <w:rtl/>
        </w:rPr>
        <w:t>چانڊوڪي</w:t>
      </w:r>
      <w:r>
        <w:rPr>
          <w:rtl/>
        </w:rPr>
        <w:t xml:space="preserve"> </w:t>
      </w:r>
      <w:r>
        <w:rPr>
          <w:w w:val="73"/>
          <w:rtl/>
        </w:rPr>
        <w:t>رات</w:t>
      </w:r>
      <w:r>
        <w:rPr>
          <w:spacing w:val="18"/>
          <w:rtl/>
        </w:rPr>
        <w:t xml:space="preserve"> </w:t>
      </w:r>
      <w:r>
        <w:rPr>
          <w:w w:val="73"/>
          <w:rtl/>
        </w:rPr>
        <w:t>هجي</w:t>
      </w:r>
      <w:r>
        <w:rPr>
          <w:rtl/>
        </w:rPr>
        <w:t xml:space="preserve"> </w:t>
      </w:r>
      <w:r>
        <w:rPr>
          <w:w w:val="73"/>
          <w:rtl/>
        </w:rPr>
        <w:t>ته</w:t>
      </w:r>
      <w:r>
        <w:rPr>
          <w:spacing w:val="80"/>
          <w:rtl/>
        </w:rPr>
        <w:t xml:space="preserve"> </w:t>
      </w:r>
      <w:r>
        <w:rPr>
          <w:w w:val="66"/>
          <w:rtl/>
        </w:rPr>
        <w:t>وڌيڪ</w:t>
      </w:r>
      <w:r>
        <w:rPr>
          <w:spacing w:val="-5"/>
          <w:rtl/>
        </w:rPr>
        <w:t xml:space="preserve"> </w:t>
      </w:r>
      <w:r>
        <w:rPr>
          <w:w w:val="66"/>
          <w:rtl/>
        </w:rPr>
        <w:t>بهتر</w:t>
      </w:r>
      <w:r>
        <w:rPr>
          <w:spacing w:val="-5"/>
          <w:rtl/>
        </w:rPr>
        <w:t xml:space="preserve"> </w:t>
      </w:r>
      <w:r>
        <w:rPr>
          <w:w w:val="66"/>
          <w:rtl/>
        </w:rPr>
        <w:t>ٿيندو،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2"/>
          <w:rtl/>
        </w:rPr>
        <w:t xml:space="preserve"> </w:t>
      </w:r>
      <w:r>
        <w:rPr>
          <w:w w:val="66"/>
          <w:rtl/>
        </w:rPr>
        <w:t>صبح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جوس</w:t>
      </w:r>
      <w:r>
        <w:rPr>
          <w:rtl/>
        </w:rPr>
        <w:t xml:space="preserve"> </w:t>
      </w:r>
      <w:r>
        <w:rPr>
          <w:w w:val="66"/>
          <w:rtl/>
        </w:rPr>
        <w:t>ڪڍي</w:t>
      </w:r>
      <w:r>
        <w:rPr>
          <w:spacing w:val="-1"/>
          <w:rtl/>
        </w:rPr>
        <w:t xml:space="preserve"> </w:t>
      </w:r>
      <w:r>
        <w:rPr>
          <w:w w:val="66"/>
          <w:rtl/>
        </w:rPr>
        <w:t xml:space="preserve">پيئڻ </w:t>
      </w:r>
      <w:r>
        <w:rPr>
          <w:w w:val="67"/>
          <w:rtl/>
        </w:rPr>
        <w:t>سان جگر جي سوزش کي بي</w:t>
      </w:r>
      <w:r>
        <w:rPr>
          <w:spacing w:val="40"/>
          <w:position w:val="5"/>
          <w:rtl/>
        </w:rPr>
        <w:t xml:space="preserve"> </w:t>
      </w:r>
      <w:r>
        <w:rPr>
          <w:w w:val="67"/>
          <w:position w:val="5"/>
          <w:rtl/>
        </w:rPr>
        <w:t>اِنتها</w:t>
      </w:r>
      <w:r>
        <w:rPr>
          <w:w w:val="67"/>
          <w:rtl/>
        </w:rPr>
        <w:t xml:space="preserve"> فائدو رسندو</w:t>
      </w:r>
      <w:r>
        <w:rPr>
          <w:w w:val="67"/>
        </w:rPr>
        <w:t>.</w:t>
      </w:r>
    </w:p>
    <w:p w14:paraId="71EDE35E">
      <w:pPr>
        <w:pStyle w:val="13"/>
        <w:bidi/>
        <w:spacing w:before="11"/>
        <w:ind w:left="234" w:right="1070" w:firstLine="0"/>
        <w:jc w:val="left"/>
      </w:pPr>
      <w:r>
        <w:rPr>
          <w:w w:val="64"/>
          <w:rtl/>
        </w:rPr>
        <w:t>صبح</w:t>
      </w:r>
      <w:r>
        <w:rPr>
          <w:spacing w:val="-20"/>
          <w:rtl/>
        </w:rPr>
        <w:t xml:space="preserve"> </w:t>
      </w:r>
      <w:r>
        <w:rPr>
          <w:w w:val="64"/>
          <w:rtl/>
        </w:rPr>
        <w:t>جو نيرانو،</w:t>
      </w:r>
      <w:r>
        <w:rPr>
          <w:spacing w:val="-21"/>
          <w:rtl/>
        </w:rPr>
        <w:t xml:space="preserve"> </w:t>
      </w:r>
      <w:r>
        <w:rPr>
          <w:w w:val="64"/>
          <w:rtl/>
        </w:rPr>
        <w:t>ليمو</w:t>
      </w:r>
      <w:r>
        <w:rPr>
          <w:spacing w:val="-19"/>
          <w:rtl/>
        </w:rPr>
        <w:t xml:space="preserve"> </w:t>
      </w:r>
      <w:r>
        <w:rPr>
          <w:w w:val="64"/>
          <w:rtl/>
        </w:rPr>
        <w:t>کڻو،</w:t>
      </w:r>
      <w:r>
        <w:rPr>
          <w:spacing w:val="-21"/>
          <w:rtl/>
        </w:rPr>
        <w:t xml:space="preserve"> </w:t>
      </w:r>
      <w:r>
        <w:rPr>
          <w:w w:val="64"/>
          <w:rtl/>
        </w:rPr>
        <w:t>چير</w:t>
      </w:r>
      <w:r>
        <w:rPr>
          <w:spacing w:val="-22"/>
          <w:rtl/>
        </w:rPr>
        <w:t xml:space="preserve"> </w:t>
      </w:r>
      <w:r>
        <w:rPr>
          <w:w w:val="64"/>
          <w:rtl/>
        </w:rPr>
        <w:t>لڳايو</w:t>
      </w:r>
      <w:r>
        <w:rPr>
          <w:spacing w:val="-18"/>
          <w:rtl/>
        </w:rPr>
        <w:t xml:space="preserve"> </w:t>
      </w:r>
      <w:r>
        <w:rPr>
          <w:w w:val="64"/>
          <w:rtl/>
        </w:rPr>
        <w:t>۽</w:t>
      </w:r>
      <w:r>
        <w:rPr>
          <w:spacing w:val="-21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20"/>
          <w:rtl/>
        </w:rPr>
        <w:t xml:space="preserve"> </w:t>
      </w:r>
      <w:r>
        <w:rPr>
          <w:w w:val="64"/>
          <w:rtl/>
        </w:rPr>
        <w:t>ٿوري</w:t>
      </w:r>
      <w:r>
        <w:rPr>
          <w:spacing w:val="-19"/>
          <w:rtl/>
        </w:rPr>
        <w:t xml:space="preserve"> </w:t>
      </w:r>
      <w:r>
        <w:rPr>
          <w:w w:val="64"/>
          <w:rtl/>
        </w:rPr>
        <w:t>کائڻ</w:t>
      </w:r>
      <w:r>
        <w:rPr>
          <w:spacing w:val="-20"/>
          <w:rtl/>
        </w:rPr>
        <w:t xml:space="preserve"> </w:t>
      </w:r>
      <w:r>
        <w:rPr>
          <w:w w:val="64"/>
          <w:rtl/>
        </w:rPr>
        <w:t>واري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سوڍا</w:t>
      </w:r>
      <w:r>
        <w:rPr>
          <w:spacing w:val="-22"/>
          <w:rtl/>
        </w:rPr>
        <w:t xml:space="preserve"> </w:t>
      </w:r>
      <w:r>
        <w:rPr>
          <w:w w:val="64"/>
          <w:rtl/>
        </w:rPr>
        <w:t>لڳائي</w:t>
      </w:r>
      <w:r>
        <w:rPr>
          <w:spacing w:val="-22"/>
          <w:rtl/>
        </w:rPr>
        <w:t xml:space="preserve"> </w:t>
      </w:r>
      <w:r>
        <w:rPr>
          <w:w w:val="64"/>
          <w:rtl/>
        </w:rPr>
        <w:t>چوسيو</w:t>
      </w:r>
      <w:r>
        <w:rPr>
          <w:w w:val="64"/>
        </w:rPr>
        <w:t>.</w:t>
      </w:r>
    </w:p>
    <w:p w14:paraId="72A068AF">
      <w:pPr>
        <w:pStyle w:val="13"/>
        <w:bidi/>
        <w:spacing w:before="42" w:line="268" w:lineRule="auto"/>
        <w:ind w:left="222" w:right="1018" w:firstLine="8"/>
        <w:jc w:val="left"/>
      </w:pPr>
      <w:r>
        <w:rPr>
          <w:w w:val="71"/>
          <w:rtl/>
        </w:rPr>
        <w:t>گجرن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جوشاندو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ٺاهي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پيئو،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سائي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 باعث پيدا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ٿيل ڪمزوري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خون 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ڪمي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ختم ٿي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ويندي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67"/>
          <w:rtl/>
        </w:rPr>
        <w:t xml:space="preserve">صبح جو نيرانو، ماکي ۽ نم جو ٿورو جوس </w:t>
      </w:r>
      <w:r>
        <w:rPr>
          <w:w w:val="67"/>
        </w:rPr>
        <w:t>)</w:t>
      </w:r>
      <w:r>
        <w:rPr>
          <w:w w:val="67"/>
          <w:rtl/>
        </w:rPr>
        <w:t>رَ</w:t>
      </w:r>
      <w:r>
        <w:rPr>
          <w:spacing w:val="42"/>
          <w:position w:val="-6"/>
          <w:rtl/>
        </w:rPr>
        <w:t xml:space="preserve"> </w:t>
      </w:r>
      <w:r>
        <w:rPr>
          <w:w w:val="67"/>
          <w:rtl/>
        </w:rPr>
        <w:t>س</w:t>
      </w:r>
      <w:r>
        <w:rPr>
          <w:w w:val="67"/>
        </w:rPr>
        <w:t>(</w:t>
      </w:r>
      <w:r>
        <w:rPr>
          <w:w w:val="67"/>
          <w:rtl/>
        </w:rPr>
        <w:t xml:space="preserve"> ملائي پيئڻ سان تمام گهڻو فائدو رسندو</w:t>
      </w:r>
      <w:r>
        <w:rPr>
          <w:w w:val="67"/>
        </w:rPr>
        <w:t>.</w:t>
      </w:r>
    </w:p>
    <w:p w14:paraId="47EDD728">
      <w:pPr>
        <w:pStyle w:val="13"/>
        <w:bidi/>
        <w:spacing w:before="3"/>
        <w:ind w:left="232" w:right="1070" w:firstLine="0"/>
        <w:jc w:val="left"/>
      </w:pPr>
      <w:r>
        <w:rPr>
          <w:w w:val="62"/>
          <w:rtl/>
        </w:rPr>
        <w:t>آريٺن</w:t>
      </w:r>
      <w:r>
        <w:rPr>
          <w:spacing w:val="-20"/>
          <w:rtl/>
        </w:rPr>
        <w:t xml:space="preserve"> </w:t>
      </w:r>
      <w:r>
        <w:rPr>
          <w:w w:val="62"/>
          <w:rtl/>
        </w:rPr>
        <w:t>جو</w:t>
      </w:r>
      <w:r>
        <w:rPr>
          <w:spacing w:val="-18"/>
          <w:rtl/>
        </w:rPr>
        <w:t xml:space="preserve"> </w:t>
      </w:r>
      <w:r>
        <w:rPr>
          <w:w w:val="62"/>
          <w:rtl/>
        </w:rPr>
        <w:t>پاڻي</w:t>
      </w:r>
      <w:r>
        <w:rPr>
          <w:spacing w:val="-18"/>
          <w:rtl/>
        </w:rPr>
        <w:t xml:space="preserve"> </w:t>
      </w:r>
      <w:r>
        <w:rPr>
          <w:w w:val="62"/>
          <w:rtl/>
        </w:rPr>
        <w:t>ناس</w:t>
      </w:r>
      <w:r>
        <w:rPr>
          <w:spacing w:val="-21"/>
          <w:rtl/>
        </w:rPr>
        <w:t xml:space="preserve"> </w:t>
      </w:r>
      <w:r>
        <w:rPr>
          <w:w w:val="62"/>
          <w:rtl/>
        </w:rPr>
        <w:t>۾</w:t>
      </w:r>
      <w:r>
        <w:rPr>
          <w:spacing w:val="-16"/>
          <w:rtl/>
        </w:rPr>
        <w:t xml:space="preserve"> </w:t>
      </w:r>
      <w:r>
        <w:rPr>
          <w:w w:val="62"/>
        </w:rPr>
        <w:t>)</w:t>
      </w:r>
      <w:r>
        <w:rPr>
          <w:w w:val="62"/>
          <w:rtl/>
        </w:rPr>
        <w:t>ٻه</w:t>
      </w:r>
      <w:r>
        <w:rPr>
          <w:spacing w:val="-17"/>
          <w:rtl/>
        </w:rPr>
        <w:t xml:space="preserve"> </w:t>
      </w:r>
      <w:r>
        <w:rPr>
          <w:w w:val="62"/>
          <w:rtl/>
        </w:rPr>
        <w:t>ٽي</w:t>
      </w:r>
      <w:r>
        <w:rPr>
          <w:spacing w:val="-19"/>
          <w:rtl/>
        </w:rPr>
        <w:t xml:space="preserve"> </w:t>
      </w:r>
      <w:r>
        <w:rPr>
          <w:w w:val="62"/>
          <w:rtl/>
        </w:rPr>
        <w:t>ڦڙا</w:t>
      </w:r>
      <w:r>
        <w:rPr>
          <w:w w:val="62"/>
        </w:rPr>
        <w:t>(</w:t>
      </w:r>
      <w:r>
        <w:rPr>
          <w:spacing w:val="-21"/>
          <w:rtl/>
        </w:rPr>
        <w:t xml:space="preserve"> </w:t>
      </w:r>
      <w:r>
        <w:rPr>
          <w:w w:val="62"/>
          <w:rtl/>
        </w:rPr>
        <w:t>وجهڻ</w:t>
      </w:r>
      <w:r>
        <w:rPr>
          <w:spacing w:val="-20"/>
          <w:rtl/>
        </w:rPr>
        <w:t xml:space="preserve"> </w:t>
      </w:r>
      <w:r>
        <w:rPr>
          <w:w w:val="62"/>
          <w:rtl/>
        </w:rPr>
        <w:t>سان</w:t>
      </w:r>
      <w:r>
        <w:rPr>
          <w:spacing w:val="-16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-21"/>
          <w:rtl/>
        </w:rPr>
        <w:t xml:space="preserve"> </w:t>
      </w:r>
      <w:r>
        <w:rPr>
          <w:w w:val="62"/>
          <w:rtl/>
        </w:rPr>
        <w:t>سائيءَ</w:t>
      </w:r>
      <w:r>
        <w:rPr>
          <w:spacing w:val="-20"/>
          <w:rtl/>
        </w:rPr>
        <w:t xml:space="preserve"> </w:t>
      </w:r>
      <w:r>
        <w:rPr>
          <w:w w:val="62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62"/>
          <w:rtl/>
        </w:rPr>
        <w:t>گهٽائي</w:t>
      </w:r>
      <w:r>
        <w:rPr>
          <w:spacing w:val="-21"/>
          <w:rtl/>
        </w:rPr>
        <w:t xml:space="preserve"> </w:t>
      </w:r>
      <w:r>
        <w:rPr>
          <w:w w:val="62"/>
          <w:rtl/>
        </w:rPr>
        <w:t>سگهجي</w:t>
      </w:r>
      <w:r>
        <w:rPr>
          <w:spacing w:val="-22"/>
          <w:rtl/>
        </w:rPr>
        <w:t xml:space="preserve"> </w:t>
      </w:r>
      <w:r>
        <w:rPr>
          <w:w w:val="62"/>
          <w:rtl/>
        </w:rPr>
        <w:t>ٿو</w:t>
      </w:r>
      <w:r>
        <w:rPr>
          <w:w w:val="62"/>
        </w:rPr>
        <w:t>.</w:t>
      </w:r>
    </w:p>
    <w:p w14:paraId="6185E30C">
      <w:pPr>
        <w:pStyle w:val="13"/>
        <w:spacing w:before="200"/>
      </w:pPr>
    </w:p>
    <w:p w14:paraId="0BE23AEC">
      <w:pPr>
        <w:bidi/>
        <w:spacing w:before="0"/>
        <w:ind w:left="153" w:right="0" w:firstLine="0"/>
        <w:jc w:val="left"/>
        <w:rPr>
          <w:sz w:val="36"/>
          <w:szCs w:val="36"/>
        </w:rPr>
      </w:pPr>
      <w:r>
        <w:rPr>
          <w:w w:val="69"/>
          <w:sz w:val="36"/>
          <w:szCs w:val="36"/>
          <w:rtl/>
        </w:rPr>
        <w:t>هيڊ</w:t>
      </w:r>
      <w:r>
        <w:rPr>
          <w:spacing w:val="-15"/>
          <w:sz w:val="36"/>
          <w:szCs w:val="36"/>
          <w:rtl/>
        </w:rPr>
        <w:t xml:space="preserve"> </w:t>
      </w:r>
      <w:r>
        <w:rPr>
          <w:w w:val="69"/>
          <w:sz w:val="36"/>
          <w:szCs w:val="36"/>
          <w:rtl/>
        </w:rPr>
        <w:t>جا</w:t>
      </w:r>
      <w:r>
        <w:rPr>
          <w:spacing w:val="-17"/>
          <w:sz w:val="36"/>
          <w:szCs w:val="36"/>
          <w:rtl/>
        </w:rPr>
        <w:t xml:space="preserve"> </w:t>
      </w:r>
      <w:r>
        <w:rPr>
          <w:w w:val="69"/>
          <w:sz w:val="36"/>
          <w:szCs w:val="36"/>
          <w:rtl/>
        </w:rPr>
        <w:t>فائدا</w:t>
      </w:r>
    </w:p>
    <w:p w14:paraId="36E093F6">
      <w:pPr>
        <w:pStyle w:val="13"/>
        <w:bidi/>
        <w:spacing w:before="50" w:line="271" w:lineRule="auto"/>
        <w:ind w:left="158" w:right="2425" w:hanging="5"/>
        <w:jc w:val="left"/>
      </w:pPr>
      <w:r>
        <w:rPr>
          <w:w w:val="68"/>
          <w:rtl/>
        </w:rPr>
        <w:t>ڪٿي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ڌڪ لڳي ته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هيڊ ۽ تيل ملائي هلڪو گرم ڪري هڻڻ سان سور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لهي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ويندو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5"/>
          <w:rtl/>
        </w:rPr>
        <w:t>هيڊ ۽</w:t>
      </w:r>
      <w:r>
        <w:rPr>
          <w:rtl/>
        </w:rPr>
        <w:t xml:space="preserve"> </w:t>
      </w:r>
      <w:r>
        <w:rPr>
          <w:w w:val="65"/>
          <w:rtl/>
        </w:rPr>
        <w:t>ماکي ملائي هڻن سان به فائدو ٿيندو آهي</w:t>
      </w:r>
      <w:r>
        <w:rPr>
          <w:w w:val="65"/>
        </w:rPr>
        <w:t>.</w:t>
      </w:r>
    </w:p>
    <w:p w14:paraId="24A12376">
      <w:pPr>
        <w:pStyle w:val="13"/>
        <w:bidi/>
        <w:spacing w:line="338" w:lineRule="exact"/>
        <w:ind w:left="163" w:right="1070" w:firstLine="0"/>
        <w:jc w:val="left"/>
      </w:pPr>
      <w:r>
        <w:rPr>
          <w:w w:val="68"/>
          <w:rtl/>
        </w:rPr>
        <w:t>ڌڪ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لڳڻ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پوءِ،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هيڊ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چمچو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گرم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کير</w:t>
      </w:r>
      <w:r>
        <w:rPr>
          <w:spacing w:val="-20"/>
          <w:rtl/>
        </w:rPr>
        <w:t xml:space="preserve"> </w:t>
      </w:r>
      <w:r>
        <w:rPr>
          <w:w w:val="68"/>
          <w:rtl/>
        </w:rPr>
        <w:t>۾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ملائي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پيئڻ</w:t>
      </w:r>
      <w:r>
        <w:rPr>
          <w:spacing w:val="-21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سور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لهي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ويندو</w:t>
      </w:r>
      <w:r>
        <w:rPr>
          <w:w w:val="68"/>
        </w:rPr>
        <w:t>.</w:t>
      </w:r>
    </w:p>
    <w:p w14:paraId="0B5F58DA">
      <w:pPr>
        <w:pStyle w:val="13"/>
        <w:bidi/>
        <w:spacing w:before="76" w:line="297" w:lineRule="auto"/>
        <w:ind w:left="158" w:right="311" w:firstLine="7"/>
        <w:jc w:val="left"/>
      </w:pPr>
      <w:r>
        <w:rPr>
          <w:w w:val="73"/>
          <w:rtl/>
        </w:rPr>
        <w:t>چهري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صفائي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هيڊ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چمچو،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اٽو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چمچو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بيسڻ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چمچو،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کير ۾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ملائي،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چهري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مالش ڪرڻ </w:t>
      </w:r>
      <w:r>
        <w:rPr>
          <w:w w:val="72"/>
          <w:rtl/>
        </w:rPr>
        <w:t>سان چهرو صاف ٿي ويندو آهي</w:t>
      </w:r>
      <w:r>
        <w:rPr>
          <w:w w:val="72"/>
        </w:rPr>
        <w:t>.</w:t>
      </w:r>
    </w:p>
    <w:p w14:paraId="5AFE8D17">
      <w:pPr>
        <w:pStyle w:val="13"/>
        <w:bidi/>
        <w:spacing w:line="311" w:lineRule="exact"/>
        <w:ind w:left="153" w:right="0" w:firstLine="0"/>
        <w:jc w:val="left"/>
      </w:pPr>
      <w:r>
        <w:rPr>
          <w:w w:val="69"/>
          <w:rtl/>
        </w:rPr>
        <w:t>هيڊ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8"/>
          <w:rtl/>
        </w:rPr>
        <w:t xml:space="preserve"> </w:t>
      </w:r>
      <w:r>
        <w:rPr>
          <w:w w:val="69"/>
          <w:rtl/>
        </w:rPr>
        <w:t>روزاني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کاڌي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مثلا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سبزي،</w:t>
      </w:r>
      <w:r>
        <w:rPr>
          <w:spacing w:val="-7"/>
          <w:rtl/>
        </w:rPr>
        <w:t xml:space="preserve"> </w:t>
      </w:r>
      <w:r>
        <w:rPr>
          <w:w w:val="69"/>
          <w:rtl/>
        </w:rPr>
        <w:t>گوشت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ڀاڄين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7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واڌ،</w:t>
      </w:r>
      <w:r>
        <w:rPr>
          <w:spacing w:val="-5"/>
          <w:rtl/>
        </w:rPr>
        <w:t xml:space="preserve"> </w:t>
      </w:r>
      <w:r>
        <w:rPr>
          <w:w w:val="69"/>
          <w:rtl/>
        </w:rPr>
        <w:t>چرٻي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ختم</w:t>
      </w:r>
      <w:r>
        <w:rPr>
          <w:spacing w:val="-9"/>
          <w:rtl/>
        </w:rPr>
        <w:t xml:space="preserve"> </w:t>
      </w:r>
      <w:r>
        <w:rPr>
          <w:w w:val="69"/>
          <w:rtl/>
        </w:rPr>
        <w:t>ٿي</w:t>
      </w:r>
    </w:p>
    <w:p w14:paraId="570F6441">
      <w:pPr>
        <w:pStyle w:val="13"/>
        <w:bidi/>
        <w:spacing w:before="42"/>
        <w:ind w:left="155" w:right="0" w:firstLine="0"/>
        <w:jc w:val="left"/>
      </w:pPr>
      <w:r>
        <w:rPr>
          <w:w w:val="72"/>
          <w:rtl/>
        </w:rPr>
        <w:t>ويندي</w:t>
      </w:r>
      <w:r>
        <w:rPr>
          <w:spacing w:val="16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</w:p>
    <w:p w14:paraId="3DCBBB10">
      <w:pPr>
        <w:pStyle w:val="13"/>
        <w:bidi/>
        <w:spacing w:before="42" w:line="271" w:lineRule="auto"/>
        <w:ind w:left="153" w:right="4845" w:firstLine="6"/>
        <w:jc w:val="left"/>
      </w:pPr>
      <w:r>
        <w:rPr>
          <w:w w:val="71"/>
          <w:rtl/>
        </w:rPr>
        <w:t>هيڊ</w:t>
      </w:r>
      <w:r>
        <w:rPr>
          <w:spacing w:val="10"/>
          <w:rtl/>
        </w:rPr>
        <w:t xml:space="preserve"> </w:t>
      </w:r>
      <w:r>
        <w:rPr>
          <w:w w:val="71"/>
          <w:rtl/>
        </w:rPr>
        <w:t>۽</w:t>
      </w:r>
      <w:r>
        <w:rPr>
          <w:spacing w:val="16"/>
          <w:rtl/>
        </w:rPr>
        <w:t xml:space="preserve"> </w:t>
      </w:r>
      <w:r>
        <w:rPr>
          <w:w w:val="71"/>
          <w:rtl/>
        </w:rPr>
        <w:t>ڏهي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ملائي</w:t>
      </w:r>
      <w:r>
        <w:rPr>
          <w:spacing w:val="5"/>
          <w:rtl/>
        </w:rPr>
        <w:t xml:space="preserve"> </w:t>
      </w:r>
      <w:r>
        <w:rPr>
          <w:w w:val="71"/>
          <w:rtl/>
        </w:rPr>
        <w:t>هڻڻ</w:t>
      </w:r>
      <w:r>
        <w:rPr>
          <w:spacing w:val="8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14"/>
          <w:rtl/>
        </w:rPr>
        <w:t xml:space="preserve"> </w:t>
      </w:r>
      <w:r>
        <w:rPr>
          <w:w w:val="71"/>
          <w:rtl/>
        </w:rPr>
        <w:t>چهرو</w:t>
      </w:r>
      <w:r>
        <w:rPr>
          <w:spacing w:val="12"/>
          <w:rtl/>
        </w:rPr>
        <w:t xml:space="preserve"> </w:t>
      </w:r>
      <w:r>
        <w:rPr>
          <w:w w:val="71"/>
          <w:rtl/>
        </w:rPr>
        <w:t>صاف</w:t>
      </w:r>
      <w:r>
        <w:rPr>
          <w:spacing w:val="7"/>
          <w:rtl/>
        </w:rPr>
        <w:t xml:space="preserve"> </w:t>
      </w:r>
      <w:r>
        <w:rPr>
          <w:w w:val="71"/>
          <w:rtl/>
        </w:rPr>
        <w:t>ٿيندو</w:t>
      </w:r>
      <w:r>
        <w:rPr>
          <w:spacing w:val="14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80"/>
          <w:rtl/>
        </w:rPr>
        <w:t xml:space="preserve"> </w:t>
      </w:r>
      <w:r>
        <w:rPr>
          <w:w w:val="66"/>
          <w:rtl/>
        </w:rPr>
        <w:t>صحت کي ٺيڪ رکڻ لاءِ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هيٺين ڳالهين تي عمل</w:t>
      </w:r>
      <w:r>
        <w:rPr>
          <w:spacing w:val="-16"/>
          <w:rtl/>
        </w:rPr>
        <w:t xml:space="preserve"> </w:t>
      </w:r>
      <w:r>
        <w:rPr>
          <w:w w:val="66"/>
          <w:rtl/>
        </w:rPr>
        <w:t xml:space="preserve">ڪريو </w:t>
      </w:r>
      <w:r>
        <w:rPr>
          <w:w w:val="64"/>
        </w:rPr>
        <w:t>.1</w:t>
      </w:r>
      <w:r>
        <w:rPr>
          <w:rtl/>
        </w:rPr>
        <w:t xml:space="preserve"> </w:t>
      </w:r>
      <w:r>
        <w:rPr>
          <w:w w:val="64"/>
          <w:rtl/>
        </w:rPr>
        <w:t>کاڌي کائڻ</w:t>
      </w:r>
      <w:r>
        <w:rPr>
          <w:rtl/>
        </w:rPr>
        <w:t xml:space="preserve"> </w:t>
      </w:r>
      <w:r>
        <w:rPr>
          <w:w w:val="64"/>
          <w:rtl/>
        </w:rPr>
        <w:t>کان پوءِ</w:t>
      </w:r>
      <w:r>
        <w:rPr>
          <w:rtl/>
        </w:rPr>
        <w:t xml:space="preserve"> </w:t>
      </w:r>
      <w:r>
        <w:rPr>
          <w:w w:val="64"/>
          <w:rtl/>
        </w:rPr>
        <w:t>يڪدم پاڻي نه پيو</w:t>
      </w:r>
      <w:r>
        <w:rPr>
          <w:w w:val="64"/>
        </w:rPr>
        <w:t>.</w:t>
      </w:r>
    </w:p>
    <w:p w14:paraId="20551801">
      <w:pPr>
        <w:pStyle w:val="13"/>
        <w:bidi/>
        <w:spacing w:line="341" w:lineRule="exact"/>
        <w:ind w:left="153" w:right="0" w:firstLine="0"/>
        <w:jc w:val="left"/>
      </w:pPr>
      <w:r>
        <w:rPr>
          <w:w w:val="64"/>
        </w:rPr>
        <w:t>.2</w:t>
      </w:r>
      <w:r>
        <w:rPr>
          <w:spacing w:val="-20"/>
          <w:rtl/>
        </w:rPr>
        <w:t xml:space="preserve"> </w:t>
      </w:r>
      <w:r>
        <w:rPr>
          <w:w w:val="64"/>
          <w:rtl/>
        </w:rPr>
        <w:t>کاڌو</w:t>
      </w:r>
      <w:r>
        <w:rPr>
          <w:spacing w:val="-20"/>
          <w:rtl/>
        </w:rPr>
        <w:t xml:space="preserve"> </w:t>
      </w:r>
      <w:r>
        <w:rPr>
          <w:w w:val="64"/>
          <w:rtl/>
        </w:rPr>
        <w:t>کائڻ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23"/>
          <w:rtl/>
        </w:rPr>
        <w:t xml:space="preserve"> </w:t>
      </w:r>
      <w:r>
        <w:rPr>
          <w:w w:val="64"/>
          <w:rtl/>
        </w:rPr>
        <w:t>هڪدم</w:t>
      </w:r>
      <w:r>
        <w:rPr>
          <w:spacing w:val="-23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ليٽو</w:t>
      </w:r>
      <w:r>
        <w:rPr>
          <w:w w:val="64"/>
        </w:rPr>
        <w:t>.</w:t>
      </w:r>
    </w:p>
    <w:p w14:paraId="0F0318D1">
      <w:pPr>
        <w:pStyle w:val="13"/>
        <w:bidi/>
        <w:spacing w:before="42" w:line="268" w:lineRule="auto"/>
        <w:ind w:left="153" w:right="5363" w:firstLine="0"/>
        <w:jc w:val="left"/>
      </w:pPr>
      <w:r>
        <w:rPr>
          <w:w w:val="72"/>
        </w:rPr>
        <w:t>.3</w:t>
      </w:r>
      <w:r>
        <w:rPr>
          <w:w w:val="72"/>
          <w:rtl/>
        </w:rPr>
        <w:t xml:space="preserve"> روزانو صبح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سوير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ورزش ضرور ڪريو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73"/>
        </w:rPr>
        <w:t>.4</w:t>
      </w:r>
      <w:r>
        <w:rPr>
          <w:spacing w:val="-17"/>
          <w:rtl/>
        </w:rPr>
        <w:t xml:space="preserve"> </w:t>
      </w:r>
      <w:r>
        <w:rPr>
          <w:w w:val="73"/>
          <w:rtl/>
        </w:rPr>
        <w:t>صبح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نيرن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نهايت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ضروري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21203606">
      <w:pPr>
        <w:pStyle w:val="13"/>
        <w:spacing w:before="9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simplePos="0" relativeHeight="2517903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137160</wp:posOffset>
                </wp:positionV>
                <wp:extent cx="5772785" cy="55245"/>
                <wp:effectExtent l="0" t="0" r="0" b="0"/>
                <wp:wrapTopAndBottom/>
                <wp:docPr id="446" name="Graphic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46" o:spid="_x0000_s1026" o:spt="100" style="position:absolute;left:0pt;margin-left:70.55pt;margin-top:10.8pt;height:4.35pt;width:454.55pt;mso-position-horizontal-relative:page;mso-wrap-distance-bottom:0pt;mso-wrap-distance-top:0pt;z-index:-251526144;mso-width-relative:page;mso-height-relative:page;" fillcolor="#612322" filled="t" stroked="f" coordsize="5772785,55244" o:gfxdata="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fJa8U2gAAAAoBAAAP&#10;AAAAAAAAAAEAIAAAACIAAABkcnMvZG93bnJldi54bWxQSwECFAAUAAAACACHTuJAe8yeD0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AFC6D74">
      <w:pPr>
        <w:pStyle w:val="13"/>
        <w:spacing w:after="0"/>
        <w:rPr>
          <w:sz w:val="15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0A76EFE">
      <w:pPr>
        <w:pStyle w:val="13"/>
        <w:spacing w:before="9"/>
        <w:rPr>
          <w:sz w:val="3"/>
        </w:rPr>
      </w:pPr>
    </w:p>
    <w:p w14:paraId="1B763E2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47" name="Group 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4sB9&#10;KpMCAAAjBwAADgAAAAAAAAABACAAAAAkAQAAZHJzL2Uyb0RvYy54bWxQSwUGAAAAAAYABgBZAQAA&#10;KQYAAAAA&#10;">
                <o:lock v:ext="edit" aspectratio="f"/>
                <v:shape id="Graphic 448" o:spid="_x0000_s1026" o:spt="100" style="position:absolute;left:0;top:0;height:40005;width:5737860;" fillcolor="#000000" filled="t" stroked="f" coordsize="5737860,40005" o:gfxdata="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evOa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A01BA0E">
      <w:pPr>
        <w:pStyle w:val="13"/>
        <w:bidi/>
        <w:spacing w:before="262"/>
        <w:ind w:left="153" w:right="0" w:firstLine="0"/>
        <w:jc w:val="left"/>
      </w:pPr>
      <w:r>
        <w:rPr>
          <w:w w:val="70"/>
        </w:rPr>
        <w:t>.5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صبح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سوير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اٿڻ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فائديمند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</w:p>
    <w:p w14:paraId="23953340">
      <w:pPr>
        <w:pStyle w:val="13"/>
        <w:bidi/>
        <w:spacing w:before="42"/>
        <w:ind w:left="153" w:right="0" w:firstLine="0"/>
        <w:jc w:val="left"/>
      </w:pPr>
      <w:r>
        <w:rPr>
          <w:w w:val="73"/>
        </w:rPr>
        <w:t>.6</w:t>
      </w:r>
      <w:r>
        <w:rPr>
          <w:spacing w:val="-17"/>
          <w:rtl/>
        </w:rPr>
        <w:t xml:space="preserve"> </w:t>
      </w:r>
      <w:r>
        <w:rPr>
          <w:w w:val="73"/>
          <w:rtl/>
        </w:rPr>
        <w:t>رات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سمهڻ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پهرين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ڏندڻ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ڏيڻ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ضروري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0C545B01">
      <w:pPr>
        <w:pStyle w:val="13"/>
        <w:bidi/>
        <w:spacing w:before="42" w:line="271" w:lineRule="auto"/>
        <w:ind w:left="153" w:right="3262" w:firstLine="0"/>
        <w:jc w:val="left"/>
      </w:pPr>
      <w:r>
        <w:rPr>
          <w:w w:val="72"/>
        </w:rPr>
        <w:t>.7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ڏينهن ۾</w:t>
      </w:r>
      <w:r>
        <w:rPr>
          <w:spacing w:val="-3"/>
          <w:w w:val="72"/>
          <w:rtl/>
        </w:rPr>
        <w:t xml:space="preserve"> </w:t>
      </w:r>
      <w:r>
        <w:rPr>
          <w:w w:val="72"/>
        </w:rPr>
        <w:t>11</w:t>
      </w:r>
      <w:r>
        <w:rPr>
          <w:w w:val="72"/>
          <w:rtl/>
        </w:rPr>
        <w:t xml:space="preserve"> يا </w:t>
      </w:r>
      <w:r>
        <w:rPr>
          <w:w w:val="72"/>
        </w:rPr>
        <w:t>15</w:t>
      </w:r>
      <w:r>
        <w:rPr>
          <w:spacing w:val="-8"/>
          <w:rtl/>
        </w:rPr>
        <w:t xml:space="preserve"> </w:t>
      </w:r>
      <w:r>
        <w:rPr>
          <w:w w:val="72"/>
          <w:rtl/>
        </w:rPr>
        <w:t>گلاس پاڻي پيئڻ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سان چمڙي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صحت سٺي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رهندي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68"/>
        </w:rPr>
        <w:t>.8</w:t>
      </w:r>
      <w:r>
        <w:rPr>
          <w:w w:val="68"/>
          <w:rtl/>
        </w:rPr>
        <w:t xml:space="preserve"> رات جو سمهڻ کان پهرين کير پيئڻ صحت لِاءِ تمام فائديمند آهي</w:t>
      </w:r>
      <w:r>
        <w:rPr>
          <w:w w:val="68"/>
        </w:rPr>
        <w:t>.</w:t>
      </w:r>
    </w:p>
    <w:p w14:paraId="0E8BE486">
      <w:pPr>
        <w:pStyle w:val="13"/>
        <w:bidi/>
        <w:spacing w:before="1"/>
        <w:ind w:left="153" w:right="0" w:firstLine="0"/>
        <w:jc w:val="left"/>
      </w:pPr>
      <w:r>
        <w:rPr>
          <w:w w:val="65"/>
        </w:rPr>
        <w:t>.9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ليٽي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پڙهڻ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نظر</w:t>
      </w:r>
      <w:r>
        <w:rPr>
          <w:spacing w:val="-21"/>
          <w:rtl/>
        </w:rPr>
        <w:t xml:space="preserve"> </w:t>
      </w:r>
      <w:r>
        <w:rPr>
          <w:w w:val="65"/>
          <w:rtl/>
        </w:rPr>
        <w:t>ڪمزور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ٿئي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w w:val="65"/>
        </w:rPr>
        <w:t>.</w:t>
      </w:r>
    </w:p>
    <w:p w14:paraId="6E46615D">
      <w:pPr>
        <w:pStyle w:val="13"/>
        <w:bidi/>
        <w:spacing w:before="43"/>
        <w:ind w:left="153" w:right="0" w:firstLine="0"/>
        <w:jc w:val="left"/>
      </w:pPr>
      <w:r>
        <w:rPr>
          <w:w w:val="71"/>
        </w:rPr>
        <w:t>.11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روزانو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صبح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اکين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ٿڌي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پاڻيءَ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ڇنڊا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هڻو</w:t>
      </w:r>
      <w:r>
        <w:rPr>
          <w:w w:val="71"/>
        </w:rPr>
        <w:t>.</w:t>
      </w:r>
    </w:p>
    <w:p w14:paraId="4C50CEB3">
      <w:pPr>
        <w:pStyle w:val="13"/>
        <w:bidi/>
        <w:spacing w:before="42" w:line="268" w:lineRule="auto"/>
        <w:ind w:left="153" w:right="3727" w:firstLine="0"/>
        <w:jc w:val="left"/>
      </w:pPr>
      <w:r>
        <w:rPr>
          <w:w w:val="70"/>
        </w:rPr>
        <w:t>.11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سياري ۾ ٿڌ کان بچڻ لاءِ بيضي ۽ ماکيءَ جو استعمال ڪريو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2"/>
        </w:rPr>
        <w:t>.12</w:t>
      </w:r>
      <w:r>
        <w:rPr>
          <w:w w:val="72"/>
          <w:rtl/>
        </w:rPr>
        <w:t xml:space="preserve"> انگور کائڻ سان رت صاف ٿيندو آهي</w:t>
      </w:r>
      <w:r>
        <w:rPr>
          <w:w w:val="72"/>
        </w:rPr>
        <w:t>.</w:t>
      </w:r>
    </w:p>
    <w:p w14:paraId="20948280">
      <w:pPr>
        <w:spacing w:before="2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5BE4C27F">
      <w:pPr>
        <w:pStyle w:val="13"/>
        <w:rPr>
          <w:sz w:val="20"/>
        </w:rPr>
      </w:pPr>
    </w:p>
    <w:p w14:paraId="1E2521C2">
      <w:pPr>
        <w:pStyle w:val="13"/>
        <w:rPr>
          <w:sz w:val="20"/>
        </w:rPr>
      </w:pPr>
    </w:p>
    <w:p w14:paraId="57C4FACC">
      <w:pPr>
        <w:pStyle w:val="13"/>
        <w:rPr>
          <w:sz w:val="20"/>
        </w:rPr>
      </w:pPr>
    </w:p>
    <w:p w14:paraId="10DBB0BC">
      <w:pPr>
        <w:pStyle w:val="13"/>
        <w:rPr>
          <w:sz w:val="20"/>
        </w:rPr>
      </w:pPr>
    </w:p>
    <w:p w14:paraId="42874313">
      <w:pPr>
        <w:pStyle w:val="13"/>
        <w:rPr>
          <w:sz w:val="20"/>
        </w:rPr>
      </w:pPr>
    </w:p>
    <w:p w14:paraId="74CF4605">
      <w:pPr>
        <w:pStyle w:val="13"/>
        <w:rPr>
          <w:sz w:val="20"/>
        </w:rPr>
      </w:pPr>
    </w:p>
    <w:p w14:paraId="49D041F1">
      <w:pPr>
        <w:pStyle w:val="13"/>
        <w:rPr>
          <w:sz w:val="20"/>
        </w:rPr>
      </w:pPr>
    </w:p>
    <w:p w14:paraId="1E0FD2BB">
      <w:pPr>
        <w:pStyle w:val="13"/>
        <w:rPr>
          <w:sz w:val="20"/>
        </w:rPr>
      </w:pPr>
    </w:p>
    <w:p w14:paraId="2B86B4DE">
      <w:pPr>
        <w:pStyle w:val="13"/>
        <w:rPr>
          <w:sz w:val="20"/>
        </w:rPr>
      </w:pPr>
    </w:p>
    <w:p w14:paraId="1BD90180">
      <w:pPr>
        <w:pStyle w:val="13"/>
        <w:rPr>
          <w:sz w:val="20"/>
        </w:rPr>
      </w:pPr>
    </w:p>
    <w:p w14:paraId="007B3FAF">
      <w:pPr>
        <w:pStyle w:val="13"/>
        <w:rPr>
          <w:sz w:val="20"/>
        </w:rPr>
      </w:pPr>
    </w:p>
    <w:p w14:paraId="3F414472">
      <w:pPr>
        <w:pStyle w:val="13"/>
        <w:rPr>
          <w:sz w:val="20"/>
        </w:rPr>
      </w:pPr>
    </w:p>
    <w:p w14:paraId="34426A9E">
      <w:pPr>
        <w:pStyle w:val="13"/>
        <w:rPr>
          <w:sz w:val="20"/>
        </w:rPr>
      </w:pPr>
    </w:p>
    <w:p w14:paraId="6331714A">
      <w:pPr>
        <w:pStyle w:val="13"/>
        <w:rPr>
          <w:sz w:val="20"/>
        </w:rPr>
      </w:pPr>
    </w:p>
    <w:p w14:paraId="52A81B7C">
      <w:pPr>
        <w:pStyle w:val="13"/>
        <w:rPr>
          <w:sz w:val="20"/>
        </w:rPr>
      </w:pPr>
    </w:p>
    <w:p w14:paraId="66DD0F2F">
      <w:pPr>
        <w:pStyle w:val="13"/>
        <w:rPr>
          <w:sz w:val="20"/>
        </w:rPr>
      </w:pPr>
    </w:p>
    <w:p w14:paraId="4C7A12EA">
      <w:pPr>
        <w:pStyle w:val="13"/>
        <w:rPr>
          <w:sz w:val="20"/>
        </w:rPr>
      </w:pPr>
    </w:p>
    <w:p w14:paraId="27E4B089">
      <w:pPr>
        <w:pStyle w:val="13"/>
        <w:rPr>
          <w:sz w:val="20"/>
        </w:rPr>
      </w:pPr>
    </w:p>
    <w:p w14:paraId="4D374BB1">
      <w:pPr>
        <w:pStyle w:val="13"/>
        <w:rPr>
          <w:sz w:val="20"/>
        </w:rPr>
      </w:pPr>
    </w:p>
    <w:p w14:paraId="0315DDC4">
      <w:pPr>
        <w:pStyle w:val="13"/>
        <w:rPr>
          <w:sz w:val="20"/>
        </w:rPr>
      </w:pPr>
    </w:p>
    <w:p w14:paraId="3C893571">
      <w:pPr>
        <w:pStyle w:val="13"/>
        <w:rPr>
          <w:sz w:val="20"/>
        </w:rPr>
      </w:pPr>
    </w:p>
    <w:p w14:paraId="3CE10420">
      <w:pPr>
        <w:pStyle w:val="13"/>
        <w:rPr>
          <w:sz w:val="20"/>
        </w:rPr>
      </w:pPr>
    </w:p>
    <w:p w14:paraId="0F0440AF">
      <w:pPr>
        <w:pStyle w:val="13"/>
        <w:rPr>
          <w:sz w:val="20"/>
        </w:rPr>
      </w:pPr>
    </w:p>
    <w:p w14:paraId="3ECE88AF">
      <w:pPr>
        <w:pStyle w:val="13"/>
        <w:rPr>
          <w:sz w:val="20"/>
        </w:rPr>
      </w:pPr>
    </w:p>
    <w:p w14:paraId="76BE08AF">
      <w:pPr>
        <w:pStyle w:val="13"/>
        <w:rPr>
          <w:sz w:val="20"/>
        </w:rPr>
      </w:pPr>
    </w:p>
    <w:p w14:paraId="33F1B298">
      <w:pPr>
        <w:pStyle w:val="13"/>
        <w:rPr>
          <w:sz w:val="20"/>
        </w:rPr>
      </w:pPr>
    </w:p>
    <w:p w14:paraId="47CBF626">
      <w:pPr>
        <w:pStyle w:val="13"/>
        <w:rPr>
          <w:sz w:val="20"/>
        </w:rPr>
      </w:pPr>
    </w:p>
    <w:p w14:paraId="6B79EA40">
      <w:pPr>
        <w:pStyle w:val="13"/>
        <w:rPr>
          <w:sz w:val="20"/>
        </w:rPr>
      </w:pPr>
    </w:p>
    <w:p w14:paraId="696EA58D">
      <w:pPr>
        <w:pStyle w:val="13"/>
        <w:rPr>
          <w:sz w:val="20"/>
        </w:rPr>
      </w:pPr>
    </w:p>
    <w:p w14:paraId="771615B4">
      <w:pPr>
        <w:pStyle w:val="13"/>
        <w:rPr>
          <w:sz w:val="20"/>
        </w:rPr>
      </w:pPr>
    </w:p>
    <w:p w14:paraId="13225FA9">
      <w:pPr>
        <w:pStyle w:val="13"/>
        <w:rPr>
          <w:sz w:val="20"/>
        </w:rPr>
      </w:pPr>
    </w:p>
    <w:p w14:paraId="28CADF6C">
      <w:pPr>
        <w:pStyle w:val="13"/>
        <w:rPr>
          <w:sz w:val="20"/>
        </w:rPr>
      </w:pPr>
    </w:p>
    <w:p w14:paraId="7C5F2A92">
      <w:pPr>
        <w:pStyle w:val="13"/>
        <w:rPr>
          <w:sz w:val="20"/>
        </w:rPr>
      </w:pPr>
    </w:p>
    <w:p w14:paraId="379CFF64">
      <w:pPr>
        <w:pStyle w:val="13"/>
        <w:rPr>
          <w:sz w:val="20"/>
        </w:rPr>
      </w:pPr>
    </w:p>
    <w:p w14:paraId="5E022A6B">
      <w:pPr>
        <w:pStyle w:val="13"/>
        <w:rPr>
          <w:sz w:val="20"/>
        </w:rPr>
      </w:pPr>
    </w:p>
    <w:p w14:paraId="265CF7D1">
      <w:pPr>
        <w:pStyle w:val="13"/>
        <w:rPr>
          <w:sz w:val="20"/>
        </w:rPr>
      </w:pPr>
    </w:p>
    <w:p w14:paraId="66022A6B">
      <w:pPr>
        <w:pStyle w:val="13"/>
        <w:rPr>
          <w:sz w:val="20"/>
        </w:rPr>
      </w:pPr>
    </w:p>
    <w:p w14:paraId="31DED8EB">
      <w:pPr>
        <w:pStyle w:val="13"/>
        <w:rPr>
          <w:sz w:val="20"/>
        </w:rPr>
      </w:pPr>
    </w:p>
    <w:p w14:paraId="47D52122">
      <w:pPr>
        <w:pStyle w:val="13"/>
        <w:rPr>
          <w:sz w:val="20"/>
        </w:rPr>
      </w:pPr>
    </w:p>
    <w:p w14:paraId="43C6882D">
      <w:pPr>
        <w:pStyle w:val="13"/>
        <w:rPr>
          <w:sz w:val="20"/>
        </w:rPr>
      </w:pPr>
    </w:p>
    <w:p w14:paraId="56EACB82">
      <w:pPr>
        <w:pStyle w:val="13"/>
        <w:rPr>
          <w:sz w:val="20"/>
        </w:rPr>
      </w:pPr>
    </w:p>
    <w:p w14:paraId="549ED27B">
      <w:pPr>
        <w:pStyle w:val="13"/>
        <w:rPr>
          <w:sz w:val="20"/>
        </w:rPr>
      </w:pPr>
    </w:p>
    <w:p w14:paraId="51989062">
      <w:pPr>
        <w:pStyle w:val="13"/>
        <w:rPr>
          <w:sz w:val="20"/>
        </w:rPr>
      </w:pPr>
    </w:p>
    <w:p w14:paraId="2B3A17A6">
      <w:pPr>
        <w:pStyle w:val="13"/>
        <w:spacing w:before="14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913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264795</wp:posOffset>
                </wp:positionV>
                <wp:extent cx="5772785" cy="55245"/>
                <wp:effectExtent l="0" t="0" r="0" b="0"/>
                <wp:wrapTopAndBottom/>
                <wp:docPr id="449" name="Graphic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49" o:spid="_x0000_s1026" o:spt="100" style="position:absolute;left:0pt;margin-left:70.55pt;margin-top:20.85pt;height:4.35pt;width:454.55pt;mso-position-horizontal-relative:page;mso-wrap-distance-bottom:0pt;mso-wrap-distance-top:0pt;z-index:-251525120;mso-width-relative:page;mso-height-relative:page;" fillcolor="#612322" filled="t" stroked="f" coordsize="5772785,55244" o:gfxdata="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LqDG1TbAAAACgEAAA8AAAAA&#10;AAAAAQAgAAAAIgAAAGRycy9kb3ducmV2LnhtbFBLAQIUABQAAAAIAIdO4kDDQskb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AE64E25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27F6B7B">
      <w:pPr>
        <w:pStyle w:val="13"/>
        <w:spacing w:before="9"/>
        <w:rPr>
          <w:sz w:val="3"/>
        </w:rPr>
      </w:pPr>
    </w:p>
    <w:p w14:paraId="1734EEC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50" name="Group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Fc360WLAgAAIwcA&#10;AA4AAAAAAAAAAQAgAAAAJAEAAGRycy9lMm9Eb2MueG1sUEsFBgAAAAAGAAYAWQEAACEGAAAAAA==&#10;">
                <o:lock v:ext="edit" aspectratio="f"/>
                <v:shape id="Graphic 451" o:spid="_x0000_s1026" o:spt="100" style="position:absolute;left:0;top:0;height:40005;width:5737860;" fillcolor="#000000" filled="t" stroked="f" coordsize="5737860,40005" o:gfxdata="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nM2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8CA8409">
      <w:pPr>
        <w:pStyle w:val="3"/>
        <w:bidi/>
        <w:ind w:left="2802" w:right="0" w:firstLine="0"/>
        <w:jc w:val="left"/>
      </w:pPr>
      <w:r>
        <w:rPr>
          <w:w w:val="64"/>
          <w:rtl/>
        </w:rPr>
        <w:t>ٿيلسيميا</w:t>
      </w:r>
      <w:r>
        <w:rPr>
          <w:spacing w:val="-28"/>
          <w:rtl/>
        </w:rPr>
        <w:t xml:space="preserve"> </w:t>
      </w:r>
      <w:r>
        <w:rPr>
          <w:w w:val="64"/>
          <w:rtl/>
        </w:rPr>
        <w:t>ڇا</w:t>
      </w:r>
      <w:r>
        <w:rPr>
          <w:spacing w:val="-29"/>
          <w:rtl/>
        </w:rPr>
        <w:t xml:space="preserve"> </w:t>
      </w:r>
      <w:r>
        <w:rPr>
          <w:w w:val="64"/>
          <w:rtl/>
        </w:rPr>
        <w:t>آهي؟</w:t>
      </w:r>
    </w:p>
    <w:p w14:paraId="5FAEFECF">
      <w:pPr>
        <w:pStyle w:val="13"/>
        <w:spacing w:before="130"/>
      </w:pPr>
    </w:p>
    <w:p w14:paraId="491F352C">
      <w:pPr>
        <w:pStyle w:val="13"/>
        <w:bidi/>
        <w:spacing w:line="273" w:lineRule="auto"/>
        <w:ind w:left="148" w:right="312" w:firstLine="433"/>
        <w:jc w:val="left"/>
      </w:pPr>
      <w:r>
        <w:rPr>
          <w:w w:val="71"/>
          <w:rtl/>
        </w:rPr>
        <w:t>ٿيلسيميا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خرابي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جزا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جسماني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ضرورتن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مطابق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آڪسيجن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مناسب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 xml:space="preserve">مقدار </w:t>
      </w:r>
      <w:r>
        <w:rPr>
          <w:w w:val="63"/>
          <w:rtl/>
        </w:rPr>
        <w:t>مهيا ڪرڻ جي قابل نٿا ٿين</w:t>
      </w:r>
      <w:r>
        <w:rPr>
          <w:w w:val="63"/>
        </w:rPr>
        <w:t>.</w:t>
      </w:r>
    </w:p>
    <w:p w14:paraId="0F01A6EC">
      <w:pPr>
        <w:pStyle w:val="13"/>
        <w:bidi/>
        <w:spacing w:line="321" w:lineRule="exact"/>
        <w:ind w:left="584" w:right="1070" w:firstLine="0"/>
        <w:jc w:val="left"/>
      </w:pPr>
      <w:r>
        <w:rPr>
          <w:w w:val="83"/>
          <w:rtl/>
        </w:rPr>
        <w:t>هن</w:t>
      </w:r>
      <w:r>
        <w:rPr>
          <w:spacing w:val="-16"/>
          <w:w w:val="83"/>
          <w:rtl/>
        </w:rPr>
        <w:t xml:space="preserve"> </w:t>
      </w:r>
      <w:r>
        <w:rPr>
          <w:w w:val="83"/>
          <w:rtl/>
        </w:rPr>
        <w:t>عمل</w:t>
      </w:r>
      <w:r>
        <w:rPr>
          <w:spacing w:val="-11"/>
          <w:w w:val="83"/>
          <w:rtl/>
        </w:rPr>
        <w:t xml:space="preserve"> </w:t>
      </w:r>
      <w:r>
        <w:rPr>
          <w:w w:val="83"/>
          <w:rtl/>
        </w:rPr>
        <w:t>۾</w:t>
      </w:r>
      <w:r>
        <w:rPr>
          <w:spacing w:val="-3"/>
          <w:w w:val="83"/>
          <w:rtl/>
        </w:rPr>
        <w:t xml:space="preserve"> </w:t>
      </w:r>
      <w:r>
        <w:rPr>
          <w:w w:val="83"/>
        </w:rPr>
        <w:t>Marrow)</w:t>
      </w:r>
      <w:r>
        <w:rPr>
          <w:spacing w:val="-16"/>
          <w:w w:val="83"/>
          <w:rtl/>
        </w:rPr>
        <w:t xml:space="preserve"> </w:t>
      </w:r>
      <w:r>
        <w:rPr>
          <w:w w:val="83"/>
        </w:rPr>
        <w:t>(Bone</w:t>
      </w:r>
      <w:r>
        <w:rPr>
          <w:spacing w:val="-14"/>
          <w:w w:val="83"/>
          <w:rtl/>
        </w:rPr>
        <w:t xml:space="preserve"> </w:t>
      </w:r>
      <w:r>
        <w:rPr>
          <w:w w:val="83"/>
          <w:rtl/>
        </w:rPr>
        <w:t>مناسب</w:t>
      </w:r>
      <w:r>
        <w:rPr>
          <w:spacing w:val="-11"/>
          <w:w w:val="83"/>
          <w:rtl/>
        </w:rPr>
        <w:t xml:space="preserve"> </w:t>
      </w:r>
      <w:r>
        <w:rPr>
          <w:w w:val="83"/>
          <w:rtl/>
        </w:rPr>
        <w:t>طريقي</w:t>
      </w:r>
      <w:r>
        <w:rPr>
          <w:spacing w:val="-16"/>
          <w:w w:val="83"/>
          <w:rtl/>
        </w:rPr>
        <w:t xml:space="preserve"> </w:t>
      </w:r>
      <w:r>
        <w:rPr>
          <w:w w:val="83"/>
          <w:rtl/>
        </w:rPr>
        <w:t>سان</w:t>
      </w:r>
      <w:r>
        <w:rPr>
          <w:spacing w:val="-11"/>
          <w:w w:val="83"/>
          <w:rtl/>
        </w:rPr>
        <w:t xml:space="preserve"> </w:t>
      </w:r>
      <w:r>
        <w:rPr>
          <w:w w:val="83"/>
          <w:rtl/>
        </w:rPr>
        <w:t>رت</w:t>
      </w:r>
      <w:r>
        <w:rPr>
          <w:spacing w:val="-11"/>
          <w:w w:val="83"/>
          <w:rtl/>
        </w:rPr>
        <w:t xml:space="preserve"> </w:t>
      </w:r>
      <w:r>
        <w:rPr>
          <w:w w:val="83"/>
          <w:rtl/>
        </w:rPr>
        <w:t>جا</w:t>
      </w:r>
    </w:p>
    <w:p w14:paraId="5A82043B">
      <w:pPr>
        <w:pStyle w:val="13"/>
        <w:bidi/>
        <w:spacing w:before="19"/>
        <w:ind w:left="160" w:right="0" w:firstLine="0"/>
        <w:jc w:val="left"/>
      </w:pPr>
      <w:r>
        <w:rPr>
          <w:w w:val="70"/>
          <w:rtl/>
        </w:rPr>
        <w:t>ڳاڙها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جزا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تيار</w:t>
      </w:r>
      <w:r>
        <w:rPr>
          <w:spacing w:val="-15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لائق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هوندو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</w:p>
    <w:p w14:paraId="2742ACBC">
      <w:pPr>
        <w:pStyle w:val="13"/>
        <w:bidi/>
        <w:spacing w:before="37" w:line="271" w:lineRule="auto"/>
        <w:ind w:left="157" w:right="4148" w:firstLine="728"/>
        <w:jc w:val="left"/>
      </w:pPr>
      <w:r>
        <w:rPr>
          <w:w w:val="72"/>
          <w:rtl/>
        </w:rPr>
        <w:t>دل</w:t>
      </w:r>
      <w:r>
        <w:rPr>
          <w:spacing w:val="24"/>
          <w:rtl/>
        </w:rPr>
        <w:t xml:space="preserve"> </w:t>
      </w:r>
      <w:r>
        <w:rPr>
          <w:w w:val="72"/>
          <w:rtl/>
        </w:rPr>
        <w:t>۽</w:t>
      </w:r>
      <w:r>
        <w:rPr>
          <w:spacing w:val="31"/>
          <w:rtl/>
        </w:rPr>
        <w:t xml:space="preserve"> </w:t>
      </w:r>
      <w:r>
        <w:rPr>
          <w:w w:val="72"/>
          <w:rtl/>
        </w:rPr>
        <w:t>ٻيا</w:t>
      </w:r>
      <w:r>
        <w:rPr>
          <w:spacing w:val="29"/>
          <w:rtl/>
        </w:rPr>
        <w:t xml:space="preserve"> </w:t>
      </w:r>
      <w:r>
        <w:rPr>
          <w:w w:val="72"/>
          <w:rtl/>
        </w:rPr>
        <w:t>عضوا</w:t>
      </w:r>
      <w:r>
        <w:rPr>
          <w:spacing w:val="33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2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28"/>
          <w:rtl/>
        </w:rPr>
        <w:t xml:space="preserve"> </w:t>
      </w:r>
      <w:r>
        <w:rPr>
          <w:w w:val="72"/>
          <w:rtl/>
        </w:rPr>
        <w:t>گهٽتائيءَ</w:t>
      </w:r>
      <w:r>
        <w:rPr>
          <w:spacing w:val="2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33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33"/>
          <w:rtl/>
        </w:rPr>
        <w:t xml:space="preserve"> </w:t>
      </w:r>
      <w:r>
        <w:rPr>
          <w:w w:val="72"/>
          <w:rtl/>
        </w:rPr>
        <w:t>ڪم</w:t>
      </w:r>
      <w:r>
        <w:rPr>
          <w:w w:val="76"/>
          <w:rtl/>
        </w:rPr>
        <w:t xml:space="preserve"> ڪرڻ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ڇڏي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ڏيندا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مريض هئڊو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هر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وقت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ٿڪل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ماندو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ڏسڻ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ايندو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جيڪڏهن</w:t>
      </w:r>
      <w:r>
        <w:rPr>
          <w:rtl/>
        </w:rPr>
        <w:t xml:space="preserve"> </w:t>
      </w:r>
      <w:r>
        <w:rPr>
          <w:w w:val="72"/>
          <w:rtl/>
        </w:rPr>
        <w:t>علاج</w:t>
      </w:r>
      <w:r>
        <w:rPr>
          <w:rtl/>
        </w:rPr>
        <w:t xml:space="preserve"> </w:t>
      </w:r>
      <w:r>
        <w:rPr>
          <w:w w:val="72"/>
          <w:rtl/>
        </w:rPr>
        <w:t>نه</w:t>
      </w:r>
      <w:r>
        <w:rPr>
          <w:rtl/>
        </w:rPr>
        <w:t xml:space="preserve"> </w:t>
      </w:r>
      <w:r>
        <w:rPr>
          <w:w w:val="72"/>
          <w:rtl/>
        </w:rPr>
        <w:t>ڪيو</w:t>
      </w:r>
      <w:r>
        <w:rPr>
          <w:rtl/>
        </w:rPr>
        <w:t xml:space="preserve"> </w:t>
      </w:r>
      <w:r>
        <w:rPr>
          <w:w w:val="72"/>
          <w:rtl/>
        </w:rPr>
        <w:t>وڃي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مريض</w:t>
      </w:r>
      <w:r>
        <w:rPr>
          <w:rtl/>
        </w:rPr>
        <w:t xml:space="preserve"> </w:t>
      </w:r>
      <w:r>
        <w:rPr>
          <w:w w:val="72"/>
          <w:rtl/>
        </w:rPr>
        <w:t xml:space="preserve">اڪثر </w:t>
      </w:r>
      <w:r>
        <w:rPr>
          <w:w w:val="76"/>
          <w:rtl/>
        </w:rPr>
        <w:t>ڪري هڪ کان اٺن سالن جي عمر ۾ مري ويندو آهي</w:t>
      </w:r>
      <w:r>
        <w:rPr>
          <w:w w:val="76"/>
        </w:rPr>
        <w:t>.</w:t>
      </w:r>
    </w:p>
    <w:p w14:paraId="0B47589D">
      <w:pPr>
        <w:pStyle w:val="13"/>
        <w:spacing w:before="155"/>
      </w:pPr>
    </w:p>
    <w:p w14:paraId="1C8E559A">
      <w:pPr>
        <w:bidi/>
        <w:spacing w:before="0"/>
        <w:ind w:left="155" w:right="0" w:firstLine="0"/>
        <w:jc w:val="left"/>
        <w:rPr>
          <w:sz w:val="36"/>
          <w:szCs w:val="36"/>
        </w:rPr>
      </w:pPr>
      <w:r>
        <w:rPr>
          <w:w w:val="61"/>
          <w:sz w:val="36"/>
          <w:szCs w:val="36"/>
          <w:rtl/>
        </w:rPr>
        <w:t>ٿيلسيميا</w:t>
      </w:r>
      <w:r>
        <w:rPr>
          <w:spacing w:val="-7"/>
          <w:sz w:val="36"/>
          <w:szCs w:val="36"/>
          <w:rtl/>
        </w:rPr>
        <w:t xml:space="preserve"> </w:t>
      </w:r>
      <w:r>
        <w:rPr>
          <w:w w:val="61"/>
          <w:sz w:val="36"/>
          <w:szCs w:val="36"/>
          <w:rtl/>
        </w:rPr>
        <w:t>جا</w:t>
      </w:r>
      <w:r>
        <w:rPr>
          <w:spacing w:val="-10"/>
          <w:sz w:val="36"/>
          <w:szCs w:val="36"/>
          <w:rtl/>
        </w:rPr>
        <w:t xml:space="preserve"> </w:t>
      </w:r>
      <w:r>
        <w:rPr>
          <w:w w:val="61"/>
          <w:sz w:val="36"/>
          <w:szCs w:val="36"/>
          <w:rtl/>
        </w:rPr>
        <w:t>قسم</w:t>
      </w:r>
      <w:r>
        <w:rPr>
          <w:w w:val="61"/>
          <w:sz w:val="36"/>
          <w:szCs w:val="36"/>
        </w:rPr>
        <w:t>:</w:t>
      </w:r>
    </w:p>
    <w:p w14:paraId="6A566FD0">
      <w:pPr>
        <w:bidi/>
        <w:spacing w:before="31"/>
        <w:ind w:left="587" w:right="0" w:firstLine="0"/>
        <w:jc w:val="left"/>
        <w:rPr>
          <w:sz w:val="28"/>
          <w:szCs w:val="28"/>
        </w:rPr>
      </w:pPr>
      <w:r>
        <w:rPr>
          <w:w w:val="63"/>
          <w:sz w:val="34"/>
          <w:szCs w:val="34"/>
          <w:rtl/>
        </w:rPr>
        <w:t>ٿيلسيميا</w:t>
      </w:r>
      <w:r>
        <w:rPr>
          <w:spacing w:val="14"/>
          <w:sz w:val="34"/>
          <w:szCs w:val="34"/>
          <w:rtl/>
        </w:rPr>
        <w:t xml:space="preserve"> </w:t>
      </w:r>
      <w:r>
        <w:rPr>
          <w:w w:val="63"/>
          <w:sz w:val="34"/>
          <w:szCs w:val="34"/>
          <w:rtl/>
        </w:rPr>
        <w:t>مائنر</w:t>
      </w:r>
      <w:r>
        <w:rPr>
          <w:w w:val="63"/>
          <w:sz w:val="34"/>
          <w:szCs w:val="34"/>
        </w:rPr>
        <w:t>:</w:t>
      </w:r>
      <w:r>
        <w:rPr>
          <w:spacing w:val="36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ٿيلسيميا</w:t>
      </w:r>
      <w:r>
        <w:rPr>
          <w:spacing w:val="7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مائنر</w:t>
      </w:r>
      <w:r>
        <w:rPr>
          <w:spacing w:val="8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وارا</w:t>
      </w:r>
      <w:r>
        <w:rPr>
          <w:spacing w:val="13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ماڻهو</w:t>
      </w:r>
      <w:r>
        <w:rPr>
          <w:spacing w:val="13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ظاهري</w:t>
      </w:r>
      <w:r>
        <w:rPr>
          <w:spacing w:val="9"/>
          <w:sz w:val="28"/>
          <w:szCs w:val="28"/>
          <w:rtl/>
        </w:rPr>
        <w:t xml:space="preserve"> </w:t>
      </w:r>
      <w:r>
        <w:rPr>
          <w:w w:val="63"/>
          <w:sz w:val="28"/>
          <w:szCs w:val="28"/>
          <w:rtl/>
        </w:rPr>
        <w:t>طور</w:t>
      </w:r>
    </w:p>
    <w:p w14:paraId="0A994EEC">
      <w:pPr>
        <w:pStyle w:val="13"/>
        <w:bidi/>
        <w:spacing w:before="30" w:line="252" w:lineRule="auto"/>
        <w:ind w:left="154" w:right="311" w:firstLine="17"/>
        <w:jc w:val="left"/>
      </w:pPr>
      <w:r>
        <w:rPr>
          <w:w w:val="74"/>
          <w:rtl/>
        </w:rPr>
        <w:t>صحتمند</w:t>
      </w:r>
      <w:r>
        <w:rPr>
          <w:spacing w:val="-8"/>
          <w:rtl/>
        </w:rPr>
        <w:t xml:space="preserve"> </w:t>
      </w:r>
      <w:r>
        <w:rPr>
          <w:w w:val="74"/>
          <w:rtl/>
        </w:rPr>
        <w:t>هوندا</w:t>
      </w:r>
      <w:r>
        <w:rPr>
          <w:spacing w:val="-6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spacing w:val="-8"/>
          <w:rtl/>
        </w:rPr>
        <w:t xml:space="preserve"> </w:t>
      </w:r>
      <w:r>
        <w:rPr>
          <w:w w:val="74"/>
          <w:rtl/>
        </w:rPr>
        <w:t>پر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74"/>
          <w:rtl/>
        </w:rPr>
        <w:t>مرض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rtl/>
        </w:rPr>
        <w:t xml:space="preserve"> </w:t>
      </w:r>
      <w:r>
        <w:rPr>
          <w:w w:val="74"/>
          <w:rtl/>
        </w:rPr>
        <w:t>موجود هوندو</w:t>
      </w:r>
      <w:r>
        <w:rPr>
          <w:spacing w:val="-6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سندن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جين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ايندڙ</w:t>
      </w:r>
      <w:r>
        <w:rPr>
          <w:spacing w:val="-9"/>
          <w:rtl/>
        </w:rPr>
        <w:t xml:space="preserve"> </w:t>
      </w:r>
      <w:r>
        <w:rPr>
          <w:w w:val="74"/>
          <w:rtl/>
        </w:rPr>
        <w:t>نسل</w:t>
      </w:r>
      <w:r>
        <w:rPr>
          <w:spacing w:val="-11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rtl/>
        </w:rPr>
        <w:t xml:space="preserve"> </w:t>
      </w:r>
      <w:r>
        <w:rPr>
          <w:w w:val="74"/>
          <w:rtl/>
        </w:rPr>
        <w:t>منتقل</w:t>
      </w:r>
      <w:r>
        <w:rPr>
          <w:spacing w:val="-11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 xml:space="preserve">ڇڏيندو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0A404FF6">
      <w:pPr>
        <w:pStyle w:val="13"/>
        <w:bidi/>
        <w:spacing w:before="4" w:line="256" w:lineRule="auto"/>
        <w:ind w:left="157" w:right="311" w:firstLine="429"/>
        <w:jc w:val="left"/>
      </w:pPr>
      <w:r>
        <w:rPr>
          <w:w w:val="73"/>
          <w:sz w:val="34"/>
          <w:szCs w:val="34"/>
          <w:rtl/>
        </w:rPr>
        <w:t>ٿيلسيميا ميجر</w:t>
      </w:r>
      <w:r>
        <w:rPr>
          <w:w w:val="73"/>
          <w:sz w:val="34"/>
          <w:szCs w:val="34"/>
        </w:rPr>
        <w:t>:</w:t>
      </w:r>
      <w:r>
        <w:rPr>
          <w:spacing w:val="11"/>
          <w:rtl/>
        </w:rPr>
        <w:t xml:space="preserve"> </w:t>
      </w:r>
      <w:r>
        <w:rPr>
          <w:w w:val="73"/>
          <w:rtl/>
        </w:rPr>
        <w:t>هيءَ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رت جي خطرناڪ</w:t>
      </w:r>
      <w:r>
        <w:rPr>
          <w:spacing w:val="-9"/>
          <w:rtl/>
        </w:rPr>
        <w:t xml:space="preserve"> </w:t>
      </w:r>
      <w:r>
        <w:rPr>
          <w:w w:val="73"/>
          <w:rtl/>
        </w:rPr>
        <w:t>خرابي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آهي جنهن ۾ هر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مهيني رت جي طبي چڪاس ۽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علاج</w:t>
      </w:r>
      <w:r>
        <w:rPr>
          <w:w w:val="73"/>
          <w:sz w:val="34"/>
          <w:szCs w:val="34"/>
          <w:rtl/>
        </w:rPr>
        <w:t xml:space="preserve"> </w:t>
      </w:r>
      <w:r>
        <w:rPr>
          <w:w w:val="75"/>
          <w:rtl/>
        </w:rPr>
        <w:t>ڪرائڻ ضروري هوندو آهي</w:t>
      </w:r>
      <w:r>
        <w:rPr>
          <w:w w:val="75"/>
        </w:rPr>
        <w:t>.</w:t>
      </w:r>
    </w:p>
    <w:p w14:paraId="09F771A1">
      <w:pPr>
        <w:pStyle w:val="13"/>
        <w:spacing w:before="144"/>
      </w:pPr>
    </w:p>
    <w:p w14:paraId="0709E59C">
      <w:pPr>
        <w:bidi/>
        <w:spacing w:before="0"/>
        <w:ind w:left="587" w:right="0" w:firstLine="0"/>
        <w:jc w:val="left"/>
        <w:rPr>
          <w:sz w:val="34"/>
          <w:szCs w:val="34"/>
        </w:rPr>
      </w:pPr>
      <w:r>
        <w:rPr>
          <w:w w:val="60"/>
          <w:sz w:val="34"/>
          <w:szCs w:val="34"/>
          <w:rtl/>
        </w:rPr>
        <w:t>ٿيلسيميا</w:t>
      </w:r>
      <w:r>
        <w:rPr>
          <w:spacing w:val="-14"/>
          <w:sz w:val="34"/>
          <w:szCs w:val="34"/>
          <w:rtl/>
        </w:rPr>
        <w:t xml:space="preserve"> </w:t>
      </w:r>
      <w:r>
        <w:rPr>
          <w:w w:val="60"/>
          <w:sz w:val="34"/>
          <w:szCs w:val="34"/>
          <w:rtl/>
        </w:rPr>
        <w:t>ڪيئن</w:t>
      </w:r>
      <w:r>
        <w:rPr>
          <w:spacing w:val="-13"/>
          <w:sz w:val="34"/>
          <w:szCs w:val="34"/>
          <w:rtl/>
        </w:rPr>
        <w:t xml:space="preserve"> </w:t>
      </w:r>
      <w:r>
        <w:rPr>
          <w:w w:val="60"/>
          <w:sz w:val="34"/>
          <w:szCs w:val="34"/>
          <w:rtl/>
        </w:rPr>
        <w:t>ٿيندي</w:t>
      </w:r>
      <w:r>
        <w:rPr>
          <w:spacing w:val="-11"/>
          <w:sz w:val="34"/>
          <w:szCs w:val="34"/>
          <w:rtl/>
        </w:rPr>
        <w:t xml:space="preserve"> </w:t>
      </w:r>
      <w:r>
        <w:rPr>
          <w:w w:val="60"/>
          <w:sz w:val="34"/>
          <w:szCs w:val="34"/>
          <w:rtl/>
        </w:rPr>
        <w:t>آهي؟</w:t>
      </w:r>
    </w:p>
    <w:p w14:paraId="116B3BFC">
      <w:pPr>
        <w:pStyle w:val="13"/>
        <w:bidi/>
        <w:spacing w:before="31" w:line="256" w:lineRule="auto"/>
        <w:ind w:left="157" w:right="311" w:firstLine="445"/>
        <w:jc w:val="left"/>
      </w:pPr>
      <w:r>
        <w:rPr>
          <w:w w:val="68"/>
          <w:rtl/>
        </w:rPr>
        <w:t>ٿيلسيميا</w:t>
      </w:r>
      <w:r>
        <w:rPr>
          <w:spacing w:val="-3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جينياتي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خرابي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جيڪا</w:t>
      </w:r>
      <w:r>
        <w:rPr>
          <w:rtl/>
        </w:rPr>
        <w:t xml:space="preserve"> </w:t>
      </w:r>
      <w:r>
        <w:rPr>
          <w:w w:val="68"/>
          <w:rtl/>
        </w:rPr>
        <w:t>فقط</w:t>
      </w:r>
      <w:r>
        <w:rPr>
          <w:spacing w:val="-4"/>
          <w:rtl/>
        </w:rPr>
        <w:t xml:space="preserve"> </w:t>
      </w:r>
      <w:r>
        <w:rPr>
          <w:w w:val="68"/>
          <w:rtl/>
        </w:rPr>
        <w:t>والدين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ذريعي</w:t>
      </w:r>
      <w:r>
        <w:rPr>
          <w:rtl/>
        </w:rPr>
        <w:t xml:space="preserve"> </w:t>
      </w:r>
      <w:r>
        <w:rPr>
          <w:w w:val="68"/>
          <w:rtl/>
        </w:rPr>
        <w:t>ٻارن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منتقل</w:t>
      </w:r>
      <w:r>
        <w:rPr>
          <w:spacing w:val="-4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-3"/>
          <w:rtl/>
        </w:rPr>
        <w:t xml:space="preserve"> </w:t>
      </w:r>
      <w:r>
        <w:rPr>
          <w:w w:val="68"/>
          <w:rtl/>
        </w:rPr>
        <w:t xml:space="preserve">جي </w:t>
      </w:r>
      <w:r>
        <w:rPr>
          <w:w w:val="70"/>
          <w:rtl/>
        </w:rPr>
        <w:t>صورت ۾</w:t>
      </w:r>
      <w:r>
        <w:rPr>
          <w:spacing w:val="40"/>
          <w:rtl/>
        </w:rPr>
        <w:t xml:space="preserve"> </w:t>
      </w:r>
      <w:r>
        <w:rPr>
          <w:w w:val="70"/>
          <w:rtl/>
        </w:rPr>
        <w:t>پيدا ٿيندي آهي</w:t>
      </w:r>
      <w:r>
        <w:rPr>
          <w:w w:val="70"/>
        </w:rPr>
        <w:t>.</w:t>
      </w:r>
    </w:p>
    <w:p w14:paraId="40140E77">
      <w:pPr>
        <w:pStyle w:val="13"/>
        <w:bidi/>
        <w:spacing w:line="254" w:lineRule="auto"/>
        <w:ind w:left="153" w:right="311" w:firstLine="446"/>
        <w:jc w:val="left"/>
      </w:pPr>
      <w:r>
        <w:rPr>
          <w:w w:val="69"/>
          <w:rtl/>
        </w:rPr>
        <w:t>ٿيلسيميا</w:t>
      </w:r>
      <w:r>
        <w:rPr>
          <w:spacing w:val="80"/>
          <w:rtl/>
        </w:rPr>
        <w:t xml:space="preserve"> </w:t>
      </w:r>
      <w:r>
        <w:rPr>
          <w:w w:val="69"/>
          <w:rtl/>
        </w:rPr>
        <w:t>ڪيئن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ٿيندي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آهي؟</w:t>
      </w:r>
      <w:r>
        <w:rPr>
          <w:spacing w:val="80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80"/>
          <w:rtl/>
        </w:rPr>
        <w:t xml:space="preserve"> </w:t>
      </w:r>
      <w:r>
        <w:rPr>
          <w:w w:val="69"/>
          <w:rtl/>
        </w:rPr>
        <w:t>۾</w:t>
      </w:r>
      <w:r>
        <w:rPr>
          <w:spacing w:val="80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69"/>
          <w:rtl/>
        </w:rPr>
        <w:t>ڪيترو</w:t>
      </w:r>
      <w:r>
        <w:rPr>
          <w:spacing w:val="80"/>
          <w:rtl/>
        </w:rPr>
        <w:t xml:space="preserve"> </w:t>
      </w:r>
      <w:r>
        <w:rPr>
          <w:w w:val="69"/>
          <w:rtl/>
        </w:rPr>
        <w:t>چانس</w:t>
      </w:r>
      <w:r>
        <w:rPr>
          <w:spacing w:val="80"/>
          <w:rtl/>
        </w:rPr>
        <w:t xml:space="preserve"> </w:t>
      </w:r>
      <w:r>
        <w:rPr>
          <w:w w:val="69"/>
          <w:rtl/>
        </w:rPr>
        <w:t>آهي؟</w:t>
      </w:r>
      <w:r>
        <w:rPr>
          <w:spacing w:val="80"/>
          <w:rtl/>
        </w:rPr>
        <w:t xml:space="preserve"> </w:t>
      </w:r>
      <w:r>
        <w:rPr>
          <w:w w:val="69"/>
          <w:rtl/>
        </w:rPr>
        <w:t>ٿيلسيميا</w:t>
      </w:r>
      <w:r>
        <w:rPr>
          <w:spacing w:val="80"/>
          <w:rtl/>
        </w:rPr>
        <w:t xml:space="preserve"> </w:t>
      </w:r>
      <w:r>
        <w:rPr>
          <w:w w:val="69"/>
          <w:rtl/>
        </w:rPr>
        <w:t xml:space="preserve">جي </w:t>
      </w:r>
      <w:r>
        <w:rPr>
          <w:w w:val="72"/>
          <w:rtl/>
        </w:rPr>
        <w:t>متاثر</w:t>
      </w:r>
      <w:r>
        <w:rPr>
          <w:w w:val="72"/>
        </w:rPr>
        <w:t>(Carrier)</w:t>
      </w:r>
      <w:r>
        <w:rPr>
          <w:w w:val="72"/>
          <w:rtl/>
        </w:rPr>
        <w:t>والدين مان ٻارن ۾ منتقل ٿيندو آهي</w:t>
      </w:r>
      <w:r>
        <w:rPr>
          <w:w w:val="72"/>
        </w:rPr>
        <w:t>.</w:t>
      </w:r>
    </w:p>
    <w:p w14:paraId="309792EF">
      <w:pPr>
        <w:pStyle w:val="13"/>
        <w:bidi/>
        <w:spacing w:line="256" w:lineRule="auto"/>
        <w:ind w:left="155" w:right="311" w:firstLine="435"/>
        <w:jc w:val="left"/>
      </w:pPr>
      <w:r>
        <w:rPr>
          <w:w w:val="69"/>
        </w:rPr>
        <w:t>(Carriers)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بيماري جي ڪابه نشاني ظاهر نه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ٿيندي آهي</w:t>
      </w:r>
      <w:r>
        <w:rPr>
          <w:w w:val="69"/>
        </w:rPr>
        <w:t>.</w:t>
      </w:r>
      <w:r>
        <w:rPr>
          <w:w w:val="69"/>
          <w:rtl/>
        </w:rPr>
        <w:t xml:space="preserve"> تڏهن به هو ايندڙ نسل 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بيماري منتقل ڪري </w:t>
      </w:r>
      <w:r>
        <w:rPr>
          <w:w w:val="60"/>
          <w:rtl/>
        </w:rPr>
        <w:t>سگهي</w:t>
      </w:r>
      <w:r>
        <w:rPr>
          <w:spacing w:val="-1"/>
          <w:w w:val="60"/>
          <w:rtl/>
        </w:rPr>
        <w:t xml:space="preserve"> </w:t>
      </w:r>
      <w:r>
        <w:rPr>
          <w:w w:val="60"/>
          <w:rtl/>
        </w:rPr>
        <w:t>ٿو</w:t>
      </w:r>
      <w:r>
        <w:rPr>
          <w:w w:val="60"/>
        </w:rPr>
        <w:t>.</w:t>
      </w:r>
    </w:p>
    <w:p w14:paraId="42236A79">
      <w:pPr>
        <w:pStyle w:val="13"/>
        <w:bidi/>
        <w:spacing w:line="256" w:lineRule="auto"/>
        <w:ind w:left="148" w:right="311" w:firstLine="439"/>
        <w:jc w:val="left"/>
      </w:pPr>
      <w:r>
        <w:rPr>
          <w:w w:val="69"/>
          <w:rtl/>
        </w:rPr>
        <w:t>ٿيلسيميا</w:t>
      </w:r>
      <w:r>
        <w:rPr>
          <w:spacing w:val="40"/>
          <w:rtl/>
        </w:rPr>
        <w:t xml:space="preserve">  </w:t>
      </w:r>
      <w:r>
        <w:rPr>
          <w:w w:val="69"/>
          <w:rtl/>
        </w:rPr>
        <w:t>مائنر</w:t>
      </w:r>
      <w:r>
        <w:rPr>
          <w:spacing w:val="40"/>
          <w:rtl/>
        </w:rPr>
        <w:t xml:space="preserve">  </w:t>
      </w:r>
      <w:r>
        <w:rPr>
          <w:w w:val="69"/>
          <w:rtl/>
        </w:rPr>
        <w:t>يعني</w:t>
      </w:r>
      <w:r>
        <w:rPr>
          <w:w w:val="69"/>
        </w:rPr>
        <w:t>(Carriers)</w:t>
      </w:r>
      <w:r>
        <w:rPr>
          <w:w w:val="69"/>
          <w:rtl/>
        </w:rPr>
        <w:t>انهي</w:t>
      </w:r>
      <w:r>
        <w:rPr>
          <w:spacing w:val="40"/>
          <w:rtl/>
        </w:rPr>
        <w:t xml:space="preserve">  </w:t>
      </w:r>
      <w:r>
        <w:rPr>
          <w:w w:val="69"/>
          <w:rtl/>
        </w:rPr>
        <w:t>صورت</w:t>
      </w:r>
      <w:r>
        <w:rPr>
          <w:spacing w:val="40"/>
          <w:rtl/>
        </w:rPr>
        <w:t xml:space="preserve">  </w:t>
      </w:r>
      <w:r>
        <w:rPr>
          <w:w w:val="69"/>
          <w:rtl/>
        </w:rPr>
        <w:t>۾</w:t>
      </w:r>
      <w:r>
        <w:rPr>
          <w:spacing w:val="40"/>
          <w:rtl/>
        </w:rPr>
        <w:t xml:space="preserve">  </w:t>
      </w:r>
      <w:r>
        <w:rPr>
          <w:w w:val="69"/>
          <w:rtl/>
        </w:rPr>
        <w:t>ظاهر</w:t>
      </w:r>
      <w:r>
        <w:rPr>
          <w:spacing w:val="40"/>
          <w:rtl/>
        </w:rPr>
        <w:t xml:space="preserve">  </w:t>
      </w:r>
      <w:r>
        <w:rPr>
          <w:w w:val="69"/>
          <w:rtl/>
        </w:rPr>
        <w:t>ٿيندو</w:t>
      </w:r>
      <w:r>
        <w:rPr>
          <w:spacing w:val="40"/>
          <w:rtl/>
        </w:rPr>
        <w:t xml:space="preserve">  </w:t>
      </w:r>
      <w:r>
        <w:rPr>
          <w:w w:val="69"/>
          <w:rtl/>
        </w:rPr>
        <w:t>آهي،</w:t>
      </w:r>
      <w:r>
        <w:rPr>
          <w:spacing w:val="40"/>
          <w:rtl/>
        </w:rPr>
        <w:t xml:space="preserve">  </w:t>
      </w:r>
      <w:r>
        <w:rPr>
          <w:w w:val="69"/>
          <w:rtl/>
        </w:rPr>
        <w:t>جڏهن</w:t>
      </w:r>
      <w:r>
        <w:rPr>
          <w:spacing w:val="40"/>
          <w:rtl/>
        </w:rPr>
        <w:t xml:space="preserve">  </w:t>
      </w:r>
      <w:r>
        <w:rPr>
          <w:w w:val="69"/>
          <w:rtl/>
        </w:rPr>
        <w:t>مائٽن</w:t>
      </w:r>
      <w:r>
        <w:rPr>
          <w:spacing w:val="40"/>
          <w:rtl/>
        </w:rPr>
        <w:t xml:space="preserve">  </w:t>
      </w:r>
      <w:r>
        <w:rPr>
          <w:w w:val="69"/>
          <w:rtl/>
        </w:rPr>
        <w:t>۾</w:t>
      </w:r>
      <w:r>
        <w:rPr>
          <w:spacing w:val="40"/>
          <w:rtl/>
        </w:rPr>
        <w:t xml:space="preserve">  </w:t>
      </w:r>
      <w:r>
        <w:rPr>
          <w:w w:val="69"/>
          <w:rtl/>
        </w:rPr>
        <w:t>به</w:t>
      </w:r>
      <w:r>
        <w:rPr>
          <w:spacing w:val="80"/>
          <w:rtl/>
        </w:rPr>
        <w:t xml:space="preserve"> </w:t>
      </w:r>
      <w:r>
        <w:rPr>
          <w:w w:val="70"/>
          <w:rtl/>
        </w:rPr>
        <w:t>هڪ</w:t>
      </w:r>
      <w:r>
        <w:rPr>
          <w:w w:val="70"/>
        </w:rPr>
        <w:t>(Carriers)</w:t>
      </w:r>
      <w:r>
        <w:rPr>
          <w:w w:val="70"/>
          <w:rtl/>
        </w:rPr>
        <w:t>هوندو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6"/>
          <w:rtl/>
        </w:rPr>
        <w:t xml:space="preserve"> </w:t>
      </w:r>
      <w:r>
        <w:rPr>
          <w:w w:val="70"/>
          <w:rtl/>
        </w:rPr>
        <w:t>ٿيلسيميا</w:t>
      </w:r>
      <w:r>
        <w:rPr>
          <w:rtl/>
        </w:rPr>
        <w:t xml:space="preserve"> </w:t>
      </w:r>
      <w:r>
        <w:rPr>
          <w:w w:val="70"/>
          <w:rtl/>
        </w:rPr>
        <w:t>ميجر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فقط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انهيءَ</w:t>
      </w:r>
      <w:r>
        <w:rPr>
          <w:rtl/>
        </w:rPr>
        <w:t xml:space="preserve"> </w:t>
      </w:r>
      <w:r>
        <w:rPr>
          <w:w w:val="70"/>
          <w:rtl/>
        </w:rPr>
        <w:t>صورت</w:t>
      </w:r>
      <w:r>
        <w:rPr>
          <w:spacing w:val="-5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rtl/>
        </w:rPr>
        <w:t xml:space="preserve"> </w:t>
      </w:r>
      <w:r>
        <w:rPr>
          <w:w w:val="70"/>
          <w:rtl/>
        </w:rPr>
        <w:t>ظاهر</w:t>
      </w:r>
      <w:r>
        <w:rPr>
          <w:spacing w:val="-6"/>
          <w:rtl/>
        </w:rPr>
        <w:t xml:space="preserve"> </w:t>
      </w:r>
      <w:r>
        <w:rPr>
          <w:w w:val="70"/>
          <w:rtl/>
        </w:rPr>
        <w:t>ٿيندو</w:t>
      </w:r>
      <w:r>
        <w:rPr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ٻنهي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والدين</w:t>
      </w:r>
      <w:r>
        <w:rPr>
          <w:spacing w:val="-6"/>
          <w:rtl/>
        </w:rPr>
        <w:t xml:space="preserve"> </w:t>
      </w:r>
      <w:r>
        <w:rPr>
          <w:w w:val="70"/>
          <w:rtl/>
        </w:rPr>
        <w:t xml:space="preserve">يعني </w:t>
      </w:r>
      <w:r>
        <w:rPr>
          <w:w w:val="86"/>
          <w:rtl/>
        </w:rPr>
        <w:t>ماءُ ۽ پيءُ ۾</w:t>
      </w:r>
      <w:r>
        <w:rPr>
          <w:w w:val="86"/>
        </w:rPr>
        <w:t>(Carriers)</w:t>
      </w:r>
      <w:r>
        <w:rPr>
          <w:w w:val="86"/>
          <w:rtl/>
        </w:rPr>
        <w:t>هجي</w:t>
      </w:r>
      <w:r>
        <w:rPr>
          <w:w w:val="86"/>
        </w:rPr>
        <w:t>.</w:t>
      </w:r>
    </w:p>
    <w:p w14:paraId="40E309A2">
      <w:pPr>
        <w:pStyle w:val="13"/>
        <w:bidi/>
        <w:spacing w:line="271" w:lineRule="auto"/>
        <w:ind w:left="153" w:right="311" w:firstLine="450"/>
        <w:jc w:val="left"/>
      </w:pPr>
      <w:r>
        <w:rPr>
          <w:w w:val="71"/>
          <w:rtl/>
        </w:rPr>
        <w:t>اسان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مائٽن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طرف</w:t>
      </w:r>
      <w:r>
        <w:rPr>
          <w:spacing w:val="-2"/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منتقل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ڪيل</w:t>
      </w:r>
      <w:r>
        <w:rPr>
          <w:spacing w:val="-1"/>
          <w:rtl/>
        </w:rPr>
        <w:t xml:space="preserve"> </w:t>
      </w:r>
      <w:r>
        <w:rPr>
          <w:w w:val="71"/>
          <w:rtl/>
        </w:rPr>
        <w:t>حياتياتي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معلومات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بنياد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سڄي</w:t>
      </w:r>
      <w:r>
        <w:rPr>
          <w:spacing w:val="-1"/>
          <w:rtl/>
        </w:rPr>
        <w:t xml:space="preserve"> </w:t>
      </w:r>
      <w:r>
        <w:rPr>
          <w:w w:val="71"/>
          <w:rtl/>
        </w:rPr>
        <w:t xml:space="preserve">عمر </w:t>
      </w:r>
      <w:r>
        <w:rPr>
          <w:w w:val="72"/>
          <w:rtl/>
        </w:rPr>
        <w:t>هڏين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اندر</w:t>
      </w:r>
      <w:r>
        <w:rPr>
          <w:rtl/>
        </w:rPr>
        <w:t xml:space="preserve"> </w:t>
      </w:r>
      <w:r>
        <w:rPr>
          <w:w w:val="72"/>
          <w:rtl/>
        </w:rPr>
        <w:t>رت</w:t>
      </w:r>
      <w:r>
        <w:rPr>
          <w:spacing w:val="9"/>
          <w:rtl/>
        </w:rPr>
        <w:t xml:space="preserve"> </w:t>
      </w:r>
      <w:r>
        <w:rPr>
          <w:w w:val="72"/>
          <w:rtl/>
        </w:rPr>
        <w:t>جا</w:t>
      </w:r>
      <w:r>
        <w:rPr>
          <w:rtl/>
        </w:rPr>
        <w:t xml:space="preserve"> </w:t>
      </w:r>
      <w:r>
        <w:rPr>
          <w:w w:val="72"/>
          <w:rtl/>
        </w:rPr>
        <w:t>ڳاڙها</w:t>
      </w:r>
      <w:r>
        <w:rPr>
          <w:spacing w:val="9"/>
          <w:rtl/>
        </w:rPr>
        <w:t xml:space="preserve"> </w:t>
      </w:r>
      <w:r>
        <w:rPr>
          <w:w w:val="72"/>
          <w:rtl/>
        </w:rPr>
        <w:t>جزا</w:t>
      </w:r>
      <w:r>
        <w:rPr>
          <w:rtl/>
        </w:rPr>
        <w:t xml:space="preserve"> </w:t>
      </w:r>
      <w:r>
        <w:rPr>
          <w:w w:val="72"/>
          <w:rtl/>
        </w:rPr>
        <w:t>تيار</w:t>
      </w:r>
      <w:r>
        <w:rPr>
          <w:rtl/>
        </w:rPr>
        <w:t xml:space="preserve"> </w:t>
      </w:r>
      <w:r>
        <w:rPr>
          <w:w w:val="72"/>
          <w:rtl/>
        </w:rPr>
        <w:t>ڪندو</w:t>
      </w:r>
      <w:r>
        <w:rPr>
          <w:spacing w:val="9"/>
          <w:rtl/>
        </w:rPr>
        <w:t xml:space="preserve"> </w:t>
      </w:r>
      <w:r>
        <w:rPr>
          <w:w w:val="72"/>
          <w:rtl/>
        </w:rPr>
        <w:t>رهندو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10"/>
          <w:rtl/>
        </w:rPr>
        <w:t xml:space="preserve"> </w:t>
      </w:r>
      <w:r>
        <w:rPr>
          <w:w w:val="72"/>
          <w:rtl/>
        </w:rPr>
        <w:t>اسان</w:t>
      </w:r>
      <w:r>
        <w:rPr>
          <w:rtl/>
        </w:rPr>
        <w:t xml:space="preserve"> </w:t>
      </w:r>
      <w:r>
        <w:rPr>
          <w:w w:val="72"/>
          <w:rtl/>
        </w:rPr>
        <w:t>اڌ</w:t>
      </w:r>
      <w:r>
        <w:rPr>
          <w:rtl/>
        </w:rPr>
        <w:t xml:space="preserve"> </w:t>
      </w:r>
      <w:r>
        <w:rPr>
          <w:w w:val="72"/>
          <w:rtl/>
        </w:rPr>
        <w:t>حياتياتي</w:t>
      </w:r>
      <w:r>
        <w:rPr>
          <w:rtl/>
        </w:rPr>
        <w:t xml:space="preserve"> </w:t>
      </w:r>
      <w:r>
        <w:rPr>
          <w:w w:val="72"/>
          <w:rtl/>
        </w:rPr>
        <w:t>معلومات</w:t>
      </w:r>
      <w:r>
        <w:rPr>
          <w:rtl/>
        </w:rPr>
        <w:t xml:space="preserve"> </w:t>
      </w:r>
      <w:r>
        <w:rPr>
          <w:w w:val="72"/>
          <w:rtl/>
        </w:rPr>
        <w:t>پنهنجي</w:t>
      </w:r>
      <w:r>
        <w:rPr>
          <w:rtl/>
        </w:rPr>
        <w:t xml:space="preserve"> </w:t>
      </w:r>
      <w:r>
        <w:rPr>
          <w:w w:val="72"/>
          <w:rtl/>
        </w:rPr>
        <w:t>پيءُ</w:t>
      </w:r>
      <w:r>
        <w:rPr>
          <w:rtl/>
        </w:rPr>
        <w:t xml:space="preserve"> </w:t>
      </w:r>
      <w:r>
        <w:rPr>
          <w:w w:val="72"/>
          <w:rtl/>
        </w:rPr>
        <w:t>کان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اڌ</w:t>
      </w:r>
      <w:r>
        <w:rPr>
          <w:spacing w:val="40"/>
          <w:rtl/>
        </w:rPr>
        <w:t xml:space="preserve"> </w:t>
      </w:r>
      <w:r>
        <w:rPr>
          <w:w w:val="74"/>
          <w:rtl/>
        </w:rPr>
        <w:t>پنهنجي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ماءُ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طرف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حاصل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ڪندا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آهيون</w:t>
      </w:r>
      <w:r>
        <w:rPr>
          <w:w w:val="74"/>
        </w:rPr>
        <w:t>.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ماءُ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يا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پيءُ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طرفان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ڪهڙي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اڌ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معلومات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اسان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ملندي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آهي؟ 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دارومدار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اسان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قسمت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انهيءَ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معاملي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نه اسان جي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مائٽن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 مرضيءَ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ڪودخل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نه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ئي</w:t>
      </w:r>
      <w:r>
        <w:rPr>
          <w:rtl/>
        </w:rPr>
        <w:t xml:space="preserve"> </w:t>
      </w:r>
      <w:r>
        <w:rPr>
          <w:w w:val="77"/>
          <w:rtl/>
        </w:rPr>
        <w:t>وري</w:t>
      </w:r>
      <w:r>
        <w:rPr>
          <w:spacing w:val="40"/>
          <w:rtl/>
        </w:rPr>
        <w:t xml:space="preserve"> </w:t>
      </w:r>
      <w:r>
        <w:rPr>
          <w:w w:val="77"/>
          <w:rtl/>
        </w:rPr>
        <w:t>اسان</w:t>
      </w:r>
      <w:r>
        <w:rPr>
          <w:spacing w:val="38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7"/>
          <w:rtl/>
        </w:rPr>
        <w:t>چونڊڻ</w:t>
      </w:r>
      <w:r>
        <w:rPr>
          <w:spacing w:val="38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7"/>
          <w:rtl/>
        </w:rPr>
        <w:t>ڪو</w:t>
      </w:r>
      <w:r>
        <w:rPr>
          <w:spacing w:val="38"/>
          <w:rtl/>
        </w:rPr>
        <w:t xml:space="preserve"> </w:t>
      </w:r>
      <w:r>
        <w:rPr>
          <w:w w:val="77"/>
          <w:rtl/>
        </w:rPr>
        <w:t>حق</w:t>
      </w:r>
      <w:r>
        <w:rPr>
          <w:spacing w:val="40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40"/>
          <w:rtl/>
        </w:rPr>
        <w:t xml:space="preserve"> </w:t>
      </w:r>
      <w:r>
        <w:rPr>
          <w:w w:val="77"/>
          <w:rtl/>
        </w:rPr>
        <w:t>جڏهن</w:t>
      </w:r>
      <w:r>
        <w:rPr>
          <w:spacing w:val="40"/>
          <w:rtl/>
        </w:rPr>
        <w:t xml:space="preserve"> </w:t>
      </w:r>
      <w:r>
        <w:rPr>
          <w:w w:val="77"/>
          <w:rtl/>
        </w:rPr>
        <w:t>والدين</w:t>
      </w:r>
      <w:r>
        <w:rPr>
          <w:spacing w:val="36"/>
          <w:rtl/>
        </w:rPr>
        <w:t xml:space="preserve"> </w:t>
      </w:r>
      <w:r>
        <w:rPr>
          <w:w w:val="77"/>
          <w:rtl/>
        </w:rPr>
        <w:t>مان</w:t>
      </w:r>
      <w:r>
        <w:rPr>
          <w:spacing w:val="40"/>
          <w:rtl/>
        </w:rPr>
        <w:t xml:space="preserve"> </w:t>
      </w:r>
      <w:r>
        <w:rPr>
          <w:w w:val="77"/>
          <w:rtl/>
        </w:rPr>
        <w:t>ڪنهن</w:t>
      </w:r>
      <w:r>
        <w:rPr>
          <w:spacing w:val="40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38"/>
          <w:rtl/>
        </w:rPr>
        <w:t xml:space="preserve"> </w:t>
      </w:r>
      <w:r>
        <w:rPr>
          <w:w w:val="77"/>
          <w:rtl/>
        </w:rPr>
        <w:t>کي</w:t>
      </w:r>
      <w:r>
        <w:rPr>
          <w:w w:val="77"/>
        </w:rPr>
        <w:t>(Carriers)</w:t>
      </w:r>
      <w:r>
        <w:rPr>
          <w:w w:val="77"/>
          <w:rtl/>
        </w:rPr>
        <w:t>هجي</w:t>
      </w:r>
      <w:r>
        <w:rPr>
          <w:spacing w:val="40"/>
          <w:rtl/>
        </w:rPr>
        <w:t xml:space="preserve"> </w:t>
      </w:r>
      <w:r>
        <w:rPr>
          <w:w w:val="77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77"/>
          <w:rtl/>
        </w:rPr>
        <w:t xml:space="preserve">ٻارن </w:t>
      </w:r>
      <w:r>
        <w:rPr>
          <w:w w:val="76"/>
          <w:rtl/>
        </w:rPr>
        <w:t>کي</w:t>
      </w:r>
      <w:r>
        <w:rPr>
          <w:w w:val="76"/>
        </w:rPr>
        <w:t>(Carrier)</w:t>
      </w:r>
      <w:r>
        <w:rPr>
          <w:w w:val="76"/>
          <w:rtl/>
        </w:rPr>
        <w:t>ٿيڻ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-10"/>
          <w:w w:val="76"/>
          <w:rtl/>
        </w:rPr>
        <w:t xml:space="preserve"> </w:t>
      </w:r>
      <w:r>
        <w:rPr>
          <w:w w:val="76"/>
        </w:rPr>
        <w:t>51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سيڪڙو</w:t>
      </w:r>
      <w:r>
        <w:rPr>
          <w:spacing w:val="-16"/>
          <w:w w:val="76"/>
          <w:rtl/>
        </w:rPr>
        <w:t xml:space="preserve"> </w:t>
      </w:r>
      <w:r>
        <w:rPr>
          <w:w w:val="76"/>
          <w:rtl/>
        </w:rPr>
        <w:t>چانس</w:t>
      </w:r>
      <w:r>
        <w:rPr>
          <w:spacing w:val="-17"/>
          <w:w w:val="76"/>
          <w:rtl/>
        </w:rPr>
        <w:t xml:space="preserve"> </w:t>
      </w:r>
      <w:r>
        <w:rPr>
          <w:w w:val="76"/>
          <w:rtl/>
        </w:rPr>
        <w:t>هوندا</w:t>
      </w:r>
      <w:r>
        <w:rPr>
          <w:spacing w:val="-15"/>
          <w:w w:val="7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جڏهن</w:t>
      </w:r>
      <w:r>
        <w:rPr>
          <w:spacing w:val="-16"/>
          <w:w w:val="76"/>
          <w:rtl/>
        </w:rPr>
        <w:t xml:space="preserve"> </w:t>
      </w:r>
      <w:r>
        <w:rPr>
          <w:w w:val="76"/>
          <w:rtl/>
        </w:rPr>
        <w:t>والدين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مان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ٻنهي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w w:val="76"/>
        </w:rPr>
        <w:t>(Carriers)</w:t>
      </w:r>
      <w:r>
        <w:rPr>
          <w:w w:val="76"/>
          <w:rtl/>
        </w:rPr>
        <w:t>هجي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ته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ٻارن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کي</w:t>
      </w:r>
    </w:p>
    <w:p w14:paraId="3BD6C4AC">
      <w:pPr>
        <w:pStyle w:val="13"/>
        <w:spacing w:before="20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923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297815</wp:posOffset>
                </wp:positionV>
                <wp:extent cx="5772785" cy="55245"/>
                <wp:effectExtent l="0" t="0" r="0" b="0"/>
                <wp:wrapTopAndBottom/>
                <wp:docPr id="453" name="Graphic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53" o:spid="_x0000_s1026" o:spt="100" style="position:absolute;left:0pt;margin-left:70.55pt;margin-top:23.45pt;height:4.35pt;width:454.55pt;mso-position-horizontal-relative:page;mso-wrap-distance-bottom:0pt;mso-wrap-distance-top:0pt;z-index:-251524096;mso-width-relative:page;mso-height-relative:page;" fillcolor="#612322" filled="t" stroked="f" coordsize="5772785,55244" o:gfxdata="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nsZddsAAAAKAQAADwAAAAAA&#10;AAABACAAAAAiAAAAZHJzL2Rvd25yZXYueG1sUEsBAhQAFAAAAAgAh07iQJq+6Ol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F7DA98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4302C5B">
      <w:pPr>
        <w:pStyle w:val="13"/>
        <w:spacing w:before="9"/>
        <w:rPr>
          <w:sz w:val="3"/>
        </w:rPr>
      </w:pPr>
    </w:p>
    <w:p w14:paraId="475636B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54" name="Group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103Gd&#10;kgIAACMHAAAOAAAAAAAAAAEAIAAAACQBAABkcnMvZTJvRG9jLnhtbFBLBQYAAAAABgAGAFkBAAAo&#10;BgAAAAA=&#10;">
                <o:lock v:ext="edit" aspectratio="f"/>
                <v:shape id="Graphic 455" o:spid="_x0000_s1026" o:spt="100" style="position:absolute;left:0;top:0;height:40005;width:5737860;" fillcolor="#000000" filled="t" stroked="f" coordsize="5737860,40005" o:gfxdata="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Giytm/&#10;AAAA3AAAAA8AAAAAAAAAAQAgAAAAIgAAAGRycy9kb3ducmV2LnhtbFBLAQIUABQAAAAIAIdO4kAz&#10;LwWeOwAAADkAAAAQAAAAAAAAAAEAIAAAAA4BAABkcnMvc2hhcGV4bWwueG1sUEsFBgAAAAAGAAYA&#10;WwEAALg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3772119">
      <w:pPr>
        <w:pStyle w:val="13"/>
        <w:bidi/>
        <w:spacing w:before="262" w:line="268" w:lineRule="auto"/>
        <w:ind w:left="155" w:right="311" w:firstLine="1"/>
        <w:jc w:val="left"/>
      </w:pPr>
      <w:r>
        <w:rPr>
          <w:w w:val="76"/>
          <w:rtl/>
        </w:rPr>
        <w:t>ٿيلسيميا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مريض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بڻجڻ جا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چانس</w:t>
      </w:r>
      <w:r>
        <w:rPr>
          <w:spacing w:val="-1"/>
          <w:w w:val="76"/>
          <w:rtl/>
        </w:rPr>
        <w:t xml:space="preserve"> </w:t>
      </w:r>
      <w:r>
        <w:rPr>
          <w:w w:val="76"/>
        </w:rPr>
        <w:t>25</w:t>
      </w:r>
      <w:r>
        <w:rPr>
          <w:w w:val="76"/>
          <w:rtl/>
        </w:rPr>
        <w:t xml:space="preserve"> سيڪڙو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هوندا آهن ۽</w:t>
      </w:r>
      <w:r>
        <w:rPr>
          <w:w w:val="76"/>
        </w:rPr>
        <w:t>(Carriers)</w:t>
      </w:r>
      <w:r>
        <w:rPr>
          <w:w w:val="76"/>
          <w:rtl/>
        </w:rPr>
        <w:t>بڻجڻ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چانس</w:t>
      </w:r>
      <w:r>
        <w:rPr>
          <w:spacing w:val="-1"/>
          <w:w w:val="76"/>
          <w:rtl/>
        </w:rPr>
        <w:t xml:space="preserve"> </w:t>
      </w:r>
      <w:r>
        <w:rPr>
          <w:w w:val="76"/>
        </w:rPr>
        <w:t>51</w:t>
      </w:r>
      <w:r>
        <w:rPr>
          <w:w w:val="76"/>
          <w:rtl/>
        </w:rPr>
        <w:t xml:space="preserve"> سيڪڙو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هوندا </w:t>
      </w:r>
      <w:r>
        <w:rPr>
          <w:w w:val="79"/>
          <w:rtl/>
        </w:rPr>
        <w:t>آهن</w:t>
      </w:r>
      <w:r>
        <w:rPr>
          <w:w w:val="79"/>
        </w:rPr>
        <w:t>.</w:t>
      </w:r>
      <w:r>
        <w:rPr>
          <w:w w:val="79"/>
          <w:rtl/>
        </w:rPr>
        <w:t xml:space="preserve"> نارمل رهڻ جا چانس </w:t>
      </w:r>
      <w:r>
        <w:rPr>
          <w:w w:val="79"/>
        </w:rPr>
        <w:t>25</w:t>
      </w:r>
      <w:r>
        <w:rPr>
          <w:w w:val="79"/>
          <w:rtl/>
        </w:rPr>
        <w:t xml:space="preserve"> سيڪڙو هوندا آهن</w:t>
      </w:r>
      <w:r>
        <w:rPr>
          <w:w w:val="79"/>
        </w:rPr>
        <w:t>.</w:t>
      </w:r>
    </w:p>
    <w:p w14:paraId="70F070CF">
      <w:pPr>
        <w:pStyle w:val="13"/>
        <w:spacing w:before="86"/>
        <w:rPr>
          <w:sz w:val="48"/>
        </w:rPr>
      </w:pPr>
    </w:p>
    <w:p w14:paraId="31893542">
      <w:pPr>
        <w:bidi/>
        <w:spacing w:before="0"/>
        <w:ind w:left="157" w:right="0" w:firstLine="0"/>
        <w:jc w:val="left"/>
        <w:rPr>
          <w:sz w:val="48"/>
          <w:szCs w:val="48"/>
        </w:rPr>
      </w:pPr>
      <w:r>
        <w:rPr>
          <w:w w:val="62"/>
          <w:sz w:val="48"/>
          <w:szCs w:val="48"/>
          <w:rtl/>
        </w:rPr>
        <w:t>ٿيلسيميا</w:t>
      </w:r>
      <w:r>
        <w:rPr>
          <w:spacing w:val="-16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کان</w:t>
      </w:r>
      <w:r>
        <w:rPr>
          <w:spacing w:val="-16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بچاءُ</w:t>
      </w:r>
      <w:r>
        <w:rPr>
          <w:spacing w:val="-15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ڪيئن</w:t>
      </w:r>
      <w:r>
        <w:rPr>
          <w:spacing w:val="-18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ڪجي؟</w:t>
      </w:r>
    </w:p>
    <w:p w14:paraId="49F27044">
      <w:pPr>
        <w:pStyle w:val="13"/>
        <w:bidi/>
        <w:spacing w:before="65" w:line="268" w:lineRule="auto"/>
        <w:ind w:left="151" w:right="312" w:firstLine="439"/>
        <w:jc w:val="left"/>
      </w:pPr>
      <w:r>
        <w:rPr>
          <w:w w:val="65"/>
          <w:rtl/>
        </w:rPr>
        <w:t>پنهنجي</w:t>
      </w:r>
      <w:r>
        <w:rPr>
          <w:rtl/>
        </w:rPr>
        <w:t xml:space="preserve"> </w:t>
      </w:r>
      <w:r>
        <w:rPr>
          <w:w w:val="65"/>
          <w:rtl/>
        </w:rPr>
        <w:t>ايندڙ</w:t>
      </w:r>
      <w:r>
        <w:rPr>
          <w:rtl/>
        </w:rPr>
        <w:t xml:space="preserve"> </w:t>
      </w:r>
      <w:r>
        <w:rPr>
          <w:w w:val="65"/>
          <w:rtl/>
        </w:rPr>
        <w:t>نسل</w:t>
      </w:r>
      <w:r>
        <w:rPr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5"/>
          <w:rtl/>
        </w:rPr>
        <w:t>ٿيلسيميا</w:t>
      </w:r>
      <w:r>
        <w:rPr>
          <w:rtl/>
        </w:rPr>
        <w:t xml:space="preserve"> </w:t>
      </w:r>
      <w:r>
        <w:rPr>
          <w:w w:val="65"/>
          <w:rtl/>
        </w:rPr>
        <w:t>کان</w:t>
      </w:r>
      <w:r>
        <w:rPr>
          <w:rtl/>
        </w:rPr>
        <w:t xml:space="preserve"> </w:t>
      </w:r>
      <w:r>
        <w:rPr>
          <w:w w:val="65"/>
          <w:rtl/>
        </w:rPr>
        <w:t>بچائڻ</w:t>
      </w:r>
      <w:r>
        <w:rPr>
          <w:rtl/>
        </w:rPr>
        <w:t xml:space="preserve"> </w:t>
      </w:r>
      <w:r>
        <w:rPr>
          <w:w w:val="65"/>
          <w:rtl/>
        </w:rPr>
        <w:t>جو</w:t>
      </w:r>
      <w:r>
        <w:rPr>
          <w:rtl/>
        </w:rPr>
        <w:t xml:space="preserve"> </w:t>
      </w:r>
      <w:r>
        <w:rPr>
          <w:w w:val="65"/>
          <w:rtl/>
        </w:rPr>
        <w:t>واحد</w:t>
      </w:r>
      <w:r>
        <w:rPr>
          <w:rtl/>
        </w:rPr>
        <w:t xml:space="preserve"> </w:t>
      </w:r>
      <w:r>
        <w:rPr>
          <w:w w:val="65"/>
          <w:rtl/>
        </w:rPr>
        <w:t>طريقو</w:t>
      </w:r>
      <w:r>
        <w:rPr>
          <w:rtl/>
        </w:rPr>
        <w:t xml:space="preserve"> </w:t>
      </w:r>
      <w:r>
        <w:rPr>
          <w:w w:val="65"/>
          <w:rtl/>
        </w:rPr>
        <w:t>هيءُ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شاديءَ</w:t>
      </w:r>
      <w:r>
        <w:rPr>
          <w:rtl/>
        </w:rPr>
        <w:t xml:space="preserve"> </w:t>
      </w:r>
      <w:r>
        <w:rPr>
          <w:w w:val="65"/>
          <w:rtl/>
        </w:rPr>
        <w:t>کان</w:t>
      </w:r>
      <w:r>
        <w:rPr>
          <w:rtl/>
        </w:rPr>
        <w:t xml:space="preserve"> </w:t>
      </w:r>
      <w:r>
        <w:rPr>
          <w:w w:val="65"/>
          <w:rtl/>
        </w:rPr>
        <w:t>پهرين</w:t>
      </w:r>
      <w:r>
        <w:rPr>
          <w:rtl/>
        </w:rPr>
        <w:t xml:space="preserve"> </w:t>
      </w:r>
      <w:r>
        <w:rPr>
          <w:w w:val="65"/>
          <w:rtl/>
        </w:rPr>
        <w:t>مرد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rtl/>
        </w:rPr>
        <w:t xml:space="preserve"> </w:t>
      </w:r>
      <w:r>
        <w:rPr>
          <w:w w:val="65"/>
          <w:rtl/>
        </w:rPr>
        <w:t xml:space="preserve">عورت </w:t>
      </w:r>
      <w:r>
        <w:rPr>
          <w:w w:val="64"/>
          <w:rtl/>
        </w:rPr>
        <w:t>ٿيلسيميا جي ٽيسٽ ڪرائين ٿيلسيميا کان متاثر هئڻ جي صورت ۾ شاديءَ کان پرهيز ڪن</w:t>
      </w:r>
      <w:r>
        <w:rPr>
          <w:w w:val="64"/>
        </w:rPr>
        <w:t>.</w:t>
      </w:r>
    </w:p>
    <w:p w14:paraId="4790584A">
      <w:pPr>
        <w:pStyle w:val="13"/>
        <w:bidi/>
        <w:spacing w:line="254" w:lineRule="auto"/>
        <w:ind w:left="160" w:right="311" w:firstLine="428"/>
        <w:jc w:val="left"/>
      </w:pPr>
      <w:r>
        <w:rPr>
          <w:w w:val="69"/>
          <w:rtl/>
        </w:rPr>
        <w:t>پهريون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علاج</w:t>
      </w:r>
      <w:r>
        <w:rPr>
          <w:w w:val="69"/>
        </w:rPr>
        <w:t>:</w:t>
      </w:r>
      <w:r>
        <w:rPr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رت</w:t>
      </w:r>
      <w:r>
        <w:rPr>
          <w:spacing w:val="-4"/>
          <w:rtl/>
        </w:rPr>
        <w:t xml:space="preserve"> </w:t>
      </w:r>
      <w:r>
        <w:rPr>
          <w:w w:val="69"/>
          <w:rtl/>
        </w:rPr>
        <w:t>چڙهڻ</w:t>
      </w:r>
      <w:r>
        <w:rPr>
          <w:w w:val="69"/>
        </w:rPr>
        <w:t>(</w:t>
      </w:r>
      <w:r>
        <w:rPr>
          <w:spacing w:val="-3"/>
          <w:rtl/>
        </w:rPr>
        <w:t xml:space="preserve"> </w:t>
      </w:r>
      <w:r>
        <w:rPr>
          <w:w w:val="69"/>
          <w:rtl/>
        </w:rPr>
        <w:t>ٿيلسيميا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مريض</w:t>
      </w:r>
      <w:r>
        <w:rPr>
          <w:spacing w:val="-8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مهيني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منتقلي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ضرورت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پوي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72"/>
          <w:rtl/>
        </w:rPr>
        <w:t>ڇاڪاڻ</w:t>
      </w:r>
      <w:r>
        <w:rPr>
          <w:spacing w:val="20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18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1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19"/>
          <w:rtl/>
        </w:rPr>
        <w:t xml:space="preserve"> </w:t>
      </w:r>
      <w:r>
        <w:rPr>
          <w:w w:val="72"/>
          <w:rtl/>
        </w:rPr>
        <w:t>خالي</w:t>
      </w:r>
      <w:r>
        <w:rPr>
          <w:spacing w:val="24"/>
          <w:rtl/>
        </w:rPr>
        <w:t xml:space="preserve"> </w:t>
      </w:r>
      <w:r>
        <w:rPr>
          <w:w w:val="72"/>
          <w:rtl/>
        </w:rPr>
        <w:t>ڳاڙهن</w:t>
      </w:r>
      <w:r>
        <w:rPr>
          <w:spacing w:val="19"/>
          <w:rtl/>
        </w:rPr>
        <w:t xml:space="preserve"> </w:t>
      </w:r>
      <w:r>
        <w:rPr>
          <w:w w:val="72"/>
          <w:rtl/>
        </w:rPr>
        <w:t>جزن</w:t>
      </w:r>
      <w:r>
        <w:rPr>
          <w:spacing w:val="1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19"/>
          <w:rtl/>
        </w:rPr>
        <w:t xml:space="preserve"> </w:t>
      </w:r>
      <w:r>
        <w:rPr>
          <w:w w:val="72"/>
          <w:rtl/>
        </w:rPr>
        <w:t>جڳهه</w:t>
      </w:r>
      <w:r>
        <w:rPr>
          <w:spacing w:val="16"/>
          <w:rtl/>
        </w:rPr>
        <w:t xml:space="preserve"> </w:t>
      </w:r>
      <w:r>
        <w:rPr>
          <w:w w:val="72"/>
          <w:rtl/>
        </w:rPr>
        <w:t>نوان</w:t>
      </w:r>
      <w:r>
        <w:rPr>
          <w:spacing w:val="20"/>
          <w:rtl/>
        </w:rPr>
        <w:t xml:space="preserve"> </w:t>
      </w:r>
      <w:r>
        <w:rPr>
          <w:w w:val="72"/>
          <w:rtl/>
        </w:rPr>
        <w:t>صحتمند</w:t>
      </w:r>
      <w:r>
        <w:rPr>
          <w:spacing w:val="24"/>
          <w:rtl/>
        </w:rPr>
        <w:t xml:space="preserve"> </w:t>
      </w:r>
      <w:r>
        <w:rPr>
          <w:w w:val="72"/>
          <w:rtl/>
        </w:rPr>
        <w:t>جزا</w:t>
      </w:r>
      <w:r>
        <w:rPr>
          <w:spacing w:val="18"/>
          <w:rtl/>
        </w:rPr>
        <w:t xml:space="preserve"> </w:t>
      </w:r>
      <w:r>
        <w:rPr>
          <w:w w:val="72"/>
          <w:rtl/>
        </w:rPr>
        <w:t>وٺي</w:t>
      </w:r>
      <w:r>
        <w:rPr>
          <w:spacing w:val="18"/>
          <w:rtl/>
        </w:rPr>
        <w:t xml:space="preserve"> </w:t>
      </w:r>
      <w:r>
        <w:rPr>
          <w:w w:val="72"/>
          <w:rtl/>
        </w:rPr>
        <w:t>سگهن</w:t>
      </w:r>
      <w:r>
        <w:rPr>
          <w:w w:val="72"/>
        </w:rPr>
        <w:t>.</w:t>
      </w:r>
      <w:r>
        <w:rPr>
          <w:spacing w:val="16"/>
          <w:rtl/>
        </w:rPr>
        <w:t xml:space="preserve"> </w:t>
      </w:r>
      <w:r>
        <w:rPr>
          <w:w w:val="72"/>
          <w:rtl/>
        </w:rPr>
        <w:t>هيءُ</w:t>
      </w:r>
      <w:r>
        <w:rPr>
          <w:spacing w:val="18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21"/>
          <w:rtl/>
        </w:rPr>
        <w:t xml:space="preserve"> </w:t>
      </w:r>
      <w:r>
        <w:rPr>
          <w:w w:val="72"/>
          <w:rtl/>
        </w:rPr>
        <w:t>چئن</w:t>
      </w:r>
      <w:r>
        <w:rPr>
          <w:spacing w:val="19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19"/>
          <w:rtl/>
        </w:rPr>
        <w:t xml:space="preserve"> </w:t>
      </w:r>
      <w:r>
        <w:rPr>
          <w:w w:val="72"/>
          <w:rtl/>
        </w:rPr>
        <w:t xml:space="preserve">ڇهن </w:t>
      </w:r>
      <w:r>
        <w:rPr>
          <w:w w:val="70"/>
          <w:rtl/>
        </w:rPr>
        <w:t>ڪلاڪن 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مڪمل ٿئي ٿو</w:t>
      </w:r>
      <w:r>
        <w:rPr>
          <w:w w:val="70"/>
        </w:rPr>
        <w:t>.</w:t>
      </w:r>
      <w:r>
        <w:rPr>
          <w:w w:val="70"/>
          <w:rtl/>
        </w:rPr>
        <w:t xml:space="preserve"> رت جي تبديليءَ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مريض کي ڪنهن اسپتال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يا خاص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ڪلينڪ 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وڃڻو پوي ٿو، هيءُ عمل بغير ڪنهن وقفي جي هر مهيني مڪمل ٿيڻ ضروري آهي</w:t>
      </w:r>
      <w:r>
        <w:rPr>
          <w:w w:val="70"/>
        </w:rPr>
        <w:t>.</w:t>
      </w:r>
    </w:p>
    <w:p w14:paraId="08A0C031">
      <w:pPr>
        <w:pStyle w:val="13"/>
        <w:bidi/>
        <w:spacing w:before="14" w:line="268" w:lineRule="auto"/>
        <w:ind w:left="154" w:right="311" w:firstLine="433"/>
        <w:jc w:val="left"/>
      </w:pPr>
      <w:r>
        <w:rPr>
          <w:w w:val="69"/>
          <w:sz w:val="34"/>
          <w:szCs w:val="34"/>
          <w:rtl/>
        </w:rPr>
        <w:t>زندگيءَ</w:t>
      </w:r>
      <w:r>
        <w:rPr>
          <w:spacing w:val="-12"/>
          <w:sz w:val="34"/>
          <w:szCs w:val="34"/>
          <w:rtl/>
        </w:rPr>
        <w:t xml:space="preserve"> </w:t>
      </w:r>
      <w:r>
        <w:rPr>
          <w:w w:val="69"/>
          <w:sz w:val="34"/>
          <w:szCs w:val="34"/>
          <w:rtl/>
        </w:rPr>
        <w:t>لاءِ</w:t>
      </w:r>
      <w:r>
        <w:rPr>
          <w:spacing w:val="-12"/>
          <w:sz w:val="34"/>
          <w:szCs w:val="34"/>
          <w:rtl/>
        </w:rPr>
        <w:t xml:space="preserve"> </w:t>
      </w:r>
      <w:r>
        <w:rPr>
          <w:w w:val="69"/>
          <w:sz w:val="34"/>
          <w:szCs w:val="34"/>
          <w:rtl/>
        </w:rPr>
        <w:t>نئون رت</w:t>
      </w:r>
      <w:r>
        <w:rPr>
          <w:w w:val="69"/>
          <w:sz w:val="34"/>
          <w:szCs w:val="34"/>
        </w:rPr>
        <w:t>:</w:t>
      </w:r>
      <w:r>
        <w:rPr>
          <w:spacing w:val="18"/>
          <w:rtl/>
        </w:rPr>
        <w:t xml:space="preserve"> </w:t>
      </w:r>
      <w:r>
        <w:rPr>
          <w:w w:val="69"/>
          <w:rtl/>
        </w:rPr>
        <w:t>مريض کي چئن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هفتن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دفعو نئين رت جي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ضرورت پوندي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هو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باقي</w:t>
      </w:r>
      <w:r>
        <w:rPr>
          <w:w w:val="70"/>
          <w:sz w:val="34"/>
          <w:szCs w:val="34"/>
          <w:rtl/>
        </w:rPr>
        <w:t xml:space="preserve"> </w:t>
      </w:r>
      <w:r>
        <w:rPr>
          <w:w w:val="70"/>
          <w:rtl/>
        </w:rPr>
        <w:t>سڄي عمر انهيءَ انداز ۾ گذارڻ تي مجبور هوندو آهي</w:t>
      </w:r>
      <w:r>
        <w:rPr>
          <w:w w:val="70"/>
        </w:rPr>
        <w:t>.</w:t>
      </w:r>
      <w:r>
        <w:rPr>
          <w:spacing w:val="-3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جي تبديليءَ جي نتيجي ۾ اضافي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فولاد جمع ٿيڻ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مسئلو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مريض</w:t>
      </w:r>
      <w:r>
        <w:rPr>
          <w:spacing w:val="-7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زندگي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ڀر</w:t>
      </w:r>
      <w:r>
        <w:rPr>
          <w:spacing w:val="-2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فراهمي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ضرورت</w:t>
      </w:r>
      <w:r>
        <w:rPr>
          <w:spacing w:val="-5"/>
          <w:rtl/>
        </w:rPr>
        <w:t xml:space="preserve"> </w:t>
      </w:r>
      <w:r>
        <w:rPr>
          <w:w w:val="71"/>
          <w:rtl/>
        </w:rPr>
        <w:t>پوندي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فراهميءَ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نتيجي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اضافي فولاد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جمع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مشڪلات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ٿيندي آهي</w:t>
      </w:r>
      <w:r>
        <w:rPr>
          <w:w w:val="71"/>
        </w:rPr>
        <w:t>.</w:t>
      </w:r>
      <w:r>
        <w:rPr>
          <w:w w:val="71"/>
          <w:rtl/>
        </w:rPr>
        <w:t xml:space="preserve"> رت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 فولاد هوندو آهي</w:t>
      </w:r>
      <w:r>
        <w:rPr>
          <w:w w:val="71"/>
        </w:rPr>
        <w:t>.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جيڪو رت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 استعمال کان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جسم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باقي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رهجي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فولاد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خارج</w:t>
      </w:r>
      <w:r>
        <w:rPr>
          <w:spacing w:val="-9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ڪيو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عضون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نقصان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پهچائيندو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3A24CD9B">
      <w:pPr>
        <w:pStyle w:val="13"/>
        <w:bidi/>
        <w:spacing w:line="254" w:lineRule="auto"/>
        <w:ind w:left="155" w:right="311" w:firstLine="431"/>
        <w:jc w:val="left"/>
      </w:pPr>
      <w:r>
        <w:rPr>
          <w:w w:val="75"/>
          <w:sz w:val="34"/>
          <w:szCs w:val="34"/>
          <w:rtl/>
        </w:rPr>
        <w:t>ٻيو</w:t>
      </w:r>
      <w:r>
        <w:rPr>
          <w:sz w:val="34"/>
          <w:szCs w:val="34"/>
          <w:rtl/>
        </w:rPr>
        <w:t xml:space="preserve"> </w:t>
      </w:r>
      <w:r>
        <w:rPr>
          <w:w w:val="75"/>
          <w:sz w:val="34"/>
          <w:szCs w:val="34"/>
          <w:rtl/>
        </w:rPr>
        <w:t>علاج</w:t>
      </w:r>
      <w:r>
        <w:rPr>
          <w:w w:val="75"/>
          <w:sz w:val="34"/>
          <w:szCs w:val="34"/>
        </w:rPr>
        <w:t>:</w:t>
      </w:r>
      <w:r>
        <w:rPr>
          <w:spacing w:val="28"/>
          <w:rtl/>
        </w:rPr>
        <w:t xml:space="preserve"> </w:t>
      </w:r>
      <w:r>
        <w:rPr>
          <w:w w:val="75"/>
        </w:rPr>
        <w:t>mention)</w:t>
      </w:r>
      <w:r>
        <w:rPr>
          <w:rtl/>
        </w:rPr>
        <w:t xml:space="preserve"> </w:t>
      </w:r>
      <w:r>
        <w:rPr>
          <w:w w:val="75"/>
        </w:rPr>
        <w:t>(Deseferal</w:t>
      </w:r>
      <w:r>
        <w:rPr>
          <w:w w:val="75"/>
          <w:rtl/>
        </w:rPr>
        <w:t>رت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  <w:rtl/>
        </w:rPr>
        <w:t>استعمال</w:t>
      </w:r>
      <w:r>
        <w:rPr>
          <w:rtl/>
        </w:rPr>
        <w:t xml:space="preserve"> </w:t>
      </w:r>
      <w:r>
        <w:rPr>
          <w:w w:val="75"/>
          <w:rtl/>
        </w:rPr>
        <w:t>کان</w:t>
      </w:r>
      <w:r>
        <w:rPr>
          <w:rtl/>
        </w:rPr>
        <w:t xml:space="preserve"> </w:t>
      </w:r>
      <w:r>
        <w:rPr>
          <w:w w:val="75"/>
          <w:rtl/>
        </w:rPr>
        <w:t>پوءِ</w:t>
      </w:r>
      <w:r>
        <w:rPr>
          <w:rtl/>
        </w:rPr>
        <w:t xml:space="preserve"> </w:t>
      </w:r>
      <w:r>
        <w:rPr>
          <w:w w:val="75"/>
          <w:rtl/>
        </w:rPr>
        <w:t>جسم</w:t>
      </w:r>
      <w:r>
        <w:rPr>
          <w:rtl/>
        </w:rPr>
        <w:t xml:space="preserve"> </w:t>
      </w:r>
      <w:r>
        <w:rPr>
          <w:w w:val="75"/>
          <w:rtl/>
        </w:rPr>
        <w:t>۾</w:t>
      </w:r>
      <w:r>
        <w:rPr>
          <w:rtl/>
        </w:rPr>
        <w:t xml:space="preserve"> </w:t>
      </w:r>
      <w:r>
        <w:rPr>
          <w:w w:val="75"/>
          <w:rtl/>
        </w:rPr>
        <w:t>بچيل</w:t>
      </w:r>
      <w:r>
        <w:rPr>
          <w:rtl/>
        </w:rPr>
        <w:t xml:space="preserve"> </w:t>
      </w:r>
      <w:r>
        <w:rPr>
          <w:w w:val="75"/>
          <w:rtl/>
        </w:rPr>
        <w:t>فولاد</w:t>
      </w:r>
      <w:r>
        <w:rPr>
          <w:rtl/>
        </w:rPr>
        <w:t xml:space="preserve"> </w:t>
      </w:r>
      <w:r>
        <w:rPr>
          <w:w w:val="75"/>
          <w:rtl/>
        </w:rPr>
        <w:t>جسم</w:t>
      </w:r>
      <w:r>
        <w:rPr>
          <w:rtl/>
        </w:rPr>
        <w:t xml:space="preserve"> </w:t>
      </w:r>
      <w:r>
        <w:rPr>
          <w:w w:val="75"/>
          <w:rtl/>
        </w:rPr>
        <w:t>۾</w:t>
      </w:r>
      <w:r>
        <w:rPr>
          <w:rtl/>
        </w:rPr>
        <w:t xml:space="preserve"> </w:t>
      </w:r>
      <w:r>
        <w:rPr>
          <w:w w:val="75"/>
          <w:rtl/>
        </w:rPr>
        <w:t>جمع</w:t>
      </w:r>
      <w:r>
        <w:rPr>
          <w:rtl/>
        </w:rPr>
        <w:t xml:space="preserve"> </w:t>
      </w:r>
      <w:r>
        <w:rPr>
          <w:w w:val="75"/>
          <w:rtl/>
        </w:rPr>
        <w:t>ٿيڻ</w:t>
      </w:r>
      <w:r>
        <w:rPr>
          <w:sz w:val="34"/>
          <w:szCs w:val="34"/>
          <w:rtl/>
        </w:rPr>
        <w:t xml:space="preserve"> </w:t>
      </w:r>
      <w:r>
        <w:rPr>
          <w:w w:val="76"/>
          <w:rtl/>
        </w:rPr>
        <w:t>ڪري</w:t>
      </w:r>
      <w:r>
        <w:rPr>
          <w:rtl/>
        </w:rPr>
        <w:t xml:space="preserve"> </w:t>
      </w:r>
      <w:r>
        <w:rPr>
          <w:w w:val="76"/>
          <w:rtl/>
        </w:rPr>
        <w:t>زهر</w:t>
      </w:r>
      <w:r>
        <w:rPr>
          <w:rtl/>
        </w:rPr>
        <w:t xml:space="preserve"> </w:t>
      </w:r>
      <w:r>
        <w:rPr>
          <w:w w:val="76"/>
          <w:rtl/>
        </w:rPr>
        <w:t>جو</w:t>
      </w:r>
      <w:r>
        <w:rPr>
          <w:rtl/>
        </w:rPr>
        <w:t xml:space="preserve"> </w:t>
      </w:r>
      <w:r>
        <w:rPr>
          <w:w w:val="76"/>
          <w:rtl/>
        </w:rPr>
        <w:t>ڪم</w:t>
      </w:r>
      <w:r>
        <w:rPr>
          <w:rtl/>
        </w:rPr>
        <w:t xml:space="preserve"> </w:t>
      </w:r>
      <w:r>
        <w:rPr>
          <w:w w:val="76"/>
          <w:rtl/>
        </w:rPr>
        <w:t>ڪندو</w:t>
      </w:r>
      <w:r>
        <w:rPr>
          <w:rtl/>
        </w:rPr>
        <w:t xml:space="preserve"> </w:t>
      </w:r>
      <w:r>
        <w:rPr>
          <w:w w:val="76"/>
          <w:rtl/>
        </w:rPr>
        <w:t>آهي،</w:t>
      </w:r>
      <w:r>
        <w:rPr>
          <w:rtl/>
        </w:rPr>
        <w:t xml:space="preserve"> </w:t>
      </w:r>
      <w:r>
        <w:rPr>
          <w:w w:val="76"/>
          <w:rtl/>
        </w:rPr>
        <w:t>دل،</w:t>
      </w:r>
      <w:r>
        <w:rPr>
          <w:rtl/>
        </w:rPr>
        <w:t xml:space="preserve"> </w:t>
      </w:r>
      <w:r>
        <w:rPr>
          <w:w w:val="76"/>
          <w:rtl/>
        </w:rPr>
        <w:t>جگر</w:t>
      </w:r>
      <w:r>
        <w:rPr>
          <w:rtl/>
        </w:rPr>
        <w:t xml:space="preserve"> </w:t>
      </w:r>
      <w:r>
        <w:rPr>
          <w:w w:val="76"/>
          <w:rtl/>
        </w:rPr>
        <w:t>۽</w:t>
      </w:r>
      <w:r>
        <w:rPr>
          <w:spacing w:val="-2"/>
          <w:rtl/>
        </w:rPr>
        <w:t xml:space="preserve"> </w:t>
      </w:r>
      <w:r>
        <w:rPr>
          <w:w w:val="76"/>
          <w:rtl/>
        </w:rPr>
        <w:t>ٻين</w:t>
      </w:r>
      <w:r>
        <w:rPr>
          <w:rtl/>
        </w:rPr>
        <w:t xml:space="preserve"> </w:t>
      </w:r>
      <w:r>
        <w:rPr>
          <w:w w:val="76"/>
          <w:rtl/>
        </w:rPr>
        <w:t>اهم</w:t>
      </w:r>
      <w:r>
        <w:rPr>
          <w:rtl/>
        </w:rPr>
        <w:t xml:space="preserve"> </w:t>
      </w:r>
      <w:r>
        <w:rPr>
          <w:w w:val="76"/>
          <w:rtl/>
        </w:rPr>
        <w:t>عضون</w:t>
      </w:r>
      <w:r>
        <w:rPr>
          <w:rtl/>
        </w:rPr>
        <w:t xml:space="preserve"> </w:t>
      </w:r>
      <w:r>
        <w:rPr>
          <w:w w:val="76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6"/>
          <w:rtl/>
        </w:rPr>
        <w:t>نقصان</w:t>
      </w:r>
      <w:r>
        <w:rPr>
          <w:rtl/>
        </w:rPr>
        <w:t xml:space="preserve"> </w:t>
      </w:r>
      <w:r>
        <w:rPr>
          <w:w w:val="76"/>
          <w:rtl/>
        </w:rPr>
        <w:t>پهچائيندو</w:t>
      </w:r>
      <w:r>
        <w:rPr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(Deseferal)</w:t>
      </w:r>
      <w:r>
        <w:rPr>
          <w:w w:val="76"/>
          <w:rtl/>
        </w:rPr>
        <w:t>نالي</w:t>
      </w:r>
      <w:r>
        <w:rPr>
          <w:spacing w:val="40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دوا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فولاد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زائل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ڪرياضافي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فولاد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خارج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ڪنديآهي</w:t>
      </w:r>
      <w:r>
        <w:rPr>
          <w:w w:val="77"/>
        </w:rPr>
        <w:t>(Deseferal)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انجيڪشن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مدد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سان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 xml:space="preserve">جسم </w:t>
      </w:r>
      <w:r>
        <w:rPr>
          <w:w w:val="75"/>
          <w:rtl/>
        </w:rPr>
        <w:t>۾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داخل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ڪئي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ويندي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هيءُ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عمل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ڏاڍي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سست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رفتاريءَ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مڪمل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ٿيندو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آهي،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دوران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خاص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 xml:space="preserve">قسم </w:t>
      </w:r>
      <w:r>
        <w:rPr>
          <w:w w:val="69"/>
          <w:rtl/>
        </w:rPr>
        <w:t>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پمپ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ٿو جيڪو </w:t>
      </w:r>
      <w:r>
        <w:rPr>
          <w:w w:val="69"/>
        </w:rPr>
        <w:t>6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کان </w:t>
      </w:r>
      <w:r>
        <w:rPr>
          <w:w w:val="69"/>
        </w:rPr>
        <w:t>7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ڪلاڪن تائين هلندو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رهي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مسلسل تبديلي۽ روزانه هڪ</w:t>
      </w:r>
      <w:r>
        <w:rPr>
          <w:spacing w:val="40"/>
          <w:rtl/>
        </w:rPr>
        <w:t xml:space="preserve"> </w:t>
      </w:r>
      <w:r>
        <w:rPr>
          <w:w w:val="76"/>
        </w:rPr>
        <w:t>(Deseferal)</w:t>
      </w:r>
      <w:r>
        <w:rPr>
          <w:w w:val="76"/>
          <w:rtl/>
        </w:rPr>
        <w:t>انجيڪشن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مدد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ٿيلسيميا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مريض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معمول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زندگي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گذاري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سگهي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ٿو</w:t>
      </w:r>
      <w:r>
        <w:rPr>
          <w:w w:val="76"/>
        </w:rPr>
        <w:t>.</w:t>
      </w:r>
      <w:r>
        <w:rPr>
          <w:w w:val="76"/>
          <w:rtl/>
        </w:rPr>
        <w:t xml:space="preserve"> </w:t>
      </w:r>
      <w:r>
        <w:rPr>
          <w:w w:val="76"/>
        </w:rPr>
        <w:t>(Deseferal)</w:t>
      </w:r>
      <w:r>
        <w:rPr>
          <w:w w:val="76"/>
          <w:rtl/>
        </w:rPr>
        <w:t xml:space="preserve"> </w:t>
      </w:r>
      <w:r>
        <w:rPr>
          <w:w w:val="72"/>
          <w:rtl/>
        </w:rPr>
        <w:t>هڪ ننڍڙي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پمپ وسيلي چمڙيءَ ۾ داخل ڪئي وڃي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w w:val="72"/>
          <w:rtl/>
        </w:rPr>
        <w:t xml:space="preserve"> هيءَ رت مان اضافي فولاد ڪڍي پيشاب رستي جسم </w:t>
      </w:r>
      <w:r>
        <w:rPr>
          <w:w w:val="83"/>
          <w:rtl/>
        </w:rPr>
        <w:t>مان خارج ڪري ڇڏيندي آهي</w:t>
      </w:r>
      <w:r>
        <w:rPr>
          <w:w w:val="83"/>
        </w:rPr>
        <w:t>.</w:t>
      </w:r>
    </w:p>
    <w:p w14:paraId="639C11AC">
      <w:pPr>
        <w:pStyle w:val="13"/>
        <w:bidi/>
        <w:spacing w:before="17" w:line="268" w:lineRule="auto"/>
        <w:ind w:left="154" w:right="311" w:firstLine="434"/>
        <w:jc w:val="left"/>
      </w:pPr>
      <w:r>
        <w:rPr>
          <w:w w:val="79"/>
          <w:rtl/>
        </w:rPr>
        <w:t>ٽيون</w:t>
      </w:r>
      <w:r>
        <w:rPr>
          <w:rtl/>
        </w:rPr>
        <w:t xml:space="preserve"> </w:t>
      </w:r>
      <w:r>
        <w:rPr>
          <w:w w:val="79"/>
          <w:rtl/>
        </w:rPr>
        <w:t>علاج</w:t>
      </w:r>
      <w:r>
        <w:rPr>
          <w:w w:val="79"/>
        </w:rPr>
        <w:t>:</w:t>
      </w:r>
      <w:r>
        <w:rPr>
          <w:spacing w:val="17"/>
          <w:rtl/>
        </w:rPr>
        <w:t xml:space="preserve"> </w:t>
      </w:r>
      <w:r>
        <w:rPr>
          <w:w w:val="79"/>
        </w:rPr>
        <w:t>transplant(B.M.T))</w:t>
      </w:r>
      <w:r>
        <w:rPr>
          <w:rtl/>
        </w:rPr>
        <w:t xml:space="preserve"> </w:t>
      </w:r>
      <w:r>
        <w:rPr>
          <w:w w:val="79"/>
        </w:rPr>
        <w:t>marrow</w:t>
      </w:r>
      <w:r>
        <w:rPr>
          <w:rtl/>
        </w:rPr>
        <w:t xml:space="preserve"> </w:t>
      </w:r>
      <w:r>
        <w:rPr>
          <w:w w:val="79"/>
        </w:rPr>
        <w:t>(Bone</w:t>
      </w:r>
      <w:r>
        <w:rPr>
          <w:w w:val="79"/>
          <w:rtl/>
        </w:rPr>
        <w:t>بي،</w:t>
      </w:r>
      <w:r>
        <w:rPr>
          <w:rtl/>
        </w:rPr>
        <w:t xml:space="preserve"> </w:t>
      </w:r>
      <w:r>
        <w:rPr>
          <w:w w:val="79"/>
          <w:rtl/>
        </w:rPr>
        <w:t>ايم،</w:t>
      </w:r>
      <w:r>
        <w:rPr>
          <w:rtl/>
        </w:rPr>
        <w:t xml:space="preserve"> </w:t>
      </w:r>
      <w:r>
        <w:rPr>
          <w:w w:val="79"/>
          <w:rtl/>
        </w:rPr>
        <w:t>ٽي</w:t>
      </w:r>
      <w:r>
        <w:rPr>
          <w:rtl/>
        </w:rPr>
        <w:t xml:space="preserve"> </w:t>
      </w:r>
      <w:r>
        <w:rPr>
          <w:w w:val="79"/>
          <w:rtl/>
        </w:rPr>
        <w:t>اهڙو</w:t>
      </w:r>
      <w:r>
        <w:rPr>
          <w:rtl/>
        </w:rPr>
        <w:t xml:space="preserve"> </w:t>
      </w:r>
      <w:r>
        <w:rPr>
          <w:w w:val="79"/>
          <w:rtl/>
        </w:rPr>
        <w:t>علاج</w:t>
      </w:r>
      <w:r>
        <w:rPr>
          <w:rtl/>
        </w:rPr>
        <w:t xml:space="preserve"> </w:t>
      </w:r>
      <w:r>
        <w:rPr>
          <w:w w:val="79"/>
          <w:rtl/>
        </w:rPr>
        <w:t>آهي،</w:t>
      </w:r>
      <w:r>
        <w:rPr>
          <w:rtl/>
        </w:rPr>
        <w:t xml:space="preserve"> </w:t>
      </w:r>
      <w:r>
        <w:rPr>
          <w:w w:val="79"/>
          <w:rtl/>
        </w:rPr>
        <w:t>جيڪو</w:t>
      </w:r>
      <w:r>
        <w:rPr>
          <w:rtl/>
        </w:rPr>
        <w:t xml:space="preserve"> </w:t>
      </w:r>
      <w:r>
        <w:rPr>
          <w:w w:val="79"/>
          <w:rtl/>
        </w:rPr>
        <w:t>فقط</w:t>
      </w:r>
      <w:r>
        <w:rPr>
          <w:rtl/>
        </w:rPr>
        <w:t xml:space="preserve"> </w:t>
      </w:r>
      <w:r>
        <w:rPr>
          <w:w w:val="79"/>
          <w:rtl/>
        </w:rPr>
        <w:t xml:space="preserve">خوش </w:t>
      </w:r>
      <w:r>
        <w:rPr>
          <w:w w:val="68"/>
          <w:rtl/>
        </w:rPr>
        <w:t>قسمت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مريضن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ميسر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انهيءَ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سبباهو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ٿيلسيميا ۾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ٽرانسپلانٽ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انهيءَ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صورت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ممڪن</w:t>
      </w:r>
      <w:r>
        <w:rPr>
          <w:rtl/>
        </w:rPr>
        <w:t xml:space="preserve"> </w:t>
      </w:r>
      <w:r>
        <w:rPr>
          <w:w w:val="71"/>
          <w:rtl/>
        </w:rPr>
        <w:t>هوندو</w:t>
      </w:r>
      <w:r>
        <w:rPr>
          <w:spacing w:val="14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21"/>
          <w:rtl/>
        </w:rPr>
        <w:t xml:space="preserve"> </w:t>
      </w:r>
      <w:r>
        <w:rPr>
          <w:w w:val="71"/>
          <w:rtl/>
        </w:rPr>
        <w:t>جڏهن</w:t>
      </w:r>
      <w:r>
        <w:rPr>
          <w:spacing w:val="15"/>
          <w:rtl/>
        </w:rPr>
        <w:t xml:space="preserve"> </w:t>
      </w:r>
      <w:r>
        <w:rPr>
          <w:w w:val="71"/>
          <w:rtl/>
        </w:rPr>
        <w:t>ٿيلسيميا</w:t>
      </w:r>
      <w:r>
        <w:rPr>
          <w:spacing w:val="22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18"/>
          <w:rtl/>
        </w:rPr>
        <w:t xml:space="preserve"> </w:t>
      </w:r>
      <w:r>
        <w:rPr>
          <w:w w:val="71"/>
          <w:rtl/>
        </w:rPr>
        <w:t>مريض</w:t>
      </w:r>
      <w:r>
        <w:rPr>
          <w:spacing w:val="16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21"/>
          <w:rtl/>
        </w:rPr>
        <w:t xml:space="preserve"> </w:t>
      </w:r>
      <w:r>
        <w:rPr>
          <w:w w:val="71"/>
          <w:rtl/>
        </w:rPr>
        <w:t>عطيو</w:t>
      </w:r>
      <w:r>
        <w:rPr>
          <w:spacing w:val="15"/>
          <w:rtl/>
        </w:rPr>
        <w:t xml:space="preserve"> </w:t>
      </w:r>
      <w:r>
        <w:rPr>
          <w:w w:val="71"/>
          <w:rtl/>
        </w:rPr>
        <w:t>ڏيندڙ</w:t>
      </w:r>
      <w:r>
        <w:rPr>
          <w:w w:val="71"/>
        </w:rPr>
        <w:t>(Donor)</w:t>
      </w:r>
      <w:r>
        <w:rPr>
          <w:w w:val="71"/>
          <w:rtl/>
        </w:rPr>
        <w:t>دستياب</w:t>
      </w:r>
      <w:r>
        <w:rPr>
          <w:spacing w:val="18"/>
          <w:rtl/>
        </w:rPr>
        <w:t xml:space="preserve"> </w:t>
      </w:r>
      <w:r>
        <w:rPr>
          <w:w w:val="71"/>
          <w:rtl/>
        </w:rPr>
        <w:t>هجي</w:t>
      </w:r>
      <w:r>
        <w:rPr>
          <w:w w:val="71"/>
        </w:rPr>
        <w:t>.</w:t>
      </w:r>
      <w:r>
        <w:rPr>
          <w:spacing w:val="16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16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15"/>
          <w:rtl/>
        </w:rPr>
        <w:t xml:space="preserve"> </w:t>
      </w:r>
      <w:r>
        <w:rPr>
          <w:w w:val="71"/>
          <w:rtl/>
        </w:rPr>
        <w:t>جسماني</w:t>
      </w:r>
      <w:r>
        <w:rPr>
          <w:spacing w:val="15"/>
          <w:rtl/>
        </w:rPr>
        <w:t xml:space="preserve"> </w:t>
      </w:r>
      <w:r>
        <w:rPr>
          <w:w w:val="71"/>
          <w:rtl/>
        </w:rPr>
        <w:t xml:space="preserve">عطيو </w:t>
      </w:r>
      <w:r>
        <w:rPr>
          <w:w w:val="70"/>
          <w:rtl/>
        </w:rPr>
        <w:t>مريض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جسم</w:t>
      </w:r>
      <w:r>
        <w:rPr>
          <w:rtl/>
        </w:rPr>
        <w:t xml:space="preserve"> </w:t>
      </w:r>
      <w:r>
        <w:rPr>
          <w:w w:val="70"/>
          <w:rtl/>
        </w:rPr>
        <w:t>لاءِ</w:t>
      </w:r>
      <w:r>
        <w:rPr>
          <w:rtl/>
        </w:rPr>
        <w:t xml:space="preserve"> </w:t>
      </w:r>
      <w:r>
        <w:rPr>
          <w:w w:val="70"/>
          <w:rtl/>
        </w:rPr>
        <w:t>قابل</w:t>
      </w:r>
      <w:r>
        <w:rPr>
          <w:rtl/>
        </w:rPr>
        <w:t xml:space="preserve"> </w:t>
      </w:r>
      <w:r>
        <w:rPr>
          <w:w w:val="70"/>
          <w:rtl/>
        </w:rPr>
        <w:t>قبول</w:t>
      </w:r>
      <w:r>
        <w:rPr>
          <w:w w:val="70"/>
        </w:rPr>
        <w:t>(Compatable)</w:t>
      </w:r>
      <w:r>
        <w:rPr>
          <w:w w:val="70"/>
          <w:rtl/>
        </w:rPr>
        <w:t>هجي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عطيو</w:t>
      </w:r>
      <w:r>
        <w:rPr>
          <w:rtl/>
        </w:rPr>
        <w:t xml:space="preserve"> </w:t>
      </w:r>
      <w:r>
        <w:rPr>
          <w:w w:val="70"/>
          <w:rtl/>
        </w:rPr>
        <w:t>ڏيندڙ</w:t>
      </w:r>
      <w:r>
        <w:rPr>
          <w:rtl/>
        </w:rPr>
        <w:t xml:space="preserve"> </w:t>
      </w:r>
      <w:r>
        <w:rPr>
          <w:w w:val="70"/>
          <w:rtl/>
        </w:rPr>
        <w:t>نارمل</w:t>
      </w:r>
      <w:r>
        <w:rPr>
          <w:rtl/>
        </w:rPr>
        <w:t xml:space="preserve"> </w:t>
      </w:r>
      <w:r>
        <w:rPr>
          <w:w w:val="70"/>
          <w:rtl/>
        </w:rPr>
        <w:t>به</w:t>
      </w:r>
      <w:r>
        <w:rPr>
          <w:rtl/>
        </w:rPr>
        <w:t xml:space="preserve"> </w:t>
      </w:r>
      <w:r>
        <w:rPr>
          <w:w w:val="70"/>
          <w:rtl/>
        </w:rPr>
        <w:t>ٿي</w:t>
      </w:r>
      <w:r>
        <w:rPr>
          <w:rtl/>
        </w:rPr>
        <w:t xml:space="preserve"> </w:t>
      </w:r>
      <w:r>
        <w:rPr>
          <w:w w:val="70"/>
          <w:rtl/>
        </w:rPr>
        <w:t>سگهي</w:t>
      </w:r>
      <w:r>
        <w:rPr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ٽرانسپلانٽ</w:t>
      </w:r>
      <w:r>
        <w:rPr>
          <w:rtl/>
        </w:rPr>
        <w:t xml:space="preserve"> </w:t>
      </w:r>
      <w:r>
        <w:rPr>
          <w:w w:val="70"/>
          <w:rtl/>
        </w:rPr>
        <w:t xml:space="preserve">جي </w:t>
      </w:r>
      <w:r>
        <w:rPr>
          <w:w w:val="73"/>
          <w:rtl/>
        </w:rPr>
        <w:t>ناڪاميءَ جو نتيجو موت جي صورت ۾ نڪري سگهي ٿو</w:t>
      </w:r>
      <w:r>
        <w:rPr>
          <w:w w:val="73"/>
        </w:rPr>
        <w:t>.</w:t>
      </w:r>
    </w:p>
    <w:p w14:paraId="0EC71D8B">
      <w:pPr>
        <w:pStyle w:val="13"/>
        <w:bidi/>
        <w:spacing w:before="6"/>
        <w:ind w:left="581" w:right="0" w:firstLine="0"/>
        <w:jc w:val="left"/>
      </w:pPr>
      <w:r>
        <w:rPr>
          <w:w w:val="65"/>
          <w:rtl/>
        </w:rPr>
        <w:t>ٿيلسيميا</w:t>
      </w:r>
      <w:r>
        <w:rPr>
          <w:spacing w:val="36"/>
          <w:rtl/>
        </w:rPr>
        <w:t xml:space="preserve">  </w:t>
      </w:r>
      <w:r>
        <w:rPr>
          <w:w w:val="65"/>
          <w:rtl/>
        </w:rPr>
        <w:t>جو</w:t>
      </w:r>
      <w:r>
        <w:rPr>
          <w:spacing w:val="37"/>
          <w:rtl/>
        </w:rPr>
        <w:t xml:space="preserve">  </w:t>
      </w:r>
      <w:r>
        <w:rPr>
          <w:w w:val="65"/>
          <w:rtl/>
        </w:rPr>
        <w:t>مريض</w:t>
      </w:r>
      <w:r>
        <w:rPr>
          <w:spacing w:val="37"/>
          <w:rtl/>
        </w:rPr>
        <w:t xml:space="preserve">  </w:t>
      </w:r>
      <w:r>
        <w:rPr>
          <w:w w:val="65"/>
          <w:rtl/>
        </w:rPr>
        <w:t>نارمل</w:t>
      </w:r>
      <w:r>
        <w:rPr>
          <w:spacing w:val="34"/>
          <w:rtl/>
        </w:rPr>
        <w:t xml:space="preserve">  </w:t>
      </w:r>
      <w:r>
        <w:rPr>
          <w:w w:val="65"/>
          <w:rtl/>
        </w:rPr>
        <w:t>زندگي</w:t>
      </w:r>
      <w:r>
        <w:rPr>
          <w:spacing w:val="33"/>
          <w:rtl/>
        </w:rPr>
        <w:t xml:space="preserve">  </w:t>
      </w:r>
      <w:r>
        <w:rPr>
          <w:w w:val="65"/>
          <w:rtl/>
        </w:rPr>
        <w:t>گذاري</w:t>
      </w:r>
      <w:r>
        <w:rPr>
          <w:spacing w:val="35"/>
          <w:rtl/>
        </w:rPr>
        <w:t xml:space="preserve">  </w:t>
      </w:r>
      <w:r>
        <w:rPr>
          <w:w w:val="65"/>
          <w:rtl/>
        </w:rPr>
        <w:t>سگهي</w:t>
      </w:r>
      <w:r>
        <w:rPr>
          <w:spacing w:val="35"/>
          <w:rtl/>
        </w:rPr>
        <w:t xml:space="preserve"> 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33"/>
          <w:rtl/>
        </w:rPr>
        <w:t xml:space="preserve">  </w:t>
      </w:r>
      <w:r>
        <w:rPr>
          <w:w w:val="65"/>
          <w:rtl/>
        </w:rPr>
        <w:t>رت</w:t>
      </w:r>
      <w:r>
        <w:rPr>
          <w:spacing w:val="32"/>
          <w:rtl/>
        </w:rPr>
        <w:t xml:space="preserve">  </w:t>
      </w:r>
      <w:r>
        <w:rPr>
          <w:w w:val="65"/>
          <w:rtl/>
        </w:rPr>
        <w:t>جي</w:t>
      </w:r>
      <w:r>
        <w:rPr>
          <w:spacing w:val="35"/>
          <w:rtl/>
        </w:rPr>
        <w:t xml:space="preserve">  </w:t>
      </w:r>
      <w:r>
        <w:rPr>
          <w:w w:val="65"/>
          <w:rtl/>
        </w:rPr>
        <w:t>باقاعدي</w:t>
      </w:r>
      <w:r>
        <w:rPr>
          <w:spacing w:val="38"/>
          <w:rtl/>
        </w:rPr>
        <w:t xml:space="preserve">  </w:t>
      </w:r>
      <w:r>
        <w:rPr>
          <w:w w:val="65"/>
          <w:rtl/>
        </w:rPr>
        <w:t>منتقلي</w:t>
      </w:r>
      <w:r>
        <w:rPr>
          <w:spacing w:val="33"/>
          <w:rtl/>
        </w:rPr>
        <w:t xml:space="preserve">  </w:t>
      </w:r>
      <w:r>
        <w:rPr>
          <w:w w:val="65"/>
          <w:rtl/>
        </w:rPr>
        <w:t>۽</w:t>
      </w:r>
      <w:r>
        <w:rPr>
          <w:spacing w:val="35"/>
          <w:rtl/>
        </w:rPr>
        <w:t xml:space="preserve">  </w:t>
      </w:r>
      <w:r>
        <w:rPr>
          <w:w w:val="65"/>
          <w:rtl/>
        </w:rPr>
        <w:t>روزانه</w:t>
      </w:r>
    </w:p>
    <w:p w14:paraId="2C218D81">
      <w:pPr>
        <w:pStyle w:val="13"/>
        <w:bidi/>
        <w:spacing w:before="43" w:line="273" w:lineRule="auto"/>
        <w:ind w:left="149" w:right="312" w:hanging="2"/>
        <w:jc w:val="left"/>
      </w:pPr>
      <w:r>
        <w:rPr>
          <w:w w:val="70"/>
          <w:rtl/>
        </w:rPr>
        <w:t>هڪ</w:t>
      </w:r>
      <w:r>
        <w:rPr>
          <w:w w:val="70"/>
        </w:rPr>
        <w:t>(Deseferal)</w:t>
      </w:r>
      <w:r>
        <w:rPr>
          <w:w w:val="70"/>
          <w:rtl/>
        </w:rPr>
        <w:t>نجيڪشن 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مدد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ٿيلسيمياجو مريض معمول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 زندگي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گذاري سگهي ٿو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دنيا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جو ڪوبه </w:t>
      </w:r>
      <w:r>
        <w:rPr>
          <w:w w:val="68"/>
          <w:rtl/>
        </w:rPr>
        <w:t>مسئلو يا آزمائش زندهه رهڻ ۽ هڪ نارمل زندگي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گذارڻ جي امنگ انهن کان کسي نٿو سگهي</w:t>
      </w:r>
      <w:r>
        <w:rPr>
          <w:w w:val="68"/>
        </w:rPr>
        <w:t>.</w:t>
      </w:r>
    </w:p>
    <w:p w14:paraId="6E8C1183">
      <w:pPr>
        <w:pStyle w:val="13"/>
        <w:bidi/>
        <w:spacing w:line="336" w:lineRule="exact"/>
        <w:ind w:left="592" w:right="0" w:firstLine="0"/>
        <w:jc w:val="left"/>
      </w:pPr>
      <w:r>
        <w:rPr>
          <w:w w:val="79"/>
          <w:rtl/>
        </w:rPr>
        <w:t>اسان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ملڪ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۾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اندازي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موجب</w:t>
      </w:r>
      <w:r>
        <w:rPr>
          <w:spacing w:val="-6"/>
          <w:w w:val="79"/>
          <w:rtl/>
        </w:rPr>
        <w:t xml:space="preserve"> </w:t>
      </w:r>
      <w:r>
        <w:rPr>
          <w:w w:val="79"/>
        </w:rPr>
        <w:t>81</w:t>
      </w:r>
      <w:r>
        <w:rPr>
          <w:spacing w:val="-4"/>
          <w:w w:val="79"/>
          <w:rtl/>
        </w:rPr>
        <w:t xml:space="preserve"> </w:t>
      </w:r>
      <w:r>
        <w:rPr>
          <w:w w:val="79"/>
          <w:rtl/>
        </w:rPr>
        <w:t>لک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کان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هڪ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ڪروڙ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ٿيلسيميا</w:t>
      </w:r>
      <w:r>
        <w:rPr>
          <w:w w:val="79"/>
        </w:rPr>
        <w:t>(Carrier)</w:t>
      </w:r>
      <w:r>
        <w:rPr>
          <w:w w:val="79"/>
          <w:rtl/>
        </w:rPr>
        <w:t>موجود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آهن</w:t>
      </w:r>
      <w:r>
        <w:rPr>
          <w:w w:val="79"/>
        </w:rPr>
        <w:t>.</w:t>
      </w:r>
    </w:p>
    <w:p w14:paraId="0D17F4D6">
      <w:pPr>
        <w:pStyle w:val="13"/>
        <w:bidi/>
        <w:spacing w:before="42" w:line="268" w:lineRule="auto"/>
        <w:ind w:left="162" w:right="311" w:firstLine="431"/>
        <w:jc w:val="left"/>
      </w:pPr>
      <w:r>
        <w:rPr>
          <w:w w:val="68"/>
          <w:rtl/>
        </w:rPr>
        <w:t>ڄام شورو سنڌ يونيورسٽيءَ جي ڊپارٽمينٽ آف فزيالاجي ۾، ٿيلسيميا</w:t>
      </w:r>
      <w:r>
        <w:rPr>
          <w:spacing w:val="-9"/>
          <w:rtl/>
        </w:rPr>
        <w:t xml:space="preserve"> </w:t>
      </w:r>
      <w:r>
        <w:rPr>
          <w:w w:val="68"/>
          <w:rtl/>
        </w:rPr>
        <w:t xml:space="preserve">بچاءَ مرڪز طرفان هڪ ڏينهن جي </w:t>
      </w:r>
      <w:r>
        <w:rPr>
          <w:w w:val="66"/>
          <w:rtl/>
        </w:rPr>
        <w:t>بلڊ</w:t>
      </w:r>
      <w:r>
        <w:rPr>
          <w:spacing w:val="-17"/>
          <w:rtl/>
        </w:rPr>
        <w:t xml:space="preserve"> </w:t>
      </w:r>
      <w:r>
        <w:rPr>
          <w:w w:val="66"/>
          <w:rtl/>
        </w:rPr>
        <w:t>بئنڪ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ڪئمپ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لڳائي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وئي،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سنڌ</w:t>
      </w:r>
      <w:r>
        <w:rPr>
          <w:spacing w:val="-18"/>
          <w:rtl/>
        </w:rPr>
        <w:t xml:space="preserve"> </w:t>
      </w:r>
      <w:r>
        <w:rPr>
          <w:w w:val="66"/>
          <w:rtl/>
        </w:rPr>
        <w:t>يونيورسٽيءَ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استادن،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استادياڻين،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شاگردن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شاگردياڻين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تمام</w:t>
      </w:r>
    </w:p>
    <w:p w14:paraId="1EC5E052">
      <w:pPr>
        <w:pStyle w:val="13"/>
        <w:spacing w:before="14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934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264795</wp:posOffset>
                </wp:positionV>
                <wp:extent cx="5772785" cy="55245"/>
                <wp:effectExtent l="0" t="0" r="0" b="0"/>
                <wp:wrapTopAndBottom/>
                <wp:docPr id="456" name="Graphic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56" o:spid="_x0000_s1026" o:spt="100" style="position:absolute;left:0pt;margin-left:70.55pt;margin-top:20.85pt;height:4.35pt;width:454.55pt;mso-position-horizontal-relative:page;mso-wrap-distance-bottom:0pt;mso-wrap-distance-top:0pt;z-index:-251523072;mso-width-relative:page;mso-height-relative:page;" fillcolor="#612322" filled="t" stroked="f" coordsize="5772785,55244" o:gfxdata="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uoMbVNsAAAAKAQAA&#10;DwAAAAAAAAABACAAAAAiAAAAZHJzL2Rvd25yZXYueG1sUEsBAhQAFAAAAAgAh07iQM3GClN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F2C928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4912491">
      <w:pPr>
        <w:pStyle w:val="13"/>
        <w:spacing w:before="9"/>
        <w:rPr>
          <w:sz w:val="3"/>
        </w:rPr>
      </w:pPr>
    </w:p>
    <w:p w14:paraId="361E0A3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i9hMf&#10;kgIAACMHAAAOAAAAAAAAAAEAIAAAACQBAABkcnMvZTJvRG9jLnhtbFBLBQYAAAAABgAGAFkBAAAo&#10;BgAAAAA=&#10;">
                <o:lock v:ext="edit" aspectratio="f"/>
                <v:shape id="Graphic 458" o:spid="_x0000_s1026" o:spt="100" style="position:absolute;left:0;top:0;height:40005;width:5737860;" fillcolor="#000000" filled="t" stroked="f" coordsize="5737860,40005" o:gfxdata="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6NlR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EC56416">
      <w:pPr>
        <w:pStyle w:val="13"/>
        <w:bidi/>
        <w:spacing w:before="262" w:line="268" w:lineRule="auto"/>
        <w:ind w:left="160" w:right="311" w:firstLine="16"/>
        <w:jc w:val="left"/>
      </w:pPr>
      <w:r>
        <w:rPr>
          <w:w w:val="66"/>
          <w:rtl/>
        </w:rPr>
        <w:t>گهڻي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دلچسپيءَ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پنهنجو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رت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ڏنو</w:t>
      </w:r>
      <w:r>
        <w:rPr>
          <w:w w:val="66"/>
        </w:rPr>
        <w:t>.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گهڻي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تعداد</w:t>
      </w:r>
      <w:r>
        <w:rPr>
          <w:spacing w:val="-15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شاگردن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هجڻ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انهيءَ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ڳالهه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جي ثابتي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6"/>
          <w:rtl/>
        </w:rPr>
        <w:t xml:space="preserve">اسان </w:t>
      </w:r>
      <w:r>
        <w:rPr>
          <w:w w:val="65"/>
          <w:rtl/>
        </w:rPr>
        <w:t>جا ماڻهو نه</w:t>
      </w:r>
      <w:r>
        <w:rPr>
          <w:rtl/>
        </w:rPr>
        <w:t xml:space="preserve"> </w:t>
      </w:r>
      <w:r>
        <w:rPr>
          <w:w w:val="65"/>
          <w:rtl/>
        </w:rPr>
        <w:t>صرف باشعور</w:t>
      </w:r>
      <w:r>
        <w:rPr>
          <w:rtl/>
        </w:rPr>
        <w:t xml:space="preserve"> </w:t>
      </w:r>
      <w:r>
        <w:rPr>
          <w:w w:val="65"/>
          <w:rtl/>
        </w:rPr>
        <w:t>آهن،</w:t>
      </w:r>
      <w:r>
        <w:rPr>
          <w:rtl/>
        </w:rPr>
        <w:t xml:space="preserve"> </w:t>
      </w:r>
      <w:r>
        <w:rPr>
          <w:w w:val="65"/>
          <w:rtl/>
        </w:rPr>
        <w:t>پر هيلپنگ به</w:t>
      </w:r>
      <w:r>
        <w:rPr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.</w:t>
      </w:r>
    </w:p>
    <w:p w14:paraId="5210CE6B">
      <w:pPr>
        <w:pStyle w:val="13"/>
        <w:bidi/>
        <w:spacing w:before="2" w:line="271" w:lineRule="auto"/>
        <w:ind w:left="153" w:right="311" w:firstLine="442"/>
        <w:jc w:val="left"/>
      </w:pPr>
      <w:r>
        <w:rPr>
          <w:w w:val="66"/>
          <w:rtl/>
        </w:rPr>
        <w:t>ڊپارٽمينٽ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جي چيئرپرسن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محترمه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رشيد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ڀٽي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طرفان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ڪيل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سهڪار</w:t>
      </w:r>
      <w:r>
        <w:rPr>
          <w:spacing w:val="-7"/>
          <w:rtl/>
        </w:rPr>
        <w:t xml:space="preserve"> </w:t>
      </w:r>
      <w:r>
        <w:rPr>
          <w:w w:val="66"/>
          <w:rtl/>
        </w:rPr>
        <w:t>ساراهه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جوڳو هو</w:t>
      </w:r>
      <w:r>
        <w:rPr>
          <w:w w:val="66"/>
        </w:rPr>
        <w:t>.</w:t>
      </w:r>
      <w:r>
        <w:rPr>
          <w:w w:val="66"/>
          <w:rtl/>
        </w:rPr>
        <w:t xml:space="preserve"> هن ٽيم</w:t>
      </w:r>
      <w:r>
        <w:rPr>
          <w:spacing w:val="-6"/>
          <w:rtl/>
        </w:rPr>
        <w:t xml:space="preserve"> </w:t>
      </w:r>
      <w:r>
        <w:rPr>
          <w:w w:val="66"/>
          <w:rtl/>
        </w:rPr>
        <w:t xml:space="preserve">۾ ٽوٽل </w:t>
      </w:r>
      <w:r>
        <w:rPr>
          <w:w w:val="69"/>
        </w:rPr>
        <w:t>18</w:t>
      </w:r>
      <w:r>
        <w:rPr>
          <w:rtl/>
        </w:rPr>
        <w:t xml:space="preserve"> </w:t>
      </w:r>
      <w:r>
        <w:rPr>
          <w:w w:val="69"/>
          <w:rtl/>
        </w:rPr>
        <w:t>ميمبر</w:t>
      </w:r>
      <w:r>
        <w:rPr>
          <w:spacing w:val="-1"/>
          <w:rtl/>
        </w:rPr>
        <w:t xml:space="preserve"> </w:t>
      </w:r>
      <w:r>
        <w:rPr>
          <w:w w:val="69"/>
          <w:rtl/>
        </w:rPr>
        <w:t>هئا،</w:t>
      </w:r>
      <w:r>
        <w:rPr>
          <w:rtl/>
        </w:rPr>
        <w:t xml:space="preserve"> </w:t>
      </w:r>
      <w:r>
        <w:rPr>
          <w:w w:val="69"/>
          <w:rtl/>
        </w:rPr>
        <w:t>جن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هڪ</w:t>
      </w:r>
      <w:r>
        <w:rPr>
          <w:spacing w:val="-5"/>
          <w:rtl/>
        </w:rPr>
        <w:t xml:space="preserve"> </w:t>
      </w:r>
      <w:r>
        <w:rPr>
          <w:w w:val="69"/>
          <w:rtl/>
        </w:rPr>
        <w:t>ڊاڪٽر</w:t>
      </w:r>
      <w:r>
        <w:rPr>
          <w:spacing w:val="-2"/>
          <w:rtl/>
        </w:rPr>
        <w:t xml:space="preserve"> </w:t>
      </w:r>
      <w:r>
        <w:rPr>
          <w:w w:val="69"/>
          <w:rtl/>
        </w:rPr>
        <w:t>غلام</w:t>
      </w:r>
      <w:r>
        <w:rPr>
          <w:spacing w:val="-2"/>
          <w:rtl/>
        </w:rPr>
        <w:t xml:space="preserve"> </w:t>
      </w:r>
      <w:r>
        <w:rPr>
          <w:w w:val="69"/>
          <w:rtl/>
        </w:rPr>
        <w:t>نبي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چنا</w:t>
      </w:r>
      <w:r>
        <w:rPr>
          <w:rtl/>
        </w:rPr>
        <w:t xml:space="preserve"> </w:t>
      </w:r>
      <w:r>
        <w:rPr>
          <w:w w:val="69"/>
        </w:rPr>
        <w:t>4</w:t>
      </w:r>
      <w:r>
        <w:rPr>
          <w:rtl/>
        </w:rPr>
        <w:t xml:space="preserve"> </w:t>
      </w:r>
      <w:r>
        <w:rPr>
          <w:w w:val="69"/>
          <w:rtl/>
        </w:rPr>
        <w:t>ٽيڪنيشن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شيراز</w:t>
      </w:r>
      <w:r>
        <w:rPr>
          <w:rtl/>
        </w:rPr>
        <w:t xml:space="preserve"> </w:t>
      </w:r>
      <w:r>
        <w:rPr>
          <w:w w:val="69"/>
          <w:rtl/>
        </w:rPr>
        <w:t>علي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ميمڻ،</w:t>
      </w:r>
      <w:r>
        <w:rPr>
          <w:spacing w:val="-4"/>
          <w:rtl/>
        </w:rPr>
        <w:t xml:space="preserve"> </w:t>
      </w:r>
      <w:r>
        <w:rPr>
          <w:w w:val="69"/>
          <w:rtl/>
        </w:rPr>
        <w:t>شاهد</w:t>
      </w:r>
      <w:r>
        <w:rPr>
          <w:spacing w:val="-4"/>
          <w:rtl/>
        </w:rPr>
        <w:t xml:space="preserve"> </w:t>
      </w:r>
      <w:r>
        <w:rPr>
          <w:w w:val="69"/>
          <w:rtl/>
        </w:rPr>
        <w:t>علي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شيخ،</w:t>
      </w:r>
      <w:r>
        <w:rPr>
          <w:spacing w:val="-5"/>
          <w:rtl/>
        </w:rPr>
        <w:t xml:space="preserve"> </w:t>
      </w:r>
      <w:r>
        <w:rPr>
          <w:w w:val="69"/>
          <w:rtl/>
        </w:rPr>
        <w:t>پير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امتياز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احمد ۽ خان محمد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پلي، پير رفيق احمد، جواد الطاف حسين، احمد تنيو،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وڪي انصاري، فواد شيخ</w:t>
      </w:r>
      <w:r>
        <w:rPr>
          <w:spacing w:val="-4"/>
          <w:rtl/>
        </w:rPr>
        <w:t xml:space="preserve"> </w:t>
      </w:r>
      <w:r>
        <w:rPr>
          <w:w w:val="72"/>
          <w:rtl/>
        </w:rPr>
        <w:t xml:space="preserve">۽ ٻين حصو </w:t>
      </w:r>
      <w:r>
        <w:rPr>
          <w:w w:val="61"/>
          <w:rtl/>
        </w:rPr>
        <w:t>ورتو</w:t>
      </w:r>
      <w:r>
        <w:rPr>
          <w:w w:val="61"/>
        </w:rPr>
        <w:t>.</w:t>
      </w:r>
    </w:p>
    <w:p w14:paraId="1655D90C">
      <w:pPr>
        <w:pStyle w:val="13"/>
        <w:bidi/>
        <w:spacing w:line="268" w:lineRule="auto"/>
        <w:ind w:left="165" w:right="311" w:firstLine="424"/>
        <w:jc w:val="left"/>
      </w:pPr>
      <w:r>
        <w:rPr>
          <w:w w:val="65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موقعي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سرتيون</w:t>
      </w:r>
      <w:r>
        <w:rPr>
          <w:w w:val="65"/>
        </w:rPr>
        <w:t>“</w:t>
      </w:r>
      <w:r>
        <w:rPr>
          <w:spacing w:val="-4"/>
          <w:rtl/>
        </w:rPr>
        <w:t xml:space="preserve"> </w:t>
      </w:r>
      <w:r>
        <w:rPr>
          <w:w w:val="65"/>
          <w:rtl/>
        </w:rPr>
        <w:t>رسالي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ايڊيٽر</w:t>
      </w:r>
      <w:r>
        <w:rPr>
          <w:spacing w:val="-8"/>
          <w:rtl/>
        </w:rPr>
        <w:t xml:space="preserve"> </w:t>
      </w:r>
      <w:r>
        <w:rPr>
          <w:w w:val="65"/>
          <w:rtl/>
        </w:rPr>
        <w:t>گلبدن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جاويد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مرزا،</w:t>
      </w:r>
      <w:r>
        <w:rPr>
          <w:spacing w:val="-6"/>
          <w:rtl/>
        </w:rPr>
        <w:t xml:space="preserve"> </w:t>
      </w:r>
      <w:r>
        <w:rPr>
          <w:w w:val="65"/>
          <w:rtl/>
        </w:rPr>
        <w:t>فهميده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ميمڻ،</w:t>
      </w:r>
      <w:r>
        <w:rPr>
          <w:spacing w:val="-9"/>
          <w:rtl/>
        </w:rPr>
        <w:t xml:space="preserve"> </w:t>
      </w:r>
      <w:r>
        <w:rPr>
          <w:w w:val="65"/>
          <w:rtl/>
        </w:rPr>
        <w:t>اسسٽنٽ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پروفيسر</w:t>
      </w:r>
      <w:r>
        <w:rPr>
          <w:spacing w:val="-1"/>
          <w:rtl/>
        </w:rPr>
        <w:t xml:space="preserve"> </w:t>
      </w:r>
      <w:r>
        <w:rPr>
          <w:w w:val="65"/>
          <w:rtl/>
        </w:rPr>
        <w:t xml:space="preserve">فزيالاجي </w:t>
      </w:r>
      <w:r>
        <w:rPr>
          <w:w w:val="66"/>
          <w:rtl/>
        </w:rPr>
        <w:t>پڻ ڪئمپ اسٽاف سان سهڪار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ڪيو</w:t>
      </w:r>
      <w:r>
        <w:rPr>
          <w:w w:val="66"/>
        </w:rPr>
        <w:t>.</w:t>
      </w:r>
      <w:r>
        <w:rPr>
          <w:w w:val="66"/>
          <w:rtl/>
        </w:rPr>
        <w:t xml:space="preserve"> جڏهن ته لطافت</w:t>
      </w:r>
      <w:r>
        <w:rPr>
          <w:spacing w:val="-1"/>
          <w:rtl/>
        </w:rPr>
        <w:t xml:space="preserve"> </w:t>
      </w:r>
      <w:r>
        <w:rPr>
          <w:w w:val="66"/>
          <w:rtl/>
        </w:rPr>
        <w:t>علي اسسٽنٽ پروفيسر فزيالاجي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بلڊ ڊونيٽ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ڪيو</w:t>
      </w:r>
      <w:r>
        <w:rPr>
          <w:w w:val="66"/>
        </w:rPr>
        <w:t>.</w:t>
      </w:r>
    </w:p>
    <w:p w14:paraId="326F93E4">
      <w:pPr>
        <w:spacing w:before="0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332299A3">
      <w:pPr>
        <w:pStyle w:val="13"/>
        <w:rPr>
          <w:sz w:val="20"/>
        </w:rPr>
      </w:pPr>
    </w:p>
    <w:p w14:paraId="4D734E58">
      <w:pPr>
        <w:pStyle w:val="13"/>
        <w:rPr>
          <w:sz w:val="20"/>
        </w:rPr>
      </w:pPr>
    </w:p>
    <w:p w14:paraId="21F4DEA4">
      <w:pPr>
        <w:pStyle w:val="13"/>
        <w:rPr>
          <w:sz w:val="20"/>
        </w:rPr>
      </w:pPr>
    </w:p>
    <w:p w14:paraId="57759D1D">
      <w:pPr>
        <w:pStyle w:val="13"/>
        <w:rPr>
          <w:sz w:val="20"/>
        </w:rPr>
      </w:pPr>
    </w:p>
    <w:p w14:paraId="70058C0F">
      <w:pPr>
        <w:pStyle w:val="13"/>
        <w:rPr>
          <w:sz w:val="20"/>
        </w:rPr>
      </w:pPr>
    </w:p>
    <w:p w14:paraId="489E6AD9">
      <w:pPr>
        <w:pStyle w:val="13"/>
        <w:rPr>
          <w:sz w:val="20"/>
        </w:rPr>
      </w:pPr>
    </w:p>
    <w:p w14:paraId="57966B55">
      <w:pPr>
        <w:pStyle w:val="13"/>
        <w:rPr>
          <w:sz w:val="20"/>
        </w:rPr>
      </w:pPr>
    </w:p>
    <w:p w14:paraId="5A23F7BB">
      <w:pPr>
        <w:pStyle w:val="13"/>
        <w:rPr>
          <w:sz w:val="20"/>
        </w:rPr>
      </w:pPr>
    </w:p>
    <w:p w14:paraId="4487ED57">
      <w:pPr>
        <w:pStyle w:val="13"/>
        <w:rPr>
          <w:sz w:val="20"/>
        </w:rPr>
      </w:pPr>
    </w:p>
    <w:p w14:paraId="148110A2">
      <w:pPr>
        <w:pStyle w:val="13"/>
        <w:rPr>
          <w:sz w:val="20"/>
        </w:rPr>
      </w:pPr>
    </w:p>
    <w:p w14:paraId="642B9598">
      <w:pPr>
        <w:pStyle w:val="13"/>
        <w:rPr>
          <w:sz w:val="20"/>
        </w:rPr>
      </w:pPr>
    </w:p>
    <w:p w14:paraId="04BCC4E3">
      <w:pPr>
        <w:pStyle w:val="13"/>
        <w:rPr>
          <w:sz w:val="20"/>
        </w:rPr>
      </w:pPr>
    </w:p>
    <w:p w14:paraId="5005AB3B">
      <w:pPr>
        <w:pStyle w:val="13"/>
        <w:rPr>
          <w:sz w:val="20"/>
        </w:rPr>
      </w:pPr>
    </w:p>
    <w:p w14:paraId="67809663">
      <w:pPr>
        <w:pStyle w:val="13"/>
        <w:rPr>
          <w:sz w:val="20"/>
        </w:rPr>
      </w:pPr>
    </w:p>
    <w:p w14:paraId="69FBE5CF">
      <w:pPr>
        <w:pStyle w:val="13"/>
        <w:rPr>
          <w:sz w:val="20"/>
        </w:rPr>
      </w:pPr>
    </w:p>
    <w:p w14:paraId="2410FAEC">
      <w:pPr>
        <w:pStyle w:val="13"/>
        <w:rPr>
          <w:sz w:val="20"/>
        </w:rPr>
      </w:pPr>
    </w:p>
    <w:p w14:paraId="19F99FA3">
      <w:pPr>
        <w:pStyle w:val="13"/>
        <w:rPr>
          <w:sz w:val="20"/>
        </w:rPr>
      </w:pPr>
    </w:p>
    <w:p w14:paraId="6F6B9B7A">
      <w:pPr>
        <w:pStyle w:val="13"/>
        <w:rPr>
          <w:sz w:val="20"/>
        </w:rPr>
      </w:pPr>
    </w:p>
    <w:p w14:paraId="1E07B5FC">
      <w:pPr>
        <w:pStyle w:val="13"/>
        <w:rPr>
          <w:sz w:val="20"/>
        </w:rPr>
      </w:pPr>
    </w:p>
    <w:p w14:paraId="7D25D65D">
      <w:pPr>
        <w:pStyle w:val="13"/>
        <w:rPr>
          <w:sz w:val="20"/>
        </w:rPr>
      </w:pPr>
    </w:p>
    <w:p w14:paraId="0437BE76">
      <w:pPr>
        <w:pStyle w:val="13"/>
        <w:rPr>
          <w:sz w:val="20"/>
        </w:rPr>
      </w:pPr>
    </w:p>
    <w:p w14:paraId="54B3964C">
      <w:pPr>
        <w:pStyle w:val="13"/>
        <w:rPr>
          <w:sz w:val="20"/>
        </w:rPr>
      </w:pPr>
    </w:p>
    <w:p w14:paraId="0BDE1F6D">
      <w:pPr>
        <w:pStyle w:val="13"/>
        <w:rPr>
          <w:sz w:val="20"/>
        </w:rPr>
      </w:pPr>
    </w:p>
    <w:p w14:paraId="0FA9D664">
      <w:pPr>
        <w:pStyle w:val="13"/>
        <w:rPr>
          <w:sz w:val="20"/>
        </w:rPr>
      </w:pPr>
    </w:p>
    <w:p w14:paraId="44ADB9D6">
      <w:pPr>
        <w:pStyle w:val="13"/>
        <w:rPr>
          <w:sz w:val="20"/>
        </w:rPr>
      </w:pPr>
    </w:p>
    <w:p w14:paraId="28175B2B">
      <w:pPr>
        <w:pStyle w:val="13"/>
        <w:rPr>
          <w:sz w:val="20"/>
        </w:rPr>
      </w:pPr>
    </w:p>
    <w:p w14:paraId="7FADFBE7">
      <w:pPr>
        <w:pStyle w:val="13"/>
        <w:rPr>
          <w:sz w:val="20"/>
        </w:rPr>
      </w:pPr>
    </w:p>
    <w:p w14:paraId="4D456CDC">
      <w:pPr>
        <w:pStyle w:val="13"/>
        <w:rPr>
          <w:sz w:val="20"/>
        </w:rPr>
      </w:pPr>
    </w:p>
    <w:p w14:paraId="6B954CA5">
      <w:pPr>
        <w:pStyle w:val="13"/>
        <w:rPr>
          <w:sz w:val="20"/>
        </w:rPr>
      </w:pPr>
    </w:p>
    <w:p w14:paraId="4D68C52D">
      <w:pPr>
        <w:pStyle w:val="13"/>
        <w:rPr>
          <w:sz w:val="20"/>
        </w:rPr>
      </w:pPr>
    </w:p>
    <w:p w14:paraId="23B84A55">
      <w:pPr>
        <w:pStyle w:val="13"/>
        <w:rPr>
          <w:sz w:val="20"/>
        </w:rPr>
      </w:pPr>
    </w:p>
    <w:p w14:paraId="201C96A0">
      <w:pPr>
        <w:pStyle w:val="13"/>
        <w:rPr>
          <w:sz w:val="20"/>
        </w:rPr>
      </w:pPr>
    </w:p>
    <w:p w14:paraId="7278FA2D">
      <w:pPr>
        <w:pStyle w:val="13"/>
        <w:rPr>
          <w:sz w:val="20"/>
        </w:rPr>
      </w:pPr>
    </w:p>
    <w:p w14:paraId="28525973">
      <w:pPr>
        <w:pStyle w:val="13"/>
        <w:rPr>
          <w:sz w:val="20"/>
        </w:rPr>
      </w:pPr>
    </w:p>
    <w:p w14:paraId="373CF904">
      <w:pPr>
        <w:pStyle w:val="13"/>
        <w:rPr>
          <w:sz w:val="20"/>
        </w:rPr>
      </w:pPr>
    </w:p>
    <w:p w14:paraId="3FEDC3BE">
      <w:pPr>
        <w:pStyle w:val="13"/>
        <w:rPr>
          <w:sz w:val="20"/>
        </w:rPr>
      </w:pPr>
    </w:p>
    <w:p w14:paraId="63E66C07">
      <w:pPr>
        <w:pStyle w:val="13"/>
        <w:rPr>
          <w:sz w:val="20"/>
        </w:rPr>
      </w:pPr>
    </w:p>
    <w:p w14:paraId="2AAF6D83">
      <w:pPr>
        <w:pStyle w:val="13"/>
        <w:rPr>
          <w:sz w:val="20"/>
        </w:rPr>
      </w:pPr>
    </w:p>
    <w:p w14:paraId="71BD446E">
      <w:pPr>
        <w:pStyle w:val="13"/>
        <w:rPr>
          <w:sz w:val="20"/>
        </w:rPr>
      </w:pPr>
    </w:p>
    <w:p w14:paraId="435BEC61">
      <w:pPr>
        <w:pStyle w:val="13"/>
        <w:rPr>
          <w:sz w:val="20"/>
        </w:rPr>
      </w:pPr>
    </w:p>
    <w:p w14:paraId="045E2164">
      <w:pPr>
        <w:pStyle w:val="13"/>
        <w:rPr>
          <w:sz w:val="20"/>
        </w:rPr>
      </w:pPr>
    </w:p>
    <w:p w14:paraId="3FBEA32F">
      <w:pPr>
        <w:pStyle w:val="13"/>
        <w:rPr>
          <w:sz w:val="20"/>
        </w:rPr>
      </w:pPr>
    </w:p>
    <w:p w14:paraId="0065E626">
      <w:pPr>
        <w:pStyle w:val="13"/>
        <w:rPr>
          <w:sz w:val="20"/>
        </w:rPr>
      </w:pPr>
    </w:p>
    <w:p w14:paraId="20AE4142">
      <w:pPr>
        <w:pStyle w:val="13"/>
        <w:spacing w:before="14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944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264160</wp:posOffset>
                </wp:positionV>
                <wp:extent cx="5772785" cy="55245"/>
                <wp:effectExtent l="0" t="0" r="0" b="0"/>
                <wp:wrapTopAndBottom/>
                <wp:docPr id="459" name="Graphic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59" o:spid="_x0000_s1026" o:spt="100" style="position:absolute;left:0pt;margin-left:70.55pt;margin-top:20.8pt;height:4.35pt;width:454.55pt;mso-position-horizontal-relative:page;mso-wrap-distance-bottom:0pt;mso-wrap-distance-top:0pt;z-index:-251522048;mso-width-relative:page;mso-height-relative:page;" fillcolor="#612322" filled="t" stroked="f" coordsize="5772785,55244" o:gfxdata="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4f1Z7bAAAACgEAAA8AAAAA&#10;AAAAAQAgAAAAIgAAAGRycy9kb3ducmV2LnhtbFBLAQIUABQAAAAIAIdO4kB1SF1H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9E666E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666B54C">
      <w:pPr>
        <w:pStyle w:val="13"/>
        <w:spacing w:before="9"/>
        <w:rPr>
          <w:sz w:val="3"/>
        </w:rPr>
      </w:pPr>
    </w:p>
    <w:p w14:paraId="434F172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60" name="Group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BdsWRqLAgAAIwcA&#10;AA4AAAAAAAAAAQAgAAAAJAEAAGRycy9lMm9Eb2MueG1sUEsFBgAAAAAGAAYAWQEAACEGAAAAAA==&#10;">
                <o:lock v:ext="edit" aspectratio="f"/>
                <v:shape id="Graphic 461" o:spid="_x0000_s1026" o:spt="100" style="position:absolute;left:0;top:0;height:40005;width:5737860;" fillcolor="#000000" filled="t" stroked="f" coordsize="5737860,40005" o:gfxdata="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9QZn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47AACAA">
      <w:pPr>
        <w:pStyle w:val="10"/>
        <w:bidi/>
        <w:ind w:left="1766" w:right="1070" w:firstLine="0"/>
        <w:jc w:val="left"/>
      </w:pPr>
      <w:r>
        <w:rPr>
          <w:w w:val="79"/>
          <w:rtl/>
        </w:rPr>
        <w:t>ياداشت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۽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دماغي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ڪمزوريءَ</w:t>
      </w:r>
      <w:r>
        <w:rPr>
          <w:spacing w:val="-13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علاج</w:t>
      </w:r>
    </w:p>
    <w:p w14:paraId="47B27F6E">
      <w:pPr>
        <w:pStyle w:val="13"/>
        <w:bidi/>
        <w:spacing w:before="179" w:line="271" w:lineRule="auto"/>
        <w:ind w:left="164" w:right="311" w:firstLine="714"/>
        <w:jc w:val="left"/>
      </w:pPr>
      <w:r>
        <w:rPr>
          <w:w w:val="73"/>
          <w:rtl/>
        </w:rPr>
        <w:t>صحت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سٺي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خراب</w:t>
      </w:r>
      <w:r>
        <w:rPr>
          <w:spacing w:val="-8"/>
          <w:rtl/>
        </w:rPr>
        <w:t xml:space="preserve"> </w:t>
      </w:r>
      <w:r>
        <w:rPr>
          <w:w w:val="73"/>
          <w:rtl/>
        </w:rPr>
        <w:t>هجڻ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سڌو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سنئون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اثر،</w:t>
      </w:r>
      <w:r>
        <w:rPr>
          <w:rtl/>
        </w:rPr>
        <w:t xml:space="preserve"> </w:t>
      </w:r>
      <w:r>
        <w:rPr>
          <w:w w:val="73"/>
          <w:rtl/>
        </w:rPr>
        <w:t>انساني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دماغ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پوندو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انساني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دماغ</w:t>
      </w:r>
      <w:r>
        <w:rPr>
          <w:spacing w:val="-10"/>
          <w:rtl/>
        </w:rPr>
        <w:t xml:space="preserve"> </w:t>
      </w:r>
      <w:r>
        <w:rPr>
          <w:w w:val="73"/>
          <w:rtl/>
        </w:rPr>
        <w:t xml:space="preserve">جيڪو </w:t>
      </w:r>
      <w:r>
        <w:rPr>
          <w:w w:val="68"/>
          <w:rtl/>
        </w:rPr>
        <w:t>ٻين ڪيترن ئي بي مثال ڪم سرانجام ڏيڻ سان گڏوگڏ ياداشت جو به مرڪز آهي، تنهن کي ٺيڪ ٺاڪ رکڻ</w:t>
      </w:r>
      <w:r>
        <w:rPr>
          <w:spacing w:val="-8"/>
          <w:rtl/>
        </w:rPr>
        <w:t xml:space="preserve"> </w:t>
      </w:r>
      <w:r>
        <w:rPr>
          <w:w w:val="68"/>
          <w:rtl/>
        </w:rPr>
        <w:t>۾</w:t>
      </w:r>
      <w:r>
        <w:rPr>
          <w:spacing w:val="40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عافيت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دماغي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ڪمزوري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هوندي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ياداشت</w:t>
      </w:r>
      <w:r>
        <w:rPr>
          <w:spacing w:val="-8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اثر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پوندو</w:t>
      </w:r>
      <w:r>
        <w:rPr>
          <w:w w:val="67"/>
        </w:rPr>
        <w:t>.</w:t>
      </w:r>
      <w:r>
        <w:rPr>
          <w:spacing w:val="-6"/>
          <w:rtl/>
        </w:rPr>
        <w:t xml:space="preserve"> </w:t>
      </w:r>
      <w:r>
        <w:rPr>
          <w:w w:val="67"/>
          <w:rtl/>
        </w:rPr>
        <w:t>هونئن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7"/>
          <w:rtl/>
        </w:rPr>
        <w:t xml:space="preserve">عام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 چيو ويندو آهي</w:t>
      </w:r>
      <w:r>
        <w:rPr>
          <w:rtl/>
        </w:rPr>
        <w:t xml:space="preserve"> </w:t>
      </w:r>
      <w:r>
        <w:rPr>
          <w:w w:val="69"/>
          <w:rtl/>
        </w:rPr>
        <w:t>ته عمر سان</w:t>
      </w:r>
      <w:r>
        <w:rPr>
          <w:rtl/>
        </w:rPr>
        <w:t xml:space="preserve"> </w:t>
      </w:r>
      <w:r>
        <w:rPr>
          <w:w w:val="69"/>
          <w:rtl/>
        </w:rPr>
        <w:t>گڏوگڏ ياداشت ڪمزور</w:t>
      </w:r>
    </w:p>
    <w:p w14:paraId="4D6FE861">
      <w:pPr>
        <w:pStyle w:val="13"/>
        <w:bidi/>
        <w:spacing w:line="271" w:lineRule="auto"/>
        <w:ind w:left="153" w:right="4475" w:firstLine="2"/>
        <w:jc w:val="left"/>
      </w:pPr>
      <w:r>
        <w:rPr>
          <w:w w:val="64"/>
          <w:rtl/>
        </w:rPr>
        <w:t>ٿيندي ويندي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  <w:r>
        <w:rPr>
          <w:w w:val="64"/>
          <w:rtl/>
        </w:rPr>
        <w:t xml:space="preserve"> پر هروڀرو سدائين ائين به نه هوندو آهي</w:t>
      </w:r>
      <w:r>
        <w:rPr>
          <w:w w:val="64"/>
        </w:rPr>
        <w:t>.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اڄڪلهه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ڪيترن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تحقيقاتي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مضمونن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۾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بيان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6"/>
          <w:rtl/>
        </w:rPr>
        <w:t xml:space="preserve"> </w:t>
      </w:r>
      <w:r>
        <w:rPr>
          <w:w w:val="67"/>
          <w:rtl/>
        </w:rPr>
        <w:t xml:space="preserve">ويو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جيڪڏهن</w:t>
      </w:r>
      <w:r>
        <w:rPr>
          <w:rtl/>
        </w:rPr>
        <w:t xml:space="preserve"> </w:t>
      </w:r>
      <w:r>
        <w:rPr>
          <w:w w:val="72"/>
          <w:rtl/>
        </w:rPr>
        <w:t>باقاعدي</w:t>
      </w:r>
      <w:r>
        <w:rPr>
          <w:rtl/>
        </w:rPr>
        <w:t xml:space="preserve"> </w:t>
      </w:r>
      <w:r>
        <w:rPr>
          <w:w w:val="72"/>
          <w:rtl/>
        </w:rPr>
        <w:t>صحت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خيال</w:t>
      </w:r>
      <w:r>
        <w:rPr>
          <w:rtl/>
        </w:rPr>
        <w:t xml:space="preserve"> </w:t>
      </w:r>
      <w:r>
        <w:rPr>
          <w:w w:val="72"/>
          <w:rtl/>
        </w:rPr>
        <w:t>رکيو</w:t>
      </w:r>
      <w:r>
        <w:rPr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19"/>
          <w:rtl/>
        </w:rPr>
        <w:t xml:space="preserve"> </w:t>
      </w:r>
      <w:r>
        <w:rPr>
          <w:w w:val="72"/>
          <w:rtl/>
        </w:rPr>
        <w:t>۽</w:t>
      </w:r>
      <w:r>
        <w:rPr>
          <w:spacing w:val="80"/>
          <w:rtl/>
        </w:rPr>
        <w:t xml:space="preserve"> </w:t>
      </w:r>
      <w:r>
        <w:rPr>
          <w:w w:val="69"/>
          <w:rtl/>
        </w:rPr>
        <w:t>روزمره</w:t>
      </w:r>
      <w:r>
        <w:rPr>
          <w:spacing w:val="18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15"/>
          <w:rtl/>
        </w:rPr>
        <w:t xml:space="preserve"> </w:t>
      </w:r>
      <w:r>
        <w:rPr>
          <w:w w:val="69"/>
          <w:rtl/>
        </w:rPr>
        <w:t>زندگي</w:t>
      </w:r>
      <w:r>
        <w:rPr>
          <w:spacing w:val="18"/>
          <w:rtl/>
        </w:rPr>
        <w:t xml:space="preserve"> </w:t>
      </w:r>
      <w:r>
        <w:rPr>
          <w:w w:val="69"/>
          <w:rtl/>
        </w:rPr>
        <w:t>۾</w:t>
      </w:r>
      <w:r>
        <w:rPr>
          <w:spacing w:val="17"/>
          <w:rtl/>
        </w:rPr>
        <w:t xml:space="preserve"> </w:t>
      </w:r>
      <w:r>
        <w:rPr>
          <w:w w:val="69"/>
          <w:rtl/>
        </w:rPr>
        <w:t>ورزش</w:t>
      </w:r>
      <w:r>
        <w:rPr>
          <w:spacing w:val="1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23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19"/>
          <w:rtl/>
        </w:rPr>
        <w:t xml:space="preserve"> </w:t>
      </w:r>
      <w:r>
        <w:rPr>
          <w:w w:val="69"/>
          <w:rtl/>
        </w:rPr>
        <w:t>رکيو</w:t>
      </w:r>
      <w:r>
        <w:rPr>
          <w:spacing w:val="18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20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16"/>
          <w:rtl/>
        </w:rPr>
        <w:t xml:space="preserve"> </w:t>
      </w:r>
      <w:r>
        <w:rPr>
          <w:w w:val="69"/>
          <w:rtl/>
        </w:rPr>
        <w:t>هوند</w:t>
      </w:r>
      <w:r>
        <w:rPr>
          <w:rtl/>
        </w:rPr>
        <w:t xml:space="preserve"> </w:t>
      </w:r>
      <w:r>
        <w:rPr>
          <w:w w:val="65"/>
          <w:rtl/>
        </w:rPr>
        <w:t>ياداشت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عمل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بنهه متاثر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ٿيندو</w:t>
      </w:r>
      <w:r>
        <w:rPr>
          <w:w w:val="65"/>
        </w:rPr>
        <w:t>.</w:t>
      </w:r>
      <w:r>
        <w:rPr>
          <w:w w:val="65"/>
          <w:rtl/>
        </w:rPr>
        <w:t xml:space="preserve"> جنهن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 xml:space="preserve">ثبوتاهو آهي </w:t>
      </w:r>
      <w:r>
        <w:rPr>
          <w:w w:val="62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اڄ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تقريبا</w:t>
      </w:r>
      <w:r>
        <w:rPr>
          <w:w w:val="62"/>
        </w:rPr>
        <w:t>˝</w:t>
      </w:r>
      <w:r>
        <w:rPr>
          <w:spacing w:val="-10"/>
          <w:rtl/>
        </w:rPr>
        <w:t xml:space="preserve"> </w:t>
      </w:r>
      <w:r>
        <w:rPr>
          <w:w w:val="62"/>
          <w:rtl/>
        </w:rPr>
        <w:t>اهي</w:t>
      </w:r>
      <w:r>
        <w:rPr>
          <w:spacing w:val="-8"/>
          <w:rtl/>
        </w:rPr>
        <w:t xml:space="preserve"> </w:t>
      </w:r>
      <w:r>
        <w:rPr>
          <w:w w:val="62"/>
          <w:rtl/>
        </w:rPr>
        <w:t>خبرون</w:t>
      </w:r>
      <w:r>
        <w:rPr>
          <w:spacing w:val="-15"/>
          <w:rtl/>
        </w:rPr>
        <w:t xml:space="preserve"> </w:t>
      </w:r>
      <w:r>
        <w:rPr>
          <w:w w:val="62"/>
          <w:rtl/>
        </w:rPr>
        <w:t>ٻڌڻ</w:t>
      </w:r>
      <w:r>
        <w:rPr>
          <w:spacing w:val="-15"/>
          <w:rtl/>
        </w:rPr>
        <w:t xml:space="preserve"> </w:t>
      </w:r>
      <w:r>
        <w:rPr>
          <w:w w:val="62"/>
          <w:rtl/>
        </w:rPr>
        <w:t>۽ پڙهڻ</w:t>
      </w:r>
      <w:r>
        <w:rPr>
          <w:spacing w:val="-10"/>
          <w:rtl/>
        </w:rPr>
        <w:t xml:space="preserve"> </w:t>
      </w:r>
      <w:r>
        <w:rPr>
          <w:w w:val="62"/>
          <w:rtl/>
        </w:rPr>
        <w:t>۾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اينديون رهن ٿيون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ته</w:t>
      </w:r>
      <w:r>
        <w:rPr>
          <w:rtl/>
        </w:rPr>
        <w:t xml:space="preserve"> </w:t>
      </w:r>
      <w:r>
        <w:rPr>
          <w:w w:val="74"/>
        </w:rPr>
        <w:t>61</w:t>
      </w:r>
      <w:r>
        <w:rPr>
          <w:spacing w:val="-9"/>
          <w:rtl/>
        </w:rPr>
        <w:t xml:space="preserve"> </w:t>
      </w:r>
      <w:r>
        <w:rPr>
          <w:w w:val="74"/>
          <w:rtl/>
        </w:rPr>
        <w:t>کان وڌيڪ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عمر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وارا مرد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توڙي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خواتين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مئٽرڪ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کان </w:t>
      </w:r>
      <w:r>
        <w:rPr>
          <w:w w:val="75"/>
          <w:rtl/>
        </w:rPr>
        <w:t>مٿي</w:t>
      </w:r>
      <w:r>
        <w:rPr>
          <w:rtl/>
        </w:rPr>
        <w:t xml:space="preserve"> </w:t>
      </w:r>
      <w:r>
        <w:rPr>
          <w:w w:val="75"/>
          <w:rtl/>
        </w:rPr>
        <w:t>جا</w:t>
      </w:r>
      <w:r>
        <w:rPr>
          <w:rtl/>
        </w:rPr>
        <w:t xml:space="preserve"> </w:t>
      </w:r>
      <w:r>
        <w:rPr>
          <w:w w:val="75"/>
          <w:rtl/>
        </w:rPr>
        <w:t>ڊگري</w:t>
      </w:r>
      <w:r>
        <w:rPr>
          <w:rtl/>
        </w:rPr>
        <w:t xml:space="preserve"> </w:t>
      </w:r>
      <w:r>
        <w:rPr>
          <w:w w:val="75"/>
          <w:rtl/>
        </w:rPr>
        <w:t>ڪورس</w:t>
      </w:r>
      <w:r>
        <w:rPr>
          <w:rtl/>
        </w:rPr>
        <w:t xml:space="preserve"> </w:t>
      </w:r>
      <w:r>
        <w:rPr>
          <w:w w:val="75"/>
          <w:rtl/>
        </w:rPr>
        <w:t>مڪمل</w:t>
      </w:r>
      <w:r>
        <w:rPr>
          <w:rtl/>
        </w:rPr>
        <w:t xml:space="preserve"> </w:t>
      </w:r>
      <w:r>
        <w:rPr>
          <w:w w:val="75"/>
          <w:rtl/>
        </w:rPr>
        <w:t>ڪن</w:t>
      </w:r>
      <w:r>
        <w:rPr>
          <w:rtl/>
        </w:rPr>
        <w:t xml:space="preserve"> </w:t>
      </w:r>
      <w:r>
        <w:rPr>
          <w:w w:val="75"/>
          <w:rtl/>
        </w:rPr>
        <w:t>پيا،</w:t>
      </w:r>
      <w:r>
        <w:rPr>
          <w:rtl/>
        </w:rPr>
        <w:t xml:space="preserve"> </w:t>
      </w:r>
      <w:r>
        <w:rPr>
          <w:w w:val="75"/>
          <w:rtl/>
        </w:rPr>
        <w:t>۽</w:t>
      </w:r>
      <w:r>
        <w:rPr>
          <w:rtl/>
        </w:rPr>
        <w:t xml:space="preserve"> </w:t>
      </w:r>
      <w:r>
        <w:rPr>
          <w:w w:val="75"/>
          <w:rtl/>
        </w:rPr>
        <w:t>پڙهائي</w:t>
      </w:r>
      <w:r>
        <w:rPr>
          <w:rtl/>
        </w:rPr>
        <w:t xml:space="preserve"> </w:t>
      </w:r>
      <w:r>
        <w:rPr>
          <w:w w:val="75"/>
          <w:rtl/>
        </w:rPr>
        <w:t>جاري</w:t>
      </w:r>
      <w:r>
        <w:rPr>
          <w:spacing w:val="80"/>
          <w:rtl/>
        </w:rPr>
        <w:t xml:space="preserve"> </w:t>
      </w:r>
      <w:r>
        <w:rPr>
          <w:w w:val="64"/>
          <w:rtl/>
        </w:rPr>
        <w:t>رکيو</w:t>
      </w:r>
      <w:r>
        <w:rPr>
          <w:rtl/>
        </w:rPr>
        <w:t xml:space="preserve"> </w:t>
      </w:r>
      <w:r>
        <w:rPr>
          <w:w w:val="64"/>
          <w:rtl/>
        </w:rPr>
        <w:t>ويٺا</w:t>
      </w:r>
      <w:r>
        <w:rPr>
          <w:rtl/>
        </w:rPr>
        <w:t xml:space="preserve"> </w:t>
      </w:r>
      <w:r>
        <w:rPr>
          <w:w w:val="64"/>
          <w:rtl/>
        </w:rPr>
        <w:t>آهن</w:t>
      </w:r>
      <w:r>
        <w:rPr>
          <w:w w:val="64"/>
        </w:rPr>
        <w:t>.</w:t>
      </w:r>
      <w:r>
        <w:rPr>
          <w:rtl/>
        </w:rPr>
        <w:t xml:space="preserve"> </w:t>
      </w:r>
      <w:r>
        <w:rPr>
          <w:w w:val="64"/>
          <w:rtl/>
        </w:rPr>
        <w:t>اهو</w:t>
      </w:r>
      <w:r>
        <w:rPr>
          <w:rtl/>
        </w:rPr>
        <w:t xml:space="preserve"> </w:t>
      </w:r>
      <w:r>
        <w:rPr>
          <w:w w:val="64"/>
          <w:rtl/>
        </w:rPr>
        <w:t>ان</w:t>
      </w:r>
      <w:r>
        <w:rPr>
          <w:rtl/>
        </w:rPr>
        <w:t xml:space="preserve"> </w:t>
      </w:r>
      <w:r>
        <w:rPr>
          <w:w w:val="64"/>
          <w:rtl/>
        </w:rPr>
        <w:t>ڳالهه</w:t>
      </w:r>
      <w:r>
        <w:rPr>
          <w:rtl/>
        </w:rPr>
        <w:t xml:space="preserve"> </w:t>
      </w:r>
      <w:r>
        <w:rPr>
          <w:w w:val="64"/>
          <w:rtl/>
        </w:rPr>
        <w:t>جو</w:t>
      </w:r>
      <w:r>
        <w:rPr>
          <w:rtl/>
        </w:rPr>
        <w:t xml:space="preserve"> </w:t>
      </w:r>
      <w:r>
        <w:rPr>
          <w:w w:val="64"/>
          <w:rtl/>
        </w:rPr>
        <w:t>پڪو</w:t>
      </w:r>
      <w:r>
        <w:rPr>
          <w:rtl/>
        </w:rPr>
        <w:t xml:space="preserve"> </w:t>
      </w:r>
      <w:r>
        <w:rPr>
          <w:w w:val="64"/>
          <w:rtl/>
        </w:rPr>
        <w:t>ثبوت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انسان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چاهي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ڇا نه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سگهي</w:t>
      </w:r>
      <w:r>
        <w:rPr>
          <w:w w:val="66"/>
        </w:rPr>
        <w:t>.</w:t>
      </w:r>
      <w:r>
        <w:rPr>
          <w:w w:val="66"/>
          <w:rtl/>
        </w:rPr>
        <w:t xml:space="preserve"> هونئن پڙهڻ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عمر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قيد</w:t>
      </w:r>
      <w:r>
        <w:rPr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2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پياري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نبي</w:t>
      </w:r>
      <w:r>
        <w:rPr>
          <w:rtl/>
        </w:rPr>
        <w:t xml:space="preserve"> </w:t>
      </w:r>
      <w:r>
        <w:rPr>
          <w:w w:val="71"/>
          <w:rtl/>
        </w:rPr>
        <w:t>حضرت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محمد</w:t>
      </w:r>
      <w:r>
        <w:rPr>
          <w:spacing w:val="-3"/>
          <w:rtl/>
        </w:rPr>
        <w:t xml:space="preserve"> </w:t>
      </w:r>
      <w:r>
        <w:rPr>
          <w:w w:val="71"/>
          <w:rtl/>
        </w:rPr>
        <w:t xml:space="preserve">مصطفٰي </w:t>
      </w:r>
      <w:r>
        <w:rPr>
          <w:w w:val="64"/>
          <w:rtl/>
        </w:rPr>
        <w:t>صلي</w:t>
      </w:r>
      <w:r>
        <w:rPr>
          <w:spacing w:val="9"/>
          <w:rtl/>
        </w:rPr>
        <w:t xml:space="preserve"> </w:t>
      </w:r>
      <w:r>
        <w:rPr>
          <w:w w:val="64"/>
          <w:rtl/>
        </w:rPr>
        <w:t>الله</w:t>
      </w:r>
      <w:r>
        <w:rPr>
          <w:spacing w:val="12"/>
          <w:rtl/>
        </w:rPr>
        <w:t xml:space="preserve"> </w:t>
      </w:r>
      <w:r>
        <w:rPr>
          <w:w w:val="64"/>
          <w:rtl/>
        </w:rPr>
        <w:t>عليه</w:t>
      </w:r>
      <w:r>
        <w:rPr>
          <w:spacing w:val="6"/>
          <w:rtl/>
        </w:rPr>
        <w:t xml:space="preserve"> </w:t>
      </w:r>
      <w:r>
        <w:rPr>
          <w:w w:val="64"/>
          <w:rtl/>
        </w:rPr>
        <w:t>وآله</w:t>
      </w:r>
      <w:r>
        <w:rPr>
          <w:spacing w:val="6"/>
          <w:rtl/>
        </w:rPr>
        <w:t xml:space="preserve"> </w:t>
      </w:r>
      <w:r>
        <w:rPr>
          <w:w w:val="64"/>
          <w:rtl/>
        </w:rPr>
        <w:t>وسلم</w:t>
      </w:r>
      <w:r>
        <w:rPr>
          <w:spacing w:val="8"/>
          <w:rtl/>
        </w:rPr>
        <w:t xml:space="preserve"> </w:t>
      </w:r>
      <w:r>
        <w:rPr>
          <w:w w:val="64"/>
          <w:rtl/>
        </w:rPr>
        <w:t>جن</w:t>
      </w:r>
      <w:r>
        <w:rPr>
          <w:spacing w:val="8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10"/>
          <w:rtl/>
        </w:rPr>
        <w:t xml:space="preserve"> </w:t>
      </w:r>
      <w:r>
        <w:rPr>
          <w:w w:val="64"/>
          <w:rtl/>
        </w:rPr>
        <w:t>فرمان</w:t>
      </w:r>
      <w:r>
        <w:rPr>
          <w:spacing w:val="11"/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9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11"/>
          <w:rtl/>
        </w:rPr>
        <w:t xml:space="preserve"> </w:t>
      </w:r>
      <w:r>
        <w:rPr>
          <w:w w:val="64"/>
          <w:rtl/>
        </w:rPr>
        <w:t>مرد</w:t>
      </w:r>
      <w:r>
        <w:rPr>
          <w:spacing w:val="9"/>
          <w:rtl/>
        </w:rPr>
        <w:t xml:space="preserve"> </w:t>
      </w:r>
      <w:r>
        <w:rPr>
          <w:w w:val="64"/>
          <w:rtl/>
        </w:rPr>
        <w:t>توڙي</w:t>
      </w:r>
    </w:p>
    <w:p w14:paraId="1D7AE615">
      <w:pPr>
        <w:pStyle w:val="13"/>
        <w:bidi/>
        <w:spacing w:line="326" w:lineRule="exact"/>
        <w:ind w:left="163" w:right="0" w:firstLine="0"/>
        <w:jc w:val="left"/>
      </w:pPr>
      <w:r>
        <w:rPr>
          <w:w w:val="68"/>
          <w:rtl/>
        </w:rPr>
        <w:t>عورت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علم</w:t>
      </w:r>
      <w:r>
        <w:rPr>
          <w:spacing w:val="3"/>
          <w:rtl/>
        </w:rPr>
        <w:t xml:space="preserve"> </w:t>
      </w:r>
      <w:r>
        <w:rPr>
          <w:w w:val="68"/>
          <w:rtl/>
        </w:rPr>
        <w:t>حاصل</w:t>
      </w:r>
      <w:r>
        <w:rPr>
          <w:spacing w:val="2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2"/>
          <w:rtl/>
        </w:rPr>
        <w:t xml:space="preserve"> </w:t>
      </w:r>
      <w:r>
        <w:rPr>
          <w:w w:val="68"/>
          <w:rtl/>
        </w:rPr>
        <w:t>لازم</w:t>
      </w:r>
      <w:r>
        <w:rPr>
          <w:spacing w:val="-3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ڄمڻ</w:t>
      </w:r>
      <w:r>
        <w:rPr>
          <w:spacing w:val="2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وٺي</w:t>
      </w:r>
      <w:r>
        <w:rPr>
          <w:rtl/>
        </w:rPr>
        <w:t xml:space="preserve"> </w:t>
      </w:r>
      <w:r>
        <w:rPr>
          <w:w w:val="68"/>
          <w:rtl/>
        </w:rPr>
        <w:t>مرڻ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1"/>
          <w:rtl/>
        </w:rPr>
        <w:t xml:space="preserve"> </w:t>
      </w:r>
      <w:r>
        <w:rPr>
          <w:w w:val="68"/>
          <w:rtl/>
        </w:rPr>
        <w:t>پينگهي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وٺي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قبر</w:t>
      </w:r>
    </w:p>
    <w:p w14:paraId="0C97922D">
      <w:pPr>
        <w:pStyle w:val="13"/>
        <w:bidi/>
        <w:spacing w:before="38" w:line="268" w:lineRule="auto"/>
        <w:ind w:left="156" w:right="311" w:firstLine="0"/>
        <w:jc w:val="left"/>
      </w:pPr>
      <w:r>
        <w:rPr>
          <w:w w:val="69"/>
          <w:rtl/>
        </w:rPr>
        <w:t>تائين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سڀ</w:t>
      </w:r>
      <w:r>
        <w:rPr>
          <w:spacing w:val="-1"/>
          <w:rtl/>
        </w:rPr>
        <w:t xml:space="preserve"> </w:t>
      </w:r>
      <w:r>
        <w:rPr>
          <w:w w:val="69"/>
          <w:rtl/>
        </w:rPr>
        <w:t>تڏهن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حاصل</w:t>
      </w:r>
      <w:r>
        <w:rPr>
          <w:spacing w:val="-3"/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سگهي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جڏهن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انساني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جسم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گڏوگڏ</w:t>
      </w:r>
      <w:r>
        <w:rPr>
          <w:spacing w:val="-5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انساني</w:t>
      </w:r>
      <w:r>
        <w:rPr>
          <w:rtl/>
        </w:rPr>
        <w:t xml:space="preserve"> </w:t>
      </w:r>
      <w:r>
        <w:rPr>
          <w:w w:val="69"/>
          <w:rtl/>
        </w:rPr>
        <w:t>دماغ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به</w:t>
      </w:r>
      <w:r>
        <w:rPr>
          <w:rtl/>
        </w:rPr>
        <w:t xml:space="preserve"> </w:t>
      </w:r>
      <w:r>
        <w:rPr>
          <w:w w:val="69"/>
          <w:rtl/>
        </w:rPr>
        <w:t>مڪمل</w:t>
      </w:r>
      <w:r>
        <w:rPr>
          <w:spacing w:val="40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صحتمند</w:t>
      </w:r>
      <w:r>
        <w:rPr>
          <w:spacing w:val="-8"/>
          <w:rtl/>
        </w:rPr>
        <w:t xml:space="preserve"> </w:t>
      </w:r>
      <w:r>
        <w:rPr>
          <w:w w:val="69"/>
          <w:rtl/>
        </w:rPr>
        <w:t>هوندو</w:t>
      </w:r>
      <w:r>
        <w:rPr>
          <w:w w:val="69"/>
        </w:rPr>
        <w:t>.</w:t>
      </w:r>
      <w:r>
        <w:rPr>
          <w:spacing w:val="-4"/>
          <w:rtl/>
        </w:rPr>
        <w:t xml:space="preserve"> </w:t>
      </w:r>
      <w:r>
        <w:rPr>
          <w:w w:val="69"/>
          <w:rtl/>
        </w:rPr>
        <w:t>صحتمند</w:t>
      </w:r>
      <w:r>
        <w:rPr>
          <w:spacing w:val="-4"/>
          <w:rtl/>
        </w:rPr>
        <w:t xml:space="preserve"> </w:t>
      </w:r>
      <w:r>
        <w:rPr>
          <w:w w:val="69"/>
          <w:rtl/>
        </w:rPr>
        <w:t>دماغ</w:t>
      </w:r>
      <w:r>
        <w:rPr>
          <w:spacing w:val="-5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ياداشت</w:t>
      </w:r>
      <w:r>
        <w:rPr>
          <w:spacing w:val="-6"/>
          <w:rtl/>
        </w:rPr>
        <w:t xml:space="preserve"> </w:t>
      </w:r>
      <w:r>
        <w:rPr>
          <w:w w:val="69"/>
          <w:rtl/>
        </w:rPr>
        <w:t>واري</w:t>
      </w:r>
      <w:r>
        <w:rPr>
          <w:rtl/>
        </w:rPr>
        <w:t xml:space="preserve"> </w:t>
      </w:r>
      <w:r>
        <w:rPr>
          <w:w w:val="69"/>
          <w:rtl/>
        </w:rPr>
        <w:t>عمل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۾</w:t>
      </w:r>
      <w:r>
        <w:rPr>
          <w:spacing w:val="-5"/>
          <w:rtl/>
        </w:rPr>
        <w:t xml:space="preserve"> </w:t>
      </w:r>
      <w:r>
        <w:rPr>
          <w:w w:val="69"/>
          <w:rtl/>
        </w:rPr>
        <w:t>ڀرپور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حصو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وٺي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انساني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صلاحيتن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اجاگر </w:t>
      </w:r>
      <w:r>
        <w:rPr>
          <w:w w:val="68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سگهي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کي ٿورو به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شڪ ٿئي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دماغي ڪمزوري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محسوس ٿئي پئي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طرف</w:t>
      </w:r>
      <w:r>
        <w:rPr>
          <w:spacing w:val="-9"/>
          <w:rtl/>
        </w:rPr>
        <w:t xml:space="preserve"> </w:t>
      </w:r>
      <w:r>
        <w:rPr>
          <w:w w:val="69"/>
          <w:rtl/>
        </w:rPr>
        <w:t>فورا</w:t>
      </w:r>
      <w:r>
        <w:rPr>
          <w:w w:val="69"/>
        </w:rPr>
        <w:t>˝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متوجه</w:t>
      </w:r>
      <w:r>
        <w:rPr>
          <w:spacing w:val="-7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تدارڪ</w:t>
      </w:r>
      <w:r>
        <w:rPr>
          <w:spacing w:val="-7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کپي</w:t>
      </w:r>
      <w:r>
        <w:rPr>
          <w:w w:val="69"/>
        </w:rPr>
        <w:t>.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بخار،</w:t>
      </w:r>
      <w:r>
        <w:rPr>
          <w:spacing w:val="-5"/>
          <w:rtl/>
        </w:rPr>
        <w:t xml:space="preserve"> </w:t>
      </w:r>
      <w:r>
        <w:rPr>
          <w:w w:val="69"/>
          <w:rtl/>
        </w:rPr>
        <w:t>نزلي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تڪليفن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rtl/>
        </w:rPr>
        <w:t xml:space="preserve"> </w:t>
      </w:r>
      <w:r>
        <w:rPr>
          <w:w w:val="69"/>
          <w:rtl/>
        </w:rPr>
        <w:t xml:space="preserve">علاج </w:t>
      </w:r>
      <w:r>
        <w:rPr>
          <w:w w:val="71"/>
          <w:rtl/>
        </w:rPr>
        <w:t>ضروري سمجهيو ويندو آهي، ساڳيءَ ريت دماغي ڪمزوري لاءِ به حل ڳولڻ ضروري آهي</w:t>
      </w:r>
      <w:r>
        <w:rPr>
          <w:w w:val="71"/>
        </w:rPr>
        <w:t>.</w:t>
      </w:r>
    </w:p>
    <w:p w14:paraId="2A83A280">
      <w:pPr>
        <w:bidi/>
        <w:spacing w:before="147"/>
        <w:ind w:left="159" w:right="1070" w:firstLine="0"/>
        <w:jc w:val="left"/>
        <w:rPr>
          <w:sz w:val="38"/>
          <w:szCs w:val="38"/>
        </w:rPr>
      </w:pPr>
      <w:r>
        <w:rPr>
          <w:w w:val="68"/>
          <w:sz w:val="38"/>
          <w:szCs w:val="38"/>
          <w:rtl/>
        </w:rPr>
        <w:t>ان</w:t>
      </w:r>
      <w:r>
        <w:rPr>
          <w:spacing w:val="-8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لاءِ</w:t>
      </w:r>
      <w:r>
        <w:rPr>
          <w:spacing w:val="-5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ڪجهه</w:t>
      </w:r>
      <w:r>
        <w:rPr>
          <w:spacing w:val="-7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ترڪيبون</w:t>
      </w:r>
      <w:r>
        <w:rPr>
          <w:spacing w:val="-2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هيٺ</w:t>
      </w:r>
      <w:r>
        <w:rPr>
          <w:spacing w:val="-9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ڏجن</w:t>
      </w:r>
      <w:r>
        <w:rPr>
          <w:spacing w:val="-6"/>
          <w:w w:val="68"/>
          <w:sz w:val="38"/>
          <w:szCs w:val="38"/>
          <w:rtl/>
        </w:rPr>
        <w:t xml:space="preserve"> </w:t>
      </w:r>
      <w:r>
        <w:rPr>
          <w:w w:val="68"/>
          <w:sz w:val="38"/>
          <w:szCs w:val="38"/>
          <w:rtl/>
        </w:rPr>
        <w:t>ٿيون</w:t>
      </w:r>
    </w:p>
    <w:p w14:paraId="0895554E">
      <w:pPr>
        <w:pStyle w:val="13"/>
        <w:bidi/>
        <w:spacing w:before="59" w:line="268" w:lineRule="auto"/>
        <w:ind w:left="159" w:right="311" w:firstLine="431"/>
        <w:jc w:val="left"/>
      </w:pPr>
      <w:r>
        <w:rPr>
          <w:w w:val="72"/>
          <w:rtl/>
        </w:rPr>
        <w:t>دماغ</w:t>
      </w:r>
      <w:r>
        <w:rPr>
          <w:rtl/>
        </w:rPr>
        <w:t xml:space="preserve"> </w:t>
      </w:r>
      <w:r>
        <w:rPr>
          <w:w w:val="72"/>
          <w:rtl/>
        </w:rPr>
        <w:t>تڏهن</w:t>
      </w:r>
      <w:r>
        <w:rPr>
          <w:rtl/>
        </w:rPr>
        <w:t xml:space="preserve"> </w:t>
      </w:r>
      <w:r>
        <w:rPr>
          <w:w w:val="72"/>
          <w:rtl/>
        </w:rPr>
        <w:t>ڪمزور</w:t>
      </w:r>
      <w:r>
        <w:rPr>
          <w:rtl/>
        </w:rPr>
        <w:t xml:space="preserve"> </w:t>
      </w:r>
      <w:r>
        <w:rPr>
          <w:w w:val="72"/>
          <w:rtl/>
        </w:rPr>
        <w:t>ٿيندو،</w:t>
      </w:r>
      <w:r>
        <w:rPr>
          <w:spacing w:val="22"/>
          <w:rtl/>
        </w:rPr>
        <w:t xml:space="preserve"> </w:t>
      </w:r>
      <w:r>
        <w:rPr>
          <w:w w:val="72"/>
          <w:rtl/>
        </w:rPr>
        <w:t>جڏهن</w:t>
      </w:r>
      <w:r>
        <w:rPr>
          <w:rtl/>
        </w:rPr>
        <w:t xml:space="preserve"> </w:t>
      </w:r>
      <w:r>
        <w:rPr>
          <w:w w:val="72"/>
          <w:rtl/>
        </w:rPr>
        <w:t>جسم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خون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ڪمي</w:t>
      </w:r>
      <w:r>
        <w:rPr>
          <w:rtl/>
        </w:rPr>
        <w:t xml:space="preserve"> </w:t>
      </w:r>
      <w:r>
        <w:rPr>
          <w:w w:val="72"/>
          <w:rtl/>
        </w:rPr>
        <w:t>واقع</w:t>
      </w:r>
      <w:r>
        <w:rPr>
          <w:rtl/>
        </w:rPr>
        <w:t xml:space="preserve"> </w:t>
      </w:r>
      <w:r>
        <w:rPr>
          <w:w w:val="72"/>
          <w:rtl/>
        </w:rPr>
        <w:t>ٿيڻ</w:t>
      </w:r>
      <w:r>
        <w:rPr>
          <w:rtl/>
        </w:rPr>
        <w:t xml:space="preserve"> </w:t>
      </w:r>
      <w:r>
        <w:rPr>
          <w:w w:val="72"/>
          <w:rtl/>
        </w:rPr>
        <w:t>شروع</w:t>
      </w:r>
      <w:r>
        <w:rPr>
          <w:rtl/>
        </w:rPr>
        <w:t xml:space="preserve"> </w:t>
      </w:r>
      <w:r>
        <w:rPr>
          <w:w w:val="72"/>
          <w:rtl/>
        </w:rPr>
        <w:t>ٿيندي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صبح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سوير</w:t>
      </w:r>
      <w:r>
        <w:rPr>
          <w:spacing w:val="40"/>
          <w:rtl/>
        </w:rPr>
        <w:t xml:space="preserve"> </w:t>
      </w:r>
      <w:r>
        <w:rPr>
          <w:w w:val="71"/>
          <w:rtl/>
        </w:rPr>
        <w:t>جاڳڻ</w:t>
      </w:r>
      <w:r>
        <w:rPr>
          <w:spacing w:val="-2"/>
          <w:rtl/>
        </w:rPr>
        <w:t xml:space="preserve"> </w:t>
      </w:r>
      <w:r>
        <w:rPr>
          <w:w w:val="71"/>
          <w:rtl/>
        </w:rPr>
        <w:t>کپي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rtl/>
        </w:rPr>
        <w:t xml:space="preserve"> </w:t>
      </w:r>
      <w:r>
        <w:rPr>
          <w:w w:val="71"/>
          <w:rtl/>
        </w:rPr>
        <w:t>سج</w:t>
      </w:r>
      <w:r>
        <w:rPr>
          <w:rtl/>
        </w:rPr>
        <w:t xml:space="preserve"> </w:t>
      </w:r>
      <w:r>
        <w:rPr>
          <w:w w:val="71"/>
          <w:rtl/>
        </w:rPr>
        <w:t>نڪرڻ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پهريان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اٿي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14"/>
          <w:rtl/>
        </w:rPr>
        <w:t xml:space="preserve"> </w:t>
      </w:r>
      <w:r>
        <w:rPr>
          <w:w w:val="71"/>
          <w:rtl/>
        </w:rPr>
        <w:t>کليل</w:t>
      </w:r>
      <w:r>
        <w:rPr>
          <w:spacing w:val="-4"/>
          <w:rtl/>
        </w:rPr>
        <w:t xml:space="preserve"> </w:t>
      </w:r>
      <w:r>
        <w:rPr>
          <w:w w:val="71"/>
          <w:rtl/>
        </w:rPr>
        <w:t>هوا</w:t>
      </w:r>
      <w:r>
        <w:rPr>
          <w:spacing w:val="-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rtl/>
        </w:rPr>
        <w:t xml:space="preserve"> </w:t>
      </w:r>
      <w:r>
        <w:rPr>
          <w:w w:val="71"/>
          <w:rtl/>
        </w:rPr>
        <w:t>چهل</w:t>
      </w:r>
      <w:r>
        <w:rPr>
          <w:spacing w:val="-2"/>
          <w:rtl/>
        </w:rPr>
        <w:t xml:space="preserve"> </w:t>
      </w:r>
      <w:r>
        <w:rPr>
          <w:w w:val="71"/>
          <w:rtl/>
        </w:rPr>
        <w:t>قدمي</w:t>
      </w:r>
      <w:r>
        <w:rPr>
          <w:rtl/>
        </w:rPr>
        <w:t xml:space="preserve"> </w:t>
      </w:r>
      <w:r>
        <w:rPr>
          <w:w w:val="71"/>
          <w:rtl/>
        </w:rPr>
        <w:t>ڪرڻ</w:t>
      </w:r>
      <w:r>
        <w:rPr>
          <w:rtl/>
        </w:rPr>
        <w:t xml:space="preserve"> </w:t>
      </w:r>
      <w:r>
        <w:rPr>
          <w:w w:val="71"/>
          <w:rtl/>
        </w:rPr>
        <w:t>گهرجي</w:t>
      </w:r>
      <w:r>
        <w:rPr>
          <w:rtl/>
        </w:rPr>
        <w:t xml:space="preserve"> </w:t>
      </w:r>
      <w:r>
        <w:rPr>
          <w:w w:val="71"/>
          <w:rtl/>
        </w:rPr>
        <w:t>فڪرات</w:t>
      </w:r>
      <w:r>
        <w:rPr>
          <w:spacing w:val="-2"/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هروڀرو</w:t>
      </w:r>
      <w:r>
        <w:rPr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مٿان سوار نه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ڪجي،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کاڌي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نظام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درست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رکڻ گهرجي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کليل هوا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۾ وڏا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وڏا ساهه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کڻڻ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کپن</w:t>
      </w:r>
      <w:r>
        <w:rPr>
          <w:w w:val="68"/>
        </w:rPr>
        <w:t>.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 xml:space="preserve">تازي </w:t>
      </w:r>
      <w:r>
        <w:rPr>
          <w:w w:val="69"/>
          <w:rtl/>
        </w:rPr>
        <w:t>هوا ۽ آڪيسجن دماغ تائين پهچي سگهي</w:t>
      </w:r>
      <w:r>
        <w:rPr>
          <w:w w:val="69"/>
        </w:rPr>
        <w:t>.</w:t>
      </w:r>
      <w:r>
        <w:rPr>
          <w:w w:val="69"/>
          <w:rtl/>
        </w:rPr>
        <w:t xml:space="preserve"> هاڻي اچو ته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ڪجهه ڳالهيون ياداشت کي تيز ڪرڻ لاءِ ڪريون</w:t>
      </w:r>
      <w:r>
        <w:rPr>
          <w:w w:val="69"/>
        </w:rPr>
        <w:t>.</w:t>
      </w:r>
    </w:p>
    <w:p w14:paraId="5E3D72EB">
      <w:pPr>
        <w:pStyle w:val="13"/>
        <w:bidi/>
        <w:spacing w:before="5" w:line="271" w:lineRule="auto"/>
        <w:ind w:left="157" w:right="311" w:firstLine="430"/>
        <w:jc w:val="left"/>
      </w:pPr>
      <w:r>
        <w:rPr>
          <w:w w:val="74"/>
          <w:rtl/>
        </w:rPr>
        <w:t>رات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جو</w:t>
      </w:r>
      <w:r>
        <w:rPr>
          <w:w w:val="74"/>
        </w:rPr>
        <w:t>12</w:t>
      </w:r>
      <w:r>
        <w:rPr>
          <w:spacing w:val="-3"/>
          <w:rtl/>
        </w:rPr>
        <w:t xml:space="preserve"> </w:t>
      </w:r>
      <w:r>
        <w:rPr>
          <w:w w:val="74"/>
          <w:rtl/>
        </w:rPr>
        <w:t>عدد</w:t>
      </w:r>
      <w:r>
        <w:rPr>
          <w:spacing w:val="-6"/>
          <w:rtl/>
        </w:rPr>
        <w:t xml:space="preserve"> </w:t>
      </w:r>
      <w:r>
        <w:rPr>
          <w:w w:val="74"/>
          <w:rtl/>
        </w:rPr>
        <w:t>بادام</w:t>
      </w:r>
      <w:r>
        <w:rPr>
          <w:spacing w:val="-2"/>
          <w:rtl/>
        </w:rPr>
        <w:t xml:space="preserve"> </w:t>
      </w:r>
      <w:r>
        <w:rPr>
          <w:w w:val="74"/>
          <w:rtl/>
        </w:rPr>
        <w:t>پاڻي</w:t>
      </w:r>
      <w:r>
        <w:rPr>
          <w:spacing w:val="16"/>
          <w:rtl/>
        </w:rPr>
        <w:t xml:space="preserve"> </w:t>
      </w:r>
      <w:r>
        <w:rPr>
          <w:w w:val="74"/>
          <w:rtl/>
        </w:rPr>
        <w:t>۾</w:t>
      </w:r>
      <w:r>
        <w:rPr>
          <w:spacing w:val="-3"/>
          <w:rtl/>
        </w:rPr>
        <w:t xml:space="preserve"> </w:t>
      </w:r>
      <w:r>
        <w:rPr>
          <w:w w:val="74"/>
          <w:rtl/>
        </w:rPr>
        <w:t>پسائي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رکو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rtl/>
        </w:rPr>
        <w:t xml:space="preserve"> </w:t>
      </w:r>
      <w:r>
        <w:rPr>
          <w:w w:val="74"/>
          <w:rtl/>
        </w:rPr>
        <w:t>صبح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74"/>
          <w:rtl/>
        </w:rPr>
        <w:t>وات</w:t>
      </w:r>
      <w:r>
        <w:rPr>
          <w:spacing w:val="-1"/>
          <w:rtl/>
        </w:rPr>
        <w:t xml:space="preserve"> </w:t>
      </w:r>
      <w:r>
        <w:rPr>
          <w:w w:val="74"/>
          <w:rtl/>
        </w:rPr>
        <w:t>۾</w:t>
      </w:r>
      <w:r>
        <w:rPr>
          <w:spacing w:val="-3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وجهي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چٻاڙي،</w:t>
      </w:r>
      <w:r>
        <w:rPr>
          <w:spacing w:val="-7"/>
          <w:rtl/>
        </w:rPr>
        <w:t xml:space="preserve"> </w:t>
      </w:r>
      <w:r>
        <w:rPr>
          <w:w w:val="74"/>
          <w:rtl/>
        </w:rPr>
        <w:t>مٿان</w:t>
      </w:r>
      <w:r>
        <w:rPr>
          <w:spacing w:val="-6"/>
          <w:rtl/>
        </w:rPr>
        <w:t xml:space="preserve"> </w:t>
      </w:r>
      <w:r>
        <w:rPr>
          <w:w w:val="74"/>
          <w:rtl/>
        </w:rPr>
        <w:t>کير</w:t>
      </w:r>
      <w:r>
        <w:rPr>
          <w:spacing w:val="-6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4"/>
          <w:rtl/>
        </w:rPr>
        <w:t xml:space="preserve">ڍڪ </w:t>
      </w:r>
      <w:r>
        <w:rPr>
          <w:w w:val="69"/>
          <w:rtl/>
        </w:rPr>
        <w:t>ڀريندا وڃو</w:t>
      </w:r>
      <w:r>
        <w:rPr>
          <w:w w:val="69"/>
        </w:rPr>
        <w:t>.</w:t>
      </w:r>
      <w:r>
        <w:rPr>
          <w:w w:val="69"/>
          <w:rtl/>
        </w:rPr>
        <w:t xml:space="preserve"> اهڙيءَ ريت سمورا بادام آرام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سان چٻاڙي کائيندا وڃو ۽ کير جو گلاس پي ڇڏيو</w:t>
      </w:r>
      <w:r>
        <w:rPr>
          <w:w w:val="69"/>
        </w:rPr>
        <w:t>.</w:t>
      </w:r>
      <w:r>
        <w:rPr>
          <w:w w:val="69"/>
          <w:rtl/>
        </w:rPr>
        <w:t xml:space="preserve"> ڪجهه دير بعد پوءِ</w:t>
      </w:r>
      <w:r>
        <w:rPr>
          <w:spacing w:val="40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انڊو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هاف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فرائي ڪري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ڪارا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مرچ وجهي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کائي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ڇڏيو</w:t>
      </w:r>
      <w:r>
        <w:rPr>
          <w:w w:val="75"/>
        </w:rPr>
        <w:t>.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پوءِ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منجهند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مانيءَ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اڳ ۾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خالي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پيٽ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 xml:space="preserve">معجون </w:t>
      </w:r>
      <w:r>
        <w:rPr>
          <w:w w:val="64"/>
          <w:rtl/>
        </w:rPr>
        <w:t>دماغ افروز</w:t>
      </w:r>
      <w:r>
        <w:rPr>
          <w:spacing w:val="-2"/>
          <w:rtl/>
        </w:rPr>
        <w:t xml:space="preserve"> </w:t>
      </w:r>
      <w:r>
        <w:rPr>
          <w:w w:val="64"/>
        </w:rPr>
        <w:t>12</w:t>
      </w:r>
      <w:r>
        <w:rPr>
          <w:rtl/>
        </w:rPr>
        <w:t xml:space="preserve"> </w:t>
      </w:r>
      <w:r>
        <w:rPr>
          <w:w w:val="64"/>
          <w:rtl/>
        </w:rPr>
        <w:t>گرام کائو خوش</w:t>
      </w:r>
      <w:r>
        <w:rPr>
          <w:spacing w:val="-1"/>
          <w:rtl/>
        </w:rPr>
        <w:t xml:space="preserve"> </w:t>
      </w:r>
      <w:r>
        <w:rPr>
          <w:w w:val="64"/>
          <w:rtl/>
        </w:rPr>
        <w:t>رهو ٽينشن نه</w:t>
      </w:r>
      <w:r>
        <w:rPr>
          <w:spacing w:val="-2"/>
          <w:rtl/>
        </w:rPr>
        <w:t xml:space="preserve"> </w:t>
      </w:r>
      <w:r>
        <w:rPr>
          <w:w w:val="64"/>
          <w:rtl/>
        </w:rPr>
        <w:t>وٺو الله بهتر</w:t>
      </w:r>
      <w:r>
        <w:rPr>
          <w:spacing w:val="-2"/>
          <w:rtl/>
        </w:rPr>
        <w:t xml:space="preserve"> </w:t>
      </w:r>
      <w:r>
        <w:rPr>
          <w:w w:val="64"/>
          <w:rtl/>
        </w:rPr>
        <w:t>ڪندو</w:t>
      </w:r>
      <w:r>
        <w:rPr>
          <w:w w:val="64"/>
        </w:rPr>
        <w:t>.</w:t>
      </w:r>
    </w:p>
    <w:p w14:paraId="4B062DAE">
      <w:pPr>
        <w:pStyle w:val="13"/>
        <w:bidi/>
        <w:spacing w:line="268" w:lineRule="auto"/>
        <w:ind w:left="160" w:right="311" w:firstLine="438"/>
        <w:jc w:val="left"/>
      </w:pPr>
      <w:r>
        <w:rPr>
          <w:w w:val="65"/>
          <w:rtl/>
        </w:rPr>
        <w:t>ياداشت کي بهتر بڻائڻ لاءِ الله تعالٰي جو ذڪر</w:t>
      </w:r>
      <w:r>
        <w:rPr>
          <w:spacing w:val="-13"/>
          <w:rtl/>
        </w:rPr>
        <w:t xml:space="preserve"> </w:t>
      </w:r>
      <w:r>
        <w:rPr>
          <w:w w:val="65"/>
          <w:rtl/>
        </w:rPr>
        <w:t>ڪريو قوت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حافظه کي وڌائڻ لاءِ دعائيه</w:t>
      </w:r>
      <w:r>
        <w:rPr>
          <w:spacing w:val="-13"/>
          <w:rtl/>
        </w:rPr>
        <w:t xml:space="preserve"> </w:t>
      </w:r>
      <w:r>
        <w:rPr>
          <w:w w:val="65"/>
          <w:rtl/>
        </w:rPr>
        <w:t>ڪلمات پڙهندا رهو</w:t>
      </w:r>
      <w:r>
        <w:rPr>
          <w:w w:val="65"/>
        </w:rPr>
        <w:t>.</w:t>
      </w:r>
      <w:r>
        <w:rPr>
          <w:w w:val="65"/>
          <w:rtl/>
        </w:rPr>
        <w:t xml:space="preserve"> </w:t>
      </w:r>
      <w:r>
        <w:rPr>
          <w:w w:val="72"/>
          <w:rtl/>
        </w:rPr>
        <w:t xml:space="preserve">قرآني آيات جو ورد ڪريو خاص طور تي </w:t>
      </w:r>
      <w:r>
        <w:rPr>
          <w:w w:val="72"/>
        </w:rPr>
        <w:t>”</w:t>
      </w:r>
      <w:r>
        <w:rPr>
          <w:w w:val="72"/>
          <w:rtl/>
        </w:rPr>
        <w:t>رب زدني علم</w:t>
      </w:r>
      <w:r>
        <w:rPr>
          <w:spacing w:val="35"/>
          <w:rtl/>
        </w:rPr>
        <w:t xml:space="preserve"> </w:t>
      </w:r>
      <w:r>
        <w:rPr>
          <w:w w:val="72"/>
        </w:rPr>
        <w:t>˝</w:t>
      </w:r>
      <w:r>
        <w:rPr>
          <w:w w:val="72"/>
          <w:rtl/>
        </w:rPr>
        <w:t>ا</w:t>
      </w:r>
      <w:r>
        <w:rPr>
          <w:w w:val="72"/>
        </w:rPr>
        <w:t>“</w:t>
      </w:r>
      <w:r>
        <w:rPr>
          <w:w w:val="72"/>
          <w:rtl/>
        </w:rPr>
        <w:t xml:space="preserve"> جو ورد ڪريو</w:t>
      </w:r>
      <w:r>
        <w:rPr>
          <w:w w:val="72"/>
        </w:rPr>
        <w:t>.</w:t>
      </w:r>
    </w:p>
    <w:p w14:paraId="0F5A0248">
      <w:pPr>
        <w:spacing w:before="0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025D3067">
      <w:pPr>
        <w:pStyle w:val="13"/>
        <w:spacing w:before="10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simplePos="0" relativeHeight="2517954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106680</wp:posOffset>
                </wp:positionV>
                <wp:extent cx="5772785" cy="55245"/>
                <wp:effectExtent l="0" t="0" r="0" b="0"/>
                <wp:wrapTopAndBottom/>
                <wp:docPr id="463" name="Graphic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63" o:spid="_x0000_s1026" o:spt="100" style="position:absolute;left:0pt;margin-left:70.55pt;margin-top:8.4pt;height:4.35pt;width:454.55pt;mso-position-horizontal-relative:page;mso-wrap-distance-bottom:0pt;mso-wrap-distance-top:0pt;z-index:-251521024;mso-width-relative:page;mso-height-relative:page;" fillcolor="#612322" filled="t" stroked="f" coordsize="5772785,55244" o:gfxdata="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RPhJDZAAAACgEAAA8AAAAAAAAA&#10;AQAgAAAAIgAAAGRycy9kb3ducmV2LnhtbFBLAQIUABQAAAAIAIdO4kBAoVQMSQIAAPMFAAAOAAAA&#10;AAAAAAEAIAAAACg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3F116B">
      <w:pPr>
        <w:pStyle w:val="13"/>
        <w:spacing w:after="0"/>
        <w:rPr>
          <w:sz w:val="11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2665F07">
      <w:pPr>
        <w:pStyle w:val="13"/>
        <w:spacing w:before="9"/>
        <w:rPr>
          <w:sz w:val="3"/>
        </w:rPr>
      </w:pPr>
    </w:p>
    <w:p w14:paraId="20FD42B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64" name="Group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1iMPC&#10;kgIAACMHAAAOAAAAAAAAAAEAIAAAACQBAABkcnMvZTJvRG9jLnhtbFBLBQYAAAAABgAGAFkBAAAo&#10;BgAAAAA=&#10;">
                <o:lock v:ext="edit" aspectratio="f"/>
                <v:shape id="Graphic 465" o:spid="_x0000_s1026" o:spt="100" style="position:absolute;left:0;top:0;height:40005;width:5737860;" fillcolor="#000000" filled="t" stroked="f" coordsize="5737860,40005" o:gfxdata="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zgBk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4384913">
      <w:pPr>
        <w:bidi/>
        <w:spacing w:before="274"/>
        <w:ind w:left="2277" w:right="0" w:firstLine="0"/>
        <w:jc w:val="left"/>
        <w:rPr>
          <w:b/>
          <w:bCs/>
          <w:sz w:val="56"/>
          <w:szCs w:val="56"/>
        </w:rPr>
      </w:pPr>
      <w:r>
        <w:rPr>
          <w:b/>
          <w:bCs/>
          <w:w w:val="67"/>
          <w:sz w:val="56"/>
          <w:szCs w:val="56"/>
          <w:rtl/>
        </w:rPr>
        <w:t>صحت</w:t>
      </w:r>
      <w:r>
        <w:rPr>
          <w:b/>
          <w:bCs/>
          <w:spacing w:val="-4"/>
          <w:w w:val="67"/>
          <w:sz w:val="56"/>
          <w:szCs w:val="56"/>
          <w:rtl/>
        </w:rPr>
        <w:t xml:space="preserve"> </w:t>
      </w:r>
      <w:r>
        <w:rPr>
          <w:b/>
          <w:bCs/>
          <w:w w:val="67"/>
          <w:sz w:val="56"/>
          <w:szCs w:val="56"/>
          <w:rtl/>
        </w:rPr>
        <w:t>جي</w:t>
      </w:r>
      <w:r>
        <w:rPr>
          <w:b/>
          <w:bCs/>
          <w:spacing w:val="-7"/>
          <w:w w:val="67"/>
          <w:sz w:val="56"/>
          <w:szCs w:val="56"/>
          <w:rtl/>
        </w:rPr>
        <w:t xml:space="preserve"> </w:t>
      </w:r>
      <w:r>
        <w:rPr>
          <w:b/>
          <w:bCs/>
          <w:w w:val="67"/>
          <w:sz w:val="56"/>
          <w:szCs w:val="56"/>
          <w:rtl/>
        </w:rPr>
        <w:t>فلاسافي</w:t>
      </w:r>
      <w:r>
        <w:rPr>
          <w:b/>
          <w:bCs/>
          <w:spacing w:val="-6"/>
          <w:w w:val="67"/>
          <w:sz w:val="56"/>
          <w:szCs w:val="56"/>
          <w:rtl/>
        </w:rPr>
        <w:t xml:space="preserve"> </w:t>
      </w:r>
      <w:r>
        <w:rPr>
          <w:b/>
          <w:bCs/>
          <w:w w:val="67"/>
          <w:sz w:val="56"/>
          <w:szCs w:val="56"/>
          <w:rtl/>
        </w:rPr>
        <w:t>۽</w:t>
      </w:r>
      <w:r>
        <w:rPr>
          <w:b/>
          <w:bCs/>
          <w:spacing w:val="-4"/>
          <w:w w:val="67"/>
          <w:sz w:val="56"/>
          <w:szCs w:val="56"/>
          <w:rtl/>
        </w:rPr>
        <w:t xml:space="preserve"> </w:t>
      </w:r>
      <w:r>
        <w:rPr>
          <w:b/>
          <w:bCs/>
          <w:w w:val="67"/>
          <w:sz w:val="56"/>
          <w:szCs w:val="56"/>
          <w:rtl/>
        </w:rPr>
        <w:t>سائنس</w:t>
      </w:r>
    </w:p>
    <w:p w14:paraId="10AE632E">
      <w:pPr>
        <w:pStyle w:val="13"/>
        <w:bidi/>
        <w:spacing w:before="191" w:line="268" w:lineRule="auto"/>
        <w:ind w:left="154" w:right="311" w:firstLine="721"/>
        <w:jc w:val="left"/>
      </w:pPr>
      <w:r>
        <w:rPr>
          <w:w w:val="73"/>
          <w:rtl/>
        </w:rPr>
        <w:t>دِل ڇا آهي؟ هِن 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وصف ڪيئن بيان ڪجي؟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ڪهڙي وصف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وڌيڪ صحيح آهي؟</w:t>
      </w:r>
      <w:r>
        <w:rPr>
          <w:spacing w:val="34"/>
          <w:position w:val="5"/>
          <w:rtl/>
        </w:rPr>
        <w:t xml:space="preserve"> </w:t>
      </w:r>
      <w:r>
        <w:rPr>
          <w:w w:val="73"/>
          <w:position w:val="5"/>
          <w:rtl/>
        </w:rPr>
        <w:t>اِهو</w:t>
      </w:r>
      <w:r>
        <w:rPr>
          <w:w w:val="73"/>
          <w:rtl/>
        </w:rPr>
        <w:t xml:space="preserve"> فيصلو ڇڏبو</w:t>
      </w:r>
      <w:r>
        <w:rPr>
          <w:rtl/>
        </w:rPr>
        <w:t xml:space="preserve"> </w:t>
      </w:r>
      <w:r>
        <w:rPr>
          <w:w w:val="70"/>
          <w:rtl/>
        </w:rPr>
        <w:t>هِن</w:t>
      </w:r>
      <w:r>
        <w:rPr>
          <w:spacing w:val="13"/>
          <w:rtl/>
        </w:rPr>
        <w:t xml:space="preserve"> </w:t>
      </w:r>
      <w:r>
        <w:rPr>
          <w:w w:val="70"/>
          <w:rtl/>
        </w:rPr>
        <w:t>مضمون</w:t>
      </w:r>
      <w:r>
        <w:rPr>
          <w:spacing w:val="1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8"/>
          <w:rtl/>
        </w:rPr>
        <w:t xml:space="preserve"> </w:t>
      </w:r>
      <w:r>
        <w:rPr>
          <w:w w:val="70"/>
          <w:rtl/>
        </w:rPr>
        <w:t>پڙهندڙن</w:t>
      </w:r>
      <w:r>
        <w:rPr>
          <w:spacing w:val="12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13"/>
          <w:rtl/>
        </w:rPr>
        <w:t xml:space="preserve"> </w:t>
      </w:r>
      <w:r>
        <w:rPr>
          <w:w w:val="70"/>
          <w:rtl/>
        </w:rPr>
        <w:t>هِتي</w:t>
      </w:r>
      <w:r>
        <w:rPr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10"/>
          <w:rtl/>
        </w:rPr>
        <w:t xml:space="preserve"> </w:t>
      </w:r>
      <w:r>
        <w:rPr>
          <w:w w:val="70"/>
          <w:rtl/>
        </w:rPr>
        <w:t>بيان</w:t>
      </w:r>
      <w:r>
        <w:rPr>
          <w:spacing w:val="14"/>
          <w:rtl/>
        </w:rPr>
        <w:t xml:space="preserve"> </w:t>
      </w:r>
      <w:r>
        <w:rPr>
          <w:w w:val="70"/>
          <w:rtl/>
        </w:rPr>
        <w:t>ڪندم</w:t>
      </w:r>
      <w:r>
        <w:rPr>
          <w:spacing w:val="12"/>
          <w:rtl/>
        </w:rPr>
        <w:t xml:space="preserve"> </w:t>
      </w:r>
      <w:r>
        <w:rPr>
          <w:w w:val="70"/>
          <w:rtl/>
        </w:rPr>
        <w:t>دِل</w:t>
      </w:r>
      <w:r>
        <w:rPr>
          <w:spacing w:val="16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11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نهن</w:t>
      </w:r>
      <w:r>
        <w:rPr>
          <w:spacing w:val="13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8"/>
          <w:rtl/>
        </w:rPr>
        <w:t xml:space="preserve"> </w:t>
      </w:r>
      <w:r>
        <w:rPr>
          <w:w w:val="70"/>
          <w:rtl/>
        </w:rPr>
        <w:t>پهلوئن</w:t>
      </w:r>
      <w:r>
        <w:rPr>
          <w:spacing w:val="1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10"/>
          <w:rtl/>
        </w:rPr>
        <w:t xml:space="preserve"> </w:t>
      </w:r>
      <w:r>
        <w:rPr>
          <w:w w:val="70"/>
          <w:rtl/>
        </w:rPr>
        <w:t>جيڪي</w:t>
      </w:r>
      <w:r>
        <w:rPr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11"/>
          <w:rtl/>
        </w:rPr>
        <w:t xml:space="preserve"> </w:t>
      </w:r>
      <w:r>
        <w:rPr>
          <w:w w:val="70"/>
          <w:rtl/>
        </w:rPr>
        <w:t>انداز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</w:rPr>
        <w:t>’</w:t>
      </w:r>
      <w:r>
        <w:rPr>
          <w:w w:val="73"/>
          <w:rtl/>
        </w:rPr>
        <w:t>دِل</w:t>
      </w:r>
      <w:r>
        <w:rPr>
          <w:w w:val="73"/>
        </w:rPr>
        <w:t>‘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اهميت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جاگر</w:t>
      </w:r>
      <w:r>
        <w:rPr>
          <w:rtl/>
        </w:rPr>
        <w:t xml:space="preserve"> </w:t>
      </w:r>
      <w:r>
        <w:rPr>
          <w:w w:val="73"/>
          <w:rtl/>
        </w:rPr>
        <w:t>ڪن</w:t>
      </w:r>
      <w:r>
        <w:rPr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دِل</w:t>
      </w:r>
      <w:r>
        <w:rPr>
          <w:w w:val="73"/>
        </w:rPr>
        <w:t>“</w:t>
      </w:r>
      <w:r>
        <w:rPr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هو</w:t>
      </w:r>
      <w:r>
        <w:rPr>
          <w:rtl/>
        </w:rPr>
        <w:t xml:space="preserve"> </w:t>
      </w:r>
      <w:r>
        <w:rPr>
          <w:w w:val="73"/>
          <w:rtl/>
        </w:rPr>
        <w:t>هنڌ</w:t>
      </w:r>
      <w:r>
        <w:rPr>
          <w:rtl/>
        </w:rPr>
        <w:t xml:space="preserve"> </w:t>
      </w:r>
      <w:r>
        <w:rPr>
          <w:w w:val="73"/>
          <w:rtl/>
        </w:rPr>
        <w:t>جتي</w:t>
      </w:r>
      <w:r>
        <w:rPr>
          <w:rtl/>
        </w:rPr>
        <w:t xml:space="preserve"> </w:t>
      </w:r>
      <w:r>
        <w:rPr>
          <w:w w:val="73"/>
          <w:rtl/>
        </w:rPr>
        <w:t>ر</w:t>
      </w:r>
      <w:r>
        <w:rPr>
          <w:spacing w:val="80"/>
          <w:position w:val="-4"/>
          <w:rtl/>
        </w:rPr>
        <w:t xml:space="preserve"> </w:t>
      </w:r>
      <w:r>
        <w:rPr>
          <w:w w:val="73"/>
          <w:rtl/>
        </w:rPr>
        <w:t>ب</w:t>
      </w:r>
      <w:r>
        <w:rPr>
          <w:rtl/>
        </w:rPr>
        <w:t xml:space="preserve"> </w:t>
      </w:r>
      <w:r>
        <w:rPr>
          <w:w w:val="73"/>
          <w:rtl/>
        </w:rPr>
        <w:t>رَحيّم</w:t>
      </w:r>
      <w:r>
        <w:rPr>
          <w:rtl/>
        </w:rPr>
        <w:t xml:space="preserve"> </w:t>
      </w:r>
      <w:r>
        <w:rPr>
          <w:w w:val="73"/>
          <w:rtl/>
        </w:rPr>
        <w:t>موجود</w:t>
      </w:r>
      <w:r>
        <w:rPr>
          <w:rtl/>
        </w:rPr>
        <w:t xml:space="preserve"> </w:t>
      </w:r>
      <w:r>
        <w:rPr>
          <w:w w:val="73"/>
          <w:rtl/>
        </w:rPr>
        <w:t>آهي،</w:t>
      </w:r>
      <w:r>
        <w:rPr>
          <w:rtl/>
        </w:rPr>
        <w:t xml:space="preserve"> </w:t>
      </w:r>
      <w:r>
        <w:rPr>
          <w:w w:val="73"/>
          <w:rtl/>
        </w:rPr>
        <w:t>اِها</w:t>
      </w:r>
      <w:r>
        <w:rPr>
          <w:rtl/>
        </w:rPr>
        <w:t xml:space="preserve"> </w:t>
      </w:r>
      <w:r>
        <w:rPr>
          <w:w w:val="73"/>
          <w:rtl/>
        </w:rPr>
        <w:t>ڳالهه</w:t>
      </w:r>
      <w:r>
        <w:rPr>
          <w:rtl/>
        </w:rPr>
        <w:t xml:space="preserve"> </w:t>
      </w:r>
      <w:r>
        <w:rPr>
          <w:w w:val="73"/>
          <w:rtl/>
        </w:rPr>
        <w:t>ق</w:t>
      </w:r>
      <w:r>
        <w:rPr>
          <w:spacing w:val="-43"/>
          <w:w w:val="73"/>
          <w:rtl/>
        </w:rPr>
        <w:t xml:space="preserve"> </w:t>
      </w:r>
      <w:r>
        <w:rPr>
          <w:w w:val="73"/>
          <w:rtl/>
        </w:rPr>
        <w:t>رآني</w:t>
      </w:r>
      <w:r>
        <w:rPr>
          <w:rtl/>
        </w:rPr>
        <w:t xml:space="preserve"> </w:t>
      </w:r>
      <w:r>
        <w:rPr>
          <w:w w:val="73"/>
          <w:rtl/>
        </w:rPr>
        <w:t>آياتّ</w:t>
      </w:r>
      <w:r>
        <w:rPr>
          <w:rtl/>
        </w:rPr>
        <w:t xml:space="preserve"> </w:t>
      </w:r>
      <w:r>
        <w:rPr>
          <w:w w:val="73"/>
          <w:rtl/>
        </w:rPr>
        <w:t xml:space="preserve">جي </w:t>
      </w:r>
      <w:r>
        <w:rPr>
          <w:w w:val="64"/>
          <w:rtl/>
        </w:rPr>
        <w:t>روشنيءَ</w:t>
      </w:r>
      <w:r>
        <w:rPr>
          <w:rtl/>
        </w:rPr>
        <w:t xml:space="preserve"> </w:t>
      </w:r>
      <w:r>
        <w:rPr>
          <w:w w:val="64"/>
          <w:rtl/>
        </w:rPr>
        <w:t>۾</w:t>
      </w:r>
      <w:r>
        <w:rPr>
          <w:rtl/>
        </w:rPr>
        <w:t xml:space="preserve"> </w:t>
      </w:r>
      <w:r>
        <w:rPr>
          <w:w w:val="64"/>
          <w:rtl/>
        </w:rPr>
        <w:t>به</w:t>
      </w:r>
      <w:r>
        <w:rPr>
          <w:rtl/>
        </w:rPr>
        <w:t xml:space="preserve"> </w:t>
      </w:r>
      <w:r>
        <w:rPr>
          <w:w w:val="64"/>
          <w:rtl/>
        </w:rPr>
        <w:t>واضع</w:t>
      </w:r>
      <w:r>
        <w:rPr>
          <w:rtl/>
        </w:rPr>
        <w:t xml:space="preserve"> </w:t>
      </w:r>
      <w:r>
        <w:rPr>
          <w:w w:val="64"/>
          <w:rtl/>
        </w:rPr>
        <w:t>ٿيل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وري</w:t>
      </w:r>
      <w:r>
        <w:rPr>
          <w:rtl/>
        </w:rPr>
        <w:t xml:space="preserve"> </w:t>
      </w:r>
      <w:r>
        <w:rPr>
          <w:w w:val="64"/>
          <w:rtl/>
        </w:rPr>
        <w:t>بزرگن</w:t>
      </w:r>
      <w:r>
        <w:rPr>
          <w:rtl/>
        </w:rPr>
        <w:t xml:space="preserve"> </w:t>
      </w:r>
      <w:r>
        <w:rPr>
          <w:w w:val="64"/>
          <w:rtl/>
        </w:rPr>
        <w:t>۽</w:t>
      </w:r>
    </w:p>
    <w:p w14:paraId="0B128B54">
      <w:pPr>
        <w:pStyle w:val="13"/>
        <w:bidi/>
        <w:spacing w:before="5" w:line="271" w:lineRule="auto"/>
        <w:ind w:left="152" w:right="5483" w:firstLine="4"/>
        <w:jc w:val="left"/>
      </w:pPr>
      <w:r>
        <w:rPr>
          <w:w w:val="66"/>
          <w:rtl/>
        </w:rPr>
        <w:t>اِلهامي</w:t>
      </w:r>
      <w:r>
        <w:rPr>
          <w:spacing w:val="28"/>
          <w:rtl/>
        </w:rPr>
        <w:t xml:space="preserve"> </w:t>
      </w:r>
      <w:r>
        <w:rPr>
          <w:w w:val="66"/>
          <w:rtl/>
        </w:rPr>
        <w:t>شاعرن</w:t>
      </w:r>
      <w:r>
        <w:rPr>
          <w:spacing w:val="32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34"/>
          <w:rtl/>
        </w:rPr>
        <w:t xml:space="preserve"> </w:t>
      </w:r>
      <w:r>
        <w:rPr>
          <w:w w:val="66"/>
          <w:rtl/>
        </w:rPr>
        <w:t>زباني</w:t>
      </w:r>
      <w:r>
        <w:rPr>
          <w:spacing w:val="31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31"/>
          <w:rtl/>
        </w:rPr>
        <w:t xml:space="preserve"> </w:t>
      </w:r>
      <w:r>
        <w:rPr>
          <w:w w:val="66"/>
          <w:rtl/>
        </w:rPr>
        <w:t>بيان</w:t>
      </w:r>
      <w:r>
        <w:rPr>
          <w:spacing w:val="31"/>
          <w:rtl/>
        </w:rPr>
        <w:t xml:space="preserve"> </w:t>
      </w:r>
      <w:r>
        <w:rPr>
          <w:w w:val="66"/>
          <w:rtl/>
        </w:rPr>
        <w:t>ڪئي</w:t>
      </w:r>
      <w:r>
        <w:rPr>
          <w:spacing w:val="35"/>
          <w:rtl/>
        </w:rPr>
        <w:t xml:space="preserve"> </w:t>
      </w:r>
      <w:r>
        <w:rPr>
          <w:w w:val="66"/>
          <w:rtl/>
        </w:rPr>
        <w:t>وئي</w:t>
      </w:r>
      <w:r>
        <w:rPr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سماج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ثقافتي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لحاظ کان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اهميت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دِل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 xml:space="preserve">کي </w:t>
      </w:r>
      <w:r>
        <w:rPr>
          <w:w w:val="63"/>
          <w:rtl/>
        </w:rPr>
        <w:t>مليل</w:t>
      </w:r>
      <w:r>
        <w:rPr>
          <w:spacing w:val="-19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3"/>
          <w:rtl/>
        </w:rPr>
        <w:t>د</w:t>
      </w:r>
      <w:r>
        <w:rPr>
          <w:spacing w:val="-36"/>
          <w:w w:val="63"/>
          <w:position w:val="-2"/>
          <w:rtl/>
        </w:rPr>
        <w:t xml:space="preserve"> </w:t>
      </w:r>
      <w:r>
        <w:rPr>
          <w:w w:val="63"/>
          <w:rtl/>
        </w:rPr>
        <w:t>نيا جي هر</w:t>
      </w:r>
      <w:r>
        <w:rPr>
          <w:spacing w:val="-19"/>
          <w:rtl/>
        </w:rPr>
        <w:t xml:space="preserve"> </w:t>
      </w:r>
      <w:r>
        <w:rPr>
          <w:w w:val="63"/>
          <w:rtl/>
        </w:rPr>
        <w:t>ٻوليءَ واري شاعر به</w:t>
      </w:r>
      <w:r>
        <w:rPr>
          <w:spacing w:val="-18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دِل</w:t>
      </w:r>
      <w:r>
        <w:rPr>
          <w:w w:val="63"/>
        </w:rPr>
        <w:t>“</w:t>
      </w:r>
      <w:r>
        <w:rPr>
          <w:w w:val="63"/>
          <w:rtl/>
        </w:rPr>
        <w:t xml:space="preserve"> کي</w:t>
      </w:r>
      <w:r>
        <w:rPr>
          <w:rtl/>
        </w:rPr>
        <w:t xml:space="preserve"> </w:t>
      </w:r>
      <w:r>
        <w:rPr>
          <w:w w:val="72"/>
          <w:rtl/>
        </w:rPr>
        <w:t>اوليت</w:t>
      </w:r>
      <w:r>
        <w:rPr>
          <w:spacing w:val="32"/>
          <w:rtl/>
        </w:rPr>
        <w:t xml:space="preserve"> </w:t>
      </w:r>
      <w:r>
        <w:rPr>
          <w:w w:val="72"/>
          <w:rtl/>
        </w:rPr>
        <w:t>ڏني</w:t>
      </w:r>
      <w:r>
        <w:rPr>
          <w:spacing w:val="31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30"/>
          <w:rtl/>
        </w:rPr>
        <w:t xml:space="preserve"> </w:t>
      </w:r>
      <w:r>
        <w:rPr>
          <w:w w:val="72"/>
          <w:rtl/>
        </w:rPr>
        <w:t>هر</w:t>
      </w:r>
      <w:r>
        <w:rPr>
          <w:spacing w:val="30"/>
          <w:rtl/>
        </w:rPr>
        <w:t xml:space="preserve"> </w:t>
      </w:r>
      <w:r>
        <w:rPr>
          <w:w w:val="72"/>
          <w:rtl/>
        </w:rPr>
        <w:t>زبان</w:t>
      </w:r>
      <w:r>
        <w:rPr>
          <w:spacing w:val="2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32"/>
          <w:rtl/>
        </w:rPr>
        <w:t xml:space="preserve"> </w:t>
      </w:r>
      <w:r>
        <w:rPr>
          <w:w w:val="72"/>
          <w:rtl/>
        </w:rPr>
        <w:t>شاعر</w:t>
      </w:r>
      <w:r>
        <w:rPr>
          <w:spacing w:val="27"/>
          <w:rtl/>
        </w:rPr>
        <w:t xml:space="preserve"> </w:t>
      </w:r>
      <w:r>
        <w:rPr>
          <w:w w:val="72"/>
        </w:rPr>
        <w:t>’</w:t>
      </w:r>
      <w:r>
        <w:rPr>
          <w:w w:val="72"/>
          <w:rtl/>
        </w:rPr>
        <w:t>دِل</w:t>
      </w:r>
      <w:r>
        <w:rPr>
          <w:spacing w:val="23"/>
          <w:rtl/>
        </w:rPr>
        <w:t xml:space="preserve"> </w:t>
      </w:r>
      <w:r>
        <w:rPr>
          <w:w w:val="72"/>
          <w:rtl/>
        </w:rPr>
        <w:t xml:space="preserve">کي </w:t>
      </w:r>
      <w:r>
        <w:rPr>
          <w:w w:val="70"/>
          <w:position w:val="2"/>
          <w:rtl/>
        </w:rPr>
        <w:t>ن</w:t>
      </w:r>
      <w:r>
        <w:rPr>
          <w:spacing w:val="-25"/>
          <w:w w:val="70"/>
          <w:rtl/>
        </w:rPr>
        <w:t xml:space="preserve"> </w:t>
      </w:r>
      <w:r>
        <w:rPr>
          <w:w w:val="70"/>
          <w:position w:val="2"/>
          <w:rtl/>
        </w:rPr>
        <w:t>مايان</w:t>
      </w:r>
      <w:r>
        <w:rPr>
          <w:spacing w:val="-4"/>
          <w:position w:val="2"/>
          <w:rtl/>
        </w:rPr>
        <w:t xml:space="preserve"> </w:t>
      </w:r>
      <w:r>
        <w:rPr>
          <w:w w:val="70"/>
          <w:position w:val="2"/>
        </w:rPr>
        <w:t>”</w:t>
      </w:r>
      <w:r>
        <w:rPr>
          <w:w w:val="70"/>
          <w:position w:val="2"/>
          <w:rtl/>
        </w:rPr>
        <w:t>اوليت</w:t>
      </w:r>
      <w:r>
        <w:rPr>
          <w:w w:val="70"/>
          <w:position w:val="2"/>
        </w:rPr>
        <w:t>“</w:t>
      </w:r>
      <w:r>
        <w:rPr>
          <w:position w:val="2"/>
          <w:rtl/>
        </w:rPr>
        <w:t xml:space="preserve"> </w:t>
      </w:r>
      <w:r>
        <w:rPr>
          <w:w w:val="70"/>
          <w:position w:val="2"/>
          <w:rtl/>
        </w:rPr>
        <w:t>ڏني</w:t>
      </w:r>
      <w:r>
        <w:rPr>
          <w:spacing w:val="-3"/>
          <w:position w:val="2"/>
          <w:rtl/>
        </w:rPr>
        <w:t xml:space="preserve"> </w:t>
      </w:r>
      <w:r>
        <w:rPr>
          <w:w w:val="70"/>
          <w:position w:val="2"/>
          <w:rtl/>
        </w:rPr>
        <w:t>آهي</w:t>
      </w:r>
      <w:r>
        <w:rPr>
          <w:w w:val="70"/>
          <w:position w:val="2"/>
        </w:rPr>
        <w:t>.</w:t>
      </w:r>
      <w:r>
        <w:rPr>
          <w:position w:val="2"/>
          <w:rtl/>
        </w:rPr>
        <w:t xml:space="preserve"> </w:t>
      </w:r>
      <w:r>
        <w:rPr>
          <w:w w:val="70"/>
          <w:position w:val="2"/>
          <w:rtl/>
        </w:rPr>
        <w:t>هر</w:t>
      </w:r>
      <w:r>
        <w:rPr>
          <w:spacing w:val="-5"/>
          <w:position w:val="2"/>
          <w:rtl/>
        </w:rPr>
        <w:t xml:space="preserve"> </w:t>
      </w:r>
      <w:r>
        <w:rPr>
          <w:w w:val="70"/>
          <w:position w:val="2"/>
          <w:rtl/>
        </w:rPr>
        <w:t>ٻوليءَ</w:t>
      </w:r>
      <w:r>
        <w:rPr>
          <w:position w:val="2"/>
          <w:rtl/>
        </w:rPr>
        <w:t xml:space="preserve"> </w:t>
      </w:r>
      <w:r>
        <w:rPr>
          <w:w w:val="70"/>
          <w:position w:val="2"/>
          <w:rtl/>
        </w:rPr>
        <w:t>۾</w:t>
      </w:r>
      <w:r>
        <w:rPr>
          <w:spacing w:val="-3"/>
          <w:position w:val="2"/>
          <w:rtl/>
        </w:rPr>
        <w:t xml:space="preserve"> </w:t>
      </w:r>
      <w:r>
        <w:rPr>
          <w:w w:val="70"/>
          <w:position w:val="2"/>
        </w:rPr>
        <w:t>’</w:t>
      </w:r>
      <w:r>
        <w:rPr>
          <w:w w:val="70"/>
          <w:position w:val="2"/>
          <w:rtl/>
        </w:rPr>
        <w:t>دِل</w:t>
      </w:r>
      <w:r>
        <w:rPr>
          <w:w w:val="70"/>
          <w:position w:val="2"/>
        </w:rPr>
        <w:t>‘</w:t>
      </w:r>
      <w:r>
        <w:rPr>
          <w:spacing w:val="-1"/>
          <w:position w:val="2"/>
          <w:rtl/>
        </w:rPr>
        <w:t xml:space="preserve"> </w:t>
      </w:r>
      <w:r>
        <w:rPr>
          <w:w w:val="70"/>
          <w:position w:val="2"/>
          <w:rtl/>
        </w:rPr>
        <w:t xml:space="preserve">کي </w:t>
      </w:r>
      <w:r>
        <w:rPr>
          <w:w w:val="72"/>
          <w:rtl/>
        </w:rPr>
        <w:t>نِمايان</w:t>
      </w:r>
      <w:r>
        <w:rPr>
          <w:rtl/>
        </w:rPr>
        <w:t xml:space="preserve"> </w:t>
      </w:r>
      <w:r>
        <w:rPr>
          <w:w w:val="72"/>
          <w:rtl/>
        </w:rPr>
        <w:t>مقام</w:t>
      </w:r>
      <w:r>
        <w:rPr>
          <w:rtl/>
        </w:rPr>
        <w:t xml:space="preserve"> </w:t>
      </w:r>
      <w:r>
        <w:rPr>
          <w:w w:val="72"/>
          <w:rtl/>
        </w:rPr>
        <w:t>ڏيندڙ</w:t>
      </w:r>
      <w:r>
        <w:rPr>
          <w:rtl/>
        </w:rPr>
        <w:t xml:space="preserve"> </w:t>
      </w:r>
      <w:r>
        <w:rPr>
          <w:w w:val="72"/>
          <w:rtl/>
        </w:rPr>
        <w:t>شاعرن</w:t>
      </w:r>
      <w:r>
        <w:rPr>
          <w:rtl/>
        </w:rPr>
        <w:t xml:space="preserve"> </w:t>
      </w:r>
      <w:r>
        <w:rPr>
          <w:w w:val="72"/>
          <w:rtl/>
        </w:rPr>
        <w:t>جا</w:t>
      </w:r>
      <w:r>
        <w:rPr>
          <w:rtl/>
        </w:rPr>
        <w:t xml:space="preserve"> </w:t>
      </w:r>
      <w:r>
        <w:rPr>
          <w:w w:val="72"/>
          <w:rtl/>
        </w:rPr>
        <w:t>بي</w:t>
      </w:r>
      <w:r>
        <w:rPr>
          <w:rtl/>
        </w:rPr>
        <w:t xml:space="preserve"> </w:t>
      </w:r>
      <w:r>
        <w:rPr>
          <w:w w:val="72"/>
          <w:rtl/>
        </w:rPr>
        <w:t>شمار</w:t>
      </w:r>
      <w:r>
        <w:rPr>
          <w:rtl/>
        </w:rPr>
        <w:t xml:space="preserve"> </w:t>
      </w:r>
      <w:r>
        <w:rPr>
          <w:w w:val="72"/>
          <w:rtl/>
        </w:rPr>
        <w:t>شعر</w:t>
      </w:r>
      <w:r>
        <w:rPr>
          <w:rtl/>
        </w:rPr>
        <w:t xml:space="preserve"> </w:t>
      </w:r>
      <w:r>
        <w:rPr>
          <w:w w:val="72"/>
          <w:rtl/>
        </w:rPr>
        <w:t>دِل</w:t>
      </w:r>
      <w:r>
        <w:rPr>
          <w:rtl/>
        </w:rPr>
        <w:t xml:space="preserve"> </w:t>
      </w:r>
      <w:r>
        <w:rPr>
          <w:w w:val="69"/>
          <w:rtl/>
        </w:rPr>
        <w:t>متعلق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ملندا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رهن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سنڌي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زبان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هجي،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 xml:space="preserve">يا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ردو</w:t>
      </w:r>
      <w:r>
        <w:rPr>
          <w:rtl/>
        </w:rPr>
        <w:t xml:space="preserve"> </w:t>
      </w:r>
      <w:r>
        <w:rPr>
          <w:w w:val="68"/>
          <w:rtl/>
        </w:rPr>
        <w:t>يا</w:t>
      </w:r>
      <w:r>
        <w:rPr>
          <w:rtl/>
        </w:rPr>
        <w:t xml:space="preserve"> </w:t>
      </w:r>
      <w:r>
        <w:rPr>
          <w:w w:val="68"/>
          <w:rtl/>
        </w:rPr>
        <w:t>وري</w:t>
      </w:r>
      <w:r>
        <w:rPr>
          <w:rtl/>
        </w:rPr>
        <w:t xml:space="preserve"> </w:t>
      </w:r>
      <w:r>
        <w:rPr>
          <w:w w:val="68"/>
          <w:rtl/>
        </w:rPr>
        <w:t>ڪا</w:t>
      </w:r>
      <w:r>
        <w:rPr>
          <w:rtl/>
        </w:rPr>
        <w:t xml:space="preserve"> </w:t>
      </w:r>
      <w:r>
        <w:rPr>
          <w:w w:val="68"/>
          <w:rtl/>
        </w:rPr>
        <w:t>ٻي</w:t>
      </w:r>
      <w:r>
        <w:rPr>
          <w:rtl/>
        </w:rPr>
        <w:t xml:space="preserve"> </w:t>
      </w:r>
      <w:r>
        <w:rPr>
          <w:w w:val="68"/>
          <w:rtl/>
        </w:rPr>
        <w:t>ٻولي</w:t>
      </w:r>
      <w:r>
        <w:rPr>
          <w:rtl/>
        </w:rPr>
        <w:t xml:space="preserve"> </w:t>
      </w:r>
      <w:r>
        <w:rPr>
          <w:w w:val="68"/>
          <w:rtl/>
        </w:rPr>
        <w:t>اسان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بي</w:t>
      </w:r>
      <w:r>
        <w:rPr>
          <w:rtl/>
        </w:rPr>
        <w:t xml:space="preserve"> </w:t>
      </w:r>
      <w:r>
        <w:rPr>
          <w:w w:val="68"/>
          <w:rtl/>
        </w:rPr>
        <w:t>شمار</w:t>
      </w:r>
      <w:r>
        <w:rPr>
          <w:spacing w:val="40"/>
          <w:rtl/>
        </w:rPr>
        <w:t xml:space="preserve"> </w:t>
      </w:r>
      <w:r>
        <w:rPr>
          <w:w w:val="71"/>
          <w:rtl/>
        </w:rPr>
        <w:t>شعرن</w:t>
      </w:r>
      <w:r>
        <w:rPr>
          <w:spacing w:val="2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2"/>
          <w:rtl/>
        </w:rPr>
        <w:t xml:space="preserve"> </w:t>
      </w:r>
      <w:r>
        <w:rPr>
          <w:w w:val="71"/>
          <w:rtl/>
        </w:rPr>
        <w:t>خزانو</w:t>
      </w:r>
      <w:r>
        <w:rPr>
          <w:spacing w:val="4"/>
          <w:rtl/>
        </w:rPr>
        <w:t xml:space="preserve"> </w:t>
      </w:r>
      <w:r>
        <w:rPr>
          <w:w w:val="71"/>
          <w:rtl/>
        </w:rPr>
        <w:t>دِل</w:t>
      </w:r>
      <w:r>
        <w:rPr>
          <w:spacing w:val="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5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موضوع</w:t>
      </w:r>
      <w:r>
        <w:rPr>
          <w:w w:val="71"/>
        </w:rPr>
        <w:t>“</w:t>
      </w:r>
      <w:r>
        <w:rPr>
          <w:spacing w:val="2"/>
          <w:rtl/>
        </w:rPr>
        <w:t xml:space="preserve"> </w:t>
      </w:r>
      <w:r>
        <w:rPr>
          <w:w w:val="71"/>
          <w:rtl/>
        </w:rPr>
        <w:t>۽</w:t>
      </w:r>
      <w:r>
        <w:rPr>
          <w:spacing w:val="5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لفظ</w:t>
      </w:r>
      <w:r>
        <w:rPr>
          <w:w w:val="71"/>
        </w:rPr>
        <w:t>“</w:t>
      </w:r>
      <w:r>
        <w:rPr>
          <w:spacing w:val="3"/>
          <w:rtl/>
        </w:rPr>
        <w:t xml:space="preserve"> </w:t>
      </w:r>
      <w:r>
        <w:rPr>
          <w:w w:val="71"/>
          <w:rtl/>
        </w:rPr>
        <w:t>تي</w:t>
      </w:r>
    </w:p>
    <w:p w14:paraId="578B9B9B">
      <w:pPr>
        <w:pStyle w:val="13"/>
        <w:bidi/>
        <w:spacing w:line="271" w:lineRule="auto"/>
        <w:ind w:left="152" w:right="311" w:firstLine="5"/>
        <w:jc w:val="left"/>
      </w:pPr>
      <w:r>
        <w:rPr>
          <w:w w:val="67"/>
          <w:rtl/>
        </w:rPr>
        <w:t>مشتمل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حاصل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سگهي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جيئن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زندگيءَ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بقا</w:t>
      </w:r>
      <w:r>
        <w:rPr>
          <w:w w:val="67"/>
        </w:rPr>
        <w:t>“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۽</w:t>
      </w:r>
      <w:r>
        <w:rPr>
          <w:spacing w:val="-9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فنا</w:t>
      </w:r>
      <w:r>
        <w:rPr>
          <w:w w:val="67"/>
        </w:rPr>
        <w:t>“</w:t>
      </w:r>
      <w:r>
        <w:rPr>
          <w:spacing w:val="-9"/>
          <w:rtl/>
        </w:rPr>
        <w:t xml:space="preserve"> </w:t>
      </w:r>
      <w:r>
        <w:rPr>
          <w:w w:val="67"/>
          <w:rtl/>
        </w:rPr>
        <w:t>دِل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ڌڙڪڻ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وابسته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 xml:space="preserve">کي </w:t>
      </w:r>
      <w:r>
        <w:rPr>
          <w:w w:val="70"/>
          <w:rtl/>
        </w:rPr>
        <w:t>سوچڻو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پوندو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70"/>
          <w:rtl/>
        </w:rPr>
        <w:t>فنا</w:t>
      </w:r>
      <w:r>
        <w:rPr>
          <w:spacing w:val="-5"/>
          <w:rtl/>
        </w:rPr>
        <w:t xml:space="preserve"> </w:t>
      </w:r>
      <w:r>
        <w:rPr>
          <w:w w:val="70"/>
          <w:rtl/>
        </w:rPr>
        <w:t>ٿيندڙ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3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rtl/>
        </w:rPr>
        <w:t xml:space="preserve"> </w:t>
      </w:r>
      <w:r>
        <w:rPr>
          <w:w w:val="70"/>
          <w:rtl/>
        </w:rPr>
        <w:t>لافاني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رب</w:t>
      </w:r>
      <w:r>
        <w:rPr>
          <w:rtl/>
        </w:rPr>
        <w:t xml:space="preserve"> </w:t>
      </w:r>
      <w:r>
        <w:rPr>
          <w:w w:val="70"/>
          <w:rtl/>
        </w:rPr>
        <w:t>جليل</w:t>
      </w:r>
      <w:r>
        <w:rPr>
          <w:rtl/>
        </w:rPr>
        <w:t xml:space="preserve"> </w:t>
      </w:r>
      <w:r>
        <w:rPr>
          <w:w w:val="70"/>
          <w:rtl/>
        </w:rPr>
        <w:t>ڪهڙي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نموني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ڪهڙي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شڪل</w:t>
      </w:r>
      <w:r>
        <w:rPr>
          <w:spacing w:val="-5"/>
          <w:rtl/>
        </w:rPr>
        <w:t xml:space="preserve"> </w:t>
      </w:r>
      <w:r>
        <w:rPr>
          <w:w w:val="70"/>
          <w:rtl/>
        </w:rPr>
        <w:t>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صورت</w:t>
      </w:r>
      <w:r>
        <w:rPr>
          <w:spacing w:val="-2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ڪهڙيءَ</w:t>
      </w:r>
      <w:r>
        <w:rPr>
          <w:rtl/>
        </w:rPr>
        <w:t xml:space="preserve"> </w:t>
      </w:r>
      <w:r>
        <w:rPr>
          <w:w w:val="71"/>
          <w:rtl/>
        </w:rPr>
        <w:t>ريت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هِن عضوي 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هروقت هرپل گڏ گڏ رهي ٿو</w:t>
      </w:r>
      <w:r>
        <w:rPr>
          <w:w w:val="71"/>
        </w:rPr>
        <w:t>.</w:t>
      </w:r>
      <w:r>
        <w:rPr>
          <w:w w:val="71"/>
          <w:rtl/>
        </w:rPr>
        <w:t xml:space="preserve"> سوال آهي ته ڪهڙيءَ طرح؟ اِن جو جواب آهي ته قرآن شريف ۾ هڪ آيت سڳوري ۾ واضع ٻڌايو ويو آهي </w:t>
      </w:r>
      <w:r>
        <w:rPr>
          <w:w w:val="71"/>
        </w:rPr>
        <w:t>)</w:t>
      </w:r>
      <w:r>
        <w:rPr>
          <w:w w:val="71"/>
          <w:rtl/>
        </w:rPr>
        <w:t>ترجمو</w:t>
      </w:r>
      <w:r>
        <w:rPr>
          <w:w w:val="71"/>
        </w:rPr>
        <w:t>(</w:t>
      </w:r>
      <w:r>
        <w:rPr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بيشڪ</w:t>
      </w:r>
      <w:r>
        <w:rPr>
          <w:spacing w:val="-6"/>
          <w:rtl/>
        </w:rPr>
        <w:t xml:space="preserve"> </w:t>
      </w:r>
      <w:r>
        <w:rPr>
          <w:w w:val="71"/>
          <w:rtl/>
        </w:rPr>
        <w:t>رب اوهان کي اوهان جي شهه رڳ کان ويجهو آهي</w:t>
      </w:r>
      <w:r>
        <w:rPr>
          <w:w w:val="71"/>
        </w:rPr>
        <w:t>“</w:t>
      </w:r>
      <w:r>
        <w:rPr>
          <w:w w:val="71"/>
          <w:rtl/>
        </w:rPr>
        <w:t>،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ها</w:t>
      </w:r>
      <w:r>
        <w:rPr>
          <w:spacing w:val="-8"/>
          <w:rtl/>
        </w:rPr>
        <w:t xml:space="preserve"> </w:t>
      </w:r>
      <w:r>
        <w:rPr>
          <w:w w:val="72"/>
          <w:rtl/>
        </w:rPr>
        <w:t>شهه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رڳ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شاه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شهه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شريان</w:t>
      </w:r>
      <w:r>
        <w:rPr>
          <w:rtl/>
        </w:rPr>
        <w:t xml:space="preserve"> </w:t>
      </w:r>
      <w:r>
        <w:rPr>
          <w:w w:val="72"/>
        </w:rPr>
        <w:t>(Aorta)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صاف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خون</w:t>
      </w:r>
      <w:r>
        <w:rPr>
          <w:rtl/>
        </w:rPr>
        <w:t xml:space="preserve"> </w:t>
      </w:r>
      <w:r>
        <w:rPr>
          <w:w w:val="72"/>
          <w:rtl/>
        </w:rPr>
        <w:t>کڻي ٻاهر</w:t>
      </w:r>
      <w:r>
        <w:rPr>
          <w:spacing w:val="-8"/>
          <w:rtl/>
        </w:rPr>
        <w:t xml:space="preserve"> </w:t>
      </w:r>
      <w:r>
        <w:rPr>
          <w:w w:val="72"/>
          <w:rtl/>
        </w:rPr>
        <w:t>نڪري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سڄي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تازو</w:t>
      </w:r>
      <w:r>
        <w:rPr>
          <w:rtl/>
        </w:rPr>
        <w:t xml:space="preserve"> </w:t>
      </w:r>
      <w:r>
        <w:rPr>
          <w:w w:val="72"/>
          <w:rtl/>
        </w:rPr>
        <w:t>توانو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غلاظت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گڏ ڪري واپس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دِل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آڻي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صاف ڪري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ائين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اِهو چڪر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زندگي</w:t>
      </w:r>
      <w:r>
        <w:rPr>
          <w:spacing w:val="22"/>
          <w:rtl/>
        </w:rPr>
        <w:t xml:space="preserve"> </w:t>
      </w:r>
      <w:r>
        <w:rPr>
          <w:w w:val="72"/>
          <w:rtl/>
        </w:rPr>
        <w:t>ڀر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هلندو رهي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ٿو، جيڪو حياتيءَ جو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هڃاڻ پڻ آهي</w:t>
      </w:r>
      <w:r>
        <w:rPr>
          <w:w w:val="72"/>
        </w:rPr>
        <w:t>.</w:t>
      </w:r>
      <w:r>
        <w:rPr>
          <w:w w:val="72"/>
          <w:rtl/>
        </w:rPr>
        <w:t xml:space="preserve"> اِن کي اسان ميڊيڪل سائنس ۾ چڱي نموني سمجهي سگهنداسين</w:t>
      </w:r>
      <w:r>
        <w:rPr>
          <w:w w:val="72"/>
        </w:rPr>
        <w:t>.</w:t>
      </w:r>
    </w:p>
    <w:p w14:paraId="1492C033">
      <w:pPr>
        <w:bidi/>
        <w:spacing w:before="231"/>
        <w:ind w:left="158" w:right="0" w:firstLine="0"/>
        <w:jc w:val="left"/>
        <w:rPr>
          <w:sz w:val="40"/>
          <w:szCs w:val="40"/>
        </w:rPr>
      </w:pPr>
      <w:r>
        <w:rPr>
          <w:w w:val="66"/>
          <w:sz w:val="40"/>
          <w:szCs w:val="40"/>
          <w:rtl/>
        </w:rPr>
        <w:t>دل</w:t>
      </w:r>
      <w:r>
        <w:rPr>
          <w:spacing w:val="-4"/>
          <w:w w:val="66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ڪم</w:t>
      </w:r>
      <w:r>
        <w:rPr>
          <w:spacing w:val="-3"/>
          <w:w w:val="66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ڪيئن</w:t>
      </w:r>
      <w:r>
        <w:rPr>
          <w:spacing w:val="-1"/>
          <w:w w:val="66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ٿي</w:t>
      </w:r>
      <w:r>
        <w:rPr>
          <w:spacing w:val="-4"/>
          <w:w w:val="66"/>
          <w:sz w:val="40"/>
          <w:szCs w:val="40"/>
          <w:rtl/>
        </w:rPr>
        <w:t xml:space="preserve"> </w:t>
      </w:r>
      <w:r>
        <w:rPr>
          <w:w w:val="66"/>
          <w:sz w:val="40"/>
          <w:szCs w:val="40"/>
          <w:rtl/>
        </w:rPr>
        <w:t>ڪري؟</w:t>
      </w:r>
    </w:p>
    <w:p w14:paraId="0C5F63A5">
      <w:pPr>
        <w:pStyle w:val="13"/>
        <w:bidi/>
        <w:spacing w:before="54" w:line="271" w:lineRule="auto"/>
        <w:ind w:left="154" w:right="311" w:firstLine="434"/>
        <w:jc w:val="left"/>
      </w:pPr>
      <w:r>
        <w:rPr>
          <w:w w:val="66"/>
          <w:rtl/>
        </w:rPr>
        <w:t xml:space="preserve">الله تعالٰي </w:t>
      </w:r>
      <w:r>
        <w:rPr>
          <w:w w:val="66"/>
        </w:rPr>
        <w:t>”</w:t>
      </w:r>
      <w:r>
        <w:rPr>
          <w:w w:val="66"/>
          <w:rtl/>
        </w:rPr>
        <w:t>دل</w:t>
      </w:r>
      <w:r>
        <w:rPr>
          <w:w w:val="66"/>
        </w:rPr>
        <w:t>“</w:t>
      </w:r>
      <w:r>
        <w:rPr>
          <w:spacing w:val="-1"/>
          <w:rtl/>
        </w:rPr>
        <w:t xml:space="preserve"> </w:t>
      </w:r>
      <w:r>
        <w:rPr>
          <w:w w:val="66"/>
          <w:rtl/>
        </w:rPr>
        <w:t>جهڙو انمول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عضوو ڪو ٻيو نه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خلقيو آهي،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خلقڻهار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هڪ بالغ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ماڻهوءَ جي دل،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سائيز ۾ سندس</w:t>
      </w:r>
      <w:r>
        <w:rPr>
          <w:spacing w:val="40"/>
          <w:rtl/>
        </w:rPr>
        <w:t xml:space="preserve"> </w:t>
      </w:r>
      <w:r>
        <w:rPr>
          <w:w w:val="67"/>
          <w:rtl/>
        </w:rPr>
        <w:t>بند</w:t>
      </w:r>
      <w:r>
        <w:rPr>
          <w:rtl/>
        </w:rPr>
        <w:t xml:space="preserve"> </w:t>
      </w:r>
      <w:r>
        <w:rPr>
          <w:w w:val="67"/>
          <w:rtl/>
        </w:rPr>
        <w:t>م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ٺ</w:t>
      </w:r>
      <w:r>
        <w:rPr>
          <w:rtl/>
        </w:rPr>
        <w:t xml:space="preserve"> </w:t>
      </w:r>
      <w:r>
        <w:rPr>
          <w:w w:val="67"/>
          <w:rtl/>
        </w:rPr>
        <w:t>جيتري</w:t>
      </w:r>
      <w:r>
        <w:rPr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جوڙي</w:t>
      </w:r>
      <w:r>
        <w:rPr>
          <w:w w:val="67"/>
        </w:rPr>
        <w:t>(</w:t>
      </w:r>
      <w:r>
        <w:rPr>
          <w:rtl/>
        </w:rPr>
        <w:t xml:space="preserve"> </w:t>
      </w:r>
      <w:r>
        <w:rPr>
          <w:w w:val="67"/>
          <w:rtl/>
        </w:rPr>
        <w:t>ٺاهي</w:t>
      </w:r>
      <w:r>
        <w:rPr>
          <w:rtl/>
        </w:rPr>
        <w:t xml:space="preserve"> </w:t>
      </w:r>
      <w:r>
        <w:rPr>
          <w:w w:val="67"/>
          <w:rtl/>
        </w:rPr>
        <w:t>آهي،</w:t>
      </w:r>
      <w:r>
        <w:rPr>
          <w:rtl/>
        </w:rPr>
        <w:t xml:space="preserve"> </w:t>
      </w:r>
      <w:r>
        <w:rPr>
          <w:w w:val="67"/>
          <w:rtl/>
        </w:rPr>
        <w:t>پر</w:t>
      </w:r>
      <w:r>
        <w:rPr>
          <w:rtl/>
        </w:rPr>
        <w:t xml:space="preserve"> </w:t>
      </w:r>
      <w:r>
        <w:rPr>
          <w:w w:val="67"/>
          <w:rtl/>
        </w:rPr>
        <w:t>تنهن</w:t>
      </w:r>
      <w:r>
        <w:rPr>
          <w:rtl/>
        </w:rPr>
        <w:t xml:space="preserve"> </w:t>
      </w:r>
      <w:r>
        <w:rPr>
          <w:w w:val="67"/>
          <w:rtl/>
        </w:rPr>
        <w:t>هوندي</w:t>
      </w:r>
      <w:r>
        <w:rPr>
          <w:rtl/>
        </w:rPr>
        <w:t xml:space="preserve"> </w:t>
      </w:r>
      <w:r>
        <w:rPr>
          <w:w w:val="67"/>
          <w:rtl/>
        </w:rPr>
        <w:t>به</w:t>
      </w:r>
      <w:r>
        <w:rPr>
          <w:rtl/>
        </w:rPr>
        <w:t xml:space="preserve"> </w:t>
      </w:r>
      <w:r>
        <w:rPr>
          <w:w w:val="67"/>
          <w:rtl/>
        </w:rPr>
        <w:t>منجهس</w:t>
      </w:r>
      <w:r>
        <w:rPr>
          <w:rtl/>
        </w:rPr>
        <w:t xml:space="preserve"> </w:t>
      </w:r>
      <w:r>
        <w:rPr>
          <w:w w:val="67"/>
          <w:rtl/>
        </w:rPr>
        <w:t>ايتري</w:t>
      </w:r>
      <w:r>
        <w:rPr>
          <w:rtl/>
        </w:rPr>
        <w:t xml:space="preserve"> </w:t>
      </w:r>
      <w:r>
        <w:rPr>
          <w:w w:val="67"/>
          <w:rtl/>
        </w:rPr>
        <w:t>طاقت</w:t>
      </w:r>
      <w:r>
        <w:rPr>
          <w:rtl/>
        </w:rPr>
        <w:t xml:space="preserve"> </w:t>
      </w:r>
      <w:r>
        <w:rPr>
          <w:w w:val="67"/>
          <w:rtl/>
        </w:rPr>
        <w:t>رکي</w:t>
      </w:r>
      <w:r>
        <w:rPr>
          <w:rtl/>
        </w:rPr>
        <w:t xml:space="preserve"> </w:t>
      </w:r>
      <w:r>
        <w:rPr>
          <w:w w:val="67"/>
          <w:rtl/>
        </w:rPr>
        <w:t>آهي</w:t>
      </w:r>
      <w:r>
        <w:rPr>
          <w:rtl/>
        </w:rPr>
        <w:t xml:space="preserve"> </w:t>
      </w:r>
      <w:r>
        <w:rPr>
          <w:w w:val="67"/>
          <w:rtl/>
        </w:rPr>
        <w:t>جو</w:t>
      </w:r>
      <w:r>
        <w:rPr>
          <w:spacing w:val="40"/>
          <w:position w:val="1"/>
          <w:rtl/>
        </w:rPr>
        <w:t xml:space="preserve"> </w:t>
      </w:r>
      <w:r>
        <w:rPr>
          <w:w w:val="67"/>
          <w:rtl/>
        </w:rPr>
        <w:t>اها</w:t>
      </w:r>
      <w:r>
        <w:rPr>
          <w:spacing w:val="75"/>
          <w:rtl/>
        </w:rPr>
        <w:t xml:space="preserve"> </w:t>
      </w:r>
      <w:r>
        <w:rPr>
          <w:w w:val="67"/>
          <w:rtl/>
        </w:rPr>
        <w:t>بنا</w:t>
      </w:r>
      <w:r>
        <w:rPr>
          <w:rtl/>
        </w:rPr>
        <w:t xml:space="preserve"> </w:t>
      </w:r>
      <w:r>
        <w:rPr>
          <w:w w:val="67"/>
          <w:rtl/>
        </w:rPr>
        <w:t>وقفي</w:t>
      </w:r>
      <w:r>
        <w:rPr>
          <w:rtl/>
        </w:rPr>
        <w:t xml:space="preserve"> </w:t>
      </w:r>
      <w:r>
        <w:rPr>
          <w:w w:val="67"/>
          <w:rtl/>
        </w:rPr>
        <w:t xml:space="preserve">جي </w:t>
      </w:r>
      <w:r>
        <w:rPr>
          <w:w w:val="73"/>
          <w:rtl/>
        </w:rPr>
        <w:t>ڌڙڪندي رهي ٿي</w:t>
      </w:r>
      <w:r>
        <w:rPr>
          <w:w w:val="73"/>
        </w:rPr>
        <w:t>.</w:t>
      </w:r>
    </w:p>
    <w:p w14:paraId="78C58A33">
      <w:pPr>
        <w:pStyle w:val="13"/>
        <w:bidi/>
        <w:spacing w:line="264" w:lineRule="auto"/>
        <w:ind w:left="153" w:right="312" w:firstLine="434"/>
        <w:jc w:val="left"/>
      </w:pPr>
      <w:r>
        <w:rPr>
          <w:w w:val="66"/>
          <w:rtl/>
        </w:rPr>
        <w:t>بظاهر هيءَ هڪ م</w:t>
      </w:r>
      <w:r>
        <w:rPr>
          <w:spacing w:val="-42"/>
          <w:w w:val="66"/>
          <w:position w:val="-8"/>
          <w:rtl/>
        </w:rPr>
        <w:t xml:space="preserve"> </w:t>
      </w:r>
      <w:r>
        <w:rPr>
          <w:w w:val="66"/>
          <w:rtl/>
        </w:rPr>
        <w:t>ٺ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جيتري گوشت پوست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جو لوٿڙو</w:t>
      </w:r>
      <w:r>
        <w:rPr>
          <w:w w:val="66"/>
        </w:rPr>
        <w:t>/</w:t>
      </w:r>
      <w:r>
        <w:rPr>
          <w:spacing w:val="-5"/>
          <w:rtl/>
        </w:rPr>
        <w:t xml:space="preserve"> </w:t>
      </w:r>
      <w:r>
        <w:rPr>
          <w:w w:val="66"/>
          <w:rtl/>
        </w:rPr>
        <w:t>ڳوڙهو جنهن کي ٽڪنڊو چئي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سگهجي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ٿو،</w:t>
      </w:r>
      <w:r>
        <w:rPr>
          <w:spacing w:val="-12"/>
          <w:rtl/>
        </w:rPr>
        <w:t xml:space="preserve"> </w:t>
      </w:r>
      <w:r>
        <w:rPr>
          <w:w w:val="66"/>
          <w:rtl/>
        </w:rPr>
        <w:t xml:space="preserve">تنهن کي </w:t>
      </w:r>
      <w:r>
        <w:rPr>
          <w:w w:val="65"/>
          <w:rtl/>
        </w:rPr>
        <w:t>دِل سڏيون ٿا، پر ايتري ته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 xml:space="preserve">پڪي ۽ مضبوط، جيڪا هڪ منٽ ۾ ستريا ٻاهتر ڀيرا سڪڙجي ۽ ڦنڊجي </w:t>
      </w:r>
      <w:r>
        <w:rPr>
          <w:w w:val="65"/>
        </w:rPr>
        <w:t>)</w:t>
      </w:r>
      <w:r>
        <w:rPr>
          <w:w w:val="65"/>
          <w:rtl/>
        </w:rPr>
        <w:t>ڦهلجي</w:t>
      </w:r>
      <w:r>
        <w:rPr>
          <w:w w:val="65"/>
        </w:rPr>
        <w:t>(</w:t>
      </w:r>
      <w:r>
        <w:rPr>
          <w:w w:val="65"/>
          <w:rtl/>
        </w:rPr>
        <w:t xml:space="preserve"> ٿي</w:t>
      </w:r>
      <w:r>
        <w:rPr>
          <w:spacing w:val="80"/>
          <w:rtl/>
        </w:rPr>
        <w:t xml:space="preserve"> </w:t>
      </w:r>
      <w:r>
        <w:rPr>
          <w:w w:val="71"/>
          <w:rtl/>
        </w:rPr>
        <w:t>۽ سڄي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عمر ڌڙڪندي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رهي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ٿي، سا هڪ منٽ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به آرام نٿي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ڪري، هن ڌڙڪڻ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بيهڻ،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ٻين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لفظن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71"/>
        </w:rPr>
        <w:t>”</w:t>
      </w:r>
      <w:r>
        <w:rPr>
          <w:w w:val="71"/>
          <w:rtl/>
        </w:rPr>
        <w:t>موت</w:t>
      </w:r>
      <w:r>
        <w:rPr>
          <w:w w:val="71"/>
        </w:rPr>
        <w:t>“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واقع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ٿيڻ آهي</w:t>
      </w:r>
      <w:r>
        <w:rPr>
          <w:w w:val="71"/>
        </w:rPr>
        <w:t>.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قدرت واري هِن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گوشت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 ٽڪري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کي اِهڙي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قسم جي مشڪن منجهان ٺاهيو آهي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نه ڊهن </w:t>
      </w:r>
      <w:r>
        <w:rPr>
          <w:w w:val="68"/>
          <w:rtl/>
        </w:rPr>
        <w:t>نه</w:t>
      </w:r>
      <w:r>
        <w:rPr>
          <w:rtl/>
        </w:rPr>
        <w:t xml:space="preserve"> </w:t>
      </w:r>
      <w:r>
        <w:rPr>
          <w:w w:val="68"/>
          <w:rtl/>
        </w:rPr>
        <w:t>ٺهن</w:t>
      </w:r>
      <w:r>
        <w:rPr>
          <w:w w:val="68"/>
        </w:rPr>
        <w:t>“.</w:t>
      </w:r>
      <w:r>
        <w:rPr>
          <w:spacing w:val="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68"/>
          <w:rtl/>
        </w:rPr>
        <w:t>دفعو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جيڪڏهن</w:t>
      </w:r>
      <w:r>
        <w:rPr>
          <w:rtl/>
        </w:rPr>
        <w:t xml:space="preserve"> </w:t>
      </w:r>
      <w:r>
        <w:rPr>
          <w:w w:val="68"/>
          <w:rtl/>
        </w:rPr>
        <w:t>ڊهي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پيون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پوءِ</w:t>
      </w:r>
      <w:r>
        <w:rPr>
          <w:rtl/>
        </w:rPr>
        <w:t xml:space="preserve"> </w:t>
      </w:r>
      <w:r>
        <w:rPr>
          <w:w w:val="68"/>
          <w:rtl/>
        </w:rPr>
        <w:t>بس</w:t>
      </w:r>
      <w:r>
        <w:rPr>
          <w:rtl/>
        </w:rPr>
        <w:t xml:space="preserve"> </w:t>
      </w:r>
      <w:r>
        <w:rPr>
          <w:w w:val="68"/>
          <w:rtl/>
        </w:rPr>
        <w:t>ختم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سڀ</w:t>
      </w:r>
      <w:r>
        <w:rPr>
          <w:rtl/>
        </w:rPr>
        <w:t xml:space="preserve"> </w:t>
      </w:r>
      <w:r>
        <w:rPr>
          <w:w w:val="68"/>
          <w:rtl/>
        </w:rPr>
        <w:t>ڪجهه</w:t>
      </w:r>
      <w:r>
        <w:rPr>
          <w:w w:val="68"/>
        </w:rPr>
        <w:t>!</w:t>
      </w:r>
      <w:r>
        <w:rPr>
          <w:rtl/>
        </w:rPr>
        <w:t xml:space="preserve"> </w:t>
      </w:r>
      <w:r>
        <w:rPr>
          <w:w w:val="68"/>
          <w:rtl/>
        </w:rPr>
        <w:t>هيءُ</w:t>
      </w:r>
      <w:r>
        <w:rPr>
          <w:rtl/>
        </w:rPr>
        <w:t xml:space="preserve"> </w:t>
      </w:r>
      <w:r>
        <w:rPr>
          <w:w w:val="68"/>
          <w:rtl/>
        </w:rPr>
        <w:t>دراصل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سڄي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بدن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رت</w:t>
      </w:r>
      <w:r>
        <w:rPr>
          <w:rtl/>
        </w:rPr>
        <w:t xml:space="preserve"> </w:t>
      </w:r>
      <w:r>
        <w:rPr>
          <w:w w:val="71"/>
          <w:rtl/>
        </w:rPr>
        <w:t xml:space="preserve">پهچائڻ جو اوزار يعني </w:t>
      </w:r>
      <w:r>
        <w:rPr>
          <w:w w:val="71"/>
        </w:rPr>
        <w:t>”</w:t>
      </w:r>
      <w:r>
        <w:rPr>
          <w:w w:val="71"/>
          <w:rtl/>
        </w:rPr>
        <w:t>پمپ</w:t>
      </w:r>
      <w:r>
        <w:rPr>
          <w:w w:val="71"/>
        </w:rPr>
        <w:t>“</w:t>
      </w:r>
      <w:r>
        <w:rPr>
          <w:w w:val="71"/>
          <w:rtl/>
        </w:rPr>
        <w:t xml:space="preserve"> آهي</w:t>
      </w:r>
      <w:r>
        <w:rPr>
          <w:w w:val="71"/>
        </w:rPr>
        <w:t>.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جنهن 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ذريعي اسان جي بدن جي پرورش ٿئي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w w:val="71"/>
          <w:rtl/>
        </w:rPr>
        <w:t xml:space="preserve"> دِل اندر رت کڻي اچڻ ۽ </w:t>
      </w:r>
      <w:r>
        <w:rPr>
          <w:w w:val="70"/>
          <w:rtl/>
        </w:rPr>
        <w:t>ٻاهر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کڻي وڃڻ جو ڪم</w:t>
      </w:r>
      <w:r>
        <w:rPr>
          <w:spacing w:val="-11"/>
          <w:rtl/>
        </w:rPr>
        <w:t xml:space="preserve"> </w:t>
      </w:r>
      <w:r>
        <w:rPr>
          <w:w w:val="70"/>
          <w:rtl/>
        </w:rPr>
        <w:t xml:space="preserve">شريانيون </w:t>
      </w:r>
      <w:r>
        <w:rPr>
          <w:w w:val="70"/>
        </w:rPr>
        <w:t>)</w:t>
      </w:r>
      <w:r>
        <w:rPr>
          <w:w w:val="70"/>
          <w:rtl/>
        </w:rPr>
        <w:t>رت جون ناليون</w:t>
      </w:r>
      <w:r>
        <w:rPr>
          <w:w w:val="70"/>
        </w:rPr>
        <w:t>(</w:t>
      </w:r>
      <w:r>
        <w:rPr>
          <w:w w:val="70"/>
          <w:rtl/>
        </w:rPr>
        <w:t xml:space="preserve"> سرانجام ڏين ٿيون</w:t>
      </w:r>
      <w:r>
        <w:rPr>
          <w:w w:val="70"/>
        </w:rPr>
        <w:t>.</w:t>
      </w:r>
      <w:r>
        <w:rPr>
          <w:w w:val="70"/>
          <w:rtl/>
        </w:rPr>
        <w:t xml:space="preserve"> اسان جي دِل پنجاه سالن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 عمر تائين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تقريبا</w:t>
      </w:r>
      <w:r>
        <w:rPr>
          <w:w w:val="68"/>
        </w:rPr>
        <w:t>˝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ٻارنهن هزار ٽن وزن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جو خون جسم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اندر پمپ ڪري ٿي</w:t>
      </w:r>
      <w:r>
        <w:rPr>
          <w:w w:val="68"/>
        </w:rPr>
        <w:t>.</w:t>
      </w:r>
      <w:r>
        <w:rPr>
          <w:w w:val="68"/>
          <w:rtl/>
        </w:rPr>
        <w:t xml:space="preserve"> دِل سائيز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 بند 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ٺ جيتري آهي پر ا</w:t>
      </w:r>
      <w:r>
        <w:rPr>
          <w:spacing w:val="-39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جي باوجود </w:t>
      </w:r>
      <w:r>
        <w:rPr>
          <w:w w:val="72"/>
          <w:rtl/>
        </w:rPr>
        <w:t>منجهس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ايتري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طاقت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اها</w:t>
      </w:r>
      <w:r>
        <w:rPr>
          <w:spacing w:val="-15"/>
          <w:w w:val="72"/>
          <w:rtl/>
        </w:rPr>
        <w:t xml:space="preserve"> </w:t>
      </w:r>
      <w:r>
        <w:rPr>
          <w:w w:val="72"/>
        </w:rPr>
        <w:t>(24)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چوويهه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ڪلاڪن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9"/>
          <w:w w:val="72"/>
          <w:rtl/>
        </w:rPr>
        <w:t xml:space="preserve"> </w:t>
      </w:r>
      <w:r>
        <w:rPr>
          <w:w w:val="72"/>
        </w:rPr>
        <w:t>68111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ليٽر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جيترو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وزن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عام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مشين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جيترو</w:t>
      </w:r>
      <w:r>
        <w:rPr>
          <w:spacing w:val="-15"/>
          <w:w w:val="72"/>
          <w:rtl/>
        </w:rPr>
        <w:t xml:space="preserve"> </w:t>
      </w:r>
      <w:r>
        <w:rPr>
          <w:w w:val="72"/>
          <w:rtl/>
        </w:rPr>
        <w:t>وزن</w:t>
      </w:r>
    </w:p>
    <w:p w14:paraId="02B571E7">
      <w:pPr>
        <w:pStyle w:val="13"/>
        <w:spacing w:before="9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964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232410</wp:posOffset>
                </wp:positionV>
                <wp:extent cx="5772785" cy="55245"/>
                <wp:effectExtent l="0" t="0" r="0" b="0"/>
                <wp:wrapTopAndBottom/>
                <wp:docPr id="467" name="Graphic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67" o:spid="_x0000_s1026" o:spt="100" style="position:absolute;left:0pt;margin-left:70.55pt;margin-top:18.3pt;height:4.35pt;width:454.55pt;mso-position-horizontal-relative:page;mso-wrap-distance-bottom:0pt;mso-wrap-distance-top:0pt;z-index:-251520000;mso-width-relative:page;mso-height-relative:page;" fillcolor="#612322" filled="t" stroked="f" coordsize="5772785,55244" o:gfxdata="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2FEw7cAAAACgEAAA8AAAAA&#10;AAAAAQAgAAAAIgAAAGRycy9kb3ducmV2LnhtbFBLAQIUABQAAAAIAIdO4kCsa9aRSQIAAPMFAAAO&#10;AAAAAAAAAAEAIAAAACs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276382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76075E1">
      <w:pPr>
        <w:pStyle w:val="13"/>
        <w:spacing w:before="9"/>
        <w:rPr>
          <w:sz w:val="3"/>
        </w:rPr>
      </w:pPr>
    </w:p>
    <w:p w14:paraId="05DBF78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68" name="Group 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Soh1w&#10;kgIAACMHAAAOAAAAAAAAAAEAIAAAACQBAABkcnMvZTJvRG9jLnhtbFBLBQYAAAAABgAGAFkBAAAo&#10;BgAAAAA=&#10;">
                <o:lock v:ext="edit" aspectratio="f"/>
                <v:shape id="Graphic 469" o:spid="_x0000_s1026" o:spt="100" style="position:absolute;left:0;top:0;height:40005;width:5737860;" fillcolor="#000000" filled="t" stroked="f" coordsize="5737860,40005" o:gfxdata="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gwph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D636178">
      <w:pPr>
        <w:pStyle w:val="13"/>
        <w:bidi/>
        <w:spacing w:before="257" w:line="264" w:lineRule="auto"/>
        <w:ind w:left="151" w:right="311" w:firstLine="1"/>
        <w:jc w:val="left"/>
      </w:pPr>
      <w:r>
        <w:rPr>
          <w:w w:val="67"/>
          <w:rtl/>
        </w:rPr>
        <w:t>زمين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 xml:space="preserve">کان ٽيهه </w:t>
      </w:r>
      <w:r>
        <w:rPr>
          <w:w w:val="67"/>
        </w:rPr>
        <w:t>(31)</w:t>
      </w:r>
      <w:r>
        <w:rPr>
          <w:w w:val="67"/>
          <w:rtl/>
        </w:rPr>
        <w:t xml:space="preserve"> سينٽي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ميٽر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تي پهچائي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سگهي</w:t>
      </w:r>
      <w:r>
        <w:rPr>
          <w:w w:val="67"/>
        </w:rPr>
        <w:t>.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ٿلهي ليکي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دل</w:t>
      </w:r>
      <w:r>
        <w:rPr>
          <w:spacing w:val="-6"/>
          <w:rtl/>
        </w:rPr>
        <w:t xml:space="preserve"> </w:t>
      </w:r>
      <w:r>
        <w:rPr>
          <w:w w:val="67"/>
        </w:rPr>
        <w:t>24</w:t>
      </w:r>
      <w:r>
        <w:rPr>
          <w:spacing w:val="-5"/>
          <w:rtl/>
        </w:rPr>
        <w:t xml:space="preserve"> </w:t>
      </w:r>
      <w:r>
        <w:rPr>
          <w:w w:val="67"/>
          <w:rtl/>
        </w:rPr>
        <w:t>ڪلاڪن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۾</w:t>
      </w:r>
      <w:r>
        <w:rPr>
          <w:spacing w:val="-6"/>
          <w:rtl/>
        </w:rPr>
        <w:t xml:space="preserve"> </w:t>
      </w:r>
      <w:r>
        <w:rPr>
          <w:w w:val="67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6"/>
          <w:rtl/>
        </w:rPr>
        <w:t xml:space="preserve"> </w:t>
      </w:r>
      <w:r>
        <w:rPr>
          <w:w w:val="67"/>
        </w:rPr>
        <w:t>16361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ليٽر</w:t>
      </w:r>
      <w:r>
        <w:rPr>
          <w:spacing w:val="-11"/>
          <w:rtl/>
        </w:rPr>
        <w:t xml:space="preserve"> </w:t>
      </w:r>
      <w:r>
        <w:rPr>
          <w:w w:val="67"/>
          <w:rtl/>
        </w:rPr>
        <w:t xml:space="preserve">خارج </w:t>
      </w:r>
      <w:r>
        <w:rPr>
          <w:w w:val="72"/>
          <w:position w:val="2"/>
          <w:rtl/>
        </w:rPr>
        <w:t>ڪندي</w:t>
      </w:r>
      <w:r>
        <w:rPr>
          <w:spacing w:val="-1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رهي</w:t>
      </w:r>
      <w:r>
        <w:rPr>
          <w:spacing w:val="-9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ٿي</w:t>
      </w:r>
      <w:r>
        <w:rPr>
          <w:w w:val="72"/>
          <w:position w:val="2"/>
        </w:rPr>
        <w:t>.</w:t>
      </w:r>
      <w:r>
        <w:rPr>
          <w:spacing w:val="-3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پاءُ</w:t>
      </w:r>
      <w:r>
        <w:rPr>
          <w:spacing w:val="-2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کن</w:t>
      </w:r>
      <w:r>
        <w:rPr>
          <w:spacing w:val="-3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وزن</w:t>
      </w:r>
      <w:r>
        <w:rPr>
          <w:spacing w:val="-6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جيتري</w:t>
      </w:r>
      <w:r>
        <w:rPr>
          <w:spacing w:val="-4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هِ</w:t>
      </w:r>
      <w:r>
        <w:rPr>
          <w:spacing w:val="61"/>
          <w:position w:val="-4"/>
          <w:rtl/>
        </w:rPr>
        <w:t xml:space="preserve"> </w:t>
      </w:r>
      <w:r>
        <w:rPr>
          <w:w w:val="72"/>
          <w:position w:val="2"/>
          <w:rtl/>
        </w:rPr>
        <w:t>ن عضوي</w:t>
      </w:r>
      <w:r>
        <w:rPr>
          <w:spacing w:val="-6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جي</w:t>
      </w:r>
      <w:r>
        <w:rPr>
          <w:spacing w:val="-6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جوڙجڪ</w:t>
      </w:r>
      <w:r>
        <w:rPr>
          <w:spacing w:val="-4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هڪ</w:t>
      </w:r>
      <w:r>
        <w:rPr>
          <w:spacing w:val="-4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ٻه</w:t>
      </w:r>
      <w:r>
        <w:rPr>
          <w:spacing w:val="-3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ماڙ</w:t>
      </w:r>
      <w:r>
        <w:rPr>
          <w:spacing w:val="-2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عِمارتَ جيان</w:t>
      </w:r>
      <w:r>
        <w:rPr>
          <w:spacing w:val="-3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آهي</w:t>
      </w:r>
      <w:r>
        <w:rPr>
          <w:w w:val="72"/>
          <w:position w:val="2"/>
        </w:rPr>
        <w:t>.</w:t>
      </w:r>
      <w:r>
        <w:rPr>
          <w:spacing w:val="25"/>
          <w:position w:val="2"/>
          <w:rtl/>
        </w:rPr>
        <w:t xml:space="preserve"> </w:t>
      </w:r>
      <w:r>
        <w:rPr>
          <w:w w:val="72"/>
          <w:position w:val="2"/>
          <w:rtl/>
        </w:rPr>
        <w:t>جنهن</w:t>
      </w:r>
      <w:r>
        <w:rPr>
          <w:spacing w:val="-6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جي</w:t>
      </w:r>
      <w:r>
        <w:rPr>
          <w:spacing w:val="-3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مٿين</w:t>
      </w:r>
      <w:r>
        <w:rPr>
          <w:spacing w:val="-4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ماڙ</w:t>
      </w:r>
      <w:r>
        <w:rPr>
          <w:spacing w:val="40"/>
          <w:position w:val="2"/>
          <w:rtl/>
        </w:rPr>
        <w:t xml:space="preserve"> </w:t>
      </w:r>
      <w:r>
        <w:rPr>
          <w:w w:val="71"/>
          <w:rtl/>
        </w:rPr>
        <w:t>منزل 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کاٻي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ساڄي ڪناري</w:t>
      </w:r>
      <w:r>
        <w:rPr>
          <w:spacing w:val="-5"/>
          <w:w w:val="71"/>
          <w:rtl/>
        </w:rPr>
        <w:t xml:space="preserve"> </w:t>
      </w:r>
      <w:r>
        <w:rPr>
          <w:w w:val="71"/>
        </w:rPr>
        <w:t>(Auricles)</w:t>
      </w:r>
      <w:r>
        <w:rPr>
          <w:w w:val="71"/>
          <w:rtl/>
        </w:rPr>
        <w:t xml:space="preserve"> ۽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هِيٺين منزل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کاٻي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ساڄي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خاني لاءِ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ڪوٺيون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يعني وينٽريڪلس </w:t>
      </w:r>
      <w:r>
        <w:rPr>
          <w:w w:val="74"/>
        </w:rPr>
        <w:t>(Ventricles)</w:t>
      </w:r>
      <w:r>
        <w:rPr>
          <w:w w:val="74"/>
          <w:rtl/>
        </w:rPr>
        <w:t xml:space="preserve"> موجود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هونديون آهن</w:t>
      </w:r>
      <w:r>
        <w:rPr>
          <w:w w:val="74"/>
        </w:rPr>
        <w:t>.</w:t>
      </w:r>
      <w:r>
        <w:rPr>
          <w:w w:val="74"/>
          <w:rtl/>
        </w:rPr>
        <w:t xml:space="preserve"> هر هڪ پاسي 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ڪناري ۽ خاني 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وچ ۾ هڪ وال به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ٿئي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ٿو، جڏهن ته</w:t>
      </w:r>
      <w:r>
        <w:rPr>
          <w:spacing w:val="40"/>
          <w:rtl/>
        </w:rPr>
        <w:t xml:space="preserve"> </w:t>
      </w:r>
      <w:r>
        <w:rPr>
          <w:w w:val="65"/>
          <w:rtl/>
        </w:rPr>
        <w:t>ٻن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ڪوٺين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۾</w:t>
      </w:r>
      <w:r>
        <w:rPr>
          <w:spacing w:val="-7"/>
          <w:rtl/>
        </w:rPr>
        <w:t xml:space="preserve"> </w:t>
      </w:r>
      <w:r>
        <w:rPr>
          <w:w w:val="65"/>
          <w:rtl/>
        </w:rPr>
        <w:t>اهڙو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وال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موجود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9"/>
          <w:rtl/>
        </w:rPr>
        <w:t xml:space="preserve"> </w:t>
      </w:r>
      <w:r>
        <w:rPr>
          <w:w w:val="65"/>
          <w:rtl/>
        </w:rPr>
        <w:t>خاني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شريانين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۾</w:t>
      </w:r>
      <w:r>
        <w:rPr>
          <w:spacing w:val="-7"/>
          <w:rtl/>
        </w:rPr>
        <w:t xml:space="preserve"> </w:t>
      </w:r>
      <w:r>
        <w:rPr>
          <w:w w:val="65"/>
          <w:rtl/>
        </w:rPr>
        <w:t>کلندڙ</w:t>
      </w:r>
      <w:r>
        <w:rPr>
          <w:spacing w:val="-4"/>
          <w:rtl/>
        </w:rPr>
        <w:t xml:space="preserve"> </w:t>
      </w:r>
      <w:r>
        <w:rPr>
          <w:w w:val="65"/>
          <w:rtl/>
        </w:rPr>
        <w:t>لنگهه</w:t>
      </w:r>
      <w:r>
        <w:rPr>
          <w:spacing w:val="-4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3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گذرگاهه</w:t>
      </w:r>
      <w:r>
        <w:rPr>
          <w:w w:val="65"/>
        </w:rPr>
        <w:t>(</w:t>
      </w:r>
      <w:r>
        <w:rPr>
          <w:spacing w:val="-8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آهن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5"/>
          <w:rtl/>
        </w:rPr>
        <w:t>وري</w:t>
      </w:r>
      <w:r>
        <w:rPr>
          <w:rtl/>
        </w:rPr>
        <w:t xml:space="preserve"> </w:t>
      </w:r>
      <w:r>
        <w:rPr>
          <w:w w:val="71"/>
          <w:rtl/>
        </w:rPr>
        <w:t>رڳن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ڪناري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پوندڙ</w:t>
      </w:r>
      <w:r>
        <w:rPr>
          <w:spacing w:val="-8"/>
          <w:rtl/>
        </w:rPr>
        <w:t xml:space="preserve"> </w:t>
      </w:r>
      <w:r>
        <w:rPr>
          <w:w w:val="71"/>
          <w:rtl/>
        </w:rPr>
        <w:t>در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ڪنهن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صحتمند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دل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اهڙا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سڀ</w:t>
      </w:r>
      <w:r>
        <w:rPr>
          <w:spacing w:val="-8"/>
          <w:rtl/>
        </w:rPr>
        <w:t xml:space="preserve"> </w:t>
      </w:r>
      <w:r>
        <w:rPr>
          <w:w w:val="71"/>
          <w:rtl/>
        </w:rPr>
        <w:t>در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مضبوطي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فٽ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ٿيندڙ</w:t>
      </w:r>
      <w:r>
        <w:rPr>
          <w:spacing w:val="-7"/>
          <w:rtl/>
        </w:rPr>
        <w:t xml:space="preserve"> </w:t>
      </w:r>
      <w:r>
        <w:rPr>
          <w:w w:val="71"/>
          <w:rtl/>
        </w:rPr>
        <w:t xml:space="preserve">هوندا </w:t>
      </w:r>
      <w:r>
        <w:rPr>
          <w:w w:val="72"/>
          <w:rtl/>
        </w:rPr>
        <w:t>آهن،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ڇو ته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جيئن ئي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رت هڪ دفعو دل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منجهان </w:t>
      </w:r>
      <w:r>
        <w:rPr>
          <w:w w:val="72"/>
        </w:rPr>
        <w:t>(Squeezout)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يعني ته ڀيڪوڙجي نڪري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وڃي ٿي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مهل اِهو </w:t>
      </w:r>
      <w:r>
        <w:rPr>
          <w:w w:val="68"/>
          <w:rtl/>
        </w:rPr>
        <w:t>ضروري هوندو آهي ته 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ها وري ساڳئي لنگهه رستي واپس دل ڏانهن نه موٽي وڃي</w:t>
      </w:r>
      <w:r>
        <w:rPr>
          <w:w w:val="68"/>
        </w:rPr>
        <w:t>.</w:t>
      </w:r>
      <w:r>
        <w:rPr>
          <w:w w:val="68"/>
          <w:rtl/>
        </w:rPr>
        <w:t xml:space="preserve"> دل جي هر دهڪي سان گڏوگڏ</w:t>
      </w:r>
      <w:r>
        <w:rPr>
          <w:spacing w:val="80"/>
          <w:rtl/>
        </w:rPr>
        <w:t xml:space="preserve"> </w:t>
      </w:r>
      <w:r>
        <w:rPr>
          <w:w w:val="69"/>
          <w:rtl/>
        </w:rPr>
        <w:t>دل جا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وال کلندا ۽ بند ٿيندا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رهندا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w w:val="69"/>
          <w:rtl/>
        </w:rPr>
        <w:t xml:space="preserve"> جيئن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ته پهرين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ذڪر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چڪو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هڪ پمپنگ</w:t>
      </w:r>
      <w:r>
        <w:rPr>
          <w:spacing w:val="-11"/>
          <w:rtl/>
        </w:rPr>
        <w:t xml:space="preserve"> </w:t>
      </w:r>
      <w:r>
        <w:rPr>
          <w:w w:val="69"/>
          <w:rtl/>
        </w:rPr>
        <w:t xml:space="preserve">عضوي وانگر </w:t>
      </w:r>
      <w:r>
        <w:rPr>
          <w:w w:val="73"/>
          <w:rtl/>
        </w:rPr>
        <w:t>ڪم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ٿي، جيڪڏهن دل جي اندروني ساخت کي ڏسنداسي ته دل ۾ هڪ ٻه</w:t>
      </w:r>
      <w:r>
        <w:rPr>
          <w:spacing w:val="-9"/>
          <w:rtl/>
        </w:rPr>
        <w:t xml:space="preserve"> </w:t>
      </w:r>
      <w:r>
        <w:rPr>
          <w:w w:val="73"/>
          <w:rtl/>
        </w:rPr>
        <w:t>پمپي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مشڪون آهن، جن مان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الڳ پاسي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کان ٿئي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کاٻي پاسي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ڦڦڙن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واري آڪسيجن رت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ملندي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جيڪا پوءِ سڄي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4"/>
          <w:rtl/>
        </w:rPr>
        <w:t>م</w:t>
      </w:r>
      <w:r>
        <w:rPr>
          <w:spacing w:val="-47"/>
          <w:w w:val="74"/>
          <w:position w:val="-8"/>
          <w:rtl/>
        </w:rPr>
        <w:t xml:space="preserve"> </w:t>
      </w:r>
      <w:r>
        <w:rPr>
          <w:w w:val="74"/>
          <w:rtl/>
        </w:rPr>
        <w:t>هيا ڪئي ويندي آهي</w:t>
      </w:r>
      <w:r>
        <w:rPr>
          <w:w w:val="74"/>
        </w:rPr>
        <w:t>.</w:t>
      </w:r>
      <w:r>
        <w:rPr>
          <w:w w:val="74"/>
          <w:rtl/>
        </w:rPr>
        <w:t xml:space="preserve"> جڏهن ته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ساڄي پاسي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۾ اها</w:t>
      </w:r>
      <w:r>
        <w:rPr>
          <w:spacing w:val="-9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8"/>
          <w:rtl/>
        </w:rPr>
        <w:t xml:space="preserve"> </w:t>
      </w:r>
      <w:r>
        <w:rPr>
          <w:w w:val="74"/>
          <w:rtl/>
        </w:rPr>
        <w:t>ايندي رهندي آهي جيڪا گهٽ آڪسيجن ۽</w:t>
      </w:r>
      <w:r>
        <w:rPr>
          <w:spacing w:val="-10"/>
          <w:rtl/>
        </w:rPr>
        <w:t xml:space="preserve"> </w:t>
      </w:r>
      <w:r>
        <w:rPr>
          <w:w w:val="74"/>
          <w:rtl/>
        </w:rPr>
        <w:t xml:space="preserve">وڌيڪ </w:t>
      </w:r>
      <w:r>
        <w:rPr>
          <w:w w:val="72"/>
          <w:rtl/>
        </w:rPr>
        <w:t>ڪاربن ڊاءِ آڪسائيڊ واري ٿئي ۽ اها ڦڦڙن ڏانهن موڪلجي ويندي آهي</w:t>
      </w:r>
      <w:r>
        <w:rPr>
          <w:w w:val="72"/>
        </w:rPr>
        <w:t>.</w:t>
      </w:r>
    </w:p>
    <w:p w14:paraId="47D80BA2">
      <w:pPr>
        <w:pStyle w:val="13"/>
        <w:bidi/>
        <w:spacing w:line="264" w:lineRule="auto"/>
        <w:ind w:left="166" w:right="311" w:firstLine="436"/>
        <w:jc w:val="left"/>
      </w:pPr>
      <w:r>
        <w:rPr>
          <w:w w:val="64"/>
          <w:rtl/>
        </w:rPr>
        <w:t>دل جي مٿين ڪوٺين جون ڀتيون سنهيون ٿين ٿيون، ڇو ته انهن جو ڪم رڳو ٿوري مفاصلي تي يعني ته رت</w:t>
      </w:r>
      <w:r>
        <w:rPr>
          <w:spacing w:val="40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هيٺين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ڪوٺين تائين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موڪلڻ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جو هوندو آهي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سڄي حصي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واري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خاني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ڀتيون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ٿلهريون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ٿين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ٿيون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ڇاڪاڻ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اتان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ڦڦڙن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ڏانهن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ڌڪبو</w:t>
      </w:r>
      <w:r>
        <w:rPr>
          <w:w w:val="71"/>
        </w:rPr>
        <w:t>/</w:t>
      </w:r>
      <w:r>
        <w:rPr>
          <w:w w:val="71"/>
          <w:rtl/>
        </w:rPr>
        <w:t>وڌندو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رهي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دل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سڀ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وڌيڪ اهميت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ڪوٺي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کاٻي خاني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 xml:space="preserve">واري </w:t>
      </w:r>
      <w:r>
        <w:rPr>
          <w:w w:val="65"/>
          <w:rtl/>
        </w:rPr>
        <w:t>ٿئي ۽ ان جون ڀتيون ٿلهي ۾</w:t>
      </w:r>
      <w:r>
        <w:rPr>
          <w:spacing w:val="-5"/>
          <w:rtl/>
        </w:rPr>
        <w:t xml:space="preserve"> </w:t>
      </w:r>
      <w:r>
        <w:rPr>
          <w:w w:val="65"/>
          <w:rtl/>
        </w:rPr>
        <w:t>ٿلهيون ٿين، جو اها</w:t>
      </w:r>
      <w:r>
        <w:rPr>
          <w:spacing w:val="-4"/>
          <w:rtl/>
        </w:rPr>
        <w:t xml:space="preserve"> </w:t>
      </w:r>
      <w:r>
        <w:rPr>
          <w:w w:val="65"/>
          <w:rtl/>
        </w:rPr>
        <w:t>رت کي پري پري تائين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موڪليندي رهي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ٿي</w:t>
      </w:r>
      <w:r>
        <w:rPr>
          <w:w w:val="65"/>
        </w:rPr>
        <w:t>.</w:t>
      </w:r>
    </w:p>
    <w:p w14:paraId="733799D8">
      <w:pPr>
        <w:pStyle w:val="13"/>
        <w:bidi/>
        <w:spacing w:before="4" w:line="266" w:lineRule="auto"/>
        <w:ind w:left="155" w:right="311" w:firstLine="434"/>
        <w:jc w:val="left"/>
      </w:pPr>
      <w:r>
        <w:rPr>
          <w:w w:val="70"/>
          <w:rtl/>
        </w:rPr>
        <w:t>دل روزانو اٽڪل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هڪ لک دفعا</w:t>
      </w:r>
      <w:r>
        <w:rPr>
          <w:spacing w:val="80"/>
          <w:position w:val="-8"/>
          <w:rtl/>
        </w:rPr>
        <w:t xml:space="preserve"> </w:t>
      </w:r>
      <w:r>
        <w:rPr>
          <w:w w:val="70"/>
          <w:rtl/>
        </w:rPr>
        <w:t>سسي ۽</w:t>
      </w:r>
      <w:r>
        <w:rPr>
          <w:spacing w:val="59"/>
          <w:position w:val="1"/>
          <w:rtl/>
        </w:rPr>
        <w:t xml:space="preserve"> </w:t>
      </w:r>
      <w:r>
        <w:rPr>
          <w:w w:val="70"/>
          <w:rtl/>
        </w:rPr>
        <w:t>ڦنڊي ٿي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ٻارن ۾ ساڳيو عمل </w:t>
      </w:r>
      <w:r>
        <w:rPr>
          <w:w w:val="70"/>
        </w:rPr>
        <w:t>91</w:t>
      </w:r>
      <w:r>
        <w:rPr>
          <w:w w:val="70"/>
          <w:rtl/>
        </w:rPr>
        <w:t xml:space="preserve"> کان </w:t>
      </w:r>
      <w:r>
        <w:rPr>
          <w:w w:val="70"/>
        </w:rPr>
        <w:t>111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ڀيرا ۽ وڏن بالغن ۾</w:t>
      </w:r>
      <w:r>
        <w:rPr>
          <w:spacing w:val="-13"/>
          <w:rtl/>
        </w:rPr>
        <w:t xml:space="preserve"> </w:t>
      </w:r>
      <w:r>
        <w:rPr>
          <w:w w:val="70"/>
        </w:rPr>
        <w:t>71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کان </w:t>
      </w:r>
      <w:r>
        <w:rPr>
          <w:w w:val="69"/>
        </w:rPr>
        <w:t>81</w:t>
      </w:r>
      <w:r>
        <w:rPr>
          <w:spacing w:val="-9"/>
          <w:rtl/>
        </w:rPr>
        <w:t xml:space="preserve"> </w:t>
      </w:r>
      <w:r>
        <w:rPr>
          <w:w w:val="69"/>
          <w:rtl/>
        </w:rPr>
        <w:t>ڀيرا ٿيندو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رهي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w w:val="69"/>
          <w:rtl/>
        </w:rPr>
        <w:t xml:space="preserve"> پر جڏهن ڪو ماڻهو ڊڪندو آهي ته دل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رواجي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حالتن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 ابتڙ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ساڍا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ٽي دفعا</w:t>
      </w:r>
      <w:r>
        <w:rPr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11"/>
          <w:rtl/>
        </w:rPr>
        <w:t xml:space="preserve"> </w:t>
      </w:r>
      <w:r>
        <w:rPr>
          <w:w w:val="71"/>
          <w:rtl/>
        </w:rPr>
        <w:t>تيزي</w:t>
      </w:r>
      <w:r>
        <w:rPr>
          <w:spacing w:val="9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15"/>
          <w:rtl/>
        </w:rPr>
        <w:t xml:space="preserve"> </w:t>
      </w:r>
      <w:r>
        <w:rPr>
          <w:w w:val="71"/>
          <w:rtl/>
        </w:rPr>
        <w:t>ڪم</w:t>
      </w:r>
      <w:r>
        <w:rPr>
          <w:spacing w:val="15"/>
          <w:rtl/>
        </w:rPr>
        <w:t xml:space="preserve"> </w:t>
      </w:r>
      <w:r>
        <w:rPr>
          <w:w w:val="71"/>
          <w:rtl/>
        </w:rPr>
        <w:t>ڪرڻو</w:t>
      </w:r>
      <w:r>
        <w:rPr>
          <w:spacing w:val="8"/>
          <w:rtl/>
        </w:rPr>
        <w:t xml:space="preserve"> </w:t>
      </w:r>
      <w:r>
        <w:rPr>
          <w:w w:val="71"/>
          <w:rtl/>
        </w:rPr>
        <w:t>پوي</w:t>
      </w:r>
      <w:r>
        <w:rPr>
          <w:spacing w:val="9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9"/>
          <w:rtl/>
        </w:rPr>
        <w:t xml:space="preserve"> </w:t>
      </w:r>
      <w:r>
        <w:rPr>
          <w:w w:val="71"/>
          <w:rtl/>
        </w:rPr>
        <w:t>ڪيڏي</w:t>
      </w:r>
      <w:r>
        <w:rPr>
          <w:spacing w:val="13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10"/>
          <w:rtl/>
        </w:rPr>
        <w:t xml:space="preserve"> </w:t>
      </w:r>
      <w:r>
        <w:rPr>
          <w:w w:val="71"/>
          <w:rtl/>
        </w:rPr>
        <w:t>عظمت</w:t>
      </w:r>
      <w:r>
        <w:rPr>
          <w:spacing w:val="15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9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1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ها</w:t>
      </w:r>
      <w:r>
        <w:rPr>
          <w:spacing w:val="11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1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9"/>
          <w:rtl/>
        </w:rPr>
        <w:t xml:space="preserve"> </w:t>
      </w:r>
      <w:r>
        <w:rPr>
          <w:w w:val="71"/>
          <w:rtl/>
        </w:rPr>
        <w:t>ذات</w:t>
      </w:r>
      <w:r>
        <w:rPr>
          <w:spacing w:val="10"/>
          <w:rtl/>
        </w:rPr>
        <w:t xml:space="preserve"> </w:t>
      </w:r>
      <w:r>
        <w:rPr>
          <w:w w:val="71"/>
          <w:rtl/>
        </w:rPr>
        <w:t>جيڪا</w:t>
      </w:r>
      <w:r>
        <w:rPr>
          <w:spacing w:val="15"/>
          <w:rtl/>
        </w:rPr>
        <w:t xml:space="preserve"> </w:t>
      </w:r>
      <w:r>
        <w:rPr>
          <w:w w:val="71"/>
          <w:rtl/>
        </w:rPr>
        <w:t>سڀ</w:t>
      </w:r>
      <w:r>
        <w:rPr>
          <w:spacing w:val="10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15"/>
          <w:rtl/>
        </w:rPr>
        <w:t xml:space="preserve"> </w:t>
      </w:r>
      <w:r>
        <w:rPr>
          <w:w w:val="71"/>
          <w:rtl/>
        </w:rPr>
        <w:t>سٺي</w:t>
      </w:r>
      <w:r>
        <w:rPr>
          <w:rtl/>
        </w:rPr>
        <w:t xml:space="preserve"> </w:t>
      </w:r>
      <w:r>
        <w:rPr>
          <w:w w:val="68"/>
          <w:rtl/>
        </w:rPr>
        <w:t>خلقيندڙ بڻائيندڙ آهي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جڏهن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 سراسري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دِل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پنهنجو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 xml:space="preserve">وزن ڏهه </w:t>
      </w:r>
      <w:r>
        <w:rPr>
          <w:w w:val="68"/>
        </w:rPr>
        <w:t>(11)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آئونس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کان وڌيڪ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نه هوندو آهي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9"/>
          <w:rtl/>
        </w:rPr>
        <w:t>اِن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ڳالهه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مِحنت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اندازو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لڳائي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سگهو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اِهڙي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مِحنتي،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مضبوط</w:t>
      </w:r>
      <w:r>
        <w:rPr>
          <w:spacing w:val="-6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rtl/>
        </w:rPr>
        <w:t xml:space="preserve"> </w:t>
      </w:r>
      <w:r>
        <w:rPr>
          <w:w w:val="69"/>
          <w:rtl/>
        </w:rPr>
        <w:t>زندگيءَ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اڻٽر</w:t>
      </w:r>
      <w:r>
        <w:rPr>
          <w:rtl/>
        </w:rPr>
        <w:t xml:space="preserve"> </w:t>
      </w:r>
      <w:r>
        <w:rPr>
          <w:w w:val="69"/>
          <w:rtl/>
        </w:rPr>
        <w:t>عضوي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حفاظت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نگهباني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ڄڻ</w:t>
      </w:r>
      <w:r>
        <w:rPr>
          <w:spacing w:val="-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زندگيءَ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نگهباني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برابر</w:t>
      </w:r>
      <w:r>
        <w:rPr>
          <w:spacing w:val="-7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8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صرف </w:t>
      </w:r>
      <w:r>
        <w:rPr>
          <w:w w:val="73"/>
          <w:rtl/>
        </w:rPr>
        <w:t>اهڙي عضوي جو نالو</w:t>
      </w:r>
      <w:r>
        <w:rPr>
          <w:spacing w:val="-9"/>
          <w:rtl/>
        </w:rPr>
        <w:t xml:space="preserve"> </w:t>
      </w:r>
      <w:r>
        <w:rPr>
          <w:w w:val="73"/>
          <w:rtl/>
        </w:rPr>
        <w:t>آهي، جيڪو رت کي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سڄي جسم ۾ روان دوان رکي، گردش</w:t>
      </w:r>
      <w:r>
        <w:rPr>
          <w:spacing w:val="-8"/>
          <w:rtl/>
        </w:rPr>
        <w:t xml:space="preserve"> </w:t>
      </w:r>
      <w:r>
        <w:rPr>
          <w:w w:val="73"/>
          <w:rtl/>
        </w:rPr>
        <w:t>۾ رکي ٿو،</w:t>
      </w:r>
      <w:r>
        <w:rPr>
          <w:spacing w:val="-9"/>
          <w:rtl/>
        </w:rPr>
        <w:t xml:space="preserve"> </w:t>
      </w:r>
      <w:r>
        <w:rPr>
          <w:w w:val="73"/>
          <w:rtl/>
        </w:rPr>
        <w:t>پر ساڳي وقت اڃان</w:t>
      </w:r>
      <w:r>
        <w:rPr>
          <w:spacing w:val="80"/>
          <w:rtl/>
        </w:rPr>
        <w:t xml:space="preserve"> </w:t>
      </w:r>
      <w:r>
        <w:rPr>
          <w:w w:val="64"/>
          <w:rtl/>
        </w:rPr>
        <w:t>تائين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دل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اهميت</w:t>
      </w:r>
      <w:r>
        <w:rPr>
          <w:spacing w:val="-5"/>
          <w:rtl/>
        </w:rPr>
        <w:t xml:space="preserve"> </w:t>
      </w:r>
      <w:r>
        <w:rPr>
          <w:w w:val="64"/>
          <w:rtl/>
        </w:rPr>
        <w:t>ثقافتي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توڙي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جذباتي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رهندي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اچي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ٿي</w:t>
      </w:r>
      <w:r>
        <w:rPr>
          <w:w w:val="64"/>
        </w:rPr>
        <w:t>.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ترقي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يافته</w:t>
      </w:r>
      <w:r>
        <w:rPr>
          <w:spacing w:val="-5"/>
          <w:rtl/>
        </w:rPr>
        <w:t xml:space="preserve"> </w:t>
      </w:r>
      <w:r>
        <w:rPr>
          <w:w w:val="64"/>
          <w:rtl/>
        </w:rPr>
        <w:t>سائنسي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دور</w:t>
      </w:r>
      <w:r>
        <w:rPr>
          <w:spacing w:val="-4"/>
          <w:rtl/>
        </w:rPr>
        <w:t xml:space="preserve"> </w:t>
      </w:r>
      <w:r>
        <w:rPr>
          <w:w w:val="64"/>
          <w:rtl/>
        </w:rPr>
        <w:t>۾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جتي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دل</w:t>
      </w:r>
      <w:r>
        <w:rPr>
          <w:spacing w:val="-6"/>
          <w:rtl/>
        </w:rPr>
        <w:t xml:space="preserve"> </w:t>
      </w:r>
      <w:r>
        <w:rPr>
          <w:w w:val="64"/>
          <w:rtl/>
        </w:rPr>
        <w:t>هڪ</w:t>
      </w:r>
      <w:r>
        <w:rPr>
          <w:rtl/>
        </w:rPr>
        <w:t xml:space="preserve"> </w:t>
      </w:r>
      <w:r>
        <w:rPr>
          <w:w w:val="67"/>
          <w:rtl/>
        </w:rPr>
        <w:t xml:space="preserve">پمپنگ مشين جي طور تي اهم ڪم سرانجام ڏي ٿي ته ساڳي وقت پراڻن زمانن کان وٺي </w:t>
      </w:r>
      <w:r>
        <w:rPr>
          <w:w w:val="67"/>
        </w:rPr>
        <w:t>”</w:t>
      </w:r>
      <w:r>
        <w:rPr>
          <w:w w:val="67"/>
          <w:rtl/>
        </w:rPr>
        <w:t>دل</w:t>
      </w:r>
      <w:r>
        <w:rPr>
          <w:w w:val="67"/>
        </w:rPr>
        <w:t>“</w:t>
      </w:r>
      <w:r>
        <w:rPr>
          <w:w w:val="67"/>
          <w:rtl/>
        </w:rPr>
        <w:t xml:space="preserve"> جذباتي ۽ ثقافتي اهميت پڻ برقرار رکندي پئي اچي</w:t>
      </w:r>
      <w:r>
        <w:rPr>
          <w:w w:val="67"/>
        </w:rPr>
        <w:t>.</w:t>
      </w:r>
    </w:p>
    <w:p w14:paraId="2C2EC5AB">
      <w:pPr>
        <w:pStyle w:val="13"/>
        <w:spacing w:before="4" w:line="213" w:lineRule="auto"/>
        <w:ind w:left="307" w:right="28" w:firstLine="432"/>
        <w:rPr>
          <w:rFonts w:ascii="Times New Roman" w:hAnsi="Times New Roman"/>
        </w:rPr>
      </w:pPr>
      <w:r>
        <w:rPr>
          <w:rFonts w:ascii="Times New Roman" w:hAnsi="Times New Roman"/>
        </w:rPr>
        <w:t>“The heart is the organ that circulates our blood still retains rich emotional and cultural significance.”</w:t>
      </w:r>
    </w:p>
    <w:p w14:paraId="115B1897">
      <w:pPr>
        <w:pStyle w:val="13"/>
        <w:bidi/>
        <w:spacing w:before="17" w:line="271" w:lineRule="auto"/>
        <w:ind w:left="156" w:right="311" w:firstLine="435"/>
        <w:jc w:val="left"/>
      </w:pPr>
      <w:r>
        <w:rPr>
          <w:w w:val="72"/>
          <w:rtl/>
        </w:rPr>
        <w:t>پنج</w:t>
      </w:r>
      <w:r>
        <w:rPr>
          <w:spacing w:val="15"/>
          <w:rtl/>
        </w:rPr>
        <w:t xml:space="preserve"> </w:t>
      </w:r>
      <w:r>
        <w:rPr>
          <w:w w:val="72"/>
          <w:rtl/>
        </w:rPr>
        <w:t>سؤ</w:t>
      </w:r>
      <w:r>
        <w:rPr>
          <w:spacing w:val="15"/>
          <w:rtl/>
        </w:rPr>
        <w:t xml:space="preserve"> </w:t>
      </w:r>
      <w:r>
        <w:rPr>
          <w:w w:val="72"/>
          <w:rtl/>
        </w:rPr>
        <w:t>سال</w:t>
      </w:r>
      <w:r>
        <w:rPr>
          <w:rtl/>
        </w:rPr>
        <w:t xml:space="preserve"> </w:t>
      </w:r>
      <w:r>
        <w:rPr>
          <w:w w:val="72"/>
          <w:rtl/>
        </w:rPr>
        <w:t>پهريان،</w:t>
      </w:r>
      <w:r>
        <w:rPr>
          <w:spacing w:val="14"/>
          <w:rtl/>
        </w:rPr>
        <w:t xml:space="preserve"> </w:t>
      </w:r>
      <w:r>
        <w:rPr>
          <w:w w:val="72"/>
          <w:rtl/>
        </w:rPr>
        <w:t>ميڪسيڪو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spacing w:val="14"/>
          <w:rtl/>
        </w:rPr>
        <w:t xml:space="preserve"> </w:t>
      </w:r>
      <w:r>
        <w:rPr>
          <w:w w:val="72"/>
          <w:rtl/>
        </w:rPr>
        <w:t>آزٽيڪس</w:t>
      </w:r>
      <w:r>
        <w:rPr>
          <w:spacing w:val="15"/>
          <w:rtl/>
        </w:rPr>
        <w:t xml:space="preserve"> </w:t>
      </w:r>
      <w:r>
        <w:rPr>
          <w:w w:val="72"/>
        </w:rPr>
        <w:t>(Aztects)</w:t>
      </w:r>
      <w:r>
        <w:rPr>
          <w:rtl/>
        </w:rPr>
        <w:t xml:space="preserve"> </w:t>
      </w:r>
      <w:r>
        <w:rPr>
          <w:w w:val="72"/>
          <w:rtl/>
        </w:rPr>
        <w:t>نالي</w:t>
      </w:r>
      <w:r>
        <w:rPr>
          <w:rtl/>
        </w:rPr>
        <w:t xml:space="preserve"> </w:t>
      </w:r>
      <w:r>
        <w:rPr>
          <w:w w:val="72"/>
          <w:rtl/>
        </w:rPr>
        <w:t>شخص</w:t>
      </w:r>
      <w:r>
        <w:rPr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11"/>
          <w:rtl/>
        </w:rPr>
        <w:t xml:space="preserve"> </w:t>
      </w:r>
      <w:r>
        <w:rPr>
          <w:w w:val="72"/>
          <w:rtl/>
        </w:rPr>
        <w:t>ديوتا</w:t>
      </w:r>
      <w:r>
        <w:rPr>
          <w:spacing w:val="15"/>
          <w:rtl/>
        </w:rPr>
        <w:t xml:space="preserve"> </w:t>
      </w:r>
      <w:r>
        <w:rPr>
          <w:w w:val="72"/>
        </w:rPr>
        <w:t>(Gods)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69"/>
          <w:position w:val="2"/>
          <w:rtl/>
        </w:rPr>
        <w:t>انسانن</w:t>
      </w:r>
      <w:r>
        <w:rPr>
          <w:spacing w:val="-6"/>
          <w:position w:val="2"/>
          <w:rtl/>
        </w:rPr>
        <w:t xml:space="preserve"> </w:t>
      </w:r>
      <w:r>
        <w:rPr>
          <w:w w:val="69"/>
          <w:position w:val="2"/>
          <w:rtl/>
        </w:rPr>
        <w:t>جي</w:t>
      </w:r>
      <w:r>
        <w:rPr>
          <w:spacing w:val="-5"/>
          <w:position w:val="2"/>
          <w:rtl/>
        </w:rPr>
        <w:t xml:space="preserve"> </w:t>
      </w:r>
      <w:r>
        <w:rPr>
          <w:w w:val="69"/>
          <w:position w:val="2"/>
          <w:rtl/>
        </w:rPr>
        <w:t>دلين</w:t>
      </w:r>
      <w:r>
        <w:rPr>
          <w:spacing w:val="-3"/>
          <w:position w:val="2"/>
          <w:rtl/>
        </w:rPr>
        <w:t xml:space="preserve"> </w:t>
      </w:r>
      <w:r>
        <w:rPr>
          <w:w w:val="69"/>
          <w:position w:val="2"/>
        </w:rPr>
        <w:t>(Heart)</w:t>
      </w:r>
      <w:r>
        <w:rPr>
          <w:spacing w:val="-6"/>
          <w:position w:val="2"/>
          <w:rtl/>
        </w:rPr>
        <w:t xml:space="preserve"> </w:t>
      </w:r>
      <w:r>
        <w:rPr>
          <w:w w:val="69"/>
          <w:position w:val="2"/>
          <w:rtl/>
        </w:rPr>
        <w:t>جو</w:t>
      </w:r>
      <w:r>
        <w:rPr>
          <w:spacing w:val="-6"/>
          <w:position w:val="2"/>
          <w:rtl/>
        </w:rPr>
        <w:t xml:space="preserve"> </w:t>
      </w:r>
      <w:r>
        <w:rPr>
          <w:w w:val="69"/>
          <w:position w:val="2"/>
          <w:rtl/>
        </w:rPr>
        <w:t>کاڌو</w:t>
      </w:r>
      <w:r>
        <w:rPr>
          <w:spacing w:val="-9"/>
          <w:position w:val="2"/>
          <w:rtl/>
        </w:rPr>
        <w:t xml:space="preserve"> </w:t>
      </w:r>
      <w:r>
        <w:rPr>
          <w:w w:val="69"/>
          <w:position w:val="2"/>
          <w:rtl/>
        </w:rPr>
        <w:t>پيش</w:t>
      </w:r>
      <w:r>
        <w:rPr>
          <w:spacing w:val="-1"/>
          <w:position w:val="2"/>
          <w:rtl/>
        </w:rPr>
        <w:t xml:space="preserve"> </w:t>
      </w:r>
      <w:r>
        <w:rPr>
          <w:w w:val="69"/>
          <w:position w:val="2"/>
          <w:rtl/>
        </w:rPr>
        <w:t>ڪندو</w:t>
      </w:r>
      <w:r>
        <w:rPr>
          <w:spacing w:val="80"/>
          <w:rtl/>
        </w:rPr>
        <w:t xml:space="preserve"> </w:t>
      </w:r>
      <w:r>
        <w:rPr>
          <w:w w:val="69"/>
          <w:position w:val="2"/>
          <w:rtl/>
        </w:rPr>
        <w:t>هيو،</w:t>
      </w:r>
      <w:r>
        <w:rPr>
          <w:spacing w:val="-6"/>
          <w:position w:val="2"/>
          <w:rtl/>
        </w:rPr>
        <w:t xml:space="preserve"> </w:t>
      </w:r>
      <w:r>
        <w:rPr>
          <w:w w:val="69"/>
          <w:position w:val="2"/>
          <w:rtl/>
        </w:rPr>
        <w:t>جنهن</w:t>
      </w:r>
      <w:r>
        <w:rPr>
          <w:spacing w:val="-6"/>
          <w:position w:val="2"/>
          <w:rtl/>
        </w:rPr>
        <w:t xml:space="preserve"> </w:t>
      </w:r>
      <w:r>
        <w:rPr>
          <w:w w:val="69"/>
          <w:position w:val="2"/>
          <w:rtl/>
        </w:rPr>
        <w:t>کي</w:t>
      </w:r>
      <w:r>
        <w:rPr>
          <w:spacing w:val="-9"/>
          <w:position w:val="2"/>
          <w:rtl/>
        </w:rPr>
        <w:t xml:space="preserve"> </w:t>
      </w:r>
      <w:r>
        <w:rPr>
          <w:w w:val="69"/>
          <w:position w:val="2"/>
          <w:rtl/>
        </w:rPr>
        <w:t>پادري</w:t>
      </w:r>
      <w:r>
        <w:rPr>
          <w:spacing w:val="-5"/>
          <w:position w:val="2"/>
          <w:rtl/>
        </w:rPr>
        <w:t xml:space="preserve"> </w:t>
      </w:r>
      <w:r>
        <w:rPr>
          <w:w w:val="69"/>
          <w:position w:val="2"/>
          <w:rtl/>
        </w:rPr>
        <w:t>ا</w:t>
      </w:r>
      <w:r>
        <w:rPr>
          <w:spacing w:val="-44"/>
          <w:w w:val="69"/>
          <w:position w:val="3"/>
          <w:rtl/>
        </w:rPr>
        <w:t xml:space="preserve"> </w:t>
      </w:r>
      <w:r>
        <w:rPr>
          <w:w w:val="69"/>
          <w:position w:val="2"/>
          <w:rtl/>
        </w:rPr>
        <w:t>ن</w:t>
      </w:r>
      <w:r>
        <w:rPr>
          <w:spacing w:val="-7"/>
          <w:position w:val="2"/>
          <w:rtl/>
        </w:rPr>
        <w:t xml:space="preserve"> </w:t>
      </w:r>
      <w:r>
        <w:rPr>
          <w:w w:val="69"/>
          <w:position w:val="2"/>
          <w:rtl/>
        </w:rPr>
        <w:t>وقت</w:t>
      </w:r>
      <w:r>
        <w:rPr>
          <w:spacing w:val="-7"/>
          <w:position w:val="2"/>
          <w:rtl/>
        </w:rPr>
        <w:t xml:space="preserve"> </w:t>
      </w:r>
      <w:r>
        <w:rPr>
          <w:w w:val="69"/>
          <w:position w:val="2"/>
          <w:rtl/>
        </w:rPr>
        <w:t>سيني</w:t>
      </w:r>
      <w:r>
        <w:rPr>
          <w:spacing w:val="-5"/>
          <w:position w:val="2"/>
          <w:rtl/>
        </w:rPr>
        <w:t xml:space="preserve"> </w:t>
      </w:r>
      <w:r>
        <w:rPr>
          <w:w w:val="69"/>
          <w:position w:val="2"/>
          <w:rtl/>
        </w:rPr>
        <w:t>اندران</w:t>
      </w:r>
      <w:r>
        <w:rPr>
          <w:spacing w:val="-7"/>
          <w:position w:val="2"/>
          <w:rtl/>
        </w:rPr>
        <w:t xml:space="preserve"> </w:t>
      </w:r>
      <w:r>
        <w:rPr>
          <w:w w:val="69"/>
          <w:position w:val="2"/>
          <w:rtl/>
        </w:rPr>
        <w:t>ڪڍي</w:t>
      </w:r>
      <w:r>
        <w:rPr>
          <w:spacing w:val="-7"/>
          <w:position w:val="2"/>
          <w:rtl/>
        </w:rPr>
        <w:t xml:space="preserve"> </w:t>
      </w:r>
      <w:r>
        <w:rPr>
          <w:w w:val="69"/>
          <w:position w:val="2"/>
          <w:rtl/>
        </w:rPr>
        <w:t>وٺندو</w:t>
      </w:r>
      <w:r>
        <w:rPr>
          <w:spacing w:val="80"/>
          <w:rtl/>
        </w:rPr>
        <w:t xml:space="preserve"> </w:t>
      </w:r>
      <w:r>
        <w:rPr>
          <w:w w:val="69"/>
          <w:position w:val="2"/>
          <w:rtl/>
        </w:rPr>
        <w:t xml:space="preserve">هيو، </w:t>
      </w:r>
      <w:r>
        <w:rPr>
          <w:w w:val="75"/>
          <w:rtl/>
        </w:rPr>
        <w:t>جنهن وقت اڃان دل ڌڙڪي رهي هوندي هئي</w:t>
      </w:r>
      <w:r>
        <w:rPr>
          <w:w w:val="75"/>
        </w:rPr>
        <w:t>.</w:t>
      </w:r>
    </w:p>
    <w:p w14:paraId="73742684">
      <w:pPr>
        <w:pStyle w:val="13"/>
        <w:bidi/>
        <w:spacing w:line="268" w:lineRule="auto"/>
        <w:ind w:left="153" w:right="311" w:firstLine="434"/>
        <w:jc w:val="left"/>
        <w:rPr>
          <w:position w:val="2"/>
        </w:rPr>
      </w:pPr>
      <w:r>
        <w:rPr>
          <w:w w:val="63"/>
          <w:position w:val="2"/>
          <w:rtl/>
        </w:rPr>
        <w:t>ٻيو</w:t>
      </w:r>
      <w:r>
        <w:rPr>
          <w:spacing w:val="-5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پادري</w:t>
      </w:r>
      <w:r>
        <w:rPr>
          <w:spacing w:val="-2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ا</w:t>
      </w:r>
      <w:r>
        <w:rPr>
          <w:spacing w:val="-40"/>
          <w:w w:val="63"/>
          <w:position w:val="3"/>
          <w:rtl/>
        </w:rPr>
        <w:t xml:space="preserve"> </w:t>
      </w:r>
      <w:r>
        <w:rPr>
          <w:w w:val="63"/>
          <w:position w:val="2"/>
          <w:rtl/>
        </w:rPr>
        <w:t>ن پڪڙيل</w:t>
      </w:r>
      <w:r>
        <w:rPr>
          <w:spacing w:val="-5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ماڻهوءَ</w:t>
      </w:r>
      <w:r>
        <w:rPr>
          <w:spacing w:val="-2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کي</w:t>
      </w:r>
      <w:r>
        <w:rPr>
          <w:spacing w:val="-5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پٿر</w:t>
      </w:r>
      <w:r>
        <w:rPr>
          <w:spacing w:val="-2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جي</w:t>
      </w:r>
      <w:r>
        <w:rPr>
          <w:spacing w:val="-4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وڏي</w:t>
      </w:r>
      <w:r>
        <w:rPr>
          <w:spacing w:val="-4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ٿلهي</w:t>
      </w:r>
      <w:r>
        <w:rPr>
          <w:spacing w:val="-1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تي</w:t>
      </w:r>
      <w:r>
        <w:rPr>
          <w:spacing w:val="-1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تيستائين پڪڙي</w:t>
      </w:r>
      <w:r>
        <w:rPr>
          <w:spacing w:val="-2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رکندو</w:t>
      </w:r>
      <w:r>
        <w:rPr>
          <w:spacing w:val="80"/>
          <w:rtl/>
        </w:rPr>
        <w:t xml:space="preserve"> </w:t>
      </w:r>
      <w:r>
        <w:rPr>
          <w:w w:val="63"/>
          <w:position w:val="2"/>
          <w:rtl/>
        </w:rPr>
        <w:t>هيو،</w:t>
      </w:r>
      <w:r>
        <w:rPr>
          <w:spacing w:val="-2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جيستائين</w:t>
      </w:r>
      <w:r>
        <w:rPr>
          <w:spacing w:val="-2"/>
          <w:w w:val="63"/>
          <w:position w:val="2"/>
          <w:rtl/>
        </w:rPr>
        <w:t xml:space="preserve"> </w:t>
      </w:r>
      <w:r>
        <w:rPr>
          <w:w w:val="63"/>
          <w:position w:val="2"/>
          <w:rtl/>
        </w:rPr>
        <w:t>ا</w:t>
      </w:r>
      <w:r>
        <w:rPr>
          <w:spacing w:val="-40"/>
          <w:w w:val="63"/>
          <w:position w:val="3"/>
          <w:rtl/>
        </w:rPr>
        <w:t xml:space="preserve"> </w:t>
      </w:r>
      <w:r>
        <w:rPr>
          <w:w w:val="63"/>
          <w:position w:val="2"/>
          <w:rtl/>
        </w:rPr>
        <w:t>ها ڌڙڪندڙ</w:t>
      </w:r>
      <w:r>
        <w:rPr>
          <w:spacing w:val="40"/>
          <w:position w:val="2"/>
          <w:rtl/>
        </w:rPr>
        <w:t xml:space="preserve"> </w:t>
      </w:r>
      <w:r>
        <w:rPr>
          <w:w w:val="71"/>
          <w:rtl/>
        </w:rPr>
        <w:t>دل</w:t>
      </w:r>
      <w:r>
        <w:rPr>
          <w:spacing w:val="-9"/>
          <w:rtl/>
        </w:rPr>
        <w:t xml:space="preserve"> </w:t>
      </w:r>
      <w:r>
        <w:rPr>
          <w:w w:val="71"/>
          <w:rtl/>
        </w:rPr>
        <w:t>ٻيو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پادري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ڪڍي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وٺي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5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پڪڙيل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مظلوم</w:t>
      </w:r>
      <w:r>
        <w:rPr>
          <w:spacing w:val="-8"/>
          <w:rtl/>
        </w:rPr>
        <w:t xml:space="preserve"> </w:t>
      </w:r>
      <w:r>
        <w:rPr>
          <w:w w:val="71"/>
          <w:rtl/>
        </w:rPr>
        <w:t>ماڻهو</w:t>
      </w:r>
      <w:r>
        <w:rPr>
          <w:spacing w:val="-5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ٽيمپل</w:t>
      </w:r>
      <w:r>
        <w:rPr>
          <w:spacing w:val="-1"/>
          <w:rtl/>
        </w:rPr>
        <w:t xml:space="preserve"> </w:t>
      </w:r>
      <w:r>
        <w:rPr>
          <w:w w:val="71"/>
        </w:rPr>
        <w:t>(Temple)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ڏاڪڻين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تان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هيٺ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اڇلايو </w:t>
      </w:r>
      <w:r>
        <w:rPr>
          <w:w w:val="68"/>
          <w:position w:val="2"/>
          <w:rtl/>
        </w:rPr>
        <w:t>ويندو</w:t>
      </w:r>
      <w:r>
        <w:rPr>
          <w:spacing w:val="80"/>
          <w:rtl/>
        </w:rPr>
        <w:t xml:space="preserve"> </w:t>
      </w:r>
      <w:r>
        <w:rPr>
          <w:w w:val="68"/>
          <w:position w:val="2"/>
          <w:rtl/>
        </w:rPr>
        <w:t>هيو ۽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دل ا</w:t>
      </w:r>
      <w:r>
        <w:rPr>
          <w:spacing w:val="-44"/>
          <w:w w:val="68"/>
          <w:position w:val="3"/>
          <w:rtl/>
        </w:rPr>
        <w:t xml:space="preserve"> </w:t>
      </w:r>
      <w:r>
        <w:rPr>
          <w:w w:val="68"/>
          <w:position w:val="2"/>
          <w:rtl/>
        </w:rPr>
        <w:t>ن ديوتا جي پيالي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۾ وجهي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پيش ڪئي ويندي هئي، جيڪو ان ديوتا جي مجسمي ۾ ٺهيل هوندو</w:t>
      </w:r>
      <w:r>
        <w:rPr>
          <w:position w:val="2"/>
          <w:rtl/>
        </w:rPr>
        <w:t xml:space="preserve"> </w:t>
      </w:r>
      <w:r>
        <w:rPr>
          <w:spacing w:val="40"/>
          <w:rtl/>
        </w:rPr>
        <w:t xml:space="preserve"> </w:t>
      </w:r>
      <w:r>
        <w:rPr>
          <w:w w:val="67"/>
          <w:position w:val="2"/>
          <w:rtl/>
        </w:rPr>
        <w:t>هيو</w:t>
      </w:r>
      <w:r>
        <w:rPr>
          <w:w w:val="67"/>
          <w:position w:val="2"/>
        </w:rPr>
        <w:t>.</w:t>
      </w:r>
      <w:r>
        <w:rPr>
          <w:w w:val="67"/>
          <w:position w:val="2"/>
          <w:rtl/>
        </w:rPr>
        <w:t xml:space="preserve"> اهڙي ريت سڄي سال اندر ويهه هزار کن </w:t>
      </w:r>
      <w:r>
        <w:rPr>
          <w:w w:val="67"/>
          <w:position w:val="2"/>
        </w:rPr>
        <w:t>111)</w:t>
      </w:r>
      <w:r>
        <w:rPr>
          <w:w w:val="67"/>
          <w:position w:val="2"/>
          <w:rtl/>
        </w:rPr>
        <w:t>،</w:t>
      </w:r>
      <w:r>
        <w:rPr>
          <w:w w:val="67"/>
          <w:position w:val="2"/>
        </w:rPr>
        <w:t>(21</w:t>
      </w:r>
      <w:r>
        <w:rPr>
          <w:w w:val="67"/>
          <w:position w:val="2"/>
          <w:rtl/>
        </w:rPr>
        <w:t xml:space="preserve"> اهڙن مظلوم انسانن کي پڪڙي زبردستي پٿر تي ليٽائي</w:t>
      </w:r>
      <w:r>
        <w:rPr>
          <w:w w:val="70"/>
          <w:rtl/>
        </w:rPr>
        <w:t xml:space="preserve">يپوءِ دل ڪڍي ديوتا کي راضي ڪرڻ لاءِ سندس ٺهيل مجسمي جي پيالي </w:t>
      </w:r>
      <w:r>
        <w:rPr>
          <w:w w:val="70"/>
        </w:rPr>
        <w:t>)</w:t>
      </w:r>
      <w:r>
        <w:rPr>
          <w:w w:val="70"/>
          <w:rtl/>
        </w:rPr>
        <w:t>ڪشڪول</w:t>
      </w:r>
      <w:r>
        <w:rPr>
          <w:w w:val="70"/>
        </w:rPr>
        <w:t>(</w:t>
      </w:r>
      <w:r>
        <w:rPr>
          <w:w w:val="70"/>
          <w:rtl/>
        </w:rPr>
        <w:t xml:space="preserve"> ۾ پيش ڪئي ويندي هئ</w:t>
      </w:r>
      <w:r>
        <w:rPr>
          <w:spacing w:val="40"/>
          <w:rtl/>
        </w:rPr>
        <w:t xml:space="preserve"> </w:t>
      </w:r>
      <w:r>
        <w:rPr>
          <w:w w:val="71"/>
          <w:position w:val="2"/>
          <w:rtl/>
        </w:rPr>
        <w:t>۽</w:t>
      </w:r>
      <w:r>
        <w:rPr>
          <w:spacing w:val="-7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مظلومن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جي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باقي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جسم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کي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چرچ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جي</w:t>
      </w:r>
      <w:r>
        <w:rPr>
          <w:spacing w:val="67"/>
          <w:position w:val="-6"/>
          <w:rtl/>
        </w:rPr>
        <w:t xml:space="preserve"> </w:t>
      </w:r>
      <w:r>
        <w:rPr>
          <w:w w:val="71"/>
          <w:position w:val="2"/>
          <w:rtl/>
        </w:rPr>
        <w:t>مناري</w:t>
      </w:r>
      <w:r>
        <w:rPr>
          <w:spacing w:val="-2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وٽان</w:t>
      </w:r>
      <w:r>
        <w:rPr>
          <w:spacing w:val="-7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ڏاڪڻين</w:t>
      </w:r>
      <w:r>
        <w:rPr>
          <w:spacing w:val="-7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ذريعي</w:t>
      </w:r>
      <w:r>
        <w:rPr>
          <w:spacing w:val="-8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هيٺ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</w:t>
      </w:r>
      <w:r>
        <w:rPr>
          <w:spacing w:val="-45"/>
          <w:w w:val="71"/>
          <w:position w:val="3"/>
          <w:rtl/>
        </w:rPr>
        <w:t xml:space="preserve"> </w:t>
      </w:r>
      <w:r>
        <w:rPr>
          <w:w w:val="71"/>
          <w:position w:val="2"/>
          <w:rtl/>
        </w:rPr>
        <w:t>ڇلايو</w:t>
      </w:r>
      <w:r>
        <w:rPr>
          <w:spacing w:val="-2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ويندو</w:t>
      </w:r>
      <w:r>
        <w:rPr>
          <w:spacing w:val="76"/>
          <w:rtl/>
        </w:rPr>
        <w:t xml:space="preserve"> </w:t>
      </w:r>
      <w:r>
        <w:rPr>
          <w:w w:val="71"/>
          <w:position w:val="2"/>
          <w:rtl/>
        </w:rPr>
        <w:t>هيو</w:t>
      </w:r>
      <w:r>
        <w:rPr>
          <w:w w:val="71"/>
          <w:position w:val="2"/>
        </w:rPr>
        <w:t>.</w:t>
      </w:r>
      <w:r>
        <w:rPr>
          <w:spacing w:val="-5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اهڙيءَ</w:t>
      </w:r>
      <w:r>
        <w:rPr>
          <w:spacing w:val="-7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طرح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هر</w:t>
      </w:r>
      <w:r>
        <w:rPr>
          <w:spacing w:val="-7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سال</w:t>
      </w:r>
    </w:p>
    <w:p w14:paraId="3426B10F">
      <w:pPr>
        <w:pStyle w:val="13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simplePos="0" relativeHeight="2517975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63500</wp:posOffset>
                </wp:positionV>
                <wp:extent cx="5772785" cy="55245"/>
                <wp:effectExtent l="0" t="0" r="0" b="0"/>
                <wp:wrapTopAndBottom/>
                <wp:docPr id="470" name="Graphic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0" o:spid="_x0000_s1026" o:spt="100" style="position:absolute;left:0pt;margin-left:70.55pt;margin-top:5pt;height:4.35pt;width:454.55pt;mso-position-horizontal-relative:page;mso-wrap-distance-bottom:0pt;mso-wrap-distance-top:0pt;z-index:-251518976;mso-width-relative:page;mso-height-relative:page;" fillcolor="#612322" filled="t" stroked="f" coordsize="5772785,55244" o:gfxdata="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tgCW7ZAAAACgEAAA8AAAAAAAAA&#10;AQAgAAAAIgAAAGRycy9kb3ducmV2LnhtbFBLAQIUABQAAAAIAIdO4kA7fGE5SQIAAPMFAAAOAAAA&#10;AAAAAAEAIAAAACg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349D3E4">
      <w:pPr>
        <w:pStyle w:val="13"/>
        <w:spacing w:after="0"/>
        <w:rPr>
          <w:sz w:val="6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15E3258">
      <w:pPr>
        <w:pStyle w:val="13"/>
        <w:spacing w:before="9"/>
        <w:rPr>
          <w:sz w:val="3"/>
        </w:rPr>
      </w:pPr>
    </w:p>
    <w:p w14:paraId="4B11DE4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71" name="Group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Rhgyu40CAAAj&#10;BwAADgAAAAAAAAABACAAAAAkAQAAZHJzL2Uyb0RvYy54bWxQSwUGAAAAAAYABgBZAQAAIwYAAAAA&#10;">
                <o:lock v:ext="edit" aspectratio="f"/>
                <v:shape id="Graphic 472" o:spid="_x0000_s1026" o:spt="100" style="position:absolute;left:0;top:0;height:40005;width:5737860;" fillcolor="#000000" filled="t" stroked="f" coordsize="5737860,40005" o:gfxdata="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/g7N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8B1E12B">
      <w:pPr>
        <w:pStyle w:val="13"/>
        <w:bidi/>
        <w:spacing w:before="261" w:line="268" w:lineRule="auto"/>
        <w:ind w:left="153" w:right="311" w:firstLine="3"/>
        <w:jc w:val="left"/>
      </w:pPr>
      <w:r>
        <w:rPr>
          <w:w w:val="69"/>
          <w:position w:val="2"/>
          <w:rtl/>
        </w:rPr>
        <w:t>مظلوم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انسانن</w:t>
      </w:r>
      <w:r>
        <w:rPr>
          <w:spacing w:val="-1"/>
          <w:position w:val="2"/>
          <w:rtl/>
        </w:rPr>
        <w:t xml:space="preserve"> </w:t>
      </w:r>
      <w:r>
        <w:rPr>
          <w:w w:val="69"/>
          <w:position w:val="2"/>
          <w:rtl/>
        </w:rPr>
        <w:t>جون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دليون</w:t>
      </w:r>
      <w:r>
        <w:rPr>
          <w:position w:val="2"/>
          <w:rtl/>
        </w:rPr>
        <w:t xml:space="preserve"> </w:t>
      </w:r>
      <w:r>
        <w:rPr>
          <w:w w:val="69"/>
          <w:position w:val="2"/>
        </w:rPr>
        <w:t>(Hearts)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ديوتا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کي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راضي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رکڻ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لاءِ</w:t>
      </w:r>
      <w:r>
        <w:rPr>
          <w:spacing w:val="-4"/>
          <w:position w:val="2"/>
          <w:rtl/>
        </w:rPr>
        <w:t xml:space="preserve"> </w:t>
      </w:r>
      <w:r>
        <w:rPr>
          <w:w w:val="69"/>
          <w:position w:val="2"/>
          <w:rtl/>
        </w:rPr>
        <w:t>ٻليدان</w:t>
      </w:r>
      <w:r>
        <w:rPr>
          <w:spacing w:val="-1"/>
          <w:position w:val="2"/>
          <w:rtl/>
        </w:rPr>
        <w:t xml:space="preserve"> </w:t>
      </w:r>
      <w:r>
        <w:rPr>
          <w:w w:val="69"/>
          <w:position w:val="2"/>
          <w:rtl/>
        </w:rPr>
        <w:t>ڪيون</w:t>
      </w:r>
      <w:r>
        <w:rPr>
          <w:spacing w:val="-1"/>
          <w:position w:val="2"/>
          <w:rtl/>
        </w:rPr>
        <w:t xml:space="preserve"> </w:t>
      </w:r>
      <w:r>
        <w:rPr>
          <w:w w:val="69"/>
          <w:position w:val="2"/>
          <w:rtl/>
        </w:rPr>
        <w:t>وينديون</w:t>
      </w:r>
      <w:r>
        <w:rPr>
          <w:spacing w:val="80"/>
          <w:w w:val="150"/>
          <w:rtl/>
        </w:rPr>
        <w:t xml:space="preserve"> </w:t>
      </w:r>
      <w:r>
        <w:rPr>
          <w:w w:val="69"/>
          <w:position w:val="2"/>
          <w:rtl/>
        </w:rPr>
        <w:t>هيون</w:t>
      </w:r>
      <w:r>
        <w:rPr>
          <w:w w:val="69"/>
          <w:position w:val="2"/>
        </w:rPr>
        <w:t>.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انهن</w:t>
      </w:r>
      <w:r>
        <w:rPr>
          <w:spacing w:val="-1"/>
          <w:position w:val="2"/>
          <w:rtl/>
        </w:rPr>
        <w:t xml:space="preserve"> </w:t>
      </w:r>
      <w:r>
        <w:rPr>
          <w:w w:val="69"/>
          <w:position w:val="2"/>
          <w:rtl/>
        </w:rPr>
        <w:t xml:space="preserve">وحشتناڪ </w:t>
      </w:r>
      <w:r>
        <w:rPr>
          <w:w w:val="74"/>
          <w:rtl/>
        </w:rPr>
        <w:t>منظرن کي ختم ڪرڻ لاءِ</w:t>
      </w:r>
      <w:r>
        <w:rPr>
          <w:spacing w:val="-8"/>
          <w:rtl/>
        </w:rPr>
        <w:t xml:space="preserve"> </w:t>
      </w:r>
      <w:r>
        <w:rPr>
          <w:w w:val="74"/>
          <w:rtl/>
        </w:rPr>
        <w:t>سال</w:t>
      </w:r>
      <w:r>
        <w:rPr>
          <w:spacing w:val="-9"/>
          <w:rtl/>
        </w:rPr>
        <w:t xml:space="preserve"> </w:t>
      </w:r>
      <w:r>
        <w:rPr>
          <w:w w:val="74"/>
        </w:rPr>
        <w:t>2117</w:t>
      </w:r>
      <w:r>
        <w:rPr>
          <w:w w:val="74"/>
          <w:rtl/>
        </w:rPr>
        <w:t>ع ۾ هڪ</w:t>
      </w:r>
      <w:r>
        <w:rPr>
          <w:spacing w:val="-8"/>
          <w:rtl/>
        </w:rPr>
        <w:t xml:space="preserve"> </w:t>
      </w:r>
      <w:r>
        <w:rPr>
          <w:w w:val="74"/>
          <w:rtl/>
        </w:rPr>
        <w:t>اهم پيش رفت سامهون آئي</w:t>
      </w:r>
      <w:r>
        <w:rPr>
          <w:w w:val="74"/>
        </w:rPr>
        <w:t>.</w:t>
      </w:r>
      <w:r>
        <w:rPr>
          <w:w w:val="74"/>
          <w:rtl/>
        </w:rPr>
        <w:t xml:space="preserve"> ميڊيڪل سائنس جي دنيا ۾ هڪ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انقلاب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آيو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ماڻهن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 اندر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دل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خدانخواسته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مسئلو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پيش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اچي وڃي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 xml:space="preserve">وري </w:t>
      </w:r>
      <w:r>
        <w:rPr>
          <w:w w:val="70"/>
          <w:rtl/>
        </w:rPr>
        <w:t>روان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دوان ڪرڻ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لاءِ حيرت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انگيز طور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ڪامياب آپريش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دل کي وري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تازو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توانو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ڪيو ويو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ته جيئن اهو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انسان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زندگيءَ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7"/>
          <w:rtl/>
        </w:rPr>
        <w:t xml:space="preserve"> </w:t>
      </w:r>
      <w:r>
        <w:rPr>
          <w:w w:val="72"/>
          <w:rtl/>
        </w:rPr>
        <w:t>باقي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ڏينهن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خوش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خرم</w:t>
      </w:r>
      <w:r>
        <w:rPr>
          <w:spacing w:val="-6"/>
          <w:rtl/>
        </w:rPr>
        <w:t xml:space="preserve"> </w:t>
      </w:r>
      <w:r>
        <w:rPr>
          <w:w w:val="72"/>
          <w:rtl/>
        </w:rPr>
        <w:t>گذاري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سگهي</w:t>
      </w:r>
      <w:r>
        <w:rPr>
          <w:w w:val="72"/>
        </w:rPr>
        <w:t>.</w:t>
      </w:r>
      <w:r>
        <w:rPr>
          <w:spacing w:val="-6"/>
          <w:rtl/>
        </w:rPr>
        <w:t xml:space="preserve"> </w:t>
      </w:r>
      <w:r>
        <w:rPr>
          <w:w w:val="72"/>
          <w:rtl/>
        </w:rPr>
        <w:t>سال</w:t>
      </w:r>
      <w:r>
        <w:rPr>
          <w:spacing w:val="-6"/>
          <w:rtl/>
        </w:rPr>
        <w:t xml:space="preserve"> </w:t>
      </w:r>
      <w:r>
        <w:rPr>
          <w:w w:val="72"/>
        </w:rPr>
        <w:t>2117</w:t>
      </w:r>
      <w:r>
        <w:rPr>
          <w:w w:val="72"/>
          <w:rtl/>
        </w:rPr>
        <w:t>ع</w:t>
      </w:r>
      <w:r>
        <w:rPr>
          <w:spacing w:val="-1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نوعيت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پهرين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دل</w:t>
      </w:r>
      <w:r>
        <w:rPr>
          <w:spacing w:val="-6"/>
          <w:rtl/>
        </w:rPr>
        <w:t xml:space="preserve"> </w:t>
      </w:r>
      <w:r>
        <w:rPr>
          <w:w w:val="72"/>
          <w:rtl/>
        </w:rPr>
        <w:t xml:space="preserve">جي </w:t>
      </w:r>
      <w:r>
        <w:rPr>
          <w:w w:val="73"/>
          <w:rtl/>
        </w:rPr>
        <w:t xml:space="preserve">سرجري سڌو سنئون ڊائريڪٽ </w:t>
      </w:r>
      <w:r>
        <w:rPr>
          <w:w w:val="73"/>
        </w:rPr>
        <w:t>Surgery)</w:t>
      </w:r>
      <w:r>
        <w:rPr>
          <w:w w:val="73"/>
          <w:rtl/>
        </w:rPr>
        <w:t xml:space="preserve"> </w:t>
      </w:r>
      <w:r>
        <w:rPr>
          <w:w w:val="73"/>
        </w:rPr>
        <w:t>Heart</w:t>
      </w:r>
      <w:r>
        <w:rPr>
          <w:w w:val="73"/>
          <w:rtl/>
        </w:rPr>
        <w:t xml:space="preserve"> </w:t>
      </w:r>
      <w:r>
        <w:rPr>
          <w:w w:val="73"/>
        </w:rPr>
        <w:t>(Open</w:t>
      </w:r>
      <w:r>
        <w:rPr>
          <w:w w:val="73"/>
          <w:rtl/>
        </w:rPr>
        <w:t xml:space="preserve"> ٻه سؤ </w:t>
      </w:r>
      <w:r>
        <w:rPr>
          <w:w w:val="73"/>
        </w:rPr>
        <w:t>(211)</w:t>
      </w:r>
      <w:r>
        <w:rPr>
          <w:w w:val="73"/>
          <w:rtl/>
        </w:rPr>
        <w:t xml:space="preserve"> ساڻهن سيٽلائيٽ ذريعي ڏٺي</w:t>
      </w:r>
      <w:r>
        <w:rPr>
          <w:w w:val="73"/>
        </w:rPr>
        <w:t>.</w:t>
      </w:r>
    </w:p>
    <w:p w14:paraId="6D39B70E">
      <w:pPr>
        <w:pStyle w:val="13"/>
        <w:bidi/>
        <w:spacing w:line="268" w:lineRule="auto"/>
        <w:ind w:left="154" w:right="311" w:firstLine="434"/>
        <w:jc w:val="left"/>
      </w:pPr>
      <w:r>
        <w:rPr>
          <w:w w:val="67"/>
          <w:position w:val="2"/>
          <w:rtl/>
        </w:rPr>
        <w:t>ٽيليويزن</w:t>
      </w:r>
      <w:r>
        <w:rPr>
          <w:spacing w:val="-4"/>
          <w:position w:val="2"/>
          <w:rtl/>
        </w:rPr>
        <w:t xml:space="preserve"> </w:t>
      </w:r>
      <w:r>
        <w:rPr>
          <w:w w:val="67"/>
          <w:position w:val="2"/>
          <w:rtl/>
        </w:rPr>
        <w:t>ذريعي</w:t>
      </w:r>
      <w:r>
        <w:rPr>
          <w:spacing w:val="-8"/>
          <w:position w:val="2"/>
          <w:rtl/>
        </w:rPr>
        <w:t xml:space="preserve"> </w:t>
      </w:r>
      <w:r>
        <w:rPr>
          <w:w w:val="67"/>
          <w:position w:val="2"/>
          <w:rtl/>
        </w:rPr>
        <w:t>دل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جي</w:t>
      </w:r>
      <w:r>
        <w:rPr>
          <w:spacing w:val="-11"/>
          <w:position w:val="2"/>
          <w:rtl/>
        </w:rPr>
        <w:t xml:space="preserve"> </w:t>
      </w:r>
      <w:r>
        <w:rPr>
          <w:w w:val="67"/>
          <w:position w:val="2"/>
          <w:rtl/>
        </w:rPr>
        <w:t>ماهر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ڊاڪٽرن</w:t>
      </w:r>
      <w:r>
        <w:rPr>
          <w:spacing w:val="-2"/>
          <w:position w:val="2"/>
          <w:rtl/>
        </w:rPr>
        <w:t xml:space="preserve"> </w:t>
      </w:r>
      <w:r>
        <w:rPr>
          <w:w w:val="67"/>
          <w:position w:val="2"/>
          <w:rtl/>
        </w:rPr>
        <w:t>دل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جي</w:t>
      </w:r>
      <w:r>
        <w:rPr>
          <w:spacing w:val="-4"/>
          <w:position w:val="2"/>
          <w:rtl/>
        </w:rPr>
        <w:t xml:space="preserve"> </w:t>
      </w:r>
      <w:r>
        <w:rPr>
          <w:w w:val="67"/>
          <w:position w:val="2"/>
          <w:rtl/>
        </w:rPr>
        <w:t>وڍ</w:t>
      </w:r>
      <w:r>
        <w:rPr>
          <w:spacing w:val="70"/>
          <w:w w:val="150"/>
          <w:rtl/>
        </w:rPr>
        <w:t xml:space="preserve">  </w:t>
      </w:r>
      <w:r>
        <w:rPr>
          <w:w w:val="67"/>
          <w:position w:val="2"/>
          <w:rtl/>
        </w:rPr>
        <w:t>ڪٽ</w:t>
      </w:r>
      <w:r>
        <w:rPr>
          <w:spacing w:val="-4"/>
          <w:position w:val="2"/>
          <w:rtl/>
        </w:rPr>
        <w:t xml:space="preserve"> </w:t>
      </w:r>
      <w:r>
        <w:rPr>
          <w:w w:val="67"/>
          <w:position w:val="2"/>
          <w:rtl/>
        </w:rPr>
        <w:t>سڌو</w:t>
      </w:r>
      <w:r>
        <w:rPr>
          <w:spacing w:val="-4"/>
          <w:position w:val="2"/>
          <w:rtl/>
        </w:rPr>
        <w:t xml:space="preserve"> </w:t>
      </w:r>
      <w:r>
        <w:rPr>
          <w:w w:val="67"/>
          <w:position w:val="2"/>
          <w:rtl/>
        </w:rPr>
        <w:t>سنئون</w:t>
      </w:r>
      <w:r>
        <w:rPr>
          <w:spacing w:val="-12"/>
          <w:position w:val="2"/>
          <w:rtl/>
        </w:rPr>
        <w:t xml:space="preserve"> </w:t>
      </w:r>
      <w:r>
        <w:rPr>
          <w:w w:val="67"/>
          <w:position w:val="2"/>
          <w:rtl/>
        </w:rPr>
        <w:t>نه</w:t>
      </w:r>
      <w:r>
        <w:rPr>
          <w:spacing w:val="-2"/>
          <w:position w:val="2"/>
          <w:rtl/>
        </w:rPr>
        <w:t xml:space="preserve"> </w:t>
      </w:r>
      <w:r>
        <w:rPr>
          <w:w w:val="67"/>
          <w:position w:val="2"/>
          <w:rtl/>
        </w:rPr>
        <w:t>صرف</w:t>
      </w:r>
      <w:r>
        <w:rPr>
          <w:spacing w:val="-10"/>
          <w:position w:val="2"/>
          <w:rtl/>
        </w:rPr>
        <w:t xml:space="preserve"> </w:t>
      </w:r>
      <w:r>
        <w:rPr>
          <w:w w:val="67"/>
          <w:position w:val="2"/>
          <w:rtl/>
        </w:rPr>
        <w:t>ڏيکاري</w:t>
      </w:r>
      <w:r>
        <w:rPr>
          <w:spacing w:val="-11"/>
          <w:position w:val="2"/>
          <w:rtl/>
        </w:rPr>
        <w:t xml:space="preserve"> </w:t>
      </w:r>
      <w:r>
        <w:rPr>
          <w:w w:val="67"/>
          <w:position w:val="2"/>
          <w:rtl/>
        </w:rPr>
        <w:t>پر</w:t>
      </w:r>
      <w:r>
        <w:rPr>
          <w:spacing w:val="-3"/>
          <w:position w:val="2"/>
          <w:rtl/>
        </w:rPr>
        <w:t xml:space="preserve"> </w:t>
      </w:r>
      <w:r>
        <w:rPr>
          <w:w w:val="67"/>
          <w:position w:val="2"/>
          <w:rtl/>
        </w:rPr>
        <w:t>ريڊيو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لنڪ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 xml:space="preserve">جي </w:t>
      </w:r>
      <w:r>
        <w:rPr>
          <w:w w:val="73"/>
          <w:rtl/>
        </w:rPr>
        <w:t>آواز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ذريعي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وضاحت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پڻ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ڪئي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وئي، اهڙي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طريقي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جديد دور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دل</w:t>
      </w:r>
      <w:r>
        <w:rPr>
          <w:spacing w:val="1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اهميت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اجاگر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ڪري،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سائنسي </w:t>
      </w:r>
      <w:r>
        <w:rPr>
          <w:w w:val="75"/>
          <w:rtl/>
        </w:rPr>
        <w:t>ميدان</w:t>
      </w:r>
      <w:r>
        <w:rPr>
          <w:rtl/>
        </w:rPr>
        <w:t xml:space="preserve"> </w:t>
      </w:r>
      <w:r>
        <w:rPr>
          <w:w w:val="75"/>
          <w:rtl/>
        </w:rPr>
        <w:t>۾</w:t>
      </w:r>
      <w:r>
        <w:rPr>
          <w:rtl/>
        </w:rPr>
        <w:t xml:space="preserve"> </w:t>
      </w:r>
      <w:r>
        <w:rPr>
          <w:w w:val="75"/>
          <w:rtl/>
        </w:rPr>
        <w:t>ٿيل</w:t>
      </w:r>
      <w:r>
        <w:rPr>
          <w:rtl/>
        </w:rPr>
        <w:t xml:space="preserve"> </w:t>
      </w:r>
      <w:r>
        <w:rPr>
          <w:w w:val="75"/>
          <w:rtl/>
        </w:rPr>
        <w:t>ترقيءَ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  <w:rtl/>
        </w:rPr>
        <w:t>باعث</w:t>
      </w:r>
      <w:r>
        <w:rPr>
          <w:rtl/>
        </w:rPr>
        <w:t xml:space="preserve"> </w:t>
      </w:r>
      <w:r>
        <w:rPr>
          <w:w w:val="75"/>
          <w:rtl/>
        </w:rPr>
        <w:t>ڪيمبرج</w:t>
      </w:r>
      <w:r>
        <w:rPr>
          <w:rtl/>
        </w:rPr>
        <w:t xml:space="preserve"> </w:t>
      </w:r>
      <w:r>
        <w:rPr>
          <w:w w:val="75"/>
          <w:rtl/>
        </w:rPr>
        <w:t>شائرجي</w:t>
      </w:r>
      <w:r>
        <w:rPr>
          <w:rtl/>
        </w:rPr>
        <w:t xml:space="preserve"> </w:t>
      </w:r>
      <w:r>
        <w:rPr>
          <w:w w:val="75"/>
          <w:rtl/>
        </w:rPr>
        <w:t>پاپوَٿ</w:t>
      </w:r>
      <w:r>
        <w:rPr>
          <w:rtl/>
        </w:rPr>
        <w:t xml:space="preserve"> </w:t>
      </w:r>
      <w:r>
        <w:rPr>
          <w:w w:val="75"/>
        </w:rPr>
        <w:t>Hospital)</w:t>
      </w:r>
      <w:r>
        <w:rPr>
          <w:rtl/>
        </w:rPr>
        <w:t xml:space="preserve"> </w:t>
      </w:r>
      <w:r>
        <w:rPr>
          <w:w w:val="75"/>
        </w:rPr>
        <w:t>(Papwoth</w:t>
      </w:r>
      <w:r>
        <w:rPr>
          <w:rtl/>
        </w:rPr>
        <w:t xml:space="preserve"> </w:t>
      </w:r>
      <w:r>
        <w:rPr>
          <w:w w:val="75"/>
          <w:rtl/>
        </w:rPr>
        <w:t>اسپتال</w:t>
      </w:r>
      <w:r>
        <w:rPr>
          <w:rtl/>
        </w:rPr>
        <w:t xml:space="preserve"> </w:t>
      </w:r>
      <w:r>
        <w:rPr>
          <w:w w:val="75"/>
          <w:rtl/>
        </w:rPr>
        <w:t>منجهان</w:t>
      </w:r>
      <w:r>
        <w:rPr>
          <w:rtl/>
        </w:rPr>
        <w:t xml:space="preserve"> </w:t>
      </w:r>
      <w:r>
        <w:rPr>
          <w:w w:val="75"/>
          <w:rtl/>
        </w:rPr>
        <w:t>دل</w:t>
      </w:r>
      <w:r>
        <w:rPr>
          <w:rtl/>
        </w:rPr>
        <w:t xml:space="preserve"> </w:t>
      </w:r>
      <w:r>
        <w:rPr>
          <w:w w:val="75"/>
          <w:rtl/>
        </w:rPr>
        <w:t xml:space="preserve">جي </w:t>
      </w:r>
      <w:r>
        <w:rPr>
          <w:w w:val="65"/>
          <w:rtl/>
        </w:rPr>
        <w:t>سرجري ائين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ڏيکاري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وئي، ڄڻ ته جيئن</w:t>
      </w:r>
      <w:r>
        <w:rPr>
          <w:spacing w:val="-4"/>
          <w:rtl/>
        </w:rPr>
        <w:t xml:space="preserve"> </w:t>
      </w:r>
      <w:r>
        <w:rPr>
          <w:w w:val="65"/>
          <w:rtl/>
        </w:rPr>
        <w:t>ماڻهو 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ن</w:t>
      </w:r>
      <w:r>
        <w:rPr>
          <w:spacing w:val="-2"/>
          <w:rtl/>
        </w:rPr>
        <w:t xml:space="preserve"> </w:t>
      </w:r>
      <w:r>
        <w:rPr>
          <w:w w:val="65"/>
          <w:rtl/>
        </w:rPr>
        <w:t>آپريشن ٿيٽر ۾</w:t>
      </w:r>
      <w:r>
        <w:rPr>
          <w:spacing w:val="-4"/>
          <w:rtl/>
        </w:rPr>
        <w:t xml:space="preserve"> </w:t>
      </w:r>
      <w:r>
        <w:rPr>
          <w:w w:val="65"/>
          <w:rtl/>
        </w:rPr>
        <w:t>پاڻ بيٺل هجي</w:t>
      </w:r>
      <w:r>
        <w:rPr>
          <w:w w:val="65"/>
        </w:rPr>
        <w:t>.</w:t>
      </w:r>
    </w:p>
    <w:p w14:paraId="2611A25A">
      <w:pPr>
        <w:pStyle w:val="13"/>
        <w:bidi/>
        <w:spacing w:line="266" w:lineRule="auto"/>
        <w:ind w:left="154" w:right="311" w:firstLine="440"/>
        <w:jc w:val="left"/>
      </w:pPr>
      <w:r>
        <w:rPr>
          <w:w w:val="75"/>
          <w:rtl/>
        </w:rPr>
        <w:t>عام ماڻهن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ماهر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ڊاڪٽرن کان سڌو سنئون سوال جواب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ڪيا ۽ کين</w:t>
      </w:r>
      <w:r>
        <w:rPr>
          <w:spacing w:val="-3"/>
          <w:rtl/>
        </w:rPr>
        <w:t xml:space="preserve"> </w:t>
      </w:r>
      <w:r>
        <w:rPr>
          <w:w w:val="75"/>
          <w:rtl/>
        </w:rPr>
        <w:t>وضاحت سان جواب ڏنا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ويا</w:t>
      </w:r>
      <w:r>
        <w:rPr>
          <w:w w:val="75"/>
        </w:rPr>
        <w:t>.</w:t>
      </w:r>
      <w:r>
        <w:rPr>
          <w:w w:val="75"/>
          <w:rtl/>
        </w:rPr>
        <w:t xml:space="preserve"> سوالن جا </w:t>
      </w:r>
      <w:r>
        <w:rPr>
          <w:w w:val="71"/>
          <w:rtl/>
        </w:rPr>
        <w:t>جواب</w:t>
      </w:r>
      <w:r>
        <w:rPr>
          <w:rtl/>
        </w:rPr>
        <w:t xml:space="preserve"> </w:t>
      </w:r>
      <w:r>
        <w:rPr>
          <w:w w:val="71"/>
          <w:rtl/>
        </w:rPr>
        <w:t>ائين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ڪيا</w:t>
      </w:r>
      <w:r>
        <w:rPr>
          <w:spacing w:val="-2"/>
          <w:rtl/>
        </w:rPr>
        <w:t xml:space="preserve"> </w:t>
      </w:r>
      <w:r>
        <w:rPr>
          <w:w w:val="71"/>
          <w:rtl/>
        </w:rPr>
        <w:t>ويا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لڳو</w:t>
      </w:r>
      <w:r>
        <w:rPr>
          <w:spacing w:val="-2"/>
          <w:rtl/>
        </w:rPr>
        <w:t xml:space="preserve"> </w:t>
      </w:r>
      <w:r>
        <w:rPr>
          <w:w w:val="71"/>
          <w:rtl/>
        </w:rPr>
        <w:t>پي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هر</w:t>
      </w:r>
      <w:r>
        <w:rPr>
          <w:rtl/>
        </w:rPr>
        <w:t xml:space="preserve"> </w:t>
      </w:r>
      <w:r>
        <w:rPr>
          <w:w w:val="71"/>
          <w:rtl/>
        </w:rPr>
        <w:t>سوال</w:t>
      </w:r>
      <w:r>
        <w:rPr>
          <w:rtl/>
        </w:rPr>
        <w:t xml:space="preserve"> </w:t>
      </w:r>
      <w:r>
        <w:rPr>
          <w:w w:val="71"/>
          <w:rtl/>
        </w:rPr>
        <w:t>ڪندڙ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هر</w:t>
      </w:r>
      <w:r>
        <w:rPr>
          <w:rtl/>
        </w:rPr>
        <w:t xml:space="preserve"> </w:t>
      </w:r>
      <w:r>
        <w:rPr>
          <w:w w:val="71"/>
          <w:rtl/>
        </w:rPr>
        <w:t>جواب</w:t>
      </w:r>
      <w:r>
        <w:rPr>
          <w:spacing w:val="-1"/>
          <w:rtl/>
        </w:rPr>
        <w:t xml:space="preserve"> </w:t>
      </w:r>
      <w:r>
        <w:rPr>
          <w:w w:val="71"/>
          <w:rtl/>
        </w:rPr>
        <w:t>ڏيندڙ</w:t>
      </w:r>
      <w:r>
        <w:rPr>
          <w:rtl/>
        </w:rPr>
        <w:t xml:space="preserve"> </w:t>
      </w:r>
      <w:r>
        <w:rPr>
          <w:w w:val="71"/>
          <w:rtl/>
        </w:rPr>
        <w:t>جهڙوڪر</w:t>
      </w:r>
      <w:r>
        <w:rPr>
          <w:spacing w:val="-2"/>
          <w:rtl/>
        </w:rPr>
        <w:t xml:space="preserve"> </w:t>
      </w:r>
      <w:r>
        <w:rPr>
          <w:w w:val="71"/>
          <w:rtl/>
        </w:rPr>
        <w:t>آمهون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سامهون</w:t>
      </w:r>
      <w:r>
        <w:rPr>
          <w:rtl/>
        </w:rPr>
        <w:t xml:space="preserve"> </w:t>
      </w:r>
      <w:r>
        <w:rPr>
          <w:w w:val="71"/>
          <w:rtl/>
        </w:rPr>
        <w:t>بيٺل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هجن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40"/>
          <w:rtl/>
        </w:rPr>
        <w:t xml:space="preserve"> </w:t>
      </w:r>
      <w:r>
        <w:rPr>
          <w:w w:val="65"/>
          <w:rtl/>
        </w:rPr>
        <w:t>آپريشن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ٿيٽر</w:t>
      </w:r>
      <w:r>
        <w:rPr>
          <w:spacing w:val="-10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گفتگو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ٿيندي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هجي</w:t>
      </w:r>
      <w:r>
        <w:rPr>
          <w:w w:val="65"/>
        </w:rPr>
        <w:t>.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تَ</w:t>
      </w:r>
      <w:r>
        <w:rPr>
          <w:spacing w:val="51"/>
          <w:position w:val="-3"/>
          <w:rtl/>
        </w:rPr>
        <w:t xml:space="preserve"> </w:t>
      </w:r>
      <w:r>
        <w:rPr>
          <w:w w:val="65"/>
          <w:rtl/>
        </w:rPr>
        <w:t>جسّس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وچان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ماڻهو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پڇي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رهيا</w:t>
      </w:r>
      <w:r>
        <w:rPr>
          <w:spacing w:val="80"/>
          <w:position w:val="-1"/>
          <w:rtl/>
        </w:rPr>
        <w:t xml:space="preserve"> </w:t>
      </w:r>
      <w:r>
        <w:rPr>
          <w:w w:val="65"/>
          <w:rtl/>
        </w:rPr>
        <w:t>هيا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8"/>
          <w:rtl/>
        </w:rPr>
        <w:t xml:space="preserve"> </w:t>
      </w:r>
      <w:r>
        <w:rPr>
          <w:w w:val="65"/>
          <w:rtl/>
        </w:rPr>
        <w:t>هو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ڊاڪٽر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ڇا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رهيا</w:t>
      </w:r>
      <w:r>
        <w:rPr>
          <w:spacing w:val="-12"/>
          <w:rtl/>
        </w:rPr>
        <w:t xml:space="preserve"> </w:t>
      </w:r>
      <w:r>
        <w:rPr>
          <w:w w:val="65"/>
          <w:rtl/>
        </w:rPr>
        <w:t xml:space="preserve">آهن </w:t>
      </w:r>
      <w:r>
        <w:rPr>
          <w:w w:val="71"/>
          <w:rtl/>
        </w:rPr>
        <w:t>۽ کين موٽ ۾ واضع ڪري ٻڌايو ويو ته</w:t>
      </w:r>
      <w:r>
        <w:rPr>
          <w:spacing w:val="-1"/>
          <w:rtl/>
        </w:rPr>
        <w:t xml:space="preserve"> </w:t>
      </w:r>
      <w:r>
        <w:rPr>
          <w:w w:val="71"/>
          <w:rtl/>
        </w:rPr>
        <w:t>دل جا ماهر ڊاڪٽر</w:t>
      </w:r>
      <w:r>
        <w:rPr>
          <w:spacing w:val="-2"/>
          <w:rtl/>
        </w:rPr>
        <w:t xml:space="preserve"> </w:t>
      </w:r>
      <w:r>
        <w:rPr>
          <w:w w:val="71"/>
          <w:rtl/>
        </w:rPr>
        <w:t>آپريشن ذريعي دل جي د</w:t>
      </w:r>
      <w:r>
        <w:rPr>
          <w:spacing w:val="-41"/>
          <w:w w:val="71"/>
          <w:position w:val="-2"/>
          <w:rtl/>
        </w:rPr>
        <w:t xml:space="preserve"> </w:t>
      </w:r>
      <w:r>
        <w:rPr>
          <w:w w:val="71"/>
          <w:rtl/>
        </w:rPr>
        <w:t>رستگيءَ ڪري رهيا آهن</w:t>
      </w:r>
      <w:r>
        <w:rPr>
          <w:w w:val="71"/>
        </w:rPr>
        <w:t>.</w:t>
      </w:r>
    </w:p>
    <w:p w14:paraId="2F688693">
      <w:pPr>
        <w:pStyle w:val="13"/>
        <w:bidi/>
        <w:spacing w:line="268" w:lineRule="auto"/>
        <w:ind w:left="152" w:right="311" w:firstLine="451"/>
        <w:jc w:val="left"/>
      </w:pPr>
      <w:r>
        <w:rPr>
          <w:w w:val="69"/>
          <w:rtl/>
        </w:rPr>
        <w:t>هن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موقعي جي اهميت ۽ افاديت جو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اندازو ان منجهان لڳائي سگهجي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 ڪيئن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نه عوام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دلچسپيءَ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69"/>
          <w:position w:val="2"/>
          <w:rtl/>
        </w:rPr>
        <w:t>آپريشن</w:t>
      </w:r>
      <w:r>
        <w:rPr>
          <w:spacing w:val="10"/>
          <w:position w:val="2"/>
          <w:rtl/>
        </w:rPr>
        <w:t xml:space="preserve"> </w:t>
      </w:r>
      <w:r>
        <w:rPr>
          <w:w w:val="69"/>
          <w:position w:val="2"/>
          <w:rtl/>
        </w:rPr>
        <w:t>ٿيندي</w:t>
      </w:r>
      <w:r>
        <w:rPr>
          <w:spacing w:val="10"/>
          <w:position w:val="2"/>
          <w:rtl/>
        </w:rPr>
        <w:t xml:space="preserve"> </w:t>
      </w:r>
      <w:r>
        <w:rPr>
          <w:w w:val="69"/>
          <w:position w:val="2"/>
          <w:rtl/>
        </w:rPr>
        <w:t>ڏسي</w:t>
      </w:r>
      <w:r>
        <w:rPr>
          <w:spacing w:val="11"/>
          <w:position w:val="2"/>
          <w:rtl/>
        </w:rPr>
        <w:t xml:space="preserve"> </w:t>
      </w:r>
      <w:r>
        <w:rPr>
          <w:w w:val="69"/>
          <w:position w:val="2"/>
          <w:rtl/>
        </w:rPr>
        <w:t>رهيو</w:t>
      </w:r>
      <w:r>
        <w:rPr>
          <w:spacing w:val="80"/>
          <w:w w:val="150"/>
          <w:rtl/>
        </w:rPr>
        <w:t xml:space="preserve"> </w:t>
      </w:r>
      <w:r>
        <w:rPr>
          <w:w w:val="69"/>
          <w:position w:val="2"/>
          <w:rtl/>
        </w:rPr>
        <w:t>هيو</w:t>
      </w:r>
      <w:r>
        <w:rPr>
          <w:spacing w:val="12"/>
          <w:position w:val="2"/>
          <w:rtl/>
        </w:rPr>
        <w:t xml:space="preserve"> </w:t>
      </w:r>
      <w:r>
        <w:rPr>
          <w:w w:val="69"/>
          <w:position w:val="2"/>
          <w:rtl/>
        </w:rPr>
        <w:t>۽</w:t>
      </w:r>
      <w:r>
        <w:rPr>
          <w:spacing w:val="10"/>
          <w:position w:val="2"/>
          <w:rtl/>
        </w:rPr>
        <w:t xml:space="preserve"> </w:t>
      </w:r>
      <w:r>
        <w:rPr>
          <w:w w:val="69"/>
          <w:position w:val="2"/>
          <w:rtl/>
        </w:rPr>
        <w:t>سوال</w:t>
      </w:r>
      <w:r>
        <w:rPr>
          <w:spacing w:val="10"/>
          <w:position w:val="2"/>
          <w:rtl/>
        </w:rPr>
        <w:t xml:space="preserve"> </w:t>
      </w:r>
      <w:r>
        <w:rPr>
          <w:w w:val="69"/>
          <w:position w:val="2"/>
          <w:rtl/>
        </w:rPr>
        <w:t>و</w:t>
      </w:r>
      <w:r>
        <w:rPr>
          <w:spacing w:val="11"/>
          <w:position w:val="2"/>
          <w:rtl/>
        </w:rPr>
        <w:t xml:space="preserve"> </w:t>
      </w:r>
      <w:r>
        <w:rPr>
          <w:w w:val="69"/>
          <w:position w:val="2"/>
          <w:rtl/>
        </w:rPr>
        <w:t>جواب</w:t>
      </w:r>
      <w:r>
        <w:rPr>
          <w:spacing w:val="16"/>
          <w:position w:val="2"/>
          <w:rtl/>
        </w:rPr>
        <w:t xml:space="preserve"> </w:t>
      </w:r>
      <w:r>
        <w:rPr>
          <w:w w:val="69"/>
          <w:position w:val="2"/>
          <w:rtl/>
        </w:rPr>
        <w:t>ڪري</w:t>
      </w:r>
      <w:r>
        <w:rPr>
          <w:spacing w:val="11"/>
          <w:position w:val="2"/>
          <w:rtl/>
        </w:rPr>
        <w:t xml:space="preserve"> </w:t>
      </w:r>
      <w:r>
        <w:rPr>
          <w:w w:val="69"/>
          <w:position w:val="2"/>
          <w:rtl/>
        </w:rPr>
        <w:t>ڄاڻ</w:t>
      </w:r>
      <w:r>
        <w:rPr>
          <w:spacing w:val="11"/>
          <w:position w:val="2"/>
          <w:rtl/>
        </w:rPr>
        <w:t xml:space="preserve"> </w:t>
      </w:r>
      <w:r>
        <w:rPr>
          <w:w w:val="69"/>
          <w:position w:val="2"/>
          <w:rtl/>
        </w:rPr>
        <w:t>۾</w:t>
      </w:r>
      <w:r>
        <w:rPr>
          <w:spacing w:val="12"/>
          <w:position w:val="2"/>
          <w:rtl/>
        </w:rPr>
        <w:t xml:space="preserve"> </w:t>
      </w:r>
      <w:r>
        <w:rPr>
          <w:w w:val="69"/>
          <w:position w:val="2"/>
          <w:rtl/>
        </w:rPr>
        <w:t>اضافو</w:t>
      </w:r>
      <w:r>
        <w:rPr>
          <w:spacing w:val="10"/>
          <w:position w:val="2"/>
          <w:rtl/>
        </w:rPr>
        <w:t xml:space="preserve"> </w:t>
      </w:r>
      <w:r>
        <w:rPr>
          <w:w w:val="69"/>
          <w:position w:val="2"/>
          <w:rtl/>
        </w:rPr>
        <w:t>ڪري</w:t>
      </w:r>
      <w:r>
        <w:rPr>
          <w:spacing w:val="11"/>
          <w:position w:val="2"/>
          <w:rtl/>
        </w:rPr>
        <w:t xml:space="preserve"> </w:t>
      </w:r>
      <w:r>
        <w:rPr>
          <w:w w:val="69"/>
          <w:position w:val="2"/>
          <w:rtl/>
        </w:rPr>
        <w:t>رهيو</w:t>
      </w:r>
      <w:r>
        <w:rPr>
          <w:spacing w:val="80"/>
          <w:w w:val="150"/>
          <w:rtl/>
        </w:rPr>
        <w:t xml:space="preserve"> </w:t>
      </w:r>
      <w:r>
        <w:rPr>
          <w:w w:val="69"/>
          <w:position w:val="2"/>
          <w:rtl/>
        </w:rPr>
        <w:t>هيو</w:t>
      </w:r>
      <w:r>
        <w:rPr>
          <w:spacing w:val="11"/>
          <w:position w:val="2"/>
          <w:rtl/>
        </w:rPr>
        <w:t xml:space="preserve"> </w:t>
      </w:r>
      <w:r>
        <w:rPr>
          <w:w w:val="69"/>
          <w:position w:val="2"/>
          <w:rtl/>
        </w:rPr>
        <w:t>ڇو</w:t>
      </w:r>
      <w:r>
        <w:rPr>
          <w:spacing w:val="12"/>
          <w:position w:val="2"/>
          <w:rtl/>
        </w:rPr>
        <w:t xml:space="preserve"> </w:t>
      </w:r>
      <w:r>
        <w:rPr>
          <w:w w:val="69"/>
          <w:position w:val="2"/>
          <w:rtl/>
        </w:rPr>
        <w:t>ته</w:t>
      </w:r>
      <w:r>
        <w:rPr>
          <w:spacing w:val="12"/>
          <w:position w:val="2"/>
          <w:rtl/>
        </w:rPr>
        <w:t xml:space="preserve"> </w:t>
      </w:r>
      <w:r>
        <w:rPr>
          <w:w w:val="69"/>
          <w:position w:val="2"/>
          <w:rtl/>
        </w:rPr>
        <w:t>اصل</w:t>
      </w:r>
      <w:r>
        <w:rPr>
          <w:spacing w:val="11"/>
          <w:position w:val="2"/>
          <w:rtl/>
        </w:rPr>
        <w:t xml:space="preserve"> </w:t>
      </w:r>
      <w:r>
        <w:rPr>
          <w:w w:val="69"/>
          <w:position w:val="2"/>
          <w:rtl/>
        </w:rPr>
        <w:t>۾</w:t>
      </w:r>
      <w:r>
        <w:rPr>
          <w:spacing w:val="18"/>
          <w:position w:val="2"/>
          <w:rtl/>
        </w:rPr>
        <w:t xml:space="preserve"> </w:t>
      </w:r>
      <w:r>
        <w:rPr>
          <w:w w:val="69"/>
          <w:position w:val="2"/>
          <w:rtl/>
        </w:rPr>
        <w:t>اهميت</w:t>
      </w:r>
      <w:r>
        <w:rPr>
          <w:position w:val="2"/>
          <w:rtl/>
        </w:rPr>
        <w:t xml:space="preserve"> </w:t>
      </w:r>
      <w:r>
        <w:rPr>
          <w:spacing w:val="-48"/>
          <w:w w:val="75"/>
          <w:rtl/>
        </w:rPr>
        <w:t xml:space="preserve"> </w:t>
      </w:r>
      <w:r>
        <w:rPr>
          <w:w w:val="75"/>
          <w:position w:val="2"/>
          <w:rtl/>
        </w:rPr>
        <w:t>هئي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</w:rPr>
        <w:t>”</w:t>
      </w:r>
      <w:r>
        <w:rPr>
          <w:w w:val="75"/>
          <w:position w:val="2"/>
          <w:rtl/>
        </w:rPr>
        <w:t>دل</w:t>
      </w:r>
      <w:r>
        <w:rPr>
          <w:w w:val="75"/>
          <w:position w:val="2"/>
        </w:rPr>
        <w:t>“</w:t>
      </w:r>
      <w:r>
        <w:rPr>
          <w:w w:val="75"/>
          <w:position w:val="2"/>
          <w:rtl/>
        </w:rPr>
        <w:t xml:space="preserve"> کي حاصل</w:t>
      </w:r>
      <w:r>
        <w:rPr>
          <w:w w:val="75"/>
          <w:position w:val="2"/>
        </w:rPr>
        <w:t>.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هڪ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طرف</w:t>
      </w:r>
      <w:r>
        <w:rPr>
          <w:spacing w:val="-4"/>
          <w:w w:val="75"/>
          <w:position w:val="2"/>
          <w:rtl/>
        </w:rPr>
        <w:t xml:space="preserve"> </w:t>
      </w:r>
      <w:r>
        <w:rPr>
          <w:w w:val="75"/>
          <w:position w:val="2"/>
        </w:rPr>
        <w:t>”</w:t>
      </w:r>
      <w:r>
        <w:rPr>
          <w:w w:val="75"/>
          <w:position w:val="2"/>
          <w:rtl/>
        </w:rPr>
        <w:t>دل</w:t>
      </w:r>
      <w:r>
        <w:rPr>
          <w:w w:val="75"/>
          <w:position w:val="2"/>
        </w:rPr>
        <w:t>“</w:t>
      </w:r>
      <w:r>
        <w:rPr>
          <w:w w:val="75"/>
          <w:position w:val="2"/>
          <w:rtl/>
        </w:rPr>
        <w:t xml:space="preserve"> </w:t>
      </w:r>
      <w:r>
        <w:rPr>
          <w:w w:val="75"/>
          <w:position w:val="2"/>
        </w:rPr>
        <w:t>(Heart)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جيڪا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اسان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جي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جسم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جي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اندر</w:t>
      </w:r>
      <w:r>
        <w:rPr>
          <w:spacing w:val="-2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سيني منجهه</w:t>
      </w:r>
      <w:r>
        <w:rPr>
          <w:spacing w:val="-3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موجود</w:t>
      </w:r>
      <w:r>
        <w:rPr>
          <w:spacing w:val="-3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آهي</w:t>
      </w:r>
      <w:r>
        <w:rPr>
          <w:spacing w:val="-1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۽</w:t>
      </w:r>
      <w:r>
        <w:rPr>
          <w:spacing w:val="-6"/>
          <w:w w:val="75"/>
          <w:position w:val="2"/>
          <w:rtl/>
        </w:rPr>
        <w:t xml:space="preserve"> </w:t>
      </w:r>
      <w:r>
        <w:rPr>
          <w:w w:val="75"/>
          <w:position w:val="2"/>
          <w:rtl/>
        </w:rPr>
        <w:t>ٻي</w:t>
      </w:r>
      <w:r>
        <w:rPr>
          <w:w w:val="75"/>
          <w:rtl/>
        </w:rPr>
        <w:t>۾</w:t>
      </w:r>
      <w:r>
        <w:rPr>
          <w:w w:val="78"/>
          <w:rtl/>
        </w:rPr>
        <w:t>پاسي</w:t>
      </w:r>
      <w:r>
        <w:rPr>
          <w:spacing w:val="13"/>
          <w:rtl/>
        </w:rPr>
        <w:t xml:space="preserve"> </w:t>
      </w:r>
      <w:r>
        <w:rPr>
          <w:w w:val="78"/>
        </w:rPr>
        <w:t>”</w:t>
      </w:r>
      <w:r>
        <w:rPr>
          <w:w w:val="78"/>
          <w:rtl/>
        </w:rPr>
        <w:t>دل</w:t>
      </w:r>
      <w:r>
        <w:rPr>
          <w:w w:val="78"/>
        </w:rPr>
        <w:t>“</w:t>
      </w:r>
      <w:r>
        <w:rPr>
          <w:spacing w:val="23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11"/>
          <w:rtl/>
        </w:rPr>
        <w:t xml:space="preserve"> </w:t>
      </w:r>
      <w:r>
        <w:rPr>
          <w:w w:val="78"/>
          <w:rtl/>
        </w:rPr>
        <w:t>اهميت</w:t>
      </w:r>
      <w:r>
        <w:rPr>
          <w:spacing w:val="10"/>
          <w:rtl/>
        </w:rPr>
        <w:t xml:space="preserve"> </w:t>
      </w:r>
      <w:r>
        <w:rPr>
          <w:w w:val="78"/>
          <w:rtl/>
        </w:rPr>
        <w:t>جيڪا</w:t>
      </w:r>
      <w:r>
        <w:rPr>
          <w:spacing w:val="11"/>
          <w:rtl/>
        </w:rPr>
        <w:t xml:space="preserve"> </w:t>
      </w:r>
      <w:r>
        <w:rPr>
          <w:w w:val="78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11"/>
          <w:rtl/>
        </w:rPr>
        <w:t xml:space="preserve"> </w:t>
      </w:r>
      <w:r>
        <w:rPr>
          <w:w w:val="78"/>
          <w:rtl/>
        </w:rPr>
        <w:t>اسان</w:t>
      </w:r>
      <w:r>
        <w:rPr>
          <w:spacing w:val="10"/>
          <w:rtl/>
        </w:rPr>
        <w:t xml:space="preserve"> </w:t>
      </w:r>
      <w:r>
        <w:rPr>
          <w:w w:val="78"/>
          <w:rtl/>
        </w:rPr>
        <w:t>جي</w:t>
      </w:r>
      <w:r>
        <w:rPr>
          <w:rtl/>
        </w:rPr>
        <w:t xml:space="preserve"> </w:t>
      </w:r>
      <w:r>
        <w:rPr>
          <w:w w:val="78"/>
          <w:rtl/>
        </w:rPr>
        <w:t>معاشري،</w:t>
      </w:r>
      <w:r>
        <w:rPr>
          <w:spacing w:val="14"/>
          <w:rtl/>
        </w:rPr>
        <w:t xml:space="preserve"> </w:t>
      </w:r>
      <w:r>
        <w:rPr>
          <w:w w:val="78"/>
          <w:rtl/>
        </w:rPr>
        <w:t>يعني</w:t>
      </w:r>
      <w:r>
        <w:rPr>
          <w:spacing w:val="15"/>
          <w:rtl/>
        </w:rPr>
        <w:t xml:space="preserve"> </w:t>
      </w:r>
      <w:r>
        <w:rPr>
          <w:w w:val="78"/>
          <w:rtl/>
        </w:rPr>
        <w:t>ڪلچر</w:t>
      </w:r>
      <w:r>
        <w:rPr>
          <w:spacing w:val="15"/>
          <w:rtl/>
        </w:rPr>
        <w:t xml:space="preserve"> </w:t>
      </w:r>
      <w:r>
        <w:rPr>
          <w:w w:val="78"/>
        </w:rPr>
        <w:t>(Culture)</w:t>
      </w:r>
      <w:r>
        <w:rPr>
          <w:spacing w:val="10"/>
          <w:rtl/>
        </w:rPr>
        <w:t xml:space="preserve"> </w:t>
      </w:r>
      <w:r>
        <w:rPr>
          <w:w w:val="78"/>
          <w:rtl/>
        </w:rPr>
        <w:t>۾</w:t>
      </w:r>
      <w:r>
        <w:rPr>
          <w:spacing w:val="10"/>
          <w:rtl/>
        </w:rPr>
        <w:t xml:space="preserve"> </w:t>
      </w:r>
      <w:r>
        <w:rPr>
          <w:w w:val="78"/>
          <w:rtl/>
        </w:rPr>
        <w:t>حاصل</w:t>
      </w:r>
      <w:r>
        <w:rPr>
          <w:spacing w:val="14"/>
          <w:rtl/>
        </w:rPr>
        <w:t xml:space="preserve"> </w:t>
      </w:r>
      <w:r>
        <w:rPr>
          <w:w w:val="78"/>
          <w:rtl/>
        </w:rPr>
        <w:t>آهي</w:t>
      </w:r>
      <w:r>
        <w:rPr>
          <w:w w:val="78"/>
        </w:rPr>
        <w:t>.</w:t>
      </w:r>
      <w:r>
        <w:rPr>
          <w:rtl/>
        </w:rPr>
        <w:t xml:space="preserve"> </w:t>
      </w:r>
      <w:r>
        <w:rPr>
          <w:w w:val="78"/>
          <w:rtl/>
        </w:rPr>
        <w:t>ماضي</w:t>
      </w:r>
      <w:r>
        <w:rPr>
          <w:w w:val="75"/>
          <w:rtl/>
        </w:rPr>
        <w:t xml:space="preserve"> </w:t>
      </w:r>
      <w:r>
        <w:rPr>
          <w:spacing w:val="40"/>
          <w:rtl/>
        </w:rPr>
        <w:t xml:space="preserve"> </w:t>
      </w:r>
      <w:r>
        <w:rPr>
          <w:w w:val="69"/>
          <w:rtl/>
        </w:rPr>
        <w:t>فلاسفرن اڳ ۾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نه صرف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جسماني طور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اهم قرار ڏنو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جو سڌو سنئون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تعلق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انسان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زندگيءَ</w:t>
      </w:r>
      <w:r>
        <w:rPr>
          <w:rtl/>
        </w:rPr>
        <w:t xml:space="preserve"> </w:t>
      </w:r>
      <w:r>
        <w:rPr>
          <w:w w:val="68"/>
          <w:rtl/>
        </w:rPr>
        <w:t>سان وابسته آهي، پر جذباتي ۽ روحاني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اهميت جوبه بيحد ذڪر ٿيل آهي ۽ دل کي جذبات ۽ روح سان به ڳنڍيل </w:t>
      </w:r>
      <w:r>
        <w:rPr>
          <w:w w:val="66"/>
          <w:rtl/>
        </w:rPr>
        <w:t>ڏيکاريو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ويو آهي</w:t>
      </w:r>
      <w:r>
        <w:rPr>
          <w:w w:val="66"/>
        </w:rPr>
        <w:t>.</w:t>
      </w:r>
    </w:p>
    <w:p w14:paraId="1DB6ACA1">
      <w:pPr>
        <w:pStyle w:val="13"/>
        <w:bidi/>
        <w:spacing w:line="321" w:lineRule="exact"/>
        <w:ind w:left="589" w:right="0" w:firstLine="0"/>
        <w:jc w:val="left"/>
        <w:rPr>
          <w:position w:val="2"/>
        </w:rPr>
      </w:pPr>
      <w:r>
        <w:rPr>
          <w:w w:val="68"/>
          <w:position w:val="2"/>
          <w:rtl/>
        </w:rPr>
        <w:t>مشهور</w:t>
      </w:r>
      <w:r>
        <w:rPr>
          <w:spacing w:val="-17"/>
          <w:position w:val="2"/>
          <w:rtl/>
        </w:rPr>
        <w:t xml:space="preserve"> </w:t>
      </w:r>
      <w:r>
        <w:rPr>
          <w:w w:val="68"/>
          <w:position w:val="2"/>
          <w:rtl/>
        </w:rPr>
        <w:t>سائنسدان</w:t>
      </w:r>
      <w:r>
        <w:rPr>
          <w:spacing w:val="-16"/>
          <w:position w:val="2"/>
          <w:rtl/>
        </w:rPr>
        <w:t xml:space="preserve"> </w:t>
      </w:r>
      <w:r>
        <w:rPr>
          <w:w w:val="68"/>
          <w:position w:val="2"/>
          <w:rtl/>
        </w:rPr>
        <w:t>ايرسٽوٽل</w:t>
      </w:r>
      <w:r>
        <w:rPr>
          <w:spacing w:val="-13"/>
          <w:position w:val="2"/>
          <w:rtl/>
        </w:rPr>
        <w:t xml:space="preserve"> </w:t>
      </w:r>
      <w:r>
        <w:rPr>
          <w:w w:val="68"/>
          <w:position w:val="2"/>
        </w:rPr>
        <w:t>(Aristotle)</w:t>
      </w:r>
      <w:r>
        <w:rPr>
          <w:spacing w:val="-15"/>
          <w:position w:val="2"/>
          <w:rtl/>
        </w:rPr>
        <w:t xml:space="preserve"> </w:t>
      </w:r>
      <w:r>
        <w:rPr>
          <w:w w:val="68"/>
          <w:position w:val="2"/>
          <w:rtl/>
        </w:rPr>
        <w:t>دل</w:t>
      </w:r>
      <w:r>
        <w:rPr>
          <w:spacing w:val="-17"/>
          <w:position w:val="2"/>
          <w:rtl/>
        </w:rPr>
        <w:t xml:space="preserve"> </w:t>
      </w:r>
      <w:r>
        <w:rPr>
          <w:w w:val="68"/>
          <w:position w:val="2"/>
          <w:rtl/>
        </w:rPr>
        <w:t>کي</w:t>
      </w:r>
      <w:r>
        <w:rPr>
          <w:spacing w:val="-18"/>
          <w:position w:val="2"/>
          <w:rtl/>
        </w:rPr>
        <w:t xml:space="preserve"> </w:t>
      </w:r>
      <w:r>
        <w:rPr>
          <w:w w:val="68"/>
          <w:position w:val="2"/>
          <w:rtl/>
        </w:rPr>
        <w:t>پهريون</w:t>
      </w:r>
      <w:r>
        <w:rPr>
          <w:spacing w:val="-16"/>
          <w:position w:val="2"/>
          <w:rtl/>
        </w:rPr>
        <w:t xml:space="preserve"> </w:t>
      </w:r>
      <w:r>
        <w:rPr>
          <w:w w:val="68"/>
          <w:position w:val="2"/>
          <w:rtl/>
        </w:rPr>
        <w:t>ڀيرو</w:t>
      </w:r>
      <w:r>
        <w:rPr>
          <w:spacing w:val="77"/>
          <w:w w:val="150"/>
          <w:rtl/>
        </w:rPr>
        <w:t xml:space="preserve">  </w:t>
      </w:r>
      <w:r>
        <w:rPr>
          <w:w w:val="68"/>
          <w:position w:val="2"/>
          <w:rtl/>
        </w:rPr>
        <w:t>ڪڪِڙِي</w:t>
      </w:r>
      <w:r>
        <w:rPr>
          <w:spacing w:val="-17"/>
          <w:position w:val="2"/>
          <w:rtl/>
        </w:rPr>
        <w:t xml:space="preserve"> </w:t>
      </w:r>
      <w:r>
        <w:rPr>
          <w:w w:val="68"/>
          <w:position w:val="2"/>
          <w:rtl/>
        </w:rPr>
        <w:t>جي</w:t>
      </w:r>
      <w:r>
        <w:rPr>
          <w:spacing w:val="-1"/>
          <w:w w:val="68"/>
          <w:position w:val="2"/>
          <w:rtl/>
        </w:rPr>
        <w:t xml:space="preserve"> </w:t>
      </w:r>
      <w:r>
        <w:rPr>
          <w:w w:val="68"/>
          <w:position w:val="2"/>
          <w:rtl/>
        </w:rPr>
        <w:t>ٻچي</w:t>
      </w:r>
      <w:r>
        <w:rPr>
          <w:spacing w:val="-10"/>
          <w:position w:val="2"/>
          <w:rtl/>
        </w:rPr>
        <w:t xml:space="preserve"> </w:t>
      </w:r>
      <w:r>
        <w:rPr>
          <w:w w:val="68"/>
          <w:position w:val="2"/>
          <w:rtl/>
        </w:rPr>
        <w:t>اندر</w:t>
      </w:r>
      <w:r>
        <w:rPr>
          <w:spacing w:val="-14"/>
          <w:position w:val="2"/>
          <w:rtl/>
        </w:rPr>
        <w:t xml:space="preserve"> </w:t>
      </w:r>
      <w:r>
        <w:rPr>
          <w:w w:val="68"/>
          <w:position w:val="2"/>
          <w:rtl/>
        </w:rPr>
        <w:t>معائنو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ڪري</w:t>
      </w:r>
      <w:r>
        <w:rPr>
          <w:spacing w:val="-17"/>
          <w:position w:val="2"/>
          <w:rtl/>
        </w:rPr>
        <w:t xml:space="preserve"> </w:t>
      </w:r>
      <w:r>
        <w:rPr>
          <w:w w:val="68"/>
          <w:position w:val="2"/>
          <w:rtl/>
        </w:rPr>
        <w:t>ڏٺو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۽</w:t>
      </w:r>
    </w:p>
    <w:p w14:paraId="6E212268">
      <w:pPr>
        <w:pStyle w:val="13"/>
        <w:spacing w:after="0" w:line="321" w:lineRule="exact"/>
        <w:jc w:val="left"/>
        <w:rPr>
          <w:position w:val="2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D47F425">
      <w:pPr>
        <w:pStyle w:val="13"/>
        <w:spacing w:before="23"/>
        <w:ind w:left="312"/>
      </w:pPr>
      <w:r>
        <w:rPr>
          <w:spacing w:val="-2"/>
          <w:w w:val="105"/>
        </w:rPr>
        <w:t>(Chick</w:t>
      </w:r>
    </w:p>
    <w:p w14:paraId="792D906E">
      <w:pPr>
        <w:pStyle w:val="13"/>
        <w:bidi/>
        <w:spacing w:before="23"/>
        <w:ind w:left="0" w:right="81" w:firstLine="0"/>
        <w:jc w:val="left"/>
      </w:pPr>
      <w:r>
        <w:rPr>
          <w:rtl/>
        </w:rPr>
        <w:br w:type="column"/>
      </w:r>
      <w:r>
        <w:rPr>
          <w:w w:val="74"/>
          <w:rtl/>
        </w:rPr>
        <w:t>مرغيءَ</w:t>
      </w:r>
      <w:r>
        <w:rPr>
          <w:spacing w:val="10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7"/>
          <w:rtl/>
        </w:rPr>
        <w:t xml:space="preserve"> </w:t>
      </w:r>
      <w:r>
        <w:rPr>
          <w:w w:val="74"/>
          <w:rtl/>
        </w:rPr>
        <w:t>ٻچي</w:t>
      </w:r>
    </w:p>
    <w:p w14:paraId="3FA8121E">
      <w:pPr>
        <w:pStyle w:val="13"/>
        <w:bidi/>
        <w:spacing w:before="23"/>
        <w:ind w:left="160" w:right="80" w:firstLine="0"/>
        <w:jc w:val="left"/>
      </w:pPr>
      <w:r>
        <w:rPr>
          <w:rtl/>
        </w:rPr>
        <w:br w:type="column"/>
      </w:r>
      <w:r>
        <w:rPr>
          <w:w w:val="69"/>
          <w:rtl/>
        </w:rPr>
        <w:t>ٻڌايو</w:t>
      </w:r>
      <w:r>
        <w:rPr>
          <w:spacing w:val="21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22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20"/>
          <w:rtl/>
        </w:rPr>
        <w:t xml:space="preserve"> </w:t>
      </w:r>
      <w:r>
        <w:rPr>
          <w:w w:val="69"/>
          <w:rtl/>
        </w:rPr>
        <w:t>جاندار</w:t>
      </w:r>
      <w:r>
        <w:rPr>
          <w:spacing w:val="19"/>
          <w:rtl/>
        </w:rPr>
        <w:t xml:space="preserve"> </w:t>
      </w:r>
      <w:r>
        <w:rPr>
          <w:w w:val="69"/>
          <w:rtl/>
        </w:rPr>
        <w:t>۾</w:t>
      </w:r>
      <w:r>
        <w:rPr>
          <w:spacing w:val="20"/>
          <w:rtl/>
        </w:rPr>
        <w:t xml:space="preserve"> </w:t>
      </w:r>
      <w:r>
        <w:rPr>
          <w:w w:val="69"/>
          <w:rtl/>
        </w:rPr>
        <w:t>جيڪو</w:t>
      </w:r>
      <w:r>
        <w:rPr>
          <w:spacing w:val="24"/>
          <w:rtl/>
        </w:rPr>
        <w:t xml:space="preserve"> </w:t>
      </w:r>
      <w:r>
        <w:rPr>
          <w:w w:val="69"/>
          <w:rtl/>
        </w:rPr>
        <w:t>عضوو</w:t>
      </w:r>
      <w:r>
        <w:rPr>
          <w:spacing w:val="18"/>
          <w:rtl/>
        </w:rPr>
        <w:t xml:space="preserve"> </w:t>
      </w:r>
      <w:r>
        <w:rPr>
          <w:w w:val="69"/>
          <w:rtl/>
        </w:rPr>
        <w:t>پهريون</w:t>
      </w:r>
      <w:r>
        <w:rPr>
          <w:spacing w:val="18"/>
          <w:rtl/>
        </w:rPr>
        <w:t xml:space="preserve"> </w:t>
      </w:r>
      <w:r>
        <w:rPr>
          <w:w w:val="69"/>
          <w:rtl/>
        </w:rPr>
        <w:t>ٺهيو</w:t>
      </w:r>
      <w:r>
        <w:rPr>
          <w:spacing w:val="19"/>
          <w:rtl/>
        </w:rPr>
        <w:t xml:space="preserve"> </w:t>
      </w:r>
      <w:r>
        <w:rPr>
          <w:w w:val="69"/>
          <w:rtl/>
        </w:rPr>
        <w:t>سو</w:t>
      </w:r>
      <w:r>
        <w:rPr>
          <w:spacing w:val="17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22"/>
          <w:rtl/>
        </w:rPr>
        <w:t xml:space="preserve"> </w:t>
      </w:r>
      <w:r>
        <w:rPr>
          <w:w w:val="69"/>
          <w:rtl/>
        </w:rPr>
        <w:t>دِل</w:t>
      </w:r>
      <w:r>
        <w:rPr>
          <w:spacing w:val="17"/>
          <w:rtl/>
        </w:rPr>
        <w:t xml:space="preserve"> </w:t>
      </w:r>
      <w:r>
        <w:rPr>
          <w:w w:val="69"/>
          <w:rtl/>
        </w:rPr>
        <w:t>يعني</w:t>
      </w:r>
      <w:r>
        <w:rPr>
          <w:spacing w:val="24"/>
          <w:rtl/>
        </w:rPr>
        <w:t xml:space="preserve"> </w:t>
      </w:r>
      <w:r>
        <w:rPr>
          <w:rFonts w:ascii="Times New Roman" w:cs="Times New Roman"/>
          <w:w w:val="69"/>
        </w:rPr>
        <w:t>.(Heart</w:t>
      </w:r>
      <w:r>
        <w:rPr>
          <w:w w:val="69"/>
        </w:rPr>
        <w:t>)</w:t>
      </w:r>
    </w:p>
    <w:p w14:paraId="0F8B9C9B">
      <w:pPr>
        <w:pStyle w:val="13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1051" w:space="40"/>
            <w:col w:w="1464" w:space="39"/>
            <w:col w:w="6908"/>
          </w:cols>
        </w:sectPr>
      </w:pPr>
    </w:p>
    <w:p w14:paraId="4475AD1D">
      <w:pPr>
        <w:pStyle w:val="13"/>
        <w:bidi/>
        <w:spacing w:before="28" w:line="261" w:lineRule="auto"/>
        <w:ind w:left="152" w:right="311" w:firstLine="7"/>
        <w:jc w:val="left"/>
      </w:pPr>
      <w:r>
        <w:rPr>
          <w:w w:val="73"/>
        </w:rPr>
        <w:t>Embryo)</w:t>
      </w:r>
      <w:r>
        <w:rPr>
          <w:w w:val="73"/>
          <w:rtl/>
        </w:rPr>
        <w:t xml:space="preserve"> ۾ وڌيڪ تحقيق ڪري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اِهو پڻ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ٻڌايو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هيءُ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هو ئي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عضوو آهي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زندگيءَ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 انحصار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rtl/>
        </w:rPr>
        <w:t xml:space="preserve"> </w:t>
      </w:r>
      <w:r>
        <w:rPr>
          <w:w w:val="82"/>
        </w:rPr>
        <w:t>Vitality)</w:t>
      </w:r>
      <w:r>
        <w:rPr>
          <w:spacing w:val="30"/>
          <w:rtl/>
        </w:rPr>
        <w:t xml:space="preserve"> </w:t>
      </w:r>
      <w:r>
        <w:rPr>
          <w:w w:val="82"/>
        </w:rPr>
        <w:t>of</w:t>
      </w:r>
      <w:r>
        <w:rPr>
          <w:spacing w:val="27"/>
          <w:rtl/>
        </w:rPr>
        <w:t xml:space="preserve"> </w:t>
      </w:r>
      <w:r>
        <w:rPr>
          <w:w w:val="82"/>
        </w:rPr>
        <w:t>(Centre</w:t>
      </w:r>
      <w:r>
        <w:rPr>
          <w:spacing w:val="35"/>
          <w:rtl/>
        </w:rPr>
        <w:t xml:space="preserve"> </w:t>
      </w:r>
      <w:r>
        <w:rPr>
          <w:w w:val="82"/>
          <w:rtl/>
        </w:rPr>
        <w:t>۽</w:t>
      </w:r>
      <w:r>
        <w:rPr>
          <w:spacing w:val="26"/>
          <w:rtl/>
        </w:rPr>
        <w:t xml:space="preserve"> </w:t>
      </w:r>
      <w:r>
        <w:rPr>
          <w:w w:val="82"/>
          <w:rtl/>
        </w:rPr>
        <w:t>ساڳي</w:t>
      </w:r>
      <w:r>
        <w:rPr>
          <w:spacing w:val="32"/>
          <w:rtl/>
        </w:rPr>
        <w:t xml:space="preserve"> </w:t>
      </w:r>
      <w:r>
        <w:rPr>
          <w:w w:val="82"/>
          <w:rtl/>
        </w:rPr>
        <w:t>وقت</w:t>
      </w:r>
      <w:r>
        <w:rPr>
          <w:spacing w:val="32"/>
          <w:rtl/>
        </w:rPr>
        <w:t xml:space="preserve"> </w:t>
      </w:r>
      <w:r>
        <w:rPr>
          <w:w w:val="82"/>
          <w:rtl/>
        </w:rPr>
        <w:t>ذهانت</w:t>
      </w:r>
      <w:r>
        <w:rPr>
          <w:spacing w:val="27"/>
          <w:rtl/>
        </w:rPr>
        <w:t xml:space="preserve"> </w:t>
      </w:r>
      <w:r>
        <w:rPr>
          <w:w w:val="82"/>
          <w:rtl/>
        </w:rPr>
        <w:t>جو</w:t>
      </w:r>
      <w:r>
        <w:rPr>
          <w:spacing w:val="25"/>
          <w:rtl/>
        </w:rPr>
        <w:t xml:space="preserve"> </w:t>
      </w:r>
      <w:r>
        <w:rPr>
          <w:w w:val="82"/>
          <w:rtl/>
        </w:rPr>
        <w:t>پڻ</w:t>
      </w:r>
      <w:r>
        <w:rPr>
          <w:spacing w:val="36"/>
          <w:rtl/>
        </w:rPr>
        <w:t xml:space="preserve"> </w:t>
      </w:r>
      <w:r>
        <w:rPr>
          <w:w w:val="82"/>
          <w:rtl/>
        </w:rPr>
        <w:t>مرڪز</w:t>
      </w:r>
      <w:r>
        <w:rPr>
          <w:spacing w:val="31"/>
          <w:rtl/>
        </w:rPr>
        <w:t xml:space="preserve"> </w:t>
      </w:r>
      <w:r>
        <w:rPr>
          <w:w w:val="82"/>
          <w:rtl/>
        </w:rPr>
        <w:t>آهي</w:t>
      </w:r>
      <w:r>
        <w:rPr>
          <w:spacing w:val="38"/>
          <w:rtl/>
        </w:rPr>
        <w:t xml:space="preserve"> </w:t>
      </w:r>
      <w:r>
        <w:rPr>
          <w:w w:val="82"/>
        </w:rPr>
        <w:t>(Intelligence)</w:t>
      </w:r>
      <w:r>
        <w:rPr>
          <w:spacing w:val="32"/>
          <w:rtl/>
        </w:rPr>
        <w:t xml:space="preserve"> </w:t>
      </w:r>
      <w:r>
        <w:rPr>
          <w:w w:val="82"/>
          <w:rtl/>
        </w:rPr>
        <w:t>جڏهن</w:t>
      </w:r>
      <w:r>
        <w:rPr>
          <w:spacing w:val="29"/>
          <w:rtl/>
        </w:rPr>
        <w:t xml:space="preserve"> </w:t>
      </w:r>
      <w:r>
        <w:rPr>
          <w:w w:val="82"/>
          <w:rtl/>
        </w:rPr>
        <w:t>ته</w:t>
      </w:r>
      <w:r>
        <w:rPr>
          <w:spacing w:val="31"/>
          <w:rtl/>
        </w:rPr>
        <w:t xml:space="preserve"> </w:t>
      </w:r>
      <w:r>
        <w:rPr>
          <w:w w:val="82"/>
          <w:rtl/>
        </w:rPr>
        <w:t>هڪ</w:t>
      </w:r>
      <w:r>
        <w:rPr>
          <w:spacing w:val="24"/>
          <w:rtl/>
        </w:rPr>
        <w:t xml:space="preserve"> </w:t>
      </w:r>
      <w:r>
        <w:rPr>
          <w:w w:val="82"/>
          <w:rtl/>
        </w:rPr>
        <w:t xml:space="preserve">ٻي </w:t>
      </w:r>
      <w:r>
        <w:rPr>
          <w:w w:val="77"/>
          <w:rtl/>
        </w:rPr>
        <w:t>سائنسدان</w:t>
      </w:r>
      <w:r>
        <w:rPr>
          <w:spacing w:val="-2"/>
          <w:rtl/>
        </w:rPr>
        <w:t xml:space="preserve"> </w:t>
      </w:r>
      <w:r>
        <w:rPr>
          <w:w w:val="77"/>
          <w:rtl/>
        </w:rPr>
        <w:t>نالي</w:t>
      </w:r>
      <w:r>
        <w:rPr>
          <w:spacing w:val="-5"/>
          <w:rtl/>
        </w:rPr>
        <w:t xml:space="preserve"> </w:t>
      </w:r>
      <w:r>
        <w:rPr>
          <w:w w:val="77"/>
          <w:rtl/>
        </w:rPr>
        <w:t>گِيلن</w:t>
      </w:r>
      <w:r>
        <w:rPr>
          <w:rtl/>
        </w:rPr>
        <w:t xml:space="preserve"> </w:t>
      </w:r>
      <w:r>
        <w:rPr>
          <w:w w:val="77"/>
        </w:rPr>
        <w:t>(Gallen)</w:t>
      </w:r>
      <w:r>
        <w:rPr>
          <w:spacing w:val="-1"/>
          <w:rtl/>
        </w:rPr>
        <w:t xml:space="preserve"> </w:t>
      </w:r>
      <w:r>
        <w:rPr>
          <w:w w:val="77"/>
          <w:rtl/>
        </w:rPr>
        <w:t>ٻڌايو</w:t>
      </w:r>
      <w:r>
        <w:rPr>
          <w:spacing w:val="-4"/>
          <w:rtl/>
        </w:rPr>
        <w:t xml:space="preserve"> </w:t>
      </w:r>
      <w:r>
        <w:rPr>
          <w:w w:val="77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77"/>
          <w:rtl/>
        </w:rPr>
        <w:t>دماغ</w:t>
      </w:r>
      <w:r>
        <w:rPr>
          <w:rtl/>
        </w:rPr>
        <w:t xml:space="preserve"> </w:t>
      </w:r>
      <w:r>
        <w:rPr>
          <w:w w:val="77"/>
        </w:rPr>
        <w:t>(Brain)</w:t>
      </w:r>
      <w:r>
        <w:rPr>
          <w:rtl/>
        </w:rPr>
        <w:t xml:space="preserve"> </w:t>
      </w:r>
      <w:r>
        <w:rPr>
          <w:w w:val="77"/>
          <w:rtl/>
        </w:rPr>
        <w:t>ذميوار</w:t>
      </w:r>
      <w:r>
        <w:rPr>
          <w:spacing w:val="-4"/>
          <w:rtl/>
        </w:rPr>
        <w:t xml:space="preserve"> </w:t>
      </w:r>
      <w:r>
        <w:rPr>
          <w:w w:val="77"/>
          <w:rtl/>
        </w:rPr>
        <w:t>۽</w:t>
      </w:r>
      <w:r>
        <w:rPr>
          <w:spacing w:val="-6"/>
          <w:rtl/>
        </w:rPr>
        <w:t xml:space="preserve"> </w:t>
      </w:r>
      <w:r>
        <w:rPr>
          <w:w w:val="77"/>
          <w:rtl/>
        </w:rPr>
        <w:t>مرڪز</w:t>
      </w:r>
      <w:r>
        <w:rPr>
          <w:spacing w:val="-1"/>
          <w:rtl/>
        </w:rPr>
        <w:t xml:space="preserve"> </w:t>
      </w:r>
      <w:r>
        <w:rPr>
          <w:w w:val="77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7"/>
          <w:rtl/>
        </w:rPr>
        <w:t>جاندارن</w:t>
      </w:r>
      <w:r>
        <w:rPr>
          <w:spacing w:val="-5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7"/>
          <w:rtl/>
        </w:rPr>
        <w:t>هوش</w:t>
      </w:r>
      <w:r>
        <w:rPr>
          <w:spacing w:val="-6"/>
          <w:rtl/>
        </w:rPr>
        <w:t xml:space="preserve"> </w:t>
      </w:r>
      <w:r>
        <w:rPr>
          <w:w w:val="77"/>
          <w:rtl/>
        </w:rPr>
        <w:t>وحواس</w:t>
      </w:r>
      <w:r>
        <w:rPr>
          <w:spacing w:val="-3"/>
          <w:rtl/>
        </w:rPr>
        <w:t xml:space="preserve"> </w:t>
      </w:r>
      <w:r>
        <w:rPr>
          <w:w w:val="77"/>
          <w:rtl/>
        </w:rPr>
        <w:t>لاءِ</w:t>
      </w:r>
      <w:r>
        <w:rPr>
          <w:rtl/>
        </w:rPr>
        <w:t xml:space="preserve"> </w:t>
      </w:r>
      <w:r>
        <w:rPr>
          <w:w w:val="69"/>
          <w:rtl/>
        </w:rPr>
        <w:t>نه</w:t>
      </w:r>
      <w:r>
        <w:rPr>
          <w:spacing w:val="-10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دل</w:t>
      </w:r>
      <w:r>
        <w:rPr>
          <w:w w:val="69"/>
        </w:rPr>
        <w:t>“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قدرت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دِل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حفاظت</w:t>
      </w:r>
      <w:r>
        <w:rPr>
          <w:spacing w:val="-14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ڪئي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اِن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ڦڦڙن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هنج</w:t>
      </w:r>
      <w:r>
        <w:rPr>
          <w:spacing w:val="-1"/>
          <w:rtl/>
        </w:rPr>
        <w:t xml:space="preserve"> </w:t>
      </w:r>
      <w:r>
        <w:rPr>
          <w:w w:val="69"/>
          <w:rtl/>
        </w:rPr>
        <w:t xml:space="preserve">۾ </w:t>
      </w:r>
      <w:r>
        <w:rPr>
          <w:w w:val="71"/>
          <w:rtl/>
        </w:rPr>
        <w:t>سيني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پڃري ۾ اِهڙي طريقي سان نصب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ڪيو آهي، ڇو ته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هِن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ئي سلامتي تي اسان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زندگيءَ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 دارو</w:t>
      </w:r>
      <w:r>
        <w:rPr>
          <w:spacing w:val="40"/>
          <w:rtl/>
        </w:rPr>
        <w:t xml:space="preserve"> </w:t>
      </w:r>
      <w:r>
        <w:rPr>
          <w:w w:val="73"/>
          <w:rtl/>
        </w:rPr>
        <w:t>مدار</w:t>
      </w:r>
      <w:r>
        <w:rPr>
          <w:spacing w:val="-4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جڏهن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بي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احتياطي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۽</w:t>
      </w:r>
      <w:r>
        <w:rPr>
          <w:spacing w:val="-9"/>
          <w:rtl/>
        </w:rPr>
        <w:t xml:space="preserve"> </w:t>
      </w:r>
      <w:r>
        <w:rPr>
          <w:w w:val="73"/>
          <w:rtl/>
        </w:rPr>
        <w:t>بي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ڌياني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دِل</w:t>
      </w:r>
      <w:r>
        <w:rPr>
          <w:spacing w:val="-2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ڪارڪردگي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بدلجڻ</w:t>
      </w:r>
      <w:r>
        <w:rPr>
          <w:spacing w:val="-4"/>
          <w:rtl/>
        </w:rPr>
        <w:t xml:space="preserve"> </w:t>
      </w:r>
      <w:r>
        <w:rPr>
          <w:w w:val="73"/>
          <w:rtl/>
        </w:rPr>
        <w:t>لڳندي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ٻ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 xml:space="preserve">ڍاپي </w:t>
      </w:r>
      <w:r>
        <w:rPr>
          <w:w w:val="69"/>
          <w:rtl/>
        </w:rPr>
        <w:t>جي ڪري دِل ڪمزور ٿي پوندي آهي ته موت واقع ٿي ويندو آهي</w:t>
      </w:r>
      <w:r>
        <w:rPr>
          <w:w w:val="69"/>
        </w:rPr>
        <w:t>.</w:t>
      </w:r>
      <w:r>
        <w:rPr>
          <w:w w:val="69"/>
          <w:rtl/>
        </w:rPr>
        <w:t xml:space="preserve"> جيڪڏهن دِل تندرست ۽ طاقتور نه هوندي ته</w:t>
      </w:r>
      <w:r>
        <w:rPr>
          <w:spacing w:val="40"/>
          <w:rtl/>
        </w:rPr>
        <w:t xml:space="preserve"> </w:t>
      </w:r>
      <w:r>
        <w:rPr>
          <w:w w:val="71"/>
          <w:rtl/>
        </w:rPr>
        <w:t>سڄو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بدن</w:t>
      </w:r>
      <w:r>
        <w:rPr>
          <w:spacing w:val="-13"/>
          <w:rtl/>
        </w:rPr>
        <w:t xml:space="preserve"> </w:t>
      </w:r>
      <w:r>
        <w:rPr>
          <w:w w:val="71"/>
          <w:rtl/>
        </w:rPr>
        <w:t>ڪمزور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بيمار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ويندو</w:t>
      </w:r>
      <w:r>
        <w:rPr>
          <w:w w:val="71"/>
        </w:rPr>
        <w:t>.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دِل</w:t>
      </w:r>
      <w:r>
        <w:rPr>
          <w:spacing w:val="-9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صرف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اِهڙي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عضوي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5"/>
          <w:rtl/>
        </w:rPr>
        <w:t xml:space="preserve"> </w:t>
      </w:r>
      <w:r>
        <w:rPr>
          <w:w w:val="71"/>
          <w:rtl/>
        </w:rPr>
        <w:t>نالو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جيڪو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نالين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ذريعي</w:t>
      </w:r>
      <w:r>
        <w:rPr>
          <w:rtl/>
        </w:rPr>
        <w:t xml:space="preserve"> </w:t>
      </w:r>
      <w:r>
        <w:rPr>
          <w:w w:val="72"/>
          <w:rtl/>
        </w:rPr>
        <w:t>سڄي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روان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دوان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رکي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گردش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رکي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ٿو،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پر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ساڳي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وقت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قديم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زماني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وٺي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هِن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جديد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سائنسي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دور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 xml:space="preserve">اڃان </w:t>
      </w:r>
      <w:r>
        <w:rPr>
          <w:w w:val="64"/>
          <w:rtl/>
        </w:rPr>
        <w:t>تائين</w:t>
      </w:r>
      <w:r>
        <w:rPr>
          <w:spacing w:val="-8"/>
          <w:rtl/>
        </w:rPr>
        <w:t xml:space="preserve"> </w:t>
      </w:r>
      <w:r>
        <w:rPr>
          <w:w w:val="64"/>
          <w:rtl/>
        </w:rPr>
        <w:t>دِل</w:t>
      </w:r>
      <w:r>
        <w:rPr>
          <w:spacing w:val="-9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اهميت</w:t>
      </w:r>
      <w:r>
        <w:rPr>
          <w:spacing w:val="-5"/>
          <w:rtl/>
        </w:rPr>
        <w:t xml:space="preserve"> </w:t>
      </w:r>
      <w:r>
        <w:rPr>
          <w:w w:val="64"/>
          <w:rtl/>
        </w:rPr>
        <w:t>ثقافتي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توڙي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جذباتي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4"/>
          <w:rtl/>
        </w:rPr>
        <w:t>رهندي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اچي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ٿي</w:t>
      </w:r>
      <w:r>
        <w:rPr>
          <w:w w:val="64"/>
        </w:rPr>
        <w:t>.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ترقي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يافته</w:t>
      </w:r>
      <w:r>
        <w:rPr>
          <w:spacing w:val="-4"/>
          <w:rtl/>
        </w:rPr>
        <w:t xml:space="preserve"> </w:t>
      </w:r>
      <w:r>
        <w:rPr>
          <w:w w:val="64"/>
          <w:rtl/>
        </w:rPr>
        <w:t>سائنسي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دور</w:t>
      </w:r>
      <w:r>
        <w:rPr>
          <w:spacing w:val="-3"/>
          <w:rtl/>
        </w:rPr>
        <w:t xml:space="preserve"> </w:t>
      </w:r>
      <w:r>
        <w:rPr>
          <w:w w:val="64"/>
          <w:rtl/>
        </w:rPr>
        <w:t>۾</w:t>
      </w:r>
      <w:r>
        <w:rPr>
          <w:spacing w:val="-9"/>
          <w:rtl/>
        </w:rPr>
        <w:t xml:space="preserve"> </w:t>
      </w:r>
      <w:r>
        <w:rPr>
          <w:w w:val="64"/>
          <w:rtl/>
        </w:rPr>
        <w:t>جتي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دِل</w:t>
      </w:r>
      <w:r>
        <w:rPr>
          <w:spacing w:val="-7"/>
          <w:rtl/>
        </w:rPr>
        <w:t xml:space="preserve"> </w:t>
      </w:r>
      <w:r>
        <w:rPr>
          <w:w w:val="64"/>
          <w:rtl/>
        </w:rPr>
        <w:t>هڪ</w:t>
      </w:r>
      <w:r>
        <w:rPr>
          <w:rtl/>
        </w:rPr>
        <w:t xml:space="preserve"> </w:t>
      </w:r>
      <w:r>
        <w:rPr>
          <w:w w:val="69"/>
          <w:rtl/>
        </w:rPr>
        <w:t>پمپنگ مشين طور اهم</w:t>
      </w:r>
      <w:r>
        <w:rPr>
          <w:spacing w:val="-6"/>
          <w:rtl/>
        </w:rPr>
        <w:t xml:space="preserve"> </w:t>
      </w:r>
      <w:r>
        <w:rPr>
          <w:w w:val="69"/>
          <w:rtl/>
        </w:rPr>
        <w:t>ڪم سرانجام ڏي ٿي، ساڳي وقت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پراڻن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زمانن کان وٺي</w:t>
      </w:r>
      <w:r>
        <w:rPr>
          <w:spacing w:val="-7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دل</w:t>
      </w:r>
      <w:r>
        <w:rPr>
          <w:w w:val="69"/>
        </w:rPr>
        <w:t>“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جذباتي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۽ ثقافتي اهميت </w:t>
      </w:r>
      <w:r>
        <w:rPr>
          <w:w w:val="62"/>
          <w:rtl/>
        </w:rPr>
        <w:t>کي به</w:t>
      </w:r>
      <w:r>
        <w:rPr>
          <w:rtl/>
        </w:rPr>
        <w:t xml:space="preserve"> </w:t>
      </w:r>
      <w:r>
        <w:rPr>
          <w:w w:val="62"/>
          <w:rtl/>
        </w:rPr>
        <w:t>برقرار رکندي</w:t>
      </w:r>
      <w:r>
        <w:rPr>
          <w:rtl/>
        </w:rPr>
        <w:t xml:space="preserve"> </w:t>
      </w:r>
      <w:r>
        <w:rPr>
          <w:w w:val="62"/>
          <w:rtl/>
        </w:rPr>
        <w:t>اچي پئي</w:t>
      </w:r>
      <w:r>
        <w:rPr>
          <w:w w:val="62"/>
        </w:rPr>
        <w:t>.</w:t>
      </w:r>
    </w:p>
    <w:p w14:paraId="4347C4A5">
      <w:pPr>
        <w:pStyle w:val="13"/>
        <w:spacing w:line="213" w:lineRule="auto"/>
        <w:ind w:left="307" w:firstLine="432"/>
        <w:rPr>
          <w:rFonts w:ascii="Times New Roman"/>
        </w:rPr>
      </w:pPr>
      <w:r>
        <w:rPr>
          <w:rFonts w:ascii="Times New Roman"/>
        </w:rPr>
        <w:t>(Gallen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Stated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brain, not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 heart,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Centre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Consciousness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and </w:t>
      </w:r>
      <w:r>
        <w:rPr>
          <w:rFonts w:ascii="Times New Roman"/>
          <w:spacing w:val="-2"/>
        </w:rPr>
        <w:t>reason)</w:t>
      </w:r>
    </w:p>
    <w:p w14:paraId="13FF591D">
      <w:pPr>
        <w:pStyle w:val="13"/>
        <w:rPr>
          <w:rFonts w:ascii="Times New Roman"/>
          <w:sz w:val="20"/>
        </w:rPr>
      </w:pPr>
    </w:p>
    <w:p w14:paraId="2E552818">
      <w:pPr>
        <w:pStyle w:val="13"/>
        <w:spacing w:before="6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985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203835</wp:posOffset>
                </wp:positionV>
                <wp:extent cx="5772785" cy="55245"/>
                <wp:effectExtent l="0" t="0" r="0" b="0"/>
                <wp:wrapTopAndBottom/>
                <wp:docPr id="473" name="Graphic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3" o:spid="_x0000_s1026" o:spt="100" style="position:absolute;left:0pt;margin-left:70.55pt;margin-top:16.05pt;height:4.35pt;width:454.55pt;mso-position-horizontal-relative:page;mso-wrap-distance-bottom:0pt;mso-wrap-distance-top:0pt;z-index:-251517952;mso-width-relative:page;mso-height-relative:page;" fillcolor="#612322" filled="t" stroked="f" coordsize="5772785,55244" o:gfxdata="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6Wuzg2gAAAAoBAAAPAAAAAAAA&#10;AAEAIAAAACIAAABkcnMvZG93bnJldi54bWxQSwECFAAUAAAACACHTuJA9qvAU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AF1A94F">
      <w:pPr>
        <w:pStyle w:val="13"/>
        <w:spacing w:after="0"/>
        <w:rPr>
          <w:rFonts w:ascii="Times New Roman"/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75F799E">
      <w:pPr>
        <w:pStyle w:val="13"/>
        <w:spacing w:before="11"/>
        <w:rPr>
          <w:rFonts w:ascii="Times New Roman"/>
          <w:sz w:val="3"/>
        </w:rPr>
      </w:pPr>
    </w:p>
    <w:p w14:paraId="131F2B83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PW+rfeR&#10;AgAAIwcAAA4AAAAAAAAAAQAgAAAAJAEAAGRycy9lMm9Eb2MueG1sUEsFBgAAAAAGAAYAWQEAACcG&#10;AAAAAA==&#10;">
                <o:lock v:ext="edit" aspectratio="f"/>
                <v:shape id="Graphic 475" o:spid="_x0000_s1026" o:spt="100" style="position:absolute;left:0;top:0;height:40005;width:5737860;" fillcolor="#000000" filled="t" stroked="f" coordsize="5737860,40005" o:gfxdata="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heWu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2302D18">
      <w:pPr>
        <w:pStyle w:val="13"/>
        <w:bidi/>
        <w:spacing w:before="202" w:line="261" w:lineRule="auto"/>
        <w:ind w:left="153" w:right="311" w:firstLine="434"/>
        <w:jc w:val="left"/>
      </w:pPr>
      <w:r>
        <w:rPr>
          <w:w w:val="66"/>
          <w:rtl/>
        </w:rPr>
        <w:t>جڏهن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6"/>
          <w:rtl/>
        </w:rPr>
        <w:t>هِن</w:t>
      </w:r>
      <w:r>
        <w:rPr>
          <w:spacing w:val="27"/>
          <w:position w:val="5"/>
          <w:rtl/>
        </w:rPr>
        <w:t xml:space="preserve"> </w:t>
      </w:r>
      <w:r>
        <w:rPr>
          <w:w w:val="66"/>
          <w:position w:val="5"/>
          <w:rtl/>
        </w:rPr>
        <w:t>اِهو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2"/>
          <w:rtl/>
        </w:rPr>
        <w:t xml:space="preserve"> </w:t>
      </w:r>
      <w:r>
        <w:rPr>
          <w:w w:val="66"/>
          <w:rtl/>
        </w:rPr>
        <w:t>مڃيو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بيشڪ</w:t>
      </w:r>
      <w:r>
        <w:rPr>
          <w:spacing w:val="-8"/>
          <w:rtl/>
        </w:rPr>
        <w:t xml:space="preserve"> </w:t>
      </w:r>
      <w:r>
        <w:rPr>
          <w:w w:val="66"/>
          <w:rtl/>
        </w:rPr>
        <w:t>دِل</w:t>
      </w:r>
      <w:r>
        <w:rPr>
          <w:spacing w:val="-9"/>
          <w:rtl/>
        </w:rPr>
        <w:t xml:space="preserve"> </w:t>
      </w:r>
      <w:r>
        <w:rPr>
          <w:w w:val="66"/>
          <w:rtl/>
        </w:rPr>
        <w:t>جسم</w:t>
      </w:r>
      <w:r>
        <w:rPr>
          <w:spacing w:val="-9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حرارت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پهچائيندڙ</w:t>
      </w:r>
      <w:r>
        <w:rPr>
          <w:spacing w:val="-9"/>
          <w:rtl/>
        </w:rPr>
        <w:t xml:space="preserve"> </w:t>
      </w:r>
      <w:r>
        <w:rPr>
          <w:w w:val="66"/>
          <w:rtl/>
        </w:rPr>
        <w:t>عضوو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ذريعو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6"/>
          <w:rtl/>
        </w:rPr>
        <w:t xml:space="preserve">آهستي </w:t>
      </w:r>
      <w:r>
        <w:rPr>
          <w:w w:val="67"/>
          <w:rtl/>
        </w:rPr>
        <w:t>آهستي</w:t>
      </w:r>
      <w:r>
        <w:rPr>
          <w:rtl/>
        </w:rPr>
        <w:t xml:space="preserve"> </w:t>
      </w:r>
      <w:r>
        <w:rPr>
          <w:w w:val="67"/>
          <w:rtl/>
        </w:rPr>
        <w:t>هِن</w:t>
      </w:r>
      <w:r>
        <w:rPr>
          <w:spacing w:val="8"/>
          <w:rtl/>
        </w:rPr>
        <w:t xml:space="preserve"> </w:t>
      </w:r>
      <w:r>
        <w:rPr>
          <w:w w:val="67"/>
          <w:rtl/>
        </w:rPr>
        <w:t>ڪائنات</w:t>
      </w:r>
      <w:r>
        <w:rPr>
          <w:spacing w:val="-1"/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انسان</w:t>
      </w:r>
      <w:r>
        <w:rPr>
          <w:rtl/>
        </w:rPr>
        <w:t xml:space="preserve"> </w:t>
      </w:r>
      <w:r>
        <w:rPr>
          <w:w w:val="67"/>
          <w:rtl/>
        </w:rPr>
        <w:t>سفر</w:t>
      </w:r>
      <w:r>
        <w:rPr>
          <w:rtl/>
        </w:rPr>
        <w:t xml:space="preserve"> </w:t>
      </w:r>
      <w:r>
        <w:rPr>
          <w:w w:val="67"/>
          <w:rtl/>
        </w:rPr>
        <w:t>ڪندو</w:t>
      </w:r>
      <w:r>
        <w:rPr>
          <w:rtl/>
        </w:rPr>
        <w:t xml:space="preserve"> </w:t>
      </w:r>
      <w:r>
        <w:rPr>
          <w:w w:val="67"/>
          <w:rtl/>
        </w:rPr>
        <w:t>رهيو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2"/>
          <w:rtl/>
        </w:rPr>
        <w:t xml:space="preserve"> </w:t>
      </w:r>
      <w:r>
        <w:rPr>
          <w:w w:val="67"/>
          <w:rtl/>
        </w:rPr>
        <w:t>پوءِ</w:t>
      </w:r>
      <w:r>
        <w:rPr>
          <w:rtl/>
        </w:rPr>
        <w:t xml:space="preserve"> </w:t>
      </w:r>
      <w:r>
        <w:rPr>
          <w:w w:val="67"/>
          <w:rtl/>
        </w:rPr>
        <w:t>تقريبا</w:t>
      </w:r>
      <w:r>
        <w:rPr>
          <w:w w:val="67"/>
        </w:rPr>
        <w:t>˝</w:t>
      </w:r>
      <w:r>
        <w:rPr>
          <w:rtl/>
        </w:rPr>
        <w:t xml:space="preserve"> </w:t>
      </w:r>
      <w:r>
        <w:rPr>
          <w:w w:val="67"/>
          <w:rtl/>
        </w:rPr>
        <w:t>هزارين</w:t>
      </w:r>
      <w:r>
        <w:rPr>
          <w:rtl/>
        </w:rPr>
        <w:t xml:space="preserve"> </w:t>
      </w:r>
      <w:r>
        <w:rPr>
          <w:w w:val="67"/>
          <w:rtl/>
        </w:rPr>
        <w:t>سالن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کان</w:t>
      </w:r>
      <w:r>
        <w:rPr>
          <w:rtl/>
        </w:rPr>
        <w:t xml:space="preserve"> </w:t>
      </w:r>
      <w:r>
        <w:rPr>
          <w:w w:val="67"/>
          <w:rtl/>
        </w:rPr>
        <w:t>پوءِ</w:t>
      </w:r>
      <w:r>
        <w:rPr>
          <w:rtl/>
        </w:rPr>
        <w:t xml:space="preserve"> </w:t>
      </w:r>
      <w:r>
        <w:rPr>
          <w:w w:val="67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67"/>
          <w:rtl/>
        </w:rPr>
        <w:t>ٻي</w:t>
      </w:r>
      <w:r>
        <w:rPr>
          <w:rtl/>
        </w:rPr>
        <w:t xml:space="preserve"> </w:t>
      </w:r>
      <w:r>
        <w:rPr>
          <w:w w:val="67"/>
          <w:rtl/>
        </w:rPr>
        <w:t>سائنسدان</w:t>
      </w:r>
      <w:r>
        <w:rPr>
          <w:rtl/>
        </w:rPr>
        <w:t xml:space="preserve"> </w:t>
      </w:r>
      <w:r>
        <w:rPr>
          <w:w w:val="67"/>
          <w:rtl/>
        </w:rPr>
        <w:t>نالي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ليونارڊوڊاوِنسي</w:t>
      </w:r>
      <w:r>
        <w:rPr>
          <w:spacing w:val="-8"/>
          <w:rtl/>
        </w:rPr>
        <w:t xml:space="preserve"> </w:t>
      </w:r>
      <w:r>
        <w:rPr>
          <w:w w:val="70"/>
        </w:rPr>
        <w:t>Vinci)</w:t>
      </w:r>
      <w:r>
        <w:rPr>
          <w:spacing w:val="-2"/>
          <w:w w:val="70"/>
          <w:rtl/>
        </w:rPr>
        <w:t xml:space="preserve"> </w:t>
      </w:r>
      <w:r>
        <w:rPr>
          <w:w w:val="70"/>
        </w:rPr>
        <w:t>da</w:t>
      </w:r>
      <w:r>
        <w:rPr>
          <w:spacing w:val="-4"/>
          <w:w w:val="70"/>
          <w:rtl/>
        </w:rPr>
        <w:t xml:space="preserve"> </w:t>
      </w:r>
      <w:r>
        <w:rPr>
          <w:w w:val="70"/>
        </w:rPr>
        <w:t>(Leonardo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سائنسي تحقيق کان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3"/>
          <w:rtl/>
        </w:rPr>
        <w:t xml:space="preserve"> </w:t>
      </w:r>
      <w:r>
        <w:rPr>
          <w:w w:val="70"/>
          <w:rtl/>
        </w:rPr>
        <w:t>پوري يقين سان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ٻڌايو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 دِل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حرارت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پيدا</w:t>
      </w:r>
      <w:r>
        <w:rPr>
          <w:rtl/>
        </w:rPr>
        <w:t xml:space="preserve"> </w:t>
      </w:r>
      <w:r>
        <w:rPr>
          <w:w w:val="75"/>
          <w:rtl/>
        </w:rPr>
        <w:t>ڪندڙ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عضوو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يعني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 xml:space="preserve">ته </w:t>
      </w:r>
      <w:r>
        <w:rPr>
          <w:w w:val="75"/>
        </w:rPr>
        <w:t>Heat)</w:t>
      </w:r>
      <w:r>
        <w:rPr>
          <w:spacing w:val="-5"/>
          <w:w w:val="75"/>
          <w:rtl/>
        </w:rPr>
        <w:t xml:space="preserve"> </w:t>
      </w:r>
      <w:r>
        <w:rPr>
          <w:w w:val="75"/>
        </w:rPr>
        <w:t>generates</w:t>
      </w:r>
      <w:r>
        <w:rPr>
          <w:spacing w:val="-9"/>
          <w:w w:val="75"/>
          <w:rtl/>
        </w:rPr>
        <w:t xml:space="preserve"> </w:t>
      </w:r>
      <w:r>
        <w:rPr>
          <w:w w:val="75"/>
        </w:rPr>
        <w:t>(Heart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سائنسدان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 xml:space="preserve">گيلن </w:t>
      </w:r>
      <w:r>
        <w:rPr>
          <w:w w:val="75"/>
        </w:rPr>
        <w:t>(Gallen)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وانگر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هيءُ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سائنسدان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ليو</w:t>
      </w:r>
      <w:r>
        <w:rPr>
          <w:rtl/>
        </w:rPr>
        <w:t xml:space="preserve"> </w:t>
      </w:r>
      <w:r>
        <w:rPr>
          <w:w w:val="69"/>
          <w:rtl/>
        </w:rPr>
        <w:t>نارڊو پڻ قانون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تحت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اِنساني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دِل کي ڪٽي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ٻاهر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نه ڪڍڻ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rtl/>
        </w:rPr>
        <w:t xml:space="preserve"> </w:t>
      </w:r>
      <w:r>
        <w:rPr>
          <w:w w:val="69"/>
          <w:rtl/>
        </w:rPr>
        <w:t>تحقيق</w:t>
      </w:r>
      <w:r>
        <w:rPr>
          <w:spacing w:val="-7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اِنساني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دِل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اسستعمال</w:t>
      </w:r>
      <w:r>
        <w:rPr>
          <w:spacing w:val="-8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7"/>
          <w:rtl/>
        </w:rPr>
        <w:t xml:space="preserve"> </w:t>
      </w:r>
      <w:r>
        <w:rPr>
          <w:w w:val="69"/>
          <w:rtl/>
        </w:rPr>
        <w:t xml:space="preserve">ڪرڻ جو </w:t>
      </w:r>
      <w:r>
        <w:rPr>
          <w:w w:val="69"/>
          <w:position w:val="2"/>
          <w:rtl/>
        </w:rPr>
        <w:t>پابند</w:t>
      </w:r>
      <w:r>
        <w:rPr>
          <w:spacing w:val="77"/>
          <w:w w:val="150"/>
          <w:rtl/>
        </w:rPr>
        <w:t xml:space="preserve"> </w:t>
      </w:r>
      <w:r>
        <w:rPr>
          <w:w w:val="69"/>
          <w:position w:val="2"/>
          <w:rtl/>
        </w:rPr>
        <w:t>هيو</w:t>
      </w:r>
      <w:r>
        <w:rPr>
          <w:w w:val="69"/>
          <w:position w:val="2"/>
        </w:rPr>
        <w:t>.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ان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ڪري</w:t>
      </w:r>
      <w:r>
        <w:rPr>
          <w:spacing w:val="-2"/>
          <w:position w:val="2"/>
          <w:rtl/>
        </w:rPr>
        <w:t xml:space="preserve"> </w:t>
      </w:r>
      <w:r>
        <w:rPr>
          <w:w w:val="69"/>
          <w:position w:val="2"/>
          <w:rtl/>
        </w:rPr>
        <w:t>هِن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جانورن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جي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دل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تي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تجربا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ڪيا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۽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اِيناٽومي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يعني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عضوي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جون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اندريون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شڪليون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پڻ</w:t>
      </w:r>
      <w:r>
        <w:rPr>
          <w:spacing w:val="40"/>
          <w:position w:val="2"/>
          <w:rtl/>
        </w:rPr>
        <w:t xml:space="preserve"> </w:t>
      </w:r>
      <w:r>
        <w:rPr>
          <w:w w:val="76"/>
          <w:rtl/>
        </w:rPr>
        <w:t>جانورن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دلين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تي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 xml:space="preserve">ٺاهيون </w:t>
      </w:r>
      <w:r>
        <w:rPr>
          <w:w w:val="76"/>
        </w:rPr>
        <w:t>Drawings)</w:t>
      </w:r>
      <w:r>
        <w:rPr>
          <w:spacing w:val="-3"/>
          <w:w w:val="76"/>
          <w:rtl/>
        </w:rPr>
        <w:t xml:space="preserve"> </w:t>
      </w:r>
      <w:r>
        <w:rPr>
          <w:w w:val="76"/>
        </w:rPr>
        <w:t>(Anatomical</w:t>
      </w:r>
      <w:r>
        <w:rPr>
          <w:w w:val="76"/>
          <w:rtl/>
        </w:rPr>
        <w:t xml:space="preserve"> اندرين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پاسي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جون شڪليون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دل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وڍڻ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ڪٽڻ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 xml:space="preserve">بعد </w:t>
      </w:r>
      <w:r>
        <w:rPr>
          <w:w w:val="74"/>
          <w:rtl/>
        </w:rPr>
        <w:t>ٺاهيون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ويون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پوءِ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نهن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بناوت انسانن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دِل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ٻاهرين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ساخت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اندرين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بناوت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 xml:space="preserve">مئچ </w:t>
      </w:r>
      <w:r>
        <w:rPr>
          <w:w w:val="74"/>
        </w:rPr>
        <w:t>(Match)</w:t>
      </w:r>
      <w:r>
        <w:rPr>
          <w:w w:val="74"/>
          <w:rtl/>
        </w:rPr>
        <w:t xml:space="preserve"> </w:t>
      </w:r>
      <w:r>
        <w:rPr>
          <w:w w:val="70"/>
          <w:rtl/>
        </w:rPr>
        <w:t>ڪري</w:t>
      </w:r>
      <w:r>
        <w:rPr>
          <w:rtl/>
        </w:rPr>
        <w:t xml:space="preserve"> </w:t>
      </w:r>
      <w:r>
        <w:rPr>
          <w:w w:val="70"/>
          <w:rtl/>
        </w:rPr>
        <w:t>وضاحت لکي ۽ تصويرون ٺاهي پيش ڪيون ويون</w:t>
      </w:r>
      <w:r>
        <w:rPr>
          <w:w w:val="70"/>
        </w:rPr>
        <w:t>.</w:t>
      </w:r>
    </w:p>
    <w:p w14:paraId="084C2A04">
      <w:pPr>
        <w:pStyle w:val="13"/>
        <w:spacing w:line="211" w:lineRule="auto"/>
        <w:ind w:left="307" w:right="158" w:firstLine="432"/>
        <w:jc w:val="both"/>
        <w:rPr>
          <w:rFonts w:ascii="Times New Roman"/>
        </w:rPr>
      </w:pPr>
      <w:r>
        <w:rPr>
          <w:rFonts w:ascii="Times New Roman"/>
        </w:rPr>
        <w:t>(Leonardo used oxen and other animals instead produced his anatomical drawings 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animal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organs 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attempt to determine the Structure and function of human organs.)</w:t>
      </w:r>
    </w:p>
    <w:p w14:paraId="6203868A">
      <w:pPr>
        <w:pStyle w:val="13"/>
        <w:bidi/>
        <w:spacing w:line="261" w:lineRule="auto"/>
        <w:ind w:left="153" w:right="311" w:firstLine="432"/>
        <w:jc w:val="left"/>
      </w:pPr>
      <w:r>
        <w:rPr>
          <w:w w:val="70"/>
          <w:position w:val="2"/>
          <w:rtl/>
        </w:rPr>
        <w:t>وليم</w:t>
      </w:r>
      <w:r>
        <w:rPr>
          <w:spacing w:val="31"/>
          <w:position w:val="2"/>
          <w:rtl/>
        </w:rPr>
        <w:t xml:space="preserve"> </w:t>
      </w:r>
      <w:r>
        <w:rPr>
          <w:w w:val="70"/>
          <w:position w:val="2"/>
          <w:rtl/>
        </w:rPr>
        <w:t>هاروي</w:t>
      </w:r>
      <w:r>
        <w:rPr>
          <w:spacing w:val="40"/>
          <w:position w:val="2"/>
          <w:rtl/>
        </w:rPr>
        <w:t xml:space="preserve"> </w:t>
      </w:r>
      <w:r>
        <w:rPr>
          <w:w w:val="70"/>
          <w:position w:val="2"/>
        </w:rPr>
        <w:t>Harvey)</w:t>
      </w:r>
      <w:r>
        <w:rPr>
          <w:spacing w:val="27"/>
          <w:position w:val="2"/>
          <w:rtl/>
        </w:rPr>
        <w:t xml:space="preserve"> </w:t>
      </w:r>
      <w:r>
        <w:rPr>
          <w:w w:val="70"/>
          <w:position w:val="2"/>
        </w:rPr>
        <w:t>(William</w:t>
      </w:r>
      <w:r>
        <w:rPr>
          <w:w w:val="70"/>
          <w:position w:val="2"/>
          <w:rtl/>
        </w:rPr>
        <w:t>،</w:t>
      </w:r>
      <w:r>
        <w:rPr>
          <w:spacing w:val="28"/>
          <w:position w:val="2"/>
          <w:rtl/>
        </w:rPr>
        <w:t xml:space="preserve"> </w:t>
      </w:r>
      <w:r>
        <w:rPr>
          <w:w w:val="70"/>
          <w:position w:val="2"/>
          <w:rtl/>
        </w:rPr>
        <w:t>جيڪو</w:t>
      </w:r>
      <w:r>
        <w:rPr>
          <w:spacing w:val="28"/>
          <w:position w:val="2"/>
          <w:rtl/>
        </w:rPr>
        <w:t xml:space="preserve"> </w:t>
      </w:r>
      <w:r>
        <w:rPr>
          <w:w w:val="70"/>
          <w:position w:val="2"/>
          <w:rtl/>
        </w:rPr>
        <w:t>سرچارلس</w:t>
      </w:r>
      <w:r>
        <w:rPr>
          <w:spacing w:val="33"/>
          <w:position w:val="2"/>
          <w:rtl/>
        </w:rPr>
        <w:t xml:space="preserve"> </w:t>
      </w:r>
      <w:r>
        <w:rPr>
          <w:w w:val="70"/>
          <w:position w:val="2"/>
          <w:rtl/>
        </w:rPr>
        <w:t>پهرين</w:t>
      </w:r>
      <w:r>
        <w:rPr>
          <w:spacing w:val="29"/>
          <w:position w:val="2"/>
          <w:rtl/>
        </w:rPr>
        <w:t xml:space="preserve"> </w:t>
      </w:r>
      <w:r>
        <w:rPr>
          <w:w w:val="70"/>
          <w:position w:val="2"/>
          <w:rtl/>
        </w:rPr>
        <w:t>جو</w:t>
      </w:r>
      <w:r>
        <w:rPr>
          <w:spacing w:val="27"/>
          <w:position w:val="2"/>
          <w:rtl/>
        </w:rPr>
        <w:t xml:space="preserve"> </w:t>
      </w:r>
      <w:r>
        <w:rPr>
          <w:w w:val="70"/>
          <w:position w:val="2"/>
          <w:rtl/>
        </w:rPr>
        <w:t>ذاتي</w:t>
      </w:r>
      <w:r>
        <w:rPr>
          <w:spacing w:val="31"/>
          <w:position w:val="2"/>
          <w:rtl/>
        </w:rPr>
        <w:t xml:space="preserve"> </w:t>
      </w:r>
      <w:r>
        <w:rPr>
          <w:w w:val="70"/>
          <w:position w:val="2"/>
          <w:rtl/>
        </w:rPr>
        <w:t>فزيشن</w:t>
      </w:r>
      <w:r>
        <w:rPr>
          <w:spacing w:val="28"/>
          <w:position w:val="2"/>
          <w:rtl/>
        </w:rPr>
        <w:t xml:space="preserve"> </w:t>
      </w:r>
      <w:r>
        <w:rPr>
          <w:w w:val="70"/>
          <w:position w:val="2"/>
          <w:rtl/>
        </w:rPr>
        <w:t>به</w:t>
      </w:r>
      <w:r>
        <w:rPr>
          <w:spacing w:val="36"/>
          <w:rtl/>
        </w:rPr>
        <w:t xml:space="preserve">  </w:t>
      </w:r>
      <w:r>
        <w:rPr>
          <w:w w:val="70"/>
          <w:position w:val="2"/>
          <w:rtl/>
        </w:rPr>
        <w:t>هيو،</w:t>
      </w:r>
      <w:r>
        <w:rPr>
          <w:spacing w:val="30"/>
          <w:position w:val="2"/>
          <w:rtl/>
        </w:rPr>
        <w:t xml:space="preserve"> </w:t>
      </w:r>
      <w:r>
        <w:rPr>
          <w:w w:val="70"/>
          <w:position w:val="2"/>
          <w:rtl/>
        </w:rPr>
        <w:t>تنهن</w:t>
      </w:r>
      <w:r>
        <w:rPr>
          <w:spacing w:val="29"/>
          <w:position w:val="2"/>
          <w:rtl/>
        </w:rPr>
        <w:t xml:space="preserve"> </w:t>
      </w:r>
      <w:r>
        <w:rPr>
          <w:w w:val="70"/>
          <w:position w:val="2"/>
          <w:rtl/>
        </w:rPr>
        <w:t>کي</w:t>
      </w:r>
      <w:r>
        <w:rPr>
          <w:spacing w:val="29"/>
          <w:position w:val="2"/>
          <w:rtl/>
        </w:rPr>
        <w:t xml:space="preserve"> </w:t>
      </w:r>
      <w:r>
        <w:rPr>
          <w:w w:val="70"/>
          <w:position w:val="2"/>
          <w:rtl/>
        </w:rPr>
        <w:t>اِهو ڪريڊٽ</w:t>
      </w:r>
      <w:r>
        <w:rPr>
          <w:spacing w:val="-1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مليل آهي ته</w:t>
      </w:r>
      <w:r>
        <w:rPr>
          <w:spacing w:val="80"/>
          <w:rtl/>
        </w:rPr>
        <w:t xml:space="preserve"> </w:t>
      </w:r>
      <w:r>
        <w:rPr>
          <w:w w:val="70"/>
          <w:position w:val="2"/>
          <w:rtl/>
        </w:rPr>
        <w:t>هن</w:t>
      </w:r>
      <w:r>
        <w:rPr>
          <w:spacing w:val="-13"/>
          <w:position w:val="2"/>
          <w:rtl/>
        </w:rPr>
        <w:t xml:space="preserve"> </w:t>
      </w:r>
      <w:r>
        <w:rPr>
          <w:w w:val="70"/>
          <w:position w:val="2"/>
          <w:rtl/>
        </w:rPr>
        <w:t>سڀ کان</w:t>
      </w:r>
      <w:r>
        <w:rPr>
          <w:spacing w:val="-14"/>
          <w:position w:val="2"/>
          <w:rtl/>
        </w:rPr>
        <w:t xml:space="preserve"> </w:t>
      </w:r>
      <w:r>
        <w:rPr>
          <w:w w:val="70"/>
          <w:position w:val="2"/>
          <w:rtl/>
        </w:rPr>
        <w:t>پهرين اِهو</w:t>
      </w:r>
      <w:r>
        <w:rPr>
          <w:spacing w:val="-15"/>
          <w:position w:val="2"/>
          <w:rtl/>
        </w:rPr>
        <w:t xml:space="preserve"> </w:t>
      </w:r>
      <w:r>
        <w:rPr>
          <w:w w:val="70"/>
          <w:position w:val="2"/>
          <w:rtl/>
        </w:rPr>
        <w:t>ٻڌايو ته دِل</w:t>
      </w:r>
      <w:r>
        <w:rPr>
          <w:spacing w:val="-14"/>
          <w:position w:val="2"/>
          <w:rtl/>
        </w:rPr>
        <w:t xml:space="preserve"> </w:t>
      </w:r>
      <w:r>
        <w:rPr>
          <w:w w:val="70"/>
          <w:position w:val="2"/>
          <w:rtl/>
        </w:rPr>
        <w:t>هڪ اِهڙو</w:t>
      </w:r>
      <w:r>
        <w:rPr>
          <w:spacing w:val="-12"/>
          <w:position w:val="2"/>
          <w:rtl/>
        </w:rPr>
        <w:t xml:space="preserve"> </w:t>
      </w:r>
      <w:r>
        <w:rPr>
          <w:w w:val="70"/>
          <w:position w:val="2"/>
          <w:rtl/>
        </w:rPr>
        <w:t>عضوو</w:t>
      </w:r>
      <w:r>
        <w:rPr>
          <w:spacing w:val="-14"/>
          <w:position w:val="2"/>
          <w:rtl/>
        </w:rPr>
        <w:t xml:space="preserve"> </w:t>
      </w:r>
      <w:r>
        <w:rPr>
          <w:w w:val="70"/>
          <w:position w:val="2"/>
          <w:rtl/>
        </w:rPr>
        <w:t>آهي،</w:t>
      </w:r>
      <w:r>
        <w:rPr>
          <w:spacing w:val="-13"/>
          <w:position w:val="2"/>
          <w:rtl/>
        </w:rPr>
        <w:t xml:space="preserve"> </w:t>
      </w:r>
      <w:r>
        <w:rPr>
          <w:w w:val="70"/>
          <w:position w:val="2"/>
          <w:rtl/>
        </w:rPr>
        <w:t>جنهن جي</w:t>
      </w:r>
      <w:r>
        <w:rPr>
          <w:spacing w:val="-14"/>
          <w:position w:val="2"/>
          <w:rtl/>
        </w:rPr>
        <w:t xml:space="preserve"> </w:t>
      </w:r>
      <w:r>
        <w:rPr>
          <w:w w:val="70"/>
          <w:position w:val="2"/>
          <w:rtl/>
        </w:rPr>
        <w:t>وسيلي</w:t>
      </w:r>
      <w:r>
        <w:rPr>
          <w:spacing w:val="-13"/>
          <w:position w:val="2"/>
          <w:rtl/>
        </w:rPr>
        <w:t xml:space="preserve"> </w:t>
      </w:r>
      <w:r>
        <w:rPr>
          <w:w w:val="70"/>
          <w:position w:val="2"/>
          <w:rtl/>
        </w:rPr>
        <w:t xml:space="preserve">رت </w:t>
      </w:r>
      <w:r>
        <w:rPr>
          <w:w w:val="70"/>
          <w:position w:val="2"/>
        </w:rPr>
        <w:t>)</w:t>
      </w:r>
      <w:r>
        <w:rPr>
          <w:w w:val="70"/>
          <w:position w:val="2"/>
          <w:rtl/>
        </w:rPr>
        <w:t>خون</w:t>
      </w:r>
      <w:r>
        <w:rPr>
          <w:w w:val="70"/>
          <w:position w:val="2"/>
        </w:rPr>
        <w:t>(</w:t>
      </w:r>
      <w:r>
        <w:rPr>
          <w:position w:val="2"/>
          <w:rtl/>
        </w:rPr>
        <w:t xml:space="preserve"> </w:t>
      </w:r>
      <w:r>
        <w:rPr>
          <w:w w:val="69"/>
          <w:rtl/>
        </w:rPr>
        <w:t>سڄي جسم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اندر گردش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ڪندو رهي ٿو</w:t>
      </w:r>
      <w:r>
        <w:rPr>
          <w:spacing w:val="-13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اِهو سڀ</w:t>
      </w:r>
      <w:r>
        <w:rPr>
          <w:spacing w:val="-9"/>
          <w:rtl/>
        </w:rPr>
        <w:t xml:space="preserve"> </w:t>
      </w:r>
      <w:r>
        <w:rPr>
          <w:w w:val="69"/>
          <w:rtl/>
        </w:rPr>
        <w:t>سرشتو بند نالين ذريعي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دل جي معرفت پمپ ٿيندو رهي ٿو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سڄي</w:t>
      </w:r>
      <w:r>
        <w:rPr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10"/>
          <w:rtl/>
        </w:rPr>
        <w:t xml:space="preserve"> </w:t>
      </w:r>
      <w:r>
        <w:rPr>
          <w:w w:val="71"/>
          <w:rtl/>
        </w:rPr>
        <w:t>اندر</w:t>
      </w:r>
      <w:r>
        <w:rPr>
          <w:rtl/>
        </w:rPr>
        <w:t xml:space="preserve"> </w:t>
      </w:r>
      <w:r>
        <w:rPr>
          <w:w w:val="71"/>
          <w:rtl/>
        </w:rPr>
        <w:t>گردش</w:t>
      </w:r>
      <w:r>
        <w:rPr>
          <w:rtl/>
        </w:rPr>
        <w:t xml:space="preserve"> </w:t>
      </w:r>
      <w:r>
        <w:rPr>
          <w:w w:val="71"/>
          <w:rtl/>
        </w:rPr>
        <w:t>ڪندو</w:t>
      </w:r>
      <w:r>
        <w:rPr>
          <w:spacing w:val="9"/>
          <w:rtl/>
        </w:rPr>
        <w:t xml:space="preserve"> </w:t>
      </w:r>
      <w:r>
        <w:rPr>
          <w:w w:val="71"/>
          <w:rtl/>
        </w:rPr>
        <w:t>رهي</w:t>
      </w:r>
      <w:r>
        <w:rPr>
          <w:rtl/>
        </w:rPr>
        <w:t xml:space="preserve"> </w:t>
      </w:r>
      <w:r>
        <w:rPr>
          <w:w w:val="71"/>
          <w:rtl/>
        </w:rPr>
        <w:t>ٿو</w:t>
      </w:r>
      <w:r>
        <w:rPr>
          <w:rtl/>
        </w:rPr>
        <w:t xml:space="preserve"> </w:t>
      </w:r>
      <w:r>
        <w:rPr>
          <w:w w:val="71"/>
          <w:rtl/>
        </w:rPr>
        <w:t>هِن</w:t>
      </w:r>
      <w:r>
        <w:rPr>
          <w:rtl/>
        </w:rPr>
        <w:t xml:space="preserve"> </w:t>
      </w:r>
      <w:r>
        <w:rPr>
          <w:w w:val="71"/>
          <w:rtl/>
        </w:rPr>
        <w:t>ئي</w:t>
      </w:r>
      <w:r>
        <w:rPr>
          <w:spacing w:val="9"/>
          <w:rtl/>
        </w:rPr>
        <w:t xml:space="preserve"> </w:t>
      </w:r>
      <w:r>
        <w:rPr>
          <w:w w:val="71"/>
          <w:rtl/>
        </w:rPr>
        <w:t>سائندان</w:t>
      </w:r>
      <w:r>
        <w:rPr>
          <w:spacing w:val="9"/>
          <w:rtl/>
        </w:rPr>
        <w:t xml:space="preserve"> </w:t>
      </w:r>
      <w:r>
        <w:rPr>
          <w:w w:val="71"/>
          <w:rtl/>
        </w:rPr>
        <w:t>سڀ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پهريان</w:t>
      </w:r>
      <w:r>
        <w:rPr>
          <w:rtl/>
        </w:rPr>
        <w:t xml:space="preserve"> </w:t>
      </w:r>
      <w:r>
        <w:rPr>
          <w:w w:val="71"/>
          <w:rtl/>
        </w:rPr>
        <w:t>باقاعده</w:t>
      </w:r>
      <w:r>
        <w:rPr>
          <w:rtl/>
        </w:rPr>
        <w:t xml:space="preserve"> </w:t>
      </w:r>
      <w:r>
        <w:rPr>
          <w:w w:val="71"/>
          <w:rtl/>
        </w:rPr>
        <w:t>صحيح</w:t>
      </w:r>
      <w:r>
        <w:rPr>
          <w:rtl/>
        </w:rPr>
        <w:t xml:space="preserve"> </w:t>
      </w:r>
      <w:r>
        <w:rPr>
          <w:w w:val="71"/>
          <w:rtl/>
        </w:rPr>
        <w:t>نموني</w:t>
      </w:r>
      <w:r>
        <w:rPr>
          <w:rtl/>
        </w:rPr>
        <w:t xml:space="preserve"> </w:t>
      </w:r>
      <w:r>
        <w:rPr>
          <w:w w:val="71"/>
          <w:rtl/>
        </w:rPr>
        <w:t>اِها</w:t>
      </w:r>
      <w:r>
        <w:rPr>
          <w:rtl/>
        </w:rPr>
        <w:t xml:space="preserve"> </w:t>
      </w:r>
      <w:r>
        <w:rPr>
          <w:w w:val="71"/>
          <w:rtl/>
        </w:rPr>
        <w:t>وضاحت</w:t>
      </w:r>
      <w:r>
        <w:rPr>
          <w:spacing w:val="40"/>
          <w:rtl/>
        </w:rPr>
        <w:t xml:space="preserve"> </w:t>
      </w:r>
      <w:r>
        <w:rPr>
          <w:w w:val="74"/>
          <w:rtl/>
        </w:rPr>
        <w:t>ٻڌائي</w:t>
      </w:r>
      <w:r>
        <w:rPr>
          <w:spacing w:val="-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جون</w:t>
      </w:r>
      <w:r>
        <w:rPr>
          <w:rtl/>
        </w:rPr>
        <w:t xml:space="preserve"> </w:t>
      </w:r>
      <w:r>
        <w:rPr>
          <w:w w:val="74"/>
          <w:rtl/>
        </w:rPr>
        <w:t>خاصيتون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ڪهڙيون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آهن</w:t>
      </w:r>
      <w:r>
        <w:rPr>
          <w:spacing w:val="-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ڪيئن</w:t>
      </w:r>
      <w:r>
        <w:rPr>
          <w:rtl/>
        </w:rPr>
        <w:t xml:space="preserve"> </w:t>
      </w:r>
      <w:r>
        <w:rPr>
          <w:w w:val="74"/>
          <w:rtl/>
        </w:rPr>
        <w:t>رت</w:t>
      </w:r>
      <w:r>
        <w:rPr>
          <w:rtl/>
        </w:rPr>
        <w:t xml:space="preserve"> </w:t>
      </w:r>
      <w:r>
        <w:rPr>
          <w:w w:val="74"/>
          <w:rtl/>
        </w:rPr>
        <w:t>سڄي</w:t>
      </w:r>
      <w:r>
        <w:rPr>
          <w:rtl/>
        </w:rPr>
        <w:t xml:space="preserve"> </w:t>
      </w:r>
      <w:r>
        <w:rPr>
          <w:w w:val="74"/>
          <w:rtl/>
        </w:rPr>
        <w:t>بدن</w:t>
      </w:r>
      <w:r>
        <w:rPr>
          <w:spacing w:val="-4"/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-5"/>
          <w:rtl/>
        </w:rPr>
        <w:t xml:space="preserve"> </w:t>
      </w:r>
      <w:r>
        <w:rPr>
          <w:w w:val="74"/>
          <w:rtl/>
        </w:rPr>
        <w:t>گردش</w:t>
      </w:r>
      <w:r>
        <w:rPr>
          <w:rtl/>
        </w:rPr>
        <w:t xml:space="preserve"> </w:t>
      </w:r>
      <w:r>
        <w:rPr>
          <w:w w:val="74"/>
          <w:rtl/>
        </w:rPr>
        <w:t>۾</w:t>
      </w:r>
      <w:r>
        <w:rPr>
          <w:spacing w:val="-5"/>
          <w:rtl/>
        </w:rPr>
        <w:t xml:space="preserve"> </w:t>
      </w:r>
      <w:r>
        <w:rPr>
          <w:w w:val="74"/>
          <w:rtl/>
        </w:rPr>
        <w:t>رهي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4"/>
          <w:rtl/>
        </w:rPr>
        <w:t xml:space="preserve">هر </w:t>
      </w:r>
      <w:r>
        <w:rPr>
          <w:w w:val="71"/>
          <w:rtl/>
        </w:rPr>
        <w:t>عضوي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ننڍي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ننڍي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گهرڙي تائين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آڪسيجن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پهچائي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موٽ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ڪاربن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ڊاءِ آڪسائيڊ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ٻاهر</w:t>
      </w:r>
      <w:r>
        <w:rPr>
          <w:rtl/>
        </w:rPr>
        <w:t xml:space="preserve"> </w:t>
      </w:r>
      <w:r>
        <w:rPr>
          <w:w w:val="71"/>
          <w:rtl/>
        </w:rPr>
        <w:t>خارج</w:t>
      </w:r>
      <w:r>
        <w:rPr>
          <w:spacing w:val="-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ٿي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خوراڪ</w:t>
      </w:r>
      <w:r>
        <w:rPr>
          <w:spacing w:val="-1"/>
          <w:rtl/>
        </w:rPr>
        <w:t xml:space="preserve"> </w:t>
      </w:r>
      <w:r>
        <w:rPr>
          <w:w w:val="71"/>
          <w:rtl/>
        </w:rPr>
        <w:t>پڻ</w:t>
      </w:r>
      <w:r>
        <w:rPr>
          <w:rtl/>
        </w:rPr>
        <w:t xml:space="preserve"> </w:t>
      </w:r>
      <w:r>
        <w:rPr>
          <w:w w:val="71"/>
          <w:rtl/>
        </w:rPr>
        <w:t>پهچائي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هڪ</w:t>
      </w:r>
      <w:r>
        <w:rPr>
          <w:rtl/>
        </w:rPr>
        <w:t xml:space="preserve"> </w:t>
      </w:r>
      <w:r>
        <w:rPr>
          <w:w w:val="71"/>
          <w:rtl/>
        </w:rPr>
        <w:t>تجربي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وضاحت</w:t>
      </w:r>
      <w:r>
        <w:rPr>
          <w:rtl/>
        </w:rPr>
        <w:t xml:space="preserve"> </w:t>
      </w:r>
      <w:r>
        <w:rPr>
          <w:w w:val="71"/>
          <w:rtl/>
        </w:rPr>
        <w:t>ڪندي</w:t>
      </w:r>
      <w:r>
        <w:rPr>
          <w:rtl/>
        </w:rPr>
        <w:t xml:space="preserve"> </w:t>
      </w:r>
      <w:r>
        <w:rPr>
          <w:w w:val="71"/>
          <w:rtl/>
        </w:rPr>
        <w:t>هِن</w:t>
      </w:r>
      <w:r>
        <w:rPr>
          <w:rtl/>
        </w:rPr>
        <w:t xml:space="preserve"> </w:t>
      </w:r>
      <w:r>
        <w:rPr>
          <w:w w:val="71"/>
          <w:rtl/>
        </w:rPr>
        <w:t>اِهو</w:t>
      </w:r>
      <w:r>
        <w:rPr>
          <w:rtl/>
        </w:rPr>
        <w:t xml:space="preserve"> </w:t>
      </w:r>
      <w:r>
        <w:rPr>
          <w:w w:val="71"/>
          <w:rtl/>
        </w:rPr>
        <w:t>ٻڌايو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ڪيئن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نه</w:t>
      </w:r>
      <w:r>
        <w:rPr>
          <w:rtl/>
        </w:rPr>
        <w:t xml:space="preserve"> </w:t>
      </w:r>
      <w:r>
        <w:rPr>
          <w:w w:val="71"/>
          <w:rtl/>
        </w:rPr>
        <w:t xml:space="preserve">نَس </w:t>
      </w:r>
      <w:r>
        <w:rPr>
          <w:w w:val="65"/>
          <w:rtl/>
        </w:rPr>
        <w:t>هِٺانهين ڏانهن رت کنيو پئي</w:t>
      </w:r>
      <w:r>
        <w:rPr>
          <w:rtl/>
        </w:rPr>
        <w:t xml:space="preserve"> </w:t>
      </w:r>
      <w:r>
        <w:rPr>
          <w:w w:val="65"/>
          <w:rtl/>
        </w:rPr>
        <w:t>وڃي</w:t>
      </w:r>
      <w:r>
        <w:rPr>
          <w:w w:val="65"/>
        </w:rPr>
        <w:t>“.</w:t>
      </w:r>
    </w:p>
    <w:p w14:paraId="7805D7A8">
      <w:pPr>
        <w:pStyle w:val="13"/>
        <w:spacing w:line="213" w:lineRule="auto"/>
        <w:ind w:left="307" w:right="174" w:firstLine="432"/>
        <w:jc w:val="both"/>
        <w:rPr>
          <w:rFonts w:ascii="Times New Roman"/>
        </w:rPr>
      </w:pPr>
      <w:r>
        <w:rPr>
          <w:rFonts w:ascii="Times New Roman"/>
        </w:rPr>
        <w:t>(In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one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his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experiments,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`milked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vein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downward`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demonstrate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its one- way action.)</w:t>
      </w:r>
    </w:p>
    <w:p w14:paraId="6A9AA42E">
      <w:pPr>
        <w:pStyle w:val="13"/>
        <w:bidi/>
        <w:spacing w:before="13" w:line="266" w:lineRule="auto"/>
        <w:ind w:left="152" w:right="311" w:firstLine="435"/>
        <w:jc w:val="left"/>
      </w:pPr>
      <w:r>
        <w:rPr>
          <w:w w:val="68"/>
          <w:rtl/>
        </w:rPr>
        <w:t>چار</w:t>
      </w:r>
      <w:r>
        <w:rPr>
          <w:spacing w:val="35"/>
          <w:rtl/>
        </w:rPr>
        <w:t xml:space="preserve"> </w:t>
      </w:r>
      <w:r>
        <w:rPr>
          <w:w w:val="68"/>
          <w:rtl/>
        </w:rPr>
        <w:t>سَوَ</w:t>
      </w:r>
      <w:r>
        <w:rPr>
          <w:spacing w:val="27"/>
          <w:rtl/>
        </w:rPr>
        <w:t xml:space="preserve"> </w:t>
      </w:r>
      <w:r>
        <w:rPr>
          <w:w w:val="68"/>
          <w:rtl/>
        </w:rPr>
        <w:t>سال</w:t>
      </w:r>
      <w:r>
        <w:rPr>
          <w:spacing w:val="40"/>
          <w:rtl/>
        </w:rPr>
        <w:t xml:space="preserve"> </w:t>
      </w:r>
      <w:r>
        <w:rPr>
          <w:w w:val="68"/>
          <w:rtl/>
        </w:rPr>
        <w:t>بعد</w:t>
      </w:r>
      <w:r>
        <w:rPr>
          <w:spacing w:val="34"/>
          <w:rtl/>
        </w:rPr>
        <w:t xml:space="preserve"> </w:t>
      </w:r>
      <w:r>
        <w:rPr>
          <w:w w:val="68"/>
          <w:rtl/>
        </w:rPr>
        <w:t>هينئر</w:t>
      </w:r>
      <w:r>
        <w:rPr>
          <w:spacing w:val="38"/>
          <w:rtl/>
        </w:rPr>
        <w:t xml:space="preserve"> </w:t>
      </w:r>
      <w:r>
        <w:rPr>
          <w:w w:val="68"/>
          <w:rtl/>
        </w:rPr>
        <w:t>د</w:t>
      </w:r>
      <w:r>
        <w:rPr>
          <w:spacing w:val="-40"/>
          <w:w w:val="68"/>
          <w:position w:val="-2"/>
          <w:rtl/>
        </w:rPr>
        <w:t xml:space="preserve"> </w:t>
      </w:r>
      <w:r>
        <w:rPr>
          <w:w w:val="68"/>
          <w:rtl/>
        </w:rPr>
        <w:t>نيا</w:t>
      </w:r>
      <w:r>
        <w:rPr>
          <w:spacing w:val="37"/>
          <w:rtl/>
        </w:rPr>
        <w:t xml:space="preserve"> </w:t>
      </w:r>
      <w:r>
        <w:rPr>
          <w:w w:val="68"/>
          <w:rtl/>
        </w:rPr>
        <w:t>۾</w:t>
      </w:r>
      <w:r>
        <w:rPr>
          <w:spacing w:val="40"/>
          <w:rtl/>
        </w:rPr>
        <w:t xml:space="preserve"> </w:t>
      </w:r>
      <w:r>
        <w:rPr>
          <w:w w:val="68"/>
          <w:rtl/>
        </w:rPr>
        <w:t>ٽيڪنالاجي</w:t>
      </w:r>
      <w:r>
        <w:rPr>
          <w:spacing w:val="38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35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38"/>
          <w:rtl/>
        </w:rPr>
        <w:t xml:space="preserve"> </w:t>
      </w:r>
      <w:r>
        <w:rPr>
          <w:w w:val="68"/>
          <w:rtl/>
        </w:rPr>
        <w:t>ايڊوانس</w:t>
      </w:r>
      <w:r>
        <w:rPr>
          <w:spacing w:val="40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35"/>
          <w:rtl/>
        </w:rPr>
        <w:t xml:space="preserve"> </w:t>
      </w:r>
      <w:r>
        <w:rPr>
          <w:w w:val="68"/>
          <w:rtl/>
        </w:rPr>
        <w:t>وئي</w:t>
      </w:r>
      <w:r>
        <w:rPr>
          <w:spacing w:val="35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37"/>
          <w:rtl/>
        </w:rPr>
        <w:t xml:space="preserve"> </w:t>
      </w:r>
      <w:r>
        <w:rPr>
          <w:w w:val="68"/>
          <w:rtl/>
        </w:rPr>
        <w:t>جديد</w:t>
      </w:r>
      <w:r>
        <w:rPr>
          <w:spacing w:val="38"/>
          <w:rtl/>
        </w:rPr>
        <w:t xml:space="preserve"> </w:t>
      </w:r>
      <w:r>
        <w:rPr>
          <w:w w:val="68"/>
          <w:rtl/>
        </w:rPr>
        <w:t>د</w:t>
      </w:r>
      <w:r>
        <w:rPr>
          <w:spacing w:val="-40"/>
          <w:w w:val="68"/>
          <w:position w:val="-2"/>
          <w:rtl/>
        </w:rPr>
        <w:t xml:space="preserve"> </w:t>
      </w:r>
      <w:r>
        <w:rPr>
          <w:w w:val="68"/>
          <w:rtl/>
        </w:rPr>
        <w:t>نيا</w:t>
      </w:r>
      <w:r>
        <w:rPr>
          <w:spacing w:val="37"/>
          <w:rtl/>
        </w:rPr>
        <w:t xml:space="preserve"> </w:t>
      </w:r>
      <w:r>
        <w:rPr>
          <w:w w:val="68"/>
          <w:rtl/>
        </w:rPr>
        <w:t>۾</w:t>
      </w:r>
      <w:r>
        <w:rPr>
          <w:spacing w:val="37"/>
          <w:rtl/>
        </w:rPr>
        <w:t xml:space="preserve"> </w:t>
      </w:r>
      <w:r>
        <w:rPr>
          <w:w w:val="68"/>
          <w:rtl/>
        </w:rPr>
        <w:t xml:space="preserve">جديد </w:t>
      </w:r>
      <w:r>
        <w:rPr>
          <w:w w:val="63"/>
          <w:rtl/>
        </w:rPr>
        <w:t>ٽيڪنالاجي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3"/>
          <w:rtl/>
        </w:rPr>
        <w:t>ذريعي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جتي</w:t>
      </w:r>
      <w:r>
        <w:rPr>
          <w:spacing w:val="-7"/>
          <w:rtl/>
        </w:rPr>
        <w:t xml:space="preserve"> </w:t>
      </w:r>
      <w:r>
        <w:rPr>
          <w:w w:val="63"/>
          <w:rtl/>
        </w:rPr>
        <w:t>ٻين</w:t>
      </w:r>
      <w:r>
        <w:rPr>
          <w:rtl/>
        </w:rPr>
        <w:t xml:space="preserve"> </w:t>
      </w:r>
      <w:r>
        <w:rPr>
          <w:w w:val="63"/>
          <w:rtl/>
        </w:rPr>
        <w:t>علمن</w:t>
      </w:r>
      <w:r>
        <w:rPr>
          <w:spacing w:val="-2"/>
          <w:rtl/>
        </w:rPr>
        <w:t xml:space="preserve"> </w:t>
      </w:r>
      <w:r>
        <w:rPr>
          <w:w w:val="63"/>
          <w:rtl/>
        </w:rPr>
        <w:t>ترقي</w:t>
      </w:r>
      <w:r>
        <w:rPr>
          <w:spacing w:val="-4"/>
          <w:rtl/>
        </w:rPr>
        <w:t xml:space="preserve"> </w:t>
      </w:r>
      <w:r>
        <w:rPr>
          <w:w w:val="63"/>
          <w:rtl/>
        </w:rPr>
        <w:t>ڪئي</w:t>
      </w:r>
      <w:r>
        <w:rPr>
          <w:rtl/>
        </w:rPr>
        <w:t xml:space="preserve"> </w:t>
      </w:r>
      <w:r>
        <w:rPr>
          <w:w w:val="63"/>
          <w:rtl/>
        </w:rPr>
        <w:t>آهي</w:t>
      </w:r>
      <w:r>
        <w:rPr>
          <w:spacing w:val="74"/>
          <w:position w:val="1"/>
          <w:rtl/>
        </w:rPr>
        <w:t xml:space="preserve"> </w:t>
      </w:r>
      <w:r>
        <w:rPr>
          <w:w w:val="63"/>
          <w:rtl/>
        </w:rPr>
        <w:t>اتي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ميڊيڪل</w:t>
      </w:r>
      <w:r>
        <w:rPr>
          <w:rtl/>
        </w:rPr>
        <w:t xml:space="preserve"> </w:t>
      </w:r>
      <w:r>
        <w:rPr>
          <w:w w:val="63"/>
          <w:rtl/>
        </w:rPr>
        <w:t>سائنس</w:t>
      </w:r>
      <w:r>
        <w:rPr>
          <w:spacing w:val="-4"/>
          <w:rtl/>
        </w:rPr>
        <w:t xml:space="preserve"> </w:t>
      </w:r>
      <w:r>
        <w:rPr>
          <w:w w:val="63"/>
          <w:rtl/>
        </w:rPr>
        <w:t>به</w:t>
      </w:r>
      <w:r>
        <w:rPr>
          <w:rtl/>
        </w:rPr>
        <w:t xml:space="preserve"> </w:t>
      </w:r>
      <w:r>
        <w:rPr>
          <w:w w:val="63"/>
          <w:rtl/>
        </w:rPr>
        <w:t>پوئتي</w:t>
      </w:r>
      <w:r>
        <w:rPr>
          <w:spacing w:val="-7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6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4"/>
          <w:rtl/>
        </w:rPr>
        <w:t xml:space="preserve"> </w:t>
      </w:r>
      <w:r>
        <w:rPr>
          <w:w w:val="63"/>
          <w:rtl/>
        </w:rPr>
        <w:t>بلڪه</w:t>
      </w:r>
      <w:r>
        <w:rPr>
          <w:spacing w:val="-1"/>
          <w:rtl/>
        </w:rPr>
        <w:t xml:space="preserve"> </w:t>
      </w:r>
      <w:r>
        <w:rPr>
          <w:w w:val="63"/>
          <w:rtl/>
        </w:rPr>
        <w:t>هينئر</w:t>
      </w:r>
      <w:r>
        <w:rPr>
          <w:rtl/>
        </w:rPr>
        <w:t xml:space="preserve"> </w:t>
      </w:r>
      <w:r>
        <w:rPr>
          <w:w w:val="71"/>
          <w:rtl/>
        </w:rPr>
        <w:t>ڊرامائي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انداز</w:t>
      </w:r>
      <w:r>
        <w:rPr>
          <w:spacing w:val="-5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ترقيءَ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منزلون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طئي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ڪندي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ميڊيڪل</w:t>
      </w:r>
      <w:r>
        <w:rPr>
          <w:spacing w:val="-5"/>
          <w:rtl/>
        </w:rPr>
        <w:t xml:space="preserve"> </w:t>
      </w:r>
      <w:r>
        <w:rPr>
          <w:w w:val="71"/>
          <w:rtl/>
        </w:rPr>
        <w:t>سائنس</w:t>
      </w:r>
      <w:r>
        <w:rPr>
          <w:spacing w:val="-9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9"/>
          <w:rtl/>
        </w:rPr>
        <w:t xml:space="preserve"> </w:t>
      </w:r>
      <w:r>
        <w:rPr>
          <w:w w:val="71"/>
          <w:rtl/>
        </w:rPr>
        <w:t>تيز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رفتاري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نئين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جديد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انداز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72"/>
          <w:rtl/>
        </w:rPr>
        <w:t>ڪاميابيون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ماڻي</w:t>
      </w:r>
      <w:r>
        <w:rPr>
          <w:spacing w:val="-18"/>
          <w:rtl/>
        </w:rPr>
        <w:t xml:space="preserve"> </w:t>
      </w:r>
      <w:r>
        <w:rPr>
          <w:w w:val="72"/>
          <w:rtl/>
        </w:rPr>
        <w:t>ورتيون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اڄ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جديد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دور</w:t>
      </w:r>
      <w:r>
        <w:rPr>
          <w:spacing w:val="-17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صرف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اِهو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ممڪڻ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بڻيو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دِل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سرجري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ڪئي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وڃي</w:t>
      </w:r>
    </w:p>
    <w:p w14:paraId="32FF32F0">
      <w:pPr>
        <w:pStyle w:val="13"/>
        <w:bidi/>
        <w:spacing w:before="4"/>
        <w:ind w:left="157" w:right="0" w:firstLine="0"/>
        <w:jc w:val="left"/>
      </w:pPr>
      <w:r>
        <w:rPr>
          <w:w w:val="68"/>
          <w:rtl/>
        </w:rPr>
        <w:t>۽</w:t>
      </w:r>
      <w:r>
        <w:rPr>
          <w:spacing w:val="31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3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spacing w:val="30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34"/>
          <w:rtl/>
        </w:rPr>
        <w:t xml:space="preserve"> </w:t>
      </w:r>
      <w:r>
        <w:rPr>
          <w:w w:val="68"/>
          <w:rtl/>
        </w:rPr>
        <w:t>سِڌو</w:t>
      </w:r>
      <w:r>
        <w:rPr>
          <w:spacing w:val="29"/>
          <w:rtl/>
        </w:rPr>
        <w:t xml:space="preserve"> </w:t>
      </w:r>
      <w:r>
        <w:rPr>
          <w:w w:val="68"/>
          <w:rtl/>
        </w:rPr>
        <w:t>سنئون</w:t>
      </w:r>
      <w:r>
        <w:rPr>
          <w:spacing w:val="34"/>
          <w:rtl/>
        </w:rPr>
        <w:t xml:space="preserve"> </w:t>
      </w:r>
      <w:r>
        <w:rPr>
          <w:w w:val="68"/>
          <w:rtl/>
        </w:rPr>
        <w:t>سِٽيلائيٽ</w:t>
      </w:r>
      <w:r>
        <w:rPr>
          <w:spacing w:val="29"/>
          <w:rtl/>
        </w:rPr>
        <w:t xml:space="preserve"> </w:t>
      </w:r>
      <w:r>
        <w:rPr>
          <w:w w:val="68"/>
          <w:rtl/>
        </w:rPr>
        <w:t>ذريعي</w:t>
      </w:r>
      <w:r>
        <w:rPr>
          <w:spacing w:val="29"/>
          <w:rtl/>
        </w:rPr>
        <w:t xml:space="preserve"> </w:t>
      </w:r>
      <w:r>
        <w:rPr>
          <w:w w:val="68"/>
          <w:rtl/>
        </w:rPr>
        <w:t>ڏيکاريو</w:t>
      </w:r>
      <w:r>
        <w:rPr>
          <w:spacing w:val="32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33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31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29"/>
          <w:rtl/>
        </w:rPr>
        <w:t xml:space="preserve"> </w:t>
      </w:r>
      <w:r>
        <w:rPr>
          <w:w w:val="68"/>
          <w:rtl/>
        </w:rPr>
        <w:t>سائنسدان</w:t>
      </w:r>
      <w:r>
        <w:rPr>
          <w:spacing w:val="33"/>
          <w:rtl/>
        </w:rPr>
        <w:t xml:space="preserve"> </w:t>
      </w:r>
      <w:r>
        <w:rPr>
          <w:w w:val="68"/>
          <w:rtl/>
        </w:rPr>
        <w:t>وِلسن</w:t>
      </w:r>
      <w:r>
        <w:rPr>
          <w:spacing w:val="34"/>
          <w:rtl/>
        </w:rPr>
        <w:t xml:space="preserve"> </w:t>
      </w:r>
      <w:r>
        <w:rPr>
          <w:w w:val="68"/>
          <w:rtl/>
        </w:rPr>
        <w:t>گريٽبئڪ</w:t>
      </w:r>
      <w:r>
        <w:rPr>
          <w:spacing w:val="52"/>
          <w:w w:val="150"/>
          <w:rtl/>
        </w:rPr>
        <w:t xml:space="preserve"> </w:t>
      </w:r>
      <w:r>
        <w:rPr>
          <w:w w:val="68"/>
        </w:rPr>
        <w:t>(Willson</w:t>
      </w:r>
    </w:p>
    <w:p w14:paraId="41EEAEE2">
      <w:pPr>
        <w:pStyle w:val="13"/>
        <w:bidi/>
        <w:spacing w:before="47" w:line="266" w:lineRule="auto"/>
        <w:ind w:left="153" w:right="311" w:firstLine="6"/>
        <w:jc w:val="left"/>
      </w:pPr>
      <w:r>
        <w:rPr>
          <w:w w:val="73"/>
          <w:position w:val="1"/>
        </w:rPr>
        <w:t>Greatback)</w:t>
      </w:r>
      <w:r>
        <w:rPr>
          <w:spacing w:val="-6"/>
          <w:position w:val="1"/>
          <w:rtl/>
        </w:rPr>
        <w:t xml:space="preserve"> </w:t>
      </w:r>
      <w:r>
        <w:rPr>
          <w:w w:val="73"/>
          <w:position w:val="1"/>
          <w:rtl/>
        </w:rPr>
        <w:t>جا</w:t>
      </w:r>
      <w:r>
        <w:rPr>
          <w:spacing w:val="-4"/>
          <w:position w:val="1"/>
          <w:rtl/>
        </w:rPr>
        <w:t xml:space="preserve"> </w:t>
      </w:r>
      <w:r>
        <w:rPr>
          <w:w w:val="73"/>
          <w:position w:val="1"/>
          <w:rtl/>
        </w:rPr>
        <w:t>اِحسانمند</w:t>
      </w:r>
      <w:r>
        <w:rPr>
          <w:spacing w:val="-2"/>
          <w:position w:val="1"/>
          <w:rtl/>
        </w:rPr>
        <w:t xml:space="preserve"> </w:t>
      </w:r>
      <w:r>
        <w:rPr>
          <w:w w:val="73"/>
          <w:position w:val="1"/>
          <w:rtl/>
        </w:rPr>
        <w:t>آهيون،</w:t>
      </w:r>
      <w:r>
        <w:rPr>
          <w:spacing w:val="-6"/>
          <w:position w:val="1"/>
          <w:rtl/>
        </w:rPr>
        <w:t xml:space="preserve"> </w:t>
      </w:r>
      <w:r>
        <w:rPr>
          <w:w w:val="73"/>
          <w:position w:val="1"/>
          <w:rtl/>
        </w:rPr>
        <w:t>جنهن</w:t>
      </w:r>
      <w:r>
        <w:rPr>
          <w:spacing w:val="-8"/>
          <w:position w:val="1"/>
          <w:rtl/>
        </w:rPr>
        <w:t xml:space="preserve"> </w:t>
      </w:r>
      <w:r>
        <w:rPr>
          <w:w w:val="73"/>
          <w:position w:val="1"/>
          <w:rtl/>
        </w:rPr>
        <w:t>پهريون</w:t>
      </w:r>
      <w:r>
        <w:rPr>
          <w:spacing w:val="-4"/>
          <w:position w:val="1"/>
          <w:rtl/>
        </w:rPr>
        <w:t xml:space="preserve"> </w:t>
      </w:r>
      <w:r>
        <w:rPr>
          <w:w w:val="73"/>
          <w:position w:val="1"/>
          <w:rtl/>
        </w:rPr>
        <w:t>ڀيرو</w:t>
      </w:r>
      <w:r>
        <w:rPr>
          <w:spacing w:val="-4"/>
          <w:position w:val="1"/>
          <w:rtl/>
        </w:rPr>
        <w:t xml:space="preserve"> </w:t>
      </w:r>
      <w:r>
        <w:rPr>
          <w:w w:val="73"/>
          <w:position w:val="1"/>
          <w:rtl/>
        </w:rPr>
        <w:t>اِهڙو</w:t>
      </w:r>
      <w:r>
        <w:rPr>
          <w:spacing w:val="-8"/>
          <w:position w:val="1"/>
          <w:rtl/>
        </w:rPr>
        <w:t xml:space="preserve"> </w:t>
      </w:r>
      <w:r>
        <w:rPr>
          <w:w w:val="73"/>
          <w:position w:val="1"/>
          <w:rtl/>
        </w:rPr>
        <w:t>مصنوعي</w:t>
      </w:r>
      <w:r>
        <w:rPr>
          <w:position w:val="1"/>
          <w:rtl/>
        </w:rPr>
        <w:t xml:space="preserve"> </w:t>
      </w:r>
      <w:r>
        <w:rPr>
          <w:w w:val="73"/>
          <w:position w:val="1"/>
          <w:rtl/>
        </w:rPr>
        <w:t>دِل</w:t>
      </w:r>
      <w:r>
        <w:rPr>
          <w:spacing w:val="-6"/>
          <w:position w:val="1"/>
          <w:rtl/>
        </w:rPr>
        <w:t xml:space="preserve"> </w:t>
      </w:r>
      <w:r>
        <w:rPr>
          <w:w w:val="73"/>
          <w:position w:val="1"/>
          <w:rtl/>
        </w:rPr>
        <w:t>جو</w:t>
      </w:r>
      <w:r>
        <w:rPr>
          <w:spacing w:val="-8"/>
          <w:position w:val="1"/>
          <w:rtl/>
        </w:rPr>
        <w:t xml:space="preserve"> </w:t>
      </w:r>
      <w:r>
        <w:rPr>
          <w:w w:val="73"/>
          <w:position w:val="1"/>
          <w:rtl/>
        </w:rPr>
        <w:t>پِيس</w:t>
      </w:r>
      <w:r>
        <w:rPr>
          <w:spacing w:val="-8"/>
          <w:position w:val="1"/>
          <w:rtl/>
        </w:rPr>
        <w:t xml:space="preserve"> </w:t>
      </w:r>
      <w:r>
        <w:rPr>
          <w:w w:val="73"/>
          <w:position w:val="1"/>
          <w:rtl/>
        </w:rPr>
        <w:t>ميڪر</w:t>
      </w:r>
      <w:r>
        <w:rPr>
          <w:spacing w:val="-1"/>
          <w:position w:val="1"/>
          <w:rtl/>
        </w:rPr>
        <w:t xml:space="preserve"> </w:t>
      </w:r>
      <w:r>
        <w:rPr>
          <w:w w:val="73"/>
          <w:position w:val="1"/>
          <w:rtl/>
        </w:rPr>
        <w:t>ٺاهيو</w:t>
      </w:r>
      <w:r>
        <w:rPr>
          <w:spacing w:val="-2"/>
          <w:position w:val="1"/>
          <w:rtl/>
        </w:rPr>
        <w:t xml:space="preserve"> </w:t>
      </w:r>
      <w:r>
        <w:rPr>
          <w:w w:val="73"/>
          <w:position w:val="1"/>
          <w:rtl/>
        </w:rPr>
        <w:t>آهي</w:t>
      </w:r>
      <w:r>
        <w:rPr>
          <w:spacing w:val="-6"/>
          <w:position w:val="1"/>
          <w:rtl/>
        </w:rPr>
        <w:t xml:space="preserve"> </w:t>
      </w:r>
      <w:r>
        <w:rPr>
          <w:w w:val="73"/>
          <w:position w:val="1"/>
          <w:rtl/>
        </w:rPr>
        <w:t>جيڪو</w:t>
      </w:r>
      <w:r>
        <w:rPr>
          <w:position w:val="1"/>
          <w:rtl/>
        </w:rPr>
        <w:t xml:space="preserve"> </w:t>
      </w:r>
      <w:r>
        <w:rPr>
          <w:w w:val="65"/>
          <w:rtl/>
        </w:rPr>
        <w:t>آرام سان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لڳائي سگهجي ٿو تقريبا</w:t>
      </w:r>
      <w:r>
        <w:rPr>
          <w:w w:val="65"/>
        </w:rPr>
        <w:t>˝</w:t>
      </w:r>
      <w:r>
        <w:rPr>
          <w:w w:val="65"/>
          <w:rtl/>
        </w:rPr>
        <w:t xml:space="preserve"> ويهه هزار کان مٿي اِنسان برطانيه ۾ هر سال اِهي مصنوعي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پيسميڪر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 xml:space="preserve">لڳائي </w:t>
      </w:r>
      <w:r>
        <w:rPr>
          <w:w w:val="74"/>
          <w:rtl/>
        </w:rPr>
        <w:t>پنهنجي دِل جي ڌڙڪن کي قابو ۾ رکڻ جي ڪوشش ۾ رڌل آهن</w:t>
      </w:r>
      <w:r>
        <w:rPr>
          <w:w w:val="74"/>
        </w:rPr>
        <w:t>.</w:t>
      </w:r>
    </w:p>
    <w:p w14:paraId="04839F90">
      <w:pPr>
        <w:pStyle w:val="13"/>
        <w:spacing w:line="262" w:lineRule="exact"/>
        <w:ind w:left="739"/>
        <w:rPr>
          <w:rFonts w:ascii="Times New Roman"/>
        </w:rPr>
      </w:pPr>
      <w:r>
        <w:rPr>
          <w:rFonts w:ascii="Times New Roman"/>
        </w:rPr>
        <w:t>(Thanks</w:t>
      </w:r>
      <w:r>
        <w:rPr>
          <w:rFonts w:ascii="Times New Roman"/>
          <w:spacing w:val="4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Wilson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Greatback</w:t>
      </w:r>
      <w:r>
        <w:rPr>
          <w:rFonts w:ascii="Times New Roman"/>
          <w:spacing w:val="41"/>
        </w:rPr>
        <w:t xml:space="preserve"> </w:t>
      </w:r>
      <w:r>
        <w:rPr>
          <w:rFonts w:ascii="Times New Roman"/>
        </w:rPr>
        <w:t>who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invented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</w:rPr>
        <w:t>first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implantable</w:t>
      </w:r>
      <w:r>
        <w:rPr>
          <w:rFonts w:ascii="Times New Roman"/>
          <w:spacing w:val="41"/>
        </w:rPr>
        <w:t xml:space="preserve"> </w:t>
      </w:r>
      <w:r>
        <w:rPr>
          <w:rFonts w:ascii="Times New Roman"/>
          <w:spacing w:val="-2"/>
        </w:rPr>
        <w:t>Cardiac</w:t>
      </w:r>
    </w:p>
    <w:p w14:paraId="02CDD54A">
      <w:pPr>
        <w:pStyle w:val="13"/>
        <w:spacing w:line="305" w:lineRule="exact"/>
        <w:ind w:left="307"/>
        <w:rPr>
          <w:rFonts w:ascii="Times New Roman"/>
        </w:rPr>
      </w:pPr>
      <w:r>
        <w:rPr>
          <w:rFonts w:ascii="Times New Roman"/>
          <w:spacing w:val="-2"/>
        </w:rPr>
        <w:t>Pacemaker)</w:t>
      </w:r>
    </w:p>
    <w:p w14:paraId="5EBD9657">
      <w:pPr>
        <w:pStyle w:val="13"/>
        <w:bidi/>
        <w:spacing w:before="14"/>
        <w:ind w:left="588" w:right="0" w:firstLine="0"/>
        <w:jc w:val="left"/>
      </w:pPr>
      <w:r>
        <w:rPr>
          <w:w w:val="71"/>
          <w:rtl/>
        </w:rPr>
        <w:t>جيتوڻيڪ</w:t>
      </w:r>
      <w:r>
        <w:rPr>
          <w:spacing w:val="-18"/>
          <w:rtl/>
        </w:rPr>
        <w:t xml:space="preserve"> </w:t>
      </w:r>
      <w:r>
        <w:rPr>
          <w:w w:val="71"/>
          <w:rtl/>
        </w:rPr>
        <w:t>هينئر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اِها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ڳالهه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7"/>
          <w:rtl/>
        </w:rPr>
        <w:t xml:space="preserve"> </w:t>
      </w:r>
      <w:r>
        <w:rPr>
          <w:w w:val="71"/>
          <w:rtl/>
        </w:rPr>
        <w:t>واضع</w:t>
      </w:r>
      <w:r>
        <w:rPr>
          <w:spacing w:val="-17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چڪي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دماغ</w:t>
      </w:r>
      <w:r>
        <w:rPr>
          <w:spacing w:val="-3"/>
          <w:rtl/>
        </w:rPr>
        <w:t xml:space="preserve"> </w:t>
      </w:r>
      <w:r>
        <w:rPr>
          <w:w w:val="71"/>
        </w:rPr>
        <w:t>(Brain)</w:t>
      </w:r>
      <w:r>
        <w:rPr>
          <w:spacing w:val="-8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1"/>
          <w:rtl/>
        </w:rPr>
        <w:t>ذهانت</w:t>
      </w:r>
      <w:r>
        <w:rPr>
          <w:spacing w:val="-14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جذبات</w:t>
      </w:r>
    </w:p>
    <w:p w14:paraId="44CD4065">
      <w:pPr>
        <w:pStyle w:val="13"/>
        <w:spacing w:before="37"/>
        <w:ind w:left="319" w:right="159"/>
        <w:jc w:val="right"/>
      </w:pPr>
      <w:r>
        <w:rPr>
          <w:spacing w:val="-2"/>
          <w:w w:val="85"/>
          <w:rtl/>
        </w:rPr>
        <w:t>انڪاري</w:t>
      </w:r>
      <w:r>
        <w:rPr>
          <w:spacing w:val="-14"/>
          <w:w w:val="85"/>
        </w:rPr>
        <w:t xml:space="preserve"> </w:t>
      </w:r>
      <w:r>
        <w:rPr>
          <w:spacing w:val="-2"/>
          <w:w w:val="85"/>
          <w:rtl/>
        </w:rPr>
        <w:t>ڪو</w:t>
      </w:r>
      <w:r>
        <w:rPr>
          <w:spacing w:val="-15"/>
          <w:w w:val="85"/>
        </w:rPr>
        <w:t xml:space="preserve"> </w:t>
      </w:r>
      <w:r>
        <w:rPr>
          <w:spacing w:val="-2"/>
          <w:w w:val="70"/>
          <w:rtl/>
        </w:rPr>
        <w:t>به</w:t>
      </w:r>
      <w:r>
        <w:rPr>
          <w:spacing w:val="-5"/>
          <w:w w:val="70"/>
        </w:rPr>
        <w:t xml:space="preserve"> </w:t>
      </w:r>
      <w:r>
        <w:rPr>
          <w:spacing w:val="-2"/>
          <w:w w:val="85"/>
          <w:rtl/>
        </w:rPr>
        <w:t>کان</w:t>
      </w:r>
      <w:r>
        <w:rPr>
          <w:spacing w:val="-14"/>
          <w:w w:val="85"/>
        </w:rPr>
        <w:t xml:space="preserve"> </w:t>
      </w:r>
      <w:r>
        <w:rPr>
          <w:spacing w:val="-2"/>
          <w:w w:val="70"/>
          <w:rtl/>
        </w:rPr>
        <w:t>ڳالهه</w:t>
      </w:r>
      <w:r>
        <w:rPr>
          <w:spacing w:val="-5"/>
          <w:w w:val="70"/>
        </w:rPr>
        <w:t xml:space="preserve"> </w:t>
      </w:r>
      <w:r>
        <w:rPr>
          <w:spacing w:val="-2"/>
          <w:w w:val="85"/>
          <w:rtl/>
        </w:rPr>
        <w:t>ِان</w:t>
      </w:r>
      <w:r>
        <w:rPr>
          <w:spacing w:val="-14"/>
          <w:w w:val="85"/>
        </w:rPr>
        <w:t xml:space="preserve"> </w:t>
      </w:r>
      <w:r>
        <w:rPr>
          <w:spacing w:val="-2"/>
          <w:w w:val="70"/>
          <w:rtl/>
        </w:rPr>
        <w:t>پر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  <w:rtl/>
        </w:rPr>
        <w:t>آهي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  <w:rtl/>
        </w:rPr>
        <w:t>هنڌ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  <w:rtl/>
        </w:rPr>
        <w:t>جو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(Brain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is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</w:rPr>
        <w:t>the</w:t>
      </w:r>
      <w:r>
        <w:rPr>
          <w:spacing w:val="-15"/>
          <w:w w:val="85"/>
        </w:rPr>
        <w:t xml:space="preserve"> </w:t>
      </w:r>
      <w:r>
        <w:rPr>
          <w:spacing w:val="-2"/>
          <w:w w:val="85"/>
        </w:rPr>
        <w:t>seat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of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our</w:t>
      </w:r>
      <w:r>
        <w:rPr>
          <w:spacing w:val="-14"/>
          <w:w w:val="85"/>
        </w:rPr>
        <w:t xml:space="preserve"> </w:t>
      </w:r>
      <w:r>
        <w:rPr>
          <w:spacing w:val="-2"/>
          <w:w w:val="85"/>
        </w:rPr>
        <w:t>Intelligence</w:t>
      </w:r>
      <w:r>
        <w:rPr>
          <w:spacing w:val="-14"/>
          <w:w w:val="85"/>
        </w:rPr>
        <w:t xml:space="preserve"> </w:t>
      </w:r>
      <w:r>
        <w:rPr>
          <w:spacing w:val="-2"/>
          <w:w w:val="85"/>
        </w:rPr>
        <w:t>and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Emotions)</w:t>
      </w:r>
    </w:p>
    <w:p w14:paraId="2E05BAD9">
      <w:pPr>
        <w:pStyle w:val="13"/>
        <w:bidi/>
        <w:spacing w:before="42" w:line="266" w:lineRule="auto"/>
        <w:ind w:left="154" w:right="311" w:firstLine="1"/>
        <w:jc w:val="left"/>
      </w:pPr>
      <w:r>
        <w:rPr>
          <w:w w:val="71"/>
          <w:position w:val="1"/>
          <w:rtl/>
        </w:rPr>
        <w:t>ڪونهي ته</w:t>
      </w:r>
      <w:r>
        <w:rPr>
          <w:spacing w:val="-1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اڃان تائين دِل</w:t>
      </w:r>
      <w:r>
        <w:rPr>
          <w:spacing w:val="-1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ئي محسوسات</w:t>
      </w:r>
      <w:r>
        <w:rPr>
          <w:spacing w:val="-2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جو مرڪز</w:t>
      </w:r>
      <w:r>
        <w:rPr>
          <w:spacing w:val="-3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آهي</w:t>
      </w:r>
      <w:r>
        <w:rPr>
          <w:spacing w:val="-1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۽ خاص</w:t>
      </w:r>
      <w:r>
        <w:rPr>
          <w:spacing w:val="-2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 xml:space="preserve">طور تي </w:t>
      </w:r>
      <w:r>
        <w:rPr>
          <w:w w:val="71"/>
          <w:position w:val="1"/>
        </w:rPr>
        <w:t>”</w:t>
      </w:r>
      <w:r>
        <w:rPr>
          <w:w w:val="71"/>
          <w:position w:val="1"/>
          <w:rtl/>
        </w:rPr>
        <w:t>پيار</w:t>
      </w:r>
      <w:r>
        <w:rPr>
          <w:w w:val="71"/>
          <w:position w:val="1"/>
        </w:rPr>
        <w:t>“</w:t>
      </w:r>
      <w:r>
        <w:rPr>
          <w:spacing w:val="-1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 xml:space="preserve">۽ </w:t>
      </w:r>
      <w:r>
        <w:rPr>
          <w:w w:val="71"/>
          <w:position w:val="1"/>
        </w:rPr>
        <w:t>”</w:t>
      </w:r>
      <w:r>
        <w:rPr>
          <w:w w:val="71"/>
          <w:position w:val="1"/>
          <w:rtl/>
        </w:rPr>
        <w:t>پِيارَ</w:t>
      </w:r>
      <w:r>
        <w:rPr>
          <w:w w:val="71"/>
          <w:position w:val="1"/>
        </w:rPr>
        <w:t>“</w:t>
      </w:r>
      <w:r>
        <w:rPr>
          <w:w w:val="71"/>
          <w:position w:val="1"/>
          <w:rtl/>
        </w:rPr>
        <w:t xml:space="preserve"> لاءِ</w:t>
      </w:r>
      <w:r>
        <w:rPr>
          <w:spacing w:val="-3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آخري</w:t>
      </w:r>
      <w:r>
        <w:rPr>
          <w:spacing w:val="-2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جڳهه</w:t>
      </w:r>
      <w:r>
        <w:rPr>
          <w:spacing w:val="-1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>دل</w:t>
      </w:r>
      <w:r>
        <w:rPr>
          <w:spacing w:val="-1"/>
          <w:w w:val="71"/>
          <w:position w:val="1"/>
          <w:rtl/>
        </w:rPr>
        <w:t xml:space="preserve"> </w:t>
      </w:r>
      <w:r>
        <w:rPr>
          <w:w w:val="71"/>
          <w:position w:val="1"/>
          <w:rtl/>
        </w:rPr>
        <w:t xml:space="preserve">ئي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1E0D2885">
      <w:pPr>
        <w:pStyle w:val="13"/>
        <w:spacing w:line="265" w:lineRule="exact"/>
        <w:ind w:left="739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heart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remains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Compelling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metaphor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feeling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especially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love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5"/>
        </w:rPr>
        <w:t>or</w:t>
      </w:r>
    </w:p>
    <w:p w14:paraId="55D444A5">
      <w:pPr>
        <w:pStyle w:val="13"/>
        <w:spacing w:line="307" w:lineRule="exact"/>
        <w:ind w:left="307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love.</w:t>
      </w:r>
    </w:p>
    <w:p w14:paraId="0F2EB293">
      <w:pPr>
        <w:pStyle w:val="13"/>
        <w:bidi/>
        <w:spacing w:before="9"/>
        <w:ind w:left="589" w:right="0" w:firstLine="0"/>
        <w:jc w:val="left"/>
      </w:pPr>
      <w:r>
        <w:rPr>
          <w:w w:val="71"/>
          <w:rtl/>
        </w:rPr>
        <w:t>مطلب</w:t>
      </w:r>
      <w:r>
        <w:rPr>
          <w:spacing w:val="-19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7"/>
          <w:rtl/>
        </w:rPr>
        <w:t xml:space="preserve"> </w:t>
      </w:r>
      <w:r>
        <w:rPr>
          <w:w w:val="71"/>
          <w:rtl/>
        </w:rPr>
        <w:t>ڪٿي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ڪٿي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دماغ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دِل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اهميت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9"/>
          <w:rtl/>
        </w:rPr>
        <w:t xml:space="preserve"> </w:t>
      </w:r>
      <w:r>
        <w:rPr>
          <w:w w:val="71"/>
          <w:rtl/>
        </w:rPr>
        <w:t>ضروري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پوندي</w:t>
      </w:r>
      <w:r>
        <w:rPr>
          <w:spacing w:val="-17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</w:p>
    <w:p w14:paraId="19A98164">
      <w:pPr>
        <w:pStyle w:val="13"/>
        <w:spacing w:before="23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995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317500</wp:posOffset>
                </wp:positionV>
                <wp:extent cx="5772785" cy="55245"/>
                <wp:effectExtent l="0" t="0" r="0" b="0"/>
                <wp:wrapTopAndBottom/>
                <wp:docPr id="476" name="Graphic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6" o:spid="_x0000_s1026" o:spt="100" style="position:absolute;left:0pt;margin-left:70.55pt;margin-top:25pt;height:4.35pt;width:454.55pt;mso-position-horizontal-relative:page;mso-wrap-distance-bottom:0pt;mso-wrap-distance-top:0pt;z-index:-251516928;mso-width-relative:page;mso-height-relative:page;" fillcolor="#612322" filled="t" stroked="f" coordsize="5772785,55244" o:gfxdata="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VMpZ3aAAAACgEAAA8A&#10;AAAAAAAAAQAgAAAAIgAAAGRycy9kb3ducmV2LnhtbFBLAQIUABQAAAAIAIdO4kCh0yLq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63463D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5D584F4">
      <w:pPr>
        <w:pStyle w:val="13"/>
        <w:spacing w:before="9"/>
        <w:rPr>
          <w:sz w:val="3"/>
        </w:rPr>
      </w:pPr>
    </w:p>
    <w:p w14:paraId="2634F1E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opvP&#10;dZMCAAAjBwAADgAAAAAAAAABACAAAAAkAQAAZHJzL2Uyb0RvYy54bWxQSwUGAAAAAAYABgBZAQAA&#10;KQYAAAAA&#10;">
                <o:lock v:ext="edit" aspectratio="f"/>
                <v:shape id="Graphic 478" o:spid="_x0000_s1026" o:spt="100" style="position:absolute;left:0;top:0;height:40005;width:5737860;" fillcolor="#000000" filled="t" stroked="f" coordsize="5737860,40005" o:gfxdata="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BY5J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F31DD9F">
      <w:pPr>
        <w:pStyle w:val="13"/>
        <w:bidi/>
        <w:spacing w:before="262" w:line="268" w:lineRule="auto"/>
        <w:ind w:left="152" w:right="311" w:firstLine="436"/>
        <w:jc w:val="left"/>
      </w:pPr>
      <w:r>
        <w:rPr>
          <w:w w:val="69"/>
          <w:rtl/>
        </w:rPr>
        <w:t>اڄ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هِن ترقي يافته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 تيز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رفتار دور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م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تعلق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مشهور لفظ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جملا</w:t>
      </w:r>
      <w:r>
        <w:rPr>
          <w:spacing w:val="-14"/>
          <w:rtl/>
        </w:rPr>
        <w:t xml:space="preserve"> </w:t>
      </w:r>
      <w:r>
        <w:rPr>
          <w:w w:val="69"/>
        </w:rPr>
        <w:t>Phrases)</w:t>
      </w:r>
      <w:r>
        <w:rPr>
          <w:spacing w:val="-2"/>
          <w:w w:val="69"/>
          <w:rtl/>
        </w:rPr>
        <w:t xml:space="preserve"> </w:t>
      </w:r>
      <w:r>
        <w:rPr>
          <w:w w:val="69"/>
        </w:rPr>
        <w:t>and</w:t>
      </w:r>
      <w:r>
        <w:rPr>
          <w:w w:val="69"/>
          <w:rtl/>
        </w:rPr>
        <w:t xml:space="preserve"> </w:t>
      </w:r>
      <w:r>
        <w:rPr>
          <w:w w:val="69"/>
        </w:rPr>
        <w:t>(Words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باقاعده</w:t>
      </w:r>
      <w:r>
        <w:rPr>
          <w:rtl/>
        </w:rPr>
        <w:t xml:space="preserve"> </w:t>
      </w:r>
      <w:r>
        <w:rPr>
          <w:w w:val="67"/>
          <w:rtl/>
        </w:rPr>
        <w:t>لِکڻين</w:t>
      </w:r>
      <w:r>
        <w:rPr>
          <w:spacing w:val="-3"/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لکجن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ٿا،</w:t>
      </w:r>
      <w:r>
        <w:rPr>
          <w:spacing w:val="-3"/>
          <w:rtl/>
        </w:rPr>
        <w:t xml:space="preserve"> </w:t>
      </w:r>
      <w:r>
        <w:rPr>
          <w:w w:val="67"/>
          <w:rtl/>
        </w:rPr>
        <w:t>ڳالهائڻ</w:t>
      </w:r>
      <w:r>
        <w:rPr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-3"/>
          <w:rtl/>
        </w:rPr>
        <w:t xml:space="preserve"> </w:t>
      </w:r>
      <w:r>
        <w:rPr>
          <w:w w:val="67"/>
          <w:rtl/>
        </w:rPr>
        <w:t>ڳالهائجن</w:t>
      </w:r>
      <w:r>
        <w:rPr>
          <w:rtl/>
        </w:rPr>
        <w:t xml:space="preserve"> </w:t>
      </w:r>
      <w:r>
        <w:rPr>
          <w:w w:val="67"/>
          <w:rtl/>
        </w:rPr>
        <w:t>ٿا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3"/>
          <w:rtl/>
        </w:rPr>
        <w:t xml:space="preserve"> </w:t>
      </w:r>
      <w:r>
        <w:rPr>
          <w:w w:val="67"/>
          <w:rtl/>
        </w:rPr>
        <w:t>شاعر،</w:t>
      </w:r>
      <w:r>
        <w:rPr>
          <w:rtl/>
        </w:rPr>
        <w:t xml:space="preserve"> </w:t>
      </w:r>
      <w:r>
        <w:rPr>
          <w:w w:val="67"/>
          <w:rtl/>
        </w:rPr>
        <w:t>پنهنجي</w:t>
      </w:r>
      <w:r>
        <w:rPr>
          <w:rtl/>
        </w:rPr>
        <w:t xml:space="preserve"> </w:t>
      </w:r>
      <w:r>
        <w:rPr>
          <w:w w:val="67"/>
          <w:rtl/>
        </w:rPr>
        <w:t>شاعري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۾</w:t>
      </w:r>
      <w:r>
        <w:rPr>
          <w:spacing w:val="-3"/>
          <w:rtl/>
        </w:rPr>
        <w:t xml:space="preserve"> </w:t>
      </w:r>
      <w:r>
        <w:rPr>
          <w:w w:val="67"/>
          <w:rtl/>
        </w:rPr>
        <w:t>بيان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مثال</w:t>
      </w:r>
      <w:r>
        <w:rPr>
          <w:spacing w:val="-3"/>
          <w:rtl/>
        </w:rPr>
        <w:t xml:space="preserve"> </w:t>
      </w:r>
      <w:r>
        <w:rPr>
          <w:w w:val="67"/>
          <w:rtl/>
        </w:rPr>
        <w:t>طور</w:t>
      </w:r>
      <w:r>
        <w:rPr>
          <w:rtl/>
        </w:rPr>
        <w:t xml:space="preserve"> </w:t>
      </w:r>
      <w:r>
        <w:rPr>
          <w:w w:val="67"/>
          <w:rtl/>
        </w:rPr>
        <w:t>هرٽ</w:t>
      </w:r>
      <w:r>
        <w:rPr>
          <w:rtl/>
        </w:rPr>
        <w:t xml:space="preserve"> </w:t>
      </w:r>
      <w:r>
        <w:rPr>
          <w:w w:val="67"/>
          <w:rtl/>
        </w:rPr>
        <w:t xml:space="preserve">فيلٽ </w:t>
      </w:r>
      <w:r>
        <w:rPr>
          <w:w w:val="83"/>
        </w:rPr>
        <w:t>Felt)</w:t>
      </w:r>
      <w:r>
        <w:rPr>
          <w:w w:val="83"/>
          <w:rtl/>
        </w:rPr>
        <w:t xml:space="preserve"> </w:t>
      </w:r>
      <w:r>
        <w:rPr>
          <w:w w:val="83"/>
        </w:rPr>
        <w:t>(Heart</w:t>
      </w:r>
      <w:r>
        <w:rPr>
          <w:w w:val="83"/>
          <w:rtl/>
        </w:rPr>
        <w:t xml:space="preserve"> دل ۾ محسوس</w:t>
      </w:r>
      <w:r>
        <w:rPr>
          <w:spacing w:val="-1"/>
          <w:rtl/>
        </w:rPr>
        <w:t xml:space="preserve"> </w:t>
      </w:r>
      <w:r>
        <w:rPr>
          <w:w w:val="83"/>
          <w:rtl/>
        </w:rPr>
        <w:t>ڪيم، وٿ ماءِ آل هرٽس</w:t>
      </w:r>
      <w:r>
        <w:rPr>
          <w:spacing w:val="-1"/>
          <w:rtl/>
        </w:rPr>
        <w:t xml:space="preserve"> </w:t>
      </w:r>
      <w:r>
        <w:rPr>
          <w:w w:val="83"/>
          <w:rtl/>
        </w:rPr>
        <w:t>سمورين دلين</w:t>
      </w:r>
      <w:r>
        <w:rPr>
          <w:spacing w:val="-1"/>
          <w:rtl/>
        </w:rPr>
        <w:t xml:space="preserve"> </w:t>
      </w:r>
      <w:r>
        <w:rPr>
          <w:w w:val="83"/>
          <w:rtl/>
        </w:rPr>
        <w:t>سان گڏ</w:t>
      </w:r>
      <w:r>
        <w:rPr>
          <w:rtl/>
        </w:rPr>
        <w:t xml:space="preserve"> </w:t>
      </w:r>
      <w:r>
        <w:rPr>
          <w:w w:val="83"/>
        </w:rPr>
        <w:t>Hearts)</w:t>
      </w:r>
      <w:r>
        <w:rPr>
          <w:w w:val="83"/>
          <w:rtl/>
        </w:rPr>
        <w:t xml:space="preserve"> </w:t>
      </w:r>
      <w:r>
        <w:rPr>
          <w:w w:val="83"/>
        </w:rPr>
        <w:t>all</w:t>
      </w:r>
      <w:r>
        <w:rPr>
          <w:w w:val="83"/>
          <w:rtl/>
        </w:rPr>
        <w:t xml:space="preserve"> </w:t>
      </w:r>
      <w:r>
        <w:rPr>
          <w:w w:val="83"/>
        </w:rPr>
        <w:t>my</w:t>
      </w:r>
      <w:r>
        <w:rPr>
          <w:w w:val="83"/>
          <w:rtl/>
        </w:rPr>
        <w:t xml:space="preserve"> </w:t>
      </w:r>
      <w:r>
        <w:rPr>
          <w:w w:val="83"/>
        </w:rPr>
        <w:t>(With</w:t>
      </w:r>
      <w:r>
        <w:rPr>
          <w:w w:val="83"/>
          <w:rtl/>
        </w:rPr>
        <w:t>،</w:t>
      </w:r>
      <w:r>
        <w:rPr>
          <w:rtl/>
        </w:rPr>
        <w:t xml:space="preserve"> </w:t>
      </w:r>
      <w:r>
        <w:rPr>
          <w:w w:val="83"/>
          <w:rtl/>
        </w:rPr>
        <w:t>۽</w:t>
      </w:r>
      <w:r>
        <w:rPr>
          <w:spacing w:val="80"/>
          <w:rtl/>
        </w:rPr>
        <w:t xml:space="preserve"> </w:t>
      </w:r>
      <w:r>
        <w:rPr>
          <w:w w:val="75"/>
          <w:rtl/>
        </w:rPr>
        <w:t>بروڪن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 xml:space="preserve">هرٽ </w:t>
      </w:r>
      <w:r>
        <w:rPr>
          <w:w w:val="75"/>
        </w:rPr>
        <w:t>Heart)</w:t>
      </w:r>
      <w:r>
        <w:rPr>
          <w:spacing w:val="-11"/>
          <w:w w:val="75"/>
          <w:rtl/>
        </w:rPr>
        <w:t xml:space="preserve"> </w:t>
      </w:r>
      <w:r>
        <w:rPr>
          <w:w w:val="75"/>
        </w:rPr>
        <w:t>(Broken</w:t>
      </w:r>
      <w:r>
        <w:rPr>
          <w:w w:val="75"/>
          <w:rtl/>
        </w:rPr>
        <w:t>،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ٽٽل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دِل،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اڃان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تائين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استعمال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ٿين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ٿا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ڪلچر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حصو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بڻيل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اِهي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جملا</w:t>
      </w:r>
      <w:r>
        <w:rPr>
          <w:rtl/>
        </w:rPr>
        <w:t xml:space="preserve"> </w:t>
      </w:r>
      <w:r>
        <w:rPr>
          <w:w w:val="68"/>
          <w:rtl/>
        </w:rPr>
        <w:t>لٽريچر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اِستعمال</w:t>
      </w:r>
      <w:r>
        <w:rPr>
          <w:spacing w:val="-4"/>
          <w:rtl/>
        </w:rPr>
        <w:t xml:space="preserve"> </w:t>
      </w:r>
      <w:r>
        <w:rPr>
          <w:w w:val="68"/>
          <w:rtl/>
        </w:rPr>
        <w:t>ٿين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4"/>
          <w:rtl/>
        </w:rPr>
        <w:t xml:space="preserve"> </w:t>
      </w:r>
      <w:r>
        <w:rPr>
          <w:w w:val="68"/>
          <w:rtl/>
        </w:rPr>
        <w:t>ڳالهايا</w:t>
      </w:r>
      <w:r>
        <w:rPr>
          <w:rtl/>
        </w:rPr>
        <w:t xml:space="preserve"> </w:t>
      </w:r>
      <w:r>
        <w:rPr>
          <w:w w:val="68"/>
          <w:rtl/>
        </w:rPr>
        <w:t>وڃن</w:t>
      </w:r>
      <w:r>
        <w:rPr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اڃان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دِل</w:t>
      </w:r>
      <w:r>
        <w:rPr>
          <w:spacing w:val="-4"/>
          <w:rtl/>
        </w:rPr>
        <w:t xml:space="preserve"> </w:t>
      </w:r>
      <w:r>
        <w:rPr>
          <w:w w:val="68"/>
        </w:rPr>
        <w:t>(Heart)</w:t>
      </w:r>
      <w:r>
        <w:rPr>
          <w:spacing w:val="-3"/>
          <w:rtl/>
        </w:rPr>
        <w:t xml:space="preserve"> </w:t>
      </w:r>
      <w:r>
        <w:rPr>
          <w:w w:val="68"/>
          <w:rtl/>
        </w:rPr>
        <w:t>ويلنٽائن</w:t>
      </w:r>
      <w:r>
        <w:rPr>
          <w:rtl/>
        </w:rPr>
        <w:t xml:space="preserve"> </w:t>
      </w:r>
      <w:r>
        <w:rPr>
          <w:w w:val="68"/>
          <w:rtl/>
        </w:rPr>
        <w:t>ڪارڊ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پيار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نشاني</w:t>
      </w:r>
      <w:r>
        <w:rPr>
          <w:spacing w:val="-4"/>
          <w:rtl/>
        </w:rPr>
        <w:t xml:space="preserve"> </w:t>
      </w:r>
      <w:r>
        <w:rPr>
          <w:w w:val="68"/>
          <w:rtl/>
        </w:rPr>
        <w:t xml:space="preserve">طور </w:t>
      </w:r>
      <w:r>
        <w:rPr>
          <w:w w:val="72"/>
          <w:rtl/>
        </w:rPr>
        <w:t>ڇپجي ٿي ۽ آءِ لو يو</w:t>
      </w:r>
      <w:r>
        <w:rPr>
          <w:rtl/>
        </w:rPr>
        <w:t xml:space="preserve"> </w:t>
      </w:r>
      <w:r>
        <w:rPr>
          <w:w w:val="72"/>
        </w:rPr>
        <w:t>U)</w:t>
      </w:r>
      <w:r>
        <w:rPr>
          <w:w w:val="72"/>
          <w:rtl/>
        </w:rPr>
        <w:t xml:space="preserve"> </w:t>
      </w:r>
      <w:r>
        <w:rPr>
          <w:w w:val="72"/>
        </w:rPr>
        <w:t>Love</w:t>
      </w:r>
      <w:r>
        <w:rPr>
          <w:w w:val="72"/>
          <w:rtl/>
        </w:rPr>
        <w:t xml:space="preserve"> </w:t>
      </w:r>
      <w:r>
        <w:rPr>
          <w:w w:val="72"/>
        </w:rPr>
        <w:t>(I</w:t>
      </w:r>
      <w:r>
        <w:rPr>
          <w:w w:val="72"/>
          <w:rtl/>
        </w:rPr>
        <w:t xml:space="preserve"> لکيو ۽ پڙهيو وڃي ٿو</w:t>
      </w:r>
      <w:r>
        <w:rPr>
          <w:w w:val="72"/>
        </w:rPr>
        <w:t>.</w:t>
      </w:r>
    </w:p>
    <w:p w14:paraId="78A0DB02">
      <w:pPr>
        <w:pStyle w:val="13"/>
        <w:bidi/>
        <w:spacing w:line="321" w:lineRule="exact"/>
        <w:ind w:left="584" w:right="0" w:firstLine="0"/>
        <w:jc w:val="left"/>
      </w:pPr>
      <w:r>
        <w:rPr>
          <w:w w:val="81"/>
          <w:rtl/>
        </w:rPr>
        <w:t>دِل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اخلاقيات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به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حامل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رهي</w:t>
      </w:r>
      <w:r>
        <w:rPr>
          <w:spacing w:val="-9"/>
          <w:w w:val="81"/>
          <w:rtl/>
        </w:rPr>
        <w:t xml:space="preserve"> </w:t>
      </w:r>
      <w:r>
        <w:rPr>
          <w:w w:val="81"/>
          <w:rtl/>
        </w:rPr>
        <w:t>آهي</w:t>
      </w:r>
      <w:r>
        <w:rPr>
          <w:w w:val="81"/>
        </w:rPr>
        <w:t>.</w:t>
      </w:r>
      <w:r>
        <w:rPr>
          <w:spacing w:val="-11"/>
          <w:rtl/>
        </w:rPr>
        <w:t xml:space="preserve"> </w:t>
      </w:r>
      <w:r>
        <w:rPr>
          <w:w w:val="81"/>
        </w:rPr>
        <w:t>too)</w:t>
      </w:r>
      <w:r>
        <w:rPr>
          <w:spacing w:val="-6"/>
          <w:w w:val="81"/>
          <w:rtl/>
        </w:rPr>
        <w:t xml:space="preserve"> </w:t>
      </w:r>
      <w:r>
        <w:rPr>
          <w:w w:val="81"/>
        </w:rPr>
        <w:t>significance</w:t>
      </w:r>
      <w:r>
        <w:rPr>
          <w:spacing w:val="-13"/>
          <w:w w:val="81"/>
          <w:rtl/>
        </w:rPr>
        <w:t xml:space="preserve"> </w:t>
      </w:r>
      <w:r>
        <w:rPr>
          <w:w w:val="81"/>
        </w:rPr>
        <w:t>moral</w:t>
      </w:r>
      <w:r>
        <w:rPr>
          <w:spacing w:val="-10"/>
          <w:w w:val="81"/>
          <w:rtl/>
        </w:rPr>
        <w:t xml:space="preserve"> </w:t>
      </w:r>
      <w:r>
        <w:rPr>
          <w:w w:val="81"/>
        </w:rPr>
        <w:t>a</w:t>
      </w:r>
      <w:r>
        <w:rPr>
          <w:spacing w:val="-11"/>
          <w:w w:val="81"/>
          <w:rtl/>
        </w:rPr>
        <w:t xml:space="preserve"> </w:t>
      </w:r>
      <w:r>
        <w:rPr>
          <w:w w:val="81"/>
        </w:rPr>
        <w:t>has</w:t>
      </w:r>
      <w:r>
        <w:rPr>
          <w:spacing w:val="-7"/>
          <w:w w:val="81"/>
          <w:rtl/>
        </w:rPr>
        <w:t xml:space="preserve"> </w:t>
      </w:r>
      <w:r>
        <w:rPr>
          <w:w w:val="81"/>
        </w:rPr>
        <w:t>heart</w:t>
      </w:r>
      <w:r>
        <w:rPr>
          <w:spacing w:val="-11"/>
          <w:w w:val="81"/>
          <w:rtl/>
        </w:rPr>
        <w:t xml:space="preserve"> </w:t>
      </w:r>
      <w:r>
        <w:rPr>
          <w:w w:val="81"/>
        </w:rPr>
        <w:t>(The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پراڻي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دور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۾</w:t>
      </w:r>
      <w:r>
        <w:rPr>
          <w:spacing w:val="-4"/>
          <w:w w:val="81"/>
          <w:rtl/>
        </w:rPr>
        <w:t xml:space="preserve"> </w:t>
      </w:r>
      <w:r>
        <w:rPr>
          <w:w w:val="81"/>
          <w:rtl/>
        </w:rPr>
        <w:t>مصري</w:t>
      </w:r>
    </w:p>
    <w:p w14:paraId="5B8909CF">
      <w:pPr>
        <w:pStyle w:val="13"/>
        <w:bidi/>
        <w:spacing w:before="28" w:line="256" w:lineRule="auto"/>
        <w:ind w:left="154" w:right="319" w:firstLine="0"/>
        <w:jc w:val="left"/>
      </w:pPr>
      <w:r>
        <w:rPr>
          <w:w w:val="69"/>
        </w:rPr>
        <w:t>(Egyptians)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ماڻهن جو خيال هوندو هيو ته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هو، جڏهن مرندا ته سندن دليون توريون وينديون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سچ جي کنڀ سان،</w:t>
      </w:r>
      <w:r>
        <w:rPr>
          <w:spacing w:val="40"/>
          <w:rtl/>
        </w:rPr>
        <w:t xml:space="preserve"> </w:t>
      </w:r>
      <w:r>
        <w:rPr>
          <w:w w:val="74"/>
        </w:rPr>
        <w:t>turth)</w:t>
      </w:r>
      <w:r>
        <w:rPr>
          <w:spacing w:val="-2"/>
          <w:w w:val="74"/>
          <w:rtl/>
        </w:rPr>
        <w:t xml:space="preserve"> </w:t>
      </w:r>
      <w:r>
        <w:rPr>
          <w:w w:val="74"/>
        </w:rPr>
        <w:t>of</w:t>
      </w:r>
      <w:r>
        <w:rPr>
          <w:spacing w:val="-2"/>
          <w:w w:val="74"/>
          <w:rtl/>
        </w:rPr>
        <w:t xml:space="preserve"> </w:t>
      </w:r>
      <w:r>
        <w:rPr>
          <w:w w:val="74"/>
        </w:rPr>
        <w:t>Feather</w:t>
      </w:r>
      <w:r>
        <w:rPr>
          <w:w w:val="74"/>
          <w:rtl/>
        </w:rPr>
        <w:t xml:space="preserve"> </w:t>
      </w:r>
      <w:r>
        <w:rPr>
          <w:w w:val="74"/>
        </w:rPr>
        <w:t>(With</w:t>
      </w:r>
      <w:r>
        <w:rPr>
          <w:w w:val="74"/>
          <w:rtl/>
        </w:rPr>
        <w:t xml:space="preserve"> اِهو ڏسڻ لاءِ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ته مرندڙ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ماڻهوءَ پنهنجي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زندگي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سچائي 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اورچائي سان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گذاري</w:t>
      </w:r>
      <w:r>
        <w:rPr>
          <w:spacing w:val="39"/>
          <w:rtl/>
        </w:rPr>
        <w:t xml:space="preserve"> </w:t>
      </w:r>
      <w:r>
        <w:rPr>
          <w:w w:val="74"/>
        </w:rPr>
        <w:t>(Nobly</w:t>
      </w:r>
      <w:r>
        <w:rPr>
          <w:w w:val="74"/>
          <w:rtl/>
        </w:rPr>
        <w:t xml:space="preserve"> </w:t>
      </w:r>
      <w:r>
        <w:rPr>
          <w:w w:val="72"/>
        </w:rPr>
        <w:t>thruthfuly)</w:t>
      </w:r>
      <w:r>
        <w:rPr>
          <w:spacing w:val="-8"/>
          <w:w w:val="72"/>
          <w:rtl/>
        </w:rPr>
        <w:t xml:space="preserve"> </w:t>
      </w:r>
      <w:r>
        <w:rPr>
          <w:w w:val="72"/>
        </w:rPr>
        <w:t>and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نه؟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پرک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بنياد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زندگيءَ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شامل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سگهندا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نه؟</w:t>
      </w:r>
      <w:r>
        <w:rPr>
          <w:spacing w:val="-6"/>
          <w:rtl/>
        </w:rPr>
        <w:t xml:space="preserve"> </w:t>
      </w:r>
      <w:r>
        <w:rPr>
          <w:w w:val="72"/>
        </w:rPr>
        <w:t>in</w:t>
      </w:r>
      <w:r>
        <w:rPr>
          <w:spacing w:val="-3"/>
          <w:w w:val="72"/>
          <w:rtl/>
        </w:rPr>
        <w:t xml:space="preserve"> </w:t>
      </w:r>
      <w:r>
        <w:rPr>
          <w:w w:val="72"/>
        </w:rPr>
        <w:t>(Participate</w:t>
      </w:r>
    </w:p>
    <w:p w14:paraId="4354EC06">
      <w:pPr>
        <w:pStyle w:val="13"/>
        <w:spacing w:before="2"/>
        <w:ind w:right="158"/>
        <w:jc w:val="right"/>
      </w:pPr>
      <w:r>
        <w:rPr>
          <w:spacing w:val="-4"/>
          <w:w w:val="75"/>
          <w:rtl/>
        </w:rPr>
        <w:t>ته</w:t>
      </w:r>
      <w:r>
        <w:rPr>
          <w:spacing w:val="-19"/>
        </w:rPr>
        <w:t xml:space="preserve"> </w:t>
      </w:r>
      <w:r>
        <w:rPr>
          <w:spacing w:val="-4"/>
          <w:w w:val="75"/>
          <w:rtl/>
        </w:rPr>
        <w:t>جيئن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(Heavy</w:t>
      </w:r>
      <w:r>
        <w:rPr>
          <w:spacing w:val="-10"/>
        </w:rPr>
        <w:t xml:space="preserve"> </w:t>
      </w:r>
      <w:r>
        <w:rPr>
          <w:spacing w:val="-4"/>
          <w:w w:val="85"/>
        </w:rPr>
        <w:t>Heart)</w:t>
      </w:r>
      <w:r>
        <w:rPr>
          <w:spacing w:val="-10"/>
        </w:rPr>
        <w:t xml:space="preserve"> </w:t>
      </w:r>
      <w:r>
        <w:rPr>
          <w:spacing w:val="-4"/>
          <w:w w:val="75"/>
          <w:rtl/>
        </w:rPr>
        <w:t>يعني</w:t>
      </w:r>
      <w:r>
        <w:rPr>
          <w:spacing w:val="-17"/>
        </w:rPr>
        <w:t xml:space="preserve"> </w:t>
      </w:r>
      <w:r>
        <w:rPr>
          <w:spacing w:val="-4"/>
          <w:w w:val="75"/>
          <w:rtl/>
        </w:rPr>
        <w:t>دل،</w:t>
      </w:r>
      <w:r>
        <w:rPr>
          <w:spacing w:val="-19"/>
        </w:rPr>
        <w:t xml:space="preserve"> </w:t>
      </w:r>
      <w:r>
        <w:rPr>
          <w:spacing w:val="-4"/>
          <w:w w:val="75"/>
          <w:rtl/>
        </w:rPr>
        <w:t>ڳوري</w:t>
      </w:r>
      <w:r>
        <w:rPr>
          <w:spacing w:val="-5"/>
          <w:w w:val="75"/>
        </w:rPr>
        <w:t xml:space="preserve"> </w:t>
      </w:r>
      <w:r>
        <w:rPr>
          <w:spacing w:val="-4"/>
          <w:w w:val="75"/>
          <w:rtl/>
        </w:rPr>
        <w:t>مطابق</w:t>
      </w:r>
      <w:r>
        <w:rPr>
          <w:spacing w:val="-12"/>
        </w:rPr>
        <w:t xml:space="preserve"> </w:t>
      </w:r>
      <w:r>
        <w:rPr>
          <w:spacing w:val="-4"/>
          <w:w w:val="75"/>
          <w:rtl/>
        </w:rPr>
        <w:t>صول</w:t>
      </w:r>
      <w:r>
        <w:rPr>
          <w:spacing w:val="-48"/>
          <w:w w:val="75"/>
          <w:position w:val="1"/>
        </w:rPr>
        <w:t xml:space="preserve"> </w:t>
      </w:r>
      <w:r>
        <w:rPr>
          <w:spacing w:val="-4"/>
          <w:w w:val="85"/>
          <w:rtl/>
        </w:rPr>
        <w:t>ا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  <w:rtl/>
        </w:rPr>
        <w:t>ن</w:t>
      </w:r>
      <w:r>
        <w:rPr>
          <w:spacing w:val="-54"/>
          <w:w w:val="85"/>
          <w:position w:val="1"/>
        </w:rPr>
        <w:t xml:space="preserve"> </w:t>
      </w:r>
      <w:r>
        <w:rPr>
          <w:spacing w:val="-4"/>
          <w:w w:val="85"/>
          <w:rtl/>
        </w:rPr>
        <w:t>ا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  <w:rtl/>
        </w:rPr>
        <w:t>جي</w:t>
      </w:r>
      <w:r>
        <w:rPr>
          <w:spacing w:val="-10"/>
          <w:w w:val="85"/>
        </w:rPr>
        <w:t xml:space="preserve"> </w:t>
      </w:r>
      <w:r>
        <w:rPr>
          <w:spacing w:val="-4"/>
          <w:w w:val="75"/>
          <w:rtl/>
        </w:rPr>
        <w:t>نهن</w:t>
      </w:r>
      <w:r>
        <w:rPr>
          <w:spacing w:val="-47"/>
          <w:w w:val="75"/>
          <w:position w:val="1"/>
        </w:rPr>
        <w:t xml:space="preserve"> </w:t>
      </w:r>
      <w:r>
        <w:rPr>
          <w:spacing w:val="-4"/>
          <w:w w:val="85"/>
          <w:rtl/>
        </w:rPr>
        <w:t>ا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the</w:t>
      </w:r>
      <w:r>
        <w:rPr>
          <w:spacing w:val="-14"/>
        </w:rPr>
        <w:t xml:space="preserve"> </w:t>
      </w:r>
      <w:r>
        <w:rPr>
          <w:spacing w:val="-4"/>
          <w:w w:val="85"/>
        </w:rPr>
        <w:t>after</w:t>
      </w:r>
      <w:r>
        <w:rPr>
          <w:spacing w:val="-12"/>
        </w:rPr>
        <w:t xml:space="preserve"> </w:t>
      </w:r>
      <w:r>
        <w:rPr>
          <w:spacing w:val="-4"/>
          <w:w w:val="85"/>
        </w:rPr>
        <w:t>life</w:t>
      </w:r>
      <w:r>
        <w:rPr>
          <w:spacing w:val="-14"/>
        </w:rPr>
        <w:t xml:space="preserve"> </w:t>
      </w:r>
      <w:r>
        <w:rPr>
          <w:spacing w:val="-4"/>
          <w:w w:val="85"/>
        </w:rPr>
        <w:t>and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could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there</w:t>
      </w:r>
      <w:r>
        <w:rPr>
          <w:spacing w:val="-8"/>
        </w:rPr>
        <w:t xml:space="preserve"> </w:t>
      </w:r>
      <w:r>
        <w:rPr>
          <w:spacing w:val="-4"/>
          <w:w w:val="85"/>
        </w:rPr>
        <w:t>fore)</w:t>
      </w:r>
    </w:p>
    <w:p w14:paraId="01342643">
      <w:pPr>
        <w:pStyle w:val="13"/>
        <w:bidi/>
        <w:spacing w:before="23"/>
        <w:ind w:left="152" w:right="0" w:firstLine="0"/>
        <w:jc w:val="left"/>
      </w:pPr>
      <w:r>
        <w:rPr>
          <w:w w:val="68"/>
          <w:rtl/>
        </w:rPr>
        <w:t>ڳوريشيهيٺوينديآهي،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يعنيتها</w:t>
      </w:r>
      <w:r>
        <w:rPr>
          <w:spacing w:val="-43"/>
          <w:w w:val="68"/>
          <w:position w:val="1"/>
          <w:rtl/>
        </w:rPr>
        <w:t xml:space="preserve"> </w:t>
      </w:r>
      <w:r>
        <w:rPr>
          <w:w w:val="68"/>
          <w:rtl/>
        </w:rPr>
        <w:t>نماڻهوپنهنجي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زندگيخرابنمونيگذاري،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معنٰي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تهڳوريدلنشاندهيڪندي</w:t>
      </w:r>
    </w:p>
    <w:p w14:paraId="2028E0B9">
      <w:pPr>
        <w:pStyle w:val="13"/>
        <w:spacing w:before="29"/>
        <w:ind w:right="153"/>
        <w:jc w:val="right"/>
      </w:pPr>
      <w:r>
        <w:rPr>
          <w:spacing w:val="-4"/>
          <w:w w:val="90"/>
        </w:rPr>
        <w:t>was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Passed</w:t>
      </w:r>
      <w:r>
        <w:rPr>
          <w:spacing w:val="30"/>
        </w:rPr>
        <w:t xml:space="preserve"> </w:t>
      </w:r>
      <w:r>
        <w:rPr>
          <w:spacing w:val="-4"/>
          <w:w w:val="90"/>
        </w:rPr>
        <w:t>(Heavy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heart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weighed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down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by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badly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lived</w:t>
      </w:r>
      <w:r>
        <w:rPr>
          <w:spacing w:val="-5"/>
        </w:rPr>
        <w:t xml:space="preserve"> </w:t>
      </w:r>
      <w:r>
        <w:rPr>
          <w:spacing w:val="-4"/>
          <w:w w:val="90"/>
        </w:rPr>
        <w:t>life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and</w:t>
      </w:r>
      <w:r>
        <w:rPr>
          <w:spacing w:val="-4"/>
          <w:w w:val="90"/>
          <w:rtl/>
        </w:rPr>
        <w:t>جي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  <w:rtl/>
        </w:rPr>
        <w:t>گذاريندڙ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  <w:rtl/>
        </w:rPr>
        <w:t>زندگي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  <w:rtl/>
        </w:rPr>
        <w:t>خراب</w:t>
      </w:r>
    </w:p>
    <w:p w14:paraId="428E6596">
      <w:pPr>
        <w:pStyle w:val="13"/>
        <w:bidi/>
        <w:spacing w:before="23" w:line="259" w:lineRule="auto"/>
        <w:ind w:left="157" w:right="312" w:hanging="1"/>
        <w:jc w:val="left"/>
      </w:pPr>
      <w:r>
        <w:rPr>
          <w:w w:val="76"/>
        </w:rPr>
        <w:t>souls.</w:t>
      </w:r>
      <w:r>
        <w:rPr>
          <w:spacing w:val="-16"/>
          <w:w w:val="76"/>
          <w:rtl/>
        </w:rPr>
        <w:t xml:space="preserve"> </w:t>
      </w:r>
      <w:r>
        <w:rPr>
          <w:w w:val="76"/>
        </w:rPr>
        <w:t>of</w:t>
      </w:r>
      <w:r>
        <w:rPr>
          <w:spacing w:val="-9"/>
          <w:w w:val="76"/>
          <w:rtl/>
        </w:rPr>
        <w:t xml:space="preserve"> </w:t>
      </w:r>
      <w:r>
        <w:rPr>
          <w:w w:val="76"/>
        </w:rPr>
        <w:t>devourer</w:t>
      </w:r>
      <w:r>
        <w:rPr>
          <w:spacing w:val="-8"/>
          <w:w w:val="76"/>
          <w:rtl/>
        </w:rPr>
        <w:t xml:space="preserve"> </w:t>
      </w:r>
      <w:r>
        <w:rPr>
          <w:w w:val="76"/>
        </w:rPr>
        <w:t>to</w:t>
      </w:r>
      <w:r>
        <w:rPr>
          <w:w w:val="76"/>
          <w:rtl/>
        </w:rPr>
        <w:t>۽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سندس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روح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جهمني۽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بدروحن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ڏانهن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منتقل</w:t>
      </w:r>
      <w:r>
        <w:rPr>
          <w:spacing w:val="-14"/>
          <w:w w:val="76"/>
          <w:rtl/>
        </w:rPr>
        <w:t xml:space="preserve"> </w:t>
      </w:r>
      <w:r>
        <w:rPr>
          <w:w w:val="76"/>
          <w:rtl/>
        </w:rPr>
        <w:t>ٿي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ويندو</w:t>
      </w:r>
      <w:r>
        <w:rPr>
          <w:w w:val="76"/>
        </w:rPr>
        <w:t>.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جڏهن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ته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هلڪي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وزن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واري</w:t>
      </w:r>
      <w:r>
        <w:rPr>
          <w:w w:val="76"/>
        </w:rPr>
        <w:t>/</w:t>
      </w:r>
      <w:r>
        <w:rPr>
          <w:w w:val="76"/>
          <w:rtl/>
        </w:rPr>
        <w:t xml:space="preserve">دل </w:t>
      </w:r>
      <w:r>
        <w:rPr>
          <w:w w:val="64"/>
          <w:rtl/>
        </w:rPr>
        <w:t>رکندڙ،</w:t>
      </w:r>
      <w:r>
        <w:rPr>
          <w:spacing w:val="-9"/>
          <w:rtl/>
        </w:rPr>
        <w:t xml:space="preserve"> </w:t>
      </w:r>
      <w:r>
        <w:rPr>
          <w:w w:val="64"/>
          <w:rtl/>
        </w:rPr>
        <w:t>سٺي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ماڻهو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4"/>
          <w:rtl/>
        </w:rPr>
        <w:t>نشاندهي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ڪندو،</w:t>
      </w:r>
      <w:r>
        <w:rPr>
          <w:spacing w:val="-9"/>
          <w:rtl/>
        </w:rPr>
        <w:t xml:space="preserve"> </w:t>
      </w:r>
      <w:r>
        <w:rPr>
          <w:w w:val="64"/>
          <w:rtl/>
        </w:rPr>
        <w:t>جيڪو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هميشه</w:t>
      </w:r>
      <w:r>
        <w:rPr>
          <w:spacing w:val="-7"/>
          <w:rtl/>
        </w:rPr>
        <w:t xml:space="preserve"> </w:t>
      </w:r>
      <w:r>
        <w:rPr>
          <w:w w:val="64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مزا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ماڻيندو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۽</w:t>
      </w:r>
      <w:r>
        <w:rPr>
          <w:spacing w:val="-8"/>
          <w:rtl/>
        </w:rPr>
        <w:t xml:space="preserve"> </w:t>
      </w:r>
      <w:r>
        <w:rPr>
          <w:w w:val="64"/>
          <w:rtl/>
        </w:rPr>
        <w:t>خوش</w:t>
      </w:r>
      <w:r>
        <w:rPr>
          <w:spacing w:val="-6"/>
          <w:rtl/>
        </w:rPr>
        <w:t xml:space="preserve"> </w:t>
      </w:r>
      <w:r>
        <w:rPr>
          <w:w w:val="64"/>
          <w:rtl/>
        </w:rPr>
        <w:t>زندگي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گذاريندو</w:t>
      </w:r>
      <w:r>
        <w:rPr>
          <w:spacing w:val="68"/>
          <w:w w:val="150"/>
          <w:position w:val="-8"/>
          <w:rtl/>
        </w:rPr>
        <w:t xml:space="preserve"> </w:t>
      </w:r>
      <w:r>
        <w:rPr>
          <w:w w:val="64"/>
          <w:rtl/>
        </w:rPr>
        <w:t>سٺين</w:t>
      </w:r>
      <w:r>
        <w:rPr>
          <w:spacing w:val="74"/>
          <w:w w:val="150"/>
          <w:position w:val="-8"/>
          <w:rtl/>
        </w:rPr>
        <w:t xml:space="preserve"> </w:t>
      </w:r>
      <w:r>
        <w:rPr>
          <w:w w:val="64"/>
          <w:rtl/>
        </w:rPr>
        <w:t>سٺين</w:t>
      </w:r>
    </w:p>
    <w:p w14:paraId="74775CC4">
      <w:pPr>
        <w:pStyle w:val="13"/>
        <w:bidi/>
        <w:spacing w:line="338" w:lineRule="exact"/>
        <w:ind w:left="155" w:right="0" w:firstLine="0"/>
        <w:jc w:val="left"/>
      </w:pPr>
      <w:r>
        <w:rPr>
          <w:w w:val="77"/>
          <w:rtl/>
        </w:rPr>
        <w:t>جڳهن</w:t>
      </w:r>
      <w:r>
        <w:rPr>
          <w:spacing w:val="7"/>
          <w:rtl/>
        </w:rPr>
        <w:t xml:space="preserve"> </w:t>
      </w:r>
      <w:r>
        <w:rPr>
          <w:w w:val="77"/>
          <w:rtl/>
        </w:rPr>
        <w:t>تي</w:t>
      </w:r>
      <w:r>
        <w:rPr>
          <w:spacing w:val="4"/>
          <w:rtl/>
        </w:rPr>
        <w:t xml:space="preserve"> </w:t>
      </w:r>
      <w:r>
        <w:rPr>
          <w:w w:val="77"/>
          <w:rtl/>
        </w:rPr>
        <w:t>يعني</w:t>
      </w:r>
      <w:r>
        <w:rPr>
          <w:spacing w:val="6"/>
          <w:rtl/>
        </w:rPr>
        <w:t xml:space="preserve"> </w:t>
      </w:r>
      <w:r>
        <w:rPr>
          <w:w w:val="77"/>
          <w:rtl/>
        </w:rPr>
        <w:t>خوشيءَ</w:t>
      </w:r>
      <w:r>
        <w:rPr>
          <w:spacing w:val="5"/>
          <w:rtl/>
        </w:rPr>
        <w:t xml:space="preserve"> </w:t>
      </w:r>
      <w:r>
        <w:rPr>
          <w:w w:val="77"/>
          <w:rtl/>
        </w:rPr>
        <w:t>وارن</w:t>
      </w:r>
      <w:r>
        <w:rPr>
          <w:spacing w:val="6"/>
          <w:rtl/>
        </w:rPr>
        <w:t xml:space="preserve"> </w:t>
      </w:r>
      <w:r>
        <w:rPr>
          <w:w w:val="77"/>
          <w:rtl/>
        </w:rPr>
        <w:t>جڳهن</w:t>
      </w:r>
      <w:r>
        <w:rPr>
          <w:spacing w:val="7"/>
          <w:rtl/>
        </w:rPr>
        <w:t xml:space="preserve"> </w:t>
      </w:r>
      <w:r>
        <w:rPr>
          <w:w w:val="77"/>
          <w:rtl/>
        </w:rPr>
        <w:t>تي</w:t>
      </w:r>
      <w:r>
        <w:rPr>
          <w:spacing w:val="2"/>
          <w:rtl/>
        </w:rPr>
        <w:t xml:space="preserve"> </w:t>
      </w:r>
      <w:r>
        <w:rPr>
          <w:w w:val="77"/>
        </w:rPr>
        <w:t>”</w:t>
      </w:r>
      <w:r>
        <w:rPr>
          <w:w w:val="77"/>
          <w:rtl/>
        </w:rPr>
        <w:t>جنت</w:t>
      </w:r>
      <w:r>
        <w:rPr>
          <w:w w:val="77"/>
        </w:rPr>
        <w:t>“</w:t>
      </w:r>
      <w:r>
        <w:rPr>
          <w:spacing w:val="14"/>
          <w:rtl/>
        </w:rPr>
        <w:t xml:space="preserve"> </w:t>
      </w:r>
      <w:r>
        <w:rPr>
          <w:w w:val="77"/>
          <w:rtl/>
        </w:rPr>
        <w:t>۾</w:t>
      </w:r>
      <w:r>
        <w:rPr>
          <w:spacing w:val="4"/>
          <w:rtl/>
        </w:rPr>
        <w:t xml:space="preserve"> </w:t>
      </w:r>
      <w:r>
        <w:rPr>
          <w:w w:val="77"/>
          <w:rtl/>
        </w:rPr>
        <w:t>موڪليو</w:t>
      </w:r>
      <w:r>
        <w:rPr>
          <w:spacing w:val="5"/>
          <w:rtl/>
        </w:rPr>
        <w:t xml:space="preserve"> </w:t>
      </w:r>
      <w:r>
        <w:rPr>
          <w:w w:val="77"/>
          <w:rtl/>
        </w:rPr>
        <w:t>ويندو</w:t>
      </w:r>
      <w:r>
        <w:rPr>
          <w:w w:val="77"/>
        </w:rPr>
        <w:t>.</w:t>
      </w:r>
      <w:r>
        <w:rPr>
          <w:spacing w:val="61"/>
          <w:rtl/>
        </w:rPr>
        <w:t xml:space="preserve"> </w:t>
      </w:r>
      <w:r>
        <w:rPr>
          <w:w w:val="77"/>
        </w:rPr>
        <w:t>good</w:t>
      </w:r>
      <w:r>
        <w:rPr>
          <w:spacing w:val="12"/>
          <w:rtl/>
        </w:rPr>
        <w:t xml:space="preserve"> </w:t>
      </w:r>
      <w:r>
        <w:rPr>
          <w:w w:val="77"/>
        </w:rPr>
        <w:t>a</w:t>
      </w:r>
      <w:r>
        <w:rPr>
          <w:spacing w:val="5"/>
          <w:rtl/>
        </w:rPr>
        <w:t xml:space="preserve"> </w:t>
      </w:r>
      <w:r>
        <w:rPr>
          <w:w w:val="77"/>
        </w:rPr>
        <w:t>indicated</w:t>
      </w:r>
      <w:r>
        <w:rPr>
          <w:spacing w:val="10"/>
          <w:rtl/>
        </w:rPr>
        <w:t xml:space="preserve"> </w:t>
      </w:r>
      <w:r>
        <w:rPr>
          <w:w w:val="77"/>
        </w:rPr>
        <w:t>heart</w:t>
      </w:r>
      <w:r>
        <w:rPr>
          <w:spacing w:val="11"/>
          <w:rtl/>
        </w:rPr>
        <w:t xml:space="preserve"> </w:t>
      </w:r>
      <w:r>
        <w:rPr>
          <w:w w:val="77"/>
        </w:rPr>
        <w:t>Light</w:t>
      </w:r>
      <w:r>
        <w:rPr>
          <w:spacing w:val="5"/>
          <w:rtl/>
        </w:rPr>
        <w:t xml:space="preserve"> </w:t>
      </w:r>
      <w:r>
        <w:rPr>
          <w:w w:val="77"/>
        </w:rPr>
        <w:t>(A</w:t>
      </w:r>
    </w:p>
    <w:p w14:paraId="5F674576">
      <w:pPr>
        <w:pStyle w:val="13"/>
        <w:spacing w:before="28"/>
        <w:ind w:left="312"/>
      </w:pPr>
      <w:r>
        <w:rPr>
          <w:spacing w:val="-4"/>
          <w:w w:val="90"/>
          <w:rtl/>
        </w:rPr>
        <w:t>آهي</w:t>
      </w:r>
      <w:r>
        <w:rPr>
          <w:spacing w:val="-6"/>
          <w:w w:val="90"/>
        </w:rPr>
        <w:t xml:space="preserve"> </w:t>
      </w:r>
      <w:r>
        <w:rPr>
          <w:spacing w:val="-4"/>
          <w:w w:val="75"/>
          <w:rtl/>
        </w:rPr>
        <w:t>ته</w:t>
      </w:r>
      <w:r>
        <w:rPr>
          <w:spacing w:val="-13"/>
        </w:rPr>
        <w:t xml:space="preserve"> </w:t>
      </w:r>
      <w:r>
        <w:rPr>
          <w:spacing w:val="-4"/>
          <w:w w:val="75"/>
          <w:rtl/>
        </w:rPr>
        <w:t>ئي</w:t>
      </w:r>
      <w:r>
        <w:rPr>
          <w:spacing w:val="-14"/>
        </w:rPr>
        <w:t xml:space="preserve"> </w:t>
      </w:r>
      <w:r>
        <w:rPr>
          <w:spacing w:val="-4"/>
          <w:w w:val="90"/>
          <w:rtl/>
        </w:rPr>
        <w:t>ِدل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  <w:rtl/>
        </w:rPr>
        <w:t>جي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  <w:rtl/>
        </w:rPr>
        <w:t>اسان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  <w:rtl/>
        </w:rPr>
        <w:t>ِاها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person,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who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was</w:t>
      </w:r>
      <w:r>
        <w:rPr>
          <w:spacing w:val="-9"/>
        </w:rPr>
        <w:t xml:space="preserve"> </w:t>
      </w:r>
      <w:r>
        <w:rPr>
          <w:spacing w:val="-4"/>
          <w:w w:val="90"/>
        </w:rPr>
        <w:t>then</w:t>
      </w:r>
      <w:r>
        <w:rPr>
          <w:spacing w:val="-10"/>
        </w:rPr>
        <w:t xml:space="preserve"> </w:t>
      </w:r>
      <w:r>
        <w:rPr>
          <w:spacing w:val="-4"/>
          <w:w w:val="90"/>
        </w:rPr>
        <w:t>led</w:t>
      </w:r>
      <w:r>
        <w:rPr>
          <w:spacing w:val="-11"/>
        </w:rPr>
        <w:t xml:space="preserve"> </w:t>
      </w:r>
      <w:r>
        <w:rPr>
          <w:spacing w:val="-4"/>
          <w:w w:val="90"/>
        </w:rPr>
        <w:t>to</w:t>
      </w:r>
      <w:r>
        <w:rPr>
          <w:spacing w:val="-10"/>
        </w:rPr>
        <w:t xml:space="preserve"> </w:t>
      </w:r>
      <w:r>
        <w:rPr>
          <w:spacing w:val="-4"/>
          <w:w w:val="90"/>
        </w:rPr>
        <w:t>enjoy enternity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the</w:t>
      </w:r>
      <w:r>
        <w:rPr>
          <w:spacing w:val="-9"/>
        </w:rPr>
        <w:t xml:space="preserve"> </w:t>
      </w:r>
      <w:r>
        <w:rPr>
          <w:spacing w:val="-4"/>
          <w:w w:val="90"/>
        </w:rPr>
        <w:t>happy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fields’)</w:t>
      </w:r>
    </w:p>
    <w:p w14:paraId="05A98838">
      <w:pPr>
        <w:pStyle w:val="13"/>
        <w:bidi/>
        <w:spacing w:before="23"/>
        <w:ind w:left="151" w:right="0" w:firstLine="0"/>
        <w:jc w:val="left"/>
        <w:rPr>
          <w:rFonts w:ascii="Times New Roman" w:hAnsi="Times New Roman" w:cs="Times New Roman"/>
        </w:rPr>
      </w:pPr>
      <w:r>
        <w:rPr>
          <w:w w:val="72"/>
          <w:rtl/>
        </w:rPr>
        <w:t>جيڪا</w:t>
      </w:r>
      <w:r>
        <w:rPr>
          <w:spacing w:val="-25"/>
          <w:w w:val="72"/>
          <w:rtl/>
        </w:rPr>
        <w:t xml:space="preserve"> </w:t>
      </w:r>
      <w:r>
        <w:rPr>
          <w:w w:val="72"/>
          <w:rtl/>
        </w:rPr>
        <w:t>جذباتيطورتي</w:t>
      </w:r>
      <w:r>
        <w:rPr>
          <w:w w:val="72"/>
        </w:rPr>
        <w:t>”</w:t>
      </w:r>
      <w:r>
        <w:rPr>
          <w:w w:val="72"/>
          <w:rtl/>
        </w:rPr>
        <w:t>سور</w:t>
      </w:r>
      <w:r>
        <w:rPr>
          <w:w w:val="72"/>
        </w:rPr>
        <w:t>“</w:t>
      </w:r>
      <w:r>
        <w:rPr>
          <w:w w:val="72"/>
          <w:rtl/>
        </w:rPr>
        <w:t>به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محسوسڪريٿي۽ساڳي</w:t>
      </w:r>
      <w:r>
        <w:rPr>
          <w:spacing w:val="-26"/>
          <w:w w:val="72"/>
          <w:rtl/>
        </w:rPr>
        <w:t xml:space="preserve"> </w:t>
      </w:r>
      <w:r>
        <w:rPr>
          <w:w w:val="72"/>
          <w:rtl/>
        </w:rPr>
        <w:t>وقت</w:t>
      </w:r>
      <w:r>
        <w:rPr>
          <w:spacing w:val="-22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خوشين</w:t>
      </w:r>
      <w:r>
        <w:rPr>
          <w:w w:val="72"/>
        </w:rPr>
        <w:t>“</w:t>
      </w:r>
      <w:r>
        <w:rPr>
          <w:w w:val="72"/>
          <w:rtl/>
        </w:rPr>
        <w:t>جو</w:t>
      </w:r>
      <w:r>
        <w:rPr>
          <w:spacing w:val="-25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اظهار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ڪرائيٿي</w:t>
      </w:r>
      <w:r>
        <w:rPr>
          <w:w w:val="72"/>
        </w:rPr>
        <w:t>.</w:t>
      </w:r>
      <w:r>
        <w:rPr>
          <w:rFonts w:ascii="Times New Roman" w:hAnsi="Times New Roman" w:cs="Times New Roman"/>
          <w:spacing w:val="26"/>
          <w:rtl/>
        </w:rPr>
        <w:t xml:space="preserve"> </w:t>
      </w:r>
      <w:r>
        <w:rPr>
          <w:w w:val="72"/>
        </w:rPr>
        <w:t>(</w:t>
      </w:r>
      <w:r>
        <w:rPr>
          <w:rFonts w:ascii="Times New Roman" w:hAnsi="Times New Roman" w:cs="Times New Roman"/>
          <w:w w:val="72"/>
        </w:rPr>
        <w:t>Emotional</w:t>
      </w:r>
    </w:p>
    <w:p w14:paraId="782B6A77">
      <w:pPr>
        <w:pStyle w:val="13"/>
        <w:bidi/>
        <w:spacing w:before="23"/>
        <w:ind w:left="154" w:right="319" w:firstLine="0"/>
        <w:jc w:val="left"/>
      </w:pPr>
      <w:r>
        <w:rPr>
          <w:w w:val="77"/>
        </w:rPr>
        <w:t>happiness)</w:t>
      </w:r>
      <w:r>
        <w:rPr>
          <w:spacing w:val="18"/>
          <w:rtl/>
        </w:rPr>
        <w:t xml:space="preserve"> </w:t>
      </w:r>
      <w:r>
        <w:rPr>
          <w:w w:val="77"/>
        </w:rPr>
        <w:t>of</w:t>
      </w:r>
      <w:r>
        <w:rPr>
          <w:spacing w:val="65"/>
          <w:rtl/>
        </w:rPr>
        <w:t xml:space="preserve"> </w:t>
      </w:r>
      <w:r>
        <w:rPr>
          <w:w w:val="77"/>
        </w:rPr>
        <w:t>glow</w:t>
      </w:r>
      <w:r>
        <w:rPr>
          <w:rFonts w:ascii="Times New Roman" w:hAnsi="Times New Roman" w:cs="Times New Roman"/>
          <w:spacing w:val="58"/>
          <w:rtl/>
        </w:rPr>
        <w:t xml:space="preserve"> </w:t>
      </w:r>
      <w:r>
        <w:rPr>
          <w:rFonts w:ascii="Times New Roman" w:hAnsi="Times New Roman" w:cs="Times New Roman"/>
          <w:w w:val="77"/>
        </w:rPr>
        <w:t>and</w:t>
      </w:r>
      <w:r>
        <w:rPr>
          <w:rFonts w:ascii="Times New Roman" w:hAnsi="Times New Roman" w:cs="Times New Roman"/>
          <w:spacing w:val="48"/>
          <w:rtl/>
        </w:rPr>
        <w:t xml:space="preserve"> </w:t>
      </w:r>
      <w:r>
        <w:rPr>
          <w:rFonts w:ascii="Times New Roman" w:hAnsi="Times New Roman" w:cs="Times New Roman"/>
          <w:w w:val="77"/>
        </w:rPr>
        <w:t>pain</w:t>
      </w:r>
      <w:r>
        <w:rPr>
          <w:spacing w:val="19"/>
          <w:rtl/>
        </w:rPr>
        <w:t xml:space="preserve"> </w:t>
      </w:r>
      <w:r>
        <w:rPr>
          <w:w w:val="77"/>
          <w:rtl/>
        </w:rPr>
        <w:t>جيتوڻيڪ</w:t>
      </w:r>
      <w:r>
        <w:rPr>
          <w:spacing w:val="17"/>
          <w:rtl/>
        </w:rPr>
        <w:t xml:space="preserve"> </w:t>
      </w:r>
      <w:r>
        <w:rPr>
          <w:w w:val="77"/>
          <w:rtl/>
        </w:rPr>
        <w:t>توڙي</w:t>
      </w:r>
      <w:r>
        <w:rPr>
          <w:spacing w:val="20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17"/>
          <w:rtl/>
        </w:rPr>
        <w:t xml:space="preserve"> </w:t>
      </w:r>
      <w:r>
        <w:rPr>
          <w:w w:val="77"/>
          <w:rtl/>
        </w:rPr>
        <w:t>اسان</w:t>
      </w:r>
      <w:r>
        <w:rPr>
          <w:spacing w:val="23"/>
          <w:rtl/>
        </w:rPr>
        <w:t xml:space="preserve"> </w:t>
      </w:r>
      <w:r>
        <w:rPr>
          <w:w w:val="77"/>
          <w:rtl/>
        </w:rPr>
        <w:t>محسوس</w:t>
      </w:r>
      <w:r>
        <w:rPr>
          <w:spacing w:val="19"/>
          <w:rtl/>
        </w:rPr>
        <w:t xml:space="preserve"> </w:t>
      </w:r>
      <w:r>
        <w:rPr>
          <w:w w:val="77"/>
          <w:rtl/>
        </w:rPr>
        <w:t>ڪريون</w:t>
      </w:r>
      <w:r>
        <w:rPr>
          <w:spacing w:val="19"/>
          <w:rtl/>
        </w:rPr>
        <w:t xml:space="preserve"> </w:t>
      </w:r>
      <w:r>
        <w:rPr>
          <w:w w:val="77"/>
          <w:rtl/>
        </w:rPr>
        <w:t>ٿا</w:t>
      </w:r>
      <w:r>
        <w:rPr>
          <w:spacing w:val="17"/>
          <w:rtl/>
        </w:rPr>
        <w:t xml:space="preserve"> </w:t>
      </w:r>
      <w:r>
        <w:rPr>
          <w:w w:val="77"/>
          <w:rtl/>
        </w:rPr>
        <w:t>ته</w:t>
      </w:r>
      <w:r>
        <w:rPr>
          <w:spacing w:val="72"/>
          <w:w w:val="150"/>
          <w:rtl/>
        </w:rPr>
        <w:t xml:space="preserve"> </w:t>
      </w:r>
      <w:r>
        <w:rPr>
          <w:w w:val="77"/>
          <w:rtl/>
        </w:rPr>
        <w:t>اِهي</w:t>
      </w:r>
      <w:r>
        <w:rPr>
          <w:spacing w:val="17"/>
          <w:rtl/>
        </w:rPr>
        <w:t xml:space="preserve"> </w:t>
      </w:r>
      <w:r>
        <w:rPr>
          <w:w w:val="77"/>
        </w:rPr>
        <w:t>”</w:t>
      </w:r>
      <w:r>
        <w:rPr>
          <w:w w:val="77"/>
          <w:rtl/>
        </w:rPr>
        <w:t>احساس</w:t>
      </w:r>
      <w:r>
        <w:rPr>
          <w:w w:val="77"/>
        </w:rPr>
        <w:t>“</w:t>
      </w:r>
      <w:r>
        <w:rPr>
          <w:w w:val="77"/>
          <w:rtl/>
        </w:rPr>
        <w:t>،</w:t>
      </w:r>
    </w:p>
    <w:p w14:paraId="73DF7887">
      <w:pPr>
        <w:pStyle w:val="13"/>
        <w:bidi/>
        <w:spacing w:before="28" w:line="256" w:lineRule="auto"/>
        <w:ind w:left="153" w:right="312" w:hanging="3"/>
        <w:jc w:val="left"/>
      </w:pPr>
      <w:r>
        <w:rPr>
          <w:w w:val="65"/>
          <w:rtl/>
        </w:rPr>
        <w:t>۽</w:t>
      </w:r>
      <w:r>
        <w:rPr>
          <w:spacing w:val="-2"/>
          <w:w w:val="65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محسوسات</w:t>
      </w:r>
      <w:r>
        <w:rPr>
          <w:w w:val="65"/>
        </w:rPr>
        <w:t>“</w:t>
      </w:r>
      <w:r>
        <w:rPr>
          <w:w w:val="65"/>
          <w:rtl/>
        </w:rPr>
        <w:t xml:space="preserve"> دِماغ منجهه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ڪيميائي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تبديلين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جي ڪري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وقوع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پذير ٿين ٿا، ۽ سائنس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 xml:space="preserve">اسان کي </w:t>
      </w:r>
      <w:r>
        <w:rPr>
          <w:w w:val="65"/>
        </w:rPr>
        <w:t>)</w:t>
      </w:r>
      <w:r>
        <w:rPr>
          <w:w w:val="65"/>
          <w:rtl/>
        </w:rPr>
        <w:t>قطع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نظر</w:t>
      </w:r>
      <w:r>
        <w:rPr>
          <w:w w:val="65"/>
        </w:rPr>
        <w:t>(</w:t>
      </w:r>
      <w:r>
        <w:rPr>
          <w:w w:val="65"/>
          <w:rtl/>
        </w:rPr>
        <w:t xml:space="preserve"> هر ڳالهه</w:t>
      </w:r>
      <w:r>
        <w:rPr>
          <w:spacing w:val="40"/>
          <w:rtl/>
        </w:rPr>
        <w:t xml:space="preserve"> </w:t>
      </w:r>
      <w:r>
        <w:rPr>
          <w:w w:val="69"/>
          <w:rtl/>
        </w:rPr>
        <w:t>جي،سمجهاڻي۽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تجربن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ثابت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ڏيکاريآهي،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16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الائيڇو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اڃان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تائيندِل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ساڳيئينمونياهميت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 xml:space="preserve">جي </w:t>
      </w:r>
      <w:r>
        <w:rPr>
          <w:w w:val="70"/>
          <w:rtl/>
        </w:rPr>
        <w:t>حامل آهي۽ هميشه وانگر اهميت جو نشان بڻيل آهي</w:t>
      </w:r>
      <w:r>
        <w:rPr>
          <w:w w:val="70"/>
        </w:rPr>
        <w:t>.</w:t>
      </w:r>
    </w:p>
    <w:p w14:paraId="30B33C48">
      <w:pPr>
        <w:spacing w:before="0" w:line="225" w:lineRule="exact"/>
        <w:ind w:left="30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“Heart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remains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such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 important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symbol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to us,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despite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every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thing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science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taught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us”.</w:t>
      </w:r>
    </w:p>
    <w:p w14:paraId="5FE80F89">
      <w:pPr>
        <w:pStyle w:val="13"/>
        <w:bidi/>
        <w:spacing w:before="2" w:line="364" w:lineRule="exact"/>
        <w:ind w:left="155" w:right="311" w:firstLine="432"/>
        <w:jc w:val="left"/>
      </w:pPr>
      <w:r>
        <w:rPr>
          <w:w w:val="73"/>
          <w:rtl/>
        </w:rPr>
        <w:t>سائنس ٻڌائي ٿي ته اصل ۾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حاڪم اعلٰي</w:t>
      </w:r>
      <w:r>
        <w:rPr>
          <w:spacing w:val="23"/>
          <w:position w:val="5"/>
          <w:rtl/>
        </w:rPr>
        <w:t xml:space="preserve"> </w:t>
      </w:r>
      <w:r>
        <w:rPr>
          <w:w w:val="73"/>
          <w:position w:val="5"/>
          <w:rtl/>
        </w:rPr>
        <w:t>اِنسان</w:t>
      </w:r>
      <w:r>
        <w:rPr>
          <w:w w:val="73"/>
          <w:rtl/>
        </w:rPr>
        <w:t xml:space="preserve"> جو </w:t>
      </w:r>
      <w:r>
        <w:rPr>
          <w:w w:val="73"/>
        </w:rPr>
        <w:t>”</w:t>
      </w:r>
      <w:r>
        <w:rPr>
          <w:w w:val="73"/>
          <w:rtl/>
        </w:rPr>
        <w:t>دماغ</w:t>
      </w:r>
      <w:r>
        <w:rPr>
          <w:w w:val="73"/>
        </w:rPr>
        <w:t>“</w:t>
      </w:r>
      <w:r>
        <w:rPr>
          <w:spacing w:val="-2"/>
          <w:rtl/>
        </w:rPr>
        <w:t xml:space="preserve"> </w:t>
      </w:r>
      <w:r>
        <w:rPr>
          <w:w w:val="73"/>
          <w:rtl/>
        </w:rPr>
        <w:t>آهي، جيڪو نه</w:t>
      </w:r>
      <w:r>
        <w:rPr>
          <w:spacing w:val="-9"/>
          <w:rtl/>
        </w:rPr>
        <w:t xml:space="preserve"> </w:t>
      </w:r>
      <w:r>
        <w:rPr>
          <w:w w:val="73"/>
          <w:rtl/>
        </w:rPr>
        <w:t>صرف هلڻ ڦرڻ</w:t>
      </w:r>
      <w:r>
        <w:rPr>
          <w:spacing w:val="-11"/>
          <w:rtl/>
        </w:rPr>
        <w:t xml:space="preserve"> </w:t>
      </w:r>
      <w:r>
        <w:rPr>
          <w:w w:val="73"/>
          <w:rtl/>
        </w:rPr>
        <w:t xml:space="preserve">جا حڪم ڏي </w:t>
      </w:r>
      <w:r>
        <w:rPr>
          <w:w w:val="65"/>
          <w:rtl/>
        </w:rPr>
        <w:t>ٿو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پر</w:t>
      </w:r>
      <w:r>
        <w:rPr>
          <w:spacing w:val="-18"/>
          <w:rtl/>
        </w:rPr>
        <w:t xml:space="preserve"> </w:t>
      </w:r>
      <w:r>
        <w:rPr>
          <w:w w:val="65"/>
          <w:rtl/>
        </w:rPr>
        <w:t>ا</w:t>
      </w:r>
      <w:r>
        <w:rPr>
          <w:spacing w:val="-41"/>
          <w:w w:val="65"/>
          <w:position w:val="1"/>
          <w:rtl/>
        </w:rPr>
        <w:t xml:space="preserve"> </w:t>
      </w:r>
      <w:r>
        <w:rPr>
          <w:w w:val="65"/>
          <w:rtl/>
        </w:rPr>
        <w:t>ن</w:t>
      </w:r>
      <w:r>
        <w:rPr>
          <w:spacing w:val="-18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65"/>
          <w:rtl/>
        </w:rPr>
        <w:t>اِشاري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18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17"/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-19"/>
          <w:rtl/>
        </w:rPr>
        <w:t xml:space="preserve"> </w:t>
      </w:r>
      <w:r>
        <w:rPr>
          <w:w w:val="65"/>
          <w:rtl/>
        </w:rPr>
        <w:t>ڳالهايون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ٿا،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لکون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پڙهون</w:t>
      </w:r>
      <w:r>
        <w:rPr>
          <w:spacing w:val="-19"/>
          <w:rtl/>
        </w:rPr>
        <w:t xml:space="preserve"> </w:t>
      </w:r>
      <w:r>
        <w:rPr>
          <w:w w:val="65"/>
          <w:rtl/>
        </w:rPr>
        <w:t>ٿا،</w:t>
      </w:r>
      <w:r>
        <w:rPr>
          <w:spacing w:val="-19"/>
          <w:rtl/>
        </w:rPr>
        <w:t xml:space="preserve"> </w:t>
      </w:r>
      <w:r>
        <w:rPr>
          <w:w w:val="65"/>
          <w:rtl/>
        </w:rPr>
        <w:t>سوچون</w:t>
      </w:r>
      <w:r>
        <w:rPr>
          <w:spacing w:val="-19"/>
          <w:rtl/>
        </w:rPr>
        <w:t xml:space="preserve"> </w:t>
      </w:r>
      <w:r>
        <w:rPr>
          <w:w w:val="65"/>
          <w:rtl/>
        </w:rPr>
        <w:t>سمجهون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ٿا</w:t>
      </w:r>
      <w:r>
        <w:rPr>
          <w:spacing w:val="-17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9"/>
          <w:rtl/>
        </w:rPr>
        <w:t xml:space="preserve"> </w:t>
      </w:r>
      <w:r>
        <w:rPr>
          <w:w w:val="65"/>
          <w:rtl/>
        </w:rPr>
        <w:t>ڳالهه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ٻولهه</w:t>
      </w:r>
      <w:r>
        <w:rPr>
          <w:spacing w:val="-20"/>
          <w:rtl/>
        </w:rPr>
        <w:t xml:space="preserve"> </w:t>
      </w:r>
      <w:r>
        <w:rPr>
          <w:w w:val="65"/>
          <w:rtl/>
        </w:rPr>
        <w:t>ڪريون</w:t>
      </w:r>
      <w:r>
        <w:rPr>
          <w:spacing w:val="-20"/>
          <w:rtl/>
        </w:rPr>
        <w:t xml:space="preserve"> </w:t>
      </w:r>
      <w:r>
        <w:rPr>
          <w:w w:val="65"/>
          <w:rtl/>
        </w:rPr>
        <w:t>ٿا</w:t>
      </w:r>
      <w:r>
        <w:rPr>
          <w:spacing w:val="-17"/>
          <w:rtl/>
        </w:rPr>
        <w:t xml:space="preserve"> </w:t>
      </w:r>
      <w:r>
        <w:rPr>
          <w:w w:val="65"/>
          <w:rtl/>
        </w:rPr>
        <w:t>۽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چرپر</w:t>
      </w:r>
    </w:p>
    <w:p w14:paraId="10CCAB0F">
      <w:pPr>
        <w:pStyle w:val="13"/>
        <w:bidi/>
        <w:spacing w:before="31" w:line="256" w:lineRule="auto"/>
        <w:ind w:left="153" w:right="311" w:firstLine="4"/>
        <w:jc w:val="left"/>
      </w:pPr>
      <w:r>
        <w:rPr>
          <w:w w:val="76"/>
          <w:rtl/>
        </w:rPr>
        <w:t>ڪيون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ٿا</w:t>
      </w:r>
      <w:r>
        <w:rPr>
          <w:w w:val="76"/>
        </w:rPr>
        <w:t>.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اِن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ئي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ڇهڻ،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ڏسڻ،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ٻڌڻ،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سمجهڻ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محسوس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ڪرڻ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صلاحيت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حاصل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ٿي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w w:val="76"/>
          <w:rtl/>
        </w:rPr>
        <w:t xml:space="preserve"> </w:t>
      </w:r>
      <w:r>
        <w:rPr>
          <w:w w:val="70"/>
          <w:rtl/>
        </w:rPr>
        <w:t>اِهو ئي اسان کي سٺي ۽ خراب جي وچ ۾ فرق ٻڌائي ٿو ۽ گذريل وقت جي ڳالهين کي اسان جي حافظي 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محفوظ</w:t>
      </w:r>
      <w:r>
        <w:rPr>
          <w:spacing w:val="40"/>
          <w:rtl/>
        </w:rPr>
        <w:t xml:space="preserve"> </w:t>
      </w:r>
      <w:r>
        <w:rPr>
          <w:w w:val="68"/>
          <w:rtl/>
        </w:rPr>
        <w:t>رکي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وقت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گڏو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گڏ</w:t>
      </w:r>
      <w:r>
        <w:rPr>
          <w:spacing w:val="-6"/>
          <w:rtl/>
        </w:rPr>
        <w:t xml:space="preserve"> </w:t>
      </w:r>
      <w:r>
        <w:rPr>
          <w:w w:val="68"/>
          <w:rtl/>
        </w:rPr>
        <w:t>ضرورت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پوڻ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نهن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ڳالهين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ورجائڻ</w:t>
      </w:r>
      <w:r>
        <w:rPr>
          <w:spacing w:val="-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ياد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تازه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رکڻ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قوت</w:t>
      </w:r>
      <w:r>
        <w:rPr>
          <w:spacing w:val="-9"/>
          <w:rtl/>
        </w:rPr>
        <w:t xml:space="preserve"> </w:t>
      </w:r>
      <w:r>
        <w:rPr>
          <w:w w:val="68"/>
          <w:rtl/>
        </w:rPr>
        <w:t>ڏي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7"/>
          <w:rtl/>
        </w:rPr>
        <w:t xml:space="preserve"> </w:t>
      </w:r>
      <w:r>
        <w:rPr>
          <w:w w:val="68"/>
          <w:rtl/>
        </w:rPr>
        <w:t>دماغ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ئي </w:t>
      </w:r>
      <w:r>
        <w:rPr>
          <w:w w:val="77"/>
          <w:rtl/>
        </w:rPr>
        <w:t>سوچي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سمجهي ٿو</w:t>
      </w:r>
      <w:r>
        <w:rPr>
          <w:w w:val="77"/>
        </w:rPr>
        <w:t>.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اِهو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ئي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اسان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خيالات،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اِحساسات ۽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جذبات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خزانو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صدر مقام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w w:val="77"/>
          <w:rtl/>
        </w:rPr>
        <w:t xml:space="preserve"> هيءُ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اسان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 xml:space="preserve">جي </w:t>
      </w:r>
      <w:r>
        <w:rPr>
          <w:w w:val="73"/>
          <w:rtl/>
        </w:rPr>
        <w:t>بدن جو</w:t>
      </w:r>
      <w:r>
        <w:rPr>
          <w:spacing w:val="-9"/>
          <w:rtl/>
        </w:rPr>
        <w:t xml:space="preserve"> </w:t>
      </w:r>
      <w:r>
        <w:rPr>
          <w:w w:val="73"/>
          <w:rtl/>
        </w:rPr>
        <w:t>مرڪزي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ٽيليفون ايڪس چينج</w:t>
      </w:r>
      <w:r>
        <w:rPr>
          <w:spacing w:val="-9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جنهن وٽ</w:t>
      </w:r>
      <w:r>
        <w:rPr>
          <w:spacing w:val="-5"/>
          <w:rtl/>
        </w:rPr>
        <w:t xml:space="preserve"> </w:t>
      </w:r>
      <w:r>
        <w:rPr>
          <w:w w:val="73"/>
          <w:rtl/>
        </w:rPr>
        <w:t>اسان 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73"/>
          <w:rtl/>
        </w:rPr>
        <w:t>هڪ نَسَ</w:t>
      </w:r>
      <w:r>
        <w:rPr>
          <w:spacing w:val="-9"/>
          <w:rtl/>
        </w:rPr>
        <w:t xml:space="preserve"> </w:t>
      </w:r>
      <w:r>
        <w:rPr>
          <w:w w:val="73"/>
          <w:rtl/>
        </w:rPr>
        <w:t>منجهان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پيغامَ پهچندا</w:t>
      </w:r>
      <w:r>
        <w:rPr>
          <w:spacing w:val="-6"/>
          <w:rtl/>
        </w:rPr>
        <w:t xml:space="preserve"> </w:t>
      </w:r>
      <w:r>
        <w:rPr>
          <w:w w:val="73"/>
          <w:rtl/>
        </w:rPr>
        <w:t>رهن</w:t>
      </w:r>
      <w:r>
        <w:rPr>
          <w:spacing w:val="40"/>
          <w:rtl/>
        </w:rPr>
        <w:t xml:space="preserve"> </w:t>
      </w:r>
      <w:r>
        <w:rPr>
          <w:w w:val="76"/>
          <w:rtl/>
        </w:rPr>
        <w:t>ٿا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موٽ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وري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هو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پنهنجي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ماتحت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ڪم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ڪندڙ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مرڪزن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ذريعي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م</w:t>
      </w:r>
      <w:r>
        <w:rPr>
          <w:spacing w:val="-49"/>
          <w:w w:val="76"/>
          <w:position w:val="-8"/>
          <w:rtl/>
        </w:rPr>
        <w:t xml:space="preserve"> </w:t>
      </w:r>
      <w:r>
        <w:rPr>
          <w:w w:val="76"/>
          <w:rtl/>
        </w:rPr>
        <w:t>ناسب ۽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بروقت حڪم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صادر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ڪندو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 xml:space="preserve">رهي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w w:val="73"/>
          <w:rtl/>
        </w:rPr>
        <w:t xml:space="preserve"> ايترو اهم ترين عضوو، جيڪو في الحقيقت اسان جي جسم جو حڪمران به آهي، اِن جي صحت ۽ حفاظت </w:t>
      </w:r>
      <w:r>
        <w:rPr>
          <w:w w:val="71"/>
          <w:rtl/>
        </w:rPr>
        <w:t>هر</w:t>
      </w:r>
      <w:r>
        <w:rPr>
          <w:spacing w:val="12"/>
          <w:rtl/>
        </w:rPr>
        <w:t xml:space="preserve"> </w:t>
      </w:r>
      <w:r>
        <w:rPr>
          <w:w w:val="71"/>
          <w:rtl/>
        </w:rPr>
        <w:t>باشعور</w:t>
      </w:r>
      <w:r>
        <w:rPr>
          <w:spacing w:val="9"/>
          <w:rtl/>
        </w:rPr>
        <w:t xml:space="preserve"> </w:t>
      </w:r>
      <w:r>
        <w:rPr>
          <w:w w:val="71"/>
          <w:rtl/>
        </w:rPr>
        <w:t>اِنسان</w:t>
      </w:r>
      <w:r>
        <w:rPr>
          <w:spacing w:val="10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17"/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9"/>
          <w:rtl/>
        </w:rPr>
        <w:t xml:space="preserve"> </w:t>
      </w:r>
      <w:r>
        <w:rPr>
          <w:w w:val="71"/>
          <w:rtl/>
        </w:rPr>
        <w:t>۽</w:t>
      </w:r>
      <w:r>
        <w:rPr>
          <w:spacing w:val="9"/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8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9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10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10"/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9"/>
          <w:rtl/>
        </w:rPr>
        <w:t xml:space="preserve"> </w:t>
      </w:r>
      <w:r>
        <w:rPr>
          <w:w w:val="71"/>
          <w:rtl/>
        </w:rPr>
        <w:t>۽</w:t>
      </w:r>
      <w:r>
        <w:rPr>
          <w:spacing w:val="9"/>
          <w:rtl/>
        </w:rPr>
        <w:t xml:space="preserve"> </w:t>
      </w:r>
      <w:r>
        <w:rPr>
          <w:w w:val="71"/>
          <w:rtl/>
        </w:rPr>
        <w:t>حفاظت</w:t>
      </w:r>
      <w:r>
        <w:rPr>
          <w:spacing w:val="9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8"/>
          <w:rtl/>
        </w:rPr>
        <w:t xml:space="preserve"> </w:t>
      </w:r>
      <w:r>
        <w:rPr>
          <w:w w:val="71"/>
          <w:rtl/>
        </w:rPr>
        <w:t>جوڳو</w:t>
      </w:r>
      <w:r>
        <w:rPr>
          <w:spacing w:val="7"/>
          <w:rtl/>
        </w:rPr>
        <w:t xml:space="preserve"> </w:t>
      </w:r>
      <w:r>
        <w:rPr>
          <w:w w:val="71"/>
          <w:rtl/>
        </w:rPr>
        <w:t>بندوبست</w:t>
      </w:r>
      <w:r>
        <w:rPr>
          <w:spacing w:val="12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12"/>
          <w:rtl/>
        </w:rPr>
        <w:t xml:space="preserve"> </w:t>
      </w:r>
      <w:r>
        <w:rPr>
          <w:w w:val="71"/>
          <w:rtl/>
        </w:rPr>
        <w:t>کپي</w:t>
      </w:r>
    </w:p>
    <w:p w14:paraId="35543BEE">
      <w:pPr>
        <w:pStyle w:val="13"/>
        <w:bidi/>
        <w:spacing w:before="8"/>
        <w:ind w:left="155" w:right="0" w:firstLine="0"/>
        <w:jc w:val="left"/>
      </w:pPr>
      <w:r>
        <w:rPr>
          <w:w w:val="75"/>
          <w:rtl/>
        </w:rPr>
        <w:t>۽</w:t>
      </w:r>
      <w:r>
        <w:rPr>
          <w:spacing w:val="68"/>
          <w:w w:val="150"/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دماغ</w:t>
      </w:r>
      <w:r>
        <w:rPr>
          <w:w w:val="75"/>
        </w:rPr>
        <w:t>“</w:t>
      </w:r>
      <w:r>
        <w:rPr>
          <w:spacing w:val="75"/>
          <w:w w:val="150"/>
          <w:rtl/>
        </w:rPr>
        <w:t xml:space="preserve"> </w:t>
      </w:r>
      <w:r>
        <w:rPr>
          <w:w w:val="75"/>
          <w:rtl/>
        </w:rPr>
        <w:t>جيڪو</w:t>
      </w:r>
      <w:r>
        <w:rPr>
          <w:spacing w:val="70"/>
          <w:w w:val="150"/>
          <w:rtl/>
        </w:rPr>
        <w:t xml:space="preserve"> </w:t>
      </w:r>
      <w:r>
        <w:rPr>
          <w:w w:val="75"/>
          <w:rtl/>
        </w:rPr>
        <w:t>سوچي</w:t>
      </w:r>
      <w:r>
        <w:rPr>
          <w:spacing w:val="71"/>
          <w:w w:val="150"/>
          <w:rtl/>
        </w:rPr>
        <w:t xml:space="preserve"> </w:t>
      </w:r>
      <w:r>
        <w:rPr>
          <w:w w:val="75"/>
          <w:rtl/>
        </w:rPr>
        <w:t>۽</w:t>
      </w:r>
      <w:r>
        <w:rPr>
          <w:spacing w:val="75"/>
          <w:w w:val="150"/>
          <w:rtl/>
        </w:rPr>
        <w:t xml:space="preserve"> </w:t>
      </w:r>
      <w:r>
        <w:rPr>
          <w:w w:val="75"/>
          <w:rtl/>
        </w:rPr>
        <w:t>سمجهائي</w:t>
      </w:r>
      <w:r>
        <w:rPr>
          <w:spacing w:val="71"/>
          <w:w w:val="150"/>
          <w:rtl/>
        </w:rPr>
        <w:t xml:space="preserve"> </w:t>
      </w:r>
      <w:r>
        <w:rPr>
          <w:w w:val="75"/>
          <w:rtl/>
        </w:rPr>
        <w:t>ا</w:t>
      </w:r>
      <w:r>
        <w:rPr>
          <w:spacing w:val="-47"/>
          <w:w w:val="75"/>
          <w:position w:val="1"/>
          <w:rtl/>
        </w:rPr>
        <w:t xml:space="preserve"> </w:t>
      </w:r>
      <w:r>
        <w:rPr>
          <w:w w:val="75"/>
          <w:rtl/>
        </w:rPr>
        <w:t>ن</w:t>
      </w:r>
      <w:r>
        <w:rPr>
          <w:spacing w:val="72"/>
          <w:w w:val="150"/>
          <w:rtl/>
        </w:rPr>
        <w:t xml:space="preserve"> </w:t>
      </w:r>
      <w:r>
        <w:rPr>
          <w:w w:val="75"/>
          <w:rtl/>
        </w:rPr>
        <w:t>تي</w:t>
      </w:r>
      <w:r>
        <w:rPr>
          <w:spacing w:val="70"/>
          <w:w w:val="150"/>
          <w:rtl/>
        </w:rPr>
        <w:t xml:space="preserve"> </w:t>
      </w:r>
      <w:r>
        <w:rPr>
          <w:w w:val="75"/>
          <w:rtl/>
        </w:rPr>
        <w:t>عمل</w:t>
      </w:r>
      <w:r>
        <w:rPr>
          <w:spacing w:val="75"/>
          <w:w w:val="150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70"/>
          <w:w w:val="150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74"/>
          <w:w w:val="150"/>
          <w:rtl/>
        </w:rPr>
        <w:t xml:space="preserve"> </w:t>
      </w:r>
      <w:r>
        <w:rPr>
          <w:w w:val="75"/>
          <w:rtl/>
        </w:rPr>
        <w:t>ڪوشش</w:t>
      </w:r>
      <w:r>
        <w:rPr>
          <w:spacing w:val="74"/>
          <w:w w:val="150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71"/>
          <w:w w:val="150"/>
          <w:rtl/>
        </w:rPr>
        <w:t xml:space="preserve"> </w:t>
      </w:r>
      <w:r>
        <w:rPr>
          <w:w w:val="75"/>
          <w:rtl/>
        </w:rPr>
        <w:t>کپي</w:t>
      </w:r>
      <w:r>
        <w:rPr>
          <w:spacing w:val="73"/>
          <w:w w:val="150"/>
          <w:rtl/>
        </w:rPr>
        <w:t xml:space="preserve"> </w:t>
      </w:r>
      <w:r>
        <w:rPr>
          <w:w w:val="75"/>
          <w:rtl/>
        </w:rPr>
        <w:t>پر</w:t>
      </w:r>
      <w:r>
        <w:rPr>
          <w:spacing w:val="73"/>
          <w:w w:val="150"/>
          <w:rtl/>
        </w:rPr>
        <w:t xml:space="preserve"> </w:t>
      </w:r>
      <w:r>
        <w:rPr>
          <w:w w:val="75"/>
          <w:rtl/>
        </w:rPr>
        <w:t>پوءِ</w:t>
      </w:r>
    </w:p>
    <w:p w14:paraId="79009950">
      <w:pPr>
        <w:pStyle w:val="13"/>
        <w:bidi/>
        <w:spacing w:before="27"/>
        <w:ind w:left="154" w:right="311" w:firstLine="0"/>
        <w:jc w:val="left"/>
      </w:pPr>
      <w:r>
        <w:rPr>
          <w:w w:val="66"/>
          <w:rtl/>
        </w:rPr>
        <w:t>به</w:t>
      </w:r>
      <w:r>
        <w:rPr>
          <w:spacing w:val="13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اِنسان</w:t>
      </w:r>
      <w:r>
        <w:rPr>
          <w:w w:val="66"/>
        </w:rPr>
        <w:t>“</w:t>
      </w:r>
      <w:r>
        <w:rPr>
          <w:spacing w:val="18"/>
          <w:rtl/>
        </w:rPr>
        <w:t xml:space="preserve"> </w:t>
      </w:r>
      <w:r>
        <w:rPr>
          <w:w w:val="66"/>
          <w:rtl/>
        </w:rPr>
        <w:t>جيڪو</w:t>
      </w:r>
      <w:r>
        <w:rPr>
          <w:spacing w:val="19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اشرف</w:t>
      </w:r>
      <w:r>
        <w:rPr>
          <w:spacing w:val="17"/>
          <w:rtl/>
        </w:rPr>
        <w:t xml:space="preserve"> </w:t>
      </w:r>
      <w:r>
        <w:rPr>
          <w:w w:val="66"/>
          <w:rtl/>
        </w:rPr>
        <w:t>المخلوقات</w:t>
      </w:r>
      <w:r>
        <w:rPr>
          <w:w w:val="66"/>
        </w:rPr>
        <w:t>“</w:t>
      </w:r>
      <w:r>
        <w:rPr>
          <w:spacing w:val="24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21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15"/>
          <w:rtl/>
        </w:rPr>
        <w:t xml:space="preserve"> </w:t>
      </w:r>
      <w:r>
        <w:rPr>
          <w:w w:val="66"/>
          <w:rtl/>
        </w:rPr>
        <w:t>سو</w:t>
      </w:r>
      <w:r>
        <w:rPr>
          <w:spacing w:val="16"/>
          <w:rtl/>
        </w:rPr>
        <w:t xml:space="preserve"> </w:t>
      </w:r>
      <w:r>
        <w:rPr>
          <w:w w:val="66"/>
          <w:rtl/>
        </w:rPr>
        <w:t>عام</w:t>
      </w:r>
      <w:r>
        <w:rPr>
          <w:spacing w:val="22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18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14"/>
          <w:rtl/>
        </w:rPr>
        <w:t xml:space="preserve"> </w:t>
      </w:r>
      <w:r>
        <w:rPr>
          <w:w w:val="66"/>
          <w:rtl/>
        </w:rPr>
        <w:t>پنهنجي</w:t>
      </w:r>
      <w:r>
        <w:rPr>
          <w:spacing w:val="20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دماغ</w:t>
      </w:r>
      <w:r>
        <w:rPr>
          <w:w w:val="66"/>
        </w:rPr>
        <w:t>“</w:t>
      </w:r>
      <w:r>
        <w:rPr>
          <w:spacing w:val="24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21"/>
          <w:rtl/>
        </w:rPr>
        <w:t xml:space="preserve"> </w:t>
      </w:r>
      <w:r>
        <w:rPr>
          <w:w w:val="66"/>
          <w:rtl/>
        </w:rPr>
        <w:t>ڳالهه</w:t>
      </w:r>
      <w:r>
        <w:rPr>
          <w:spacing w:val="17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20"/>
          <w:rtl/>
        </w:rPr>
        <w:t xml:space="preserve"> </w:t>
      </w:r>
      <w:r>
        <w:rPr>
          <w:w w:val="66"/>
          <w:rtl/>
        </w:rPr>
        <w:t>پاسيرو</w:t>
      </w:r>
      <w:r>
        <w:rPr>
          <w:spacing w:val="16"/>
          <w:rtl/>
        </w:rPr>
        <w:t xml:space="preserve"> </w:t>
      </w:r>
      <w:r>
        <w:rPr>
          <w:w w:val="66"/>
          <w:rtl/>
        </w:rPr>
        <w:t>رکي</w:t>
      </w:r>
    </w:p>
    <w:p w14:paraId="49D2D193">
      <w:pPr>
        <w:pStyle w:val="13"/>
        <w:bidi/>
        <w:spacing w:before="54" w:line="21" w:lineRule="auto"/>
        <w:ind w:left="154" w:right="1070" w:firstLine="0"/>
        <w:jc w:val="left"/>
      </w:pPr>
      <w:r>
        <w:rPr>
          <w:w w:val="65"/>
          <w:rtl/>
        </w:rPr>
        <w:t>ڪري</w:t>
      </w:r>
      <w:r>
        <w:rPr>
          <w:spacing w:val="-23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دِل</w:t>
      </w:r>
      <w:r>
        <w:rPr>
          <w:w w:val="65"/>
        </w:rPr>
        <w:t>“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فوفقيت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ڏيندو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رهي</w:t>
      </w:r>
      <w:r>
        <w:rPr>
          <w:rFonts w:ascii="Microsoft Sans Serif" w:hAnsi="Microsoft Sans Serif" w:cs="Microsoft Sans Serif"/>
          <w:spacing w:val="-18"/>
          <w:position w:val="-29"/>
          <w:rtl/>
        </w:rPr>
        <w:t xml:space="preserve"> </w:t>
      </w:r>
      <w:r>
        <w:rPr>
          <w:w w:val="65"/>
          <w:rtl/>
        </w:rPr>
        <w:t>ٿ</w:t>
      </w:r>
      <w:r>
        <w:rPr>
          <w:rFonts w:ascii="Microsoft Sans Serif" w:hAnsi="Microsoft Sans Serif" w:cs="Microsoft Sans Serif"/>
          <w:w w:val="65"/>
          <w:position w:val="-22"/>
        </w:rPr>
        <w:t>.</w:t>
      </w:r>
      <w:r>
        <w:rPr>
          <w:w w:val="65"/>
          <w:rtl/>
        </w:rPr>
        <w:t>و</w:t>
      </w:r>
      <w:r>
        <w:rPr>
          <w:w w:val="65"/>
        </w:rPr>
        <w:t>.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حضرت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علا</w:t>
      </w:r>
      <w:r>
        <w:rPr>
          <w:rFonts w:ascii="Microsoft Sans Serif" w:hAnsi="Microsoft Sans Serif" w:cs="Microsoft Sans Serif"/>
          <w:w w:val="65"/>
          <w:position w:val="-24"/>
          <w:rtl/>
        </w:rPr>
        <w:t>م</w:t>
      </w:r>
      <w:r>
        <w:rPr>
          <w:w w:val="65"/>
          <w:rtl/>
        </w:rPr>
        <w:t>مه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اقبال</w:t>
      </w:r>
      <w:r>
        <w:rPr>
          <w:spacing w:val="-20"/>
          <w:rtl/>
        </w:rPr>
        <w:t xml:space="preserve"> </w:t>
      </w:r>
      <w:r>
        <w:rPr>
          <w:w w:val="65"/>
          <w:rtl/>
        </w:rPr>
        <w:t>رحه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هڪ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هنڌ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فرمائين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:</w:t>
      </w:r>
    </w:p>
    <w:p w14:paraId="592CC204">
      <w:pPr>
        <w:pStyle w:val="13"/>
        <w:bidi/>
        <w:spacing w:before="42" w:line="382" w:lineRule="exact"/>
        <w:ind w:left="2893" w:right="0" w:firstLine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w w:val="55"/>
        </w:rPr>
        <w:t>"</w:t>
      </w:r>
      <w:r>
        <w:rPr>
          <w:rFonts w:ascii="Microsoft Sans Serif" w:hAnsi="Microsoft Sans Serif" w:cs="Microsoft Sans Serif"/>
          <w:w w:val="55"/>
          <w:rtl/>
        </w:rPr>
        <w:t>صُ</w:t>
      </w:r>
      <w:r>
        <w:rPr>
          <w:rFonts w:ascii="Microsoft Sans Serif" w:hAnsi="Microsoft Sans Serif" w:cs="Microsoft Sans Serif"/>
          <w:spacing w:val="125"/>
          <w:rtl/>
        </w:rPr>
        <w:t xml:space="preserve"> </w:t>
      </w:r>
      <w:r>
        <w:rPr>
          <w:rFonts w:ascii="Microsoft Sans Serif" w:hAnsi="Microsoft Sans Serif" w:cs="Microsoft Sans Serif"/>
          <w:w w:val="55"/>
        </w:rPr>
        <w:t>´</w:t>
      </w:r>
      <w:r>
        <w:rPr>
          <w:rFonts w:ascii="Microsoft Sans Serif" w:hAnsi="Microsoft Sans Serif" w:cs="Microsoft Sans Serif"/>
          <w:w w:val="55"/>
          <w:rtl/>
        </w:rPr>
        <w:t>ازل</w:t>
      </w:r>
      <w:r>
        <w:rPr>
          <w:rFonts w:ascii="Microsoft Sans Serif" w:hAnsi="Microsoft Sans Serif" w:cs="Microsoft Sans Serif"/>
          <w:spacing w:val="48"/>
          <w:w w:val="150"/>
          <w:rtl/>
        </w:rPr>
        <w:t xml:space="preserve"> </w:t>
      </w:r>
      <w:r>
        <w:rPr>
          <w:rFonts w:ascii="Microsoft Sans Serif" w:hAnsi="Microsoft Sans Serif" w:cs="Microsoft Sans Serif"/>
          <w:w w:val="55"/>
          <w:rtl/>
        </w:rPr>
        <w:t>نے</w:t>
      </w:r>
      <w:r>
        <w:rPr>
          <w:rFonts w:ascii="Microsoft Sans Serif" w:hAnsi="Microsoft Sans Serif" w:cs="Microsoft Sans Serif"/>
          <w:spacing w:val="38"/>
          <w:position w:val="9"/>
          <w:rtl/>
        </w:rPr>
        <w:t xml:space="preserve">  </w:t>
      </w:r>
      <w:r>
        <w:rPr>
          <w:rFonts w:ascii="Microsoft Sans Serif" w:hAnsi="Microsoft Sans Serif" w:cs="Microsoft Sans Serif"/>
          <w:w w:val="55"/>
          <w:position w:val="9"/>
          <w:rtl/>
        </w:rPr>
        <w:t>ج</w:t>
      </w:r>
      <w:r>
        <w:rPr>
          <w:rFonts w:ascii="Microsoft Sans Serif" w:hAnsi="Microsoft Sans Serif" w:cs="Microsoft Sans Serif"/>
          <w:spacing w:val="-32"/>
          <w:position w:val="3"/>
          <w:rtl/>
        </w:rPr>
        <w:t xml:space="preserve"> </w:t>
      </w:r>
      <w:r>
        <w:rPr>
          <w:rFonts w:ascii="Microsoft Sans Serif" w:hAnsi="Microsoft Sans Serif" w:cs="Microsoft Sans Serif"/>
          <w:w w:val="55"/>
          <w:position w:val="3"/>
        </w:rPr>
        <w:t>.</w:t>
      </w:r>
      <w:r>
        <w:rPr>
          <w:rFonts w:ascii="Microsoft Sans Serif" w:hAnsi="Microsoft Sans Serif" w:cs="Microsoft Sans Serif"/>
          <w:w w:val="55"/>
          <w:rtl/>
        </w:rPr>
        <w:t>ھ</w:t>
      </w:r>
      <w:r>
        <w:rPr>
          <w:rFonts w:ascii="Microsoft Sans Serif" w:hAnsi="Microsoft Sans Serif" w:cs="Microsoft Sans Serif"/>
          <w:spacing w:val="47"/>
          <w:w w:val="150"/>
          <w:rtl/>
        </w:rPr>
        <w:t xml:space="preserve"> </w:t>
      </w:r>
      <w:r>
        <w:rPr>
          <w:rFonts w:ascii="Microsoft Sans Serif" w:hAnsi="Microsoft Sans Serif" w:cs="Microsoft Sans Serif"/>
          <w:w w:val="55"/>
          <w:rtl/>
        </w:rPr>
        <w:t>سے</w:t>
      </w:r>
      <w:r>
        <w:rPr>
          <w:rFonts w:ascii="Microsoft Sans Serif" w:hAnsi="Microsoft Sans Serif" w:cs="Microsoft Sans Serif"/>
          <w:spacing w:val="48"/>
          <w:w w:val="150"/>
          <w:rtl/>
        </w:rPr>
        <w:t xml:space="preserve"> </w:t>
      </w:r>
      <w:r>
        <w:rPr>
          <w:rFonts w:ascii="Microsoft Sans Serif" w:hAnsi="Microsoft Sans Serif" w:cs="Microsoft Sans Serif"/>
          <w:w w:val="55"/>
          <w:rtl/>
        </w:rPr>
        <w:t>کہا</w:t>
      </w:r>
      <w:r>
        <w:rPr>
          <w:rFonts w:ascii="Microsoft Sans Serif" w:hAnsi="Microsoft Sans Serif" w:cs="Microsoft Sans Serif"/>
          <w:spacing w:val="48"/>
          <w:w w:val="150"/>
          <w:rtl/>
        </w:rPr>
        <w:t xml:space="preserve"> </w:t>
      </w:r>
      <w:r>
        <w:rPr>
          <w:rFonts w:ascii="Microsoft Sans Serif" w:hAnsi="Microsoft Sans Serif" w:cs="Microsoft Sans Serif"/>
          <w:w w:val="55"/>
          <w:rtl/>
        </w:rPr>
        <w:t>جبرئیل</w:t>
      </w:r>
      <w:r>
        <w:rPr>
          <w:rFonts w:ascii="Microsoft Sans Serif" w:hAnsi="Microsoft Sans Serif" w:cs="Microsoft Sans Serif"/>
          <w:spacing w:val="48"/>
          <w:w w:val="150"/>
          <w:rtl/>
        </w:rPr>
        <w:t xml:space="preserve"> </w:t>
      </w:r>
      <w:r>
        <w:rPr>
          <w:rFonts w:ascii="Microsoft Sans Serif" w:hAnsi="Microsoft Sans Serif" w:cs="Microsoft Sans Serif"/>
          <w:w w:val="55"/>
          <w:rtl/>
        </w:rPr>
        <w:t>نے،</w:t>
      </w:r>
    </w:p>
    <w:p w14:paraId="5621C6E5">
      <w:pPr>
        <w:pStyle w:val="13"/>
        <w:bidi/>
        <w:spacing w:before="41"/>
        <w:ind w:left="3394" w:right="1070" w:firstLine="0"/>
        <w:jc w:val="lef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w w:val="58"/>
          <w:rtl/>
        </w:rPr>
        <w:t>جو</w:t>
      </w:r>
      <w:r>
        <w:rPr>
          <w:rFonts w:ascii="Microsoft Sans Serif" w:hAnsi="Microsoft Sans Serif" w:cs="Microsoft Sans Serif"/>
          <w:w w:val="58"/>
        </w:rPr>
        <w:t>"</w:t>
      </w:r>
      <w:r>
        <w:rPr>
          <w:rFonts w:ascii="Microsoft Sans Serif" w:hAnsi="Microsoft Sans Serif" w:cs="Microsoft Sans Serif"/>
          <w:w w:val="58"/>
          <w:position w:val="9"/>
          <w:rtl/>
        </w:rPr>
        <w:t>ع</w:t>
      </w:r>
      <w:r>
        <w:rPr>
          <w:rFonts w:ascii="Microsoft Sans Serif" w:hAnsi="Microsoft Sans Serif" w:cs="Microsoft Sans Serif"/>
          <w:w w:val="58"/>
          <w:position w:val="4"/>
        </w:rPr>
        <w:t>´</w:t>
      </w:r>
      <w:r>
        <w:rPr>
          <w:rFonts w:ascii="Microsoft Sans Serif" w:hAnsi="Microsoft Sans Serif" w:cs="Microsoft Sans Serif"/>
          <w:w w:val="58"/>
          <w:position w:val="7"/>
          <w:rtl/>
        </w:rPr>
        <w:t>قل</w:t>
      </w:r>
      <w:r>
        <w:rPr>
          <w:rFonts w:ascii="Microsoft Sans Serif" w:hAnsi="Microsoft Sans Serif" w:cs="Microsoft Sans Serif"/>
          <w:w w:val="58"/>
        </w:rPr>
        <w:t>"</w:t>
      </w:r>
      <w:r>
        <w:rPr>
          <w:rFonts w:ascii="Microsoft Sans Serif" w:hAnsi="Microsoft Sans Serif" w:cs="Microsoft Sans Serif"/>
          <w:w w:val="58"/>
          <w:rtl/>
        </w:rPr>
        <w:t>کاغلامہو،وہ</w:t>
      </w:r>
      <w:r>
        <w:rPr>
          <w:rFonts w:ascii="Microsoft Sans Serif" w:hAnsi="Microsoft Sans Serif" w:cs="Microsoft Sans Serif"/>
          <w:w w:val="58"/>
        </w:rPr>
        <w:t>"</w:t>
      </w:r>
      <w:r>
        <w:rPr>
          <w:rFonts w:ascii="Microsoft Sans Serif" w:hAnsi="Microsoft Sans Serif" w:cs="Microsoft Sans Serif"/>
          <w:spacing w:val="-19"/>
          <w:position w:val="3"/>
          <w:rtl/>
        </w:rPr>
        <w:t xml:space="preserve"> </w:t>
      </w:r>
      <w:r>
        <w:rPr>
          <w:rFonts w:ascii="Microsoft Sans Serif" w:hAnsi="Microsoft Sans Serif" w:cs="Microsoft Sans Serif"/>
          <w:w w:val="58"/>
          <w:position w:val="3"/>
        </w:rPr>
        <w:t>¸</w:t>
      </w:r>
      <w:r>
        <w:rPr>
          <w:rFonts w:ascii="Microsoft Sans Serif" w:hAnsi="Microsoft Sans Serif" w:cs="Microsoft Sans Serif"/>
          <w:w w:val="58"/>
          <w:rtl/>
        </w:rPr>
        <w:t>دل</w:t>
      </w:r>
      <w:r>
        <w:rPr>
          <w:rFonts w:ascii="Microsoft Sans Serif" w:hAnsi="Microsoft Sans Serif" w:cs="Microsoft Sans Serif"/>
          <w:w w:val="58"/>
        </w:rPr>
        <w:t>"</w:t>
      </w:r>
      <w:r>
        <w:rPr>
          <w:rFonts w:ascii="Microsoft Sans Serif" w:hAnsi="Microsoft Sans Serif" w:cs="Microsoft Sans Serif"/>
          <w:w w:val="58"/>
          <w:rtl/>
        </w:rPr>
        <w:t>نہکرقبول</w:t>
      </w:r>
      <w:r>
        <w:rPr>
          <w:rFonts w:ascii="Microsoft Sans Serif" w:hAnsi="Microsoft Sans Serif" w:cs="Microsoft Sans Serif"/>
          <w:w w:val="58"/>
        </w:rPr>
        <w:t>"</w:t>
      </w:r>
    </w:p>
    <w:p w14:paraId="4AFED299">
      <w:pPr>
        <w:pStyle w:val="13"/>
        <w:spacing w:before="117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simplePos="0" relativeHeight="2518005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233045</wp:posOffset>
                </wp:positionV>
                <wp:extent cx="5772785" cy="55245"/>
                <wp:effectExtent l="0" t="0" r="0" b="0"/>
                <wp:wrapTopAndBottom/>
                <wp:docPr id="479" name="Graphic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9" o:spid="_x0000_s1026" o:spt="100" style="position:absolute;left:0pt;margin-left:70.55pt;margin-top:18.35pt;height:4.35pt;width:454.55pt;mso-position-horizontal-relative:page;mso-wrap-distance-bottom:0pt;mso-wrap-distance-top:0pt;z-index:-251515904;mso-width-relative:page;mso-height-relative:page;" fillcolor="#612322" filled="t" stroked="f" coordsize="5772785,55244" o:gfxdata="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AkZ3cTbAAAACgEAAA8AAAAA&#10;AAAAAQAgAAAAIgAAAGRycy9kb3ducmV2LnhtbFBLAQIUABQAAAAIAIdO4kAZXXX+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C3CA2E3">
      <w:pPr>
        <w:pStyle w:val="13"/>
        <w:spacing w:after="0"/>
        <w:rPr>
          <w:rFonts w:ascii="Microsoft Sans Serif"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A2789B4">
      <w:pPr>
        <w:pStyle w:val="13"/>
        <w:rPr>
          <w:rFonts w:ascii="Microsoft Sans Serif"/>
          <w:sz w:val="4"/>
        </w:rPr>
      </w:pPr>
    </w:p>
    <w:p w14:paraId="740E056F">
      <w:pPr>
        <w:pStyle w:val="13"/>
        <w:spacing w:line="62" w:lineRule="exact"/>
        <w:ind w:left="323"/>
        <w:rPr>
          <w:rFonts w:ascii="Microsoft Sans Serif"/>
          <w:position w:val="0"/>
          <w:sz w:val="6"/>
        </w:rPr>
      </w:pPr>
      <w:r>
        <w:rPr>
          <w:rFonts w:ascii="Microsoft Sans Serif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NZqPdWLAgAAIwcA&#10;AA4AAAAAAAAAAQAgAAAAJAEAAGRycy9lMm9Eb2MueG1sUEsFBgAAAAAGAAYAWQEAACEGAAAAAA==&#10;">
                <o:lock v:ext="edit" aspectratio="f"/>
                <v:shape id="Graphic 481" o:spid="_x0000_s1026" o:spt="100" style="position:absolute;left:0;top:0;height:40005;width:5737860;" fillcolor="#000000" filled="t" stroked="f" coordsize="5737860,40005" o:gfxdata="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+eCd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E4439CC">
      <w:pPr>
        <w:pStyle w:val="8"/>
        <w:bidi/>
        <w:ind w:left="3752" w:right="0" w:firstLine="0"/>
        <w:jc w:val="left"/>
      </w:pPr>
      <w:r>
        <w:rPr>
          <w:w w:val="70"/>
          <w:rtl/>
        </w:rPr>
        <w:t>جگر</w:t>
      </w:r>
      <w:r>
        <w:rPr>
          <w:w w:val="70"/>
        </w:rPr>
        <w:t>/</w:t>
      </w:r>
      <w:r>
        <w:rPr>
          <w:w w:val="70"/>
          <w:rtl/>
        </w:rPr>
        <w:t>جيرو</w:t>
      </w:r>
    </w:p>
    <w:p w14:paraId="3DB16D8B">
      <w:pPr>
        <w:pStyle w:val="10"/>
        <w:spacing w:before="8"/>
        <w:ind w:left="105"/>
        <w:jc w:val="center"/>
        <w:rPr>
          <w:rFonts w:ascii="Times New Roman"/>
        </w:rPr>
      </w:pPr>
      <w:r>
        <w:rPr>
          <w:rFonts w:ascii="Times New Roman"/>
          <w:spacing w:val="-2"/>
        </w:rPr>
        <w:t>Liver</w:t>
      </w:r>
    </w:p>
    <w:p w14:paraId="38A32873">
      <w:pPr>
        <w:pStyle w:val="13"/>
        <w:spacing w:before="22"/>
        <w:rPr>
          <w:rFonts w:ascii="Times New Roman"/>
        </w:rPr>
      </w:pPr>
    </w:p>
    <w:p w14:paraId="1D65F29E">
      <w:pPr>
        <w:pStyle w:val="13"/>
        <w:bidi/>
        <w:ind w:left="582" w:right="0" w:firstLine="0"/>
        <w:jc w:val="left"/>
      </w:pPr>
      <w:r>
        <w:rPr>
          <w:w w:val="72"/>
          <w:rtl/>
        </w:rPr>
        <w:t>جيرو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عرفِ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عام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جگر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سڏجندڙ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25"/>
          <w:position w:val="5"/>
          <w:rtl/>
        </w:rPr>
        <w:t xml:space="preserve"> </w:t>
      </w:r>
      <w:r>
        <w:rPr>
          <w:w w:val="72"/>
          <w:position w:val="5"/>
          <w:rtl/>
        </w:rPr>
        <w:t>اِهڙو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غدود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ڪار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2"/>
          <w:rtl/>
        </w:rPr>
        <w:t>لحاظ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گهڻو</w:t>
      </w:r>
    </w:p>
    <w:p w14:paraId="0DB3636A">
      <w:pPr>
        <w:pStyle w:val="13"/>
        <w:spacing w:before="43"/>
        <w:ind w:right="148"/>
        <w:jc w:val="right"/>
      </w:pPr>
      <w:r>
        <w:rPr>
          <w:spacing w:val="-4"/>
          <w:w w:val="95"/>
        </w:rPr>
        <w:t>(Reddish-</w:t>
      </w:r>
      <w:r>
        <w:rPr>
          <w:spacing w:val="-7"/>
          <w:w w:val="95"/>
        </w:rPr>
        <w:t xml:space="preserve"> </w:t>
      </w:r>
      <w:r>
        <w:rPr>
          <w:spacing w:val="-4"/>
          <w:w w:val="95"/>
        </w:rPr>
        <w:t>brown</w:t>
      </w:r>
      <w:r>
        <w:rPr>
          <w:spacing w:val="-6"/>
        </w:rPr>
        <w:t xml:space="preserve"> </w:t>
      </w:r>
      <w:r>
        <w:rPr>
          <w:spacing w:val="-4"/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color,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weight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about</w:t>
      </w:r>
      <w:r>
        <w:rPr>
          <w:spacing w:val="-7"/>
        </w:rPr>
        <w:t xml:space="preserve"> </w:t>
      </w:r>
      <w:r>
        <w:rPr>
          <w:spacing w:val="-4"/>
          <w:w w:val="95"/>
        </w:rPr>
        <w:t>three</w:t>
      </w:r>
      <w:r>
        <w:rPr>
          <w:spacing w:val="-5"/>
        </w:rPr>
        <w:t xml:space="preserve"> </w:t>
      </w:r>
      <w:r>
        <w:rPr>
          <w:spacing w:val="-4"/>
          <w:w w:val="95"/>
        </w:rPr>
        <w:t>(3)</w:t>
      </w:r>
      <w:r>
        <w:rPr>
          <w:spacing w:val="-6"/>
        </w:rPr>
        <w:t xml:space="preserve"> </w:t>
      </w:r>
      <w:r>
        <w:rPr>
          <w:spacing w:val="-4"/>
          <w:w w:val="95"/>
        </w:rPr>
        <w:t>pund</w:t>
      </w:r>
      <w:r>
        <w:rPr>
          <w:spacing w:val="-6"/>
        </w:rPr>
        <w:t xml:space="preserve"> </w:t>
      </w:r>
      <w:r>
        <w:rPr>
          <w:spacing w:val="-4"/>
          <w:w w:val="95"/>
        </w:rPr>
        <w:t>and</w:t>
      </w:r>
      <w:r>
        <w:rPr>
          <w:spacing w:val="-7"/>
        </w:rPr>
        <w:t xml:space="preserve"> </w:t>
      </w:r>
      <w:r>
        <w:rPr>
          <w:spacing w:val="-4"/>
          <w:w w:val="95"/>
        </w:rPr>
        <w:t>feels</w:t>
      </w:r>
      <w:r>
        <w:rPr>
          <w:spacing w:val="-4"/>
        </w:rPr>
        <w:t xml:space="preserve"> </w:t>
      </w:r>
      <w:r>
        <w:rPr>
          <w:spacing w:val="-4"/>
          <w:w w:val="95"/>
        </w:rPr>
        <w:t>rubbery</w:t>
      </w:r>
      <w:r>
        <w:rPr>
          <w:spacing w:val="-6"/>
        </w:rPr>
        <w:t xml:space="preserve"> </w:t>
      </w:r>
      <w:r>
        <w:rPr>
          <w:spacing w:val="-4"/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.</w:t>
      </w:r>
      <w:r>
        <w:rPr>
          <w:spacing w:val="-4"/>
          <w:w w:val="95"/>
          <w:rtl/>
        </w:rPr>
        <w:t>آهي</w:t>
      </w:r>
      <w:r>
        <w:rPr>
          <w:spacing w:val="-9"/>
          <w:w w:val="95"/>
        </w:rPr>
        <w:t xml:space="preserve"> </w:t>
      </w:r>
      <w:r>
        <w:rPr>
          <w:spacing w:val="-12"/>
          <w:w w:val="85"/>
          <w:rtl/>
        </w:rPr>
        <w:t>پيچيده</w:t>
      </w:r>
    </w:p>
    <w:p w14:paraId="7A04F698">
      <w:pPr>
        <w:pStyle w:val="13"/>
        <w:tabs>
          <w:tab w:val="left" w:pos="5521"/>
          <w:tab w:val="left" w:pos="6441"/>
          <w:tab w:val="left" w:pos="7392"/>
          <w:tab w:val="left" w:pos="8361"/>
        </w:tabs>
        <w:spacing w:before="42" w:line="268" w:lineRule="auto"/>
        <w:ind w:left="4581" w:right="157"/>
        <w:jc w:val="right"/>
      </w:pPr>
      <w:r>
        <w:rPr>
          <w:spacing w:val="-2"/>
        </w:rPr>
        <w:t>touch.</w:t>
      </w:r>
      <w:r>
        <w:tab/>
      </w:r>
      <w:r>
        <w:rPr>
          <w:spacing w:val="-4"/>
        </w:rPr>
        <w:t>Large</w:t>
      </w:r>
      <w:r>
        <w:tab/>
      </w:r>
      <w:r>
        <w:rPr>
          <w:spacing w:val="-4"/>
        </w:rPr>
        <w:t>meaty</w:t>
      </w:r>
      <w:r>
        <w:tab/>
      </w:r>
      <w:r>
        <w:rPr>
          <w:spacing w:val="-2"/>
        </w:rPr>
        <w:t>organ,</w:t>
      </w:r>
      <w:r>
        <w:tab/>
      </w:r>
      <w:r>
        <w:rPr>
          <w:spacing w:val="-8"/>
        </w:rPr>
        <w:t>secreting chemical,</w:t>
      </w:r>
      <w:r>
        <w:rPr>
          <w:spacing w:val="-35"/>
        </w:rPr>
        <w:t xml:space="preserve"> </w:t>
      </w:r>
      <w:r>
        <w:rPr>
          <w:spacing w:val="-8"/>
        </w:rPr>
        <w:t>it</w:t>
      </w:r>
      <w:r>
        <w:rPr>
          <w:spacing w:val="-32"/>
        </w:rPr>
        <w:t xml:space="preserve"> </w:t>
      </w:r>
      <w:r>
        <w:rPr>
          <w:spacing w:val="-8"/>
        </w:rPr>
        <w:t>produces</w:t>
      </w:r>
      <w:r>
        <w:rPr>
          <w:spacing w:val="-28"/>
        </w:rPr>
        <w:t xml:space="preserve"> </w:t>
      </w:r>
      <w:r>
        <w:rPr>
          <w:spacing w:val="-8"/>
        </w:rPr>
        <w:t>bile,</w:t>
      </w:r>
      <w:r>
        <w:rPr>
          <w:spacing w:val="-33"/>
        </w:rPr>
        <w:t xml:space="preserve"> </w:t>
      </w:r>
      <w:r>
        <w:rPr>
          <w:spacing w:val="-8"/>
        </w:rPr>
        <w:t>asubstance</w:t>
      </w:r>
      <w:r>
        <w:rPr>
          <w:spacing w:val="-22"/>
        </w:rPr>
        <w:t xml:space="preserve"> </w:t>
      </w:r>
      <w:r>
        <w:rPr>
          <w:spacing w:val="-11"/>
        </w:rPr>
        <w:t>needed</w:t>
      </w:r>
    </w:p>
    <w:p w14:paraId="0C25E51D">
      <w:pPr>
        <w:pStyle w:val="13"/>
        <w:bidi/>
        <w:spacing w:before="3" w:line="261" w:lineRule="auto"/>
        <w:ind w:left="149" w:right="4581" w:firstLine="7"/>
        <w:jc w:val="left"/>
      </w:pPr>
      <w:r>
        <w:rPr>
          <w:w w:val="77"/>
        </w:rPr>
        <w:t>fats.</w:t>
      </w:r>
      <w:r>
        <w:rPr>
          <w:w w:val="77"/>
          <w:rtl/>
        </w:rPr>
        <w:t xml:space="preserve"> </w:t>
      </w:r>
      <w:r>
        <w:rPr>
          <w:w w:val="77"/>
        </w:rPr>
        <w:t>digest</w:t>
      </w:r>
      <w:r>
        <w:rPr>
          <w:w w:val="77"/>
          <w:rtl/>
        </w:rPr>
        <w:t xml:space="preserve"> </w:t>
      </w:r>
      <w:r>
        <w:rPr>
          <w:w w:val="77"/>
        </w:rPr>
        <w:t>to</w:t>
      </w:r>
      <w:r>
        <w:rPr>
          <w:w w:val="77"/>
          <w:rtl/>
        </w:rPr>
        <w:t xml:space="preserve"> هي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ڳاڙهي مائل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ناسي رنگ جو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وڏي ۾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 xml:space="preserve">وڏو </w:t>
      </w:r>
      <w:r>
        <w:rPr>
          <w:w w:val="72"/>
          <w:rtl/>
        </w:rPr>
        <w:t>غدود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سڏيو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7"/>
          <w:rtl/>
        </w:rPr>
        <w:t xml:space="preserve"> </w:t>
      </w:r>
      <w:r>
        <w:rPr>
          <w:w w:val="72"/>
          <w:rtl/>
        </w:rPr>
        <w:t>ڀڃ</w:t>
      </w:r>
      <w:r>
        <w:rPr>
          <w:spacing w:val="-9"/>
          <w:rtl/>
        </w:rPr>
        <w:t xml:space="preserve"> </w:t>
      </w:r>
      <w:r>
        <w:rPr>
          <w:w w:val="72"/>
          <w:rtl/>
        </w:rPr>
        <w:t>ڊاه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دوران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 xml:space="preserve">هيءُ </w:t>
      </w:r>
      <w:r>
        <w:rPr>
          <w:w w:val="68"/>
          <w:rtl/>
        </w:rPr>
        <w:t>پروٽين،</w:t>
      </w:r>
      <w:r>
        <w:rPr>
          <w:rtl/>
        </w:rPr>
        <w:t xml:space="preserve"> </w:t>
      </w:r>
      <w:r>
        <w:rPr>
          <w:w w:val="68"/>
          <w:rtl/>
        </w:rPr>
        <w:t>ڪاربوهائيڊريٽ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چرٻيءَ</w:t>
      </w:r>
      <w:r>
        <w:rPr>
          <w:rtl/>
        </w:rPr>
        <w:t xml:space="preserve"> </w:t>
      </w:r>
      <w:r>
        <w:rPr>
          <w:w w:val="68"/>
          <w:rtl/>
        </w:rPr>
        <w:t>وارن</w:t>
      </w:r>
      <w:r>
        <w:rPr>
          <w:rtl/>
        </w:rPr>
        <w:t xml:space="preserve"> </w:t>
      </w:r>
      <w:r>
        <w:rPr>
          <w:w w:val="68"/>
          <w:rtl/>
        </w:rPr>
        <w:t>جزن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غذائي</w:t>
      </w:r>
      <w:r>
        <w:rPr>
          <w:spacing w:val="80"/>
          <w:w w:val="150"/>
          <w:rtl/>
        </w:rPr>
        <w:t xml:space="preserve"> </w:t>
      </w:r>
      <w:r>
        <w:rPr>
          <w:w w:val="71"/>
          <w:rtl/>
        </w:rPr>
        <w:t>اهميت</w:t>
      </w:r>
      <w:r>
        <w:rPr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برقرار</w:t>
      </w:r>
      <w:r>
        <w:rPr>
          <w:rtl/>
        </w:rPr>
        <w:t xml:space="preserve"> </w:t>
      </w:r>
      <w:r>
        <w:rPr>
          <w:w w:val="71"/>
          <w:rtl/>
        </w:rPr>
        <w:t>رکندي،</w:t>
      </w:r>
      <w:r>
        <w:rPr>
          <w:rtl/>
        </w:rPr>
        <w:t xml:space="preserve"> </w:t>
      </w:r>
      <w:r>
        <w:rPr>
          <w:w w:val="71"/>
          <w:rtl/>
        </w:rPr>
        <w:t>نظام</w:t>
      </w:r>
      <w:r>
        <w:rPr>
          <w:rtl/>
        </w:rPr>
        <w:t xml:space="preserve"> </w:t>
      </w:r>
      <w:r>
        <w:rPr>
          <w:w w:val="71"/>
          <w:rtl/>
        </w:rPr>
        <w:t>هضم</w:t>
      </w:r>
      <w:r>
        <w:rPr>
          <w:rtl/>
        </w:rPr>
        <w:t xml:space="preserve"> </w:t>
      </w:r>
      <w:r>
        <w:rPr>
          <w:w w:val="71"/>
          <w:rtl/>
        </w:rPr>
        <w:t>سان</w:t>
      </w:r>
      <w:r>
        <w:rPr>
          <w:rtl/>
        </w:rPr>
        <w:t xml:space="preserve"> </w:t>
      </w:r>
      <w:r>
        <w:rPr>
          <w:w w:val="71"/>
          <w:rtl/>
        </w:rPr>
        <w:t>گڏجي</w:t>
      </w:r>
      <w:r>
        <w:rPr>
          <w:rtl/>
        </w:rPr>
        <w:t xml:space="preserve"> </w:t>
      </w:r>
      <w:r>
        <w:rPr>
          <w:w w:val="71"/>
          <w:rtl/>
        </w:rPr>
        <w:t>ڪم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ڪريٿو۽</w:t>
      </w:r>
      <w:r>
        <w:rPr>
          <w:spacing w:val="-17"/>
          <w:w w:val="72"/>
          <w:rtl/>
        </w:rPr>
        <w:t xml:space="preserve"> </w:t>
      </w:r>
      <w:r>
        <w:rPr>
          <w:w w:val="72"/>
          <w:rtl/>
        </w:rPr>
        <w:t>ساڳيوقت</w:t>
      </w:r>
      <w:r>
        <w:rPr>
          <w:spacing w:val="-17"/>
          <w:w w:val="72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position w:val="5"/>
          <w:rtl/>
        </w:rPr>
        <w:t xml:space="preserve"> </w:t>
      </w:r>
      <w:r>
        <w:rPr>
          <w:w w:val="72"/>
          <w:position w:val="5"/>
          <w:rtl/>
        </w:rPr>
        <w:t>اِهڙا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جزا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تيار</w:t>
      </w:r>
      <w:r>
        <w:rPr>
          <w:spacing w:val="-18"/>
          <w:w w:val="72"/>
          <w:rtl/>
        </w:rPr>
        <w:t xml:space="preserve"> </w:t>
      </w:r>
      <w:r>
        <w:rPr>
          <w:w w:val="72"/>
          <w:rtl/>
        </w:rPr>
        <w:t>ڪريٿوجيڪي</w:t>
      </w:r>
    </w:p>
    <w:p w14:paraId="576E0CF1">
      <w:pPr>
        <w:pStyle w:val="13"/>
        <w:bidi/>
        <w:spacing w:before="12" w:line="268" w:lineRule="auto"/>
        <w:ind w:left="149" w:right="4581" w:firstLine="1"/>
        <w:jc w:val="left"/>
      </w:pPr>
      <w:r>
        <w:rPr>
          <w:w w:val="74"/>
          <w:rtl/>
        </w:rPr>
        <w:t>رت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ڄمڻ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مدد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ڪن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وٽامن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اِي</w:t>
      </w:r>
      <w:r>
        <w:rPr>
          <w:spacing w:val="-2"/>
          <w:w w:val="74"/>
          <w:rtl/>
        </w:rPr>
        <w:t xml:space="preserve"> </w:t>
      </w:r>
      <w:r>
        <w:rPr>
          <w:w w:val="74"/>
        </w:rPr>
        <w:t>(A)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پڻ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تيار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w w:val="74"/>
          <w:rtl/>
        </w:rPr>
        <w:t xml:space="preserve"> </w:t>
      </w:r>
      <w:r>
        <w:rPr>
          <w:w w:val="66"/>
          <w:rtl/>
        </w:rPr>
        <w:t>هِن</w:t>
      </w:r>
      <w:r>
        <w:rPr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وزن</w:t>
      </w:r>
      <w:r>
        <w:rPr>
          <w:rtl/>
        </w:rPr>
        <w:t xml:space="preserve"> </w:t>
      </w:r>
      <w:r>
        <w:rPr>
          <w:w w:val="66"/>
          <w:rtl/>
        </w:rPr>
        <w:t>ڏيڍ</w:t>
      </w:r>
      <w:r>
        <w:rPr>
          <w:rtl/>
        </w:rPr>
        <w:t xml:space="preserve"> </w:t>
      </w:r>
      <w:r>
        <w:rPr>
          <w:w w:val="66"/>
          <w:rtl/>
        </w:rPr>
        <w:t>کان</w:t>
      </w:r>
      <w:r>
        <w:rPr>
          <w:rtl/>
        </w:rPr>
        <w:t xml:space="preserve"> </w:t>
      </w:r>
      <w:r>
        <w:rPr>
          <w:w w:val="66"/>
          <w:rtl/>
        </w:rPr>
        <w:t>ٻه</w:t>
      </w:r>
      <w:r>
        <w:rPr>
          <w:rtl/>
        </w:rPr>
        <w:t xml:space="preserve"> </w:t>
      </w:r>
      <w:r>
        <w:rPr>
          <w:w w:val="66"/>
          <w:rtl/>
        </w:rPr>
        <w:t>سير</w:t>
      </w:r>
      <w:r>
        <w:rPr>
          <w:rtl/>
        </w:rPr>
        <w:t xml:space="preserve"> </w:t>
      </w:r>
      <w:r>
        <w:rPr>
          <w:w w:val="66"/>
          <w:rtl/>
        </w:rPr>
        <w:t>کن</w:t>
      </w:r>
      <w:r>
        <w:rPr>
          <w:rtl/>
        </w:rPr>
        <w:t xml:space="preserve"> </w:t>
      </w:r>
      <w:r>
        <w:rPr>
          <w:w w:val="66"/>
          <w:rtl/>
        </w:rPr>
        <w:t>هوندو</w:t>
      </w:r>
      <w:r>
        <w:rPr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66"/>
          <w:rtl/>
        </w:rPr>
        <w:t>هيءُ</w:t>
      </w:r>
      <w:r>
        <w:rPr>
          <w:rtl/>
        </w:rPr>
        <w:t xml:space="preserve"> </w:t>
      </w:r>
      <w:r>
        <w:rPr>
          <w:w w:val="66"/>
          <w:rtl/>
        </w:rPr>
        <w:t>پيٽ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سڄي</w:t>
      </w:r>
      <w:r>
        <w:rPr>
          <w:rtl/>
        </w:rPr>
        <w:t xml:space="preserve"> </w:t>
      </w:r>
      <w:r>
        <w:rPr>
          <w:w w:val="68"/>
          <w:rtl/>
        </w:rPr>
        <w:t>پاسي</w:t>
      </w:r>
      <w:r>
        <w:rPr>
          <w:rtl/>
        </w:rPr>
        <w:t xml:space="preserve"> </w:t>
      </w:r>
      <w:r>
        <w:rPr>
          <w:w w:val="68"/>
          <w:rtl/>
        </w:rPr>
        <w:t>پاسراٽين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هيٺان،</w:t>
      </w:r>
      <w:r>
        <w:rPr>
          <w:spacing w:val="-1"/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معدي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مٿان</w:t>
      </w:r>
      <w:r>
        <w:rPr>
          <w:rtl/>
        </w:rPr>
        <w:t xml:space="preserve"> </w:t>
      </w:r>
      <w:r>
        <w:rPr>
          <w:w w:val="68"/>
          <w:rtl/>
        </w:rPr>
        <w:t xml:space="preserve">هوندو </w:t>
      </w:r>
      <w:r>
        <w:rPr>
          <w:w w:val="80"/>
          <w:rtl/>
        </w:rPr>
        <w:t>آهي</w:t>
      </w:r>
      <w:r>
        <w:rPr>
          <w:w w:val="80"/>
        </w:rPr>
        <w:t>.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جيري</w:t>
      </w:r>
      <w:r>
        <w:rPr>
          <w:spacing w:val="-12"/>
          <w:w w:val="80"/>
          <w:rtl/>
        </w:rPr>
        <w:t xml:space="preserve"> </w:t>
      </w:r>
      <w:r>
        <w:rPr>
          <w:w w:val="80"/>
          <w:rtl/>
        </w:rPr>
        <w:t>جو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هڪ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وڏو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۽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اهم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ڪم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آهي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رس</w:t>
      </w:r>
      <w:r>
        <w:rPr>
          <w:spacing w:val="-3"/>
          <w:w w:val="80"/>
          <w:rtl/>
        </w:rPr>
        <w:t xml:space="preserve"> </w:t>
      </w:r>
      <w:r>
        <w:rPr>
          <w:w w:val="80"/>
        </w:rPr>
        <w:t>(juice)</w:t>
      </w:r>
      <w:r>
        <w:rPr>
          <w:spacing w:val="-15"/>
          <w:w w:val="80"/>
          <w:rtl/>
        </w:rPr>
        <w:t xml:space="preserve"> </w:t>
      </w:r>
      <w:r>
        <w:rPr>
          <w:w w:val="80"/>
          <w:rtl/>
        </w:rPr>
        <w:t>پيدا</w:t>
      </w:r>
    </w:p>
    <w:p w14:paraId="221F5EA2">
      <w:pPr>
        <w:pStyle w:val="13"/>
        <w:bidi/>
        <w:spacing w:before="5"/>
        <w:ind w:left="149" w:right="1070" w:firstLine="0"/>
        <w:jc w:val="left"/>
      </w:pPr>
      <w:r>
        <w:rPr>
          <w:w w:val="75"/>
          <w:rtl/>
        </w:rPr>
        <w:t>ڪرڻ</w:t>
      </w:r>
      <w:r>
        <w:rPr>
          <w:spacing w:val="2"/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اسان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پِت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يعني</w:t>
      </w:r>
      <w:r>
        <w:rPr>
          <w:spacing w:val="-16"/>
          <w:rtl/>
        </w:rPr>
        <w:t xml:space="preserve"> </w:t>
      </w:r>
      <w:r>
        <w:rPr>
          <w:w w:val="75"/>
          <w:rtl/>
        </w:rPr>
        <w:t>بائل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 xml:space="preserve">جوس </w:t>
      </w:r>
      <w:r>
        <w:rPr>
          <w:w w:val="75"/>
        </w:rPr>
        <w:t>juice)</w:t>
      </w:r>
      <w:r>
        <w:rPr>
          <w:w w:val="75"/>
          <w:rtl/>
        </w:rPr>
        <w:t xml:space="preserve"> </w:t>
      </w:r>
      <w:r>
        <w:rPr>
          <w:w w:val="75"/>
        </w:rPr>
        <w:t>(Bile</w:t>
      </w:r>
    </w:p>
    <w:p w14:paraId="212679EF">
      <w:pPr>
        <w:pStyle w:val="13"/>
        <w:bidi/>
        <w:spacing w:before="47"/>
        <w:ind w:left="150" w:right="0" w:firstLine="0"/>
        <w:jc w:val="left"/>
        <w:rPr>
          <w:position w:val="1"/>
        </w:rPr>
      </w:pPr>
      <w:r>
        <w:rPr>
          <w:w w:val="68"/>
          <w:position w:val="1"/>
          <w:rtl/>
        </w:rPr>
        <w:t>سڏيندا</w:t>
      </w:r>
      <w:r>
        <w:rPr>
          <w:spacing w:val="-5"/>
          <w:position w:val="1"/>
          <w:rtl/>
        </w:rPr>
        <w:t xml:space="preserve"> </w:t>
      </w:r>
      <w:r>
        <w:rPr>
          <w:w w:val="68"/>
          <w:position w:val="1"/>
          <w:rtl/>
        </w:rPr>
        <w:t>آهيون</w:t>
      </w:r>
      <w:r>
        <w:rPr>
          <w:w w:val="68"/>
          <w:position w:val="1"/>
        </w:rPr>
        <w:t>.</w:t>
      </w:r>
      <w:r>
        <w:rPr>
          <w:spacing w:val="-9"/>
          <w:position w:val="1"/>
          <w:rtl/>
        </w:rPr>
        <w:t xml:space="preserve"> </w:t>
      </w:r>
      <w:r>
        <w:rPr>
          <w:w w:val="68"/>
          <w:position w:val="1"/>
          <w:rtl/>
        </w:rPr>
        <w:t>بک</w:t>
      </w:r>
      <w:r>
        <w:rPr>
          <w:spacing w:val="-10"/>
          <w:position w:val="1"/>
          <w:rtl/>
        </w:rPr>
        <w:t xml:space="preserve"> </w:t>
      </w:r>
      <w:r>
        <w:rPr>
          <w:w w:val="68"/>
          <w:position w:val="1"/>
          <w:rtl/>
        </w:rPr>
        <w:t>لڳڻ</w:t>
      </w:r>
      <w:r>
        <w:rPr>
          <w:spacing w:val="-5"/>
          <w:position w:val="1"/>
          <w:rtl/>
        </w:rPr>
        <w:t xml:space="preserve"> </w:t>
      </w:r>
      <w:r>
        <w:rPr>
          <w:w w:val="68"/>
          <w:position w:val="1"/>
          <w:rtl/>
        </w:rPr>
        <w:t>مهل</w:t>
      </w:r>
      <w:r>
        <w:rPr>
          <w:spacing w:val="-5"/>
          <w:position w:val="1"/>
          <w:rtl/>
        </w:rPr>
        <w:t xml:space="preserve"> </w:t>
      </w:r>
      <w:r>
        <w:rPr>
          <w:w w:val="68"/>
          <w:position w:val="1"/>
          <w:rtl/>
        </w:rPr>
        <w:t>پِت</w:t>
      </w:r>
      <w:r>
        <w:rPr>
          <w:spacing w:val="-6"/>
          <w:position w:val="1"/>
          <w:rtl/>
        </w:rPr>
        <w:t xml:space="preserve"> </w:t>
      </w:r>
      <w:r>
        <w:rPr>
          <w:w w:val="68"/>
          <w:position w:val="1"/>
          <w:rtl/>
        </w:rPr>
        <w:t>يعني</w:t>
      </w:r>
      <w:r>
        <w:rPr>
          <w:spacing w:val="-3"/>
          <w:position w:val="1"/>
          <w:rtl/>
        </w:rPr>
        <w:t xml:space="preserve"> </w:t>
      </w:r>
      <w:r>
        <w:rPr>
          <w:w w:val="68"/>
          <w:position w:val="1"/>
          <w:rtl/>
        </w:rPr>
        <w:t>رس</w:t>
      </w:r>
      <w:r>
        <w:rPr>
          <w:spacing w:val="-4"/>
          <w:position w:val="1"/>
          <w:rtl/>
        </w:rPr>
        <w:t xml:space="preserve"> </w:t>
      </w:r>
      <w:r>
        <w:rPr>
          <w:w w:val="68"/>
          <w:position w:val="1"/>
          <w:rtl/>
        </w:rPr>
        <w:t>جيري</w:t>
      </w:r>
      <w:r>
        <w:rPr>
          <w:spacing w:val="-5"/>
          <w:position w:val="1"/>
          <w:rtl/>
        </w:rPr>
        <w:t xml:space="preserve"> </w:t>
      </w:r>
      <w:r>
        <w:rPr>
          <w:w w:val="68"/>
          <w:position w:val="1"/>
          <w:rtl/>
        </w:rPr>
        <w:t>منجهان</w:t>
      </w:r>
    </w:p>
    <w:p w14:paraId="717AE5C4">
      <w:pPr>
        <w:pStyle w:val="13"/>
        <w:bidi/>
        <w:spacing w:before="43" w:line="268" w:lineRule="auto"/>
        <w:ind w:left="149" w:right="312" w:hanging="1"/>
        <w:jc w:val="left"/>
      </w:pPr>
      <w:r>
        <w:rPr>
          <w:w w:val="74"/>
          <w:rtl/>
        </w:rPr>
        <w:t>نڪري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پتي اندر </w:t>
      </w:r>
      <w:r>
        <w:rPr>
          <w:w w:val="74"/>
        </w:rPr>
        <w:t>(Pancreas)</w:t>
      </w:r>
      <w:r>
        <w:rPr>
          <w:w w:val="74"/>
          <w:rtl/>
        </w:rPr>
        <w:t xml:space="preserve"> 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جمع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ٿيندو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۽ هاضمي 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دوران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تان نڪري ڪري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آنڊي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منجهه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اچي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ويندو</w:t>
      </w:r>
      <w:r>
        <w:rPr>
          <w:rtl/>
        </w:rPr>
        <w:t xml:space="preserve"> </w:t>
      </w:r>
      <w:r>
        <w:rPr>
          <w:w w:val="77"/>
          <w:rtl/>
        </w:rPr>
        <w:t>آهي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آنڊن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جي ڪم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مدد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ڏيندو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جيري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ٻيو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وڏو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اهم ڪم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حيواني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نشاستو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 xml:space="preserve">ٺاهڻ </w:t>
      </w:r>
      <w:r>
        <w:rPr>
          <w:w w:val="77"/>
        </w:rPr>
        <w:t>(Glycogen)</w:t>
      </w:r>
      <w:r>
        <w:rPr>
          <w:w w:val="77"/>
          <w:rtl/>
        </w:rPr>
        <w:t xml:space="preserve"> </w:t>
      </w:r>
      <w:r>
        <w:rPr>
          <w:w w:val="70"/>
          <w:rtl/>
        </w:rPr>
        <w:t>آنڊي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اندر غِذا وارو نشاستو، گلوڪوز ۾</w:t>
      </w:r>
      <w:r>
        <w:rPr>
          <w:spacing w:val="-4"/>
          <w:rtl/>
        </w:rPr>
        <w:t xml:space="preserve"> </w:t>
      </w:r>
      <w:r>
        <w:rPr>
          <w:w w:val="70"/>
        </w:rPr>
        <w:t>(Glucose)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تبديل ٿي جڏهن خون جي وسيلي جيري منجهه پهچندو آهي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تڏهن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جيرو</w:t>
      </w:r>
      <w:r>
        <w:rPr>
          <w:rtl/>
        </w:rPr>
        <w:t xml:space="preserve"> </w:t>
      </w:r>
      <w:r>
        <w:rPr>
          <w:w w:val="68"/>
          <w:rtl/>
        </w:rPr>
        <w:t>گلوڪوز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گلائيڪو</w:t>
      </w:r>
      <w:r>
        <w:rPr>
          <w:rtl/>
        </w:rPr>
        <w:t xml:space="preserve"> </w:t>
      </w:r>
      <w:r>
        <w:rPr>
          <w:w w:val="68"/>
          <w:rtl/>
        </w:rPr>
        <w:t>جن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تبديل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68"/>
          <w:rtl/>
        </w:rPr>
        <w:t>پنهنجي</w:t>
      </w:r>
      <w:r>
        <w:rPr>
          <w:rtl/>
        </w:rPr>
        <w:t xml:space="preserve"> </w:t>
      </w:r>
      <w:r>
        <w:rPr>
          <w:w w:val="68"/>
          <w:rtl/>
        </w:rPr>
        <w:t>اندر</w:t>
      </w:r>
      <w:r>
        <w:rPr>
          <w:rtl/>
        </w:rPr>
        <w:t xml:space="preserve"> </w:t>
      </w:r>
      <w:r>
        <w:rPr>
          <w:w w:val="68"/>
          <w:rtl/>
        </w:rPr>
        <w:t>محفوظ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68"/>
          <w:rtl/>
        </w:rPr>
        <w:t>ڇڏيندو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پوءِ</w:t>
      </w:r>
      <w:r>
        <w:rPr>
          <w:rtl/>
        </w:rPr>
        <w:t xml:space="preserve"> </w:t>
      </w:r>
      <w:r>
        <w:rPr>
          <w:w w:val="68"/>
          <w:rtl/>
        </w:rPr>
        <w:t>بدن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ضرورت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مطابق</w:t>
      </w:r>
      <w:r>
        <w:rPr>
          <w:spacing w:val="-8"/>
          <w:rtl/>
        </w:rPr>
        <w:t xml:space="preserve"> </w:t>
      </w:r>
      <w:r>
        <w:rPr>
          <w:w w:val="68"/>
          <w:rtl/>
        </w:rPr>
        <w:t>هِن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حيواني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نشاستي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گلائيڪو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کنڊ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تبديل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ڇڏيندو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اِها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کنڊ</w:t>
      </w:r>
      <w:r>
        <w:rPr>
          <w:rtl/>
        </w:rPr>
        <w:t xml:space="preserve"> </w:t>
      </w:r>
      <w:r>
        <w:rPr>
          <w:w w:val="68"/>
        </w:rPr>
        <w:t>(Sugar)</w:t>
      </w:r>
      <w:r>
        <w:rPr>
          <w:w w:val="72"/>
          <w:rtl/>
        </w:rPr>
        <w:t xml:space="preserve"> رت جي وسيلي بدن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۾ پهچي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ڪري توانائي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حرارت يعني</w:t>
      </w:r>
      <w:r>
        <w:rPr>
          <w:spacing w:val="-11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گرمي</w:t>
      </w:r>
      <w:r>
        <w:rPr>
          <w:w w:val="72"/>
        </w:rPr>
        <w:t>(</w:t>
      </w:r>
      <w:r>
        <w:rPr>
          <w:w w:val="72"/>
          <w:rtl/>
        </w:rPr>
        <w:t xml:space="preserve"> پيدا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ڪندي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جيري جو ٽيون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اهم</w:t>
      </w:r>
      <w:r>
        <w:rPr>
          <w:spacing w:val="-11"/>
          <w:rtl/>
        </w:rPr>
        <w:t xml:space="preserve"> </w:t>
      </w:r>
      <w:r>
        <w:rPr>
          <w:w w:val="72"/>
          <w:rtl/>
        </w:rPr>
        <w:t xml:space="preserve">ڪم </w:t>
      </w:r>
      <w:r>
        <w:rPr>
          <w:w w:val="70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يوريا</w:t>
      </w:r>
      <w:r>
        <w:rPr>
          <w:w w:val="70"/>
        </w:rPr>
        <w:t>“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يعني،</w:t>
      </w:r>
      <w:r>
        <w:rPr>
          <w:spacing w:val="-11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لحمياتي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جزن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ڪچرو</w:t>
      </w:r>
      <w:r>
        <w:rPr>
          <w:w w:val="70"/>
        </w:rPr>
        <w:t>(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ٺاهڻ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غِذائي</w:t>
      </w:r>
      <w:r>
        <w:rPr>
          <w:spacing w:val="84"/>
          <w:position w:val="-3"/>
          <w:rtl/>
        </w:rPr>
        <w:t xml:space="preserve"> </w:t>
      </w:r>
      <w:r>
        <w:rPr>
          <w:w w:val="70"/>
          <w:rtl/>
        </w:rPr>
        <w:t>جزا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معدي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اندر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هضم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پيپٽون</w:t>
      </w:r>
    </w:p>
    <w:p w14:paraId="08A5B8B8">
      <w:pPr>
        <w:pStyle w:val="13"/>
        <w:bidi/>
        <w:spacing w:before="14" w:line="259" w:lineRule="auto"/>
        <w:ind w:left="151" w:right="312" w:firstLine="3"/>
        <w:jc w:val="left"/>
      </w:pPr>
      <w:r>
        <w:rPr>
          <w:w w:val="76"/>
        </w:rPr>
        <w:t>(Peptone)</w:t>
      </w:r>
      <w:r>
        <w:rPr>
          <w:rtl/>
        </w:rPr>
        <w:t xml:space="preserve"> </w:t>
      </w:r>
      <w:r>
        <w:rPr>
          <w:w w:val="76"/>
          <w:rtl/>
        </w:rPr>
        <w:t>ٺاهيندا</w:t>
      </w:r>
      <w:r>
        <w:rPr>
          <w:rtl/>
        </w:rPr>
        <w:t xml:space="preserve"> </w:t>
      </w:r>
      <w:r>
        <w:rPr>
          <w:w w:val="76"/>
          <w:rtl/>
        </w:rPr>
        <w:t>آهن جيڪي</w:t>
      </w:r>
      <w:r>
        <w:rPr>
          <w:spacing w:val="-1"/>
          <w:rtl/>
        </w:rPr>
        <w:t xml:space="preserve"> </w:t>
      </w:r>
      <w:r>
        <w:rPr>
          <w:w w:val="76"/>
          <w:rtl/>
        </w:rPr>
        <w:t>ننڍي</w:t>
      </w:r>
      <w:r>
        <w:rPr>
          <w:rtl/>
        </w:rPr>
        <w:t xml:space="preserve"> </w:t>
      </w:r>
      <w:r>
        <w:rPr>
          <w:w w:val="76"/>
          <w:rtl/>
        </w:rPr>
        <w:t>آنڊي</w:t>
      </w:r>
      <w:r>
        <w:rPr>
          <w:rtl/>
        </w:rPr>
        <w:t xml:space="preserve"> </w:t>
      </w:r>
      <w:r>
        <w:rPr>
          <w:w w:val="76"/>
          <w:rtl/>
        </w:rPr>
        <w:t>۾ پهچي</w:t>
      </w:r>
      <w:r>
        <w:rPr>
          <w:rtl/>
        </w:rPr>
        <w:t xml:space="preserve"> </w:t>
      </w:r>
      <w:r>
        <w:rPr>
          <w:w w:val="76"/>
          <w:rtl/>
        </w:rPr>
        <w:t>ڪري وڌيڪ</w:t>
      </w:r>
      <w:r>
        <w:rPr>
          <w:rtl/>
        </w:rPr>
        <w:t xml:space="preserve"> </w:t>
      </w:r>
      <w:r>
        <w:rPr>
          <w:w w:val="76"/>
          <w:rtl/>
        </w:rPr>
        <w:t>هضم ٿي</w:t>
      </w:r>
      <w:r>
        <w:rPr>
          <w:rtl/>
        </w:rPr>
        <w:t xml:space="preserve"> </w:t>
      </w:r>
      <w:r>
        <w:rPr>
          <w:w w:val="76"/>
          <w:rtl/>
        </w:rPr>
        <w:t>ڪري</w:t>
      </w:r>
      <w:r>
        <w:rPr>
          <w:rtl/>
        </w:rPr>
        <w:t xml:space="preserve"> </w:t>
      </w:r>
      <w:r>
        <w:rPr>
          <w:w w:val="76"/>
          <w:rtl/>
        </w:rPr>
        <w:t>امائنو</w:t>
      </w:r>
      <w:r>
        <w:rPr>
          <w:spacing w:val="-2"/>
          <w:rtl/>
        </w:rPr>
        <w:t xml:space="preserve"> </w:t>
      </w:r>
      <w:r>
        <w:rPr>
          <w:w w:val="76"/>
          <w:rtl/>
        </w:rPr>
        <w:t>اِئسڊ</w:t>
      </w:r>
      <w:r>
        <w:rPr>
          <w:rtl/>
        </w:rPr>
        <w:t xml:space="preserve"> </w:t>
      </w:r>
      <w:r>
        <w:rPr>
          <w:w w:val="76"/>
        </w:rPr>
        <w:t>(Amino-</w:t>
      </w:r>
      <w:r>
        <w:rPr>
          <w:rtl/>
        </w:rPr>
        <w:t xml:space="preserve"> </w:t>
      </w:r>
      <w:r>
        <w:rPr>
          <w:w w:val="69"/>
        </w:rPr>
        <w:t>acid)</w:t>
      </w:r>
      <w:r>
        <w:rPr>
          <w:w w:val="69"/>
          <w:rtl/>
        </w:rPr>
        <w:t xml:space="preserve"> ٺهي پوندا آهن، 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پوءِ اِهي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امائنواِئسڊ رت 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ذريعي جيري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پهچندا آهن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 جيرو</w:t>
      </w:r>
      <w:r>
        <w:rPr>
          <w:spacing w:val="31"/>
          <w:position w:val="5"/>
          <w:rtl/>
        </w:rPr>
        <w:t xml:space="preserve"> </w:t>
      </w:r>
      <w:r>
        <w:rPr>
          <w:w w:val="69"/>
          <w:position w:val="5"/>
          <w:rtl/>
        </w:rPr>
        <w:t>اِنهن</w:t>
      </w:r>
      <w:r>
        <w:rPr>
          <w:w w:val="69"/>
          <w:rtl/>
        </w:rPr>
        <w:t xml:space="preserve"> کي رت منجهان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الڳ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2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يوريا</w:t>
      </w:r>
      <w:r>
        <w:rPr>
          <w:w w:val="70"/>
        </w:rPr>
        <w:t>“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تبديل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ڇڏيندو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>جيڪي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بڪينذريعي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پيشابسان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گڏبدن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 xml:space="preserve">خارج </w:t>
      </w:r>
      <w:r>
        <w:rPr>
          <w:w w:val="75"/>
          <w:rtl/>
        </w:rPr>
        <w:t>ٿي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ويندا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دراصل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جيرو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اسانجيبدنجو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هڪڪيمائي</w:t>
      </w:r>
      <w:r>
        <w:rPr>
          <w:spacing w:val="-16"/>
          <w:rtl/>
        </w:rPr>
        <w:t xml:space="preserve"> </w:t>
      </w:r>
      <w:r>
        <w:rPr>
          <w:w w:val="75"/>
          <w:rtl/>
        </w:rPr>
        <w:t>گهر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يعني</w:t>
      </w:r>
      <w:r>
        <w:rPr>
          <w:spacing w:val="-14"/>
          <w:rtl/>
        </w:rPr>
        <w:t xml:space="preserve"> </w:t>
      </w:r>
      <w:r>
        <w:rPr>
          <w:w w:val="75"/>
        </w:rPr>
        <w:t>House)</w:t>
      </w:r>
      <w:r>
        <w:rPr>
          <w:spacing w:val="-10"/>
          <w:w w:val="75"/>
          <w:rtl/>
        </w:rPr>
        <w:t xml:space="preserve"> </w:t>
      </w:r>
      <w:r>
        <w:rPr>
          <w:w w:val="75"/>
        </w:rPr>
        <w:t>(Power</w:t>
      </w:r>
      <w:r>
        <w:rPr>
          <w:w w:val="75"/>
          <w:rtl/>
        </w:rPr>
        <w:t>آهي،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اندر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بدنجو</w:t>
      </w:r>
    </w:p>
    <w:p w14:paraId="3713314C">
      <w:pPr>
        <w:pStyle w:val="13"/>
        <w:bidi/>
        <w:spacing w:before="9" w:line="271" w:lineRule="auto"/>
        <w:ind w:left="150" w:right="311" w:firstLine="0"/>
        <w:jc w:val="left"/>
      </w:pPr>
      <w:r>
        <w:rPr>
          <w:w w:val="75"/>
          <w:rtl/>
        </w:rPr>
        <w:t>هرقسمجوگندڪچرو</w:t>
      </w:r>
      <w:r>
        <w:rPr>
          <w:spacing w:val="-15"/>
          <w:w w:val="75"/>
          <w:rtl/>
        </w:rPr>
        <w:t xml:space="preserve"> </w:t>
      </w:r>
      <w:r>
        <w:rPr>
          <w:w w:val="75"/>
        </w:rPr>
        <w:t>)</w:t>
      </w:r>
      <w:r>
        <w:rPr>
          <w:w w:val="75"/>
          <w:rtl/>
        </w:rPr>
        <w:t>زنده</w:t>
      </w:r>
      <w:r>
        <w:rPr>
          <w:spacing w:val="-17"/>
          <w:w w:val="75"/>
          <w:rtl/>
        </w:rPr>
        <w:t xml:space="preserve"> </w:t>
      </w:r>
      <w:r>
        <w:rPr>
          <w:w w:val="75"/>
          <w:rtl/>
        </w:rPr>
        <w:t>يا</w:t>
      </w:r>
      <w:r>
        <w:rPr>
          <w:spacing w:val="-17"/>
          <w:w w:val="75"/>
          <w:rtl/>
        </w:rPr>
        <w:t xml:space="preserve"> </w:t>
      </w:r>
      <w:r>
        <w:rPr>
          <w:w w:val="75"/>
          <w:rtl/>
        </w:rPr>
        <w:t>م</w:t>
      </w:r>
      <w:r>
        <w:rPr>
          <w:spacing w:val="-48"/>
          <w:w w:val="75"/>
          <w:position w:val="-8"/>
          <w:rtl/>
        </w:rPr>
        <w:t xml:space="preserve"> </w:t>
      </w:r>
      <w:r>
        <w:rPr>
          <w:w w:val="75"/>
          <w:rtl/>
        </w:rPr>
        <w:t>ئل،مثالطوررتجاناڪارهبڻيلڳاڙهاجزا،غِذا۽مشڪنجوگند</w:t>
      </w:r>
      <w:r>
        <w:rPr>
          <w:w w:val="75"/>
        </w:rPr>
        <w:t>(</w:t>
      </w:r>
      <w:r>
        <w:rPr>
          <w:w w:val="75"/>
          <w:rtl/>
        </w:rPr>
        <w:t>رتجيوسيلي</w:t>
      </w:r>
      <w:r>
        <w:rPr>
          <w:rtl/>
        </w:rPr>
        <w:t xml:space="preserve"> </w:t>
      </w:r>
      <w:r>
        <w:rPr>
          <w:w w:val="65"/>
          <w:rtl/>
        </w:rPr>
        <w:t>پهچي ڪري تباه و برباد ٿي ويندو آهي</w:t>
      </w:r>
      <w:r>
        <w:rPr>
          <w:w w:val="65"/>
        </w:rPr>
        <w:t>.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هِن سڄي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عمل دوران مزي جي ڳالهه هيءَ آهي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ته تباه وبرباد ڪرڻ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واري هِن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عمل ۾ جيرو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بدني حرارت کي قائم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رکڻ جو هِڪ مفيد ۽ اهم ڪم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به سرانجام ڏيئي ٿو</w:t>
      </w:r>
      <w:r>
        <w:rPr>
          <w:w w:val="68"/>
        </w:rPr>
        <w:t>.</w:t>
      </w:r>
      <w:r>
        <w:rPr>
          <w:w w:val="68"/>
          <w:rtl/>
        </w:rPr>
        <w:t xml:space="preserve"> دلچسپ ۽ مزيدار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ڳالهه هيءَ </w:t>
      </w:r>
      <w:r>
        <w:rPr>
          <w:w w:val="66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هِن سڄي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تباهي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واري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عمل</w:t>
      </w:r>
      <w:r>
        <w:rPr>
          <w:spacing w:val="-8"/>
          <w:rtl/>
        </w:rPr>
        <w:t xml:space="preserve"> </w:t>
      </w:r>
      <w:r>
        <w:rPr>
          <w:w w:val="66"/>
          <w:rtl/>
        </w:rPr>
        <w:t>دوران، جيرو بيڪار</w:t>
      </w:r>
      <w:r>
        <w:rPr>
          <w:spacing w:val="-9"/>
          <w:rtl/>
        </w:rPr>
        <w:t xml:space="preserve"> </w:t>
      </w:r>
      <w:r>
        <w:rPr>
          <w:w w:val="66"/>
          <w:rtl/>
        </w:rPr>
        <w:t>جزن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چونڊي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چونڊي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تباه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ڪري ڇڏي ٿو،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ٻي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طرف</w:t>
      </w:r>
      <w:r>
        <w:rPr>
          <w:spacing w:val="40"/>
          <w:rtl/>
        </w:rPr>
        <w:t xml:space="preserve"> </w:t>
      </w:r>
      <w:r>
        <w:rPr>
          <w:w w:val="71"/>
          <w:rtl/>
        </w:rPr>
        <w:t>ضروري۽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مفيد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جزنکيالڳ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اندر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محفوظ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ڪريڇڏي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جيرو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رتجي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بيڪار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بڻيل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ڳاڙهن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جزنکي </w:t>
      </w:r>
      <w:r>
        <w:rPr>
          <w:w w:val="70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تباه</w:t>
      </w:r>
      <w:r>
        <w:rPr>
          <w:spacing w:val="-17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خارج</w:t>
      </w:r>
      <w:r>
        <w:rPr>
          <w:spacing w:val="-17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70"/>
          <w:rtl/>
        </w:rPr>
        <w:t>ڇڏي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اندر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فولاد</w:t>
      </w:r>
      <w:r>
        <w:rPr>
          <w:spacing w:val="-15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لوه</w:t>
      </w:r>
      <w:r>
        <w:rPr>
          <w:w w:val="70"/>
        </w:rPr>
        <w:t>(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آئرن</w:t>
      </w:r>
      <w:r>
        <w:rPr>
          <w:spacing w:val="-9"/>
          <w:rtl/>
        </w:rPr>
        <w:t xml:space="preserve"> </w:t>
      </w:r>
      <w:r>
        <w:rPr>
          <w:w w:val="70"/>
        </w:rPr>
        <w:t>(Iron)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پت</w:t>
      </w:r>
      <w:r>
        <w:rPr>
          <w:spacing w:val="-9"/>
          <w:rtl/>
        </w:rPr>
        <w:t xml:space="preserve"> </w:t>
      </w:r>
      <w:r>
        <w:rPr>
          <w:w w:val="70"/>
        </w:rPr>
        <w:t>(Bile)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اندر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لوه</w:t>
      </w:r>
    </w:p>
    <w:p w14:paraId="7E08C13E">
      <w:pPr>
        <w:pStyle w:val="13"/>
        <w:spacing w:before="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016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173355</wp:posOffset>
                </wp:positionV>
                <wp:extent cx="5772785" cy="55245"/>
                <wp:effectExtent l="0" t="0" r="0" b="0"/>
                <wp:wrapTopAndBottom/>
                <wp:docPr id="483" name="Graphic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83" o:spid="_x0000_s1026" o:spt="100" style="position:absolute;left:0pt;margin-left:70.55pt;margin-top:13.65pt;height:4.35pt;width:454.55pt;mso-position-horizontal-relative:page;mso-wrap-distance-bottom:0pt;mso-wrap-distance-top:0pt;z-index:-251514880;mso-width-relative:page;mso-height-relative:page;" fillcolor="#612322" filled="t" stroked="f" coordsize="5772785,55244" o:gfxdata="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jX+pRtsAAAAKAQAADwAAAAAA&#10;AAABACAAAAAiAAAAZHJzL2Rvd25yZXYueG1sUEsBAhQAFAAAAAgAh07iQMbHbpV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8D8942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70A53A9">
      <w:pPr>
        <w:pStyle w:val="13"/>
        <w:spacing w:before="9"/>
        <w:rPr>
          <w:sz w:val="3"/>
        </w:rPr>
      </w:pPr>
    </w:p>
    <w:p w14:paraId="7468FA0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84" name="Group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85" name="Graphic 48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0jqcN&#10;kgIAACMHAAAOAAAAAAAAAAEAIAAAACQBAABkcnMvZTJvRG9jLnhtbFBLBQYAAAAABgAGAFkBAAAo&#10;BgAAAAA=&#10;">
                <o:lock v:ext="edit" aspectratio="f"/>
                <v:shape id="Graphic 485" o:spid="_x0000_s1026" o:spt="100" style="position:absolute;left:0;top:0;height:40005;width:5737860;" fillcolor="#000000" filled="t" stroked="f" coordsize="5737860,40005" o:gfxdata="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wuae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BC33F78">
      <w:pPr>
        <w:pStyle w:val="13"/>
        <w:bidi/>
        <w:spacing w:before="262" w:line="259" w:lineRule="auto"/>
        <w:ind w:left="147" w:right="312" w:firstLine="5"/>
        <w:jc w:val="left"/>
      </w:pPr>
      <w:r>
        <w:rPr>
          <w:w w:val="70"/>
          <w:rtl/>
        </w:rPr>
        <w:t>کي چونڊي چونڊي پنهنجي ساخت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گهرڙن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اندر محفوظ ڪري ڇڏي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ٿو 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پوءِ ضرورت 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لوه </w:t>
      </w:r>
      <w:r>
        <w:rPr>
          <w:w w:val="70"/>
        </w:rPr>
        <w:t>)</w:t>
      </w:r>
      <w:r>
        <w:rPr>
          <w:w w:val="70"/>
          <w:rtl/>
        </w:rPr>
        <w:t>آئرن</w:t>
      </w:r>
      <w:r>
        <w:rPr>
          <w:w w:val="70"/>
        </w:rPr>
        <w:t>(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5"/>
          <w:rtl/>
        </w:rPr>
        <w:t>رت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اندر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شامل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ڪندو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رهي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ٿو</w:t>
      </w:r>
      <w:r>
        <w:rPr>
          <w:w w:val="75"/>
        </w:rPr>
        <w:t>.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اهو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لوه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رت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وسيلي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هڏن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ڳاڙهي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 xml:space="preserve">گودي </w:t>
      </w:r>
      <w:r>
        <w:rPr>
          <w:w w:val="75"/>
        </w:rPr>
        <w:t>marrow)</w:t>
      </w:r>
      <w:r>
        <w:rPr>
          <w:spacing w:val="-6"/>
          <w:w w:val="75"/>
          <w:rtl/>
        </w:rPr>
        <w:t xml:space="preserve"> </w:t>
      </w:r>
      <w:r>
        <w:rPr>
          <w:w w:val="75"/>
        </w:rPr>
        <w:t>Bone</w:t>
      </w:r>
      <w:r>
        <w:rPr>
          <w:spacing w:val="-7"/>
          <w:w w:val="75"/>
          <w:rtl/>
        </w:rPr>
        <w:t xml:space="preserve"> </w:t>
      </w:r>
      <w:r>
        <w:rPr>
          <w:w w:val="75"/>
        </w:rPr>
        <w:t>(Red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پهچي</w:t>
      </w:r>
      <w:r>
        <w:rPr>
          <w:rtl/>
        </w:rPr>
        <w:t xml:space="preserve"> </w:t>
      </w:r>
      <w:r>
        <w:rPr>
          <w:w w:val="71"/>
          <w:rtl/>
        </w:rPr>
        <w:t>ٿوجتي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19"/>
          <w:w w:val="71"/>
          <w:rtl/>
        </w:rPr>
        <w:t xml:space="preserve"> </w:t>
      </w:r>
      <w:r>
        <w:rPr>
          <w:w w:val="71"/>
          <w:rtl/>
        </w:rPr>
        <w:t>نوان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ڳاڙها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جزا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ٺهندا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رهن</w:t>
      </w:r>
      <w:r>
        <w:rPr>
          <w:spacing w:val="-16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19"/>
          <w:position w:val="5"/>
          <w:rtl/>
        </w:rPr>
        <w:t xml:space="preserve"> </w:t>
      </w:r>
      <w:r>
        <w:rPr>
          <w:w w:val="71"/>
          <w:position w:val="5"/>
          <w:rtl/>
        </w:rPr>
        <w:t>اِهڙيءَ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طرحجيرو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نئونرتبڻائڻ۾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اهم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ڪردار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ادا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16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بعض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 xml:space="preserve">جانورن </w:t>
      </w:r>
      <w:r>
        <w:rPr>
          <w:w w:val="69"/>
          <w:rtl/>
        </w:rPr>
        <w:t>منجهه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طورتيجيڪي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سرد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عِلائقن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رهن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ٿا،</w:t>
      </w:r>
      <w:r>
        <w:rPr>
          <w:spacing w:val="51"/>
          <w:position w:val="1"/>
          <w:rtl/>
        </w:rPr>
        <w:t xml:space="preserve"> </w:t>
      </w:r>
      <w:r>
        <w:rPr>
          <w:w w:val="69"/>
          <w:rtl/>
        </w:rPr>
        <w:t>انهنجو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جيرو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چرٻي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ذخيرو</w:t>
      </w:r>
      <w:r>
        <w:rPr>
          <w:spacing w:val="-1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ڇڏيندو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آهي،</w:t>
      </w:r>
    </w:p>
    <w:p w14:paraId="66C45CA9">
      <w:pPr>
        <w:pStyle w:val="13"/>
        <w:bidi/>
        <w:spacing w:before="15" w:line="268" w:lineRule="auto"/>
        <w:ind w:left="150" w:right="312" w:firstLine="4"/>
        <w:jc w:val="left"/>
      </w:pPr>
      <w:r>
        <w:rPr>
          <w:w w:val="71"/>
          <w:rtl/>
        </w:rPr>
        <w:t>جيڪو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3"/>
          <w:rtl/>
        </w:rPr>
        <w:t xml:space="preserve"> </w:t>
      </w:r>
      <w:r>
        <w:rPr>
          <w:w w:val="71"/>
          <w:rtl/>
        </w:rPr>
        <w:t>سردين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موسم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وري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هائبرنيشن</w:t>
      </w:r>
      <w:r>
        <w:rPr>
          <w:rtl/>
        </w:rPr>
        <w:t xml:space="preserve"> </w:t>
      </w:r>
      <w:r>
        <w:rPr>
          <w:w w:val="71"/>
        </w:rPr>
        <w:t>(Hybernation)</w:t>
      </w:r>
      <w:r>
        <w:rPr>
          <w:spacing w:val="-5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سرد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خوابي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وارن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ڏينهن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۾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جانورن</w:t>
      </w:r>
      <w:r>
        <w:rPr>
          <w:spacing w:val="-2"/>
          <w:rtl/>
        </w:rPr>
        <w:t xml:space="preserve"> </w:t>
      </w:r>
      <w:r>
        <w:rPr>
          <w:w w:val="71"/>
          <w:rtl/>
        </w:rPr>
        <w:t xml:space="preserve">لاءِ </w:t>
      </w:r>
      <w:r>
        <w:rPr>
          <w:w w:val="69"/>
          <w:rtl/>
        </w:rPr>
        <w:t>ڪارآمد ثابت ٿيندو آهي</w:t>
      </w:r>
      <w:r>
        <w:rPr>
          <w:w w:val="69"/>
        </w:rPr>
        <w:t>.</w:t>
      </w:r>
    </w:p>
    <w:p w14:paraId="3A002652">
      <w:pPr>
        <w:pStyle w:val="13"/>
        <w:bidi/>
        <w:spacing w:before="2" w:line="259" w:lineRule="auto"/>
        <w:ind w:left="151" w:right="312" w:firstLine="432"/>
        <w:jc w:val="left"/>
      </w:pPr>
      <w:r>
        <w:rPr>
          <w:w w:val="78"/>
          <w:rtl/>
        </w:rPr>
        <w:t>جيرو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غِذائي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زهريلن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مادن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يعني</w:t>
      </w:r>
      <w:r>
        <w:rPr>
          <w:spacing w:val="-2"/>
          <w:w w:val="78"/>
          <w:rtl/>
        </w:rPr>
        <w:t xml:space="preserve"> </w:t>
      </w:r>
      <w:r>
        <w:rPr>
          <w:w w:val="78"/>
        </w:rPr>
        <w:t>Particals)</w:t>
      </w:r>
      <w:r>
        <w:rPr>
          <w:spacing w:val="-6"/>
          <w:w w:val="78"/>
          <w:rtl/>
        </w:rPr>
        <w:t xml:space="preserve"> </w:t>
      </w:r>
      <w:r>
        <w:rPr>
          <w:w w:val="78"/>
        </w:rPr>
        <w:t>(Toxic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پڻ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ڇاڻي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صاف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ڪرڻ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جو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ڪم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ڪري</w:t>
      </w:r>
      <w:r>
        <w:rPr>
          <w:spacing w:val="-14"/>
          <w:w w:val="78"/>
          <w:rtl/>
        </w:rPr>
        <w:t xml:space="preserve"> </w:t>
      </w:r>
      <w:r>
        <w:rPr>
          <w:w w:val="78"/>
          <w:rtl/>
        </w:rPr>
        <w:t>ٿو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اِن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 xml:space="preserve">ڪري </w:t>
      </w:r>
      <w:r>
        <w:rPr>
          <w:w w:val="72"/>
          <w:rtl/>
        </w:rPr>
        <w:t>بدن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وڏي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ڇاڻي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سڃاتو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غِذائي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حصن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آنڊن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سمورو رت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پهريان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جيري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ايندوآهي۽</w:t>
      </w:r>
      <w:r>
        <w:rPr>
          <w:spacing w:val="-18"/>
          <w:w w:val="73"/>
          <w:rtl/>
        </w:rPr>
        <w:t xml:space="preserve"> </w:t>
      </w:r>
      <w:r>
        <w:rPr>
          <w:w w:val="73"/>
          <w:rtl/>
        </w:rPr>
        <w:t>پوءِ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وريا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تانجسمجي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ٻين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حصن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ڏانهن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پهچندو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آنڊن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اندر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ڪافي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نامناسب</w:t>
      </w:r>
      <w:r>
        <w:rPr>
          <w:spacing w:val="80"/>
          <w:position w:val="-8"/>
          <w:rtl/>
        </w:rPr>
        <w:t xml:space="preserve"> </w:t>
      </w:r>
      <w:r>
        <w:rPr>
          <w:w w:val="73"/>
          <w:rtl/>
        </w:rPr>
        <w:t>مضرِصحت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ماده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 xml:space="preserve">رت </w:t>
      </w:r>
      <w:r>
        <w:rPr>
          <w:w w:val="69"/>
          <w:rtl/>
        </w:rPr>
        <w:t>اندر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ويندا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..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16"/>
          <w:position w:val="5"/>
          <w:rtl/>
        </w:rPr>
        <w:t xml:space="preserve"> </w:t>
      </w:r>
      <w:r>
        <w:rPr>
          <w:w w:val="69"/>
          <w:position w:val="5"/>
          <w:rtl/>
        </w:rPr>
        <w:t>اِهي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زهريلا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مادا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رت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وسيلي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جيري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پهچندا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آهن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جيرو</w:t>
      </w:r>
      <w:r>
        <w:rPr>
          <w:spacing w:val="35"/>
          <w:position w:val="1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زهِريلن</w:t>
      </w:r>
    </w:p>
    <w:p w14:paraId="2E898599">
      <w:pPr>
        <w:pStyle w:val="13"/>
        <w:bidi/>
        <w:spacing w:before="15" w:line="235" w:lineRule="auto"/>
        <w:ind w:left="153" w:right="311" w:firstLine="0"/>
        <w:jc w:val="left"/>
      </w:pPr>
      <w:r>
        <w:rPr>
          <w:w w:val="77"/>
          <w:rtl/>
        </w:rPr>
        <w:t>مادن کي چونڊي الڳ ڪري وٺندو آهي</w:t>
      </w:r>
      <w:r>
        <w:rPr>
          <w:spacing w:val="-6"/>
          <w:rtl/>
        </w:rPr>
        <w:t xml:space="preserve"> </w:t>
      </w:r>
      <w:r>
        <w:rPr>
          <w:w w:val="77"/>
          <w:rtl/>
        </w:rPr>
        <w:t>۽ وري پت يعني</w:t>
      </w:r>
      <w:r>
        <w:rPr>
          <w:spacing w:val="-1"/>
          <w:rtl/>
        </w:rPr>
        <w:t xml:space="preserve"> </w:t>
      </w:r>
      <w:r>
        <w:rPr>
          <w:w w:val="77"/>
        </w:rPr>
        <w:t>juice)</w:t>
      </w:r>
      <w:r>
        <w:rPr>
          <w:w w:val="77"/>
          <w:rtl/>
        </w:rPr>
        <w:t xml:space="preserve"> </w:t>
      </w:r>
      <w:r>
        <w:rPr>
          <w:w w:val="77"/>
        </w:rPr>
        <w:t>(Bile</w:t>
      </w:r>
      <w:r>
        <w:rPr>
          <w:w w:val="77"/>
          <w:rtl/>
        </w:rPr>
        <w:t xml:space="preserve"> سان گڏ خارج</w:t>
      </w:r>
      <w:r>
        <w:rPr>
          <w:spacing w:val="-2"/>
          <w:rtl/>
        </w:rPr>
        <w:t xml:space="preserve"> </w:t>
      </w:r>
      <w:r>
        <w:rPr>
          <w:w w:val="77"/>
          <w:rtl/>
        </w:rPr>
        <w:t xml:space="preserve">ڪري آنڊن ڏي موڪلي </w:t>
      </w:r>
      <w:r>
        <w:rPr>
          <w:w w:val="72"/>
          <w:rtl/>
        </w:rPr>
        <w:t>ڇڏيندو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24"/>
          <w:position w:val="5"/>
          <w:rtl/>
        </w:rPr>
        <w:t xml:space="preserve"> </w:t>
      </w:r>
      <w:r>
        <w:rPr>
          <w:w w:val="72"/>
          <w:position w:val="5"/>
          <w:rtl/>
        </w:rPr>
        <w:t>اِهڙيءَ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طرح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صاف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ٿيل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72"/>
          <w:rtl/>
        </w:rPr>
        <w:t>بقايا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حِصن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دماغ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ڏانهن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پهچي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18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حلال</w:t>
      </w:r>
    </w:p>
    <w:p w14:paraId="21ABA058">
      <w:pPr>
        <w:pStyle w:val="13"/>
        <w:bidi/>
        <w:spacing w:before="48" w:line="268" w:lineRule="auto"/>
        <w:ind w:left="149" w:right="312" w:firstLine="4"/>
        <w:jc w:val="left"/>
      </w:pPr>
      <w:r>
        <w:rPr>
          <w:w w:val="69"/>
          <w:rtl/>
        </w:rPr>
        <w:t>جانورنجيجيريکي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غِذا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ڪيو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ويندوآهي</w:t>
      </w:r>
      <w:r>
        <w:rPr>
          <w:w w:val="69"/>
        </w:rPr>
        <w:t>.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بهادر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لاءچِئبوآهيتهڪيڏو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وڏي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جگر </w:t>
      </w:r>
      <w:r>
        <w:rPr>
          <w:w w:val="77"/>
          <w:rtl/>
        </w:rPr>
        <w:t>وارو</w:t>
      </w:r>
      <w:r>
        <w:rPr>
          <w:spacing w:val="-17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</w:p>
    <w:p w14:paraId="51A9D7B7">
      <w:pPr>
        <w:pStyle w:val="13"/>
        <w:bidi/>
        <w:spacing w:line="344" w:lineRule="exact"/>
        <w:ind w:left="582" w:right="0" w:firstLine="0"/>
        <w:jc w:val="left"/>
      </w:pPr>
      <w:r>
        <w:rPr>
          <w:w w:val="67"/>
          <w:rtl/>
        </w:rPr>
        <w:t>صحتمند</w:t>
      </w:r>
      <w:r>
        <w:rPr>
          <w:spacing w:val="-16"/>
          <w:w w:val="67"/>
          <w:rtl/>
        </w:rPr>
        <w:t xml:space="preserve"> </w:t>
      </w:r>
      <w:r>
        <w:rPr>
          <w:w w:val="67"/>
          <w:rtl/>
        </w:rPr>
        <w:t>جيرو</w:t>
      </w:r>
      <w:r>
        <w:rPr>
          <w:spacing w:val="-13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صرفجسمانيطور</w:t>
      </w:r>
      <w:r>
        <w:rPr>
          <w:spacing w:val="-17"/>
          <w:w w:val="67"/>
          <w:rtl/>
        </w:rPr>
        <w:t xml:space="preserve"> </w:t>
      </w:r>
      <w:r>
        <w:rPr>
          <w:w w:val="67"/>
          <w:rtl/>
        </w:rPr>
        <w:t>مدد</w:t>
      </w:r>
      <w:r>
        <w:rPr>
          <w:spacing w:val="-17"/>
          <w:w w:val="67"/>
          <w:rtl/>
        </w:rPr>
        <w:t xml:space="preserve"> </w:t>
      </w:r>
      <w:r>
        <w:rPr>
          <w:w w:val="67"/>
          <w:rtl/>
        </w:rPr>
        <w:t>گارثابتٿئيٿو</w:t>
      </w:r>
      <w:r>
        <w:rPr>
          <w:spacing w:val="-18"/>
          <w:w w:val="67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14"/>
          <w:w w:val="67"/>
          <w:rtl/>
        </w:rPr>
        <w:t xml:space="preserve"> </w:t>
      </w:r>
      <w:r>
        <w:rPr>
          <w:w w:val="67"/>
          <w:rtl/>
        </w:rPr>
        <w:t>صحتسانگڏوگڏ</w:t>
      </w:r>
      <w:r>
        <w:rPr>
          <w:spacing w:val="6"/>
          <w:position w:val="5"/>
          <w:rtl/>
        </w:rPr>
        <w:t xml:space="preserve"> </w:t>
      </w:r>
      <w:r>
        <w:rPr>
          <w:w w:val="67"/>
          <w:position w:val="5"/>
          <w:rtl/>
        </w:rPr>
        <w:t>اِنسانيسوچ۽</w:t>
      </w:r>
      <w:r>
        <w:rPr>
          <w:spacing w:val="-17"/>
          <w:w w:val="67"/>
          <w:rtl/>
        </w:rPr>
        <w:t xml:space="preserve"> </w:t>
      </w:r>
      <w:r>
        <w:rPr>
          <w:w w:val="67"/>
          <w:rtl/>
        </w:rPr>
        <w:t>ويچارتياثر</w:t>
      </w:r>
      <w:r>
        <w:rPr>
          <w:spacing w:val="-15"/>
          <w:w w:val="67"/>
          <w:rtl/>
        </w:rPr>
        <w:t xml:space="preserve"> </w:t>
      </w:r>
      <w:r>
        <w:rPr>
          <w:w w:val="67"/>
          <w:rtl/>
        </w:rPr>
        <w:t>انداز</w:t>
      </w:r>
    </w:p>
    <w:p w14:paraId="2AD6DAA7">
      <w:pPr>
        <w:pStyle w:val="13"/>
        <w:bidi/>
        <w:spacing w:before="43" w:line="268" w:lineRule="auto"/>
        <w:ind w:left="143" w:right="0" w:firstLine="0"/>
        <w:jc w:val="left"/>
      </w:pPr>
      <w:r>
        <w:rPr>
          <w:w w:val="63"/>
          <w:rtl/>
        </w:rPr>
        <w:t>ٿئي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ٿو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جيترو صحتمند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انسان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ڏسڻ ۾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سٺو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لڳندو آهي،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اوترو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ئي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ذهني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طور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تي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هو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هوشيار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فهم و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فراست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۾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عقل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وارو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رويي ۾بي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مثل۽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بهادر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نظر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ايندو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صحيح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رخ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ڪم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وارا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عضوائياسانجي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اندروني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توڙي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 xml:space="preserve">بيروني </w:t>
      </w:r>
      <w:r>
        <w:rPr>
          <w:w w:val="69"/>
          <w:rtl/>
        </w:rPr>
        <w:t>مسائلکي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منهنڏيڻجي</w:t>
      </w:r>
      <w:r>
        <w:rPr>
          <w:spacing w:val="-14"/>
          <w:w w:val="69"/>
          <w:rtl/>
        </w:rPr>
        <w:t xml:space="preserve"> </w:t>
      </w:r>
      <w:r>
        <w:rPr>
          <w:w w:val="69"/>
          <w:rtl/>
        </w:rPr>
        <w:t>قابلهونداآهن</w:t>
      </w:r>
      <w:r>
        <w:rPr>
          <w:w w:val="69"/>
        </w:rPr>
        <w:t>.</w:t>
      </w:r>
    </w:p>
    <w:p w14:paraId="10B63D5C">
      <w:pPr>
        <w:spacing w:before="4"/>
        <w:ind w:left="433" w:right="274" w:firstLine="0"/>
        <w:jc w:val="center"/>
        <w:rPr>
          <w:sz w:val="28"/>
        </w:rPr>
      </w:pPr>
      <w:r>
        <w:rPr>
          <w:spacing w:val="9"/>
          <w:w w:val="120"/>
          <w:sz w:val="28"/>
        </w:rPr>
        <w:t>***</w:t>
      </w:r>
    </w:p>
    <w:p w14:paraId="38326B1C">
      <w:pPr>
        <w:pStyle w:val="13"/>
        <w:rPr>
          <w:sz w:val="20"/>
        </w:rPr>
      </w:pPr>
    </w:p>
    <w:p w14:paraId="7EAE050E">
      <w:pPr>
        <w:pStyle w:val="13"/>
        <w:rPr>
          <w:sz w:val="20"/>
        </w:rPr>
      </w:pPr>
    </w:p>
    <w:p w14:paraId="11CF155E">
      <w:pPr>
        <w:pStyle w:val="13"/>
        <w:rPr>
          <w:sz w:val="20"/>
        </w:rPr>
      </w:pPr>
    </w:p>
    <w:p w14:paraId="3696D876">
      <w:pPr>
        <w:pStyle w:val="13"/>
        <w:rPr>
          <w:sz w:val="20"/>
        </w:rPr>
      </w:pPr>
    </w:p>
    <w:p w14:paraId="52332631">
      <w:pPr>
        <w:pStyle w:val="13"/>
        <w:rPr>
          <w:sz w:val="20"/>
        </w:rPr>
      </w:pPr>
    </w:p>
    <w:p w14:paraId="278C338F">
      <w:pPr>
        <w:pStyle w:val="13"/>
        <w:rPr>
          <w:sz w:val="20"/>
        </w:rPr>
      </w:pPr>
    </w:p>
    <w:p w14:paraId="4B3BDFF7">
      <w:pPr>
        <w:pStyle w:val="13"/>
        <w:rPr>
          <w:sz w:val="20"/>
        </w:rPr>
      </w:pPr>
    </w:p>
    <w:p w14:paraId="2427D7B6">
      <w:pPr>
        <w:pStyle w:val="13"/>
        <w:rPr>
          <w:sz w:val="20"/>
        </w:rPr>
      </w:pPr>
    </w:p>
    <w:p w14:paraId="58CE8572">
      <w:pPr>
        <w:pStyle w:val="13"/>
        <w:rPr>
          <w:sz w:val="20"/>
        </w:rPr>
      </w:pPr>
    </w:p>
    <w:p w14:paraId="6CC91D55">
      <w:pPr>
        <w:pStyle w:val="13"/>
        <w:rPr>
          <w:sz w:val="20"/>
        </w:rPr>
      </w:pPr>
    </w:p>
    <w:p w14:paraId="3D21AE1E">
      <w:pPr>
        <w:pStyle w:val="13"/>
        <w:rPr>
          <w:sz w:val="20"/>
        </w:rPr>
      </w:pPr>
    </w:p>
    <w:p w14:paraId="2A95DA6C">
      <w:pPr>
        <w:pStyle w:val="13"/>
        <w:rPr>
          <w:sz w:val="20"/>
        </w:rPr>
      </w:pPr>
    </w:p>
    <w:p w14:paraId="02C2C507">
      <w:pPr>
        <w:pStyle w:val="13"/>
        <w:rPr>
          <w:sz w:val="20"/>
        </w:rPr>
      </w:pPr>
    </w:p>
    <w:p w14:paraId="44A2481B">
      <w:pPr>
        <w:pStyle w:val="13"/>
        <w:rPr>
          <w:sz w:val="20"/>
        </w:rPr>
      </w:pPr>
    </w:p>
    <w:p w14:paraId="35085D48">
      <w:pPr>
        <w:pStyle w:val="13"/>
        <w:rPr>
          <w:sz w:val="20"/>
        </w:rPr>
      </w:pPr>
    </w:p>
    <w:p w14:paraId="2AE2B46B">
      <w:pPr>
        <w:pStyle w:val="13"/>
        <w:rPr>
          <w:sz w:val="20"/>
        </w:rPr>
      </w:pPr>
    </w:p>
    <w:p w14:paraId="4ECFB6B2">
      <w:pPr>
        <w:pStyle w:val="13"/>
        <w:rPr>
          <w:sz w:val="20"/>
        </w:rPr>
      </w:pPr>
    </w:p>
    <w:p w14:paraId="239A8600">
      <w:pPr>
        <w:pStyle w:val="13"/>
        <w:rPr>
          <w:sz w:val="20"/>
        </w:rPr>
      </w:pPr>
    </w:p>
    <w:p w14:paraId="1796285D">
      <w:pPr>
        <w:pStyle w:val="13"/>
        <w:rPr>
          <w:sz w:val="20"/>
        </w:rPr>
      </w:pPr>
    </w:p>
    <w:p w14:paraId="59CF961D">
      <w:pPr>
        <w:pStyle w:val="13"/>
        <w:rPr>
          <w:sz w:val="20"/>
        </w:rPr>
      </w:pPr>
    </w:p>
    <w:p w14:paraId="693ADD4E">
      <w:pPr>
        <w:pStyle w:val="13"/>
        <w:rPr>
          <w:sz w:val="20"/>
        </w:rPr>
      </w:pPr>
    </w:p>
    <w:p w14:paraId="78294A05">
      <w:pPr>
        <w:pStyle w:val="13"/>
        <w:rPr>
          <w:sz w:val="20"/>
        </w:rPr>
      </w:pPr>
    </w:p>
    <w:p w14:paraId="32691AEE">
      <w:pPr>
        <w:pStyle w:val="13"/>
        <w:rPr>
          <w:sz w:val="20"/>
        </w:rPr>
      </w:pPr>
    </w:p>
    <w:p w14:paraId="6EE9D28D">
      <w:pPr>
        <w:pStyle w:val="13"/>
        <w:rPr>
          <w:sz w:val="20"/>
        </w:rPr>
      </w:pPr>
    </w:p>
    <w:p w14:paraId="3F6D791B">
      <w:pPr>
        <w:pStyle w:val="13"/>
        <w:rPr>
          <w:sz w:val="20"/>
        </w:rPr>
      </w:pPr>
    </w:p>
    <w:p w14:paraId="4F0E681B">
      <w:pPr>
        <w:pStyle w:val="13"/>
        <w:rPr>
          <w:sz w:val="20"/>
        </w:rPr>
      </w:pPr>
    </w:p>
    <w:p w14:paraId="06C91D79">
      <w:pPr>
        <w:pStyle w:val="13"/>
        <w:rPr>
          <w:sz w:val="20"/>
        </w:rPr>
      </w:pPr>
    </w:p>
    <w:p w14:paraId="703A157A">
      <w:pPr>
        <w:pStyle w:val="13"/>
        <w:spacing w:before="20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026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302895</wp:posOffset>
                </wp:positionV>
                <wp:extent cx="5772785" cy="55245"/>
                <wp:effectExtent l="0" t="0" r="0" b="0"/>
                <wp:wrapTopAndBottom/>
                <wp:docPr id="486" name="Graphic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86" o:spid="_x0000_s1026" o:spt="100" style="position:absolute;left:0pt;margin-left:70.55pt;margin-top:23.85pt;height:4.35pt;width:454.55pt;mso-position-horizontal-relative:page;mso-wrap-distance-bottom:0pt;mso-wrap-distance-top:0pt;z-index:-251513856;mso-width-relative:page;mso-height-relative:page;" fillcolor="#612322" filled="t" stroked="f" coordsize="5772785,55244" o:gfxdata="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oR7oS9sAAAAKAQAA&#10;DwAAAAAAAAABACAAAAAiAAAAZHJzL2Rvd25yZXYueG1sUEsBAhQAFAAAAAgAh07iQJG/jC9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47AD6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FE3389B">
      <w:pPr>
        <w:pStyle w:val="13"/>
        <w:spacing w:before="9"/>
        <w:rPr>
          <w:sz w:val="3"/>
        </w:rPr>
      </w:pPr>
    </w:p>
    <w:p w14:paraId="5534A94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87" name="Group 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o6vF&#10;j5MCAAAjBwAADgAAAAAAAAABACAAAAAkAQAAZHJzL2Uyb0RvYy54bWxQSwUGAAAAAAYABgBZAQAA&#10;KQYAAAAA&#10;">
                <o:lock v:ext="edit" aspectratio="f"/>
                <v:shape id="Graphic 488" o:spid="_x0000_s1026" o:spt="100" style="position:absolute;left:0;top:0;height:40005;width:5737860;" fillcolor="#000000" filled="t" stroked="f" coordsize="5737860,40005" o:gfxdata="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cNJAL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040AD85">
      <w:pPr>
        <w:pStyle w:val="6"/>
        <w:bidi/>
        <w:spacing w:before="274" w:line="756" w:lineRule="exact"/>
        <w:ind w:left="3995" w:right="0" w:firstLine="0"/>
        <w:jc w:val="left"/>
      </w:pPr>
      <w:r>
        <w:rPr>
          <w:w w:val="60"/>
          <w:rtl/>
        </w:rPr>
        <w:t>بڪيون</w:t>
      </w:r>
    </w:p>
    <w:p w14:paraId="07424D03">
      <w:pPr>
        <w:spacing w:before="0" w:line="713" w:lineRule="exact"/>
        <w:ind w:left="162" w:right="0" w:firstLine="0"/>
        <w:jc w:val="center"/>
        <w:rPr>
          <w:rFonts w:ascii="Times New Roman"/>
          <w:sz w:val="62"/>
        </w:rPr>
      </w:pPr>
      <w:r>
        <w:rPr>
          <w:rFonts w:ascii="Times New Roman"/>
          <w:spacing w:val="-2"/>
          <w:sz w:val="62"/>
        </w:rPr>
        <w:t>Kidneys</w:t>
      </w:r>
    </w:p>
    <w:p w14:paraId="10761DC2">
      <w:pPr>
        <w:pStyle w:val="13"/>
        <w:spacing w:before="199"/>
        <w:rPr>
          <w:rFonts w:ascii="Times New Roman"/>
        </w:rPr>
      </w:pPr>
    </w:p>
    <w:p w14:paraId="1CBE56B5">
      <w:pPr>
        <w:pStyle w:val="13"/>
        <w:bidi/>
        <w:spacing w:line="264" w:lineRule="auto"/>
        <w:ind w:left="145" w:right="312" w:firstLine="433"/>
        <w:jc w:val="left"/>
      </w:pPr>
      <w:r>
        <w:rPr>
          <w:w w:val="71"/>
          <w:rtl/>
        </w:rPr>
        <w:t>جيريجي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خرابيءجَواثرسِڌو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سنئون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بڪينتيپوندوآهي</w:t>
      </w:r>
      <w:r>
        <w:rPr>
          <w:w w:val="71"/>
        </w:rPr>
        <w:t>.</w:t>
      </w:r>
      <w:r>
        <w:rPr>
          <w:w w:val="71"/>
          <w:rtl/>
        </w:rPr>
        <w:t>اِن ڪري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 xml:space="preserve">بڪينجوذڪرڪرڻبهتمامضروريآهي </w:t>
      </w:r>
      <w:r>
        <w:rPr>
          <w:w w:val="77"/>
          <w:rtl/>
        </w:rPr>
        <w:t>بڪين</w:t>
      </w:r>
      <w:r>
        <w:rPr>
          <w:spacing w:val="-26"/>
          <w:w w:val="77"/>
          <w:rtl/>
        </w:rPr>
        <w:t xml:space="preserve"> </w:t>
      </w:r>
      <w:r>
        <w:rPr>
          <w:w w:val="77"/>
        </w:rPr>
        <w:t>(Kidneys)</w:t>
      </w:r>
      <w:r>
        <w:rPr>
          <w:w w:val="77"/>
          <w:rtl/>
        </w:rPr>
        <w:t>جيشِڪلرهن</w:t>
      </w:r>
      <w:r>
        <w:rPr>
          <w:w w:val="77"/>
        </w:rPr>
        <w:t>/</w:t>
      </w:r>
      <w:r>
        <w:rPr>
          <w:w w:val="77"/>
          <w:rtl/>
        </w:rPr>
        <w:t>رهان</w:t>
      </w:r>
      <w:r>
        <w:rPr>
          <w:w w:val="77"/>
        </w:rPr>
        <w:t>(Bean)</w:t>
      </w:r>
      <w:r>
        <w:rPr>
          <w:w w:val="77"/>
          <w:rtl/>
        </w:rPr>
        <w:t>جيداڻنجهڙيهونديآهي</w:t>
      </w:r>
      <w:r>
        <w:rPr>
          <w:w w:val="77"/>
        </w:rPr>
        <w:t>.</w:t>
      </w:r>
      <w:r>
        <w:rPr>
          <w:w w:val="77"/>
          <w:rtl/>
        </w:rPr>
        <w:t>اسانجيبدن۾پيٽجيپوئينحصي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۾ ڪرنگهيجي ٻنهي طرفن بڪيونهونديونآهن</w:t>
      </w:r>
      <w:r>
        <w:rPr>
          <w:w w:val="67"/>
        </w:rPr>
        <w:t>.</w:t>
      </w:r>
      <w:r>
        <w:rPr>
          <w:w w:val="67"/>
          <w:rtl/>
        </w:rPr>
        <w:t xml:space="preserve"> بڪينمنجهان</w:t>
      </w:r>
    </w:p>
    <w:p w14:paraId="03EE8F82">
      <w:pPr>
        <w:pStyle w:val="13"/>
        <w:bidi/>
        <w:spacing w:before="1" w:line="264" w:lineRule="auto"/>
        <w:ind w:left="143" w:right="4111" w:firstLine="0"/>
        <w:jc w:val="left"/>
      </w:pPr>
      <w:r>
        <w:rPr>
          <w:w w:val="67"/>
          <w:rtl/>
        </w:rPr>
        <w:t>پيشاب</w:t>
      </w:r>
      <w:r>
        <w:rPr>
          <w:rtl/>
        </w:rPr>
        <w:t xml:space="preserve"> </w:t>
      </w:r>
      <w:r>
        <w:rPr>
          <w:w w:val="67"/>
          <w:rtl/>
        </w:rPr>
        <w:t>خارج</w:t>
      </w:r>
      <w:r>
        <w:rPr>
          <w:spacing w:val="17"/>
          <w:rtl/>
        </w:rPr>
        <w:t xml:space="preserve"> </w:t>
      </w:r>
      <w:r>
        <w:rPr>
          <w:w w:val="67"/>
          <w:rtl/>
        </w:rPr>
        <w:t>ٿي</w:t>
      </w:r>
      <w:r>
        <w:rPr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17"/>
          <w:rtl/>
        </w:rPr>
        <w:t xml:space="preserve"> </w:t>
      </w:r>
      <w:r>
        <w:rPr>
          <w:w w:val="67"/>
          <w:rtl/>
        </w:rPr>
        <w:t>هڪ</w:t>
      </w:r>
      <w:r>
        <w:rPr>
          <w:rtl/>
        </w:rPr>
        <w:t xml:space="preserve"> </w:t>
      </w:r>
      <w:r>
        <w:rPr>
          <w:w w:val="67"/>
          <w:rtl/>
        </w:rPr>
        <w:t>ڊگهي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سنهي</w:t>
      </w:r>
      <w:r>
        <w:rPr>
          <w:rtl/>
        </w:rPr>
        <w:t xml:space="preserve"> </w:t>
      </w:r>
      <w:r>
        <w:rPr>
          <w:w w:val="67"/>
          <w:rtl/>
        </w:rPr>
        <w:t>نالي</w:t>
      </w:r>
      <w:r>
        <w:rPr>
          <w:rtl/>
        </w:rPr>
        <w:t xml:space="preserve"> </w:t>
      </w:r>
      <w:r>
        <w:rPr>
          <w:w w:val="67"/>
          <w:rtl/>
        </w:rPr>
        <w:t>ذريعي</w:t>
      </w:r>
      <w:r>
        <w:rPr>
          <w:spacing w:val="17"/>
          <w:rtl/>
        </w:rPr>
        <w:t xml:space="preserve"> </w:t>
      </w:r>
      <w:r>
        <w:rPr>
          <w:w w:val="67"/>
          <w:rtl/>
        </w:rPr>
        <w:t>هيٺ</w:t>
      </w:r>
      <w:r>
        <w:rPr>
          <w:spacing w:val="80"/>
          <w:rtl/>
        </w:rPr>
        <w:t xml:space="preserve"> </w:t>
      </w:r>
      <w:r>
        <w:rPr>
          <w:w w:val="65"/>
          <w:rtl/>
        </w:rPr>
        <w:t>پيشاب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ٿيلهي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جمع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ٿيندو</w:t>
      </w:r>
      <w:r>
        <w:rPr>
          <w:rtl/>
        </w:rPr>
        <w:t xml:space="preserve"> </w:t>
      </w:r>
      <w:r>
        <w:rPr>
          <w:w w:val="65"/>
          <w:rtl/>
        </w:rPr>
        <w:t>رهندو</w:t>
      </w:r>
      <w:r>
        <w:rPr>
          <w:spacing w:val="-3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۽</w:t>
      </w:r>
      <w:r>
        <w:rPr>
          <w:spacing w:val="-9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تان</w:t>
      </w:r>
      <w:r>
        <w:rPr>
          <w:spacing w:val="-4"/>
          <w:rtl/>
        </w:rPr>
        <w:t xml:space="preserve"> </w:t>
      </w:r>
      <w:r>
        <w:rPr>
          <w:w w:val="65"/>
          <w:rtl/>
        </w:rPr>
        <w:t>ٻاهر</w:t>
      </w:r>
      <w:r>
        <w:rPr>
          <w:spacing w:val="-5"/>
          <w:rtl/>
        </w:rPr>
        <w:t xml:space="preserve"> </w:t>
      </w:r>
      <w:r>
        <w:rPr>
          <w:w w:val="65"/>
          <w:rtl/>
        </w:rPr>
        <w:t>خارج</w:t>
      </w:r>
      <w:r>
        <w:rPr>
          <w:rtl/>
        </w:rPr>
        <w:t xml:space="preserve"> </w:t>
      </w:r>
      <w:r>
        <w:rPr>
          <w:w w:val="65"/>
          <w:rtl/>
        </w:rPr>
        <w:t>ٿيندو</w:t>
      </w:r>
      <w:r>
        <w:rPr>
          <w:spacing w:val="-3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rtl/>
        </w:rPr>
        <w:t xml:space="preserve"> </w:t>
      </w:r>
      <w:r>
        <w:rPr>
          <w:w w:val="65"/>
          <w:rtl/>
        </w:rPr>
        <w:t>بڪين</w:t>
      </w:r>
      <w:r>
        <w:rPr>
          <w:spacing w:val="-2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5"/>
          <w:rtl/>
        </w:rPr>
        <w:t>ماپ</w:t>
      </w:r>
      <w:r>
        <w:rPr>
          <w:spacing w:val="-1"/>
          <w:rtl/>
        </w:rPr>
        <w:t xml:space="preserve"> </w:t>
      </w:r>
      <w:r>
        <w:rPr>
          <w:w w:val="65"/>
          <w:rtl/>
        </w:rPr>
        <w:t>تقريبا</w:t>
      </w:r>
      <w:r>
        <w:rPr>
          <w:w w:val="65"/>
        </w:rPr>
        <w:t>˝</w:t>
      </w:r>
      <w:r>
        <w:rPr>
          <w:spacing w:val="-5"/>
          <w:rtl/>
        </w:rPr>
        <w:t xml:space="preserve"> </w:t>
      </w:r>
      <w:r>
        <w:rPr>
          <w:w w:val="65"/>
          <w:rtl/>
        </w:rPr>
        <w:t>چار</w:t>
      </w:r>
      <w:r>
        <w:rPr>
          <w:spacing w:val="-4"/>
          <w:rtl/>
        </w:rPr>
        <w:t xml:space="preserve"> </w:t>
      </w:r>
      <w:r>
        <w:rPr>
          <w:w w:val="65"/>
          <w:rtl/>
        </w:rPr>
        <w:t>يا</w:t>
      </w:r>
      <w:r>
        <w:rPr>
          <w:rtl/>
        </w:rPr>
        <w:t xml:space="preserve"> </w:t>
      </w:r>
      <w:r>
        <w:rPr>
          <w:w w:val="65"/>
          <w:rtl/>
        </w:rPr>
        <w:t>پنج</w:t>
      </w:r>
      <w:r>
        <w:rPr>
          <w:spacing w:val="-1"/>
          <w:rtl/>
        </w:rPr>
        <w:t xml:space="preserve"> </w:t>
      </w:r>
      <w:r>
        <w:rPr>
          <w:w w:val="65"/>
          <w:rtl/>
        </w:rPr>
        <w:t>انچ</w:t>
      </w:r>
      <w:r>
        <w:rPr>
          <w:spacing w:val="-4"/>
          <w:rtl/>
        </w:rPr>
        <w:t xml:space="preserve"> </w:t>
      </w:r>
      <w:r>
        <w:rPr>
          <w:w w:val="65"/>
          <w:rtl/>
        </w:rPr>
        <w:t>هوندي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w w:val="65"/>
          <w:rtl/>
        </w:rPr>
        <w:t xml:space="preserve"> </w:t>
      </w:r>
      <w:r>
        <w:rPr>
          <w:w w:val="73"/>
          <w:rtl/>
        </w:rPr>
        <w:t>جيڪاهڪچوڻي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مطابق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هڪم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>ٺجي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برابرهونديآهي</w:t>
      </w:r>
      <w:r>
        <w:rPr>
          <w:w w:val="73"/>
        </w:rPr>
        <w:t>.</w:t>
      </w:r>
    </w:p>
    <w:p w14:paraId="5A288C59">
      <w:pPr>
        <w:pStyle w:val="13"/>
        <w:spacing w:line="237" w:lineRule="auto"/>
        <w:ind w:left="4192" w:right="153" w:firstLine="432"/>
        <w:jc w:val="both"/>
        <w:rPr>
          <w:rFonts w:ascii="Times New Roman"/>
        </w:rPr>
      </w:pPr>
      <w:r>
        <w:rPr>
          <w:rFonts w:ascii="Times New Roman"/>
          <w:spacing w:val="-4"/>
        </w:rPr>
        <w:t>(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4"/>
        </w:rPr>
        <w:t>The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4"/>
        </w:rPr>
        <w:t>Kidney's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4"/>
        </w:rPr>
        <w:t>are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4"/>
        </w:rPr>
        <w:t>a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4"/>
        </w:rPr>
        <w:t>pair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4"/>
        </w:rPr>
        <w:t>of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4"/>
        </w:rPr>
        <w:t>organ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4"/>
        </w:rPr>
        <w:t>located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4"/>
        </w:rPr>
        <w:t xml:space="preserve">in </w:t>
      </w:r>
      <w:r>
        <w:rPr>
          <w:rFonts w:ascii="Times New Roman"/>
        </w:rPr>
        <w:t>the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back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abdomen.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Each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kidney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about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 xml:space="preserve">4-5 </w:t>
      </w:r>
      <w:r>
        <w:rPr>
          <w:rFonts w:ascii="Times New Roman"/>
          <w:spacing w:val="-2"/>
        </w:rPr>
        <w:t>inches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  <w:spacing w:val="-2"/>
        </w:rPr>
        <w:t>long,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about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  <w:spacing w:val="-2"/>
        </w:rPr>
        <w:t>the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size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  <w:spacing w:val="-2"/>
        </w:rPr>
        <w:t>of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fist).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  <w:spacing w:val="-2"/>
        </w:rPr>
        <w:t>The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 xml:space="preserve">kidney's </w:t>
      </w:r>
      <w:r>
        <w:rPr>
          <w:rFonts w:ascii="Times New Roman"/>
        </w:rPr>
        <w:t>function</w:t>
      </w:r>
      <w:r>
        <w:rPr>
          <w:rFonts w:ascii="Times New Roman"/>
          <w:spacing w:val="-23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filter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blood.</w:t>
      </w:r>
    </w:p>
    <w:p w14:paraId="6DAA2021">
      <w:pPr>
        <w:pStyle w:val="13"/>
        <w:bidi/>
        <w:spacing w:line="249" w:lineRule="auto"/>
        <w:ind w:left="156" w:right="4196" w:firstLine="430"/>
        <w:jc w:val="left"/>
      </w:pPr>
      <w:r>
        <w:rPr>
          <w:w w:val="77"/>
          <w:rtl/>
        </w:rPr>
        <w:t>بڪين جو اصلي خاص</w:t>
      </w:r>
      <w:r>
        <w:rPr>
          <w:spacing w:val="-3"/>
          <w:rtl/>
        </w:rPr>
        <w:t xml:space="preserve"> </w:t>
      </w:r>
      <w:r>
        <w:rPr>
          <w:w w:val="77"/>
          <w:rtl/>
        </w:rPr>
        <w:t xml:space="preserve">ڪم آهي ته هو جسم جو خراب </w:t>
      </w:r>
      <w:r>
        <w:rPr>
          <w:w w:val="75"/>
          <w:rtl/>
        </w:rPr>
        <w:t>گندو</w:t>
      </w:r>
      <w:r>
        <w:rPr>
          <w:spacing w:val="-11"/>
          <w:rtl/>
        </w:rPr>
        <w:t xml:space="preserve"> </w:t>
      </w:r>
      <w:r>
        <w:rPr>
          <w:w w:val="75"/>
          <w:rtl/>
        </w:rPr>
        <w:t>پاڻي</w:t>
      </w:r>
      <w:r>
        <w:rPr>
          <w:spacing w:val="-13"/>
          <w:rtl/>
        </w:rPr>
        <w:t xml:space="preserve"> </w:t>
      </w:r>
      <w:r>
        <w:rPr>
          <w:w w:val="75"/>
          <w:rtl/>
        </w:rPr>
        <w:t>خون</w:t>
      </w:r>
      <w:r>
        <w:rPr>
          <w:spacing w:val="-12"/>
          <w:rtl/>
        </w:rPr>
        <w:t xml:space="preserve"> </w:t>
      </w:r>
      <w:r>
        <w:rPr>
          <w:w w:val="75"/>
          <w:rtl/>
        </w:rPr>
        <w:t>منجهان</w:t>
      </w:r>
      <w:r>
        <w:rPr>
          <w:spacing w:val="-13"/>
          <w:rtl/>
        </w:rPr>
        <w:t xml:space="preserve"> </w:t>
      </w:r>
      <w:r>
        <w:rPr>
          <w:w w:val="75"/>
          <w:rtl/>
        </w:rPr>
        <w:t>ڇڪي</w:t>
      </w:r>
      <w:r>
        <w:rPr>
          <w:spacing w:val="-16"/>
          <w:rtl/>
        </w:rPr>
        <w:t xml:space="preserve"> </w:t>
      </w:r>
      <w:r>
        <w:rPr>
          <w:w w:val="75"/>
          <w:rtl/>
        </w:rPr>
        <w:t>ڪڍي</w:t>
      </w:r>
      <w:r>
        <w:rPr>
          <w:spacing w:val="-13"/>
          <w:rtl/>
        </w:rPr>
        <w:t xml:space="preserve"> </w:t>
      </w:r>
      <w:r>
        <w:rPr>
          <w:w w:val="75"/>
          <w:rtl/>
        </w:rPr>
        <w:t>ٻاهر</w:t>
      </w:r>
      <w:r>
        <w:rPr>
          <w:spacing w:val="-10"/>
          <w:rtl/>
        </w:rPr>
        <w:t xml:space="preserve"> </w:t>
      </w:r>
      <w:r>
        <w:rPr>
          <w:w w:val="75"/>
          <w:rtl/>
        </w:rPr>
        <w:t>ڪنديون</w:t>
      </w:r>
      <w:r>
        <w:rPr>
          <w:spacing w:val="-9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12"/>
          <w:rtl/>
        </w:rPr>
        <w:t xml:space="preserve"> </w:t>
      </w:r>
      <w:r>
        <w:rPr>
          <w:w w:val="75"/>
          <w:rtl/>
        </w:rPr>
        <w:t>هِن</w:t>
      </w:r>
    </w:p>
    <w:p w14:paraId="6181E015">
      <w:pPr>
        <w:pStyle w:val="13"/>
        <w:bidi/>
        <w:spacing w:line="249" w:lineRule="auto"/>
        <w:ind w:left="152" w:right="311" w:firstLine="10"/>
        <w:jc w:val="left"/>
      </w:pPr>
      <w:r>
        <w:rPr>
          <w:w w:val="71"/>
          <w:rtl/>
        </w:rPr>
        <w:t>گندي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پاڻيءَ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 بدن جا ٺوس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زهريلا ماده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مليل هوندا آهن</w:t>
      </w:r>
      <w:r>
        <w:rPr>
          <w:w w:val="71"/>
        </w:rPr>
        <w:t>.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منجهه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هِڪ جو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نالو</w:t>
      </w:r>
      <w:r>
        <w:rPr>
          <w:spacing w:val="-9"/>
          <w:rtl/>
        </w:rPr>
        <w:t xml:space="preserve"> </w:t>
      </w:r>
      <w:r>
        <w:rPr>
          <w:w w:val="71"/>
          <w:rtl/>
        </w:rPr>
        <w:t>آهي يوريا</w:t>
      </w:r>
      <w:r>
        <w:rPr>
          <w:spacing w:val="-1"/>
          <w:rtl/>
        </w:rPr>
        <w:t xml:space="preserve"> </w:t>
      </w:r>
      <w:r>
        <w:rPr>
          <w:w w:val="71"/>
        </w:rPr>
        <w:t>(Urea)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 ٻي جو</w:t>
      </w:r>
      <w:r>
        <w:rPr>
          <w:spacing w:val="40"/>
          <w:rtl/>
        </w:rPr>
        <w:t xml:space="preserve"> </w:t>
      </w:r>
      <w:r>
        <w:rPr>
          <w:w w:val="75"/>
          <w:rtl/>
        </w:rPr>
        <w:t>نالو آهي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يورڪ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اِئسڊ</w:t>
      </w:r>
      <w:r>
        <w:rPr>
          <w:spacing w:val="-6"/>
          <w:rtl/>
        </w:rPr>
        <w:t xml:space="preserve"> </w:t>
      </w:r>
      <w:r>
        <w:rPr>
          <w:w w:val="75"/>
        </w:rPr>
        <w:t>acid)</w:t>
      </w:r>
      <w:r>
        <w:rPr>
          <w:spacing w:val="-2"/>
          <w:w w:val="75"/>
          <w:rtl/>
        </w:rPr>
        <w:t xml:space="preserve"> </w:t>
      </w:r>
      <w:r>
        <w:rPr>
          <w:w w:val="75"/>
        </w:rPr>
        <w:t>.(Uric</w:t>
      </w:r>
      <w:r>
        <w:rPr>
          <w:w w:val="75"/>
          <w:rtl/>
        </w:rPr>
        <w:t xml:space="preserve"> اهي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ٻئي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ماده تمام زهريلا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خطرناڪ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هوندا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جيڪڏهن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يورڪ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 xml:space="preserve">اِئسڊ </w:t>
      </w:r>
      <w:r>
        <w:rPr>
          <w:w w:val="73"/>
        </w:rPr>
        <w:t>acid)</w:t>
      </w:r>
      <w:r>
        <w:rPr>
          <w:spacing w:val="-8"/>
          <w:w w:val="73"/>
          <w:rtl/>
        </w:rPr>
        <w:t xml:space="preserve"> </w:t>
      </w:r>
      <w:r>
        <w:rPr>
          <w:w w:val="73"/>
        </w:rPr>
        <w:t>(Uric</w:t>
      </w:r>
      <w:r>
        <w:rPr>
          <w:w w:val="73"/>
          <w:rtl/>
        </w:rPr>
        <w:t xml:space="preserve"> بدن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جمع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وڃي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پوءِ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هڏن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جوڙن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بيماري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پوندي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هڏن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سور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 xml:space="preserve">آرٿرا </w:t>
      </w:r>
      <w:r>
        <w:rPr>
          <w:w w:val="71"/>
          <w:rtl/>
        </w:rPr>
        <w:t>ٽائيٽس سڏبو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بڪين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جو اصلي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ڪم اِهو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آهي ته هو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صرف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زهريلن مادن کي بدن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منجهان خارج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ڇڏين،</w:t>
      </w:r>
      <w:r>
        <w:rPr>
          <w:spacing w:val="-1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اِن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گڏو</w:t>
      </w:r>
      <w:r>
        <w:rPr>
          <w:rtl/>
        </w:rPr>
        <w:t xml:space="preserve"> </w:t>
      </w:r>
      <w:r>
        <w:rPr>
          <w:w w:val="71"/>
          <w:rtl/>
        </w:rPr>
        <w:t>گڏ</w:t>
      </w:r>
      <w:r>
        <w:rPr>
          <w:spacing w:val="-5"/>
          <w:rtl/>
        </w:rPr>
        <w:t xml:space="preserve"> </w:t>
      </w:r>
      <w:r>
        <w:rPr>
          <w:w w:val="71"/>
          <w:rtl/>
        </w:rPr>
        <w:t>بدن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وڌيڪ</w:t>
      </w:r>
      <w:r>
        <w:rPr>
          <w:rtl/>
        </w:rPr>
        <w:t xml:space="preserve"> </w:t>
      </w:r>
      <w:r>
        <w:rPr>
          <w:w w:val="71"/>
          <w:rtl/>
        </w:rPr>
        <w:t>گندو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rtl/>
        </w:rPr>
        <w:t xml:space="preserve"> </w:t>
      </w:r>
      <w:r>
        <w:rPr>
          <w:w w:val="71"/>
          <w:rtl/>
        </w:rPr>
        <w:t>بي</w:t>
      </w:r>
      <w:r>
        <w:rPr>
          <w:rtl/>
        </w:rPr>
        <w:t xml:space="preserve"> </w:t>
      </w:r>
      <w:r>
        <w:rPr>
          <w:w w:val="71"/>
          <w:rtl/>
        </w:rPr>
        <w:t>ڪار</w:t>
      </w:r>
      <w:r>
        <w:rPr>
          <w:spacing w:val="-1"/>
          <w:rtl/>
        </w:rPr>
        <w:t xml:space="preserve"> </w:t>
      </w:r>
      <w:r>
        <w:rPr>
          <w:w w:val="71"/>
          <w:rtl/>
        </w:rPr>
        <w:t>پاڻي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به</w:t>
      </w:r>
      <w:r>
        <w:rPr>
          <w:rtl/>
        </w:rPr>
        <w:t xml:space="preserve"> </w:t>
      </w:r>
      <w:r>
        <w:rPr>
          <w:w w:val="71"/>
          <w:rtl/>
        </w:rPr>
        <w:t>خارج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rtl/>
        </w:rPr>
        <w:t xml:space="preserve"> </w:t>
      </w:r>
      <w:r>
        <w:rPr>
          <w:w w:val="71"/>
          <w:rtl/>
        </w:rPr>
        <w:t>ڇڏين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ٿيون</w:t>
      </w:r>
      <w:r>
        <w:rPr>
          <w:w w:val="71"/>
        </w:rPr>
        <w:t>.</w:t>
      </w:r>
      <w:r>
        <w:rPr>
          <w:spacing w:val="-6"/>
          <w:rtl/>
        </w:rPr>
        <w:t xml:space="preserve"> </w:t>
      </w:r>
      <w:r>
        <w:rPr>
          <w:w w:val="71"/>
          <w:rtl/>
        </w:rPr>
        <w:t>ليڪن</w:t>
      </w:r>
      <w:r>
        <w:rPr>
          <w:spacing w:val="-4"/>
          <w:rtl/>
        </w:rPr>
        <w:t xml:space="preserve"> </w:t>
      </w:r>
      <w:r>
        <w:rPr>
          <w:w w:val="71"/>
          <w:rtl/>
        </w:rPr>
        <w:t xml:space="preserve">اِهو </w:t>
      </w:r>
      <w:r>
        <w:rPr>
          <w:w w:val="72"/>
          <w:rtl/>
        </w:rPr>
        <w:t>بلڪل نه سمجهڻ گهرجي ته</w:t>
      </w:r>
      <w:r>
        <w:rPr>
          <w:spacing w:val="-5"/>
          <w:rtl/>
        </w:rPr>
        <w:t xml:space="preserve"> </w:t>
      </w:r>
      <w:r>
        <w:rPr>
          <w:w w:val="72"/>
          <w:rtl/>
        </w:rPr>
        <w:t>بڪين جون م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شڪون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محض</w:t>
      </w:r>
      <w:r>
        <w:rPr>
          <w:spacing w:val="-8"/>
          <w:rtl/>
        </w:rPr>
        <w:t xml:space="preserve"> </w:t>
      </w:r>
      <w:r>
        <w:rPr>
          <w:w w:val="72"/>
          <w:rtl/>
        </w:rPr>
        <w:t>هڪ بي جان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ميڪاني ڇاڻيءَ وارو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ڪم ڪن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ٿيون،</w:t>
      </w:r>
      <w:r>
        <w:rPr>
          <w:rtl/>
        </w:rPr>
        <w:t xml:space="preserve"> </w:t>
      </w:r>
      <w:r>
        <w:rPr>
          <w:w w:val="70"/>
          <w:rtl/>
        </w:rPr>
        <w:t>پر بڪين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 بناوت وارا خليا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نهايت هوشياري سان سٺي ۽ خراب شيءَ کي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70"/>
          <w:rtl/>
        </w:rPr>
        <w:t>سڃاڻي ڪري رت منجهان بيڪار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مادن</w:t>
      </w:r>
      <w:r>
        <w:rPr>
          <w:spacing w:val="1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11"/>
          <w:rtl/>
        </w:rPr>
        <w:t xml:space="preserve"> </w:t>
      </w:r>
      <w:r>
        <w:rPr>
          <w:w w:val="71"/>
          <w:rtl/>
        </w:rPr>
        <w:t>ڇڪي</w:t>
      </w:r>
      <w:r>
        <w:rPr>
          <w:spacing w:val="13"/>
          <w:rtl/>
        </w:rPr>
        <w:t xml:space="preserve"> </w:t>
      </w:r>
      <w:r>
        <w:rPr>
          <w:w w:val="71"/>
          <w:rtl/>
        </w:rPr>
        <w:t>ٻاهر</w:t>
      </w:r>
      <w:r>
        <w:rPr>
          <w:spacing w:val="14"/>
          <w:rtl/>
        </w:rPr>
        <w:t xml:space="preserve"> </w:t>
      </w:r>
      <w:r>
        <w:rPr>
          <w:w w:val="71"/>
          <w:rtl/>
        </w:rPr>
        <w:t>ڪڍي</w:t>
      </w:r>
      <w:r>
        <w:rPr>
          <w:spacing w:val="10"/>
          <w:rtl/>
        </w:rPr>
        <w:t xml:space="preserve"> </w:t>
      </w:r>
      <w:r>
        <w:rPr>
          <w:w w:val="71"/>
          <w:rtl/>
        </w:rPr>
        <w:t>وٺن</w:t>
      </w:r>
      <w:r>
        <w:rPr>
          <w:spacing w:val="14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13"/>
          <w:rtl/>
        </w:rPr>
        <w:t xml:space="preserve"> </w:t>
      </w:r>
      <w:r>
        <w:rPr>
          <w:w w:val="71"/>
          <w:rtl/>
        </w:rPr>
        <w:t>مفيد</w:t>
      </w:r>
      <w:r>
        <w:rPr>
          <w:spacing w:val="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11"/>
          <w:rtl/>
        </w:rPr>
        <w:t xml:space="preserve"> </w:t>
      </w:r>
      <w:r>
        <w:rPr>
          <w:w w:val="71"/>
          <w:rtl/>
        </w:rPr>
        <w:t>قيمتي</w:t>
      </w:r>
      <w:r>
        <w:rPr>
          <w:spacing w:val="11"/>
          <w:rtl/>
        </w:rPr>
        <w:t xml:space="preserve"> </w:t>
      </w:r>
      <w:r>
        <w:rPr>
          <w:w w:val="71"/>
          <w:rtl/>
        </w:rPr>
        <w:t>جزن</w:t>
      </w:r>
      <w:r>
        <w:rPr>
          <w:spacing w:val="1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1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11"/>
          <w:rtl/>
        </w:rPr>
        <w:t xml:space="preserve"> </w:t>
      </w:r>
      <w:r>
        <w:rPr>
          <w:w w:val="71"/>
          <w:rtl/>
        </w:rPr>
        <w:t>۾</w:t>
      </w:r>
      <w:r>
        <w:rPr>
          <w:spacing w:val="17"/>
          <w:rtl/>
        </w:rPr>
        <w:t xml:space="preserve"> </w:t>
      </w:r>
      <w:r>
        <w:rPr>
          <w:w w:val="71"/>
          <w:rtl/>
        </w:rPr>
        <w:t>اندر</w:t>
      </w:r>
      <w:r>
        <w:rPr>
          <w:spacing w:val="12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11"/>
          <w:rtl/>
        </w:rPr>
        <w:t xml:space="preserve"> </w:t>
      </w:r>
      <w:r>
        <w:rPr>
          <w:w w:val="71"/>
          <w:rtl/>
        </w:rPr>
        <w:t>رهڻ</w:t>
      </w:r>
      <w:r>
        <w:rPr>
          <w:spacing w:val="15"/>
          <w:rtl/>
        </w:rPr>
        <w:t xml:space="preserve"> </w:t>
      </w:r>
      <w:r>
        <w:rPr>
          <w:w w:val="71"/>
          <w:rtl/>
        </w:rPr>
        <w:t>ڏين</w:t>
      </w:r>
      <w:r>
        <w:rPr>
          <w:spacing w:val="14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spacing w:val="9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11"/>
          <w:rtl/>
        </w:rPr>
        <w:t xml:space="preserve"> </w:t>
      </w:r>
      <w:r>
        <w:rPr>
          <w:w w:val="71"/>
          <w:rtl/>
        </w:rPr>
        <w:t>خدانخواست</w:t>
      </w:r>
      <w:r>
        <w:rPr>
          <w:w w:val="71"/>
          <w:sz w:val="26"/>
          <w:szCs w:val="26"/>
          <w:rtl/>
        </w:rPr>
        <w:t>ہ</w:t>
      </w:r>
      <w:r>
        <w:rPr>
          <w:rtl/>
        </w:rPr>
        <w:t xml:space="preserve"> </w:t>
      </w:r>
      <w:r>
        <w:rPr>
          <w:w w:val="69"/>
          <w:rtl/>
        </w:rPr>
        <w:t>جيڪڏهن</w:t>
      </w:r>
      <w:r>
        <w:rPr>
          <w:rtl/>
        </w:rPr>
        <w:t xml:space="preserve"> </w:t>
      </w:r>
      <w:r>
        <w:rPr>
          <w:w w:val="69"/>
          <w:rtl/>
        </w:rPr>
        <w:t>ڪنهن</w:t>
      </w:r>
      <w:r>
        <w:rPr>
          <w:rtl/>
        </w:rPr>
        <w:t xml:space="preserve"> </w:t>
      </w:r>
      <w:r>
        <w:rPr>
          <w:w w:val="69"/>
          <w:rtl/>
        </w:rPr>
        <w:t>خرابيءَ</w:t>
      </w:r>
      <w:r>
        <w:rPr>
          <w:rtl/>
        </w:rPr>
        <w:t xml:space="preserve"> </w:t>
      </w:r>
      <w:r>
        <w:rPr>
          <w:w w:val="69"/>
          <w:rtl/>
        </w:rPr>
        <w:t>باعث</w:t>
      </w:r>
      <w:r>
        <w:rPr>
          <w:rtl/>
        </w:rPr>
        <w:t xml:space="preserve"> </w:t>
      </w:r>
      <w:r>
        <w:rPr>
          <w:w w:val="69"/>
          <w:rtl/>
        </w:rPr>
        <w:t>بڪيون</w:t>
      </w:r>
      <w:r>
        <w:rPr>
          <w:rtl/>
        </w:rPr>
        <w:t xml:space="preserve"> </w:t>
      </w:r>
      <w:r>
        <w:rPr>
          <w:w w:val="69"/>
          <w:rtl/>
        </w:rPr>
        <w:t>پنهنجو</w:t>
      </w:r>
      <w:r>
        <w:rPr>
          <w:rtl/>
        </w:rPr>
        <w:t xml:space="preserve"> </w:t>
      </w:r>
      <w:r>
        <w:rPr>
          <w:w w:val="69"/>
          <w:rtl/>
        </w:rPr>
        <w:t>هيءُ</w:t>
      </w:r>
      <w:r>
        <w:rPr>
          <w:rtl/>
        </w:rPr>
        <w:t xml:space="preserve"> </w:t>
      </w:r>
      <w:r>
        <w:rPr>
          <w:w w:val="69"/>
          <w:rtl/>
        </w:rPr>
        <w:t>اَهم</w:t>
      </w:r>
      <w:r>
        <w:rPr>
          <w:rtl/>
        </w:rPr>
        <w:t xml:space="preserve"> </w:t>
      </w:r>
      <w:r>
        <w:rPr>
          <w:w w:val="69"/>
          <w:rtl/>
        </w:rPr>
        <w:t>ڪم</w:t>
      </w:r>
      <w:r>
        <w:rPr>
          <w:rtl/>
        </w:rPr>
        <w:t xml:space="preserve"> </w:t>
      </w:r>
      <w:r>
        <w:rPr>
          <w:w w:val="69"/>
          <w:rtl/>
        </w:rPr>
        <w:t>سرانجام</w:t>
      </w:r>
      <w:r>
        <w:rPr>
          <w:rtl/>
        </w:rPr>
        <w:t xml:space="preserve"> </w:t>
      </w:r>
      <w:r>
        <w:rPr>
          <w:w w:val="69"/>
          <w:rtl/>
        </w:rPr>
        <w:t>نٿيون</w:t>
      </w:r>
      <w:r>
        <w:rPr>
          <w:rtl/>
        </w:rPr>
        <w:t xml:space="preserve"> </w:t>
      </w:r>
      <w:r>
        <w:rPr>
          <w:w w:val="69"/>
          <w:rtl/>
        </w:rPr>
        <w:t>ڏيئي</w:t>
      </w:r>
      <w:r>
        <w:rPr>
          <w:rtl/>
        </w:rPr>
        <w:t xml:space="preserve"> </w:t>
      </w:r>
      <w:r>
        <w:rPr>
          <w:w w:val="69"/>
          <w:rtl/>
        </w:rPr>
        <w:t>سگهن</w:t>
      </w:r>
      <w:r>
        <w:rPr>
          <w:rtl/>
        </w:rPr>
        <w:t xml:space="preserve"> </w:t>
      </w:r>
      <w:r>
        <w:rPr>
          <w:w w:val="69"/>
          <w:rtl/>
        </w:rPr>
        <w:t>يعني</w:t>
      </w:r>
      <w:r>
        <w:rPr>
          <w:rtl/>
        </w:rPr>
        <w:t xml:space="preserve"> </w:t>
      </w:r>
      <w:r>
        <w:rPr>
          <w:w w:val="69"/>
          <w:rtl/>
        </w:rPr>
        <w:t>سٺي</w:t>
      </w:r>
      <w:r>
        <w:rPr>
          <w:rtl/>
        </w:rPr>
        <w:t xml:space="preserve"> </w:t>
      </w:r>
      <w:r>
        <w:rPr>
          <w:w w:val="69"/>
          <w:rtl/>
        </w:rPr>
        <w:t>۽ خراب مادي ۾ فرق وارو عمل سرانجام نٿيون ڏيئي سگهن ته پوءِ مختلف قسمن جون بيماريون جنم وٺن ٿيون</w:t>
      </w:r>
      <w:r>
        <w:rPr>
          <w:w w:val="69"/>
        </w:rPr>
        <w:t>.</w:t>
      </w:r>
    </w:p>
    <w:p w14:paraId="22DF9A7D">
      <w:pPr>
        <w:pStyle w:val="13"/>
        <w:bidi/>
        <w:spacing w:line="271" w:lineRule="auto"/>
        <w:ind w:left="149" w:right="312" w:firstLine="435"/>
        <w:jc w:val="left"/>
      </w:pPr>
      <w:r>
        <w:rPr>
          <w:w w:val="71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منجهان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چوويهه</w:t>
      </w:r>
      <w:r>
        <w:rPr>
          <w:spacing w:val="-12"/>
          <w:rtl/>
        </w:rPr>
        <w:t xml:space="preserve"> </w:t>
      </w:r>
      <w:r>
        <w:rPr>
          <w:w w:val="71"/>
        </w:rPr>
        <w:t>(24)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ڪلاڪن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اندر</w:t>
      </w:r>
      <w:r>
        <w:rPr>
          <w:spacing w:val="-5"/>
          <w:rtl/>
        </w:rPr>
        <w:t xml:space="preserve"> </w:t>
      </w:r>
      <w:r>
        <w:rPr>
          <w:w w:val="71"/>
          <w:rtl/>
        </w:rPr>
        <w:t>تقريبا</w:t>
      </w:r>
      <w:r>
        <w:rPr>
          <w:w w:val="71"/>
        </w:rPr>
        <w:t>˝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پنجاه</w:t>
      </w:r>
      <w:r>
        <w:rPr>
          <w:spacing w:val="-12"/>
          <w:rtl/>
        </w:rPr>
        <w:t xml:space="preserve"> </w:t>
      </w:r>
      <w:r>
        <w:rPr>
          <w:w w:val="71"/>
        </w:rPr>
        <w:t>(51)</w:t>
      </w:r>
      <w:r>
        <w:rPr>
          <w:spacing w:val="-7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6"/>
          <w:rtl/>
        </w:rPr>
        <w:t xml:space="preserve"> </w:t>
      </w:r>
      <w:r>
        <w:rPr>
          <w:w w:val="71"/>
          <w:rtl/>
        </w:rPr>
        <w:t>سٺ</w:t>
      </w:r>
      <w:r>
        <w:rPr>
          <w:spacing w:val="-6"/>
          <w:rtl/>
        </w:rPr>
        <w:t xml:space="preserve"> </w:t>
      </w:r>
      <w:r>
        <w:rPr>
          <w:w w:val="71"/>
        </w:rPr>
        <w:t>(61)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آئونس</w:t>
      </w:r>
      <w:r>
        <w:rPr>
          <w:spacing w:val="-7"/>
          <w:rtl/>
        </w:rPr>
        <w:t xml:space="preserve"> </w:t>
      </w:r>
      <w:r>
        <w:rPr>
          <w:w w:val="71"/>
          <w:rtl/>
        </w:rPr>
        <w:t>پيشاب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خارج </w:t>
      </w:r>
      <w:r>
        <w:rPr>
          <w:w w:val="66"/>
          <w:rtl/>
        </w:rPr>
        <w:t>ٿيندو آهي،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کي اسان جون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بڪيون ڇاڻي ٻاهر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ڪڍن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ٿيون</w:t>
      </w:r>
      <w:r>
        <w:rPr>
          <w:w w:val="66"/>
        </w:rPr>
        <w:t>.</w:t>
      </w:r>
      <w:r>
        <w:rPr>
          <w:w w:val="66"/>
          <w:rtl/>
        </w:rPr>
        <w:t xml:space="preserve"> کاڌو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کائڻ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جي دوران پاڻي نه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پيئڻ گهرجي ڇو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74"/>
          <w:rtl/>
        </w:rPr>
        <w:t>ائين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هاضمي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واري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رس</w:t>
      </w:r>
      <w:r>
        <w:rPr>
          <w:spacing w:val="-3"/>
          <w:w w:val="74"/>
          <w:rtl/>
        </w:rPr>
        <w:t xml:space="preserve"> </w:t>
      </w:r>
      <w:r>
        <w:rPr>
          <w:w w:val="74"/>
        </w:rPr>
        <w:t>(juice)</w:t>
      </w:r>
      <w:r>
        <w:rPr>
          <w:w w:val="74"/>
          <w:rtl/>
        </w:rPr>
        <w:t>ڇڊي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صاف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ويندي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باقي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ماني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وقفن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واري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وقت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خوب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پاڻي</w:t>
      </w:r>
      <w:r>
        <w:rPr>
          <w:rtl/>
        </w:rPr>
        <w:t xml:space="preserve"> </w:t>
      </w:r>
      <w:r>
        <w:rPr>
          <w:w w:val="68"/>
          <w:rtl/>
        </w:rPr>
        <w:t>واپرائڻ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گهرجي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بڪيون ڌوپجي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وڃن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سياري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ورزش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ڪرڻ کپي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ته جيئن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پگهراچي۽جسمجو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پاڻي خارج ٿي وڃي ۽ بڪينتي ڪم جو وڌيڪ بار نه پوي</w:t>
      </w:r>
      <w:r>
        <w:rPr>
          <w:w w:val="68"/>
        </w:rPr>
        <w:t>.</w:t>
      </w:r>
    </w:p>
    <w:p w14:paraId="1DBF002A">
      <w:pPr>
        <w:pStyle w:val="13"/>
        <w:bidi/>
        <w:spacing w:line="264" w:lineRule="auto"/>
        <w:ind w:left="155" w:right="311" w:firstLine="426"/>
        <w:jc w:val="left"/>
      </w:pPr>
      <w:r>
        <w:rPr>
          <w:w w:val="73"/>
          <w:rtl/>
        </w:rPr>
        <w:t>مٿئين ذڪر</w:t>
      </w:r>
      <w:r>
        <w:rPr>
          <w:spacing w:val="-13"/>
          <w:rtl/>
        </w:rPr>
        <w:t xml:space="preserve"> </w:t>
      </w:r>
      <w:r>
        <w:rPr>
          <w:w w:val="73"/>
          <w:rtl/>
        </w:rPr>
        <w:t>منجهان اِها خبر</w:t>
      </w:r>
      <w:r>
        <w:rPr>
          <w:spacing w:val="-13"/>
          <w:rtl/>
        </w:rPr>
        <w:t xml:space="preserve"> </w:t>
      </w:r>
      <w:r>
        <w:rPr>
          <w:w w:val="73"/>
          <w:rtl/>
        </w:rPr>
        <w:t>پئجي وئي ته اسان جي</w:t>
      </w:r>
      <w:r>
        <w:rPr>
          <w:spacing w:val="-1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صحت</w:t>
      </w:r>
      <w:r>
        <w:rPr>
          <w:w w:val="73"/>
        </w:rPr>
        <w:t>“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اسان جي جسم جي عضون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 xml:space="preserve">يعني دماغ، دل، </w:t>
      </w:r>
      <w:r>
        <w:rPr>
          <w:w w:val="77"/>
          <w:rtl/>
        </w:rPr>
        <w:t>جيري ۽ بڪين جي صحت ۽ صحيح</w:t>
      </w:r>
      <w:r>
        <w:rPr>
          <w:spacing w:val="-8"/>
          <w:rtl/>
        </w:rPr>
        <w:t xml:space="preserve"> </w:t>
      </w:r>
      <w:r>
        <w:rPr>
          <w:w w:val="77"/>
          <w:rtl/>
        </w:rPr>
        <w:t>ڪم</w:t>
      </w:r>
      <w:r>
        <w:rPr>
          <w:spacing w:val="-8"/>
          <w:rtl/>
        </w:rPr>
        <w:t xml:space="preserve"> </w:t>
      </w:r>
      <w:r>
        <w:rPr>
          <w:w w:val="77"/>
          <w:rtl/>
        </w:rPr>
        <w:t>ڪار</w:t>
      </w:r>
      <w:r>
        <w:rPr>
          <w:spacing w:val="-8"/>
          <w:rtl/>
        </w:rPr>
        <w:t xml:space="preserve"> </w:t>
      </w:r>
      <w:r>
        <w:rPr>
          <w:w w:val="77"/>
          <w:rtl/>
        </w:rPr>
        <w:t>ڪرڻ</w:t>
      </w:r>
      <w:r>
        <w:rPr>
          <w:spacing w:val="-7"/>
          <w:rtl/>
        </w:rPr>
        <w:t xml:space="preserve"> </w:t>
      </w:r>
      <w:r>
        <w:rPr>
          <w:w w:val="77"/>
          <w:rtl/>
        </w:rPr>
        <w:t>جي صلاحيتِ سان وابستا</w:t>
      </w:r>
      <w:r>
        <w:rPr>
          <w:spacing w:val="-5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w w:val="77"/>
          <w:rtl/>
        </w:rPr>
        <w:t xml:space="preserve"> دماغ جيڪو بدن جو</w:t>
      </w:r>
      <w:r>
        <w:rPr>
          <w:rtl/>
        </w:rPr>
        <w:t xml:space="preserve"> </w:t>
      </w:r>
      <w:r>
        <w:rPr>
          <w:w w:val="70"/>
          <w:rtl/>
        </w:rPr>
        <w:t>حاڪمِ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اعلٰي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اِن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-1"/>
          <w:rtl/>
        </w:rPr>
        <w:t xml:space="preserve"> </w:t>
      </w:r>
      <w:r>
        <w:rPr>
          <w:w w:val="70"/>
          <w:rtl/>
        </w:rPr>
        <w:t>ٻاهرين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ڌَڪن،</w:t>
      </w:r>
      <w:r>
        <w:rPr>
          <w:rtl/>
        </w:rPr>
        <w:t xml:space="preserve"> </w:t>
      </w:r>
      <w:r>
        <w:rPr>
          <w:w w:val="70"/>
          <w:rtl/>
        </w:rPr>
        <w:t>پر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نقصان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پهچائيندڙ</w:t>
      </w:r>
      <w:r>
        <w:rPr>
          <w:spacing w:val="-5"/>
          <w:rtl/>
        </w:rPr>
        <w:t xml:space="preserve"> </w:t>
      </w:r>
      <w:r>
        <w:rPr>
          <w:w w:val="70"/>
          <w:rtl/>
        </w:rPr>
        <w:t>عادتن،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rtl/>
        </w:rPr>
        <w:t xml:space="preserve"> </w:t>
      </w:r>
      <w:r>
        <w:rPr>
          <w:w w:val="70"/>
          <w:rtl/>
        </w:rPr>
        <w:t>خراب</w:t>
      </w:r>
      <w:r>
        <w:rPr>
          <w:spacing w:val="-5"/>
          <w:rtl/>
        </w:rPr>
        <w:t xml:space="preserve"> </w:t>
      </w:r>
      <w:r>
        <w:rPr>
          <w:w w:val="70"/>
          <w:rtl/>
        </w:rPr>
        <w:t>خيالن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70"/>
          <w:rtl/>
        </w:rPr>
        <w:t>محفوظ</w:t>
      </w:r>
      <w:r>
        <w:rPr>
          <w:rtl/>
        </w:rPr>
        <w:t xml:space="preserve"> </w:t>
      </w:r>
      <w:r>
        <w:rPr>
          <w:w w:val="69"/>
          <w:position w:val="2"/>
          <w:rtl/>
        </w:rPr>
        <w:t>رکڻ کپي ڇو</w:t>
      </w:r>
      <w:r>
        <w:rPr>
          <w:spacing w:val="-10"/>
          <w:position w:val="2"/>
          <w:rtl/>
        </w:rPr>
        <w:t xml:space="preserve"> </w:t>
      </w:r>
      <w:r>
        <w:rPr>
          <w:w w:val="69"/>
          <w:position w:val="2"/>
          <w:rtl/>
        </w:rPr>
        <w:t>ته</w:t>
      </w:r>
      <w:r>
        <w:rPr>
          <w:spacing w:val="-7"/>
          <w:position w:val="2"/>
          <w:rtl/>
        </w:rPr>
        <w:t xml:space="preserve"> </w:t>
      </w:r>
      <w:r>
        <w:rPr>
          <w:w w:val="69"/>
          <w:position w:val="2"/>
          <w:rtl/>
        </w:rPr>
        <w:t>سٺي</w:t>
      </w:r>
      <w:r>
        <w:rPr>
          <w:spacing w:val="-10"/>
          <w:position w:val="2"/>
          <w:rtl/>
        </w:rPr>
        <w:t xml:space="preserve"> </w:t>
      </w:r>
      <w:r>
        <w:rPr>
          <w:w w:val="69"/>
          <w:position w:val="2"/>
          <w:rtl/>
        </w:rPr>
        <w:t>حافظي</w:t>
      </w:r>
      <w:r>
        <w:rPr>
          <w:spacing w:val="-10"/>
          <w:position w:val="2"/>
          <w:rtl/>
        </w:rPr>
        <w:t xml:space="preserve"> </w:t>
      </w:r>
      <w:r>
        <w:rPr>
          <w:w w:val="69"/>
          <w:position w:val="2"/>
          <w:rtl/>
        </w:rPr>
        <w:t>لاءِ</w:t>
      </w:r>
      <w:r>
        <w:rPr>
          <w:spacing w:val="-10"/>
          <w:position w:val="2"/>
          <w:rtl/>
        </w:rPr>
        <w:t xml:space="preserve"> </w:t>
      </w:r>
      <w:r>
        <w:rPr>
          <w:w w:val="69"/>
          <w:position w:val="2"/>
          <w:rtl/>
        </w:rPr>
        <w:t>دماغ جو</w:t>
      </w:r>
      <w:r>
        <w:rPr>
          <w:spacing w:val="-9"/>
          <w:position w:val="2"/>
          <w:rtl/>
        </w:rPr>
        <w:t xml:space="preserve"> </w:t>
      </w:r>
      <w:r>
        <w:rPr>
          <w:w w:val="69"/>
          <w:position w:val="2"/>
          <w:rtl/>
        </w:rPr>
        <w:t>صحتمند</w:t>
      </w:r>
      <w:r>
        <w:rPr>
          <w:spacing w:val="80"/>
          <w:rtl/>
        </w:rPr>
        <w:t xml:space="preserve"> </w:t>
      </w:r>
      <w:r>
        <w:rPr>
          <w:w w:val="69"/>
          <w:position w:val="2"/>
          <w:rtl/>
        </w:rPr>
        <w:t>هجڻ</w:t>
      </w:r>
      <w:r>
        <w:rPr>
          <w:spacing w:val="-10"/>
          <w:position w:val="2"/>
          <w:rtl/>
        </w:rPr>
        <w:t xml:space="preserve"> </w:t>
      </w:r>
      <w:r>
        <w:rPr>
          <w:w w:val="69"/>
          <w:position w:val="2"/>
          <w:rtl/>
        </w:rPr>
        <w:t>تمام</w:t>
      </w:r>
      <w:r>
        <w:rPr>
          <w:spacing w:val="-9"/>
          <w:position w:val="2"/>
          <w:rtl/>
        </w:rPr>
        <w:t xml:space="preserve"> </w:t>
      </w:r>
      <w:r>
        <w:rPr>
          <w:w w:val="69"/>
          <w:position w:val="2"/>
          <w:rtl/>
        </w:rPr>
        <w:t>ضروري</w:t>
      </w:r>
      <w:r>
        <w:rPr>
          <w:spacing w:val="-8"/>
          <w:position w:val="2"/>
          <w:rtl/>
        </w:rPr>
        <w:t xml:space="preserve"> </w:t>
      </w:r>
      <w:r>
        <w:rPr>
          <w:w w:val="69"/>
          <w:position w:val="2"/>
          <w:rtl/>
        </w:rPr>
        <w:t>آهي</w:t>
      </w:r>
      <w:r>
        <w:rPr>
          <w:w w:val="69"/>
          <w:position w:val="2"/>
        </w:rPr>
        <w:t>.</w:t>
      </w:r>
      <w:r>
        <w:rPr>
          <w:spacing w:val="-10"/>
          <w:position w:val="2"/>
          <w:rtl/>
        </w:rPr>
        <w:t xml:space="preserve"> </w:t>
      </w:r>
      <w:r>
        <w:rPr>
          <w:w w:val="69"/>
          <w:position w:val="2"/>
          <w:rtl/>
        </w:rPr>
        <w:t>دِماغ کان جيترو</w:t>
      </w:r>
      <w:r>
        <w:rPr>
          <w:spacing w:val="-7"/>
          <w:position w:val="2"/>
          <w:rtl/>
        </w:rPr>
        <w:t xml:space="preserve"> </w:t>
      </w:r>
      <w:r>
        <w:rPr>
          <w:w w:val="69"/>
          <w:position w:val="2"/>
          <w:rtl/>
        </w:rPr>
        <w:t>ڪم وٺجي</w:t>
      </w:r>
      <w:r>
        <w:rPr>
          <w:spacing w:val="-10"/>
          <w:position w:val="2"/>
          <w:rtl/>
        </w:rPr>
        <w:t xml:space="preserve"> </w:t>
      </w:r>
      <w:r>
        <w:rPr>
          <w:w w:val="69"/>
          <w:position w:val="2"/>
          <w:rtl/>
        </w:rPr>
        <w:t xml:space="preserve">اوترو </w:t>
      </w:r>
      <w:r>
        <w:rPr>
          <w:w w:val="73"/>
          <w:rtl/>
        </w:rPr>
        <w:t>ئي</w:t>
      </w:r>
      <w:r>
        <w:rPr>
          <w:spacing w:val="-18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آرام</w:t>
      </w:r>
      <w:r>
        <w:rPr>
          <w:spacing w:val="-14"/>
          <w:rtl/>
        </w:rPr>
        <w:t xml:space="preserve"> </w:t>
      </w:r>
      <w:r>
        <w:rPr>
          <w:w w:val="73"/>
          <w:rtl/>
        </w:rPr>
        <w:t>ڏيڻ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به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ضروري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آرام</w:t>
      </w:r>
      <w:r>
        <w:rPr>
          <w:spacing w:val="-11"/>
          <w:rtl/>
        </w:rPr>
        <w:t xml:space="preserve"> </w:t>
      </w:r>
      <w:r>
        <w:rPr>
          <w:w w:val="73"/>
          <w:rtl/>
        </w:rPr>
        <w:t>۽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مناسب</w:t>
      </w:r>
      <w:r>
        <w:rPr>
          <w:spacing w:val="-16"/>
          <w:rtl/>
        </w:rPr>
        <w:t xml:space="preserve"> </w:t>
      </w:r>
      <w:r>
        <w:rPr>
          <w:w w:val="73"/>
          <w:rtl/>
        </w:rPr>
        <w:t>ننڍ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دماغي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صحت</w:t>
      </w:r>
      <w:r>
        <w:rPr>
          <w:spacing w:val="-16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بيحد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ضروري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دل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آخر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دِل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آهي،</w:t>
      </w:r>
    </w:p>
    <w:p w14:paraId="20245ED9">
      <w:pPr>
        <w:pStyle w:val="13"/>
        <w:spacing w:before="8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036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220980</wp:posOffset>
                </wp:positionV>
                <wp:extent cx="5772785" cy="55245"/>
                <wp:effectExtent l="0" t="0" r="0" b="0"/>
                <wp:wrapTopAndBottom/>
                <wp:docPr id="490" name="Graphic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90" o:spid="_x0000_s1026" o:spt="100" style="position:absolute;left:0pt;margin-left:70.55pt;margin-top:17.4pt;height:4.35pt;width:454.55pt;mso-position-horizontal-relative:page;mso-wrap-distance-bottom:0pt;mso-wrap-distance-top:0pt;z-index:-251512832;mso-width-relative:page;mso-height-relative:page;" fillcolor="#612322" filled="t" stroked="f" coordsize="5772785,55244" o:gfxdata="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oD3ov9sAAAAKAQAADwAAAAAA&#10;AAABACAAAAAiAAAAZHJzL2Rvd25yZXYueG1sUEsBAhQAFAAAAAgAh07iQL0aW6B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2685BC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4155360">
      <w:pPr>
        <w:pStyle w:val="13"/>
        <w:spacing w:before="9"/>
        <w:rPr>
          <w:sz w:val="3"/>
        </w:rPr>
      </w:pPr>
    </w:p>
    <w:p w14:paraId="6AE44E9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91" name="Group 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92" name="Graphic 49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hx5WdI0CAAAj&#10;BwAADgAAAAAAAAABACAAAAAkAQAAZHJzL2Uyb0RvYy54bWxQSwUGAAAAAAYABgBZAQAAIwYAAAAA&#10;">
                <o:lock v:ext="edit" aspectratio="f"/>
                <v:shape id="Graphic 492" o:spid="_x0000_s1026" o:spt="100" style="position:absolute;left:0;top:0;height:40005;width:5737860;" fillcolor="#000000" filled="t" stroked="f" coordsize="5737860,40005" o:gfxdata="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LoN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008CF16">
      <w:pPr>
        <w:pStyle w:val="13"/>
        <w:bidi/>
        <w:spacing w:before="257" w:line="264" w:lineRule="auto"/>
        <w:ind w:left="154" w:right="311" w:firstLine="6"/>
        <w:jc w:val="left"/>
      </w:pPr>
      <w:r>
        <w:rPr>
          <w:w w:val="68"/>
          <w:rtl/>
        </w:rPr>
        <w:t>ان لاءِ ته ايترو چوڻ ئي ڪافي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ٿيندو ته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سڪونِ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قلب لاءِ عبادت گذاري،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قناعت پسندي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۽ ديانت داري سان هلڻ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۽ </w:t>
      </w:r>
      <w:r>
        <w:rPr>
          <w:w w:val="66"/>
          <w:rtl/>
        </w:rPr>
        <w:t>زندگيءَ ۾ نظم</w:t>
      </w:r>
      <w:r>
        <w:rPr>
          <w:spacing w:val="-8"/>
          <w:rtl/>
        </w:rPr>
        <w:t xml:space="preserve"> </w:t>
      </w:r>
      <w:r>
        <w:rPr>
          <w:w w:val="66"/>
          <w:rtl/>
        </w:rPr>
        <w:t>و ضبط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spacing w:val="-5"/>
          <w:rtl/>
        </w:rPr>
        <w:t xml:space="preserve"> </w:t>
      </w:r>
      <w:r>
        <w:rPr>
          <w:w w:val="66"/>
          <w:rtl/>
        </w:rPr>
        <w:t>تنظيم ۽ توازن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ڪنهن طاقتور ٽانڪ کان گهٽ ناهي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بقول علامه اقبال</w:t>
      </w:r>
      <w:r>
        <w:rPr>
          <w:w w:val="66"/>
          <w:sz w:val="26"/>
          <w:szCs w:val="26"/>
          <w:rtl/>
        </w:rPr>
        <w:t>ؓ</w:t>
      </w:r>
      <w:r>
        <w:rPr>
          <w:spacing w:val="-6"/>
          <w:sz w:val="26"/>
          <w:szCs w:val="26"/>
          <w:rtl/>
        </w:rPr>
        <w:t xml:space="preserve"> </w:t>
      </w:r>
      <w:r>
        <w:rPr>
          <w:w w:val="66"/>
          <w:rtl/>
        </w:rPr>
        <w:t>جي ته</w:t>
      </w:r>
      <w:r>
        <w:rPr>
          <w:w w:val="66"/>
        </w:rPr>
        <w:t>:</w:t>
      </w:r>
    </w:p>
    <w:p w14:paraId="44EE2031">
      <w:pPr>
        <w:pStyle w:val="13"/>
        <w:bidi/>
        <w:spacing w:before="7"/>
        <w:ind w:left="3033" w:right="0" w:firstLine="0"/>
        <w:jc w:val="left"/>
      </w:pPr>
      <w:r>
        <w:rPr>
          <w:w w:val="65"/>
        </w:rPr>
        <w:t>”</w:t>
      </w:r>
      <w:r>
        <w:rPr>
          <w:w w:val="65"/>
          <w:rtl/>
        </w:rPr>
        <w:t>زندگي</w:t>
      </w:r>
      <w:r>
        <w:rPr>
          <w:spacing w:val="73"/>
          <w:rtl/>
        </w:rPr>
        <w:t xml:space="preserve">   </w:t>
      </w:r>
      <w:r>
        <w:rPr>
          <w:w w:val="65"/>
          <w:rtl/>
        </w:rPr>
        <w:t>آمد</w:t>
      </w:r>
      <w:r>
        <w:rPr>
          <w:spacing w:val="75"/>
          <w:rtl/>
        </w:rPr>
        <w:t xml:space="preserve">   </w:t>
      </w:r>
      <w:r>
        <w:rPr>
          <w:w w:val="65"/>
          <w:rtl/>
        </w:rPr>
        <w:t>برائي</w:t>
      </w:r>
      <w:r>
        <w:rPr>
          <w:spacing w:val="73"/>
          <w:rtl/>
        </w:rPr>
        <w:t xml:space="preserve">   </w:t>
      </w:r>
      <w:r>
        <w:rPr>
          <w:w w:val="65"/>
          <w:rtl/>
        </w:rPr>
        <w:t>بندگي،</w:t>
      </w:r>
    </w:p>
    <w:p w14:paraId="5CFA8C44">
      <w:pPr>
        <w:pStyle w:val="13"/>
        <w:bidi/>
        <w:spacing w:before="42"/>
        <w:ind w:left="3034" w:right="1070" w:firstLine="0"/>
        <w:jc w:val="left"/>
      </w:pPr>
      <w:r>
        <w:rPr>
          <w:w w:val="63"/>
          <w:rtl/>
        </w:rPr>
        <w:t>زندگي</w:t>
      </w:r>
      <w:r>
        <w:rPr>
          <w:spacing w:val="68"/>
          <w:w w:val="150"/>
          <w:rtl/>
        </w:rPr>
        <w:t xml:space="preserve">  </w:t>
      </w:r>
      <w:r>
        <w:rPr>
          <w:w w:val="63"/>
          <w:rtl/>
        </w:rPr>
        <w:t>بي</w:t>
      </w:r>
      <w:r>
        <w:rPr>
          <w:spacing w:val="71"/>
          <w:w w:val="150"/>
          <w:rtl/>
        </w:rPr>
        <w:t xml:space="preserve">  </w:t>
      </w:r>
      <w:r>
        <w:rPr>
          <w:w w:val="63"/>
          <w:rtl/>
        </w:rPr>
        <w:t>بندگي</w:t>
      </w:r>
      <w:r>
        <w:rPr>
          <w:spacing w:val="67"/>
          <w:w w:val="150"/>
          <w:rtl/>
        </w:rPr>
        <w:t xml:space="preserve">  </w:t>
      </w:r>
      <w:r>
        <w:rPr>
          <w:w w:val="63"/>
          <w:rtl/>
        </w:rPr>
        <w:t>شرمندگي</w:t>
      </w:r>
      <w:r>
        <w:rPr>
          <w:w w:val="63"/>
        </w:rPr>
        <w:t>.“</w:t>
      </w:r>
    </w:p>
    <w:p w14:paraId="7E4428F6">
      <w:pPr>
        <w:pStyle w:val="13"/>
        <w:bidi/>
        <w:spacing w:before="38" w:line="264" w:lineRule="auto"/>
        <w:ind w:left="155" w:right="311" w:firstLine="435"/>
        <w:jc w:val="left"/>
      </w:pPr>
      <w:r>
        <w:rPr>
          <w:w w:val="66"/>
          <w:rtl/>
        </w:rPr>
        <w:t>يعني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زندگي</w:t>
      </w:r>
      <w:r>
        <w:rPr>
          <w:rtl/>
        </w:rPr>
        <w:t xml:space="preserve"> </w:t>
      </w:r>
      <w:r>
        <w:rPr>
          <w:w w:val="66"/>
          <w:rtl/>
        </w:rPr>
        <w:t>عطا</w:t>
      </w:r>
      <w:r>
        <w:rPr>
          <w:rtl/>
        </w:rPr>
        <w:t xml:space="preserve"> </w:t>
      </w:r>
      <w:r>
        <w:rPr>
          <w:w w:val="66"/>
          <w:rtl/>
        </w:rPr>
        <w:t>ڪئي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وئي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آهي</w:t>
      </w:r>
      <w:r>
        <w:rPr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بندگي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عبادت</w:t>
      </w:r>
      <w:r>
        <w:rPr>
          <w:rtl/>
        </w:rPr>
        <w:t xml:space="preserve"> </w:t>
      </w:r>
      <w:r>
        <w:rPr>
          <w:w w:val="66"/>
          <w:rtl/>
        </w:rPr>
        <w:t>لاءِ،</w:t>
      </w:r>
      <w:r>
        <w:rPr>
          <w:spacing w:val="-3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جيڪڏهن</w:t>
      </w:r>
      <w:r>
        <w:rPr>
          <w:rtl/>
        </w:rPr>
        <w:t xml:space="preserve"> </w:t>
      </w:r>
      <w:r>
        <w:rPr>
          <w:w w:val="66"/>
          <w:rtl/>
        </w:rPr>
        <w:t>زندگيءَ</w:t>
      </w:r>
      <w:r>
        <w:rPr>
          <w:spacing w:val="-2"/>
          <w:rtl/>
        </w:rPr>
        <w:t xml:space="preserve"> </w:t>
      </w:r>
      <w:r>
        <w:rPr>
          <w:w w:val="66"/>
          <w:rtl/>
        </w:rPr>
        <w:t>۾</w:t>
      </w:r>
      <w:r>
        <w:rPr>
          <w:spacing w:val="-2"/>
          <w:rtl/>
        </w:rPr>
        <w:t xml:space="preserve"> </w:t>
      </w:r>
      <w:r>
        <w:rPr>
          <w:w w:val="66"/>
          <w:rtl/>
        </w:rPr>
        <w:t>عبادت</w:t>
      </w:r>
      <w:r>
        <w:rPr>
          <w:rtl/>
        </w:rPr>
        <w:t xml:space="preserve"> </w:t>
      </w:r>
      <w:r>
        <w:rPr>
          <w:w w:val="66"/>
          <w:rtl/>
        </w:rPr>
        <w:t>شامل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spacing w:val="40"/>
          <w:rtl/>
        </w:rPr>
        <w:t xml:space="preserve"> </w:t>
      </w:r>
      <w:r>
        <w:rPr>
          <w:w w:val="66"/>
          <w:rtl/>
        </w:rPr>
        <w:t>رهي،۽ رب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تعالٰي جي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بندگي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ڏينهن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رات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رڌل</w:t>
      </w:r>
      <w:r>
        <w:rPr>
          <w:spacing w:val="-12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رهبو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نتيجوافسوس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شرمندگيءَ</w:t>
      </w:r>
      <w:r>
        <w:rPr>
          <w:spacing w:val="-30"/>
          <w:rtl/>
        </w:rPr>
        <w:t xml:space="preserve"> </w:t>
      </w:r>
      <w:r>
        <w:rPr>
          <w:w w:val="66"/>
          <w:rtl/>
        </w:rPr>
        <w:t>کانسواءِ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ڪجهه</w:t>
      </w:r>
      <w:r>
        <w:rPr>
          <w:spacing w:val="-10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ملندو</w:t>
      </w:r>
      <w:r>
        <w:rPr>
          <w:w w:val="66"/>
        </w:rPr>
        <w:t>.</w:t>
      </w:r>
      <w:r>
        <w:rPr>
          <w:w w:val="66"/>
          <w:rtl/>
        </w:rPr>
        <w:t xml:space="preserve"> </w:t>
      </w:r>
      <w:r>
        <w:rPr>
          <w:w w:val="69"/>
          <w:rtl/>
        </w:rPr>
        <w:t>سو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دِل</w:t>
      </w:r>
      <w:r>
        <w:rPr>
          <w:spacing w:val="-14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تقويت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صرف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جي ذِڪر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ملي ٿي</w:t>
      </w:r>
      <w:r>
        <w:rPr>
          <w:w w:val="69"/>
        </w:rPr>
        <w:t>.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صرف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ذڪر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14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اطمينان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سڪون بخشي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4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3"/>
          <w:rtl/>
        </w:rPr>
        <w:t xml:space="preserve"> </w:t>
      </w:r>
      <w:r>
        <w:rPr>
          <w:w w:val="66"/>
          <w:rtl/>
        </w:rPr>
        <w:t>جيڪڏهن</w:t>
      </w:r>
      <w:r>
        <w:rPr>
          <w:rtl/>
        </w:rPr>
        <w:t xml:space="preserve"> </w:t>
      </w:r>
      <w:r>
        <w:rPr>
          <w:w w:val="66"/>
          <w:rtl/>
        </w:rPr>
        <w:t>دل</w:t>
      </w:r>
      <w:r>
        <w:rPr>
          <w:spacing w:val="-2"/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طاقتور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spacing w:val="-4"/>
          <w:rtl/>
        </w:rPr>
        <w:t xml:space="preserve"> </w:t>
      </w:r>
      <w:r>
        <w:rPr>
          <w:w w:val="66"/>
          <w:rtl/>
        </w:rPr>
        <w:t>پر</w:t>
      </w:r>
      <w:r>
        <w:rPr>
          <w:rtl/>
        </w:rPr>
        <w:t xml:space="preserve"> </w:t>
      </w:r>
      <w:r>
        <w:rPr>
          <w:w w:val="66"/>
          <w:rtl/>
        </w:rPr>
        <w:t>سڪون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رکبو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6"/>
          <w:rtl/>
        </w:rPr>
        <w:t>لازمي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اِنسان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جسماني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6"/>
          <w:rtl/>
        </w:rPr>
        <w:t>مضبوط</w:t>
      </w:r>
      <w:r>
        <w:rPr>
          <w:rtl/>
        </w:rPr>
        <w:t xml:space="preserve"> </w:t>
      </w:r>
      <w:r>
        <w:rPr>
          <w:w w:val="66"/>
          <w:rtl/>
        </w:rPr>
        <w:t xml:space="preserve">مِحسوس </w:t>
      </w:r>
      <w:r>
        <w:rPr>
          <w:w w:val="64"/>
          <w:rtl/>
        </w:rPr>
        <w:t>ڪندو ۽</w:t>
      </w:r>
      <w:r>
        <w:rPr>
          <w:rtl/>
        </w:rPr>
        <w:t xml:space="preserve"> </w:t>
      </w:r>
      <w:r>
        <w:rPr>
          <w:w w:val="64"/>
          <w:rtl/>
        </w:rPr>
        <w:t>بهتر</w:t>
      </w:r>
      <w:r>
        <w:rPr>
          <w:rtl/>
        </w:rPr>
        <w:t xml:space="preserve"> </w:t>
      </w:r>
      <w:r>
        <w:rPr>
          <w:w w:val="64"/>
          <w:rtl/>
        </w:rPr>
        <w:t>صحت هوندي ته</w:t>
      </w:r>
      <w:r>
        <w:rPr>
          <w:rtl/>
        </w:rPr>
        <w:t xml:space="preserve"> </w:t>
      </w:r>
      <w:r>
        <w:rPr>
          <w:w w:val="64"/>
          <w:rtl/>
        </w:rPr>
        <w:t>بهتر</w:t>
      </w:r>
      <w:r>
        <w:rPr>
          <w:rtl/>
        </w:rPr>
        <w:t xml:space="preserve"> </w:t>
      </w:r>
      <w:r>
        <w:rPr>
          <w:w w:val="64"/>
          <w:rtl/>
        </w:rPr>
        <w:t>عبادت</w:t>
      </w:r>
      <w:r>
        <w:rPr>
          <w:rtl/>
        </w:rPr>
        <w:t xml:space="preserve"> </w:t>
      </w:r>
      <w:r>
        <w:rPr>
          <w:w w:val="64"/>
          <w:rtl/>
        </w:rPr>
        <w:t>سان بهتر زندگي گذاري سگهبي</w:t>
      </w:r>
      <w:r>
        <w:rPr>
          <w:w w:val="64"/>
        </w:rPr>
        <w:t>.</w:t>
      </w:r>
    </w:p>
    <w:p w14:paraId="267E0DBD">
      <w:pPr>
        <w:pStyle w:val="13"/>
        <w:bidi/>
        <w:spacing w:line="264" w:lineRule="auto"/>
        <w:ind w:left="152" w:right="311" w:firstLine="437"/>
        <w:jc w:val="left"/>
      </w:pPr>
      <w:r>
        <w:rPr>
          <w:w w:val="70"/>
          <w:position w:val="1"/>
          <w:rtl/>
        </w:rPr>
        <w:t>قرآن شريف ۾ آيت نازل</w:t>
      </w:r>
      <w:r>
        <w:rPr>
          <w:spacing w:val="-3"/>
          <w:w w:val="70"/>
          <w:position w:val="1"/>
          <w:rtl/>
        </w:rPr>
        <w:t xml:space="preserve"> </w:t>
      </w:r>
      <w:r>
        <w:rPr>
          <w:w w:val="70"/>
          <w:position w:val="1"/>
          <w:rtl/>
        </w:rPr>
        <w:t>ٿيل آهي،</w:t>
      </w:r>
      <w:r>
        <w:rPr>
          <w:spacing w:val="-1"/>
          <w:w w:val="70"/>
          <w:position w:val="1"/>
          <w:rtl/>
        </w:rPr>
        <w:t xml:space="preserve"> </w:t>
      </w:r>
      <w:r>
        <w:rPr>
          <w:w w:val="70"/>
          <w:position w:val="1"/>
          <w:rtl/>
        </w:rPr>
        <w:t>جنهن</w:t>
      </w:r>
      <w:r>
        <w:rPr>
          <w:spacing w:val="-1"/>
          <w:w w:val="70"/>
          <w:position w:val="1"/>
          <w:rtl/>
        </w:rPr>
        <w:t xml:space="preserve"> </w:t>
      </w:r>
      <w:r>
        <w:rPr>
          <w:w w:val="70"/>
          <w:position w:val="1"/>
          <w:rtl/>
        </w:rPr>
        <w:t xml:space="preserve">جو مفهوم آهي ته </w:t>
      </w:r>
      <w:r>
        <w:rPr>
          <w:w w:val="70"/>
          <w:position w:val="1"/>
        </w:rPr>
        <w:t>)</w:t>
      </w:r>
      <w:r>
        <w:rPr>
          <w:w w:val="70"/>
          <w:position w:val="1"/>
          <w:rtl/>
        </w:rPr>
        <w:t>ترجمو</w:t>
      </w:r>
      <w:r>
        <w:rPr>
          <w:w w:val="70"/>
          <w:position w:val="1"/>
        </w:rPr>
        <w:t>(</w:t>
      </w:r>
      <w:r>
        <w:rPr>
          <w:spacing w:val="-1"/>
          <w:w w:val="70"/>
          <w:position w:val="1"/>
          <w:rtl/>
        </w:rPr>
        <w:t xml:space="preserve"> </w:t>
      </w:r>
      <w:r>
        <w:rPr>
          <w:w w:val="70"/>
          <w:position w:val="1"/>
          <w:rtl/>
        </w:rPr>
        <w:t>بيشڪ اِطمينانِ</w:t>
      </w:r>
      <w:r>
        <w:rPr>
          <w:spacing w:val="-1"/>
          <w:w w:val="70"/>
          <w:position w:val="1"/>
          <w:rtl/>
        </w:rPr>
        <w:t xml:space="preserve"> </w:t>
      </w:r>
      <w:r>
        <w:rPr>
          <w:w w:val="70"/>
          <w:position w:val="1"/>
          <w:rtl/>
        </w:rPr>
        <w:t>قلب، حق تعالٰي</w:t>
      </w:r>
      <w:r>
        <w:rPr>
          <w:spacing w:val="-6"/>
          <w:position w:val="1"/>
          <w:rtl/>
        </w:rPr>
        <w:t xml:space="preserve"> </w:t>
      </w:r>
      <w:r>
        <w:rPr>
          <w:w w:val="70"/>
          <w:position w:val="1"/>
          <w:rtl/>
        </w:rPr>
        <w:t>جي</w:t>
      </w:r>
      <w:r>
        <w:rPr>
          <w:position w:val="1"/>
          <w:rtl/>
        </w:rPr>
        <w:t xml:space="preserve"> </w:t>
      </w:r>
      <w:r>
        <w:rPr>
          <w:w w:val="68"/>
          <w:position w:val="1"/>
          <w:rtl/>
        </w:rPr>
        <w:t>ذڪر</w:t>
      </w:r>
      <w:r>
        <w:rPr>
          <w:spacing w:val="-8"/>
          <w:position w:val="1"/>
          <w:rtl/>
        </w:rPr>
        <w:t xml:space="preserve"> </w:t>
      </w:r>
      <w:r>
        <w:rPr>
          <w:w w:val="68"/>
          <w:position w:val="1"/>
          <w:rtl/>
        </w:rPr>
        <w:t>سان</w:t>
      </w:r>
      <w:r>
        <w:rPr>
          <w:spacing w:val="-9"/>
          <w:position w:val="1"/>
          <w:rtl/>
        </w:rPr>
        <w:t xml:space="preserve"> </w:t>
      </w:r>
      <w:r>
        <w:rPr>
          <w:w w:val="68"/>
          <w:position w:val="1"/>
          <w:rtl/>
        </w:rPr>
        <w:t>ملي</w:t>
      </w:r>
      <w:r>
        <w:rPr>
          <w:spacing w:val="-9"/>
          <w:position w:val="1"/>
          <w:rtl/>
        </w:rPr>
        <w:t xml:space="preserve"> </w:t>
      </w:r>
      <w:r>
        <w:rPr>
          <w:w w:val="68"/>
          <w:position w:val="1"/>
          <w:rtl/>
        </w:rPr>
        <w:t>ٿو،</w:t>
      </w:r>
      <w:r>
        <w:rPr>
          <w:spacing w:val="-8"/>
          <w:position w:val="1"/>
          <w:rtl/>
        </w:rPr>
        <w:t xml:space="preserve"> </w:t>
      </w:r>
      <w:r>
        <w:rPr>
          <w:w w:val="68"/>
          <w:position w:val="1"/>
          <w:rtl/>
        </w:rPr>
        <w:t>سو</w:t>
      </w:r>
      <w:r>
        <w:rPr>
          <w:spacing w:val="-7"/>
          <w:position w:val="1"/>
          <w:rtl/>
        </w:rPr>
        <w:t xml:space="preserve"> </w:t>
      </w:r>
      <w:r>
        <w:rPr>
          <w:w w:val="68"/>
          <w:position w:val="1"/>
          <w:rtl/>
        </w:rPr>
        <w:t>توهان</w:t>
      </w:r>
      <w:r>
        <w:rPr>
          <w:spacing w:val="-6"/>
          <w:position w:val="1"/>
          <w:rtl/>
        </w:rPr>
        <w:t xml:space="preserve"> </w:t>
      </w:r>
      <w:r>
        <w:rPr>
          <w:w w:val="68"/>
          <w:position w:val="1"/>
          <w:rtl/>
        </w:rPr>
        <w:t>اطمينانِ</w:t>
      </w:r>
      <w:r>
        <w:rPr>
          <w:spacing w:val="-7"/>
          <w:position w:val="1"/>
          <w:rtl/>
        </w:rPr>
        <w:t xml:space="preserve"> </w:t>
      </w:r>
      <w:r>
        <w:rPr>
          <w:w w:val="68"/>
          <w:position w:val="1"/>
          <w:rtl/>
        </w:rPr>
        <w:t>قلب</w:t>
      </w:r>
      <w:r>
        <w:rPr>
          <w:spacing w:val="-1"/>
          <w:position w:val="1"/>
          <w:rtl/>
        </w:rPr>
        <w:t xml:space="preserve"> </w:t>
      </w:r>
      <w:r>
        <w:rPr>
          <w:w w:val="68"/>
          <w:position w:val="1"/>
          <w:rtl/>
        </w:rPr>
        <w:t>حاصل</w:t>
      </w:r>
      <w:r>
        <w:rPr>
          <w:spacing w:val="-2"/>
          <w:position w:val="1"/>
          <w:rtl/>
        </w:rPr>
        <w:t xml:space="preserve"> </w:t>
      </w:r>
      <w:r>
        <w:rPr>
          <w:w w:val="68"/>
          <w:position w:val="1"/>
          <w:rtl/>
        </w:rPr>
        <w:t>ڪرڻ</w:t>
      </w:r>
      <w:r>
        <w:rPr>
          <w:position w:val="1"/>
          <w:rtl/>
        </w:rPr>
        <w:t xml:space="preserve"> </w:t>
      </w:r>
      <w:r>
        <w:rPr>
          <w:w w:val="68"/>
          <w:position w:val="1"/>
          <w:rtl/>
        </w:rPr>
        <w:t>لاءِ</w:t>
      </w:r>
      <w:r>
        <w:rPr>
          <w:spacing w:val="-6"/>
          <w:position w:val="1"/>
          <w:rtl/>
        </w:rPr>
        <w:t xml:space="preserve"> </w:t>
      </w:r>
      <w:r>
        <w:rPr>
          <w:w w:val="68"/>
          <w:position w:val="1"/>
          <w:rtl/>
        </w:rPr>
        <w:t>الله</w:t>
      </w:r>
      <w:r>
        <w:rPr>
          <w:spacing w:val="-6"/>
          <w:position w:val="1"/>
          <w:rtl/>
        </w:rPr>
        <w:t xml:space="preserve"> </w:t>
      </w:r>
      <w:r>
        <w:rPr>
          <w:w w:val="68"/>
          <w:position w:val="1"/>
          <w:rtl/>
        </w:rPr>
        <w:t>تعالٰي</w:t>
      </w:r>
      <w:r>
        <w:rPr>
          <w:spacing w:val="-7"/>
          <w:position w:val="1"/>
          <w:rtl/>
        </w:rPr>
        <w:t xml:space="preserve"> </w:t>
      </w:r>
      <w:r>
        <w:rPr>
          <w:w w:val="68"/>
          <w:position w:val="1"/>
          <w:rtl/>
        </w:rPr>
        <w:t>جو</w:t>
      </w:r>
      <w:r>
        <w:rPr>
          <w:spacing w:val="-8"/>
          <w:position w:val="1"/>
          <w:rtl/>
        </w:rPr>
        <w:t xml:space="preserve"> </w:t>
      </w:r>
      <w:r>
        <w:rPr>
          <w:w w:val="68"/>
          <w:position w:val="1"/>
          <w:rtl/>
        </w:rPr>
        <w:t>ذڪر</w:t>
      </w:r>
      <w:r>
        <w:rPr>
          <w:spacing w:val="-2"/>
          <w:position w:val="1"/>
          <w:rtl/>
        </w:rPr>
        <w:t xml:space="preserve"> </w:t>
      </w:r>
      <w:r>
        <w:rPr>
          <w:w w:val="68"/>
          <w:position w:val="1"/>
          <w:rtl/>
        </w:rPr>
        <w:t>ڪندا</w:t>
      </w:r>
      <w:r>
        <w:rPr>
          <w:spacing w:val="-1"/>
          <w:position w:val="1"/>
          <w:rtl/>
        </w:rPr>
        <w:t xml:space="preserve"> </w:t>
      </w:r>
      <w:r>
        <w:rPr>
          <w:w w:val="68"/>
          <w:position w:val="1"/>
          <w:rtl/>
        </w:rPr>
        <w:t>رهو،</w:t>
      </w:r>
      <w:r>
        <w:rPr>
          <w:spacing w:val="-8"/>
          <w:position w:val="1"/>
          <w:rtl/>
        </w:rPr>
        <w:t xml:space="preserve"> </w:t>
      </w:r>
      <w:r>
        <w:rPr>
          <w:w w:val="68"/>
          <w:position w:val="1"/>
          <w:rtl/>
        </w:rPr>
        <w:t>بيشڪ</w:t>
      </w:r>
      <w:r>
        <w:rPr>
          <w:spacing w:val="-6"/>
          <w:position w:val="1"/>
          <w:rtl/>
        </w:rPr>
        <w:t xml:space="preserve"> </w:t>
      </w:r>
      <w:r>
        <w:rPr>
          <w:w w:val="68"/>
          <w:position w:val="1"/>
          <w:rtl/>
        </w:rPr>
        <w:t>الله</w:t>
      </w:r>
      <w:r>
        <w:rPr>
          <w:spacing w:val="-6"/>
          <w:position w:val="1"/>
          <w:rtl/>
        </w:rPr>
        <w:t xml:space="preserve"> </w:t>
      </w:r>
      <w:r>
        <w:rPr>
          <w:w w:val="68"/>
          <w:position w:val="1"/>
          <w:rtl/>
        </w:rPr>
        <w:t>تعالٰي</w:t>
      </w:r>
      <w:r>
        <w:rPr>
          <w:position w:val="1"/>
          <w:rtl/>
        </w:rPr>
        <w:t xml:space="preserve"> </w:t>
      </w:r>
      <w:r>
        <w:rPr>
          <w:w w:val="66"/>
          <w:position w:val="1"/>
          <w:rtl/>
        </w:rPr>
        <w:t>جي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  <w:rtl/>
        </w:rPr>
        <w:t>ذڪِر</w:t>
      </w:r>
      <w:r>
        <w:rPr>
          <w:position w:val="1"/>
          <w:rtl/>
        </w:rPr>
        <w:t xml:space="preserve"> </w:t>
      </w:r>
      <w:r>
        <w:rPr>
          <w:w w:val="66"/>
          <w:position w:val="1"/>
          <w:rtl/>
        </w:rPr>
        <w:t>سان</w:t>
      </w:r>
      <w:r>
        <w:rPr>
          <w:spacing w:val="-2"/>
          <w:position w:val="1"/>
          <w:rtl/>
        </w:rPr>
        <w:t xml:space="preserve"> </w:t>
      </w:r>
      <w:r>
        <w:rPr>
          <w:w w:val="66"/>
          <w:position w:val="1"/>
          <w:rtl/>
        </w:rPr>
        <w:t>ئي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  <w:rtl/>
        </w:rPr>
        <w:t>سڪونِ</w:t>
      </w:r>
      <w:r>
        <w:rPr>
          <w:spacing w:val="-3"/>
          <w:position w:val="1"/>
          <w:rtl/>
        </w:rPr>
        <w:t xml:space="preserve"> </w:t>
      </w:r>
      <w:r>
        <w:rPr>
          <w:w w:val="66"/>
          <w:position w:val="1"/>
          <w:rtl/>
        </w:rPr>
        <w:t>قلب</w:t>
      </w:r>
      <w:r>
        <w:rPr>
          <w:spacing w:val="-3"/>
          <w:position w:val="1"/>
          <w:rtl/>
        </w:rPr>
        <w:t xml:space="preserve"> </w:t>
      </w:r>
      <w:r>
        <w:rPr>
          <w:w w:val="66"/>
          <w:position w:val="1"/>
          <w:rtl/>
        </w:rPr>
        <w:t>حاصل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  <w:rtl/>
        </w:rPr>
        <w:t>ٿئي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  <w:rtl/>
        </w:rPr>
        <w:t>ٿو</w:t>
      </w:r>
      <w:r>
        <w:rPr>
          <w:w w:val="66"/>
          <w:position w:val="1"/>
        </w:rPr>
        <w:t>.</w:t>
      </w:r>
      <w:r>
        <w:rPr>
          <w:spacing w:val="-2"/>
          <w:position w:val="1"/>
          <w:rtl/>
        </w:rPr>
        <w:t xml:space="preserve"> </w:t>
      </w:r>
      <w:r>
        <w:rPr>
          <w:w w:val="66"/>
          <w:position w:val="1"/>
          <w:rtl/>
        </w:rPr>
        <w:t>توهان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  <w:rtl/>
        </w:rPr>
        <w:t>ڏِسو</w:t>
      </w:r>
      <w:r>
        <w:rPr>
          <w:position w:val="1"/>
          <w:rtl/>
        </w:rPr>
        <w:t xml:space="preserve"> </w:t>
      </w:r>
      <w:r>
        <w:rPr>
          <w:w w:val="66"/>
          <w:position w:val="1"/>
          <w:rtl/>
        </w:rPr>
        <w:t>ته</w:t>
      </w:r>
      <w:r>
        <w:rPr>
          <w:spacing w:val="-6"/>
          <w:position w:val="1"/>
          <w:rtl/>
        </w:rPr>
        <w:t xml:space="preserve"> </w:t>
      </w:r>
      <w:r>
        <w:rPr>
          <w:w w:val="66"/>
          <w:position w:val="1"/>
          <w:rtl/>
        </w:rPr>
        <w:t>هڪ</w:t>
      </w:r>
      <w:r>
        <w:rPr>
          <w:position w:val="1"/>
          <w:rtl/>
        </w:rPr>
        <w:t xml:space="preserve"> </w:t>
      </w:r>
      <w:r>
        <w:rPr>
          <w:w w:val="66"/>
          <w:position w:val="1"/>
          <w:rtl/>
        </w:rPr>
        <w:t>طرف</w:t>
      </w:r>
      <w:r>
        <w:rPr>
          <w:spacing w:val="-3"/>
          <w:position w:val="1"/>
          <w:rtl/>
        </w:rPr>
        <w:t xml:space="preserve"> </w:t>
      </w:r>
      <w:r>
        <w:rPr>
          <w:w w:val="66"/>
          <w:position w:val="1"/>
          <w:rtl/>
        </w:rPr>
        <w:t>الله</w:t>
      </w:r>
      <w:r>
        <w:rPr>
          <w:spacing w:val="-2"/>
          <w:position w:val="1"/>
          <w:rtl/>
        </w:rPr>
        <w:t xml:space="preserve"> </w:t>
      </w:r>
      <w:r>
        <w:rPr>
          <w:w w:val="66"/>
          <w:position w:val="1"/>
          <w:rtl/>
        </w:rPr>
        <w:t>تعالٰي</w:t>
      </w:r>
      <w:r>
        <w:rPr>
          <w:spacing w:val="-2"/>
          <w:position w:val="1"/>
          <w:rtl/>
        </w:rPr>
        <w:t xml:space="preserve"> </w:t>
      </w:r>
      <w:r>
        <w:rPr>
          <w:w w:val="66"/>
          <w:position w:val="1"/>
          <w:rtl/>
        </w:rPr>
        <w:t>دِل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</w:rPr>
        <w:t>)</w:t>
      </w:r>
      <w:r>
        <w:rPr>
          <w:w w:val="66"/>
          <w:position w:val="1"/>
          <w:rtl/>
        </w:rPr>
        <w:t>قلب</w:t>
      </w:r>
      <w:r>
        <w:rPr>
          <w:w w:val="66"/>
          <w:position w:val="1"/>
        </w:rPr>
        <w:t>(</w:t>
      </w:r>
      <w:r>
        <w:rPr>
          <w:spacing w:val="-3"/>
          <w:position w:val="1"/>
          <w:rtl/>
        </w:rPr>
        <w:t xml:space="preserve"> </w:t>
      </w:r>
      <w:r>
        <w:rPr>
          <w:w w:val="66"/>
          <w:position w:val="1"/>
          <w:rtl/>
        </w:rPr>
        <w:t>کي</w:t>
      </w:r>
      <w:r>
        <w:rPr>
          <w:position w:val="1"/>
          <w:rtl/>
        </w:rPr>
        <w:t xml:space="preserve"> </w:t>
      </w:r>
      <w:r>
        <w:rPr>
          <w:w w:val="66"/>
          <w:position w:val="1"/>
          <w:rtl/>
        </w:rPr>
        <w:t>پنهنجو</w:t>
      </w:r>
      <w:r>
        <w:rPr>
          <w:spacing w:val="-4"/>
          <w:position w:val="1"/>
          <w:rtl/>
        </w:rPr>
        <w:t xml:space="preserve"> </w:t>
      </w:r>
      <w:r>
        <w:rPr>
          <w:w w:val="66"/>
          <w:position w:val="1"/>
          <w:rtl/>
        </w:rPr>
        <w:t xml:space="preserve">گهر </w:t>
      </w:r>
      <w:r>
        <w:rPr>
          <w:w w:val="69"/>
          <w:rtl/>
        </w:rPr>
        <w:t>سڏيو</w:t>
      </w:r>
      <w:r>
        <w:rPr>
          <w:rtl/>
        </w:rPr>
        <w:t xml:space="preserve"> </w:t>
      </w:r>
      <w:r>
        <w:rPr>
          <w:w w:val="69"/>
          <w:rtl/>
        </w:rPr>
        <w:t>آهي،</w:t>
      </w:r>
      <w:r>
        <w:rPr>
          <w:rtl/>
        </w:rPr>
        <w:t xml:space="preserve"> </w:t>
      </w:r>
      <w:r>
        <w:rPr>
          <w:w w:val="69"/>
          <w:rtl/>
        </w:rPr>
        <w:t>ٻي</w:t>
      </w:r>
      <w:r>
        <w:rPr>
          <w:rtl/>
        </w:rPr>
        <w:t xml:space="preserve"> </w:t>
      </w:r>
      <w:r>
        <w:rPr>
          <w:w w:val="69"/>
          <w:rtl/>
        </w:rPr>
        <w:t>طرف</w:t>
      </w:r>
      <w:r>
        <w:rPr>
          <w:rtl/>
        </w:rPr>
        <w:t xml:space="preserve"> </w:t>
      </w:r>
      <w:r>
        <w:rPr>
          <w:w w:val="69"/>
          <w:rtl/>
        </w:rPr>
        <w:t>دِل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نه</w:t>
      </w:r>
      <w:r>
        <w:rPr>
          <w:rtl/>
        </w:rPr>
        <w:t xml:space="preserve"> </w:t>
      </w:r>
      <w:r>
        <w:rPr>
          <w:w w:val="69"/>
          <w:rtl/>
        </w:rPr>
        <w:t>ٿڪجندڙ</w:t>
      </w:r>
      <w:r>
        <w:rPr>
          <w:rtl/>
        </w:rPr>
        <w:t xml:space="preserve"> </w:t>
      </w:r>
      <w:r>
        <w:rPr>
          <w:w w:val="69"/>
          <w:rtl/>
        </w:rPr>
        <w:t>مشڪن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جوڙيو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جيڪي</w:t>
      </w:r>
      <w:r>
        <w:rPr>
          <w:rtl/>
        </w:rPr>
        <w:t xml:space="preserve"> </w:t>
      </w:r>
      <w:r>
        <w:rPr>
          <w:w w:val="69"/>
          <w:rtl/>
        </w:rPr>
        <w:t>سڄي</w:t>
      </w:r>
      <w:r>
        <w:rPr>
          <w:rtl/>
        </w:rPr>
        <w:t xml:space="preserve"> </w:t>
      </w:r>
      <w:r>
        <w:rPr>
          <w:w w:val="69"/>
          <w:rtl/>
        </w:rPr>
        <w:t>زندگي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بنا</w:t>
      </w:r>
      <w:r>
        <w:rPr>
          <w:spacing w:val="-2"/>
          <w:rtl/>
        </w:rPr>
        <w:t xml:space="preserve"> </w:t>
      </w:r>
      <w:r>
        <w:rPr>
          <w:w w:val="69"/>
          <w:rtl/>
        </w:rPr>
        <w:t>وقفي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دل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ڌڙڪڻ</w:t>
      </w:r>
      <w:r>
        <w:rPr>
          <w:spacing w:val="15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17"/>
          <w:rtl/>
        </w:rPr>
        <w:t xml:space="preserve"> </w:t>
      </w:r>
      <w:r>
        <w:rPr>
          <w:w w:val="70"/>
          <w:rtl/>
        </w:rPr>
        <w:t>آماده</w:t>
      </w:r>
      <w:r>
        <w:rPr>
          <w:spacing w:val="17"/>
          <w:rtl/>
        </w:rPr>
        <w:t xml:space="preserve"> </w:t>
      </w:r>
      <w:r>
        <w:rPr>
          <w:w w:val="70"/>
          <w:rtl/>
        </w:rPr>
        <w:t>ڪنديون</w:t>
      </w:r>
      <w:r>
        <w:rPr>
          <w:spacing w:val="18"/>
          <w:rtl/>
        </w:rPr>
        <w:t xml:space="preserve"> </w:t>
      </w:r>
      <w:r>
        <w:rPr>
          <w:w w:val="70"/>
          <w:rtl/>
        </w:rPr>
        <w:t>رهن</w:t>
      </w:r>
      <w:r>
        <w:rPr>
          <w:spacing w:val="13"/>
          <w:rtl/>
        </w:rPr>
        <w:t xml:space="preserve"> </w:t>
      </w:r>
      <w:r>
        <w:rPr>
          <w:w w:val="70"/>
          <w:rtl/>
        </w:rPr>
        <w:t>ٿيون</w:t>
      </w:r>
      <w:r>
        <w:rPr>
          <w:spacing w:val="15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16"/>
          <w:rtl/>
        </w:rPr>
        <w:t xml:space="preserve"> </w:t>
      </w:r>
      <w:r>
        <w:rPr>
          <w:w w:val="70"/>
          <w:rtl/>
        </w:rPr>
        <w:t>ٻي</w:t>
      </w:r>
      <w:r>
        <w:rPr>
          <w:spacing w:val="13"/>
          <w:rtl/>
        </w:rPr>
        <w:t xml:space="preserve"> </w:t>
      </w:r>
      <w:r>
        <w:rPr>
          <w:w w:val="70"/>
          <w:rtl/>
        </w:rPr>
        <w:t>طرف</w:t>
      </w:r>
      <w:r>
        <w:rPr>
          <w:spacing w:val="16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16"/>
          <w:rtl/>
        </w:rPr>
        <w:t xml:space="preserve"> </w:t>
      </w:r>
      <w:r>
        <w:rPr>
          <w:w w:val="70"/>
          <w:rtl/>
        </w:rPr>
        <w:t>نهايت</w:t>
      </w:r>
      <w:r>
        <w:rPr>
          <w:spacing w:val="15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18"/>
          <w:rtl/>
        </w:rPr>
        <w:t xml:space="preserve"> </w:t>
      </w:r>
      <w:r>
        <w:rPr>
          <w:w w:val="70"/>
          <w:rtl/>
        </w:rPr>
        <w:t>سادي</w:t>
      </w:r>
      <w:r>
        <w:rPr>
          <w:spacing w:val="13"/>
          <w:rtl/>
        </w:rPr>
        <w:t xml:space="preserve"> </w:t>
      </w:r>
      <w:r>
        <w:rPr>
          <w:w w:val="70"/>
          <w:rtl/>
        </w:rPr>
        <w:t>سولي</w:t>
      </w:r>
      <w:r>
        <w:rPr>
          <w:spacing w:val="10"/>
          <w:rtl/>
        </w:rPr>
        <w:t xml:space="preserve"> </w:t>
      </w:r>
      <w:r>
        <w:rPr>
          <w:w w:val="70"/>
          <w:rtl/>
        </w:rPr>
        <w:t>نموني</w:t>
      </w:r>
      <w:r>
        <w:rPr>
          <w:spacing w:val="21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18"/>
          <w:rtl/>
        </w:rPr>
        <w:t xml:space="preserve"> </w:t>
      </w:r>
      <w:r>
        <w:rPr>
          <w:w w:val="70"/>
          <w:rtl/>
        </w:rPr>
        <w:t>رب</w:t>
      </w:r>
      <w:r>
        <w:rPr>
          <w:spacing w:val="14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17"/>
          <w:rtl/>
        </w:rPr>
        <w:t xml:space="preserve"> </w:t>
      </w:r>
      <w:r>
        <w:rPr>
          <w:w w:val="70"/>
          <w:rtl/>
        </w:rPr>
        <w:t xml:space="preserve">ذڪر </w:t>
      </w:r>
      <w:r>
        <w:rPr>
          <w:w w:val="72"/>
          <w:rtl/>
        </w:rPr>
        <w:t>سان</w:t>
      </w:r>
      <w:r>
        <w:rPr>
          <w:spacing w:val="-5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دل</w:t>
      </w:r>
      <w:r>
        <w:rPr>
          <w:w w:val="72"/>
        </w:rPr>
        <w:t>“</w:t>
      </w:r>
      <w:r>
        <w:rPr>
          <w:spacing w:val="-4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لافاني طاقت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عطا ڪئي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وئي آهي</w:t>
      </w:r>
      <w:r>
        <w:rPr>
          <w:w w:val="72"/>
        </w:rPr>
        <w:t>.</w:t>
      </w:r>
      <w:r>
        <w:rPr>
          <w:w w:val="72"/>
          <w:rtl/>
        </w:rPr>
        <w:t xml:space="preserve"> هاڻي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روزانو رب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 ذڪر 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مشغول رهندو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بيشڪ</w:t>
      </w:r>
      <w:r>
        <w:rPr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قلب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کي طاقتور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محسوس ڪندو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 پرسڪون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اطمينان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زندگي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گذاريندو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ڇو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دل اندر رب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جو </w:t>
      </w:r>
      <w:r>
        <w:rPr>
          <w:w w:val="67"/>
          <w:rtl/>
        </w:rPr>
        <w:t>ديرو هوندو بقول ڪنهن شخص جي ته مسجد</w:t>
      </w:r>
      <w:r>
        <w:rPr>
          <w:spacing w:val="-4"/>
          <w:rtl/>
        </w:rPr>
        <w:t xml:space="preserve"> </w:t>
      </w:r>
      <w:r>
        <w:rPr>
          <w:w w:val="67"/>
          <w:rtl/>
        </w:rPr>
        <w:t>ڊاهيو توڙي مندر، پر</w:t>
      </w:r>
      <w:r>
        <w:rPr>
          <w:spacing w:val="-2"/>
          <w:rtl/>
        </w:rPr>
        <w:t xml:space="preserve"> </w:t>
      </w:r>
      <w:r>
        <w:rPr>
          <w:w w:val="67"/>
          <w:rtl/>
        </w:rPr>
        <w:t>دل نه ٽوڙيو جو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 ۾</w:t>
      </w:r>
      <w:r>
        <w:rPr>
          <w:spacing w:val="-4"/>
          <w:rtl/>
        </w:rPr>
        <w:t xml:space="preserve"> </w:t>
      </w:r>
      <w:r>
        <w:rPr>
          <w:w w:val="67"/>
          <w:rtl/>
        </w:rPr>
        <w:t>ربّ تعالٰي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رَهي ٿو</w:t>
      </w:r>
      <w:r>
        <w:rPr>
          <w:w w:val="67"/>
        </w:rPr>
        <w:t>.</w:t>
      </w:r>
    </w:p>
    <w:p w14:paraId="64EE226C">
      <w:pPr>
        <w:pStyle w:val="13"/>
        <w:bidi/>
        <w:spacing w:line="264" w:lineRule="auto"/>
        <w:ind w:left="158" w:right="311" w:firstLine="431"/>
        <w:jc w:val="left"/>
      </w:pPr>
      <w:r>
        <w:rPr>
          <w:w w:val="67"/>
          <w:rtl/>
        </w:rPr>
        <w:t>جيڪڏهن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صحت ۽ تندرستي آهي ته پوءِ انسان جو مزاج</w:t>
      </w:r>
      <w:r>
        <w:rPr>
          <w:spacing w:val="-13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رويو به</w:t>
      </w:r>
      <w:r>
        <w:rPr>
          <w:spacing w:val="75"/>
          <w:w w:val="150"/>
          <w:position w:val="-8"/>
          <w:rtl/>
        </w:rPr>
        <w:t xml:space="preserve"> </w:t>
      </w:r>
      <w:r>
        <w:rPr>
          <w:w w:val="67"/>
          <w:rtl/>
        </w:rPr>
        <w:t>سٺو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هوندو آهي، ورنه بيمار جسم بيمار</w:t>
      </w:r>
      <w:r>
        <w:rPr>
          <w:spacing w:val="40"/>
          <w:rtl/>
        </w:rPr>
        <w:t xml:space="preserve"> </w:t>
      </w:r>
      <w:r>
        <w:rPr>
          <w:w w:val="74"/>
          <w:rtl/>
        </w:rPr>
        <w:t>ذهن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 عڪاسي ڪندو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رهندو آهي</w:t>
      </w:r>
      <w:r>
        <w:rPr>
          <w:w w:val="74"/>
        </w:rPr>
        <w:t>.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جيري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 اهميت ۽ افاديت هڪ اِهڙي حقيقت آهي، جنهن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بي خبر </w:t>
      </w:r>
      <w:r>
        <w:rPr>
          <w:w w:val="72"/>
          <w:rtl/>
        </w:rPr>
        <w:t>ٿيڻ پنهنجو پاڻ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سان ظلم ڪرڻ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جي مترادف آهي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جيرو</w:t>
      </w:r>
      <w:r>
        <w:rPr>
          <w:w w:val="72"/>
        </w:rPr>
        <w:t>“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بدن لاءِ هڪ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عمده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جي </w:t>
      </w:r>
      <w:r>
        <w:rPr>
          <w:w w:val="72"/>
        </w:rPr>
        <w:t>”</w:t>
      </w:r>
      <w:r>
        <w:rPr>
          <w:w w:val="72"/>
          <w:rtl/>
        </w:rPr>
        <w:t>بٺي</w:t>
      </w:r>
      <w:r>
        <w:rPr>
          <w:w w:val="72"/>
        </w:rPr>
        <w:t>“</w:t>
      </w:r>
      <w:r>
        <w:rPr>
          <w:w w:val="72"/>
          <w:rtl/>
        </w:rPr>
        <w:t xml:space="preserve"> طور ڪم ڪري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ايندڙ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شين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محفوظ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رکڻ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گودام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مِثل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اِهي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مفيد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ڪارآمد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شيون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ضرورت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 xml:space="preserve">وقت </w:t>
      </w:r>
      <w:r>
        <w:rPr>
          <w:w w:val="71"/>
          <w:rtl/>
        </w:rPr>
        <w:t>بدن جي ڪم اينديون رهن ٿيون</w:t>
      </w:r>
      <w:r>
        <w:rPr>
          <w:w w:val="71"/>
        </w:rPr>
        <w:t>.</w:t>
      </w:r>
    </w:p>
    <w:p w14:paraId="2A1802BF">
      <w:pPr>
        <w:pStyle w:val="13"/>
        <w:bidi/>
        <w:spacing w:before="2" w:line="259" w:lineRule="auto"/>
        <w:ind w:left="153" w:right="311" w:firstLine="433"/>
        <w:jc w:val="left"/>
      </w:pPr>
      <w:r>
        <w:rPr>
          <w:w w:val="68"/>
          <w:rtl/>
        </w:rPr>
        <w:t>بڪيون</w:t>
      </w:r>
      <w:r>
        <w:rPr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جسم</w:t>
      </w:r>
      <w:r>
        <w:rPr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1"/>
          <w:rtl/>
        </w:rPr>
        <w:t xml:space="preserve"> </w:t>
      </w:r>
      <w:r>
        <w:rPr>
          <w:w w:val="68"/>
          <w:rtl/>
        </w:rPr>
        <w:t>ڄڻ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فلٽر</w:t>
      </w:r>
      <w:r>
        <w:rPr>
          <w:rtl/>
        </w:rPr>
        <w:t xml:space="preserve"> </w:t>
      </w:r>
      <w:r>
        <w:rPr>
          <w:w w:val="68"/>
          <w:rtl/>
        </w:rPr>
        <w:t>پلانٽس</w:t>
      </w:r>
      <w:r>
        <w:rPr>
          <w:spacing w:val="-2"/>
          <w:rtl/>
        </w:rPr>
        <w:t xml:space="preserve"> </w:t>
      </w:r>
      <w:r>
        <w:rPr>
          <w:w w:val="68"/>
          <w:rtl/>
        </w:rPr>
        <w:t>وانگر</w:t>
      </w:r>
      <w:r>
        <w:rPr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2"/>
          <w:rtl/>
        </w:rPr>
        <w:t xml:space="preserve"> </w:t>
      </w:r>
      <w:r>
        <w:rPr>
          <w:w w:val="68"/>
          <w:rtl/>
        </w:rPr>
        <w:t>بلڪل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اِئين</w:t>
      </w:r>
      <w:r>
        <w:rPr>
          <w:rtl/>
        </w:rPr>
        <w:t xml:space="preserve"> </w:t>
      </w:r>
      <w:r>
        <w:rPr>
          <w:w w:val="68"/>
          <w:rtl/>
        </w:rPr>
        <w:t>ڪم</w:t>
      </w:r>
      <w:r>
        <w:rPr>
          <w:spacing w:val="-2"/>
          <w:rtl/>
        </w:rPr>
        <w:t xml:space="preserve"> </w:t>
      </w:r>
      <w:r>
        <w:rPr>
          <w:w w:val="68"/>
          <w:rtl/>
        </w:rPr>
        <w:t>سرانجام</w:t>
      </w:r>
      <w:r>
        <w:rPr>
          <w:spacing w:val="-2"/>
          <w:rtl/>
        </w:rPr>
        <w:t xml:space="preserve"> </w:t>
      </w:r>
      <w:r>
        <w:rPr>
          <w:w w:val="68"/>
          <w:rtl/>
        </w:rPr>
        <w:t>ڏين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ٿيون</w:t>
      </w:r>
      <w:r>
        <w:rPr>
          <w:spacing w:val="-1"/>
          <w:rtl/>
        </w:rPr>
        <w:t xml:space="preserve"> </w:t>
      </w:r>
      <w:r>
        <w:rPr>
          <w:w w:val="68"/>
          <w:rtl/>
        </w:rPr>
        <w:t xml:space="preserve">جيئن </w:t>
      </w:r>
      <w:r>
        <w:rPr>
          <w:w w:val="72"/>
        </w:rPr>
        <w:t>Plants)</w:t>
      </w:r>
      <w:r>
        <w:rPr>
          <w:w w:val="72"/>
          <w:rtl/>
        </w:rPr>
        <w:t xml:space="preserve"> </w:t>
      </w:r>
      <w:r>
        <w:rPr>
          <w:w w:val="72"/>
        </w:rPr>
        <w:t>(Filter</w:t>
      </w:r>
      <w:r>
        <w:rPr>
          <w:spacing w:val="-2"/>
          <w:rtl/>
        </w:rPr>
        <w:t xml:space="preserve"> </w:t>
      </w:r>
      <w:r>
        <w:rPr>
          <w:w w:val="72"/>
          <w:rtl/>
        </w:rPr>
        <w:t>فلٽر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پلانٽس</w:t>
      </w:r>
      <w:r>
        <w:rPr>
          <w:spacing w:val="-9"/>
          <w:rtl/>
        </w:rPr>
        <w:t xml:space="preserve"> </w:t>
      </w:r>
      <w:r>
        <w:rPr>
          <w:w w:val="72"/>
          <w:rtl/>
        </w:rPr>
        <w:t>ڇاڻي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5"/>
          <w:rtl/>
        </w:rPr>
        <w:t xml:space="preserve"> </w:t>
      </w:r>
      <w:r>
        <w:rPr>
          <w:w w:val="72"/>
          <w:rtl/>
        </w:rPr>
        <w:t>ناڪاره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۽ زهريلا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ماده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الڳ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ڪري،</w:t>
      </w:r>
      <w:r>
        <w:rPr>
          <w:spacing w:val="-9"/>
          <w:rtl/>
        </w:rPr>
        <w:t xml:space="preserve"> </w:t>
      </w:r>
      <w:r>
        <w:rPr>
          <w:w w:val="72"/>
          <w:rtl/>
        </w:rPr>
        <w:t>ڇڏيندو</w:t>
      </w:r>
      <w:r>
        <w:rPr>
          <w:spacing w:val="-4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9"/>
          <w:rtl/>
        </w:rPr>
        <w:t xml:space="preserve"> </w:t>
      </w:r>
      <w:r>
        <w:rPr>
          <w:w w:val="72"/>
          <w:rtl/>
        </w:rPr>
        <w:t>بلڪل</w:t>
      </w:r>
      <w:r>
        <w:rPr>
          <w:spacing w:val="-9"/>
          <w:rtl/>
        </w:rPr>
        <w:t xml:space="preserve"> </w:t>
      </w:r>
      <w:r>
        <w:rPr>
          <w:w w:val="72"/>
          <w:rtl/>
        </w:rPr>
        <w:t>ساڳيءَ</w:t>
      </w:r>
      <w:r>
        <w:rPr>
          <w:spacing w:val="-3"/>
          <w:rtl/>
        </w:rPr>
        <w:t xml:space="preserve"> </w:t>
      </w:r>
      <w:r>
        <w:rPr>
          <w:w w:val="72"/>
          <w:rtl/>
        </w:rPr>
        <w:t>ريت</w:t>
      </w:r>
      <w:r>
        <w:rPr>
          <w:rtl/>
        </w:rPr>
        <w:t xml:space="preserve"> </w:t>
      </w:r>
      <w:r>
        <w:rPr>
          <w:w w:val="71"/>
          <w:rtl/>
        </w:rPr>
        <w:t>بڪيون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به ساڳي نموني ڇاڻي خراب جزا الڳ ڪري بدن جي صفائي جو ڪم مڪمل ڪن ٿيون</w:t>
      </w:r>
      <w:r>
        <w:rPr>
          <w:w w:val="71"/>
        </w:rPr>
        <w:t>.</w:t>
      </w:r>
      <w:r>
        <w:rPr>
          <w:w w:val="71"/>
          <w:rtl/>
        </w:rPr>
        <w:t xml:space="preserve"> هاڻي صفائي </w:t>
      </w:r>
      <w:r>
        <w:rPr>
          <w:w w:val="74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4"/>
          <w:rtl/>
        </w:rPr>
        <w:t>هِن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پلانٽ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مضبوطي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صحت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24"/>
          <w:position w:val="5"/>
          <w:rtl/>
        </w:rPr>
        <w:t xml:space="preserve"> </w:t>
      </w:r>
      <w:r>
        <w:rPr>
          <w:w w:val="74"/>
          <w:position w:val="5"/>
          <w:rtl/>
        </w:rPr>
        <w:t>اِنسان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74"/>
          <w:rtl/>
        </w:rPr>
        <w:t>صحتمند</w:t>
      </w:r>
      <w:r>
        <w:rPr>
          <w:spacing w:val="-16"/>
          <w:rtl/>
        </w:rPr>
        <w:t xml:space="preserve"> </w:t>
      </w:r>
      <w:r>
        <w:rPr>
          <w:w w:val="74"/>
          <w:rtl/>
        </w:rPr>
        <w:t>هجڻ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بي</w:t>
      </w:r>
      <w:r>
        <w:rPr>
          <w:spacing w:val="-14"/>
          <w:rtl/>
        </w:rPr>
        <w:t xml:space="preserve"> </w:t>
      </w:r>
      <w:r>
        <w:rPr>
          <w:w w:val="74"/>
          <w:rtl/>
        </w:rPr>
        <w:t>انتها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لازمي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طاقت</w:t>
      </w:r>
      <w:r>
        <w:rPr>
          <w:spacing w:val="-1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اهم</w:t>
      </w:r>
    </w:p>
    <w:p w14:paraId="4E4F7876">
      <w:pPr>
        <w:pStyle w:val="13"/>
        <w:bidi/>
        <w:spacing w:before="10" w:line="271" w:lineRule="auto"/>
        <w:ind w:left="152" w:right="311" w:firstLine="21"/>
        <w:jc w:val="left"/>
      </w:pPr>
      <w:r>
        <w:rPr>
          <w:w w:val="69"/>
          <w:rtl/>
        </w:rPr>
        <w:t>عضون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صحت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طاقت</w:t>
      </w:r>
      <w:r>
        <w:rPr>
          <w:spacing w:val="-9"/>
          <w:rtl/>
        </w:rPr>
        <w:t xml:space="preserve"> </w:t>
      </w:r>
      <w:r>
        <w:rPr>
          <w:w w:val="69"/>
          <w:rtl/>
        </w:rPr>
        <w:t>لاءِ،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اعصابي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دٻاءُ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rtl/>
        </w:rPr>
        <w:t xml:space="preserve"> </w:t>
      </w:r>
      <w:r>
        <w:rPr>
          <w:w w:val="69"/>
          <w:rtl/>
        </w:rPr>
        <w:t>ذهني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ٿڪاوٽ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ختم</w:t>
      </w:r>
      <w:r>
        <w:rPr>
          <w:spacing w:val="-7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ڪيتريون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8"/>
          <w:rtl/>
        </w:rPr>
        <w:t xml:space="preserve"> </w:t>
      </w:r>
      <w:r>
        <w:rPr>
          <w:w w:val="69"/>
          <w:rtl/>
        </w:rPr>
        <w:t xml:space="preserve">نباتاتي </w:t>
      </w:r>
      <w:r>
        <w:rPr>
          <w:w w:val="72"/>
          <w:rtl/>
        </w:rPr>
        <w:t>ٻوٽيون،</w:t>
      </w:r>
      <w:r>
        <w:rPr>
          <w:rtl/>
        </w:rPr>
        <w:t xml:space="preserve"> </w:t>
      </w:r>
      <w:r>
        <w:rPr>
          <w:w w:val="72"/>
          <w:rtl/>
        </w:rPr>
        <w:t>ٻج،</w:t>
      </w:r>
      <w:r>
        <w:rPr>
          <w:rtl/>
        </w:rPr>
        <w:t xml:space="preserve"> </w:t>
      </w:r>
      <w:r>
        <w:rPr>
          <w:w w:val="72"/>
          <w:rtl/>
        </w:rPr>
        <w:t>ميوا،</w:t>
      </w:r>
      <w:r>
        <w:rPr>
          <w:rtl/>
        </w:rPr>
        <w:t xml:space="preserve"> </w:t>
      </w:r>
      <w:r>
        <w:rPr>
          <w:w w:val="72"/>
          <w:rtl/>
        </w:rPr>
        <w:t>ڀاڄيون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اناج</w:t>
      </w:r>
      <w:r>
        <w:rPr>
          <w:rtl/>
        </w:rPr>
        <w:t xml:space="preserve"> </w:t>
      </w:r>
      <w:r>
        <w:rPr>
          <w:w w:val="72"/>
          <w:rtl/>
        </w:rPr>
        <w:t>پيدا</w:t>
      </w:r>
      <w:r>
        <w:rPr>
          <w:rtl/>
        </w:rPr>
        <w:t xml:space="preserve"> </w:t>
      </w:r>
      <w:r>
        <w:rPr>
          <w:w w:val="72"/>
          <w:rtl/>
        </w:rPr>
        <w:t>ڪيا</w:t>
      </w:r>
      <w:r>
        <w:rPr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جن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اِستعمال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جيڪڏهن</w:t>
      </w:r>
      <w:r>
        <w:rPr>
          <w:rtl/>
        </w:rPr>
        <w:t xml:space="preserve"> </w:t>
      </w:r>
      <w:r>
        <w:rPr>
          <w:w w:val="72"/>
          <w:rtl/>
        </w:rPr>
        <w:t>اسان</w:t>
      </w:r>
      <w:r>
        <w:rPr>
          <w:rtl/>
        </w:rPr>
        <w:t xml:space="preserve"> </w:t>
      </w:r>
      <w:r>
        <w:rPr>
          <w:w w:val="72"/>
          <w:rtl/>
        </w:rPr>
        <w:t>توازن</w:t>
      </w:r>
      <w:r>
        <w:rPr>
          <w:rtl/>
        </w:rPr>
        <w:t xml:space="preserve"> </w:t>
      </w:r>
      <w:r>
        <w:rPr>
          <w:w w:val="72"/>
          <w:rtl/>
        </w:rPr>
        <w:t>رکون</w:t>
      </w:r>
      <w:r>
        <w:rPr>
          <w:spacing w:val="9"/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روزانو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متوازن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غِذا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واپرايون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هوند</w:t>
      </w:r>
      <w:r>
        <w:rPr>
          <w:spacing w:val="-6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مڪمل</w:t>
      </w:r>
      <w:r>
        <w:rPr>
          <w:spacing w:val="-9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صحتمند</w:t>
      </w:r>
      <w:r>
        <w:rPr>
          <w:spacing w:val="-6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تندرست</w:t>
      </w:r>
      <w:r>
        <w:rPr>
          <w:spacing w:val="-7"/>
          <w:rtl/>
        </w:rPr>
        <w:t xml:space="preserve"> </w:t>
      </w:r>
      <w:r>
        <w:rPr>
          <w:w w:val="68"/>
          <w:rtl/>
        </w:rPr>
        <w:t>رکي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سگهون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7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مون</w:t>
      </w:r>
      <w:r>
        <w:rPr>
          <w:spacing w:val="-6"/>
          <w:rtl/>
        </w:rPr>
        <w:t xml:space="preserve"> </w:t>
      </w:r>
      <w:r>
        <w:rPr>
          <w:w w:val="68"/>
          <w:rtl/>
        </w:rPr>
        <w:t xml:space="preserve">اِهو </w:t>
      </w:r>
      <w:r>
        <w:rPr>
          <w:w w:val="66"/>
          <w:rtl/>
        </w:rPr>
        <w:t>توهان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پهريان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ٻڌايو</w:t>
      </w:r>
      <w:r>
        <w:rPr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تندرستي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ڪنهن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دوڪان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تان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پئسن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خريد</w:t>
      </w:r>
      <w:r>
        <w:rPr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نٿي</w:t>
      </w:r>
      <w:r>
        <w:rPr>
          <w:rtl/>
        </w:rPr>
        <w:t xml:space="preserve"> </w:t>
      </w:r>
      <w:r>
        <w:rPr>
          <w:w w:val="66"/>
          <w:rtl/>
        </w:rPr>
        <w:t>سگهجي</w:t>
      </w:r>
      <w:r>
        <w:rPr>
          <w:rtl/>
        </w:rPr>
        <w:t xml:space="preserve"> </w:t>
      </w:r>
      <w:r>
        <w:rPr>
          <w:w w:val="66"/>
          <w:rtl/>
        </w:rPr>
        <w:t>پر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اِها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نعمتِ خداوندي</w:t>
      </w:r>
      <w:r>
        <w:rPr>
          <w:spacing w:val="38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 xml:space="preserve"> الله تعالٰي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د</w:t>
      </w:r>
      <w:r>
        <w:rPr>
          <w:spacing w:val="-41"/>
          <w:w w:val="70"/>
          <w:position w:val="-2"/>
          <w:rtl/>
        </w:rPr>
        <w:t xml:space="preserve"> </w:t>
      </w:r>
      <w:r>
        <w:rPr>
          <w:w w:val="70"/>
          <w:rtl/>
        </w:rPr>
        <w:t>عا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آهي ته شل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رب تعالٰي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سڀني کي صحت</w:t>
      </w:r>
      <w:r>
        <w:rPr>
          <w:spacing w:val="-12"/>
          <w:rtl/>
        </w:rPr>
        <w:t xml:space="preserve"> </w:t>
      </w:r>
      <w:r>
        <w:rPr>
          <w:w w:val="70"/>
          <w:rtl/>
        </w:rPr>
        <w:t>۽ تندرستي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عطا</w:t>
      </w:r>
      <w:r>
        <w:rPr>
          <w:spacing w:val="-14"/>
          <w:rtl/>
        </w:rPr>
        <w:t xml:space="preserve"> </w:t>
      </w:r>
      <w:r>
        <w:rPr>
          <w:w w:val="70"/>
          <w:rtl/>
        </w:rPr>
        <w:t xml:space="preserve">ڪري </w:t>
      </w:r>
      <w:r>
        <w:rPr>
          <w:w w:val="69"/>
        </w:rPr>
        <w:t>)</w:t>
      </w:r>
      <w:r>
        <w:rPr>
          <w:w w:val="69"/>
          <w:rtl/>
        </w:rPr>
        <w:t>آمين</w:t>
      </w:r>
      <w:r>
        <w:rPr>
          <w:w w:val="69"/>
        </w:rPr>
        <w:t>(</w:t>
      </w:r>
      <w:r>
        <w:rPr>
          <w:w w:val="69"/>
          <w:rtl/>
        </w:rPr>
        <w:t xml:space="preserve"> ثم </w:t>
      </w:r>
      <w:r>
        <w:rPr>
          <w:w w:val="69"/>
        </w:rPr>
        <w:t>)</w:t>
      </w:r>
      <w:r>
        <w:rPr>
          <w:w w:val="69"/>
          <w:rtl/>
        </w:rPr>
        <w:t>آمين</w:t>
      </w:r>
      <w:r>
        <w:rPr>
          <w:w w:val="69"/>
        </w:rPr>
        <w:t>.(</w:t>
      </w:r>
      <w:r>
        <w:rPr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متوازن غِذا واپرايو، خوش رهو، سٺو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گهٽ کائو، سٺو سوچيو ۽ تندرست رهو</w:t>
      </w:r>
      <w:r>
        <w:rPr>
          <w:w w:val="69"/>
        </w:rPr>
        <w:t>“.</w:t>
      </w:r>
    </w:p>
    <w:p w14:paraId="3EC91636">
      <w:pPr>
        <w:pStyle w:val="13"/>
        <w:rPr>
          <w:sz w:val="20"/>
        </w:rPr>
      </w:pPr>
    </w:p>
    <w:p w14:paraId="65AF9681">
      <w:pPr>
        <w:pStyle w:val="13"/>
        <w:rPr>
          <w:sz w:val="20"/>
        </w:rPr>
      </w:pPr>
    </w:p>
    <w:p w14:paraId="5F0124E1">
      <w:pPr>
        <w:pStyle w:val="13"/>
        <w:rPr>
          <w:sz w:val="20"/>
        </w:rPr>
      </w:pPr>
    </w:p>
    <w:p w14:paraId="4AC99524">
      <w:pPr>
        <w:pStyle w:val="13"/>
        <w:rPr>
          <w:sz w:val="20"/>
        </w:rPr>
      </w:pPr>
    </w:p>
    <w:p w14:paraId="6FE55DD5">
      <w:pPr>
        <w:pStyle w:val="13"/>
        <w:rPr>
          <w:sz w:val="20"/>
        </w:rPr>
      </w:pPr>
    </w:p>
    <w:p w14:paraId="0E973061">
      <w:pPr>
        <w:pStyle w:val="13"/>
        <w:rPr>
          <w:sz w:val="20"/>
        </w:rPr>
      </w:pPr>
    </w:p>
    <w:p w14:paraId="163F9692">
      <w:pPr>
        <w:pStyle w:val="13"/>
        <w:rPr>
          <w:sz w:val="20"/>
        </w:rPr>
      </w:pPr>
    </w:p>
    <w:p w14:paraId="0D6968F5">
      <w:pPr>
        <w:pStyle w:val="13"/>
        <w:spacing w:before="2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046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307340</wp:posOffset>
                </wp:positionV>
                <wp:extent cx="5772785" cy="55245"/>
                <wp:effectExtent l="0" t="0" r="0" b="0"/>
                <wp:wrapTopAndBottom/>
                <wp:docPr id="493" name="Graphic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93" o:spid="_x0000_s1026" o:spt="100" style="position:absolute;left:0pt;margin-left:70.55pt;margin-top:24.2pt;height:4.35pt;width:454.55pt;mso-position-horizontal-relative:page;mso-wrap-distance-bottom:0pt;mso-wrap-distance-top:0pt;z-index:-251511808;mso-width-relative:page;mso-height-relative:page;" fillcolor="#612322" filled="t" stroked="f" coordsize="5772785,55244" o:gfxdata="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eQXevbAAAACgEAAA8AAAAA&#10;AAAAAQAgAAAAIgAAAGRycy9kb3ducmV2LnhtbFBLAQIUABQAAAAIAIdO4kBwzfrJ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96A237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89A9716">
      <w:pPr>
        <w:pStyle w:val="13"/>
        <w:spacing w:before="9"/>
        <w:rPr>
          <w:sz w:val="3"/>
        </w:rPr>
      </w:pPr>
    </w:p>
    <w:p w14:paraId="3F3A11D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94" name="Group 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0uMk4&#10;kgIAACMHAAAOAAAAAAAAAAEAIAAAACQBAABkcnMvZTJvRG9jLnhtbFBLBQYAAAAABgAGAFkBAAAo&#10;BgAAAAA=&#10;">
                <o:lock v:ext="edit" aspectratio="f"/>
                <v:shape id="Graphic 495" o:spid="_x0000_s1026" o:spt="100" style="position:absolute;left:0;top:0;height:40005;width:5737860;" fillcolor="#000000" filled="t" stroked="f" coordsize="5737860,40005" o:gfxdata="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G3BD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54CEC05">
      <w:pPr>
        <w:pStyle w:val="13"/>
        <w:spacing w:before="142"/>
        <w:rPr>
          <w:sz w:val="48"/>
        </w:rPr>
      </w:pPr>
    </w:p>
    <w:p w14:paraId="178DC398">
      <w:pPr>
        <w:pStyle w:val="16"/>
        <w:numPr>
          <w:ilvl w:val="0"/>
          <w:numId w:val="5"/>
        </w:numPr>
        <w:tabs>
          <w:tab w:val="left" w:pos="1021"/>
        </w:tabs>
        <w:spacing w:before="0" w:after="0" w:line="305" w:lineRule="exact"/>
        <w:ind w:left="1021" w:right="0" w:hanging="282"/>
        <w:jc w:val="left"/>
        <w:rPr>
          <w:rFonts w:ascii="Times New Roman"/>
          <w:sz w:val="28"/>
        </w:rPr>
      </w:pPr>
    </w:p>
    <w:p w14:paraId="1BCEF489">
      <w:pPr>
        <w:spacing w:before="9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42EC1C57">
      <w:pPr>
        <w:pStyle w:val="13"/>
        <w:rPr>
          <w:sz w:val="20"/>
        </w:rPr>
      </w:pPr>
    </w:p>
    <w:p w14:paraId="7768B57E">
      <w:pPr>
        <w:pStyle w:val="13"/>
        <w:rPr>
          <w:sz w:val="20"/>
        </w:rPr>
      </w:pPr>
    </w:p>
    <w:p w14:paraId="34997FF1">
      <w:pPr>
        <w:pStyle w:val="13"/>
        <w:rPr>
          <w:sz w:val="20"/>
        </w:rPr>
      </w:pPr>
    </w:p>
    <w:p w14:paraId="68F1EBBF">
      <w:pPr>
        <w:pStyle w:val="13"/>
        <w:rPr>
          <w:sz w:val="20"/>
        </w:rPr>
      </w:pPr>
    </w:p>
    <w:p w14:paraId="489592B1">
      <w:pPr>
        <w:pStyle w:val="13"/>
        <w:rPr>
          <w:sz w:val="20"/>
        </w:rPr>
      </w:pPr>
    </w:p>
    <w:p w14:paraId="78C25A9F">
      <w:pPr>
        <w:pStyle w:val="13"/>
        <w:rPr>
          <w:sz w:val="20"/>
        </w:rPr>
      </w:pPr>
    </w:p>
    <w:p w14:paraId="45D94AA7">
      <w:pPr>
        <w:pStyle w:val="13"/>
        <w:rPr>
          <w:sz w:val="20"/>
        </w:rPr>
      </w:pPr>
    </w:p>
    <w:p w14:paraId="7EA98416">
      <w:pPr>
        <w:pStyle w:val="13"/>
        <w:rPr>
          <w:sz w:val="20"/>
        </w:rPr>
      </w:pPr>
    </w:p>
    <w:p w14:paraId="59D68CED">
      <w:pPr>
        <w:pStyle w:val="13"/>
        <w:rPr>
          <w:sz w:val="20"/>
        </w:rPr>
      </w:pPr>
    </w:p>
    <w:p w14:paraId="1B35A7D2">
      <w:pPr>
        <w:pStyle w:val="13"/>
        <w:rPr>
          <w:sz w:val="20"/>
        </w:rPr>
      </w:pPr>
    </w:p>
    <w:p w14:paraId="3746DEE0">
      <w:pPr>
        <w:pStyle w:val="13"/>
        <w:rPr>
          <w:sz w:val="20"/>
        </w:rPr>
      </w:pPr>
    </w:p>
    <w:p w14:paraId="5DFF3FD8">
      <w:pPr>
        <w:pStyle w:val="13"/>
        <w:rPr>
          <w:sz w:val="20"/>
        </w:rPr>
      </w:pPr>
    </w:p>
    <w:p w14:paraId="087F8DC0">
      <w:pPr>
        <w:pStyle w:val="13"/>
        <w:rPr>
          <w:sz w:val="20"/>
        </w:rPr>
      </w:pPr>
    </w:p>
    <w:p w14:paraId="7E5EF4E1">
      <w:pPr>
        <w:pStyle w:val="13"/>
        <w:rPr>
          <w:sz w:val="20"/>
        </w:rPr>
      </w:pPr>
    </w:p>
    <w:p w14:paraId="138D1F53">
      <w:pPr>
        <w:pStyle w:val="13"/>
        <w:rPr>
          <w:sz w:val="20"/>
        </w:rPr>
      </w:pPr>
    </w:p>
    <w:p w14:paraId="1B78A8CB">
      <w:pPr>
        <w:pStyle w:val="13"/>
        <w:rPr>
          <w:sz w:val="20"/>
        </w:rPr>
      </w:pPr>
    </w:p>
    <w:p w14:paraId="164324C9">
      <w:pPr>
        <w:pStyle w:val="13"/>
        <w:rPr>
          <w:sz w:val="20"/>
        </w:rPr>
      </w:pPr>
    </w:p>
    <w:p w14:paraId="0EE3C788">
      <w:pPr>
        <w:pStyle w:val="13"/>
        <w:rPr>
          <w:sz w:val="20"/>
        </w:rPr>
      </w:pPr>
    </w:p>
    <w:p w14:paraId="580A4399">
      <w:pPr>
        <w:pStyle w:val="13"/>
        <w:rPr>
          <w:sz w:val="20"/>
        </w:rPr>
      </w:pPr>
    </w:p>
    <w:p w14:paraId="4A143C6C">
      <w:pPr>
        <w:pStyle w:val="13"/>
        <w:rPr>
          <w:sz w:val="20"/>
        </w:rPr>
      </w:pPr>
    </w:p>
    <w:p w14:paraId="462F2087">
      <w:pPr>
        <w:pStyle w:val="13"/>
        <w:rPr>
          <w:sz w:val="20"/>
        </w:rPr>
      </w:pPr>
    </w:p>
    <w:p w14:paraId="0E948708">
      <w:pPr>
        <w:pStyle w:val="13"/>
        <w:rPr>
          <w:sz w:val="20"/>
        </w:rPr>
      </w:pPr>
    </w:p>
    <w:p w14:paraId="2EE08047">
      <w:pPr>
        <w:pStyle w:val="13"/>
        <w:rPr>
          <w:sz w:val="20"/>
        </w:rPr>
      </w:pPr>
    </w:p>
    <w:p w14:paraId="67807EEC">
      <w:pPr>
        <w:pStyle w:val="13"/>
        <w:rPr>
          <w:sz w:val="20"/>
        </w:rPr>
      </w:pPr>
    </w:p>
    <w:p w14:paraId="350FE36F">
      <w:pPr>
        <w:pStyle w:val="13"/>
        <w:rPr>
          <w:sz w:val="20"/>
        </w:rPr>
      </w:pPr>
    </w:p>
    <w:p w14:paraId="28241F49">
      <w:pPr>
        <w:pStyle w:val="13"/>
        <w:rPr>
          <w:sz w:val="20"/>
        </w:rPr>
      </w:pPr>
    </w:p>
    <w:p w14:paraId="42920789">
      <w:pPr>
        <w:pStyle w:val="13"/>
        <w:rPr>
          <w:sz w:val="20"/>
        </w:rPr>
      </w:pPr>
    </w:p>
    <w:p w14:paraId="629C298D">
      <w:pPr>
        <w:pStyle w:val="13"/>
        <w:rPr>
          <w:sz w:val="20"/>
        </w:rPr>
      </w:pPr>
    </w:p>
    <w:p w14:paraId="705DED01">
      <w:pPr>
        <w:pStyle w:val="13"/>
        <w:rPr>
          <w:sz w:val="20"/>
        </w:rPr>
      </w:pPr>
    </w:p>
    <w:p w14:paraId="08BD1BC9">
      <w:pPr>
        <w:pStyle w:val="13"/>
        <w:rPr>
          <w:sz w:val="20"/>
        </w:rPr>
      </w:pPr>
    </w:p>
    <w:p w14:paraId="4E8C8BD9">
      <w:pPr>
        <w:pStyle w:val="13"/>
        <w:rPr>
          <w:sz w:val="20"/>
        </w:rPr>
      </w:pPr>
    </w:p>
    <w:p w14:paraId="2CEBF6CA">
      <w:pPr>
        <w:pStyle w:val="13"/>
        <w:rPr>
          <w:sz w:val="20"/>
        </w:rPr>
      </w:pPr>
    </w:p>
    <w:p w14:paraId="2F714142">
      <w:pPr>
        <w:pStyle w:val="13"/>
        <w:rPr>
          <w:sz w:val="20"/>
        </w:rPr>
      </w:pPr>
    </w:p>
    <w:p w14:paraId="28E677C9">
      <w:pPr>
        <w:pStyle w:val="13"/>
        <w:rPr>
          <w:sz w:val="20"/>
        </w:rPr>
      </w:pPr>
    </w:p>
    <w:p w14:paraId="66656F33">
      <w:pPr>
        <w:pStyle w:val="13"/>
        <w:rPr>
          <w:sz w:val="20"/>
        </w:rPr>
      </w:pPr>
    </w:p>
    <w:p w14:paraId="69F34D94">
      <w:pPr>
        <w:pStyle w:val="13"/>
        <w:rPr>
          <w:sz w:val="20"/>
        </w:rPr>
      </w:pPr>
    </w:p>
    <w:p w14:paraId="55C1520A">
      <w:pPr>
        <w:pStyle w:val="13"/>
        <w:rPr>
          <w:sz w:val="20"/>
        </w:rPr>
      </w:pPr>
    </w:p>
    <w:p w14:paraId="0C92CD7B">
      <w:pPr>
        <w:pStyle w:val="13"/>
        <w:rPr>
          <w:sz w:val="20"/>
        </w:rPr>
      </w:pPr>
    </w:p>
    <w:p w14:paraId="18735227">
      <w:pPr>
        <w:pStyle w:val="13"/>
        <w:rPr>
          <w:sz w:val="20"/>
        </w:rPr>
      </w:pPr>
    </w:p>
    <w:p w14:paraId="3E27F699">
      <w:pPr>
        <w:pStyle w:val="13"/>
        <w:rPr>
          <w:sz w:val="20"/>
        </w:rPr>
      </w:pPr>
    </w:p>
    <w:p w14:paraId="14A47871">
      <w:pPr>
        <w:pStyle w:val="13"/>
        <w:rPr>
          <w:sz w:val="20"/>
        </w:rPr>
      </w:pPr>
    </w:p>
    <w:p w14:paraId="188CDB51">
      <w:pPr>
        <w:pStyle w:val="13"/>
        <w:rPr>
          <w:sz w:val="20"/>
        </w:rPr>
      </w:pPr>
    </w:p>
    <w:p w14:paraId="3198CB3D">
      <w:pPr>
        <w:pStyle w:val="13"/>
        <w:rPr>
          <w:sz w:val="20"/>
        </w:rPr>
      </w:pPr>
    </w:p>
    <w:p w14:paraId="114F2B07">
      <w:pPr>
        <w:pStyle w:val="13"/>
        <w:spacing w:before="13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056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258445</wp:posOffset>
                </wp:positionV>
                <wp:extent cx="5772785" cy="55245"/>
                <wp:effectExtent l="0" t="0" r="0" b="0"/>
                <wp:wrapTopAndBottom/>
                <wp:docPr id="496" name="Graphic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96" o:spid="_x0000_s1026" o:spt="100" style="position:absolute;left:0pt;margin-left:70.55pt;margin-top:20.35pt;height:4.35pt;width:454.55pt;mso-position-horizontal-relative:page;mso-wrap-distance-bottom:0pt;mso-wrap-distance-top:0pt;z-index:-251510784;mso-width-relative:page;mso-height-relative:page;" fillcolor="#612322" filled="t" stroked="f" coordsize="5772785,55244" o:gfxdata="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yEPW+2gAAAAoBAAAP&#10;AAAAAAAAAAEAIAAAACIAAABkcnMvZG93bnJldi54bWxQSwECFAAUAAAACACHTuJAJ7UYc0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35729C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14D6F51">
      <w:pPr>
        <w:pStyle w:val="13"/>
        <w:spacing w:before="9"/>
        <w:rPr>
          <w:sz w:val="3"/>
        </w:rPr>
      </w:pPr>
    </w:p>
    <w:p w14:paraId="52487BE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497" name="Group 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498" name="Graphic 49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Y52r&#10;upMCAAAjBwAADgAAAAAAAAABACAAAAAkAQAAZHJzL2Uyb0RvYy54bWxQSwUGAAAAAAYABgBZAQAA&#10;KQYAAAAA&#10;">
                <o:lock v:ext="edit" aspectratio="f"/>
                <v:shape id="Graphic 498" o:spid="_x0000_s1026" o:spt="100" style="position:absolute;left:0;top:0;height:40005;width:5737860;" fillcolor="#000000" filled="t" stroked="f" coordsize="5737860,40005" o:gfxdata="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rf3b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FF6F26E">
      <w:pPr>
        <w:pStyle w:val="9"/>
        <w:bidi/>
        <w:ind w:left="3422" w:right="0" w:firstLine="0"/>
        <w:jc w:val="left"/>
      </w:pPr>
      <w:r>
        <w:rPr>
          <w:w w:val="82"/>
          <w:rtl/>
        </w:rPr>
        <w:t>الرجي</w:t>
      </w:r>
      <w:r>
        <w:rPr>
          <w:spacing w:val="-17"/>
          <w:rtl/>
        </w:rPr>
        <w:t xml:space="preserve"> </w:t>
      </w:r>
      <w:r>
        <w:rPr>
          <w:w w:val="82"/>
          <w:rtl/>
        </w:rPr>
        <w:t>۽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ماحول</w:t>
      </w:r>
    </w:p>
    <w:p w14:paraId="67AB847C">
      <w:pPr>
        <w:bidi/>
        <w:spacing w:before="597"/>
        <w:ind w:left="158" w:right="0" w:firstLine="0"/>
        <w:jc w:val="left"/>
        <w:rPr>
          <w:sz w:val="38"/>
          <w:szCs w:val="38"/>
        </w:rPr>
      </w:pPr>
      <w:r>
        <w:rPr>
          <w:w w:val="57"/>
          <w:sz w:val="38"/>
          <w:szCs w:val="38"/>
          <w:rtl/>
        </w:rPr>
        <w:t>پيش</w:t>
      </w:r>
      <w:r>
        <w:rPr>
          <w:spacing w:val="-32"/>
          <w:sz w:val="38"/>
          <w:szCs w:val="38"/>
          <w:rtl/>
        </w:rPr>
        <w:t xml:space="preserve"> </w:t>
      </w:r>
      <w:r>
        <w:rPr>
          <w:w w:val="57"/>
          <w:sz w:val="38"/>
          <w:szCs w:val="38"/>
          <w:rtl/>
        </w:rPr>
        <w:t>لفظ</w:t>
      </w:r>
      <w:r>
        <w:rPr>
          <w:w w:val="57"/>
          <w:sz w:val="38"/>
          <w:szCs w:val="38"/>
        </w:rPr>
        <w:t>:</w:t>
      </w:r>
    </w:p>
    <w:p w14:paraId="3E21F00D">
      <w:pPr>
        <w:pStyle w:val="13"/>
        <w:bidi/>
        <w:spacing w:before="59" w:line="268" w:lineRule="auto"/>
        <w:ind w:left="153" w:right="5613" w:firstLine="441"/>
        <w:jc w:val="left"/>
      </w:pPr>
      <w:r>
        <w:rPr>
          <w:w w:val="72"/>
          <w:rtl/>
        </w:rPr>
        <w:t>الرجي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72"/>
          <w:rtl/>
        </w:rPr>
        <w:t>عام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مسئلو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6"/>
          <w:rtl/>
        </w:rPr>
        <w:t xml:space="preserve"> </w:t>
      </w:r>
      <w:r>
        <w:rPr>
          <w:w w:val="72"/>
          <w:rtl/>
        </w:rPr>
        <w:t xml:space="preserve">گهڻا </w:t>
      </w:r>
      <w:r>
        <w:rPr>
          <w:w w:val="71"/>
          <w:rtl/>
        </w:rPr>
        <w:t>ماڻهو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شڪار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ٿين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 xml:space="preserve">ان </w:t>
      </w:r>
      <w:r>
        <w:rPr>
          <w:w w:val="77"/>
          <w:rtl/>
        </w:rPr>
        <w:t>وهم</w:t>
      </w:r>
      <w:r>
        <w:rPr>
          <w:spacing w:val="23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23"/>
          <w:rtl/>
        </w:rPr>
        <w:t xml:space="preserve"> </w:t>
      </w:r>
      <w:r>
        <w:rPr>
          <w:w w:val="77"/>
          <w:rtl/>
        </w:rPr>
        <w:t>شڪار</w:t>
      </w:r>
      <w:r>
        <w:rPr>
          <w:spacing w:val="80"/>
          <w:position w:val="1"/>
          <w:rtl/>
        </w:rPr>
        <w:t xml:space="preserve"> </w:t>
      </w:r>
      <w:r>
        <w:rPr>
          <w:w w:val="77"/>
          <w:rtl/>
        </w:rPr>
        <w:t>اهي</w:t>
      </w:r>
      <w:r>
        <w:rPr>
          <w:spacing w:val="26"/>
          <w:rtl/>
        </w:rPr>
        <w:t xml:space="preserve"> </w:t>
      </w:r>
      <w:r>
        <w:rPr>
          <w:w w:val="77"/>
          <w:rtl/>
        </w:rPr>
        <w:t>آهن</w:t>
      </w:r>
      <w:r>
        <w:rPr>
          <w:w w:val="77"/>
        </w:rPr>
        <w:t>.</w:t>
      </w:r>
      <w:r>
        <w:rPr>
          <w:spacing w:val="23"/>
          <w:rtl/>
        </w:rPr>
        <w:t xml:space="preserve"> </w:t>
      </w:r>
      <w:r>
        <w:rPr>
          <w:w w:val="77"/>
          <w:rtl/>
        </w:rPr>
        <w:t>جيڪي</w:t>
      </w:r>
      <w:r>
        <w:rPr>
          <w:spacing w:val="26"/>
          <w:rtl/>
        </w:rPr>
        <w:t xml:space="preserve"> </w:t>
      </w:r>
      <w:r>
        <w:rPr>
          <w:w w:val="77"/>
          <w:rtl/>
        </w:rPr>
        <w:t>چون</w:t>
      </w:r>
      <w:r>
        <w:rPr>
          <w:spacing w:val="21"/>
          <w:rtl/>
        </w:rPr>
        <w:t xml:space="preserve"> </w:t>
      </w:r>
      <w:r>
        <w:rPr>
          <w:w w:val="77"/>
          <w:rtl/>
        </w:rPr>
        <w:t xml:space="preserve">ٿا </w:t>
      </w:r>
      <w:r>
        <w:rPr>
          <w:w w:val="80"/>
          <w:rtl/>
        </w:rPr>
        <w:t>اسان کي الرجي</w:t>
      </w:r>
      <w:r>
        <w:rPr>
          <w:rtl/>
        </w:rPr>
        <w:t xml:space="preserve"> </w:t>
      </w:r>
      <w:r>
        <w:rPr>
          <w:w w:val="80"/>
        </w:rPr>
        <w:t>(Allergy)</w:t>
      </w:r>
      <w:r>
        <w:rPr>
          <w:w w:val="80"/>
          <w:rtl/>
        </w:rPr>
        <w:t xml:space="preserve"> آهي</w:t>
      </w:r>
      <w:r>
        <w:rPr>
          <w:w w:val="80"/>
        </w:rPr>
        <w:t>.</w:t>
      </w:r>
      <w:r>
        <w:rPr>
          <w:w w:val="80"/>
          <w:rtl/>
        </w:rPr>
        <w:t xml:space="preserve"> حالانڪه </w:t>
      </w:r>
      <w:r>
        <w:rPr>
          <w:w w:val="70"/>
          <w:rtl/>
        </w:rPr>
        <w:t>دراصل انهن کي الرجي نه هوندي آهي</w:t>
      </w:r>
      <w:r>
        <w:rPr>
          <w:w w:val="70"/>
        </w:rPr>
        <w:t>.</w:t>
      </w:r>
    </w:p>
    <w:p w14:paraId="1544D279">
      <w:pPr>
        <w:pStyle w:val="13"/>
        <w:bidi/>
        <w:spacing w:before="1" w:line="264" w:lineRule="auto"/>
        <w:ind w:left="156" w:right="5613" w:firstLine="436"/>
        <w:jc w:val="left"/>
      </w:pPr>
      <w:r>
        <w:rPr>
          <w:w w:val="73"/>
          <w:rtl/>
        </w:rPr>
        <w:t>علاج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ڪندڙ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ڊاڪٽرن لاءِ</w:t>
      </w:r>
      <w:r>
        <w:rPr>
          <w:spacing w:val="-8"/>
          <w:rtl/>
        </w:rPr>
        <w:t xml:space="preserve"> </w:t>
      </w:r>
      <w:r>
        <w:rPr>
          <w:w w:val="73"/>
          <w:rtl/>
        </w:rPr>
        <w:t>اهو هڪ ڏکيو</w:t>
      </w:r>
      <w:r>
        <w:rPr>
          <w:rtl/>
        </w:rPr>
        <w:t xml:space="preserve"> </w:t>
      </w:r>
      <w:r>
        <w:rPr>
          <w:w w:val="71"/>
          <w:rtl/>
        </w:rPr>
        <w:t>ڪم آهي ته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هي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پنهنجن</w:t>
      </w:r>
      <w:r>
        <w:rPr>
          <w:spacing w:val="-13"/>
          <w:rtl/>
        </w:rPr>
        <w:t xml:space="preserve"> </w:t>
      </w:r>
      <w:r>
        <w:rPr>
          <w:w w:val="71"/>
          <w:rtl/>
        </w:rPr>
        <w:t xml:space="preserve">مريضن کي الرجي </w:t>
      </w:r>
      <w:r>
        <w:rPr>
          <w:w w:val="67"/>
          <w:rtl/>
        </w:rPr>
        <w:t>متعلق</w:t>
      </w:r>
      <w:r>
        <w:rPr>
          <w:rtl/>
        </w:rPr>
        <w:t xml:space="preserve"> </w:t>
      </w:r>
      <w:r>
        <w:rPr>
          <w:w w:val="67"/>
          <w:rtl/>
        </w:rPr>
        <w:t>صحيح</w:t>
      </w:r>
      <w:r>
        <w:rPr>
          <w:rtl/>
        </w:rPr>
        <w:t xml:space="preserve"> </w:t>
      </w:r>
      <w:r>
        <w:rPr>
          <w:w w:val="67"/>
          <w:rtl/>
        </w:rPr>
        <w:t>نموني</w:t>
      </w:r>
      <w:r>
        <w:rPr>
          <w:rtl/>
        </w:rPr>
        <w:t xml:space="preserve"> </w:t>
      </w:r>
      <w:r>
        <w:rPr>
          <w:w w:val="67"/>
          <w:rtl/>
        </w:rPr>
        <w:t>ٻڌائي</w:t>
      </w:r>
      <w:r>
        <w:rPr>
          <w:rtl/>
        </w:rPr>
        <w:t xml:space="preserve"> </w:t>
      </w:r>
      <w:r>
        <w:rPr>
          <w:w w:val="67"/>
          <w:rtl/>
        </w:rPr>
        <w:t>سگهن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مريضن</w:t>
      </w:r>
      <w:r>
        <w:rPr>
          <w:spacing w:val="80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مطمئن</w:t>
      </w:r>
      <w:r>
        <w:rPr>
          <w:rtl/>
        </w:rPr>
        <w:t xml:space="preserve"> </w:t>
      </w:r>
      <w:r>
        <w:rPr>
          <w:w w:val="71"/>
          <w:rtl/>
        </w:rPr>
        <w:t>ڪرڻ</w:t>
      </w:r>
      <w:r>
        <w:rPr>
          <w:rtl/>
        </w:rPr>
        <w:t xml:space="preserve"> </w:t>
      </w:r>
      <w:r>
        <w:rPr>
          <w:w w:val="71"/>
          <w:rtl/>
        </w:rPr>
        <w:t>ڏاڍو</w:t>
      </w:r>
      <w:r>
        <w:rPr>
          <w:rtl/>
        </w:rPr>
        <w:t xml:space="preserve"> </w:t>
      </w:r>
      <w:r>
        <w:rPr>
          <w:w w:val="71"/>
          <w:rtl/>
        </w:rPr>
        <w:t>ڏکيو</w:t>
      </w:r>
      <w:r>
        <w:rPr>
          <w:rtl/>
        </w:rPr>
        <w:t xml:space="preserve"> </w:t>
      </w:r>
      <w:r>
        <w:rPr>
          <w:w w:val="71"/>
          <w:rtl/>
        </w:rPr>
        <w:t>ڪم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ڇو</w:t>
      </w:r>
      <w:r>
        <w:rPr>
          <w:rtl/>
        </w:rPr>
        <w:t xml:space="preserve"> </w:t>
      </w:r>
      <w:r>
        <w:rPr>
          <w:w w:val="71"/>
          <w:rtl/>
        </w:rPr>
        <w:t>ته معالج</w:t>
      </w:r>
      <w:r>
        <w:rPr>
          <w:spacing w:val="40"/>
          <w:rtl/>
        </w:rPr>
        <w:t xml:space="preserve"> </w:t>
      </w:r>
      <w:r>
        <w:rPr>
          <w:w w:val="71"/>
          <w:rtl/>
        </w:rPr>
        <w:t>ڊاڪٽر</w:t>
      </w:r>
      <w:r>
        <w:rPr>
          <w:spacing w:val="40"/>
          <w:rtl/>
        </w:rPr>
        <w:t xml:space="preserve"> </w:t>
      </w:r>
      <w:r>
        <w:rPr>
          <w:w w:val="71"/>
          <w:rtl/>
        </w:rPr>
        <w:t>پنهنجن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مريض</w:t>
      </w:r>
      <w:r>
        <w:rPr>
          <w:spacing w:val="40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الرجي</w:t>
      </w:r>
      <w:r>
        <w:rPr>
          <w:spacing w:val="80"/>
          <w:rtl/>
        </w:rPr>
        <w:t xml:space="preserve"> </w:t>
      </w:r>
      <w:r>
        <w:rPr>
          <w:w w:val="68"/>
          <w:rtl/>
        </w:rPr>
        <w:t>متعلق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وضاحت</w:t>
      </w:r>
      <w:r>
        <w:rPr>
          <w:spacing w:val="-9"/>
          <w:rtl/>
        </w:rPr>
        <w:t xml:space="preserve"> </w:t>
      </w:r>
      <w:r>
        <w:rPr>
          <w:w w:val="68"/>
          <w:rtl/>
        </w:rPr>
        <w:t>بيان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نٿا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سگهن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 xml:space="preserve">بعض </w:t>
      </w:r>
      <w:r>
        <w:rPr>
          <w:w w:val="67"/>
          <w:rtl/>
        </w:rPr>
        <w:t>اوقات</w:t>
      </w:r>
      <w:r>
        <w:rPr>
          <w:spacing w:val="31"/>
          <w:rtl/>
        </w:rPr>
        <w:t xml:space="preserve"> </w:t>
      </w:r>
      <w:r>
        <w:rPr>
          <w:w w:val="67"/>
          <w:rtl/>
        </w:rPr>
        <w:t>پيچيده</w:t>
      </w:r>
      <w:r>
        <w:rPr>
          <w:spacing w:val="34"/>
          <w:rtl/>
        </w:rPr>
        <w:t xml:space="preserve"> </w:t>
      </w:r>
      <w:r>
        <w:rPr>
          <w:w w:val="67"/>
          <w:rtl/>
        </w:rPr>
        <w:t>ترڪيبون</w:t>
      </w:r>
      <w:r>
        <w:rPr>
          <w:w w:val="67"/>
        </w:rPr>
        <w:t>.</w:t>
      </w:r>
      <w:r>
        <w:rPr>
          <w:spacing w:val="32"/>
          <w:rtl/>
        </w:rPr>
        <w:t xml:space="preserve"> </w:t>
      </w:r>
      <w:r>
        <w:rPr>
          <w:w w:val="67"/>
          <w:rtl/>
        </w:rPr>
        <w:t>عام</w:t>
      </w:r>
      <w:r>
        <w:rPr>
          <w:spacing w:val="35"/>
          <w:rtl/>
        </w:rPr>
        <w:t xml:space="preserve"> </w:t>
      </w:r>
      <w:r>
        <w:rPr>
          <w:w w:val="67"/>
          <w:rtl/>
        </w:rPr>
        <w:t>فهم</w:t>
      </w:r>
      <w:r>
        <w:rPr>
          <w:spacing w:val="35"/>
          <w:rtl/>
        </w:rPr>
        <w:t xml:space="preserve"> </w:t>
      </w:r>
      <w:r>
        <w:rPr>
          <w:w w:val="67"/>
          <w:rtl/>
        </w:rPr>
        <w:t>زبان</w:t>
      </w:r>
      <w:r>
        <w:rPr>
          <w:spacing w:val="37"/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69"/>
          <w:rtl/>
        </w:rPr>
        <w:t>بيان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7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وڏو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مسئلو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بڻجي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پوندو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آهي </w:t>
      </w:r>
      <w:r>
        <w:rPr>
          <w:w w:val="72"/>
          <w:rtl/>
        </w:rPr>
        <w:t>۽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بعض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اوقات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وقت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2"/>
          <w:rtl/>
        </w:rPr>
        <w:t>ٿورائي</w:t>
      </w:r>
      <w:r>
        <w:rPr>
          <w:spacing w:val="-14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ڪمي</w:t>
      </w:r>
      <w:r>
        <w:rPr>
          <w:w w:val="72"/>
        </w:rPr>
        <w:t>(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72"/>
          <w:rtl/>
        </w:rPr>
        <w:t xml:space="preserve">ان </w:t>
      </w:r>
      <w:r>
        <w:rPr>
          <w:w w:val="70"/>
          <w:rtl/>
        </w:rPr>
        <w:t>وضاحتي</w:t>
      </w:r>
      <w:r>
        <w:rPr>
          <w:rtl/>
        </w:rPr>
        <w:t xml:space="preserve"> </w:t>
      </w:r>
      <w:r>
        <w:rPr>
          <w:w w:val="70"/>
          <w:rtl/>
        </w:rPr>
        <w:t>بيان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رڪاوٽ</w:t>
      </w:r>
      <w:r>
        <w:rPr>
          <w:rtl/>
        </w:rPr>
        <w:t xml:space="preserve"> </w:t>
      </w:r>
      <w:r>
        <w:rPr>
          <w:w w:val="70"/>
          <w:rtl/>
        </w:rPr>
        <w:t>بڻبي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انهن</w:t>
      </w:r>
      <w:r>
        <w:rPr>
          <w:rtl/>
        </w:rPr>
        <w:t xml:space="preserve"> </w:t>
      </w:r>
      <w:r>
        <w:rPr>
          <w:w w:val="68"/>
          <w:rtl/>
        </w:rPr>
        <w:t>مٿين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سببن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2"/>
          <w:rtl/>
        </w:rPr>
        <w:t xml:space="preserve"> </w:t>
      </w:r>
      <w:r>
        <w:rPr>
          <w:w w:val="68"/>
          <w:rtl/>
        </w:rPr>
        <w:t>پنهنجن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هر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جي</w:t>
      </w:r>
    </w:p>
    <w:p w14:paraId="2055BB9F">
      <w:pPr>
        <w:pStyle w:val="13"/>
        <w:bidi/>
        <w:spacing w:before="3" w:line="264" w:lineRule="auto"/>
        <w:ind w:left="156" w:right="311" w:firstLine="12"/>
        <w:jc w:val="left"/>
      </w:pPr>
      <w:r>
        <w:rPr>
          <w:w w:val="72"/>
          <w:rtl/>
        </w:rPr>
        <w:t>پڙهندڙن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23"/>
          <w:rtl/>
        </w:rPr>
        <w:t xml:space="preserve"> </w:t>
      </w:r>
      <w:r>
        <w:rPr>
          <w:w w:val="72"/>
          <w:rtl/>
        </w:rPr>
        <w:t>هيءُ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مضمون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پيش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رهيا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آهيون</w:t>
      </w:r>
      <w:r>
        <w:rPr>
          <w:w w:val="72"/>
        </w:rPr>
        <w:t>.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اميد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پڙهندڙ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عام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معلومات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حاصل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 xml:space="preserve">مسئلي </w:t>
      </w:r>
      <w:r>
        <w:rPr>
          <w:w w:val="71"/>
          <w:rtl/>
        </w:rPr>
        <w:t>سان مقابلو ڪندا</w:t>
      </w:r>
      <w:r>
        <w:rPr>
          <w:w w:val="71"/>
        </w:rPr>
        <w:t>.</w:t>
      </w:r>
    </w:p>
    <w:p w14:paraId="03F04679">
      <w:pPr>
        <w:pStyle w:val="13"/>
        <w:spacing w:before="35"/>
      </w:pPr>
    </w:p>
    <w:p w14:paraId="6E9E8E36">
      <w:pPr>
        <w:spacing w:before="0"/>
        <w:ind w:left="0" w:right="155" w:firstLine="0"/>
        <w:jc w:val="right"/>
        <w:rPr>
          <w:sz w:val="38"/>
          <w:szCs w:val="38"/>
        </w:rPr>
      </w:pPr>
      <w:r>
        <w:rPr>
          <w:spacing w:val="-8"/>
          <w:sz w:val="38"/>
          <w:szCs w:val="38"/>
        </w:rPr>
        <w:t>What</w:t>
      </w:r>
      <w:r>
        <w:rPr>
          <w:spacing w:val="-34"/>
          <w:sz w:val="38"/>
          <w:szCs w:val="38"/>
        </w:rPr>
        <w:t xml:space="preserve"> </w:t>
      </w:r>
      <w:r>
        <w:rPr>
          <w:spacing w:val="-8"/>
          <w:sz w:val="38"/>
          <w:szCs w:val="38"/>
        </w:rPr>
        <w:t>is</w:t>
      </w:r>
      <w:r>
        <w:rPr>
          <w:spacing w:val="-32"/>
          <w:sz w:val="38"/>
          <w:szCs w:val="38"/>
        </w:rPr>
        <w:t xml:space="preserve"> </w:t>
      </w:r>
      <w:r>
        <w:rPr>
          <w:spacing w:val="-8"/>
          <w:sz w:val="38"/>
          <w:szCs w:val="38"/>
        </w:rPr>
        <w:t>an</w:t>
      </w:r>
      <w:r>
        <w:rPr>
          <w:spacing w:val="-31"/>
          <w:sz w:val="38"/>
          <w:szCs w:val="38"/>
        </w:rPr>
        <w:t xml:space="preserve"> </w:t>
      </w:r>
      <w:r>
        <w:rPr>
          <w:spacing w:val="-8"/>
          <w:sz w:val="38"/>
          <w:szCs w:val="38"/>
        </w:rPr>
        <w:t>Allergy?</w:t>
      </w:r>
      <w:r>
        <w:rPr>
          <w:spacing w:val="-25"/>
          <w:sz w:val="38"/>
          <w:szCs w:val="38"/>
        </w:rPr>
        <w:t xml:space="preserve"> </w:t>
      </w:r>
      <w:r>
        <w:rPr>
          <w:spacing w:val="-8"/>
          <w:sz w:val="38"/>
          <w:szCs w:val="38"/>
          <w:rtl/>
        </w:rPr>
        <w:t>آهي؟</w:t>
      </w:r>
      <w:r>
        <w:rPr>
          <w:spacing w:val="-34"/>
          <w:sz w:val="38"/>
          <w:szCs w:val="38"/>
        </w:rPr>
        <w:t xml:space="preserve"> </w:t>
      </w:r>
      <w:r>
        <w:rPr>
          <w:spacing w:val="-8"/>
          <w:sz w:val="38"/>
          <w:szCs w:val="38"/>
          <w:rtl/>
        </w:rPr>
        <w:t>ڇا</w:t>
      </w:r>
      <w:r>
        <w:rPr>
          <w:spacing w:val="-34"/>
          <w:sz w:val="38"/>
          <w:szCs w:val="38"/>
        </w:rPr>
        <w:t xml:space="preserve"> </w:t>
      </w:r>
      <w:r>
        <w:rPr>
          <w:spacing w:val="-8"/>
          <w:sz w:val="38"/>
          <w:szCs w:val="38"/>
          <w:rtl/>
        </w:rPr>
        <w:t>الرجي</w:t>
      </w:r>
    </w:p>
    <w:p w14:paraId="13F60DB2">
      <w:pPr>
        <w:pStyle w:val="13"/>
        <w:bidi/>
        <w:spacing w:before="55" w:line="264" w:lineRule="auto"/>
        <w:ind w:left="161" w:right="3793" w:firstLine="422"/>
        <w:jc w:val="left"/>
      </w:pPr>
      <w:r>
        <w:rPr>
          <w:w w:val="75"/>
        </w:rPr>
        <w:t>”</w:t>
      </w:r>
      <w:r>
        <w:rPr>
          <w:w w:val="75"/>
          <w:rtl/>
        </w:rPr>
        <w:t>الرجي</w:t>
      </w:r>
      <w:r>
        <w:rPr>
          <w:w w:val="75"/>
        </w:rPr>
        <w:t>“</w:t>
      </w:r>
      <w:r>
        <w:rPr>
          <w:rtl/>
        </w:rPr>
        <w:t xml:space="preserve"> </w:t>
      </w:r>
      <w:r>
        <w:rPr>
          <w:w w:val="75"/>
          <w:rtl/>
        </w:rPr>
        <w:t>ڇا</w:t>
      </w:r>
      <w:r>
        <w:rPr>
          <w:rtl/>
        </w:rPr>
        <w:t xml:space="preserve"> </w:t>
      </w:r>
      <w:r>
        <w:rPr>
          <w:w w:val="75"/>
          <w:rtl/>
        </w:rPr>
        <w:t>آهي؟</w:t>
      </w:r>
      <w:r>
        <w:rPr>
          <w:rtl/>
        </w:rPr>
        <w:t xml:space="preserve"> </w:t>
      </w:r>
      <w:r>
        <w:rPr>
          <w:w w:val="75"/>
          <w:rtl/>
        </w:rPr>
        <w:t>ڪڏهن ۽ ڪيئن ۽</w:t>
      </w:r>
      <w:r>
        <w:rPr>
          <w:rtl/>
        </w:rPr>
        <w:t xml:space="preserve"> </w:t>
      </w:r>
      <w:r>
        <w:rPr>
          <w:w w:val="75"/>
          <w:rtl/>
        </w:rPr>
        <w:t>ڪهڙين شين کان</w:t>
      </w:r>
      <w:r>
        <w:rPr>
          <w:rtl/>
        </w:rPr>
        <w:t xml:space="preserve"> </w:t>
      </w:r>
      <w:r>
        <w:rPr>
          <w:w w:val="75"/>
          <w:rtl/>
        </w:rPr>
        <w:t xml:space="preserve">ٿي </w:t>
      </w:r>
      <w:r>
        <w:rPr>
          <w:w w:val="70"/>
          <w:rtl/>
        </w:rPr>
        <w:t>وڃي</w:t>
      </w:r>
      <w:r>
        <w:rPr>
          <w:rtl/>
        </w:rPr>
        <w:t xml:space="preserve"> </w:t>
      </w:r>
      <w:r>
        <w:rPr>
          <w:w w:val="70"/>
          <w:rtl/>
        </w:rPr>
        <w:t>ٿي؟</w:t>
      </w:r>
      <w:r>
        <w:rPr>
          <w:rtl/>
        </w:rPr>
        <w:t xml:space="preserve"> </w:t>
      </w:r>
      <w:r>
        <w:rPr>
          <w:w w:val="70"/>
          <w:rtl/>
        </w:rPr>
        <w:t>ان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متعلق</w:t>
      </w:r>
      <w:r>
        <w:rPr>
          <w:rtl/>
        </w:rPr>
        <w:t xml:space="preserve"> </w:t>
      </w:r>
      <w:r>
        <w:rPr>
          <w:w w:val="70"/>
          <w:rtl/>
        </w:rPr>
        <w:t>معلومات</w:t>
      </w:r>
      <w:r>
        <w:rPr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هئڻ</w:t>
      </w:r>
      <w:r>
        <w:rPr>
          <w:rtl/>
        </w:rPr>
        <w:t xml:space="preserve"> </w:t>
      </w:r>
      <w:r>
        <w:rPr>
          <w:w w:val="70"/>
          <w:rtl/>
        </w:rPr>
        <w:t>برابر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هن</w:t>
      </w:r>
      <w:r>
        <w:rPr>
          <w:rtl/>
        </w:rPr>
        <w:t xml:space="preserve"> </w:t>
      </w:r>
      <w:r>
        <w:rPr>
          <w:w w:val="70"/>
          <w:rtl/>
        </w:rPr>
        <w:t>مضمون</w:t>
      </w:r>
      <w:r>
        <w:rPr>
          <w:spacing w:val="80"/>
          <w:rtl/>
        </w:rPr>
        <w:t xml:space="preserve"> </w:t>
      </w:r>
      <w:r>
        <w:rPr>
          <w:w w:val="70"/>
          <w:rtl/>
        </w:rPr>
        <w:t>مطابق</w:t>
      </w:r>
      <w:r>
        <w:rPr>
          <w:rtl/>
        </w:rPr>
        <w:t xml:space="preserve"> </w:t>
      </w:r>
      <w:r>
        <w:rPr>
          <w:w w:val="70"/>
          <w:rtl/>
        </w:rPr>
        <w:t>سڀ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پهريان</w:t>
      </w:r>
      <w:r>
        <w:rPr>
          <w:rtl/>
        </w:rPr>
        <w:t xml:space="preserve"> </w:t>
      </w:r>
      <w:r>
        <w:rPr>
          <w:w w:val="70"/>
          <w:rtl/>
        </w:rPr>
        <w:t>ڏسجي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اصل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الرجي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ڇا؟</w:t>
      </w:r>
      <w:r>
        <w:rPr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80"/>
          <w:rtl/>
        </w:rPr>
        <w:t xml:space="preserve"> </w:t>
      </w:r>
      <w:r>
        <w:rPr>
          <w:w w:val="75"/>
          <w:rtl/>
        </w:rPr>
        <w:t>ماڻهن</w:t>
      </w:r>
      <w:r>
        <w:rPr>
          <w:spacing w:val="13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13"/>
          <w:rtl/>
        </w:rPr>
        <w:t xml:space="preserve"> </w:t>
      </w:r>
      <w:r>
        <w:rPr>
          <w:w w:val="75"/>
          <w:rtl/>
        </w:rPr>
        <w:t>خيال</w:t>
      </w:r>
      <w:r>
        <w:rPr>
          <w:spacing w:val="13"/>
          <w:rtl/>
        </w:rPr>
        <w:t xml:space="preserve"> </w:t>
      </w:r>
      <w:r>
        <w:rPr>
          <w:w w:val="75"/>
          <w:rtl/>
        </w:rPr>
        <w:t>۾</w:t>
      </w:r>
      <w:r>
        <w:rPr>
          <w:spacing w:val="13"/>
          <w:rtl/>
        </w:rPr>
        <w:t xml:space="preserve"> </w:t>
      </w:r>
      <w:r>
        <w:rPr>
          <w:w w:val="75"/>
          <w:rtl/>
        </w:rPr>
        <w:t>الرجي</w:t>
      </w:r>
      <w:r>
        <w:rPr>
          <w:spacing w:val="15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15"/>
          <w:rtl/>
        </w:rPr>
        <w:t xml:space="preserve"> </w:t>
      </w:r>
      <w:r>
        <w:rPr>
          <w:w w:val="75"/>
          <w:rtl/>
        </w:rPr>
        <w:t>معمولي</w:t>
      </w:r>
      <w:r>
        <w:rPr>
          <w:rtl/>
        </w:rPr>
        <w:t xml:space="preserve"> </w:t>
      </w:r>
      <w:r>
        <w:rPr>
          <w:w w:val="75"/>
          <w:rtl/>
        </w:rPr>
        <w:t>ڪيفيت</w:t>
      </w:r>
      <w:r>
        <w:rPr>
          <w:spacing w:val="13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15"/>
          <w:rtl/>
        </w:rPr>
        <w:t xml:space="preserve"> </w:t>
      </w:r>
      <w:r>
        <w:rPr>
          <w:w w:val="75"/>
          <w:rtl/>
        </w:rPr>
        <w:t>نالو</w:t>
      </w:r>
      <w:r>
        <w:rPr>
          <w:rtl/>
        </w:rPr>
        <w:t xml:space="preserve"> </w:t>
      </w:r>
      <w:r>
        <w:rPr>
          <w:w w:val="75"/>
          <w:rtl/>
        </w:rPr>
        <w:t>آهي</w:t>
      </w:r>
      <w:r>
        <w:rPr>
          <w:spacing w:val="18"/>
          <w:rtl/>
        </w:rPr>
        <w:t xml:space="preserve"> </w:t>
      </w:r>
      <w:r>
        <w:rPr>
          <w:w w:val="75"/>
          <w:rtl/>
        </w:rPr>
        <w:t>۽</w:t>
      </w:r>
      <w:r>
        <w:rPr>
          <w:spacing w:val="40"/>
          <w:rtl/>
        </w:rPr>
        <w:t xml:space="preserve"> </w:t>
      </w:r>
      <w:r>
        <w:rPr>
          <w:w w:val="72"/>
          <w:rtl/>
        </w:rPr>
        <w:t>خارش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وغيره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صورت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ظاهر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ٿيندي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ڪجهه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 xml:space="preserve">ماڻهن </w:t>
      </w:r>
      <w:r>
        <w:rPr>
          <w:w w:val="77"/>
          <w:rtl/>
        </w:rPr>
        <w:t>جي</w:t>
      </w:r>
      <w:r>
        <w:rPr>
          <w:spacing w:val="-14"/>
          <w:w w:val="77"/>
          <w:rtl/>
        </w:rPr>
        <w:t xml:space="preserve"> </w:t>
      </w:r>
      <w:r>
        <w:rPr>
          <w:w w:val="77"/>
          <w:rtl/>
        </w:rPr>
        <w:t>خيال</w:t>
      </w:r>
      <w:r>
        <w:rPr>
          <w:spacing w:val="-16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هيءَ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خطرناڪ</w:t>
      </w:r>
      <w:r>
        <w:rPr>
          <w:spacing w:val="-15"/>
          <w:w w:val="77"/>
          <w:rtl/>
        </w:rPr>
        <w:t xml:space="preserve"> </w:t>
      </w:r>
      <w:r>
        <w:rPr>
          <w:w w:val="77"/>
          <w:rtl/>
        </w:rPr>
        <w:t>شيءِ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16"/>
          <w:w w:val="77"/>
          <w:rtl/>
        </w:rPr>
        <w:t xml:space="preserve"> </w:t>
      </w:r>
      <w:r>
        <w:rPr>
          <w:w w:val="77"/>
          <w:rtl/>
        </w:rPr>
        <w:t>عام</w:t>
      </w:r>
      <w:r>
        <w:rPr>
          <w:spacing w:val="-15"/>
          <w:w w:val="77"/>
          <w:rtl/>
        </w:rPr>
        <w:t xml:space="preserve"> </w:t>
      </w:r>
      <w:r>
        <w:rPr>
          <w:w w:val="77"/>
          <w:rtl/>
        </w:rPr>
        <w:t>طور</w:t>
      </w:r>
      <w:r>
        <w:rPr>
          <w:spacing w:val="-14"/>
          <w:w w:val="77"/>
          <w:rtl/>
        </w:rPr>
        <w:t xml:space="preserve"> </w:t>
      </w:r>
      <w:r>
        <w:rPr>
          <w:w w:val="77"/>
          <w:rtl/>
        </w:rPr>
        <w:t>تي</w:t>
      </w:r>
      <w:r>
        <w:rPr>
          <w:spacing w:val="-14"/>
          <w:w w:val="77"/>
          <w:rtl/>
        </w:rPr>
        <w:t xml:space="preserve"> </w:t>
      </w:r>
      <w:r>
        <w:rPr>
          <w:w w:val="77"/>
          <w:rtl/>
        </w:rPr>
        <w:t>خيال</w:t>
      </w:r>
      <w:r>
        <w:rPr>
          <w:spacing w:val="-16"/>
          <w:w w:val="77"/>
          <w:rtl/>
        </w:rPr>
        <w:t xml:space="preserve"> </w:t>
      </w:r>
      <w:r>
        <w:rPr>
          <w:w w:val="77"/>
          <w:rtl/>
        </w:rPr>
        <w:t>ڪيو</w:t>
      </w:r>
    </w:p>
    <w:p w14:paraId="058DA9D1">
      <w:pPr>
        <w:pStyle w:val="13"/>
        <w:bidi/>
        <w:ind w:left="160" w:right="0" w:firstLine="0"/>
        <w:jc w:val="left"/>
      </w:pPr>
      <w:r>
        <w:rPr>
          <w:w w:val="69"/>
          <w:rtl/>
        </w:rPr>
        <w:t>وڃي</w:t>
      </w:r>
      <w:r>
        <w:rPr>
          <w:spacing w:val="47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4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47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47"/>
          <w:rtl/>
        </w:rPr>
        <w:t xml:space="preserve"> </w:t>
      </w:r>
      <w:r>
        <w:rPr>
          <w:w w:val="69"/>
          <w:rtl/>
        </w:rPr>
        <w:t>شيء</w:t>
      </w:r>
      <w:r>
        <w:rPr>
          <w:spacing w:val="48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48"/>
          <w:rtl/>
        </w:rPr>
        <w:t xml:space="preserve"> </w:t>
      </w:r>
      <w:r>
        <w:rPr>
          <w:w w:val="69"/>
          <w:rtl/>
        </w:rPr>
        <w:t>انساني</w:t>
      </w:r>
      <w:r>
        <w:rPr>
          <w:spacing w:val="48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4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50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موافقت</w:t>
      </w:r>
      <w:r>
        <w:rPr>
          <w:spacing w:val="47"/>
          <w:rtl/>
        </w:rPr>
        <w:t xml:space="preserve"> </w:t>
      </w:r>
      <w:r>
        <w:rPr>
          <w:w w:val="69"/>
          <w:rtl/>
        </w:rPr>
        <w:t>۾</w:t>
      </w:r>
      <w:r>
        <w:rPr>
          <w:spacing w:val="44"/>
          <w:rtl/>
        </w:rPr>
        <w:t xml:space="preserve"> </w:t>
      </w:r>
      <w:r>
        <w:rPr>
          <w:w w:val="69"/>
          <w:rtl/>
        </w:rPr>
        <w:t>نه</w:t>
      </w:r>
    </w:p>
    <w:p w14:paraId="2921B43D">
      <w:pPr>
        <w:pStyle w:val="13"/>
        <w:bidi/>
        <w:spacing w:before="33" w:line="264" w:lineRule="auto"/>
        <w:ind w:left="153" w:right="311" w:hanging="1"/>
        <w:jc w:val="left"/>
      </w:pPr>
      <w:r>
        <w:rPr>
          <w:w w:val="76"/>
          <w:rtl/>
        </w:rPr>
        <w:t>هجڻ</w:t>
      </w:r>
      <w:r>
        <w:rPr>
          <w:w w:val="76"/>
        </w:rPr>
        <w:t>“</w:t>
      </w:r>
      <w:r>
        <w:rPr>
          <w:spacing w:val="11"/>
          <w:rtl/>
        </w:rPr>
        <w:t xml:space="preserve"> </w:t>
      </w:r>
      <w:r>
        <w:rPr>
          <w:w w:val="76"/>
          <w:rtl/>
        </w:rPr>
        <w:t>الرجي سڏجي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ٿو</w:t>
      </w:r>
      <w:r>
        <w:rPr>
          <w:w w:val="76"/>
        </w:rPr>
        <w:t>.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ميڊيڪل سائنس جي زبان ۾ الرجي اسان جي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 xml:space="preserve">جسم جو ڪنهن اهڙي شيءِ جي خلاف </w:t>
      </w:r>
      <w:r>
        <w:rPr>
          <w:w w:val="73"/>
          <w:rtl/>
        </w:rPr>
        <w:t>جيڪا</w:t>
      </w:r>
      <w:r>
        <w:rPr>
          <w:spacing w:val="-8"/>
          <w:rtl/>
        </w:rPr>
        <w:t xml:space="preserve"> </w:t>
      </w:r>
      <w:r>
        <w:rPr>
          <w:w w:val="73"/>
          <w:rtl/>
        </w:rPr>
        <w:t xml:space="preserve">حلق </w:t>
      </w:r>
      <w:r>
        <w:rPr>
          <w:w w:val="73"/>
        </w:rPr>
        <w:t>)</w:t>
      </w:r>
      <w:r>
        <w:rPr>
          <w:w w:val="73"/>
          <w:rtl/>
        </w:rPr>
        <w:t>نڙيءَ</w:t>
      </w:r>
      <w:r>
        <w:rPr>
          <w:w w:val="73"/>
        </w:rPr>
        <w:t>(</w:t>
      </w:r>
      <w:r>
        <w:rPr>
          <w:w w:val="73"/>
          <w:rtl/>
        </w:rPr>
        <w:t xml:space="preserve"> کان هيٺ لهي</w:t>
      </w:r>
      <w:r>
        <w:rPr>
          <w:w w:val="73"/>
        </w:rPr>
        <w:t>.</w:t>
      </w:r>
      <w:r>
        <w:rPr>
          <w:w w:val="73"/>
          <w:rtl/>
        </w:rPr>
        <w:t xml:space="preserve"> ساهه رستي اندر وڃي</w:t>
      </w:r>
      <w:r>
        <w:rPr>
          <w:w w:val="73"/>
        </w:rPr>
        <w:t>.</w:t>
      </w:r>
      <w:r>
        <w:rPr>
          <w:spacing w:val="-8"/>
          <w:rtl/>
        </w:rPr>
        <w:t xml:space="preserve"> </w:t>
      </w:r>
      <w:r>
        <w:rPr>
          <w:w w:val="73"/>
          <w:rtl/>
        </w:rPr>
        <w:t>اسان جي چمڙي کي ڇهي،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ڪنهن جيت جڻي 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چڪ،</w:t>
      </w:r>
      <w:r>
        <w:rPr>
          <w:spacing w:val="9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10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34"/>
          <w:position w:val="-8"/>
          <w:rtl/>
        </w:rPr>
        <w:t xml:space="preserve">  </w:t>
      </w:r>
      <w:r>
        <w:rPr>
          <w:w w:val="72"/>
          <w:rtl/>
        </w:rPr>
        <w:t>سئي</w:t>
      </w:r>
      <w:r>
        <w:rPr>
          <w:spacing w:val="14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14"/>
          <w:rtl/>
        </w:rPr>
        <w:t xml:space="preserve"> </w:t>
      </w:r>
      <w:r>
        <w:rPr>
          <w:w w:val="72"/>
          <w:rtl/>
        </w:rPr>
        <w:t>ٽڪي</w:t>
      </w:r>
      <w:r>
        <w:rPr>
          <w:spacing w:val="16"/>
          <w:rtl/>
        </w:rPr>
        <w:t xml:space="preserve"> </w:t>
      </w:r>
      <w:r>
        <w:rPr>
          <w:w w:val="72"/>
          <w:rtl/>
        </w:rPr>
        <w:t>ذريعي</w:t>
      </w:r>
      <w:r>
        <w:rPr>
          <w:spacing w:val="12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10"/>
          <w:rtl/>
        </w:rPr>
        <w:t xml:space="preserve"> </w:t>
      </w:r>
      <w:r>
        <w:rPr>
          <w:w w:val="72"/>
          <w:rtl/>
        </w:rPr>
        <w:t>وڃي</w:t>
      </w:r>
      <w:r>
        <w:rPr>
          <w:w w:val="72"/>
        </w:rPr>
        <w:t>.</w:t>
      </w:r>
      <w:r>
        <w:rPr>
          <w:spacing w:val="1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</w:t>
      </w:r>
      <w:r>
        <w:rPr>
          <w:spacing w:val="11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11"/>
          <w:rtl/>
        </w:rPr>
        <w:t xml:space="preserve"> </w:t>
      </w:r>
      <w:r>
        <w:rPr>
          <w:w w:val="72"/>
          <w:rtl/>
        </w:rPr>
        <w:t>ردِ</w:t>
      </w:r>
      <w:r>
        <w:rPr>
          <w:spacing w:val="18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11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16"/>
          <w:rtl/>
        </w:rPr>
        <w:t xml:space="preserve"> </w:t>
      </w:r>
      <w:r>
        <w:rPr>
          <w:w w:val="72"/>
          <w:rtl/>
        </w:rPr>
        <w:t>سڏجي</w:t>
      </w:r>
      <w:r>
        <w:rPr>
          <w:spacing w:val="10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11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11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11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12"/>
          <w:rtl/>
        </w:rPr>
        <w:t xml:space="preserve"> </w:t>
      </w:r>
      <w:r>
        <w:rPr>
          <w:w w:val="72"/>
          <w:rtl/>
        </w:rPr>
        <w:t>دفاعي</w:t>
      </w:r>
      <w:r>
        <w:rPr>
          <w:spacing w:val="13"/>
          <w:rtl/>
        </w:rPr>
        <w:t xml:space="preserve"> </w:t>
      </w:r>
      <w:r>
        <w:rPr>
          <w:w w:val="72"/>
          <w:rtl/>
        </w:rPr>
        <w:t xml:space="preserve">نظام </w:t>
      </w:r>
      <w:r>
        <w:rPr>
          <w:w w:val="80"/>
        </w:rPr>
        <w:t>System)</w:t>
      </w:r>
      <w:r>
        <w:rPr>
          <w:w w:val="80"/>
          <w:rtl/>
        </w:rPr>
        <w:t xml:space="preserve"> </w:t>
      </w:r>
      <w:r>
        <w:rPr>
          <w:w w:val="80"/>
        </w:rPr>
        <w:t>(Immunological</w:t>
      </w:r>
      <w:r>
        <w:rPr>
          <w:w w:val="80"/>
          <w:rtl/>
        </w:rPr>
        <w:t xml:space="preserve">جو حصو آهي ۽ ان جا تفصيلات بيان ڪرڻ کان اڳ اچو ته انساني جسم ۾ </w:t>
      </w:r>
      <w:r>
        <w:rPr>
          <w:w w:val="73"/>
          <w:rtl/>
        </w:rPr>
        <w:t>ڪارِ</w:t>
      </w:r>
      <w:r>
        <w:rPr>
          <w:rtl/>
        </w:rPr>
        <w:t xml:space="preserve"> </w:t>
      </w:r>
      <w:r>
        <w:rPr>
          <w:w w:val="73"/>
          <w:rtl/>
        </w:rPr>
        <w:t>فرما هن دفاعي نظام جو مختصر تعارف ڪرايو وڃي</w:t>
      </w:r>
      <w:r>
        <w:rPr>
          <w:w w:val="73"/>
        </w:rPr>
        <w:t>.</w:t>
      </w:r>
    </w:p>
    <w:p w14:paraId="23A8646E">
      <w:pPr>
        <w:pStyle w:val="13"/>
        <w:spacing w:before="3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067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194945</wp:posOffset>
                </wp:positionV>
                <wp:extent cx="5772785" cy="55245"/>
                <wp:effectExtent l="0" t="0" r="0" b="0"/>
                <wp:wrapTopAndBottom/>
                <wp:docPr id="501" name="Graphic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1" o:spid="_x0000_s1026" o:spt="100" style="position:absolute;left:0pt;margin-left:70.55pt;margin-top:15.35pt;height:4.35pt;width:454.55pt;mso-position-horizontal-relative:page;mso-wrap-distance-bottom:0pt;mso-wrap-distance-top:0pt;z-index:-251509760;mso-width-relative:page;mso-height-relative:page;" fillcolor="#612322" filled="t" stroked="f" coordsize="5772785,55244" o:gfxdata="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0otzl2gAAAAoBAAAPAAAAAAAA&#10;AAEAIAAAACIAAABkcnMvZG93bnJldi54bWxQSwECFAAUAAAACACHTuJAcH/Cc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5BAFCA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E203E66">
      <w:pPr>
        <w:pStyle w:val="13"/>
        <w:spacing w:before="9"/>
        <w:rPr>
          <w:sz w:val="3"/>
        </w:rPr>
      </w:pPr>
    </w:p>
    <w:p w14:paraId="6068ACB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02" name="Group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03" name="Graphic 50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ABCFSjAIAACMH&#10;AAAOAAAAAAAAAAEAIAAAACQBAABkcnMvZTJvRG9jLnhtbFBLBQYAAAAABgAGAFkBAAAiBgAAAAA=&#10;">
                <o:lock v:ext="edit" aspectratio="f"/>
                <v:shape id="Graphic 503" o:spid="_x0000_s1026" o:spt="100" style="position:absolute;left:0;top:0;height:40005;width:5737860;" fillcolor="#000000" filled="t" stroked="f" coordsize="5737860,40005" o:gfxdata="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XXt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0FDAB40">
      <w:pPr>
        <w:pStyle w:val="13"/>
        <w:spacing w:before="423"/>
        <w:rPr>
          <w:sz w:val="38"/>
        </w:rPr>
      </w:pPr>
    </w:p>
    <w:p w14:paraId="237C39C0">
      <w:pPr>
        <w:bidi/>
        <w:spacing w:before="0"/>
        <w:ind w:left="155" w:right="0" w:firstLine="0"/>
        <w:jc w:val="left"/>
        <w:rPr>
          <w:sz w:val="38"/>
          <w:szCs w:val="38"/>
        </w:rPr>
      </w:pPr>
      <w:r>
        <w:rPr>
          <w:w w:val="76"/>
          <w:sz w:val="38"/>
          <w:szCs w:val="38"/>
          <w:rtl/>
        </w:rPr>
        <w:t>الرجي</w:t>
      </w:r>
      <w:r>
        <w:rPr>
          <w:spacing w:val="-2"/>
          <w:w w:val="76"/>
          <w:sz w:val="38"/>
          <w:szCs w:val="38"/>
          <w:rtl/>
        </w:rPr>
        <w:t xml:space="preserve"> </w:t>
      </w:r>
      <w:r>
        <w:rPr>
          <w:w w:val="76"/>
          <w:sz w:val="38"/>
          <w:szCs w:val="38"/>
          <w:rtl/>
        </w:rPr>
        <w:t>۽</w:t>
      </w:r>
      <w:r>
        <w:rPr>
          <w:spacing w:val="-5"/>
          <w:w w:val="76"/>
          <w:sz w:val="38"/>
          <w:szCs w:val="38"/>
          <w:rtl/>
        </w:rPr>
        <w:t xml:space="preserve"> </w:t>
      </w:r>
      <w:r>
        <w:rPr>
          <w:w w:val="76"/>
          <w:sz w:val="38"/>
          <w:szCs w:val="38"/>
          <w:rtl/>
        </w:rPr>
        <w:t>جسم</w:t>
      </w:r>
      <w:r>
        <w:rPr>
          <w:spacing w:val="-21"/>
          <w:sz w:val="38"/>
          <w:szCs w:val="38"/>
          <w:rtl/>
        </w:rPr>
        <w:t xml:space="preserve"> </w:t>
      </w:r>
      <w:r>
        <w:rPr>
          <w:w w:val="76"/>
          <w:sz w:val="38"/>
          <w:szCs w:val="38"/>
          <w:rtl/>
        </w:rPr>
        <w:t>جو</w:t>
      </w:r>
      <w:r>
        <w:rPr>
          <w:spacing w:val="-19"/>
          <w:sz w:val="38"/>
          <w:szCs w:val="38"/>
          <w:rtl/>
        </w:rPr>
        <w:t xml:space="preserve"> </w:t>
      </w:r>
      <w:r>
        <w:rPr>
          <w:w w:val="76"/>
          <w:sz w:val="38"/>
          <w:szCs w:val="38"/>
          <w:rtl/>
        </w:rPr>
        <w:t>دفاعي</w:t>
      </w:r>
      <w:r>
        <w:rPr>
          <w:spacing w:val="-7"/>
          <w:w w:val="76"/>
          <w:sz w:val="38"/>
          <w:szCs w:val="38"/>
          <w:rtl/>
        </w:rPr>
        <w:t xml:space="preserve"> </w:t>
      </w:r>
      <w:r>
        <w:rPr>
          <w:w w:val="76"/>
          <w:sz w:val="38"/>
          <w:szCs w:val="38"/>
          <w:rtl/>
        </w:rPr>
        <w:t>نظام</w:t>
      </w:r>
      <w:r>
        <w:rPr>
          <w:w w:val="76"/>
          <w:sz w:val="38"/>
          <w:szCs w:val="38"/>
        </w:rPr>
        <w:t>:</w:t>
      </w:r>
    </w:p>
    <w:p w14:paraId="0541BC7D">
      <w:pPr>
        <w:pStyle w:val="13"/>
        <w:bidi/>
        <w:spacing w:before="107" w:line="300" w:lineRule="auto"/>
        <w:ind w:left="154" w:right="311" w:firstLine="435"/>
        <w:jc w:val="left"/>
      </w:pPr>
      <w:r>
        <w:rPr>
          <w:w w:val="72"/>
          <w:rtl/>
        </w:rPr>
        <w:t>الرجي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معنٰي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حساسيت</w:t>
      </w:r>
      <w:r>
        <w:rPr>
          <w:w w:val="72"/>
        </w:rPr>
        <w:t>“</w:t>
      </w:r>
      <w:r>
        <w:rPr>
          <w:spacing w:val="-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مطلب</w:t>
      </w:r>
      <w:r>
        <w:rPr>
          <w:spacing w:val="-13"/>
          <w:rtl/>
        </w:rPr>
        <w:t xml:space="preserve"> </w:t>
      </w:r>
      <w:r>
        <w:rPr>
          <w:w w:val="72"/>
          <w:rtl/>
        </w:rPr>
        <w:t>ٿيو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ڪجهه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نارمل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هر</w:t>
      </w:r>
      <w:r>
        <w:rPr>
          <w:spacing w:val="-5"/>
          <w:rtl/>
        </w:rPr>
        <w:t xml:space="preserve"> </w:t>
      </w:r>
      <w:r>
        <w:rPr>
          <w:w w:val="72"/>
          <w:rtl/>
        </w:rPr>
        <w:t>انسان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محسوس </w:t>
      </w:r>
      <w:r>
        <w:rPr>
          <w:w w:val="71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ٿو،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اتفاقي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ڪو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ماڻهو</w:t>
      </w:r>
      <w:r>
        <w:rPr>
          <w:spacing w:val="-7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نارمل</w:t>
      </w:r>
      <w:r>
        <w:rPr>
          <w:spacing w:val="-1"/>
          <w:rtl/>
        </w:rPr>
        <w:t xml:space="preserve"> </w:t>
      </w:r>
      <w:r>
        <w:rPr>
          <w:w w:val="71"/>
          <w:rtl/>
        </w:rPr>
        <w:t>حالت</w:t>
      </w:r>
      <w:r>
        <w:rPr>
          <w:spacing w:val="-7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گهٽ</w:t>
      </w:r>
      <w:r>
        <w:rPr>
          <w:spacing w:val="-9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8"/>
          <w:rtl/>
        </w:rPr>
        <w:t xml:space="preserve"> </w:t>
      </w:r>
      <w:r>
        <w:rPr>
          <w:w w:val="71"/>
          <w:rtl/>
        </w:rPr>
        <w:t>وڌ</w:t>
      </w:r>
      <w:r>
        <w:rPr>
          <w:spacing w:val="-5"/>
          <w:rtl/>
        </w:rPr>
        <w:t xml:space="preserve"> </w:t>
      </w:r>
      <w:r>
        <w:rPr>
          <w:w w:val="71"/>
          <w:rtl/>
        </w:rPr>
        <w:t>محسوس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7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ان کي</w:t>
      </w:r>
      <w:r>
        <w:rPr>
          <w:spacing w:val="-3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الرجي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سڏيون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مختلف ماڻهن کي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شين، کاڌن،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حالتن 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موسمن وغيره کان الرجي هوندي آهي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67"/>
          <w:rtl/>
        </w:rPr>
        <w:t>اها صورتحال ڪجهه ماڻهن ۾ گهٽ پيماني تي، ڪن ۾ وڌيڪ</w:t>
      </w:r>
      <w:r>
        <w:rPr>
          <w:rtl/>
        </w:rPr>
        <w:t xml:space="preserve"> </w:t>
      </w:r>
      <w:r>
        <w:rPr>
          <w:w w:val="67"/>
          <w:rtl/>
        </w:rPr>
        <w:t>شديد به ٿي سگهي ٿي</w:t>
      </w:r>
      <w:r>
        <w:rPr>
          <w:w w:val="67"/>
        </w:rPr>
        <w:t>.</w:t>
      </w:r>
      <w:r>
        <w:rPr>
          <w:w w:val="67"/>
          <w:rtl/>
        </w:rPr>
        <w:t xml:space="preserve"> جيئن چوڻي آهي ته</w:t>
      </w:r>
      <w:r>
        <w:rPr>
          <w:w w:val="67"/>
        </w:rPr>
        <w:t>:</w:t>
      </w:r>
    </w:p>
    <w:p w14:paraId="29EC2433">
      <w:pPr>
        <w:pStyle w:val="13"/>
        <w:bidi/>
        <w:spacing w:line="308" w:lineRule="exact"/>
        <w:ind w:left="888" w:right="0" w:firstLine="0"/>
        <w:jc w:val="left"/>
      </w:pPr>
      <w:r>
        <w:rPr>
          <w:w w:val="63"/>
          <w:rtl/>
        </w:rPr>
        <w:t>ڪنهن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واڱڻ</w:t>
      </w:r>
      <w:r>
        <w:rPr>
          <w:spacing w:val="-11"/>
          <w:w w:val="63"/>
          <w:rtl/>
        </w:rPr>
        <w:t xml:space="preserve"> </w:t>
      </w:r>
      <w:r>
        <w:rPr>
          <w:w w:val="63"/>
          <w:rtl/>
        </w:rPr>
        <w:t>وائي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1"/>
          <w:w w:val="63"/>
          <w:rtl/>
        </w:rPr>
        <w:t xml:space="preserve"> </w:t>
      </w:r>
      <w:r>
        <w:rPr>
          <w:w w:val="63"/>
          <w:rtl/>
        </w:rPr>
        <w:t>ڪنهن</w:t>
      </w:r>
      <w:r>
        <w:rPr>
          <w:spacing w:val="-11"/>
          <w:w w:val="6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بصر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بادي،</w:t>
      </w:r>
      <w:r>
        <w:rPr>
          <w:spacing w:val="-14"/>
          <w:w w:val="63"/>
          <w:rtl/>
        </w:rPr>
        <w:t xml:space="preserve"> </w:t>
      </w:r>
      <w:r>
        <w:rPr>
          <w:w w:val="63"/>
          <w:rtl/>
        </w:rPr>
        <w:t>هيءَ</w:t>
      </w:r>
      <w:r>
        <w:rPr>
          <w:spacing w:val="-9"/>
          <w:w w:val="63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1"/>
          <w:w w:val="63"/>
          <w:rtl/>
        </w:rPr>
        <w:t xml:space="preserve"> </w:t>
      </w:r>
      <w:r>
        <w:rPr>
          <w:w w:val="63"/>
          <w:rtl/>
        </w:rPr>
        <w:t>کڻي</w:t>
      </w:r>
      <w:r>
        <w:rPr>
          <w:spacing w:val="-12"/>
          <w:w w:val="63"/>
          <w:rtl/>
        </w:rPr>
        <w:t xml:space="preserve"> </w:t>
      </w:r>
      <w:r>
        <w:rPr>
          <w:w w:val="63"/>
          <w:rtl/>
        </w:rPr>
        <w:t>پهاڪي</w:t>
      </w:r>
      <w:r>
        <w:rPr>
          <w:spacing w:val="-12"/>
          <w:w w:val="63"/>
          <w:rtl/>
        </w:rPr>
        <w:t xml:space="preserve"> </w:t>
      </w:r>
      <w:r>
        <w:rPr>
          <w:w w:val="63"/>
          <w:rtl/>
        </w:rPr>
        <w:t>طور</w:t>
      </w:r>
      <w:r>
        <w:rPr>
          <w:spacing w:val="-11"/>
          <w:w w:val="63"/>
          <w:rtl/>
        </w:rPr>
        <w:t xml:space="preserve"> </w:t>
      </w:r>
      <w:r>
        <w:rPr>
          <w:w w:val="63"/>
          <w:rtl/>
        </w:rPr>
        <w:t>تي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استعمال</w:t>
      </w:r>
      <w:r>
        <w:rPr>
          <w:spacing w:val="-12"/>
          <w:w w:val="63"/>
          <w:rtl/>
        </w:rPr>
        <w:t xml:space="preserve"> </w:t>
      </w:r>
      <w:r>
        <w:rPr>
          <w:w w:val="63"/>
          <w:rtl/>
        </w:rPr>
        <w:t>ٿئي</w:t>
      </w:r>
      <w:r>
        <w:rPr>
          <w:spacing w:val="-11"/>
          <w:w w:val="63"/>
          <w:rtl/>
        </w:rPr>
        <w:t xml:space="preserve"> </w:t>
      </w:r>
      <w:r>
        <w:rPr>
          <w:w w:val="63"/>
          <w:rtl/>
        </w:rPr>
        <w:t>ٿو،</w:t>
      </w:r>
      <w:r>
        <w:rPr>
          <w:spacing w:val="-9"/>
          <w:w w:val="63"/>
          <w:rtl/>
        </w:rPr>
        <w:t xml:space="preserve"> </w:t>
      </w:r>
      <w:r>
        <w:rPr>
          <w:w w:val="63"/>
          <w:rtl/>
        </w:rPr>
        <w:t>پر</w:t>
      </w:r>
      <w:r>
        <w:rPr>
          <w:spacing w:val="-12"/>
          <w:w w:val="63"/>
          <w:rtl/>
        </w:rPr>
        <w:t xml:space="preserve"> </w:t>
      </w:r>
      <w:r>
        <w:rPr>
          <w:w w:val="63"/>
          <w:rtl/>
        </w:rPr>
        <w:t>سائنسي</w:t>
      </w:r>
    </w:p>
    <w:p w14:paraId="44646BDE">
      <w:pPr>
        <w:pStyle w:val="13"/>
        <w:bidi/>
        <w:spacing w:before="42" w:line="268" w:lineRule="auto"/>
        <w:ind w:left="155" w:right="311" w:firstLine="13"/>
        <w:jc w:val="left"/>
      </w:pPr>
      <w:r>
        <w:rPr>
          <w:w w:val="67"/>
          <w:rtl/>
        </w:rPr>
        <w:t>تحقيقات</w:t>
      </w:r>
      <w:r>
        <w:rPr>
          <w:spacing w:val="-11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ريسرچ</w:t>
      </w:r>
      <w:r>
        <w:rPr>
          <w:w w:val="67"/>
        </w:rPr>
        <w:t>(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ڳالهه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هر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ماڻهو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منجهه</w:t>
      </w:r>
      <w:r>
        <w:rPr>
          <w:spacing w:val="-13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حساسيت</w:t>
      </w:r>
      <w:r>
        <w:rPr>
          <w:w w:val="67"/>
        </w:rPr>
        <w:t>“</w:t>
      </w:r>
      <w:r>
        <w:rPr>
          <w:spacing w:val="-3"/>
          <w:rtl/>
        </w:rPr>
        <w:t xml:space="preserve"> </w:t>
      </w:r>
      <w:r>
        <w:rPr>
          <w:w w:val="67"/>
          <w:rtl/>
        </w:rPr>
        <w:t>الڳ</w:t>
      </w:r>
      <w:r>
        <w:rPr>
          <w:spacing w:val="-4"/>
          <w:rtl/>
        </w:rPr>
        <w:t xml:space="preserve"> </w:t>
      </w:r>
      <w:r>
        <w:rPr>
          <w:w w:val="67"/>
          <w:rtl/>
        </w:rPr>
        <w:t>الڳ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هوندي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11"/>
          <w:rtl/>
        </w:rPr>
        <w:t xml:space="preserve"> </w:t>
      </w:r>
      <w:r>
        <w:rPr>
          <w:w w:val="67"/>
          <w:rtl/>
        </w:rPr>
        <w:t xml:space="preserve">سو </w:t>
      </w:r>
      <w:r>
        <w:rPr>
          <w:w w:val="68"/>
          <w:rtl/>
        </w:rPr>
        <w:t>سيڪڙو ڪو به ماڻهو نارمل نه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w w:val="68"/>
          <w:rtl/>
        </w:rPr>
        <w:t xml:space="preserve"> هر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ماڻهو ڪنهن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نه ڪنهن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شيء</w:t>
      </w:r>
      <w:r>
        <w:rPr>
          <w:spacing w:val="-16"/>
          <w:rtl/>
        </w:rPr>
        <w:t xml:space="preserve"> </w:t>
      </w:r>
      <w:r>
        <w:rPr>
          <w:w w:val="68"/>
          <w:rtl/>
        </w:rPr>
        <w:t xml:space="preserve">کان </w:t>
      </w:r>
      <w:r>
        <w:rPr>
          <w:w w:val="68"/>
        </w:rPr>
        <w:t>)</w:t>
      </w:r>
      <w:r>
        <w:rPr>
          <w:w w:val="68"/>
          <w:rtl/>
        </w:rPr>
        <w:t>گهٽ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يا وڌ</w:t>
      </w:r>
      <w:r>
        <w:rPr>
          <w:w w:val="68"/>
        </w:rPr>
        <w:t>(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متاثر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ضرور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هوندو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ان</w:t>
      </w:r>
      <w:r>
        <w:rPr>
          <w:rtl/>
        </w:rPr>
        <w:t xml:space="preserve"> </w:t>
      </w:r>
      <w:r>
        <w:rPr>
          <w:w w:val="72"/>
          <w:rtl/>
        </w:rPr>
        <w:t>صورتحال</w:t>
      </w:r>
      <w:r>
        <w:rPr>
          <w:spacing w:val="-1"/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منهن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ڏيڻ</w:t>
      </w:r>
      <w:r>
        <w:rPr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1"/>
          <w:rtl/>
        </w:rPr>
        <w:t xml:space="preserve"> </w:t>
      </w:r>
      <w:r>
        <w:rPr>
          <w:w w:val="72"/>
          <w:rtl/>
        </w:rPr>
        <w:t>قدرت</w:t>
      </w:r>
      <w:r>
        <w:rPr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جسم</w:t>
      </w:r>
      <w:r>
        <w:rPr>
          <w:rtl/>
        </w:rPr>
        <w:t xml:space="preserve"> </w:t>
      </w:r>
      <w:r>
        <w:rPr>
          <w:w w:val="72"/>
          <w:rtl/>
        </w:rPr>
        <w:t>اندر</w:t>
      </w:r>
      <w:r>
        <w:rPr>
          <w:rtl/>
        </w:rPr>
        <w:t xml:space="preserve"> </w:t>
      </w:r>
      <w:r>
        <w:rPr>
          <w:w w:val="72"/>
          <w:rtl/>
        </w:rPr>
        <w:t>دفاعي</w:t>
      </w:r>
      <w:r>
        <w:rPr>
          <w:rtl/>
        </w:rPr>
        <w:t xml:space="preserve"> </w:t>
      </w:r>
      <w:r>
        <w:rPr>
          <w:w w:val="72"/>
          <w:rtl/>
        </w:rPr>
        <w:t>نظام</w:t>
      </w:r>
      <w:r>
        <w:rPr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نموني</w:t>
      </w:r>
      <w:r>
        <w:rPr>
          <w:rtl/>
        </w:rPr>
        <w:t xml:space="preserve"> </w:t>
      </w:r>
      <w:r>
        <w:rPr>
          <w:w w:val="72"/>
          <w:rtl/>
        </w:rPr>
        <w:t>ترتيب</w:t>
      </w:r>
      <w:r>
        <w:rPr>
          <w:spacing w:val="-1"/>
          <w:rtl/>
        </w:rPr>
        <w:t xml:space="preserve"> </w:t>
      </w:r>
      <w:r>
        <w:rPr>
          <w:w w:val="72"/>
          <w:rtl/>
        </w:rPr>
        <w:t>ڏنو</w:t>
      </w:r>
      <w:r>
        <w:rPr>
          <w:spacing w:val="-3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ئي ٻاهريون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ڪوبه جاندار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داخل ٿيندو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فوري طور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دِفاعي نظام</w:t>
      </w:r>
      <w:r>
        <w:rPr>
          <w:spacing w:val="-9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نظامِ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دِفاع</w:t>
      </w:r>
      <w:r>
        <w:rPr>
          <w:w w:val="69"/>
        </w:rPr>
        <w:t>(</w:t>
      </w:r>
      <w:r>
        <w:rPr>
          <w:spacing w:val="-5"/>
          <w:rtl/>
        </w:rPr>
        <w:t xml:space="preserve"> </w:t>
      </w:r>
      <w:r>
        <w:rPr>
          <w:w w:val="69"/>
          <w:rtl/>
        </w:rPr>
        <w:t>حرڪت ۾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اچي </w:t>
      </w:r>
      <w:r>
        <w:rPr>
          <w:w w:val="72"/>
          <w:rtl/>
        </w:rPr>
        <w:t>ويندو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</w:p>
    <w:p w14:paraId="056EE8B5">
      <w:pPr>
        <w:bidi/>
        <w:spacing w:before="316"/>
        <w:ind w:left="154" w:right="1070" w:firstLine="0"/>
        <w:jc w:val="left"/>
        <w:rPr>
          <w:sz w:val="38"/>
          <w:szCs w:val="38"/>
        </w:rPr>
      </w:pPr>
      <w:r>
        <w:rPr>
          <w:w w:val="71"/>
          <w:sz w:val="38"/>
          <w:szCs w:val="38"/>
          <w:rtl/>
        </w:rPr>
        <w:t>الرجي</w:t>
      </w:r>
      <w:r>
        <w:rPr>
          <w:spacing w:val="-3"/>
          <w:w w:val="71"/>
          <w:sz w:val="38"/>
          <w:szCs w:val="38"/>
          <w:rtl/>
        </w:rPr>
        <w:t xml:space="preserve"> </w:t>
      </w:r>
      <w:r>
        <w:rPr>
          <w:w w:val="71"/>
          <w:sz w:val="38"/>
          <w:szCs w:val="38"/>
          <w:rtl/>
        </w:rPr>
        <w:t>۽</w:t>
      </w:r>
      <w:r>
        <w:rPr>
          <w:spacing w:val="21"/>
          <w:position w:val="8"/>
          <w:sz w:val="38"/>
          <w:szCs w:val="38"/>
          <w:rtl/>
        </w:rPr>
        <w:t xml:space="preserve"> </w:t>
      </w:r>
      <w:r>
        <w:rPr>
          <w:w w:val="71"/>
          <w:position w:val="8"/>
          <w:sz w:val="38"/>
          <w:szCs w:val="38"/>
        </w:rPr>
        <w:t>¸</w:t>
      </w:r>
      <w:r>
        <w:rPr>
          <w:w w:val="71"/>
          <w:sz w:val="38"/>
          <w:szCs w:val="38"/>
          <w:rtl/>
        </w:rPr>
        <w:t>انساني</w:t>
      </w:r>
      <w:r>
        <w:rPr>
          <w:spacing w:val="-6"/>
          <w:w w:val="71"/>
          <w:sz w:val="38"/>
          <w:szCs w:val="38"/>
          <w:rtl/>
        </w:rPr>
        <w:t xml:space="preserve"> </w:t>
      </w:r>
      <w:r>
        <w:rPr>
          <w:w w:val="71"/>
          <w:sz w:val="38"/>
          <w:szCs w:val="38"/>
          <w:rtl/>
        </w:rPr>
        <w:t>جسم</w:t>
      </w:r>
      <w:r>
        <w:rPr>
          <w:spacing w:val="-1"/>
          <w:w w:val="71"/>
          <w:sz w:val="38"/>
          <w:szCs w:val="38"/>
          <w:rtl/>
        </w:rPr>
        <w:t xml:space="preserve"> </w:t>
      </w:r>
      <w:r>
        <w:rPr>
          <w:w w:val="71"/>
          <w:sz w:val="38"/>
          <w:szCs w:val="38"/>
          <w:rtl/>
        </w:rPr>
        <w:t>جو</w:t>
      </w:r>
      <w:r>
        <w:rPr>
          <w:spacing w:val="-1"/>
          <w:w w:val="71"/>
          <w:sz w:val="38"/>
          <w:szCs w:val="38"/>
          <w:rtl/>
        </w:rPr>
        <w:t xml:space="preserve"> </w:t>
      </w:r>
      <w:r>
        <w:rPr>
          <w:w w:val="71"/>
          <w:sz w:val="38"/>
          <w:szCs w:val="38"/>
          <w:rtl/>
        </w:rPr>
        <w:t>دفاعي</w:t>
      </w:r>
      <w:r>
        <w:rPr>
          <w:spacing w:val="-7"/>
          <w:w w:val="71"/>
          <w:sz w:val="38"/>
          <w:szCs w:val="38"/>
          <w:rtl/>
        </w:rPr>
        <w:t xml:space="preserve"> </w:t>
      </w:r>
      <w:r>
        <w:rPr>
          <w:w w:val="71"/>
          <w:sz w:val="38"/>
          <w:szCs w:val="38"/>
          <w:rtl/>
        </w:rPr>
        <w:t>نظام</w:t>
      </w:r>
      <w:r>
        <w:rPr>
          <w:w w:val="71"/>
          <w:sz w:val="38"/>
          <w:szCs w:val="38"/>
        </w:rPr>
        <w:t>:</w:t>
      </w:r>
    </w:p>
    <w:p w14:paraId="05B7310B">
      <w:pPr>
        <w:pStyle w:val="13"/>
        <w:bidi/>
        <w:spacing w:before="59" w:line="271" w:lineRule="auto"/>
        <w:ind w:left="155" w:right="311" w:firstLine="434"/>
        <w:jc w:val="left"/>
      </w:pPr>
      <w:r>
        <w:rPr>
          <w:w w:val="72"/>
          <w:rtl/>
        </w:rPr>
        <w:t>اسان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 ٻاهرِين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rtl/>
        </w:rPr>
        <w:t xml:space="preserve"> </w:t>
      </w:r>
      <w:r>
        <w:rPr>
          <w:w w:val="72"/>
          <w:rtl/>
        </w:rPr>
        <w:t>اندروني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چمڙي</w:t>
      </w:r>
      <w:r>
        <w:rPr>
          <w:spacing w:val="-7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جسم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اندروني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خلا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مختلف</w:t>
      </w:r>
      <w:r>
        <w:rPr>
          <w:spacing w:val="-1"/>
          <w:rtl/>
        </w:rPr>
        <w:t xml:space="preserve"> </w:t>
      </w:r>
      <w:r>
        <w:rPr>
          <w:w w:val="72"/>
          <w:rtl/>
        </w:rPr>
        <w:t>عضون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مٿان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6"/>
          <w:rtl/>
        </w:rPr>
        <w:t xml:space="preserve"> </w:t>
      </w:r>
      <w:r>
        <w:rPr>
          <w:w w:val="72"/>
          <w:rtl/>
        </w:rPr>
        <w:t xml:space="preserve">تهه هوندو </w:t>
      </w:r>
      <w:r>
        <w:rPr>
          <w:w w:val="80"/>
          <w:rtl/>
        </w:rPr>
        <w:t xml:space="preserve">آهي جنهن کي اندروني چمڙي </w:t>
      </w:r>
      <w:r>
        <w:rPr>
          <w:w w:val="80"/>
        </w:rPr>
        <w:t>(Skin)</w:t>
      </w:r>
      <w:r>
        <w:rPr>
          <w:w w:val="80"/>
          <w:rtl/>
        </w:rPr>
        <w:t xml:space="preserve"> يعني</w:t>
      </w:r>
      <w:r>
        <w:rPr>
          <w:rtl/>
        </w:rPr>
        <w:t xml:space="preserve"> </w:t>
      </w:r>
      <w:r>
        <w:rPr>
          <w:w w:val="80"/>
        </w:rPr>
        <w:t>Membrane)</w:t>
      </w:r>
      <w:r>
        <w:rPr>
          <w:w w:val="80"/>
          <w:rtl/>
        </w:rPr>
        <w:t xml:space="preserve"> </w:t>
      </w:r>
      <w:r>
        <w:rPr>
          <w:w w:val="80"/>
        </w:rPr>
        <w:t>(Mucosal</w:t>
      </w:r>
      <w:r>
        <w:rPr>
          <w:w w:val="80"/>
          <w:rtl/>
        </w:rPr>
        <w:t xml:space="preserve"> سڏيندا آهيون</w:t>
      </w:r>
      <w:r>
        <w:rPr>
          <w:w w:val="80"/>
        </w:rPr>
        <w:t>.(</w:t>
      </w:r>
      <w:r>
        <w:rPr>
          <w:w w:val="80"/>
          <w:rtl/>
        </w:rPr>
        <w:t xml:space="preserve"> ا</w:t>
      </w:r>
      <w:r>
        <w:rPr>
          <w:spacing w:val="-51"/>
          <w:w w:val="80"/>
          <w:position w:val="1"/>
          <w:rtl/>
        </w:rPr>
        <w:t xml:space="preserve"> </w:t>
      </w:r>
      <w:r>
        <w:rPr>
          <w:w w:val="80"/>
          <w:rtl/>
        </w:rPr>
        <w:t>ن جي مٿان موجود</w:t>
      </w:r>
      <w:r>
        <w:rPr>
          <w:spacing w:val="40"/>
          <w:rtl/>
        </w:rPr>
        <w:t xml:space="preserve"> </w:t>
      </w:r>
      <w:r>
        <w:rPr>
          <w:w w:val="78"/>
          <w:rtl/>
        </w:rPr>
        <w:t>اينٽي</w:t>
      </w:r>
      <w:r>
        <w:rPr>
          <w:spacing w:val="-5"/>
          <w:rtl/>
        </w:rPr>
        <w:t xml:space="preserve"> </w:t>
      </w:r>
      <w:r>
        <w:rPr>
          <w:w w:val="78"/>
          <w:rtl/>
        </w:rPr>
        <w:t>باڊيز</w:t>
      </w:r>
      <w:r>
        <w:rPr>
          <w:rtl/>
        </w:rPr>
        <w:t xml:space="preserve"> </w:t>
      </w:r>
      <w:r>
        <w:rPr>
          <w:w w:val="78"/>
        </w:rPr>
        <w:t>(Antibodies)</w:t>
      </w:r>
      <w:r>
        <w:rPr>
          <w:spacing w:val="-3"/>
          <w:rtl/>
        </w:rPr>
        <w:t xml:space="preserve"> </w:t>
      </w:r>
      <w:r>
        <w:rPr>
          <w:w w:val="78"/>
          <w:rtl/>
        </w:rPr>
        <w:t>۽</w:t>
      </w:r>
      <w:r>
        <w:rPr>
          <w:rtl/>
        </w:rPr>
        <w:t xml:space="preserve"> </w:t>
      </w:r>
      <w:r>
        <w:rPr>
          <w:w w:val="78"/>
          <w:rtl/>
        </w:rPr>
        <w:t>رت</w:t>
      </w:r>
      <w:r>
        <w:rPr>
          <w:rtl/>
        </w:rPr>
        <w:t xml:space="preserve"> </w:t>
      </w:r>
      <w:r>
        <w:rPr>
          <w:w w:val="78"/>
          <w:rtl/>
        </w:rPr>
        <w:t>۾</w:t>
      </w:r>
      <w:r>
        <w:rPr>
          <w:spacing w:val="-5"/>
          <w:rtl/>
        </w:rPr>
        <w:t xml:space="preserve"> </w:t>
      </w:r>
      <w:r>
        <w:rPr>
          <w:w w:val="78"/>
          <w:rtl/>
        </w:rPr>
        <w:t>موجود</w:t>
      </w:r>
      <w:r>
        <w:rPr>
          <w:spacing w:val="-1"/>
          <w:rtl/>
        </w:rPr>
        <w:t xml:space="preserve"> </w:t>
      </w:r>
      <w:r>
        <w:rPr>
          <w:w w:val="78"/>
        </w:rPr>
        <w:t>”</w:t>
      </w:r>
      <w:r>
        <w:rPr>
          <w:w w:val="78"/>
          <w:rtl/>
        </w:rPr>
        <w:t>سفيد</w:t>
      </w:r>
      <w:r>
        <w:rPr>
          <w:rtl/>
        </w:rPr>
        <w:t xml:space="preserve"> </w:t>
      </w:r>
      <w:r>
        <w:rPr>
          <w:w w:val="78"/>
          <w:rtl/>
        </w:rPr>
        <w:t>جزا</w:t>
      </w:r>
      <w:r>
        <w:rPr>
          <w:w w:val="78"/>
        </w:rPr>
        <w:t>“</w:t>
      </w:r>
      <w:r>
        <w:rPr>
          <w:rtl/>
        </w:rPr>
        <w:t xml:space="preserve"> </w:t>
      </w:r>
      <w:r>
        <w:rPr>
          <w:w w:val="78"/>
        </w:rPr>
        <w:t>Cells)</w:t>
      </w:r>
      <w:r>
        <w:rPr>
          <w:spacing w:val="-3"/>
          <w:rtl/>
        </w:rPr>
        <w:t xml:space="preserve"> </w:t>
      </w:r>
      <w:r>
        <w:rPr>
          <w:w w:val="78"/>
        </w:rPr>
        <w:t>(White</w:t>
      </w:r>
      <w:r>
        <w:rPr>
          <w:spacing w:val="-2"/>
          <w:rtl/>
        </w:rPr>
        <w:t xml:space="preserve"> </w:t>
      </w:r>
      <w:r>
        <w:rPr>
          <w:w w:val="78"/>
          <w:rtl/>
        </w:rPr>
        <w:t>هن</w:t>
      </w:r>
      <w:r>
        <w:rPr>
          <w:spacing w:val="-2"/>
          <w:rtl/>
        </w:rPr>
        <w:t xml:space="preserve"> </w:t>
      </w:r>
      <w:r>
        <w:rPr>
          <w:w w:val="78"/>
          <w:rtl/>
        </w:rPr>
        <w:t>دفاعي</w:t>
      </w:r>
      <w:r>
        <w:rPr>
          <w:spacing w:val="-2"/>
          <w:rtl/>
        </w:rPr>
        <w:t xml:space="preserve"> </w:t>
      </w:r>
      <w:r>
        <w:rPr>
          <w:w w:val="78"/>
          <w:rtl/>
        </w:rPr>
        <w:t>نظام</w:t>
      </w:r>
      <w:r>
        <w:rPr>
          <w:rtl/>
        </w:rPr>
        <w:t xml:space="preserve"> </w:t>
      </w:r>
      <w:r>
        <w:rPr>
          <w:w w:val="78"/>
        </w:rPr>
        <w:t>)</w:t>
      </w:r>
      <w:r>
        <w:rPr>
          <w:w w:val="78"/>
          <w:rtl/>
        </w:rPr>
        <w:t>سرشتي</w:t>
      </w:r>
      <w:r>
        <w:rPr>
          <w:w w:val="78"/>
        </w:rPr>
        <w:t>(</w:t>
      </w:r>
      <w:r>
        <w:rPr>
          <w:spacing w:val="-5"/>
          <w:rtl/>
        </w:rPr>
        <w:t xml:space="preserve"> </w:t>
      </w:r>
      <w:r>
        <w:rPr>
          <w:w w:val="78"/>
          <w:rtl/>
        </w:rPr>
        <w:t>جا</w:t>
      </w:r>
      <w:r>
        <w:rPr>
          <w:spacing w:val="-3"/>
          <w:rtl/>
        </w:rPr>
        <w:t xml:space="preserve"> </w:t>
      </w:r>
      <w:r>
        <w:rPr>
          <w:w w:val="78"/>
          <w:rtl/>
        </w:rPr>
        <w:t xml:space="preserve">اهم </w:t>
      </w:r>
      <w:r>
        <w:rPr>
          <w:w w:val="72"/>
          <w:rtl/>
        </w:rPr>
        <w:t>رڪن آهن</w:t>
      </w:r>
      <w:r>
        <w:rPr>
          <w:w w:val="72"/>
        </w:rPr>
        <w:t>.</w:t>
      </w:r>
      <w:r>
        <w:rPr>
          <w:w w:val="72"/>
          <w:rtl/>
        </w:rPr>
        <w:t xml:space="preserve"> جيڪي شيون اسان جي جسم کي نقصان پهچائي سگهن ٿيون، هيءُ نظام انهن جي خلاف مختلف</w:t>
      </w:r>
      <w:r>
        <w:rPr>
          <w:rtl/>
        </w:rPr>
        <w:t xml:space="preserve"> </w:t>
      </w:r>
      <w:r>
        <w:rPr>
          <w:w w:val="72"/>
          <w:rtl/>
        </w:rPr>
        <w:t>هٿيار گڏ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ڪري رکي ٿو</w:t>
      </w:r>
      <w:r>
        <w:rPr>
          <w:w w:val="72"/>
        </w:rPr>
        <w:t>.</w:t>
      </w:r>
      <w:r>
        <w:rPr>
          <w:w w:val="72"/>
          <w:rtl/>
        </w:rPr>
        <w:t xml:space="preserve"> جيڪڏهن اهو ڪو بيڪٽريا</w:t>
      </w:r>
      <w:r>
        <w:rPr>
          <w:spacing w:val="-4"/>
          <w:rtl/>
        </w:rPr>
        <w:t xml:space="preserve"> </w:t>
      </w:r>
      <w:r>
        <w:rPr>
          <w:w w:val="72"/>
        </w:rPr>
        <w:t>(Bacteria)</w:t>
      </w:r>
      <w:r>
        <w:rPr>
          <w:spacing w:val="-5"/>
          <w:rtl/>
        </w:rPr>
        <w:t xml:space="preserve"> </w:t>
      </w:r>
      <w:r>
        <w:rPr>
          <w:w w:val="72"/>
          <w:rtl/>
        </w:rPr>
        <w:t>آهي ته ان کي ماري ڇڏڻ جو هٿيار موجود</w:t>
      </w:r>
      <w:r>
        <w:rPr>
          <w:spacing w:val="40"/>
          <w:rtl/>
        </w:rPr>
        <w:t xml:space="preserve"> </w:t>
      </w:r>
      <w:r>
        <w:rPr>
          <w:w w:val="79"/>
          <w:rtl/>
        </w:rPr>
        <w:t>آهي</w:t>
      </w:r>
      <w:r>
        <w:rPr>
          <w:w w:val="79"/>
        </w:rPr>
        <w:t>.</w:t>
      </w:r>
      <w:r>
        <w:rPr>
          <w:w w:val="79"/>
          <w:rtl/>
        </w:rPr>
        <w:t xml:space="preserve"> جيڪڏهن ڪو الرجي پيدا ڪرڻ وارو الرجن </w:t>
      </w:r>
      <w:r>
        <w:rPr>
          <w:w w:val="79"/>
        </w:rPr>
        <w:t>(Allergen)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آهي ته ان کي سڃاڻي ان جي خلاف الرجي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جو ردِ</w:t>
      </w:r>
      <w:r>
        <w:rPr>
          <w:rtl/>
        </w:rPr>
        <w:t xml:space="preserve"> </w:t>
      </w:r>
      <w:r>
        <w:rPr>
          <w:w w:val="73"/>
          <w:rtl/>
        </w:rPr>
        <w:t>عمل پيدا ڪرڻ جي صلاحيت موجود آهي</w:t>
      </w:r>
      <w:r>
        <w:rPr>
          <w:w w:val="73"/>
        </w:rPr>
        <w:t>.</w:t>
      </w:r>
      <w:r>
        <w:rPr>
          <w:w w:val="73"/>
          <w:rtl/>
        </w:rPr>
        <w:t xml:space="preserve"> جيڪڏهن ڪوئي ڪيميائي مادو آهي ته ان جي اثر کي زائل </w:t>
      </w:r>
      <w:r>
        <w:rPr>
          <w:w w:val="70"/>
          <w:rtl/>
        </w:rPr>
        <w:t>ڪرڻ يا گهٽ ڪرڻ لاءِ به هٿيار موجود آهي</w:t>
      </w:r>
      <w:r>
        <w:rPr>
          <w:w w:val="70"/>
        </w:rPr>
        <w:t>.</w:t>
      </w:r>
      <w:r>
        <w:rPr>
          <w:w w:val="70"/>
          <w:rtl/>
        </w:rPr>
        <w:t xml:space="preserve"> ان مان ثابت ٿيو ته ان ريت الرجي اسان جي جسم جي دفاعي نظام</w:t>
      </w:r>
      <w:r>
        <w:rPr>
          <w:spacing w:val="40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هڪ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حصو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دراصل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هيءَ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فائدي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لاءِ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ليڪن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بعض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حالات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الرجي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هيءُ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نظام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 xml:space="preserve">ضرورت </w:t>
      </w:r>
      <w:r>
        <w:rPr>
          <w:w w:val="71"/>
          <w:rtl/>
        </w:rPr>
        <w:t>کان وڌيڪ متحرڪ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ويندو آهي ۽ معمولي شيء بار بار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الرجي جي شديد رد عمل ۽ نتيجي ۾ شديد تڪليف</w:t>
      </w:r>
      <w:r>
        <w:rPr>
          <w:spacing w:val="40"/>
          <w:rtl/>
        </w:rPr>
        <w:t xml:space="preserve"> </w:t>
      </w:r>
      <w:r>
        <w:rPr>
          <w:w w:val="72"/>
          <w:rtl/>
        </w:rPr>
        <w:t>جو باعث بڻبي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يا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بعض اوقات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الرجي جو هيءُ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جزو ايترو ته خطرناڪ هوندو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 جو ان 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 xml:space="preserve">خلاف شديد </w:t>
      </w:r>
      <w:r>
        <w:rPr>
          <w:w w:val="71"/>
          <w:rtl/>
        </w:rPr>
        <w:t>رد عمل پيدا ٿيندو آهي ۽ ڪڏهن ڪڏهن جان ليوا ثابت ٿيندو آهي</w:t>
      </w:r>
      <w:r>
        <w:rPr>
          <w:w w:val="71"/>
        </w:rPr>
        <w:t>.</w:t>
      </w:r>
    </w:p>
    <w:p w14:paraId="1BD9C68A">
      <w:pPr>
        <w:pStyle w:val="13"/>
        <w:bidi/>
        <w:spacing w:line="321" w:lineRule="exact"/>
        <w:ind w:left="605" w:right="0" w:firstLine="0"/>
        <w:jc w:val="left"/>
      </w:pPr>
      <w:r>
        <w:rPr>
          <w:w w:val="72"/>
          <w:rtl/>
        </w:rPr>
        <w:t>انساني</w:t>
      </w:r>
      <w:r>
        <w:rPr>
          <w:spacing w:val="14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14"/>
          <w:rtl/>
        </w:rPr>
        <w:t xml:space="preserve"> </w:t>
      </w:r>
      <w:r>
        <w:rPr>
          <w:w w:val="72"/>
          <w:rtl/>
        </w:rPr>
        <w:t>۾</w:t>
      </w:r>
      <w:r>
        <w:rPr>
          <w:spacing w:val="12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16"/>
          <w:rtl/>
        </w:rPr>
        <w:t xml:space="preserve"> </w:t>
      </w:r>
      <w:r>
        <w:rPr>
          <w:w w:val="72"/>
          <w:rtl/>
        </w:rPr>
        <w:t>دفاعي</w:t>
      </w:r>
      <w:r>
        <w:rPr>
          <w:spacing w:val="16"/>
          <w:rtl/>
        </w:rPr>
        <w:t xml:space="preserve"> </w:t>
      </w:r>
      <w:r>
        <w:rPr>
          <w:w w:val="72"/>
          <w:rtl/>
        </w:rPr>
        <w:t>نظام</w:t>
      </w:r>
      <w:r>
        <w:rPr>
          <w:spacing w:val="14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11"/>
          <w:rtl/>
        </w:rPr>
        <w:t xml:space="preserve"> </w:t>
      </w:r>
      <w:r>
        <w:rPr>
          <w:w w:val="72"/>
          <w:rtl/>
        </w:rPr>
        <w:t>هيءَ</w:t>
      </w:r>
      <w:r>
        <w:rPr>
          <w:spacing w:val="15"/>
          <w:rtl/>
        </w:rPr>
        <w:t xml:space="preserve"> </w:t>
      </w:r>
      <w:r>
        <w:rPr>
          <w:w w:val="72"/>
          <w:rtl/>
        </w:rPr>
        <w:t>خصوصيت</w:t>
      </w:r>
      <w:r>
        <w:rPr>
          <w:spacing w:val="17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15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15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18"/>
          <w:rtl/>
        </w:rPr>
        <w:t xml:space="preserve"> </w:t>
      </w:r>
      <w:r>
        <w:rPr>
          <w:w w:val="72"/>
          <w:rtl/>
        </w:rPr>
        <w:t>۾</w:t>
      </w:r>
      <w:r>
        <w:rPr>
          <w:spacing w:val="18"/>
          <w:rtl/>
        </w:rPr>
        <w:t xml:space="preserve"> </w:t>
      </w:r>
      <w:r>
        <w:rPr>
          <w:w w:val="72"/>
          <w:rtl/>
        </w:rPr>
        <w:t>ڪنهن</w:t>
      </w:r>
      <w:r>
        <w:rPr>
          <w:spacing w:val="13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13"/>
          <w:rtl/>
        </w:rPr>
        <w:t xml:space="preserve"> </w:t>
      </w:r>
      <w:r>
        <w:rPr>
          <w:w w:val="72"/>
          <w:rtl/>
        </w:rPr>
        <w:t>ذريعي</w:t>
      </w:r>
      <w:r>
        <w:rPr>
          <w:spacing w:val="13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15"/>
          <w:rtl/>
        </w:rPr>
        <w:t xml:space="preserve"> </w:t>
      </w:r>
      <w:r>
        <w:rPr>
          <w:w w:val="72"/>
          <w:rtl/>
        </w:rPr>
        <w:t>داخل</w:t>
      </w:r>
    </w:p>
    <w:p w14:paraId="7821CE56">
      <w:pPr>
        <w:pStyle w:val="13"/>
        <w:bidi/>
        <w:spacing w:before="43" w:line="271" w:lineRule="auto"/>
        <w:ind w:left="156" w:right="311" w:hanging="2"/>
        <w:jc w:val="left"/>
      </w:pPr>
      <w:r>
        <w:rPr>
          <w:w w:val="71"/>
          <w:rtl/>
        </w:rPr>
        <w:t>ٿيندڙ</w:t>
      </w:r>
      <w:r>
        <w:rPr>
          <w:spacing w:val="-6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اجنبي</w:t>
      </w:r>
      <w:r>
        <w:rPr>
          <w:w w:val="71"/>
        </w:rPr>
        <w:t>“</w:t>
      </w:r>
      <w:r>
        <w:rPr>
          <w:w w:val="71"/>
          <w:rtl/>
        </w:rPr>
        <w:t xml:space="preserve"> جزن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سڃاڻي سگهندو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ڪنهن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به </w:t>
      </w:r>
      <w:r>
        <w:rPr>
          <w:w w:val="71"/>
        </w:rPr>
        <w:t>”</w:t>
      </w:r>
      <w:r>
        <w:rPr>
          <w:w w:val="71"/>
          <w:rtl/>
        </w:rPr>
        <w:t>جزي</w:t>
      </w:r>
      <w:r>
        <w:rPr>
          <w:w w:val="71"/>
        </w:rPr>
        <w:t>“</w:t>
      </w:r>
      <w:r>
        <w:rPr>
          <w:w w:val="71"/>
          <w:rtl/>
        </w:rPr>
        <w:t xml:space="preserve"> يا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شيءِ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جڏهن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جسم </w:t>
      </w:r>
      <w:r>
        <w:rPr>
          <w:w w:val="71"/>
        </w:rPr>
        <w:t>”</w:t>
      </w:r>
      <w:r>
        <w:rPr>
          <w:w w:val="71"/>
          <w:rtl/>
        </w:rPr>
        <w:t>اجنبي</w:t>
      </w:r>
      <w:r>
        <w:rPr>
          <w:w w:val="71"/>
        </w:rPr>
        <w:t>“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سڃاڻي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وٺندو</w:t>
      </w:r>
      <w:r>
        <w:rPr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جيئن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ئي</w:t>
      </w:r>
      <w:r>
        <w:rPr>
          <w:rtl/>
        </w:rPr>
        <w:t xml:space="preserve"> </w:t>
      </w:r>
      <w:r>
        <w:rPr>
          <w:w w:val="71"/>
          <w:rtl/>
        </w:rPr>
        <w:t>اهو</w:t>
      </w:r>
      <w:r>
        <w:rPr>
          <w:rtl/>
        </w:rPr>
        <w:t xml:space="preserve"> </w:t>
      </w:r>
      <w:r>
        <w:rPr>
          <w:w w:val="71"/>
          <w:rtl/>
        </w:rPr>
        <w:t>جزو</w:t>
      </w:r>
      <w:r>
        <w:rPr>
          <w:rtl/>
        </w:rPr>
        <w:t xml:space="preserve"> </w:t>
      </w:r>
      <w:r>
        <w:rPr>
          <w:w w:val="71"/>
          <w:rtl/>
        </w:rPr>
        <w:t>جسم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rtl/>
        </w:rPr>
        <w:t xml:space="preserve"> </w:t>
      </w:r>
      <w:r>
        <w:rPr>
          <w:w w:val="71"/>
          <w:rtl/>
        </w:rPr>
        <w:t>داخل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ٿيندو</w:t>
      </w:r>
      <w:r>
        <w:rPr>
          <w:w w:val="71"/>
        </w:rPr>
        <w:t>.</w:t>
      </w:r>
      <w:r>
        <w:rPr>
          <w:spacing w:val="-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الرجي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رد</w:t>
      </w:r>
      <w:r>
        <w:rPr>
          <w:rtl/>
        </w:rPr>
        <w:t xml:space="preserve"> </w:t>
      </w:r>
      <w:r>
        <w:rPr>
          <w:w w:val="71"/>
          <w:rtl/>
        </w:rPr>
        <w:t>عمل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جوابي</w:t>
      </w:r>
      <w:r>
        <w:rPr>
          <w:rtl/>
        </w:rPr>
        <w:t xml:space="preserve"> </w:t>
      </w:r>
      <w:r>
        <w:rPr>
          <w:w w:val="71"/>
          <w:rtl/>
        </w:rPr>
        <w:t>ڪاروائي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طور </w:t>
      </w:r>
      <w:r>
        <w:rPr>
          <w:w w:val="72"/>
          <w:rtl/>
        </w:rPr>
        <w:t>شروع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بنيادي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هيءُ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</w:t>
      </w:r>
      <w:r>
        <w:rPr>
          <w:spacing w:val="-4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جزي</w:t>
      </w:r>
      <w:r>
        <w:rPr>
          <w:w w:val="72"/>
        </w:rPr>
        <w:t>“</w:t>
      </w:r>
      <w:r>
        <w:rPr>
          <w:w w:val="72"/>
          <w:rtl/>
        </w:rPr>
        <w:t xml:space="preserve"> يا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عنصر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اثر ختم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هوندو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ليڪن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هن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عمل</w:t>
      </w:r>
      <w:r>
        <w:rPr>
          <w:rtl/>
        </w:rPr>
        <w:t xml:space="preserve"> </w:t>
      </w:r>
      <w:r>
        <w:rPr>
          <w:w w:val="71"/>
          <w:rtl/>
        </w:rPr>
        <w:t>دوران</w:t>
      </w:r>
      <w:r>
        <w:rPr>
          <w:rtl/>
        </w:rPr>
        <w:t xml:space="preserve"> </w:t>
      </w:r>
      <w:r>
        <w:rPr>
          <w:w w:val="71"/>
          <w:rtl/>
        </w:rPr>
        <w:t>خارج</w:t>
      </w:r>
      <w:r>
        <w:rPr>
          <w:spacing w:val="-1"/>
          <w:rtl/>
        </w:rPr>
        <w:t xml:space="preserve"> </w:t>
      </w:r>
      <w:r>
        <w:rPr>
          <w:w w:val="71"/>
          <w:rtl/>
        </w:rPr>
        <w:t>ٿيندڙ</w:t>
      </w:r>
      <w:r>
        <w:rPr>
          <w:spacing w:val="-1"/>
          <w:rtl/>
        </w:rPr>
        <w:t xml:space="preserve"> </w:t>
      </w:r>
      <w:r>
        <w:rPr>
          <w:w w:val="71"/>
          <w:rtl/>
        </w:rPr>
        <w:t>ڪيميائي</w:t>
      </w:r>
      <w:r>
        <w:rPr>
          <w:rtl/>
        </w:rPr>
        <w:t xml:space="preserve"> </w:t>
      </w:r>
      <w:r>
        <w:rPr>
          <w:w w:val="71"/>
          <w:rtl/>
        </w:rPr>
        <w:t>ماده</w:t>
      </w:r>
      <w:r>
        <w:rPr>
          <w:rtl/>
        </w:rPr>
        <w:t xml:space="preserve"> </w:t>
      </w:r>
      <w:r>
        <w:rPr>
          <w:w w:val="71"/>
          <w:rtl/>
        </w:rPr>
        <w:t>انساني</w:t>
      </w:r>
      <w:r>
        <w:rPr>
          <w:rtl/>
        </w:rPr>
        <w:t xml:space="preserve"> </w:t>
      </w:r>
      <w:r>
        <w:rPr>
          <w:w w:val="71"/>
          <w:rtl/>
        </w:rPr>
        <w:t>جسم</w:t>
      </w:r>
      <w:r>
        <w:rPr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به</w:t>
      </w:r>
      <w:r>
        <w:rPr>
          <w:rtl/>
        </w:rPr>
        <w:t xml:space="preserve"> </w:t>
      </w:r>
      <w:r>
        <w:rPr>
          <w:w w:val="71"/>
          <w:rtl/>
        </w:rPr>
        <w:t>پنهنجا</w:t>
      </w:r>
      <w:r>
        <w:rPr>
          <w:rtl/>
        </w:rPr>
        <w:t xml:space="preserve"> </w:t>
      </w:r>
      <w:r>
        <w:rPr>
          <w:w w:val="71"/>
          <w:rtl/>
        </w:rPr>
        <w:t>اثرات</w:t>
      </w:r>
      <w:r>
        <w:rPr>
          <w:rtl/>
        </w:rPr>
        <w:t xml:space="preserve"> </w:t>
      </w:r>
      <w:r>
        <w:rPr>
          <w:w w:val="71"/>
          <w:rtl/>
        </w:rPr>
        <w:t>مرتب</w:t>
      </w:r>
      <w:r>
        <w:rPr>
          <w:rtl/>
        </w:rPr>
        <w:t xml:space="preserve"> </w:t>
      </w:r>
      <w:r>
        <w:rPr>
          <w:w w:val="71"/>
          <w:rtl/>
        </w:rPr>
        <w:t>ڪندا</w:t>
      </w:r>
      <w:r>
        <w:rPr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هن</w:t>
      </w:r>
      <w:r>
        <w:rPr>
          <w:rtl/>
        </w:rPr>
        <w:t xml:space="preserve"> </w:t>
      </w:r>
      <w:r>
        <w:rPr>
          <w:w w:val="71"/>
          <w:rtl/>
        </w:rPr>
        <w:t>عمل</w:t>
      </w:r>
      <w:r>
        <w:rPr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اصل</w:t>
      </w:r>
      <w:r>
        <w:rPr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81"/>
          <w:rtl/>
        </w:rPr>
        <w:t xml:space="preserve">الرجي جو رد عمل يعني </w:t>
      </w:r>
      <w:r>
        <w:rPr>
          <w:w w:val="81"/>
        </w:rPr>
        <w:t>Reaction)</w:t>
      </w:r>
      <w:r>
        <w:rPr>
          <w:w w:val="81"/>
          <w:rtl/>
        </w:rPr>
        <w:t xml:space="preserve"> </w:t>
      </w:r>
      <w:r>
        <w:rPr>
          <w:w w:val="81"/>
        </w:rPr>
        <w:t>(Allergic</w:t>
      </w:r>
      <w:r>
        <w:rPr>
          <w:w w:val="81"/>
          <w:rtl/>
        </w:rPr>
        <w:t xml:space="preserve"> سڏيو وڃي ٿو</w:t>
      </w:r>
      <w:r>
        <w:rPr>
          <w:w w:val="81"/>
        </w:rPr>
        <w:t>.</w:t>
      </w:r>
    </w:p>
    <w:p w14:paraId="146319DE">
      <w:pPr>
        <w:bidi/>
        <w:spacing w:before="379"/>
        <w:ind w:left="155" w:right="0" w:firstLine="0"/>
        <w:jc w:val="left"/>
        <w:rPr>
          <w:sz w:val="38"/>
          <w:szCs w:val="38"/>
        </w:rPr>
      </w:pPr>
      <w:r>
        <w:rPr>
          <w:w w:val="64"/>
          <w:sz w:val="38"/>
          <w:szCs w:val="38"/>
          <w:rtl/>
        </w:rPr>
        <w:t>الرجي</w:t>
      </w:r>
      <w:r>
        <w:rPr>
          <w:spacing w:val="-31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ڇو</w:t>
      </w:r>
      <w:r>
        <w:rPr>
          <w:spacing w:val="-1"/>
          <w:w w:val="64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ٿئي</w:t>
      </w:r>
      <w:r>
        <w:rPr>
          <w:spacing w:val="-2"/>
          <w:w w:val="64"/>
          <w:sz w:val="38"/>
          <w:szCs w:val="38"/>
          <w:rtl/>
        </w:rPr>
        <w:t xml:space="preserve"> </w:t>
      </w:r>
      <w:r>
        <w:rPr>
          <w:w w:val="64"/>
          <w:sz w:val="38"/>
          <w:szCs w:val="38"/>
          <w:rtl/>
        </w:rPr>
        <w:t>ٿي؟</w:t>
      </w:r>
    </w:p>
    <w:p w14:paraId="17C64CDB">
      <w:pPr>
        <w:pStyle w:val="13"/>
        <w:spacing w:before="20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077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300355</wp:posOffset>
                </wp:positionV>
                <wp:extent cx="5772785" cy="55245"/>
                <wp:effectExtent l="0" t="0" r="0" b="0"/>
                <wp:wrapTopAndBottom/>
                <wp:docPr id="504" name="Graphic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4" o:spid="_x0000_s1026" o:spt="100" style="position:absolute;left:0pt;margin-left:70.55pt;margin-top:23.65pt;height:4.35pt;width:454.55pt;mso-position-horizontal-relative:page;mso-wrap-distance-bottom:0pt;mso-wrap-distance-top:0pt;z-index:-251508736;mso-width-relative:page;mso-height-relative:page;" fillcolor="#612322" filled="t" stroked="f" coordsize="5772785,55244" o:gfxdata="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PxF08zbAAAACgEAAA8AAAAA&#10;AAAAAQAgAAAAIgAAAGRycy9kb3ducmV2LnhtbFBLAQIUABQAAAAIAIdO4kAnByDK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026CE1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1D7178C">
      <w:pPr>
        <w:pStyle w:val="13"/>
        <w:spacing w:before="9"/>
        <w:rPr>
          <w:sz w:val="3"/>
        </w:rPr>
      </w:pPr>
    </w:p>
    <w:p w14:paraId="55BBCD6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05" name="Group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otDzco0CAAAj&#10;BwAADgAAAAAAAAABACAAAAAkAQAAZHJzL2Uyb0RvYy54bWxQSwUGAAAAAAYABgBZAQAAIwYAAAAA&#10;">
                <o:lock v:ext="edit" aspectratio="f"/>
                <v:shape id="Graphic 506" o:spid="_x0000_s1026" o:spt="100" style="position:absolute;left:0;top:0;height:40005;width:5737860;" fillcolor="#000000" filled="t" stroked="f" coordsize="5737860,40005" o:gfxdata="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InQu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D9488C0">
      <w:pPr>
        <w:pStyle w:val="13"/>
        <w:bidi/>
        <w:spacing w:before="262" w:line="268" w:lineRule="auto"/>
        <w:ind w:left="156" w:right="311" w:firstLine="443"/>
        <w:jc w:val="left"/>
      </w:pPr>
      <w:r>
        <w:rPr>
          <w:w w:val="67"/>
          <w:rtl/>
        </w:rPr>
        <w:t>ڪجهه عرصي کان الرجيءَ جو مسئلو وڌيل نظر اچي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رهيو آهي</w:t>
      </w:r>
      <w:r>
        <w:rPr>
          <w:w w:val="67"/>
        </w:rPr>
        <w:t>.</w:t>
      </w:r>
      <w:r>
        <w:rPr>
          <w:w w:val="67"/>
          <w:rtl/>
        </w:rPr>
        <w:t xml:space="preserve"> جيتوڻيڪ هن گنڀير مسئلي متعلق يقين</w:t>
      </w:r>
      <w:r>
        <w:rPr>
          <w:spacing w:val="80"/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8"/>
          <w:rtl/>
        </w:rPr>
        <w:t>ڪجهه</w:t>
      </w:r>
      <w:r>
        <w:rPr>
          <w:rtl/>
        </w:rPr>
        <w:t xml:space="preserve"> </w:t>
      </w:r>
      <w:r>
        <w:rPr>
          <w:w w:val="68"/>
          <w:rtl/>
        </w:rPr>
        <w:t>چئي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نٿو</w:t>
      </w:r>
      <w:r>
        <w:rPr>
          <w:rtl/>
        </w:rPr>
        <w:t xml:space="preserve"> </w:t>
      </w:r>
      <w:r>
        <w:rPr>
          <w:w w:val="68"/>
          <w:rtl/>
        </w:rPr>
        <w:t>سگهجي</w:t>
      </w:r>
      <w:r>
        <w:rPr>
          <w:rtl/>
        </w:rPr>
        <w:t xml:space="preserve"> </w:t>
      </w:r>
      <w:r>
        <w:rPr>
          <w:w w:val="68"/>
          <w:rtl/>
        </w:rPr>
        <w:t>پر</w:t>
      </w:r>
      <w:r>
        <w:rPr>
          <w:rtl/>
        </w:rPr>
        <w:t xml:space="preserve"> </w:t>
      </w:r>
      <w:r>
        <w:rPr>
          <w:w w:val="68"/>
          <w:rtl/>
        </w:rPr>
        <w:t>پوءِ</w:t>
      </w:r>
      <w:r>
        <w:rPr>
          <w:rtl/>
        </w:rPr>
        <w:t xml:space="preserve"> </w:t>
      </w:r>
      <w:r>
        <w:rPr>
          <w:w w:val="68"/>
          <w:rtl/>
        </w:rPr>
        <w:t>به</w:t>
      </w:r>
      <w:r>
        <w:rPr>
          <w:rtl/>
        </w:rPr>
        <w:t xml:space="preserve"> </w:t>
      </w:r>
      <w:r>
        <w:rPr>
          <w:w w:val="68"/>
          <w:rtl/>
        </w:rPr>
        <w:t>ماهرين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راءِ</w:t>
      </w:r>
      <w:r>
        <w:rPr>
          <w:rtl/>
        </w:rPr>
        <w:t xml:space="preserve"> </w:t>
      </w:r>
      <w:r>
        <w:rPr>
          <w:w w:val="68"/>
          <w:rtl/>
        </w:rPr>
        <w:t>مطابق</w:t>
      </w:r>
      <w:r>
        <w:rPr>
          <w:rtl/>
        </w:rPr>
        <w:t xml:space="preserve"> </w:t>
      </w:r>
      <w:r>
        <w:rPr>
          <w:w w:val="68"/>
          <w:rtl/>
        </w:rPr>
        <w:t>هيٺيون</w:t>
      </w:r>
      <w:r>
        <w:rPr>
          <w:rtl/>
        </w:rPr>
        <w:t xml:space="preserve"> </w:t>
      </w:r>
      <w:r>
        <w:rPr>
          <w:w w:val="68"/>
          <w:rtl/>
        </w:rPr>
        <w:t>ڪجهه</w:t>
      </w:r>
      <w:r>
        <w:rPr>
          <w:rtl/>
        </w:rPr>
        <w:t xml:space="preserve"> </w:t>
      </w:r>
      <w:r>
        <w:rPr>
          <w:w w:val="68"/>
          <w:rtl/>
        </w:rPr>
        <w:t>وجوهات</w:t>
      </w:r>
      <w:r>
        <w:rPr>
          <w:rtl/>
        </w:rPr>
        <w:t xml:space="preserve"> </w:t>
      </w:r>
      <w:r>
        <w:rPr>
          <w:w w:val="68"/>
          <w:rtl/>
        </w:rPr>
        <w:t>ڪافي</w:t>
      </w:r>
      <w:r>
        <w:rPr>
          <w:rtl/>
        </w:rPr>
        <w:t xml:space="preserve"> </w:t>
      </w:r>
      <w:r>
        <w:rPr>
          <w:w w:val="68"/>
          <w:rtl/>
        </w:rPr>
        <w:t>اهميت</w:t>
      </w:r>
      <w:r>
        <w:rPr>
          <w:rtl/>
        </w:rPr>
        <w:t xml:space="preserve"> </w:t>
      </w:r>
      <w:r>
        <w:rPr>
          <w:w w:val="68"/>
          <w:rtl/>
        </w:rPr>
        <w:t xml:space="preserve">جون </w:t>
      </w:r>
      <w:r>
        <w:rPr>
          <w:w w:val="88"/>
          <w:rtl/>
        </w:rPr>
        <w:t>حامل</w:t>
      </w:r>
      <w:r>
        <w:rPr>
          <w:spacing w:val="-14"/>
          <w:w w:val="88"/>
          <w:rtl/>
        </w:rPr>
        <w:t xml:space="preserve"> </w:t>
      </w:r>
      <w:r>
        <w:rPr>
          <w:w w:val="88"/>
          <w:rtl/>
        </w:rPr>
        <w:t>آهن</w:t>
      </w:r>
      <w:r>
        <w:rPr>
          <w:w w:val="88"/>
        </w:rPr>
        <w:t>:</w:t>
      </w:r>
    </w:p>
    <w:p w14:paraId="4265D483">
      <w:pPr>
        <w:pStyle w:val="13"/>
        <w:bidi/>
        <w:spacing w:before="4" w:line="271" w:lineRule="auto"/>
        <w:ind w:left="159" w:right="311" w:firstLine="426"/>
        <w:jc w:val="left"/>
      </w:pPr>
      <w:r>
        <w:rPr>
          <w:w w:val="67"/>
        </w:rPr>
        <w:t>.1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گهر 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ڀاتي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 الرجي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ٿئي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ٻين گهر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ڀاتين ۽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ٻارن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وغيره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امڪانات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وڌي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وڃن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ٿا،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ليڪن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مطلب</w:t>
      </w:r>
      <w:r>
        <w:rPr>
          <w:spacing w:val="9"/>
          <w:rtl/>
        </w:rPr>
        <w:t xml:space="preserve"> </w:t>
      </w:r>
      <w:r>
        <w:rPr>
          <w:w w:val="71"/>
          <w:rtl/>
        </w:rPr>
        <w:t>اهو</w:t>
      </w:r>
      <w:r>
        <w:rPr>
          <w:rtl/>
        </w:rPr>
        <w:t xml:space="preserve"> </w:t>
      </w:r>
      <w:r>
        <w:rPr>
          <w:w w:val="71"/>
          <w:rtl/>
        </w:rPr>
        <w:t>نه</w:t>
      </w:r>
      <w:r>
        <w:rPr>
          <w:spacing w:val="7"/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الرجي</w:t>
      </w:r>
      <w:r>
        <w:rPr>
          <w:spacing w:val="8"/>
          <w:rtl/>
        </w:rPr>
        <w:t xml:space="preserve"> </w:t>
      </w:r>
      <w:r>
        <w:rPr>
          <w:w w:val="71"/>
          <w:rtl/>
        </w:rPr>
        <w:t>ڪا</w:t>
      </w:r>
      <w:r>
        <w:rPr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ڇوت</w:t>
      </w:r>
      <w:r>
        <w:rPr>
          <w:w w:val="71"/>
        </w:rPr>
        <w:t>“</w:t>
      </w:r>
      <w:r>
        <w:rPr>
          <w:spacing w:val="15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8"/>
          <w:rtl/>
        </w:rPr>
        <w:t xml:space="preserve"> </w:t>
      </w:r>
      <w:r>
        <w:rPr>
          <w:w w:val="71"/>
          <w:rtl/>
        </w:rPr>
        <w:t>بيماري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علاوه</w:t>
      </w:r>
      <w:r>
        <w:rPr>
          <w:rtl/>
        </w:rPr>
        <w:t xml:space="preserve"> </w:t>
      </w:r>
      <w:r>
        <w:rPr>
          <w:w w:val="71"/>
          <w:rtl/>
        </w:rPr>
        <w:t>ننڍپڻ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ئي</w:t>
      </w:r>
      <w:r>
        <w:rPr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8"/>
          <w:rtl/>
        </w:rPr>
        <w:t xml:space="preserve"> </w:t>
      </w:r>
      <w:r>
        <w:rPr>
          <w:w w:val="71"/>
          <w:rtl/>
        </w:rPr>
        <w:t>بعض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وارن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جزن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واسطو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پئجي وڃي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جا امڪانات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وڌي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وڃن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عورتن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بنسبت، </w:t>
      </w:r>
      <w:r>
        <w:rPr>
          <w:w w:val="76"/>
          <w:rtl/>
        </w:rPr>
        <w:t>مردن</w:t>
      </w:r>
      <w:r>
        <w:rPr>
          <w:rtl/>
        </w:rPr>
        <w:t xml:space="preserve"> </w:t>
      </w:r>
      <w:r>
        <w:rPr>
          <w:w w:val="76"/>
          <w:rtl/>
        </w:rPr>
        <w:t>۾</w:t>
      </w:r>
      <w:r>
        <w:rPr>
          <w:rtl/>
        </w:rPr>
        <w:t xml:space="preserve"> </w:t>
      </w:r>
      <w:r>
        <w:rPr>
          <w:w w:val="76"/>
          <w:rtl/>
        </w:rPr>
        <w:t>الرجيءَ</w:t>
      </w:r>
      <w:r>
        <w:rPr>
          <w:spacing w:val="18"/>
          <w:w w:val="76"/>
          <w:rtl/>
        </w:rPr>
        <w:t xml:space="preserve"> </w:t>
      </w:r>
      <w:r>
        <w:rPr>
          <w:w w:val="76"/>
          <w:rtl/>
        </w:rPr>
        <w:t>جا</w:t>
      </w:r>
      <w:r>
        <w:rPr>
          <w:rtl/>
        </w:rPr>
        <w:t xml:space="preserve"> </w:t>
      </w:r>
      <w:r>
        <w:rPr>
          <w:w w:val="76"/>
          <w:rtl/>
        </w:rPr>
        <w:t>مسئلا</w:t>
      </w:r>
      <w:r>
        <w:rPr>
          <w:rtl/>
        </w:rPr>
        <w:t xml:space="preserve"> </w:t>
      </w:r>
      <w:r>
        <w:rPr>
          <w:w w:val="76"/>
          <w:rtl/>
        </w:rPr>
        <w:t>وڌيڪ</w:t>
      </w:r>
      <w:r>
        <w:rPr>
          <w:rtl/>
        </w:rPr>
        <w:t xml:space="preserve"> </w:t>
      </w:r>
      <w:r>
        <w:rPr>
          <w:w w:val="76"/>
          <w:rtl/>
        </w:rPr>
        <w:t>ڏسڻ</w:t>
      </w:r>
      <w:r>
        <w:rPr>
          <w:rtl/>
        </w:rPr>
        <w:t xml:space="preserve"> </w:t>
      </w:r>
      <w:r>
        <w:rPr>
          <w:w w:val="76"/>
          <w:rtl/>
        </w:rPr>
        <w:t>۾</w:t>
      </w:r>
    </w:p>
    <w:p w14:paraId="4A706C7E">
      <w:pPr>
        <w:pStyle w:val="13"/>
        <w:bidi/>
        <w:spacing w:line="268" w:lineRule="auto"/>
        <w:ind w:left="160" w:right="5848" w:firstLine="1"/>
        <w:jc w:val="left"/>
      </w:pPr>
      <w:r>
        <w:rPr>
          <w:w w:val="70"/>
          <w:rtl/>
        </w:rPr>
        <w:t>اچن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7"/>
          <w:rtl/>
        </w:rPr>
        <w:t xml:space="preserve"> </w:t>
      </w:r>
      <w:r>
        <w:rPr>
          <w:w w:val="70"/>
          <w:rtl/>
        </w:rPr>
        <w:t>ننڍن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خاندان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جتي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5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ٻه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ٻار </w:t>
      </w:r>
      <w:r>
        <w:rPr>
          <w:w w:val="74"/>
          <w:rtl/>
        </w:rPr>
        <w:t>آهن،</w:t>
      </w:r>
      <w:r>
        <w:rPr>
          <w:spacing w:val="24"/>
          <w:rtl/>
        </w:rPr>
        <w:t xml:space="preserve"> </w:t>
      </w:r>
      <w:r>
        <w:rPr>
          <w:w w:val="74"/>
          <w:rtl/>
        </w:rPr>
        <w:t>اتي</w:t>
      </w:r>
      <w:r>
        <w:rPr>
          <w:spacing w:val="24"/>
          <w:rtl/>
        </w:rPr>
        <w:t xml:space="preserve"> </w:t>
      </w:r>
      <w:r>
        <w:rPr>
          <w:w w:val="74"/>
          <w:rtl/>
        </w:rPr>
        <w:t>الرجي</w:t>
      </w:r>
      <w:r>
        <w:rPr>
          <w:spacing w:val="27"/>
          <w:rtl/>
        </w:rPr>
        <w:t xml:space="preserve"> </w:t>
      </w:r>
      <w:r>
        <w:rPr>
          <w:w w:val="74"/>
          <w:rtl/>
        </w:rPr>
        <w:t>وڌيڪ</w:t>
      </w:r>
      <w:r>
        <w:rPr>
          <w:spacing w:val="23"/>
          <w:rtl/>
        </w:rPr>
        <w:t xml:space="preserve"> </w:t>
      </w:r>
      <w:r>
        <w:rPr>
          <w:w w:val="74"/>
          <w:rtl/>
        </w:rPr>
        <w:t>ڏسڻ</w:t>
      </w:r>
      <w:r>
        <w:rPr>
          <w:spacing w:val="23"/>
          <w:rtl/>
        </w:rPr>
        <w:t xml:space="preserve"> </w:t>
      </w:r>
      <w:r>
        <w:rPr>
          <w:w w:val="74"/>
          <w:rtl/>
        </w:rPr>
        <w:t>۾</w:t>
      </w:r>
      <w:r>
        <w:rPr>
          <w:spacing w:val="24"/>
          <w:rtl/>
        </w:rPr>
        <w:t xml:space="preserve"> </w:t>
      </w:r>
      <w:r>
        <w:rPr>
          <w:w w:val="74"/>
          <w:rtl/>
        </w:rPr>
        <w:t>اچي</w:t>
      </w:r>
      <w:r>
        <w:rPr>
          <w:spacing w:val="22"/>
          <w:rtl/>
        </w:rPr>
        <w:t xml:space="preserve"> </w:t>
      </w:r>
      <w:r>
        <w:rPr>
          <w:w w:val="74"/>
          <w:rtl/>
        </w:rPr>
        <w:t xml:space="preserve">ٿي </w:t>
      </w:r>
      <w:r>
        <w:rPr>
          <w:w w:val="67"/>
          <w:rtl/>
        </w:rPr>
        <w:t>بنسبت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وڏن</w:t>
      </w:r>
      <w:r>
        <w:rPr>
          <w:spacing w:val="-3"/>
          <w:rtl/>
        </w:rPr>
        <w:t xml:space="preserve"> </w:t>
      </w:r>
      <w:r>
        <w:rPr>
          <w:w w:val="67"/>
          <w:rtl/>
        </w:rPr>
        <w:t>خاندانن</w:t>
      </w:r>
      <w:r>
        <w:rPr>
          <w:spacing w:val="-3"/>
          <w:rtl/>
        </w:rPr>
        <w:t xml:space="preserve"> </w:t>
      </w:r>
      <w:r>
        <w:rPr>
          <w:w w:val="67"/>
          <w:rtl/>
        </w:rPr>
        <w:t>جي،</w:t>
      </w:r>
      <w:r>
        <w:rPr>
          <w:spacing w:val="-3"/>
          <w:rtl/>
        </w:rPr>
        <w:t xml:space="preserve"> </w:t>
      </w:r>
      <w:r>
        <w:rPr>
          <w:w w:val="67"/>
          <w:rtl/>
        </w:rPr>
        <w:t>جتي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ٻار</w:t>
      </w:r>
      <w:r>
        <w:rPr>
          <w:rtl/>
        </w:rPr>
        <w:t xml:space="preserve"> </w:t>
      </w:r>
      <w:r>
        <w:rPr>
          <w:w w:val="67"/>
          <w:rtl/>
        </w:rPr>
        <w:t>يا</w:t>
      </w:r>
      <w:r>
        <w:rPr>
          <w:spacing w:val="-3"/>
          <w:rtl/>
        </w:rPr>
        <w:t xml:space="preserve"> </w:t>
      </w:r>
      <w:r>
        <w:rPr>
          <w:w w:val="67"/>
          <w:rtl/>
        </w:rPr>
        <w:t>گهر ڀاتي گهڻي تعداد ۾ هوندا آهن</w:t>
      </w:r>
      <w:r>
        <w:rPr>
          <w:w w:val="67"/>
        </w:rPr>
        <w:t>.</w:t>
      </w:r>
    </w:p>
    <w:p w14:paraId="7D9EF97B">
      <w:pPr>
        <w:pStyle w:val="13"/>
        <w:bidi/>
        <w:spacing w:before="2"/>
        <w:ind w:left="586" w:right="0" w:firstLine="0"/>
        <w:jc w:val="left"/>
      </w:pPr>
      <w: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4817110</wp:posOffset>
                </wp:positionH>
                <wp:positionV relativeFrom="paragraph">
                  <wp:posOffset>219075</wp:posOffset>
                </wp:positionV>
                <wp:extent cx="18415" cy="274320"/>
                <wp:effectExtent l="0" t="0" r="0" b="0"/>
                <wp:wrapNone/>
                <wp:docPr id="508" name="Graphic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274320">
                              <a:moveTo>
                                <a:pt x="18287" y="0"/>
                              </a:moveTo>
                              <a:lnTo>
                                <a:pt x="0" y="0"/>
                              </a:lnTo>
                              <a:lnTo>
                                <a:pt x="0" y="274320"/>
                              </a:lnTo>
                              <a:lnTo>
                                <a:pt x="18287" y="274320"/>
                              </a:lnTo>
                              <a:lnTo>
                                <a:pt x="18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8" o:spid="_x0000_s1026" o:spt="100" style="position:absolute;left:0pt;margin-left:379.3pt;margin-top:17.25pt;height:21.6pt;width:1.45pt;mso-position-horizontal-relative:page;z-index:-251640832;mso-width-relative:page;mso-height-relative:page;" fillcolor="#000000" filled="t" stroked="f" coordsize="18415,274320" o:gfxdata="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+w&#10;OiTaAAAACQEAAA8AAAAAAAAAAQAgAAAAIgAAAGRycy9kb3ducmV2LnhtbFBLAQIUABQAAAAIAIdO&#10;4kBUYJ+wIQIAAN4EAAAOAAAAAAAAAAEAIAAAACkBAABkcnMvZTJvRG9jLnhtbFBLBQYAAAAABgAG&#10;AFkBAAC8BQAAAAA=&#10;" path="m18287,0l0,0,0,274320,18287,274320,18287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73"/>
        </w:rPr>
        <w:t>.2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عمر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ابتدائي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حصي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6"/>
          <w:rtl/>
        </w:rPr>
        <w:t xml:space="preserve"> </w:t>
      </w:r>
      <w:r>
        <w:rPr>
          <w:w w:val="73"/>
          <w:rtl/>
        </w:rPr>
        <w:t>ٻارن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جو</w:t>
      </w:r>
    </w:p>
    <w:p w14:paraId="4B9F30C1">
      <w:pPr>
        <w:pStyle w:val="13"/>
        <w:bidi/>
        <w:spacing w:before="47"/>
        <w:ind w:left="160" w:right="0" w:firstLine="0"/>
        <w:jc w:val="left"/>
      </w:pPr>
      <w:r>
        <w:rPr>
          <w:w w:val="72"/>
          <w:rtl/>
        </w:rPr>
        <w:t>جنهن</w:t>
      </w:r>
      <w:r>
        <w:rPr>
          <w:spacing w:val="16"/>
          <w:rtl/>
        </w:rPr>
        <w:t xml:space="preserve"> </w:t>
      </w:r>
      <w:r>
        <w:rPr>
          <w:w w:val="72"/>
          <w:rtl/>
        </w:rPr>
        <w:t>ماحول</w:t>
      </w:r>
      <w:r>
        <w:rPr>
          <w:spacing w:val="19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17"/>
          <w:rtl/>
        </w:rPr>
        <w:t xml:space="preserve"> </w:t>
      </w:r>
      <w:r>
        <w:rPr>
          <w:w w:val="72"/>
          <w:rtl/>
        </w:rPr>
        <w:t>واسطو</w:t>
      </w:r>
      <w:r>
        <w:rPr>
          <w:spacing w:val="16"/>
          <w:rtl/>
        </w:rPr>
        <w:t xml:space="preserve"> </w:t>
      </w:r>
      <w:r>
        <w:rPr>
          <w:w w:val="72"/>
          <w:rtl/>
        </w:rPr>
        <w:t>پوي</w:t>
      </w:r>
      <w:r>
        <w:rPr>
          <w:spacing w:val="18"/>
          <w:rtl/>
        </w:rPr>
        <w:t xml:space="preserve"> </w:t>
      </w:r>
      <w:r>
        <w:rPr>
          <w:w w:val="72"/>
          <w:rtl/>
        </w:rPr>
        <w:t>ٿو،</w:t>
      </w:r>
      <w:r>
        <w:rPr>
          <w:spacing w:val="48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18"/>
          <w:rtl/>
        </w:rPr>
        <w:t xml:space="preserve"> </w:t>
      </w:r>
      <w:r>
        <w:rPr>
          <w:w w:val="72"/>
          <w:rtl/>
        </w:rPr>
        <w:t>جو</w:t>
      </w:r>
    </w:p>
    <w:p w14:paraId="7A40885D">
      <w:pPr>
        <w:pStyle w:val="13"/>
        <w:bidi/>
        <w:spacing w:before="42" w:line="268" w:lineRule="auto"/>
        <w:ind w:left="156" w:right="5848" w:firstLine="4"/>
        <w:jc w:val="left"/>
      </w:pPr>
      <w:r>
        <w:rPr>
          <w:w w:val="65"/>
          <w:rtl/>
        </w:rPr>
        <w:t>الرجيءَ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گهرو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تعلق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ٿئي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سگريٽ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جو</w:t>
      </w:r>
      <w:r>
        <w:rPr>
          <w:rtl/>
        </w:rPr>
        <w:t xml:space="preserve"> </w:t>
      </w:r>
      <w:r>
        <w:rPr>
          <w:w w:val="63"/>
          <w:rtl/>
        </w:rPr>
        <w:t>دونهون،</w:t>
      </w:r>
      <w:r>
        <w:rPr>
          <w:spacing w:val="27"/>
          <w:rtl/>
        </w:rPr>
        <w:t xml:space="preserve"> </w:t>
      </w:r>
      <w:r>
        <w:rPr>
          <w:w w:val="63"/>
          <w:rtl/>
        </w:rPr>
        <w:t>گهريلون</w:t>
      </w:r>
      <w:r>
        <w:rPr>
          <w:spacing w:val="28"/>
          <w:rtl/>
        </w:rPr>
        <w:t xml:space="preserve"> </w:t>
      </w:r>
      <w:r>
        <w:rPr>
          <w:w w:val="63"/>
          <w:rtl/>
        </w:rPr>
        <w:t>قالين</w:t>
      </w:r>
      <w:r>
        <w:rPr>
          <w:spacing w:val="29"/>
          <w:rtl/>
        </w:rPr>
        <w:t xml:space="preserve"> </w:t>
      </w:r>
      <w:r>
        <w:rPr>
          <w:w w:val="63"/>
          <w:rtl/>
        </w:rPr>
        <w:t>۽</w:t>
      </w:r>
      <w:r>
        <w:rPr>
          <w:rtl/>
        </w:rPr>
        <w:t xml:space="preserve"> </w:t>
      </w:r>
      <w:r>
        <w:rPr>
          <w:w w:val="63"/>
          <w:rtl/>
        </w:rPr>
        <w:t>ٻين</w:t>
      </w:r>
      <w:r>
        <w:rPr>
          <w:spacing w:val="28"/>
          <w:rtl/>
        </w:rPr>
        <w:t xml:space="preserve"> </w:t>
      </w:r>
      <w:r>
        <w:rPr>
          <w:w w:val="63"/>
          <w:rtl/>
        </w:rPr>
        <w:t>شين</w:t>
      </w:r>
      <w:r>
        <w:rPr>
          <w:spacing w:val="31"/>
          <w:rtl/>
        </w:rPr>
        <w:t xml:space="preserve"> </w:t>
      </w:r>
      <w:r>
        <w:rPr>
          <w:w w:val="63"/>
          <w:rtl/>
        </w:rPr>
        <w:t>مٿان</w:t>
      </w:r>
      <w:r>
        <w:rPr>
          <w:w w:val="73"/>
          <w:rtl/>
        </w:rPr>
        <w:t xml:space="preserve"> مٽي ۽ گرد 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غبار،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پولن</w:t>
      </w:r>
      <w:r>
        <w:rPr>
          <w:spacing w:val="-9"/>
          <w:rtl/>
        </w:rPr>
        <w:t xml:space="preserve"> </w:t>
      </w:r>
      <w:r>
        <w:rPr>
          <w:w w:val="73"/>
        </w:rPr>
        <w:t>(Pollen)</w:t>
      </w:r>
      <w:r>
        <w:rPr>
          <w:w w:val="73"/>
          <w:rtl/>
        </w:rPr>
        <w:t>،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جانور ۽</w:t>
      </w:r>
      <w:r>
        <w:rPr>
          <w:rtl/>
        </w:rPr>
        <w:t xml:space="preserve"> </w:t>
      </w:r>
      <w:r>
        <w:rPr>
          <w:w w:val="69"/>
          <w:rtl/>
        </w:rPr>
        <w:t>الرجي</w:t>
      </w:r>
      <w:r>
        <w:rPr>
          <w:rtl/>
        </w:rPr>
        <w:t xml:space="preserve"> </w:t>
      </w:r>
      <w:r>
        <w:rPr>
          <w:w w:val="69"/>
          <w:rtl/>
        </w:rPr>
        <w:t>پيدا</w:t>
      </w:r>
      <w:r>
        <w:rPr>
          <w:rtl/>
        </w:rPr>
        <w:t xml:space="preserve"> </w:t>
      </w:r>
      <w:r>
        <w:rPr>
          <w:w w:val="69"/>
          <w:rtl/>
        </w:rPr>
        <w:t>ڪندڙ</w:t>
      </w:r>
      <w:r>
        <w:rPr>
          <w:rtl/>
        </w:rPr>
        <w:t xml:space="preserve"> </w:t>
      </w:r>
      <w:r>
        <w:rPr>
          <w:w w:val="69"/>
          <w:rtl/>
        </w:rPr>
        <w:t>کاڌا،</w:t>
      </w:r>
      <w:r>
        <w:rPr>
          <w:rtl/>
        </w:rPr>
        <w:t xml:space="preserve"> </w:t>
      </w:r>
      <w:r>
        <w:rPr>
          <w:w w:val="69"/>
          <w:rtl/>
        </w:rPr>
        <w:t>ابتدائي</w:t>
      </w:r>
      <w:r>
        <w:rPr>
          <w:rtl/>
        </w:rPr>
        <w:t xml:space="preserve"> </w:t>
      </w:r>
      <w:r>
        <w:rPr>
          <w:w w:val="69"/>
          <w:rtl/>
        </w:rPr>
        <w:t>سالن</w:t>
      </w:r>
      <w:r>
        <w:rPr>
          <w:rtl/>
        </w:rPr>
        <w:t xml:space="preserve"> </w:t>
      </w:r>
      <w:r>
        <w:rPr>
          <w:w w:val="69"/>
          <w:rtl/>
        </w:rPr>
        <w:t xml:space="preserve">۾ </w:t>
      </w:r>
      <w:r>
        <w:rPr>
          <w:w w:val="68"/>
          <w:rtl/>
        </w:rPr>
        <w:t>اڳتي</w:t>
      </w:r>
      <w:r>
        <w:rPr>
          <w:spacing w:val="4"/>
          <w:rtl/>
        </w:rPr>
        <w:t xml:space="preserve"> </w:t>
      </w:r>
      <w:r>
        <w:rPr>
          <w:w w:val="68"/>
          <w:rtl/>
        </w:rPr>
        <w:t>هلي</w:t>
      </w:r>
      <w:r>
        <w:rPr>
          <w:spacing w:val="7"/>
          <w:rtl/>
        </w:rPr>
        <w:t xml:space="preserve"> </w:t>
      </w:r>
      <w:r>
        <w:rPr>
          <w:w w:val="68"/>
          <w:rtl/>
        </w:rPr>
        <w:t>الرجيءَ</w:t>
      </w:r>
      <w:r>
        <w:rPr>
          <w:spacing w:val="5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5"/>
          <w:rtl/>
        </w:rPr>
        <w:t xml:space="preserve"> </w:t>
      </w:r>
      <w:r>
        <w:rPr>
          <w:w w:val="68"/>
          <w:rtl/>
        </w:rPr>
        <w:t>باعث</w:t>
      </w:r>
      <w:r>
        <w:rPr>
          <w:spacing w:val="6"/>
          <w:rtl/>
        </w:rPr>
        <w:t xml:space="preserve"> </w:t>
      </w:r>
      <w:r>
        <w:rPr>
          <w:w w:val="68"/>
          <w:rtl/>
        </w:rPr>
        <w:t>بڻجي</w:t>
      </w:r>
      <w:r>
        <w:rPr>
          <w:spacing w:val="5"/>
          <w:rtl/>
        </w:rPr>
        <w:t xml:space="preserve"> </w:t>
      </w:r>
      <w:r>
        <w:rPr>
          <w:w w:val="68"/>
          <w:rtl/>
        </w:rPr>
        <w:t>سگهن</w:t>
      </w:r>
    </w:p>
    <w:p w14:paraId="327882F9">
      <w:pPr>
        <w:pStyle w:val="13"/>
        <w:bidi/>
        <w:spacing w:before="6" w:line="271" w:lineRule="auto"/>
        <w:ind w:left="167" w:right="311" w:hanging="10"/>
        <w:jc w:val="left"/>
      </w:pP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w w:val="69"/>
          <w:rtl/>
        </w:rPr>
        <w:t xml:space="preserve"> اهڙا گهر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جتي اميري جون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علامتون گهڻيون موجود هجن</w:t>
      </w:r>
      <w:r>
        <w:rPr>
          <w:w w:val="69"/>
        </w:rPr>
        <w:t>.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مثال طور</w:t>
      </w:r>
      <w:r>
        <w:rPr>
          <w:w w:val="69"/>
        </w:rPr>
        <w:t>: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سردين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۾ هيٽر جي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ذريعي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سڄي گهر کي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گرم رکڻ، ٿوري ٿوري بيماريءَ دوران مهانگيون اينٽي بائيوٽڪس</w:t>
      </w:r>
      <w:r>
        <w:rPr>
          <w:spacing w:val="34"/>
          <w:rtl/>
        </w:rPr>
        <w:t xml:space="preserve"> </w:t>
      </w:r>
      <w:r>
        <w:rPr>
          <w:w w:val="67"/>
          <w:rtl/>
        </w:rPr>
        <w:t>وغيره استعمال ڪرڻ</w:t>
      </w:r>
      <w:r>
        <w:rPr>
          <w:w w:val="67"/>
        </w:rPr>
        <w:t>.</w:t>
      </w:r>
      <w:r>
        <w:rPr>
          <w:w w:val="67"/>
          <w:rtl/>
        </w:rPr>
        <w:t xml:space="preserve"> بازاري کاڌا، خاص طور </w:t>
      </w:r>
      <w:r>
        <w:rPr>
          <w:w w:val="66"/>
          <w:rtl/>
        </w:rPr>
        <w:t>تي دٻن ۾</w:t>
      </w:r>
      <w:r>
        <w:rPr>
          <w:spacing w:val="-4"/>
          <w:rtl/>
        </w:rPr>
        <w:t xml:space="preserve"> </w:t>
      </w:r>
      <w:r>
        <w:rPr>
          <w:w w:val="66"/>
          <w:rtl/>
        </w:rPr>
        <w:t>بند تيار شده کاڌا استعمال</w:t>
      </w:r>
      <w:r>
        <w:rPr>
          <w:spacing w:val="-4"/>
          <w:rtl/>
        </w:rPr>
        <w:t xml:space="preserve"> </w:t>
      </w:r>
      <w:r>
        <w:rPr>
          <w:w w:val="66"/>
          <w:rtl/>
        </w:rPr>
        <w:t>ڪرڻ جو رجحان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وغيره وڌيل هجي ته اتي الرجي به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وڌيڪ ٿئي ٿي</w:t>
      </w:r>
      <w:r>
        <w:rPr>
          <w:w w:val="66"/>
        </w:rPr>
        <w:t>.</w:t>
      </w:r>
    </w:p>
    <w:p w14:paraId="11E21B13">
      <w:pPr>
        <w:pStyle w:val="13"/>
        <w:bidi/>
        <w:spacing w:line="340" w:lineRule="exact"/>
        <w:ind w:left="586" w:right="1070" w:firstLine="0"/>
        <w:jc w:val="left"/>
      </w:pPr>
      <w:r>
        <w:rPr>
          <w:w w:val="67"/>
        </w:rPr>
        <w:t>.3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قدرتي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ماحول،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وائرس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ٿيندڙ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انفيڪشن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ڳوٺاڻي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آبهوا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الرجي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بچائين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</w:p>
    <w:p w14:paraId="1DB4B0F1">
      <w:pPr>
        <w:pStyle w:val="13"/>
        <w:spacing w:before="102"/>
        <w:rPr>
          <w:sz w:val="38"/>
        </w:rPr>
      </w:pPr>
    </w:p>
    <w:p w14:paraId="546B98C8">
      <w:pPr>
        <w:bidi/>
        <w:spacing w:before="1"/>
        <w:ind w:left="158" w:right="0" w:firstLine="0"/>
        <w:jc w:val="left"/>
        <w:rPr>
          <w:sz w:val="38"/>
          <w:szCs w:val="38"/>
        </w:rPr>
      </w:pPr>
      <w:r>
        <w:rPr>
          <w:w w:val="67"/>
          <w:sz w:val="38"/>
          <w:szCs w:val="38"/>
          <w:rtl/>
        </w:rPr>
        <w:t>ڪهڙا</w:t>
      </w:r>
      <w:r>
        <w:rPr>
          <w:spacing w:val="-24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جزا</w:t>
      </w:r>
      <w:r>
        <w:rPr>
          <w:spacing w:val="-29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الرجي</w:t>
      </w:r>
      <w:r>
        <w:rPr>
          <w:spacing w:val="-2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پيدا</w:t>
      </w:r>
      <w:r>
        <w:rPr>
          <w:spacing w:val="-1"/>
          <w:w w:val="6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ڪري</w:t>
      </w:r>
      <w:r>
        <w:rPr>
          <w:spacing w:val="-24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سگهن</w:t>
      </w:r>
      <w:r>
        <w:rPr>
          <w:spacing w:val="-3"/>
          <w:w w:val="6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ٿا؟</w:t>
      </w:r>
    </w:p>
    <w:p w14:paraId="5C60BD4B">
      <w:pPr>
        <w:pStyle w:val="13"/>
        <w:bidi/>
        <w:spacing w:before="54" w:line="271" w:lineRule="auto"/>
        <w:ind w:left="152" w:right="311" w:firstLine="440"/>
        <w:jc w:val="left"/>
      </w:pPr>
      <w:r>
        <w:rPr>
          <w:w w:val="74"/>
          <w:rtl/>
        </w:rPr>
        <w:t>مخصوص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جزا،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عام</w:t>
      </w:r>
      <w:r>
        <w:rPr>
          <w:rtl/>
        </w:rPr>
        <w:t xml:space="preserve"> </w:t>
      </w:r>
      <w:r>
        <w:rPr>
          <w:w w:val="74"/>
          <w:rtl/>
        </w:rPr>
        <w:t>طور</w:t>
      </w:r>
      <w:r>
        <w:rPr>
          <w:rtl/>
        </w:rPr>
        <w:t xml:space="preserve"> </w:t>
      </w:r>
      <w:r>
        <w:rPr>
          <w:w w:val="74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74"/>
          <w:rtl/>
        </w:rPr>
        <w:t>لمحياتي،</w:t>
      </w:r>
      <w:r>
        <w:rPr>
          <w:rtl/>
        </w:rPr>
        <w:t xml:space="preserve"> </w:t>
      </w:r>
      <w:r>
        <w:rPr>
          <w:w w:val="74"/>
          <w:rtl/>
        </w:rPr>
        <w:t>پروٽين</w:t>
      </w:r>
      <w:r>
        <w:rPr>
          <w:rtl/>
        </w:rPr>
        <w:t xml:space="preserve"> </w:t>
      </w:r>
      <w:r>
        <w:rPr>
          <w:w w:val="74"/>
        </w:rPr>
        <w:t>(Protein)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جو</w:t>
      </w:r>
      <w:r>
        <w:rPr>
          <w:rtl/>
        </w:rPr>
        <w:t xml:space="preserve"> </w:t>
      </w:r>
      <w:r>
        <w:rPr>
          <w:w w:val="74"/>
          <w:rtl/>
        </w:rPr>
        <w:t>اثر</w:t>
      </w:r>
      <w:r>
        <w:rPr>
          <w:rtl/>
        </w:rPr>
        <w:t xml:space="preserve"> </w:t>
      </w:r>
      <w:r>
        <w:rPr>
          <w:w w:val="74"/>
          <w:rtl/>
        </w:rPr>
        <w:t>رکن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ٿا،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اندر</w:t>
      </w:r>
      <w:r>
        <w:rPr>
          <w:rtl/>
        </w:rPr>
        <w:t xml:space="preserve"> </w:t>
      </w:r>
      <w:r>
        <w:rPr>
          <w:w w:val="74"/>
          <w:rtl/>
        </w:rPr>
        <w:t>جڏهن</w:t>
      </w:r>
      <w:r>
        <w:rPr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12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18"/>
          <w:rtl/>
        </w:rPr>
        <w:t xml:space="preserve"> </w:t>
      </w:r>
      <w:r>
        <w:rPr>
          <w:w w:val="67"/>
          <w:rtl/>
        </w:rPr>
        <w:t>طريقي</w:t>
      </w:r>
      <w:r>
        <w:rPr>
          <w:spacing w:val="18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14"/>
          <w:rtl/>
        </w:rPr>
        <w:t xml:space="preserve"> </w:t>
      </w:r>
      <w:r>
        <w:rPr>
          <w:w w:val="67"/>
          <w:rtl/>
        </w:rPr>
        <w:t>داخل</w:t>
      </w:r>
      <w:r>
        <w:rPr>
          <w:spacing w:val="1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17"/>
          <w:rtl/>
        </w:rPr>
        <w:t xml:space="preserve"> </w:t>
      </w:r>
      <w:r>
        <w:rPr>
          <w:w w:val="67"/>
          <w:rtl/>
        </w:rPr>
        <w:t>وڃن</w:t>
      </w:r>
      <w:r>
        <w:rPr>
          <w:spacing w:val="17"/>
          <w:rtl/>
        </w:rPr>
        <w:t xml:space="preserve"> </w:t>
      </w:r>
      <w:r>
        <w:rPr>
          <w:w w:val="67"/>
          <w:rtl/>
        </w:rPr>
        <w:t>ٿا</w:t>
      </w:r>
      <w:r>
        <w:rPr>
          <w:spacing w:val="14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13"/>
          <w:rtl/>
        </w:rPr>
        <w:t xml:space="preserve"> </w:t>
      </w:r>
      <w:r>
        <w:rPr>
          <w:w w:val="67"/>
          <w:rtl/>
        </w:rPr>
        <w:t>جسم</w:t>
      </w:r>
      <w:r>
        <w:rPr>
          <w:spacing w:val="13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13"/>
          <w:rtl/>
        </w:rPr>
        <w:t xml:space="preserve"> </w:t>
      </w:r>
      <w:r>
        <w:rPr>
          <w:w w:val="67"/>
          <w:rtl/>
        </w:rPr>
        <w:t>اندروني</w:t>
      </w:r>
      <w:r>
        <w:rPr>
          <w:spacing w:val="20"/>
          <w:rtl/>
        </w:rPr>
        <w:t xml:space="preserve"> </w:t>
      </w:r>
      <w:r>
        <w:rPr>
          <w:w w:val="67"/>
          <w:rtl/>
        </w:rPr>
        <w:t>دفاعي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نظام</w:t>
      </w:r>
      <w:r>
        <w:rPr>
          <w:spacing w:val="13"/>
          <w:rtl/>
        </w:rPr>
        <w:t xml:space="preserve"> </w:t>
      </w:r>
      <w:r>
        <w:rPr>
          <w:w w:val="67"/>
          <w:rtl/>
        </w:rPr>
        <w:t>انهن</w:t>
      </w:r>
      <w:r>
        <w:rPr>
          <w:spacing w:val="19"/>
          <w:rtl/>
        </w:rPr>
        <w:t xml:space="preserve"> </w:t>
      </w:r>
      <w:r>
        <w:rPr>
          <w:w w:val="67"/>
          <w:rtl/>
        </w:rPr>
        <w:t>جزن</w:t>
      </w:r>
      <w:r>
        <w:rPr>
          <w:spacing w:val="13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1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بيروني</w:t>
      </w:r>
      <w:r>
        <w:rPr>
          <w:w w:val="67"/>
        </w:rPr>
        <w:t>“</w:t>
      </w:r>
      <w:r>
        <w:rPr>
          <w:spacing w:val="12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1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 xml:space="preserve">حمله </w:t>
      </w:r>
      <w:r>
        <w:rPr>
          <w:w w:val="74"/>
          <w:rtl/>
        </w:rPr>
        <w:t>آور</w:t>
      </w:r>
      <w:r>
        <w:rPr>
          <w:w w:val="74"/>
        </w:rPr>
        <w:t>“</w:t>
      </w:r>
      <w:r>
        <w:rPr>
          <w:spacing w:val="-9"/>
          <w:rtl/>
        </w:rPr>
        <w:t xml:space="preserve"> </w:t>
      </w:r>
      <w:r>
        <w:rPr>
          <w:w w:val="74"/>
          <w:rtl/>
        </w:rPr>
        <w:t>سمجهي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قبول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ٿو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پوءِ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جزن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ختم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رد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عمل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طور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ڪيميائي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مادو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خارج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 xml:space="preserve">ڪري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عمل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الرجي</w:t>
      </w:r>
      <w:r>
        <w:rPr>
          <w:w w:val="70"/>
        </w:rPr>
        <w:t>“</w:t>
      </w:r>
      <w:r>
        <w:rPr>
          <w:spacing w:val="-5"/>
          <w:rtl/>
        </w:rPr>
        <w:t xml:space="preserve"> </w:t>
      </w:r>
      <w:r>
        <w:rPr>
          <w:w w:val="70"/>
          <w:rtl/>
        </w:rPr>
        <w:t>سڏجي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انهن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جزن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کاڌي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پيتي جون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شيون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گلن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ٻور </w:t>
      </w:r>
      <w:r>
        <w:rPr>
          <w:w w:val="70"/>
        </w:rPr>
        <w:t>(Pollen)</w:t>
      </w:r>
      <w:r>
        <w:rPr>
          <w:w w:val="70"/>
          <w:rtl/>
        </w:rPr>
        <w:t>،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گاهه، ڪيميائي</w:t>
      </w:r>
      <w:r>
        <w:rPr>
          <w:rtl/>
        </w:rPr>
        <w:t xml:space="preserve"> </w:t>
      </w:r>
      <w:r>
        <w:rPr>
          <w:w w:val="69"/>
          <w:rtl/>
        </w:rPr>
        <w:t>شيون، ڪيميائي مرڪبات ۽</w:t>
      </w:r>
      <w:r>
        <w:rPr>
          <w:rtl/>
        </w:rPr>
        <w:t xml:space="preserve"> </w:t>
      </w:r>
      <w:r>
        <w:rPr>
          <w:w w:val="69"/>
          <w:rtl/>
        </w:rPr>
        <w:t>پلاسٽڪ وغيره شامل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8"/>
          <w:rtl/>
        </w:rPr>
        <w:t xml:space="preserve"> </w:t>
      </w:r>
      <w:r>
        <w:rPr>
          <w:w w:val="69"/>
          <w:rtl/>
        </w:rPr>
        <w:t>هي ڪيميائي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ماده جتي بيروني</w:t>
      </w:r>
      <w:r>
        <w:rPr>
          <w:spacing w:val="-8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عنصر</w:t>
      </w:r>
      <w:r>
        <w:rPr>
          <w:w w:val="69"/>
        </w:rPr>
        <w:t>“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يا </w:t>
      </w:r>
      <w:r>
        <w:rPr>
          <w:w w:val="69"/>
        </w:rPr>
        <w:t>”</w:t>
      </w:r>
      <w:r>
        <w:rPr>
          <w:w w:val="69"/>
          <w:rtl/>
        </w:rPr>
        <w:t xml:space="preserve">الرجن </w:t>
      </w:r>
      <w:r>
        <w:rPr>
          <w:w w:val="68"/>
        </w:rPr>
        <w:t>(Allergen)</w:t>
      </w:r>
      <w:r>
        <w:rPr>
          <w:w w:val="68"/>
          <w:rtl/>
        </w:rPr>
        <w:t xml:space="preserve"> کي نيست ونابود ڪن ٿا اتي انساني جسم تي به اثر انداز ٿين ٿا</w:t>
      </w:r>
      <w:r>
        <w:rPr>
          <w:w w:val="68"/>
        </w:rPr>
        <w:t>.</w:t>
      </w:r>
    </w:p>
    <w:p w14:paraId="58AD313B">
      <w:pPr>
        <w:pStyle w:val="13"/>
        <w:bidi/>
        <w:spacing w:line="271" w:lineRule="auto"/>
        <w:ind w:left="153" w:right="311" w:firstLine="441"/>
        <w:jc w:val="left"/>
      </w:pPr>
      <w:r>
        <w:rPr>
          <w:w w:val="70"/>
          <w:rtl/>
        </w:rPr>
        <w:t>ان مٿين سڀني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گڏيل عملن 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مجموعي کي</w:t>
      </w:r>
      <w:r>
        <w:rPr>
          <w:spacing w:val="-11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الرجي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سڏجي ٿو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دفعي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هيءُ عمل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ٻيهر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ورجائڻ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تي ان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جي شدت</w:t>
      </w:r>
      <w:r>
        <w:rPr>
          <w:spacing w:val="-9"/>
          <w:rtl/>
        </w:rPr>
        <w:t xml:space="preserve"> </w:t>
      </w:r>
      <w:r>
        <w:rPr>
          <w:w w:val="73"/>
          <w:rtl/>
        </w:rPr>
        <w:t>۾ اضافو ٿي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وڃي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w w:val="73"/>
          <w:rtl/>
        </w:rPr>
        <w:t xml:space="preserve"> مثال</w:t>
      </w:r>
      <w:r>
        <w:rPr>
          <w:spacing w:val="-9"/>
          <w:rtl/>
        </w:rPr>
        <w:t xml:space="preserve"> </w:t>
      </w:r>
      <w:r>
        <w:rPr>
          <w:w w:val="73"/>
          <w:rtl/>
        </w:rPr>
        <w:t>طور</w:t>
      </w:r>
      <w:r>
        <w:rPr>
          <w:w w:val="73"/>
        </w:rPr>
        <w:t>:</w:t>
      </w:r>
      <w:r>
        <w:rPr>
          <w:spacing w:val="-9"/>
          <w:rtl/>
        </w:rPr>
        <w:t xml:space="preserve"> </w:t>
      </w:r>
      <w:r>
        <w:rPr>
          <w:w w:val="73"/>
          <w:rtl/>
        </w:rPr>
        <w:t>گلن جي ٻور يعني</w:t>
      </w:r>
      <w:r>
        <w:rPr>
          <w:spacing w:val="-3"/>
          <w:rtl/>
        </w:rPr>
        <w:t xml:space="preserve"> </w:t>
      </w:r>
      <w:r>
        <w:rPr>
          <w:w w:val="73"/>
        </w:rPr>
        <w:t>Pollen</w:t>
      </w:r>
      <w:r>
        <w:rPr>
          <w:spacing w:val="-5"/>
          <w:rtl/>
        </w:rPr>
        <w:t xml:space="preserve"> </w:t>
      </w:r>
      <w:r>
        <w:rPr>
          <w:w w:val="73"/>
          <w:rtl/>
        </w:rPr>
        <w:t>گلن جي اندرين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حصن</w:t>
      </w:r>
      <w:r>
        <w:rPr>
          <w:spacing w:val="-9"/>
          <w:rtl/>
        </w:rPr>
        <w:t xml:space="preserve"> </w:t>
      </w:r>
      <w:r>
        <w:rPr>
          <w:w w:val="73"/>
          <w:rtl/>
        </w:rPr>
        <w:t xml:space="preserve">۾ پرورش حاصل </w:t>
      </w:r>
      <w:r>
        <w:rPr>
          <w:w w:val="72"/>
          <w:rtl/>
        </w:rPr>
        <w:t>ڪري،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پوءِ هوا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۾ شامل ٿي ويندو آهي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 اهڙي ريت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هڪ کان ٻي جڳهه پهچي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اهڙيءَ هوا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۾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هي</w:t>
      </w:r>
      <w:r>
        <w:rPr>
          <w:spacing w:val="14"/>
          <w:rtl/>
        </w:rPr>
        <w:t xml:space="preserve"> </w:t>
      </w:r>
      <w:r>
        <w:rPr>
          <w:w w:val="72"/>
        </w:rPr>
        <w:t>Pollen</w:t>
      </w:r>
      <w:r>
        <w:rPr>
          <w:spacing w:val="27"/>
          <w:rtl/>
        </w:rPr>
        <w:t xml:space="preserve"> </w:t>
      </w:r>
      <w:r>
        <w:rPr>
          <w:w w:val="72"/>
          <w:rtl/>
        </w:rPr>
        <w:t>شامل</w:t>
      </w:r>
      <w:r>
        <w:rPr>
          <w:spacing w:val="12"/>
          <w:rtl/>
        </w:rPr>
        <w:t xml:space="preserve"> </w:t>
      </w:r>
      <w:r>
        <w:rPr>
          <w:w w:val="72"/>
          <w:rtl/>
        </w:rPr>
        <w:t>هجن،</w:t>
      </w:r>
      <w:r>
        <w:rPr>
          <w:spacing w:val="14"/>
          <w:rtl/>
        </w:rPr>
        <w:t xml:space="preserve"> </w:t>
      </w:r>
      <w:r>
        <w:rPr>
          <w:w w:val="72"/>
          <w:rtl/>
        </w:rPr>
        <w:t>ساهه</w:t>
      </w:r>
      <w:r>
        <w:rPr>
          <w:spacing w:val="9"/>
          <w:rtl/>
        </w:rPr>
        <w:t xml:space="preserve"> </w:t>
      </w:r>
      <w:r>
        <w:rPr>
          <w:w w:val="72"/>
          <w:rtl/>
        </w:rPr>
        <w:t>کڻڻ</w:t>
      </w:r>
      <w:r>
        <w:rPr>
          <w:spacing w:val="9"/>
          <w:rtl/>
        </w:rPr>
        <w:t xml:space="preserve"> </w:t>
      </w:r>
      <w:r>
        <w:rPr>
          <w:w w:val="72"/>
          <w:rtl/>
        </w:rPr>
        <w:t>سان،</w:t>
      </w:r>
      <w:r>
        <w:rPr>
          <w:spacing w:val="9"/>
          <w:rtl/>
        </w:rPr>
        <w:t xml:space="preserve"> </w:t>
      </w:r>
      <w:r>
        <w:rPr>
          <w:w w:val="72"/>
          <w:rtl/>
        </w:rPr>
        <w:t>ساهه</w:t>
      </w:r>
      <w:r>
        <w:rPr>
          <w:spacing w:val="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12"/>
          <w:rtl/>
        </w:rPr>
        <w:t xml:space="preserve"> </w:t>
      </w:r>
      <w:r>
        <w:rPr>
          <w:w w:val="72"/>
          <w:rtl/>
        </w:rPr>
        <w:t>ناليءَ</w:t>
      </w:r>
      <w:r>
        <w:rPr>
          <w:spacing w:val="8"/>
          <w:rtl/>
        </w:rPr>
        <w:t xml:space="preserve"> </w:t>
      </w:r>
      <w:r>
        <w:rPr>
          <w:w w:val="72"/>
          <w:rtl/>
        </w:rPr>
        <w:t>وسيلي</w:t>
      </w:r>
      <w:r>
        <w:rPr>
          <w:spacing w:val="9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9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10"/>
          <w:rtl/>
        </w:rPr>
        <w:t xml:space="preserve"> </w:t>
      </w:r>
      <w:r>
        <w:rPr>
          <w:w w:val="72"/>
          <w:rtl/>
        </w:rPr>
        <w:t>داخل</w:t>
      </w:r>
      <w:r>
        <w:rPr>
          <w:spacing w:val="8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8"/>
          <w:rtl/>
        </w:rPr>
        <w:t xml:space="preserve"> </w:t>
      </w:r>
      <w:r>
        <w:rPr>
          <w:w w:val="72"/>
          <w:rtl/>
        </w:rPr>
        <w:t>ويندا</w:t>
      </w:r>
      <w:r>
        <w:rPr>
          <w:spacing w:val="8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9"/>
          <w:rtl/>
        </w:rPr>
        <w:t xml:space="preserve"> </w:t>
      </w:r>
      <w:r>
        <w:rPr>
          <w:w w:val="72"/>
          <w:rtl/>
        </w:rPr>
        <w:t>ساهه</w:t>
      </w:r>
      <w:r>
        <w:rPr>
          <w:spacing w:val="9"/>
          <w:rtl/>
        </w:rPr>
        <w:t xml:space="preserve"> </w:t>
      </w:r>
      <w:r>
        <w:rPr>
          <w:w w:val="72"/>
          <w:rtl/>
        </w:rPr>
        <w:t xml:space="preserve">جي </w:t>
      </w:r>
      <w:r>
        <w:rPr>
          <w:w w:val="75"/>
          <w:rtl/>
        </w:rPr>
        <w:t>نلڪي</w:t>
      </w:r>
      <w:r>
        <w:rPr>
          <w:spacing w:val="-1"/>
          <w:rtl/>
        </w:rPr>
        <w:t xml:space="preserve"> </w:t>
      </w:r>
      <w:r>
        <w:rPr>
          <w:w w:val="75"/>
          <w:rtl/>
        </w:rPr>
        <w:t>۽</w:t>
      </w:r>
      <w:r>
        <w:rPr>
          <w:spacing w:val="-6"/>
          <w:rtl/>
        </w:rPr>
        <w:t xml:space="preserve"> </w:t>
      </w:r>
      <w:r>
        <w:rPr>
          <w:w w:val="75"/>
          <w:rtl/>
        </w:rPr>
        <w:t>ڦڦڙن جي اندرين جهلي</w:t>
      </w:r>
      <w:r>
        <w:rPr>
          <w:spacing w:val="-4"/>
          <w:rtl/>
        </w:rPr>
        <w:t xml:space="preserve"> </w:t>
      </w:r>
      <w:r>
        <w:rPr>
          <w:w w:val="75"/>
        </w:rPr>
        <w:t>(Layers)</w:t>
      </w:r>
      <w:r>
        <w:rPr>
          <w:w w:val="75"/>
          <w:rtl/>
        </w:rPr>
        <w:t xml:space="preserve"> ۾ موجود</w:t>
      </w:r>
      <w:r>
        <w:rPr>
          <w:spacing w:val="-7"/>
          <w:rtl/>
        </w:rPr>
        <w:t xml:space="preserve"> </w:t>
      </w:r>
      <w:r>
        <w:rPr>
          <w:w w:val="75"/>
          <w:rtl/>
        </w:rPr>
        <w:t>دفاعي نظام جا خليه</w:t>
      </w:r>
      <w:r>
        <w:rPr>
          <w:spacing w:val="-4"/>
          <w:rtl/>
        </w:rPr>
        <w:t xml:space="preserve"> </w:t>
      </w:r>
      <w:r>
        <w:rPr>
          <w:w w:val="75"/>
        </w:rPr>
        <w:t>(Cells)</w:t>
      </w:r>
      <w:r>
        <w:rPr>
          <w:spacing w:val="-7"/>
          <w:rtl/>
        </w:rPr>
        <w:t xml:space="preserve"> </w:t>
      </w:r>
      <w:r>
        <w:rPr>
          <w:w w:val="75"/>
          <w:rtl/>
        </w:rPr>
        <w:t>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>ن</w:t>
      </w:r>
      <w:r>
        <w:rPr>
          <w:spacing w:val="-6"/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ٻور</w:t>
      </w:r>
      <w:r>
        <w:rPr>
          <w:w w:val="75"/>
        </w:rPr>
        <w:t>“</w:t>
      </w:r>
      <w:r>
        <w:rPr>
          <w:spacing w:val="-6"/>
          <w:rtl/>
        </w:rPr>
        <w:t xml:space="preserve"> </w:t>
      </w:r>
      <w:r>
        <w:rPr>
          <w:w w:val="75"/>
          <w:rtl/>
        </w:rPr>
        <w:t>تي موجود</w:t>
      </w:r>
      <w:r>
        <w:rPr>
          <w:spacing w:val="-7"/>
          <w:rtl/>
        </w:rPr>
        <w:t xml:space="preserve"> </w:t>
      </w:r>
      <w:r>
        <w:rPr>
          <w:w w:val="75"/>
          <w:rtl/>
        </w:rPr>
        <w:t xml:space="preserve">الرجِن </w:t>
      </w:r>
      <w:r>
        <w:rPr>
          <w:w w:val="79"/>
        </w:rPr>
        <w:t>(Allergen)</w:t>
      </w:r>
      <w:r>
        <w:rPr>
          <w:spacing w:val="25"/>
          <w:rtl/>
        </w:rPr>
        <w:t xml:space="preserve"> </w:t>
      </w:r>
      <w:r>
        <w:rPr>
          <w:w w:val="79"/>
          <w:rtl/>
        </w:rPr>
        <w:t>کي</w:t>
      </w:r>
      <w:r>
        <w:rPr>
          <w:spacing w:val="25"/>
          <w:rtl/>
        </w:rPr>
        <w:t xml:space="preserve"> </w:t>
      </w:r>
      <w:r>
        <w:rPr>
          <w:w w:val="79"/>
          <w:rtl/>
        </w:rPr>
        <w:t>ا</w:t>
      </w:r>
      <w:r>
        <w:rPr>
          <w:spacing w:val="-50"/>
          <w:w w:val="79"/>
          <w:position w:val="1"/>
          <w:rtl/>
        </w:rPr>
        <w:t xml:space="preserve"> </w:t>
      </w:r>
      <w:r>
        <w:rPr>
          <w:w w:val="79"/>
          <w:rtl/>
        </w:rPr>
        <w:t>ڳري</w:t>
      </w:r>
      <w:r>
        <w:rPr>
          <w:spacing w:val="28"/>
          <w:rtl/>
        </w:rPr>
        <w:t xml:space="preserve"> </w:t>
      </w:r>
      <w:r>
        <w:rPr>
          <w:w w:val="79"/>
        </w:rPr>
        <w:t>(Engulf)</w:t>
      </w:r>
      <w:r>
        <w:rPr>
          <w:spacing w:val="24"/>
          <w:rtl/>
        </w:rPr>
        <w:t xml:space="preserve"> </w:t>
      </w:r>
      <w:r>
        <w:rPr>
          <w:w w:val="79"/>
          <w:rtl/>
        </w:rPr>
        <w:t>ڪري</w:t>
      </w:r>
      <w:r>
        <w:rPr>
          <w:spacing w:val="27"/>
          <w:rtl/>
        </w:rPr>
        <w:t xml:space="preserve"> </w:t>
      </w:r>
      <w:r>
        <w:rPr>
          <w:w w:val="79"/>
          <w:rtl/>
        </w:rPr>
        <w:t>ڪيميائي</w:t>
      </w:r>
      <w:r>
        <w:rPr>
          <w:spacing w:val="23"/>
          <w:rtl/>
        </w:rPr>
        <w:t xml:space="preserve"> </w:t>
      </w:r>
      <w:r>
        <w:rPr>
          <w:w w:val="79"/>
          <w:rtl/>
        </w:rPr>
        <w:t>عمل</w:t>
      </w:r>
      <w:r>
        <w:rPr>
          <w:spacing w:val="25"/>
          <w:rtl/>
        </w:rPr>
        <w:t xml:space="preserve"> </w:t>
      </w:r>
      <w:r>
        <w:rPr>
          <w:w w:val="79"/>
          <w:rtl/>
        </w:rPr>
        <w:t>شروع</w:t>
      </w:r>
      <w:r>
        <w:rPr>
          <w:spacing w:val="27"/>
          <w:rtl/>
        </w:rPr>
        <w:t xml:space="preserve"> </w:t>
      </w:r>
      <w:r>
        <w:rPr>
          <w:w w:val="79"/>
          <w:rtl/>
        </w:rPr>
        <w:t>ڪندا</w:t>
      </w:r>
      <w:r>
        <w:rPr>
          <w:spacing w:val="23"/>
          <w:rtl/>
        </w:rPr>
        <w:t xml:space="preserve"> </w:t>
      </w:r>
      <w:r>
        <w:rPr>
          <w:w w:val="79"/>
          <w:rtl/>
        </w:rPr>
        <w:t>آهن،</w:t>
      </w:r>
      <w:r>
        <w:rPr>
          <w:spacing w:val="24"/>
          <w:rtl/>
        </w:rPr>
        <w:t xml:space="preserve"> </w:t>
      </w:r>
      <w:r>
        <w:rPr>
          <w:w w:val="79"/>
          <w:rtl/>
        </w:rPr>
        <w:t>جنهن</w:t>
      </w:r>
      <w:r>
        <w:rPr>
          <w:spacing w:val="24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27"/>
          <w:rtl/>
        </w:rPr>
        <w:t xml:space="preserve"> </w:t>
      </w:r>
      <w:r>
        <w:rPr>
          <w:w w:val="79"/>
          <w:rtl/>
        </w:rPr>
        <w:t>نتيجي</w:t>
      </w:r>
      <w:r>
        <w:rPr>
          <w:spacing w:val="24"/>
          <w:rtl/>
        </w:rPr>
        <w:t xml:space="preserve"> </w:t>
      </w:r>
      <w:r>
        <w:rPr>
          <w:w w:val="79"/>
          <w:rtl/>
        </w:rPr>
        <w:t>۾</w:t>
      </w:r>
      <w:r>
        <w:rPr>
          <w:spacing w:val="25"/>
          <w:rtl/>
        </w:rPr>
        <w:t xml:space="preserve"> </w:t>
      </w:r>
      <w:r>
        <w:rPr>
          <w:w w:val="79"/>
          <w:rtl/>
        </w:rPr>
        <w:t>ا</w:t>
      </w:r>
      <w:r>
        <w:rPr>
          <w:spacing w:val="-50"/>
          <w:w w:val="79"/>
          <w:position w:val="1"/>
          <w:rtl/>
        </w:rPr>
        <w:t xml:space="preserve"> </w:t>
      </w:r>
      <w:r>
        <w:rPr>
          <w:w w:val="79"/>
          <w:rtl/>
        </w:rPr>
        <w:t>هي</w:t>
      </w:r>
    </w:p>
    <w:p w14:paraId="708FC386">
      <w:pPr>
        <w:pStyle w:val="13"/>
        <w:spacing w:before="10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simplePos="0" relativeHeight="2518087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121920</wp:posOffset>
                </wp:positionV>
                <wp:extent cx="5772785" cy="55245"/>
                <wp:effectExtent l="0" t="0" r="0" b="0"/>
                <wp:wrapTopAndBottom/>
                <wp:docPr id="509" name="Graphic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9" o:spid="_x0000_s1026" o:spt="100" style="position:absolute;left:0pt;margin-left:70.55pt;margin-top:9.6pt;height:4.35pt;width:454.55pt;mso-position-horizontal-relative:page;mso-wrap-distance-bottom:0pt;mso-wrap-distance-top:0pt;z-index:-251507712;mso-width-relative:page;mso-height-relative:page;" fillcolor="#612322" filled="t" stroked="f" coordsize="5772785,55244" o:gfxdata="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KuNHdoAAAAKAQAADwAAAAAA&#10;AAABACAAAAAiAAAAZHJzL2Rvd25yZXYueG1sUEsBAhQAFAAAAAgAh07iQOnstpB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C1DF8C9">
      <w:pPr>
        <w:pStyle w:val="13"/>
        <w:spacing w:after="0"/>
        <w:rPr>
          <w:sz w:val="13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4F3A0FE">
      <w:pPr>
        <w:pStyle w:val="13"/>
        <w:spacing w:before="9"/>
        <w:rPr>
          <w:sz w:val="3"/>
        </w:rPr>
      </w:pPr>
    </w:p>
    <w:p w14:paraId="457F4E9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1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NFAAguLAgAAIwcA&#10;AA4AAAAAAAAAAQAgAAAAJAEAAGRycy9lMm9Eb2MueG1sUEsFBgAAAAAGAAYAWQEAACEGAAAAAA==&#10;">
                <o:lock v:ext="edit" aspectratio="f"/>
                <v:shape id="Graphic 511" o:spid="_x0000_s1026" o:spt="100" style="position:absolute;left:0;top:0;height:40005;width:5737860;" fillcolor="#000000" filled="t" stroked="f" coordsize="5737860,40005" o:gfxdata="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EnqH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A3FE0DA">
      <w:pPr>
        <w:pStyle w:val="13"/>
        <w:bidi/>
        <w:spacing w:before="262" w:line="271" w:lineRule="auto"/>
        <w:ind w:left="153" w:right="311" w:firstLine="14"/>
        <w:jc w:val="left"/>
      </w:pPr>
      <w:r>
        <w:rPr>
          <w:w w:val="77"/>
          <w:rtl/>
        </w:rPr>
        <w:t>ڪيميائي</w:t>
      </w:r>
      <w:r>
        <w:rPr>
          <w:spacing w:val="28"/>
          <w:rtl/>
        </w:rPr>
        <w:t xml:space="preserve"> </w:t>
      </w:r>
      <w:r>
        <w:rPr>
          <w:w w:val="77"/>
          <w:rtl/>
        </w:rPr>
        <w:t>ماده</w:t>
      </w:r>
      <w:r>
        <w:rPr>
          <w:spacing w:val="30"/>
          <w:rtl/>
        </w:rPr>
        <w:t xml:space="preserve"> </w:t>
      </w:r>
      <w:r>
        <w:rPr>
          <w:w w:val="77"/>
          <w:rtl/>
        </w:rPr>
        <w:t>خارج</w:t>
      </w:r>
      <w:r>
        <w:rPr>
          <w:spacing w:val="29"/>
          <w:rtl/>
        </w:rPr>
        <w:t xml:space="preserve"> </w:t>
      </w:r>
      <w:r>
        <w:rPr>
          <w:w w:val="77"/>
          <w:rtl/>
        </w:rPr>
        <w:t>ٿيندا</w:t>
      </w:r>
      <w:r>
        <w:rPr>
          <w:spacing w:val="28"/>
          <w:rtl/>
        </w:rPr>
        <w:t xml:space="preserve"> </w:t>
      </w:r>
      <w:r>
        <w:rPr>
          <w:w w:val="77"/>
          <w:rtl/>
        </w:rPr>
        <w:t>آهن</w:t>
      </w:r>
      <w:r>
        <w:rPr>
          <w:w w:val="77"/>
        </w:rPr>
        <w:t>.</w:t>
      </w:r>
      <w:r>
        <w:rPr>
          <w:spacing w:val="30"/>
          <w:rtl/>
        </w:rPr>
        <w:t xml:space="preserve"> </w:t>
      </w:r>
      <w:r>
        <w:rPr>
          <w:w w:val="77"/>
          <w:rtl/>
        </w:rPr>
        <w:t>جن</w:t>
      </w:r>
      <w:r>
        <w:rPr>
          <w:spacing w:val="30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29"/>
          <w:rtl/>
        </w:rPr>
        <w:t xml:space="preserve"> </w:t>
      </w:r>
      <w:r>
        <w:rPr>
          <w:w w:val="77"/>
          <w:rtl/>
        </w:rPr>
        <w:t>سوزش</w:t>
      </w:r>
      <w:r>
        <w:rPr>
          <w:spacing w:val="33"/>
          <w:rtl/>
        </w:rPr>
        <w:t xml:space="preserve"> </w:t>
      </w:r>
      <w:r>
        <w:rPr>
          <w:w w:val="77"/>
          <w:rtl/>
        </w:rPr>
        <w:t>پيدا</w:t>
      </w:r>
      <w:r>
        <w:rPr>
          <w:spacing w:val="35"/>
          <w:rtl/>
        </w:rPr>
        <w:t xml:space="preserve"> </w:t>
      </w:r>
      <w:r>
        <w:rPr>
          <w:w w:val="77"/>
          <w:rtl/>
        </w:rPr>
        <w:t>ڪرڻ</w:t>
      </w:r>
      <w:r>
        <w:rPr>
          <w:spacing w:val="35"/>
          <w:rtl/>
        </w:rPr>
        <w:t xml:space="preserve"> </w:t>
      </w:r>
      <w:r>
        <w:rPr>
          <w:w w:val="77"/>
          <w:rtl/>
        </w:rPr>
        <w:t>وارا</w:t>
      </w:r>
      <w:r>
        <w:rPr>
          <w:spacing w:val="29"/>
          <w:rtl/>
        </w:rPr>
        <w:t xml:space="preserve"> </w:t>
      </w:r>
      <w:r>
        <w:rPr>
          <w:w w:val="77"/>
          <w:rtl/>
        </w:rPr>
        <w:t>ڪيميائي</w:t>
      </w:r>
      <w:r>
        <w:rPr>
          <w:spacing w:val="36"/>
          <w:rtl/>
        </w:rPr>
        <w:t xml:space="preserve"> </w:t>
      </w:r>
      <w:r>
        <w:rPr>
          <w:w w:val="77"/>
          <w:rtl/>
        </w:rPr>
        <w:t>جزا</w:t>
      </w:r>
      <w:r>
        <w:rPr>
          <w:spacing w:val="33"/>
          <w:rtl/>
        </w:rPr>
        <w:t xml:space="preserve"> </w:t>
      </w:r>
      <w:r>
        <w:rPr>
          <w:w w:val="77"/>
          <w:rtl/>
        </w:rPr>
        <w:t>يا</w:t>
      </w:r>
      <w:r>
        <w:rPr>
          <w:spacing w:val="35"/>
          <w:rtl/>
        </w:rPr>
        <w:t xml:space="preserve"> </w:t>
      </w:r>
      <w:r>
        <w:rPr>
          <w:w w:val="77"/>
        </w:rPr>
        <w:t>)</w:t>
      </w:r>
      <w:r>
        <w:rPr>
          <w:spacing w:val="-1"/>
          <w:w w:val="77"/>
          <w:rtl/>
        </w:rPr>
        <w:t xml:space="preserve"> </w:t>
      </w:r>
      <w:r>
        <w:rPr>
          <w:w w:val="77"/>
        </w:rPr>
        <w:t>Inflammatory</w:t>
      </w:r>
      <w:r>
        <w:rPr>
          <w:w w:val="77"/>
          <w:rtl/>
        </w:rPr>
        <w:t xml:space="preserve"> </w:t>
      </w:r>
      <w:r>
        <w:rPr>
          <w:w w:val="72"/>
        </w:rPr>
        <w:t>(Mediators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چئجي ٿو</w:t>
      </w:r>
      <w:r>
        <w:rPr>
          <w:w w:val="72"/>
        </w:rPr>
        <w:t>.</w:t>
      </w:r>
      <w:r>
        <w:rPr>
          <w:w w:val="72"/>
          <w:rtl/>
        </w:rPr>
        <w:t xml:space="preserve"> انهن ڪيميائي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مادن سان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هي</w:t>
      </w:r>
      <w:r>
        <w:rPr>
          <w:spacing w:val="-2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الرجن</w:t>
      </w:r>
      <w:r>
        <w:rPr>
          <w:w w:val="72"/>
        </w:rPr>
        <w:t>“</w:t>
      </w:r>
      <w:r>
        <w:rPr>
          <w:spacing w:val="-7"/>
          <w:rtl/>
        </w:rPr>
        <w:t xml:space="preserve"> </w:t>
      </w:r>
      <w:r>
        <w:rPr>
          <w:w w:val="72"/>
          <w:rtl/>
        </w:rPr>
        <w:t>ته خير ختم ٿي وڃن ٿا</w:t>
      </w:r>
      <w:r>
        <w:rPr>
          <w:w w:val="72"/>
        </w:rPr>
        <w:t>.</w:t>
      </w:r>
      <w:r>
        <w:rPr>
          <w:w w:val="72"/>
          <w:rtl/>
        </w:rPr>
        <w:t xml:space="preserve"> پر ساهه جي نليءَ جي </w:t>
      </w:r>
      <w:r>
        <w:rPr>
          <w:w w:val="71"/>
          <w:rtl/>
        </w:rPr>
        <w:t>اردگرد ۾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ڪيميائي مادن جو رد عمل به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ظاهر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ٿئي ٿو جنهن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نتيجي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 هيءَ</w:t>
      </w:r>
      <w:r>
        <w:rPr>
          <w:spacing w:val="-8"/>
          <w:rtl/>
        </w:rPr>
        <w:t xml:space="preserve"> </w:t>
      </w:r>
      <w:r>
        <w:rPr>
          <w:w w:val="71"/>
          <w:rtl/>
        </w:rPr>
        <w:t>سڪڙجي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وڃي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۽ اهڙيءَ طرح</w:t>
      </w:r>
      <w:r>
        <w:rPr>
          <w:spacing w:val="40"/>
          <w:rtl/>
        </w:rPr>
        <w:t xml:space="preserve"> </w:t>
      </w:r>
      <w:r>
        <w:rPr>
          <w:w w:val="71"/>
          <w:rtl/>
        </w:rPr>
        <w:t>ساهه</w:t>
      </w:r>
      <w:r>
        <w:rPr>
          <w:spacing w:val="-6"/>
          <w:rtl/>
        </w:rPr>
        <w:t xml:space="preserve"> </w:t>
      </w:r>
      <w:r>
        <w:rPr>
          <w:w w:val="71"/>
          <w:rtl/>
        </w:rPr>
        <w:t>کڻڻ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مشڪل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وڃي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7"/>
          <w:rtl/>
        </w:rPr>
        <w:t xml:space="preserve"> </w:t>
      </w:r>
      <w:r>
        <w:rPr>
          <w:w w:val="71"/>
          <w:rtl/>
        </w:rPr>
        <w:t>ساهه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ناليءَ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سڪڙجڻ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71"/>
          <w:rtl/>
        </w:rPr>
        <w:t>رد</w:t>
      </w:r>
      <w:r>
        <w:rPr>
          <w:spacing w:val="-7"/>
          <w:rtl/>
        </w:rPr>
        <w:t xml:space="preserve"> </w:t>
      </w:r>
      <w:r>
        <w:rPr>
          <w:w w:val="71"/>
          <w:rtl/>
        </w:rPr>
        <w:t>عمل</w:t>
      </w:r>
      <w:r>
        <w:rPr>
          <w:spacing w:val="-6"/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rtl/>
        </w:rPr>
        <w:t xml:space="preserve"> </w:t>
      </w:r>
      <w:r>
        <w:rPr>
          <w:w w:val="71"/>
          <w:rtl/>
        </w:rPr>
        <w:t>ساهه</w:t>
      </w:r>
      <w:r>
        <w:rPr>
          <w:spacing w:val="-1"/>
          <w:rtl/>
        </w:rPr>
        <w:t xml:space="preserve"> </w:t>
      </w:r>
      <w:r>
        <w:rPr>
          <w:w w:val="71"/>
          <w:rtl/>
        </w:rPr>
        <w:t>کڻڻ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مشڪل</w:t>
      </w:r>
      <w:r>
        <w:rPr>
          <w:spacing w:val="-7"/>
          <w:rtl/>
        </w:rPr>
        <w:t xml:space="preserve"> </w:t>
      </w:r>
      <w:r>
        <w:rPr>
          <w:w w:val="71"/>
          <w:rtl/>
        </w:rPr>
        <w:t>عمل</w:t>
      </w:r>
      <w:r>
        <w:rPr>
          <w:spacing w:val="-6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دم </w:t>
      </w:r>
      <w:r>
        <w:rPr>
          <w:w w:val="77"/>
        </w:rPr>
        <w:t>(Asthma)</w:t>
      </w:r>
      <w:r>
        <w:rPr>
          <w:w w:val="77"/>
          <w:rtl/>
        </w:rPr>
        <w:t xml:space="preserve"> يا </w:t>
      </w:r>
      <w:r>
        <w:rPr>
          <w:w w:val="77"/>
        </w:rPr>
        <w:t>”</w:t>
      </w:r>
      <w:r>
        <w:rPr>
          <w:w w:val="77"/>
          <w:rtl/>
        </w:rPr>
        <w:t>سهڪي</w:t>
      </w:r>
      <w:r>
        <w:rPr>
          <w:w w:val="77"/>
        </w:rPr>
        <w:t>“</w:t>
      </w:r>
      <w:r>
        <w:rPr>
          <w:w w:val="77"/>
          <w:rtl/>
        </w:rPr>
        <w:t xml:space="preserve"> سڏجي ٿو</w:t>
      </w:r>
      <w:r>
        <w:rPr>
          <w:w w:val="77"/>
        </w:rPr>
        <w:t>.</w:t>
      </w:r>
    </w:p>
    <w:p w14:paraId="791A42CA">
      <w:pPr>
        <w:pStyle w:val="13"/>
        <w:bidi/>
        <w:spacing w:line="271" w:lineRule="auto"/>
        <w:ind w:left="156" w:right="311" w:firstLine="453"/>
        <w:jc w:val="left"/>
      </w:pPr>
      <w:r>
        <w:rPr>
          <w:w w:val="73"/>
          <w:rtl/>
        </w:rPr>
        <w:t>جڏهن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الرجي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پيدا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وارو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ڪوئي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جزو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براه</w:t>
      </w:r>
      <w:r>
        <w:rPr>
          <w:spacing w:val="-8"/>
          <w:rtl/>
        </w:rPr>
        <w:t xml:space="preserve"> </w:t>
      </w:r>
      <w:r>
        <w:rPr>
          <w:w w:val="73"/>
          <w:rtl/>
        </w:rPr>
        <w:t>راست</w:t>
      </w:r>
      <w:r>
        <w:rPr>
          <w:spacing w:val="-8"/>
          <w:rtl/>
        </w:rPr>
        <w:t xml:space="preserve"> </w:t>
      </w:r>
      <w:r>
        <w:rPr>
          <w:w w:val="73"/>
          <w:rtl/>
        </w:rPr>
        <w:t>سنئون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سڌو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خون</w:t>
      </w:r>
      <w:r>
        <w:rPr>
          <w:spacing w:val="-2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rtl/>
        </w:rPr>
        <w:t xml:space="preserve"> </w:t>
      </w:r>
      <w:r>
        <w:rPr>
          <w:w w:val="73"/>
          <w:rtl/>
        </w:rPr>
        <w:t>داخل</w:t>
      </w:r>
      <w:r>
        <w:rPr>
          <w:spacing w:val="-9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ويندو</w:t>
      </w:r>
      <w:r>
        <w:rPr>
          <w:spacing w:val="-9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7"/>
          <w:rtl/>
        </w:rPr>
        <w:t xml:space="preserve"> </w:t>
      </w:r>
      <w:r>
        <w:rPr>
          <w:w w:val="73"/>
          <w:rtl/>
        </w:rPr>
        <w:t xml:space="preserve">جي </w:t>
      </w:r>
      <w:r>
        <w:rPr>
          <w:w w:val="72"/>
          <w:rtl/>
        </w:rPr>
        <w:t>خلاف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رد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ٿيندڙ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مادو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خون</w:t>
      </w:r>
      <w:r>
        <w:rPr>
          <w:spacing w:val="-3"/>
          <w:w w:val="72"/>
          <w:rtl/>
        </w:rPr>
        <w:t xml:space="preserve"> </w:t>
      </w:r>
      <w:r>
        <w:rPr>
          <w:w w:val="72"/>
        </w:rPr>
        <w:t>(Blood)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ٿيندو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ريت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رد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گهڻو</w:t>
      </w:r>
      <w:r>
        <w:rPr>
          <w:w w:val="79"/>
          <w:rtl/>
        </w:rPr>
        <w:t xml:space="preserve"> </w:t>
      </w:r>
      <w:r>
        <w:rPr>
          <w:w w:val="72"/>
          <w:rtl/>
        </w:rPr>
        <w:t>شديد</w:t>
      </w:r>
      <w:r>
        <w:rPr>
          <w:spacing w:val="-6"/>
          <w:rtl/>
        </w:rPr>
        <w:t xml:space="preserve"> </w:t>
      </w:r>
      <w:r>
        <w:rPr>
          <w:w w:val="72"/>
          <w:rtl/>
        </w:rPr>
        <w:t>هوندو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4"/>
          <w:rtl/>
        </w:rPr>
        <w:t xml:space="preserve"> </w:t>
      </w:r>
      <w:r>
        <w:rPr>
          <w:w w:val="72"/>
          <w:rtl/>
        </w:rPr>
        <w:t>ڇو</w:t>
      </w:r>
      <w:r>
        <w:rPr>
          <w:spacing w:val="-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هو</w:t>
      </w:r>
      <w:r>
        <w:rPr>
          <w:spacing w:val="-4"/>
          <w:rtl/>
        </w:rPr>
        <w:t xml:space="preserve"> </w:t>
      </w:r>
      <w:r>
        <w:rPr>
          <w:w w:val="72"/>
          <w:rtl/>
        </w:rPr>
        <w:t>سڄي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3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rtl/>
        </w:rPr>
        <w:t xml:space="preserve"> </w:t>
      </w:r>
      <w:r>
        <w:rPr>
          <w:w w:val="72"/>
          <w:rtl/>
        </w:rPr>
        <w:t>ٿيندو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3"/>
          <w:rtl/>
        </w:rPr>
        <w:t xml:space="preserve"> </w:t>
      </w:r>
      <w:r>
        <w:rPr>
          <w:w w:val="72"/>
          <w:rtl/>
        </w:rPr>
        <w:t>انجيڪشن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ذريعي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داخل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ٿيندڙ</w:t>
      </w:r>
      <w:r>
        <w:rPr>
          <w:spacing w:val="-2"/>
          <w:rtl/>
        </w:rPr>
        <w:t xml:space="preserve"> </w:t>
      </w:r>
      <w:r>
        <w:rPr>
          <w:w w:val="72"/>
          <w:rtl/>
        </w:rPr>
        <w:t>دوائن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الرجيءَ وارو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شديد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رد عمل</w:t>
      </w:r>
      <w:r>
        <w:rPr>
          <w:spacing w:val="-8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مثال آهي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شديد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رد عمل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کان بچڻ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لاءِ</w:t>
      </w:r>
      <w:r>
        <w:rPr>
          <w:w w:val="72"/>
        </w:rPr>
        <w:t>.</w:t>
      </w:r>
      <w:r>
        <w:rPr>
          <w:w w:val="72"/>
          <w:rtl/>
        </w:rPr>
        <w:t xml:space="preserve"> گهٽ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کان گهٽ</w:t>
      </w:r>
      <w:r>
        <w:rPr>
          <w:spacing w:val="-5"/>
          <w:rtl/>
        </w:rPr>
        <w:t xml:space="preserve"> </w:t>
      </w:r>
      <w:r>
        <w:rPr>
          <w:w w:val="72"/>
          <w:rtl/>
        </w:rPr>
        <w:t>انجيڪشن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تجويز ڪيا</w:t>
      </w:r>
      <w:r>
        <w:rPr>
          <w:spacing w:val="40"/>
          <w:rtl/>
        </w:rPr>
        <w:t xml:space="preserve"> </w:t>
      </w:r>
      <w:r>
        <w:rPr>
          <w:w w:val="68"/>
          <w:rtl/>
        </w:rPr>
        <w:t>ويندا</w:t>
      </w:r>
      <w:r>
        <w:rPr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خاص</w:t>
      </w:r>
      <w:r>
        <w:rPr>
          <w:rtl/>
        </w:rPr>
        <w:t xml:space="preserve"> </w:t>
      </w:r>
      <w:r>
        <w:rPr>
          <w:w w:val="68"/>
          <w:rtl/>
        </w:rPr>
        <w:t>ضرورت</w:t>
      </w:r>
      <w:r>
        <w:rPr>
          <w:rtl/>
        </w:rPr>
        <w:t xml:space="preserve"> </w:t>
      </w:r>
      <w:r>
        <w:rPr>
          <w:w w:val="68"/>
          <w:rtl/>
        </w:rPr>
        <w:t>وقت</w:t>
      </w:r>
      <w:r>
        <w:rPr>
          <w:rtl/>
        </w:rPr>
        <w:t xml:space="preserve"> </w:t>
      </w:r>
      <w:r>
        <w:rPr>
          <w:w w:val="68"/>
          <w:rtl/>
        </w:rPr>
        <w:t>پهريان</w:t>
      </w:r>
      <w:r>
        <w:rPr>
          <w:rtl/>
        </w:rPr>
        <w:t xml:space="preserve"> </w:t>
      </w:r>
      <w:r>
        <w:rPr>
          <w:w w:val="68"/>
          <w:rtl/>
        </w:rPr>
        <w:t>ٽيسٽ</w:t>
      </w:r>
      <w:r>
        <w:rPr>
          <w:rtl/>
        </w:rPr>
        <w:t xml:space="preserve"> </w:t>
      </w:r>
      <w:r>
        <w:rPr>
          <w:w w:val="68"/>
          <w:rtl/>
        </w:rPr>
        <w:t>ڊوز</w:t>
      </w:r>
      <w:r>
        <w:rPr>
          <w:rtl/>
        </w:rPr>
        <w:t xml:space="preserve"> </w:t>
      </w:r>
      <w:r>
        <w:rPr>
          <w:w w:val="68"/>
          <w:rtl/>
        </w:rPr>
        <w:t>لڳائي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پوءِ</w:t>
      </w:r>
      <w:r>
        <w:rPr>
          <w:rtl/>
        </w:rPr>
        <w:t xml:space="preserve"> </w:t>
      </w:r>
      <w:r>
        <w:rPr>
          <w:w w:val="68"/>
          <w:rtl/>
        </w:rPr>
        <w:t>سئي</w:t>
      </w:r>
      <w:r>
        <w:rPr>
          <w:rtl/>
        </w:rPr>
        <w:t xml:space="preserve"> </w:t>
      </w:r>
      <w:r>
        <w:rPr>
          <w:w w:val="68"/>
          <w:rtl/>
        </w:rPr>
        <w:t>لڳائڻ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مشورو</w:t>
      </w:r>
      <w:r>
        <w:rPr>
          <w:rtl/>
        </w:rPr>
        <w:t xml:space="preserve"> </w:t>
      </w:r>
      <w:r>
        <w:rPr>
          <w:w w:val="68"/>
          <w:rtl/>
        </w:rPr>
        <w:t>ڏنو</w:t>
      </w:r>
      <w:r>
        <w:rPr>
          <w:rtl/>
        </w:rPr>
        <w:t xml:space="preserve"> </w:t>
      </w:r>
      <w:r>
        <w:rPr>
          <w:w w:val="68"/>
          <w:rtl/>
        </w:rPr>
        <w:t>ويندو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 xml:space="preserve">گهڻن </w:t>
      </w:r>
      <w:r>
        <w:rPr>
          <w:w w:val="79"/>
          <w:rtl/>
        </w:rPr>
        <w:t>ماڻهن کي ڪنهن</w:t>
      </w:r>
      <w:r>
        <w:rPr>
          <w:spacing w:val="-6"/>
          <w:rtl/>
        </w:rPr>
        <w:t xml:space="preserve"> </w:t>
      </w:r>
      <w:r>
        <w:rPr>
          <w:w w:val="79"/>
          <w:rtl/>
        </w:rPr>
        <w:t xml:space="preserve">شيءَ مان </w:t>
      </w:r>
      <w:r>
        <w:rPr>
          <w:w w:val="79"/>
        </w:rPr>
        <w:t>”</w:t>
      </w:r>
      <w:r>
        <w:rPr>
          <w:w w:val="79"/>
          <w:rtl/>
        </w:rPr>
        <w:t>چمڙي</w:t>
      </w:r>
      <w:r>
        <w:rPr>
          <w:w w:val="79"/>
        </w:rPr>
        <w:t>“</w:t>
      </w:r>
      <w:r>
        <w:rPr>
          <w:w w:val="79"/>
          <w:rtl/>
        </w:rPr>
        <w:t xml:space="preserve"> </w:t>
      </w:r>
      <w:r>
        <w:rPr>
          <w:w w:val="79"/>
        </w:rPr>
        <w:t>(Skin)</w:t>
      </w:r>
      <w:r>
        <w:rPr>
          <w:w w:val="79"/>
          <w:rtl/>
        </w:rPr>
        <w:t xml:space="preserve"> جي الرجي </w:t>
      </w:r>
      <w:r>
        <w:rPr>
          <w:w w:val="79"/>
        </w:rPr>
        <w:t>(Allergy)</w:t>
      </w:r>
      <w:r>
        <w:rPr>
          <w:w w:val="79"/>
          <w:rtl/>
        </w:rPr>
        <w:t xml:space="preserve"> ٿي ويندي آهي</w:t>
      </w:r>
      <w:r>
        <w:rPr>
          <w:w w:val="79"/>
        </w:rPr>
        <w:t>.</w:t>
      </w:r>
      <w:r>
        <w:rPr>
          <w:w w:val="79"/>
          <w:rtl/>
        </w:rPr>
        <w:t xml:space="preserve"> الرجي پيدا ڪندڙ مادو</w:t>
      </w:r>
      <w:r>
        <w:rPr>
          <w:spacing w:val="80"/>
          <w:rtl/>
        </w:rPr>
        <w:t xml:space="preserve"> </w:t>
      </w:r>
      <w:r>
        <w:rPr>
          <w:w w:val="72"/>
          <w:rtl/>
        </w:rPr>
        <w:t>مثلا</w:t>
      </w:r>
      <w:r>
        <w:rPr>
          <w:w w:val="72"/>
        </w:rPr>
        <w:t>˝</w:t>
      </w:r>
      <w:r>
        <w:rPr>
          <w:spacing w:val="-5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مِٽيءَ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ذرا،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جانورن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جون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کلون،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بعض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ڪيميائي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ماده</w:t>
      </w:r>
      <w:r>
        <w:rPr>
          <w:spacing w:val="-5"/>
          <w:rtl/>
        </w:rPr>
        <w:t xml:space="preserve"> </w:t>
      </w:r>
      <w:r>
        <w:rPr>
          <w:w w:val="72"/>
          <w:rtl/>
        </w:rPr>
        <w:t>وغيره</w:t>
      </w:r>
      <w:r>
        <w:rPr>
          <w:w w:val="72"/>
        </w:rPr>
        <w:t>(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اهڙن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ماڻهن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چمڙيءَ</w:t>
      </w:r>
      <w:r>
        <w:rPr>
          <w:spacing w:val="-8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ڪرندا </w:t>
      </w:r>
      <w:r>
        <w:rPr>
          <w:w w:val="76"/>
          <w:rtl/>
        </w:rPr>
        <w:t>آهن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ته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چمڙيءَ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دفاعي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نظام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خليه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(Cells)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انهن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پنهنجي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اندر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جذب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(Engulf)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وٺندا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w w:val="76"/>
          <w:rtl/>
        </w:rPr>
        <w:t xml:space="preserve"> </w:t>
      </w:r>
      <w:r>
        <w:rPr>
          <w:w w:val="81"/>
          <w:rtl/>
        </w:rPr>
        <w:t>انهن تي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 xml:space="preserve">ان </w:t>
      </w:r>
      <w:r>
        <w:rPr>
          <w:w w:val="81"/>
        </w:rPr>
        <w:t>(Cells)</w:t>
      </w:r>
      <w:r>
        <w:rPr>
          <w:spacing w:val="-3"/>
          <w:w w:val="81"/>
          <w:rtl/>
        </w:rPr>
        <w:t xml:space="preserve"> </w:t>
      </w:r>
      <w:r>
        <w:rPr>
          <w:w w:val="81"/>
          <w:rtl/>
        </w:rPr>
        <w:t>مان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 xml:space="preserve">اهڙا ماده </w:t>
      </w:r>
      <w:r>
        <w:rPr>
          <w:w w:val="81"/>
        </w:rPr>
        <w:t>(Antibodies)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>خارج ٿيندا</w:t>
      </w:r>
      <w:r>
        <w:rPr>
          <w:spacing w:val="-3"/>
          <w:w w:val="81"/>
          <w:rtl/>
        </w:rPr>
        <w:t xml:space="preserve"> </w:t>
      </w:r>
      <w:r>
        <w:rPr>
          <w:w w:val="81"/>
          <w:rtl/>
        </w:rPr>
        <w:t>آهن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>جو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>ان مادي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 xml:space="preserve">خلاف ته ڪم ڪندا ئي </w:t>
      </w:r>
      <w:r>
        <w:rPr>
          <w:w w:val="68"/>
          <w:rtl/>
        </w:rPr>
        <w:t>آهن، پر انساني چمڙيءَ تي به اثر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انداز ٿي پوندا آهن ۽ مختلف نشان ۽ خارش وغيره نمودار ٿي پون ٿا</w:t>
      </w:r>
      <w:r>
        <w:rPr>
          <w:w w:val="68"/>
        </w:rPr>
        <w:t>.</w:t>
      </w:r>
    </w:p>
    <w:p w14:paraId="36646462">
      <w:pPr>
        <w:pStyle w:val="13"/>
        <w:bidi/>
        <w:spacing w:line="395" w:lineRule="exact"/>
        <w:ind w:left="587" w:right="0" w:firstLine="0"/>
        <w:jc w:val="left"/>
      </w:pPr>
      <w:r>
        <w:rPr>
          <w:w w:val="68"/>
          <w:sz w:val="34"/>
          <w:szCs w:val="34"/>
          <w:rtl/>
        </w:rPr>
        <w:t>پهريون</w:t>
      </w:r>
      <w:r>
        <w:rPr>
          <w:spacing w:val="-2"/>
          <w:sz w:val="34"/>
          <w:szCs w:val="34"/>
          <w:rtl/>
        </w:rPr>
        <w:t xml:space="preserve"> </w:t>
      </w:r>
      <w:r>
        <w:rPr>
          <w:w w:val="68"/>
          <w:sz w:val="34"/>
          <w:szCs w:val="34"/>
          <w:rtl/>
        </w:rPr>
        <w:t>قسم</w:t>
      </w:r>
      <w:r>
        <w:rPr>
          <w:w w:val="68"/>
          <w:sz w:val="34"/>
          <w:szCs w:val="34"/>
        </w:rPr>
        <w:t>:</w:t>
      </w:r>
      <w:r>
        <w:rPr>
          <w:spacing w:val="13"/>
          <w:rtl/>
        </w:rPr>
        <w:t xml:space="preserve"> </w:t>
      </w:r>
      <w:r>
        <w:rPr>
          <w:w w:val="68"/>
          <w:rtl/>
        </w:rPr>
        <w:t>هيءُ</w:t>
      </w:r>
      <w:r>
        <w:rPr>
          <w:rtl/>
        </w:rPr>
        <w:t xml:space="preserve"> </w:t>
      </w:r>
      <w:r>
        <w:rPr>
          <w:w w:val="68"/>
          <w:rtl/>
        </w:rPr>
        <w:t>رد</w:t>
      </w:r>
      <w:r>
        <w:rPr>
          <w:spacing w:val="-1"/>
          <w:rtl/>
        </w:rPr>
        <w:t xml:space="preserve"> </w:t>
      </w:r>
      <w:r>
        <w:rPr>
          <w:w w:val="68"/>
          <w:rtl/>
        </w:rPr>
        <w:t>عمل</w:t>
      </w:r>
      <w:r>
        <w:rPr>
          <w:spacing w:val="-1"/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-1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15"/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انتهائي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سرعت</w:t>
      </w:r>
      <w:r>
        <w:rPr>
          <w:spacing w:val="5"/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8"/>
          <w:rtl/>
        </w:rPr>
        <w:t>وقوع</w:t>
      </w:r>
      <w:r>
        <w:rPr>
          <w:spacing w:val="-2"/>
          <w:rtl/>
        </w:rPr>
        <w:t xml:space="preserve"> </w:t>
      </w:r>
      <w:r>
        <w:rPr>
          <w:w w:val="68"/>
          <w:rtl/>
        </w:rPr>
        <w:t>پذير</w:t>
      </w:r>
      <w:r>
        <w:rPr>
          <w:spacing w:val="-2"/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3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1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1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رد</w:t>
      </w:r>
      <w:r>
        <w:rPr>
          <w:spacing w:val="-1"/>
          <w:rtl/>
        </w:rPr>
        <w:t xml:space="preserve"> </w:t>
      </w:r>
      <w:r>
        <w:rPr>
          <w:w w:val="68"/>
          <w:rtl/>
        </w:rPr>
        <w:t>عمل</w:t>
      </w:r>
    </w:p>
    <w:p w14:paraId="0C11A21E">
      <w:pPr>
        <w:pStyle w:val="13"/>
        <w:bidi/>
        <w:spacing w:before="25" w:line="261" w:lineRule="auto"/>
        <w:ind w:left="152" w:right="311" w:firstLine="2"/>
        <w:jc w:val="left"/>
      </w:pPr>
      <w:r>
        <w:rPr>
          <w:w w:val="72"/>
          <w:rtl/>
        </w:rPr>
        <w:t>پيدا</w:t>
      </w:r>
      <w:r>
        <w:rPr>
          <w:rtl/>
        </w:rPr>
        <w:t xml:space="preserve"> </w:t>
      </w:r>
      <w:r>
        <w:rPr>
          <w:w w:val="72"/>
          <w:rtl/>
        </w:rPr>
        <w:t>ڪندڙ</w:t>
      </w:r>
      <w:r>
        <w:rPr>
          <w:spacing w:val="10"/>
          <w:rtl/>
        </w:rPr>
        <w:t xml:space="preserve"> </w:t>
      </w:r>
      <w:r>
        <w:rPr>
          <w:w w:val="72"/>
        </w:rPr>
        <w:t>(Antigen)</w:t>
      </w:r>
      <w:r>
        <w:rPr>
          <w:rtl/>
        </w:rPr>
        <w:t xml:space="preserve"> </w:t>
      </w:r>
      <w:r>
        <w:rPr>
          <w:w w:val="72"/>
          <w:rtl/>
        </w:rPr>
        <w:t>اينٽيجن</w:t>
      </w:r>
      <w:r>
        <w:rPr>
          <w:spacing w:val="11"/>
          <w:rtl/>
        </w:rPr>
        <w:t xml:space="preserve"> </w:t>
      </w:r>
      <w:r>
        <w:rPr>
          <w:w w:val="72"/>
          <w:rtl/>
        </w:rPr>
        <w:t>جڏهن</w:t>
      </w:r>
      <w:r>
        <w:rPr>
          <w:rtl/>
        </w:rPr>
        <w:t xml:space="preserve"> </w:t>
      </w:r>
      <w:r>
        <w:rPr>
          <w:w w:val="72"/>
          <w:rtl/>
        </w:rPr>
        <w:t>پهريون</w:t>
      </w:r>
      <w:r>
        <w:rPr>
          <w:rtl/>
        </w:rPr>
        <w:t xml:space="preserve"> </w:t>
      </w:r>
      <w:r>
        <w:rPr>
          <w:w w:val="72"/>
          <w:rtl/>
        </w:rPr>
        <w:t>دفعو</w:t>
      </w:r>
      <w:r>
        <w:rPr>
          <w:rtl/>
        </w:rPr>
        <w:t xml:space="preserve"> </w:t>
      </w:r>
      <w:r>
        <w:rPr>
          <w:w w:val="72"/>
          <w:rtl/>
        </w:rPr>
        <w:t>جسم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داخل</w:t>
      </w:r>
      <w:r>
        <w:rPr>
          <w:rtl/>
        </w:rPr>
        <w:t xml:space="preserve"> </w:t>
      </w:r>
      <w:r>
        <w:rPr>
          <w:w w:val="72"/>
          <w:rtl/>
        </w:rPr>
        <w:t>ٿيندو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دفاعي</w:t>
      </w:r>
      <w:r>
        <w:rPr>
          <w:rtl/>
        </w:rPr>
        <w:t xml:space="preserve"> </w:t>
      </w:r>
      <w:r>
        <w:rPr>
          <w:w w:val="72"/>
          <w:rtl/>
        </w:rPr>
        <w:t>خليه</w:t>
      </w:r>
      <w:r>
        <w:rPr>
          <w:spacing w:val="10"/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 xml:space="preserve"> </w:t>
      </w:r>
      <w:r>
        <w:rPr>
          <w:w w:val="72"/>
        </w:rPr>
        <w:t>Defense</w:t>
      </w:r>
      <w:r>
        <w:rPr>
          <w:spacing w:val="80"/>
          <w:rtl/>
        </w:rPr>
        <w:t xml:space="preserve"> </w:t>
      </w:r>
      <w:r>
        <w:rPr>
          <w:w w:val="79"/>
        </w:rPr>
        <w:t>(Cells</w:t>
      </w:r>
      <w:r>
        <w:rPr>
          <w:spacing w:val="16"/>
          <w:rtl/>
        </w:rPr>
        <w:t xml:space="preserve"> </w:t>
      </w:r>
      <w:r>
        <w:rPr>
          <w:w w:val="79"/>
          <w:rtl/>
        </w:rPr>
        <w:t>انهن</w:t>
      </w:r>
      <w:r>
        <w:rPr>
          <w:spacing w:val="16"/>
          <w:rtl/>
        </w:rPr>
        <w:t xml:space="preserve"> </w:t>
      </w:r>
      <w:r>
        <w:rPr>
          <w:w w:val="79"/>
          <w:rtl/>
        </w:rPr>
        <w:t>کي</w:t>
      </w:r>
      <w:r>
        <w:rPr>
          <w:spacing w:val="18"/>
          <w:rtl/>
        </w:rPr>
        <w:t xml:space="preserve"> </w:t>
      </w:r>
      <w:r>
        <w:rPr>
          <w:w w:val="79"/>
          <w:rtl/>
        </w:rPr>
        <w:t>دشمن</w:t>
      </w:r>
      <w:r>
        <w:rPr>
          <w:spacing w:val="16"/>
          <w:rtl/>
        </w:rPr>
        <w:t xml:space="preserve"> </w:t>
      </w:r>
      <w:r>
        <w:rPr>
          <w:w w:val="79"/>
          <w:rtl/>
        </w:rPr>
        <w:t>سمجهي</w:t>
      </w:r>
      <w:r>
        <w:rPr>
          <w:spacing w:val="14"/>
          <w:rtl/>
        </w:rPr>
        <w:t xml:space="preserve"> </w:t>
      </w:r>
      <w:r>
        <w:rPr>
          <w:w w:val="79"/>
          <w:rtl/>
        </w:rPr>
        <w:t>ٿوري</w:t>
      </w:r>
      <w:r>
        <w:rPr>
          <w:spacing w:val="14"/>
          <w:rtl/>
        </w:rPr>
        <w:t xml:space="preserve"> </w:t>
      </w:r>
      <w:r>
        <w:rPr>
          <w:w w:val="79"/>
          <w:rtl/>
        </w:rPr>
        <w:t>مقدار</w:t>
      </w:r>
      <w:r>
        <w:rPr>
          <w:spacing w:val="16"/>
          <w:rtl/>
        </w:rPr>
        <w:t xml:space="preserve"> </w:t>
      </w:r>
      <w:r>
        <w:rPr>
          <w:w w:val="79"/>
          <w:rtl/>
        </w:rPr>
        <w:t>۾</w:t>
      </w:r>
      <w:r>
        <w:rPr>
          <w:spacing w:val="16"/>
          <w:rtl/>
        </w:rPr>
        <w:t xml:space="preserve"> </w:t>
      </w:r>
      <w:r>
        <w:rPr>
          <w:w w:val="79"/>
          <w:rtl/>
        </w:rPr>
        <w:t>اينٽي</w:t>
      </w:r>
      <w:r>
        <w:rPr>
          <w:spacing w:val="15"/>
          <w:rtl/>
        </w:rPr>
        <w:t xml:space="preserve"> </w:t>
      </w:r>
      <w:r>
        <w:rPr>
          <w:w w:val="79"/>
          <w:rtl/>
        </w:rPr>
        <w:t>باڊيز</w:t>
      </w:r>
      <w:r>
        <w:rPr>
          <w:spacing w:val="29"/>
          <w:rtl/>
        </w:rPr>
        <w:t xml:space="preserve"> </w:t>
      </w:r>
      <w:r>
        <w:rPr>
          <w:w w:val="79"/>
        </w:rPr>
        <w:t>Antibodies</w:t>
      </w:r>
      <w:r>
        <w:rPr>
          <w:spacing w:val="15"/>
          <w:rtl/>
        </w:rPr>
        <w:t xml:space="preserve"> </w:t>
      </w:r>
      <w:r>
        <w:rPr>
          <w:w w:val="79"/>
          <w:rtl/>
        </w:rPr>
        <w:t>يا</w:t>
      </w:r>
      <w:r>
        <w:rPr>
          <w:spacing w:val="15"/>
          <w:rtl/>
        </w:rPr>
        <w:t xml:space="preserve"> </w:t>
      </w:r>
      <w:r>
        <w:rPr>
          <w:w w:val="79"/>
        </w:rPr>
        <w:t>(Immunoglobulin)</w:t>
      </w:r>
      <w:r>
        <w:rPr>
          <w:spacing w:val="14"/>
          <w:rtl/>
        </w:rPr>
        <w:t xml:space="preserve"> </w:t>
      </w:r>
      <w:r>
        <w:rPr>
          <w:w w:val="79"/>
          <w:rtl/>
        </w:rPr>
        <w:t xml:space="preserve">پيدا </w:t>
      </w:r>
      <w:r>
        <w:rPr>
          <w:w w:val="74"/>
          <w:rtl/>
        </w:rPr>
        <w:t>ڪري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محفوظ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ڪري ڇڏيندا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جڏهن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ٻيو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دفعو ساڳيا جزا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اينٽجن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(Antigen)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جسم 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داخل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ٿيندا</w:t>
      </w:r>
      <w:r>
        <w:rPr>
          <w:rtl/>
        </w:rPr>
        <w:t xml:space="preserve"> </w:t>
      </w:r>
      <w:r>
        <w:rPr>
          <w:w w:val="72"/>
          <w:rtl/>
        </w:rPr>
        <w:t>آهن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انهن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جزن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خلاف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اينٽي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باڊيز</w:t>
      </w:r>
      <w:r>
        <w:rPr>
          <w:rtl/>
        </w:rPr>
        <w:t xml:space="preserve"> </w:t>
      </w:r>
      <w:r>
        <w:rPr>
          <w:w w:val="72"/>
        </w:rPr>
        <w:t>Antibodies</w:t>
      </w:r>
      <w:r>
        <w:rPr>
          <w:rtl/>
        </w:rPr>
        <w:t xml:space="preserve"> </w:t>
      </w:r>
      <w:r>
        <w:rPr>
          <w:w w:val="72"/>
          <w:rtl/>
        </w:rPr>
        <w:t>گهڻي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7"/>
          <w:rtl/>
        </w:rPr>
        <w:t xml:space="preserve"> </w:t>
      </w:r>
      <w:r>
        <w:rPr>
          <w:w w:val="72"/>
          <w:rtl/>
        </w:rPr>
        <w:t>ٿينديون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جيڪي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 xml:space="preserve">جي </w:t>
      </w:r>
      <w:r>
        <w:rPr>
          <w:w w:val="75"/>
          <w:rtl/>
        </w:rPr>
        <w:t>شديد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رد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عمل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جو باعث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بڻجن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ٿيون</w:t>
      </w:r>
      <w:r>
        <w:rPr>
          <w:w w:val="75"/>
        </w:rPr>
        <w:t>.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الرجي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رد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عمل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۾ خارج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ٿيندڙ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اينٽي باڊيز آءِ</w:t>
      </w:r>
      <w:r>
        <w:rPr>
          <w:w w:val="75"/>
        </w:rPr>
        <w:t>.</w:t>
      </w:r>
      <w:r>
        <w:rPr>
          <w:w w:val="75"/>
          <w:rtl/>
        </w:rPr>
        <w:t>جي</w:t>
      </w:r>
      <w:r>
        <w:rPr>
          <w:w w:val="75"/>
        </w:rPr>
        <w:t>.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اي</w:t>
      </w:r>
      <w:r>
        <w:rPr>
          <w:spacing w:val="38"/>
          <w:rtl/>
        </w:rPr>
        <w:t xml:space="preserve"> </w:t>
      </w:r>
      <w:r>
        <w:rPr>
          <w:w w:val="75"/>
        </w:rPr>
        <w:t>Antibodies</w:t>
      </w:r>
      <w:r>
        <w:rPr>
          <w:rtl/>
        </w:rPr>
        <w:t xml:space="preserve"> </w:t>
      </w:r>
      <w:r>
        <w:rPr>
          <w:w w:val="75"/>
        </w:rPr>
        <w:t>I.G.E</w:t>
      </w:r>
      <w:r>
        <w:rPr>
          <w:rtl/>
        </w:rPr>
        <w:t xml:space="preserve"> </w:t>
      </w:r>
      <w:r>
        <w:rPr>
          <w:w w:val="75"/>
          <w:rtl/>
        </w:rPr>
        <w:t>سڏبيون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w w:val="75"/>
          <w:rtl/>
        </w:rPr>
        <w:t xml:space="preserve"> عام قسم جي الرجي مثال طور الرجي مان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 xml:space="preserve">پيدا ٿيندڙ دم </w:t>
      </w:r>
      <w:r>
        <w:rPr>
          <w:w w:val="75"/>
        </w:rPr>
        <w:t>)</w:t>
      </w:r>
      <w:r>
        <w:rPr>
          <w:w w:val="75"/>
          <w:rtl/>
        </w:rPr>
        <w:t>سهڪو</w:t>
      </w:r>
      <w:r>
        <w:rPr>
          <w:w w:val="75"/>
        </w:rPr>
        <w:t>(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 xml:space="preserve">يا ايگزيما </w:t>
      </w:r>
      <w:r>
        <w:rPr>
          <w:w w:val="75"/>
        </w:rPr>
        <w:t>(Eczema)</w:t>
      </w:r>
      <w:r>
        <w:rPr>
          <w:w w:val="75"/>
          <w:rtl/>
        </w:rPr>
        <w:t xml:space="preserve"> </w:t>
      </w:r>
      <w:r>
        <w:rPr>
          <w:w w:val="77"/>
          <w:rtl/>
        </w:rPr>
        <w:t xml:space="preserve">وغيره جي تشخيص يا سڃاڻپ لاءِ بعض اوقات ڊاڪٽر خون ۾ </w:t>
      </w:r>
      <w:r>
        <w:rPr>
          <w:w w:val="77"/>
        </w:rPr>
        <w:t>(I.G.E)</w:t>
      </w:r>
      <w:r>
        <w:rPr>
          <w:w w:val="77"/>
          <w:rtl/>
        </w:rPr>
        <w:t xml:space="preserve"> جي مقدار جو </w:t>
      </w:r>
      <w:r>
        <w:rPr>
          <w:w w:val="77"/>
        </w:rPr>
        <w:t>Test</w:t>
      </w:r>
      <w:r>
        <w:rPr>
          <w:w w:val="77"/>
          <w:rtl/>
        </w:rPr>
        <w:t xml:space="preserve"> ڪرائيندا آهن</w:t>
      </w:r>
      <w:r>
        <w:rPr>
          <w:w w:val="77"/>
        </w:rPr>
        <w:t>.</w:t>
      </w:r>
    </w:p>
    <w:p w14:paraId="7316734D">
      <w:pPr>
        <w:pStyle w:val="13"/>
        <w:bidi/>
        <w:spacing w:before="4" w:line="259" w:lineRule="auto"/>
        <w:ind w:left="155" w:right="311" w:firstLine="430"/>
        <w:jc w:val="left"/>
      </w:pPr>
      <w:r>
        <w:rPr>
          <w:w w:val="76"/>
          <w:sz w:val="34"/>
          <w:szCs w:val="34"/>
          <w:rtl/>
        </w:rPr>
        <w:t>ٻيو</w:t>
      </w:r>
      <w:r>
        <w:rPr>
          <w:spacing w:val="-2"/>
          <w:sz w:val="34"/>
          <w:szCs w:val="34"/>
          <w:rtl/>
        </w:rPr>
        <w:t xml:space="preserve"> </w:t>
      </w:r>
      <w:r>
        <w:rPr>
          <w:w w:val="76"/>
          <w:sz w:val="34"/>
          <w:szCs w:val="34"/>
          <w:rtl/>
        </w:rPr>
        <w:t>قسم</w:t>
      </w:r>
      <w:r>
        <w:rPr>
          <w:w w:val="76"/>
          <w:sz w:val="34"/>
          <w:szCs w:val="34"/>
        </w:rPr>
        <w:t>:</w:t>
      </w:r>
      <w:r>
        <w:rPr>
          <w:spacing w:val="17"/>
          <w:rtl/>
        </w:rPr>
        <w:t xml:space="preserve"> </w:t>
      </w:r>
      <w:r>
        <w:rPr>
          <w:w w:val="76"/>
          <w:rtl/>
        </w:rPr>
        <w:t>هن قسم جي</w:t>
      </w:r>
      <w:r>
        <w:rPr>
          <w:spacing w:val="-3"/>
          <w:rtl/>
        </w:rPr>
        <w:t xml:space="preserve"> </w:t>
      </w:r>
      <w:r>
        <w:rPr>
          <w:w w:val="76"/>
          <w:rtl/>
        </w:rPr>
        <w:t>الرجيءَ پيدا</w:t>
      </w:r>
      <w:r>
        <w:rPr>
          <w:rtl/>
        </w:rPr>
        <w:t xml:space="preserve"> </w:t>
      </w:r>
      <w:r>
        <w:rPr>
          <w:w w:val="76"/>
          <w:rtl/>
        </w:rPr>
        <w:t>ڪندڙ خالي</w:t>
      </w:r>
      <w:r>
        <w:rPr>
          <w:rtl/>
        </w:rPr>
        <w:t xml:space="preserve"> </w:t>
      </w:r>
      <w:r>
        <w:rPr>
          <w:w w:val="76"/>
        </w:rPr>
        <w:t>(Cells)</w:t>
      </w:r>
      <w:r>
        <w:rPr>
          <w:w w:val="76"/>
          <w:rtl/>
        </w:rPr>
        <w:t xml:space="preserve"> جي جهلي</w:t>
      </w:r>
      <w:r>
        <w:rPr>
          <w:rtl/>
        </w:rPr>
        <w:t xml:space="preserve"> </w:t>
      </w:r>
      <w:r>
        <w:rPr>
          <w:w w:val="76"/>
        </w:rPr>
        <w:t>(Membrane)</w:t>
      </w:r>
      <w:r>
        <w:rPr>
          <w:spacing w:val="-3"/>
          <w:rtl/>
        </w:rPr>
        <w:t xml:space="preserve"> </w:t>
      </w:r>
      <w:r>
        <w:rPr>
          <w:w w:val="76"/>
          <w:rtl/>
        </w:rPr>
        <w:t>تي مٿان موجود</w:t>
      </w:r>
      <w:r>
        <w:rPr>
          <w:spacing w:val="80"/>
          <w:sz w:val="34"/>
          <w:szCs w:val="34"/>
          <w:rtl/>
        </w:rPr>
        <w:t xml:space="preserve"> </w:t>
      </w:r>
      <w:r>
        <w:rPr>
          <w:w w:val="74"/>
          <w:rtl/>
        </w:rPr>
        <w:t>اينٽجن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(Antigen)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خلافاينٽي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باڊيز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پيدا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ٿينديون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گروپ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ٻي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گروپ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 xml:space="preserve">خلاف </w:t>
      </w:r>
      <w:r>
        <w:rPr>
          <w:w w:val="77"/>
          <w:rtl/>
        </w:rPr>
        <w:t>ري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ايڪشن</w:t>
      </w:r>
      <w:r>
        <w:rPr>
          <w:spacing w:val="-5"/>
          <w:w w:val="77"/>
          <w:rtl/>
        </w:rPr>
        <w:t xml:space="preserve"> </w:t>
      </w:r>
      <w:r>
        <w:rPr>
          <w:w w:val="77"/>
        </w:rPr>
        <w:t>(Reaction)</w:t>
      </w:r>
      <w:r>
        <w:rPr>
          <w:w w:val="77"/>
          <w:rtl/>
        </w:rPr>
        <w:t>،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پيٽ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ڪيڙن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خلاف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الرجي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ري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ايڪشن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وغيره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ان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قسم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جا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ڪجهه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مثال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آهن</w:t>
      </w:r>
      <w:r>
        <w:rPr>
          <w:w w:val="77"/>
        </w:rPr>
        <w:t>.</w:t>
      </w:r>
      <w:r>
        <w:rPr>
          <w:w w:val="77"/>
          <w:rtl/>
        </w:rPr>
        <w:t xml:space="preserve"> </w:t>
      </w:r>
      <w:r>
        <w:rPr>
          <w:w w:val="72"/>
          <w:rtl/>
        </w:rPr>
        <w:t xml:space="preserve">اهڙي قسم جي رد عمل ۾ </w:t>
      </w:r>
      <w:r>
        <w:rPr>
          <w:w w:val="72"/>
        </w:rPr>
        <w:t>I.G.E</w:t>
      </w:r>
      <w:r>
        <w:rPr>
          <w:w w:val="72"/>
          <w:rtl/>
        </w:rPr>
        <w:t xml:space="preserve"> اينٽي باڊيز ٺهنديون آهن</w:t>
      </w:r>
      <w:r>
        <w:rPr>
          <w:w w:val="72"/>
        </w:rPr>
        <w:t>.</w:t>
      </w:r>
    </w:p>
    <w:p w14:paraId="250AA9B0">
      <w:pPr>
        <w:pStyle w:val="13"/>
        <w:bidi/>
        <w:spacing w:before="15" w:line="259" w:lineRule="auto"/>
        <w:ind w:left="159" w:right="311" w:firstLine="425"/>
        <w:jc w:val="left"/>
      </w:pPr>
      <w:r>
        <w:rPr>
          <w:w w:val="72"/>
          <w:sz w:val="34"/>
          <w:szCs w:val="34"/>
          <w:rtl/>
        </w:rPr>
        <w:t>ٽيون</w:t>
      </w:r>
      <w:r>
        <w:rPr>
          <w:spacing w:val="-5"/>
          <w:w w:val="72"/>
          <w:sz w:val="34"/>
          <w:szCs w:val="34"/>
          <w:rtl/>
        </w:rPr>
        <w:t xml:space="preserve"> </w:t>
      </w:r>
      <w:r>
        <w:rPr>
          <w:w w:val="72"/>
          <w:sz w:val="34"/>
          <w:szCs w:val="34"/>
          <w:rtl/>
        </w:rPr>
        <w:t>قسم</w:t>
      </w:r>
      <w:r>
        <w:rPr>
          <w:w w:val="72"/>
          <w:sz w:val="34"/>
          <w:szCs w:val="34"/>
        </w:rPr>
        <w:t>:</w:t>
      </w:r>
      <w:r>
        <w:rPr>
          <w:w w:val="72"/>
          <w:rtl/>
        </w:rPr>
        <w:t xml:space="preserve"> هن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اينٽي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اينٽي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باڊيز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مرڪب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بڻجي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w w:val="72"/>
          <w:sz w:val="34"/>
          <w:szCs w:val="34"/>
          <w:rtl/>
        </w:rPr>
        <w:t xml:space="preserve"> </w:t>
      </w:r>
      <w:r>
        <w:rPr>
          <w:w w:val="75"/>
          <w:rtl/>
        </w:rPr>
        <w:t>عضون ۾ سوزش جو عمل شروع ٿي ويندو آهي</w:t>
      </w:r>
      <w:r>
        <w:rPr>
          <w:w w:val="75"/>
        </w:rPr>
        <w:t>.</w:t>
      </w:r>
    </w:p>
    <w:p w14:paraId="75D111EB">
      <w:pPr>
        <w:pStyle w:val="13"/>
        <w:bidi/>
        <w:spacing w:before="94" w:line="268" w:lineRule="auto"/>
        <w:ind w:left="155" w:right="311" w:firstLine="431"/>
        <w:jc w:val="left"/>
      </w:pPr>
      <w:r>
        <w:rPr>
          <w:w w:val="75"/>
          <w:rtl/>
        </w:rPr>
        <w:t>چوٿون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قسم</w:t>
      </w:r>
      <w:r>
        <w:rPr>
          <w:w w:val="75"/>
        </w:rPr>
        <w:t>:</w:t>
      </w:r>
      <w:r>
        <w:rPr>
          <w:w w:val="75"/>
          <w:rtl/>
        </w:rPr>
        <w:t xml:space="preserve"> هن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رد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عمل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اينٽي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باڊيز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بجاءِ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دفاعي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خلين جو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 xml:space="preserve">خاص قسم </w:t>
      </w:r>
      <w:r>
        <w:rPr>
          <w:w w:val="75"/>
        </w:rPr>
        <w:t>(T-Cells)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ملوث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هوندا</w:t>
      </w:r>
      <w:r>
        <w:rPr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w w:val="72"/>
          <w:rtl/>
        </w:rPr>
        <w:t xml:space="preserve"> هن قسم جا رد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عام طور تي دير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سان ظاهر ٿيندا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آهن ۽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انهن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جا اثرات به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ڪافي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عرصي تائين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 xml:space="preserve">رهندا </w:t>
      </w:r>
      <w:r>
        <w:rPr>
          <w:w w:val="73"/>
          <w:rtl/>
        </w:rPr>
        <w:t>آهن، ٽي</w:t>
      </w:r>
      <w:r>
        <w:rPr>
          <w:w w:val="73"/>
        </w:rPr>
        <w:t>.</w:t>
      </w:r>
      <w:r>
        <w:rPr>
          <w:w w:val="73"/>
          <w:rtl/>
        </w:rPr>
        <w:t xml:space="preserve">بي </w:t>
      </w:r>
      <w:r>
        <w:rPr>
          <w:w w:val="73"/>
        </w:rPr>
        <w:t>(T.B)</w:t>
      </w:r>
      <w:r>
        <w:rPr>
          <w:w w:val="73"/>
          <w:rtl/>
        </w:rPr>
        <w:t xml:space="preserve"> جي سڃاڻپ لاءِ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ٿيندڙ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ٽيسٽ، جنهن کي</w:t>
      </w:r>
      <w:r>
        <w:rPr>
          <w:spacing w:val="-4"/>
          <w:rtl/>
        </w:rPr>
        <w:t xml:space="preserve"> </w:t>
      </w:r>
      <w:r>
        <w:rPr>
          <w:w w:val="73"/>
        </w:rPr>
        <w:t>Test</w:t>
      </w:r>
      <w:r>
        <w:rPr>
          <w:w w:val="73"/>
          <w:rtl/>
        </w:rPr>
        <w:t xml:space="preserve"> </w:t>
      </w:r>
      <w:r>
        <w:rPr>
          <w:w w:val="73"/>
        </w:rPr>
        <w:t>Mantouxs</w:t>
      </w:r>
      <w:r>
        <w:rPr>
          <w:spacing w:val="40"/>
          <w:rtl/>
        </w:rPr>
        <w:t xml:space="preserve"> </w:t>
      </w:r>
      <w:r>
        <w:rPr>
          <w:w w:val="73"/>
          <w:rtl/>
        </w:rPr>
        <w:t>سڏجي ٿو</w:t>
      </w:r>
      <w:r>
        <w:rPr>
          <w:w w:val="73"/>
        </w:rPr>
        <w:t>.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ٽي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بي جي جراثيم</w:t>
      </w:r>
      <w:r>
        <w:rPr>
          <w:spacing w:val="40"/>
          <w:rtl/>
        </w:rPr>
        <w:t xml:space="preserve"> </w:t>
      </w:r>
      <w:r>
        <w:rPr>
          <w:w w:val="75"/>
          <w:rtl/>
        </w:rPr>
        <w:t>جو ڪجهه مقدار</w:t>
      </w:r>
      <w:r>
        <w:rPr>
          <w:spacing w:val="76"/>
          <w:w w:val="150"/>
          <w:position w:val="-8"/>
          <w:rtl/>
        </w:rPr>
        <w:t xml:space="preserve"> </w:t>
      </w:r>
      <w:r>
        <w:rPr>
          <w:w w:val="75"/>
          <w:rtl/>
        </w:rPr>
        <w:t>سئي ذريعي جسم</w:t>
      </w:r>
      <w:r>
        <w:rPr>
          <w:spacing w:val="-6"/>
          <w:rtl/>
        </w:rPr>
        <w:t xml:space="preserve"> </w:t>
      </w:r>
      <w:r>
        <w:rPr>
          <w:w w:val="75"/>
          <w:rtl/>
        </w:rPr>
        <w:t>۾ داخل ڪيو</w:t>
      </w:r>
      <w:r>
        <w:rPr>
          <w:spacing w:val="-7"/>
          <w:rtl/>
        </w:rPr>
        <w:t xml:space="preserve"> </w:t>
      </w:r>
      <w:r>
        <w:rPr>
          <w:w w:val="75"/>
          <w:rtl/>
        </w:rPr>
        <w:t>ويندو آهي ۽ ان جو رد عمل هڪ</w:t>
      </w:r>
      <w:r>
        <w:rPr>
          <w:spacing w:val="-11"/>
          <w:rtl/>
        </w:rPr>
        <w:t xml:space="preserve"> </w:t>
      </w:r>
      <w:r>
        <w:rPr>
          <w:w w:val="75"/>
          <w:rtl/>
        </w:rPr>
        <w:t xml:space="preserve">خاص طريقي سان ڳاڙهي </w:t>
      </w:r>
      <w:r>
        <w:rPr>
          <w:w w:val="73"/>
          <w:rtl/>
        </w:rPr>
        <w:t>دائري جي صورت ۾ ظاهر ٿيندو آهي</w:t>
      </w:r>
      <w:r>
        <w:rPr>
          <w:w w:val="73"/>
        </w:rPr>
        <w:t>.</w:t>
      </w:r>
    </w:p>
    <w:p w14:paraId="4479FCAA">
      <w:pPr>
        <w:bidi/>
        <w:spacing w:before="392"/>
        <w:ind w:left="153" w:right="0" w:firstLine="0"/>
        <w:jc w:val="left"/>
        <w:rPr>
          <w:sz w:val="38"/>
          <w:szCs w:val="38"/>
        </w:rPr>
      </w:pPr>
      <w:r>
        <w:rPr>
          <w:w w:val="72"/>
          <w:sz w:val="38"/>
          <w:szCs w:val="38"/>
          <w:rtl/>
        </w:rPr>
        <w:t>الرجي</w:t>
      </w:r>
      <w:r>
        <w:rPr>
          <w:spacing w:val="-24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جي</w:t>
      </w:r>
      <w:r>
        <w:rPr>
          <w:spacing w:val="-3"/>
          <w:w w:val="72"/>
          <w:sz w:val="38"/>
          <w:szCs w:val="38"/>
          <w:rtl/>
        </w:rPr>
        <w:t xml:space="preserve"> </w:t>
      </w:r>
      <w:r>
        <w:rPr>
          <w:w w:val="72"/>
          <w:sz w:val="38"/>
          <w:szCs w:val="38"/>
          <w:rtl/>
        </w:rPr>
        <w:t>سڃاڻپ</w:t>
      </w:r>
      <w:r>
        <w:rPr>
          <w:spacing w:val="-1"/>
          <w:w w:val="72"/>
          <w:sz w:val="38"/>
          <w:szCs w:val="38"/>
          <w:rtl/>
        </w:rPr>
        <w:t xml:space="preserve"> </w:t>
      </w:r>
      <w:r>
        <w:rPr>
          <w:w w:val="72"/>
          <w:sz w:val="38"/>
          <w:szCs w:val="38"/>
        </w:rPr>
        <w:t>)</w:t>
      </w:r>
      <w:r>
        <w:rPr>
          <w:w w:val="72"/>
          <w:sz w:val="38"/>
          <w:szCs w:val="38"/>
          <w:rtl/>
        </w:rPr>
        <w:t>تشخيص</w:t>
      </w:r>
      <w:r>
        <w:rPr>
          <w:w w:val="72"/>
          <w:sz w:val="38"/>
          <w:szCs w:val="38"/>
        </w:rPr>
        <w:t>(</w:t>
      </w:r>
    </w:p>
    <w:p w14:paraId="5E1CD6D7">
      <w:pPr>
        <w:pStyle w:val="13"/>
        <w:spacing w:before="1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simplePos="0" relativeHeight="2518097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162560</wp:posOffset>
                </wp:positionV>
                <wp:extent cx="5772785" cy="55245"/>
                <wp:effectExtent l="0" t="0" r="0" b="0"/>
                <wp:wrapTopAndBottom/>
                <wp:docPr id="512" name="Graphic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12" o:spid="_x0000_s1026" o:spt="100" style="position:absolute;left:0pt;margin-left:70.55pt;margin-top:12.8pt;height:4.35pt;width:454.55pt;mso-position-horizontal-relative:page;mso-wrap-distance-bottom:0pt;mso-wrap-distance-top:0pt;z-index:-251506688;mso-width-relative:page;mso-height-relative:page;" fillcolor="#612322" filled="t" stroked="f" coordsize="5772785,55244" o:gfxdata="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0z8gHbAAAACgEAAA8AAAAA&#10;AAAAAQAgAAAAIgAAAGRycy9kb3ducmV2LnhtbFBLAQIUABQAAAAIAIdO4kALovdF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5E60C74">
      <w:pPr>
        <w:pStyle w:val="13"/>
        <w:spacing w:after="0"/>
        <w:rPr>
          <w:sz w:val="19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C341769">
      <w:pPr>
        <w:pStyle w:val="13"/>
        <w:spacing w:before="9"/>
        <w:rPr>
          <w:sz w:val="3"/>
        </w:rPr>
      </w:pPr>
    </w:p>
    <w:p w14:paraId="070B837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COBfGyR&#10;AgAAIwcAAA4AAAAAAAAAAQAgAAAAJAEAAGRycy9lMm9Eb2MueG1sUEsFBgAAAAAGAAYAWQEAACcG&#10;AAAAAA==&#10;">
                <o:lock v:ext="edit" aspectratio="f"/>
                <v:shape id="Graphic 514" o:spid="_x0000_s1026" o:spt="100" style="position:absolute;left:0;top:0;height:40005;width:5737860;" fillcolor="#000000" filled="t" stroked="f" coordsize="5737860,40005" o:gfxdata="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mXZH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3FA2F1F">
      <w:pPr>
        <w:pStyle w:val="13"/>
        <w:bidi/>
        <w:spacing w:before="262" w:line="271" w:lineRule="auto"/>
        <w:ind w:left="155" w:right="311" w:firstLine="451"/>
        <w:jc w:val="left"/>
      </w:pPr>
      <w:r>
        <w:rPr>
          <w:w w:val="71"/>
          <w:rtl/>
        </w:rPr>
        <w:t>الرجي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جي سڃاڻپ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7"/>
          <w:rtl/>
        </w:rPr>
        <w:t xml:space="preserve"> </w:t>
      </w:r>
      <w:r>
        <w:rPr>
          <w:w w:val="71"/>
          <w:rtl/>
        </w:rPr>
        <w:t>آسان به</w:t>
      </w:r>
      <w:r>
        <w:rPr>
          <w:spacing w:val="-7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تمام گهڻي مشڪل به آهي</w:t>
      </w:r>
      <w:r>
        <w:rPr>
          <w:w w:val="71"/>
        </w:rPr>
        <w:t>.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اهڙا</w:t>
      </w:r>
      <w:r>
        <w:rPr>
          <w:spacing w:val="-8"/>
          <w:rtl/>
        </w:rPr>
        <w:t xml:space="preserve"> </w:t>
      </w:r>
      <w:r>
        <w:rPr>
          <w:w w:val="71"/>
          <w:rtl/>
        </w:rPr>
        <w:t>ماڻهو جن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تمام واضع نموني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rtl/>
        </w:rPr>
        <w:t xml:space="preserve"> </w:t>
      </w:r>
      <w:r>
        <w:rPr>
          <w:w w:val="72"/>
          <w:rtl/>
        </w:rPr>
        <w:t>الرجيءَ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رد</w:t>
      </w:r>
      <w:r>
        <w:rPr>
          <w:spacing w:val="-4"/>
          <w:rtl/>
        </w:rPr>
        <w:t xml:space="preserve"> </w:t>
      </w:r>
      <w:r>
        <w:rPr>
          <w:w w:val="72"/>
          <w:rtl/>
        </w:rPr>
        <w:t>عمل</w:t>
      </w:r>
      <w:r>
        <w:rPr>
          <w:rtl/>
        </w:rPr>
        <w:t xml:space="preserve"> </w:t>
      </w:r>
      <w:r>
        <w:rPr>
          <w:w w:val="72"/>
          <w:rtl/>
        </w:rPr>
        <w:t>شروع</w:t>
      </w:r>
      <w:r>
        <w:rPr>
          <w:spacing w:val="-5"/>
          <w:rtl/>
        </w:rPr>
        <w:t xml:space="preserve"> </w:t>
      </w:r>
      <w:r>
        <w:rPr>
          <w:w w:val="72"/>
          <w:rtl/>
        </w:rPr>
        <w:t>ٿيندو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انهن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rtl/>
        </w:rPr>
        <w:t xml:space="preserve"> </w:t>
      </w:r>
      <w:r>
        <w:rPr>
          <w:w w:val="72"/>
          <w:rtl/>
        </w:rPr>
        <w:t>سڃاڻپ</w:t>
      </w:r>
      <w:r>
        <w:rPr>
          <w:spacing w:val="-2"/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آسان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ليڪن</w:t>
      </w:r>
      <w:r>
        <w:rPr>
          <w:rtl/>
        </w:rPr>
        <w:t xml:space="preserve"> </w:t>
      </w:r>
      <w:r>
        <w:rPr>
          <w:w w:val="72"/>
          <w:rtl/>
        </w:rPr>
        <w:t>ڪيترا</w:t>
      </w:r>
      <w:r>
        <w:rPr>
          <w:rtl/>
        </w:rPr>
        <w:t xml:space="preserve"> </w:t>
      </w:r>
      <w:r>
        <w:rPr>
          <w:w w:val="72"/>
          <w:rtl/>
        </w:rPr>
        <w:t>اهڙا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به</w:t>
      </w:r>
      <w:r>
        <w:rPr>
          <w:rtl/>
        </w:rPr>
        <w:t xml:space="preserve"> </w:t>
      </w:r>
      <w:r>
        <w:rPr>
          <w:w w:val="72"/>
          <w:rtl/>
        </w:rPr>
        <w:t>ماڻهو</w:t>
      </w:r>
      <w:r>
        <w:rPr>
          <w:rtl/>
        </w:rPr>
        <w:t xml:space="preserve"> </w:t>
      </w:r>
      <w:r>
        <w:rPr>
          <w:w w:val="72"/>
          <w:rtl/>
        </w:rPr>
        <w:t>آهن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جن</w:t>
      </w:r>
      <w:r>
        <w:rPr>
          <w:rtl/>
        </w:rPr>
        <w:t xml:space="preserve"> </w:t>
      </w:r>
      <w:r>
        <w:rPr>
          <w:w w:val="72"/>
          <w:rtl/>
        </w:rPr>
        <w:t>۾ الرجي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واضع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هوندي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مثال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پولن</w:t>
      </w:r>
      <w:r>
        <w:rPr>
          <w:spacing w:val="-4"/>
          <w:w w:val="72"/>
          <w:rtl/>
        </w:rPr>
        <w:t xml:space="preserve"> </w:t>
      </w:r>
      <w:r>
        <w:rPr>
          <w:w w:val="72"/>
        </w:rPr>
        <w:t>(Pollen)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ٻ</w:t>
      </w:r>
      <w:r>
        <w:rPr>
          <w:spacing w:val="-46"/>
          <w:w w:val="72"/>
          <w:position w:val="-8"/>
          <w:rtl/>
        </w:rPr>
        <w:t xml:space="preserve"> </w:t>
      </w:r>
      <w:r>
        <w:rPr>
          <w:w w:val="72"/>
          <w:rtl/>
        </w:rPr>
        <w:t>ور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موسم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گهَرَ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ٻاهر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نڪرڻ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بعد</w:t>
      </w:r>
      <w:r>
        <w:rPr>
          <w:rtl/>
        </w:rPr>
        <w:t xml:space="preserve"> </w:t>
      </w:r>
      <w:r>
        <w:rPr>
          <w:w w:val="69"/>
          <w:rtl/>
        </w:rPr>
        <w:t>ڇڪن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اچڻ،</w:t>
      </w:r>
      <w:r>
        <w:rPr>
          <w:spacing w:val="-4"/>
          <w:rtl/>
        </w:rPr>
        <w:t xml:space="preserve"> </w:t>
      </w:r>
      <w:r>
        <w:rPr>
          <w:w w:val="69"/>
          <w:rtl/>
        </w:rPr>
        <w:t>نزلو،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اکين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ڳاڙهو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-5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rtl/>
        </w:rPr>
        <w:t xml:space="preserve"> </w:t>
      </w:r>
      <w:r>
        <w:rPr>
          <w:w w:val="69"/>
          <w:rtl/>
        </w:rPr>
        <w:t>نڪ</w:t>
      </w:r>
      <w:r>
        <w:rPr>
          <w:spacing w:val="-2"/>
          <w:rtl/>
        </w:rPr>
        <w:t xml:space="preserve"> </w:t>
      </w:r>
      <w:r>
        <w:rPr>
          <w:w w:val="69"/>
          <w:rtl/>
        </w:rPr>
        <w:t>ڳاڙهو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ٿيڻ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rtl/>
        </w:rPr>
        <w:t xml:space="preserve"> </w:t>
      </w:r>
      <w:r>
        <w:rPr>
          <w:w w:val="69"/>
          <w:rtl/>
        </w:rPr>
        <w:t>بعض</w:t>
      </w:r>
      <w:r>
        <w:rPr>
          <w:spacing w:val="-4"/>
          <w:rtl/>
        </w:rPr>
        <w:t xml:space="preserve"> </w:t>
      </w:r>
      <w:r>
        <w:rPr>
          <w:w w:val="69"/>
          <w:rtl/>
        </w:rPr>
        <w:t>دفعا</w:t>
      </w:r>
      <w:r>
        <w:rPr>
          <w:rtl/>
        </w:rPr>
        <w:t xml:space="preserve"> </w:t>
      </w:r>
      <w:r>
        <w:rPr>
          <w:w w:val="69"/>
          <w:rtl/>
        </w:rPr>
        <w:t>سهڪي</w:t>
      </w:r>
      <w:r>
        <w:rPr>
          <w:spacing w:val="-6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دم</w:t>
      </w:r>
      <w:r>
        <w:rPr>
          <w:w w:val="69"/>
        </w:rPr>
        <w:t>(</w:t>
      </w:r>
      <w:r>
        <w:rPr>
          <w:rtl/>
        </w:rPr>
        <w:t xml:space="preserve"> </w:t>
      </w:r>
      <w:r>
        <w:rPr>
          <w:w w:val="69"/>
          <w:rtl/>
        </w:rPr>
        <w:t>جون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علامتون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ظاهر</w:t>
      </w:r>
      <w:r>
        <w:rPr>
          <w:spacing w:val="-8"/>
          <w:rtl/>
        </w:rPr>
        <w:t xml:space="preserve"> </w:t>
      </w:r>
      <w:r>
        <w:rPr>
          <w:w w:val="69"/>
          <w:rtl/>
        </w:rPr>
        <w:t xml:space="preserve">ٿيڻ </w:t>
      </w:r>
      <w:r>
        <w:rPr>
          <w:w w:val="71"/>
          <w:rtl/>
        </w:rPr>
        <w:t>شروع ٿي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وينديون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آهن، ته پوءِ اهڙي انسان جي سڃاڻپ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ڪرڻ آسان ٿي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پوندي آهي</w:t>
      </w:r>
      <w:r>
        <w:rPr>
          <w:w w:val="71"/>
        </w:rPr>
        <w:t>.</w:t>
      </w:r>
      <w:r>
        <w:rPr>
          <w:w w:val="71"/>
          <w:rtl/>
        </w:rPr>
        <w:t xml:space="preserve"> ليڪن اهڙا ماڻهو جن کي</w:t>
      </w:r>
      <w:r>
        <w:rPr>
          <w:spacing w:val="80"/>
          <w:rtl/>
        </w:rPr>
        <w:t xml:space="preserve"> </w:t>
      </w:r>
      <w:r>
        <w:rPr>
          <w:w w:val="65"/>
          <w:rtl/>
        </w:rPr>
        <w:t>هر</w:t>
      </w:r>
      <w:r>
        <w:rPr>
          <w:spacing w:val="-18"/>
          <w:rtl/>
        </w:rPr>
        <w:t xml:space="preserve"> </w:t>
      </w:r>
      <w:r>
        <w:rPr>
          <w:w w:val="65"/>
          <w:rtl/>
        </w:rPr>
        <w:t>مرتبي گهر کان ٻاهر نڪرڻ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بعد ٻاهر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موجود گردوغبار ۽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دونهين ۾ کنگهه</w:t>
      </w:r>
      <w:r>
        <w:rPr>
          <w:spacing w:val="-17"/>
          <w:rtl/>
        </w:rPr>
        <w:t xml:space="preserve"> </w:t>
      </w:r>
      <w:r>
        <w:rPr>
          <w:w w:val="65"/>
          <w:rtl/>
        </w:rPr>
        <w:t>وغيره شروع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ٿي وڃي ته</w:t>
      </w:r>
      <w:r>
        <w:rPr>
          <w:spacing w:val="-16"/>
          <w:rtl/>
        </w:rPr>
        <w:t xml:space="preserve"> </w:t>
      </w:r>
      <w:r>
        <w:rPr>
          <w:w w:val="65"/>
          <w:rtl/>
        </w:rPr>
        <w:t xml:space="preserve">انهن لاءِ اهو </w:t>
      </w:r>
      <w:r>
        <w:rPr>
          <w:w w:val="71"/>
          <w:rtl/>
        </w:rPr>
        <w:t>يقين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سان چوڻ ته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گردوغبار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سان </w:t>
      </w:r>
      <w:r>
        <w:rPr>
          <w:w w:val="71"/>
        </w:rPr>
        <w:t>”</w:t>
      </w:r>
      <w:r>
        <w:rPr>
          <w:w w:val="71"/>
          <w:rtl/>
        </w:rPr>
        <w:t>الرجي</w:t>
      </w:r>
      <w:r>
        <w:rPr>
          <w:w w:val="71"/>
        </w:rPr>
        <w:t>“</w:t>
      </w:r>
      <w:r>
        <w:rPr>
          <w:w w:val="71"/>
          <w:rtl/>
        </w:rPr>
        <w:t xml:space="preserve"> آهي يا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ائين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گردوغبار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سان چڀن </w:t>
      </w:r>
      <w:r>
        <w:rPr>
          <w:w w:val="71"/>
        </w:rPr>
        <w:t>(Irritiation)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آهي، سو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ڏاڍو</w:t>
      </w:r>
      <w:r>
        <w:rPr>
          <w:spacing w:val="40"/>
          <w:rtl/>
        </w:rPr>
        <w:t xml:space="preserve"> </w:t>
      </w:r>
      <w:r>
        <w:rPr>
          <w:w w:val="77"/>
          <w:rtl/>
        </w:rPr>
        <w:t>مشڪل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بهرحال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الرجي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جي سڃاڻپ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لاءِ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مريضن جي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 xml:space="preserve">هسٽري </w:t>
      </w:r>
      <w:r>
        <w:rPr>
          <w:w w:val="77"/>
        </w:rPr>
        <w:t>(History)</w:t>
      </w:r>
      <w:r>
        <w:rPr>
          <w:w w:val="77"/>
          <w:rtl/>
        </w:rPr>
        <w:t>، جسماني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معائنو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 xml:space="preserve">۽ ضرورت </w:t>
      </w:r>
      <w:r>
        <w:rPr>
          <w:w w:val="70"/>
          <w:rtl/>
        </w:rPr>
        <w:t>تحت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ليباريٽري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ٽيسٽ وغيره سڀ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پنهنجي جاءِ تي اهميت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جا حامل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ڪنهن خاص شيءِ مان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ظاهر ٿيندڙ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مخصوص</w:t>
      </w:r>
      <w:r>
        <w:rPr>
          <w:rtl/>
        </w:rPr>
        <w:t xml:space="preserve"> </w:t>
      </w:r>
      <w:r>
        <w:rPr>
          <w:w w:val="71"/>
          <w:rtl/>
        </w:rPr>
        <w:t>علامتون،</w:t>
      </w:r>
      <w:r>
        <w:rPr>
          <w:rtl/>
        </w:rPr>
        <w:t xml:space="preserve"> </w:t>
      </w:r>
      <w:r>
        <w:rPr>
          <w:w w:val="71"/>
          <w:rtl/>
        </w:rPr>
        <w:t>مثال</w:t>
      </w:r>
      <w:r>
        <w:rPr>
          <w:rtl/>
        </w:rPr>
        <w:t xml:space="preserve"> </w:t>
      </w:r>
      <w:r>
        <w:rPr>
          <w:w w:val="71"/>
          <w:rtl/>
        </w:rPr>
        <w:t>طور</w:t>
      </w:r>
      <w:r>
        <w:rPr>
          <w:rtl/>
        </w:rPr>
        <w:t xml:space="preserve"> </w:t>
      </w:r>
      <w:r>
        <w:rPr>
          <w:w w:val="71"/>
          <w:rtl/>
        </w:rPr>
        <w:t>گهر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ٻهاري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صفائيءَ</w:t>
      </w:r>
      <w:r>
        <w:rPr>
          <w:rtl/>
        </w:rPr>
        <w:t xml:space="preserve"> </w:t>
      </w:r>
      <w:r>
        <w:rPr>
          <w:w w:val="71"/>
          <w:rtl/>
        </w:rPr>
        <w:t>دوران</w:t>
      </w:r>
      <w:r>
        <w:rPr>
          <w:rtl/>
        </w:rPr>
        <w:t xml:space="preserve"> </w:t>
      </w:r>
      <w:r>
        <w:rPr>
          <w:w w:val="71"/>
          <w:rtl/>
        </w:rPr>
        <w:t>ڇڪن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اچڻ،</w:t>
      </w:r>
      <w:r>
        <w:rPr>
          <w:rtl/>
        </w:rPr>
        <w:t xml:space="preserve"> </w:t>
      </w:r>
      <w:r>
        <w:rPr>
          <w:w w:val="71"/>
          <w:rtl/>
        </w:rPr>
        <w:t>بهار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موسم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گهر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ٻاهر</w:t>
      </w:r>
      <w:r>
        <w:rPr>
          <w:spacing w:val="40"/>
          <w:rtl/>
        </w:rPr>
        <w:t xml:space="preserve"> </w:t>
      </w:r>
      <w:r>
        <w:rPr>
          <w:w w:val="74"/>
          <w:rtl/>
        </w:rPr>
        <w:t>نڪرڻ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مهل نزلي زڪام جو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ٿيڻ، مٽيءَ ۾ ڪم ڪرڻ دوران جهڙوڪ گاهه ڪَٽڻ جي ڪري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هٿن 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چمڙيءَ تي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خارش جو شروع ٿيڻ</w:t>
      </w:r>
      <w:r>
        <w:rPr>
          <w:w w:val="69"/>
        </w:rPr>
        <w:t>.</w:t>
      </w:r>
      <w:r>
        <w:rPr>
          <w:w w:val="69"/>
          <w:rtl/>
        </w:rPr>
        <w:t xml:space="preserve"> ڪنهن شيءِ کائڻ سان هميشه هڪ جهڙيون ساڳيون علامتون ظاهر ٿيڻ وغيره الرجي جو </w:t>
      </w:r>
      <w:r>
        <w:rPr>
          <w:w w:val="61"/>
          <w:rtl/>
        </w:rPr>
        <w:t>ڏس پتو</w:t>
      </w:r>
      <w:r>
        <w:rPr>
          <w:rtl/>
        </w:rPr>
        <w:t xml:space="preserve"> </w:t>
      </w:r>
      <w:r>
        <w:rPr>
          <w:w w:val="61"/>
          <w:rtl/>
        </w:rPr>
        <w:t>ڏين</w:t>
      </w:r>
      <w:r>
        <w:rPr>
          <w:rtl/>
        </w:rPr>
        <w:t xml:space="preserve"> </w:t>
      </w:r>
      <w:r>
        <w:rPr>
          <w:w w:val="61"/>
          <w:rtl/>
        </w:rPr>
        <w:t>ٿيون</w:t>
      </w:r>
      <w:r>
        <w:rPr>
          <w:w w:val="61"/>
        </w:rPr>
        <w:t>.</w:t>
      </w:r>
    </w:p>
    <w:p w14:paraId="7C2FDC46">
      <w:pPr>
        <w:pStyle w:val="13"/>
        <w:bidi/>
        <w:spacing w:line="324" w:lineRule="exact"/>
        <w:ind w:left="590" w:right="0" w:firstLine="0"/>
        <w:jc w:val="left"/>
      </w:pPr>
      <w:r>
        <w:rPr>
          <w:w w:val="66"/>
          <w:rtl/>
        </w:rPr>
        <w:t>الرجيءَ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جون</w:t>
      </w:r>
      <w:r>
        <w:rPr>
          <w:spacing w:val="-18"/>
          <w:rtl/>
        </w:rPr>
        <w:t xml:space="preserve"> </w:t>
      </w:r>
      <w:r>
        <w:rPr>
          <w:w w:val="66"/>
          <w:rtl/>
        </w:rPr>
        <w:t>ڪيتريون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19"/>
          <w:rtl/>
        </w:rPr>
        <w:t xml:space="preserve"> </w:t>
      </w:r>
      <w:r>
        <w:rPr>
          <w:w w:val="66"/>
          <w:rtl/>
        </w:rPr>
        <w:t>ڪيفيتون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خاندان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موروثي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هونديون</w:t>
      </w:r>
      <w:r>
        <w:rPr>
          <w:spacing w:val="-20"/>
          <w:rtl/>
        </w:rPr>
        <w:t xml:space="preserve"> </w:t>
      </w:r>
      <w:r>
        <w:rPr>
          <w:w w:val="66"/>
          <w:rtl/>
        </w:rPr>
        <w:t>آهن</w:t>
      </w:r>
      <w:r>
        <w:rPr>
          <w:spacing w:val="-22"/>
          <w:rtl/>
        </w:rPr>
        <w:t xml:space="preserve"> </w:t>
      </w:r>
      <w:r>
        <w:rPr>
          <w:w w:val="66"/>
          <w:rtl/>
        </w:rPr>
        <w:t>۽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مريض</w:t>
      </w:r>
      <w:r>
        <w:rPr>
          <w:spacing w:val="-22"/>
          <w:rtl/>
        </w:rPr>
        <w:t xml:space="preserve"> </w:t>
      </w:r>
      <w:r>
        <w:rPr>
          <w:w w:val="66"/>
          <w:rtl/>
        </w:rPr>
        <w:t>ان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متعلق</w:t>
      </w:r>
      <w:r>
        <w:rPr>
          <w:spacing w:val="-20"/>
          <w:rtl/>
        </w:rPr>
        <w:t xml:space="preserve"> </w:t>
      </w:r>
      <w:r>
        <w:rPr>
          <w:w w:val="66"/>
          <w:rtl/>
        </w:rPr>
        <w:t>يقين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ٻڌائي</w:t>
      </w:r>
    </w:p>
    <w:p w14:paraId="634B0BA1">
      <w:pPr>
        <w:pStyle w:val="13"/>
        <w:bidi/>
        <w:spacing w:before="42" w:line="268" w:lineRule="auto"/>
        <w:ind w:left="156" w:right="312" w:hanging="8"/>
        <w:jc w:val="left"/>
      </w:pPr>
      <w:r>
        <w:rPr>
          <w:w w:val="72"/>
          <w:rtl/>
        </w:rPr>
        <w:t>سگهي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مريض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هسٽري</w:t>
      </w:r>
      <w:r>
        <w:rPr>
          <w:spacing w:val="-4"/>
          <w:w w:val="72"/>
          <w:rtl/>
        </w:rPr>
        <w:t xml:space="preserve"> </w:t>
      </w:r>
      <w:r>
        <w:rPr>
          <w:w w:val="72"/>
        </w:rPr>
        <w:t>(History)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جسماني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معائنيجو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وارو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ايندو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معائنيدورانجسمجي</w:t>
      </w:r>
      <w:r>
        <w:rPr>
          <w:rtl/>
        </w:rPr>
        <w:t xml:space="preserve"> </w:t>
      </w:r>
      <w:r>
        <w:rPr>
          <w:w w:val="70"/>
          <w:rtl/>
        </w:rPr>
        <w:t>جنهن عضوي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 ڪنهن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الرجي جو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انديشو هوندو آهي،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 جو خاص طور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تي معائنو ڪيو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ويندو آهي</w:t>
      </w:r>
      <w:r>
        <w:rPr>
          <w:w w:val="70"/>
        </w:rPr>
        <w:t>.</w:t>
      </w:r>
      <w:r>
        <w:rPr>
          <w:w w:val="70"/>
          <w:rtl/>
        </w:rPr>
        <w:t xml:space="preserve"> مثال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طور ساهه 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تڪليف دوران ساهه کڻڻ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ڇڏڻ وقت مخصوص آواز</w:t>
      </w:r>
      <w:r>
        <w:rPr>
          <w:w w:val="70"/>
        </w:rPr>
        <w:t>.</w:t>
      </w:r>
      <w:r>
        <w:rPr>
          <w:w w:val="70"/>
          <w:rtl/>
        </w:rPr>
        <w:t xml:space="preserve"> دائمي نزلي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 وات ذريعي ساهه کڻڻ ۽ اکين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جي هيٺان</w:t>
      </w:r>
      <w:r>
        <w:rPr>
          <w:spacing w:val="80"/>
          <w:rtl/>
        </w:rPr>
        <w:t xml:space="preserve"> </w:t>
      </w:r>
      <w:r>
        <w:rPr>
          <w:w w:val="74"/>
          <w:rtl/>
        </w:rPr>
        <w:t>ڪاراڻ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مائل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چمڙي،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پراڻي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دائمي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نزلي ۾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مبتلا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ٻارن 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نڪ جي رڳڙ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 xml:space="preserve">نشان </w:t>
      </w:r>
      <w:r>
        <w:rPr>
          <w:w w:val="74"/>
        </w:rPr>
        <w:t>Salute)</w:t>
      </w:r>
      <w:r>
        <w:rPr>
          <w:w w:val="74"/>
          <w:rtl/>
        </w:rPr>
        <w:t xml:space="preserve"> </w:t>
      </w:r>
      <w:r>
        <w:rPr>
          <w:w w:val="74"/>
        </w:rPr>
        <w:t>(Allergic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وغيره</w:t>
      </w:r>
      <w:r>
        <w:rPr>
          <w:w w:val="74"/>
        </w:rPr>
        <w:t>.</w:t>
      </w:r>
      <w:r>
        <w:rPr>
          <w:w w:val="74"/>
          <w:rtl/>
        </w:rPr>
        <w:t xml:space="preserve"> الرجي </w:t>
      </w:r>
      <w:r>
        <w:rPr>
          <w:w w:val="66"/>
          <w:rtl/>
        </w:rPr>
        <w:t>معلوم</w:t>
      </w:r>
      <w:r>
        <w:rPr>
          <w:spacing w:val="22"/>
          <w:rtl/>
        </w:rPr>
        <w:t xml:space="preserve"> </w:t>
      </w:r>
      <w:r>
        <w:rPr>
          <w:w w:val="66"/>
          <w:rtl/>
        </w:rPr>
        <w:t>ڪرڻ</w:t>
      </w:r>
      <w:r>
        <w:rPr>
          <w:spacing w:val="20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20"/>
          <w:rtl/>
        </w:rPr>
        <w:t xml:space="preserve"> </w:t>
      </w:r>
      <w:r>
        <w:rPr>
          <w:w w:val="66"/>
          <w:rtl/>
        </w:rPr>
        <w:t>اگرچه</w:t>
      </w:r>
      <w:r>
        <w:rPr>
          <w:spacing w:val="12"/>
          <w:rtl/>
        </w:rPr>
        <w:t xml:space="preserve"> </w:t>
      </w:r>
      <w:r>
        <w:rPr>
          <w:w w:val="66"/>
          <w:rtl/>
        </w:rPr>
        <w:t>بعض</w:t>
      </w:r>
      <w:r>
        <w:rPr>
          <w:spacing w:val="15"/>
          <w:rtl/>
        </w:rPr>
        <w:t xml:space="preserve"> </w:t>
      </w:r>
      <w:r>
        <w:rPr>
          <w:w w:val="66"/>
          <w:rtl/>
        </w:rPr>
        <w:t>اوقات</w:t>
      </w:r>
      <w:r>
        <w:rPr>
          <w:spacing w:val="18"/>
          <w:rtl/>
        </w:rPr>
        <w:t xml:space="preserve"> </w:t>
      </w:r>
      <w:r>
        <w:rPr>
          <w:w w:val="66"/>
          <w:rtl/>
        </w:rPr>
        <w:t>رت</w:t>
      </w:r>
      <w:r>
        <w:rPr>
          <w:spacing w:val="19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13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13"/>
          <w:rtl/>
        </w:rPr>
        <w:t xml:space="preserve"> </w:t>
      </w:r>
      <w:r>
        <w:rPr>
          <w:w w:val="66"/>
          <w:rtl/>
        </w:rPr>
        <w:t>ٽيسٽ</w:t>
      </w:r>
      <w:r>
        <w:rPr>
          <w:spacing w:val="22"/>
          <w:rtl/>
        </w:rPr>
        <w:t xml:space="preserve"> </w:t>
      </w:r>
      <w:r>
        <w:rPr>
          <w:w w:val="66"/>
          <w:rtl/>
        </w:rPr>
        <w:t>ڪرايا</w:t>
      </w:r>
      <w:r>
        <w:rPr>
          <w:spacing w:val="18"/>
          <w:rtl/>
        </w:rPr>
        <w:t xml:space="preserve"> </w:t>
      </w:r>
      <w:r>
        <w:rPr>
          <w:w w:val="66"/>
          <w:rtl/>
        </w:rPr>
        <w:t>وڃن</w:t>
      </w:r>
      <w:r>
        <w:rPr>
          <w:spacing w:val="17"/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  <w:r>
        <w:rPr>
          <w:spacing w:val="17"/>
          <w:rtl/>
        </w:rPr>
        <w:t xml:space="preserve"> </w:t>
      </w:r>
      <w:r>
        <w:rPr>
          <w:w w:val="66"/>
          <w:rtl/>
        </w:rPr>
        <w:t>ليڪن</w:t>
      </w:r>
      <w:r>
        <w:rPr>
          <w:spacing w:val="19"/>
          <w:rtl/>
        </w:rPr>
        <w:t xml:space="preserve"> </w:t>
      </w:r>
      <w:r>
        <w:rPr>
          <w:w w:val="66"/>
          <w:rtl/>
        </w:rPr>
        <w:t>رت</w:t>
      </w:r>
      <w:r>
        <w:rPr>
          <w:spacing w:val="13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19"/>
          <w:rtl/>
        </w:rPr>
        <w:t xml:space="preserve"> </w:t>
      </w:r>
      <w:r>
        <w:rPr>
          <w:w w:val="66"/>
          <w:rtl/>
        </w:rPr>
        <w:t>عام</w:t>
      </w:r>
      <w:r>
        <w:rPr>
          <w:spacing w:val="12"/>
          <w:rtl/>
        </w:rPr>
        <w:t xml:space="preserve"> </w:t>
      </w:r>
      <w:r>
        <w:rPr>
          <w:w w:val="66"/>
          <w:rtl/>
        </w:rPr>
        <w:t>ٽيسٽ</w:t>
      </w:r>
      <w:r>
        <w:rPr>
          <w:spacing w:val="12"/>
          <w:rtl/>
        </w:rPr>
        <w:t xml:space="preserve"> </w:t>
      </w:r>
      <w:r>
        <w:rPr>
          <w:w w:val="66"/>
          <w:rtl/>
        </w:rPr>
        <w:t>مث</w:t>
      </w:r>
      <w:r>
        <w:rPr>
          <w:spacing w:val="49"/>
          <w:w w:val="150"/>
          <w:rtl/>
        </w:rPr>
        <w:t xml:space="preserve"> </w:t>
      </w:r>
      <w:r>
        <w:rPr>
          <w:w w:val="66"/>
        </w:rPr>
        <w:t>˝</w:t>
      </w:r>
      <w:r>
        <w:rPr>
          <w:w w:val="66"/>
          <w:rtl/>
        </w:rPr>
        <w:t>لا</w:t>
      </w:r>
      <w:r>
        <w:rPr>
          <w:spacing w:val="17"/>
          <w:rtl/>
        </w:rPr>
        <w:t xml:space="preserve"> </w:t>
      </w:r>
      <w:r>
        <w:rPr>
          <w:w w:val="66"/>
          <w:rtl/>
        </w:rPr>
        <w:t>ٽوٽل</w:t>
      </w:r>
    </w:p>
    <w:p w14:paraId="039DC219">
      <w:pPr>
        <w:pStyle w:val="13"/>
        <w:bidi/>
        <w:spacing w:before="11"/>
        <w:ind w:left="149" w:right="319" w:firstLine="0"/>
        <w:jc w:val="left"/>
      </w:pPr>
      <w:r>
        <w:rPr>
          <w:w w:val="75"/>
          <w:rtl/>
        </w:rPr>
        <w:t>ليوڪوسائيٽ</w:t>
      </w:r>
      <w:r>
        <w:rPr>
          <w:spacing w:val="73"/>
          <w:w w:val="150"/>
          <w:rtl/>
        </w:rPr>
        <w:t xml:space="preserve"> </w:t>
      </w:r>
      <w:r>
        <w:rPr>
          <w:w w:val="75"/>
          <w:rtl/>
        </w:rPr>
        <w:t>ڪائوننٽ</w:t>
      </w:r>
      <w:r>
        <w:rPr>
          <w:spacing w:val="25"/>
          <w:rtl/>
        </w:rPr>
        <w:t xml:space="preserve">  </w:t>
      </w:r>
      <w:r>
        <w:rPr>
          <w:w w:val="75"/>
        </w:rPr>
        <w:t>count)</w:t>
      </w:r>
      <w:r>
        <w:rPr>
          <w:spacing w:val="73"/>
          <w:w w:val="150"/>
          <w:rtl/>
        </w:rPr>
        <w:t xml:space="preserve"> </w:t>
      </w:r>
      <w:r>
        <w:rPr>
          <w:w w:val="75"/>
        </w:rPr>
        <w:t>leukocyto</w:t>
      </w:r>
      <w:r>
        <w:rPr>
          <w:spacing w:val="67"/>
          <w:w w:val="150"/>
          <w:rtl/>
        </w:rPr>
        <w:t xml:space="preserve"> </w:t>
      </w:r>
      <w:r>
        <w:rPr>
          <w:w w:val="75"/>
        </w:rPr>
        <w:t>(Total</w:t>
      </w:r>
      <w:r>
        <w:rPr>
          <w:spacing w:val="70"/>
          <w:w w:val="150"/>
          <w:rtl/>
        </w:rPr>
        <w:t xml:space="preserve"> </w:t>
      </w:r>
      <w:r>
        <w:rPr>
          <w:w w:val="75"/>
        </w:rPr>
        <w:t>TLC</w:t>
      </w:r>
      <w:r>
        <w:rPr>
          <w:spacing w:val="71"/>
          <w:w w:val="150"/>
          <w:rtl/>
        </w:rPr>
        <w:t xml:space="preserve"> </w:t>
      </w:r>
      <w:r>
        <w:rPr>
          <w:w w:val="75"/>
          <w:rtl/>
        </w:rPr>
        <w:t>۽</w:t>
      </w:r>
      <w:r>
        <w:rPr>
          <w:w w:val="75"/>
        </w:rPr>
        <w:t>DLC</w:t>
      </w:r>
      <w:r>
        <w:rPr>
          <w:w w:val="75"/>
          <w:rtl/>
        </w:rPr>
        <w:t>ڊفرينسٽيل</w:t>
      </w:r>
      <w:r>
        <w:rPr>
          <w:spacing w:val="56"/>
          <w:w w:val="150"/>
          <w:rtl/>
        </w:rPr>
        <w:t xml:space="preserve"> </w:t>
      </w:r>
      <w:r>
        <w:rPr>
          <w:w w:val="75"/>
          <w:rtl/>
        </w:rPr>
        <w:t>ليوڪر</w:t>
      </w:r>
      <w:r>
        <w:rPr>
          <w:spacing w:val="57"/>
          <w:w w:val="150"/>
          <w:rtl/>
        </w:rPr>
        <w:t xml:space="preserve"> </w:t>
      </w:r>
      <w:r>
        <w:rPr>
          <w:w w:val="75"/>
          <w:rtl/>
        </w:rPr>
        <w:t>سائيٽ</w:t>
      </w:r>
    </w:p>
    <w:p w14:paraId="033D3CA4">
      <w:pPr>
        <w:pStyle w:val="13"/>
        <w:bidi/>
        <w:spacing w:before="43" w:line="268" w:lineRule="auto"/>
        <w:ind w:left="149" w:right="312" w:firstLine="64"/>
        <w:jc w:val="left"/>
      </w:pPr>
      <w:r>
        <w:rPr>
          <w:w w:val="70"/>
        </w:rPr>
        <w:t>count)</w:t>
      </w:r>
      <w:r>
        <w:rPr>
          <w:rtl/>
        </w:rPr>
        <w:t xml:space="preserve"> </w:t>
      </w:r>
      <w:r>
        <w:rPr>
          <w:w w:val="70"/>
        </w:rPr>
        <w:t>leukocyte</w:t>
      </w:r>
      <w:r>
        <w:rPr>
          <w:rtl/>
        </w:rPr>
        <w:t xml:space="preserve"> </w:t>
      </w:r>
      <w:r>
        <w:rPr>
          <w:w w:val="70"/>
        </w:rPr>
        <w:t>(Differentail</w:t>
      </w:r>
      <w:r>
        <w:rPr>
          <w:w w:val="70"/>
          <w:rtl/>
        </w:rPr>
        <w:t>وغيره</w:t>
      </w:r>
      <w:r>
        <w:rPr>
          <w:rtl/>
        </w:rPr>
        <w:t xml:space="preserve"> </w:t>
      </w:r>
      <w:r>
        <w:rPr>
          <w:w w:val="70"/>
          <w:rtl/>
        </w:rPr>
        <w:t>ايترا</w:t>
      </w:r>
      <w:r>
        <w:rPr>
          <w:rtl/>
        </w:rPr>
        <w:t xml:space="preserve"> </w:t>
      </w:r>
      <w:r>
        <w:rPr>
          <w:w w:val="70"/>
          <w:rtl/>
        </w:rPr>
        <w:t>خاص</w:t>
      </w:r>
      <w:r>
        <w:rPr>
          <w:rtl/>
        </w:rPr>
        <w:t xml:space="preserve"> </w:t>
      </w:r>
      <w:r>
        <w:rPr>
          <w:w w:val="70"/>
          <w:rtl/>
        </w:rPr>
        <w:t>فائديمند</w:t>
      </w:r>
      <w:r>
        <w:rPr>
          <w:rtl/>
        </w:rPr>
        <w:t xml:space="preserve"> </w:t>
      </w:r>
      <w:r>
        <w:rPr>
          <w:w w:val="70"/>
          <w:rtl/>
        </w:rPr>
        <w:t>ثابت</w:t>
      </w:r>
      <w:r>
        <w:rPr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ٿا</w:t>
      </w:r>
      <w:r>
        <w:rPr>
          <w:spacing w:val="-1"/>
          <w:rtl/>
        </w:rPr>
        <w:t xml:space="preserve"> </w:t>
      </w:r>
      <w:r>
        <w:rPr>
          <w:w w:val="70"/>
          <w:rtl/>
        </w:rPr>
        <w:t>ٿين،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مخصوص</w:t>
      </w:r>
      <w:r>
        <w:rPr>
          <w:rtl/>
        </w:rPr>
        <w:t xml:space="preserve"> </w:t>
      </w:r>
      <w:r>
        <w:rPr>
          <w:w w:val="70"/>
          <w:rtl/>
        </w:rPr>
        <w:t>اينٽي</w:t>
      </w:r>
      <w:r>
        <w:rPr>
          <w:rtl/>
        </w:rPr>
        <w:t xml:space="preserve"> </w:t>
      </w:r>
      <w:r>
        <w:rPr>
          <w:w w:val="70"/>
          <w:rtl/>
        </w:rPr>
        <w:t>باڊيز</w:t>
      </w:r>
      <w:r>
        <w:rPr>
          <w:rtl/>
        </w:rPr>
        <w:t xml:space="preserve"> </w:t>
      </w:r>
      <w:r>
        <w:rPr>
          <w:w w:val="70"/>
          <w:rtl/>
        </w:rPr>
        <w:t xml:space="preserve">اميونو </w:t>
      </w:r>
      <w:r>
        <w:rPr>
          <w:w w:val="76"/>
          <w:rtl/>
        </w:rPr>
        <w:t>گلوبيولن</w:t>
      </w:r>
      <w:r>
        <w:rPr>
          <w:spacing w:val="-6"/>
          <w:rtl/>
        </w:rPr>
        <w:t xml:space="preserve"> </w:t>
      </w:r>
      <w:r>
        <w:rPr>
          <w:w w:val="76"/>
          <w:rtl/>
        </w:rPr>
        <w:t>يا</w:t>
      </w:r>
      <w:r>
        <w:rPr>
          <w:spacing w:val="-5"/>
          <w:rtl/>
        </w:rPr>
        <w:t xml:space="preserve"> </w:t>
      </w:r>
      <w:r>
        <w:rPr>
          <w:w w:val="76"/>
        </w:rPr>
        <w:t>(lg)</w:t>
      </w:r>
      <w:r>
        <w:rPr>
          <w:rtl/>
        </w:rPr>
        <w:t xml:space="preserve"> </w:t>
      </w:r>
      <w:r>
        <w:rPr>
          <w:w w:val="76"/>
        </w:rPr>
        <w:t>Immunoglobulin</w:t>
      </w:r>
      <w:r>
        <w:rPr>
          <w:rtl/>
        </w:rPr>
        <w:t xml:space="preserve"> </w:t>
      </w:r>
      <w:r>
        <w:rPr>
          <w:w w:val="76"/>
          <w:rtl/>
        </w:rPr>
        <w:t>الرجي</w:t>
      </w:r>
      <w:r>
        <w:rPr>
          <w:spacing w:val="-5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-6"/>
          <w:rtl/>
        </w:rPr>
        <w:t xml:space="preserve"> </w:t>
      </w:r>
      <w:r>
        <w:rPr>
          <w:w w:val="76"/>
          <w:rtl/>
        </w:rPr>
        <w:t>بعض</w:t>
      </w:r>
      <w:r>
        <w:rPr>
          <w:spacing w:val="-5"/>
          <w:rtl/>
        </w:rPr>
        <w:t xml:space="preserve"> </w:t>
      </w:r>
      <w:r>
        <w:rPr>
          <w:w w:val="76"/>
          <w:rtl/>
        </w:rPr>
        <w:t>جزا انجيڪيشن</w:t>
      </w:r>
      <w:r>
        <w:rPr>
          <w:spacing w:val="-6"/>
          <w:rtl/>
        </w:rPr>
        <w:t xml:space="preserve"> </w:t>
      </w:r>
      <w:r>
        <w:rPr>
          <w:w w:val="76"/>
          <w:rtl/>
        </w:rPr>
        <w:t>وسيلي خون</w:t>
      </w:r>
      <w:r>
        <w:rPr>
          <w:spacing w:val="-5"/>
          <w:rtl/>
        </w:rPr>
        <w:t xml:space="preserve"> </w:t>
      </w:r>
      <w:r>
        <w:rPr>
          <w:w w:val="76"/>
          <w:rtl/>
        </w:rPr>
        <w:t>۾ شامل</w:t>
      </w:r>
      <w:r>
        <w:rPr>
          <w:spacing w:val="-6"/>
          <w:rtl/>
        </w:rPr>
        <w:t xml:space="preserve"> </w:t>
      </w:r>
      <w:r>
        <w:rPr>
          <w:w w:val="76"/>
          <w:rtl/>
        </w:rPr>
        <w:t>ڪري ان</w:t>
      </w:r>
      <w:r>
        <w:rPr>
          <w:spacing w:val="-5"/>
          <w:rtl/>
        </w:rPr>
        <w:t xml:space="preserve"> </w:t>
      </w:r>
      <w:r>
        <w:rPr>
          <w:w w:val="76"/>
          <w:rtl/>
        </w:rPr>
        <w:t>خلاف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مخصوص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اينٽي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باڊيز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جي مقدار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خون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ماپي،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الرجي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ٽيسٽ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سگهجي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ساهه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انجيڪشن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ذريعي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 xml:space="preserve">جسم </w:t>
      </w:r>
      <w:r>
        <w:rPr>
          <w:w w:val="73"/>
          <w:rtl/>
        </w:rPr>
        <w:t xml:space="preserve">جي اندر وڃڻ وارن الرجن </w:t>
      </w:r>
      <w:r>
        <w:rPr>
          <w:w w:val="73"/>
        </w:rPr>
        <w:t>(Allergen)</w:t>
      </w:r>
      <w:r>
        <w:rPr>
          <w:w w:val="73"/>
          <w:rtl/>
        </w:rPr>
        <w:t xml:space="preserve"> کي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چمڙي جي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مٿان ٽيسٽ ڪري سگهجي ٿو</w:t>
      </w:r>
      <w:r>
        <w:rPr>
          <w:w w:val="73"/>
        </w:rPr>
        <w:t>.</w:t>
      </w:r>
      <w:r>
        <w:rPr>
          <w:w w:val="73"/>
          <w:rtl/>
        </w:rPr>
        <w:t xml:space="preserve"> جڏهن ته کاڌي جي ذريعي </w:t>
      </w:r>
      <w:r>
        <w:rPr>
          <w:w w:val="72"/>
          <w:rtl/>
        </w:rPr>
        <w:t>داخل ٿيندڙ الرجن کي چمڙيءَ جي مٿان ٽيسٽ ڪرڻ ممڪن ڪونهي</w:t>
      </w:r>
      <w:r>
        <w:rPr>
          <w:w w:val="72"/>
        </w:rPr>
        <w:t>.</w:t>
      </w:r>
    </w:p>
    <w:p w14:paraId="35E87983">
      <w:pPr>
        <w:bidi/>
        <w:spacing w:before="391"/>
        <w:ind w:left="160" w:right="0" w:firstLine="0"/>
        <w:jc w:val="left"/>
        <w:rPr>
          <w:sz w:val="38"/>
          <w:szCs w:val="38"/>
        </w:rPr>
      </w:pPr>
      <w:r>
        <w:rPr>
          <w:w w:val="66"/>
          <w:sz w:val="38"/>
          <w:szCs w:val="38"/>
          <w:rtl/>
        </w:rPr>
        <w:t>الرجن</w:t>
      </w:r>
      <w:r>
        <w:rPr>
          <w:spacing w:val="-5"/>
          <w:w w:val="66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کا</w:t>
      </w:r>
      <w:r>
        <w:rPr>
          <w:spacing w:val="-2"/>
          <w:w w:val="66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ن</w:t>
      </w:r>
      <w:r>
        <w:rPr>
          <w:spacing w:val="-3"/>
          <w:w w:val="66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پيدا</w:t>
      </w:r>
      <w:r>
        <w:rPr>
          <w:spacing w:val="-7"/>
          <w:w w:val="66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ٿيندڙ</w:t>
      </w:r>
      <w:r>
        <w:rPr>
          <w:spacing w:val="-5"/>
          <w:w w:val="66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عام</w:t>
      </w:r>
      <w:r>
        <w:rPr>
          <w:spacing w:val="-3"/>
          <w:w w:val="66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بيماريون</w:t>
      </w:r>
      <w:r>
        <w:rPr>
          <w:w w:val="66"/>
          <w:sz w:val="38"/>
          <w:szCs w:val="38"/>
        </w:rPr>
        <w:t>:</w:t>
      </w:r>
    </w:p>
    <w:p w14:paraId="4C92D298">
      <w:pPr>
        <w:pStyle w:val="13"/>
        <w:bidi/>
        <w:spacing w:before="59" w:line="271" w:lineRule="auto"/>
        <w:ind w:left="153" w:right="311" w:firstLine="436"/>
        <w:jc w:val="left"/>
      </w:pPr>
      <w:r>
        <w:rPr>
          <w:w w:val="72"/>
          <w:rtl/>
        </w:rPr>
        <w:t>هونئن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انساني جسم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فائدي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لاءِ آهي، ليڪن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بعض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اوقات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تمام عام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شين کان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الرجيءَ</w:t>
      </w:r>
      <w:r>
        <w:rPr>
          <w:rtl/>
        </w:rPr>
        <w:t xml:space="preserve"> </w:t>
      </w:r>
      <w:r>
        <w:rPr>
          <w:w w:val="68"/>
          <w:rtl/>
        </w:rPr>
        <w:t>جو شديد رد عمل پيدا ٿيندو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 بار بار ٿيندو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رهندو آهي</w:t>
      </w:r>
      <w:r>
        <w:rPr>
          <w:w w:val="68"/>
        </w:rPr>
        <w:t>.</w:t>
      </w:r>
      <w:r>
        <w:rPr>
          <w:w w:val="68"/>
          <w:rtl/>
        </w:rPr>
        <w:t xml:space="preserve"> اهڙين حالتن کي الرجيءَ کان ٿيندڙ</w:t>
      </w:r>
      <w:r>
        <w:rPr>
          <w:spacing w:val="-1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بيماريون</w:t>
      </w:r>
      <w:r>
        <w:rPr>
          <w:w w:val="68"/>
        </w:rPr>
        <w:t>“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سڏجي </w:t>
      </w:r>
      <w:r>
        <w:rPr>
          <w:w w:val="52"/>
          <w:rtl/>
        </w:rPr>
        <w:t>ٿو</w:t>
      </w:r>
      <w:r>
        <w:rPr>
          <w:w w:val="52"/>
        </w:rPr>
        <w:t>.</w:t>
      </w:r>
    </w:p>
    <w:p w14:paraId="6AE78096">
      <w:pPr>
        <w:pStyle w:val="13"/>
        <w:bidi/>
        <w:spacing w:line="268" w:lineRule="auto"/>
        <w:ind w:left="155" w:right="311" w:firstLine="431"/>
        <w:jc w:val="left"/>
      </w:pPr>
      <w:r>
        <w:rPr>
          <w:w w:val="71"/>
          <w:rtl/>
        </w:rPr>
        <w:t xml:space="preserve">دم سهڪو </w:t>
      </w:r>
      <w:r>
        <w:rPr>
          <w:w w:val="71"/>
        </w:rPr>
        <w:t>:(Asthma)</w:t>
      </w:r>
      <w:r>
        <w:rPr>
          <w:w w:val="71"/>
          <w:rtl/>
        </w:rPr>
        <w:t xml:space="preserve"> الرجي پيدا ڪندڙ جڏهن ساهه وسيلي ڦڦڙن ۾ داخل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ٿيندا آهن ته ساهه 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ناليءَ</w:t>
      </w:r>
      <w:r>
        <w:rPr>
          <w:spacing w:val="40"/>
          <w:rtl/>
        </w:rPr>
        <w:t xml:space="preserve"> </w:t>
      </w:r>
      <w:r>
        <w:rPr>
          <w:w w:val="77"/>
          <w:rtl/>
        </w:rPr>
        <w:t>۽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ڦڦڙن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جي اندروني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 xml:space="preserve">جهلي </w:t>
      </w:r>
      <w:r>
        <w:rPr>
          <w:w w:val="77"/>
        </w:rPr>
        <w:t>(Membrane)</w:t>
      </w:r>
      <w:r>
        <w:rPr>
          <w:w w:val="77"/>
          <w:rtl/>
        </w:rPr>
        <w:t xml:space="preserve"> تي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ويهي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رهندا آهن</w:t>
      </w:r>
      <w:r>
        <w:rPr>
          <w:w w:val="77"/>
        </w:rPr>
        <w:t>.</w:t>
      </w:r>
      <w:r>
        <w:rPr>
          <w:w w:val="77"/>
          <w:rtl/>
        </w:rPr>
        <w:t xml:space="preserve"> هِتان ا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هي رت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جي دفاعي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 xml:space="preserve">خلين </w:t>
      </w:r>
      <w:r>
        <w:rPr>
          <w:w w:val="77"/>
        </w:rPr>
        <w:t>)</w:t>
      </w:r>
      <w:r>
        <w:rPr>
          <w:spacing w:val="-4"/>
          <w:w w:val="77"/>
          <w:rtl/>
        </w:rPr>
        <w:t xml:space="preserve"> </w:t>
      </w:r>
      <w:r>
        <w:rPr>
          <w:w w:val="77"/>
        </w:rPr>
        <w:t>Defense</w:t>
      </w:r>
      <w:r>
        <w:rPr>
          <w:w w:val="77"/>
          <w:rtl/>
        </w:rPr>
        <w:t xml:space="preserve"> </w:t>
      </w:r>
      <w:r>
        <w:rPr>
          <w:w w:val="77"/>
        </w:rPr>
        <w:t>(Cells</w:t>
      </w:r>
      <w:r>
        <w:rPr>
          <w:w w:val="77"/>
          <w:rtl/>
        </w:rPr>
        <w:t xml:space="preserve"> ۾ شامل ٿي،</w:t>
      </w:r>
      <w:r>
        <w:rPr>
          <w:spacing w:val="-5"/>
          <w:rtl/>
        </w:rPr>
        <w:t xml:space="preserve"> </w:t>
      </w:r>
      <w:r>
        <w:rPr>
          <w:w w:val="77"/>
        </w:rPr>
        <w:t>I.G.E</w:t>
      </w:r>
      <w:r>
        <w:rPr>
          <w:rtl/>
        </w:rPr>
        <w:t xml:space="preserve"> </w:t>
      </w:r>
      <w:r>
        <w:rPr>
          <w:w w:val="77"/>
          <w:rtl/>
        </w:rPr>
        <w:t>اينٽي باڊيز جي اخراج جو سبب بڻجندا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آهن</w:t>
      </w:r>
      <w:r>
        <w:rPr>
          <w:w w:val="77"/>
        </w:rPr>
        <w:t>.</w:t>
      </w:r>
      <w:r>
        <w:rPr>
          <w:w w:val="77"/>
          <w:rtl/>
        </w:rPr>
        <w:t xml:space="preserve"> الرجي جي انهن عنصرن </w:t>
      </w:r>
      <w:r>
        <w:rPr>
          <w:w w:val="77"/>
        </w:rPr>
        <w:t>)</w:t>
      </w:r>
      <w:r>
        <w:rPr>
          <w:w w:val="77"/>
          <w:rtl/>
        </w:rPr>
        <w:t>الرجن</w:t>
      </w:r>
      <w:r>
        <w:rPr>
          <w:w w:val="77"/>
        </w:rPr>
        <w:t>(</w:t>
      </w:r>
      <w:r>
        <w:rPr>
          <w:w w:val="77"/>
          <w:rtl/>
        </w:rPr>
        <w:t xml:space="preserve"> ۽</w:t>
      </w:r>
      <w:r>
        <w:rPr>
          <w:spacing w:val="40"/>
          <w:rtl/>
        </w:rPr>
        <w:t xml:space="preserve"> </w:t>
      </w:r>
      <w:r>
        <w:rPr>
          <w:w w:val="74"/>
          <w:rtl/>
        </w:rPr>
        <w:t>اينٽي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باڊيز</w:t>
      </w:r>
      <w:r>
        <w:rPr>
          <w:spacing w:val="37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37"/>
          <w:rtl/>
        </w:rPr>
        <w:t xml:space="preserve"> </w:t>
      </w:r>
      <w:r>
        <w:rPr>
          <w:w w:val="74"/>
          <w:rtl/>
        </w:rPr>
        <w:t>امتزاج</w:t>
      </w:r>
      <w:r>
        <w:rPr>
          <w:spacing w:val="40"/>
          <w:rtl/>
        </w:rPr>
        <w:t xml:space="preserve"> </w:t>
      </w:r>
      <w:r>
        <w:rPr>
          <w:w w:val="74"/>
          <w:rtl/>
        </w:rPr>
        <w:t>رت</w:t>
      </w:r>
      <w:r>
        <w:rPr>
          <w:spacing w:val="37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38"/>
          <w:rtl/>
        </w:rPr>
        <w:t xml:space="preserve"> </w:t>
      </w:r>
      <w:r>
        <w:rPr>
          <w:w w:val="74"/>
          <w:rtl/>
        </w:rPr>
        <w:t>دفاعي</w:t>
      </w:r>
      <w:r>
        <w:rPr>
          <w:spacing w:val="37"/>
          <w:rtl/>
        </w:rPr>
        <w:t xml:space="preserve"> </w:t>
      </w:r>
      <w:r>
        <w:rPr>
          <w:w w:val="74"/>
          <w:rtl/>
        </w:rPr>
        <w:t>خلين</w:t>
      </w:r>
      <w:r>
        <w:rPr>
          <w:spacing w:val="40"/>
          <w:rtl/>
        </w:rPr>
        <w:t xml:space="preserve"> </w:t>
      </w:r>
      <w:r>
        <w:rPr>
          <w:w w:val="74"/>
          <w:rtl/>
        </w:rPr>
        <w:t>مان</w:t>
      </w:r>
      <w:r>
        <w:rPr>
          <w:spacing w:val="37"/>
          <w:rtl/>
        </w:rPr>
        <w:t xml:space="preserve"> </w:t>
      </w:r>
      <w:r>
        <w:rPr>
          <w:w w:val="74"/>
          <w:rtl/>
        </w:rPr>
        <w:t>الرجي</w:t>
      </w:r>
      <w:r>
        <w:rPr>
          <w:spacing w:val="37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35"/>
          <w:rtl/>
        </w:rPr>
        <w:t xml:space="preserve"> </w:t>
      </w:r>
      <w:r>
        <w:rPr>
          <w:w w:val="74"/>
          <w:rtl/>
        </w:rPr>
        <w:t>ڪيميائي</w:t>
      </w:r>
      <w:r>
        <w:rPr>
          <w:spacing w:val="34"/>
          <w:rtl/>
        </w:rPr>
        <w:t xml:space="preserve"> </w:t>
      </w:r>
      <w:r>
        <w:rPr>
          <w:w w:val="74"/>
          <w:rtl/>
        </w:rPr>
        <w:t>مادن</w:t>
      </w:r>
      <w:r>
        <w:rPr>
          <w:spacing w:val="34"/>
          <w:rtl/>
        </w:rPr>
        <w:t xml:space="preserve"> </w:t>
      </w:r>
      <w:r>
        <w:rPr>
          <w:w w:val="74"/>
          <w:rtl/>
        </w:rPr>
        <w:t>هسٽامين</w:t>
      </w:r>
      <w:r>
        <w:rPr>
          <w:spacing w:val="40"/>
          <w:rtl/>
        </w:rPr>
        <w:t xml:space="preserve"> </w:t>
      </w:r>
      <w:r>
        <w:rPr>
          <w:w w:val="74"/>
        </w:rPr>
        <w:t>(Histamine)</w:t>
      </w:r>
      <w:r>
        <w:rPr>
          <w:w w:val="74"/>
          <w:rtl/>
        </w:rPr>
        <w:t xml:space="preserve">، </w:t>
      </w:r>
      <w:r>
        <w:rPr>
          <w:w w:val="78"/>
          <w:rtl/>
        </w:rPr>
        <w:t>ليوڪوٽرائين</w:t>
      </w:r>
      <w:r>
        <w:rPr>
          <w:rtl/>
        </w:rPr>
        <w:t xml:space="preserve"> </w:t>
      </w:r>
      <w:r>
        <w:rPr>
          <w:w w:val="78"/>
        </w:rPr>
        <w:t>(Leukotriene)</w:t>
      </w:r>
      <w:r>
        <w:rPr>
          <w:w w:val="78"/>
          <w:rtl/>
        </w:rPr>
        <w:t xml:space="preserve"> ۽ انٽرليوڪين</w:t>
      </w:r>
      <w:r>
        <w:rPr>
          <w:rtl/>
        </w:rPr>
        <w:t xml:space="preserve"> </w:t>
      </w:r>
      <w:r>
        <w:rPr>
          <w:w w:val="78"/>
        </w:rPr>
        <w:t>(InterLeukin)</w:t>
      </w:r>
      <w:r>
        <w:rPr>
          <w:w w:val="78"/>
          <w:rtl/>
        </w:rPr>
        <w:t xml:space="preserve"> وغيره جي اِخراج جو باعث بڻجن ٿا</w:t>
      </w:r>
      <w:r>
        <w:rPr>
          <w:w w:val="78"/>
        </w:rPr>
        <w:t>.</w:t>
      </w:r>
      <w:r>
        <w:rPr>
          <w:w w:val="78"/>
          <w:rtl/>
        </w:rPr>
        <w:t xml:space="preserve"> ان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ڪيميائي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مادي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ڦڦڙن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سڀني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رڳن</w:t>
      </w:r>
      <w:r>
        <w:rPr>
          <w:spacing w:val="-8"/>
          <w:rtl/>
        </w:rPr>
        <w:t xml:space="preserve"> </w:t>
      </w:r>
      <w:r>
        <w:rPr>
          <w:w w:val="71"/>
        </w:rPr>
        <w:t>(Veins)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گردش</w:t>
      </w:r>
      <w:r>
        <w:rPr>
          <w:spacing w:val="-8"/>
          <w:rtl/>
        </w:rPr>
        <w:t xml:space="preserve"> </w:t>
      </w:r>
      <w:r>
        <w:rPr>
          <w:w w:val="71"/>
          <w:rtl/>
        </w:rPr>
        <w:t>وڌي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رطوبتون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71"/>
          <w:rtl/>
        </w:rPr>
        <w:t>اضافي</w:t>
      </w:r>
    </w:p>
    <w:p w14:paraId="472F4552">
      <w:pPr>
        <w:pStyle w:val="13"/>
        <w:spacing w:before="8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108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224790</wp:posOffset>
                </wp:positionV>
                <wp:extent cx="5772785" cy="55245"/>
                <wp:effectExtent l="0" t="0" r="0" b="0"/>
                <wp:wrapTopAndBottom/>
                <wp:docPr id="515" name="Graphic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15" o:spid="_x0000_s1026" o:spt="100" style="position:absolute;left:0pt;margin-left:70.55pt;margin-top:17.7pt;height:4.35pt;width:454.55pt;mso-position-horizontal-relative:page;mso-wrap-distance-bottom:0pt;mso-wrap-distance-top:0pt;z-index:-251505664;mso-width-relative:page;mso-height-relative:page;" fillcolor="#612322" filled="t" stroked="f" coordsize="5772785,55244" o:gfxdata="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8pC5iNsAAAAKAQAADwAAAAAA&#10;AAABACAAAAAiAAAAZHJzL2Rvd25yZXYueG1sUEsBAhQAFAAAAAgAh07iQCq/1LF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2100E68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5D0ADE4">
      <w:pPr>
        <w:pStyle w:val="13"/>
        <w:spacing w:before="9"/>
        <w:rPr>
          <w:sz w:val="3"/>
        </w:rPr>
      </w:pPr>
    </w:p>
    <w:p w14:paraId="47C13C7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i1tW/jAIAACMH&#10;AAAOAAAAAAAAAAEAIAAAACQBAABkcnMvZTJvRG9jLnhtbFBLBQYAAAAABgAGAFkBAAAiBgAAAAA=&#10;">
                <o:lock v:ext="edit" aspectratio="f"/>
                <v:shape id="Graphic 517" o:spid="_x0000_s1026" o:spt="100" style="position:absolute;left:0;top:0;height:40005;width:5737860;" fillcolor="#000000" filled="t" stroked="f" coordsize="5737860,40005" o:gfxdata="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dHa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E9531E4">
      <w:pPr>
        <w:pStyle w:val="13"/>
        <w:bidi/>
        <w:spacing w:before="262" w:line="271" w:lineRule="auto"/>
        <w:ind w:left="155" w:right="311" w:firstLine="13"/>
        <w:jc w:val="left"/>
      </w:pPr>
      <w:r>
        <w:rPr>
          <w:w w:val="67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67"/>
          <w:rtl/>
        </w:rPr>
        <w:t>ٺهڻ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لڳن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ٿيون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۽</w:t>
      </w:r>
      <w:r>
        <w:rPr>
          <w:spacing w:val="-6"/>
          <w:rtl/>
        </w:rPr>
        <w:t xml:space="preserve"> </w:t>
      </w:r>
      <w:r>
        <w:rPr>
          <w:w w:val="67"/>
          <w:rtl/>
        </w:rPr>
        <w:t>نتيجي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67"/>
          <w:rtl/>
        </w:rPr>
        <w:t>ڦڦڙن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۾</w:t>
      </w:r>
      <w:r>
        <w:rPr>
          <w:spacing w:val="-6"/>
          <w:rtl/>
        </w:rPr>
        <w:t xml:space="preserve"> </w:t>
      </w:r>
      <w:r>
        <w:rPr>
          <w:w w:val="67"/>
          <w:rtl/>
        </w:rPr>
        <w:t>مائع</w:t>
      </w:r>
      <w:r>
        <w:rPr>
          <w:spacing w:val="-6"/>
          <w:rtl/>
        </w:rPr>
        <w:t xml:space="preserve"> </w:t>
      </w:r>
      <w:r>
        <w:rPr>
          <w:w w:val="67"/>
          <w:rtl/>
        </w:rPr>
        <w:t>مادو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پاڻياٺ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مقدار</w:t>
      </w:r>
      <w:r>
        <w:rPr>
          <w:spacing w:val="-9"/>
          <w:rtl/>
        </w:rPr>
        <w:t xml:space="preserve"> </w:t>
      </w:r>
      <w:r>
        <w:rPr>
          <w:w w:val="67"/>
          <w:rtl/>
        </w:rPr>
        <w:t>وڌي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ڦڦڙن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پاڻياٺ</w:t>
      </w:r>
      <w:r>
        <w:rPr>
          <w:w w:val="71"/>
          <w:rtl/>
        </w:rPr>
        <w:t xml:space="preserve"> ڀرجي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وڃي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مشڪون</w:t>
      </w:r>
      <w:r>
        <w:rPr>
          <w:rtl/>
        </w:rPr>
        <w:t xml:space="preserve"> </w:t>
      </w:r>
      <w:r>
        <w:rPr>
          <w:w w:val="71"/>
        </w:rPr>
        <w:t>(Muscles)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پاڻياٺ</w:t>
      </w:r>
      <w:r>
        <w:rPr>
          <w:spacing w:val="-4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ٻاهر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ڪڍي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نٿيون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سگهن</w:t>
      </w:r>
      <w:r>
        <w:rPr>
          <w:w w:val="71"/>
        </w:rPr>
        <w:t>.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طرح</w:t>
      </w:r>
      <w:r>
        <w:rPr>
          <w:spacing w:val="-1"/>
          <w:rtl/>
        </w:rPr>
        <w:t xml:space="preserve"> </w:t>
      </w:r>
      <w:r>
        <w:rPr>
          <w:w w:val="71"/>
          <w:rtl/>
        </w:rPr>
        <w:t xml:space="preserve">ڦڦڙن </w:t>
      </w:r>
      <w:r>
        <w:rPr>
          <w:w w:val="72"/>
          <w:rtl/>
        </w:rPr>
        <w:t>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ڦوڪجڻ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سڪڙجڻ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مشڪل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پوي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يعني 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ساهه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چڱيءَ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ريت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کڻي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نٿا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سگهون ۽ </w:t>
      </w:r>
      <w:r>
        <w:rPr>
          <w:w w:val="70"/>
          <w:rtl/>
        </w:rPr>
        <w:t>پوءِ ان سبب ڪري ساهه منجهڻ شروع ٿيندو آهي ۽ پوءِ جڏهن آهستي آهستي ساهه 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ناليءَ ۾ سوزش وڌندي</w:t>
      </w:r>
      <w:r>
        <w:rPr>
          <w:w w:val="71"/>
          <w:rtl/>
        </w:rPr>
        <w:t xml:space="preserve"> آهي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سوراخ</w:t>
      </w:r>
      <w:r>
        <w:rPr>
          <w:rtl/>
        </w:rPr>
        <w:t xml:space="preserve"> </w:t>
      </w:r>
      <w:r>
        <w:rPr>
          <w:w w:val="71"/>
          <w:rtl/>
        </w:rPr>
        <w:t>به</w:t>
      </w:r>
      <w:r>
        <w:rPr>
          <w:rtl/>
        </w:rPr>
        <w:t xml:space="preserve"> </w:t>
      </w:r>
      <w:r>
        <w:rPr>
          <w:w w:val="71"/>
          <w:rtl/>
        </w:rPr>
        <w:t>تنگ</w:t>
      </w:r>
      <w:r>
        <w:rPr>
          <w:rtl/>
        </w:rPr>
        <w:t xml:space="preserve"> </w:t>
      </w:r>
      <w:r>
        <w:rPr>
          <w:w w:val="71"/>
          <w:rtl/>
        </w:rPr>
        <w:t>ٿي</w:t>
      </w:r>
      <w:r>
        <w:rPr>
          <w:rtl/>
        </w:rPr>
        <w:t xml:space="preserve"> </w:t>
      </w:r>
      <w:r>
        <w:rPr>
          <w:w w:val="71"/>
          <w:rtl/>
        </w:rPr>
        <w:t>ويندو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علاوه</w:t>
      </w:r>
      <w:r>
        <w:rPr>
          <w:rtl/>
        </w:rPr>
        <w:t xml:space="preserve"> </w:t>
      </w:r>
      <w:r>
        <w:rPr>
          <w:w w:val="71"/>
          <w:rtl/>
        </w:rPr>
        <w:t>الرجيءَ</w:t>
      </w:r>
      <w:r>
        <w:rPr>
          <w:rtl/>
        </w:rPr>
        <w:t xml:space="preserve"> </w:t>
      </w:r>
      <w:r>
        <w:rPr>
          <w:w w:val="71"/>
          <w:rtl/>
        </w:rPr>
        <w:t>جا</w:t>
      </w:r>
      <w:r>
        <w:rPr>
          <w:spacing w:val="7"/>
          <w:rtl/>
        </w:rPr>
        <w:t xml:space="preserve"> </w:t>
      </w:r>
      <w:r>
        <w:rPr>
          <w:w w:val="71"/>
          <w:rtl/>
        </w:rPr>
        <w:t>ماده</w:t>
      </w:r>
      <w:r>
        <w:rPr>
          <w:rtl/>
        </w:rPr>
        <w:t xml:space="preserve"> </w:t>
      </w:r>
      <w:r>
        <w:rPr>
          <w:w w:val="71"/>
          <w:rtl/>
        </w:rPr>
        <w:t>ساهه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ناليءَ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موجوده</w:t>
      </w:r>
      <w:r>
        <w:rPr>
          <w:rtl/>
        </w:rPr>
        <w:t xml:space="preserve"> </w:t>
      </w:r>
      <w:r>
        <w:rPr>
          <w:w w:val="71"/>
          <w:rtl/>
        </w:rPr>
        <w:t>ذرن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68"/>
          <w:rtl/>
        </w:rPr>
        <w:t>سڪڙجڻ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سبب</w:t>
      </w:r>
      <w:r>
        <w:rPr>
          <w:spacing w:val="-7"/>
          <w:rtl/>
        </w:rPr>
        <w:t xml:space="preserve"> </w:t>
      </w:r>
      <w:r>
        <w:rPr>
          <w:w w:val="68"/>
          <w:rtl/>
        </w:rPr>
        <w:t>بڻيا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جنهن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ساهه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نالي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سوڙهي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ويندي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"/>
          <w:rtl/>
        </w:rPr>
        <w:t xml:space="preserve"> </w:t>
      </w:r>
      <w:r>
        <w:rPr>
          <w:w w:val="68"/>
          <w:rtl/>
        </w:rPr>
        <w:t>ساهه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کڻڻ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rtl/>
        </w:rPr>
        <w:t xml:space="preserve"> </w:t>
      </w:r>
      <w:r>
        <w:rPr>
          <w:w w:val="68"/>
          <w:rtl/>
        </w:rPr>
        <w:t>دشواري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ٿي </w:t>
      </w:r>
      <w:r>
        <w:rPr>
          <w:w w:val="71"/>
          <w:rtl/>
        </w:rPr>
        <w:t xml:space="preserve">پوندي آهي ان کي </w:t>
      </w:r>
      <w:r>
        <w:rPr>
          <w:w w:val="71"/>
        </w:rPr>
        <w:t>”</w:t>
      </w:r>
      <w:r>
        <w:rPr>
          <w:w w:val="71"/>
          <w:rtl/>
        </w:rPr>
        <w:t>دم</w:t>
      </w:r>
      <w:r>
        <w:rPr>
          <w:w w:val="71"/>
        </w:rPr>
        <w:t>“</w:t>
      </w:r>
      <w:r>
        <w:rPr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سهڪو</w:t>
      </w:r>
      <w:r>
        <w:rPr>
          <w:w w:val="71"/>
        </w:rPr>
        <w:t>“</w:t>
      </w:r>
      <w:r>
        <w:rPr>
          <w:w w:val="71"/>
          <w:rtl/>
        </w:rPr>
        <w:t xml:space="preserve"> سڏجي ٿو</w:t>
      </w:r>
      <w:r>
        <w:rPr>
          <w:w w:val="71"/>
        </w:rPr>
        <w:t>.</w:t>
      </w:r>
    </w:p>
    <w:p w14:paraId="41F46FEB">
      <w:pPr>
        <w:bidi/>
        <w:spacing w:before="380"/>
        <w:ind w:left="1902" w:right="0" w:firstLine="0"/>
        <w:jc w:val="left"/>
        <w:rPr>
          <w:sz w:val="44"/>
          <w:szCs w:val="44"/>
        </w:rPr>
      </w:pPr>
      <w:r>
        <w:rPr>
          <w:w w:val="85"/>
          <w:sz w:val="44"/>
          <w:szCs w:val="44"/>
          <w:rtl/>
        </w:rPr>
        <w:t>چمڙيءَ</w:t>
      </w:r>
      <w:r>
        <w:rPr>
          <w:spacing w:val="-24"/>
          <w:w w:val="85"/>
          <w:sz w:val="44"/>
          <w:szCs w:val="44"/>
          <w:rtl/>
        </w:rPr>
        <w:t xml:space="preserve"> </w:t>
      </w:r>
      <w:r>
        <w:rPr>
          <w:w w:val="85"/>
          <w:sz w:val="44"/>
          <w:szCs w:val="44"/>
          <w:rtl/>
        </w:rPr>
        <w:t>جون</w:t>
      </w:r>
      <w:r>
        <w:rPr>
          <w:spacing w:val="-23"/>
          <w:w w:val="85"/>
          <w:sz w:val="44"/>
          <w:szCs w:val="44"/>
          <w:rtl/>
        </w:rPr>
        <w:t xml:space="preserve"> </w:t>
      </w:r>
      <w:r>
        <w:rPr>
          <w:w w:val="85"/>
          <w:sz w:val="44"/>
          <w:szCs w:val="44"/>
          <w:rtl/>
        </w:rPr>
        <w:t>بيماريون</w:t>
      </w:r>
      <w:r>
        <w:rPr>
          <w:spacing w:val="-26"/>
          <w:w w:val="85"/>
          <w:sz w:val="44"/>
          <w:szCs w:val="44"/>
          <w:rtl/>
        </w:rPr>
        <w:t xml:space="preserve"> </w:t>
      </w:r>
      <w:r>
        <w:rPr>
          <w:w w:val="85"/>
          <w:sz w:val="44"/>
          <w:szCs w:val="44"/>
        </w:rPr>
        <w:t>Diseases)</w:t>
      </w:r>
      <w:r>
        <w:rPr>
          <w:spacing w:val="-22"/>
          <w:w w:val="85"/>
          <w:sz w:val="44"/>
          <w:szCs w:val="44"/>
          <w:rtl/>
        </w:rPr>
        <w:t xml:space="preserve"> </w:t>
      </w:r>
      <w:r>
        <w:rPr>
          <w:w w:val="85"/>
          <w:sz w:val="44"/>
          <w:szCs w:val="44"/>
        </w:rPr>
        <w:t>(Skin</w:t>
      </w:r>
    </w:p>
    <w:p w14:paraId="7077DDE5">
      <w:pPr>
        <w:spacing w:before="63"/>
        <w:ind w:left="1070" w:right="154" w:firstLine="0"/>
        <w:jc w:val="right"/>
        <w:rPr>
          <w:sz w:val="38"/>
          <w:szCs w:val="38"/>
        </w:rPr>
      </w:pPr>
      <w:r>
        <w:rPr>
          <w:w w:val="95"/>
          <w:sz w:val="38"/>
          <w:szCs w:val="38"/>
        </w:rPr>
        <w:t>:(Eczema)</w:t>
      </w:r>
      <w:r>
        <w:rPr>
          <w:spacing w:val="15"/>
          <w:sz w:val="38"/>
          <w:szCs w:val="38"/>
        </w:rPr>
        <w:t xml:space="preserve"> </w:t>
      </w:r>
      <w:r>
        <w:rPr>
          <w:spacing w:val="-16"/>
          <w:w w:val="85"/>
          <w:sz w:val="38"/>
          <w:szCs w:val="38"/>
          <w:rtl/>
        </w:rPr>
        <w:t>ايگزيما</w:t>
      </w:r>
    </w:p>
    <w:p w14:paraId="00A1A83B">
      <w:pPr>
        <w:pStyle w:val="13"/>
        <w:bidi/>
        <w:spacing w:before="59" w:line="268" w:lineRule="auto"/>
        <w:ind w:left="155" w:right="311" w:firstLine="432"/>
        <w:jc w:val="left"/>
      </w:pPr>
      <w:r>
        <w:rPr>
          <w:w w:val="70"/>
          <w:rtl/>
        </w:rPr>
        <w:t>اِيگزيما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لفظي مطلب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ٻاهر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ڀري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پوڻ</w:t>
      </w:r>
      <w:r>
        <w:rPr>
          <w:w w:val="70"/>
        </w:rPr>
        <w:t>(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 چمڙيءَ جو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ٻاهريون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حصو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ڳاڙهو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گرم ٿي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ويندو آهي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2"/>
          <w:rtl/>
        </w:rPr>
        <w:t>ابتدا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سوڄ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2"/>
          <w:rtl/>
        </w:rPr>
        <w:t xml:space="preserve"> </w:t>
      </w:r>
      <w:r>
        <w:rPr>
          <w:w w:val="72"/>
          <w:rtl/>
        </w:rPr>
        <w:t>زخم</w:t>
      </w:r>
      <w:r>
        <w:rPr>
          <w:spacing w:val="-1"/>
          <w:rtl/>
        </w:rPr>
        <w:t xml:space="preserve"> </w:t>
      </w:r>
      <w:r>
        <w:rPr>
          <w:w w:val="72"/>
          <w:rtl/>
        </w:rPr>
        <w:t>مان</w:t>
      </w:r>
      <w:r>
        <w:rPr>
          <w:rtl/>
        </w:rPr>
        <w:t xml:space="preserve"> </w:t>
      </w:r>
      <w:r>
        <w:rPr>
          <w:w w:val="72"/>
          <w:rtl/>
        </w:rPr>
        <w:t>پاڻي</w:t>
      </w:r>
      <w:r>
        <w:rPr>
          <w:rtl/>
        </w:rPr>
        <w:t xml:space="preserve"> </w:t>
      </w:r>
      <w:r>
        <w:rPr>
          <w:w w:val="72"/>
          <w:rtl/>
        </w:rPr>
        <w:t>نڪرڻ</w:t>
      </w:r>
      <w:r>
        <w:rPr>
          <w:rtl/>
        </w:rPr>
        <w:t xml:space="preserve"> </w:t>
      </w:r>
      <w:r>
        <w:rPr>
          <w:w w:val="72"/>
          <w:rtl/>
        </w:rPr>
        <w:t>شروع</w:t>
      </w:r>
      <w:r>
        <w:rPr>
          <w:rtl/>
        </w:rPr>
        <w:t xml:space="preserve"> </w:t>
      </w:r>
      <w:r>
        <w:rPr>
          <w:w w:val="72"/>
          <w:rtl/>
        </w:rPr>
        <w:t>ٿي</w:t>
      </w:r>
      <w:r>
        <w:rPr>
          <w:rtl/>
        </w:rPr>
        <w:t xml:space="preserve"> </w:t>
      </w:r>
      <w:r>
        <w:rPr>
          <w:w w:val="72"/>
          <w:rtl/>
        </w:rPr>
        <w:t>ويندو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ان</w:t>
      </w:r>
      <w:r>
        <w:rPr>
          <w:rtl/>
        </w:rPr>
        <w:t xml:space="preserve"> </w:t>
      </w:r>
      <w:r>
        <w:rPr>
          <w:w w:val="72"/>
          <w:rtl/>
        </w:rPr>
        <w:t>کان</w:t>
      </w:r>
      <w:r>
        <w:rPr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1"/>
          <w:rtl/>
        </w:rPr>
        <w:t xml:space="preserve"> </w:t>
      </w:r>
      <w:r>
        <w:rPr>
          <w:w w:val="72"/>
          <w:rtl/>
        </w:rPr>
        <w:t>مٿيون</w:t>
      </w:r>
      <w:r>
        <w:rPr>
          <w:rtl/>
        </w:rPr>
        <w:t xml:space="preserve"> </w:t>
      </w:r>
      <w:r>
        <w:rPr>
          <w:w w:val="72"/>
          <w:rtl/>
        </w:rPr>
        <w:t>حصو</w:t>
      </w:r>
      <w:r>
        <w:rPr>
          <w:rtl/>
        </w:rPr>
        <w:t xml:space="preserve"> </w:t>
      </w:r>
      <w:r>
        <w:rPr>
          <w:w w:val="72"/>
          <w:rtl/>
        </w:rPr>
        <w:t>ڇلڪي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صورت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اختيار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وٺندو</w:t>
      </w:r>
      <w:r>
        <w:rPr>
          <w:spacing w:val="-1"/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بعد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ڀڃ</w:t>
      </w:r>
      <w:r>
        <w:rPr>
          <w:spacing w:val="-1"/>
          <w:rtl/>
        </w:rPr>
        <w:t xml:space="preserve"> </w:t>
      </w:r>
      <w:r>
        <w:rPr>
          <w:w w:val="69"/>
          <w:rtl/>
        </w:rPr>
        <w:t>ڊاهه</w:t>
      </w:r>
      <w:r>
        <w:rPr>
          <w:rtl/>
        </w:rPr>
        <w:t xml:space="preserve"> </w:t>
      </w:r>
      <w:r>
        <w:rPr>
          <w:w w:val="69"/>
          <w:rtl/>
        </w:rPr>
        <w:t>شروع</w:t>
      </w:r>
      <w:r>
        <w:rPr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ويندي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آهستي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آهستي</w:t>
      </w:r>
      <w:r>
        <w:rPr>
          <w:rtl/>
        </w:rPr>
        <w:t xml:space="preserve"> </w:t>
      </w:r>
      <w:r>
        <w:rPr>
          <w:w w:val="69"/>
          <w:rtl/>
        </w:rPr>
        <w:t>کلون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لهڻ</w:t>
      </w:r>
      <w:r>
        <w:rPr>
          <w:rtl/>
        </w:rPr>
        <w:t xml:space="preserve"> </w:t>
      </w:r>
      <w:r>
        <w:rPr>
          <w:w w:val="69"/>
          <w:rtl/>
        </w:rPr>
        <w:t>شروع</w:t>
      </w:r>
      <w:r>
        <w:rPr>
          <w:spacing w:val="-1"/>
          <w:rtl/>
        </w:rPr>
        <w:t xml:space="preserve"> </w:t>
      </w:r>
      <w:r>
        <w:rPr>
          <w:w w:val="69"/>
          <w:rtl/>
        </w:rPr>
        <w:t xml:space="preserve">ٿي </w:t>
      </w:r>
      <w:r>
        <w:rPr>
          <w:w w:val="71"/>
          <w:rtl/>
        </w:rPr>
        <w:t>وينديون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</w:p>
    <w:p w14:paraId="2BB623C9">
      <w:pPr>
        <w:pStyle w:val="13"/>
        <w:bidi/>
        <w:spacing w:before="5" w:line="271" w:lineRule="auto"/>
        <w:ind w:left="155" w:right="311" w:firstLine="430"/>
        <w:jc w:val="left"/>
      </w:pPr>
      <w:r>
        <w:rPr>
          <w:w w:val="68"/>
        </w:rPr>
        <w:t>.1</w:t>
      </w:r>
      <w:r>
        <w:rPr>
          <w:spacing w:val="-1"/>
          <w:w w:val="68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اندروني سببن جي</w:t>
      </w:r>
      <w:r>
        <w:rPr>
          <w:spacing w:val="-1"/>
          <w:w w:val="68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ڪري</w:t>
      </w:r>
      <w:r>
        <w:rPr>
          <w:w w:val="68"/>
          <w:sz w:val="32"/>
          <w:szCs w:val="32"/>
        </w:rPr>
        <w:t>:</w:t>
      </w:r>
      <w:r>
        <w:rPr>
          <w:rtl/>
        </w:rPr>
        <w:t xml:space="preserve"> </w:t>
      </w:r>
      <w:r>
        <w:rPr>
          <w:w w:val="68"/>
          <w:rtl/>
        </w:rPr>
        <w:t>هن قسم جي ايگزيما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شڪار ٿيل ماڻهو گهڻي ڀاڱي موروثي طور تي عام</w:t>
      </w:r>
      <w:r>
        <w:rPr>
          <w:rtl/>
        </w:rPr>
        <w:t xml:space="preserve"> </w:t>
      </w:r>
      <w:r>
        <w:rPr>
          <w:w w:val="67"/>
          <w:rtl/>
        </w:rPr>
        <w:t>زندگي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ٿيندڙ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گهڻين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شين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الرجڪ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هوندا آهن</w:t>
      </w:r>
      <w:r>
        <w:rPr>
          <w:w w:val="67"/>
        </w:rPr>
        <w:t>.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مثال طور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قسم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ماڻهو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بيضو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کائن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کير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پيئن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سندن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چمڙيءَ</w:t>
      </w:r>
      <w:r>
        <w:rPr>
          <w:spacing w:val="-7"/>
          <w:rtl/>
        </w:rPr>
        <w:t xml:space="preserve"> </w:t>
      </w:r>
      <w:r>
        <w:rPr>
          <w:w w:val="68"/>
          <w:rtl/>
        </w:rPr>
        <w:t>ڦاٽي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پوندي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جيڪڏهن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شيون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واپرائين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واپس</w:t>
      </w:r>
      <w:r>
        <w:rPr>
          <w:spacing w:val="-6"/>
          <w:rtl/>
        </w:rPr>
        <w:t xml:space="preserve"> </w:t>
      </w:r>
      <w:r>
        <w:rPr>
          <w:w w:val="68"/>
          <w:rtl/>
        </w:rPr>
        <w:t>نارمل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ويندا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5"/>
          <w:rtl/>
        </w:rPr>
        <w:t xml:space="preserve"> </w:t>
      </w:r>
      <w:r>
        <w:rPr>
          <w:w w:val="68"/>
          <w:rtl/>
        </w:rPr>
        <w:t xml:space="preserve">ماڻهو </w:t>
      </w:r>
      <w:r>
        <w:rPr>
          <w:w w:val="72"/>
          <w:rtl/>
        </w:rPr>
        <w:t>طبيعت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اِهڙي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صلاحيت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مالڪ</w:t>
      </w:r>
      <w:r>
        <w:rPr>
          <w:spacing w:val="-6"/>
          <w:rtl/>
        </w:rPr>
        <w:t xml:space="preserve"> </w:t>
      </w:r>
      <w:r>
        <w:rPr>
          <w:w w:val="72"/>
          <w:rtl/>
        </w:rPr>
        <w:t>هوندا</w:t>
      </w:r>
      <w:r>
        <w:rPr>
          <w:spacing w:val="-5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5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انهن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بيماريءَ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موروثي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سببن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72"/>
          <w:rtl/>
        </w:rPr>
        <w:t xml:space="preserve">عمل </w:t>
      </w:r>
      <w:r>
        <w:rPr>
          <w:w w:val="74"/>
          <w:rtl/>
        </w:rPr>
        <w:t>دخل</w:t>
      </w:r>
      <w:r>
        <w:rPr>
          <w:spacing w:val="-17"/>
          <w:w w:val="74"/>
          <w:rtl/>
        </w:rPr>
        <w:t xml:space="preserve"> </w:t>
      </w:r>
      <w:r>
        <w:rPr>
          <w:w w:val="74"/>
          <w:rtl/>
        </w:rPr>
        <w:t>هوندو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جيڪڏهن ماءُ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6"/>
          <w:w w:val="74"/>
          <w:rtl/>
        </w:rPr>
        <w:t xml:space="preserve"> </w:t>
      </w:r>
      <w:r>
        <w:rPr>
          <w:w w:val="74"/>
          <w:rtl/>
        </w:rPr>
        <w:t>پيءُ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ٻنهي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اها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تڪليف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17"/>
          <w:w w:val="74"/>
          <w:rtl/>
        </w:rPr>
        <w:t xml:space="preserve"> </w:t>
      </w:r>
      <w:r>
        <w:rPr>
          <w:w w:val="74"/>
          <w:rtl/>
        </w:rPr>
        <w:t>هجي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اهڙن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ماڻهن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ٻارن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rFonts w:ascii="Times New Roman" w:cs="Times New Roman"/>
          <w:spacing w:val="-21"/>
          <w:w w:val="74"/>
          <w:rtl/>
        </w:rPr>
        <w:t xml:space="preserve"> </w:t>
      </w:r>
      <w:r>
        <w:rPr>
          <w:w w:val="74"/>
        </w:rPr>
        <w:t>61</w:t>
      </w:r>
      <w:r>
        <w:rPr>
          <w:rFonts w:ascii="Times New Roman" w:cs="Times New Roman"/>
          <w:w w:val="74"/>
        </w:rPr>
        <w:t>%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 xml:space="preserve">سيڪڙو </w:t>
      </w:r>
      <w:r>
        <w:rPr>
          <w:w w:val="71"/>
        </w:rPr>
        <w:t>)</w:t>
      </w:r>
      <w:r>
        <w:rPr>
          <w:w w:val="71"/>
          <w:rtl/>
        </w:rPr>
        <w:t>في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صد</w:t>
      </w:r>
      <w:r>
        <w:rPr>
          <w:w w:val="71"/>
        </w:rPr>
        <w:t>(</w:t>
      </w:r>
      <w:r>
        <w:rPr>
          <w:spacing w:val="-9"/>
          <w:rtl/>
        </w:rPr>
        <w:t xml:space="preserve"> </w:t>
      </w:r>
      <w:r>
        <w:rPr>
          <w:w w:val="71"/>
          <w:rtl/>
        </w:rPr>
        <w:t>چانسز موجود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هوندا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اهڙن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ٻارن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جيئن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چانسز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گهڻا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هوندا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نوعيت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جا عنصر،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مثال</w:t>
      </w:r>
      <w:r>
        <w:rPr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گرمي،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نميءَ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واري آبهوا</w:t>
      </w:r>
      <w:r>
        <w:rPr>
          <w:spacing w:val="-3"/>
          <w:w w:val="73"/>
          <w:rtl/>
        </w:rPr>
        <w:t xml:space="preserve"> </w:t>
      </w:r>
      <w:r>
        <w:rPr>
          <w:w w:val="73"/>
        </w:rPr>
        <w:t>(Humidity)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چمڙيءَ،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خشڪ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وڃڻ</w:t>
      </w:r>
      <w:r>
        <w:rPr>
          <w:w w:val="73"/>
        </w:rPr>
        <w:t>.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اوني گرم ڪپڙن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هٿ لائڻ وغيره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به </w:t>
      </w:r>
      <w:r>
        <w:rPr>
          <w:w w:val="68"/>
          <w:rtl/>
        </w:rPr>
        <w:t>باعث تڪليف بڻجي ويندو آهي</w:t>
      </w:r>
      <w:r>
        <w:rPr>
          <w:w w:val="68"/>
        </w:rPr>
        <w:t>.</w:t>
      </w:r>
    </w:p>
    <w:p w14:paraId="0FD6B524">
      <w:pPr>
        <w:pStyle w:val="13"/>
        <w:bidi/>
        <w:spacing w:line="268" w:lineRule="auto"/>
        <w:ind w:left="155" w:right="311" w:firstLine="453"/>
        <w:jc w:val="left"/>
      </w:pPr>
      <w:r>
        <w:rPr>
          <w:w w:val="67"/>
          <w:rtl/>
        </w:rPr>
        <w:t>ايگزيما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ننڍڙن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ٻارن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۾ ٿيندو آهي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عام طور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ابتدائي چند مهينن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خبر پئجي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ويندي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w w:val="68"/>
          <w:rtl/>
        </w:rPr>
        <w:t xml:space="preserve"> سڀ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کان پهريان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منهَن جي چمڙي خشڪ ٿيندي آهي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ٻار بيچيني سان پنهنجو منهن وِهاڻي تي رڳڙيندو</w:t>
      </w:r>
      <w:r>
        <w:rPr>
          <w:w w:val="117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آهستي آهستي هيءَ ڪيفيت هڏن جي اندروني حصن ۾ موجود چمڙيءَ جي به ٿي ويندي آهي</w:t>
      </w:r>
      <w:r>
        <w:rPr>
          <w:w w:val="72"/>
        </w:rPr>
        <w:t>.</w:t>
      </w:r>
      <w:r>
        <w:rPr>
          <w:w w:val="72"/>
          <w:rtl/>
        </w:rPr>
        <w:t xml:space="preserve"> وڏن ۾ هيءَ</w:t>
      </w:r>
      <w:r>
        <w:rPr>
          <w:spacing w:val="40"/>
          <w:rtl/>
        </w:rPr>
        <w:t xml:space="preserve"> </w:t>
      </w:r>
      <w:r>
        <w:rPr>
          <w:w w:val="70"/>
          <w:rtl/>
        </w:rPr>
        <w:t>تڪليف ڪنڌ ٺونٺ، ٻانهن، گوڏن جي اندر موجود چمڙيءَ تي ٿيندي آهي</w:t>
      </w:r>
      <w:r>
        <w:rPr>
          <w:w w:val="70"/>
        </w:rPr>
        <w:t>.</w:t>
      </w:r>
      <w:r>
        <w:rPr>
          <w:w w:val="70"/>
          <w:rtl/>
        </w:rPr>
        <w:t xml:space="preserve"> خارش تمام گهڻي ٿيندي آهي ۽ عام طور تي زخم مان پاڻي به نڪرندو رهندو آهي</w:t>
      </w:r>
      <w:r>
        <w:rPr>
          <w:w w:val="70"/>
        </w:rPr>
        <w:t>.</w:t>
      </w:r>
    </w:p>
    <w:p w14:paraId="17577E9B">
      <w:pPr>
        <w:pStyle w:val="13"/>
        <w:bidi/>
        <w:spacing w:line="271" w:lineRule="auto"/>
        <w:ind w:left="156" w:right="311" w:firstLine="429"/>
        <w:jc w:val="left"/>
      </w:pPr>
      <w:r>
        <w:rPr>
          <w:w w:val="68"/>
        </w:rPr>
        <w:t>.2</w:t>
      </w:r>
      <w:r>
        <w:rPr>
          <w:spacing w:val="-3"/>
          <w:rtl/>
        </w:rPr>
        <w:t xml:space="preserve"> </w:t>
      </w:r>
      <w:r>
        <w:rPr>
          <w:w w:val="68"/>
          <w:rtl/>
        </w:rPr>
        <w:t>بيروني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سببن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ايگزيما</w:t>
      </w:r>
      <w:r>
        <w:rPr>
          <w:w w:val="68"/>
        </w:rPr>
        <w:t>:</w:t>
      </w:r>
      <w:r>
        <w:rPr>
          <w:spacing w:val="-6"/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شيءِ</w:t>
      </w:r>
      <w:r>
        <w:rPr>
          <w:spacing w:val="-2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مستقل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ڇهندو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رهڻ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الرجي</w:t>
      </w:r>
      <w:r>
        <w:rPr>
          <w:w w:val="72"/>
          <w:rtl/>
        </w:rPr>
        <w:t xml:space="preserve"> پيدا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ٿيڻ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صورت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ظاهر</w:t>
      </w:r>
      <w:r>
        <w:rPr>
          <w:spacing w:val="-4"/>
          <w:rtl/>
        </w:rPr>
        <w:t xml:space="preserve"> </w:t>
      </w:r>
      <w:r>
        <w:rPr>
          <w:w w:val="72"/>
          <w:rtl/>
        </w:rPr>
        <w:t>ٿيندي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5"/>
          <w:rtl/>
        </w:rPr>
        <w:t xml:space="preserve"> </w:t>
      </w:r>
      <w:r>
        <w:rPr>
          <w:w w:val="72"/>
          <w:rtl/>
        </w:rPr>
        <w:t>چمڙي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خشڪ</w:t>
      </w:r>
      <w:r>
        <w:rPr>
          <w:rtl/>
        </w:rPr>
        <w:t xml:space="preserve"> </w:t>
      </w:r>
      <w:r>
        <w:rPr>
          <w:w w:val="72"/>
          <w:rtl/>
        </w:rPr>
        <w:t>ٿي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چِڪني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خاصيت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وڃائي</w:t>
      </w:r>
      <w:r>
        <w:rPr>
          <w:rtl/>
        </w:rPr>
        <w:t xml:space="preserve"> </w:t>
      </w:r>
      <w:r>
        <w:rPr>
          <w:w w:val="72"/>
          <w:rtl/>
        </w:rPr>
        <w:t xml:space="preserve">ويهندي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چمڙيءَ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وٿيون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پونديون</w:t>
      </w:r>
      <w:r>
        <w:rPr>
          <w:rtl/>
        </w:rPr>
        <w:t xml:space="preserve"> </w:t>
      </w:r>
      <w:r>
        <w:rPr>
          <w:w w:val="71"/>
          <w:rtl/>
        </w:rPr>
        <w:t>آهن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rtl/>
        </w:rPr>
        <w:t xml:space="preserve"> </w:t>
      </w:r>
      <w:r>
        <w:rPr>
          <w:w w:val="71"/>
          <w:rtl/>
        </w:rPr>
        <w:t>ڦاٽي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پوندي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5"/>
          <w:rtl/>
        </w:rPr>
        <w:t xml:space="preserve"> </w:t>
      </w:r>
      <w:r>
        <w:rPr>
          <w:w w:val="71"/>
          <w:rtl/>
        </w:rPr>
        <w:t>گهڻو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مختلف</w:t>
      </w:r>
      <w:r>
        <w:rPr>
          <w:rtl/>
        </w:rPr>
        <w:t xml:space="preserve"> </w:t>
      </w:r>
      <w:r>
        <w:rPr>
          <w:w w:val="71"/>
          <w:rtl/>
        </w:rPr>
        <w:t>ڪيميائي</w:t>
      </w:r>
      <w:r>
        <w:rPr>
          <w:w w:val="117"/>
          <w:rtl/>
        </w:rPr>
        <w:t xml:space="preserve"> </w:t>
      </w:r>
      <w:r>
        <w:rPr>
          <w:w w:val="70"/>
          <w:rtl/>
        </w:rPr>
        <w:t>مرڪب</w:t>
      </w:r>
      <w:r>
        <w:rPr>
          <w:rtl/>
        </w:rPr>
        <w:t xml:space="preserve"> </w:t>
      </w:r>
      <w:r>
        <w:rPr>
          <w:w w:val="70"/>
          <w:rtl/>
        </w:rPr>
        <w:t>استعمال</w:t>
      </w:r>
      <w:r>
        <w:rPr>
          <w:rtl/>
        </w:rPr>
        <w:t xml:space="preserve"> </w:t>
      </w:r>
      <w:r>
        <w:rPr>
          <w:w w:val="70"/>
          <w:rtl/>
        </w:rPr>
        <w:t>ڪرڻ</w:t>
      </w:r>
      <w:r>
        <w:rPr>
          <w:rtl/>
        </w:rPr>
        <w:t xml:space="preserve"> </w:t>
      </w:r>
      <w:r>
        <w:rPr>
          <w:w w:val="70"/>
          <w:rtl/>
        </w:rPr>
        <w:t>سان</w:t>
      </w:r>
      <w:r>
        <w:rPr>
          <w:rtl/>
        </w:rPr>
        <w:t xml:space="preserve"> </w:t>
      </w:r>
      <w:r>
        <w:rPr>
          <w:w w:val="70"/>
          <w:rtl/>
        </w:rPr>
        <w:t>ٿيندو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مثال</w:t>
      </w:r>
      <w:r>
        <w:rPr>
          <w:rtl/>
        </w:rPr>
        <w:t xml:space="preserve"> </w:t>
      </w:r>
      <w:r>
        <w:rPr>
          <w:w w:val="70"/>
          <w:rtl/>
        </w:rPr>
        <w:t>طور</w:t>
      </w:r>
      <w:r>
        <w:rPr>
          <w:w w:val="70"/>
        </w:rPr>
        <w:t>:</w:t>
      </w:r>
      <w:r>
        <w:rPr>
          <w:rtl/>
        </w:rPr>
        <w:t xml:space="preserve"> </w:t>
      </w:r>
      <w:r>
        <w:rPr>
          <w:w w:val="70"/>
          <w:rtl/>
        </w:rPr>
        <w:t>هٿن</w:t>
      </w:r>
      <w:r>
        <w:rPr>
          <w:rtl/>
        </w:rPr>
        <w:t xml:space="preserve"> </w:t>
      </w:r>
      <w:r>
        <w:rPr>
          <w:w w:val="70"/>
          <w:rtl/>
        </w:rPr>
        <w:t>ڌوئڻ</w:t>
      </w:r>
      <w:r>
        <w:rPr>
          <w:rtl/>
        </w:rPr>
        <w:t xml:space="preserve"> </w:t>
      </w:r>
      <w:r>
        <w:rPr>
          <w:w w:val="70"/>
          <w:rtl/>
        </w:rPr>
        <w:t>جون</w:t>
      </w:r>
      <w:r>
        <w:rPr>
          <w:rtl/>
        </w:rPr>
        <w:t xml:space="preserve"> </w:t>
      </w:r>
      <w:r>
        <w:rPr>
          <w:w w:val="70"/>
          <w:rtl/>
        </w:rPr>
        <w:t>شيون</w:t>
      </w:r>
      <w:r>
        <w:rPr>
          <w:rtl/>
        </w:rPr>
        <w:t xml:space="preserve"> </w:t>
      </w:r>
      <w:r>
        <w:rPr>
          <w:w w:val="70"/>
          <w:rtl/>
        </w:rPr>
        <w:t>ڊٽرجنٽ</w:t>
      </w:r>
      <w:r>
        <w:rPr>
          <w:rtl/>
        </w:rPr>
        <w:t xml:space="preserve"> </w:t>
      </w:r>
      <w:r>
        <w:rPr>
          <w:w w:val="70"/>
          <w:rtl/>
        </w:rPr>
        <w:t>صابڻ،</w:t>
      </w:r>
      <w:r>
        <w:rPr>
          <w:rtl/>
        </w:rPr>
        <w:t xml:space="preserve"> </w:t>
      </w:r>
      <w:r>
        <w:rPr>
          <w:w w:val="70"/>
          <w:rtl/>
        </w:rPr>
        <w:t>پلاسٽڪ،</w:t>
      </w:r>
      <w:r>
        <w:rPr>
          <w:rtl/>
        </w:rPr>
        <w:t xml:space="preserve"> </w:t>
      </w:r>
      <w:r>
        <w:rPr>
          <w:w w:val="70"/>
          <w:rtl/>
        </w:rPr>
        <w:t xml:space="preserve">چمڙيءَ </w:t>
      </w:r>
      <w:r>
        <w:rPr>
          <w:w w:val="68"/>
          <w:rtl/>
        </w:rPr>
        <w:t>وغيره مان اهڙي قسم جي ايگزيما پيدا ٿيندي آهي</w:t>
      </w:r>
      <w:r>
        <w:rPr>
          <w:w w:val="68"/>
        </w:rPr>
        <w:t>.</w:t>
      </w:r>
    </w:p>
    <w:p w14:paraId="0C435B82">
      <w:pPr>
        <w:bidi/>
        <w:spacing w:before="375"/>
        <w:ind w:left="156" w:right="0" w:firstLine="0"/>
        <w:jc w:val="left"/>
        <w:rPr>
          <w:position w:val="2"/>
          <w:sz w:val="38"/>
          <w:szCs w:val="38"/>
        </w:rPr>
      </w:pPr>
      <w:r>
        <w:rPr>
          <w:w w:val="71"/>
          <w:position w:val="2"/>
          <w:sz w:val="38"/>
          <w:szCs w:val="38"/>
          <w:rtl/>
        </w:rPr>
        <w:t>پ</w:t>
      </w:r>
      <w:r>
        <w:rPr>
          <w:w w:val="71"/>
          <w:sz w:val="38"/>
          <w:szCs w:val="38"/>
        </w:rPr>
        <w:t>¸</w:t>
      </w:r>
      <w:r>
        <w:rPr>
          <w:w w:val="71"/>
          <w:position w:val="2"/>
          <w:sz w:val="38"/>
          <w:szCs w:val="38"/>
          <w:rtl/>
        </w:rPr>
        <w:t>ت</w:t>
      </w:r>
      <w:r>
        <w:rPr>
          <w:spacing w:val="-11"/>
          <w:position w:val="2"/>
          <w:sz w:val="38"/>
          <w:szCs w:val="38"/>
          <w:rtl/>
        </w:rPr>
        <w:t xml:space="preserve"> </w:t>
      </w:r>
      <w:r>
        <w:rPr>
          <w:w w:val="71"/>
          <w:position w:val="2"/>
          <w:sz w:val="38"/>
          <w:szCs w:val="38"/>
          <w:rtl/>
        </w:rPr>
        <w:t>يا</w:t>
      </w:r>
      <w:r>
        <w:rPr>
          <w:spacing w:val="-13"/>
          <w:position w:val="2"/>
          <w:sz w:val="38"/>
          <w:szCs w:val="38"/>
          <w:rtl/>
        </w:rPr>
        <w:t xml:space="preserve"> </w:t>
      </w:r>
      <w:r>
        <w:rPr>
          <w:w w:val="71"/>
          <w:position w:val="2"/>
          <w:sz w:val="38"/>
          <w:szCs w:val="38"/>
          <w:rtl/>
        </w:rPr>
        <w:t>ڇپاڪو</w:t>
      </w:r>
      <w:r>
        <w:rPr>
          <w:spacing w:val="-1"/>
          <w:position w:val="2"/>
          <w:sz w:val="38"/>
          <w:szCs w:val="38"/>
          <w:rtl/>
        </w:rPr>
        <w:t xml:space="preserve"> </w:t>
      </w:r>
      <w:r>
        <w:rPr>
          <w:w w:val="71"/>
          <w:position w:val="2"/>
          <w:sz w:val="38"/>
          <w:szCs w:val="38"/>
        </w:rPr>
        <w:t>:Hives</w:t>
      </w:r>
    </w:p>
    <w:p w14:paraId="2937D7AD">
      <w:pPr>
        <w:pStyle w:val="13"/>
        <w:bidi/>
        <w:spacing w:before="39"/>
        <w:ind w:left="593" w:right="0" w:firstLine="0"/>
        <w:jc w:val="left"/>
      </w:pPr>
      <w:r>
        <w:rPr>
          <w:w w:val="73"/>
          <w:rtl/>
        </w:rPr>
        <w:t>پت</w:t>
      </w:r>
      <w:r>
        <w:rPr>
          <w:spacing w:val="-15"/>
          <w:rtl/>
        </w:rPr>
        <w:t xml:space="preserve"> </w:t>
      </w:r>
      <w:r>
        <w:rPr>
          <w:w w:val="73"/>
          <w:rtl/>
        </w:rPr>
        <w:t>نڪرڻ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17"/>
          <w:rtl/>
        </w:rPr>
        <w:t xml:space="preserve"> </w:t>
      </w:r>
      <w:r>
        <w:rPr>
          <w:w w:val="73"/>
          <w:rtl/>
        </w:rPr>
        <w:t>ڇپاڪو</w:t>
      </w:r>
      <w:r>
        <w:rPr>
          <w:spacing w:val="-14"/>
          <w:rtl/>
        </w:rPr>
        <w:t xml:space="preserve"> </w:t>
      </w:r>
      <w:r>
        <w:rPr>
          <w:w w:val="73"/>
          <w:rtl/>
        </w:rPr>
        <w:t>نڪرڻ،</w:t>
      </w:r>
      <w:r>
        <w:rPr>
          <w:spacing w:val="-13"/>
          <w:rtl/>
        </w:rPr>
        <w:t xml:space="preserve"> </w:t>
      </w:r>
      <w:r>
        <w:rPr>
          <w:w w:val="73"/>
          <w:rtl/>
        </w:rPr>
        <w:t>چمڙيءَ</w:t>
      </w:r>
      <w:r>
        <w:rPr>
          <w:spacing w:val="-1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17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بيماري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2"/>
          <w:rtl/>
        </w:rPr>
        <w:t xml:space="preserve"> </w:t>
      </w:r>
      <w:r>
        <w:rPr>
          <w:w w:val="73"/>
        </w:rPr>
        <w:t>20%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سيڪڙو</w:t>
      </w:r>
      <w:r>
        <w:rPr>
          <w:spacing w:val="-16"/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في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صد</w:t>
      </w:r>
      <w:r>
        <w:rPr>
          <w:w w:val="73"/>
        </w:rPr>
        <w:t>(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ماڻهو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زندگيءَ</w:t>
      </w:r>
      <w:r>
        <w:rPr>
          <w:spacing w:val="-11"/>
          <w:rtl/>
        </w:rPr>
        <w:t xml:space="preserve"> </w:t>
      </w:r>
      <w:r>
        <w:rPr>
          <w:w w:val="73"/>
          <w:rtl/>
        </w:rPr>
        <w:t>۾</w:t>
      </w:r>
    </w:p>
    <w:p w14:paraId="01D02708">
      <w:pPr>
        <w:pStyle w:val="13"/>
        <w:spacing w:before="9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118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229235</wp:posOffset>
                </wp:positionV>
                <wp:extent cx="5772785" cy="55245"/>
                <wp:effectExtent l="0" t="0" r="0" b="0"/>
                <wp:wrapTopAndBottom/>
                <wp:docPr id="518" name="Graphic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18" o:spid="_x0000_s1026" o:spt="100" style="position:absolute;left:0pt;margin-left:70.55pt;margin-top:18.05pt;height:4.35pt;width:454.55pt;mso-position-horizontal-relative:page;mso-wrap-distance-bottom:0pt;mso-wrap-distance-top:0pt;z-index:-251504640;mso-width-relative:page;mso-height-relative:page;" fillcolor="#612322" filled="t" stroked="f" coordsize="5772785,55244" o:gfxdata="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hMsfXaAAAACgEAAA8A&#10;AAAAAAAAAQAgAAAAIgAAAGRycy9kb3ducmV2LnhtbFBLAQIUABQAAAAIAIdO4kDkVELr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2C7CD0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596014C">
      <w:pPr>
        <w:pStyle w:val="13"/>
        <w:spacing w:before="9"/>
        <w:rPr>
          <w:sz w:val="3"/>
        </w:rPr>
      </w:pPr>
    </w:p>
    <w:p w14:paraId="418A733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20" name="Graphic 52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hiE+0jAIAACMH&#10;AAAOAAAAAAAAAAEAIAAAACQBAABkcnMvZTJvRG9jLnhtbFBLBQYAAAAABgAGAFkBAAAiBgAAAAA=&#10;">
                <o:lock v:ext="edit" aspectratio="f"/>
                <v:shape id="Graphic 520" o:spid="_x0000_s1026" o:spt="100" style="position:absolute;left:0;top:0;height:40005;width:5737860;" fillcolor="#000000" filled="t" stroked="f" coordsize="5737860,40005" o:gfxdata="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MhWh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EED6697">
      <w:pPr>
        <w:pStyle w:val="13"/>
        <w:bidi/>
        <w:spacing w:before="262" w:line="259" w:lineRule="auto"/>
        <w:ind w:left="153" w:right="311" w:firstLine="9"/>
        <w:jc w:val="left"/>
      </w:pPr>
      <w:r>
        <w:rPr>
          <w:w w:val="74"/>
          <w:rtl/>
        </w:rPr>
        <w:t>ڪڏهن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نه ڪڏهن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تڪليف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ور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ضرور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چڙهن ٿا</w:t>
      </w:r>
      <w:r>
        <w:rPr>
          <w:w w:val="74"/>
        </w:rPr>
        <w:t>.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هيءُ تڪليف ڪنهن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شيءَ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ڳري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وڃڻ،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چَمڙيءَ سان </w:t>
      </w:r>
      <w:r>
        <w:rPr>
          <w:spacing w:val="40"/>
          <w:position w:val="-3"/>
          <w:rtl/>
        </w:rPr>
        <w:t xml:space="preserve"> </w:t>
      </w:r>
      <w:r>
        <w:rPr>
          <w:w w:val="70"/>
          <w:rtl/>
        </w:rPr>
        <w:t>ڇهي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وڃڻ، ساهه رستي اندر وڃڻ،</w:t>
      </w:r>
      <w:r>
        <w:rPr>
          <w:spacing w:val="38"/>
          <w:position w:val="5"/>
          <w:rtl/>
        </w:rPr>
        <w:t xml:space="preserve"> </w:t>
      </w:r>
      <w:r>
        <w:rPr>
          <w:w w:val="70"/>
          <w:position w:val="5"/>
          <w:rtl/>
        </w:rPr>
        <w:t>اِنجيڪشن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ذريعي جسم ۾ داخل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ٿيڻ يا اِنفيڪيشن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پيدا ڪندڙ ڪنهن جِيت</w:t>
      </w:r>
      <w:r>
        <w:rPr>
          <w:w w:val="73"/>
          <w:rtl/>
        </w:rPr>
        <w:t>ليا جراثيم جو جسم اندر داخل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ٿيڻ ڪري رونما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ٿيندي آهي</w:t>
      </w:r>
      <w:r>
        <w:rPr>
          <w:w w:val="73"/>
        </w:rPr>
        <w:t>.</w:t>
      </w:r>
      <w:r>
        <w:rPr>
          <w:w w:val="73"/>
          <w:rtl/>
        </w:rPr>
        <w:t xml:space="preserve"> ڇپاڪو </w:t>
      </w:r>
      <w:r>
        <w:rPr>
          <w:w w:val="73"/>
        </w:rPr>
        <w:t>)</w:t>
      </w:r>
      <w:r>
        <w:rPr>
          <w:w w:val="73"/>
          <w:rtl/>
        </w:rPr>
        <w:t>ڇاپاڪو</w:t>
      </w:r>
      <w:r>
        <w:rPr>
          <w:w w:val="73"/>
        </w:rPr>
        <w:t>(</w:t>
      </w:r>
      <w:r>
        <w:rPr>
          <w:w w:val="73"/>
          <w:rtl/>
        </w:rPr>
        <w:t xml:space="preserve"> هڪ يا هڪ کان وڌيڪ 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 xml:space="preserve">ڀري </w:t>
      </w:r>
      <w:r>
        <w:rPr>
          <w:w w:val="74"/>
          <w:rtl/>
        </w:rPr>
        <w:t>نِشانن</w:t>
      </w:r>
      <w:r>
        <w:rPr>
          <w:spacing w:val="-17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4"/>
          <w:rtl/>
        </w:rPr>
        <w:t>صورت</w:t>
      </w:r>
      <w:r>
        <w:rPr>
          <w:spacing w:val="-12"/>
          <w:rtl/>
        </w:rPr>
        <w:t xml:space="preserve"> </w:t>
      </w:r>
      <w:r>
        <w:rPr>
          <w:w w:val="74"/>
          <w:rtl/>
        </w:rPr>
        <w:t>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ظاهر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ٿيندو</w:t>
      </w:r>
      <w:r>
        <w:rPr>
          <w:spacing w:val="-1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بعض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دفعا</w:t>
      </w:r>
      <w:r>
        <w:rPr>
          <w:spacing w:val="-15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12"/>
          <w:rtl/>
        </w:rPr>
        <w:t xml:space="preserve"> </w:t>
      </w:r>
      <w:r>
        <w:rPr>
          <w:w w:val="74"/>
          <w:rtl/>
        </w:rPr>
        <w:t>۾</w:t>
      </w:r>
      <w:r>
        <w:rPr>
          <w:spacing w:val="-8"/>
          <w:rtl/>
        </w:rPr>
        <w:t xml:space="preserve"> </w:t>
      </w:r>
      <w:r>
        <w:rPr>
          <w:w w:val="74"/>
          <w:rtl/>
        </w:rPr>
        <w:t>خارش</w:t>
      </w:r>
      <w:r>
        <w:rPr>
          <w:spacing w:val="-14"/>
          <w:rtl/>
        </w:rPr>
        <w:t xml:space="preserve"> </w:t>
      </w:r>
      <w:r>
        <w:rPr>
          <w:w w:val="74"/>
          <w:rtl/>
        </w:rPr>
        <w:t>نه</w:t>
      </w:r>
      <w:r>
        <w:rPr>
          <w:spacing w:val="-15"/>
          <w:rtl/>
        </w:rPr>
        <w:t xml:space="preserve"> </w:t>
      </w:r>
      <w:r>
        <w:rPr>
          <w:w w:val="74"/>
          <w:rtl/>
        </w:rPr>
        <w:t>هوندي</w:t>
      </w:r>
      <w:r>
        <w:rPr>
          <w:spacing w:val="-1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ليڪن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اڪثر</w:t>
      </w:r>
      <w:r>
        <w:rPr>
          <w:spacing w:val="-13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خارش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تمام</w:t>
      </w:r>
    </w:p>
    <w:p w14:paraId="7E43F617">
      <w:pPr>
        <w:pStyle w:val="13"/>
        <w:bidi/>
        <w:spacing w:before="15" w:line="268" w:lineRule="auto"/>
        <w:ind w:left="154" w:right="311" w:firstLine="2"/>
        <w:jc w:val="left"/>
      </w:pPr>
      <w:r>
        <w:rPr>
          <w:w w:val="73"/>
          <w:rtl/>
        </w:rPr>
        <w:t>گهڻي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هوندي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2"/>
          <w:w w:val="73"/>
          <w:rtl/>
        </w:rPr>
        <w:t xml:space="preserve"> </w:t>
      </w:r>
      <w:r>
        <w:rPr>
          <w:w w:val="73"/>
        </w:rPr>
        <w:t>(Hives)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يا ڇپاڪو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چند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ڪلاڪن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وٺي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چند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ڏينهن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تائين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رهندو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 xml:space="preserve">هيءَ </w:t>
      </w:r>
      <w:r>
        <w:rPr>
          <w:w w:val="65"/>
          <w:rtl/>
        </w:rPr>
        <w:t>تڪليف</w:t>
      </w:r>
      <w:r>
        <w:rPr>
          <w:spacing w:val="-5"/>
          <w:rtl/>
        </w:rPr>
        <w:t xml:space="preserve"> </w:t>
      </w:r>
      <w:r>
        <w:rPr>
          <w:w w:val="65"/>
          <w:rtl/>
        </w:rPr>
        <w:t>خود</w:t>
      </w:r>
      <w:r>
        <w:rPr>
          <w:spacing w:val="-5"/>
          <w:rtl/>
        </w:rPr>
        <w:t xml:space="preserve"> </w:t>
      </w:r>
      <w:r>
        <w:rPr>
          <w:w w:val="65"/>
          <w:rtl/>
        </w:rPr>
        <w:t>بخود</w:t>
      </w:r>
      <w:r>
        <w:rPr>
          <w:spacing w:val="-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ٺيڪ</w:t>
      </w:r>
      <w:r>
        <w:rPr>
          <w:spacing w:val="-6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ويندي</w:t>
      </w:r>
      <w:r>
        <w:rPr>
          <w:rtl/>
        </w:rPr>
        <w:t xml:space="preserve"> </w:t>
      </w:r>
      <w:r>
        <w:rPr>
          <w:w w:val="65"/>
          <w:rtl/>
        </w:rPr>
        <w:t>آهي،</w:t>
      </w:r>
      <w:r>
        <w:rPr>
          <w:spacing w:val="-6"/>
          <w:rtl/>
        </w:rPr>
        <w:t xml:space="preserve"> </w:t>
      </w:r>
      <w:r>
        <w:rPr>
          <w:w w:val="65"/>
          <w:rtl/>
        </w:rPr>
        <w:t>ڪجهه</w:t>
      </w:r>
      <w:r>
        <w:rPr>
          <w:spacing w:val="-4"/>
          <w:rtl/>
        </w:rPr>
        <w:t xml:space="preserve"> </w:t>
      </w:r>
      <w:r>
        <w:rPr>
          <w:w w:val="65"/>
          <w:rtl/>
        </w:rPr>
        <w:t>دوائون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65"/>
          <w:rtl/>
        </w:rPr>
        <w:t>هن</w:t>
      </w:r>
      <w:r>
        <w:rPr>
          <w:rtl/>
        </w:rPr>
        <w:t xml:space="preserve"> </w:t>
      </w:r>
      <w:r>
        <w:rPr>
          <w:w w:val="65"/>
          <w:rtl/>
        </w:rPr>
        <w:t>تڪليف</w:t>
      </w:r>
      <w:r>
        <w:rPr>
          <w:spacing w:val="-4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گهٽائڻ</w:t>
      </w:r>
      <w:r>
        <w:rPr>
          <w:spacing w:val="-3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6"/>
          <w:rtl/>
        </w:rPr>
        <w:t xml:space="preserve"> </w:t>
      </w:r>
      <w:r>
        <w:rPr>
          <w:w w:val="65"/>
          <w:rtl/>
        </w:rPr>
        <w:t>موجود</w:t>
      </w:r>
      <w:r>
        <w:rPr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-</w:t>
      </w:r>
      <w:r>
        <w:rPr>
          <w:rtl/>
        </w:rPr>
        <w:t xml:space="preserve"> </w:t>
      </w:r>
      <w:r>
        <w:rPr>
          <w:w w:val="65"/>
          <w:rtl/>
        </w:rPr>
        <w:t>اينٽي</w:t>
      </w:r>
      <w:r>
        <w:rPr>
          <w:rtl/>
        </w:rPr>
        <w:t xml:space="preserve"> </w:t>
      </w:r>
      <w:r>
        <w:rPr>
          <w:w w:val="71"/>
          <w:rtl/>
        </w:rPr>
        <w:t>هسٽامين دوائون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ڪافي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مؤثر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ثابت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ٿينديون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بعض اوقات </w:t>
      </w:r>
      <w:r>
        <w:rPr>
          <w:w w:val="71"/>
        </w:rPr>
        <w:t>(Epinephrine)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شديد الرجي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 استعمال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ٿيندڙ </w:t>
      </w:r>
      <w:r>
        <w:rPr>
          <w:w w:val="73"/>
          <w:rtl/>
        </w:rPr>
        <w:t>هڪ</w:t>
      </w:r>
      <w:r>
        <w:rPr>
          <w:spacing w:val="-8"/>
          <w:rtl/>
        </w:rPr>
        <w:t xml:space="preserve"> </w:t>
      </w:r>
      <w:r>
        <w:rPr>
          <w:w w:val="73"/>
          <w:rtl/>
        </w:rPr>
        <w:t>دوا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زندگي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بچائڻ</w:t>
      </w:r>
      <w:r>
        <w:rPr>
          <w:spacing w:val="-9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دوا</w:t>
      </w:r>
      <w:r>
        <w:rPr>
          <w:spacing w:val="-9"/>
          <w:rtl/>
        </w:rPr>
        <w:t xml:space="preserve"> </w:t>
      </w:r>
      <w:r>
        <w:rPr>
          <w:w w:val="73"/>
        </w:rPr>
        <w:t>Drug)</w:t>
      </w:r>
      <w:r>
        <w:rPr>
          <w:spacing w:val="-4"/>
          <w:rtl/>
        </w:rPr>
        <w:t xml:space="preserve"> </w:t>
      </w:r>
      <w:r>
        <w:rPr>
          <w:w w:val="73"/>
        </w:rPr>
        <w:t>Saving</w:t>
      </w:r>
      <w:r>
        <w:rPr>
          <w:spacing w:val="-2"/>
          <w:rtl/>
        </w:rPr>
        <w:t xml:space="preserve"> </w:t>
      </w:r>
      <w:r>
        <w:rPr>
          <w:w w:val="73"/>
        </w:rPr>
        <w:t>(Life</w:t>
      </w:r>
      <w:r>
        <w:rPr>
          <w:spacing w:val="-9"/>
          <w:rtl/>
        </w:rPr>
        <w:t xml:space="preserve"> </w:t>
      </w:r>
      <w:r>
        <w:rPr>
          <w:w w:val="73"/>
          <w:rtl/>
        </w:rPr>
        <w:t>به چئي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سگهجي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ٿو،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73"/>
          <w:rtl/>
        </w:rPr>
        <w:t>ضرورت</w:t>
      </w:r>
      <w:r>
        <w:rPr>
          <w:spacing w:val="-4"/>
          <w:rtl/>
        </w:rPr>
        <w:t xml:space="preserve"> </w:t>
      </w:r>
      <w:r>
        <w:rPr>
          <w:w w:val="73"/>
          <w:rtl/>
        </w:rPr>
        <w:t>پوندي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هيءَ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تڪليف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ٻن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هفتن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عرصو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قائم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رهي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پراڻو ڇپاڪو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2"/>
          <w:w w:val="71"/>
          <w:rtl/>
        </w:rPr>
        <w:t xml:space="preserve"> </w:t>
      </w:r>
      <w:r>
        <w:rPr>
          <w:w w:val="71"/>
        </w:rPr>
        <w:t>)</w:t>
      </w:r>
      <w:r>
        <w:rPr>
          <w:spacing w:val="-6"/>
          <w:rtl/>
        </w:rPr>
        <w:t xml:space="preserve"> </w:t>
      </w:r>
      <w:r>
        <w:rPr>
          <w:w w:val="71"/>
        </w:rPr>
        <w:t>Chronic</w:t>
      </w:r>
      <w:r>
        <w:rPr>
          <w:w w:val="71"/>
          <w:rtl/>
        </w:rPr>
        <w:t xml:space="preserve"> </w:t>
      </w:r>
      <w:r>
        <w:rPr>
          <w:w w:val="70"/>
        </w:rPr>
        <w:t>(Hives</w:t>
      </w:r>
      <w:r>
        <w:rPr>
          <w:w w:val="70"/>
          <w:rtl/>
        </w:rPr>
        <w:t xml:space="preserve"> سڏبو آهي</w:t>
      </w:r>
      <w:r>
        <w:rPr>
          <w:w w:val="70"/>
        </w:rPr>
        <w:t>.</w:t>
      </w:r>
      <w:r>
        <w:rPr>
          <w:w w:val="70"/>
          <w:rtl/>
        </w:rPr>
        <w:t xml:space="preserve"> ان جو علاج به اينٽي هِسٽامين سان ئي ڪري سگهبو آهي</w:t>
      </w:r>
      <w:r>
        <w:rPr>
          <w:w w:val="70"/>
        </w:rPr>
        <w:t>.</w:t>
      </w:r>
    </w:p>
    <w:p w14:paraId="2070B00A">
      <w:pPr>
        <w:pStyle w:val="13"/>
        <w:bidi/>
        <w:spacing w:before="3" w:line="261" w:lineRule="auto"/>
        <w:ind w:left="152" w:right="311" w:firstLine="435"/>
        <w:jc w:val="left"/>
      </w:pPr>
      <w:r>
        <w:rPr>
          <w:w w:val="70"/>
          <w:sz w:val="34"/>
          <w:szCs w:val="34"/>
          <w:rtl/>
        </w:rPr>
        <w:t>دائمي</w:t>
      </w:r>
      <w:r>
        <w:rPr>
          <w:spacing w:val="-2"/>
          <w:w w:val="70"/>
          <w:sz w:val="34"/>
          <w:szCs w:val="34"/>
          <w:rtl/>
        </w:rPr>
        <w:t xml:space="preserve"> </w:t>
      </w:r>
      <w:r>
        <w:rPr>
          <w:w w:val="70"/>
          <w:sz w:val="34"/>
          <w:szCs w:val="34"/>
          <w:rtl/>
        </w:rPr>
        <w:t>نزلو</w:t>
      </w:r>
      <w:r>
        <w:rPr>
          <w:w w:val="70"/>
          <w:sz w:val="34"/>
          <w:szCs w:val="34"/>
        </w:rPr>
        <w:t>:</w:t>
      </w:r>
      <w:r>
        <w:rPr>
          <w:spacing w:val="-5"/>
          <w:rtl/>
        </w:rPr>
        <w:t xml:space="preserve"> </w:t>
      </w:r>
      <w:r>
        <w:rPr>
          <w:w w:val="70"/>
          <w:rtl/>
        </w:rPr>
        <w:t>دائمي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نزلو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سڀ کان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وڌيڪ وقوع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پذير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الرجي آهي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w w:val="70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هَئي فيور</w:t>
      </w:r>
      <w:r>
        <w:rPr>
          <w:w w:val="70"/>
        </w:rPr>
        <w:t>(</w:t>
      </w:r>
      <w:r>
        <w:rPr>
          <w:w w:val="70"/>
          <w:rtl/>
        </w:rPr>
        <w:t xml:space="preserve"> </w:t>
      </w:r>
      <w:r>
        <w:rPr>
          <w:w w:val="70"/>
        </w:rPr>
        <w:t>Hay-Fever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سڏبو</w:t>
      </w:r>
      <w:r>
        <w:rPr>
          <w:w w:val="70"/>
          <w:sz w:val="34"/>
          <w:szCs w:val="34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اگرچه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هيءُ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هر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عمر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ماڻهو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ڏٺو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ويو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طوري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2"/>
          <w:w w:val="72"/>
          <w:rtl/>
        </w:rPr>
        <w:t xml:space="preserve"> </w:t>
      </w:r>
      <w:r>
        <w:rPr>
          <w:w w:val="72"/>
        </w:rPr>
        <w:t>11</w:t>
      </w:r>
      <w:r>
        <w:rPr>
          <w:w w:val="72"/>
          <w:rtl/>
        </w:rPr>
        <w:t xml:space="preserve"> سالن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عمر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وارن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گهڻي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ڀاڱي</w:t>
      </w:r>
      <w:r>
        <w:rPr>
          <w:rtl/>
        </w:rPr>
        <w:t xml:space="preserve"> </w:t>
      </w:r>
      <w:r>
        <w:rPr>
          <w:w w:val="66"/>
          <w:rtl/>
        </w:rPr>
        <w:t>موجود ڏٺو ويو آهي</w:t>
      </w:r>
      <w:r>
        <w:rPr>
          <w:w w:val="66"/>
        </w:rPr>
        <w:t>.</w:t>
      </w:r>
      <w:r>
        <w:rPr>
          <w:w w:val="66"/>
          <w:rtl/>
        </w:rPr>
        <w:t xml:space="preserve"> ساهه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 xml:space="preserve">گڏ پولن </w:t>
      </w:r>
      <w:r>
        <w:rPr>
          <w:w w:val="66"/>
        </w:rPr>
        <w:t>)</w:t>
      </w:r>
      <w:r>
        <w:rPr>
          <w:w w:val="66"/>
          <w:rtl/>
        </w:rPr>
        <w:t>ٻور</w:t>
      </w:r>
      <w:r>
        <w:rPr>
          <w:w w:val="66"/>
        </w:rPr>
        <w:t>(</w:t>
      </w:r>
      <w:r>
        <w:rPr>
          <w:w w:val="66"/>
          <w:rtl/>
        </w:rPr>
        <w:t xml:space="preserve"> گاهه پٺو، بعض ٻيا جزا،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گردو غبار، مٽيءَ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ذرڙا، جانورن جي کلن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 xml:space="preserve">۽ </w:t>
      </w:r>
      <w:r>
        <w:rPr>
          <w:w w:val="74"/>
          <w:rtl/>
        </w:rPr>
        <w:t>پکين جي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پَرنَ مان</w:t>
      </w:r>
      <w:r>
        <w:rPr>
          <w:spacing w:val="-7"/>
          <w:rtl/>
        </w:rPr>
        <w:t xml:space="preserve"> </w:t>
      </w:r>
      <w:r>
        <w:rPr>
          <w:w w:val="74"/>
          <w:rtl/>
        </w:rPr>
        <w:t>ڪِندڙ الرجي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جزا</w:t>
      </w:r>
      <w:r>
        <w:rPr>
          <w:spacing w:val="-9"/>
          <w:rtl/>
        </w:rPr>
        <w:t xml:space="preserve"> </w:t>
      </w:r>
      <w:r>
        <w:rPr>
          <w:w w:val="74"/>
          <w:rtl/>
        </w:rPr>
        <w:t>نَڪَ ۾</w:t>
      </w:r>
      <w:r>
        <w:rPr>
          <w:spacing w:val="-8"/>
          <w:rtl/>
        </w:rPr>
        <w:t xml:space="preserve"> </w:t>
      </w:r>
      <w:r>
        <w:rPr>
          <w:w w:val="74"/>
          <w:rtl/>
        </w:rPr>
        <w:t>هليا</w:t>
      </w:r>
      <w:r>
        <w:rPr>
          <w:spacing w:val="-7"/>
          <w:rtl/>
        </w:rPr>
        <w:t xml:space="preserve"> </w:t>
      </w:r>
      <w:r>
        <w:rPr>
          <w:w w:val="74"/>
          <w:rtl/>
        </w:rPr>
        <w:t>ويندا</w:t>
      </w:r>
      <w:r>
        <w:rPr>
          <w:spacing w:val="-8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w w:val="74"/>
          <w:rtl/>
        </w:rPr>
        <w:t xml:space="preserve"> هتان اهي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نَڪَ</w:t>
      </w:r>
      <w:r>
        <w:rPr>
          <w:spacing w:val="-5"/>
          <w:rtl/>
        </w:rPr>
        <w:t xml:space="preserve"> </w:t>
      </w:r>
      <w:r>
        <w:rPr>
          <w:w w:val="74"/>
          <w:rtl/>
        </w:rPr>
        <w:t>جي ناليءَ</w:t>
      </w:r>
      <w:r>
        <w:rPr>
          <w:spacing w:val="-8"/>
          <w:rtl/>
        </w:rPr>
        <w:t xml:space="preserve"> </w:t>
      </w:r>
      <w:r>
        <w:rPr>
          <w:w w:val="74"/>
          <w:rtl/>
        </w:rPr>
        <w:t>مان جذب</w:t>
      </w:r>
      <w:r>
        <w:rPr>
          <w:spacing w:val="-8"/>
          <w:rtl/>
        </w:rPr>
        <w:t xml:space="preserve"> </w:t>
      </w:r>
      <w:r>
        <w:rPr>
          <w:w w:val="74"/>
          <w:rtl/>
        </w:rPr>
        <w:t>ٿي الرجي</w:t>
      </w:r>
      <w:r>
        <w:rPr>
          <w:spacing w:val="40"/>
          <w:rtl/>
        </w:rPr>
        <w:t xml:space="preserve"> </w:t>
      </w:r>
      <w:r>
        <w:rPr>
          <w:w w:val="76"/>
          <w:rtl/>
        </w:rPr>
        <w:t>جي</w:t>
      </w:r>
      <w:r>
        <w:rPr>
          <w:rtl/>
        </w:rPr>
        <w:t xml:space="preserve"> </w:t>
      </w:r>
      <w:r>
        <w:rPr>
          <w:w w:val="76"/>
          <w:rtl/>
        </w:rPr>
        <w:t>لاءِ</w:t>
      </w:r>
      <w:r>
        <w:rPr>
          <w:spacing w:val="-3"/>
          <w:rtl/>
        </w:rPr>
        <w:t xml:space="preserve"> </w:t>
      </w:r>
      <w:r>
        <w:rPr>
          <w:w w:val="76"/>
          <w:rtl/>
        </w:rPr>
        <w:t>موزون</w:t>
      </w:r>
      <w:r>
        <w:rPr>
          <w:rtl/>
        </w:rPr>
        <w:t xml:space="preserve"> </w:t>
      </w:r>
      <w:r>
        <w:rPr>
          <w:w w:val="76"/>
          <w:rtl/>
        </w:rPr>
        <w:t>طبيعت</w:t>
      </w:r>
      <w:r>
        <w:rPr>
          <w:rtl/>
        </w:rPr>
        <w:t xml:space="preserve"> </w:t>
      </w:r>
      <w:r>
        <w:rPr>
          <w:w w:val="76"/>
          <w:rtl/>
        </w:rPr>
        <w:t>رکندڙ</w:t>
      </w:r>
      <w:r>
        <w:rPr>
          <w:spacing w:val="-3"/>
          <w:rtl/>
        </w:rPr>
        <w:t xml:space="preserve"> </w:t>
      </w:r>
      <w:r>
        <w:rPr>
          <w:w w:val="76"/>
          <w:rtl/>
        </w:rPr>
        <w:t>ماڻهن</w:t>
      </w:r>
      <w:r>
        <w:rPr>
          <w:rtl/>
        </w:rPr>
        <w:t xml:space="preserve"> </w:t>
      </w:r>
      <w:r>
        <w:rPr>
          <w:w w:val="76"/>
          <w:rtl/>
        </w:rPr>
        <w:t>۾</w:t>
      </w:r>
      <w:r>
        <w:rPr>
          <w:spacing w:val="-3"/>
          <w:rtl/>
        </w:rPr>
        <w:t xml:space="preserve"> </w:t>
      </w:r>
      <w:r>
        <w:rPr>
          <w:w w:val="76"/>
          <w:rtl/>
        </w:rPr>
        <w:t>مخصوص</w:t>
      </w:r>
      <w:r>
        <w:rPr>
          <w:rtl/>
        </w:rPr>
        <w:t xml:space="preserve"> </w:t>
      </w:r>
      <w:r>
        <w:rPr>
          <w:w w:val="76"/>
          <w:rtl/>
        </w:rPr>
        <w:t>رد</w:t>
      </w:r>
      <w:r>
        <w:rPr>
          <w:rtl/>
        </w:rPr>
        <w:t xml:space="preserve"> </w:t>
      </w:r>
      <w:r>
        <w:rPr>
          <w:w w:val="76"/>
          <w:rtl/>
        </w:rPr>
        <w:t>عمل</w:t>
      </w:r>
      <w:r>
        <w:rPr>
          <w:rtl/>
        </w:rPr>
        <w:t xml:space="preserve"> </w:t>
      </w:r>
      <w:r>
        <w:rPr>
          <w:w w:val="76"/>
          <w:rtl/>
        </w:rPr>
        <w:t>شروع</w:t>
      </w:r>
      <w:r>
        <w:rPr>
          <w:rtl/>
        </w:rPr>
        <w:t xml:space="preserve"> </w:t>
      </w:r>
      <w:r>
        <w:rPr>
          <w:w w:val="76"/>
          <w:rtl/>
        </w:rPr>
        <w:t>ڪرڻ</w:t>
      </w:r>
      <w:r>
        <w:rPr>
          <w:rtl/>
        </w:rPr>
        <w:t xml:space="preserve"> </w:t>
      </w:r>
      <w:r>
        <w:rPr>
          <w:w w:val="76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6"/>
          <w:rtl/>
        </w:rPr>
        <w:t>باعث</w:t>
      </w:r>
      <w:r>
        <w:rPr>
          <w:rtl/>
        </w:rPr>
        <w:t xml:space="preserve"> </w:t>
      </w:r>
      <w:r>
        <w:rPr>
          <w:w w:val="76"/>
          <w:rtl/>
        </w:rPr>
        <w:t>بڻجندا</w:t>
      </w:r>
      <w:r>
        <w:rPr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rtl/>
        </w:rPr>
        <w:t xml:space="preserve"> </w:t>
      </w:r>
      <w:r>
        <w:rPr>
          <w:w w:val="76"/>
          <w:rtl/>
        </w:rPr>
        <w:t>نڪ</w:t>
      </w:r>
      <w:r>
        <w:rPr>
          <w:rtl/>
        </w:rPr>
        <w:t xml:space="preserve"> </w:t>
      </w:r>
      <w:r>
        <w:rPr>
          <w:w w:val="76"/>
          <w:rtl/>
        </w:rPr>
        <w:t>۾</w:t>
      </w:r>
      <w:r>
        <w:rPr>
          <w:rtl/>
        </w:rPr>
        <w:t xml:space="preserve"> </w:t>
      </w:r>
      <w:r>
        <w:rPr>
          <w:w w:val="76"/>
          <w:rtl/>
        </w:rPr>
        <w:t xml:space="preserve">خارش، </w:t>
      </w:r>
      <w:r>
        <w:rPr>
          <w:w w:val="70"/>
          <w:position w:val="2"/>
          <w:rtl/>
        </w:rPr>
        <w:t>ڇِ</w:t>
      </w:r>
      <w:r>
        <w:rPr>
          <w:spacing w:val="185"/>
          <w:rtl/>
        </w:rPr>
        <w:t xml:space="preserve"> </w:t>
      </w:r>
      <w:r>
        <w:rPr>
          <w:w w:val="70"/>
          <w:position w:val="2"/>
          <w:rtl/>
        </w:rPr>
        <w:t>ڪون، ۽</w:t>
      </w:r>
      <w:r>
        <w:rPr>
          <w:spacing w:val="-12"/>
          <w:position w:val="2"/>
          <w:rtl/>
        </w:rPr>
        <w:t xml:space="preserve"> </w:t>
      </w:r>
      <w:r>
        <w:rPr>
          <w:w w:val="70"/>
          <w:position w:val="2"/>
          <w:rtl/>
        </w:rPr>
        <w:t>نَڪَ</w:t>
      </w:r>
      <w:r>
        <w:rPr>
          <w:spacing w:val="-11"/>
          <w:position w:val="2"/>
          <w:rtl/>
        </w:rPr>
        <w:t xml:space="preserve"> </w:t>
      </w:r>
      <w:r>
        <w:rPr>
          <w:w w:val="70"/>
          <w:position w:val="2"/>
          <w:rtl/>
        </w:rPr>
        <w:t>مان</w:t>
      </w:r>
      <w:r>
        <w:rPr>
          <w:spacing w:val="-11"/>
          <w:position w:val="2"/>
          <w:rtl/>
        </w:rPr>
        <w:t xml:space="preserve"> </w:t>
      </w:r>
      <w:r>
        <w:rPr>
          <w:w w:val="70"/>
          <w:position w:val="2"/>
          <w:rtl/>
        </w:rPr>
        <w:t>پاڻي</w:t>
      </w:r>
      <w:r>
        <w:rPr>
          <w:spacing w:val="-9"/>
          <w:position w:val="2"/>
          <w:rtl/>
        </w:rPr>
        <w:t xml:space="preserve"> </w:t>
      </w:r>
      <w:r>
        <w:rPr>
          <w:w w:val="70"/>
          <w:position w:val="2"/>
          <w:rtl/>
        </w:rPr>
        <w:t>وهڻ، هن بيماريءَ جون</w:t>
      </w:r>
      <w:r>
        <w:rPr>
          <w:spacing w:val="-8"/>
          <w:position w:val="2"/>
          <w:rtl/>
        </w:rPr>
        <w:t xml:space="preserve"> </w:t>
      </w:r>
      <w:r>
        <w:rPr>
          <w:w w:val="70"/>
          <w:position w:val="2"/>
          <w:rtl/>
        </w:rPr>
        <w:t xml:space="preserve">عام علامتون </w:t>
      </w:r>
      <w:r>
        <w:rPr>
          <w:w w:val="70"/>
          <w:position w:val="2"/>
        </w:rPr>
        <w:t>)</w:t>
      </w:r>
      <w:r>
        <w:rPr>
          <w:w w:val="70"/>
          <w:position w:val="2"/>
          <w:rtl/>
        </w:rPr>
        <w:t>نشانيون</w:t>
      </w:r>
      <w:r>
        <w:rPr>
          <w:w w:val="70"/>
          <w:position w:val="2"/>
        </w:rPr>
        <w:t>(</w:t>
      </w:r>
      <w:r>
        <w:rPr>
          <w:spacing w:val="-11"/>
          <w:position w:val="2"/>
          <w:rtl/>
        </w:rPr>
        <w:t xml:space="preserve"> </w:t>
      </w:r>
      <w:r>
        <w:rPr>
          <w:w w:val="70"/>
          <w:position w:val="2"/>
          <w:rtl/>
        </w:rPr>
        <w:t>آهن</w:t>
      </w:r>
      <w:r>
        <w:rPr>
          <w:w w:val="70"/>
          <w:position w:val="2"/>
        </w:rPr>
        <w:t>.</w:t>
      </w:r>
      <w:r>
        <w:rPr>
          <w:spacing w:val="-9"/>
          <w:position w:val="2"/>
          <w:rtl/>
        </w:rPr>
        <w:t xml:space="preserve"> </w:t>
      </w:r>
      <w:r>
        <w:rPr>
          <w:w w:val="70"/>
          <w:position w:val="2"/>
          <w:rtl/>
        </w:rPr>
        <w:t>ڪجهه</w:t>
      </w:r>
      <w:r>
        <w:rPr>
          <w:spacing w:val="-11"/>
          <w:position w:val="2"/>
          <w:rtl/>
        </w:rPr>
        <w:t xml:space="preserve"> </w:t>
      </w:r>
      <w:r>
        <w:rPr>
          <w:w w:val="70"/>
          <w:position w:val="2"/>
          <w:rtl/>
        </w:rPr>
        <w:t>ماڻهن</w:t>
      </w:r>
      <w:r>
        <w:rPr>
          <w:spacing w:val="-8"/>
          <w:position w:val="2"/>
          <w:rtl/>
        </w:rPr>
        <w:t xml:space="preserve"> </w:t>
      </w:r>
      <w:r>
        <w:rPr>
          <w:w w:val="70"/>
          <w:position w:val="2"/>
          <w:rtl/>
        </w:rPr>
        <w:t>۾ مٿين</w:t>
      </w:r>
      <w:r>
        <w:rPr>
          <w:spacing w:val="-8"/>
          <w:position w:val="2"/>
          <w:rtl/>
        </w:rPr>
        <w:t xml:space="preserve"> </w:t>
      </w:r>
      <w:r>
        <w:rPr>
          <w:w w:val="70"/>
          <w:position w:val="2"/>
          <w:rtl/>
        </w:rPr>
        <w:t>شڪايتن</w:t>
      </w:r>
      <w:r>
        <w:rPr>
          <w:spacing w:val="40"/>
          <w:position w:val="2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گڏوگڏ اکين ۽ تاروءَ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خارش 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ڪجهه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ماڻهن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 ته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وري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ڪنن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خارش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پوندي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w w:val="71"/>
          <w:rtl/>
        </w:rPr>
        <w:t xml:space="preserve"> 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قسم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نزلي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شڪار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ٿيندڙ</w:t>
      </w:r>
      <w:r>
        <w:rPr>
          <w:spacing w:val="-1"/>
          <w:rtl/>
        </w:rPr>
        <w:t xml:space="preserve"> </w:t>
      </w:r>
      <w:r>
        <w:rPr>
          <w:w w:val="70"/>
        </w:rPr>
        <w:t>20%</w:t>
      </w:r>
      <w:r>
        <w:rPr>
          <w:spacing w:val="-6"/>
          <w:rtl/>
        </w:rPr>
        <w:t xml:space="preserve"> </w:t>
      </w:r>
      <w:r>
        <w:rPr>
          <w:w w:val="70"/>
          <w:rtl/>
        </w:rPr>
        <w:t>سيڪڙو</w:t>
      </w:r>
      <w:r>
        <w:rPr>
          <w:spacing w:val="-7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في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صد</w:t>
      </w:r>
      <w:r>
        <w:rPr>
          <w:w w:val="70"/>
        </w:rPr>
        <w:t>(</w:t>
      </w:r>
      <w:r>
        <w:rPr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دم</w:t>
      </w:r>
      <w:r>
        <w:rPr>
          <w:spacing w:val="-7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سهڪي</w:t>
      </w:r>
      <w:r>
        <w:rPr>
          <w:w w:val="70"/>
        </w:rPr>
        <w:t>(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تڪليف</w:t>
      </w:r>
      <w:r>
        <w:rPr>
          <w:spacing w:val="-8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ويندي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قسم </w:t>
      </w:r>
      <w:r>
        <w:rPr>
          <w:w w:val="74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الرجي</w:t>
      </w:r>
      <w:r>
        <w:rPr>
          <w:spacing w:val="-4"/>
          <w:rtl/>
        </w:rPr>
        <w:t xml:space="preserve"> </w:t>
      </w:r>
      <w:r>
        <w:rPr>
          <w:w w:val="74"/>
          <w:rtl/>
        </w:rPr>
        <w:t>واري</w:t>
      </w:r>
      <w:r>
        <w:rPr>
          <w:rtl/>
        </w:rPr>
        <w:t xml:space="preserve"> </w:t>
      </w:r>
      <w:r>
        <w:rPr>
          <w:w w:val="74"/>
          <w:rtl/>
        </w:rPr>
        <w:t>مريض</w:t>
      </w:r>
      <w:r>
        <w:rPr>
          <w:spacing w:val="-3"/>
          <w:rtl/>
        </w:rPr>
        <w:t xml:space="preserve"> </w:t>
      </w:r>
      <w:r>
        <w:rPr>
          <w:w w:val="74"/>
          <w:rtl/>
        </w:rPr>
        <w:t>کي</w:t>
      </w:r>
      <w:r>
        <w:rPr>
          <w:rtl/>
        </w:rPr>
        <w:t xml:space="preserve"> </w:t>
      </w:r>
      <w:r>
        <w:rPr>
          <w:w w:val="74"/>
          <w:rtl/>
        </w:rPr>
        <w:t>الرجي</w:t>
      </w:r>
      <w:r>
        <w:rPr>
          <w:rtl/>
        </w:rPr>
        <w:t xml:space="preserve"> </w:t>
      </w:r>
      <w:r>
        <w:rPr>
          <w:w w:val="74"/>
          <w:rtl/>
        </w:rPr>
        <w:t>پيدا</w:t>
      </w:r>
      <w:r>
        <w:rPr>
          <w:spacing w:val="-4"/>
          <w:rtl/>
        </w:rPr>
        <w:t xml:space="preserve"> </w:t>
      </w:r>
      <w:r>
        <w:rPr>
          <w:w w:val="74"/>
          <w:rtl/>
        </w:rPr>
        <w:t>ڪندڙ</w:t>
      </w:r>
      <w:r>
        <w:rPr>
          <w:rtl/>
        </w:rPr>
        <w:t xml:space="preserve"> </w:t>
      </w:r>
      <w:r>
        <w:rPr>
          <w:w w:val="74"/>
          <w:rtl/>
        </w:rPr>
        <w:t>جزن</w:t>
      </w:r>
      <w:r>
        <w:rPr>
          <w:spacing w:val="-3"/>
          <w:rtl/>
        </w:rPr>
        <w:t xml:space="preserve"> </w:t>
      </w:r>
      <w:r>
        <w:rPr>
          <w:w w:val="74"/>
          <w:rtl/>
        </w:rPr>
        <w:t>کان</w:t>
      </w:r>
      <w:r>
        <w:rPr>
          <w:rtl/>
        </w:rPr>
        <w:t xml:space="preserve"> </w:t>
      </w:r>
      <w:r>
        <w:rPr>
          <w:w w:val="74"/>
          <w:rtl/>
        </w:rPr>
        <w:t>حتي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الامڪان،</w:t>
      </w:r>
      <w:r>
        <w:rPr>
          <w:spacing w:val="-4"/>
          <w:rtl/>
        </w:rPr>
        <w:t xml:space="preserve"> </w:t>
      </w:r>
      <w:r>
        <w:rPr>
          <w:w w:val="74"/>
          <w:rtl/>
        </w:rPr>
        <w:t>ڪوشش</w:t>
      </w:r>
      <w:r>
        <w:rPr>
          <w:rtl/>
        </w:rPr>
        <w:t xml:space="preserve"> </w:t>
      </w:r>
      <w:r>
        <w:rPr>
          <w:w w:val="74"/>
          <w:rtl/>
        </w:rPr>
        <w:t>ڪري</w:t>
      </w:r>
      <w:r>
        <w:rPr>
          <w:rtl/>
        </w:rPr>
        <w:t xml:space="preserve"> </w:t>
      </w:r>
      <w:r>
        <w:rPr>
          <w:w w:val="74"/>
          <w:rtl/>
        </w:rPr>
        <w:t>پاڻ</w:t>
      </w:r>
      <w:r>
        <w:rPr>
          <w:spacing w:val="-3"/>
          <w:rtl/>
        </w:rPr>
        <w:t xml:space="preserve"> </w:t>
      </w:r>
      <w:r>
        <w:rPr>
          <w:w w:val="74"/>
          <w:rtl/>
        </w:rPr>
        <w:t>بچائڻ</w:t>
      </w:r>
      <w:r>
        <w:rPr>
          <w:spacing w:val="-3"/>
          <w:rtl/>
        </w:rPr>
        <w:t xml:space="preserve"> </w:t>
      </w:r>
      <w:r>
        <w:rPr>
          <w:w w:val="74"/>
          <w:rtl/>
        </w:rPr>
        <w:t>گهرجي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الرجي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گهٽائڻ</w:t>
      </w:r>
      <w:r>
        <w:rPr>
          <w:rtl/>
        </w:rPr>
        <w:t xml:space="preserve"> </w:t>
      </w:r>
      <w:r>
        <w:rPr>
          <w:w w:val="68"/>
          <w:rtl/>
        </w:rPr>
        <w:t>واريون</w:t>
      </w:r>
      <w:r>
        <w:rPr>
          <w:rtl/>
        </w:rPr>
        <w:t xml:space="preserve"> </w:t>
      </w:r>
      <w:r>
        <w:rPr>
          <w:w w:val="68"/>
          <w:rtl/>
        </w:rPr>
        <w:t>دوائون</w:t>
      </w:r>
      <w:r>
        <w:rPr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اينٽي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هسٽامين</w:t>
      </w:r>
      <w:r>
        <w:rPr>
          <w:w w:val="68"/>
        </w:rPr>
        <w:t>(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نڪ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رت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گردش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گهٽائڻ</w:t>
      </w:r>
      <w:r>
        <w:rPr>
          <w:rtl/>
        </w:rPr>
        <w:t xml:space="preserve"> </w:t>
      </w:r>
      <w:r>
        <w:rPr>
          <w:w w:val="68"/>
          <w:rtl/>
        </w:rPr>
        <w:t>وارا</w:t>
      </w:r>
      <w:r>
        <w:rPr>
          <w:rtl/>
        </w:rPr>
        <w:t xml:space="preserve"> </w:t>
      </w:r>
      <w:r>
        <w:rPr>
          <w:w w:val="68"/>
          <w:rtl/>
        </w:rPr>
        <w:t>اِسپري</w:t>
      </w:r>
      <w:r>
        <w:rPr>
          <w:rtl/>
        </w:rPr>
        <w:t xml:space="preserve"> </w:t>
      </w:r>
      <w:r>
        <w:rPr>
          <w:w w:val="68"/>
          <w:rtl/>
        </w:rPr>
        <w:t xml:space="preserve">استعمال </w:t>
      </w:r>
      <w:r>
        <w:rPr>
          <w:w w:val="76"/>
          <w:rtl/>
        </w:rPr>
        <w:t>ڪرڻ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گهرجن</w:t>
      </w:r>
      <w:r>
        <w:rPr>
          <w:w w:val="76"/>
        </w:rPr>
        <w:t>.</w:t>
      </w:r>
    </w:p>
    <w:p w14:paraId="54C52AB2">
      <w:pPr>
        <w:bidi/>
        <w:spacing w:before="374"/>
        <w:ind w:left="154" w:right="1070" w:firstLine="0"/>
        <w:jc w:val="left"/>
        <w:rPr>
          <w:sz w:val="38"/>
          <w:szCs w:val="38"/>
        </w:rPr>
      </w:pPr>
      <w:r>
        <w:rPr>
          <w:w w:val="70"/>
          <w:sz w:val="38"/>
          <w:szCs w:val="38"/>
          <w:rtl/>
        </w:rPr>
        <w:t>اکين</w:t>
      </w:r>
      <w:r>
        <w:rPr>
          <w:spacing w:val="-9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جي</w:t>
      </w:r>
      <w:r>
        <w:rPr>
          <w:spacing w:val="-7"/>
          <w:sz w:val="38"/>
          <w:szCs w:val="38"/>
          <w:rtl/>
        </w:rPr>
        <w:t xml:space="preserve"> </w:t>
      </w:r>
      <w:r>
        <w:rPr>
          <w:w w:val="70"/>
          <w:sz w:val="38"/>
          <w:szCs w:val="38"/>
          <w:rtl/>
        </w:rPr>
        <w:t>الرجي</w:t>
      </w:r>
      <w:r>
        <w:rPr>
          <w:w w:val="70"/>
          <w:sz w:val="38"/>
          <w:szCs w:val="38"/>
        </w:rPr>
        <w:t>:</w:t>
      </w:r>
    </w:p>
    <w:p w14:paraId="05C4687D">
      <w:pPr>
        <w:pStyle w:val="13"/>
        <w:bidi/>
        <w:spacing w:before="59" w:line="268" w:lineRule="auto"/>
        <w:ind w:left="153" w:right="254" w:firstLine="454"/>
        <w:jc w:val="left"/>
      </w:pPr>
      <w:r>
        <w:rPr>
          <w:w w:val="73"/>
          <w:rtl/>
        </w:rPr>
        <w:t>اکين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rtl/>
        </w:rPr>
        <w:t xml:space="preserve"> </w:t>
      </w:r>
      <w:r>
        <w:rPr>
          <w:w w:val="73"/>
          <w:rtl/>
        </w:rPr>
        <w:t>خارش،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ڳاڙهاڻ،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سڙڻ</w:t>
      </w:r>
      <w:r>
        <w:rPr>
          <w:spacing w:val="-4"/>
          <w:rtl/>
        </w:rPr>
        <w:t xml:space="preserve"> </w:t>
      </w:r>
      <w:r>
        <w:rPr>
          <w:w w:val="73"/>
          <w:rtl/>
        </w:rPr>
        <w:t>۽</w:t>
      </w:r>
      <w:r>
        <w:rPr>
          <w:spacing w:val="-7"/>
          <w:rtl/>
        </w:rPr>
        <w:t xml:space="preserve"> </w:t>
      </w:r>
      <w:r>
        <w:rPr>
          <w:w w:val="73"/>
          <w:rtl/>
        </w:rPr>
        <w:t>پاڻيءَ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73"/>
          <w:rtl/>
        </w:rPr>
        <w:t>اچڻ،</w:t>
      </w:r>
      <w:r>
        <w:rPr>
          <w:spacing w:val="-3"/>
          <w:rtl/>
        </w:rPr>
        <w:t xml:space="preserve"> </w:t>
      </w:r>
      <w:r>
        <w:rPr>
          <w:w w:val="73"/>
          <w:rtl/>
        </w:rPr>
        <w:t>اکين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الرجي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جون نشانيون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آهن،</w:t>
      </w:r>
      <w:r>
        <w:rPr>
          <w:spacing w:val="-3"/>
          <w:rtl/>
        </w:rPr>
        <w:t xml:space="preserve"> </w:t>
      </w:r>
      <w:r>
        <w:rPr>
          <w:w w:val="73"/>
          <w:rtl/>
        </w:rPr>
        <w:t>اکين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الرجي لکن </w:t>
      </w:r>
      <w:r>
        <w:rPr>
          <w:w w:val="68"/>
          <w:position w:val="2"/>
          <w:rtl/>
        </w:rPr>
        <w:t>ماڻهن جو مسئلو آهي ليڪن ان تي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پوري توجهه نه ٿي ڏني</w:t>
      </w:r>
      <w:r>
        <w:rPr>
          <w:spacing w:val="-10"/>
          <w:position w:val="2"/>
          <w:rtl/>
        </w:rPr>
        <w:t xml:space="preserve"> </w:t>
      </w:r>
      <w:r>
        <w:rPr>
          <w:w w:val="68"/>
          <w:position w:val="2"/>
          <w:rtl/>
        </w:rPr>
        <w:t>وڃي</w:t>
      </w:r>
      <w:r>
        <w:rPr>
          <w:w w:val="68"/>
          <w:position w:val="2"/>
        </w:rPr>
        <w:t>.</w:t>
      </w:r>
      <w:r>
        <w:rPr>
          <w:w w:val="68"/>
          <w:position w:val="2"/>
          <w:rtl/>
        </w:rPr>
        <w:t xml:space="preserve"> اڪثر اوقات نڪ مان پاڻي</w:t>
      </w:r>
      <w:r>
        <w:rPr>
          <w:spacing w:val="-10"/>
          <w:position w:val="2"/>
          <w:rtl/>
        </w:rPr>
        <w:t xml:space="preserve"> </w:t>
      </w:r>
      <w:r>
        <w:rPr>
          <w:w w:val="68"/>
          <w:position w:val="2"/>
          <w:rtl/>
        </w:rPr>
        <w:t>وهڻ،</w:t>
      </w:r>
      <w:r>
        <w:rPr>
          <w:spacing w:val="-9"/>
          <w:position w:val="2"/>
          <w:rtl/>
        </w:rPr>
        <w:t xml:space="preserve"> </w:t>
      </w:r>
      <w:r>
        <w:rPr>
          <w:w w:val="68"/>
          <w:position w:val="2"/>
          <w:rtl/>
        </w:rPr>
        <w:t>ڇِ</w:t>
      </w:r>
      <w:r>
        <w:rPr>
          <w:spacing w:val="185"/>
          <w:w w:val="150"/>
          <w:rtl/>
        </w:rPr>
        <w:t xml:space="preserve"> </w:t>
      </w:r>
      <w:r>
        <w:rPr>
          <w:w w:val="68"/>
          <w:position w:val="2"/>
          <w:rtl/>
        </w:rPr>
        <w:t>ڪون اچڻ،</w:t>
      </w:r>
      <w:r>
        <w:rPr>
          <w:spacing w:val="40"/>
          <w:position w:val="2"/>
          <w:rtl/>
        </w:rPr>
        <w:t xml:space="preserve"> </w:t>
      </w:r>
      <w:r>
        <w:rPr>
          <w:w w:val="69"/>
          <w:rtl/>
        </w:rPr>
        <w:t>نڪ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بند ٿيڻ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به علامتن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۾ شامل هجي ٿو ۽ هروڀرو گهڻا ماڻهو صرف نزلي جوئي علاج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ڪندا</w:t>
      </w:r>
      <w:r>
        <w:rPr>
          <w:spacing w:val="-9"/>
          <w:rtl/>
        </w:rPr>
        <w:t xml:space="preserve"> </w:t>
      </w:r>
      <w:r>
        <w:rPr>
          <w:w w:val="69"/>
          <w:rtl/>
        </w:rPr>
        <w:t>رهندا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w w:val="69"/>
          <w:rtl/>
        </w:rPr>
        <w:t>گهَرَ</w:t>
      </w:r>
      <w:r>
        <w:rPr>
          <w:spacing w:val="-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rtl/>
        </w:rPr>
        <w:t xml:space="preserve"> </w:t>
      </w:r>
      <w:r>
        <w:rPr>
          <w:w w:val="69"/>
          <w:rtl/>
        </w:rPr>
        <w:t>۽</w:t>
      </w:r>
      <w:r>
        <w:rPr>
          <w:spacing w:val="40"/>
          <w:rtl/>
        </w:rPr>
        <w:t xml:space="preserve"> </w:t>
      </w:r>
      <w:r>
        <w:rPr>
          <w:w w:val="71"/>
          <w:rtl/>
        </w:rPr>
        <w:t>گهَرَ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ٻاهر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ٻنهي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جڳهن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اکين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الرجي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ڪندڙ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جزا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هوندا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گاهه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وڻن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نڪرندڙ</w:t>
      </w:r>
      <w:r>
        <w:rPr>
          <w:rtl/>
        </w:rPr>
        <w:t xml:space="preserve"> </w:t>
      </w:r>
      <w:r>
        <w:rPr>
          <w:w w:val="69"/>
          <w:rtl/>
        </w:rPr>
        <w:t>جزا،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جانورن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کلن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rtl/>
        </w:rPr>
        <w:t xml:space="preserve"> </w:t>
      </w:r>
      <w:r>
        <w:rPr>
          <w:w w:val="69"/>
          <w:rtl/>
        </w:rPr>
        <w:t>قالين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گرد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غبار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وغيره</w:t>
      </w:r>
      <w:r>
        <w:rPr>
          <w:spacing w:val="-6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توڙي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سگريٽ</w:t>
      </w:r>
      <w:r>
        <w:rPr>
          <w:spacing w:val="-6"/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rtl/>
        </w:rPr>
        <w:t xml:space="preserve"> </w:t>
      </w:r>
      <w:r>
        <w:rPr>
          <w:w w:val="69"/>
          <w:rtl/>
        </w:rPr>
        <w:t>پيٽرول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دونهون،</w:t>
      </w:r>
      <w:r>
        <w:rPr>
          <w:spacing w:val="-8"/>
          <w:rtl/>
        </w:rPr>
        <w:t xml:space="preserve"> </w:t>
      </w:r>
      <w:r>
        <w:rPr>
          <w:w w:val="69"/>
          <w:rtl/>
        </w:rPr>
        <w:t xml:space="preserve">خوشبو </w:t>
      </w:r>
      <w:r>
        <w:rPr>
          <w:w w:val="74"/>
        </w:rPr>
        <w:t>(Perfumes)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۽ ٻيا ڪيميڪلز </w:t>
      </w:r>
      <w:r>
        <w:rPr>
          <w:w w:val="74"/>
        </w:rPr>
        <w:t>(Chemicals)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به اکين 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ڳاڙهاڻ وڌائڻ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باعث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بڻجي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سگهن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w w:val="74"/>
          <w:rtl/>
        </w:rPr>
        <w:t xml:space="preserve"> اکين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الرجي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نظر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تي</w:t>
      </w:r>
      <w:r>
        <w:rPr>
          <w:rtl/>
        </w:rPr>
        <w:t xml:space="preserve"> </w:t>
      </w:r>
      <w:r>
        <w:rPr>
          <w:w w:val="70"/>
          <w:rtl/>
        </w:rPr>
        <w:t>خراب</w:t>
      </w:r>
      <w:r>
        <w:rPr>
          <w:rtl/>
        </w:rPr>
        <w:t xml:space="preserve"> </w:t>
      </w:r>
      <w:r>
        <w:rPr>
          <w:w w:val="70"/>
          <w:rtl/>
        </w:rPr>
        <w:t>اثر</w:t>
      </w:r>
      <w:r>
        <w:rPr>
          <w:rtl/>
        </w:rPr>
        <w:t xml:space="preserve"> </w:t>
      </w:r>
      <w:r>
        <w:rPr>
          <w:w w:val="70"/>
          <w:rtl/>
        </w:rPr>
        <w:t>نٿو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پوي</w:t>
      </w:r>
      <w:r>
        <w:rPr>
          <w:w w:val="70"/>
        </w:rPr>
        <w:t>.</w:t>
      </w:r>
      <w:r>
        <w:rPr>
          <w:spacing w:val="-4"/>
          <w:rtl/>
        </w:rPr>
        <w:t xml:space="preserve"> </w:t>
      </w:r>
      <w:r>
        <w:rPr>
          <w:w w:val="70"/>
          <w:rtl/>
        </w:rPr>
        <w:t>علاج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پهرئين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مرحلي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سڀ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پهريان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الرجيءَ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 xml:space="preserve">جزن </w:t>
      </w:r>
      <w:r>
        <w:rPr>
          <w:w w:val="73"/>
          <w:rtl/>
        </w:rPr>
        <w:t>کان بچڻ گهرجي</w:t>
      </w:r>
      <w:r>
        <w:rPr>
          <w:w w:val="73"/>
        </w:rPr>
        <w:t>.</w:t>
      </w:r>
      <w:r>
        <w:rPr>
          <w:w w:val="73"/>
          <w:rtl/>
        </w:rPr>
        <w:t xml:space="preserve"> ٻاهر نڪرڻ مهل 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س وارو چشمو پائڻ گهرجي</w:t>
      </w:r>
      <w:r>
        <w:rPr>
          <w:w w:val="73"/>
        </w:rPr>
        <w:t>.</w:t>
      </w:r>
      <w:r>
        <w:rPr>
          <w:w w:val="73"/>
          <w:rtl/>
        </w:rPr>
        <w:t xml:space="preserve"> اکين جي خشڪيءَ ۽ خارش کي گهٽ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40"/>
          <w:rtl/>
        </w:rPr>
        <w:t xml:space="preserve"> </w:t>
      </w:r>
      <w:r>
        <w:rPr>
          <w:w w:val="73"/>
          <w:rtl/>
        </w:rPr>
        <w:t>لاءِ</w:t>
      </w:r>
      <w:r>
        <w:rPr>
          <w:rtl/>
        </w:rPr>
        <w:t xml:space="preserve"> </w:t>
      </w:r>
      <w:r>
        <w:rPr>
          <w:w w:val="73"/>
          <w:rtl/>
        </w:rPr>
        <w:t>ساڳيا</w:t>
      </w:r>
      <w:r>
        <w:rPr>
          <w:rtl/>
        </w:rPr>
        <w:t xml:space="preserve"> </w:t>
      </w:r>
      <w:r>
        <w:rPr>
          <w:w w:val="73"/>
          <w:rtl/>
        </w:rPr>
        <w:t>الرجي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ڪيفيت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گهٽائڻ</w:t>
      </w:r>
      <w:r>
        <w:rPr>
          <w:rtl/>
        </w:rPr>
        <w:t xml:space="preserve"> </w:t>
      </w:r>
      <w:r>
        <w:rPr>
          <w:w w:val="73"/>
          <w:rtl/>
        </w:rPr>
        <w:t>وارا</w:t>
      </w:r>
      <w:r>
        <w:rPr>
          <w:rtl/>
        </w:rPr>
        <w:t xml:space="preserve"> </w:t>
      </w:r>
      <w:r>
        <w:rPr>
          <w:w w:val="73"/>
          <w:rtl/>
        </w:rPr>
        <w:t>اينٽي</w:t>
      </w:r>
      <w:r>
        <w:rPr>
          <w:rtl/>
        </w:rPr>
        <w:t xml:space="preserve"> </w:t>
      </w:r>
      <w:r>
        <w:rPr>
          <w:w w:val="73"/>
          <w:rtl/>
        </w:rPr>
        <w:t>هسٽامين</w:t>
      </w:r>
      <w:r>
        <w:rPr>
          <w:rtl/>
        </w:rPr>
        <w:t xml:space="preserve"> </w:t>
      </w:r>
      <w:r>
        <w:rPr>
          <w:w w:val="73"/>
        </w:rPr>
        <w:t>Drops)</w:t>
      </w:r>
      <w:r>
        <w:rPr>
          <w:rtl/>
        </w:rPr>
        <w:t xml:space="preserve"> </w:t>
      </w:r>
      <w:r>
        <w:rPr>
          <w:w w:val="73"/>
        </w:rPr>
        <w:t>Histamine</w:t>
      </w:r>
      <w:r>
        <w:rPr>
          <w:rtl/>
        </w:rPr>
        <w:t xml:space="preserve"> </w:t>
      </w:r>
      <w:r>
        <w:rPr>
          <w:w w:val="73"/>
        </w:rPr>
        <w:t>(Anti</w:t>
      </w:r>
      <w:r>
        <w:rPr>
          <w:w w:val="73"/>
          <w:rtl/>
        </w:rPr>
        <w:t>ڊراپس</w:t>
      </w:r>
      <w:r>
        <w:rPr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ڦڙا</w:t>
      </w:r>
      <w:r>
        <w:rPr>
          <w:w w:val="73"/>
        </w:rPr>
        <w:t>(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گهرجن</w:t>
      </w:r>
      <w:r>
        <w:rPr>
          <w:w w:val="70"/>
        </w:rPr>
        <w:t>.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علاوه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باقي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دوائون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13"/>
          <w:w w:val="70"/>
          <w:rtl/>
        </w:rPr>
        <w:t xml:space="preserve"> </w:t>
      </w:r>
      <w:r>
        <w:rPr>
          <w:w w:val="70"/>
          <w:rtl/>
        </w:rPr>
        <w:t>ڦڙا،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ماهر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ڊاڪٽر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مشوري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گهرجن</w:t>
      </w:r>
      <w:r>
        <w:rPr>
          <w:w w:val="70"/>
        </w:rPr>
        <w:t>.</w:t>
      </w:r>
    </w:p>
    <w:p w14:paraId="5AB366A6">
      <w:pPr>
        <w:bidi/>
        <w:spacing w:before="364"/>
        <w:ind w:left="154" w:right="1070" w:firstLine="0"/>
        <w:jc w:val="left"/>
        <w:rPr>
          <w:sz w:val="38"/>
          <w:szCs w:val="38"/>
        </w:rPr>
      </w:pPr>
      <w:r>
        <w:rPr>
          <w:w w:val="69"/>
          <w:sz w:val="38"/>
          <w:szCs w:val="38"/>
          <w:rtl/>
        </w:rPr>
        <w:t>جيت</w:t>
      </w:r>
      <w:r>
        <w:rPr>
          <w:spacing w:val="-6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جڻن</w:t>
      </w:r>
      <w:r>
        <w:rPr>
          <w:spacing w:val="-7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جي</w:t>
      </w:r>
      <w:r>
        <w:rPr>
          <w:spacing w:val="-4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چڪ</w:t>
      </w:r>
      <w:r>
        <w:rPr>
          <w:spacing w:val="-3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پائڻ</w:t>
      </w:r>
      <w:r>
        <w:rPr>
          <w:spacing w:val="-6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سان</w:t>
      </w:r>
      <w:r>
        <w:rPr>
          <w:spacing w:val="-4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پيدا</w:t>
      </w:r>
      <w:r>
        <w:rPr>
          <w:spacing w:val="-8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ٿيندڙ</w:t>
      </w:r>
      <w:r>
        <w:rPr>
          <w:spacing w:val="-7"/>
          <w:w w:val="69"/>
          <w:sz w:val="38"/>
          <w:szCs w:val="38"/>
          <w:rtl/>
        </w:rPr>
        <w:t xml:space="preserve"> </w:t>
      </w:r>
      <w:r>
        <w:rPr>
          <w:w w:val="69"/>
          <w:sz w:val="38"/>
          <w:szCs w:val="38"/>
          <w:rtl/>
        </w:rPr>
        <w:t>الرجي</w:t>
      </w:r>
      <w:r>
        <w:rPr>
          <w:w w:val="69"/>
          <w:sz w:val="38"/>
          <w:szCs w:val="38"/>
        </w:rPr>
        <w:t>:</w:t>
      </w:r>
    </w:p>
    <w:p w14:paraId="20C4D6DB">
      <w:pPr>
        <w:pStyle w:val="13"/>
        <w:bidi/>
        <w:spacing w:before="59"/>
        <w:ind w:left="585" w:right="0" w:firstLine="0"/>
        <w:jc w:val="left"/>
      </w:pPr>
      <w:r>
        <w:rPr>
          <w:w w:val="73"/>
          <w:rtl/>
        </w:rPr>
        <w:t>هن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rtl/>
        </w:rPr>
        <w:t xml:space="preserve"> </w:t>
      </w:r>
      <w:r>
        <w:rPr>
          <w:w w:val="73"/>
          <w:rtl/>
        </w:rPr>
        <w:t>مڇر،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</w:t>
      </w:r>
      <w:r>
        <w:rPr>
          <w:spacing w:val="-47"/>
          <w:w w:val="73"/>
          <w:position w:val="-8"/>
          <w:rtl/>
        </w:rPr>
        <w:t xml:space="preserve"> </w:t>
      </w:r>
      <w:r>
        <w:rPr>
          <w:w w:val="73"/>
          <w:rtl/>
        </w:rPr>
        <w:t>نگهڻ،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جوئان،</w:t>
      </w:r>
      <w:r>
        <w:rPr>
          <w:spacing w:val="-5"/>
          <w:rtl/>
        </w:rPr>
        <w:t xml:space="preserve"> </w:t>
      </w:r>
      <w:r>
        <w:rPr>
          <w:w w:val="73"/>
          <w:rtl/>
        </w:rPr>
        <w:t>ڏينڀو،</w:t>
      </w:r>
      <w:r>
        <w:rPr>
          <w:spacing w:val="-7"/>
          <w:rtl/>
        </w:rPr>
        <w:t xml:space="preserve"> </w:t>
      </w:r>
      <w:r>
        <w:rPr>
          <w:w w:val="73"/>
          <w:rtl/>
        </w:rPr>
        <w:t>ماکيءَ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مک</w:t>
      </w:r>
      <w:r>
        <w:rPr>
          <w:spacing w:val="-4"/>
          <w:rtl/>
        </w:rPr>
        <w:t xml:space="preserve"> </w:t>
      </w:r>
      <w:r>
        <w:rPr>
          <w:w w:val="73"/>
          <w:rtl/>
        </w:rPr>
        <w:t>۽</w:t>
      </w:r>
      <w:r>
        <w:rPr>
          <w:spacing w:val="-7"/>
          <w:rtl/>
        </w:rPr>
        <w:t xml:space="preserve"> </w:t>
      </w:r>
      <w:r>
        <w:rPr>
          <w:w w:val="73"/>
          <w:rtl/>
        </w:rPr>
        <w:t>مختلف</w:t>
      </w:r>
      <w:r>
        <w:rPr>
          <w:spacing w:val="-5"/>
          <w:rtl/>
        </w:rPr>
        <w:t xml:space="preserve"> </w:t>
      </w:r>
      <w:r>
        <w:rPr>
          <w:w w:val="73"/>
          <w:rtl/>
        </w:rPr>
        <w:t>قسمن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جون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ننڍيون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وڏيون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ڪوليون</w:t>
      </w:r>
      <w:r>
        <w:rPr>
          <w:spacing w:val="-5"/>
          <w:rtl/>
        </w:rPr>
        <w:t xml:space="preserve"> </w:t>
      </w:r>
      <w:r>
        <w:rPr>
          <w:w w:val="73"/>
        </w:rPr>
        <w:t>(Ant)</w:t>
      </w:r>
    </w:p>
    <w:p w14:paraId="0511D636">
      <w:pPr>
        <w:pStyle w:val="13"/>
        <w:spacing w:before="9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128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229235</wp:posOffset>
                </wp:positionV>
                <wp:extent cx="5772785" cy="55245"/>
                <wp:effectExtent l="0" t="0" r="0" b="0"/>
                <wp:wrapTopAndBottom/>
                <wp:docPr id="521" name="Graphic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21" o:spid="_x0000_s1026" o:spt="100" style="position:absolute;left:0pt;margin-left:70.55pt;margin-top:18.05pt;height:4.35pt;width:454.55pt;mso-position-horizontal-relative:page;mso-wrap-distance-bottom:0pt;mso-wrap-distance-top:0pt;z-index:-251503616;mso-width-relative:page;mso-height-relative:page;" fillcolor="#612322" filled="t" stroked="f" coordsize="5772785,55244" o:gfxdata="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TLH12gAAAAoBAAAPAAAAAAAA&#10;AAEAIAAAACIAAABkcnMvZG93bnJldi54bWxQSwECFAAUAAAACACHTuJAHGrqyU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69F3F8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5A7B265">
      <w:pPr>
        <w:pStyle w:val="13"/>
        <w:spacing w:before="9"/>
        <w:rPr>
          <w:sz w:val="3"/>
        </w:rPr>
      </w:pPr>
    </w:p>
    <w:p w14:paraId="0C19DDB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CAaf04jAIAACMH&#10;AAAOAAAAAAAAAAEAIAAAACQBAABkcnMvZTJvRG9jLnhtbFBLBQYAAAAABgAGAFkBAAAiBgAAAAA=&#10;">
                <o:lock v:ext="edit" aspectratio="f"/>
                <v:shape id="Graphic 523" o:spid="_x0000_s1026" o:spt="100" style="position:absolute;left:0;top:0;height:40005;width:5737860;" fillcolor="#000000" filled="t" stroked="f" coordsize="5737860,40005" o:gfxdata="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+CL1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E1C871E">
      <w:pPr>
        <w:pStyle w:val="13"/>
        <w:bidi/>
        <w:spacing w:before="262" w:line="266" w:lineRule="auto"/>
        <w:ind w:left="154" w:right="312" w:hanging="1"/>
        <w:jc w:val="left"/>
      </w:pPr>
      <w:r>
        <w:rPr>
          <w:w w:val="80"/>
          <w:rtl/>
        </w:rPr>
        <w:t xml:space="preserve">وغيره کان وٺي وِڇون </w:t>
      </w:r>
      <w:r>
        <w:rPr>
          <w:w w:val="80"/>
        </w:rPr>
        <w:t>(Scorpion)</w:t>
      </w:r>
      <w:r>
        <w:rPr>
          <w:w w:val="80"/>
          <w:rtl/>
        </w:rPr>
        <w:t xml:space="preserve"> ۽ نانگ </w:t>
      </w:r>
      <w:r>
        <w:rPr>
          <w:w w:val="80"/>
        </w:rPr>
        <w:t>(Snake)</w:t>
      </w:r>
      <w:r>
        <w:rPr>
          <w:w w:val="80"/>
          <w:rtl/>
        </w:rPr>
        <w:t xml:space="preserve"> جهڙا خطرناڪ جانور شامل آهن</w:t>
      </w:r>
      <w:r>
        <w:rPr>
          <w:w w:val="80"/>
        </w:rPr>
        <w:t>.</w:t>
      </w:r>
      <w:r>
        <w:rPr>
          <w:w w:val="80"/>
          <w:rtl/>
        </w:rPr>
        <w:t xml:space="preserve"> ڪِيڙن</w:t>
      </w:r>
      <w:r>
        <w:rPr>
          <w:spacing w:val="-1"/>
          <w:w w:val="80"/>
          <w:rtl/>
        </w:rPr>
        <w:t xml:space="preserve"> </w:t>
      </w:r>
      <w:r>
        <w:rPr>
          <w:w w:val="80"/>
          <w:rtl/>
        </w:rPr>
        <w:t xml:space="preserve">ماڪوڙن جي </w:t>
      </w:r>
      <w:r>
        <w:rPr>
          <w:w w:val="76"/>
          <w:rtl/>
        </w:rPr>
        <w:t xml:space="preserve">چڪ پائڻ سان عام طور تي ٽن قسمن جا </w:t>
      </w:r>
      <w:r>
        <w:rPr>
          <w:w w:val="76"/>
        </w:rPr>
        <w:t>)</w:t>
      </w:r>
      <w:r>
        <w:rPr>
          <w:w w:val="76"/>
          <w:rtl/>
        </w:rPr>
        <w:t>ردِ عمل</w:t>
      </w:r>
      <w:r>
        <w:rPr>
          <w:w w:val="76"/>
        </w:rPr>
        <w:t>(</w:t>
      </w:r>
      <w:r>
        <w:rPr>
          <w:w w:val="76"/>
          <w:rtl/>
        </w:rPr>
        <w:t xml:space="preserve"> ري ايڪشن </w:t>
      </w:r>
      <w:r>
        <w:rPr>
          <w:w w:val="76"/>
        </w:rPr>
        <w:t>(Reaction)</w:t>
      </w:r>
      <w:r>
        <w:rPr>
          <w:w w:val="76"/>
          <w:rtl/>
        </w:rPr>
        <w:t xml:space="preserve"> ٿيندا آهن</w:t>
      </w:r>
      <w:r>
        <w:rPr>
          <w:w w:val="76"/>
        </w:rPr>
        <w:t>.</w:t>
      </w:r>
    </w:p>
    <w:p w14:paraId="209AEFAC">
      <w:pPr>
        <w:pStyle w:val="13"/>
        <w:bidi/>
        <w:spacing w:before="10" w:line="266" w:lineRule="auto"/>
        <w:ind w:left="158" w:right="311" w:firstLine="428"/>
        <w:jc w:val="left"/>
      </w:pPr>
      <w:r>
        <w:rPr>
          <w:w w:val="72"/>
        </w:rPr>
        <w:t>.1</w:t>
      </w:r>
      <w:r>
        <w:rPr>
          <w:spacing w:val="-4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پهريون</w:t>
      </w:r>
      <w:r>
        <w:rPr>
          <w:spacing w:val="-10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قسم</w:t>
      </w:r>
      <w:r>
        <w:rPr>
          <w:w w:val="72"/>
          <w:sz w:val="36"/>
          <w:szCs w:val="36"/>
        </w:rPr>
        <w:t>:</w:t>
      </w:r>
      <w:r>
        <w:rPr>
          <w:spacing w:val="12"/>
          <w:rtl/>
        </w:rPr>
        <w:t xml:space="preserve"> </w:t>
      </w:r>
      <w:r>
        <w:rPr>
          <w:w w:val="72"/>
          <w:rtl/>
        </w:rPr>
        <w:t>هن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رد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9"/>
          <w:rtl/>
        </w:rPr>
        <w:t xml:space="preserve"> </w:t>
      </w:r>
      <w:r>
        <w:rPr>
          <w:w w:val="72"/>
          <w:rtl/>
        </w:rPr>
        <w:t>نتيجي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هلڪو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سور،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سوڄ،</w:t>
      </w:r>
      <w:r>
        <w:rPr>
          <w:spacing w:val="-6"/>
          <w:rtl/>
        </w:rPr>
        <w:t xml:space="preserve"> </w:t>
      </w:r>
      <w:r>
        <w:rPr>
          <w:w w:val="72"/>
          <w:rtl/>
        </w:rPr>
        <w:t>ڳاڙهاڻ،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rtl/>
        </w:rPr>
        <w:t xml:space="preserve"> </w:t>
      </w:r>
      <w:r>
        <w:rPr>
          <w:w w:val="72"/>
          <w:rtl/>
        </w:rPr>
        <w:t>خارش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وغيره</w:t>
      </w:r>
      <w:r>
        <w:rPr>
          <w:spacing w:val="-7"/>
          <w:rtl/>
        </w:rPr>
        <w:t xml:space="preserve"> </w:t>
      </w:r>
      <w:r>
        <w:rPr>
          <w:w w:val="72"/>
          <w:rtl/>
        </w:rPr>
        <w:t xml:space="preserve">چڪ </w:t>
      </w:r>
      <w:r>
        <w:rPr>
          <w:w w:val="73"/>
          <w:rtl/>
        </w:rPr>
        <w:t>واري جاءِ تي نظر ايندي آهي</w:t>
      </w:r>
      <w:r>
        <w:rPr>
          <w:w w:val="73"/>
        </w:rPr>
        <w:t>.</w:t>
      </w:r>
    </w:p>
    <w:p w14:paraId="2982C902">
      <w:pPr>
        <w:pStyle w:val="13"/>
        <w:bidi/>
        <w:spacing w:before="12" w:line="268" w:lineRule="auto"/>
        <w:ind w:left="155" w:right="311" w:firstLine="430"/>
        <w:jc w:val="left"/>
      </w:pPr>
      <w:r>
        <w:rPr>
          <w:w w:val="72"/>
        </w:rPr>
        <w:t>.2</w:t>
      </w:r>
      <w:r>
        <w:rPr>
          <w:spacing w:val="-12"/>
          <w:w w:val="72"/>
          <w:sz w:val="36"/>
          <w:szCs w:val="36"/>
          <w:rtl/>
        </w:rPr>
        <w:t xml:space="preserve"> </w:t>
      </w:r>
      <w:r>
        <w:rPr>
          <w:w w:val="72"/>
          <w:sz w:val="36"/>
          <w:szCs w:val="36"/>
          <w:rtl/>
        </w:rPr>
        <w:t>ٻيون قسم</w:t>
      </w:r>
      <w:r>
        <w:rPr>
          <w:w w:val="72"/>
          <w:sz w:val="36"/>
          <w:szCs w:val="36"/>
        </w:rPr>
        <w:t>:</w:t>
      </w:r>
      <w:r>
        <w:rPr>
          <w:spacing w:val="13"/>
          <w:rtl/>
        </w:rPr>
        <w:t xml:space="preserve"> </w:t>
      </w:r>
      <w:r>
        <w:rPr>
          <w:w w:val="72"/>
          <w:rtl/>
        </w:rPr>
        <w:t>هن قسم ۾ جيڪڏهن ڪو ڪيڙو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ماڪوڙو،</w:t>
      </w:r>
      <w:r>
        <w:rPr>
          <w:spacing w:val="30"/>
          <w:rtl/>
        </w:rPr>
        <w:t xml:space="preserve"> </w:t>
      </w:r>
      <w:r>
        <w:rPr>
          <w:w w:val="72"/>
          <w:rtl/>
        </w:rPr>
        <w:t>بار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بار چڪ هڻي، ته ان جاءِ تي رد عمل طور</w:t>
      </w:r>
      <w:r>
        <w:rPr>
          <w:rtl/>
        </w:rPr>
        <w:t xml:space="preserve"> </w:t>
      </w:r>
      <w:r>
        <w:rPr>
          <w:w w:val="74"/>
          <w:rtl/>
        </w:rPr>
        <w:t>چمڙي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4"/>
          <w:rtl/>
        </w:rPr>
        <w:t>حصو</w:t>
      </w:r>
      <w:r>
        <w:rPr>
          <w:spacing w:val="-5"/>
          <w:rtl/>
        </w:rPr>
        <w:t xml:space="preserve"> </w:t>
      </w:r>
      <w:r>
        <w:rPr>
          <w:w w:val="74"/>
          <w:rtl/>
        </w:rPr>
        <w:t>مجموعي</w:t>
      </w:r>
      <w:r>
        <w:rPr>
          <w:rtl/>
        </w:rPr>
        <w:t xml:space="preserve"> </w:t>
      </w:r>
      <w:r>
        <w:rPr>
          <w:w w:val="74"/>
          <w:rtl/>
        </w:rPr>
        <w:t>طرح</w:t>
      </w:r>
      <w:r>
        <w:rPr>
          <w:spacing w:val="-3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ڀري</w:t>
      </w:r>
      <w:r>
        <w:rPr>
          <w:rtl/>
        </w:rPr>
        <w:t xml:space="preserve"> </w:t>
      </w:r>
      <w:r>
        <w:rPr>
          <w:w w:val="74"/>
          <w:rtl/>
        </w:rPr>
        <w:t>نظر</w:t>
      </w:r>
      <w:r>
        <w:rPr>
          <w:spacing w:val="-3"/>
          <w:rtl/>
        </w:rPr>
        <w:t xml:space="preserve"> </w:t>
      </w:r>
      <w:r>
        <w:rPr>
          <w:w w:val="74"/>
          <w:rtl/>
        </w:rPr>
        <w:t>ايندو</w:t>
      </w:r>
      <w:r>
        <w:rPr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3"/>
          <w:rtl/>
        </w:rPr>
        <w:t xml:space="preserve"> </w:t>
      </w:r>
      <w:r>
        <w:rPr>
          <w:w w:val="74"/>
          <w:rtl/>
        </w:rPr>
        <w:t>جيڪڏهن</w:t>
      </w:r>
      <w:r>
        <w:rPr>
          <w:spacing w:val="-3"/>
          <w:rtl/>
        </w:rPr>
        <w:t xml:space="preserve"> </w:t>
      </w:r>
      <w:r>
        <w:rPr>
          <w:w w:val="74"/>
          <w:rtl/>
        </w:rPr>
        <w:t>خدانخواسته</w:t>
      </w:r>
      <w:r>
        <w:rPr>
          <w:spacing w:val="-4"/>
          <w:rtl/>
        </w:rPr>
        <w:t xml:space="preserve"> </w:t>
      </w:r>
      <w:r>
        <w:rPr>
          <w:w w:val="74"/>
          <w:rtl/>
        </w:rPr>
        <w:t>ڏينڀوءَ</w:t>
      </w:r>
      <w:r>
        <w:rPr>
          <w:spacing w:val="-3"/>
          <w:rtl/>
        </w:rPr>
        <w:t xml:space="preserve"> </w:t>
      </w:r>
      <w:r>
        <w:rPr>
          <w:w w:val="74"/>
          <w:rtl/>
        </w:rPr>
        <w:t>جا</w:t>
      </w:r>
      <w:r>
        <w:rPr>
          <w:rtl/>
        </w:rPr>
        <w:t xml:space="preserve"> </w:t>
      </w:r>
      <w:r>
        <w:rPr>
          <w:w w:val="74"/>
          <w:rtl/>
        </w:rPr>
        <w:t>پنج</w:t>
      </w:r>
      <w:r>
        <w:rPr>
          <w:rtl/>
        </w:rPr>
        <w:t xml:space="preserve"> </w:t>
      </w:r>
      <w:r>
        <w:rPr>
          <w:w w:val="74"/>
          <w:rtl/>
        </w:rPr>
        <w:t>سو</w:t>
      </w:r>
      <w:r>
        <w:rPr>
          <w:spacing w:val="-4"/>
          <w:rtl/>
        </w:rPr>
        <w:t xml:space="preserve"> </w:t>
      </w:r>
      <w:r>
        <w:rPr>
          <w:w w:val="74"/>
        </w:rPr>
        <w:t>(511)</w:t>
      </w:r>
      <w:r>
        <w:rPr>
          <w:rtl/>
        </w:rPr>
        <w:t xml:space="preserve"> </w:t>
      </w:r>
      <w:r>
        <w:rPr>
          <w:w w:val="74"/>
          <w:rtl/>
        </w:rPr>
        <w:t>ڏنگ</w:t>
      </w:r>
      <w:r>
        <w:rPr>
          <w:rtl/>
        </w:rPr>
        <w:t xml:space="preserve"> </w:t>
      </w:r>
      <w:r>
        <w:rPr>
          <w:w w:val="71"/>
          <w:rtl/>
        </w:rPr>
        <w:t>لڳي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وڃن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7"/>
          <w:w w:val="7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فورن</w:t>
      </w:r>
      <w:r>
        <w:rPr>
          <w:w w:val="71"/>
        </w:rPr>
        <w:t>(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هڪدم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انسان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موت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منهن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هليو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ويندو</w:t>
      </w:r>
      <w:r>
        <w:rPr>
          <w:w w:val="71"/>
        </w:rPr>
        <w:t>.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وقت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يڪ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ساهيءَ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ڏهه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دفعا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چڪ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 xml:space="preserve">لڳڻ </w:t>
      </w:r>
      <w:r>
        <w:rPr>
          <w:w w:val="69"/>
          <w:rtl/>
        </w:rPr>
        <w:t>سان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شديد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رد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عمل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سگهي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نتيجي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مٿي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سور،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بخار،</w:t>
      </w:r>
      <w:r>
        <w:rPr>
          <w:spacing w:val="80"/>
          <w:position w:val="1"/>
          <w:rtl/>
        </w:rPr>
        <w:t xml:space="preserve"> </w:t>
      </w:r>
      <w:r>
        <w:rPr>
          <w:w w:val="69"/>
          <w:rtl/>
        </w:rPr>
        <w:t>غنودگي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80"/>
          <w:position w:val="-8"/>
          <w:rtl/>
        </w:rPr>
        <w:t xml:space="preserve"> </w:t>
      </w:r>
      <w:r>
        <w:rPr>
          <w:w w:val="69"/>
          <w:rtl/>
        </w:rPr>
        <w:t>سور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ڇِڪ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 xml:space="preserve">جهڙيون </w:t>
      </w:r>
      <w:r>
        <w:rPr>
          <w:w w:val="75"/>
          <w:rtl/>
        </w:rPr>
        <w:t>علامتون شامل آهن</w:t>
      </w:r>
      <w:r>
        <w:rPr>
          <w:w w:val="75"/>
        </w:rPr>
        <w:t>.</w:t>
      </w:r>
    </w:p>
    <w:p w14:paraId="3DD9C824">
      <w:pPr>
        <w:pStyle w:val="13"/>
        <w:bidi/>
        <w:spacing w:before="12" w:line="268" w:lineRule="auto"/>
        <w:ind w:left="156" w:right="311" w:firstLine="429"/>
        <w:jc w:val="left"/>
      </w:pPr>
      <w:r>
        <w:rPr>
          <w:w w:val="77"/>
          <w:sz w:val="32"/>
          <w:szCs w:val="32"/>
        </w:rPr>
        <w:t>.</w:t>
      </w:r>
      <w:r>
        <w:rPr>
          <w:w w:val="77"/>
        </w:rPr>
        <w:t>3</w:t>
      </w:r>
      <w:r>
        <w:rPr>
          <w:spacing w:val="-11"/>
          <w:w w:val="77"/>
          <w:sz w:val="36"/>
          <w:szCs w:val="36"/>
          <w:rtl/>
        </w:rPr>
        <w:t xml:space="preserve"> </w:t>
      </w:r>
      <w:r>
        <w:rPr>
          <w:w w:val="77"/>
          <w:sz w:val="36"/>
          <w:szCs w:val="36"/>
          <w:rtl/>
        </w:rPr>
        <w:t>ٽيون</w:t>
      </w:r>
      <w:r>
        <w:rPr>
          <w:spacing w:val="-9"/>
          <w:w w:val="77"/>
          <w:sz w:val="36"/>
          <w:szCs w:val="36"/>
          <w:rtl/>
        </w:rPr>
        <w:t xml:space="preserve"> </w:t>
      </w:r>
      <w:r>
        <w:rPr>
          <w:w w:val="77"/>
          <w:sz w:val="36"/>
          <w:szCs w:val="36"/>
          <w:rtl/>
        </w:rPr>
        <w:t>قسم</w:t>
      </w:r>
      <w:r>
        <w:rPr>
          <w:w w:val="77"/>
          <w:sz w:val="36"/>
          <w:szCs w:val="36"/>
        </w:rPr>
        <w:t>:</w:t>
      </w:r>
      <w:r>
        <w:rPr>
          <w:spacing w:val="-5"/>
          <w:rtl/>
        </w:rPr>
        <w:t xml:space="preserve"> </w:t>
      </w:r>
      <w:r>
        <w:rPr>
          <w:w w:val="77"/>
          <w:rtl/>
        </w:rPr>
        <w:t>هن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جيت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چڪ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يا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ڏنگ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لڳڻ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صورت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رد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عمل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طور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الرجيءَ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مقامي</w:t>
      </w:r>
      <w:r>
        <w:rPr>
          <w:spacing w:val="-4"/>
          <w:w w:val="77"/>
          <w:rtl/>
        </w:rPr>
        <w:t xml:space="preserve"> </w:t>
      </w:r>
      <w:r>
        <w:rPr>
          <w:w w:val="77"/>
        </w:rPr>
        <w:t>(Local)</w:t>
      </w:r>
      <w:r>
        <w:rPr>
          <w:w w:val="77"/>
          <w:rtl/>
        </w:rPr>
        <w:t xml:space="preserve"> </w:t>
      </w:r>
      <w:r>
        <w:rPr>
          <w:w w:val="66"/>
          <w:rtl/>
        </w:rPr>
        <w:t>يا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عمومي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علامتون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ڏسڻ</w:t>
      </w:r>
      <w:r>
        <w:rPr>
          <w:spacing w:val="-13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اينديون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آهن،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هلڪيون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۽ معمولي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سگهن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ٿيون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شديد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سگهن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ٿيون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rtl/>
        </w:rPr>
        <w:t xml:space="preserve"> </w:t>
      </w:r>
      <w:r>
        <w:rPr>
          <w:w w:val="70"/>
          <w:rtl/>
        </w:rPr>
        <w:t>هلڪو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ورم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سگهي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۽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ڪڏهن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ڪڏهن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خطرناڪ</w:t>
      </w:r>
      <w:r>
        <w:rPr>
          <w:spacing w:val="-7"/>
          <w:rtl/>
        </w:rPr>
        <w:t xml:space="preserve"> </w:t>
      </w:r>
      <w:r>
        <w:rPr>
          <w:w w:val="70"/>
          <w:rtl/>
        </w:rPr>
        <w:t>حد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تائين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ساهه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کڻڻ</w:t>
      </w:r>
      <w:r>
        <w:rPr>
          <w:spacing w:val="-2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تڪليف</w:t>
      </w:r>
      <w:r>
        <w:rPr>
          <w:spacing w:val="-7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rtl/>
        </w:rPr>
        <w:t xml:space="preserve"> </w:t>
      </w:r>
      <w:r>
        <w:rPr>
          <w:w w:val="70"/>
          <w:rtl/>
        </w:rPr>
        <w:t>کاڌي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کائڻ</w:t>
      </w:r>
      <w:r>
        <w:rPr>
          <w:spacing w:val="-2"/>
          <w:rtl/>
        </w:rPr>
        <w:t xml:space="preserve"> </w:t>
      </w:r>
      <w:r>
        <w:rPr>
          <w:w w:val="70"/>
          <w:rtl/>
        </w:rPr>
        <w:t xml:space="preserve">۾ </w:t>
      </w:r>
      <w:r>
        <w:rPr>
          <w:w w:val="72"/>
          <w:rtl/>
        </w:rPr>
        <w:t>ڏکيائي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محسوس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گڏوگڏ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آواز</w:t>
      </w:r>
      <w:r>
        <w:rPr>
          <w:spacing w:val="-3"/>
          <w:rtl/>
        </w:rPr>
        <w:t xml:space="preserve"> </w:t>
      </w:r>
      <w:r>
        <w:rPr>
          <w:w w:val="72"/>
          <w:rtl/>
        </w:rPr>
        <w:t>ڳورو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وڃڻ</w:t>
      </w:r>
      <w:r>
        <w:rPr>
          <w:spacing w:val="-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4"/>
          <w:rtl/>
        </w:rPr>
        <w:t xml:space="preserve"> </w:t>
      </w:r>
      <w:r>
        <w:rPr>
          <w:w w:val="72"/>
          <w:rtl/>
        </w:rPr>
        <w:t>ڳالهائڻ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وقت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ڪمزوري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غنودگي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9"/>
          <w:rtl/>
        </w:rPr>
        <w:t xml:space="preserve"> </w:t>
      </w:r>
      <w:r>
        <w:rPr>
          <w:w w:val="72"/>
          <w:rtl/>
        </w:rPr>
        <w:t>بي هوشي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۽</w:t>
      </w:r>
      <w:r>
        <w:rPr>
          <w:spacing w:val="-9"/>
          <w:rtl/>
        </w:rPr>
        <w:t xml:space="preserve"> </w:t>
      </w:r>
      <w:r>
        <w:rPr>
          <w:w w:val="72"/>
          <w:rtl/>
        </w:rPr>
        <w:t xml:space="preserve">واري </w:t>
      </w:r>
      <w:r>
        <w:rPr>
          <w:w w:val="62"/>
          <w:rtl/>
        </w:rPr>
        <w:t>ڪيفيت پيدا ٿي سگهي ٿي</w:t>
      </w:r>
      <w:r>
        <w:rPr>
          <w:w w:val="62"/>
        </w:rPr>
        <w:t>.</w:t>
      </w:r>
    </w:p>
    <w:p w14:paraId="76DA4EE1">
      <w:pPr>
        <w:pStyle w:val="13"/>
        <w:spacing w:before="51"/>
      </w:pPr>
    </w:p>
    <w:p w14:paraId="0D6127DF">
      <w:pPr>
        <w:bidi/>
        <w:spacing w:before="0"/>
        <w:ind w:left="161" w:right="0" w:firstLine="0"/>
        <w:jc w:val="left"/>
        <w:rPr>
          <w:sz w:val="46"/>
          <w:szCs w:val="46"/>
        </w:rPr>
      </w:pPr>
      <w:r>
        <w:rPr>
          <w:w w:val="76"/>
          <w:sz w:val="46"/>
          <w:szCs w:val="46"/>
          <w:rtl/>
        </w:rPr>
        <w:t>الرجي</w:t>
      </w:r>
      <w:r>
        <w:rPr>
          <w:spacing w:val="-25"/>
          <w:sz w:val="46"/>
          <w:szCs w:val="46"/>
          <w:rtl/>
        </w:rPr>
        <w:t xml:space="preserve"> </w:t>
      </w:r>
      <w:r>
        <w:rPr>
          <w:w w:val="76"/>
          <w:sz w:val="46"/>
          <w:szCs w:val="46"/>
          <w:rtl/>
        </w:rPr>
        <w:t>ڪري</w:t>
      </w:r>
      <w:r>
        <w:rPr>
          <w:spacing w:val="-1"/>
          <w:w w:val="76"/>
          <w:sz w:val="46"/>
          <w:szCs w:val="46"/>
          <w:rtl/>
        </w:rPr>
        <w:t xml:space="preserve"> </w:t>
      </w:r>
      <w:r>
        <w:rPr>
          <w:w w:val="76"/>
          <w:sz w:val="46"/>
          <w:szCs w:val="46"/>
          <w:rtl/>
        </w:rPr>
        <w:t>شديد</w:t>
      </w:r>
      <w:r>
        <w:rPr>
          <w:spacing w:val="-21"/>
          <w:sz w:val="46"/>
          <w:szCs w:val="46"/>
          <w:rtl/>
        </w:rPr>
        <w:t xml:space="preserve"> </w:t>
      </w:r>
      <w:r>
        <w:rPr>
          <w:w w:val="76"/>
          <w:sz w:val="46"/>
          <w:szCs w:val="46"/>
        </w:rPr>
        <w:t>)</w:t>
      </w:r>
      <w:r>
        <w:rPr>
          <w:w w:val="76"/>
          <w:sz w:val="46"/>
          <w:szCs w:val="46"/>
          <w:rtl/>
        </w:rPr>
        <w:t>رد</w:t>
      </w:r>
      <w:r>
        <w:rPr>
          <w:spacing w:val="-2"/>
          <w:w w:val="76"/>
          <w:sz w:val="46"/>
          <w:szCs w:val="46"/>
          <w:rtl/>
        </w:rPr>
        <w:t xml:space="preserve"> </w:t>
      </w:r>
      <w:r>
        <w:rPr>
          <w:w w:val="76"/>
          <w:sz w:val="46"/>
          <w:szCs w:val="46"/>
          <w:rtl/>
        </w:rPr>
        <w:t>عمل</w:t>
      </w:r>
      <w:r>
        <w:rPr>
          <w:w w:val="76"/>
          <w:sz w:val="46"/>
          <w:szCs w:val="46"/>
        </w:rPr>
        <w:t>(</w:t>
      </w:r>
      <w:r>
        <w:rPr>
          <w:spacing w:val="-21"/>
          <w:sz w:val="46"/>
          <w:szCs w:val="46"/>
          <w:rtl/>
        </w:rPr>
        <w:t xml:space="preserve"> </w:t>
      </w:r>
      <w:r>
        <w:rPr>
          <w:w w:val="76"/>
          <w:sz w:val="46"/>
          <w:szCs w:val="46"/>
          <w:rtl/>
        </w:rPr>
        <w:t>صدمو</w:t>
      </w:r>
    </w:p>
    <w:p w14:paraId="579EFE24">
      <w:pPr>
        <w:pStyle w:val="13"/>
        <w:bidi/>
        <w:spacing w:before="66" w:line="271" w:lineRule="auto"/>
        <w:ind w:left="155" w:right="311" w:firstLine="448"/>
        <w:jc w:val="left"/>
      </w:pPr>
      <w:r>
        <w:rPr>
          <w:w w:val="70"/>
          <w:rtl/>
        </w:rPr>
        <w:t>الرجي جو باعث بڻجندڙ جزا جيڪڏهن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ساهه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واري ناليءَ 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وڃن ته پوءِ ان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ناليءَ 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سطع بغير</w:t>
      </w:r>
      <w:r>
        <w:rPr>
          <w:spacing w:val="-9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مٿاڇريءَ</w:t>
      </w:r>
      <w:r>
        <w:rPr>
          <w:w w:val="70"/>
        </w:rPr>
        <w:t>(</w:t>
      </w:r>
      <w:r>
        <w:rPr>
          <w:spacing w:val="40"/>
          <w:rtl/>
        </w:rPr>
        <w:t xml:space="preserve"> </w:t>
      </w:r>
      <w:r>
        <w:rPr>
          <w:w w:val="75"/>
          <w:rtl/>
        </w:rPr>
        <w:t>تي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موجود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 xml:space="preserve">دفاعي خليه </w:t>
      </w:r>
      <w:r>
        <w:rPr>
          <w:w w:val="75"/>
        </w:rPr>
        <w:t>Cells)</w:t>
      </w:r>
      <w:r>
        <w:rPr>
          <w:spacing w:val="33"/>
          <w:rtl/>
        </w:rPr>
        <w:t xml:space="preserve"> </w:t>
      </w:r>
      <w:r>
        <w:rPr>
          <w:w w:val="75"/>
        </w:rPr>
        <w:t>(Defense</w:t>
      </w:r>
      <w:r>
        <w:rPr>
          <w:w w:val="75"/>
          <w:rtl/>
        </w:rPr>
        <w:t xml:space="preserve"> جزن کي 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 xml:space="preserve">ڳري </w:t>
      </w:r>
      <w:r>
        <w:rPr>
          <w:w w:val="75"/>
        </w:rPr>
        <w:t>(Engulf)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وٺن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ٿا ۽ الرجي جو سلسلو شروع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 xml:space="preserve">ٿي وڃڻ </w:t>
      </w:r>
      <w:r>
        <w:rPr>
          <w:w w:val="77"/>
          <w:rtl/>
        </w:rPr>
        <w:t>جو باعث بڻجڻ ٿا</w:t>
      </w:r>
      <w:r>
        <w:rPr>
          <w:w w:val="77"/>
        </w:rPr>
        <w:t>.</w:t>
      </w:r>
      <w:r>
        <w:rPr>
          <w:w w:val="77"/>
          <w:rtl/>
        </w:rPr>
        <w:t xml:space="preserve"> جيڪڏهن اهو ئي عمل رت جو اندر اينٽي باڊيز</w:t>
      </w:r>
      <w:r>
        <w:rPr>
          <w:rtl/>
        </w:rPr>
        <w:t xml:space="preserve"> </w:t>
      </w:r>
      <w:r>
        <w:rPr>
          <w:w w:val="77"/>
        </w:rPr>
        <w:t>(IGE))</w:t>
      </w:r>
      <w:r>
        <w:rPr>
          <w:w w:val="77"/>
          <w:rtl/>
        </w:rPr>
        <w:t xml:space="preserve"> </w:t>
      </w:r>
      <w:r>
        <w:rPr>
          <w:w w:val="77"/>
        </w:rPr>
        <w:t>Bodies</w:t>
      </w:r>
      <w:r>
        <w:rPr>
          <w:w w:val="77"/>
          <w:rtl/>
        </w:rPr>
        <w:t xml:space="preserve"> </w:t>
      </w:r>
      <w:r>
        <w:rPr>
          <w:w w:val="77"/>
        </w:rPr>
        <w:t>(Anti</w:t>
      </w:r>
      <w:r>
        <w:rPr>
          <w:w w:val="77"/>
          <w:rtl/>
        </w:rPr>
        <w:t xml:space="preserve"> جي خارج ٿيڻ ۽</w:t>
      </w:r>
      <w:r>
        <w:rPr>
          <w:spacing w:val="40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عمومي رد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 xml:space="preserve">عمل </w:t>
      </w:r>
      <w:r>
        <w:rPr>
          <w:w w:val="77"/>
        </w:rPr>
        <w:t>Shock)</w:t>
      </w:r>
      <w:r>
        <w:rPr>
          <w:w w:val="77"/>
          <w:rtl/>
        </w:rPr>
        <w:t xml:space="preserve"> </w:t>
      </w:r>
      <w:r>
        <w:rPr>
          <w:w w:val="77"/>
        </w:rPr>
        <w:t>(Anaphlactie</w:t>
      </w:r>
      <w:r>
        <w:rPr>
          <w:w w:val="77"/>
          <w:rtl/>
        </w:rPr>
        <w:t xml:space="preserve"> جو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سبب</w:t>
      </w:r>
      <w:r>
        <w:rPr>
          <w:spacing w:val="-4"/>
          <w:rtl/>
        </w:rPr>
        <w:t xml:space="preserve"> </w:t>
      </w:r>
      <w:r>
        <w:rPr>
          <w:w w:val="77"/>
          <w:rtl/>
        </w:rPr>
        <w:t>بڻجن ته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 xml:space="preserve">پوءِ دَمَ </w:t>
      </w:r>
      <w:r>
        <w:rPr>
          <w:w w:val="77"/>
        </w:rPr>
        <w:t>(Asthma)</w:t>
      </w:r>
      <w:r>
        <w:rPr>
          <w:w w:val="77"/>
          <w:rtl/>
        </w:rPr>
        <w:t xml:space="preserve"> کان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به وڌيڪ شديد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ٿي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سگهي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ڇو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اهڙيءَ</w:t>
      </w:r>
      <w:r>
        <w:rPr>
          <w:spacing w:val="-8"/>
          <w:rtl/>
        </w:rPr>
        <w:t xml:space="preserve"> </w:t>
      </w:r>
      <w:r>
        <w:rPr>
          <w:w w:val="72"/>
          <w:rtl/>
        </w:rPr>
        <w:t>صورتحال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ڪيميائي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ماده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rtl/>
        </w:rPr>
        <w:t xml:space="preserve"> </w:t>
      </w:r>
      <w:r>
        <w:rPr>
          <w:w w:val="72"/>
          <w:rtl/>
        </w:rPr>
        <w:t>شامل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سڄي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</w:t>
      </w:r>
      <w:r>
        <w:rPr>
          <w:spacing w:val="-6"/>
          <w:rtl/>
        </w:rPr>
        <w:t xml:space="preserve"> </w:t>
      </w:r>
      <w:r>
        <w:rPr>
          <w:w w:val="72"/>
          <w:rtl/>
        </w:rPr>
        <w:t>گردش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ڪن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طرح </w:t>
      </w:r>
      <w:r>
        <w:rPr>
          <w:w w:val="77"/>
          <w:rtl/>
        </w:rPr>
        <w:t>سڄي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جسم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د</w:t>
      </w:r>
      <w:r>
        <w:rPr>
          <w:spacing w:val="-45"/>
          <w:w w:val="77"/>
          <w:position w:val="-2"/>
          <w:rtl/>
        </w:rPr>
        <w:t xml:space="preserve"> </w:t>
      </w:r>
      <w:r>
        <w:rPr>
          <w:w w:val="77"/>
          <w:rtl/>
        </w:rPr>
        <w:t>وران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خون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وڌي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وڃي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ٿو</w:t>
      </w:r>
      <w:r>
        <w:rPr>
          <w:w w:val="77"/>
        </w:rPr>
        <w:t>.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جسم</w:t>
      </w:r>
      <w:r>
        <w:rPr>
          <w:spacing w:val="23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ڪجهه عضون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رت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مقدار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وڌي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وڃڻ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مطلب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اهو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 xml:space="preserve">ٿيندو </w:t>
      </w:r>
      <w:r>
        <w:rPr>
          <w:w w:val="70"/>
          <w:rtl/>
        </w:rPr>
        <w:t>ته يقينا</w:t>
      </w:r>
      <w:r>
        <w:rPr>
          <w:w w:val="70"/>
        </w:rPr>
        <w:t>˝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جسم جي باقي ڪجهه حصن ۾ رت جو مقدار گهٽجي ويو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هوندو ڇو ته سڄي جسم ۾ رت جو مقدار هڪ </w:t>
      </w:r>
      <w:r>
        <w:rPr>
          <w:w w:val="73"/>
          <w:position w:val="2"/>
          <w:rtl/>
        </w:rPr>
        <w:t>وقت</w:t>
      </w:r>
      <w:r>
        <w:rPr>
          <w:spacing w:val="-9"/>
          <w:position w:val="2"/>
          <w:rtl/>
        </w:rPr>
        <w:t xml:space="preserve"> </w:t>
      </w:r>
      <w:r>
        <w:rPr>
          <w:w w:val="73"/>
          <w:position w:val="2"/>
          <w:rtl/>
        </w:rPr>
        <w:t>۾ هڪ جهڙو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هوندو</w:t>
      </w:r>
      <w:r>
        <w:rPr>
          <w:spacing w:val="-10"/>
          <w:position w:val="2"/>
          <w:rtl/>
        </w:rPr>
        <w:t xml:space="preserve"> </w:t>
      </w:r>
      <w:r>
        <w:rPr>
          <w:w w:val="73"/>
          <w:position w:val="2"/>
          <w:rtl/>
        </w:rPr>
        <w:t>آهي</w:t>
      </w:r>
      <w:r>
        <w:rPr>
          <w:w w:val="73"/>
          <w:position w:val="2"/>
        </w:rPr>
        <w:t>.</w:t>
      </w:r>
      <w:r>
        <w:rPr>
          <w:w w:val="73"/>
          <w:position w:val="2"/>
          <w:rtl/>
        </w:rPr>
        <w:t xml:space="preserve"> ان جو مطلب اهو ٿيو ته جڏهن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رَ</w:t>
      </w:r>
      <w:r>
        <w:rPr>
          <w:spacing w:val="70"/>
          <w:w w:val="150"/>
          <w:rtl/>
        </w:rPr>
        <w:t xml:space="preserve"> </w:t>
      </w:r>
      <w:r>
        <w:rPr>
          <w:w w:val="73"/>
          <w:position w:val="2"/>
          <w:rtl/>
        </w:rPr>
        <w:t>ت،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رت جي وهڪري واري سرشتي</w:t>
      </w:r>
      <w:r>
        <w:rPr>
          <w:spacing w:val="-10"/>
          <w:position w:val="2"/>
          <w:rtl/>
        </w:rPr>
        <w:t xml:space="preserve"> </w:t>
      </w:r>
      <w:r>
        <w:rPr>
          <w:w w:val="73"/>
          <w:position w:val="2"/>
          <w:rtl/>
        </w:rPr>
        <w:t>مان نڪري</w:t>
      </w:r>
      <w:r>
        <w:rPr>
          <w:spacing w:val="40"/>
          <w:position w:val="2"/>
          <w:rtl/>
        </w:rPr>
        <w:t xml:space="preserve"> </w:t>
      </w:r>
      <w:r>
        <w:rPr>
          <w:w w:val="73"/>
          <w:rtl/>
        </w:rPr>
        <w:t>عضون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۾ هلي وڃي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ٿي ته رت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 xml:space="preserve">جو دٻاءُ </w:t>
      </w:r>
      <w:r>
        <w:rPr>
          <w:w w:val="73"/>
        </w:rPr>
        <w:t>Pressure)</w:t>
      </w:r>
      <w:r>
        <w:rPr>
          <w:w w:val="73"/>
          <w:rtl/>
        </w:rPr>
        <w:t xml:space="preserve"> </w:t>
      </w:r>
      <w:r>
        <w:rPr>
          <w:w w:val="73"/>
        </w:rPr>
        <w:t>(Blood</w:t>
      </w:r>
      <w:r>
        <w:rPr>
          <w:w w:val="73"/>
          <w:rtl/>
        </w:rPr>
        <w:t xml:space="preserve"> به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گهٽجي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ويندو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دماغ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پوري مقدار 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آڪسيجن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فراهمي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2"/>
          <w:rtl/>
        </w:rPr>
        <w:t xml:space="preserve"> </w:t>
      </w:r>
      <w:r>
        <w:rPr>
          <w:w w:val="66"/>
          <w:rtl/>
        </w:rPr>
        <w:t>ٿيندي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دل</w:t>
      </w:r>
      <w:r>
        <w:rPr>
          <w:spacing w:val="-1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ڪجهه</w:t>
      </w:r>
      <w:r>
        <w:rPr>
          <w:spacing w:val="-2"/>
          <w:rtl/>
        </w:rPr>
        <w:t xml:space="preserve"> </w:t>
      </w:r>
      <w:r>
        <w:rPr>
          <w:w w:val="66"/>
          <w:rtl/>
        </w:rPr>
        <w:t>وقت</w:t>
      </w:r>
      <w:r>
        <w:rPr>
          <w:rtl/>
        </w:rPr>
        <w:t xml:space="preserve"> </w:t>
      </w:r>
      <w:r>
        <w:rPr>
          <w:w w:val="66"/>
          <w:rtl/>
        </w:rPr>
        <w:t>تائين</w:t>
      </w:r>
      <w:r>
        <w:rPr>
          <w:rtl/>
        </w:rPr>
        <w:t xml:space="preserve"> </w:t>
      </w:r>
      <w:r>
        <w:rPr>
          <w:w w:val="66"/>
          <w:rtl/>
        </w:rPr>
        <w:t>اڪيلي</w:t>
      </w:r>
      <w:r>
        <w:rPr>
          <w:rtl/>
        </w:rPr>
        <w:t xml:space="preserve"> </w:t>
      </w:r>
      <w:r>
        <w:rPr>
          <w:w w:val="66"/>
          <w:rtl/>
        </w:rPr>
        <w:t>سر</w:t>
      </w:r>
      <w:r>
        <w:rPr>
          <w:rtl/>
        </w:rPr>
        <w:t xml:space="preserve"> </w:t>
      </w:r>
      <w:r>
        <w:rPr>
          <w:w w:val="66"/>
          <w:rtl/>
        </w:rPr>
        <w:t>پنهنجو</w:t>
      </w:r>
      <w:r>
        <w:rPr>
          <w:rtl/>
        </w:rPr>
        <w:t xml:space="preserve"> </w:t>
      </w:r>
      <w:r>
        <w:rPr>
          <w:w w:val="66"/>
          <w:rtl/>
        </w:rPr>
        <w:t>ڪم</w:t>
      </w:r>
      <w:r>
        <w:rPr>
          <w:rtl/>
        </w:rPr>
        <w:t xml:space="preserve"> </w:t>
      </w:r>
      <w:r>
        <w:rPr>
          <w:w w:val="66"/>
          <w:rtl/>
        </w:rPr>
        <w:t>ڪرڻو</w:t>
      </w:r>
      <w:r>
        <w:rPr>
          <w:spacing w:val="-2"/>
          <w:rtl/>
        </w:rPr>
        <w:t xml:space="preserve"> </w:t>
      </w:r>
      <w:r>
        <w:rPr>
          <w:w w:val="66"/>
          <w:rtl/>
        </w:rPr>
        <w:t>پوندو</w:t>
      </w:r>
      <w:r>
        <w:rPr>
          <w:w w:val="66"/>
        </w:rPr>
        <w:t>.</w:t>
      </w:r>
      <w:r>
        <w:rPr>
          <w:spacing w:val="-3"/>
          <w:rtl/>
        </w:rPr>
        <w:t xml:space="preserve"> </w:t>
      </w:r>
      <w:r>
        <w:rPr>
          <w:w w:val="66"/>
          <w:rtl/>
        </w:rPr>
        <w:t>ڦڦڙن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۾</w:t>
      </w:r>
      <w:r>
        <w:rPr>
          <w:spacing w:val="-2"/>
          <w:rtl/>
        </w:rPr>
        <w:t xml:space="preserve"> </w:t>
      </w:r>
      <w:r>
        <w:rPr>
          <w:w w:val="66"/>
          <w:rtl/>
        </w:rPr>
        <w:t>پاڻي</w:t>
      </w:r>
      <w:r>
        <w:rPr>
          <w:rtl/>
        </w:rPr>
        <w:t xml:space="preserve"> </w:t>
      </w:r>
      <w:r>
        <w:rPr>
          <w:w w:val="66"/>
          <w:rtl/>
        </w:rPr>
        <w:t>ڀرجي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4"/>
          <w:rtl/>
        </w:rPr>
        <w:t xml:space="preserve"> </w:t>
      </w:r>
      <w:r>
        <w:rPr>
          <w:w w:val="70"/>
          <w:rtl/>
        </w:rPr>
        <w:t>ساهه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نالي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سوڙهي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ويندي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ساهه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عمل</w:t>
      </w:r>
      <w:r>
        <w:rPr>
          <w:spacing w:val="-8"/>
          <w:rtl/>
        </w:rPr>
        <w:t xml:space="preserve"> </w:t>
      </w:r>
      <w:r>
        <w:rPr>
          <w:w w:val="70"/>
          <w:rtl/>
        </w:rPr>
        <w:t>دهرائڻ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وارا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عضوا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70"/>
          <w:rtl/>
        </w:rPr>
        <w:t>سڪڙجي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ويندا</w:t>
      </w:r>
      <w:r>
        <w:rPr>
          <w:w w:val="70"/>
        </w:rPr>
        <w:t>.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سموري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 xml:space="preserve">رد </w:t>
      </w:r>
      <w:r>
        <w:rPr>
          <w:w w:val="78"/>
          <w:rtl/>
        </w:rPr>
        <w:t>عمل</w:t>
      </w:r>
      <w:r>
        <w:rPr>
          <w:rtl/>
        </w:rPr>
        <w:t xml:space="preserve"> </w:t>
      </w:r>
      <w:r>
        <w:rPr>
          <w:w w:val="78"/>
        </w:rPr>
        <w:t>)</w:t>
      </w:r>
      <w:r>
        <w:rPr>
          <w:w w:val="78"/>
          <w:rtl/>
        </w:rPr>
        <w:t>صورتحال</w:t>
      </w:r>
      <w:r>
        <w:rPr>
          <w:w w:val="78"/>
        </w:rPr>
        <w:t>(</w:t>
      </w:r>
      <w:r>
        <w:rPr>
          <w:rtl/>
        </w:rPr>
        <w:t xml:space="preserve"> </w:t>
      </w:r>
      <w:r>
        <w:rPr>
          <w:w w:val="78"/>
          <w:rtl/>
        </w:rPr>
        <w:t>کي</w:t>
      </w:r>
      <w:r>
        <w:rPr>
          <w:rtl/>
        </w:rPr>
        <w:t xml:space="preserve"> </w:t>
      </w:r>
      <w:r>
        <w:rPr>
          <w:w w:val="78"/>
          <w:rtl/>
        </w:rPr>
        <w:t>شديد</w:t>
      </w:r>
      <w:r>
        <w:rPr>
          <w:rtl/>
        </w:rPr>
        <w:t xml:space="preserve"> </w:t>
      </w:r>
      <w:r>
        <w:rPr>
          <w:w w:val="78"/>
          <w:rtl/>
        </w:rPr>
        <w:t>صدمو</w:t>
      </w:r>
      <w:r>
        <w:rPr>
          <w:rtl/>
        </w:rPr>
        <w:t xml:space="preserve"> </w:t>
      </w:r>
      <w:r>
        <w:rPr>
          <w:w w:val="78"/>
          <w:rtl/>
        </w:rPr>
        <w:t>يعني</w:t>
      </w:r>
      <w:r>
        <w:rPr>
          <w:spacing w:val="18"/>
          <w:rtl/>
        </w:rPr>
        <w:t xml:space="preserve"> </w:t>
      </w:r>
      <w:r>
        <w:rPr>
          <w:w w:val="78"/>
        </w:rPr>
        <w:t>Shock</w:t>
      </w:r>
      <w:r>
        <w:rPr>
          <w:spacing w:val="10"/>
          <w:rtl/>
        </w:rPr>
        <w:t xml:space="preserve"> </w:t>
      </w:r>
      <w:r>
        <w:rPr>
          <w:w w:val="78"/>
        </w:rPr>
        <w:t>Anaphlactie</w:t>
      </w:r>
      <w:r>
        <w:rPr>
          <w:spacing w:val="13"/>
          <w:rtl/>
        </w:rPr>
        <w:t xml:space="preserve"> </w:t>
      </w:r>
      <w:r>
        <w:rPr>
          <w:w w:val="78"/>
          <w:rtl/>
        </w:rPr>
        <w:t>سڏيو</w:t>
      </w:r>
      <w:r>
        <w:rPr>
          <w:rtl/>
        </w:rPr>
        <w:t xml:space="preserve"> </w:t>
      </w:r>
      <w:r>
        <w:rPr>
          <w:w w:val="78"/>
          <w:rtl/>
        </w:rPr>
        <w:t>ويندو</w:t>
      </w:r>
      <w:r>
        <w:rPr>
          <w:rtl/>
        </w:rPr>
        <w:t xml:space="preserve"> </w:t>
      </w:r>
      <w:r>
        <w:rPr>
          <w:w w:val="78"/>
          <w:rtl/>
        </w:rPr>
        <w:t>آهي</w:t>
      </w:r>
      <w:r>
        <w:rPr>
          <w:w w:val="78"/>
        </w:rPr>
        <w:t>.</w:t>
      </w:r>
      <w:r>
        <w:rPr>
          <w:rtl/>
        </w:rPr>
        <w:t xml:space="preserve"> </w:t>
      </w:r>
      <w:r>
        <w:rPr>
          <w:w w:val="78"/>
          <w:rtl/>
        </w:rPr>
        <w:t>هن</w:t>
      </w:r>
      <w:r>
        <w:rPr>
          <w:rtl/>
        </w:rPr>
        <w:t xml:space="preserve"> </w:t>
      </w:r>
      <w:r>
        <w:rPr>
          <w:w w:val="78"/>
          <w:rtl/>
        </w:rPr>
        <w:t>حالت</w:t>
      </w:r>
      <w:r>
        <w:rPr>
          <w:rtl/>
        </w:rPr>
        <w:t xml:space="preserve"> </w:t>
      </w:r>
      <w:r>
        <w:rPr>
          <w:w w:val="78"/>
          <w:rtl/>
        </w:rPr>
        <w:t>۾</w:t>
      </w:r>
      <w:r>
        <w:rPr>
          <w:rtl/>
        </w:rPr>
        <w:t xml:space="preserve"> </w:t>
      </w:r>
      <w:r>
        <w:rPr>
          <w:w w:val="78"/>
          <w:rtl/>
        </w:rPr>
        <w:t>جيڪڏهن</w:t>
      </w:r>
      <w:r>
        <w:rPr>
          <w:spacing w:val="80"/>
          <w:rtl/>
        </w:rPr>
        <w:t xml:space="preserve"> </w:t>
      </w:r>
      <w:r>
        <w:rPr>
          <w:w w:val="65"/>
          <w:rtl/>
        </w:rPr>
        <w:t>مريضن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فورا</w:t>
      </w:r>
      <w:r>
        <w:rPr>
          <w:w w:val="65"/>
        </w:rPr>
        <w:t>˝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طبي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امداد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مهيا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نه ڪئي ويندي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خدا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نخواسته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موت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واقع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سگهي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اهو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سبب آهي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 xml:space="preserve">جو </w:t>
      </w:r>
      <w:r>
        <w:rPr>
          <w:w w:val="66"/>
          <w:rtl/>
        </w:rPr>
        <w:t>جيڪڏهن ڪنهن به انسان کي ڏينڀو کان شديد الرجي آهي ته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پوءِ اها ننڍڙي معمولي صورتحال به جان ليوا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ثابت</w:t>
      </w:r>
      <w:r>
        <w:rPr>
          <w:spacing w:val="4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سگهي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ڇو 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ڏينڀو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ڏنگڻ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سان زهر فورن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رت 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شامل</w:t>
      </w:r>
      <w:r>
        <w:rPr>
          <w:spacing w:val="22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سڄي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گردش ڪرڻ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لڳندو آهي</w:t>
      </w:r>
      <w:r>
        <w:rPr>
          <w:w w:val="70"/>
        </w:rPr>
        <w:t>.</w:t>
      </w:r>
      <w:r>
        <w:rPr>
          <w:w w:val="70"/>
          <w:rtl/>
        </w:rPr>
        <w:t xml:space="preserve"> ان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بر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خلاف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رد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سڄي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ٿيندو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چند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منٽن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اهڙو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شخص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خطري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مبتلا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ويندو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سبب</w:t>
      </w:r>
      <w:r>
        <w:rPr>
          <w:spacing w:val="-1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جڏهن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ڪنهن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انجيڪشن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لگائبي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6"/>
          <w:rtl/>
        </w:rPr>
        <w:t>مريض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66"/>
          <w:rtl/>
        </w:rPr>
        <w:t>پڇيو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ويندو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4"/>
          <w:rtl/>
        </w:rPr>
        <w:t xml:space="preserve"> </w:t>
      </w:r>
      <w:r>
        <w:rPr>
          <w:w w:val="66"/>
          <w:rtl/>
        </w:rPr>
        <w:t xml:space="preserve">کي </w:t>
      </w:r>
      <w:r>
        <w:rPr>
          <w:w w:val="67"/>
          <w:rtl/>
        </w:rPr>
        <w:t>ڪنهن شيءِ کان الرجي ته نه آهي؟</w:t>
      </w:r>
    </w:p>
    <w:p w14:paraId="15D2DB7F">
      <w:pPr>
        <w:pStyle w:val="13"/>
        <w:rPr>
          <w:sz w:val="20"/>
        </w:rPr>
      </w:pPr>
    </w:p>
    <w:p w14:paraId="3FAB8668">
      <w:pPr>
        <w:pStyle w:val="13"/>
        <w:spacing w:before="14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138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260985</wp:posOffset>
                </wp:positionV>
                <wp:extent cx="5772785" cy="55245"/>
                <wp:effectExtent l="0" t="0" r="0" b="0"/>
                <wp:wrapTopAndBottom/>
                <wp:docPr id="524" name="Graphic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24" o:spid="_x0000_s1026" o:spt="100" style="position:absolute;left:0pt;margin-left:70.55pt;margin-top:20.55pt;height:4.35pt;width:454.55pt;mso-position-horizontal-relative:page;mso-wrap-distance-bottom:0pt;mso-wrap-distance-top:0pt;z-index:-251502592;mso-width-relative:page;mso-height-relative:page;" fillcolor="#612322" filled="t" stroked="f" coordsize="5772785,55244" o:gfxdata="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d4N2Z9kAAAAKAQAADwAAAAAAAAAB&#10;ACAAAAAiAAAAZHJzL2Rvd25yZXYueG1sUEsBAhQAFAAAAAgAh07iQEsSCHNIAgAA8wUAAA4AAAAA&#10;AAAAAQAgAAAAKAEAAGRycy9lMm9Eb2MueG1sUEsFBgAAAAAGAAYAWQEAAOI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B577FC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D843E43">
      <w:pPr>
        <w:pStyle w:val="13"/>
        <w:spacing w:before="9"/>
        <w:rPr>
          <w:sz w:val="3"/>
        </w:rPr>
      </w:pPr>
    </w:p>
    <w:p w14:paraId="5800581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25" name="Group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Ir0vGI0CAAAj&#10;BwAADgAAAAAAAAABACAAAAAkAQAAZHJzL2Uyb0RvYy54bWxQSwUGAAAAAAYABgBZAQAAIwYAAAAA&#10;">
                <o:lock v:ext="edit" aspectratio="f"/>
                <v:shape id="Graphic 526" o:spid="_x0000_s1026" o:spt="100" style="position:absolute;left:0;top:0;height:40005;width:5737860;" fillcolor="#000000" filled="t" stroked="f" coordsize="5737860,40005" o:gfxdata="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lyhO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FE1B1A9">
      <w:pPr>
        <w:bidi/>
        <w:spacing w:before="268"/>
        <w:ind w:left="154" w:right="1070" w:firstLine="0"/>
        <w:jc w:val="left"/>
        <w:rPr>
          <w:sz w:val="42"/>
          <w:szCs w:val="42"/>
        </w:rPr>
      </w:pPr>
      <w:r>
        <w:rPr>
          <w:w w:val="75"/>
          <w:sz w:val="42"/>
          <w:szCs w:val="42"/>
          <w:rtl/>
        </w:rPr>
        <w:t>خوراڪ</w:t>
      </w:r>
      <w:r>
        <w:rPr>
          <w:spacing w:val="-11"/>
          <w:w w:val="75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منجهان</w:t>
      </w:r>
      <w:r>
        <w:rPr>
          <w:spacing w:val="-14"/>
          <w:w w:val="75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الرجي</w:t>
      </w:r>
    </w:p>
    <w:p w14:paraId="66B6E3B7">
      <w:pPr>
        <w:pStyle w:val="13"/>
        <w:bidi/>
        <w:spacing w:before="57" w:line="271" w:lineRule="auto"/>
        <w:ind w:left="154" w:right="311" w:firstLine="478"/>
        <w:jc w:val="left"/>
      </w:pPr>
      <w:r>
        <w:rPr>
          <w:w w:val="70"/>
          <w:rtl/>
        </w:rPr>
        <w:t>خوراڪ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الرجي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پيدا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ٿيڻ،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شڪ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ثابت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ٿيندو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حقيقت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ائين </w:t>
      </w:r>
      <w:r>
        <w:rPr>
          <w:w w:val="74"/>
          <w:rtl/>
        </w:rPr>
        <w:t>نه</w:t>
      </w:r>
      <w:r>
        <w:rPr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هڪ</w:t>
      </w:r>
      <w:r>
        <w:rPr>
          <w:rtl/>
        </w:rPr>
        <w:t xml:space="preserve"> </w:t>
      </w:r>
      <w:r>
        <w:rPr>
          <w:w w:val="74"/>
          <w:rtl/>
        </w:rPr>
        <w:t>عالمي</w:t>
      </w:r>
      <w:r>
        <w:rPr>
          <w:rtl/>
        </w:rPr>
        <w:t xml:space="preserve"> </w:t>
      </w:r>
      <w:r>
        <w:rPr>
          <w:w w:val="74"/>
          <w:rtl/>
        </w:rPr>
        <w:t>خبر</w:t>
      </w:r>
      <w:r>
        <w:rPr>
          <w:rtl/>
        </w:rPr>
        <w:t xml:space="preserve"> </w:t>
      </w:r>
      <w:r>
        <w:rPr>
          <w:w w:val="74"/>
          <w:rtl/>
        </w:rPr>
        <w:t>رسان</w:t>
      </w:r>
      <w:r>
        <w:rPr>
          <w:rtl/>
        </w:rPr>
        <w:t xml:space="preserve"> </w:t>
      </w:r>
      <w:r>
        <w:rPr>
          <w:w w:val="74"/>
          <w:rtl/>
        </w:rPr>
        <w:t>ايجنسي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طرفان</w:t>
      </w:r>
      <w:r>
        <w:rPr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صحت</w:t>
      </w:r>
      <w:r>
        <w:rPr>
          <w:rtl/>
        </w:rPr>
        <w:t xml:space="preserve"> </w:t>
      </w:r>
      <w:r>
        <w:rPr>
          <w:w w:val="74"/>
          <w:rtl/>
        </w:rPr>
        <w:t>انساني</w:t>
      </w:r>
      <w:r>
        <w:rPr>
          <w:w w:val="74"/>
        </w:rPr>
        <w:t>“</w:t>
      </w:r>
      <w:r>
        <w:rPr>
          <w:spacing w:val="14"/>
          <w:rtl/>
        </w:rPr>
        <w:t xml:space="preserve"> </w:t>
      </w:r>
      <w:r>
        <w:rPr>
          <w:w w:val="74"/>
          <w:rtl/>
        </w:rPr>
        <w:t>تي</w:t>
      </w:r>
      <w:r>
        <w:rPr>
          <w:rtl/>
        </w:rPr>
        <w:t xml:space="preserve"> </w:t>
      </w:r>
      <w:r>
        <w:rPr>
          <w:w w:val="74"/>
          <w:rtl/>
        </w:rPr>
        <w:t>ڪم</w:t>
      </w:r>
      <w:r>
        <w:rPr>
          <w:rtl/>
        </w:rPr>
        <w:t xml:space="preserve"> </w:t>
      </w:r>
      <w:r>
        <w:rPr>
          <w:w w:val="74"/>
          <w:rtl/>
        </w:rPr>
        <w:t>ڪرڻ</w:t>
      </w:r>
      <w:r>
        <w:rPr>
          <w:rtl/>
        </w:rPr>
        <w:t xml:space="preserve"> </w:t>
      </w:r>
      <w:r>
        <w:rPr>
          <w:w w:val="74"/>
          <w:rtl/>
        </w:rPr>
        <w:t>واري</w:t>
      </w:r>
      <w:r>
        <w:rPr>
          <w:rtl/>
        </w:rPr>
        <w:t xml:space="preserve"> </w:t>
      </w:r>
      <w:r>
        <w:rPr>
          <w:w w:val="74"/>
          <w:rtl/>
        </w:rPr>
        <w:t>شعبي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مارچ</w:t>
      </w:r>
      <w:r>
        <w:rPr>
          <w:spacing w:val="40"/>
          <w:rtl/>
        </w:rPr>
        <w:t xml:space="preserve"> </w:t>
      </w:r>
      <w:r>
        <w:rPr>
          <w:w w:val="67"/>
        </w:rPr>
        <w:t>2112</w:t>
      </w:r>
      <w:r>
        <w:rPr>
          <w:w w:val="67"/>
          <w:rtl/>
        </w:rPr>
        <w:t>ع جي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هڪ رپورٽ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مطابق دنيا</w:t>
      </w:r>
      <w:r>
        <w:rPr>
          <w:spacing w:val="-9"/>
          <w:rtl/>
        </w:rPr>
        <w:t xml:space="preserve"> </w:t>
      </w:r>
      <w:r>
        <w:rPr>
          <w:w w:val="67"/>
          <w:rtl/>
        </w:rPr>
        <w:t>۾ تقريبا</w:t>
      </w:r>
      <w:r>
        <w:rPr>
          <w:w w:val="67"/>
        </w:rPr>
        <w:t>˝</w:t>
      </w:r>
      <w:r>
        <w:rPr>
          <w:spacing w:val="-10"/>
          <w:rtl/>
        </w:rPr>
        <w:t xml:space="preserve"> </w:t>
      </w:r>
      <w:r>
        <w:rPr>
          <w:w w:val="67"/>
        </w:rPr>
        <w:t>(33%)</w:t>
      </w:r>
      <w:r>
        <w:rPr>
          <w:w w:val="67"/>
          <w:rtl/>
        </w:rPr>
        <w:t xml:space="preserve"> ٽيٽيهه</w:t>
      </w:r>
      <w:r>
        <w:rPr>
          <w:spacing w:val="-10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سيڪڙو</w:t>
      </w:r>
      <w:r>
        <w:rPr>
          <w:w w:val="67"/>
        </w:rPr>
        <w:t>(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فيصد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ماڻهو ان خيال ۾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مبتلا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هوندا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آهن</w:t>
      </w:r>
      <w:r>
        <w:rPr>
          <w:spacing w:val="40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خوراڪ</w:t>
      </w:r>
      <w:r>
        <w:rPr>
          <w:spacing w:val="-2"/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ڪنهن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خاص</w:t>
      </w:r>
      <w:r>
        <w:rPr>
          <w:rtl/>
        </w:rPr>
        <w:t xml:space="preserve"> </w:t>
      </w:r>
      <w:r>
        <w:rPr>
          <w:w w:val="74"/>
          <w:rtl/>
        </w:rPr>
        <w:t>جزي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الرجي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2"/>
          <w:rtl/>
        </w:rPr>
        <w:t xml:space="preserve"> </w:t>
      </w:r>
      <w:r>
        <w:rPr>
          <w:w w:val="74"/>
          <w:rtl/>
        </w:rPr>
        <w:t>جڏهن</w:t>
      </w:r>
      <w:r>
        <w:rPr>
          <w:rtl/>
        </w:rPr>
        <w:t xml:space="preserve"> </w:t>
      </w:r>
      <w:r>
        <w:rPr>
          <w:w w:val="74"/>
          <w:rtl/>
        </w:rPr>
        <w:t>ته</w:t>
      </w:r>
      <w:r>
        <w:rPr>
          <w:rtl/>
        </w:rPr>
        <w:t xml:space="preserve"> </w:t>
      </w:r>
      <w:r>
        <w:rPr>
          <w:w w:val="74"/>
          <w:rtl/>
        </w:rPr>
        <w:t>صرف</w:t>
      </w:r>
      <w:r>
        <w:rPr>
          <w:rtl/>
        </w:rPr>
        <w:t xml:space="preserve"> </w:t>
      </w:r>
      <w:r>
        <w:rPr>
          <w:w w:val="74"/>
        </w:rPr>
        <w:t>(2%)</w:t>
      </w:r>
      <w:r>
        <w:rPr>
          <w:spacing w:val="-2"/>
          <w:rtl/>
        </w:rPr>
        <w:t xml:space="preserve"> </w:t>
      </w:r>
      <w:r>
        <w:rPr>
          <w:w w:val="74"/>
          <w:rtl/>
        </w:rPr>
        <w:t>سيڪڙو</w:t>
      </w:r>
      <w:r>
        <w:rPr>
          <w:rtl/>
        </w:rPr>
        <w:t xml:space="preserve"> </w:t>
      </w:r>
      <w:r>
        <w:rPr>
          <w:w w:val="74"/>
          <w:rtl/>
        </w:rPr>
        <w:t>ماڻهن</w:t>
      </w:r>
      <w:r>
        <w:rPr>
          <w:spacing w:val="-2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4"/>
          <w:rtl/>
        </w:rPr>
        <w:t xml:space="preserve">خيال </w:t>
      </w:r>
      <w:r>
        <w:rPr>
          <w:w w:val="77"/>
          <w:rtl/>
        </w:rPr>
        <w:t>درست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w w:val="77"/>
        </w:rPr>
        <w:t>.</w:t>
      </w:r>
    </w:p>
    <w:p w14:paraId="6A86FA4F">
      <w:pPr>
        <w:bidi/>
        <w:spacing w:before="385"/>
        <w:ind w:left="154" w:right="1070" w:firstLine="0"/>
        <w:jc w:val="left"/>
        <w:rPr>
          <w:sz w:val="42"/>
          <w:szCs w:val="42"/>
        </w:rPr>
      </w:pPr>
      <w:r>
        <w:rPr>
          <w:w w:val="70"/>
          <w:sz w:val="42"/>
          <w:szCs w:val="42"/>
          <w:rtl/>
        </w:rPr>
        <w:t>خوراڪ</w:t>
      </w:r>
      <w:r>
        <w:rPr>
          <w:spacing w:val="-6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جي</w:t>
      </w:r>
      <w:r>
        <w:rPr>
          <w:spacing w:val="-4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ذريعي</w:t>
      </w:r>
      <w:r>
        <w:rPr>
          <w:spacing w:val="-5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الرجي</w:t>
      </w:r>
      <w:r>
        <w:rPr>
          <w:spacing w:val="-7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۽</w:t>
      </w:r>
      <w:r>
        <w:rPr>
          <w:spacing w:val="-10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خوراڪ</w:t>
      </w:r>
      <w:r>
        <w:rPr>
          <w:spacing w:val="-6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هضم</w:t>
      </w:r>
      <w:r>
        <w:rPr>
          <w:spacing w:val="-8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نه</w:t>
      </w:r>
      <w:r>
        <w:rPr>
          <w:spacing w:val="-4"/>
          <w:w w:val="70"/>
          <w:sz w:val="42"/>
          <w:szCs w:val="42"/>
          <w:rtl/>
        </w:rPr>
        <w:t xml:space="preserve"> </w:t>
      </w:r>
      <w:r>
        <w:rPr>
          <w:w w:val="70"/>
          <w:sz w:val="42"/>
          <w:szCs w:val="42"/>
          <w:rtl/>
        </w:rPr>
        <w:t>ٿيڻ</w:t>
      </w:r>
    </w:p>
    <w:p w14:paraId="5F699A54">
      <w:pPr>
        <w:pStyle w:val="13"/>
        <w:bidi/>
        <w:spacing w:before="57" w:line="271" w:lineRule="auto"/>
        <w:ind w:left="156" w:right="311" w:firstLine="445"/>
        <w:jc w:val="left"/>
      </w:pPr>
      <w:r>
        <w:rPr>
          <w:w w:val="68"/>
          <w:rtl/>
        </w:rPr>
        <w:t>هي</w:t>
      </w:r>
      <w:r>
        <w:rPr>
          <w:spacing w:val="12"/>
          <w:rtl/>
        </w:rPr>
        <w:t xml:space="preserve"> </w:t>
      </w:r>
      <w:r>
        <w:rPr>
          <w:w w:val="68"/>
          <w:rtl/>
        </w:rPr>
        <w:t>ٻه</w:t>
      </w:r>
      <w:r>
        <w:rPr>
          <w:rtl/>
        </w:rPr>
        <w:t xml:space="preserve"> </w:t>
      </w:r>
      <w:r>
        <w:rPr>
          <w:w w:val="68"/>
          <w:rtl/>
        </w:rPr>
        <w:t>مختلف</w:t>
      </w:r>
      <w:r>
        <w:rPr>
          <w:rtl/>
        </w:rPr>
        <w:t xml:space="preserve"> </w:t>
      </w:r>
      <w:r>
        <w:rPr>
          <w:w w:val="68"/>
          <w:rtl/>
        </w:rPr>
        <w:t>ڳالهيون</w:t>
      </w:r>
      <w:r>
        <w:rPr>
          <w:spacing w:val="13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مثلا</w:t>
      </w:r>
      <w:r>
        <w:rPr>
          <w:w w:val="68"/>
        </w:rPr>
        <w:t>˝</w:t>
      </w:r>
      <w:r>
        <w:rPr>
          <w:rtl/>
        </w:rPr>
        <w:t xml:space="preserve"> </w:t>
      </w:r>
      <w:r>
        <w:rPr>
          <w:w w:val="68"/>
          <w:rtl/>
        </w:rPr>
        <w:t>سائي</w:t>
      </w:r>
      <w:r>
        <w:rPr>
          <w:rtl/>
        </w:rPr>
        <w:t xml:space="preserve"> </w:t>
      </w:r>
      <w:r>
        <w:rPr>
          <w:w w:val="68"/>
          <w:rtl/>
        </w:rPr>
        <w:t>پن</w:t>
      </w:r>
      <w:r>
        <w:rPr>
          <w:rtl/>
        </w:rPr>
        <w:t xml:space="preserve"> </w:t>
      </w:r>
      <w:r>
        <w:rPr>
          <w:w w:val="68"/>
          <w:rtl/>
        </w:rPr>
        <w:t>واريون</w:t>
      </w:r>
      <w:r>
        <w:rPr>
          <w:rtl/>
        </w:rPr>
        <w:t xml:space="preserve"> </w:t>
      </w:r>
      <w:r>
        <w:rPr>
          <w:w w:val="68"/>
          <w:rtl/>
        </w:rPr>
        <w:t>بعض</w:t>
      </w:r>
      <w:r>
        <w:rPr>
          <w:spacing w:val="15"/>
          <w:rtl/>
        </w:rPr>
        <w:t xml:space="preserve"> </w:t>
      </w:r>
      <w:r>
        <w:rPr>
          <w:w w:val="68"/>
          <w:rtl/>
        </w:rPr>
        <w:t>ڀاڄيون</w:t>
      </w:r>
      <w:r>
        <w:rPr>
          <w:rtl/>
        </w:rPr>
        <w:t xml:space="preserve"> </w:t>
      </w:r>
      <w:r>
        <w:rPr>
          <w:w w:val="68"/>
          <w:rtl/>
        </w:rPr>
        <w:t>ڪجهه</w:t>
      </w:r>
      <w:r>
        <w:rPr>
          <w:rtl/>
        </w:rPr>
        <w:t xml:space="preserve"> </w:t>
      </w:r>
      <w:r>
        <w:rPr>
          <w:w w:val="68"/>
          <w:rtl/>
        </w:rPr>
        <w:t>ماڻهن</w:t>
      </w:r>
      <w:r>
        <w:rPr>
          <w:spacing w:val="9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12"/>
          <w:rtl/>
        </w:rPr>
        <w:t xml:space="preserve"> </w:t>
      </w:r>
      <w:r>
        <w:rPr>
          <w:w w:val="68"/>
          <w:rtl/>
        </w:rPr>
        <w:t>هضم</w:t>
      </w:r>
      <w:r>
        <w:rPr>
          <w:spacing w:val="13"/>
          <w:rtl/>
        </w:rPr>
        <w:t xml:space="preserve"> </w:t>
      </w:r>
      <w:r>
        <w:rPr>
          <w:w w:val="68"/>
          <w:rtl/>
        </w:rPr>
        <w:t>ڪرڻ</w:t>
      </w:r>
      <w:r>
        <w:rPr>
          <w:rtl/>
        </w:rPr>
        <w:t xml:space="preserve"> </w:t>
      </w:r>
      <w:r>
        <w:rPr>
          <w:w w:val="68"/>
          <w:rtl/>
        </w:rPr>
        <w:t>وارو</w:t>
      </w:r>
      <w:r>
        <w:rPr>
          <w:spacing w:val="80"/>
          <w:rtl/>
        </w:rPr>
        <w:t xml:space="preserve"> </w:t>
      </w:r>
      <w:r>
        <w:rPr>
          <w:w w:val="71"/>
          <w:rtl/>
        </w:rPr>
        <w:t xml:space="preserve">اينزائيم </w:t>
      </w:r>
      <w:r>
        <w:rPr>
          <w:w w:val="71"/>
        </w:rPr>
        <w:t>(Enzyme)</w:t>
      </w:r>
      <w:r>
        <w:rPr>
          <w:w w:val="71"/>
          <w:rtl/>
        </w:rPr>
        <w:t>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انهن ماڻهن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۾ يا ته بلڪل موجود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هوندو آهي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گهٽ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هوندو آهياهو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سبب آهي </w:t>
      </w:r>
      <w:r>
        <w:rPr>
          <w:w w:val="68"/>
          <w:rtl/>
        </w:rPr>
        <w:t>جو اهڙا ماڻهو جڏهن به سبزي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 xml:space="preserve">يعني </w:t>
      </w:r>
      <w:r>
        <w:rPr>
          <w:w w:val="68"/>
        </w:rPr>
        <w:t>)</w:t>
      </w:r>
      <w:r>
        <w:rPr>
          <w:w w:val="68"/>
          <w:rtl/>
        </w:rPr>
        <w:t>سائي ڀاڄي</w:t>
      </w:r>
      <w:r>
        <w:rPr>
          <w:w w:val="68"/>
        </w:rPr>
        <w:t>(</w:t>
      </w:r>
      <w:r>
        <w:rPr>
          <w:w w:val="68"/>
          <w:rtl/>
        </w:rPr>
        <w:t xml:space="preserve"> کائيندا آهن ته انهن کي دست شروع ٿي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ويندا آهن</w:t>
      </w:r>
      <w:r>
        <w:rPr>
          <w:w w:val="68"/>
        </w:rPr>
        <w:t>.</w:t>
      </w:r>
      <w:r>
        <w:rPr>
          <w:w w:val="68"/>
          <w:rtl/>
        </w:rPr>
        <w:t xml:space="preserve"> اهڙي طرح</w:t>
      </w:r>
      <w:r>
        <w:rPr>
          <w:spacing w:val="40"/>
          <w:rtl/>
        </w:rPr>
        <w:t xml:space="preserve"> </w:t>
      </w:r>
      <w:r>
        <w:rPr>
          <w:w w:val="77"/>
          <w:rtl/>
        </w:rPr>
        <w:t>بعض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ٻارن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موجود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خاص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قسم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اينزائيم</w:t>
      </w:r>
      <w:r>
        <w:rPr>
          <w:spacing w:val="-4"/>
          <w:w w:val="77"/>
          <w:rtl/>
        </w:rPr>
        <w:t xml:space="preserve"> </w:t>
      </w:r>
      <w:r>
        <w:rPr>
          <w:w w:val="77"/>
        </w:rPr>
        <w:t>(Lactase)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ڪمي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ٿي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ويندي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اهڙي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صورتحال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 xml:space="preserve">جي </w:t>
      </w:r>
      <w:r>
        <w:rPr>
          <w:w w:val="64"/>
          <w:rtl/>
        </w:rPr>
        <w:t>دوران</w:t>
      </w:r>
      <w:r>
        <w:rPr>
          <w:rtl/>
        </w:rPr>
        <w:t xml:space="preserve"> </w:t>
      </w:r>
      <w:r>
        <w:rPr>
          <w:w w:val="64"/>
          <w:rtl/>
        </w:rPr>
        <w:t>اهڙا</w:t>
      </w:r>
      <w:r>
        <w:rPr>
          <w:rtl/>
        </w:rPr>
        <w:t xml:space="preserve"> </w:t>
      </w:r>
      <w:r>
        <w:rPr>
          <w:w w:val="64"/>
          <w:rtl/>
        </w:rPr>
        <w:t>ٻار</w:t>
      </w:r>
      <w:r>
        <w:rPr>
          <w:rtl/>
        </w:rPr>
        <w:t xml:space="preserve"> </w:t>
      </w:r>
      <w:r>
        <w:rPr>
          <w:w w:val="64"/>
          <w:rtl/>
        </w:rPr>
        <w:t>جنهن</w:t>
      </w:r>
      <w:r>
        <w:rPr>
          <w:rtl/>
        </w:rPr>
        <w:t xml:space="preserve"> </w:t>
      </w:r>
      <w:r>
        <w:rPr>
          <w:w w:val="64"/>
          <w:rtl/>
        </w:rPr>
        <w:t>وقت</w:t>
      </w:r>
      <w:r>
        <w:rPr>
          <w:rtl/>
        </w:rPr>
        <w:t xml:space="preserve"> </w:t>
      </w:r>
      <w:r>
        <w:rPr>
          <w:w w:val="64"/>
          <w:rtl/>
        </w:rPr>
        <w:t>به</w:t>
      </w:r>
      <w:r>
        <w:rPr>
          <w:rtl/>
        </w:rPr>
        <w:t xml:space="preserve"> </w:t>
      </w:r>
      <w:r>
        <w:rPr>
          <w:w w:val="64"/>
          <w:rtl/>
        </w:rPr>
        <w:t>کير</w:t>
      </w:r>
      <w:r>
        <w:rPr>
          <w:rtl/>
        </w:rPr>
        <w:t xml:space="preserve"> </w:t>
      </w:r>
      <w:r>
        <w:rPr>
          <w:w w:val="64"/>
          <w:rtl/>
        </w:rPr>
        <w:t>پيئندا</w:t>
      </w:r>
      <w:r>
        <w:rPr>
          <w:spacing w:val="12"/>
          <w:rtl/>
        </w:rPr>
        <w:t xml:space="preserve"> </w:t>
      </w:r>
      <w:r>
        <w:rPr>
          <w:w w:val="64"/>
          <w:rtl/>
        </w:rPr>
        <w:t>آهن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انهن</w:t>
      </w:r>
      <w:r>
        <w:rPr>
          <w:rtl/>
        </w:rPr>
        <w:t xml:space="preserve"> </w:t>
      </w:r>
      <w:r>
        <w:rPr>
          <w:w w:val="64"/>
          <w:rtl/>
        </w:rPr>
        <w:t>کي</w:t>
      </w:r>
      <w:r>
        <w:rPr>
          <w:spacing w:val="16"/>
          <w:rtl/>
        </w:rPr>
        <w:t xml:space="preserve"> </w:t>
      </w:r>
      <w:r>
        <w:rPr>
          <w:w w:val="64"/>
          <w:rtl/>
        </w:rPr>
        <w:t>دستن</w:t>
      </w:r>
      <w:r>
        <w:rPr>
          <w:rtl/>
        </w:rPr>
        <w:t xml:space="preserve"> </w:t>
      </w:r>
      <w:r>
        <w:rPr>
          <w:w w:val="64"/>
          <w:rtl/>
        </w:rPr>
        <w:t>وارا</w:t>
      </w:r>
      <w:r>
        <w:rPr>
          <w:rtl/>
        </w:rPr>
        <w:t xml:space="preserve"> </w:t>
      </w:r>
      <w:r>
        <w:rPr>
          <w:w w:val="64"/>
          <w:rtl/>
        </w:rPr>
        <w:t>پائخانه</w:t>
      </w:r>
      <w:r>
        <w:rPr>
          <w:rtl/>
        </w:rPr>
        <w:t xml:space="preserve"> </w:t>
      </w:r>
      <w:r>
        <w:rPr>
          <w:w w:val="64"/>
          <w:rtl/>
        </w:rPr>
        <w:t>شروع</w:t>
      </w:r>
      <w:r>
        <w:rPr>
          <w:rtl/>
        </w:rPr>
        <w:t xml:space="preserve"> </w:t>
      </w:r>
      <w:r>
        <w:rPr>
          <w:w w:val="64"/>
          <w:rtl/>
        </w:rPr>
        <w:t>ٿي</w:t>
      </w:r>
      <w:r>
        <w:rPr>
          <w:spacing w:val="12"/>
          <w:rtl/>
        </w:rPr>
        <w:t xml:space="preserve"> </w:t>
      </w:r>
      <w:r>
        <w:rPr>
          <w:w w:val="64"/>
          <w:rtl/>
        </w:rPr>
        <w:t>ويندا</w:t>
      </w:r>
      <w:r>
        <w:rPr>
          <w:spacing w:val="12"/>
          <w:rtl/>
        </w:rPr>
        <w:t xml:space="preserve"> </w:t>
      </w:r>
      <w:r>
        <w:rPr>
          <w:w w:val="64"/>
          <w:rtl/>
        </w:rPr>
        <w:t>آهن</w:t>
      </w:r>
      <w:r>
        <w:rPr>
          <w:w w:val="64"/>
        </w:rPr>
        <w:t>.</w:t>
      </w:r>
      <w:r>
        <w:rPr>
          <w:rtl/>
        </w:rPr>
        <w:t xml:space="preserve"> </w:t>
      </w:r>
      <w:r>
        <w:rPr>
          <w:w w:val="64"/>
          <w:rtl/>
        </w:rPr>
        <w:t>انهن</w:t>
      </w:r>
      <w:r>
        <w:rPr>
          <w:spacing w:val="11"/>
          <w:rtl/>
        </w:rPr>
        <w:t xml:space="preserve"> </w:t>
      </w:r>
      <w:r>
        <w:rPr>
          <w:w w:val="64"/>
          <w:rtl/>
        </w:rPr>
        <w:t>ٻنهي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ڪيفيتن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الرجي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"/>
          <w:rtl/>
        </w:rPr>
        <w:t xml:space="preserve"> </w:t>
      </w:r>
      <w:r>
        <w:rPr>
          <w:w w:val="70"/>
          <w:rtl/>
        </w:rPr>
        <w:t>سڏبو</w:t>
      </w:r>
      <w:r>
        <w:rPr>
          <w:rtl/>
        </w:rPr>
        <w:t xml:space="preserve"> </w:t>
      </w:r>
      <w:r>
        <w:rPr>
          <w:w w:val="70"/>
          <w:rtl/>
        </w:rPr>
        <w:t>بلڪه</w:t>
      </w:r>
      <w:r>
        <w:rPr>
          <w:spacing w:val="-1"/>
          <w:rtl/>
        </w:rPr>
        <w:t xml:space="preserve"> </w:t>
      </w:r>
      <w:r>
        <w:rPr>
          <w:w w:val="70"/>
          <w:rtl/>
        </w:rPr>
        <w:t>خوراڪ</w:t>
      </w:r>
      <w:r>
        <w:rPr>
          <w:spacing w:val="-1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موزون</w:t>
      </w:r>
      <w:r>
        <w:rPr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لڳڻ</w:t>
      </w:r>
      <w:r>
        <w:rPr>
          <w:spacing w:val="-2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موافق</w:t>
      </w:r>
      <w:r>
        <w:rPr>
          <w:spacing w:val="-3"/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اچڻ</w:t>
      </w:r>
      <w:r>
        <w:rPr>
          <w:rtl/>
        </w:rPr>
        <w:t xml:space="preserve"> </w:t>
      </w:r>
      <w:r>
        <w:rPr>
          <w:w w:val="70"/>
          <w:rtl/>
        </w:rPr>
        <w:t>يعني</w:t>
      </w:r>
      <w:r>
        <w:rPr>
          <w:rtl/>
        </w:rPr>
        <w:t xml:space="preserve"> </w:t>
      </w:r>
      <w:r>
        <w:rPr>
          <w:w w:val="70"/>
        </w:rPr>
        <w:t>Intolerance)</w:t>
      </w:r>
      <w:r>
        <w:rPr>
          <w:rtl/>
        </w:rPr>
        <w:t xml:space="preserve"> </w:t>
      </w:r>
      <w:r>
        <w:rPr>
          <w:w w:val="70"/>
        </w:rPr>
        <w:t>(Food</w:t>
      </w:r>
      <w:r>
        <w:rPr>
          <w:spacing w:val="40"/>
          <w:rtl/>
        </w:rPr>
        <w:t xml:space="preserve"> </w:t>
      </w:r>
      <w:r>
        <w:rPr>
          <w:w w:val="76"/>
          <w:rtl/>
        </w:rPr>
        <w:t>سڏبو</w:t>
      </w:r>
      <w:r>
        <w:rPr>
          <w:spacing w:val="-7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spacing w:val="-5"/>
          <w:rtl/>
        </w:rPr>
        <w:t xml:space="preserve"> </w:t>
      </w:r>
      <w:r>
        <w:rPr>
          <w:w w:val="76"/>
          <w:rtl/>
        </w:rPr>
        <w:t>خوراڪ</w:t>
      </w:r>
      <w:r>
        <w:rPr>
          <w:spacing w:val="-5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6"/>
          <w:rtl/>
        </w:rPr>
        <w:t>الرجي</w:t>
      </w:r>
      <w:r>
        <w:rPr>
          <w:spacing w:val="-1"/>
          <w:rtl/>
        </w:rPr>
        <w:t xml:space="preserve"> </w:t>
      </w:r>
      <w:r>
        <w:rPr>
          <w:w w:val="76"/>
          <w:rtl/>
        </w:rPr>
        <w:t>ڪنهن</w:t>
      </w:r>
      <w:r>
        <w:rPr>
          <w:spacing w:val="-5"/>
          <w:rtl/>
        </w:rPr>
        <w:t xml:space="preserve"> </w:t>
      </w:r>
      <w:r>
        <w:rPr>
          <w:w w:val="76"/>
          <w:rtl/>
        </w:rPr>
        <w:t>کاڌي</w:t>
      </w:r>
      <w:r>
        <w:rPr>
          <w:spacing w:val="-2"/>
          <w:rtl/>
        </w:rPr>
        <w:t xml:space="preserve"> </w:t>
      </w:r>
      <w:r>
        <w:rPr>
          <w:w w:val="76"/>
          <w:rtl/>
        </w:rPr>
        <w:t>مان</w:t>
      </w:r>
      <w:r>
        <w:rPr>
          <w:spacing w:val="-5"/>
          <w:rtl/>
        </w:rPr>
        <w:t xml:space="preserve"> </w:t>
      </w:r>
      <w:r>
        <w:rPr>
          <w:w w:val="76"/>
          <w:rtl/>
        </w:rPr>
        <w:t>الرجي</w:t>
      </w:r>
      <w:r>
        <w:rPr>
          <w:rtl/>
        </w:rPr>
        <w:t xml:space="preserve"> </w:t>
      </w:r>
      <w:r>
        <w:rPr>
          <w:w w:val="76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6"/>
          <w:rtl/>
        </w:rPr>
        <w:t>ردِ</w:t>
      </w:r>
      <w:r>
        <w:rPr>
          <w:rtl/>
        </w:rPr>
        <w:t xml:space="preserve"> </w:t>
      </w:r>
      <w:r>
        <w:rPr>
          <w:w w:val="76"/>
          <w:rtl/>
        </w:rPr>
        <w:t>عمل</w:t>
      </w:r>
      <w:r>
        <w:rPr>
          <w:spacing w:val="-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6"/>
          <w:rtl/>
        </w:rPr>
        <w:t>صورت</w:t>
      </w:r>
      <w:r>
        <w:rPr>
          <w:spacing w:val="-6"/>
          <w:rtl/>
        </w:rPr>
        <w:t xml:space="preserve"> </w:t>
      </w:r>
      <w:r>
        <w:rPr>
          <w:w w:val="76"/>
          <w:rtl/>
        </w:rPr>
        <w:t>۾ ظاهر</w:t>
      </w:r>
      <w:r>
        <w:rPr>
          <w:spacing w:val="-7"/>
          <w:rtl/>
        </w:rPr>
        <w:t xml:space="preserve"> </w:t>
      </w:r>
      <w:r>
        <w:rPr>
          <w:w w:val="76"/>
          <w:rtl/>
        </w:rPr>
        <w:t>ٿيندي</w:t>
      </w:r>
      <w:r>
        <w:rPr>
          <w:spacing w:val="-7"/>
          <w:rtl/>
        </w:rPr>
        <w:t xml:space="preserve"> </w:t>
      </w:r>
      <w:r>
        <w:rPr>
          <w:w w:val="76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6"/>
          <w:rtl/>
        </w:rPr>
        <w:t>۽</w:t>
      </w:r>
      <w:r>
        <w:rPr>
          <w:spacing w:val="-6"/>
          <w:rtl/>
        </w:rPr>
        <w:t xml:space="preserve"> </w:t>
      </w:r>
      <w:r>
        <w:rPr>
          <w:w w:val="76"/>
          <w:rtl/>
        </w:rPr>
        <w:t xml:space="preserve">بعض </w:t>
      </w:r>
      <w:r>
        <w:rPr>
          <w:w w:val="72"/>
          <w:rtl/>
        </w:rPr>
        <w:t>اوقات</w:t>
      </w:r>
      <w:r>
        <w:rPr>
          <w:spacing w:val="-2"/>
          <w:rtl/>
        </w:rPr>
        <w:t xml:space="preserve"> </w:t>
      </w:r>
      <w:r>
        <w:rPr>
          <w:w w:val="72"/>
          <w:rtl/>
        </w:rPr>
        <w:t>سڄي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جسم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2"/>
          <w:rtl/>
        </w:rPr>
        <w:t xml:space="preserve"> </w:t>
      </w:r>
      <w:r>
        <w:rPr>
          <w:w w:val="72"/>
          <w:rtl/>
        </w:rPr>
        <w:t>شديد</w:t>
      </w:r>
      <w:r>
        <w:rPr>
          <w:spacing w:val="-3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12"/>
          <w:rtl/>
        </w:rPr>
        <w:t xml:space="preserve"> </w:t>
      </w:r>
      <w:r>
        <w:rPr>
          <w:w w:val="72"/>
          <w:rtl/>
        </w:rPr>
        <w:t>ٿي</w:t>
      </w:r>
      <w:r>
        <w:rPr>
          <w:rtl/>
        </w:rPr>
        <w:t xml:space="preserve"> </w:t>
      </w:r>
      <w:r>
        <w:rPr>
          <w:w w:val="72"/>
          <w:rtl/>
        </w:rPr>
        <w:t>سگهي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في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الوقت</w:t>
      </w:r>
      <w:r>
        <w:rPr>
          <w:spacing w:val="-2"/>
          <w:rtl/>
        </w:rPr>
        <w:t xml:space="preserve"> </w:t>
      </w:r>
      <w:r>
        <w:rPr>
          <w:w w:val="72"/>
          <w:rtl/>
        </w:rPr>
        <w:t>خوراڪ</w:t>
      </w:r>
      <w:r>
        <w:rPr>
          <w:spacing w:val="-4"/>
          <w:rtl/>
        </w:rPr>
        <w:t xml:space="preserve"> </w:t>
      </w:r>
      <w:r>
        <w:rPr>
          <w:w w:val="72"/>
          <w:rtl/>
        </w:rPr>
        <w:t>مان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تشخيص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1"/>
          <w:rtl/>
        </w:rPr>
        <w:t xml:space="preserve"> </w:t>
      </w:r>
      <w:r>
        <w:rPr>
          <w:w w:val="72"/>
          <w:rtl/>
        </w:rPr>
        <w:t>تمام</w:t>
      </w:r>
      <w:r>
        <w:rPr>
          <w:rtl/>
        </w:rPr>
        <w:t xml:space="preserve"> </w:t>
      </w:r>
      <w:r>
        <w:rPr>
          <w:w w:val="70"/>
          <w:rtl/>
        </w:rPr>
        <w:t>گهڻيون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سهولتون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5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4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2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خوراڪ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الرجيءَ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شڪ</w:t>
      </w:r>
      <w:r>
        <w:rPr>
          <w:rtl/>
        </w:rPr>
        <w:t xml:space="preserve"> </w:t>
      </w:r>
      <w:r>
        <w:rPr>
          <w:w w:val="70"/>
          <w:rtl/>
        </w:rPr>
        <w:t>يا</w:t>
      </w:r>
      <w:r>
        <w:rPr>
          <w:spacing w:val="-3"/>
          <w:rtl/>
        </w:rPr>
        <w:t xml:space="preserve"> </w:t>
      </w:r>
      <w:r>
        <w:rPr>
          <w:w w:val="70"/>
          <w:rtl/>
        </w:rPr>
        <w:t>شبهو</w:t>
      </w:r>
      <w:r>
        <w:rPr>
          <w:spacing w:val="-5"/>
          <w:rtl/>
        </w:rPr>
        <w:t xml:space="preserve"> </w:t>
      </w:r>
      <w:r>
        <w:rPr>
          <w:w w:val="70"/>
          <w:rtl/>
        </w:rPr>
        <w:t>هجي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ڳرڻ</w:t>
      </w:r>
      <w:r>
        <w:rPr>
          <w:spacing w:val="-4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2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1"/>
          <w:rtl/>
        </w:rPr>
        <w:t xml:space="preserve"> </w:t>
      </w:r>
      <w:r>
        <w:rPr>
          <w:w w:val="70"/>
          <w:rtl/>
        </w:rPr>
        <w:t xml:space="preserve">فورن </w:t>
      </w:r>
      <w:r>
        <w:rPr>
          <w:w w:val="66"/>
          <w:rtl/>
        </w:rPr>
        <w:t>اندازو لڳائي سگهجي ٿو</w:t>
      </w:r>
      <w:r>
        <w:rPr>
          <w:w w:val="66"/>
        </w:rPr>
        <w:t>.</w:t>
      </w:r>
    </w:p>
    <w:p w14:paraId="1C0AD665">
      <w:pPr>
        <w:pStyle w:val="13"/>
        <w:spacing w:before="37"/>
      </w:pPr>
    </w:p>
    <w:p w14:paraId="030175EC">
      <w:pPr>
        <w:bidi/>
        <w:spacing w:before="0"/>
        <w:ind w:left="155" w:right="0" w:firstLine="0"/>
        <w:jc w:val="left"/>
        <w:rPr>
          <w:sz w:val="42"/>
          <w:szCs w:val="42"/>
        </w:rPr>
      </w:pPr>
      <w:r>
        <w:rPr>
          <w:w w:val="75"/>
          <w:sz w:val="42"/>
          <w:szCs w:val="42"/>
          <w:rtl/>
        </w:rPr>
        <w:t>ٻارن</w:t>
      </w:r>
      <w:r>
        <w:rPr>
          <w:spacing w:val="-3"/>
          <w:w w:val="75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۽</w:t>
      </w:r>
      <w:r>
        <w:rPr>
          <w:spacing w:val="-2"/>
          <w:w w:val="75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وڏن</w:t>
      </w:r>
      <w:r>
        <w:rPr>
          <w:spacing w:val="-5"/>
          <w:w w:val="75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۾</w:t>
      </w:r>
      <w:r>
        <w:rPr>
          <w:spacing w:val="-24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الرجي</w:t>
      </w:r>
      <w:r>
        <w:rPr>
          <w:spacing w:val="-6"/>
          <w:w w:val="75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جو</w:t>
      </w:r>
      <w:r>
        <w:rPr>
          <w:spacing w:val="-3"/>
          <w:w w:val="75"/>
          <w:sz w:val="42"/>
          <w:szCs w:val="42"/>
          <w:rtl/>
        </w:rPr>
        <w:t xml:space="preserve"> </w:t>
      </w:r>
      <w:r>
        <w:rPr>
          <w:w w:val="75"/>
          <w:sz w:val="42"/>
          <w:szCs w:val="42"/>
          <w:rtl/>
        </w:rPr>
        <w:t>فرق</w:t>
      </w:r>
    </w:p>
    <w:p w14:paraId="00CCFE87">
      <w:pPr>
        <w:pStyle w:val="13"/>
        <w:bidi/>
        <w:spacing w:before="57" w:line="271" w:lineRule="auto"/>
        <w:ind w:left="154" w:right="311" w:firstLine="441"/>
        <w:jc w:val="left"/>
      </w:pPr>
      <w:r>
        <w:rPr>
          <w:w w:val="69"/>
          <w:rtl/>
        </w:rPr>
        <w:t>الرجي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ٿيڻ</w:t>
      </w:r>
      <w:r>
        <w:rPr>
          <w:rtl/>
        </w:rPr>
        <w:t xml:space="preserve"> </w:t>
      </w:r>
      <w:r>
        <w:rPr>
          <w:w w:val="69"/>
          <w:rtl/>
        </w:rPr>
        <w:t>لاءِ</w:t>
      </w:r>
      <w:r>
        <w:rPr>
          <w:rtl/>
        </w:rPr>
        <w:t xml:space="preserve"> </w:t>
      </w:r>
      <w:r>
        <w:rPr>
          <w:w w:val="69"/>
          <w:rtl/>
        </w:rPr>
        <w:t>ڪا</w:t>
      </w:r>
      <w:r>
        <w:rPr>
          <w:rtl/>
        </w:rPr>
        <w:t xml:space="preserve"> </w:t>
      </w:r>
      <w:r>
        <w:rPr>
          <w:w w:val="69"/>
          <w:rtl/>
        </w:rPr>
        <w:t>خاص</w:t>
      </w:r>
      <w:r>
        <w:rPr>
          <w:rtl/>
        </w:rPr>
        <w:t xml:space="preserve"> </w:t>
      </w:r>
      <w:r>
        <w:rPr>
          <w:w w:val="69"/>
          <w:rtl/>
        </w:rPr>
        <w:t>عمر</w:t>
      </w:r>
      <w:r>
        <w:rPr>
          <w:rtl/>
        </w:rPr>
        <w:t xml:space="preserve"> </w:t>
      </w:r>
      <w:r>
        <w:rPr>
          <w:w w:val="69"/>
          <w:rtl/>
        </w:rPr>
        <w:t>مقرر</w:t>
      </w:r>
      <w:r>
        <w:rPr>
          <w:rtl/>
        </w:rPr>
        <w:t xml:space="preserve"> </w:t>
      </w:r>
      <w:r>
        <w:rPr>
          <w:w w:val="69"/>
          <w:rtl/>
        </w:rPr>
        <w:t>نه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2"/>
          <w:rtl/>
        </w:rPr>
        <w:t xml:space="preserve"> </w:t>
      </w:r>
      <w:r>
        <w:rPr>
          <w:w w:val="69"/>
          <w:rtl/>
        </w:rPr>
        <w:t>هي</w:t>
      </w:r>
      <w:r>
        <w:rPr>
          <w:rtl/>
        </w:rPr>
        <w:t xml:space="preserve"> </w:t>
      </w:r>
      <w:r>
        <w:rPr>
          <w:w w:val="69"/>
          <w:rtl/>
        </w:rPr>
        <w:t>ننڍڙي</w:t>
      </w:r>
      <w:r>
        <w:rPr>
          <w:rtl/>
        </w:rPr>
        <w:t xml:space="preserve"> </w:t>
      </w:r>
      <w:r>
        <w:rPr>
          <w:w w:val="69"/>
          <w:rtl/>
        </w:rPr>
        <w:t>کير</w:t>
      </w:r>
      <w:r>
        <w:rPr>
          <w:spacing w:val="-1"/>
          <w:rtl/>
        </w:rPr>
        <w:t xml:space="preserve"> </w:t>
      </w:r>
      <w:r>
        <w:rPr>
          <w:w w:val="69"/>
          <w:rtl/>
        </w:rPr>
        <w:t>پياڪ</w:t>
      </w:r>
      <w:r>
        <w:rPr>
          <w:rtl/>
        </w:rPr>
        <w:t xml:space="preserve"> </w:t>
      </w:r>
      <w:r>
        <w:rPr>
          <w:w w:val="69"/>
          <w:rtl/>
        </w:rPr>
        <w:t>ٻار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سگهي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نڪ</w:t>
      </w:r>
      <w:r>
        <w:rPr>
          <w:rtl/>
        </w:rPr>
        <w:t xml:space="preserve"> </w:t>
      </w:r>
      <w:r>
        <w:rPr>
          <w:w w:val="69"/>
        </w:rPr>
        <w:t>(Nose)</w:t>
      </w:r>
      <w:r>
        <w:rPr>
          <w:rtl/>
        </w:rPr>
        <w:t xml:space="preserve"> </w:t>
      </w:r>
      <w:r>
        <w:rPr>
          <w:w w:val="69"/>
          <w:position w:val="2"/>
          <w:rtl/>
        </w:rPr>
        <w:t>مسلسل</w:t>
      </w:r>
      <w:r>
        <w:rPr>
          <w:spacing w:val="-4"/>
          <w:position w:val="2"/>
          <w:rtl/>
        </w:rPr>
        <w:t xml:space="preserve"> </w:t>
      </w:r>
      <w:r>
        <w:rPr>
          <w:w w:val="69"/>
          <w:position w:val="2"/>
          <w:rtl/>
        </w:rPr>
        <w:t>وهڻ،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ڪنن</w:t>
      </w:r>
      <w:r>
        <w:rPr>
          <w:position w:val="2"/>
          <w:rtl/>
        </w:rPr>
        <w:t xml:space="preserve"> </w:t>
      </w:r>
      <w:r>
        <w:rPr>
          <w:w w:val="69"/>
          <w:position w:val="2"/>
        </w:rPr>
        <w:t>(Ear)</w:t>
      </w:r>
      <w:r>
        <w:rPr>
          <w:spacing w:val="-2"/>
          <w:position w:val="2"/>
          <w:rtl/>
        </w:rPr>
        <w:t xml:space="preserve"> </w:t>
      </w:r>
      <w:r>
        <w:rPr>
          <w:w w:val="69"/>
          <w:position w:val="2"/>
          <w:rtl/>
        </w:rPr>
        <w:t>۾</w:t>
      </w:r>
      <w:r>
        <w:rPr>
          <w:spacing w:val="-2"/>
          <w:position w:val="2"/>
          <w:rtl/>
        </w:rPr>
        <w:t xml:space="preserve"> </w:t>
      </w:r>
      <w:r>
        <w:rPr>
          <w:w w:val="69"/>
          <w:position w:val="2"/>
          <w:rtl/>
        </w:rPr>
        <w:t>انفيڪشن</w:t>
      </w:r>
      <w:r>
        <w:rPr>
          <w:position w:val="2"/>
          <w:rtl/>
        </w:rPr>
        <w:t xml:space="preserve"> </w:t>
      </w:r>
      <w:r>
        <w:rPr>
          <w:w w:val="69"/>
          <w:position w:val="2"/>
          <w:rtl/>
        </w:rPr>
        <w:t>پيٽ</w:t>
      </w:r>
      <w:r>
        <w:rPr>
          <w:spacing w:val="-2"/>
          <w:position w:val="2"/>
          <w:rtl/>
        </w:rPr>
        <w:t xml:space="preserve"> </w:t>
      </w:r>
      <w:r>
        <w:rPr>
          <w:w w:val="69"/>
          <w:position w:val="2"/>
          <w:rtl/>
        </w:rPr>
        <w:t>جو</w:t>
      </w:r>
      <w:r>
        <w:rPr>
          <w:spacing w:val="-2"/>
          <w:position w:val="2"/>
          <w:rtl/>
        </w:rPr>
        <w:t xml:space="preserve"> </w:t>
      </w:r>
      <w:r>
        <w:rPr>
          <w:w w:val="69"/>
          <w:position w:val="2"/>
          <w:rtl/>
        </w:rPr>
        <w:t>خرابيون،</w:t>
      </w:r>
      <w:r>
        <w:rPr>
          <w:spacing w:val="-2"/>
          <w:position w:val="2"/>
          <w:rtl/>
        </w:rPr>
        <w:t xml:space="preserve"> </w:t>
      </w:r>
      <w:r>
        <w:rPr>
          <w:w w:val="69"/>
          <w:position w:val="2"/>
          <w:rtl/>
        </w:rPr>
        <w:t>اضطرابي</w:t>
      </w:r>
      <w:r>
        <w:rPr>
          <w:spacing w:val="-2"/>
          <w:position w:val="2"/>
          <w:rtl/>
        </w:rPr>
        <w:t xml:space="preserve"> </w:t>
      </w:r>
      <w:r>
        <w:rPr>
          <w:w w:val="69"/>
          <w:position w:val="2"/>
          <w:rtl/>
        </w:rPr>
        <w:t>رويو،</w:t>
      </w:r>
      <w:r>
        <w:rPr>
          <w:spacing w:val="-4"/>
          <w:position w:val="2"/>
          <w:rtl/>
        </w:rPr>
        <w:t xml:space="preserve"> </w:t>
      </w:r>
      <w:r>
        <w:rPr>
          <w:w w:val="69"/>
          <w:position w:val="2"/>
          <w:rtl/>
        </w:rPr>
        <w:t>چڙ</w:t>
      </w:r>
      <w:r>
        <w:rPr>
          <w:spacing w:val="57"/>
          <w:position w:val="2"/>
          <w:rtl/>
        </w:rPr>
        <w:t xml:space="preserve"> </w:t>
      </w:r>
      <w:r>
        <w:rPr>
          <w:w w:val="69"/>
          <w:position w:val="2"/>
          <w:rtl/>
        </w:rPr>
        <w:t>چڙاپڻ</w:t>
      </w:r>
      <w:r>
        <w:rPr>
          <w:w w:val="69"/>
          <w:position w:val="2"/>
        </w:rPr>
        <w:t>.</w:t>
      </w:r>
      <w:r>
        <w:rPr>
          <w:spacing w:val="-3"/>
          <w:position w:val="2"/>
          <w:rtl/>
        </w:rPr>
        <w:t xml:space="preserve"> </w:t>
      </w:r>
      <w:r>
        <w:rPr>
          <w:w w:val="69"/>
          <w:position w:val="2"/>
          <w:rtl/>
        </w:rPr>
        <w:t>گهڻو</w:t>
      </w:r>
      <w:r>
        <w:rPr>
          <w:spacing w:val="75"/>
          <w:rtl/>
        </w:rPr>
        <w:t xml:space="preserve"> </w:t>
      </w:r>
      <w:r>
        <w:rPr>
          <w:w w:val="69"/>
          <w:position w:val="2"/>
          <w:rtl/>
        </w:rPr>
        <w:t>ڊڪڻ،</w:t>
      </w:r>
      <w:r>
        <w:rPr>
          <w:spacing w:val="-4"/>
          <w:position w:val="2"/>
          <w:rtl/>
        </w:rPr>
        <w:t xml:space="preserve"> </w:t>
      </w:r>
      <w:r>
        <w:rPr>
          <w:w w:val="69"/>
          <w:position w:val="2"/>
          <w:rtl/>
        </w:rPr>
        <w:t>يا</w:t>
      </w:r>
      <w:r>
        <w:rPr>
          <w:spacing w:val="-3"/>
          <w:position w:val="2"/>
          <w:rtl/>
        </w:rPr>
        <w:t xml:space="preserve"> </w:t>
      </w:r>
      <w:r>
        <w:rPr>
          <w:w w:val="69"/>
          <w:position w:val="2"/>
          <w:rtl/>
        </w:rPr>
        <w:t>بلڪل</w:t>
      </w:r>
      <w:r>
        <w:rPr>
          <w:position w:val="2"/>
          <w:rtl/>
        </w:rPr>
        <w:t xml:space="preserve"> </w:t>
      </w:r>
      <w:r>
        <w:rPr>
          <w:w w:val="68"/>
          <w:position w:val="-8"/>
          <w:rtl/>
        </w:rPr>
        <w:t xml:space="preserve"> </w:t>
      </w:r>
      <w:r>
        <w:rPr>
          <w:w w:val="68"/>
          <w:rtl/>
        </w:rPr>
        <w:t>سست</w:t>
      </w:r>
      <w:r>
        <w:rPr>
          <w:spacing w:val="-6"/>
          <w:rtl/>
        </w:rPr>
        <w:t xml:space="preserve"> </w:t>
      </w:r>
      <w:r>
        <w:rPr>
          <w:w w:val="68"/>
          <w:rtl/>
        </w:rPr>
        <w:t>رهڻ،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۽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اهڙيءَ</w:t>
      </w:r>
      <w:r>
        <w:rPr>
          <w:spacing w:val="-6"/>
          <w:rtl/>
        </w:rPr>
        <w:t xml:space="preserve"> </w:t>
      </w:r>
      <w:r>
        <w:rPr>
          <w:w w:val="68"/>
          <w:rtl/>
        </w:rPr>
        <w:t>طرح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ٻيون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ڪيتريون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علامتون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ٻارن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شيءِ</w:t>
      </w:r>
      <w:r>
        <w:rPr>
          <w:spacing w:val="-6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الرجيءَ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بنياد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پيدا</w:t>
      </w:r>
      <w:r>
        <w:rPr>
          <w:w w:val="69"/>
          <w:rtl/>
        </w:rPr>
        <w:t>يٿي</w:t>
      </w:r>
      <w:r>
        <w:rPr>
          <w:rtl/>
        </w:rPr>
        <w:t xml:space="preserve"> </w:t>
      </w:r>
      <w:r>
        <w:rPr>
          <w:w w:val="69"/>
          <w:rtl/>
        </w:rPr>
        <w:t>سگهن</w:t>
      </w:r>
      <w:r>
        <w:rPr>
          <w:rtl/>
        </w:rPr>
        <w:t xml:space="preserve"> </w:t>
      </w:r>
      <w:r>
        <w:rPr>
          <w:w w:val="69"/>
          <w:rtl/>
        </w:rPr>
        <w:t>ٿيون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وڏن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مقابلي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ٻارن</w:t>
      </w:r>
      <w:r>
        <w:rPr>
          <w:spacing w:val="12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الرجيءَ</w:t>
      </w:r>
      <w:r>
        <w:rPr>
          <w:rtl/>
        </w:rPr>
        <w:t xml:space="preserve"> </w:t>
      </w:r>
      <w:r>
        <w:rPr>
          <w:w w:val="69"/>
          <w:rtl/>
        </w:rPr>
        <w:t>درميان</w:t>
      </w:r>
      <w:r>
        <w:rPr>
          <w:rtl/>
        </w:rPr>
        <w:t xml:space="preserve"> </w:t>
      </w:r>
      <w:r>
        <w:rPr>
          <w:w w:val="69"/>
          <w:rtl/>
        </w:rPr>
        <w:t>فرق</w:t>
      </w:r>
      <w:r>
        <w:rPr>
          <w:spacing w:val="-1"/>
          <w:rtl/>
        </w:rPr>
        <w:t xml:space="preserve"> </w:t>
      </w:r>
      <w:r>
        <w:rPr>
          <w:w w:val="69"/>
          <w:rtl/>
        </w:rPr>
        <w:t>هيءُ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وڏا</w:t>
      </w:r>
      <w:r>
        <w:rPr>
          <w:rtl/>
        </w:rPr>
        <w:t xml:space="preserve"> </w:t>
      </w:r>
      <w:r>
        <w:rPr>
          <w:w w:val="69"/>
          <w:rtl/>
        </w:rPr>
        <w:t>ٻڌائيندا</w:t>
      </w:r>
      <w:r>
        <w:rPr>
          <w:rtl/>
        </w:rPr>
        <w:t xml:space="preserve"> </w:t>
      </w:r>
      <w:r>
        <w:rPr>
          <w:w w:val="69"/>
          <w:rtl/>
        </w:rPr>
        <w:t>آهن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 xml:space="preserve">منهنج </w:t>
      </w:r>
      <w:r>
        <w:rPr>
          <w:w w:val="67"/>
          <w:rtl/>
        </w:rPr>
        <w:t>طبيعت ٺيڪ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نه آهي</w:t>
      </w:r>
      <w:r>
        <w:rPr>
          <w:w w:val="67"/>
        </w:rPr>
        <w:t>“.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 xml:space="preserve">يا </w:t>
      </w:r>
      <w:r>
        <w:rPr>
          <w:w w:val="67"/>
        </w:rPr>
        <w:t>”</w:t>
      </w:r>
      <w:r>
        <w:rPr>
          <w:w w:val="67"/>
          <w:rtl/>
        </w:rPr>
        <w:t>مان صحيح نه پيو محسوس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ڪيان</w:t>
      </w:r>
      <w:r>
        <w:rPr>
          <w:w w:val="67"/>
        </w:rPr>
        <w:t>“.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جڏهن ته ننڍڙا ٻارڙا اهو سڀ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ڪجهه ٻڌائي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نه ٿا</w:t>
      </w:r>
      <w:r>
        <w:rPr>
          <w:spacing w:val="40"/>
          <w:rtl/>
        </w:rPr>
        <w:t xml:space="preserve"> </w:t>
      </w:r>
      <w:r>
        <w:rPr>
          <w:w w:val="71"/>
          <w:rtl/>
        </w:rPr>
        <w:t>سگهن</w:t>
      </w:r>
      <w:r>
        <w:rPr>
          <w:w w:val="71"/>
        </w:rPr>
        <w:t>.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ننڍڙا</w:t>
      </w:r>
      <w:r>
        <w:rPr>
          <w:spacing w:val="-7"/>
          <w:rtl/>
        </w:rPr>
        <w:t xml:space="preserve"> </w:t>
      </w:r>
      <w:r>
        <w:rPr>
          <w:w w:val="71"/>
          <w:rtl/>
        </w:rPr>
        <w:t>ٻارڙا</w:t>
      </w:r>
      <w:r>
        <w:rPr>
          <w:spacing w:val="-5"/>
          <w:rtl/>
        </w:rPr>
        <w:t xml:space="preserve"> </w:t>
      </w:r>
      <w:r>
        <w:rPr>
          <w:w w:val="71"/>
          <w:rtl/>
        </w:rPr>
        <w:t>مسلسل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روئين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جسماني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عادتن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۾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ڪا</w:t>
      </w:r>
      <w:r>
        <w:rPr>
          <w:spacing w:val="-7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تبديلي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محسوس</w:t>
      </w:r>
      <w:r>
        <w:rPr>
          <w:rtl/>
        </w:rPr>
        <w:t xml:space="preserve"> </w:t>
      </w:r>
      <w:r>
        <w:rPr>
          <w:w w:val="64"/>
          <w:rtl/>
        </w:rPr>
        <w:t>ٿئي</w:t>
      </w:r>
      <w:r>
        <w:rPr>
          <w:spacing w:val="-16"/>
          <w:rtl/>
        </w:rPr>
        <w:t xml:space="preserve"> </w:t>
      </w:r>
      <w:r>
        <w:rPr>
          <w:w w:val="64"/>
          <w:rtl/>
        </w:rPr>
        <w:t>يا</w:t>
      </w:r>
      <w:r>
        <w:rPr>
          <w:spacing w:val="-10"/>
          <w:rtl/>
        </w:rPr>
        <w:t xml:space="preserve"> </w:t>
      </w:r>
      <w:r>
        <w:rPr>
          <w:w w:val="64"/>
          <w:rtl/>
        </w:rPr>
        <w:t>ڪنهن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بيماري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مثلا</w:t>
      </w:r>
      <w:r>
        <w:rPr>
          <w:w w:val="64"/>
        </w:rPr>
        <w:t>˝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</w:t>
      </w:r>
      <w:r>
        <w:rPr>
          <w:spacing w:val="-41"/>
          <w:w w:val="64"/>
          <w:position w:val="1"/>
          <w:rtl/>
        </w:rPr>
        <w:t xml:space="preserve"> </w:t>
      </w:r>
      <w:r>
        <w:rPr>
          <w:w w:val="64"/>
          <w:rtl/>
        </w:rPr>
        <w:t>لٽي،</w:t>
      </w:r>
      <w:r>
        <w:rPr>
          <w:spacing w:val="-15"/>
          <w:rtl/>
        </w:rPr>
        <w:t xml:space="preserve"> </w:t>
      </w:r>
      <w:r>
        <w:rPr>
          <w:w w:val="64"/>
          <w:rtl/>
        </w:rPr>
        <w:t>گهڻا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پائخانه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نزلو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۽ زڪام</w:t>
      </w:r>
      <w:r>
        <w:rPr>
          <w:spacing w:val="40"/>
          <w:rtl/>
        </w:rPr>
        <w:t xml:space="preserve"> </w:t>
      </w:r>
      <w:r>
        <w:rPr>
          <w:w w:val="64"/>
          <w:rtl/>
        </w:rPr>
        <w:t>هر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هر</w:t>
      </w:r>
      <w:r>
        <w:rPr>
          <w:spacing w:val="-16"/>
          <w:rtl/>
        </w:rPr>
        <w:t xml:space="preserve"> </w:t>
      </w:r>
      <w:r>
        <w:rPr>
          <w:w w:val="64"/>
          <w:rtl/>
        </w:rPr>
        <w:t>يعني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جلدي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جلدي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حمله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آور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ٿين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 xml:space="preserve">ڳالهه </w:t>
      </w:r>
      <w:r>
        <w:rPr>
          <w:w w:val="67"/>
          <w:rtl/>
        </w:rPr>
        <w:t>تي به غور ضرور ڪيو وڃي ته اِهو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سڀ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ڪجهه ڪنهن شيءِ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کان الرجي جو نتيجو ته ڪونهي؟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ماءُ جو کير ننڍڙن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ٻارڙن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9"/>
          <w:rtl/>
        </w:rPr>
        <w:t xml:space="preserve"> </w:t>
      </w:r>
      <w:r>
        <w:rPr>
          <w:w w:val="69"/>
          <w:rtl/>
        </w:rPr>
        <w:t>بهترين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غذا</w:t>
      </w:r>
      <w:r>
        <w:rPr>
          <w:spacing w:val="-4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ننڍڙي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عمر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مختلف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انفيڪشن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بچائي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وڏي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عمر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rtl/>
        </w:rPr>
        <w:t xml:space="preserve"> </w:t>
      </w:r>
      <w:r>
        <w:rPr>
          <w:w w:val="69"/>
          <w:rtl/>
        </w:rPr>
        <w:t>وري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الرجيءَ</w:t>
      </w:r>
      <w:r>
        <w:rPr>
          <w:spacing w:val="-8"/>
          <w:rtl/>
        </w:rPr>
        <w:t xml:space="preserve"> </w:t>
      </w:r>
      <w:r>
        <w:rPr>
          <w:w w:val="69"/>
          <w:rtl/>
        </w:rPr>
        <w:t xml:space="preserve">کان </w:t>
      </w:r>
      <w:r>
        <w:rPr>
          <w:w w:val="71"/>
          <w:rtl/>
        </w:rPr>
        <w:t>روڪي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</w:p>
    <w:p w14:paraId="215B956A">
      <w:pPr>
        <w:bidi/>
        <w:spacing w:before="369"/>
        <w:ind w:left="155" w:right="0" w:firstLine="0"/>
        <w:jc w:val="left"/>
        <w:rPr>
          <w:sz w:val="38"/>
          <w:szCs w:val="38"/>
        </w:rPr>
      </w:pPr>
      <w:r>
        <w:rPr>
          <w:w w:val="74"/>
          <w:sz w:val="38"/>
          <w:szCs w:val="38"/>
          <w:rtl/>
        </w:rPr>
        <w:t>ماءُ</w:t>
      </w:r>
      <w:r>
        <w:rPr>
          <w:spacing w:val="-13"/>
          <w:w w:val="74"/>
          <w:sz w:val="38"/>
          <w:szCs w:val="38"/>
          <w:rtl/>
        </w:rPr>
        <w:t xml:space="preserve"> </w:t>
      </w:r>
      <w:r>
        <w:rPr>
          <w:w w:val="74"/>
          <w:sz w:val="38"/>
          <w:szCs w:val="38"/>
          <w:rtl/>
        </w:rPr>
        <w:t>جو</w:t>
      </w:r>
      <w:r>
        <w:rPr>
          <w:spacing w:val="-11"/>
          <w:w w:val="74"/>
          <w:sz w:val="38"/>
          <w:szCs w:val="38"/>
          <w:rtl/>
        </w:rPr>
        <w:t xml:space="preserve"> </w:t>
      </w:r>
      <w:r>
        <w:rPr>
          <w:w w:val="74"/>
          <w:sz w:val="38"/>
          <w:szCs w:val="38"/>
          <w:rtl/>
        </w:rPr>
        <w:t>کير</w:t>
      </w:r>
      <w:r>
        <w:rPr>
          <w:spacing w:val="-8"/>
          <w:w w:val="74"/>
          <w:sz w:val="38"/>
          <w:szCs w:val="38"/>
          <w:rtl/>
        </w:rPr>
        <w:t xml:space="preserve"> </w:t>
      </w:r>
      <w:r>
        <w:rPr>
          <w:w w:val="74"/>
          <w:sz w:val="38"/>
          <w:szCs w:val="38"/>
          <w:rtl/>
        </w:rPr>
        <w:t>الرجيءَ</w:t>
      </w:r>
      <w:r>
        <w:rPr>
          <w:spacing w:val="-12"/>
          <w:w w:val="74"/>
          <w:sz w:val="38"/>
          <w:szCs w:val="38"/>
          <w:rtl/>
        </w:rPr>
        <w:t xml:space="preserve"> </w:t>
      </w:r>
      <w:r>
        <w:rPr>
          <w:w w:val="74"/>
          <w:sz w:val="38"/>
          <w:szCs w:val="38"/>
          <w:rtl/>
        </w:rPr>
        <w:t>کان</w:t>
      </w:r>
      <w:r>
        <w:rPr>
          <w:spacing w:val="-10"/>
          <w:w w:val="74"/>
          <w:sz w:val="38"/>
          <w:szCs w:val="38"/>
          <w:rtl/>
        </w:rPr>
        <w:t xml:space="preserve"> </w:t>
      </w:r>
      <w:r>
        <w:rPr>
          <w:w w:val="74"/>
          <w:sz w:val="38"/>
          <w:szCs w:val="38"/>
          <w:rtl/>
        </w:rPr>
        <w:t>ڍال</w:t>
      </w:r>
    </w:p>
    <w:p w14:paraId="4F821AAD">
      <w:pPr>
        <w:pStyle w:val="13"/>
        <w:bidi/>
        <w:spacing w:before="59" w:line="268" w:lineRule="auto"/>
        <w:ind w:left="173" w:right="311" w:firstLine="415"/>
        <w:jc w:val="left"/>
      </w:pPr>
      <w:r>
        <w:rPr>
          <w:w w:val="67"/>
          <w:rtl/>
        </w:rPr>
        <w:t>ماءُ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جتي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گهڻين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بيمارين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ٻارن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بچائي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ساڳي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وقت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مختلف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قسمن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الرجيءَ</w:t>
      </w:r>
      <w:r>
        <w:rPr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64"/>
          <w:rtl/>
        </w:rPr>
        <w:t>محفوظ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رکي</w:t>
      </w:r>
      <w:r>
        <w:rPr>
          <w:spacing w:val="-16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مختلف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تحقيقن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مان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پتو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پيو</w:t>
      </w:r>
      <w:r>
        <w:rPr>
          <w:spacing w:val="-17"/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عمر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پهرئين</w:t>
      </w:r>
      <w:r>
        <w:rPr>
          <w:spacing w:val="-16"/>
          <w:rtl/>
        </w:rPr>
        <w:t xml:space="preserve"> </w:t>
      </w:r>
      <w:r>
        <w:rPr>
          <w:w w:val="64"/>
          <w:rtl/>
        </w:rPr>
        <w:t>سال</w:t>
      </w:r>
      <w:r>
        <w:rPr>
          <w:spacing w:val="-10"/>
          <w:rtl/>
        </w:rPr>
        <w:t xml:space="preserve"> </w:t>
      </w:r>
      <w:r>
        <w:rPr>
          <w:w w:val="64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ماءُ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4"/>
          <w:rtl/>
        </w:rPr>
        <w:t>کير</w:t>
      </w:r>
      <w:r>
        <w:rPr>
          <w:spacing w:val="-15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64"/>
          <w:rtl/>
        </w:rPr>
        <w:t>علاوه</w:t>
      </w:r>
      <w:r>
        <w:rPr>
          <w:spacing w:val="-15"/>
          <w:rtl/>
        </w:rPr>
        <w:t xml:space="preserve"> </w:t>
      </w:r>
      <w:r>
        <w:rPr>
          <w:w w:val="64"/>
          <w:rtl/>
        </w:rPr>
        <w:t xml:space="preserve">باقي </w:t>
      </w:r>
      <w:r>
        <w:rPr>
          <w:w w:val="75"/>
          <w:rtl/>
        </w:rPr>
        <w:t>جيڪي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ٻيون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غذائون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ٻار</w:t>
      </w:r>
      <w:r>
        <w:rPr>
          <w:spacing w:val="-16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5"/>
          <w:rtl/>
        </w:rPr>
        <w:t>غذا</w:t>
      </w:r>
      <w:r>
        <w:rPr>
          <w:spacing w:val="-16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شامل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ڪيون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وڃن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ٿيون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انهن</w:t>
      </w:r>
      <w:r>
        <w:rPr>
          <w:spacing w:val="-14"/>
          <w:rtl/>
        </w:rPr>
        <w:t xml:space="preserve"> </w:t>
      </w:r>
      <w:r>
        <w:rPr>
          <w:w w:val="75"/>
          <w:rtl/>
        </w:rPr>
        <w:t>مان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الرجي</w:t>
      </w:r>
      <w:r>
        <w:rPr>
          <w:spacing w:val="-16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امڪانات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اهڙن</w:t>
      </w:r>
      <w:r>
        <w:rPr>
          <w:spacing w:val="-15"/>
          <w:rtl/>
        </w:rPr>
        <w:t xml:space="preserve"> </w:t>
      </w:r>
      <w:r>
        <w:rPr>
          <w:w w:val="75"/>
          <w:rtl/>
        </w:rPr>
        <w:t>ٻارن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5"/>
          <w:rtl/>
        </w:rPr>
        <w:t>وڌيڪ</w:t>
      </w:r>
    </w:p>
    <w:p w14:paraId="784B3C24">
      <w:pPr>
        <w:pStyle w:val="13"/>
        <w:spacing w:before="1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simplePos="0" relativeHeight="2518149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100965</wp:posOffset>
                </wp:positionV>
                <wp:extent cx="5772785" cy="55245"/>
                <wp:effectExtent l="0" t="0" r="0" b="0"/>
                <wp:wrapTopAndBottom/>
                <wp:docPr id="527" name="Graphic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27" o:spid="_x0000_s1026" o:spt="100" style="position:absolute;left:0pt;margin-left:70.55pt;margin-top:7.95pt;height:4.35pt;width:454.55pt;mso-position-horizontal-relative:page;mso-wrap-distance-bottom:0pt;mso-wrap-distance-top:0pt;z-index:-251501568;mso-width-relative:page;mso-height-relative:page;" fillcolor="#612322" filled="t" stroked="f" coordsize="5772785,55244" o:gfxdata="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z5a2b2gAAAAoBAAAPAAAAAAAA&#10;AAEAIAAAACIAAABkcnMvZG93bnJldi54bWxQSwECFAAUAAAACACHTuJAhsWpG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754A84D">
      <w:pPr>
        <w:pStyle w:val="13"/>
        <w:spacing w:after="0"/>
        <w:rPr>
          <w:sz w:val="11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8C3E3C">
      <w:pPr>
        <w:pStyle w:val="13"/>
        <w:spacing w:before="9"/>
        <w:rPr>
          <w:sz w:val="3"/>
        </w:rPr>
      </w:pPr>
    </w:p>
    <w:p w14:paraId="5A78AE8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29" name="Graphic 52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CU1fQ+&#10;kgIAACMHAAAOAAAAAAAAAAEAIAAAACQBAABkcnMvZTJvRG9jLnhtbFBLBQYAAAAABgAGAFkBAAAo&#10;BgAAAAA=&#10;">
                <o:lock v:ext="edit" aspectratio="f"/>
                <v:shape id="Graphic 529" o:spid="_x0000_s1026" o:spt="100" style="position:absolute;left:0;top:0;height:40005;width:5737860;" fillcolor="#000000" filled="t" stroked="f" coordsize="5737860,40005" o:gfxdata="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i8P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AD05D14">
      <w:pPr>
        <w:pStyle w:val="13"/>
        <w:bidi/>
        <w:spacing w:before="262"/>
        <w:ind w:left="154" w:right="1070" w:firstLine="0"/>
        <w:jc w:val="left"/>
      </w:pPr>
      <w:r>
        <w:rPr>
          <w:w w:val="74"/>
          <w:rtl/>
        </w:rPr>
        <w:t>موجود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هجن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</w:p>
    <w:p w14:paraId="156ECC74">
      <w:pPr>
        <w:pStyle w:val="13"/>
        <w:bidi/>
        <w:spacing w:before="37" w:line="268" w:lineRule="auto"/>
        <w:ind w:left="156" w:right="311" w:firstLine="433"/>
        <w:jc w:val="left"/>
      </w:pPr>
      <w:r>
        <w:rPr>
          <w:w w:val="70"/>
          <w:rtl/>
        </w:rPr>
        <w:t>گراسڪيءَ</w:t>
      </w:r>
      <w:r>
        <w:rPr>
          <w:spacing w:val="-6"/>
          <w:rtl/>
        </w:rPr>
        <w:t xml:space="preserve"> </w:t>
      </w:r>
      <w:r>
        <w:rPr>
          <w:w w:val="70"/>
          <w:rtl/>
        </w:rPr>
        <w:t>نالي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سائنسدان</w:t>
      </w:r>
      <w:r>
        <w:rPr>
          <w:spacing w:val="-4"/>
          <w:rtl/>
        </w:rPr>
        <w:t xml:space="preserve"> </w:t>
      </w:r>
      <w:r>
        <w:rPr>
          <w:w w:val="70"/>
        </w:rPr>
        <w:t>1982</w:t>
      </w:r>
      <w:r>
        <w:rPr>
          <w:w w:val="70"/>
          <w:rtl/>
        </w:rPr>
        <w:t>ع</w:t>
      </w:r>
      <w:r>
        <w:rPr>
          <w:spacing w:val="-4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ماءُ</w:t>
      </w:r>
      <w:r>
        <w:rPr>
          <w:spacing w:val="-2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بوتل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کير</w:t>
      </w:r>
      <w:r>
        <w:rPr>
          <w:spacing w:val="-5"/>
          <w:rtl/>
        </w:rPr>
        <w:t xml:space="preserve"> </w:t>
      </w:r>
      <w:r>
        <w:rPr>
          <w:w w:val="70"/>
          <w:rtl/>
        </w:rPr>
        <w:t>متعلق</w:t>
      </w:r>
      <w:r>
        <w:rPr>
          <w:spacing w:val="-6"/>
          <w:rtl/>
        </w:rPr>
        <w:t xml:space="preserve"> </w:t>
      </w:r>
      <w:r>
        <w:rPr>
          <w:w w:val="70"/>
          <w:rtl/>
        </w:rPr>
        <w:t>مسلسل</w:t>
      </w:r>
      <w:r>
        <w:rPr>
          <w:spacing w:val="-9"/>
          <w:rtl/>
        </w:rPr>
        <w:t xml:space="preserve"> </w:t>
      </w:r>
      <w:r>
        <w:rPr>
          <w:w w:val="70"/>
        </w:rPr>
        <w:t>15</w:t>
      </w:r>
      <w:r>
        <w:rPr>
          <w:rtl/>
        </w:rPr>
        <w:t xml:space="preserve"> </w:t>
      </w:r>
      <w:r>
        <w:rPr>
          <w:w w:val="70"/>
          <w:rtl/>
        </w:rPr>
        <w:t>سالن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تائين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تحقيق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ڪري</w:t>
      </w:r>
      <w:r>
        <w:rPr>
          <w:w w:val="66"/>
          <w:rtl/>
        </w:rPr>
        <w:t xml:space="preserve"> اهو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ثابت</w:t>
      </w:r>
      <w:r>
        <w:rPr>
          <w:spacing w:val="-6"/>
          <w:rtl/>
        </w:rPr>
        <w:t xml:space="preserve"> </w:t>
      </w:r>
      <w:r>
        <w:rPr>
          <w:w w:val="66"/>
          <w:rtl/>
        </w:rPr>
        <w:t>ڪيو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هي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ٻار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جيڪي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صرف</w:t>
      </w:r>
      <w:r>
        <w:rPr>
          <w:spacing w:val="-1"/>
          <w:rtl/>
        </w:rPr>
        <w:t xml:space="preserve"> </w:t>
      </w:r>
      <w:r>
        <w:rPr>
          <w:w w:val="66"/>
          <w:rtl/>
        </w:rPr>
        <w:t>ماءُ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کير</w:t>
      </w:r>
      <w:r>
        <w:rPr>
          <w:spacing w:val="-1"/>
          <w:rtl/>
        </w:rPr>
        <w:t xml:space="preserve"> </w:t>
      </w:r>
      <w:r>
        <w:rPr>
          <w:w w:val="66"/>
          <w:rtl/>
        </w:rPr>
        <w:t>پيئن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ٿا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نهن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۾</w:t>
      </w:r>
      <w:r>
        <w:rPr>
          <w:spacing w:val="-4"/>
          <w:rtl/>
        </w:rPr>
        <w:t xml:space="preserve"> </w:t>
      </w:r>
      <w:r>
        <w:rPr>
          <w:w w:val="66"/>
          <w:rtl/>
        </w:rPr>
        <w:t>سَنِ</w:t>
      </w:r>
      <w:r>
        <w:rPr>
          <w:rtl/>
        </w:rPr>
        <w:t xml:space="preserve"> </w:t>
      </w:r>
      <w:r>
        <w:rPr>
          <w:w w:val="66"/>
          <w:rtl/>
        </w:rPr>
        <w:t>بلوغت</w:t>
      </w:r>
      <w:r>
        <w:rPr>
          <w:spacing w:val="-3"/>
          <w:rtl/>
        </w:rPr>
        <w:t xml:space="preserve"> </w:t>
      </w:r>
      <w:r>
        <w:rPr>
          <w:w w:val="66"/>
          <w:rtl/>
        </w:rPr>
        <w:t>تائين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پهچڻ</w:t>
      </w:r>
      <w:r>
        <w:rPr>
          <w:spacing w:val="-2"/>
          <w:rtl/>
        </w:rPr>
        <w:t xml:space="preserve"> </w:t>
      </w:r>
      <w:r>
        <w:rPr>
          <w:w w:val="66"/>
          <w:rtl/>
        </w:rPr>
        <w:t>دوران</w:t>
      </w:r>
      <w:r>
        <w:rPr>
          <w:spacing w:val="-4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ٻين</w:t>
      </w:r>
      <w:r>
        <w:rPr>
          <w:rtl/>
        </w:rPr>
        <w:t xml:space="preserve"> </w:t>
      </w:r>
      <w:r>
        <w:rPr>
          <w:w w:val="67"/>
          <w:rtl/>
        </w:rPr>
        <w:t>ٻارن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بنسبت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جيڪي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بوتل</w:t>
      </w:r>
      <w:r>
        <w:rPr>
          <w:spacing w:val="-8"/>
          <w:rtl/>
        </w:rPr>
        <w:t xml:space="preserve"> </w:t>
      </w:r>
      <w:r>
        <w:rPr>
          <w:w w:val="67"/>
          <w:rtl/>
        </w:rPr>
        <w:t>وارو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کير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واپرائي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رهيا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هيا</w:t>
      </w:r>
      <w:r>
        <w:rPr>
          <w:w w:val="67"/>
        </w:rPr>
        <w:t>(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الرجيءَ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مسئلو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8"/>
          <w:rtl/>
        </w:rPr>
        <w:t xml:space="preserve"> </w:t>
      </w:r>
      <w:r>
        <w:rPr>
          <w:w w:val="67"/>
          <w:rtl/>
        </w:rPr>
        <w:t>گهٽ</w:t>
      </w:r>
      <w:r>
        <w:rPr>
          <w:spacing w:val="-6"/>
          <w:rtl/>
        </w:rPr>
        <w:t xml:space="preserve"> </w:t>
      </w:r>
      <w:r>
        <w:rPr>
          <w:w w:val="67"/>
          <w:rtl/>
        </w:rPr>
        <w:t>نظر</w:t>
      </w:r>
      <w:r>
        <w:rPr>
          <w:spacing w:val="-3"/>
          <w:rtl/>
        </w:rPr>
        <w:t xml:space="preserve"> </w:t>
      </w:r>
      <w:r>
        <w:rPr>
          <w:w w:val="67"/>
          <w:rtl/>
        </w:rPr>
        <w:t>آيو</w:t>
      </w:r>
      <w:r>
        <w:rPr>
          <w:w w:val="67"/>
        </w:rPr>
        <w:t>.</w:t>
      </w:r>
      <w:r>
        <w:rPr>
          <w:spacing w:val="-8"/>
          <w:rtl/>
        </w:rPr>
        <w:t xml:space="preserve"> </w:t>
      </w:r>
      <w:r>
        <w:rPr>
          <w:w w:val="67"/>
        </w:rPr>
        <w:t>1994</w:t>
      </w:r>
      <w:r>
        <w:rPr>
          <w:w w:val="67"/>
          <w:rtl/>
        </w:rPr>
        <w:t>ع</w:t>
      </w:r>
      <w:r>
        <w:rPr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70"/>
          <w:rtl/>
        </w:rPr>
        <w:t>ڇپجندڙ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لارنس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تحقيقي ڪتاب مطابق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ٻار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جيڪي بوتل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کير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واپرائين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w w:val="70"/>
          <w:rtl/>
        </w:rPr>
        <w:t xml:space="preserve"> انهن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الرجيءَ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امڪان</w:t>
      </w:r>
      <w:r>
        <w:rPr>
          <w:rtl/>
        </w:rPr>
        <w:t xml:space="preserve"> </w:t>
      </w:r>
      <w:r>
        <w:rPr>
          <w:w w:val="66"/>
          <w:rtl/>
        </w:rPr>
        <w:t>ستوڻا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دفعا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وڌيڪ</w:t>
      </w:r>
      <w:r>
        <w:rPr>
          <w:spacing w:val="-4"/>
          <w:rtl/>
        </w:rPr>
        <w:t xml:space="preserve"> </w:t>
      </w:r>
      <w:r>
        <w:rPr>
          <w:w w:val="66"/>
          <w:rtl/>
        </w:rPr>
        <w:t>ٿين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ٿا،</w:t>
      </w:r>
      <w:r>
        <w:rPr>
          <w:spacing w:val="-7"/>
          <w:rtl/>
        </w:rPr>
        <w:t xml:space="preserve"> </w:t>
      </w:r>
      <w:r>
        <w:rPr>
          <w:w w:val="66"/>
          <w:rtl/>
        </w:rPr>
        <w:t>بنسبت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انهن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جيڪي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صرف</w:t>
      </w:r>
      <w:r>
        <w:rPr>
          <w:spacing w:val="-8"/>
          <w:rtl/>
        </w:rPr>
        <w:t xml:space="preserve"> </w:t>
      </w:r>
      <w:r>
        <w:rPr>
          <w:w w:val="66"/>
          <w:rtl/>
        </w:rPr>
        <w:t>ماءُ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کير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واپرائي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وڏا</w:t>
      </w:r>
      <w:r>
        <w:rPr>
          <w:spacing w:val="-7"/>
          <w:rtl/>
        </w:rPr>
        <w:t xml:space="preserve"> </w:t>
      </w:r>
      <w:r>
        <w:rPr>
          <w:w w:val="66"/>
          <w:rtl/>
        </w:rPr>
        <w:t>ٿيا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هجن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سنِ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بلوغت</w:t>
      </w:r>
      <w:r>
        <w:rPr>
          <w:spacing w:val="-11"/>
          <w:rtl/>
        </w:rPr>
        <w:t xml:space="preserve"> </w:t>
      </w:r>
      <w:r>
        <w:rPr>
          <w:w w:val="66"/>
          <w:rtl/>
        </w:rPr>
        <w:t xml:space="preserve">تائين </w:t>
      </w:r>
      <w:r>
        <w:rPr>
          <w:w w:val="69"/>
          <w:rtl/>
        </w:rPr>
        <w:t>پهچي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ويا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هجن</w:t>
      </w:r>
      <w:r>
        <w:rPr>
          <w:w w:val="69"/>
        </w:rPr>
        <w:t>.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سڄي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دنيا</w:t>
      </w:r>
      <w:r>
        <w:rPr>
          <w:spacing w:val="-6"/>
          <w:rtl/>
        </w:rPr>
        <w:t xml:space="preserve"> </w:t>
      </w:r>
      <w:r>
        <w:rPr>
          <w:w w:val="69"/>
          <w:rtl/>
        </w:rPr>
        <w:t>۾</w:t>
      </w:r>
      <w:r>
        <w:rPr>
          <w:spacing w:val="-6"/>
          <w:rtl/>
        </w:rPr>
        <w:t xml:space="preserve"> </w:t>
      </w:r>
      <w:r>
        <w:rPr>
          <w:w w:val="69"/>
        </w:rPr>
        <w:t>21</w:t>
      </w:r>
      <w:r>
        <w:rPr>
          <w:rtl/>
        </w:rPr>
        <w:t xml:space="preserve"> </w:t>
      </w:r>
      <w:r>
        <w:rPr>
          <w:w w:val="69"/>
          <w:rtl/>
        </w:rPr>
        <w:t>سالن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عمر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تائين پهچندڙ</w:t>
      </w:r>
      <w:r>
        <w:rPr>
          <w:spacing w:val="-9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پنجون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ٻار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ڪنهن نه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الرجيءَ</w:t>
      </w:r>
      <w:r>
        <w:rPr>
          <w:spacing w:val="-6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rtl/>
        </w:rPr>
        <w:t xml:space="preserve"> </w:t>
      </w:r>
      <w:r>
        <w:rPr>
          <w:w w:val="69"/>
          <w:rtl/>
        </w:rPr>
        <w:t>مبتلا</w:t>
      </w:r>
      <w:r>
        <w:rPr>
          <w:rtl/>
        </w:rPr>
        <w:t xml:space="preserve"> </w:t>
      </w:r>
      <w:r>
        <w:rPr>
          <w:w w:val="72"/>
          <w:rtl/>
        </w:rPr>
        <w:t>ٿي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اندازي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گذريل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ويهن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سالن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دوران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ٻارن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الرجيءَ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شرح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ڏهوڻي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ڀيرا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وڌي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وئي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70"/>
          <w:rtl/>
        </w:rPr>
        <w:t>۽ ان جو بنيادي ڪارڻ ماءُ جي کير جي جڳهه تي ڳئون ۽ دٻي جي کير جو وڌيل استعمال آهي</w:t>
      </w:r>
      <w:r>
        <w:rPr>
          <w:w w:val="70"/>
        </w:rPr>
        <w:t>.</w:t>
      </w:r>
    </w:p>
    <w:p w14:paraId="16DF8BD8">
      <w:pPr>
        <w:pStyle w:val="13"/>
        <w:spacing w:before="30"/>
      </w:pPr>
    </w:p>
    <w:p w14:paraId="0E47CF27">
      <w:pPr>
        <w:bidi/>
        <w:spacing w:before="0"/>
        <w:ind w:left="158" w:right="0" w:firstLine="0"/>
        <w:jc w:val="left"/>
        <w:rPr>
          <w:sz w:val="38"/>
          <w:szCs w:val="38"/>
        </w:rPr>
      </w:pPr>
      <w:r>
        <w:rPr>
          <w:w w:val="67"/>
          <w:sz w:val="38"/>
          <w:szCs w:val="38"/>
          <w:rtl/>
        </w:rPr>
        <w:t>الرجيءَ</w:t>
      </w:r>
      <w:r>
        <w:rPr>
          <w:spacing w:val="-5"/>
          <w:w w:val="6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کان</w:t>
      </w:r>
      <w:r>
        <w:rPr>
          <w:spacing w:val="-2"/>
          <w:w w:val="6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ڪيئن</w:t>
      </w:r>
      <w:r>
        <w:rPr>
          <w:spacing w:val="-4"/>
          <w:w w:val="6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بچجي</w:t>
      </w:r>
    </w:p>
    <w:p w14:paraId="1D3C706B">
      <w:pPr>
        <w:pStyle w:val="13"/>
        <w:bidi/>
        <w:spacing w:before="59" w:line="266" w:lineRule="auto"/>
        <w:ind w:left="155" w:right="254" w:firstLine="450"/>
        <w:jc w:val="left"/>
      </w:pPr>
      <w:r>
        <w:rPr>
          <w:w w:val="69"/>
          <w:rtl/>
        </w:rPr>
        <w:t>اسان</w:t>
      </w:r>
      <w:r>
        <w:rPr>
          <w:rtl/>
        </w:rPr>
        <w:t xml:space="preserve"> </w:t>
      </w:r>
      <w:r>
        <w:rPr>
          <w:w w:val="69"/>
          <w:rtl/>
        </w:rPr>
        <w:t>الرجيءَ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ڪهڙي</w:t>
      </w:r>
      <w:r>
        <w:rPr>
          <w:rtl/>
        </w:rPr>
        <w:t xml:space="preserve"> </w:t>
      </w:r>
      <w:r>
        <w:rPr>
          <w:w w:val="69"/>
          <w:rtl/>
        </w:rPr>
        <w:t>طريقي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بچي</w:t>
      </w:r>
      <w:r>
        <w:rPr>
          <w:rtl/>
        </w:rPr>
        <w:t xml:space="preserve"> </w:t>
      </w:r>
      <w:r>
        <w:rPr>
          <w:w w:val="69"/>
          <w:rtl/>
        </w:rPr>
        <w:t>سگهون</w:t>
      </w:r>
      <w:r>
        <w:rPr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يا</w:t>
      </w:r>
      <w:r>
        <w:rPr>
          <w:rtl/>
        </w:rPr>
        <w:t xml:space="preserve"> </w:t>
      </w:r>
      <w:r>
        <w:rPr>
          <w:w w:val="69"/>
          <w:rtl/>
        </w:rPr>
        <w:t>وري</w:t>
      </w:r>
      <w:r>
        <w:rPr>
          <w:rtl/>
        </w:rPr>
        <w:t xml:space="preserve"> </w:t>
      </w:r>
      <w:r>
        <w:rPr>
          <w:w w:val="69"/>
          <w:rtl/>
        </w:rPr>
        <w:t>جيڪڏهن</w:t>
      </w:r>
      <w:r>
        <w:rPr>
          <w:rtl/>
        </w:rPr>
        <w:t xml:space="preserve"> </w:t>
      </w:r>
      <w:r>
        <w:rPr>
          <w:w w:val="69"/>
          <w:rtl/>
        </w:rPr>
        <w:t>الرجي</w:t>
      </w:r>
      <w:r>
        <w:rPr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پوي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پوءِ</w:t>
      </w:r>
      <w:r>
        <w:rPr>
          <w:rtl/>
        </w:rPr>
        <w:t xml:space="preserve"> </w:t>
      </w:r>
      <w:r>
        <w:rPr>
          <w:w w:val="69"/>
          <w:rtl/>
        </w:rPr>
        <w:t>ڪهڙي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نموني ان تي قابض يعني ڪيئن بچاءِ ڪجي؟ اهو هڪ اهم سوال آهي</w:t>
      </w:r>
      <w:r>
        <w:rPr>
          <w:w w:val="71"/>
        </w:rPr>
        <w:t>.</w:t>
      </w:r>
      <w:r>
        <w:rPr>
          <w:w w:val="71"/>
          <w:rtl/>
        </w:rPr>
        <w:t xml:space="preserve"> آسان ترين طريقو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هيءُ آهي ته اهڙيون</w:t>
      </w:r>
      <w:r>
        <w:rPr>
          <w:rtl/>
        </w:rPr>
        <w:t xml:space="preserve"> </w:t>
      </w:r>
      <w:r>
        <w:rPr>
          <w:w w:val="70"/>
          <w:rtl/>
        </w:rPr>
        <w:t>شيون،</w:t>
      </w:r>
      <w:r>
        <w:rPr>
          <w:rtl/>
        </w:rPr>
        <w:t xml:space="preserve"> </w:t>
      </w:r>
      <w:r>
        <w:rPr>
          <w:w w:val="70"/>
          <w:rtl/>
        </w:rPr>
        <w:t>جن</w:t>
      </w:r>
      <w:r>
        <w:rPr>
          <w:rtl/>
        </w:rPr>
        <w:t xml:space="preserve"> </w:t>
      </w:r>
      <w:r>
        <w:rPr>
          <w:w w:val="70"/>
          <w:rtl/>
        </w:rPr>
        <w:t>مان</w:t>
      </w:r>
      <w:r>
        <w:rPr>
          <w:rtl/>
        </w:rPr>
        <w:t xml:space="preserve"> </w:t>
      </w:r>
      <w:r>
        <w:rPr>
          <w:w w:val="70"/>
          <w:rtl/>
        </w:rPr>
        <w:t>اسان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الرجي</w:t>
      </w:r>
      <w:r>
        <w:rPr>
          <w:rtl/>
        </w:rPr>
        <w:t xml:space="preserve"> </w:t>
      </w:r>
      <w:r>
        <w:rPr>
          <w:w w:val="70"/>
          <w:rtl/>
        </w:rPr>
        <w:t>ٿي</w:t>
      </w:r>
      <w:r>
        <w:rPr>
          <w:rtl/>
        </w:rPr>
        <w:t xml:space="preserve"> </w:t>
      </w:r>
      <w:r>
        <w:rPr>
          <w:w w:val="70"/>
          <w:rtl/>
        </w:rPr>
        <w:t>پوي،</w:t>
      </w:r>
      <w:r>
        <w:rPr>
          <w:rtl/>
        </w:rPr>
        <w:t xml:space="preserve"> </w:t>
      </w:r>
      <w:r>
        <w:rPr>
          <w:w w:val="70"/>
          <w:rtl/>
        </w:rPr>
        <w:t>تن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پاسو</w:t>
      </w:r>
      <w:r>
        <w:rPr>
          <w:rtl/>
        </w:rPr>
        <w:t xml:space="preserve"> </w:t>
      </w:r>
      <w:r>
        <w:rPr>
          <w:w w:val="70"/>
          <w:rtl/>
        </w:rPr>
        <w:t>ڪرڻ</w:t>
      </w:r>
      <w:r>
        <w:rPr>
          <w:rtl/>
        </w:rPr>
        <w:t xml:space="preserve"> </w:t>
      </w:r>
      <w:r>
        <w:rPr>
          <w:w w:val="70"/>
          <w:rtl/>
        </w:rPr>
        <w:t>گهرجي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حالانڪه</w:t>
      </w:r>
      <w:r>
        <w:rPr>
          <w:rtl/>
        </w:rPr>
        <w:t xml:space="preserve"> </w:t>
      </w:r>
      <w:r>
        <w:rPr>
          <w:w w:val="70"/>
          <w:rtl/>
        </w:rPr>
        <w:t>بعض</w:t>
      </w:r>
      <w:r>
        <w:rPr>
          <w:rtl/>
        </w:rPr>
        <w:t xml:space="preserve"> </w:t>
      </w:r>
      <w:r>
        <w:rPr>
          <w:w w:val="70"/>
          <w:rtl/>
        </w:rPr>
        <w:t>اوقات</w:t>
      </w:r>
      <w:r>
        <w:rPr>
          <w:rtl/>
        </w:rPr>
        <w:t xml:space="preserve"> </w:t>
      </w:r>
      <w:r>
        <w:rPr>
          <w:w w:val="70"/>
          <w:rtl/>
        </w:rPr>
        <w:t>هيءُ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rtl/>
        </w:rPr>
        <w:t xml:space="preserve"> </w:t>
      </w:r>
      <w:r>
        <w:rPr>
          <w:w w:val="70"/>
          <w:rtl/>
        </w:rPr>
        <w:t>ڏکيو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مرحلو ٿي پوندو آهي</w:t>
      </w:r>
      <w:r>
        <w:rPr>
          <w:w w:val="68"/>
        </w:rPr>
        <w:t>.</w:t>
      </w:r>
      <w:r>
        <w:rPr>
          <w:w w:val="68"/>
          <w:rtl/>
        </w:rPr>
        <w:t xml:space="preserve"> پولن کان الرجڪ ماڻهو بهار جي مند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 گهٽ کان گهٽ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ٻاهر نڪرن، يا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وري نڪرن ته منهن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تي ڪو ڪپڙو يعني رومال</w:t>
      </w:r>
      <w:r>
        <w:rPr>
          <w:rtl/>
        </w:rPr>
        <w:t xml:space="preserve"> </w:t>
      </w:r>
      <w:r>
        <w:rPr>
          <w:w w:val="71"/>
          <w:rtl/>
        </w:rPr>
        <w:t>وغيره يا ڪو ماسڪ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ڍڪي پوءِ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نڪرن ۽ پنهنجي بچاءُ جو جوڳو بندوبست ڪن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۽ اهڙي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نموني پولن الرجيءَ کان بچي سگهن ٿا</w:t>
      </w:r>
      <w:r>
        <w:rPr>
          <w:w w:val="71"/>
        </w:rPr>
        <w:t>.</w:t>
      </w:r>
      <w:r>
        <w:rPr>
          <w:w w:val="71"/>
          <w:rtl/>
        </w:rPr>
        <w:t xml:space="preserve"> توڙي جو اهو هڪ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مشڪل ڪم آهي، پر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 تڪليف جي مقابلي</w:t>
      </w:r>
      <w:r>
        <w:rPr>
          <w:spacing w:val="8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ڪنهن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حد</w:t>
      </w:r>
      <w:r>
        <w:rPr>
          <w:spacing w:val="-6"/>
          <w:rtl/>
        </w:rPr>
        <w:t xml:space="preserve"> </w:t>
      </w:r>
      <w:r>
        <w:rPr>
          <w:w w:val="72"/>
          <w:rtl/>
        </w:rPr>
        <w:t>تائين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7"/>
          <w:rtl/>
        </w:rPr>
        <w:t xml:space="preserve"> </w:t>
      </w:r>
      <w:r>
        <w:rPr>
          <w:w w:val="72"/>
          <w:rtl/>
        </w:rPr>
        <w:t>گهٽ</w:t>
      </w:r>
      <w:r>
        <w:rPr>
          <w:spacing w:val="-3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3"/>
          <w:rtl/>
        </w:rPr>
        <w:t xml:space="preserve"> </w:t>
      </w:r>
      <w:r>
        <w:rPr>
          <w:w w:val="72"/>
          <w:rtl/>
        </w:rPr>
        <w:t>پولن</w:t>
      </w:r>
      <w:r>
        <w:rPr>
          <w:rtl/>
        </w:rPr>
        <w:t xml:space="preserve"> </w:t>
      </w:r>
      <w:r>
        <w:rPr>
          <w:w w:val="72"/>
          <w:rtl/>
        </w:rPr>
        <w:t>الرجيءَ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ٿئي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spacing w:val="-7"/>
          <w:rtl/>
        </w:rPr>
        <w:t xml:space="preserve"> </w:t>
      </w:r>
      <w:r>
        <w:rPr>
          <w:w w:val="72"/>
          <w:rtl/>
        </w:rPr>
        <w:t>قالين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مٽي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هڪ عام شڪايت آهي ۽ ان جو آسان حل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اهو آهي ته گهرن يا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ٻين عام جڳهن تي قالين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نه وڇائجن</w:t>
      </w:r>
      <w:r>
        <w:rPr>
          <w:w w:val="72"/>
        </w:rPr>
        <w:t>.</w:t>
      </w:r>
      <w:r>
        <w:rPr>
          <w:w w:val="72"/>
          <w:rtl/>
        </w:rPr>
        <w:t xml:space="preserve"> مٽيءَ مان الرجي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پڪڙيندڙ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ماڻهو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گهَرَ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ٻاهر</w:t>
      </w:r>
      <w:r>
        <w:rPr>
          <w:spacing w:val="-6"/>
          <w:rtl/>
        </w:rPr>
        <w:t xml:space="preserve"> </w:t>
      </w:r>
      <w:r>
        <w:rPr>
          <w:w w:val="66"/>
          <w:rtl/>
        </w:rPr>
        <w:t>نڪرڻ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مهل</w:t>
      </w:r>
      <w:r>
        <w:rPr>
          <w:spacing w:val="-7"/>
          <w:rtl/>
        </w:rPr>
        <w:t xml:space="preserve"> </w:t>
      </w:r>
      <w:r>
        <w:rPr>
          <w:w w:val="66"/>
          <w:rtl/>
        </w:rPr>
        <w:t>لازمي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80"/>
          <w:position w:val="-8"/>
          <w:rtl/>
        </w:rPr>
        <w:t xml:space="preserve"> </w:t>
      </w:r>
      <w:r>
        <w:rPr>
          <w:w w:val="66"/>
          <w:rtl/>
        </w:rPr>
        <w:t>منهن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ڍڪي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رکن</w:t>
      </w:r>
      <w:r>
        <w:rPr>
          <w:spacing w:val="-7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6"/>
          <w:rtl/>
        </w:rPr>
        <w:t>بهتر</w:t>
      </w:r>
      <w:r>
        <w:rPr>
          <w:spacing w:val="-6"/>
          <w:rtl/>
        </w:rPr>
        <w:t xml:space="preserve"> </w:t>
      </w:r>
      <w:r>
        <w:rPr>
          <w:w w:val="66"/>
          <w:rtl/>
        </w:rPr>
        <w:t>نتيجو</w:t>
      </w:r>
      <w:r>
        <w:rPr>
          <w:spacing w:val="-5"/>
          <w:rtl/>
        </w:rPr>
        <w:t xml:space="preserve"> </w:t>
      </w:r>
      <w:r>
        <w:rPr>
          <w:w w:val="66"/>
          <w:rtl/>
        </w:rPr>
        <w:t>ملندو</w:t>
      </w:r>
      <w:r>
        <w:rPr>
          <w:w w:val="66"/>
        </w:rPr>
        <w:t>.</w:t>
      </w:r>
      <w:r>
        <w:rPr>
          <w:spacing w:val="-8"/>
          <w:rtl/>
        </w:rPr>
        <w:t xml:space="preserve"> </w:t>
      </w:r>
      <w:r>
        <w:rPr>
          <w:w w:val="66"/>
          <w:rtl/>
        </w:rPr>
        <w:t>خاص</w:t>
      </w:r>
      <w:r>
        <w:rPr>
          <w:spacing w:val="-9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66"/>
          <w:rtl/>
        </w:rPr>
        <w:t xml:space="preserve">تي </w:t>
      </w:r>
      <w:r>
        <w:rPr>
          <w:w w:val="67"/>
          <w:rtl/>
        </w:rPr>
        <w:t>گهر</w:t>
      </w:r>
      <w:r>
        <w:rPr>
          <w:spacing w:val="-1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ٻهاري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ڏيڻ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7"/>
          <w:rtl/>
        </w:rPr>
        <w:t xml:space="preserve"> </w:t>
      </w:r>
      <w:r>
        <w:rPr>
          <w:w w:val="67"/>
          <w:rtl/>
        </w:rPr>
        <w:t>ڇنڊ</w:t>
      </w:r>
      <w:r>
        <w:rPr>
          <w:spacing w:val="-6"/>
          <w:rtl/>
        </w:rPr>
        <w:t xml:space="preserve"> </w:t>
      </w:r>
      <w:r>
        <w:rPr>
          <w:w w:val="67"/>
          <w:rtl/>
        </w:rPr>
        <w:t>ڦوڪ</w:t>
      </w:r>
      <w:r>
        <w:rPr>
          <w:spacing w:val="-6"/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80"/>
          <w:position w:val="-8"/>
          <w:rtl/>
        </w:rPr>
        <w:t xml:space="preserve"> </w:t>
      </w:r>
      <w:r>
        <w:rPr>
          <w:w w:val="67"/>
          <w:rtl/>
        </w:rPr>
        <w:t>منهن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ڪپڙو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ضرور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رکڻ</w:t>
      </w:r>
      <w:r>
        <w:rPr>
          <w:spacing w:val="-2"/>
          <w:rtl/>
        </w:rPr>
        <w:t xml:space="preserve"> </w:t>
      </w:r>
      <w:r>
        <w:rPr>
          <w:w w:val="67"/>
          <w:rtl/>
        </w:rPr>
        <w:t>گهرجي</w:t>
      </w:r>
      <w:r>
        <w:rPr>
          <w:w w:val="67"/>
        </w:rPr>
        <w:t>.</w:t>
      </w:r>
      <w:r>
        <w:rPr>
          <w:spacing w:val="-4"/>
          <w:rtl/>
        </w:rPr>
        <w:t xml:space="preserve"> </w:t>
      </w:r>
      <w:r>
        <w:rPr>
          <w:w w:val="67"/>
          <w:rtl/>
        </w:rPr>
        <w:t>ٽريفڪ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67"/>
          <w:rtl/>
        </w:rPr>
        <w:t>گرد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غبار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9"/>
          <w:rtl/>
        </w:rPr>
        <w:t xml:space="preserve"> </w:t>
      </w:r>
      <w:r>
        <w:rPr>
          <w:w w:val="67"/>
          <w:rtl/>
        </w:rPr>
        <w:t>پيٽرول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دونهون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الرجي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باعث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بڻجي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w w:val="66"/>
          <w:rtl/>
        </w:rPr>
        <w:t xml:space="preserve"> ٻاهر نڪرڻ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وقتانهن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ڳالهين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کان به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بچاءُ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جوڳو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بندوبست ڪرڻ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گهرجي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حالانڪه</w:t>
      </w:r>
      <w:r>
        <w:rPr>
          <w:rtl/>
        </w:rPr>
        <w:t xml:space="preserve"> </w:t>
      </w:r>
      <w:r>
        <w:rPr>
          <w:w w:val="71"/>
          <w:rtl/>
        </w:rPr>
        <w:t>اهو</w:t>
      </w:r>
      <w:r>
        <w:rPr>
          <w:rtl/>
        </w:rPr>
        <w:t xml:space="preserve"> </w:t>
      </w:r>
      <w:r>
        <w:rPr>
          <w:w w:val="71"/>
          <w:rtl/>
        </w:rPr>
        <w:t>معاشري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حڪومت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فرض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ماحول</w:t>
      </w:r>
      <w:r>
        <w:rPr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صاف</w:t>
      </w:r>
      <w:r>
        <w:rPr>
          <w:rtl/>
        </w:rPr>
        <w:t xml:space="preserve"> </w:t>
      </w:r>
      <w:r>
        <w:rPr>
          <w:w w:val="71"/>
          <w:rtl/>
        </w:rPr>
        <w:t>سٿرو</w:t>
      </w:r>
      <w:r>
        <w:rPr>
          <w:rtl/>
        </w:rPr>
        <w:t xml:space="preserve"> </w:t>
      </w:r>
      <w:r>
        <w:rPr>
          <w:w w:val="71"/>
          <w:rtl/>
        </w:rPr>
        <w:t>رکي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اهڙا</w:t>
      </w:r>
      <w:r>
        <w:rPr>
          <w:rtl/>
        </w:rPr>
        <w:t xml:space="preserve"> </w:t>
      </w:r>
      <w:r>
        <w:rPr>
          <w:w w:val="71"/>
          <w:rtl/>
        </w:rPr>
        <w:t>جوڳا</w:t>
      </w:r>
      <w:r>
        <w:rPr>
          <w:rtl/>
        </w:rPr>
        <w:t xml:space="preserve"> </w:t>
      </w:r>
      <w:r>
        <w:rPr>
          <w:w w:val="71"/>
          <w:rtl/>
        </w:rPr>
        <w:t>بندوبست</w:t>
      </w:r>
      <w:r>
        <w:rPr>
          <w:rtl/>
        </w:rPr>
        <w:t xml:space="preserve"> </w:t>
      </w:r>
      <w:r>
        <w:rPr>
          <w:w w:val="71"/>
          <w:rtl/>
        </w:rPr>
        <w:t xml:space="preserve">بهم </w:t>
      </w:r>
      <w:r>
        <w:rPr>
          <w:w w:val="69"/>
          <w:rtl/>
        </w:rPr>
        <w:t>پهچائي، جنهن سان انساني</w:t>
      </w:r>
      <w:r>
        <w:rPr>
          <w:rtl/>
        </w:rPr>
        <w:t xml:space="preserve"> </w:t>
      </w:r>
      <w:r>
        <w:rPr>
          <w:w w:val="69"/>
          <w:rtl/>
        </w:rPr>
        <w:t>صحت</w:t>
      </w:r>
      <w:r>
        <w:rPr>
          <w:rtl/>
        </w:rPr>
        <w:t xml:space="preserve"> </w:t>
      </w:r>
      <w:r>
        <w:rPr>
          <w:w w:val="69"/>
          <w:rtl/>
        </w:rPr>
        <w:t>۽ ماحول گهٽ متاثر ٿئي</w:t>
      </w:r>
      <w:r>
        <w:rPr>
          <w:w w:val="69"/>
        </w:rPr>
        <w:t>.</w:t>
      </w:r>
    </w:p>
    <w:p w14:paraId="6BEB1ECD">
      <w:pPr>
        <w:bidi/>
        <w:spacing w:before="408"/>
        <w:ind w:left="157" w:right="0" w:firstLine="0"/>
        <w:jc w:val="left"/>
        <w:rPr>
          <w:sz w:val="42"/>
          <w:szCs w:val="42"/>
        </w:rPr>
      </w:pPr>
      <w:r>
        <w:rPr>
          <w:w w:val="78"/>
          <w:sz w:val="42"/>
          <w:szCs w:val="42"/>
          <w:rtl/>
        </w:rPr>
        <w:t>الرجيءَ</w:t>
      </w:r>
      <w:r>
        <w:rPr>
          <w:spacing w:val="-5"/>
          <w:w w:val="78"/>
          <w:sz w:val="42"/>
          <w:szCs w:val="42"/>
          <w:rtl/>
        </w:rPr>
        <w:t xml:space="preserve"> </w:t>
      </w:r>
      <w:r>
        <w:rPr>
          <w:w w:val="78"/>
          <w:sz w:val="42"/>
          <w:szCs w:val="42"/>
          <w:rtl/>
        </w:rPr>
        <w:t>جا</w:t>
      </w:r>
      <w:r>
        <w:rPr>
          <w:spacing w:val="-1"/>
          <w:w w:val="78"/>
          <w:sz w:val="42"/>
          <w:szCs w:val="42"/>
          <w:rtl/>
        </w:rPr>
        <w:t xml:space="preserve"> </w:t>
      </w:r>
      <w:r>
        <w:rPr>
          <w:w w:val="78"/>
          <w:sz w:val="42"/>
          <w:szCs w:val="42"/>
          <w:rtl/>
        </w:rPr>
        <w:t>مريض</w:t>
      </w:r>
      <w:r>
        <w:rPr>
          <w:spacing w:val="-1"/>
          <w:w w:val="78"/>
          <w:sz w:val="42"/>
          <w:szCs w:val="42"/>
          <w:rtl/>
        </w:rPr>
        <w:t xml:space="preserve"> </w:t>
      </w:r>
      <w:r>
        <w:rPr>
          <w:w w:val="78"/>
          <w:sz w:val="42"/>
          <w:szCs w:val="42"/>
          <w:rtl/>
        </w:rPr>
        <w:t>ڇا</w:t>
      </w:r>
      <w:r>
        <w:rPr>
          <w:spacing w:val="-4"/>
          <w:w w:val="78"/>
          <w:sz w:val="42"/>
          <w:szCs w:val="42"/>
          <w:rtl/>
        </w:rPr>
        <w:t xml:space="preserve"> </w:t>
      </w:r>
      <w:r>
        <w:rPr>
          <w:w w:val="78"/>
          <w:sz w:val="42"/>
          <w:szCs w:val="42"/>
          <w:rtl/>
        </w:rPr>
        <w:t>ڪن؟</w:t>
      </w:r>
    </w:p>
    <w:p w14:paraId="04C5A043">
      <w:pPr>
        <w:pStyle w:val="13"/>
        <w:bidi/>
        <w:spacing w:before="57" w:line="271" w:lineRule="auto"/>
        <w:ind w:left="162" w:right="311" w:firstLine="424"/>
        <w:jc w:val="left"/>
      </w:pPr>
      <w:r>
        <w:rPr>
          <w:w w:val="69"/>
          <w:rtl/>
        </w:rPr>
        <w:t>سڀ</w:t>
      </w:r>
      <w:r>
        <w:rPr>
          <w:spacing w:val="-2"/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پهرين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اِهو</w:t>
      </w:r>
      <w:r>
        <w:rPr>
          <w:rtl/>
        </w:rPr>
        <w:t xml:space="preserve"> </w:t>
      </w:r>
      <w:r>
        <w:rPr>
          <w:w w:val="69"/>
          <w:rtl/>
        </w:rPr>
        <w:t>معلوم</w:t>
      </w:r>
      <w:r>
        <w:rPr>
          <w:rtl/>
        </w:rPr>
        <w:t xml:space="preserve"> </w:t>
      </w:r>
      <w:r>
        <w:rPr>
          <w:w w:val="69"/>
          <w:rtl/>
        </w:rPr>
        <w:t>ڪن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ڪهڙيءَ</w:t>
      </w:r>
      <w:r>
        <w:rPr>
          <w:spacing w:val="-2"/>
          <w:rtl/>
        </w:rPr>
        <w:t xml:space="preserve"> </w:t>
      </w:r>
      <w:r>
        <w:rPr>
          <w:w w:val="69"/>
          <w:rtl/>
        </w:rPr>
        <w:t>شيءِ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الرجي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spacing w:val="-2"/>
          <w:rtl/>
        </w:rPr>
        <w:t xml:space="preserve"> </w:t>
      </w:r>
      <w:r>
        <w:rPr>
          <w:w w:val="69"/>
          <w:rtl/>
        </w:rPr>
        <w:t>حتي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الامڪان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ڪوشش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ڪريو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ته الرجي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ڪندڙ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جزن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پري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رهو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بچائي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رکو</w:t>
      </w:r>
      <w:r>
        <w:rPr>
          <w:w w:val="69"/>
        </w:rPr>
        <w:t>.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مثال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جيڪڏهن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پولن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يا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گردوغبار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الرجي آهي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هيٺين ڳالهين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عمل ڪري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پاڻ بچائي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سگهو ٿا</w:t>
      </w:r>
      <w:r>
        <w:rPr>
          <w:w w:val="68"/>
        </w:rPr>
        <w:t>.</w:t>
      </w:r>
      <w:r>
        <w:rPr>
          <w:w w:val="68"/>
          <w:rtl/>
        </w:rPr>
        <w:t xml:space="preserve"> موسم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شروع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اڳ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۾ الرجيءَ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 xml:space="preserve">کان </w:t>
      </w:r>
      <w:r>
        <w:rPr>
          <w:w w:val="72"/>
          <w:rtl/>
        </w:rPr>
        <w:t>بچاؤ واريون دوائون، پنهنجي ڊاڪٽر جي مشوري سان شروع ڪري ڇڏيو</w:t>
      </w:r>
      <w:r>
        <w:rPr>
          <w:w w:val="72"/>
        </w:rPr>
        <w:t>.</w:t>
      </w:r>
    </w:p>
    <w:p w14:paraId="5BAB7ED1">
      <w:pPr>
        <w:pStyle w:val="13"/>
        <w:bidi/>
        <w:spacing w:line="271" w:lineRule="auto"/>
        <w:ind w:left="155" w:right="311" w:firstLine="433"/>
        <w:jc w:val="left"/>
      </w:pPr>
      <w:r>
        <w:rPr>
          <w:w w:val="71"/>
          <w:rtl/>
        </w:rPr>
        <w:t>پنهنجي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گهر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دريون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۽</w:t>
      </w:r>
      <w:r>
        <w:rPr>
          <w:spacing w:val="-8"/>
          <w:rtl/>
        </w:rPr>
        <w:t xml:space="preserve"> </w:t>
      </w:r>
      <w:r>
        <w:rPr>
          <w:w w:val="71"/>
          <w:rtl/>
        </w:rPr>
        <w:t>دروازا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بند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رکو</w:t>
      </w:r>
      <w:r>
        <w:rPr>
          <w:w w:val="71"/>
        </w:rPr>
        <w:t>.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پولن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الرجي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تازي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هوا</w:t>
      </w:r>
      <w:r>
        <w:rPr>
          <w:spacing w:val="-8"/>
          <w:rtl/>
        </w:rPr>
        <w:t xml:space="preserve"> </w:t>
      </w:r>
      <w:r>
        <w:rPr>
          <w:w w:val="71"/>
          <w:rtl/>
        </w:rPr>
        <w:t>۽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مِٽيءَ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الرجي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گرد</w:t>
      </w:r>
      <w:r>
        <w:rPr>
          <w:spacing w:val="-1"/>
          <w:rtl/>
        </w:rPr>
        <w:t xml:space="preserve"> </w:t>
      </w:r>
      <w:r>
        <w:rPr>
          <w:w w:val="71"/>
          <w:rtl/>
        </w:rPr>
        <w:t>و</w:t>
      </w:r>
      <w:r>
        <w:rPr>
          <w:rtl/>
        </w:rPr>
        <w:t xml:space="preserve"> </w:t>
      </w:r>
      <w:r>
        <w:rPr>
          <w:w w:val="68"/>
          <w:rtl/>
        </w:rPr>
        <w:t>غبار واري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هوا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پري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رهو</w:t>
      </w:r>
      <w:r>
        <w:rPr>
          <w:w w:val="68"/>
        </w:rPr>
        <w:t>.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جڏهن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لازمي طور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تي ٻاهر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نڪرڻو پوي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ته پوءِ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منهن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چڱيءَ طرح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رومال ويڙهي يا </w:t>
      </w:r>
      <w:r>
        <w:rPr>
          <w:w w:val="70"/>
          <w:rtl/>
        </w:rPr>
        <w:t>ڪو ماسڪ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وغيره ڍڪي پوءِ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ٻاهر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نڪرو</w:t>
      </w:r>
      <w:r>
        <w:rPr>
          <w:w w:val="70"/>
        </w:rPr>
        <w:t>.</w:t>
      </w:r>
      <w:r>
        <w:rPr>
          <w:w w:val="70"/>
          <w:rtl/>
        </w:rPr>
        <w:t xml:space="preserve"> ڇنڊ ڦوڪ کان پاسو ڪريو</w:t>
      </w:r>
      <w:r>
        <w:rPr>
          <w:w w:val="70"/>
        </w:rPr>
        <w:t>.</w:t>
      </w:r>
      <w:r>
        <w:rPr>
          <w:w w:val="70"/>
          <w:rtl/>
        </w:rPr>
        <w:t xml:space="preserve"> جيڪڏهن تمام گهڻي مجبوري هجي ته</w:t>
      </w:r>
      <w:r>
        <w:rPr>
          <w:spacing w:val="40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آلو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ڪپڙو،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ڪريو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ڏينهن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ٻه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ٽي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دفعا</w:t>
      </w:r>
      <w:r>
        <w:rPr>
          <w:spacing w:val="-5"/>
          <w:rtl/>
        </w:rPr>
        <w:t xml:space="preserve"> </w:t>
      </w:r>
      <w:r>
        <w:rPr>
          <w:w w:val="68"/>
        </w:rPr>
        <w:t>(Steam)</w:t>
      </w:r>
      <w:r>
        <w:rPr>
          <w:spacing w:val="-7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منهن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مٿو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ٽوال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ڍڪي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گرم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پاڻي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5"/>
          <w:rtl/>
        </w:rPr>
        <w:t>ٻاڦ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وٺو</w:t>
      </w:r>
      <w:r>
        <w:rPr>
          <w:spacing w:val="-7"/>
          <w:rtl/>
        </w:rPr>
        <w:t xml:space="preserve"> </w:t>
      </w:r>
      <w:r>
        <w:rPr>
          <w:w w:val="65"/>
          <w:rtl/>
        </w:rPr>
        <w:t>۽ نمڪين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لوڻ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واري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پاڻي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گرڙا</w:t>
      </w:r>
      <w:r>
        <w:rPr>
          <w:spacing w:val="-10"/>
          <w:rtl/>
        </w:rPr>
        <w:t xml:space="preserve"> </w:t>
      </w:r>
      <w:r>
        <w:rPr>
          <w:w w:val="65"/>
          <w:rtl/>
        </w:rPr>
        <w:t>ڪريو</w:t>
      </w:r>
      <w:r>
        <w:rPr>
          <w:w w:val="65"/>
        </w:rPr>
        <w:t>.</w:t>
      </w:r>
      <w:r>
        <w:rPr>
          <w:spacing w:val="-9"/>
          <w:rtl/>
        </w:rPr>
        <w:t xml:space="preserve"> </w:t>
      </w:r>
      <w:r>
        <w:rPr>
          <w:w w:val="65"/>
          <w:rtl/>
        </w:rPr>
        <w:t>ڪپڙن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ٻاهر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پڌر</w:t>
      </w:r>
      <w:r>
        <w:rPr>
          <w:spacing w:val="-9"/>
          <w:rtl/>
        </w:rPr>
        <w:t xml:space="preserve"> </w:t>
      </w:r>
      <w:r>
        <w:rPr>
          <w:w w:val="65"/>
          <w:rtl/>
        </w:rPr>
        <w:t>وغيره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سڪايو،</w:t>
      </w:r>
      <w:r>
        <w:rPr>
          <w:spacing w:val="-10"/>
          <w:rtl/>
        </w:rPr>
        <w:t xml:space="preserve"> </w:t>
      </w:r>
      <w:r>
        <w:rPr>
          <w:w w:val="65"/>
          <w:rtl/>
        </w:rPr>
        <w:t>ڇو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 xml:space="preserve">پولن </w:t>
      </w:r>
      <w:r>
        <w:rPr>
          <w:w w:val="69"/>
          <w:rtl/>
        </w:rPr>
        <w:t>وغيره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چپڪي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الرجيءَ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باعث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بڻجندا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روزانو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معمول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اهڙو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رکو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ذهني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دٻاءُ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گهٽ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9"/>
          <w:rtl/>
        </w:rPr>
        <w:t xml:space="preserve"> </w:t>
      </w:r>
      <w:r>
        <w:rPr>
          <w:w w:val="69"/>
          <w:rtl/>
        </w:rPr>
        <w:t>گهٽ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پوي</w:t>
      </w:r>
    </w:p>
    <w:p w14:paraId="1779712C">
      <w:pPr>
        <w:pStyle w:val="13"/>
        <w:spacing w:before="7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simplePos="0" relativeHeight="2518159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143510</wp:posOffset>
                </wp:positionV>
                <wp:extent cx="5772785" cy="55245"/>
                <wp:effectExtent l="0" t="0" r="0" b="0"/>
                <wp:wrapTopAndBottom/>
                <wp:docPr id="530" name="Graphic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30" o:spid="_x0000_s1026" o:spt="100" style="position:absolute;left:0pt;margin-left:70.55pt;margin-top:11.3pt;height:4.35pt;width:454.55pt;mso-position-horizontal-relative:page;mso-wrap-distance-bottom:0pt;mso-wrap-distance-top:0pt;z-index:-251500544;mso-width-relative:page;mso-height-relative:page;" fillcolor="#612322" filled="t" stroked="f" coordsize="5772785,55244" o:gfxdata="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L4eIDzaAAAACgEAAA8AAAAAAAAA&#10;AQAgAAAAIgAAAGRycy9kb3ducmV2LnhtbFBLAQIUABQAAAAIAIdO4kAR0h6y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34CD1E1">
      <w:pPr>
        <w:pStyle w:val="13"/>
        <w:spacing w:after="0"/>
        <w:rPr>
          <w:sz w:val="16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BEF6288">
      <w:pPr>
        <w:pStyle w:val="13"/>
        <w:spacing w:before="9"/>
        <w:rPr>
          <w:sz w:val="3"/>
        </w:rPr>
      </w:pPr>
    </w:p>
    <w:p w14:paraId="5845E8F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wG/b9Y0CAAAj&#10;BwAADgAAAAAAAAABACAAAAAkAQAAZHJzL2Uyb0RvYy54bWxQSwUGAAAAAAYABgBZAQAAIwYAAAAA&#10;">
                <o:lock v:ext="edit" aspectratio="f"/>
                <v:shape id="Graphic 532" o:spid="_x0000_s1026" o:spt="100" style="position:absolute;left:0;top:0;height:40005;width:5737860;" fillcolor="#000000" filled="t" stroked="f" coordsize="5737860,40005" o:gfxdata="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W4k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058142E">
      <w:pPr>
        <w:pStyle w:val="13"/>
        <w:bidi/>
        <w:spacing w:before="262"/>
        <w:ind w:left="162" w:right="0" w:firstLine="0"/>
        <w:jc w:val="left"/>
      </w:pPr>
      <w:r>
        <w:rPr>
          <w:w w:val="72"/>
          <w:rtl/>
        </w:rPr>
        <w:t>ڇو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اهڙيءَ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صورتحال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اثر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وڌندو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</w:p>
    <w:p w14:paraId="11D3664C">
      <w:pPr>
        <w:pStyle w:val="13"/>
        <w:bidi/>
        <w:spacing w:before="42" w:line="271" w:lineRule="auto"/>
        <w:ind w:left="154" w:right="311" w:firstLine="437"/>
        <w:jc w:val="left"/>
      </w:pPr>
      <w:r>
        <w:rPr>
          <w:w w:val="70"/>
          <w:rtl/>
        </w:rPr>
        <w:t>جيڪڏهن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دم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سال</w:t>
      </w:r>
      <w:r>
        <w:rPr>
          <w:spacing w:val="-7"/>
          <w:rtl/>
        </w:rPr>
        <w:t xml:space="preserve"> </w:t>
      </w:r>
      <w:r>
        <w:rPr>
          <w:w w:val="70"/>
          <w:rtl/>
        </w:rPr>
        <w:t>بيوٽامول</w:t>
      </w:r>
      <w:r>
        <w:rPr>
          <w:spacing w:val="-5"/>
          <w:rtl/>
        </w:rPr>
        <w:t xml:space="preserve"> </w:t>
      </w:r>
      <w:r>
        <w:rPr>
          <w:w w:val="70"/>
          <w:rtl/>
        </w:rPr>
        <w:t>۽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اِسٽيرائڊاِنهيلر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سڀ</w:t>
      </w:r>
      <w:r>
        <w:rPr>
          <w:spacing w:val="-7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وڌيڪ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موزون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ڪار</w:t>
      </w:r>
      <w:r>
        <w:rPr>
          <w:spacing w:val="-3"/>
          <w:rtl/>
        </w:rPr>
        <w:t xml:space="preserve"> </w:t>
      </w:r>
      <w:r>
        <w:rPr>
          <w:w w:val="70"/>
          <w:rtl/>
        </w:rPr>
        <w:t xml:space="preserve">آمد </w:t>
      </w:r>
      <w:r>
        <w:rPr>
          <w:w w:val="74"/>
          <w:rtl/>
        </w:rPr>
        <w:t>دوائونآهن</w:t>
      </w:r>
      <w:r>
        <w:rPr>
          <w:w w:val="74"/>
        </w:rPr>
        <w:t>.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پنهنجي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ڊاڪٽر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مشوري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انهن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ڪريو،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ويڪسين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مدد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الرجي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 xml:space="preserve">علاج </w:t>
      </w:r>
      <w:r>
        <w:rPr>
          <w:w w:val="75"/>
          <w:rtl/>
        </w:rPr>
        <w:t>جي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ڪوشش اسان وٽ عام آهي</w:t>
      </w:r>
      <w:r>
        <w:rPr>
          <w:w w:val="75"/>
        </w:rPr>
        <w:t>.</w:t>
      </w:r>
      <w:r>
        <w:rPr>
          <w:w w:val="75"/>
          <w:rtl/>
        </w:rPr>
        <w:t xml:space="preserve"> اسان جي ملڪ ۾ الرجي جي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ويڪسين زياده تر قومي اداره صحت جي طرفان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فراهم ڪئي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ويندي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ملڪ جي سڀني حصن مان گهڻو ڪري ماڻهو اسلام آباد ۾ موجود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نيشنل انسٽيٽيوٽ </w:t>
      </w:r>
      <w:r>
        <w:rPr>
          <w:w w:val="69"/>
          <w:rtl/>
        </w:rPr>
        <w:t>آف هيلٿ</w:t>
      </w:r>
      <w:r>
        <w:rPr>
          <w:spacing w:val="-7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پنهنجي الرجيءَ 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ٽيسٽ ۽</w:t>
      </w:r>
      <w:r>
        <w:rPr>
          <w:spacing w:val="-7"/>
          <w:rtl/>
        </w:rPr>
        <w:t xml:space="preserve"> </w:t>
      </w:r>
      <w:r>
        <w:rPr>
          <w:w w:val="69"/>
          <w:rtl/>
        </w:rPr>
        <w:t>ويڪسين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لاءِ ايندا</w:t>
      </w:r>
      <w:r>
        <w:rPr>
          <w:spacing w:val="-9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-6"/>
          <w:rtl/>
        </w:rPr>
        <w:t xml:space="preserve"> </w:t>
      </w:r>
      <w:r>
        <w:rPr>
          <w:w w:val="69"/>
          <w:rtl/>
        </w:rPr>
        <w:t>يعني اميونوٿراپيءَ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ويڪسين 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لڳرائڻ</w:t>
      </w:r>
      <w:r>
        <w:rPr>
          <w:spacing w:val="40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1"/>
          <w:w w:val="75"/>
          <w:rtl/>
        </w:rPr>
        <w:t xml:space="preserve"> </w:t>
      </w:r>
      <w:r>
        <w:rPr>
          <w:w w:val="75"/>
        </w:rPr>
        <w:t>(Immunotherapy)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مشورو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ڏيندا آهن</w:t>
      </w:r>
      <w:r>
        <w:rPr>
          <w:w w:val="75"/>
        </w:rPr>
        <w:t>.</w:t>
      </w:r>
      <w:r>
        <w:rPr>
          <w:w w:val="75"/>
          <w:rtl/>
        </w:rPr>
        <w:t xml:space="preserve"> ويڪسين کي هڪ خاص ٽيمپريچر تي رکيو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ويندو آهي</w:t>
      </w:r>
      <w:r>
        <w:rPr>
          <w:w w:val="75"/>
        </w:rPr>
        <w:t>.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 xml:space="preserve">ڇو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ائين</w:t>
      </w:r>
      <w:r>
        <w:rPr>
          <w:rtl/>
        </w:rPr>
        <w:t xml:space="preserve"> </w:t>
      </w:r>
      <w:r>
        <w:rPr>
          <w:w w:val="68"/>
          <w:rtl/>
        </w:rPr>
        <w:t>ڪرڻ</w:t>
      </w:r>
      <w:r>
        <w:rPr>
          <w:rtl/>
        </w:rPr>
        <w:t xml:space="preserve"> </w:t>
      </w:r>
      <w:r>
        <w:rPr>
          <w:w w:val="68"/>
          <w:rtl/>
        </w:rPr>
        <w:t>تمام</w:t>
      </w:r>
      <w:r>
        <w:rPr>
          <w:rtl/>
        </w:rPr>
        <w:t xml:space="preserve"> </w:t>
      </w:r>
      <w:r>
        <w:rPr>
          <w:w w:val="68"/>
          <w:rtl/>
        </w:rPr>
        <w:t>لازمي</w:t>
      </w:r>
      <w:r>
        <w:rPr>
          <w:spacing w:val="13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ورنه</w:t>
      </w:r>
      <w:r>
        <w:rPr>
          <w:rtl/>
        </w:rPr>
        <w:t xml:space="preserve"> </w:t>
      </w:r>
      <w:r>
        <w:rPr>
          <w:w w:val="68"/>
          <w:rtl/>
        </w:rPr>
        <w:t>ويڪسين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اثر</w:t>
      </w:r>
      <w:r>
        <w:rPr>
          <w:rtl/>
        </w:rPr>
        <w:t xml:space="preserve"> </w:t>
      </w:r>
      <w:r>
        <w:rPr>
          <w:w w:val="68"/>
          <w:rtl/>
        </w:rPr>
        <w:t>ختم</w:t>
      </w:r>
      <w:r>
        <w:rPr>
          <w:rtl/>
        </w:rPr>
        <w:t xml:space="preserve"> </w:t>
      </w:r>
      <w:r>
        <w:rPr>
          <w:w w:val="68"/>
          <w:rtl/>
        </w:rPr>
        <w:t>ٿي</w:t>
      </w:r>
      <w:r>
        <w:rPr>
          <w:rtl/>
        </w:rPr>
        <w:t xml:space="preserve"> </w:t>
      </w:r>
      <w:r>
        <w:rPr>
          <w:w w:val="68"/>
          <w:rtl/>
        </w:rPr>
        <w:t>ويندو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15"/>
          <w:rtl/>
        </w:rPr>
        <w:t xml:space="preserve"> </w:t>
      </w:r>
      <w:r>
        <w:rPr>
          <w:w w:val="68"/>
          <w:rtl/>
        </w:rPr>
        <w:t>انڪري</w:t>
      </w:r>
      <w:r>
        <w:rPr>
          <w:spacing w:val="13"/>
          <w:rtl/>
        </w:rPr>
        <w:t xml:space="preserve"> </w:t>
      </w:r>
      <w:r>
        <w:rPr>
          <w:w w:val="68"/>
          <w:rtl/>
        </w:rPr>
        <w:t>ڏوارنهين</w:t>
      </w:r>
      <w:r>
        <w:rPr>
          <w:spacing w:val="13"/>
          <w:rtl/>
        </w:rPr>
        <w:t xml:space="preserve"> </w:t>
      </w:r>
      <w:r>
        <w:rPr>
          <w:w w:val="68"/>
          <w:rtl/>
        </w:rPr>
        <w:t>پنڌ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spacing w:val="13"/>
          <w:rtl/>
        </w:rPr>
        <w:t xml:space="preserve"> </w:t>
      </w:r>
      <w:r>
        <w:rPr>
          <w:w w:val="68"/>
          <w:rtl/>
        </w:rPr>
        <w:t>ماڻهو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ويڪسين</w:t>
      </w:r>
      <w:r>
        <w:rPr>
          <w:spacing w:val="8"/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برف</w:t>
      </w:r>
      <w:r>
        <w:rPr>
          <w:spacing w:val="8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12"/>
          <w:rtl/>
        </w:rPr>
        <w:t xml:space="preserve"> </w:t>
      </w:r>
      <w:r>
        <w:rPr>
          <w:w w:val="69"/>
          <w:rtl/>
        </w:rPr>
        <w:t>ٿرماس</w:t>
      </w:r>
      <w:r>
        <w:rPr>
          <w:spacing w:val="13"/>
          <w:rtl/>
        </w:rPr>
        <w:t xml:space="preserve"> </w:t>
      </w:r>
      <w:r>
        <w:rPr>
          <w:w w:val="69"/>
          <w:rtl/>
        </w:rPr>
        <w:t>۾</w:t>
      </w:r>
      <w:r>
        <w:rPr>
          <w:spacing w:val="8"/>
          <w:rtl/>
        </w:rPr>
        <w:t xml:space="preserve"> </w:t>
      </w:r>
      <w:r>
        <w:rPr>
          <w:w w:val="69"/>
          <w:rtl/>
        </w:rPr>
        <w:t>رکي</w:t>
      </w:r>
      <w:r>
        <w:rPr>
          <w:spacing w:val="8"/>
          <w:rtl/>
        </w:rPr>
        <w:t xml:space="preserve"> </w:t>
      </w:r>
      <w:r>
        <w:rPr>
          <w:w w:val="69"/>
          <w:rtl/>
        </w:rPr>
        <w:t>کڻي</w:t>
      </w:r>
      <w:r>
        <w:rPr>
          <w:rtl/>
        </w:rPr>
        <w:t xml:space="preserve"> </w:t>
      </w:r>
      <w:r>
        <w:rPr>
          <w:w w:val="69"/>
          <w:rtl/>
        </w:rPr>
        <w:t>ويندا</w:t>
      </w:r>
      <w:r>
        <w:rPr>
          <w:spacing w:val="11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پر</w:t>
      </w:r>
      <w:r>
        <w:rPr>
          <w:spacing w:val="8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9"/>
          <w:rtl/>
        </w:rPr>
        <w:t xml:space="preserve"> </w:t>
      </w:r>
      <w:r>
        <w:rPr>
          <w:w w:val="69"/>
          <w:rtl/>
        </w:rPr>
        <w:t>صورتحال</w:t>
      </w:r>
      <w:r>
        <w:rPr>
          <w:spacing w:val="8"/>
          <w:rtl/>
        </w:rPr>
        <w:t xml:space="preserve"> </w:t>
      </w:r>
      <w:r>
        <w:rPr>
          <w:w w:val="69"/>
          <w:rtl/>
        </w:rPr>
        <w:t>۾</w:t>
      </w:r>
      <w:r>
        <w:rPr>
          <w:spacing w:val="8"/>
          <w:rtl/>
        </w:rPr>
        <w:t xml:space="preserve"> </w:t>
      </w:r>
      <w:r>
        <w:rPr>
          <w:w w:val="69"/>
          <w:rtl/>
        </w:rPr>
        <w:t>کڻي</w:t>
      </w:r>
      <w:r>
        <w:rPr>
          <w:spacing w:val="12"/>
          <w:rtl/>
        </w:rPr>
        <w:t xml:space="preserve"> </w:t>
      </w:r>
      <w:r>
        <w:rPr>
          <w:w w:val="69"/>
          <w:rtl/>
        </w:rPr>
        <w:t>ويندڙ</w:t>
      </w:r>
      <w:r>
        <w:rPr>
          <w:rtl/>
        </w:rPr>
        <w:t xml:space="preserve"> </w:t>
      </w:r>
      <w:r>
        <w:rPr>
          <w:w w:val="69"/>
          <w:rtl/>
        </w:rPr>
        <w:t>ويڪسين،</w:t>
      </w:r>
      <w:r>
        <w:rPr>
          <w:spacing w:val="11"/>
          <w:rtl/>
        </w:rPr>
        <w:t xml:space="preserve"> </w:t>
      </w:r>
      <w:r>
        <w:rPr>
          <w:w w:val="69"/>
          <w:rtl/>
        </w:rPr>
        <w:t>ٿرماسن</w:t>
      </w:r>
      <w:r>
        <w:rPr>
          <w:spacing w:val="19"/>
          <w:rtl/>
        </w:rPr>
        <w:t xml:space="preserve"> </w:t>
      </w:r>
      <w:r>
        <w:rPr>
          <w:w w:val="69"/>
          <w:rtl/>
        </w:rPr>
        <w:t>۾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ڪيتري قدر قابل قبول هجي ٿي، اهو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پڻ هڪ اهم سوال آهي</w:t>
      </w:r>
      <w:r>
        <w:rPr>
          <w:w w:val="67"/>
        </w:rPr>
        <w:t>.</w:t>
      </w:r>
      <w:r>
        <w:rPr>
          <w:w w:val="67"/>
          <w:rtl/>
        </w:rPr>
        <w:t xml:space="preserve"> انهن سڀني سببن جي تحت،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ويڪسين لڳرائيندڙ ماڻهن ۾ توڙي جو ويڪسين لڳل هوندي آهي، پر پوءِ به الرجي برقرار رهندي ايندي آهي</w:t>
      </w:r>
      <w:r>
        <w:rPr>
          <w:w w:val="67"/>
        </w:rPr>
        <w:t>.</w:t>
      </w:r>
      <w:r>
        <w:rPr>
          <w:w w:val="67"/>
          <w:rtl/>
        </w:rPr>
        <w:t xml:space="preserve"> انهن سڀني ڳالهين جي</w:t>
      </w:r>
      <w:r>
        <w:rPr>
          <w:spacing w:val="80"/>
          <w:rtl/>
        </w:rPr>
        <w:t xml:space="preserve"> </w:t>
      </w:r>
      <w:r>
        <w:rPr>
          <w:w w:val="65"/>
          <w:rtl/>
        </w:rPr>
        <w:t>باوجود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ڪو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ويڪسين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لڳايل</w:t>
      </w:r>
      <w:r>
        <w:rPr>
          <w:spacing w:val="-5"/>
          <w:rtl/>
        </w:rPr>
        <w:t xml:space="preserve"> </w:t>
      </w:r>
      <w:r>
        <w:rPr>
          <w:w w:val="65"/>
          <w:rtl/>
        </w:rPr>
        <w:t>وري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ويڪسين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لڳرائي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رهيو</w:t>
      </w:r>
      <w:r>
        <w:rPr>
          <w:spacing w:val="-2"/>
          <w:rtl/>
        </w:rPr>
        <w:t xml:space="preserve"> </w:t>
      </w:r>
      <w:r>
        <w:rPr>
          <w:w w:val="65"/>
          <w:rtl/>
        </w:rPr>
        <w:t>هجي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ماڻهن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7"/>
          <w:rtl/>
        </w:rPr>
        <w:t xml:space="preserve"> </w:t>
      </w:r>
      <w:r>
        <w:rPr>
          <w:w w:val="65"/>
          <w:rtl/>
        </w:rPr>
        <w:t>ضروري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5"/>
          <w:rtl/>
        </w:rPr>
        <w:t>هيٺين</w:t>
      </w:r>
      <w:r>
        <w:rPr>
          <w:spacing w:val="-11"/>
          <w:rtl/>
        </w:rPr>
        <w:t xml:space="preserve"> </w:t>
      </w:r>
      <w:r>
        <w:rPr>
          <w:w w:val="65"/>
          <w:rtl/>
        </w:rPr>
        <w:t xml:space="preserve">ڳالهين </w:t>
      </w:r>
      <w:r>
        <w:rPr>
          <w:w w:val="74"/>
          <w:rtl/>
        </w:rPr>
        <w:t>تي ضرور غور ڪن</w:t>
      </w:r>
      <w:r>
        <w:rPr>
          <w:w w:val="74"/>
        </w:rPr>
        <w:t>:</w:t>
      </w:r>
    </w:p>
    <w:p w14:paraId="12DCA068">
      <w:pPr>
        <w:pStyle w:val="13"/>
        <w:bidi/>
        <w:spacing w:line="326" w:lineRule="exact"/>
        <w:ind w:left="586" w:right="1070" w:firstLine="0"/>
        <w:jc w:val="left"/>
      </w:pPr>
      <w:r>
        <w:rPr>
          <w:w w:val="74"/>
        </w:rPr>
        <w:t>.1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توهان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معالج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ڊاڪٽر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ماهر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مستند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هجي</w:t>
      </w:r>
      <w:r>
        <w:rPr>
          <w:w w:val="74"/>
        </w:rPr>
        <w:t>.</w:t>
      </w:r>
    </w:p>
    <w:p w14:paraId="7E7F19A1">
      <w:pPr>
        <w:pStyle w:val="13"/>
        <w:bidi/>
        <w:spacing w:before="42"/>
        <w:ind w:left="595" w:right="1070" w:firstLine="0"/>
        <w:jc w:val="left"/>
      </w:pPr>
      <w:r>
        <w:rPr>
          <w:w w:val="75"/>
          <w:rtl/>
        </w:rPr>
        <w:t>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وقت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صحيح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مؤثر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قسم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اثر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واري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ويڪسين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هجي</w:t>
      </w:r>
      <w:r>
        <w:rPr>
          <w:w w:val="75"/>
        </w:rPr>
        <w:t>.</w:t>
      </w:r>
    </w:p>
    <w:p w14:paraId="4DA79FA5">
      <w:pPr>
        <w:pStyle w:val="13"/>
        <w:bidi/>
        <w:spacing w:before="43" w:line="268" w:lineRule="auto"/>
        <w:ind w:left="156" w:right="311" w:firstLine="433"/>
        <w:jc w:val="left"/>
      </w:pPr>
      <w:r>
        <w:rPr>
          <w:w w:val="83"/>
          <w:rtl/>
        </w:rPr>
        <w:t>هن</w:t>
      </w:r>
      <w:r>
        <w:rPr>
          <w:rtl/>
        </w:rPr>
        <w:t xml:space="preserve"> </w:t>
      </w:r>
      <w:r>
        <w:rPr>
          <w:w w:val="83"/>
          <w:rtl/>
        </w:rPr>
        <w:t>جي</w:t>
      </w:r>
      <w:r>
        <w:rPr>
          <w:rtl/>
        </w:rPr>
        <w:t xml:space="preserve"> </w:t>
      </w:r>
      <w:r>
        <w:rPr>
          <w:w w:val="83"/>
          <w:rtl/>
        </w:rPr>
        <w:t>ڪلينڪ</w:t>
      </w:r>
      <w:r>
        <w:rPr>
          <w:rtl/>
        </w:rPr>
        <w:t xml:space="preserve"> </w:t>
      </w:r>
      <w:r>
        <w:rPr>
          <w:w w:val="83"/>
          <w:rtl/>
        </w:rPr>
        <w:t>۾</w:t>
      </w:r>
      <w:r>
        <w:rPr>
          <w:rtl/>
        </w:rPr>
        <w:t xml:space="preserve"> </w:t>
      </w:r>
      <w:r>
        <w:rPr>
          <w:w w:val="83"/>
          <w:rtl/>
        </w:rPr>
        <w:t>اچانڪ</w:t>
      </w:r>
      <w:r>
        <w:rPr>
          <w:rtl/>
        </w:rPr>
        <w:t xml:space="preserve"> </w:t>
      </w:r>
      <w:r>
        <w:rPr>
          <w:w w:val="83"/>
          <w:rtl/>
        </w:rPr>
        <w:t>صدمه</w:t>
      </w:r>
      <w:r>
        <w:rPr>
          <w:rtl/>
        </w:rPr>
        <w:t xml:space="preserve"> </w:t>
      </w:r>
      <w:r>
        <w:rPr>
          <w:w w:val="83"/>
        </w:rPr>
        <w:t>Shock)</w:t>
      </w:r>
      <w:r>
        <w:rPr>
          <w:rtl/>
        </w:rPr>
        <w:t xml:space="preserve"> </w:t>
      </w:r>
      <w:r>
        <w:rPr>
          <w:w w:val="83"/>
        </w:rPr>
        <w:t>(Anaphylactic</w:t>
      </w:r>
      <w:r>
        <w:rPr>
          <w:rtl/>
        </w:rPr>
        <w:t xml:space="preserve"> </w:t>
      </w:r>
      <w:r>
        <w:rPr>
          <w:w w:val="83"/>
          <w:rtl/>
        </w:rPr>
        <w:t>جي</w:t>
      </w:r>
      <w:r>
        <w:rPr>
          <w:rtl/>
        </w:rPr>
        <w:t xml:space="preserve"> </w:t>
      </w:r>
      <w:r>
        <w:rPr>
          <w:w w:val="83"/>
          <w:rtl/>
        </w:rPr>
        <w:t>صورت</w:t>
      </w:r>
      <w:r>
        <w:rPr>
          <w:rtl/>
        </w:rPr>
        <w:t xml:space="preserve"> </w:t>
      </w:r>
      <w:r>
        <w:rPr>
          <w:w w:val="83"/>
          <w:rtl/>
        </w:rPr>
        <w:t>۾</w:t>
      </w:r>
      <w:r>
        <w:rPr>
          <w:rtl/>
        </w:rPr>
        <w:t xml:space="preserve"> </w:t>
      </w:r>
      <w:r>
        <w:rPr>
          <w:w w:val="83"/>
          <w:rtl/>
        </w:rPr>
        <w:t>ايمرجنسي</w:t>
      </w:r>
      <w:r>
        <w:rPr>
          <w:rtl/>
        </w:rPr>
        <w:t xml:space="preserve"> </w:t>
      </w:r>
      <w:r>
        <w:rPr>
          <w:w w:val="83"/>
          <w:rtl/>
        </w:rPr>
        <w:t>علاج</w:t>
      </w:r>
      <w:r>
        <w:rPr>
          <w:rtl/>
        </w:rPr>
        <w:t xml:space="preserve"> </w:t>
      </w:r>
      <w:r>
        <w:rPr>
          <w:w w:val="83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73"/>
          <w:rtl/>
        </w:rPr>
        <w:t>سهولت موجود هجي</w:t>
      </w:r>
      <w:r>
        <w:rPr>
          <w:w w:val="73"/>
        </w:rPr>
        <w:t>.</w:t>
      </w:r>
    </w:p>
    <w:p w14:paraId="32F6D446">
      <w:pPr>
        <w:pStyle w:val="13"/>
        <w:bidi/>
        <w:spacing w:before="2" w:line="268" w:lineRule="auto"/>
        <w:ind w:left="157" w:right="311" w:firstLine="467"/>
        <w:jc w:val="left"/>
      </w:pPr>
      <w:r>
        <w:rPr>
          <w:w w:val="80"/>
        </w:rPr>
        <w:t>-(2)</w:t>
      </w:r>
      <w:r>
        <w:rPr>
          <w:w w:val="80"/>
          <w:rtl/>
        </w:rPr>
        <w:t xml:space="preserve"> ليوڪوئرائين </w:t>
      </w:r>
      <w:r>
        <w:rPr>
          <w:w w:val="80"/>
        </w:rPr>
        <w:t>(Inhibitors)</w:t>
      </w:r>
      <w:r>
        <w:rPr>
          <w:w w:val="80"/>
          <w:rtl/>
        </w:rPr>
        <w:t xml:space="preserve"> نئين دؤر جي دوا جو جنرڪ نالو </w:t>
      </w:r>
      <w:r>
        <w:rPr>
          <w:w w:val="80"/>
        </w:rPr>
        <w:t>(Montelaikast)</w:t>
      </w:r>
      <w:r>
        <w:rPr>
          <w:w w:val="80"/>
          <w:rtl/>
        </w:rPr>
        <w:t xml:space="preserve"> آهي ۽ درمياني </w:t>
      </w:r>
      <w:r>
        <w:rPr>
          <w:w w:val="74"/>
          <w:rtl/>
        </w:rPr>
        <w:t>درجي جي دم ۾ هن منجهان سٺا نتيجا ڏسڻ ۾ اچن ٿا پر قيمت خاصي وڌيڪ آهي</w:t>
      </w:r>
      <w:r>
        <w:rPr>
          <w:w w:val="74"/>
        </w:rPr>
        <w:t>.</w:t>
      </w:r>
    </w:p>
    <w:p w14:paraId="59865011">
      <w:pPr>
        <w:pStyle w:val="13"/>
        <w:bidi/>
        <w:spacing w:before="8"/>
        <w:ind w:left="586" w:right="0" w:firstLine="0"/>
        <w:jc w:val="left"/>
      </w:pPr>
      <w:r>
        <w:rPr>
          <w:w w:val="78"/>
        </w:rPr>
        <w:t>-(3)</w:t>
      </w:r>
      <w:r>
        <w:rPr>
          <w:spacing w:val="50"/>
          <w:rtl/>
        </w:rPr>
        <w:t xml:space="preserve"> </w:t>
      </w:r>
      <w:r>
        <w:rPr>
          <w:w w:val="78"/>
          <w:rtl/>
        </w:rPr>
        <w:t>اسٽيرائڊز</w:t>
      </w:r>
      <w:r>
        <w:rPr>
          <w:w w:val="78"/>
        </w:rPr>
        <w:t>:</w:t>
      </w:r>
      <w:r>
        <w:rPr>
          <w:spacing w:val="-14"/>
          <w:rtl/>
        </w:rPr>
        <w:t xml:space="preserve"> </w:t>
      </w:r>
      <w:r>
        <w:rPr>
          <w:w w:val="78"/>
          <w:rtl/>
        </w:rPr>
        <w:t>مختلف</w:t>
      </w:r>
      <w:r>
        <w:rPr>
          <w:spacing w:val="-7"/>
          <w:rtl/>
        </w:rPr>
        <w:t xml:space="preserve"> </w:t>
      </w:r>
      <w:r>
        <w:rPr>
          <w:w w:val="78"/>
          <w:rtl/>
        </w:rPr>
        <w:t>عضون</w:t>
      </w:r>
      <w:r>
        <w:rPr>
          <w:spacing w:val="-12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8"/>
          <w:rtl/>
        </w:rPr>
        <w:t>الرجي</w:t>
      </w:r>
      <w:r>
        <w:rPr>
          <w:spacing w:val="-13"/>
          <w:rtl/>
        </w:rPr>
        <w:t xml:space="preserve"> </w:t>
      </w:r>
      <w:r>
        <w:rPr>
          <w:w w:val="78"/>
          <w:rtl/>
        </w:rPr>
        <w:t>مثال</w:t>
      </w:r>
      <w:r>
        <w:rPr>
          <w:spacing w:val="-13"/>
          <w:rtl/>
        </w:rPr>
        <w:t xml:space="preserve"> </w:t>
      </w:r>
      <w:r>
        <w:rPr>
          <w:w w:val="78"/>
          <w:rtl/>
        </w:rPr>
        <w:t>طور</w:t>
      </w:r>
      <w:r>
        <w:rPr>
          <w:spacing w:val="-11"/>
          <w:rtl/>
        </w:rPr>
        <w:t xml:space="preserve"> </w:t>
      </w:r>
      <w:r>
        <w:rPr>
          <w:w w:val="78"/>
          <w:rtl/>
        </w:rPr>
        <w:t>نڪ</w:t>
      </w:r>
      <w:r>
        <w:rPr>
          <w:spacing w:val="-13"/>
          <w:rtl/>
        </w:rPr>
        <w:t xml:space="preserve"> </w:t>
      </w:r>
      <w:r>
        <w:rPr>
          <w:w w:val="78"/>
        </w:rPr>
        <w:t>(Nose)</w:t>
      </w:r>
      <w:r>
        <w:rPr>
          <w:spacing w:val="-13"/>
          <w:rtl/>
        </w:rPr>
        <w:t xml:space="preserve"> </w:t>
      </w:r>
      <w:r>
        <w:rPr>
          <w:w w:val="78"/>
          <w:rtl/>
        </w:rPr>
        <w:t>يا</w:t>
      </w:r>
      <w:r>
        <w:rPr>
          <w:spacing w:val="-13"/>
          <w:rtl/>
        </w:rPr>
        <w:t xml:space="preserve"> </w:t>
      </w:r>
      <w:r>
        <w:rPr>
          <w:w w:val="78"/>
          <w:rtl/>
        </w:rPr>
        <w:t>وري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چمڙي</w:t>
      </w:r>
      <w:r>
        <w:rPr>
          <w:spacing w:val="-9"/>
          <w:rtl/>
        </w:rPr>
        <w:t xml:space="preserve"> </w:t>
      </w:r>
      <w:r>
        <w:rPr>
          <w:w w:val="78"/>
        </w:rPr>
        <w:t>(Skin)</w:t>
      </w:r>
      <w:r>
        <w:rPr>
          <w:spacing w:val="-11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8"/>
          <w:rtl/>
        </w:rPr>
        <w:t>الرجي</w:t>
      </w:r>
      <w:r>
        <w:rPr>
          <w:spacing w:val="-8"/>
          <w:rtl/>
        </w:rPr>
        <w:t xml:space="preserve"> </w:t>
      </w:r>
      <w:r>
        <w:rPr>
          <w:w w:val="78"/>
          <w:rtl/>
        </w:rPr>
        <w:t>۾</w:t>
      </w:r>
    </w:p>
    <w:p w14:paraId="47EBC4E2">
      <w:pPr>
        <w:pStyle w:val="13"/>
        <w:bidi/>
        <w:spacing w:before="42"/>
        <w:ind w:left="168" w:right="0" w:firstLine="0"/>
        <w:jc w:val="left"/>
      </w:pPr>
      <w:r>
        <w:rPr>
          <w:w w:val="72"/>
          <w:rtl/>
        </w:rPr>
        <w:t>اسٽيرائڊز</w:t>
      </w:r>
      <w:r>
        <w:rPr>
          <w:spacing w:val="-7"/>
          <w:rtl/>
        </w:rPr>
        <w:t xml:space="preserve"> </w:t>
      </w:r>
      <w:r>
        <w:rPr>
          <w:w w:val="72"/>
          <w:rtl/>
        </w:rPr>
        <w:t>براه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راست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8"/>
          <w:rtl/>
        </w:rPr>
        <w:t xml:space="preserve"> </w:t>
      </w:r>
      <w:r>
        <w:rPr>
          <w:w w:val="72"/>
          <w:rtl/>
        </w:rPr>
        <w:t>ڪرايون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وينديون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ريت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شديد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13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صدمي</w:t>
      </w:r>
    </w:p>
    <w:p w14:paraId="5B9E1A38">
      <w:pPr>
        <w:pStyle w:val="13"/>
        <w:bidi/>
        <w:spacing w:before="42"/>
        <w:ind w:left="159" w:right="1070" w:firstLine="0"/>
        <w:jc w:val="left"/>
      </w:pPr>
      <w:r>
        <w:rPr>
          <w:w w:val="79"/>
        </w:rPr>
        <w:t>Shock</w:t>
      </w:r>
      <w:r>
        <w:rPr>
          <w:spacing w:val="-7"/>
          <w:w w:val="79"/>
          <w:rtl/>
        </w:rPr>
        <w:t xml:space="preserve"> </w:t>
      </w:r>
      <w:r>
        <w:rPr>
          <w:w w:val="79"/>
        </w:rPr>
        <w:t>Anaphylactic</w:t>
      </w:r>
      <w:r>
        <w:rPr>
          <w:spacing w:val="-2"/>
          <w:w w:val="79"/>
          <w:rtl/>
        </w:rPr>
        <w:t xml:space="preserve"> </w:t>
      </w:r>
      <w:r>
        <w:rPr>
          <w:w w:val="79"/>
          <w:rtl/>
        </w:rPr>
        <w:t>۾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به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هي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دوائون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انجيڪشن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صورت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۾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استعمال</w:t>
      </w:r>
      <w:r>
        <w:rPr>
          <w:spacing w:val="-8"/>
          <w:w w:val="79"/>
          <w:rtl/>
        </w:rPr>
        <w:t xml:space="preserve"> </w:t>
      </w:r>
      <w:r>
        <w:rPr>
          <w:w w:val="79"/>
          <w:rtl/>
        </w:rPr>
        <w:t>ڪبيون</w:t>
      </w:r>
      <w:r>
        <w:rPr>
          <w:spacing w:val="-13"/>
          <w:w w:val="79"/>
          <w:rtl/>
        </w:rPr>
        <w:t xml:space="preserve"> </w:t>
      </w:r>
      <w:r>
        <w:rPr>
          <w:w w:val="79"/>
          <w:rtl/>
        </w:rPr>
        <w:t>آهن</w:t>
      </w:r>
      <w:r>
        <w:rPr>
          <w:w w:val="79"/>
        </w:rPr>
        <w:t>.</w:t>
      </w:r>
    </w:p>
    <w:p w14:paraId="17912FF2">
      <w:pPr>
        <w:pStyle w:val="13"/>
        <w:bidi/>
        <w:spacing w:before="43" w:line="268" w:lineRule="auto"/>
        <w:ind w:left="159" w:right="311" w:firstLine="427"/>
        <w:jc w:val="left"/>
      </w:pPr>
      <w:r>
        <w:rPr>
          <w:w w:val="76"/>
        </w:rPr>
        <w:t>-(4)</w:t>
      </w:r>
      <w:r>
        <w:rPr>
          <w:rtl/>
        </w:rPr>
        <w:t xml:space="preserve"> </w:t>
      </w:r>
      <w:r>
        <w:rPr>
          <w:w w:val="76"/>
          <w:rtl/>
        </w:rPr>
        <w:t>اِميونوٿراپي</w:t>
      </w:r>
      <w:r>
        <w:rPr>
          <w:rtl/>
        </w:rPr>
        <w:t xml:space="preserve"> </w:t>
      </w:r>
      <w:r>
        <w:rPr>
          <w:w w:val="76"/>
        </w:rPr>
        <w:t>(Immunotherapy)</w:t>
      </w:r>
      <w:r>
        <w:rPr>
          <w:rtl/>
        </w:rPr>
        <w:t xml:space="preserve"> </w:t>
      </w:r>
      <w:r>
        <w:rPr>
          <w:w w:val="76"/>
          <w:rtl/>
        </w:rPr>
        <w:t>مخصوص</w:t>
      </w:r>
      <w:r>
        <w:rPr>
          <w:rtl/>
        </w:rPr>
        <w:t xml:space="preserve"> </w:t>
      </w:r>
      <w:r>
        <w:rPr>
          <w:w w:val="76"/>
          <w:rtl/>
        </w:rPr>
        <w:t>شين</w:t>
      </w:r>
      <w:r>
        <w:rPr>
          <w:rtl/>
        </w:rPr>
        <w:t xml:space="preserve"> </w:t>
      </w:r>
      <w:r>
        <w:rPr>
          <w:w w:val="76"/>
          <w:rtl/>
        </w:rPr>
        <w:t>مان</w:t>
      </w:r>
      <w:r>
        <w:rPr>
          <w:rtl/>
        </w:rPr>
        <w:t xml:space="preserve"> </w:t>
      </w:r>
      <w:r>
        <w:rPr>
          <w:w w:val="76"/>
          <w:rtl/>
        </w:rPr>
        <w:t>ٿيندڙ</w:t>
      </w:r>
      <w:r>
        <w:rPr>
          <w:rtl/>
        </w:rPr>
        <w:t xml:space="preserve"> </w:t>
      </w:r>
      <w:r>
        <w:rPr>
          <w:w w:val="76"/>
          <w:rtl/>
        </w:rPr>
        <w:t>الرجي</w:t>
      </w:r>
      <w:r>
        <w:rPr>
          <w:rtl/>
        </w:rPr>
        <w:t xml:space="preserve"> </w:t>
      </w:r>
      <w:r>
        <w:rPr>
          <w:w w:val="76"/>
          <w:rtl/>
        </w:rPr>
        <w:t>جي</w:t>
      </w:r>
      <w:r>
        <w:rPr>
          <w:rtl/>
        </w:rPr>
        <w:t xml:space="preserve"> </w:t>
      </w:r>
      <w:r>
        <w:rPr>
          <w:w w:val="76"/>
          <w:rtl/>
        </w:rPr>
        <w:t>خلاف</w:t>
      </w:r>
      <w:r>
        <w:rPr>
          <w:rtl/>
        </w:rPr>
        <w:t xml:space="preserve"> </w:t>
      </w:r>
      <w:r>
        <w:rPr>
          <w:w w:val="76"/>
          <w:rtl/>
        </w:rPr>
        <w:t>ٺهيل</w:t>
      </w:r>
      <w:r>
        <w:rPr>
          <w:rtl/>
        </w:rPr>
        <w:t xml:space="preserve"> </w:t>
      </w:r>
      <w:r>
        <w:rPr>
          <w:w w:val="76"/>
          <w:rtl/>
        </w:rPr>
        <w:t>ويڪسين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ٿوري</w:t>
      </w:r>
      <w:r>
        <w:rPr>
          <w:rtl/>
        </w:rPr>
        <w:t xml:space="preserve"> </w:t>
      </w:r>
      <w:r>
        <w:rPr>
          <w:w w:val="72"/>
          <w:rtl/>
        </w:rPr>
        <w:t>ٿوري</w:t>
      </w:r>
      <w:r>
        <w:rPr>
          <w:rtl/>
        </w:rPr>
        <w:t xml:space="preserve"> </w:t>
      </w:r>
      <w:r>
        <w:rPr>
          <w:w w:val="72"/>
          <w:rtl/>
        </w:rPr>
        <w:t>وقفي</w:t>
      </w:r>
      <w:r>
        <w:rPr>
          <w:rtl/>
        </w:rPr>
        <w:t xml:space="preserve"> </w:t>
      </w:r>
      <w:r>
        <w:rPr>
          <w:w w:val="72"/>
          <w:rtl/>
        </w:rPr>
        <w:t>کان</w:t>
      </w:r>
      <w:r>
        <w:rPr>
          <w:rtl/>
        </w:rPr>
        <w:t xml:space="preserve"> </w:t>
      </w:r>
      <w:r>
        <w:rPr>
          <w:w w:val="72"/>
          <w:rtl/>
        </w:rPr>
        <w:t>پوءِ</w:t>
      </w:r>
      <w:r>
        <w:rPr>
          <w:rtl/>
        </w:rPr>
        <w:t xml:space="preserve"> </w:t>
      </w:r>
      <w:r>
        <w:rPr>
          <w:w w:val="72"/>
          <w:rtl/>
        </w:rPr>
        <w:t>انجيڪشن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ذريعي</w:t>
      </w:r>
      <w:r>
        <w:rPr>
          <w:rtl/>
        </w:rPr>
        <w:t xml:space="preserve"> </w:t>
      </w:r>
      <w:r>
        <w:rPr>
          <w:w w:val="72"/>
          <w:rtl/>
        </w:rPr>
        <w:t>مريضن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جسم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منتقل</w:t>
      </w:r>
      <w:r>
        <w:rPr>
          <w:rtl/>
        </w:rPr>
        <w:t xml:space="preserve"> </w:t>
      </w:r>
      <w:r>
        <w:rPr>
          <w:w w:val="72"/>
          <w:rtl/>
        </w:rPr>
        <w:t>ڪري</w:t>
      </w:r>
      <w:r>
        <w:rPr>
          <w:rtl/>
        </w:rPr>
        <w:t xml:space="preserve"> </w:t>
      </w:r>
      <w:r>
        <w:rPr>
          <w:w w:val="72"/>
          <w:rtl/>
        </w:rPr>
        <w:t>الرجي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رد</w:t>
      </w:r>
      <w:r>
        <w:rPr>
          <w:rtl/>
        </w:rPr>
        <w:t xml:space="preserve"> </w:t>
      </w:r>
      <w:r>
        <w:rPr>
          <w:w w:val="72"/>
          <w:rtl/>
        </w:rPr>
        <w:t>عمل</w:t>
      </w:r>
      <w:r>
        <w:rPr>
          <w:rtl/>
        </w:rPr>
        <w:t xml:space="preserve"> </w:t>
      </w:r>
      <w:r>
        <w:rPr>
          <w:w w:val="72"/>
          <w:rtl/>
        </w:rPr>
        <w:t>کي گهٽائي سگهجي ٿو</w:t>
      </w:r>
      <w:r>
        <w:rPr>
          <w:w w:val="72"/>
        </w:rPr>
        <w:t>.</w:t>
      </w:r>
      <w:r>
        <w:rPr>
          <w:w w:val="72"/>
          <w:rtl/>
        </w:rPr>
        <w:t xml:space="preserve"> ان عمل کي ويڪسين جو علاج يا اميونوٿراپي</w:t>
      </w:r>
      <w:r>
        <w:rPr>
          <w:spacing w:val="40"/>
          <w:rtl/>
        </w:rPr>
        <w:t xml:space="preserve"> </w:t>
      </w:r>
      <w:r>
        <w:rPr>
          <w:w w:val="72"/>
        </w:rPr>
        <w:t>Immunotherapy</w:t>
      </w:r>
      <w:r>
        <w:rPr>
          <w:w w:val="72"/>
          <w:rtl/>
        </w:rPr>
        <w:t xml:space="preserve"> سڏجي ٿو</w:t>
      </w:r>
      <w:r>
        <w:rPr>
          <w:w w:val="72"/>
        </w:rPr>
        <w:t>.</w:t>
      </w:r>
    </w:p>
    <w:p w14:paraId="3E9FCD7A">
      <w:pPr>
        <w:spacing w:before="4" w:line="328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40993951">
      <w:pPr>
        <w:spacing w:before="0" w:line="561" w:lineRule="exact"/>
        <w:ind w:left="381" w:right="659" w:firstLine="0"/>
        <w:jc w:val="center"/>
        <w:rPr>
          <w:rFonts w:ascii="Times New Roman"/>
          <w:i/>
          <w:sz w:val="50"/>
        </w:rPr>
      </w:pPr>
      <w:r>
        <w:rPr>
          <w:rFonts w:ascii="Times New Roman"/>
          <w:i/>
          <w:spacing w:val="-2"/>
          <w:sz w:val="50"/>
          <w:u w:val="single"/>
        </w:rPr>
        <w:t>References</w:t>
      </w:r>
    </w:p>
    <w:p w14:paraId="16BCF7B8">
      <w:pPr>
        <w:pStyle w:val="16"/>
        <w:numPr>
          <w:ilvl w:val="0"/>
          <w:numId w:val="6"/>
        </w:numPr>
        <w:tabs>
          <w:tab w:val="left" w:pos="1021"/>
        </w:tabs>
        <w:spacing w:before="96" w:after="0" w:line="308" w:lineRule="exact"/>
        <w:ind w:left="1021" w:right="0" w:hanging="28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Basic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pathology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Kumar.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Cotran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Robbins,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5</w:t>
      </w:r>
      <w:r>
        <w:rPr>
          <w:rFonts w:ascii="Times New Roman"/>
          <w:sz w:val="28"/>
          <w:vertAlign w:val="superscript"/>
        </w:rPr>
        <w:t>th</w:t>
      </w:r>
      <w:r>
        <w:rPr>
          <w:rFonts w:ascii="Times New Roman"/>
          <w:spacing w:val="-3"/>
          <w:sz w:val="28"/>
          <w:vertAlign w:val="baseline"/>
        </w:rPr>
        <w:t xml:space="preserve"> </w:t>
      </w:r>
      <w:r>
        <w:rPr>
          <w:rFonts w:ascii="Times New Roman"/>
          <w:spacing w:val="-2"/>
          <w:sz w:val="28"/>
          <w:vertAlign w:val="baseline"/>
        </w:rPr>
        <w:t>edition.</w:t>
      </w:r>
    </w:p>
    <w:p w14:paraId="1BF5A00A">
      <w:pPr>
        <w:pStyle w:val="16"/>
        <w:numPr>
          <w:ilvl w:val="0"/>
          <w:numId w:val="6"/>
        </w:numPr>
        <w:tabs>
          <w:tab w:val="left" w:pos="1021"/>
        </w:tabs>
        <w:spacing w:before="0" w:after="0" w:line="291" w:lineRule="exact"/>
        <w:ind w:left="1021" w:right="0" w:hanging="28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Oxford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text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book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medicine.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3</w:t>
      </w:r>
      <w:r>
        <w:rPr>
          <w:rFonts w:ascii="Times New Roman"/>
          <w:sz w:val="28"/>
          <w:vertAlign w:val="superscript"/>
        </w:rPr>
        <w:t>rd</w:t>
      </w:r>
      <w:r>
        <w:rPr>
          <w:rFonts w:ascii="Times New Roman"/>
          <w:spacing w:val="-2"/>
          <w:sz w:val="28"/>
          <w:vertAlign w:val="baseline"/>
        </w:rPr>
        <w:t xml:space="preserve"> edition.</w:t>
      </w:r>
    </w:p>
    <w:p w14:paraId="7CBAE194">
      <w:pPr>
        <w:pStyle w:val="16"/>
        <w:numPr>
          <w:ilvl w:val="0"/>
          <w:numId w:val="6"/>
        </w:numPr>
        <w:tabs>
          <w:tab w:val="left" w:pos="1021"/>
        </w:tabs>
        <w:spacing w:before="0" w:after="0" w:line="288" w:lineRule="exact"/>
        <w:ind w:left="1021" w:right="0" w:hanging="28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Clinical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medicine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PJ Kumar,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4</w:t>
      </w:r>
      <w:r>
        <w:rPr>
          <w:rFonts w:ascii="Times New Roman"/>
          <w:sz w:val="28"/>
          <w:vertAlign w:val="superscript"/>
        </w:rPr>
        <w:t>th</w:t>
      </w:r>
      <w:r>
        <w:rPr>
          <w:rFonts w:ascii="Times New Roman"/>
          <w:spacing w:val="-5"/>
          <w:sz w:val="28"/>
          <w:vertAlign w:val="baseline"/>
        </w:rPr>
        <w:t xml:space="preserve"> </w:t>
      </w:r>
      <w:r>
        <w:rPr>
          <w:rFonts w:ascii="Times New Roman"/>
          <w:spacing w:val="-2"/>
          <w:sz w:val="28"/>
          <w:vertAlign w:val="baseline"/>
        </w:rPr>
        <w:t>edition.</w:t>
      </w:r>
    </w:p>
    <w:p w14:paraId="54E6BFB1">
      <w:pPr>
        <w:pStyle w:val="16"/>
        <w:numPr>
          <w:ilvl w:val="0"/>
          <w:numId w:val="6"/>
        </w:numPr>
        <w:tabs>
          <w:tab w:val="left" w:pos="1021"/>
        </w:tabs>
        <w:spacing w:before="0" w:after="0" w:line="290" w:lineRule="exact"/>
        <w:ind w:left="1021" w:right="0" w:hanging="282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Nelson’s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text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book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pediatrics,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16</w:t>
      </w:r>
      <w:r>
        <w:rPr>
          <w:rFonts w:ascii="Times New Roman" w:hAnsi="Times New Roman"/>
          <w:sz w:val="28"/>
          <w:vertAlign w:val="superscript"/>
        </w:rPr>
        <w:t>th</w:t>
      </w:r>
      <w:r>
        <w:rPr>
          <w:rFonts w:ascii="Times New Roman" w:hAnsi="Times New Roman"/>
          <w:spacing w:val="-3"/>
          <w:sz w:val="28"/>
          <w:vertAlign w:val="baseline"/>
        </w:rPr>
        <w:t xml:space="preserve"> </w:t>
      </w:r>
      <w:r>
        <w:rPr>
          <w:rFonts w:ascii="Times New Roman" w:hAnsi="Times New Roman"/>
          <w:spacing w:val="-2"/>
          <w:sz w:val="28"/>
          <w:vertAlign w:val="baseline"/>
        </w:rPr>
        <w:t>edition.</w:t>
      </w:r>
    </w:p>
    <w:p w14:paraId="4B1A41BE">
      <w:pPr>
        <w:pStyle w:val="16"/>
        <w:numPr>
          <w:ilvl w:val="0"/>
          <w:numId w:val="6"/>
        </w:numPr>
        <w:tabs>
          <w:tab w:val="left" w:pos="1021"/>
        </w:tabs>
        <w:spacing w:before="0" w:after="0" w:line="290" w:lineRule="exact"/>
        <w:ind w:left="1021" w:right="0" w:hanging="28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American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association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asthma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allergy.</w:t>
      </w:r>
    </w:p>
    <w:p w14:paraId="071D219C">
      <w:pPr>
        <w:pStyle w:val="16"/>
        <w:numPr>
          <w:ilvl w:val="0"/>
          <w:numId w:val="6"/>
        </w:numPr>
        <w:tabs>
          <w:tab w:val="left" w:pos="1021"/>
        </w:tabs>
        <w:spacing w:before="0" w:after="0" w:line="288" w:lineRule="exact"/>
        <w:ind w:left="1021" w:right="0" w:hanging="28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BBC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Health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page.</w:t>
      </w:r>
    </w:p>
    <w:p w14:paraId="050FC449">
      <w:pPr>
        <w:pStyle w:val="16"/>
        <w:numPr>
          <w:ilvl w:val="0"/>
          <w:numId w:val="6"/>
        </w:numPr>
        <w:tabs>
          <w:tab w:val="left" w:pos="2620"/>
        </w:tabs>
        <w:spacing w:before="0" w:after="0" w:line="305" w:lineRule="exact"/>
        <w:ind w:left="2620" w:right="0" w:hanging="282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net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worker’s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news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letter,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April,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1997</w:t>
      </w:r>
    </w:p>
    <w:p w14:paraId="74E86D19">
      <w:pPr>
        <w:pStyle w:val="13"/>
        <w:rPr>
          <w:rFonts w:ascii="Times New Roman"/>
          <w:sz w:val="20"/>
        </w:rPr>
      </w:pPr>
    </w:p>
    <w:p w14:paraId="3E03EC79">
      <w:pPr>
        <w:pStyle w:val="13"/>
        <w:rPr>
          <w:rFonts w:ascii="Times New Roman"/>
          <w:sz w:val="20"/>
        </w:rPr>
      </w:pPr>
    </w:p>
    <w:p w14:paraId="2E27E728">
      <w:pPr>
        <w:pStyle w:val="13"/>
        <w:rPr>
          <w:rFonts w:ascii="Times New Roman"/>
          <w:sz w:val="20"/>
        </w:rPr>
      </w:pPr>
    </w:p>
    <w:p w14:paraId="0D176BCD">
      <w:pPr>
        <w:pStyle w:val="13"/>
        <w:rPr>
          <w:rFonts w:ascii="Times New Roman"/>
          <w:sz w:val="20"/>
        </w:rPr>
      </w:pPr>
    </w:p>
    <w:p w14:paraId="41A221FF">
      <w:pPr>
        <w:pStyle w:val="13"/>
        <w:rPr>
          <w:rFonts w:ascii="Times New Roman"/>
          <w:sz w:val="20"/>
        </w:rPr>
      </w:pPr>
    </w:p>
    <w:p w14:paraId="1816EB3D">
      <w:pPr>
        <w:pStyle w:val="13"/>
        <w:rPr>
          <w:rFonts w:ascii="Times New Roman"/>
          <w:sz w:val="20"/>
        </w:rPr>
      </w:pPr>
    </w:p>
    <w:p w14:paraId="4CF7F383">
      <w:pPr>
        <w:pStyle w:val="13"/>
        <w:spacing w:before="3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8169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184785</wp:posOffset>
                </wp:positionV>
                <wp:extent cx="5772785" cy="55245"/>
                <wp:effectExtent l="0" t="0" r="0" b="0"/>
                <wp:wrapTopAndBottom/>
                <wp:docPr id="533" name="Graphic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33" o:spid="_x0000_s1026" o:spt="100" style="position:absolute;left:0pt;margin-left:70.55pt;margin-top:14.55pt;height:4.35pt;width:454.55pt;mso-position-horizontal-relative:page;mso-wrap-distance-bottom:0pt;mso-wrap-distance-top:0pt;z-index:-251499520;mso-width-relative:page;mso-height-relative:page;" fillcolor="#612322" filled="t" stroked="f" coordsize="5772785,55244" o:gfxdata="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aYtP3NsAAAAKAQAADwAAAAAA&#10;AAABACAAAAAiAAAAZHJzL2Rvd25yZXYueG1sUEsBAhQAFAAAAAgAh07iQNwFv9t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D08E684">
      <w:pPr>
        <w:pStyle w:val="13"/>
        <w:spacing w:after="0"/>
        <w:rPr>
          <w:rFonts w:ascii="Times New Roman"/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CFDE10A">
      <w:pPr>
        <w:pStyle w:val="13"/>
        <w:spacing w:before="11"/>
        <w:rPr>
          <w:rFonts w:ascii="Times New Roman"/>
          <w:sz w:val="3"/>
        </w:rPr>
      </w:pPr>
    </w:p>
    <w:p w14:paraId="4988846D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zyUS5&#10;kgIAACMHAAAOAAAAAAAAAAEAIAAAACQBAABkcnMvZTJvRG9jLnhtbFBLBQYAAAAABgAGAFkBAAAo&#10;BgAAAAA=&#10;">
                <o:lock v:ext="edit" aspectratio="f"/>
                <v:shape id="Graphic 535" o:spid="_x0000_s1026" o:spt="100" style="position:absolute;left:0;top:0;height:40005;width:5737860;" fillcolor="#000000" filled="t" stroked="f" coordsize="5737860,40005" o:gfxdata="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cIOS/&#10;AAAA3AAAAA8AAAAAAAAAAQAgAAAAIgAAAGRycy9kb3ducmV2LnhtbFBLAQIUABQAAAAIAIdO4kAz&#10;LwWeOwAAADkAAAAQAAAAAAAAAAEAIAAAAA4BAABkcnMvc2hhcGV4bWwueG1sUEsFBgAAAAAGAAYA&#10;WwEAALg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BA399B4">
      <w:pPr>
        <w:bidi/>
        <w:spacing w:before="244"/>
        <w:ind w:left="1634" w:right="1070" w:firstLine="0"/>
        <w:jc w:val="left"/>
        <w:rPr>
          <w:sz w:val="46"/>
          <w:szCs w:val="46"/>
        </w:rPr>
      </w:pPr>
      <w:r>
        <w:rPr>
          <w:w w:val="57"/>
          <w:sz w:val="52"/>
          <w:szCs w:val="52"/>
          <w:rtl/>
        </w:rPr>
        <w:t>ٿ</w:t>
      </w:r>
      <w:r>
        <w:rPr>
          <w:w w:val="57"/>
          <w:position w:val="3"/>
          <w:sz w:val="52"/>
          <w:szCs w:val="52"/>
        </w:rPr>
        <w:t>˜</w:t>
      </w:r>
      <w:r>
        <w:rPr>
          <w:spacing w:val="78"/>
          <w:position w:val="-2"/>
          <w:sz w:val="52"/>
          <w:szCs w:val="52"/>
          <w:rtl/>
        </w:rPr>
        <w:t xml:space="preserve">  </w:t>
      </w:r>
      <w:r>
        <w:rPr>
          <w:w w:val="57"/>
          <w:sz w:val="52"/>
          <w:szCs w:val="52"/>
          <w:rtl/>
        </w:rPr>
        <w:t>ڪ</w:t>
      </w:r>
      <w:r>
        <w:rPr>
          <w:spacing w:val="-29"/>
          <w:sz w:val="52"/>
          <w:szCs w:val="52"/>
          <w:rtl/>
        </w:rPr>
        <w:t xml:space="preserve"> </w:t>
      </w:r>
      <w:r>
        <w:rPr>
          <w:w w:val="57"/>
          <w:sz w:val="52"/>
          <w:szCs w:val="52"/>
          <w:rtl/>
        </w:rPr>
        <w:t>۽</w:t>
      </w:r>
      <w:r>
        <w:rPr>
          <w:spacing w:val="-30"/>
          <w:sz w:val="52"/>
          <w:szCs w:val="52"/>
          <w:rtl/>
        </w:rPr>
        <w:t xml:space="preserve"> </w:t>
      </w:r>
      <w:r>
        <w:rPr>
          <w:w w:val="57"/>
          <w:sz w:val="52"/>
          <w:szCs w:val="52"/>
          <w:rtl/>
        </w:rPr>
        <w:t>ٿڪاو</w:t>
      </w:r>
      <w:r>
        <w:rPr>
          <w:spacing w:val="14"/>
          <w:position w:val="-2"/>
          <w:sz w:val="52"/>
          <w:szCs w:val="52"/>
          <w:rtl/>
        </w:rPr>
        <w:t xml:space="preserve">  </w:t>
      </w:r>
      <w:r>
        <w:rPr>
          <w:w w:val="57"/>
          <w:position w:val="-2"/>
          <w:sz w:val="52"/>
          <w:szCs w:val="52"/>
        </w:rPr>
        <w:t>˜</w:t>
      </w:r>
      <w:r>
        <w:rPr>
          <w:w w:val="57"/>
          <w:sz w:val="52"/>
          <w:szCs w:val="52"/>
          <w:rtl/>
        </w:rPr>
        <w:t>ٽ</w:t>
      </w:r>
      <w:r>
        <w:rPr>
          <w:spacing w:val="-31"/>
          <w:sz w:val="52"/>
          <w:szCs w:val="52"/>
          <w:rtl/>
        </w:rPr>
        <w:t xml:space="preserve"> </w:t>
      </w:r>
      <w:r>
        <w:rPr>
          <w:w w:val="57"/>
          <w:sz w:val="52"/>
          <w:szCs w:val="52"/>
          <w:rtl/>
        </w:rPr>
        <w:t>دور</w:t>
      </w:r>
      <w:r>
        <w:rPr>
          <w:spacing w:val="-32"/>
          <w:sz w:val="52"/>
          <w:szCs w:val="52"/>
          <w:rtl/>
        </w:rPr>
        <w:t xml:space="preserve"> </w:t>
      </w:r>
      <w:r>
        <w:rPr>
          <w:w w:val="57"/>
          <w:sz w:val="52"/>
          <w:szCs w:val="52"/>
          <w:rtl/>
        </w:rPr>
        <w:t>ڪرڻ</w:t>
      </w:r>
      <w:r>
        <w:rPr>
          <w:spacing w:val="-17"/>
          <w:sz w:val="46"/>
          <w:szCs w:val="46"/>
          <w:rtl/>
        </w:rPr>
        <w:t xml:space="preserve"> </w:t>
      </w:r>
      <w:r>
        <w:rPr>
          <w:w w:val="57"/>
          <w:sz w:val="46"/>
          <w:szCs w:val="46"/>
          <w:rtl/>
        </w:rPr>
        <w:t>جا</w:t>
      </w:r>
      <w:r>
        <w:rPr>
          <w:spacing w:val="-34"/>
          <w:sz w:val="46"/>
          <w:szCs w:val="46"/>
          <w:rtl/>
        </w:rPr>
        <w:t xml:space="preserve"> </w:t>
      </w:r>
      <w:r>
        <w:rPr>
          <w:w w:val="57"/>
          <w:sz w:val="46"/>
          <w:szCs w:val="46"/>
          <w:rtl/>
        </w:rPr>
        <w:t>سائنسي</w:t>
      </w:r>
      <w:r>
        <w:rPr>
          <w:spacing w:val="-29"/>
          <w:sz w:val="46"/>
          <w:szCs w:val="46"/>
          <w:rtl/>
        </w:rPr>
        <w:t xml:space="preserve"> </w:t>
      </w:r>
      <w:r>
        <w:rPr>
          <w:w w:val="57"/>
          <w:sz w:val="46"/>
          <w:szCs w:val="46"/>
          <w:rtl/>
        </w:rPr>
        <w:t>طريقا</w:t>
      </w:r>
    </w:p>
    <w:p w14:paraId="5AC8F7A7">
      <w:pPr>
        <w:pStyle w:val="13"/>
        <w:spacing w:before="24"/>
      </w:pPr>
    </w:p>
    <w:p w14:paraId="553E8367">
      <w:pPr>
        <w:pStyle w:val="13"/>
        <w:bidi/>
        <w:spacing w:line="247" w:lineRule="auto"/>
        <w:ind w:left="155" w:right="311" w:firstLine="588"/>
        <w:jc w:val="left"/>
      </w:pPr>
      <w:r>
        <w:rPr>
          <w:w w:val="69"/>
          <w:rtl/>
        </w:rPr>
        <w:t>سڀ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پهرين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ڏسڻو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هيءُ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ٿڪاوٽ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ڇا؟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ٿڪاوٽ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لفظي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معنٰي آهي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rtl/>
        </w:rPr>
        <w:t xml:space="preserve"> </w:t>
      </w:r>
      <w:r>
        <w:rPr>
          <w:w w:val="71"/>
          <w:rtl/>
        </w:rPr>
        <w:t>وقت</w:t>
      </w:r>
      <w:r>
        <w:rPr>
          <w:rtl/>
        </w:rPr>
        <w:t xml:space="preserve"> </w:t>
      </w:r>
      <w:r>
        <w:rPr>
          <w:w w:val="71"/>
          <w:rtl/>
        </w:rPr>
        <w:t>ڪرڻ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پوء،</w:t>
      </w:r>
      <w:r>
        <w:rPr>
          <w:rtl/>
        </w:rPr>
        <w:t xml:space="preserve"> </w:t>
      </w:r>
      <w:r>
        <w:rPr>
          <w:w w:val="71"/>
          <w:rtl/>
        </w:rPr>
        <w:t>وڌيڪ</w:t>
      </w:r>
      <w:r>
        <w:rPr>
          <w:rtl/>
        </w:rPr>
        <w:t xml:space="preserve"> </w:t>
      </w:r>
      <w:r>
        <w:rPr>
          <w:w w:val="71"/>
          <w:rtl/>
        </w:rPr>
        <w:t>ڪم</w:t>
      </w:r>
      <w:r>
        <w:rPr>
          <w:rtl/>
        </w:rPr>
        <w:t xml:space="preserve"> </w:t>
      </w:r>
      <w:r>
        <w:rPr>
          <w:w w:val="71"/>
          <w:rtl/>
        </w:rPr>
        <w:t>ڪرڻ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لائق</w:t>
      </w:r>
      <w:r>
        <w:rPr>
          <w:rtl/>
        </w:rPr>
        <w:t xml:space="preserve"> </w:t>
      </w:r>
      <w:r>
        <w:rPr>
          <w:w w:val="71"/>
          <w:rtl/>
        </w:rPr>
        <w:t>نه</w:t>
      </w:r>
      <w:r>
        <w:rPr>
          <w:rtl/>
        </w:rPr>
        <w:t xml:space="preserve"> </w:t>
      </w:r>
      <w:r>
        <w:rPr>
          <w:w w:val="71"/>
          <w:rtl/>
        </w:rPr>
        <w:t>رهي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اِها</w:t>
      </w:r>
      <w:r>
        <w:rPr>
          <w:rtl/>
        </w:rPr>
        <w:t xml:space="preserve"> </w:t>
      </w:r>
      <w:r>
        <w:rPr>
          <w:w w:val="71"/>
          <w:rtl/>
        </w:rPr>
        <w:t>ڪيفيت</w:t>
      </w:r>
      <w:r>
        <w:rPr>
          <w:rtl/>
        </w:rPr>
        <w:t xml:space="preserve"> </w:t>
      </w:r>
      <w:r>
        <w:rPr>
          <w:w w:val="71"/>
          <w:rtl/>
        </w:rPr>
        <w:t>هڪ</w:t>
      </w:r>
      <w:r>
        <w:rPr>
          <w:rtl/>
        </w:rPr>
        <w:t xml:space="preserve"> </w:t>
      </w:r>
      <w:r>
        <w:rPr>
          <w:w w:val="71"/>
          <w:rtl/>
        </w:rPr>
        <w:t>نارمل</w:t>
      </w:r>
      <w:r>
        <w:rPr>
          <w:rtl/>
        </w:rPr>
        <w:t xml:space="preserve"> </w:t>
      </w:r>
      <w:r>
        <w:rPr>
          <w:w w:val="71"/>
          <w:rtl/>
        </w:rPr>
        <w:t>ماڻهو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تمام</w:t>
      </w:r>
      <w:r>
        <w:rPr>
          <w:rtl/>
        </w:rPr>
        <w:t xml:space="preserve"> </w:t>
      </w:r>
      <w:r>
        <w:rPr>
          <w:w w:val="71"/>
          <w:rtl/>
        </w:rPr>
        <w:t>جلد</w:t>
      </w:r>
      <w:r>
        <w:rPr>
          <w:spacing w:val="-1"/>
          <w:rtl/>
        </w:rPr>
        <w:t xml:space="preserve"> </w:t>
      </w:r>
      <w:r>
        <w:rPr>
          <w:w w:val="71"/>
          <w:rtl/>
        </w:rPr>
        <w:t>نه</w:t>
      </w:r>
      <w:r>
        <w:rPr>
          <w:rtl/>
        </w:rPr>
        <w:t xml:space="preserve"> </w:t>
      </w:r>
      <w:r>
        <w:rPr>
          <w:w w:val="71"/>
          <w:rtl/>
        </w:rPr>
        <w:t xml:space="preserve">ٿيڻ </w:t>
      </w:r>
      <w:r>
        <w:rPr>
          <w:w w:val="69"/>
          <w:rtl/>
        </w:rPr>
        <w:t>گهرجي</w:t>
      </w:r>
      <w:r>
        <w:rPr>
          <w:w w:val="69"/>
        </w:rPr>
        <w:t>.</w:t>
      </w:r>
    </w:p>
    <w:p w14:paraId="66353F74">
      <w:pPr>
        <w:pStyle w:val="13"/>
        <w:bidi/>
        <w:spacing w:before="19" w:line="271" w:lineRule="auto"/>
        <w:ind w:left="153" w:right="4773" w:firstLine="583"/>
        <w:jc w:val="left"/>
      </w:pPr>
      <w:r>
        <w:rPr>
          <w:w w:val="70"/>
          <w:rtl/>
        </w:rPr>
        <w:t>دراصل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بيماري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لغوي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معنٰي به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ها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ئي ساڳي</w:t>
      </w:r>
      <w:r>
        <w:rPr>
          <w:spacing w:val="35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33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37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32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35"/>
          <w:rtl/>
        </w:rPr>
        <w:t xml:space="preserve"> </w:t>
      </w:r>
      <w:r>
        <w:rPr>
          <w:w w:val="70"/>
          <w:rtl/>
        </w:rPr>
        <w:t>ماڻهو،</w:t>
      </w:r>
      <w:r>
        <w:rPr>
          <w:spacing w:val="36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36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33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36"/>
          <w:rtl/>
        </w:rPr>
        <w:t xml:space="preserve"> </w:t>
      </w:r>
      <w:r>
        <w:rPr>
          <w:w w:val="70"/>
          <w:rtl/>
        </w:rPr>
        <w:t xml:space="preserve">روزاني </w:t>
      </w:r>
      <w:r>
        <w:rPr>
          <w:w w:val="75"/>
          <w:rtl/>
        </w:rPr>
        <w:t>زندگي جو ڪاروهنوار ۾ ڪو</w:t>
      </w:r>
      <w:r>
        <w:rPr>
          <w:spacing w:val="71"/>
          <w:position w:val="-6"/>
          <w:rtl/>
        </w:rPr>
        <w:t xml:space="preserve"> </w:t>
      </w:r>
      <w:r>
        <w:rPr>
          <w:w w:val="75"/>
          <w:rtl/>
        </w:rPr>
        <w:t>رخنو، تمام جلد محسوس</w:t>
      </w:r>
      <w:r>
        <w:rPr>
          <w:rtl/>
        </w:rPr>
        <w:t xml:space="preserve"> </w:t>
      </w:r>
      <w:r>
        <w:rPr>
          <w:w w:val="72"/>
          <w:rtl/>
        </w:rPr>
        <w:t>نه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ڪري 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مقرر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ڪيل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سهڻي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نموني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سرانجام ڏيئي سگهڻ</w:t>
      </w:r>
      <w:r>
        <w:rPr>
          <w:spacing w:val="2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23"/>
          <w:rtl/>
        </w:rPr>
        <w:t xml:space="preserve"> </w:t>
      </w:r>
      <w:r>
        <w:rPr>
          <w:w w:val="72"/>
          <w:rtl/>
        </w:rPr>
        <w:t>قوت</w:t>
      </w:r>
      <w:r>
        <w:rPr>
          <w:spacing w:val="24"/>
          <w:rtl/>
        </w:rPr>
        <w:t xml:space="preserve"> </w:t>
      </w:r>
      <w:r>
        <w:rPr>
          <w:w w:val="72"/>
          <w:rtl/>
        </w:rPr>
        <w:t>رکندو</w:t>
      </w:r>
      <w:r>
        <w:rPr>
          <w:spacing w:val="25"/>
          <w:rtl/>
        </w:rPr>
        <w:t xml:space="preserve"> </w:t>
      </w:r>
      <w:r>
        <w:rPr>
          <w:w w:val="72"/>
          <w:rtl/>
        </w:rPr>
        <w:t>هجي</w:t>
      </w:r>
      <w:r>
        <w:rPr>
          <w:w w:val="72"/>
        </w:rPr>
        <w:t>.</w:t>
      </w:r>
      <w:r>
        <w:rPr>
          <w:spacing w:val="23"/>
          <w:rtl/>
        </w:rPr>
        <w:t xml:space="preserve"> </w:t>
      </w:r>
      <w:r>
        <w:rPr>
          <w:w w:val="72"/>
          <w:rtl/>
        </w:rPr>
        <w:t>بلڪه</w:t>
      </w:r>
      <w:r>
        <w:rPr>
          <w:spacing w:val="22"/>
          <w:rtl/>
        </w:rPr>
        <w:t xml:space="preserve"> </w:t>
      </w:r>
      <w:r>
        <w:rPr>
          <w:w w:val="72"/>
          <w:rtl/>
        </w:rPr>
        <w:t>ڪڏهن</w:t>
      </w:r>
      <w:r>
        <w:rPr>
          <w:spacing w:val="27"/>
          <w:rtl/>
        </w:rPr>
        <w:t xml:space="preserve"> </w:t>
      </w:r>
      <w:r>
        <w:rPr>
          <w:w w:val="72"/>
          <w:rtl/>
        </w:rPr>
        <w:t xml:space="preserve">ڪڏهن </w:t>
      </w:r>
      <w:r>
        <w:rPr>
          <w:w w:val="78"/>
          <w:rtl/>
        </w:rPr>
        <w:t>مقرر ڪيل ڪم</w:t>
      </w:r>
      <w:r>
        <w:rPr>
          <w:spacing w:val="-8"/>
          <w:rtl/>
        </w:rPr>
        <w:t xml:space="preserve"> </w:t>
      </w:r>
      <w:r>
        <w:rPr>
          <w:w w:val="78"/>
          <w:rtl/>
        </w:rPr>
        <w:t xml:space="preserve">کان پڻ وڌيڪ ڪم ڪرڻ جي طاقت </w:t>
      </w:r>
      <w:r>
        <w:rPr>
          <w:w w:val="64"/>
          <w:rtl/>
        </w:rPr>
        <w:t>۽</w:t>
      </w:r>
      <w:r>
        <w:rPr>
          <w:rtl/>
        </w:rPr>
        <w:t xml:space="preserve"> </w:t>
      </w:r>
      <w:r>
        <w:rPr>
          <w:w w:val="64"/>
          <w:rtl/>
        </w:rPr>
        <w:t>صلاحيت</w:t>
      </w:r>
      <w:r>
        <w:rPr>
          <w:rtl/>
        </w:rPr>
        <w:t xml:space="preserve"> </w:t>
      </w:r>
      <w:r>
        <w:rPr>
          <w:w w:val="64"/>
          <w:rtl/>
        </w:rPr>
        <w:t>رکندو</w:t>
      </w:r>
      <w:r>
        <w:rPr>
          <w:rtl/>
        </w:rPr>
        <w:t xml:space="preserve"> </w:t>
      </w:r>
      <w:r>
        <w:rPr>
          <w:w w:val="64"/>
          <w:rtl/>
        </w:rPr>
        <w:t>هجي،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ان</w:t>
      </w:r>
      <w:r>
        <w:rPr>
          <w:rtl/>
        </w:rPr>
        <w:t xml:space="preserve"> </w:t>
      </w:r>
      <w:r>
        <w:rPr>
          <w:w w:val="64"/>
          <w:rtl/>
        </w:rPr>
        <w:t>لاءِ</w:t>
      </w:r>
      <w:r>
        <w:rPr>
          <w:rtl/>
        </w:rPr>
        <w:t xml:space="preserve"> </w:t>
      </w:r>
      <w:r>
        <w:rPr>
          <w:w w:val="64"/>
          <w:rtl/>
        </w:rPr>
        <w:t>چئبو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فلاڻو</w:t>
      </w:r>
      <w:r>
        <w:rPr>
          <w:rtl/>
        </w:rPr>
        <w:t xml:space="preserve"> </w:t>
      </w:r>
      <w:r>
        <w:rPr>
          <w:w w:val="64"/>
          <w:rtl/>
        </w:rPr>
        <w:t>ماڻهو</w:t>
      </w:r>
      <w:r>
        <w:rPr>
          <w:spacing w:val="80"/>
          <w:w w:val="117"/>
          <w:rtl/>
        </w:rPr>
        <w:t xml:space="preserve"> </w:t>
      </w:r>
      <w:r>
        <w:rPr>
          <w:w w:val="76"/>
          <w:rtl/>
        </w:rPr>
        <w:t>صحتمند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جسم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مالڪ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آهي۽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صحت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ٺيڪ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اٿس</w:t>
      </w:r>
      <w:r>
        <w:rPr>
          <w:w w:val="76"/>
        </w:rPr>
        <w:t>.</w:t>
      </w:r>
      <w:r>
        <w:rPr>
          <w:spacing w:val="-15"/>
          <w:w w:val="76"/>
          <w:rtl/>
        </w:rPr>
        <w:t xml:space="preserve"> </w:t>
      </w:r>
      <w:r>
        <w:rPr>
          <w:w w:val="76"/>
          <w:rtl/>
        </w:rPr>
        <w:t>هيءَ آهي</w:t>
      </w:r>
      <w:r>
        <w:rPr>
          <w:spacing w:val="12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صحت</w:t>
      </w:r>
      <w:r>
        <w:rPr>
          <w:w w:val="76"/>
        </w:rPr>
        <w:t>“</w:t>
      </w:r>
      <w:r>
        <w:rPr>
          <w:spacing w:val="15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15"/>
          <w:rtl/>
        </w:rPr>
        <w:t xml:space="preserve"> </w:t>
      </w:r>
      <w:r>
        <w:rPr>
          <w:w w:val="76"/>
          <w:rtl/>
        </w:rPr>
        <w:t>تشريح</w:t>
      </w:r>
      <w:r>
        <w:rPr>
          <w:spacing w:val="15"/>
          <w:rtl/>
        </w:rPr>
        <w:t xml:space="preserve"> </w:t>
      </w:r>
      <w:r>
        <w:rPr>
          <w:w w:val="76"/>
          <w:rtl/>
        </w:rPr>
        <w:t>۽</w:t>
      </w:r>
      <w:r>
        <w:rPr>
          <w:spacing w:val="17"/>
          <w:rtl/>
        </w:rPr>
        <w:t xml:space="preserve"> </w:t>
      </w:r>
      <w:r>
        <w:rPr>
          <w:w w:val="76"/>
          <w:rtl/>
        </w:rPr>
        <w:t>معني</w:t>
      </w:r>
      <w:r>
        <w:rPr>
          <w:w w:val="76"/>
        </w:rPr>
        <w:t>.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</w:t>
      </w:r>
      <w:r>
        <w:rPr>
          <w:spacing w:val="-48"/>
          <w:w w:val="76"/>
          <w:position w:val="1"/>
          <w:rtl/>
        </w:rPr>
        <w:t xml:space="preserve"> </w:t>
      </w:r>
      <w:r>
        <w:rPr>
          <w:w w:val="76"/>
          <w:rtl/>
        </w:rPr>
        <w:t>ن</w:t>
      </w:r>
      <w:r>
        <w:rPr>
          <w:spacing w:val="14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13"/>
          <w:rtl/>
        </w:rPr>
        <w:t xml:space="preserve"> </w:t>
      </w:r>
      <w:r>
        <w:rPr>
          <w:w w:val="76"/>
          <w:rtl/>
        </w:rPr>
        <w:t>برعڪس</w:t>
      </w:r>
    </w:p>
    <w:p w14:paraId="2FBBD0A7">
      <w:pPr>
        <w:pStyle w:val="13"/>
        <w:bidi/>
        <w:spacing w:line="273" w:lineRule="auto"/>
        <w:ind w:left="157" w:right="311" w:firstLine="0"/>
        <w:jc w:val="left"/>
      </w:pPr>
      <w:r>
        <w:rPr>
          <w:w w:val="73"/>
          <w:rtl/>
        </w:rPr>
        <w:t>جيڪڏهن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ڪو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ماڻهو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ڪو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مقرر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ڪيل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ڪم، مقرر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وقت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تائين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قابل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نه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هجي،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گهڻواڳ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 xml:space="preserve">ٿڪجي </w:t>
      </w:r>
      <w:r>
        <w:rPr>
          <w:w w:val="70"/>
          <w:rtl/>
        </w:rPr>
        <w:t>پوي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صورتحال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10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بيماري</w:t>
      </w:r>
      <w:r>
        <w:rPr>
          <w:w w:val="70"/>
        </w:rPr>
        <w:t>“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حالت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صحيح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محسوس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سڏيندا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آهيون</w:t>
      </w:r>
      <w:r>
        <w:rPr>
          <w:w w:val="70"/>
        </w:rPr>
        <w:t>.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مٿين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ڏنل</w:t>
      </w:r>
    </w:p>
    <w:p w14:paraId="5612A606">
      <w:pPr>
        <w:pStyle w:val="13"/>
        <w:bidi/>
        <w:spacing w:line="321" w:lineRule="exact"/>
        <w:ind w:left="160" w:right="0" w:firstLine="0"/>
        <w:jc w:val="left"/>
      </w:pPr>
      <w:r>
        <w:rPr>
          <w:w w:val="73"/>
          <w:rtl/>
        </w:rPr>
        <w:t>تشريحن</w:t>
      </w:r>
      <w:r>
        <w:rPr>
          <w:spacing w:val="67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70"/>
          <w:rtl/>
        </w:rPr>
        <w:t xml:space="preserve"> </w:t>
      </w:r>
      <w:r>
        <w:rPr>
          <w:w w:val="73"/>
          <w:rtl/>
        </w:rPr>
        <w:t>هينئر</w:t>
      </w:r>
      <w:r>
        <w:rPr>
          <w:spacing w:val="68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71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ٿڪاوٽ</w:t>
      </w:r>
      <w:r>
        <w:rPr>
          <w:w w:val="73"/>
        </w:rPr>
        <w:t>“</w:t>
      </w:r>
      <w:r>
        <w:rPr>
          <w:spacing w:val="77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73"/>
          <w:rtl/>
        </w:rPr>
        <w:t xml:space="preserve"> </w:t>
      </w:r>
      <w:r>
        <w:rPr>
          <w:w w:val="73"/>
          <w:rtl/>
        </w:rPr>
        <w:t>سمجهڻ</w:t>
      </w:r>
      <w:r>
        <w:rPr>
          <w:spacing w:val="72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66"/>
          <w:rtl/>
        </w:rPr>
        <w:t xml:space="preserve"> </w:t>
      </w:r>
      <w:r>
        <w:rPr>
          <w:w w:val="73"/>
          <w:rtl/>
        </w:rPr>
        <w:t>ڪوشش</w:t>
      </w:r>
      <w:r>
        <w:rPr>
          <w:spacing w:val="71"/>
          <w:rtl/>
        </w:rPr>
        <w:t xml:space="preserve"> </w:t>
      </w:r>
      <w:r>
        <w:rPr>
          <w:w w:val="73"/>
          <w:rtl/>
        </w:rPr>
        <w:t>ڪنداسين</w:t>
      </w:r>
      <w:r>
        <w:rPr>
          <w:w w:val="73"/>
        </w:rPr>
        <w:t>.</w:t>
      </w:r>
      <w:r>
        <w:rPr>
          <w:spacing w:val="70"/>
          <w:rtl/>
        </w:rPr>
        <w:t xml:space="preserve"> </w:t>
      </w:r>
      <w:r>
        <w:rPr>
          <w:w w:val="73"/>
          <w:rtl/>
        </w:rPr>
        <w:t>دراصل</w:t>
      </w:r>
      <w:r>
        <w:rPr>
          <w:spacing w:val="65"/>
          <w:rtl/>
        </w:rPr>
        <w:t xml:space="preserve"> </w:t>
      </w:r>
      <w:r>
        <w:rPr>
          <w:w w:val="73"/>
          <w:rtl/>
        </w:rPr>
        <w:t>ٿڪاوٽ</w:t>
      </w:r>
      <w:r>
        <w:rPr>
          <w:spacing w:val="69"/>
          <w:rtl/>
        </w:rPr>
        <w:t xml:space="preserve"> </w:t>
      </w:r>
      <w:r>
        <w:rPr>
          <w:w w:val="73"/>
          <w:rtl/>
        </w:rPr>
        <w:t>هڪ</w:t>
      </w:r>
    </w:p>
    <w:p w14:paraId="5B495677">
      <w:pPr>
        <w:pStyle w:val="13"/>
        <w:bidi/>
        <w:spacing w:before="42" w:line="268" w:lineRule="auto"/>
        <w:ind w:left="153" w:right="311" w:firstLine="2"/>
        <w:jc w:val="left"/>
      </w:pPr>
      <w:r>
        <w:rPr>
          <w:w w:val="67"/>
          <w:rtl/>
        </w:rPr>
        <w:t>شروعاتي</w:t>
      </w:r>
      <w:r>
        <w:rPr>
          <w:spacing w:val="-1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هڃاڻ</w:t>
      </w:r>
      <w:r>
        <w:rPr>
          <w:w w:val="67"/>
        </w:rPr>
        <w:t>“</w:t>
      </w:r>
      <w:r>
        <w:rPr>
          <w:spacing w:val="-3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ڪتب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ايندڙ</w:t>
      </w:r>
      <w:r>
        <w:rPr>
          <w:spacing w:val="-5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لفظ</w:t>
      </w:r>
      <w:r>
        <w:rPr>
          <w:w w:val="67"/>
        </w:rPr>
        <w:t>“</w:t>
      </w:r>
      <w:r>
        <w:rPr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جيڪو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وڏي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بيماريءَ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سبب</w:t>
      </w:r>
      <w:r>
        <w:rPr>
          <w:spacing w:val="-9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9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سگهي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w w:val="66"/>
          <w:rtl/>
        </w:rPr>
        <w:t xml:space="preserve"> انڪري اِهو بي انتها ضروري آهي ته اسان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 xml:space="preserve">ننڍڙي </w:t>
      </w:r>
      <w:r>
        <w:rPr>
          <w:w w:val="66"/>
        </w:rPr>
        <w:t>”</w:t>
      </w:r>
      <w:r>
        <w:rPr>
          <w:w w:val="66"/>
          <w:rtl/>
        </w:rPr>
        <w:t>لفظ</w:t>
      </w:r>
      <w:r>
        <w:rPr>
          <w:w w:val="66"/>
        </w:rPr>
        <w:t>“</w:t>
      </w:r>
      <w:r>
        <w:rPr>
          <w:spacing w:val="-8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ننڍڙي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 xml:space="preserve">ڳالهه نظر ايندڙ يعني </w:t>
      </w:r>
      <w:r>
        <w:rPr>
          <w:w w:val="66"/>
        </w:rPr>
        <w:t>”</w:t>
      </w:r>
      <w:r>
        <w:rPr>
          <w:w w:val="66"/>
          <w:rtl/>
        </w:rPr>
        <w:t>ٿڪاوٽ</w:t>
      </w:r>
      <w:r>
        <w:rPr>
          <w:w w:val="66"/>
        </w:rPr>
        <w:t>“</w:t>
      </w:r>
      <w:r>
        <w:rPr>
          <w:w w:val="66"/>
          <w:rtl/>
        </w:rPr>
        <w:t xml:space="preserve"> کي بلڪل به</w:t>
      </w:r>
      <w:r>
        <w:rPr>
          <w:rtl/>
        </w:rPr>
        <w:t xml:space="preserve"> </w:t>
      </w:r>
      <w:r>
        <w:rPr>
          <w:w w:val="66"/>
          <w:rtl/>
        </w:rPr>
        <w:t>نظرانداز</w:t>
      </w:r>
      <w:r>
        <w:rPr>
          <w:spacing w:val="10"/>
          <w:rtl/>
        </w:rPr>
        <w:t xml:space="preserve"> </w:t>
      </w:r>
      <w:r>
        <w:rPr>
          <w:w w:val="66"/>
          <w:rtl/>
        </w:rPr>
        <w:t>نٿا</w:t>
      </w:r>
      <w:r>
        <w:rPr>
          <w:spacing w:val="12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12"/>
          <w:rtl/>
        </w:rPr>
        <w:t xml:space="preserve"> </w:t>
      </w:r>
      <w:r>
        <w:rPr>
          <w:w w:val="66"/>
          <w:rtl/>
        </w:rPr>
        <w:t>سگهون</w:t>
      </w:r>
      <w:r>
        <w:rPr>
          <w:spacing w:val="9"/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spacing w:val="9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12"/>
          <w:rtl/>
        </w:rPr>
        <w:t xml:space="preserve"> </w:t>
      </w:r>
      <w:r>
        <w:rPr>
          <w:w w:val="66"/>
          <w:rtl/>
        </w:rPr>
        <w:t>ڪرڻ</w:t>
      </w:r>
      <w:r>
        <w:rPr>
          <w:rtl/>
        </w:rPr>
        <w:t xml:space="preserve"> </w:t>
      </w:r>
      <w:r>
        <w:rPr>
          <w:w w:val="66"/>
          <w:rtl/>
        </w:rPr>
        <w:t>گهرجي</w:t>
      </w:r>
      <w:r>
        <w:rPr>
          <w:w w:val="66"/>
        </w:rPr>
        <w:t>.</w:t>
      </w:r>
      <w:r>
        <w:rPr>
          <w:spacing w:val="11"/>
          <w:rtl/>
        </w:rPr>
        <w:t xml:space="preserve"> </w:t>
      </w:r>
      <w:r>
        <w:rPr>
          <w:w w:val="66"/>
          <w:rtl/>
        </w:rPr>
        <w:t>منهنجي</w:t>
      </w:r>
      <w:r>
        <w:rPr>
          <w:rtl/>
        </w:rPr>
        <w:t xml:space="preserve"> </w:t>
      </w:r>
      <w:r>
        <w:rPr>
          <w:w w:val="66"/>
          <w:rtl/>
        </w:rPr>
        <w:t>هر</w:t>
      </w:r>
      <w:r>
        <w:rPr>
          <w:rtl/>
        </w:rPr>
        <w:t xml:space="preserve"> </w:t>
      </w:r>
      <w:r>
        <w:rPr>
          <w:w w:val="66"/>
          <w:rtl/>
        </w:rPr>
        <w:t>پڙهندڙ</w:t>
      </w:r>
      <w:r>
        <w:rPr>
          <w:spacing w:val="9"/>
          <w:rtl/>
        </w:rPr>
        <w:t xml:space="preserve"> </w:t>
      </w:r>
      <w:r>
        <w:rPr>
          <w:w w:val="66"/>
          <w:rtl/>
        </w:rPr>
        <w:t>ڀيڻ</w:t>
      </w:r>
      <w:r>
        <w:rPr>
          <w:spacing w:val="7"/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گذارش</w:t>
      </w:r>
      <w:r>
        <w:rPr>
          <w:spacing w:val="11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9"/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هيٺ</w:t>
      </w:r>
      <w:r>
        <w:rPr>
          <w:spacing w:val="12"/>
          <w:rtl/>
        </w:rPr>
        <w:t xml:space="preserve"> </w:t>
      </w:r>
      <w:r>
        <w:rPr>
          <w:w w:val="66"/>
          <w:rtl/>
        </w:rPr>
        <w:t>ڏنل</w:t>
      </w:r>
      <w:r>
        <w:rPr>
          <w:spacing w:val="40"/>
          <w:rtl/>
        </w:rPr>
        <w:t xml:space="preserve"> </w:t>
      </w:r>
      <w:r>
        <w:rPr>
          <w:w w:val="72"/>
          <w:rtl/>
        </w:rPr>
        <w:t>تجويزن</w:t>
      </w:r>
      <w:r>
        <w:rPr>
          <w:rtl/>
        </w:rPr>
        <w:t xml:space="preserve"> </w:t>
      </w:r>
      <w:r>
        <w:rPr>
          <w:w w:val="72"/>
          <w:rtl/>
        </w:rPr>
        <w:t>تي</w:t>
      </w:r>
      <w:r>
        <w:rPr>
          <w:rtl/>
        </w:rPr>
        <w:t xml:space="preserve"> </w:t>
      </w:r>
      <w:r>
        <w:rPr>
          <w:w w:val="72"/>
          <w:rtl/>
        </w:rPr>
        <w:t>غور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فڪر</w:t>
      </w:r>
      <w:r>
        <w:rPr>
          <w:rtl/>
        </w:rPr>
        <w:t xml:space="preserve"> </w:t>
      </w:r>
      <w:r>
        <w:rPr>
          <w:w w:val="72"/>
          <w:rtl/>
        </w:rPr>
        <w:t>ڪرڻ</w:t>
      </w:r>
      <w:r>
        <w:rPr>
          <w:rtl/>
        </w:rPr>
        <w:t xml:space="preserve"> </w:t>
      </w:r>
      <w:r>
        <w:rPr>
          <w:w w:val="72"/>
          <w:rtl/>
        </w:rPr>
        <w:t>کان</w:t>
      </w:r>
      <w:r>
        <w:rPr>
          <w:rtl/>
        </w:rPr>
        <w:t xml:space="preserve"> </w:t>
      </w:r>
      <w:r>
        <w:rPr>
          <w:w w:val="72"/>
          <w:rtl/>
        </w:rPr>
        <w:t>پوءِ</w:t>
      </w:r>
      <w:r>
        <w:rPr>
          <w:rtl/>
        </w:rPr>
        <w:t xml:space="preserve"> </w:t>
      </w:r>
      <w:r>
        <w:rPr>
          <w:w w:val="72"/>
          <w:rtl/>
        </w:rPr>
        <w:t>ضرور</w:t>
      </w:r>
      <w:r>
        <w:rPr>
          <w:rtl/>
        </w:rPr>
        <w:t xml:space="preserve"> </w:t>
      </w:r>
      <w:r>
        <w:rPr>
          <w:w w:val="72"/>
          <w:rtl/>
        </w:rPr>
        <w:t>ان</w:t>
      </w:r>
      <w:r>
        <w:rPr>
          <w:rtl/>
        </w:rPr>
        <w:t xml:space="preserve"> </w:t>
      </w:r>
      <w:r>
        <w:rPr>
          <w:w w:val="72"/>
          <w:rtl/>
        </w:rPr>
        <w:t>تي</w:t>
      </w:r>
      <w:r>
        <w:rPr>
          <w:rtl/>
        </w:rPr>
        <w:t xml:space="preserve"> </w:t>
      </w:r>
      <w:r>
        <w:rPr>
          <w:w w:val="72"/>
          <w:rtl/>
        </w:rPr>
        <w:t>عمل</w:t>
      </w:r>
      <w:r>
        <w:rPr>
          <w:rtl/>
        </w:rPr>
        <w:t xml:space="preserve"> </w:t>
      </w:r>
      <w:r>
        <w:rPr>
          <w:w w:val="72"/>
          <w:rtl/>
        </w:rPr>
        <w:t>ڪرڻ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ڪوشش</w:t>
      </w:r>
      <w:r>
        <w:rPr>
          <w:rtl/>
        </w:rPr>
        <w:t xml:space="preserve"> </w:t>
      </w:r>
      <w:r>
        <w:rPr>
          <w:w w:val="72"/>
          <w:rtl/>
        </w:rPr>
        <w:t>ڪري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جيئن</w:t>
      </w:r>
      <w:r>
        <w:rPr>
          <w:rtl/>
        </w:rPr>
        <w:t xml:space="preserve"> </w:t>
      </w:r>
      <w:r>
        <w:rPr>
          <w:w w:val="72"/>
          <w:rtl/>
        </w:rPr>
        <w:t>ايندڙ</w:t>
      </w:r>
      <w:r>
        <w:rPr>
          <w:rtl/>
        </w:rPr>
        <w:t xml:space="preserve"> </w:t>
      </w:r>
      <w:r>
        <w:rPr>
          <w:w w:val="72"/>
          <w:rtl/>
        </w:rPr>
        <w:t>وقت</w:t>
      </w:r>
      <w:r>
        <w:rPr>
          <w:rtl/>
        </w:rPr>
        <w:t xml:space="preserve"> </w:t>
      </w:r>
      <w:r>
        <w:rPr>
          <w:w w:val="72"/>
          <w:rtl/>
        </w:rPr>
        <w:t xml:space="preserve">۾ </w:t>
      </w:r>
      <w:r>
        <w:rPr>
          <w:w w:val="70"/>
          <w:rtl/>
        </w:rPr>
        <w:t>ڪڏهن اهڙي صورتحال پيدا ٿي پوي ته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 تي آسانيءَ سان ڪنٽرول ڪري سگهجي</w:t>
      </w:r>
      <w:r>
        <w:rPr>
          <w:w w:val="70"/>
        </w:rPr>
        <w:t>.</w:t>
      </w:r>
    </w:p>
    <w:p w14:paraId="797FE81D">
      <w:pPr>
        <w:pStyle w:val="13"/>
        <w:bidi/>
        <w:spacing w:before="6" w:line="271" w:lineRule="auto"/>
        <w:ind w:left="155" w:right="311" w:firstLine="573"/>
        <w:jc w:val="left"/>
      </w:pPr>
      <w:r>
        <w:rPr>
          <w:w w:val="76"/>
        </w:rPr>
        <w:t>”</w:t>
      </w:r>
      <w:r>
        <w:rPr>
          <w:w w:val="76"/>
          <w:rtl/>
        </w:rPr>
        <w:t>ٿڪاوٽ</w:t>
      </w:r>
      <w:r>
        <w:rPr>
          <w:w w:val="76"/>
        </w:rPr>
        <w:t>“</w:t>
      </w:r>
      <w:r>
        <w:rPr>
          <w:spacing w:val="27"/>
          <w:rtl/>
        </w:rPr>
        <w:t xml:space="preserve"> </w:t>
      </w:r>
      <w:r>
        <w:rPr>
          <w:w w:val="76"/>
          <w:rtl/>
        </w:rPr>
        <w:t>هڪ</w:t>
      </w:r>
      <w:r>
        <w:rPr>
          <w:spacing w:val="12"/>
          <w:rtl/>
        </w:rPr>
        <w:t xml:space="preserve"> </w:t>
      </w:r>
      <w:r>
        <w:rPr>
          <w:w w:val="76"/>
          <w:rtl/>
        </w:rPr>
        <w:t>عام</w:t>
      </w:r>
      <w:r>
        <w:rPr>
          <w:spacing w:val="18"/>
          <w:rtl/>
        </w:rPr>
        <w:t xml:space="preserve"> </w:t>
      </w:r>
      <w:r>
        <w:rPr>
          <w:w w:val="76"/>
          <w:rtl/>
        </w:rPr>
        <w:t>شڪايت</w:t>
      </w:r>
      <w:r>
        <w:rPr>
          <w:spacing w:val="17"/>
          <w:rtl/>
        </w:rPr>
        <w:t xml:space="preserve"> </w:t>
      </w:r>
      <w:r>
        <w:rPr>
          <w:w w:val="76"/>
          <w:rtl/>
        </w:rPr>
        <w:t>آهي،</w:t>
      </w:r>
      <w:r>
        <w:rPr>
          <w:spacing w:val="14"/>
          <w:rtl/>
        </w:rPr>
        <w:t xml:space="preserve"> </w:t>
      </w:r>
      <w:r>
        <w:rPr>
          <w:w w:val="76"/>
          <w:rtl/>
        </w:rPr>
        <w:t>جنهن</w:t>
      </w:r>
      <w:r>
        <w:rPr>
          <w:spacing w:val="14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18"/>
          <w:rtl/>
        </w:rPr>
        <w:t xml:space="preserve"> </w:t>
      </w:r>
      <w:r>
        <w:rPr>
          <w:w w:val="76"/>
          <w:rtl/>
        </w:rPr>
        <w:t>ڪيترائي</w:t>
      </w:r>
      <w:r>
        <w:rPr>
          <w:spacing w:val="19"/>
          <w:rtl/>
        </w:rPr>
        <w:t xml:space="preserve"> </w:t>
      </w:r>
      <w:r>
        <w:rPr>
          <w:w w:val="76"/>
          <w:rtl/>
        </w:rPr>
        <w:t>سبب</w:t>
      </w:r>
      <w:r>
        <w:rPr>
          <w:spacing w:val="11"/>
          <w:rtl/>
        </w:rPr>
        <w:t xml:space="preserve"> </w:t>
      </w:r>
      <w:r>
        <w:rPr>
          <w:w w:val="76"/>
          <w:rtl/>
        </w:rPr>
        <w:t>آهن،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اينيميا</w:t>
      </w:r>
      <w:r>
        <w:rPr>
          <w:spacing w:val="19"/>
          <w:rtl/>
        </w:rPr>
        <w:t xml:space="preserve"> </w:t>
      </w:r>
      <w:r>
        <w:rPr>
          <w:w w:val="76"/>
        </w:rPr>
        <w:t>(Anaemia)</w:t>
      </w:r>
      <w:r>
        <w:rPr>
          <w:spacing w:val="15"/>
          <w:rtl/>
        </w:rPr>
        <w:t xml:space="preserve"> </w:t>
      </w:r>
      <w:r>
        <w:rPr>
          <w:w w:val="76"/>
          <w:rtl/>
        </w:rPr>
        <w:t>رت</w:t>
      </w:r>
      <w:r>
        <w:rPr>
          <w:spacing w:val="14"/>
          <w:rtl/>
        </w:rPr>
        <w:t xml:space="preserve"> </w:t>
      </w:r>
      <w:r>
        <w:rPr>
          <w:w w:val="76"/>
          <w:rtl/>
        </w:rPr>
        <w:t xml:space="preserve">جي </w:t>
      </w:r>
      <w:r>
        <w:rPr>
          <w:w w:val="67"/>
          <w:rtl/>
        </w:rPr>
        <w:t>گهٽتائي،</w:t>
      </w:r>
      <w:r>
        <w:rPr>
          <w:rtl/>
        </w:rPr>
        <w:t xml:space="preserve"> </w:t>
      </w:r>
      <w:r>
        <w:rPr>
          <w:w w:val="67"/>
          <w:rtl/>
        </w:rPr>
        <w:t>بلڊ</w:t>
      </w:r>
      <w:r>
        <w:rPr>
          <w:rtl/>
        </w:rPr>
        <w:t xml:space="preserve"> </w:t>
      </w:r>
      <w:r>
        <w:rPr>
          <w:w w:val="67"/>
          <w:rtl/>
        </w:rPr>
        <w:t>پريشر</w:t>
      </w:r>
      <w:r>
        <w:rPr>
          <w:rtl/>
        </w:rPr>
        <w:t xml:space="preserve"> </w:t>
      </w:r>
      <w:r>
        <w:rPr>
          <w:w w:val="67"/>
          <w:rtl/>
        </w:rPr>
        <w:t>جو</w:t>
      </w:r>
      <w:r>
        <w:rPr>
          <w:rtl/>
        </w:rPr>
        <w:t xml:space="preserve"> </w:t>
      </w:r>
      <w:r>
        <w:rPr>
          <w:w w:val="67"/>
          <w:rtl/>
        </w:rPr>
        <w:t>گهٽجڻ،</w:t>
      </w:r>
      <w:r>
        <w:rPr>
          <w:rtl/>
        </w:rPr>
        <w:t xml:space="preserve"> </w:t>
      </w:r>
      <w:r>
        <w:rPr>
          <w:w w:val="67"/>
          <w:rtl/>
        </w:rPr>
        <w:t>جيئن</w:t>
      </w:r>
      <w:r>
        <w:rPr>
          <w:rtl/>
        </w:rPr>
        <w:t xml:space="preserve"> </w:t>
      </w:r>
      <w:r>
        <w:rPr>
          <w:w w:val="67"/>
          <w:rtl/>
        </w:rPr>
        <w:t>انسومينا،</w:t>
      </w:r>
      <w:r>
        <w:rPr>
          <w:rtl/>
        </w:rPr>
        <w:t xml:space="preserve"> </w:t>
      </w:r>
      <w:r>
        <w:rPr>
          <w:w w:val="67"/>
          <w:rtl/>
        </w:rPr>
        <w:t>دل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بيماري،</w:t>
      </w:r>
      <w:r>
        <w:rPr>
          <w:rtl/>
        </w:rPr>
        <w:t xml:space="preserve"> </w:t>
      </w:r>
      <w:r>
        <w:rPr>
          <w:w w:val="67"/>
          <w:rtl/>
        </w:rPr>
        <w:t>ڪاربوهائيڊريٽ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ڪمي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 xml:space="preserve">شڪايت </w:t>
      </w:r>
      <w:r>
        <w:rPr>
          <w:w w:val="69"/>
          <w:rtl/>
        </w:rPr>
        <w:t>وغيره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جيتوڻيڪ</w:t>
      </w:r>
      <w:r>
        <w:rPr>
          <w:rtl/>
        </w:rPr>
        <w:t xml:space="preserve"> </w:t>
      </w:r>
      <w:r>
        <w:rPr>
          <w:w w:val="69"/>
          <w:rtl/>
        </w:rPr>
        <w:t>ٿڪاوٽ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بنيادي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سبب</w:t>
      </w:r>
      <w:r>
        <w:rPr>
          <w:rtl/>
        </w:rPr>
        <w:t xml:space="preserve"> </w:t>
      </w:r>
      <w:r>
        <w:rPr>
          <w:w w:val="69"/>
          <w:rtl/>
        </w:rPr>
        <w:t>کاڌ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rtl/>
        </w:rPr>
        <w:t xml:space="preserve"> </w:t>
      </w:r>
      <w:r>
        <w:rPr>
          <w:w w:val="69"/>
          <w:rtl/>
        </w:rPr>
        <w:t>خوراڪ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گهٽتائي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ڪافي</w:t>
      </w:r>
      <w:r>
        <w:rPr>
          <w:rtl/>
        </w:rPr>
        <w:t xml:space="preserve"> </w:t>
      </w:r>
      <w:r>
        <w:rPr>
          <w:w w:val="69"/>
          <w:rtl/>
        </w:rPr>
        <w:t>پراڻي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ٿڪاوٽ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شڪايت آهي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کي کاڌ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خوراڪ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بهتر ڪرڻ سان ئي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ختم ڪري سگهجي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ٿڪاوٽ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اندر </w:t>
      </w:r>
      <w:r>
        <w:rPr>
          <w:w w:val="69"/>
          <w:rtl/>
        </w:rPr>
        <w:t>جمع ٿيل طاقت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لاڳاپيل هوندي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rtl/>
        </w:rPr>
        <w:t xml:space="preserve"> </w:t>
      </w:r>
      <w:r>
        <w:rPr>
          <w:w w:val="69"/>
          <w:rtl/>
        </w:rPr>
        <w:t>ساڳي وقت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جگر 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ڪارڪردگي پڻ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اهم حيثيت رکي ٿي</w:t>
      </w:r>
      <w:r>
        <w:rPr>
          <w:w w:val="69"/>
        </w:rPr>
        <w:t>.</w:t>
      </w:r>
      <w:r>
        <w:rPr>
          <w:w w:val="69"/>
          <w:rtl/>
        </w:rPr>
        <w:t xml:space="preserve"> ڇو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73"/>
          <w:rtl/>
        </w:rPr>
        <w:t>جگر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جو ڪم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اهو آهي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رت منجهه موجود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گلوڪوز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ليول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مقرر مقدار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اندر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روان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دوان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رکي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جگر </w:t>
      </w:r>
      <w:r>
        <w:rPr>
          <w:w w:val="67"/>
          <w:rtl/>
        </w:rPr>
        <w:t>اندر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جمع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ٿيل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گلوڪوز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تڪڙو ختم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ٿيڻ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بچائي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رکي</w:t>
      </w:r>
      <w:r>
        <w:rPr>
          <w:w w:val="67"/>
        </w:rPr>
        <w:t>.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جمع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ٿيل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طاقت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تعلق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سڌو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سنئون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مشڪن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80"/>
          <w:position w:val="-3"/>
          <w:rtl/>
        </w:rPr>
        <w:t xml:space="preserve"> </w:t>
      </w:r>
      <w:r>
        <w:rPr>
          <w:w w:val="71"/>
          <w:rtl/>
        </w:rPr>
        <w:t>چرپ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ر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سانآهي</w:t>
      </w:r>
      <w:r>
        <w:rPr>
          <w:w w:val="71"/>
        </w:rPr>
        <w:t>.</w:t>
      </w:r>
      <w:r>
        <w:rPr>
          <w:w w:val="71"/>
          <w:rtl/>
        </w:rPr>
        <w:t xml:space="preserve"> ٿڪاوٽ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بنيادي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سبب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صرف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گهٽ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مقدار،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کاڌ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خوراڪ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ملڻ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گڏوگڏ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 xml:space="preserve">ڪثرت </w:t>
      </w:r>
      <w:r>
        <w:rPr>
          <w:w w:val="74"/>
          <w:rtl/>
        </w:rPr>
        <w:t>ورزش جو پڻ ڪافي حد تائين عمل دخل آهي</w:t>
      </w:r>
      <w:r>
        <w:rPr>
          <w:w w:val="74"/>
        </w:rPr>
        <w:t>.</w:t>
      </w:r>
    </w:p>
    <w:p w14:paraId="6B42878C">
      <w:pPr>
        <w:pStyle w:val="13"/>
        <w:bidi/>
        <w:spacing w:line="271" w:lineRule="auto"/>
        <w:ind w:left="155" w:right="311" w:firstLine="579"/>
        <w:jc w:val="left"/>
      </w:pPr>
      <w:r>
        <w:rPr>
          <w:w w:val="67"/>
          <w:position w:val="2"/>
          <w:rtl/>
        </w:rPr>
        <w:t>تمام گهڻي عرصي تائين ڪابه ورزش</w:t>
      </w:r>
      <w:r>
        <w:rPr>
          <w:spacing w:val="-2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نه ڪرڻ ۽</w:t>
      </w:r>
      <w:r>
        <w:rPr>
          <w:spacing w:val="77"/>
          <w:w w:val="150"/>
          <w:position w:val="-6"/>
          <w:rtl/>
        </w:rPr>
        <w:t xml:space="preserve"> </w:t>
      </w:r>
      <w:r>
        <w:rPr>
          <w:w w:val="67"/>
          <w:position w:val="2"/>
          <w:rtl/>
        </w:rPr>
        <w:t>سست رفتاري سان</w:t>
      </w:r>
      <w:r>
        <w:rPr>
          <w:spacing w:val="-2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زندگي گذارڻ اسان جي</w:t>
      </w:r>
      <w:r>
        <w:rPr>
          <w:spacing w:val="-1"/>
          <w:w w:val="67"/>
          <w:position w:val="2"/>
          <w:rtl/>
        </w:rPr>
        <w:t xml:space="preserve"> </w:t>
      </w:r>
      <w:r>
        <w:rPr>
          <w:w w:val="67"/>
          <w:position w:val="2"/>
          <w:rtl/>
        </w:rPr>
        <w:t>م</w:t>
      </w:r>
      <w:r>
        <w:rPr>
          <w:spacing w:val="80"/>
          <w:rtl/>
        </w:rPr>
        <w:t xml:space="preserve"> </w:t>
      </w:r>
      <w:r>
        <w:rPr>
          <w:w w:val="67"/>
          <w:position w:val="2"/>
          <w:rtl/>
        </w:rPr>
        <w:t>شڪن کي</w:t>
      </w:r>
      <w:r>
        <w:rPr>
          <w:spacing w:val="40"/>
          <w:position w:val="2"/>
          <w:rtl/>
        </w:rPr>
        <w:t xml:space="preserve"> </w:t>
      </w:r>
      <w:r>
        <w:rPr>
          <w:w w:val="75"/>
          <w:position w:val="-8"/>
          <w:rtl/>
        </w:rPr>
        <w:t xml:space="preserve"> </w:t>
      </w:r>
      <w:r>
        <w:rPr>
          <w:w w:val="75"/>
          <w:rtl/>
        </w:rPr>
        <w:t>سسائي،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75"/>
          <w:rtl/>
        </w:rPr>
        <w:t>سست</w:t>
      </w:r>
      <w:r>
        <w:rPr>
          <w:spacing w:val="27"/>
          <w:rtl/>
        </w:rPr>
        <w:t xml:space="preserve"> </w:t>
      </w:r>
      <w:r>
        <w:rPr>
          <w:w w:val="75"/>
          <w:rtl/>
        </w:rPr>
        <w:t>۽</w:t>
      </w:r>
      <w:r>
        <w:rPr>
          <w:rtl/>
        </w:rPr>
        <w:t xml:space="preserve"> </w:t>
      </w:r>
      <w:r>
        <w:rPr>
          <w:w w:val="75"/>
          <w:rtl/>
        </w:rPr>
        <w:t>بي</w:t>
      </w:r>
      <w:r>
        <w:rPr>
          <w:rtl/>
        </w:rPr>
        <w:t xml:space="preserve"> </w:t>
      </w:r>
      <w:r>
        <w:rPr>
          <w:w w:val="75"/>
          <w:rtl/>
        </w:rPr>
        <w:t>جان</w:t>
      </w:r>
      <w:r>
        <w:rPr>
          <w:spacing w:val="30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31"/>
          <w:rtl/>
        </w:rPr>
        <w:t xml:space="preserve"> </w:t>
      </w:r>
      <w:r>
        <w:rPr>
          <w:w w:val="75"/>
          <w:rtl/>
        </w:rPr>
        <w:t>ڇڏيندو</w:t>
      </w:r>
      <w:r>
        <w:rPr>
          <w:rtl/>
        </w:rPr>
        <w:t xml:space="preserve"> </w:t>
      </w:r>
      <w:r>
        <w:rPr>
          <w:w w:val="75"/>
          <w:rtl/>
        </w:rPr>
        <w:t>آهي،</w:t>
      </w:r>
      <w:r>
        <w:rPr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31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30"/>
          <w:rtl/>
        </w:rPr>
        <w:t xml:space="preserve"> </w:t>
      </w:r>
      <w:r>
        <w:rPr>
          <w:w w:val="75"/>
        </w:rPr>
        <w:t>atrophy)</w:t>
      </w:r>
      <w:r>
        <w:rPr>
          <w:spacing w:val="27"/>
          <w:rtl/>
        </w:rPr>
        <w:t xml:space="preserve"> </w:t>
      </w:r>
      <w:r>
        <w:rPr>
          <w:w w:val="75"/>
        </w:rPr>
        <w:t>(Muscle</w:t>
      </w:r>
      <w:r>
        <w:rPr>
          <w:spacing w:val="35"/>
          <w:rtl/>
        </w:rPr>
        <w:t xml:space="preserve"> </w:t>
      </w:r>
      <w:r>
        <w:rPr>
          <w:w w:val="75"/>
          <w:rtl/>
        </w:rPr>
        <w:t>ڪري</w:t>
      </w:r>
      <w:r>
        <w:rPr>
          <w:rtl/>
        </w:rPr>
        <w:t xml:space="preserve"> </w:t>
      </w:r>
      <w:r>
        <w:rPr>
          <w:w w:val="75"/>
          <w:rtl/>
        </w:rPr>
        <w:t>سڏبو</w:t>
      </w:r>
      <w:r>
        <w:rPr>
          <w:spacing w:val="28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اهڙي</w:t>
      </w:r>
      <w:r>
        <w:rPr>
          <w:w w:val="71"/>
        </w:rPr>
        <w:t>.</w:t>
      </w:r>
      <w:r>
        <w:rPr>
          <w:w w:val="71"/>
          <w:rtl/>
        </w:rPr>
        <w:t>صورتحال جي ڪري جسماني سگهه ۽ اندروني طاقت گهٽجي ويندي آهي</w:t>
      </w:r>
    </w:p>
    <w:p w14:paraId="3A0A0C99">
      <w:pPr>
        <w:bidi/>
        <w:spacing w:before="0"/>
        <w:ind w:left="163" w:right="0" w:firstLine="0"/>
        <w:jc w:val="left"/>
        <w:rPr>
          <w:sz w:val="40"/>
          <w:szCs w:val="40"/>
        </w:rPr>
      </w:pPr>
      <w:r>
        <w:rPr>
          <w:w w:val="68"/>
          <w:sz w:val="40"/>
          <w:szCs w:val="40"/>
          <w:rtl/>
        </w:rPr>
        <w:t>ٿڪاوٽ</w:t>
      </w:r>
      <w:r>
        <w:rPr>
          <w:spacing w:val="-25"/>
          <w:sz w:val="40"/>
          <w:szCs w:val="40"/>
          <w:rtl/>
        </w:rPr>
        <w:t xml:space="preserve"> </w:t>
      </w:r>
      <w:r>
        <w:rPr>
          <w:w w:val="68"/>
          <w:sz w:val="40"/>
          <w:szCs w:val="40"/>
          <w:rtl/>
        </w:rPr>
        <w:t>سان</w:t>
      </w:r>
      <w:r>
        <w:rPr>
          <w:spacing w:val="-22"/>
          <w:sz w:val="40"/>
          <w:szCs w:val="40"/>
          <w:rtl/>
        </w:rPr>
        <w:t xml:space="preserve"> </w:t>
      </w:r>
      <w:r>
        <w:rPr>
          <w:w w:val="68"/>
          <w:sz w:val="40"/>
          <w:szCs w:val="40"/>
          <w:rtl/>
        </w:rPr>
        <w:t>وڙهندڙ</w:t>
      </w:r>
      <w:r>
        <w:rPr>
          <w:spacing w:val="-23"/>
          <w:sz w:val="40"/>
          <w:szCs w:val="40"/>
          <w:rtl/>
        </w:rPr>
        <w:t xml:space="preserve"> </w:t>
      </w:r>
      <w:r>
        <w:rPr>
          <w:w w:val="68"/>
          <w:sz w:val="40"/>
          <w:szCs w:val="40"/>
          <w:rtl/>
        </w:rPr>
        <w:t>حياتين</w:t>
      </w:r>
      <w:r>
        <w:rPr>
          <w:spacing w:val="-24"/>
          <w:sz w:val="40"/>
          <w:szCs w:val="40"/>
          <w:rtl/>
        </w:rPr>
        <w:t xml:space="preserve"> </w:t>
      </w:r>
      <w:r>
        <w:rPr>
          <w:w w:val="68"/>
          <w:sz w:val="40"/>
          <w:szCs w:val="40"/>
          <w:rtl/>
        </w:rPr>
        <w:t>۽</w:t>
      </w:r>
      <w:r>
        <w:rPr>
          <w:spacing w:val="-24"/>
          <w:sz w:val="40"/>
          <w:szCs w:val="40"/>
          <w:rtl/>
        </w:rPr>
        <w:t xml:space="preserve"> </w:t>
      </w:r>
      <w:r>
        <w:rPr>
          <w:w w:val="68"/>
          <w:sz w:val="40"/>
          <w:szCs w:val="40"/>
          <w:rtl/>
        </w:rPr>
        <w:t>حياتياتي</w:t>
      </w:r>
      <w:r>
        <w:rPr>
          <w:spacing w:val="-20"/>
          <w:sz w:val="40"/>
          <w:szCs w:val="40"/>
          <w:rtl/>
        </w:rPr>
        <w:t xml:space="preserve"> </w:t>
      </w:r>
      <w:r>
        <w:rPr>
          <w:w w:val="68"/>
          <w:sz w:val="40"/>
          <w:szCs w:val="40"/>
          <w:rtl/>
        </w:rPr>
        <w:t>جزا</w:t>
      </w:r>
    </w:p>
    <w:p w14:paraId="62E39D9A">
      <w:pPr>
        <w:pStyle w:val="13"/>
        <w:rPr>
          <w:sz w:val="20"/>
        </w:rPr>
      </w:pPr>
    </w:p>
    <w:p w14:paraId="254252A7">
      <w:pPr>
        <w:pStyle w:val="13"/>
        <w:spacing w:before="4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179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196850</wp:posOffset>
                </wp:positionV>
                <wp:extent cx="5772785" cy="55245"/>
                <wp:effectExtent l="0" t="0" r="0" b="0"/>
                <wp:wrapTopAndBottom/>
                <wp:docPr id="537" name="Graphic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37" o:spid="_x0000_s1026" o:spt="100" style="position:absolute;left:0pt;margin-left:70.55pt;margin-top:15.5pt;height:4.35pt;width:454.55pt;mso-position-horizontal-relative:page;mso-wrap-distance-bottom:0pt;mso-wrap-distance-top:0pt;z-index:-251498496;mso-width-relative:page;mso-height-relative:page;" fillcolor="#612322" filled="t" stroked="f" coordsize="5772785,55244" o:gfxdata="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gsDD/2gAAAAoBAAAPAAAAAAAA&#10;AAEAIAAAACIAAABkcnMvZG93bnJldi54bWxQSwECFAAUAAAACACHTuJAMM89R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3C3865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BBC3439">
      <w:pPr>
        <w:pStyle w:val="13"/>
        <w:spacing w:before="9"/>
        <w:rPr>
          <w:sz w:val="3"/>
        </w:rPr>
      </w:pPr>
    </w:p>
    <w:p w14:paraId="1E32FBF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38" name="Group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39" name="Graphic 53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U45oL&#10;kgIAACMHAAAOAAAAAAAAAAEAIAAAACQBAABkcnMvZTJvRG9jLnhtbFBLBQYAAAAABgAGAFkBAAAo&#10;BgAAAAA=&#10;">
                <o:lock v:ext="edit" aspectratio="f"/>
                <v:shape id="Graphic 539" o:spid="_x0000_s1026" o:spt="100" style="position:absolute;left:0;top:0;height:40005;width:5737860;" fillcolor="#000000" filled="t" stroked="f" coordsize="5737860,40005" o:gfxdata="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0Srh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2FA799D">
      <w:pPr>
        <w:pStyle w:val="13"/>
        <w:bidi/>
        <w:spacing w:before="262" w:line="268" w:lineRule="auto"/>
        <w:ind w:left="157" w:right="312" w:firstLine="574"/>
        <w:jc w:val="left"/>
      </w:pPr>
      <w:r>
        <w:rPr>
          <w:w w:val="72"/>
          <w:rtl/>
        </w:rPr>
        <w:t>هاڻي</w:t>
      </w:r>
      <w:r>
        <w:rPr>
          <w:rtl/>
        </w:rPr>
        <w:t xml:space="preserve"> </w:t>
      </w:r>
      <w:r>
        <w:rPr>
          <w:w w:val="72"/>
          <w:rtl/>
        </w:rPr>
        <w:t>اسان</w:t>
      </w:r>
      <w:r>
        <w:rPr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</w:t>
      </w:r>
      <w:r>
        <w:rPr>
          <w:rtl/>
        </w:rPr>
        <w:t xml:space="preserve"> </w:t>
      </w:r>
      <w:r>
        <w:rPr>
          <w:w w:val="72"/>
          <w:rtl/>
        </w:rPr>
        <w:t>حياتين</w:t>
      </w:r>
      <w:r>
        <w:rPr>
          <w:rtl/>
        </w:rPr>
        <w:t xml:space="preserve"> </w:t>
      </w:r>
      <w:r>
        <w:rPr>
          <w:w w:val="72"/>
        </w:rPr>
        <w:t>)</w:t>
      </w:r>
      <w:r>
        <w:rPr>
          <w:w w:val="72"/>
          <w:rtl/>
        </w:rPr>
        <w:t>وٽامنز</w:t>
      </w:r>
      <w:r>
        <w:rPr>
          <w:w w:val="72"/>
        </w:rPr>
        <w:t>(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ذڪر</w:t>
      </w:r>
      <w:r>
        <w:rPr>
          <w:rtl/>
        </w:rPr>
        <w:t xml:space="preserve"> </w:t>
      </w:r>
      <w:r>
        <w:rPr>
          <w:w w:val="72"/>
          <w:rtl/>
        </w:rPr>
        <w:t>ڪنداسين،</w:t>
      </w:r>
      <w:r>
        <w:rPr>
          <w:rtl/>
        </w:rPr>
        <w:t xml:space="preserve"> </w:t>
      </w:r>
      <w:r>
        <w:rPr>
          <w:w w:val="72"/>
          <w:rtl/>
        </w:rPr>
        <w:t>جيڪي</w:t>
      </w:r>
      <w:r>
        <w:rPr>
          <w:rtl/>
        </w:rPr>
        <w:t xml:space="preserve"> </w:t>
      </w:r>
      <w:r>
        <w:rPr>
          <w:w w:val="72"/>
          <w:rtl/>
        </w:rPr>
        <w:t>عام</w:t>
      </w:r>
      <w:r>
        <w:rPr>
          <w:rtl/>
        </w:rPr>
        <w:t xml:space="preserve"> </w:t>
      </w:r>
      <w:r>
        <w:rPr>
          <w:w w:val="72"/>
          <w:rtl/>
        </w:rPr>
        <w:t>طور</w:t>
      </w:r>
      <w:r>
        <w:rPr>
          <w:rtl/>
        </w:rPr>
        <w:t xml:space="preserve"> </w:t>
      </w:r>
      <w:r>
        <w:rPr>
          <w:w w:val="72"/>
          <w:rtl/>
        </w:rPr>
        <w:t>تي</w:t>
      </w:r>
      <w:r>
        <w:rPr>
          <w:rtl/>
        </w:rPr>
        <w:t xml:space="preserve"> </w:t>
      </w:r>
      <w:r>
        <w:rPr>
          <w:w w:val="72"/>
          <w:rtl/>
        </w:rPr>
        <w:t>اسان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تازي</w:t>
      </w:r>
      <w:r>
        <w:rPr>
          <w:rtl/>
        </w:rPr>
        <w:t xml:space="preserve"> </w:t>
      </w:r>
      <w:r>
        <w:rPr>
          <w:w w:val="72"/>
          <w:rtl/>
        </w:rPr>
        <w:t>ميوي</w:t>
      </w:r>
      <w:r>
        <w:rPr>
          <w:rtl/>
        </w:rPr>
        <w:t xml:space="preserve"> </w:t>
      </w:r>
      <w:r>
        <w:rPr>
          <w:w w:val="72"/>
          <w:rtl/>
        </w:rPr>
        <w:t xml:space="preserve">مان </w:t>
      </w:r>
      <w:r>
        <w:rPr>
          <w:w w:val="63"/>
          <w:rtl/>
        </w:rPr>
        <w:t>باآساني ميسر ٿي سگهن ٿيون</w:t>
      </w:r>
      <w:r>
        <w:rPr>
          <w:w w:val="63"/>
        </w:rPr>
        <w:t>.</w:t>
      </w:r>
    </w:p>
    <w:p w14:paraId="20C17D8B">
      <w:pPr>
        <w:pStyle w:val="13"/>
        <w:spacing w:before="51"/>
      </w:pPr>
    </w:p>
    <w:p w14:paraId="28E731BE">
      <w:pPr>
        <w:bidi/>
        <w:spacing w:before="0"/>
        <w:ind w:left="154" w:right="1070" w:firstLine="0"/>
        <w:jc w:val="left"/>
        <w:rPr>
          <w:sz w:val="44"/>
          <w:szCs w:val="44"/>
        </w:rPr>
      </w:pPr>
      <w:r>
        <w:rPr>
          <w:w w:val="65"/>
          <w:sz w:val="44"/>
          <w:szCs w:val="44"/>
          <w:rtl/>
        </w:rPr>
        <w:t>تازو</w:t>
      </w:r>
      <w:r>
        <w:rPr>
          <w:spacing w:val="-9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ميوو</w:t>
      </w:r>
    </w:p>
    <w:p w14:paraId="57D8A3EA">
      <w:pPr>
        <w:pStyle w:val="13"/>
        <w:bidi/>
        <w:spacing w:before="62" w:line="271" w:lineRule="auto"/>
        <w:ind w:left="149" w:right="312" w:firstLine="578"/>
        <w:jc w:val="left"/>
      </w:pPr>
      <w:r>
        <w:rPr>
          <w:w w:val="74"/>
          <w:rtl/>
        </w:rPr>
        <w:t>تازيميوي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ڪل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چار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اهم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ويڙهاڪ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يعنيحياتين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هونداآهن،جيڪي</w:t>
      </w:r>
      <w:r>
        <w:rPr>
          <w:spacing w:val="-8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ٿڪاوٽ</w:t>
      </w:r>
      <w:r>
        <w:rPr>
          <w:w w:val="74"/>
        </w:rPr>
        <w:t>“</w:t>
      </w:r>
      <w:r>
        <w:rPr>
          <w:w w:val="74"/>
          <w:rtl/>
        </w:rPr>
        <w:t>خلاف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سرگرم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عمل رهن</w:t>
      </w:r>
      <w:r>
        <w:rPr>
          <w:spacing w:val="13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spacing w:val="13"/>
          <w:rtl/>
        </w:rPr>
        <w:t xml:space="preserve"> </w:t>
      </w:r>
      <w:r>
        <w:rPr>
          <w:w w:val="74"/>
          <w:rtl/>
        </w:rPr>
        <w:t>سي</w:t>
      </w:r>
      <w:r>
        <w:rPr>
          <w:spacing w:val="11"/>
          <w:rtl/>
        </w:rPr>
        <w:t xml:space="preserve"> </w:t>
      </w:r>
      <w:r>
        <w:rPr>
          <w:w w:val="74"/>
          <w:rtl/>
        </w:rPr>
        <w:t>هيٺين</w:t>
      </w:r>
      <w:r>
        <w:rPr>
          <w:spacing w:val="9"/>
          <w:rtl/>
        </w:rPr>
        <w:t xml:space="preserve"> </w:t>
      </w:r>
      <w:r>
        <w:rPr>
          <w:w w:val="74"/>
          <w:rtl/>
        </w:rPr>
        <w:t>ريت</w:t>
      </w:r>
      <w:r>
        <w:rPr>
          <w:spacing w:val="12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:</w:t>
      </w:r>
      <w:r>
        <w:rPr>
          <w:spacing w:val="12"/>
          <w:rtl/>
        </w:rPr>
        <w:t xml:space="preserve"> </w:t>
      </w:r>
      <w:r>
        <w:rPr>
          <w:w w:val="74"/>
          <w:rtl/>
        </w:rPr>
        <w:t>وٽامن</w:t>
      </w:r>
      <w:r>
        <w:rPr>
          <w:spacing w:val="16"/>
          <w:rtl/>
        </w:rPr>
        <w:t xml:space="preserve"> </w:t>
      </w:r>
      <w:r>
        <w:rPr>
          <w:w w:val="74"/>
        </w:rPr>
        <w:t>“B1”</w:t>
      </w:r>
      <w:r>
        <w:rPr>
          <w:spacing w:val="11"/>
          <w:rtl/>
        </w:rPr>
        <w:t xml:space="preserve"> </w:t>
      </w:r>
      <w:r>
        <w:rPr>
          <w:w w:val="74"/>
          <w:rtl/>
        </w:rPr>
        <w:t>۽</w:t>
      </w:r>
      <w:r>
        <w:rPr>
          <w:rtl/>
        </w:rPr>
        <w:t xml:space="preserve"> </w:t>
      </w:r>
      <w:r>
        <w:rPr>
          <w:w w:val="74"/>
          <w:rtl/>
        </w:rPr>
        <w:t>وٽامن</w:t>
      </w:r>
      <w:r>
        <w:rPr>
          <w:spacing w:val="16"/>
          <w:rtl/>
        </w:rPr>
        <w:t xml:space="preserve"> </w:t>
      </w:r>
      <w:r>
        <w:rPr>
          <w:w w:val="74"/>
        </w:rPr>
        <w:t>“B2”</w:t>
      </w:r>
      <w:r>
        <w:rPr>
          <w:w w:val="74"/>
          <w:rtl/>
        </w:rPr>
        <w:t>،</w:t>
      </w:r>
      <w:r>
        <w:rPr>
          <w:spacing w:val="12"/>
          <w:rtl/>
        </w:rPr>
        <w:t xml:space="preserve"> </w:t>
      </w:r>
      <w:r>
        <w:rPr>
          <w:w w:val="74"/>
        </w:rPr>
        <w:t>“B6”</w:t>
      </w:r>
      <w:r>
        <w:rPr>
          <w:spacing w:val="10"/>
          <w:rtl/>
        </w:rPr>
        <w:t xml:space="preserve"> </w:t>
      </w:r>
      <w:r>
        <w:rPr>
          <w:w w:val="74"/>
          <w:rtl/>
        </w:rPr>
        <w:t>۽</w:t>
      </w:r>
      <w:r>
        <w:rPr>
          <w:spacing w:val="12"/>
          <w:rtl/>
        </w:rPr>
        <w:t xml:space="preserve"> </w:t>
      </w:r>
      <w:r>
        <w:rPr>
          <w:w w:val="74"/>
        </w:rPr>
        <w:t>“C”</w:t>
      </w:r>
      <w:r>
        <w:rPr>
          <w:spacing w:val="13"/>
          <w:rtl/>
        </w:rPr>
        <w:t xml:space="preserve"> </w:t>
      </w:r>
      <w:r>
        <w:rPr>
          <w:w w:val="74"/>
          <w:rtl/>
        </w:rPr>
        <w:t>اهڙي</w:t>
      </w:r>
      <w:r>
        <w:rPr>
          <w:spacing w:val="13"/>
          <w:rtl/>
        </w:rPr>
        <w:t xml:space="preserve"> </w:t>
      </w:r>
      <w:r>
        <w:rPr>
          <w:w w:val="74"/>
          <w:rtl/>
        </w:rPr>
        <w:t>طرح</w:t>
      </w:r>
      <w:r>
        <w:rPr>
          <w:rtl/>
        </w:rPr>
        <w:t xml:space="preserve"> </w:t>
      </w:r>
      <w:r>
        <w:rPr>
          <w:w w:val="74"/>
          <w:rtl/>
        </w:rPr>
        <w:t>ٽن</w:t>
      </w:r>
      <w:r>
        <w:rPr>
          <w:spacing w:val="9"/>
          <w:rtl/>
        </w:rPr>
        <w:t xml:space="preserve"> </w:t>
      </w:r>
      <w:r>
        <w:rPr>
          <w:w w:val="74"/>
          <w:rtl/>
        </w:rPr>
        <w:t>قسمن</w:t>
      </w:r>
      <w:r>
        <w:rPr>
          <w:spacing w:val="14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12"/>
          <w:rtl/>
        </w:rPr>
        <w:t xml:space="preserve"> </w:t>
      </w:r>
      <w:r>
        <w:rPr>
          <w:w w:val="74"/>
          <w:rtl/>
        </w:rPr>
        <w:t xml:space="preserve">معدنيات، </w:t>
      </w:r>
      <w:r>
        <w:rPr>
          <w:w w:val="68"/>
          <w:rtl/>
        </w:rPr>
        <w:t>مئگنيشم،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پوٽيشم،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ڪئلشيم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وغيره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پڻ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ميون۾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شامل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هونداآهن،جيڪي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ٿڪاوٽ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خلاف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ڪم ڪندا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رهن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پٽاٽو،</w:t>
      </w:r>
      <w:r>
        <w:rPr>
          <w:rtl/>
        </w:rPr>
        <w:t xml:space="preserve"> </w:t>
      </w:r>
      <w:r>
        <w:rPr>
          <w:w w:val="67"/>
          <w:rtl/>
        </w:rPr>
        <w:t>سايون</w:t>
      </w:r>
      <w:r>
        <w:rPr>
          <w:rtl/>
        </w:rPr>
        <w:t xml:space="preserve"> </w:t>
      </w:r>
      <w:r>
        <w:rPr>
          <w:w w:val="67"/>
          <w:rtl/>
        </w:rPr>
        <w:t>ڀاڄيون،</w:t>
      </w:r>
      <w:r>
        <w:rPr>
          <w:spacing w:val="-1"/>
          <w:rtl/>
        </w:rPr>
        <w:t xml:space="preserve"> </w:t>
      </w:r>
      <w:r>
        <w:rPr>
          <w:w w:val="67"/>
          <w:rtl/>
        </w:rPr>
        <w:t>کير</w:t>
      </w:r>
      <w:r>
        <w:rPr>
          <w:spacing w:val="-1"/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ڦريون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بهترين</w:t>
      </w:r>
      <w:r>
        <w:rPr>
          <w:rtl/>
        </w:rPr>
        <w:t xml:space="preserve"> </w:t>
      </w:r>
      <w:r>
        <w:rPr>
          <w:w w:val="67"/>
          <w:rtl/>
        </w:rPr>
        <w:t>ذريعو</w:t>
      </w:r>
      <w:r>
        <w:rPr>
          <w:rtl/>
        </w:rPr>
        <w:t xml:space="preserve"> </w:t>
      </w:r>
      <w:r>
        <w:rPr>
          <w:w w:val="67"/>
          <w:rtl/>
        </w:rPr>
        <w:t>آهن،</w:t>
      </w:r>
      <w:r>
        <w:rPr>
          <w:rtl/>
        </w:rPr>
        <w:t xml:space="preserve"> </w:t>
      </w:r>
      <w:r>
        <w:rPr>
          <w:w w:val="67"/>
          <w:rtl/>
        </w:rPr>
        <w:t>جن</w:t>
      </w:r>
      <w:r>
        <w:rPr>
          <w:rtl/>
        </w:rPr>
        <w:t xml:space="preserve"> </w:t>
      </w:r>
      <w:r>
        <w:rPr>
          <w:w w:val="67"/>
          <w:rtl/>
        </w:rPr>
        <w:t>منجهان</w:t>
      </w:r>
      <w:r>
        <w:rPr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2"/>
          <w:rtl/>
        </w:rPr>
        <w:t xml:space="preserve"> </w:t>
      </w:r>
      <w:r>
        <w:rPr>
          <w:w w:val="67"/>
          <w:rtl/>
        </w:rPr>
        <w:t>گهڻي</w:t>
      </w:r>
      <w:r>
        <w:rPr>
          <w:rtl/>
        </w:rPr>
        <w:t xml:space="preserve"> </w:t>
      </w:r>
      <w:r>
        <w:rPr>
          <w:w w:val="67"/>
          <w:rtl/>
        </w:rPr>
        <w:t>انداز</w:t>
      </w:r>
      <w:r>
        <w:rPr>
          <w:spacing w:val="-1"/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ويڙهاڪ</w:t>
      </w:r>
      <w:r>
        <w:rPr>
          <w:spacing w:val="-1"/>
          <w:rtl/>
        </w:rPr>
        <w:t xml:space="preserve"> </w:t>
      </w:r>
      <w:r>
        <w:rPr>
          <w:w w:val="67"/>
          <w:rtl/>
        </w:rPr>
        <w:t>حياتين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حاصل</w:t>
      </w:r>
      <w:r>
        <w:rPr>
          <w:rtl/>
        </w:rPr>
        <w:t xml:space="preserve"> </w:t>
      </w:r>
      <w:r>
        <w:rPr>
          <w:w w:val="67"/>
          <w:rtl/>
        </w:rPr>
        <w:t xml:space="preserve">ڪري </w:t>
      </w:r>
      <w:r>
        <w:rPr>
          <w:w w:val="69"/>
          <w:rtl/>
        </w:rPr>
        <w:t>سگهن ٿا</w:t>
      </w:r>
      <w:r>
        <w:rPr>
          <w:w w:val="69"/>
        </w:rPr>
        <w:t>.</w:t>
      </w:r>
      <w:r>
        <w:rPr>
          <w:w w:val="69"/>
          <w:rtl/>
        </w:rPr>
        <w:t>مختلف دالين جو هجڻ پڻ لازمي آهي</w:t>
      </w:r>
      <w:r>
        <w:rPr>
          <w:w w:val="69"/>
        </w:rPr>
        <w:t>.</w:t>
      </w:r>
    </w:p>
    <w:p w14:paraId="7CCF9F09">
      <w:pPr>
        <w:pStyle w:val="13"/>
        <w:bidi/>
        <w:spacing w:line="336" w:lineRule="exact"/>
        <w:ind w:left="725" w:right="0" w:firstLine="0"/>
        <w:jc w:val="left"/>
      </w:pPr>
      <w:r>
        <w:rPr>
          <w:w w:val="65"/>
          <w:rtl/>
        </w:rPr>
        <w:t>ڪيلا،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گدرو،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انب،بيري،</w:t>
      </w:r>
      <w:r>
        <w:rPr>
          <w:spacing w:val="-13"/>
          <w:w w:val="65"/>
          <w:rtl/>
        </w:rPr>
        <w:t xml:space="preserve"> </w:t>
      </w:r>
      <w:r>
        <w:rPr>
          <w:w w:val="65"/>
          <w:rtl/>
        </w:rPr>
        <w:t>ڦاروان،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گجرون۽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اِسپنش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پڻ</w:t>
      </w:r>
      <w:r>
        <w:rPr>
          <w:w w:val="65"/>
        </w:rPr>
        <w:t>.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روزانيخوراڪ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هجن</w:t>
      </w:r>
      <w:r>
        <w:rPr>
          <w:spacing w:val="-13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ڏاڍو</w:t>
      </w:r>
      <w:r>
        <w:rPr>
          <w:spacing w:val="60"/>
          <w:w w:val="150"/>
          <w:position w:val="-8"/>
          <w:rtl/>
        </w:rPr>
        <w:t xml:space="preserve"> </w:t>
      </w:r>
      <w:r>
        <w:rPr>
          <w:w w:val="65"/>
          <w:rtl/>
        </w:rPr>
        <w:t>سٺو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ٿيندو</w:t>
      </w:r>
      <w:r>
        <w:rPr>
          <w:w w:val="65"/>
        </w:rPr>
        <w:t>.</w:t>
      </w:r>
    </w:p>
    <w:p w14:paraId="1BDE145D">
      <w:pPr>
        <w:pStyle w:val="13"/>
        <w:bidi/>
        <w:spacing w:before="42" w:line="271" w:lineRule="auto"/>
        <w:ind w:left="152" w:right="312" w:firstLine="574"/>
        <w:jc w:val="left"/>
      </w:pPr>
      <w:r>
        <w:rPr>
          <w:w w:val="71"/>
          <w:rtl/>
        </w:rPr>
        <w:t>اڌ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ڪيلو،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انب،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اڌ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ڪوپ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ڏهيجو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ٻه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ننڍا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چانهه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چمچا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ماکي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ملائي ڪري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اڌ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ڪوپ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ٿڌو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پاڻي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ملايو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۽ </w:t>
      </w:r>
      <w:r>
        <w:rPr>
          <w:w w:val="68"/>
          <w:rtl/>
        </w:rPr>
        <w:t>روزانو استعمال ڪريو</w:t>
      </w:r>
      <w:r>
        <w:rPr>
          <w:w w:val="68"/>
        </w:rPr>
        <w:t>.</w:t>
      </w:r>
      <w:r>
        <w:rPr>
          <w:w w:val="68"/>
          <w:rtl/>
        </w:rPr>
        <w:t xml:space="preserve"> توهان کي هڪدم طاقت ۽</w:t>
      </w:r>
      <w:r>
        <w:rPr>
          <w:spacing w:val="-9"/>
          <w:rtl/>
        </w:rPr>
        <w:t xml:space="preserve"> </w:t>
      </w:r>
      <w:r>
        <w:rPr>
          <w:w w:val="68"/>
          <w:rtl/>
        </w:rPr>
        <w:t>فرحت بخشيندو ۽ پڻ توانائي ۾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اضافي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جو باعث بڻجندو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80"/>
          <w:rtl/>
        </w:rPr>
        <w:t xml:space="preserve"> </w:t>
      </w:r>
      <w:r>
        <w:rPr>
          <w:w w:val="68"/>
          <w:rtl/>
        </w:rPr>
        <w:t>ملي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گرام بورن يعني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قدرتي طور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ملندڙ</w:t>
      </w:r>
      <w:r>
        <w:rPr>
          <w:spacing w:val="-7"/>
          <w:rtl/>
        </w:rPr>
        <w:t xml:space="preserve"> </w:t>
      </w:r>
      <w:r>
        <w:rPr>
          <w:w w:val="68"/>
          <w:rtl/>
        </w:rPr>
        <w:t>عنصر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جيڪو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68"/>
          <w:rtl/>
        </w:rPr>
        <w:t>صوف</w:t>
      </w:r>
      <w:r>
        <w:rPr>
          <w:spacing w:val="-7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موجود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w w:val="68"/>
          <w:rtl/>
        </w:rPr>
        <w:t xml:space="preserve"> ٻه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گجرون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يا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وري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ست کارڪون توهان جي دل۽ دماغ کي تازو رکڻ ۾ مددگار ثابت ٿينديون</w:t>
      </w:r>
      <w:r>
        <w:rPr>
          <w:w w:val="68"/>
        </w:rPr>
        <w:t>.</w:t>
      </w:r>
    </w:p>
    <w:p w14:paraId="753F62C7">
      <w:pPr>
        <w:pStyle w:val="13"/>
        <w:bidi/>
        <w:spacing w:line="252" w:lineRule="auto"/>
        <w:ind w:left="156" w:right="311" w:firstLine="577"/>
        <w:jc w:val="left"/>
      </w:pPr>
      <w:r>
        <w:rPr>
          <w:w w:val="79"/>
          <w:rtl/>
        </w:rPr>
        <w:t>رائس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برانوئل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اِئسڊ</w:t>
      </w:r>
      <w:r>
        <w:rPr>
          <w:spacing w:val="-2"/>
          <w:w w:val="79"/>
          <w:rtl/>
        </w:rPr>
        <w:t xml:space="preserve"> </w:t>
      </w:r>
      <w:r>
        <w:rPr>
          <w:w w:val="79"/>
          <w:rtl/>
        </w:rPr>
        <w:t>جيڪا چانورن</w:t>
      </w:r>
      <w:r>
        <w:rPr>
          <w:spacing w:val="-2"/>
          <w:w w:val="79"/>
          <w:rtl/>
        </w:rPr>
        <w:t xml:space="preserve"> </w:t>
      </w:r>
      <w:r>
        <w:rPr>
          <w:w w:val="79"/>
          <w:rtl/>
        </w:rPr>
        <w:t xml:space="preserve">۾ </w:t>
      </w:r>
      <w:r>
        <w:rPr>
          <w:w w:val="79"/>
        </w:rPr>
        <w:t>Acid)</w:t>
      </w:r>
      <w:r>
        <w:rPr>
          <w:spacing w:val="-4"/>
          <w:w w:val="79"/>
          <w:rtl/>
        </w:rPr>
        <w:t xml:space="preserve"> </w:t>
      </w:r>
      <w:r>
        <w:rPr>
          <w:w w:val="79"/>
        </w:rPr>
        <w:t>Branoil</w:t>
      </w:r>
      <w:r>
        <w:rPr>
          <w:spacing w:val="-1"/>
          <w:w w:val="79"/>
          <w:rtl/>
        </w:rPr>
        <w:t xml:space="preserve"> </w:t>
      </w:r>
      <w:r>
        <w:rPr>
          <w:w w:val="79"/>
        </w:rPr>
        <w:t>(Rice</w:t>
      </w:r>
      <w:r>
        <w:rPr>
          <w:w w:val="79"/>
          <w:rtl/>
        </w:rPr>
        <w:t xml:space="preserve"> موجود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هوندي آهي،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سا</w:t>
      </w:r>
      <w:r>
        <w:rPr>
          <w:spacing w:val="-2"/>
          <w:w w:val="79"/>
          <w:rtl/>
        </w:rPr>
        <w:t xml:space="preserve"> </w:t>
      </w:r>
      <w:r>
        <w:rPr>
          <w:w w:val="79"/>
          <w:rtl/>
        </w:rPr>
        <w:t>انساني جسم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لاءِ</w:t>
      </w:r>
      <w:r>
        <w:rPr>
          <w:rtl/>
        </w:rPr>
        <w:t xml:space="preserve"> </w:t>
      </w:r>
      <w:r>
        <w:rPr>
          <w:w w:val="69"/>
          <w:rtl/>
        </w:rPr>
        <w:t>طاقت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قوت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سبب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بڻجي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ٿي،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تيل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۾ موجود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مادو</w:t>
      </w:r>
      <w:r>
        <w:rPr>
          <w:spacing w:val="28"/>
          <w:position w:val="5"/>
          <w:rtl/>
        </w:rPr>
        <w:t xml:space="preserve"> </w:t>
      </w:r>
      <w:r>
        <w:rPr>
          <w:w w:val="69"/>
          <w:position w:val="5"/>
          <w:rtl/>
        </w:rPr>
        <w:t>اِينٽي</w:t>
      </w:r>
      <w:r>
        <w:rPr>
          <w:w w:val="69"/>
          <w:rtl/>
        </w:rPr>
        <w:t xml:space="preserve"> آڪسيڊنٽ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طور ڪم ڪري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w w:val="69"/>
          <w:rtl/>
        </w:rPr>
        <w:t xml:space="preserve"> سائي چانهه، </w:t>
      </w:r>
      <w:r>
        <w:rPr>
          <w:w w:val="76"/>
          <w:rtl/>
        </w:rPr>
        <w:t>جسماني ٿڪاوٽ توڙي ذهني ٿڪ دور ڪرڻ ۽ چاق ۽ چوبند رکڻ ۾ اهم ڪردار ادا ڪري ٿي</w:t>
      </w:r>
      <w:r>
        <w:rPr>
          <w:w w:val="76"/>
        </w:rPr>
        <w:t>.</w:t>
      </w:r>
    </w:p>
    <w:p w14:paraId="5139F232">
      <w:pPr>
        <w:spacing w:before="407"/>
        <w:ind w:left="5339" w:right="0" w:firstLine="0"/>
        <w:jc w:val="left"/>
        <w:rPr>
          <w:sz w:val="38"/>
          <w:szCs w:val="38"/>
        </w:rPr>
      </w:pPr>
      <w:r>
        <w:rPr>
          <w:w w:val="80"/>
          <w:sz w:val="38"/>
          <w:szCs w:val="38"/>
        </w:rPr>
        <w:t>(Aromatherapy)</w:t>
      </w:r>
      <w:r>
        <w:rPr>
          <w:spacing w:val="-6"/>
          <w:sz w:val="38"/>
          <w:szCs w:val="38"/>
        </w:rPr>
        <w:t xml:space="preserve"> </w:t>
      </w:r>
      <w:r>
        <w:rPr>
          <w:w w:val="80"/>
          <w:sz w:val="38"/>
          <w:szCs w:val="38"/>
          <w:rtl/>
        </w:rPr>
        <w:t>ٿيراپي</w:t>
      </w:r>
      <w:r>
        <w:rPr>
          <w:spacing w:val="-9"/>
          <w:sz w:val="38"/>
          <w:szCs w:val="38"/>
        </w:rPr>
        <w:t xml:space="preserve"> </w:t>
      </w:r>
      <w:r>
        <w:rPr>
          <w:spacing w:val="-2"/>
          <w:w w:val="80"/>
          <w:sz w:val="38"/>
          <w:szCs w:val="38"/>
          <w:rtl/>
        </w:rPr>
        <w:t>ائرومي</w:t>
      </w:r>
    </w:p>
    <w:p w14:paraId="43ED4A3E">
      <w:pPr>
        <w:pStyle w:val="13"/>
        <w:bidi/>
        <w:spacing w:before="59" w:line="268" w:lineRule="auto"/>
        <w:ind w:left="152" w:right="312" w:firstLine="573"/>
        <w:jc w:val="left"/>
      </w:pPr>
      <w:r>
        <w:rPr>
          <w:w w:val="65"/>
          <w:rtl/>
        </w:rPr>
        <w:t>ٿڪاوٽ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لاهيندڙ ساهه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کڻڻ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جو طريقو معنٰي تهٿڪاوٽ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دور ڪندڙ ساهه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کڻڻ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واريون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اٽڪلون ڪجهه هيٺين ريت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.</w:t>
      </w:r>
      <w:r>
        <w:rPr>
          <w:spacing w:val="-9"/>
          <w:rtl/>
        </w:rPr>
        <w:t xml:space="preserve"> </w:t>
      </w:r>
      <w:r>
        <w:rPr>
          <w:w w:val="65"/>
          <w:rtl/>
        </w:rPr>
        <w:t>سڀ کان پهريان هوا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کي ٻاهر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خارج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ڪريو ته جيئن معدو ويڪرو</w:t>
      </w:r>
      <w:r>
        <w:rPr>
          <w:spacing w:val="-16"/>
          <w:rtl/>
        </w:rPr>
        <w:t xml:space="preserve"> </w:t>
      </w:r>
      <w:r>
        <w:rPr>
          <w:w w:val="65"/>
          <w:rtl/>
        </w:rPr>
        <w:t>ٿي وڃي،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تنهن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بعد فوري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طور تي ساهه</w:t>
      </w:r>
      <w:r>
        <w:rPr>
          <w:spacing w:val="40"/>
          <w:rtl/>
        </w:rPr>
        <w:t xml:space="preserve"> </w:t>
      </w:r>
      <w:r>
        <w:rPr>
          <w:w w:val="62"/>
          <w:rtl/>
        </w:rPr>
        <w:t>اندر کڻو</w:t>
      </w:r>
      <w:r>
        <w:rPr>
          <w:w w:val="62"/>
        </w:rPr>
        <w:t>.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هن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قسم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 xml:space="preserve">جي ورزش </w:t>
      </w:r>
      <w:r>
        <w:rPr>
          <w:w w:val="62"/>
        </w:rPr>
        <w:t>)</w:t>
      </w:r>
      <w:r>
        <w:rPr>
          <w:w w:val="62"/>
          <w:rtl/>
        </w:rPr>
        <w:t>ٽي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دفعا ٻاهر۽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ٻه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دفعا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اندر ساهه کڻڻ</w:t>
      </w:r>
      <w:r>
        <w:rPr>
          <w:w w:val="62"/>
        </w:rPr>
        <w:t>(</w:t>
      </w:r>
      <w:r>
        <w:rPr>
          <w:w w:val="62"/>
          <w:rtl/>
        </w:rPr>
        <w:t xml:space="preserve"> ڏينهن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۾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ٻه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دفعا ڪرڻ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سان،</w:t>
      </w:r>
      <w:r>
        <w:rPr>
          <w:spacing w:val="-4"/>
          <w:w w:val="62"/>
          <w:rtl/>
        </w:rPr>
        <w:t xml:space="preserve"> </w:t>
      </w:r>
      <w:r>
        <w:rPr>
          <w:w w:val="62"/>
        </w:rPr>
        <w:t>)</w:t>
      </w:r>
      <w:r>
        <w:rPr>
          <w:w w:val="62"/>
          <w:rtl/>
        </w:rPr>
        <w:t>لاڳيتو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ٻن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هفتن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لاءِ</w:t>
      </w:r>
      <w:r>
        <w:rPr>
          <w:w w:val="62"/>
        </w:rPr>
        <w:t>(</w:t>
      </w:r>
      <w:r>
        <w:rPr>
          <w:w w:val="62"/>
          <w:rtl/>
        </w:rPr>
        <w:t>،</w:t>
      </w:r>
      <w:r>
        <w:rPr>
          <w:w w:val="67"/>
          <w:rtl/>
        </w:rPr>
        <w:t xml:space="preserve"> توهان لاءِ ٿڪاوٽ کي دور ڪرڻ ۾ مددگار ثابت ٿيندي</w:t>
      </w:r>
      <w:r>
        <w:rPr>
          <w:w w:val="67"/>
        </w:rPr>
        <w:t>.</w:t>
      </w:r>
    </w:p>
    <w:p w14:paraId="40CC8283">
      <w:pPr>
        <w:pStyle w:val="13"/>
        <w:bidi/>
        <w:spacing w:before="5"/>
        <w:ind w:left="739" w:right="1070" w:firstLine="0"/>
        <w:jc w:val="left"/>
      </w:pPr>
      <w:r>
        <w:rPr>
          <w:w w:val="67"/>
          <w:rtl/>
        </w:rPr>
        <w:t>وزن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کڻڻ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واري</w:t>
      </w:r>
      <w:r>
        <w:rPr>
          <w:spacing w:val="-17"/>
          <w:rtl/>
        </w:rPr>
        <w:t xml:space="preserve"> </w:t>
      </w:r>
      <w:r>
        <w:rPr>
          <w:w w:val="67"/>
          <w:rtl/>
        </w:rPr>
        <w:t>ترڪيب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20"/>
          <w:rtl/>
        </w:rPr>
        <w:t xml:space="preserve"> </w:t>
      </w:r>
      <w:r>
        <w:rPr>
          <w:w w:val="67"/>
          <w:rtl/>
        </w:rPr>
        <w:t>پڻ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توهان</w:t>
      </w:r>
      <w:r>
        <w:rPr>
          <w:spacing w:val="-20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اندروني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طاقت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9"/>
          <w:rtl/>
        </w:rPr>
        <w:t xml:space="preserve"> </w:t>
      </w:r>
      <w:r>
        <w:rPr>
          <w:w w:val="67"/>
          <w:rtl/>
        </w:rPr>
        <w:t>وڌائي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سگهو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</w:p>
    <w:p w14:paraId="5D180B39">
      <w:pPr>
        <w:pStyle w:val="13"/>
        <w:bidi/>
        <w:spacing w:before="47" w:line="268" w:lineRule="auto"/>
        <w:ind w:left="150" w:right="312" w:firstLine="574"/>
        <w:jc w:val="left"/>
      </w:pPr>
      <w:r>
        <w:rPr>
          <w:spacing w:val="40"/>
          <w:position w:val="-8"/>
          <w:rtl/>
        </w:rPr>
        <w:t xml:space="preserve"> </w:t>
      </w:r>
      <w:r>
        <w:rPr>
          <w:w w:val="69"/>
          <w:rtl/>
        </w:rPr>
        <w:t>سٺي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کاڌي 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خوراڪ سان گڏوگڏ، هر وقت متحرڪ رهندڙ ماڻهو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پنهنجي زندگي خوش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وخرم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گذاري سگهي</w:t>
      </w:r>
      <w:r>
        <w:rPr>
          <w:w w:val="71"/>
          <w:rtl/>
        </w:rPr>
        <w:t>بٿوجيئن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وٽ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چوڻي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مشهورآهي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0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حرڪت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برڪت</w:t>
      </w:r>
      <w:r>
        <w:rPr>
          <w:w w:val="71"/>
        </w:rPr>
        <w:t>“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سواسانکي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گهرجي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انگريزيءجَيقولموج </w:t>
      </w:r>
      <w:r>
        <w:rPr>
          <w:w w:val="68"/>
          <w:rtl/>
        </w:rPr>
        <w:t xml:space="preserve">ته </w:t>
      </w:r>
      <w:r>
        <w:rPr>
          <w:w w:val="68"/>
        </w:rPr>
        <w:t>life)</w:t>
      </w:r>
      <w:r>
        <w:rPr>
          <w:w w:val="68"/>
          <w:rtl/>
        </w:rPr>
        <w:t xml:space="preserve"> </w:t>
      </w:r>
      <w:r>
        <w:rPr>
          <w:w w:val="68"/>
        </w:rPr>
        <w:t>is</w:t>
      </w:r>
      <w:r>
        <w:rPr>
          <w:w w:val="68"/>
          <w:rtl/>
        </w:rPr>
        <w:t xml:space="preserve"> </w:t>
      </w:r>
      <w:r>
        <w:rPr>
          <w:w w:val="68"/>
        </w:rPr>
        <w:t>(Walk</w:t>
      </w:r>
      <w:r>
        <w:rPr>
          <w:w w:val="68"/>
          <w:rtl/>
        </w:rPr>
        <w:t>تي عمل پيرا ٿي پنهنجي زندگي آسان بڻايون</w:t>
      </w:r>
      <w:r>
        <w:rPr>
          <w:w w:val="68"/>
        </w:rPr>
        <w:t>.</w:t>
      </w:r>
    </w:p>
    <w:p w14:paraId="639C7765">
      <w:pPr>
        <w:spacing w:before="4"/>
        <w:ind w:left="155" w:right="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8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0CA3AFDE">
      <w:pPr>
        <w:pStyle w:val="13"/>
        <w:rPr>
          <w:sz w:val="20"/>
        </w:rPr>
      </w:pPr>
    </w:p>
    <w:p w14:paraId="13003E30">
      <w:pPr>
        <w:pStyle w:val="13"/>
        <w:rPr>
          <w:sz w:val="20"/>
        </w:rPr>
      </w:pPr>
    </w:p>
    <w:p w14:paraId="0AD56308">
      <w:pPr>
        <w:pStyle w:val="13"/>
        <w:rPr>
          <w:sz w:val="20"/>
        </w:rPr>
      </w:pPr>
    </w:p>
    <w:p w14:paraId="29562DED">
      <w:pPr>
        <w:pStyle w:val="13"/>
        <w:rPr>
          <w:sz w:val="20"/>
        </w:rPr>
      </w:pPr>
    </w:p>
    <w:p w14:paraId="6FF3180E">
      <w:pPr>
        <w:pStyle w:val="13"/>
        <w:rPr>
          <w:sz w:val="20"/>
        </w:rPr>
      </w:pPr>
    </w:p>
    <w:p w14:paraId="26004C90">
      <w:pPr>
        <w:pStyle w:val="13"/>
        <w:rPr>
          <w:sz w:val="20"/>
        </w:rPr>
      </w:pPr>
    </w:p>
    <w:p w14:paraId="4D9F9F8B">
      <w:pPr>
        <w:pStyle w:val="13"/>
        <w:rPr>
          <w:sz w:val="20"/>
        </w:rPr>
      </w:pPr>
    </w:p>
    <w:p w14:paraId="0774BE4B">
      <w:pPr>
        <w:pStyle w:val="13"/>
        <w:rPr>
          <w:sz w:val="20"/>
        </w:rPr>
      </w:pPr>
    </w:p>
    <w:p w14:paraId="0BF8BD27">
      <w:pPr>
        <w:pStyle w:val="13"/>
        <w:rPr>
          <w:sz w:val="20"/>
        </w:rPr>
      </w:pPr>
    </w:p>
    <w:p w14:paraId="7CFB68D3">
      <w:pPr>
        <w:pStyle w:val="13"/>
        <w:rPr>
          <w:sz w:val="20"/>
        </w:rPr>
      </w:pPr>
    </w:p>
    <w:p w14:paraId="465A66B1">
      <w:pPr>
        <w:pStyle w:val="13"/>
        <w:rPr>
          <w:sz w:val="20"/>
        </w:rPr>
      </w:pPr>
    </w:p>
    <w:p w14:paraId="4BB74F55">
      <w:pPr>
        <w:pStyle w:val="13"/>
        <w:rPr>
          <w:sz w:val="20"/>
        </w:rPr>
      </w:pPr>
    </w:p>
    <w:p w14:paraId="6F631CB8">
      <w:pPr>
        <w:pStyle w:val="13"/>
        <w:spacing w:before="4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190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201295</wp:posOffset>
                </wp:positionV>
                <wp:extent cx="5772785" cy="55245"/>
                <wp:effectExtent l="0" t="0" r="0" b="0"/>
                <wp:wrapTopAndBottom/>
                <wp:docPr id="540" name="Graphic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0" o:spid="_x0000_s1026" o:spt="100" style="position:absolute;left:0pt;margin-left:70.55pt;margin-top:15.85pt;height:4.35pt;width:454.55pt;mso-position-horizontal-relative:page;mso-wrap-distance-bottom:0pt;mso-wrap-distance-top:0pt;z-index:-251497472;mso-width-relative:page;mso-height-relative:page;" fillcolor="#612322" filled="t" stroked="f" coordsize="5772785,55244" o:gfxdata="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OjQP+dsAAAAKAQAADwAAAAAA&#10;AAABACAAAAAiAAAAZHJzL2Rvd25yZXYueG1sUEsBAhQAFAAAAAgAh07iQFLhg/5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CA40F81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FC7CAA0">
      <w:pPr>
        <w:pStyle w:val="13"/>
        <w:spacing w:before="9"/>
        <w:rPr>
          <w:sz w:val="3"/>
        </w:rPr>
      </w:pPr>
    </w:p>
    <w:p w14:paraId="4D43729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gO/Rf40CAAAj&#10;BwAADgAAAAAAAAABACAAAAAkAQAAZHJzL2Uyb0RvYy54bWxQSwUGAAAAAAYABgBZAQAAIwYAAAAA&#10;">
                <o:lock v:ext="edit" aspectratio="f"/>
                <v:shape id="Graphic 542" o:spid="_x0000_s1026" o:spt="100" style="position:absolute;left:0;top:0;height:40005;width:5737860;" fillcolor="#000000" filled="t" stroked="f" coordsize="5737860,40005" o:gfxdata="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XPL7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8B65B94">
      <w:pPr>
        <w:pStyle w:val="13"/>
        <w:rPr>
          <w:sz w:val="20"/>
        </w:rPr>
      </w:pPr>
    </w:p>
    <w:p w14:paraId="621FDD43">
      <w:pPr>
        <w:pStyle w:val="13"/>
        <w:spacing w:before="4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0032" behindDoc="1" locked="0" layoutInCell="1" allowOverlap="1">
                <wp:simplePos x="0" y="0"/>
                <wp:positionH relativeFrom="page">
                  <wp:posOffset>1510030</wp:posOffset>
                </wp:positionH>
                <wp:positionV relativeFrom="paragraph">
                  <wp:posOffset>203200</wp:posOffset>
                </wp:positionV>
                <wp:extent cx="5139055" cy="3752215"/>
                <wp:effectExtent l="0" t="0" r="0" b="0"/>
                <wp:wrapTopAndBottom/>
                <wp:docPr id="543" name="Text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055" cy="37522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6F3513B7">
                            <w:pPr>
                              <w:bidi/>
                              <w:spacing w:before="123"/>
                              <w:ind w:left="3125" w:right="321" w:firstLine="0"/>
                              <w:jc w:val="lef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w w:val="59"/>
                                <w:sz w:val="40"/>
                                <w:szCs w:val="40"/>
                                <w:rtl/>
                              </w:rPr>
                              <w:t>سٺيون</w:t>
                            </w:r>
                            <w:r>
                              <w:rPr>
                                <w:spacing w:val="-12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sz w:val="40"/>
                                <w:szCs w:val="40"/>
                                <w:rtl/>
                              </w:rPr>
                              <w:t>ڳالهيون</w:t>
                            </w:r>
                          </w:p>
                          <w:p w14:paraId="1D8FB00D">
                            <w:pPr>
                              <w:pStyle w:val="13"/>
                              <w:bidi/>
                              <w:spacing w:before="246" w:line="297" w:lineRule="auto"/>
                              <w:ind w:left="128" w:right="149" w:hanging="1"/>
                              <w:jc w:val="left"/>
                            </w:pPr>
                            <w:r>
                              <w:rPr>
                                <w:w w:val="69"/>
                              </w:rPr>
                              <w:t>.</w:t>
                            </w:r>
                            <w:r>
                              <w:rPr>
                                <w:w w:val="69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w w:val="69"/>
                                <w:rtl/>
                              </w:rPr>
                              <w:t xml:space="preserve"> جنهن</w:t>
                            </w:r>
                            <w:r>
                              <w:rPr>
                                <w:spacing w:val="-2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شخص جو ظاهر ۽ باطن ساڳيو نه آهي، اهو ڪاميابي حاصل ڪرڻ جي باوجود به خوش نه</w:t>
                            </w: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ٿيندو</w:t>
                            </w:r>
                            <w:r>
                              <w:rPr>
                                <w:spacing w:val="-9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آهي</w:t>
                            </w:r>
                            <w:r>
                              <w:rPr>
                                <w:w w:val="65"/>
                              </w:rPr>
                              <w:t>.</w:t>
                            </w:r>
                          </w:p>
                          <w:p w14:paraId="518E078D">
                            <w:pPr>
                              <w:pStyle w:val="13"/>
                              <w:bidi/>
                              <w:spacing w:line="297" w:lineRule="auto"/>
                              <w:ind w:left="132" w:right="321" w:firstLine="0"/>
                              <w:jc w:val="left"/>
                            </w:pPr>
                            <w:r>
                              <w:rPr>
                                <w:w w:val="68"/>
                              </w:rPr>
                              <w:t>.2</w:t>
                            </w:r>
                            <w:r>
                              <w:rPr>
                                <w:w w:val="68"/>
                                <w:rtl/>
                              </w:rPr>
                              <w:t xml:space="preserve"> جنهن شخص کي</w:t>
                            </w:r>
                            <w:r>
                              <w:rPr>
                                <w:spacing w:val="-1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سچ ڳالهائڻ جي عادت نه هوندي آهي،</w:t>
                            </w:r>
                            <w:r>
                              <w:rPr>
                                <w:spacing w:val="-1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اهو سچ ٻڌي به</w:t>
                            </w:r>
                            <w:r>
                              <w:rPr>
                                <w:spacing w:val="-1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نه سگهندو آهي</w:t>
                            </w:r>
                            <w:r>
                              <w:rPr>
                                <w:w w:val="68"/>
                              </w:rPr>
                              <w:t>.</w:t>
                            </w:r>
                            <w:r>
                              <w:rPr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</w:rPr>
                              <w:t>.3</w:t>
                            </w:r>
                            <w:r>
                              <w:rPr>
                                <w:w w:val="67"/>
                                <w:rtl/>
                              </w:rPr>
                              <w:t xml:space="preserve"> فتح انهن جي ٿيندي آهي، جن کي پنهنجي فتح جو يقين هوندو آهي</w:t>
                            </w:r>
                            <w:r>
                              <w:rPr>
                                <w:w w:val="67"/>
                              </w:rPr>
                              <w:t>.</w:t>
                            </w:r>
                          </w:p>
                          <w:p w14:paraId="3A6E6C55">
                            <w:pPr>
                              <w:pStyle w:val="13"/>
                              <w:bidi/>
                              <w:spacing w:line="297" w:lineRule="auto"/>
                              <w:ind w:left="132" w:right="1607" w:firstLine="0"/>
                              <w:jc w:val="left"/>
                            </w:pPr>
                            <w:r>
                              <w:rPr>
                                <w:w w:val="71"/>
                              </w:rPr>
                              <w:t>.4</w:t>
                            </w:r>
                            <w:r>
                              <w:rPr>
                                <w:w w:val="71"/>
                                <w:rtl/>
                              </w:rPr>
                              <w:t xml:space="preserve"> علم هڪ اهڙي لٺ آهي، جيڪا</w:t>
                            </w:r>
                            <w:r>
                              <w:rPr>
                                <w:spacing w:val="-1"/>
                                <w:w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بي سهارن لاءِ سهارو ثابت</w:t>
                            </w:r>
                            <w:r>
                              <w:rPr>
                                <w:spacing w:val="-1"/>
                                <w:w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ٿيندي آهي</w:t>
                            </w:r>
                            <w:r>
                              <w:rPr>
                                <w:w w:val="71"/>
                              </w:rPr>
                              <w:t>.</w:t>
                            </w:r>
                            <w:r>
                              <w:rPr>
                                <w:w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</w:rPr>
                              <w:t>.5</w:t>
                            </w:r>
                            <w:r>
                              <w:rPr>
                                <w:w w:val="69"/>
                                <w:rtl/>
                              </w:rPr>
                              <w:t xml:space="preserve"> علم اهڙي تلوار آهي، جنهن جي تيزي، تلوار کان به وڌيڪ آهي</w:t>
                            </w:r>
                            <w:r>
                              <w:rPr>
                                <w:w w:val="69"/>
                              </w:rPr>
                              <w:t>.</w:t>
                            </w:r>
                          </w:p>
                          <w:p w14:paraId="33259936">
                            <w:pPr>
                              <w:pStyle w:val="13"/>
                              <w:bidi/>
                              <w:spacing w:line="339" w:lineRule="exact"/>
                              <w:ind w:left="132" w:right="321" w:firstLine="0"/>
                              <w:jc w:val="left"/>
                            </w:pPr>
                            <w:r>
                              <w:rPr>
                                <w:w w:val="68"/>
                              </w:rPr>
                              <w:t>.6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علم</w:t>
                            </w:r>
                            <w:r>
                              <w:rPr>
                                <w:spacing w:val="-4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اهڙو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موتي</w:t>
                            </w:r>
                            <w:r>
                              <w:rPr>
                                <w:spacing w:val="-2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آهي،</w:t>
                            </w:r>
                            <w:r>
                              <w:rPr>
                                <w:spacing w:val="-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جنهن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روشني</w:t>
                            </w:r>
                            <w:r>
                              <w:rPr>
                                <w:spacing w:val="-1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ڪڏهن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8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نه</w:t>
                            </w:r>
                            <w:r>
                              <w:rPr>
                                <w:spacing w:val="-5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گهٽبي</w:t>
                            </w:r>
                            <w:r>
                              <w:rPr>
                                <w:spacing w:val="-6"/>
                                <w:w w:val="6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آهي</w:t>
                            </w:r>
                            <w:r>
                              <w:rPr>
                                <w:w w:val="68"/>
                              </w:rPr>
                              <w:t>.</w:t>
                            </w:r>
                          </w:p>
                          <w:p w14:paraId="7F4425B8">
                            <w:pPr>
                              <w:bidi/>
                              <w:spacing w:before="71"/>
                              <w:ind w:left="132" w:right="321" w:firstLine="0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w w:val="72"/>
                                <w:sz w:val="20"/>
                                <w:szCs w:val="20"/>
                              </w:rPr>
                              <w:t>.7</w:t>
                            </w:r>
                            <w:r>
                              <w:rPr>
                                <w:spacing w:val="-3"/>
                                <w:w w:val="7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0"/>
                                <w:szCs w:val="20"/>
                                <w:rtl/>
                              </w:rPr>
                              <w:t>علم</w:t>
                            </w:r>
                            <w:r>
                              <w:rPr>
                                <w:spacing w:val="-2"/>
                                <w:w w:val="7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0"/>
                                <w:szCs w:val="20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3"/>
                                <w:w w:val="7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0"/>
                                <w:szCs w:val="20"/>
                                <w:rtl/>
                              </w:rPr>
                              <w:t>اهڙي</w:t>
                            </w:r>
                            <w:r>
                              <w:rPr>
                                <w:spacing w:val="-9"/>
                                <w:w w:val="7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0"/>
                                <w:szCs w:val="20"/>
                                <w:rtl/>
                              </w:rPr>
                              <w:t>جلاوت</w:t>
                            </w:r>
                            <w:r>
                              <w:rPr>
                                <w:spacing w:val="-3"/>
                                <w:w w:val="7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0"/>
                                <w:szCs w:val="20"/>
                                <w:rtl/>
                              </w:rPr>
                              <w:t>آهي،</w:t>
                            </w:r>
                            <w:r>
                              <w:rPr>
                                <w:spacing w:val="-3"/>
                                <w:w w:val="7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0"/>
                                <w:szCs w:val="20"/>
                                <w:rtl/>
                              </w:rPr>
                              <w:t>جنهن</w:t>
                            </w:r>
                            <w:r>
                              <w:rPr>
                                <w:spacing w:val="-7"/>
                                <w:w w:val="72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  <w:rtl/>
                              </w:rPr>
                              <w:t>تي</w:t>
                            </w:r>
                            <w:r>
                              <w:rPr>
                                <w:spacing w:val="-4"/>
                                <w:w w:val="72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  <w:rtl/>
                              </w:rPr>
                              <w:t>سڀ</w:t>
                            </w:r>
                            <w:r>
                              <w:rPr>
                                <w:spacing w:val="-7"/>
                                <w:w w:val="72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  <w:rtl/>
                              </w:rPr>
                              <w:t>لذت</w:t>
                            </w:r>
                            <w:r>
                              <w:rPr>
                                <w:spacing w:val="-16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  <w:rtl/>
                              </w:rPr>
                              <w:t>قربان</w:t>
                            </w:r>
                            <w:r>
                              <w:rPr>
                                <w:spacing w:val="-18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  <w:rtl/>
                              </w:rPr>
                              <w:t>ڪري</w:t>
                            </w:r>
                            <w:r>
                              <w:rPr>
                                <w:spacing w:val="-4"/>
                                <w:w w:val="72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  <w:rtl/>
                              </w:rPr>
                              <w:t>سگهجي</w:t>
                            </w:r>
                            <w:r>
                              <w:rPr>
                                <w:spacing w:val="-6"/>
                                <w:w w:val="72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  <w:rtl/>
                              </w:rPr>
                              <w:t>ٿي</w:t>
                            </w:r>
                            <w:r>
                              <w:rPr>
                                <w:w w:val="72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A81E075">
                            <w:pPr>
                              <w:pStyle w:val="13"/>
                              <w:bidi/>
                              <w:spacing w:before="81" w:line="297" w:lineRule="auto"/>
                              <w:ind w:left="132" w:right="1607" w:firstLine="0"/>
                              <w:jc w:val="left"/>
                            </w:pPr>
                            <w:r>
                              <w:rPr>
                                <w:w w:val="77"/>
                              </w:rPr>
                              <w:t>.8</w:t>
                            </w:r>
                            <w:r>
                              <w:rPr>
                                <w:spacing w:val="-4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علم اهڙي</w:t>
                            </w:r>
                            <w:r>
                              <w:rPr>
                                <w:spacing w:val="-6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ڍال</w:t>
                            </w:r>
                            <w:r>
                              <w:rPr>
                                <w:spacing w:val="-1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آهي</w:t>
                            </w:r>
                            <w:r>
                              <w:rPr>
                                <w:spacing w:val="-4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جيڪو</w:t>
                            </w:r>
                            <w:r>
                              <w:rPr>
                                <w:spacing w:val="-4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جهالت</w:t>
                            </w:r>
                            <w:r>
                              <w:rPr>
                                <w:spacing w:val="-2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4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خلاف حفاظت جو</w:t>
                            </w:r>
                            <w:r>
                              <w:rPr>
                                <w:spacing w:val="-6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ڪم</w:t>
                            </w:r>
                            <w:r>
                              <w:rPr>
                                <w:spacing w:val="-4"/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ڏئي ٿي</w:t>
                            </w:r>
                            <w:r>
                              <w:rPr>
                                <w:w w:val="77"/>
                              </w:rPr>
                              <w:t>.</w:t>
                            </w:r>
                            <w:r>
                              <w:rPr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</w:rPr>
                              <w:t>.9</w:t>
                            </w:r>
                            <w:r>
                              <w:rPr>
                                <w:w w:val="71"/>
                                <w:rtl/>
                              </w:rPr>
                              <w:t xml:space="preserve"> علم اها دولت آهي جنهن کي ڪير به چوري نٿو ڪري سگهي</w:t>
                            </w:r>
                            <w:r>
                              <w:rPr>
                                <w:w w:val="71"/>
                              </w:rPr>
                              <w:t>.</w:t>
                            </w:r>
                          </w:p>
                          <w:p w14:paraId="1E0091FB">
                            <w:pPr>
                              <w:spacing w:before="6"/>
                              <w:ind w:left="17" w:right="0"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5"/>
                                <w:sz w:val="28"/>
                              </w:rPr>
                              <w:t>*</w:t>
                            </w:r>
                            <w:r>
                              <w:rPr>
                                <w:spacing w:val="-24"/>
                                <w:w w:val="1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8"/>
                              </w:rPr>
                              <w:t>*</w:t>
                            </w:r>
                            <w:r>
                              <w:rPr>
                                <w:spacing w:val="-29"/>
                                <w:w w:val="1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15"/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3" o:spid="_x0000_s1026" o:spt="202" type="#_x0000_t202" style="position:absolute;left:0pt;margin-left:118.9pt;margin-top:16pt;height:295.45pt;width:404.65pt;mso-position-horizontal-relative:page;mso-wrap-distance-bottom:0pt;mso-wrap-distance-top:0pt;z-index:-251496448;mso-width-relative:page;mso-height-relative:page;" filled="f" stroked="t" coordsize="21600,21600" o:gfxdata="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s31ut9YAAAAL&#10;AQAADwAAAAAAAAABACAAAAAiAAAAZHJzL2Rvd25yZXYueG1sUEsBAhQAFAAAAAgAh07iQOPOYDTl&#10;AQAA3QMAAA4AAAAAAAAAAQAgAAAAJQEAAGRycy9lMm9Eb2MueG1sUEsFBgAAAAAGAAYAWQEAAHwF&#10;AAAAAA==&#10;">
                <v:fill on="f" focussize="0,0"/>
                <v:stroke weight="0.72pt" color="#000000" joinstyle="round" dashstyle="longDash"/>
                <v:imagedata o:title=""/>
                <o:lock v:ext="edit" aspectratio="f"/>
                <v:textbox inset="0mm,0mm,0mm,0mm">
                  <w:txbxContent>
                    <w:p w14:paraId="6F3513B7">
                      <w:pPr>
                        <w:bidi/>
                        <w:spacing w:before="123"/>
                        <w:ind w:left="3125" w:right="321" w:firstLine="0"/>
                        <w:jc w:val="lef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w w:val="59"/>
                          <w:sz w:val="40"/>
                          <w:szCs w:val="40"/>
                          <w:rtl/>
                        </w:rPr>
                        <w:t>سٺيون</w:t>
                      </w:r>
                      <w:r>
                        <w:rPr>
                          <w:spacing w:val="-12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sz w:val="40"/>
                          <w:szCs w:val="40"/>
                          <w:rtl/>
                        </w:rPr>
                        <w:t>ڳالهيون</w:t>
                      </w:r>
                    </w:p>
                    <w:p w14:paraId="1D8FB00D">
                      <w:pPr>
                        <w:pStyle w:val="13"/>
                        <w:bidi/>
                        <w:spacing w:before="246" w:line="297" w:lineRule="auto"/>
                        <w:ind w:left="128" w:right="149" w:hanging="1"/>
                        <w:jc w:val="left"/>
                      </w:pPr>
                      <w:r>
                        <w:rPr>
                          <w:w w:val="69"/>
                        </w:rPr>
                        <w:t>.</w:t>
                      </w:r>
                      <w:r>
                        <w:rPr>
                          <w:w w:val="69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w w:val="69"/>
                          <w:rtl/>
                        </w:rPr>
                        <w:t xml:space="preserve"> جنهن</w:t>
                      </w:r>
                      <w:r>
                        <w:rPr>
                          <w:spacing w:val="-2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شخص جو ظاهر ۽ باطن ساڳيو نه آهي، اهو ڪاميابي حاصل ڪرڻ جي باوجود به خوش نه</w:t>
                      </w:r>
                      <w:r>
                        <w:rPr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ٿيندو</w:t>
                      </w:r>
                      <w:r>
                        <w:rPr>
                          <w:spacing w:val="-9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آهي</w:t>
                      </w:r>
                      <w:r>
                        <w:rPr>
                          <w:w w:val="65"/>
                        </w:rPr>
                        <w:t>.</w:t>
                      </w:r>
                    </w:p>
                    <w:p w14:paraId="518E078D">
                      <w:pPr>
                        <w:pStyle w:val="13"/>
                        <w:bidi/>
                        <w:spacing w:line="297" w:lineRule="auto"/>
                        <w:ind w:left="132" w:right="321" w:firstLine="0"/>
                        <w:jc w:val="left"/>
                      </w:pPr>
                      <w:r>
                        <w:rPr>
                          <w:w w:val="68"/>
                        </w:rPr>
                        <w:t>.2</w:t>
                      </w:r>
                      <w:r>
                        <w:rPr>
                          <w:w w:val="68"/>
                          <w:rtl/>
                        </w:rPr>
                        <w:t xml:space="preserve"> جنهن شخص کي</w:t>
                      </w:r>
                      <w:r>
                        <w:rPr>
                          <w:spacing w:val="-11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سچ ڳالهائڻ جي عادت نه هوندي آهي،</w:t>
                      </w:r>
                      <w:r>
                        <w:rPr>
                          <w:spacing w:val="-11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اهو سچ ٻڌي به</w:t>
                      </w:r>
                      <w:r>
                        <w:rPr>
                          <w:spacing w:val="-1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نه سگهندو آهي</w:t>
                      </w:r>
                      <w:r>
                        <w:rPr>
                          <w:w w:val="68"/>
                        </w:rPr>
                        <w:t>.</w:t>
                      </w:r>
                      <w:r>
                        <w:rPr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</w:rPr>
                        <w:t>.3</w:t>
                      </w:r>
                      <w:r>
                        <w:rPr>
                          <w:w w:val="67"/>
                          <w:rtl/>
                        </w:rPr>
                        <w:t xml:space="preserve"> فتح انهن جي ٿيندي آهي، جن کي پنهنجي فتح جو يقين هوندو آهي</w:t>
                      </w:r>
                      <w:r>
                        <w:rPr>
                          <w:w w:val="67"/>
                        </w:rPr>
                        <w:t>.</w:t>
                      </w:r>
                    </w:p>
                    <w:p w14:paraId="3A6E6C55">
                      <w:pPr>
                        <w:pStyle w:val="13"/>
                        <w:bidi/>
                        <w:spacing w:line="297" w:lineRule="auto"/>
                        <w:ind w:left="132" w:right="1607" w:firstLine="0"/>
                        <w:jc w:val="left"/>
                      </w:pPr>
                      <w:r>
                        <w:rPr>
                          <w:w w:val="71"/>
                        </w:rPr>
                        <w:t>.4</w:t>
                      </w:r>
                      <w:r>
                        <w:rPr>
                          <w:w w:val="71"/>
                          <w:rtl/>
                        </w:rPr>
                        <w:t xml:space="preserve"> علم هڪ اهڙي لٺ آهي، جيڪا</w:t>
                      </w:r>
                      <w:r>
                        <w:rPr>
                          <w:spacing w:val="-1"/>
                          <w:w w:val="71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  <w:rtl/>
                        </w:rPr>
                        <w:t>بي سهارن لاءِ سهارو ثابت</w:t>
                      </w:r>
                      <w:r>
                        <w:rPr>
                          <w:spacing w:val="-1"/>
                          <w:w w:val="71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  <w:rtl/>
                        </w:rPr>
                        <w:t>ٿيندي آهي</w:t>
                      </w:r>
                      <w:r>
                        <w:rPr>
                          <w:w w:val="71"/>
                        </w:rPr>
                        <w:t>.</w:t>
                      </w:r>
                      <w:r>
                        <w:rPr>
                          <w:w w:val="71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</w:rPr>
                        <w:t>.5</w:t>
                      </w:r>
                      <w:r>
                        <w:rPr>
                          <w:w w:val="69"/>
                          <w:rtl/>
                        </w:rPr>
                        <w:t xml:space="preserve"> علم اهڙي تلوار آهي، جنهن جي تيزي، تلوار کان به وڌيڪ آهي</w:t>
                      </w:r>
                      <w:r>
                        <w:rPr>
                          <w:w w:val="69"/>
                        </w:rPr>
                        <w:t>.</w:t>
                      </w:r>
                    </w:p>
                    <w:p w14:paraId="33259936">
                      <w:pPr>
                        <w:pStyle w:val="13"/>
                        <w:bidi/>
                        <w:spacing w:line="339" w:lineRule="exact"/>
                        <w:ind w:left="132" w:right="321" w:firstLine="0"/>
                        <w:jc w:val="left"/>
                      </w:pPr>
                      <w:r>
                        <w:rPr>
                          <w:w w:val="68"/>
                        </w:rPr>
                        <w:t>.6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علم</w:t>
                      </w:r>
                      <w:r>
                        <w:rPr>
                          <w:spacing w:val="-4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اهڙو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موتي</w:t>
                      </w:r>
                      <w:r>
                        <w:rPr>
                          <w:spacing w:val="-2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آهي،</w:t>
                      </w:r>
                      <w:r>
                        <w:rPr>
                          <w:spacing w:val="-20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جنهن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جي</w:t>
                      </w:r>
                      <w:r>
                        <w:rPr>
                          <w:spacing w:val="-20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روشني</w:t>
                      </w:r>
                      <w:r>
                        <w:rPr>
                          <w:spacing w:val="-1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ڪڏهن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به</w:t>
                      </w:r>
                      <w:r>
                        <w:rPr>
                          <w:spacing w:val="-8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نه</w:t>
                      </w:r>
                      <w:r>
                        <w:rPr>
                          <w:spacing w:val="-5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گهٽبي</w:t>
                      </w:r>
                      <w:r>
                        <w:rPr>
                          <w:spacing w:val="-6"/>
                          <w:w w:val="68"/>
                          <w:rtl/>
                        </w:rPr>
                        <w:t xml:space="preserve"> </w:t>
                      </w:r>
                      <w:r>
                        <w:rPr>
                          <w:w w:val="68"/>
                          <w:rtl/>
                        </w:rPr>
                        <w:t>آهي</w:t>
                      </w:r>
                      <w:r>
                        <w:rPr>
                          <w:w w:val="68"/>
                        </w:rPr>
                        <w:t>.</w:t>
                      </w:r>
                    </w:p>
                    <w:p w14:paraId="7F4425B8">
                      <w:pPr>
                        <w:bidi/>
                        <w:spacing w:before="71"/>
                        <w:ind w:left="132" w:right="321" w:firstLine="0"/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w w:val="72"/>
                          <w:sz w:val="20"/>
                          <w:szCs w:val="20"/>
                        </w:rPr>
                        <w:t>.7</w:t>
                      </w:r>
                      <w:r>
                        <w:rPr>
                          <w:spacing w:val="-3"/>
                          <w:w w:val="72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0"/>
                          <w:szCs w:val="20"/>
                          <w:rtl/>
                        </w:rPr>
                        <w:t>علم</w:t>
                      </w:r>
                      <w:r>
                        <w:rPr>
                          <w:spacing w:val="-2"/>
                          <w:w w:val="72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0"/>
                          <w:szCs w:val="20"/>
                          <w:rtl/>
                        </w:rPr>
                        <w:t>۾</w:t>
                      </w:r>
                      <w:r>
                        <w:rPr>
                          <w:spacing w:val="-3"/>
                          <w:w w:val="72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0"/>
                          <w:szCs w:val="20"/>
                          <w:rtl/>
                        </w:rPr>
                        <w:t>اهڙي</w:t>
                      </w:r>
                      <w:r>
                        <w:rPr>
                          <w:spacing w:val="-9"/>
                          <w:w w:val="72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0"/>
                          <w:szCs w:val="20"/>
                          <w:rtl/>
                        </w:rPr>
                        <w:t>جلاوت</w:t>
                      </w:r>
                      <w:r>
                        <w:rPr>
                          <w:spacing w:val="-3"/>
                          <w:w w:val="72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0"/>
                          <w:szCs w:val="20"/>
                          <w:rtl/>
                        </w:rPr>
                        <w:t>آهي،</w:t>
                      </w:r>
                      <w:r>
                        <w:rPr>
                          <w:spacing w:val="-3"/>
                          <w:w w:val="72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0"/>
                          <w:szCs w:val="20"/>
                          <w:rtl/>
                        </w:rPr>
                        <w:t>جنهن</w:t>
                      </w:r>
                      <w:r>
                        <w:rPr>
                          <w:spacing w:val="-7"/>
                          <w:w w:val="72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8"/>
                          <w:szCs w:val="28"/>
                          <w:rtl/>
                        </w:rPr>
                        <w:t>تي</w:t>
                      </w:r>
                      <w:r>
                        <w:rPr>
                          <w:spacing w:val="-4"/>
                          <w:w w:val="72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8"/>
                          <w:szCs w:val="28"/>
                          <w:rtl/>
                        </w:rPr>
                        <w:t>سڀ</w:t>
                      </w:r>
                      <w:r>
                        <w:rPr>
                          <w:spacing w:val="-7"/>
                          <w:w w:val="72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8"/>
                          <w:szCs w:val="28"/>
                          <w:rtl/>
                        </w:rPr>
                        <w:t>لذت</w:t>
                      </w:r>
                      <w:r>
                        <w:rPr>
                          <w:spacing w:val="-16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8"/>
                          <w:szCs w:val="28"/>
                          <w:rtl/>
                        </w:rPr>
                        <w:t>قربان</w:t>
                      </w:r>
                      <w:r>
                        <w:rPr>
                          <w:spacing w:val="-18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8"/>
                          <w:szCs w:val="28"/>
                          <w:rtl/>
                        </w:rPr>
                        <w:t>ڪري</w:t>
                      </w:r>
                      <w:r>
                        <w:rPr>
                          <w:spacing w:val="-4"/>
                          <w:w w:val="72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8"/>
                          <w:szCs w:val="28"/>
                          <w:rtl/>
                        </w:rPr>
                        <w:t>سگهجي</w:t>
                      </w:r>
                      <w:r>
                        <w:rPr>
                          <w:spacing w:val="-6"/>
                          <w:w w:val="72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w w:val="72"/>
                          <w:sz w:val="28"/>
                          <w:szCs w:val="28"/>
                          <w:rtl/>
                        </w:rPr>
                        <w:t>ٿي</w:t>
                      </w:r>
                      <w:r>
                        <w:rPr>
                          <w:w w:val="72"/>
                          <w:sz w:val="28"/>
                          <w:szCs w:val="28"/>
                        </w:rPr>
                        <w:t>.</w:t>
                      </w:r>
                    </w:p>
                    <w:p w14:paraId="7A81E075">
                      <w:pPr>
                        <w:pStyle w:val="13"/>
                        <w:bidi/>
                        <w:spacing w:before="81" w:line="297" w:lineRule="auto"/>
                        <w:ind w:left="132" w:right="1607" w:firstLine="0"/>
                        <w:jc w:val="left"/>
                      </w:pPr>
                      <w:r>
                        <w:rPr>
                          <w:w w:val="77"/>
                        </w:rPr>
                        <w:t>.8</w:t>
                      </w:r>
                      <w:r>
                        <w:rPr>
                          <w:spacing w:val="-4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علم اهڙي</w:t>
                      </w:r>
                      <w:r>
                        <w:rPr>
                          <w:spacing w:val="-6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ڍال</w:t>
                      </w:r>
                      <w:r>
                        <w:rPr>
                          <w:spacing w:val="-1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آهي</w:t>
                      </w:r>
                      <w:r>
                        <w:rPr>
                          <w:spacing w:val="-4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جيڪو</w:t>
                      </w:r>
                      <w:r>
                        <w:rPr>
                          <w:spacing w:val="-4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جهالت</w:t>
                      </w:r>
                      <w:r>
                        <w:rPr>
                          <w:spacing w:val="-2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جي</w:t>
                      </w:r>
                      <w:r>
                        <w:rPr>
                          <w:spacing w:val="-4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خلاف حفاظت جو</w:t>
                      </w:r>
                      <w:r>
                        <w:rPr>
                          <w:spacing w:val="-6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ڪم</w:t>
                      </w:r>
                      <w:r>
                        <w:rPr>
                          <w:spacing w:val="-4"/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ڏئي ٿي</w:t>
                      </w:r>
                      <w:r>
                        <w:rPr>
                          <w:w w:val="77"/>
                        </w:rPr>
                        <w:t>.</w:t>
                      </w:r>
                      <w:r>
                        <w:rPr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</w:rPr>
                        <w:t>.9</w:t>
                      </w:r>
                      <w:r>
                        <w:rPr>
                          <w:w w:val="71"/>
                          <w:rtl/>
                        </w:rPr>
                        <w:t xml:space="preserve"> علم اها دولت آهي جنهن کي ڪير به چوري نٿو ڪري سگهي</w:t>
                      </w:r>
                      <w:r>
                        <w:rPr>
                          <w:w w:val="71"/>
                        </w:rPr>
                        <w:t>.</w:t>
                      </w:r>
                    </w:p>
                    <w:p w14:paraId="1E0091FB">
                      <w:pPr>
                        <w:spacing w:before="6"/>
                        <w:ind w:left="17" w:right="0"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w w:val="115"/>
                          <w:sz w:val="28"/>
                        </w:rPr>
                        <w:t>*</w:t>
                      </w:r>
                      <w:r>
                        <w:rPr>
                          <w:spacing w:val="-24"/>
                          <w:w w:val="115"/>
                          <w:sz w:val="28"/>
                        </w:rPr>
                        <w:t xml:space="preserve"> </w:t>
                      </w:r>
                      <w:r>
                        <w:rPr>
                          <w:w w:val="115"/>
                          <w:sz w:val="28"/>
                        </w:rPr>
                        <w:t>*</w:t>
                      </w:r>
                      <w:r>
                        <w:rPr>
                          <w:spacing w:val="-29"/>
                          <w:w w:val="115"/>
                          <w:sz w:val="28"/>
                        </w:rPr>
                        <w:t xml:space="preserve"> </w:t>
                      </w:r>
                      <w:r>
                        <w:rPr>
                          <w:spacing w:val="-10"/>
                          <w:w w:val="115"/>
                          <w:sz w:val="28"/>
                        </w:rPr>
                        <w:t>*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0D8AE1D">
      <w:pPr>
        <w:pStyle w:val="13"/>
        <w:rPr>
          <w:sz w:val="20"/>
        </w:rPr>
      </w:pPr>
    </w:p>
    <w:p w14:paraId="1DE157BC">
      <w:pPr>
        <w:pStyle w:val="13"/>
        <w:rPr>
          <w:sz w:val="20"/>
        </w:rPr>
      </w:pPr>
    </w:p>
    <w:p w14:paraId="00445AA3">
      <w:pPr>
        <w:pStyle w:val="13"/>
        <w:rPr>
          <w:sz w:val="20"/>
        </w:rPr>
      </w:pPr>
    </w:p>
    <w:p w14:paraId="48ACDC58">
      <w:pPr>
        <w:pStyle w:val="13"/>
        <w:rPr>
          <w:sz w:val="20"/>
        </w:rPr>
      </w:pPr>
    </w:p>
    <w:p w14:paraId="730D91FB">
      <w:pPr>
        <w:pStyle w:val="13"/>
        <w:rPr>
          <w:sz w:val="20"/>
        </w:rPr>
      </w:pPr>
    </w:p>
    <w:p w14:paraId="2707CE24">
      <w:pPr>
        <w:pStyle w:val="13"/>
        <w:rPr>
          <w:sz w:val="20"/>
        </w:rPr>
      </w:pPr>
    </w:p>
    <w:p w14:paraId="2A2196E9">
      <w:pPr>
        <w:pStyle w:val="13"/>
        <w:rPr>
          <w:sz w:val="20"/>
        </w:rPr>
      </w:pPr>
    </w:p>
    <w:p w14:paraId="2A07A0C6">
      <w:pPr>
        <w:pStyle w:val="13"/>
        <w:rPr>
          <w:sz w:val="20"/>
        </w:rPr>
      </w:pPr>
    </w:p>
    <w:p w14:paraId="678F0092">
      <w:pPr>
        <w:pStyle w:val="13"/>
        <w:rPr>
          <w:sz w:val="20"/>
        </w:rPr>
      </w:pPr>
    </w:p>
    <w:p w14:paraId="551176C6">
      <w:pPr>
        <w:pStyle w:val="13"/>
        <w:rPr>
          <w:sz w:val="20"/>
        </w:rPr>
      </w:pPr>
    </w:p>
    <w:p w14:paraId="44429F53">
      <w:pPr>
        <w:pStyle w:val="13"/>
        <w:rPr>
          <w:sz w:val="20"/>
        </w:rPr>
      </w:pPr>
    </w:p>
    <w:p w14:paraId="60AB6906">
      <w:pPr>
        <w:pStyle w:val="13"/>
        <w:rPr>
          <w:sz w:val="20"/>
        </w:rPr>
      </w:pPr>
    </w:p>
    <w:p w14:paraId="19CE171E">
      <w:pPr>
        <w:pStyle w:val="13"/>
        <w:rPr>
          <w:sz w:val="20"/>
        </w:rPr>
      </w:pPr>
    </w:p>
    <w:p w14:paraId="73B7168E">
      <w:pPr>
        <w:pStyle w:val="13"/>
        <w:rPr>
          <w:sz w:val="20"/>
        </w:rPr>
      </w:pPr>
    </w:p>
    <w:p w14:paraId="6AEC98B4">
      <w:pPr>
        <w:pStyle w:val="13"/>
        <w:rPr>
          <w:sz w:val="20"/>
        </w:rPr>
      </w:pPr>
    </w:p>
    <w:p w14:paraId="58873B30">
      <w:pPr>
        <w:pStyle w:val="13"/>
        <w:rPr>
          <w:sz w:val="20"/>
        </w:rPr>
      </w:pPr>
    </w:p>
    <w:p w14:paraId="32533CB5">
      <w:pPr>
        <w:pStyle w:val="13"/>
        <w:rPr>
          <w:sz w:val="20"/>
        </w:rPr>
      </w:pPr>
    </w:p>
    <w:p w14:paraId="261D1AE4">
      <w:pPr>
        <w:pStyle w:val="13"/>
        <w:rPr>
          <w:sz w:val="20"/>
        </w:rPr>
      </w:pPr>
    </w:p>
    <w:p w14:paraId="3E3191CA">
      <w:pPr>
        <w:pStyle w:val="13"/>
        <w:rPr>
          <w:sz w:val="20"/>
        </w:rPr>
      </w:pPr>
    </w:p>
    <w:p w14:paraId="1C5C63C8">
      <w:pPr>
        <w:pStyle w:val="13"/>
        <w:rPr>
          <w:sz w:val="20"/>
        </w:rPr>
      </w:pPr>
    </w:p>
    <w:p w14:paraId="364B25B3">
      <w:pPr>
        <w:pStyle w:val="13"/>
        <w:rPr>
          <w:sz w:val="20"/>
        </w:rPr>
      </w:pPr>
    </w:p>
    <w:p w14:paraId="09D3FADF">
      <w:pPr>
        <w:pStyle w:val="13"/>
        <w:rPr>
          <w:sz w:val="20"/>
        </w:rPr>
      </w:pPr>
    </w:p>
    <w:p w14:paraId="73958F5D">
      <w:pPr>
        <w:pStyle w:val="13"/>
        <w:rPr>
          <w:sz w:val="20"/>
        </w:rPr>
      </w:pPr>
    </w:p>
    <w:p w14:paraId="11CD7437">
      <w:pPr>
        <w:pStyle w:val="13"/>
        <w:rPr>
          <w:sz w:val="20"/>
        </w:rPr>
      </w:pPr>
    </w:p>
    <w:p w14:paraId="435988DF">
      <w:pPr>
        <w:pStyle w:val="13"/>
        <w:rPr>
          <w:sz w:val="20"/>
        </w:rPr>
      </w:pPr>
    </w:p>
    <w:p w14:paraId="71B8CD5C">
      <w:pPr>
        <w:pStyle w:val="13"/>
        <w:rPr>
          <w:sz w:val="20"/>
        </w:rPr>
      </w:pPr>
    </w:p>
    <w:p w14:paraId="7639E02A">
      <w:pPr>
        <w:pStyle w:val="13"/>
        <w:rPr>
          <w:sz w:val="20"/>
        </w:rPr>
      </w:pPr>
    </w:p>
    <w:p w14:paraId="71D88FB3">
      <w:pPr>
        <w:pStyle w:val="13"/>
        <w:rPr>
          <w:sz w:val="20"/>
        </w:rPr>
      </w:pPr>
    </w:p>
    <w:p w14:paraId="3CDB445F">
      <w:pPr>
        <w:pStyle w:val="13"/>
        <w:rPr>
          <w:sz w:val="20"/>
        </w:rPr>
      </w:pPr>
    </w:p>
    <w:p w14:paraId="3D8A6FC7">
      <w:pPr>
        <w:pStyle w:val="13"/>
        <w:rPr>
          <w:sz w:val="20"/>
        </w:rPr>
      </w:pPr>
    </w:p>
    <w:p w14:paraId="5EB06112">
      <w:pPr>
        <w:pStyle w:val="13"/>
        <w:rPr>
          <w:sz w:val="20"/>
        </w:rPr>
      </w:pPr>
    </w:p>
    <w:p w14:paraId="7AE4E7C2">
      <w:pPr>
        <w:pStyle w:val="13"/>
        <w:rPr>
          <w:sz w:val="20"/>
        </w:rPr>
      </w:pPr>
    </w:p>
    <w:p w14:paraId="6A788645">
      <w:pPr>
        <w:pStyle w:val="13"/>
        <w:spacing w:before="4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10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196850</wp:posOffset>
                </wp:positionV>
                <wp:extent cx="5772785" cy="55245"/>
                <wp:effectExtent l="0" t="0" r="0" b="0"/>
                <wp:wrapTopAndBottom/>
                <wp:docPr id="544" name="Graphic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4" o:spid="_x0000_s1026" o:spt="100" style="position:absolute;left:0pt;margin-left:70.55pt;margin-top:15.5pt;height:4.35pt;width:454.55pt;mso-position-horizontal-relative:page;mso-wrap-distance-bottom:0pt;mso-wrap-distance-top:0pt;z-index:-251495424;mso-width-relative:page;mso-height-relative:page;" fillcolor="#612322" filled="t" stroked="f" coordsize="5772785,55244" o:gfxdata="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CwMP/aAAAACgEAAA8AAAAAAAAA&#10;AQAgAAAAIgAAAGRycy9kb3ducmV2LnhtbFBLAQIUABQAAAAIAIdO4kC+KwFj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5B323F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6533DE9">
      <w:pPr>
        <w:pStyle w:val="13"/>
        <w:spacing w:before="9"/>
        <w:rPr>
          <w:sz w:val="3"/>
        </w:rPr>
      </w:pPr>
    </w:p>
    <w:p w14:paraId="1D99B34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45" name="Group 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ogtLp40CAAAj&#10;BwAADgAAAAAAAAABACAAAAAkAQAAZHJzL2Uyb0RvYy54bWxQSwUGAAAAAAYABgBZAQAAIwYAAAAA&#10;">
                <o:lock v:ext="edit" aspectratio="f"/>
                <v:shape id="Graphic 546" o:spid="_x0000_s1026" o:spt="100" style="position:absolute;left:0;top:0;height:40005;width:5737860;" fillcolor="#000000" filled="t" stroked="f" coordsize="5737860,40005" o:gfxdata="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SM3u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4A631FA">
      <w:pPr>
        <w:pStyle w:val="13"/>
        <w:rPr>
          <w:sz w:val="68"/>
        </w:rPr>
      </w:pPr>
    </w:p>
    <w:p w14:paraId="3241C2C7">
      <w:pPr>
        <w:pStyle w:val="13"/>
        <w:rPr>
          <w:sz w:val="68"/>
        </w:rPr>
      </w:pPr>
    </w:p>
    <w:p w14:paraId="114767E6">
      <w:pPr>
        <w:pStyle w:val="13"/>
        <w:spacing w:before="593"/>
        <w:rPr>
          <w:sz w:val="68"/>
        </w:rPr>
      </w:pPr>
    </w:p>
    <w:p w14:paraId="35A14C70">
      <w:pPr>
        <w:pStyle w:val="4"/>
        <w:bidi/>
        <w:ind w:left="3393" w:right="0" w:firstLine="0"/>
        <w:jc w:val="left"/>
      </w:pPr>
      <w:r>
        <w:rPr>
          <w:w w:val="72"/>
          <w:rtl/>
        </w:rPr>
        <w:t>حصو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چوٿون</w:t>
      </w:r>
    </w:p>
    <w:p w14:paraId="549302D8">
      <w:pPr>
        <w:pStyle w:val="13"/>
        <w:spacing w:before="220"/>
        <w:rPr>
          <w:sz w:val="48"/>
        </w:rPr>
      </w:pPr>
    </w:p>
    <w:p w14:paraId="730D54A7">
      <w:pPr>
        <w:bidi/>
        <w:spacing w:before="0"/>
        <w:ind w:left="3310" w:right="0" w:firstLine="0"/>
        <w:jc w:val="left"/>
        <w:rPr>
          <w:sz w:val="48"/>
          <w:szCs w:val="48"/>
        </w:rPr>
      </w:pPr>
      <w:r>
        <w:rPr>
          <w:w w:val="66"/>
          <w:sz w:val="48"/>
          <w:szCs w:val="48"/>
          <w:rtl/>
        </w:rPr>
        <w:t>علم</w:t>
      </w:r>
      <w:r>
        <w:rPr>
          <w:spacing w:val="-33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صحت</w:t>
      </w:r>
      <w:r>
        <w:rPr>
          <w:spacing w:val="-34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و</w:t>
      </w:r>
      <w:r>
        <w:rPr>
          <w:spacing w:val="-33"/>
          <w:sz w:val="48"/>
          <w:szCs w:val="48"/>
          <w:rtl/>
        </w:rPr>
        <w:t xml:space="preserve"> </w:t>
      </w:r>
      <w:r>
        <w:rPr>
          <w:w w:val="66"/>
          <w:sz w:val="48"/>
          <w:szCs w:val="48"/>
          <w:rtl/>
        </w:rPr>
        <w:t>صفائي</w:t>
      </w:r>
    </w:p>
    <w:p w14:paraId="38A98282">
      <w:pPr>
        <w:pStyle w:val="13"/>
        <w:rPr>
          <w:sz w:val="20"/>
        </w:rPr>
      </w:pPr>
    </w:p>
    <w:p w14:paraId="0076BBC5">
      <w:pPr>
        <w:pStyle w:val="13"/>
        <w:rPr>
          <w:sz w:val="20"/>
        </w:rPr>
      </w:pPr>
    </w:p>
    <w:p w14:paraId="1F84B6B4">
      <w:pPr>
        <w:pStyle w:val="13"/>
        <w:rPr>
          <w:sz w:val="20"/>
        </w:rPr>
      </w:pPr>
    </w:p>
    <w:p w14:paraId="0A16005E">
      <w:pPr>
        <w:pStyle w:val="13"/>
        <w:rPr>
          <w:sz w:val="20"/>
        </w:rPr>
      </w:pPr>
    </w:p>
    <w:p w14:paraId="69E33C1C">
      <w:pPr>
        <w:pStyle w:val="13"/>
        <w:rPr>
          <w:sz w:val="20"/>
        </w:rPr>
      </w:pPr>
    </w:p>
    <w:p w14:paraId="0470255D">
      <w:pPr>
        <w:pStyle w:val="13"/>
        <w:rPr>
          <w:sz w:val="20"/>
        </w:rPr>
      </w:pPr>
    </w:p>
    <w:p w14:paraId="50DB5DBD">
      <w:pPr>
        <w:pStyle w:val="13"/>
        <w:rPr>
          <w:sz w:val="20"/>
        </w:rPr>
      </w:pPr>
    </w:p>
    <w:p w14:paraId="624CE1DA">
      <w:pPr>
        <w:pStyle w:val="13"/>
        <w:rPr>
          <w:sz w:val="20"/>
        </w:rPr>
      </w:pPr>
    </w:p>
    <w:p w14:paraId="2C614F84">
      <w:pPr>
        <w:pStyle w:val="13"/>
        <w:rPr>
          <w:sz w:val="20"/>
        </w:rPr>
      </w:pPr>
    </w:p>
    <w:p w14:paraId="70434E64">
      <w:pPr>
        <w:pStyle w:val="13"/>
        <w:rPr>
          <w:sz w:val="20"/>
        </w:rPr>
      </w:pPr>
    </w:p>
    <w:p w14:paraId="7F52E9B7">
      <w:pPr>
        <w:pStyle w:val="13"/>
        <w:rPr>
          <w:sz w:val="20"/>
        </w:rPr>
      </w:pPr>
    </w:p>
    <w:p w14:paraId="2A75BF5B">
      <w:pPr>
        <w:pStyle w:val="13"/>
        <w:rPr>
          <w:sz w:val="20"/>
        </w:rPr>
      </w:pPr>
    </w:p>
    <w:p w14:paraId="58B9BBCA">
      <w:pPr>
        <w:pStyle w:val="13"/>
        <w:rPr>
          <w:sz w:val="20"/>
        </w:rPr>
      </w:pPr>
    </w:p>
    <w:p w14:paraId="00AA1D7F">
      <w:pPr>
        <w:pStyle w:val="13"/>
        <w:rPr>
          <w:sz w:val="20"/>
        </w:rPr>
      </w:pPr>
    </w:p>
    <w:p w14:paraId="7AE2551E">
      <w:pPr>
        <w:pStyle w:val="13"/>
        <w:rPr>
          <w:sz w:val="20"/>
        </w:rPr>
      </w:pPr>
    </w:p>
    <w:p w14:paraId="5F922E0A">
      <w:pPr>
        <w:pStyle w:val="13"/>
        <w:rPr>
          <w:sz w:val="20"/>
        </w:rPr>
      </w:pPr>
    </w:p>
    <w:p w14:paraId="202F3B6A">
      <w:pPr>
        <w:pStyle w:val="13"/>
        <w:rPr>
          <w:sz w:val="20"/>
        </w:rPr>
      </w:pPr>
    </w:p>
    <w:p w14:paraId="4B0476D8">
      <w:pPr>
        <w:pStyle w:val="13"/>
        <w:rPr>
          <w:sz w:val="20"/>
        </w:rPr>
      </w:pPr>
    </w:p>
    <w:p w14:paraId="17FC0385">
      <w:pPr>
        <w:pStyle w:val="13"/>
        <w:rPr>
          <w:sz w:val="20"/>
        </w:rPr>
      </w:pPr>
    </w:p>
    <w:p w14:paraId="3AB8BFCC">
      <w:pPr>
        <w:pStyle w:val="13"/>
        <w:rPr>
          <w:sz w:val="20"/>
        </w:rPr>
      </w:pPr>
    </w:p>
    <w:p w14:paraId="7EC66DF1">
      <w:pPr>
        <w:pStyle w:val="13"/>
        <w:rPr>
          <w:sz w:val="20"/>
        </w:rPr>
      </w:pPr>
    </w:p>
    <w:p w14:paraId="565D0AE5">
      <w:pPr>
        <w:pStyle w:val="13"/>
        <w:rPr>
          <w:sz w:val="20"/>
        </w:rPr>
      </w:pPr>
    </w:p>
    <w:p w14:paraId="450B170C">
      <w:pPr>
        <w:pStyle w:val="13"/>
        <w:rPr>
          <w:sz w:val="20"/>
        </w:rPr>
      </w:pPr>
    </w:p>
    <w:p w14:paraId="2A9F9A5A">
      <w:pPr>
        <w:pStyle w:val="13"/>
        <w:rPr>
          <w:sz w:val="20"/>
        </w:rPr>
      </w:pPr>
    </w:p>
    <w:p w14:paraId="3BA5788B">
      <w:pPr>
        <w:pStyle w:val="13"/>
        <w:rPr>
          <w:sz w:val="20"/>
        </w:rPr>
      </w:pPr>
    </w:p>
    <w:p w14:paraId="7C86FB24">
      <w:pPr>
        <w:pStyle w:val="13"/>
        <w:rPr>
          <w:sz w:val="20"/>
        </w:rPr>
      </w:pPr>
    </w:p>
    <w:p w14:paraId="05B71064">
      <w:pPr>
        <w:pStyle w:val="13"/>
        <w:rPr>
          <w:sz w:val="20"/>
        </w:rPr>
      </w:pPr>
    </w:p>
    <w:p w14:paraId="5FEC67C7">
      <w:pPr>
        <w:pStyle w:val="13"/>
        <w:rPr>
          <w:sz w:val="20"/>
        </w:rPr>
      </w:pPr>
    </w:p>
    <w:p w14:paraId="4E9F48FE">
      <w:pPr>
        <w:pStyle w:val="13"/>
        <w:rPr>
          <w:sz w:val="20"/>
        </w:rPr>
      </w:pPr>
    </w:p>
    <w:p w14:paraId="592257EA">
      <w:pPr>
        <w:pStyle w:val="13"/>
        <w:rPr>
          <w:sz w:val="20"/>
        </w:rPr>
      </w:pPr>
    </w:p>
    <w:p w14:paraId="7DB4EC34">
      <w:pPr>
        <w:pStyle w:val="13"/>
        <w:rPr>
          <w:sz w:val="20"/>
        </w:rPr>
      </w:pPr>
    </w:p>
    <w:p w14:paraId="2537E467">
      <w:pPr>
        <w:pStyle w:val="13"/>
        <w:rPr>
          <w:sz w:val="20"/>
        </w:rPr>
      </w:pPr>
    </w:p>
    <w:p w14:paraId="5E2668AA">
      <w:pPr>
        <w:pStyle w:val="13"/>
        <w:rPr>
          <w:sz w:val="20"/>
        </w:rPr>
      </w:pPr>
    </w:p>
    <w:p w14:paraId="42CE4BF8">
      <w:pPr>
        <w:pStyle w:val="13"/>
        <w:rPr>
          <w:sz w:val="20"/>
        </w:rPr>
      </w:pPr>
    </w:p>
    <w:p w14:paraId="3BCA9BD0">
      <w:pPr>
        <w:pStyle w:val="13"/>
        <w:rPr>
          <w:sz w:val="20"/>
        </w:rPr>
      </w:pPr>
    </w:p>
    <w:p w14:paraId="6E329F41">
      <w:pPr>
        <w:pStyle w:val="13"/>
        <w:rPr>
          <w:sz w:val="20"/>
        </w:rPr>
      </w:pPr>
    </w:p>
    <w:p w14:paraId="4FEE0A3B">
      <w:pPr>
        <w:pStyle w:val="13"/>
        <w:spacing w:before="23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20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318770</wp:posOffset>
                </wp:positionV>
                <wp:extent cx="5772785" cy="55245"/>
                <wp:effectExtent l="0" t="0" r="0" b="0"/>
                <wp:wrapTopAndBottom/>
                <wp:docPr id="547" name="Graphic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7" o:spid="_x0000_s1026" o:spt="100" style="position:absolute;left:0pt;margin-left:70.55pt;margin-top:25.1pt;height:4.35pt;width:454.55pt;mso-position-horizontal-relative:page;mso-wrap-distance-bottom:0pt;mso-wrap-distance-top:0pt;z-index:-251494400;mso-width-relative:page;mso-height-relative:page;" fillcolor="#612322" filled="t" stroked="f" coordsize="5772785,55244" o:gfxdata="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xySdPZAAAACgEAAA8AAAAAAAAA&#10;AQAgAAAAIgAAAGRycy9kb3ducmV2LnhtbFBLAQIUABQAAAAIAIdO4kBz/KAKSQIAAPMFAAAOAAAA&#10;AAAAAAEAIAAAACg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E490641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4DD1F71">
      <w:pPr>
        <w:pStyle w:val="13"/>
        <w:spacing w:before="9"/>
        <w:rPr>
          <w:sz w:val="3"/>
        </w:rPr>
      </w:pPr>
    </w:p>
    <w:p w14:paraId="6B194C1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48" name="Group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UY5CB&#10;kgIAACMHAAAOAAAAAAAAAAEAIAAAACQBAABkcnMvZTJvRG9jLnhtbFBLBQYAAAAABgAGAFkBAAAo&#10;BgAAAAA=&#10;">
                <o:lock v:ext="edit" aspectratio="f"/>
                <v:shape id="Graphic 549" o:spid="_x0000_s1026" o:spt="100" style="position:absolute;left:0;top:0;height:40005;width:5737860;" fillcolor="#000000" filled="t" stroked="f" coordsize="5737860,40005" o:gfxdata="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11mc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8C17BF1">
      <w:pPr>
        <w:pStyle w:val="10"/>
        <w:bidi/>
        <w:spacing w:before="331"/>
        <w:ind w:left="3422" w:right="0" w:firstLine="0"/>
        <w:jc w:val="left"/>
      </w:pPr>
      <w:r>
        <w:rPr>
          <w:w w:val="74"/>
          <w:rtl/>
        </w:rPr>
        <w:t>اکين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20"/>
          <w:rtl/>
        </w:rPr>
        <w:t xml:space="preserve"> </w:t>
      </w:r>
      <w:r>
        <w:rPr>
          <w:w w:val="74"/>
          <w:rtl/>
        </w:rPr>
        <w:t>ورزش</w:t>
      </w:r>
    </w:p>
    <w:p w14:paraId="637FBB27">
      <w:pPr>
        <w:spacing w:before="157"/>
        <w:ind w:left="155" w:right="0" w:firstLine="0"/>
        <w:jc w:val="center"/>
        <w:rPr>
          <w:sz w:val="48"/>
        </w:rPr>
      </w:pPr>
      <w:r>
        <w:rPr>
          <w:sz w:val="48"/>
        </w:rPr>
        <w:t>Youga</w:t>
      </w:r>
      <w:r>
        <w:rPr>
          <w:spacing w:val="-11"/>
          <w:sz w:val="48"/>
        </w:rPr>
        <w:t xml:space="preserve"> </w:t>
      </w:r>
      <w:r>
        <w:rPr>
          <w:sz w:val="48"/>
        </w:rPr>
        <w:t>for</w:t>
      </w:r>
      <w:r>
        <w:rPr>
          <w:spacing w:val="-2"/>
          <w:sz w:val="48"/>
        </w:rPr>
        <w:t xml:space="preserve"> </w:t>
      </w:r>
      <w:r>
        <w:rPr>
          <w:spacing w:val="-4"/>
          <w:sz w:val="48"/>
        </w:rPr>
        <w:t>Eyes</w:t>
      </w:r>
    </w:p>
    <w:p w14:paraId="64D415B4">
      <w:pPr>
        <w:pStyle w:val="13"/>
        <w:spacing w:before="132"/>
        <w:rPr>
          <w:sz w:val="48"/>
        </w:rPr>
      </w:pPr>
    </w:p>
    <w:p w14:paraId="6E72CD6C">
      <w:pPr>
        <w:pStyle w:val="13"/>
        <w:bidi/>
        <w:spacing w:line="256" w:lineRule="auto"/>
        <w:ind w:left="155" w:right="311" w:firstLine="734"/>
        <w:jc w:val="left"/>
      </w:pPr>
      <w:r>
        <w:rPr>
          <w:w w:val="66"/>
          <w:rtl/>
        </w:rPr>
        <w:t>پروردگار،</w:t>
      </w:r>
      <w:r>
        <w:rPr>
          <w:rtl/>
        </w:rPr>
        <w:t xml:space="preserve"> </w:t>
      </w:r>
      <w:r>
        <w:rPr>
          <w:w w:val="66"/>
          <w:rtl/>
        </w:rPr>
        <w:t>عالم،</w:t>
      </w:r>
      <w:r>
        <w:rPr>
          <w:rtl/>
        </w:rPr>
        <w:t xml:space="preserve"> </w:t>
      </w:r>
      <w:r>
        <w:rPr>
          <w:w w:val="66"/>
          <w:rtl/>
        </w:rPr>
        <w:t>ڪائنات</w:t>
      </w:r>
      <w:r>
        <w:rPr>
          <w:rtl/>
        </w:rPr>
        <w:t xml:space="preserve"> </w:t>
      </w:r>
      <w:r>
        <w:rPr>
          <w:w w:val="66"/>
          <w:rtl/>
        </w:rPr>
        <w:t>خلقي،</w:t>
      </w:r>
      <w:r>
        <w:rPr>
          <w:rtl/>
        </w:rPr>
        <w:t xml:space="preserve"> </w:t>
      </w:r>
      <w:r>
        <w:rPr>
          <w:w w:val="66"/>
          <w:rtl/>
        </w:rPr>
        <w:t>رنگ</w:t>
      </w:r>
      <w:r>
        <w:rPr>
          <w:rtl/>
        </w:rPr>
        <w:t xml:space="preserve"> </w:t>
      </w:r>
      <w:r>
        <w:rPr>
          <w:w w:val="66"/>
          <w:rtl/>
        </w:rPr>
        <w:t>برنگي</w:t>
      </w:r>
      <w:r>
        <w:rPr>
          <w:rtl/>
        </w:rPr>
        <w:t xml:space="preserve"> </w:t>
      </w:r>
      <w:r>
        <w:rPr>
          <w:w w:val="66"/>
          <w:rtl/>
        </w:rPr>
        <w:t>گل،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ٻوٽا،</w:t>
      </w:r>
      <w:r>
        <w:rPr>
          <w:rtl/>
        </w:rPr>
        <w:t xml:space="preserve"> </w:t>
      </w:r>
      <w:r>
        <w:rPr>
          <w:w w:val="66"/>
          <w:rtl/>
        </w:rPr>
        <w:t>نديون،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نالا،</w:t>
      </w:r>
      <w:r>
        <w:rPr>
          <w:rtl/>
        </w:rPr>
        <w:t xml:space="preserve"> </w:t>
      </w:r>
      <w:r>
        <w:rPr>
          <w:w w:val="66"/>
          <w:rtl/>
        </w:rPr>
        <w:t>درياء،</w:t>
      </w:r>
      <w:r>
        <w:rPr>
          <w:rtl/>
        </w:rPr>
        <w:t xml:space="preserve"> </w:t>
      </w:r>
      <w:r>
        <w:rPr>
          <w:w w:val="66"/>
          <w:rtl/>
        </w:rPr>
        <w:t>سمنڊ،</w:t>
      </w:r>
      <w:r>
        <w:rPr>
          <w:rtl/>
        </w:rPr>
        <w:t xml:space="preserve"> </w:t>
      </w:r>
      <w:r>
        <w:rPr>
          <w:w w:val="66"/>
          <w:rtl/>
        </w:rPr>
        <w:t>جبل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سايون</w:t>
      </w:r>
      <w:r>
        <w:rPr>
          <w:rtl/>
        </w:rPr>
        <w:t xml:space="preserve"> </w:t>
      </w:r>
      <w:r>
        <w:rPr>
          <w:w w:val="66"/>
          <w:rtl/>
        </w:rPr>
        <w:t xml:space="preserve">سايون </w:t>
      </w:r>
      <w:r>
        <w:rPr>
          <w:w w:val="67"/>
          <w:rtl/>
        </w:rPr>
        <w:t>ماٿريون،</w:t>
      </w:r>
      <w:r>
        <w:rPr>
          <w:rtl/>
        </w:rPr>
        <w:t xml:space="preserve"> </w:t>
      </w:r>
      <w:r>
        <w:rPr>
          <w:w w:val="67"/>
          <w:rtl/>
        </w:rPr>
        <w:t>جهرجهنگ</w:t>
      </w:r>
      <w:r>
        <w:rPr>
          <w:rtl/>
        </w:rPr>
        <w:t xml:space="preserve"> </w:t>
      </w:r>
      <w:r>
        <w:rPr>
          <w:w w:val="67"/>
          <w:rtl/>
        </w:rPr>
        <w:t>مختلف</w:t>
      </w:r>
      <w:r>
        <w:rPr>
          <w:rtl/>
        </w:rPr>
        <w:t xml:space="preserve"> </w:t>
      </w:r>
      <w:r>
        <w:rPr>
          <w:w w:val="67"/>
          <w:rtl/>
        </w:rPr>
        <w:t>جاندار،</w:t>
      </w:r>
      <w:r>
        <w:rPr>
          <w:rtl/>
        </w:rPr>
        <w:t xml:space="preserve"> </w:t>
      </w:r>
      <w:r>
        <w:rPr>
          <w:w w:val="67"/>
          <w:rtl/>
        </w:rPr>
        <w:t>جناور،</w:t>
      </w:r>
      <w:r>
        <w:rPr>
          <w:rtl/>
        </w:rPr>
        <w:t xml:space="preserve"> </w:t>
      </w:r>
      <w:r>
        <w:rPr>
          <w:w w:val="67"/>
          <w:rtl/>
        </w:rPr>
        <w:t>جانور،</w:t>
      </w:r>
      <w:r>
        <w:rPr>
          <w:rtl/>
        </w:rPr>
        <w:t xml:space="preserve"> </w:t>
      </w:r>
      <w:r>
        <w:rPr>
          <w:w w:val="67"/>
          <w:rtl/>
        </w:rPr>
        <w:t>سهڻا</w:t>
      </w:r>
      <w:r>
        <w:rPr>
          <w:spacing w:val="12"/>
          <w:rtl/>
        </w:rPr>
        <w:t xml:space="preserve"> </w:t>
      </w:r>
      <w:r>
        <w:rPr>
          <w:w w:val="67"/>
          <w:rtl/>
        </w:rPr>
        <w:t>سهڻا</w:t>
      </w:r>
      <w:r>
        <w:rPr>
          <w:rtl/>
        </w:rPr>
        <w:t xml:space="preserve"> </w:t>
      </w:r>
      <w:r>
        <w:rPr>
          <w:w w:val="67"/>
          <w:rtl/>
        </w:rPr>
        <w:t>پکي</w:t>
      </w:r>
      <w:r>
        <w:rPr>
          <w:rtl/>
        </w:rPr>
        <w:t xml:space="preserve"> </w:t>
      </w:r>
      <w:r>
        <w:rPr>
          <w:w w:val="67"/>
          <w:rtl/>
        </w:rPr>
        <w:t>پکڻ،</w:t>
      </w:r>
      <w:r>
        <w:rPr>
          <w:rtl/>
        </w:rPr>
        <w:t xml:space="preserve"> </w:t>
      </w:r>
      <w:r>
        <w:rPr>
          <w:w w:val="67"/>
          <w:rtl/>
        </w:rPr>
        <w:t>زمين</w:t>
      </w:r>
      <w:r>
        <w:rPr>
          <w:rtl/>
        </w:rPr>
        <w:t xml:space="preserve"> </w:t>
      </w:r>
      <w:r>
        <w:rPr>
          <w:w w:val="67"/>
          <w:rtl/>
        </w:rPr>
        <w:t>تي</w:t>
      </w:r>
      <w:r>
        <w:rPr>
          <w:rtl/>
        </w:rPr>
        <w:t xml:space="preserve"> </w:t>
      </w:r>
      <w:r>
        <w:rPr>
          <w:w w:val="67"/>
          <w:rtl/>
        </w:rPr>
        <w:t>ريڙهيون</w:t>
      </w:r>
      <w:r>
        <w:rPr>
          <w:rtl/>
        </w:rPr>
        <w:t xml:space="preserve"> </w:t>
      </w:r>
      <w:r>
        <w:rPr>
          <w:w w:val="67"/>
          <w:rtl/>
        </w:rPr>
        <w:t>پائيندڙ</w:t>
      </w:r>
      <w:r>
        <w:rPr>
          <w:rtl/>
        </w:rPr>
        <w:t xml:space="preserve"> </w:t>
      </w:r>
      <w:r>
        <w:rPr>
          <w:w w:val="67"/>
          <w:rtl/>
        </w:rPr>
        <w:t>ساهوارا،</w:t>
      </w:r>
      <w:r>
        <w:rPr>
          <w:spacing w:val="80"/>
          <w:rtl/>
        </w:rPr>
        <w:t xml:space="preserve"> </w:t>
      </w:r>
      <w:r>
        <w:rPr>
          <w:w w:val="68"/>
          <w:rtl/>
        </w:rPr>
        <w:t>پاڻيءَ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اندر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برندڙ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مڇيون،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باغن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باغيچن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سهڻن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گلن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لامارا</w:t>
      </w:r>
      <w:r>
        <w:rPr>
          <w:spacing w:val="-8"/>
          <w:rtl/>
        </w:rPr>
        <w:t xml:space="preserve"> </w:t>
      </w:r>
      <w:r>
        <w:rPr>
          <w:w w:val="68"/>
          <w:rtl/>
        </w:rPr>
        <w:t>ڏيندڙ</w:t>
      </w:r>
      <w:r>
        <w:rPr>
          <w:spacing w:val="-9"/>
          <w:rtl/>
        </w:rPr>
        <w:t xml:space="preserve"> </w:t>
      </w:r>
      <w:r>
        <w:rPr>
          <w:w w:val="68"/>
          <w:rtl/>
        </w:rPr>
        <w:t>پوپٽ</w:t>
      </w:r>
      <w:r>
        <w:rPr>
          <w:spacing w:val="-6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جگنو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اهي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خوبصورت</w:t>
      </w:r>
      <w:r>
        <w:rPr>
          <w:spacing w:val="-4"/>
          <w:rtl/>
        </w:rPr>
        <w:t xml:space="preserve"> </w:t>
      </w:r>
      <w:r>
        <w:rPr>
          <w:w w:val="68"/>
          <w:rtl/>
        </w:rPr>
        <w:t>منظر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ڏسڻ</w:t>
      </w:r>
      <w:r>
        <w:rPr>
          <w:w w:val="71"/>
          <w:rtl/>
        </w:rPr>
        <w:t xml:space="preserve"> پسڻ ۽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محسوس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ڪرڻ لاءِ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رب تعالٰي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انسانن کي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عطا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ڪيا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36"/>
          <w:rtl/>
        </w:rPr>
        <w:t xml:space="preserve"> </w:t>
      </w:r>
      <w:r>
        <w:rPr>
          <w:w w:val="71"/>
          <w:rtl/>
        </w:rPr>
        <w:t>اهم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ترين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آهن اکيون الله تعالٰي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بخش ڪيل</w:t>
      </w:r>
      <w:r>
        <w:rPr>
          <w:spacing w:val="40"/>
          <w:rtl/>
        </w:rPr>
        <w:t xml:space="preserve"> </w:t>
      </w:r>
      <w:r>
        <w:rPr>
          <w:w w:val="67"/>
          <w:rtl/>
        </w:rPr>
        <w:t>پيش</w:t>
      </w:r>
      <w:r>
        <w:rPr>
          <w:spacing w:val="-7"/>
          <w:rtl/>
        </w:rPr>
        <w:t xml:space="preserve"> </w:t>
      </w:r>
      <w:r>
        <w:rPr>
          <w:w w:val="67"/>
          <w:rtl/>
        </w:rPr>
        <w:t>بها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تحفو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جيڪو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انسانن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عطا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اکيون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7"/>
          <w:rtl/>
        </w:rPr>
        <w:t xml:space="preserve"> </w:t>
      </w:r>
      <w:r>
        <w:rPr>
          <w:w w:val="67"/>
          <w:rtl/>
        </w:rPr>
        <w:t>بينائي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67"/>
          <w:rtl/>
        </w:rPr>
        <w:t>عظيم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تحفو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جيئن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جسماني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طور </w:t>
      </w:r>
      <w:r>
        <w:rPr>
          <w:w w:val="74"/>
          <w:rtl/>
        </w:rPr>
        <w:t>انسان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ڪار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پوءِ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ٿڪاوٽ محسوس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ڪندو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بلڪل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ساڳيءَ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ريت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هر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عضوو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پنهنجي </w:t>
      </w:r>
      <w:r>
        <w:rPr>
          <w:w w:val="78"/>
          <w:rtl/>
        </w:rPr>
        <w:t>پنهنجي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وت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کان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>وڌيڪ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ڪم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ڪرڻ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صورت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۾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ٿڪاوٽ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محسوس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ڪندو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آهي</w:t>
      </w:r>
      <w:r>
        <w:rPr>
          <w:w w:val="78"/>
        </w:rPr>
        <w:t>.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اڄاسان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صرف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هڪ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 xml:space="preserve">عضووي </w:t>
      </w:r>
      <w:r>
        <w:rPr>
          <w:w w:val="73"/>
          <w:rtl/>
        </w:rPr>
        <w:t>اکين جي ورزش جنهن کي ڪثرت پڻ سڏجي ٿو</w:t>
      </w:r>
      <w:r>
        <w:rPr>
          <w:w w:val="73"/>
        </w:rPr>
        <w:t>.</w:t>
      </w:r>
      <w:r>
        <w:rPr>
          <w:w w:val="73"/>
          <w:rtl/>
        </w:rPr>
        <w:t xml:space="preserve"> جو</w:t>
      </w:r>
      <w:r>
        <w:rPr>
          <w:spacing w:val="40"/>
          <w:rtl/>
        </w:rPr>
        <w:t xml:space="preserve"> </w:t>
      </w:r>
      <w:r>
        <w:rPr>
          <w:w w:val="73"/>
          <w:rtl/>
        </w:rPr>
        <w:t>ذڪر ڪنداسي</w:t>
      </w:r>
      <w:r>
        <w:rPr>
          <w:w w:val="73"/>
        </w:rPr>
        <w:t>.</w:t>
      </w:r>
    </w:p>
    <w:p w14:paraId="57DA8394">
      <w:pPr>
        <w:pStyle w:val="13"/>
        <w:bidi/>
        <w:spacing w:before="8" w:line="256" w:lineRule="auto"/>
        <w:ind w:left="153" w:right="311" w:firstLine="722"/>
        <w:jc w:val="left"/>
      </w:pPr>
      <w:r>
        <w:rPr>
          <w:w w:val="75"/>
          <w:rtl/>
        </w:rPr>
        <w:t>ورزش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يعني</w:t>
      </w:r>
      <w:r>
        <w:rPr>
          <w:w w:val="75"/>
        </w:rPr>
        <w:t>(Exercise)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مجموعي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طور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تي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هر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انسان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لاءِ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لازمي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لاءِ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صحيح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وقت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صبح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سوير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 xml:space="preserve">ننڊ </w:t>
      </w:r>
      <w:r>
        <w:rPr>
          <w:w w:val="73"/>
          <w:rtl/>
        </w:rPr>
        <w:t>منجهان</w:t>
      </w:r>
      <w:r>
        <w:rPr>
          <w:spacing w:val="64"/>
          <w:rtl/>
        </w:rPr>
        <w:t xml:space="preserve"> </w:t>
      </w:r>
      <w:r>
        <w:rPr>
          <w:w w:val="73"/>
          <w:rtl/>
        </w:rPr>
        <w:t>بيدار</w:t>
      </w:r>
      <w:r>
        <w:rPr>
          <w:spacing w:val="60"/>
          <w:rtl/>
        </w:rPr>
        <w:t xml:space="preserve"> </w:t>
      </w:r>
      <w:r>
        <w:rPr>
          <w:w w:val="73"/>
          <w:rtl/>
        </w:rPr>
        <w:t>ٿيڻ</w:t>
      </w:r>
      <w:r>
        <w:rPr>
          <w:spacing w:val="59"/>
          <w:rtl/>
        </w:rPr>
        <w:t xml:space="preserve"> </w:t>
      </w:r>
      <w:r>
        <w:rPr>
          <w:w w:val="73"/>
          <w:rtl/>
        </w:rPr>
        <w:t>مهل</w:t>
      </w:r>
      <w:r>
        <w:rPr>
          <w:spacing w:val="66"/>
          <w:rtl/>
        </w:rPr>
        <w:t xml:space="preserve"> </w:t>
      </w:r>
      <w:r>
        <w:rPr>
          <w:w w:val="73"/>
          <w:rtl/>
        </w:rPr>
        <w:t>۽</w:t>
      </w:r>
      <w:r>
        <w:rPr>
          <w:spacing w:val="61"/>
          <w:rtl/>
        </w:rPr>
        <w:t xml:space="preserve"> </w:t>
      </w:r>
      <w:r>
        <w:rPr>
          <w:w w:val="73"/>
          <w:rtl/>
        </w:rPr>
        <w:t>شام</w:t>
      </w:r>
      <w:r>
        <w:rPr>
          <w:spacing w:val="61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60"/>
          <w:rtl/>
        </w:rPr>
        <w:t xml:space="preserve"> </w:t>
      </w:r>
      <w:r>
        <w:rPr>
          <w:w w:val="73"/>
          <w:rtl/>
        </w:rPr>
        <w:t>سج</w:t>
      </w:r>
      <w:r>
        <w:rPr>
          <w:spacing w:val="57"/>
          <w:rtl/>
        </w:rPr>
        <w:t xml:space="preserve"> </w:t>
      </w:r>
      <w:r>
        <w:rPr>
          <w:w w:val="73"/>
          <w:rtl/>
        </w:rPr>
        <w:t>لٿي</w:t>
      </w:r>
      <w:r>
        <w:rPr>
          <w:spacing w:val="65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61"/>
          <w:rtl/>
        </w:rPr>
        <w:t xml:space="preserve"> </w:t>
      </w:r>
      <w:r>
        <w:rPr>
          <w:w w:val="73"/>
          <w:rtl/>
        </w:rPr>
        <w:t>اڳ</w:t>
      </w:r>
      <w:r>
        <w:rPr>
          <w:spacing w:val="59"/>
          <w:rtl/>
        </w:rPr>
        <w:t xml:space="preserve"> </w:t>
      </w:r>
      <w:r>
        <w:rPr>
          <w:w w:val="73"/>
          <w:rtl/>
        </w:rPr>
        <w:t>موزون</w:t>
      </w:r>
      <w:r>
        <w:rPr>
          <w:spacing w:val="67"/>
          <w:rtl/>
        </w:rPr>
        <w:t xml:space="preserve"> </w:t>
      </w:r>
      <w:r>
        <w:rPr>
          <w:w w:val="73"/>
          <w:rtl/>
        </w:rPr>
        <w:t>ترين</w:t>
      </w:r>
      <w:r>
        <w:rPr>
          <w:spacing w:val="59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65"/>
          <w:rtl/>
        </w:rPr>
        <w:t xml:space="preserve"> </w:t>
      </w:r>
      <w:r>
        <w:rPr>
          <w:w w:val="73"/>
          <w:rtl/>
        </w:rPr>
        <w:t>ورزش</w:t>
      </w:r>
      <w:r>
        <w:rPr>
          <w:spacing w:val="64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61"/>
          <w:rtl/>
        </w:rPr>
        <w:t xml:space="preserve"> </w:t>
      </w:r>
      <w:r>
        <w:rPr>
          <w:w w:val="73"/>
          <w:rtl/>
        </w:rPr>
        <w:t>جون</w:t>
      </w:r>
      <w:r>
        <w:rPr>
          <w:spacing w:val="64"/>
          <w:rtl/>
        </w:rPr>
        <w:t xml:space="preserve"> </w:t>
      </w:r>
      <w:r>
        <w:rPr>
          <w:w w:val="73"/>
          <w:rtl/>
        </w:rPr>
        <w:t xml:space="preserve">ڪجهه </w:t>
      </w:r>
      <w:r>
        <w:rPr>
          <w:w w:val="80"/>
          <w:rtl/>
        </w:rPr>
        <w:t>ٽيڪنڪس</w:t>
      </w:r>
      <w:r>
        <w:rPr>
          <w:w w:val="80"/>
        </w:rPr>
        <w:t>(Techniques)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هونديون آهن،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جن</w:t>
      </w:r>
      <w:r>
        <w:rPr>
          <w:spacing w:val="-1"/>
          <w:w w:val="80"/>
          <w:rtl/>
        </w:rPr>
        <w:t xml:space="preserve"> </w:t>
      </w:r>
      <w:r>
        <w:rPr>
          <w:w w:val="80"/>
          <w:rtl/>
        </w:rPr>
        <w:t>منجهان</w:t>
      </w:r>
      <w:r>
        <w:rPr>
          <w:w w:val="80"/>
        </w:rPr>
        <w:t>(Yoga)</w:t>
      </w:r>
      <w:r>
        <w:rPr>
          <w:w w:val="80"/>
          <w:rtl/>
        </w:rPr>
        <w:t xml:space="preserve"> هڪ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قسم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>ورزش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جو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نالو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آهي</w:t>
      </w:r>
      <w:r>
        <w:rPr>
          <w:w w:val="80"/>
        </w:rPr>
        <w:t>.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اڄ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 xml:space="preserve">اسين </w:t>
      </w:r>
      <w:r>
        <w:rPr>
          <w:w w:val="79"/>
          <w:rtl/>
        </w:rPr>
        <w:t>اکين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w w:val="79"/>
        </w:rPr>
        <w:t>eyes)</w:t>
      </w:r>
      <w:r>
        <w:rPr>
          <w:spacing w:val="-7"/>
          <w:w w:val="79"/>
          <w:rtl/>
        </w:rPr>
        <w:t xml:space="preserve"> </w:t>
      </w:r>
      <w:r>
        <w:rPr>
          <w:w w:val="79"/>
        </w:rPr>
        <w:t>for</w:t>
      </w:r>
      <w:r>
        <w:rPr>
          <w:spacing w:val="-5"/>
          <w:w w:val="79"/>
          <w:rtl/>
        </w:rPr>
        <w:t xml:space="preserve"> </w:t>
      </w:r>
      <w:r>
        <w:rPr>
          <w:w w:val="79"/>
        </w:rPr>
        <w:t>(Yoga</w:t>
      </w:r>
      <w:r>
        <w:rPr>
          <w:w w:val="79"/>
          <w:rtl/>
        </w:rPr>
        <w:t>جون</w:t>
      </w:r>
      <w:r>
        <w:rPr>
          <w:spacing w:val="-9"/>
          <w:w w:val="79"/>
          <w:rtl/>
        </w:rPr>
        <w:t xml:space="preserve"> </w:t>
      </w:r>
      <w:r>
        <w:rPr>
          <w:w w:val="79"/>
          <w:rtl/>
        </w:rPr>
        <w:t>هلڪيون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ڦلڪيون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پنج قسمن</w:t>
      </w:r>
      <w:r>
        <w:rPr>
          <w:spacing w:val="-5"/>
          <w:w w:val="79"/>
          <w:rtl/>
        </w:rPr>
        <w:t xml:space="preserve"> </w:t>
      </w:r>
      <w:r>
        <w:rPr>
          <w:w w:val="79"/>
          <w:rtl/>
        </w:rPr>
        <w:t>جون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 xml:space="preserve">ٽيڪنڪس </w:t>
      </w:r>
      <w:r>
        <w:rPr>
          <w:w w:val="79"/>
        </w:rPr>
        <w:t>(Techniques)</w:t>
      </w:r>
      <w:r>
        <w:rPr>
          <w:spacing w:val="-3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 xml:space="preserve">ذڪر </w:t>
      </w:r>
      <w:r>
        <w:rPr>
          <w:w w:val="73"/>
          <w:rtl/>
        </w:rPr>
        <w:t>ڪنداسي،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جيڪي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توهان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ڪنهن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به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وقت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آرام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سگهو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دراصل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ورزش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ٻن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قسمن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جون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مختلف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 xml:space="preserve">حصن </w:t>
      </w:r>
      <w:r>
        <w:rPr>
          <w:w w:val="72"/>
          <w:rtl/>
        </w:rPr>
        <w:t>۾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ورهايل آهن</w:t>
      </w:r>
      <w:r>
        <w:rPr>
          <w:w w:val="72"/>
        </w:rPr>
        <w:t>.</w:t>
      </w:r>
      <w:r>
        <w:rPr>
          <w:w w:val="72"/>
          <w:rtl/>
        </w:rPr>
        <w:t xml:space="preserve"> هڪڙو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نمونو اهو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جيڪو مجموعي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طور تي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کي فٽ، چاق 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چوبند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اختيار ڪبو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484F68D5">
      <w:pPr>
        <w:pStyle w:val="13"/>
        <w:bidi/>
        <w:spacing w:before="9" w:line="259" w:lineRule="auto"/>
        <w:ind w:left="164" w:right="311" w:firstLine="708"/>
        <w:jc w:val="left"/>
      </w:pPr>
      <w:r>
        <w:rPr>
          <w:w w:val="75"/>
          <w:rtl/>
        </w:rPr>
        <w:t>ٻيو</w:t>
      </w:r>
      <w:r>
        <w:rPr>
          <w:rtl/>
        </w:rPr>
        <w:t xml:space="preserve"> </w:t>
      </w:r>
      <w:r>
        <w:rPr>
          <w:w w:val="75"/>
          <w:rtl/>
        </w:rPr>
        <w:t>قسم ورزش اها آهي جيڪو ڪم ڪرڻ مهل جڏهن اسان بيحد مصروف عمل هوندا آهيون</w:t>
      </w:r>
      <w:r>
        <w:rPr>
          <w:w w:val="75"/>
        </w:rPr>
        <w:t>.</w:t>
      </w:r>
      <w:r>
        <w:rPr>
          <w:w w:val="75"/>
          <w:rtl/>
        </w:rPr>
        <w:t xml:space="preserve"> يعني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اک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وابسته،</w:t>
      </w:r>
      <w:r>
        <w:rPr>
          <w:spacing w:val="-4"/>
          <w:rtl/>
        </w:rPr>
        <w:t xml:space="preserve"> </w:t>
      </w:r>
      <w:r>
        <w:rPr>
          <w:w w:val="68"/>
          <w:rtl/>
        </w:rPr>
        <w:t>پڙهائي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ڪرڻ،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ڏسڻ،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سمجهڻ،</w:t>
      </w:r>
      <w:r>
        <w:rPr>
          <w:spacing w:val="-4"/>
          <w:rtl/>
        </w:rPr>
        <w:t xml:space="preserve"> </w:t>
      </w:r>
      <w:r>
        <w:rPr>
          <w:w w:val="68"/>
          <w:rtl/>
        </w:rPr>
        <w:t>ڪمپيوٽر</w:t>
      </w:r>
      <w:r>
        <w:rPr>
          <w:spacing w:val="-5"/>
          <w:rtl/>
        </w:rPr>
        <w:t xml:space="preserve"> </w:t>
      </w:r>
      <w:r>
        <w:rPr>
          <w:w w:val="68"/>
          <w:rtl/>
        </w:rPr>
        <w:t>هلائڻ،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سمارٽ</w:t>
      </w:r>
      <w:r>
        <w:rPr>
          <w:spacing w:val="-6"/>
          <w:rtl/>
        </w:rPr>
        <w:t xml:space="preserve"> </w:t>
      </w:r>
      <w:r>
        <w:rPr>
          <w:w w:val="68"/>
          <w:rtl/>
        </w:rPr>
        <w:t>فون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استعمال،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اهڙو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ڪم</w:t>
      </w:r>
      <w:r>
        <w:rPr>
          <w:w w:val="88"/>
          <w:rtl/>
        </w:rPr>
        <w:t xml:space="preserve"> </w:t>
      </w:r>
      <w:r>
        <w:rPr>
          <w:w w:val="66"/>
          <w:rtl/>
        </w:rPr>
        <w:t>جيڪو</w:t>
      </w:r>
      <w:r>
        <w:rPr>
          <w:rtl/>
        </w:rPr>
        <w:t xml:space="preserve"> </w:t>
      </w:r>
      <w:r>
        <w:rPr>
          <w:w w:val="66"/>
          <w:rtl/>
        </w:rPr>
        <w:t>لاڳيتو</w:t>
      </w:r>
      <w:r>
        <w:rPr>
          <w:rtl/>
        </w:rPr>
        <w:t xml:space="preserve"> </w:t>
      </w:r>
      <w:r>
        <w:rPr>
          <w:w w:val="66"/>
          <w:rtl/>
        </w:rPr>
        <w:t>هڪ</w:t>
      </w:r>
      <w:r>
        <w:rPr>
          <w:rtl/>
        </w:rPr>
        <w:t xml:space="preserve"> </w:t>
      </w:r>
      <w:r>
        <w:rPr>
          <w:w w:val="66"/>
          <w:rtl/>
        </w:rPr>
        <w:t>ڊگهي</w:t>
      </w:r>
      <w:r>
        <w:rPr>
          <w:rtl/>
        </w:rPr>
        <w:t xml:space="preserve"> </w:t>
      </w:r>
      <w:r>
        <w:rPr>
          <w:w w:val="66"/>
          <w:rtl/>
        </w:rPr>
        <w:t>عرصي</w:t>
      </w:r>
      <w:r>
        <w:rPr>
          <w:rtl/>
        </w:rPr>
        <w:t xml:space="preserve"> </w:t>
      </w:r>
      <w:r>
        <w:rPr>
          <w:w w:val="66"/>
          <w:rtl/>
        </w:rPr>
        <w:t>تائين</w:t>
      </w:r>
      <w:r>
        <w:rPr>
          <w:rtl/>
        </w:rPr>
        <w:t xml:space="preserve"> </w:t>
      </w:r>
      <w:r>
        <w:rPr>
          <w:w w:val="66"/>
          <w:rtl/>
        </w:rPr>
        <w:t>ڪندو</w:t>
      </w:r>
      <w:r>
        <w:rPr>
          <w:rtl/>
        </w:rPr>
        <w:t xml:space="preserve"> </w:t>
      </w:r>
      <w:r>
        <w:rPr>
          <w:w w:val="66"/>
          <w:rtl/>
        </w:rPr>
        <w:t>رهجي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ڪوبه</w:t>
      </w:r>
      <w:r>
        <w:rPr>
          <w:rtl/>
        </w:rPr>
        <w:t xml:space="preserve"> </w:t>
      </w:r>
      <w:r>
        <w:rPr>
          <w:w w:val="66"/>
          <w:rtl/>
        </w:rPr>
        <w:t>بريڪ</w:t>
      </w:r>
      <w:r>
        <w:rPr>
          <w:w w:val="66"/>
        </w:rPr>
        <w:t>(Break)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rtl/>
        </w:rPr>
        <w:t xml:space="preserve"> </w:t>
      </w:r>
      <w:r>
        <w:rPr>
          <w:w w:val="66"/>
          <w:rtl/>
        </w:rPr>
        <w:t>وٺجي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پوءِ</w:t>
      </w:r>
      <w:r>
        <w:rPr>
          <w:rtl/>
        </w:rPr>
        <w:t xml:space="preserve"> </w:t>
      </w:r>
      <w:r>
        <w:rPr>
          <w:w w:val="66"/>
          <w:rtl/>
        </w:rPr>
        <w:t>اهو</w:t>
      </w:r>
      <w:r>
        <w:rPr>
          <w:rtl/>
        </w:rPr>
        <w:t xml:space="preserve"> </w:t>
      </w:r>
      <w:r>
        <w:rPr>
          <w:w w:val="66"/>
          <w:rtl/>
        </w:rPr>
        <w:t>بنائي</w:t>
      </w:r>
      <w:r>
        <w:rPr>
          <w:rtl/>
        </w:rPr>
        <w:t xml:space="preserve"> </w:t>
      </w:r>
      <w:r>
        <w:rPr>
          <w:w w:val="66"/>
          <w:rtl/>
        </w:rPr>
        <w:t xml:space="preserve">لاءِ </w:t>
      </w:r>
      <w:r>
        <w:rPr>
          <w:w w:val="69"/>
          <w:rtl/>
        </w:rPr>
        <w:t>يعني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اکين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نقصان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ڪار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ثابت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سگهي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اسين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هيٺ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پنج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قسمن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يوگا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ورزش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ذڪر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ڪنداسي</w:t>
      </w:r>
      <w:r>
        <w:rPr>
          <w:w w:val="69"/>
        </w:rPr>
        <w:t>.</w:t>
      </w:r>
    </w:p>
    <w:p w14:paraId="0D8A765E">
      <w:pPr>
        <w:pStyle w:val="13"/>
        <w:bidi/>
        <w:spacing w:line="256" w:lineRule="auto"/>
        <w:ind w:left="153" w:right="311" w:firstLine="733"/>
        <w:jc w:val="left"/>
      </w:pPr>
      <w:r>
        <w:rPr>
          <w:w w:val="73"/>
          <w:rtl/>
        </w:rPr>
        <w:t>اسان ڏينهن رات جي ٽائيم منجهان گهڻو تڻو وقت ڪمپيوٽر جي سامهون</w:t>
      </w:r>
      <w:r>
        <w:rPr>
          <w:w w:val="73"/>
        </w:rPr>
        <w:t>screen)</w:t>
      </w:r>
      <w:r>
        <w:rPr>
          <w:w w:val="73"/>
          <w:rtl/>
        </w:rPr>
        <w:t xml:space="preserve"> </w:t>
      </w:r>
      <w:r>
        <w:rPr>
          <w:w w:val="73"/>
        </w:rPr>
        <w:t>(Computer</w:t>
      </w:r>
      <w:r>
        <w:rPr>
          <w:w w:val="73"/>
          <w:rtl/>
        </w:rPr>
        <w:t xml:space="preserve"> تي</w:t>
      </w:r>
      <w:r>
        <w:rPr>
          <w:rtl/>
        </w:rPr>
        <w:t xml:space="preserve"> </w:t>
      </w:r>
      <w:r>
        <w:rPr>
          <w:w w:val="78"/>
          <w:rtl/>
        </w:rPr>
        <w:t>ويٺا</w:t>
      </w:r>
      <w:r>
        <w:rPr>
          <w:spacing w:val="20"/>
          <w:rtl/>
        </w:rPr>
        <w:t xml:space="preserve"> </w:t>
      </w:r>
      <w:r>
        <w:rPr>
          <w:w w:val="78"/>
          <w:rtl/>
        </w:rPr>
        <w:t>هوندا</w:t>
      </w:r>
      <w:r>
        <w:rPr>
          <w:spacing w:val="21"/>
          <w:rtl/>
        </w:rPr>
        <w:t xml:space="preserve"> </w:t>
      </w:r>
      <w:r>
        <w:rPr>
          <w:w w:val="78"/>
          <w:rtl/>
        </w:rPr>
        <w:t>آهيون</w:t>
      </w:r>
      <w:r>
        <w:rPr>
          <w:spacing w:val="17"/>
          <w:rtl/>
        </w:rPr>
        <w:t xml:space="preserve"> </w:t>
      </w:r>
      <w:r>
        <w:rPr>
          <w:w w:val="78"/>
          <w:rtl/>
        </w:rPr>
        <w:t>۽</w:t>
      </w:r>
      <w:r>
        <w:rPr>
          <w:rtl/>
        </w:rPr>
        <w:t xml:space="preserve"> </w:t>
      </w:r>
      <w:r>
        <w:rPr>
          <w:w w:val="78"/>
          <w:rtl/>
        </w:rPr>
        <w:t>ويٺا</w:t>
      </w:r>
      <w:r>
        <w:rPr>
          <w:rtl/>
        </w:rPr>
        <w:t xml:space="preserve"> </w:t>
      </w:r>
      <w:r>
        <w:rPr>
          <w:w w:val="78"/>
          <w:rtl/>
        </w:rPr>
        <w:t>ورد</w:t>
      </w:r>
      <w:r>
        <w:rPr>
          <w:rtl/>
        </w:rPr>
        <w:t xml:space="preserve"> </w:t>
      </w:r>
      <w:r>
        <w:rPr>
          <w:w w:val="78"/>
          <w:rtl/>
        </w:rPr>
        <w:t>ڊاڪومينٽس</w:t>
      </w:r>
      <w:r>
        <w:rPr>
          <w:w w:val="78"/>
        </w:rPr>
        <w:t>Documents)</w:t>
      </w:r>
      <w:r>
        <w:rPr>
          <w:rtl/>
        </w:rPr>
        <w:t xml:space="preserve"> </w:t>
      </w:r>
      <w:r>
        <w:rPr>
          <w:w w:val="78"/>
        </w:rPr>
        <w:t>(Word</w:t>
      </w:r>
      <w:r>
        <w:rPr>
          <w:spacing w:val="20"/>
          <w:rtl/>
        </w:rPr>
        <w:t xml:space="preserve"> </w:t>
      </w:r>
      <w:r>
        <w:rPr>
          <w:w w:val="78"/>
          <w:rtl/>
        </w:rPr>
        <w:t>ايڪسل</w:t>
      </w:r>
      <w:r>
        <w:rPr>
          <w:spacing w:val="17"/>
          <w:rtl/>
        </w:rPr>
        <w:t xml:space="preserve"> </w:t>
      </w:r>
      <w:r>
        <w:rPr>
          <w:w w:val="78"/>
          <w:rtl/>
        </w:rPr>
        <w:t>شيٽ</w:t>
      </w:r>
      <w:r>
        <w:rPr>
          <w:w w:val="78"/>
        </w:rPr>
        <w:t>sheet)</w:t>
      </w:r>
      <w:r>
        <w:rPr>
          <w:rtl/>
        </w:rPr>
        <w:t xml:space="preserve"> </w:t>
      </w:r>
      <w:r>
        <w:rPr>
          <w:w w:val="78"/>
        </w:rPr>
        <w:t>(Excel</w:t>
      </w:r>
      <w:r>
        <w:rPr>
          <w:spacing w:val="17"/>
          <w:rtl/>
        </w:rPr>
        <w:t xml:space="preserve"> </w:t>
      </w:r>
      <w:r>
        <w:rPr>
          <w:w w:val="78"/>
          <w:rtl/>
        </w:rPr>
        <w:t>يا</w:t>
      </w:r>
      <w:r>
        <w:rPr>
          <w:rtl/>
        </w:rPr>
        <w:t xml:space="preserve"> </w:t>
      </w:r>
      <w:r>
        <w:rPr>
          <w:w w:val="78"/>
          <w:rtl/>
        </w:rPr>
        <w:t>وري</w:t>
      </w:r>
      <w:r>
        <w:rPr>
          <w:spacing w:val="40"/>
          <w:rtl/>
        </w:rPr>
        <w:t xml:space="preserve"> </w:t>
      </w:r>
      <w:r>
        <w:rPr>
          <w:w w:val="75"/>
          <w:rtl/>
        </w:rPr>
        <w:t>يوٽيوب وڊيوز</w:t>
      </w:r>
      <w:r>
        <w:rPr>
          <w:w w:val="75"/>
        </w:rPr>
        <w:t>videos)</w:t>
      </w:r>
      <w:r>
        <w:rPr>
          <w:w w:val="75"/>
          <w:rtl/>
        </w:rPr>
        <w:t xml:space="preserve"> </w:t>
      </w:r>
      <w:r>
        <w:rPr>
          <w:w w:val="75"/>
        </w:rPr>
        <w:t>tube</w:t>
      </w:r>
      <w:r>
        <w:rPr>
          <w:w w:val="75"/>
          <w:rtl/>
        </w:rPr>
        <w:t xml:space="preserve"> </w:t>
      </w:r>
      <w:r>
        <w:rPr>
          <w:w w:val="75"/>
        </w:rPr>
        <w:t>(You</w:t>
      </w:r>
      <w:r>
        <w:rPr>
          <w:rtl/>
        </w:rPr>
        <w:t xml:space="preserve"> </w:t>
      </w:r>
      <w:r>
        <w:rPr>
          <w:w w:val="75"/>
          <w:rtl/>
        </w:rPr>
        <w:t>ڪم ڪندا ۽ ڏسندا رهندا آهيون ۽ پنهنجيءَ صحت جي باري ۾ قطعا به</w:t>
      </w:r>
      <w:r>
        <w:rPr>
          <w:spacing w:val="40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سوچيندا آهيون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چيلهه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چوڌاري چرٻي وڌي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Expend)</w:t>
      </w:r>
      <w:r>
        <w:rPr>
          <w:w w:val="72"/>
          <w:rtl/>
        </w:rPr>
        <w:t xml:space="preserve"> </w:t>
      </w:r>
      <w:r>
        <w:rPr>
          <w:w w:val="72"/>
        </w:rPr>
        <w:t>line</w:t>
      </w:r>
      <w:r>
        <w:rPr>
          <w:spacing w:val="-5"/>
          <w:w w:val="72"/>
          <w:rtl/>
        </w:rPr>
        <w:t xml:space="preserve"> </w:t>
      </w:r>
      <w:r>
        <w:rPr>
          <w:w w:val="72"/>
        </w:rPr>
        <w:t>(Waist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چيلهه</w:t>
      </w:r>
      <w:r>
        <w:rPr>
          <w:rtl/>
        </w:rPr>
        <w:t xml:space="preserve"> </w:t>
      </w:r>
      <w:r>
        <w:rPr>
          <w:w w:val="68"/>
          <w:rtl/>
        </w:rPr>
        <w:t>ويڪري</w:t>
      </w:r>
      <w:r>
        <w:rPr>
          <w:spacing w:val="27"/>
          <w:rtl/>
        </w:rPr>
        <w:t xml:space="preserve"> </w:t>
      </w:r>
      <w:r>
        <w:rPr>
          <w:w w:val="68"/>
          <w:rtl/>
        </w:rPr>
        <w:t>ٿيندي</w:t>
      </w:r>
      <w:r>
        <w:rPr>
          <w:spacing w:val="27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25"/>
          <w:rtl/>
        </w:rPr>
        <w:t xml:space="preserve"> </w:t>
      </w:r>
      <w:r>
        <w:rPr>
          <w:w w:val="68"/>
          <w:rtl/>
        </w:rPr>
        <w:t>پئي</w:t>
      </w:r>
      <w:r>
        <w:rPr>
          <w:w w:val="68"/>
        </w:rPr>
        <w:t>.</w:t>
      </w:r>
      <w:r>
        <w:rPr>
          <w:spacing w:val="23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27"/>
          <w:rtl/>
        </w:rPr>
        <w:t xml:space="preserve"> </w:t>
      </w:r>
      <w:r>
        <w:rPr>
          <w:w w:val="68"/>
          <w:rtl/>
        </w:rPr>
        <w:t>سڀ</w:t>
      </w:r>
      <w:r>
        <w:rPr>
          <w:spacing w:val="23"/>
          <w:rtl/>
        </w:rPr>
        <w:t xml:space="preserve"> </w:t>
      </w:r>
      <w:r>
        <w:rPr>
          <w:w w:val="68"/>
          <w:rtl/>
        </w:rPr>
        <w:t>لاڳيتو</w:t>
      </w:r>
      <w:r>
        <w:rPr>
          <w:spacing w:val="25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25"/>
          <w:rtl/>
        </w:rPr>
        <w:t xml:space="preserve"> </w:t>
      </w:r>
      <w:r>
        <w:rPr>
          <w:w w:val="68"/>
          <w:rtl/>
        </w:rPr>
        <w:t>هنڌ</w:t>
      </w:r>
      <w:r>
        <w:rPr>
          <w:spacing w:val="21"/>
          <w:rtl/>
        </w:rPr>
        <w:t xml:space="preserve"> </w:t>
      </w:r>
      <w:r>
        <w:rPr>
          <w:w w:val="68"/>
          <w:rtl/>
        </w:rPr>
        <w:t>ويهڻ</w:t>
      </w:r>
      <w:r>
        <w:rPr>
          <w:spacing w:val="22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24"/>
          <w:rtl/>
        </w:rPr>
        <w:t xml:space="preserve"> </w:t>
      </w:r>
      <w:r>
        <w:rPr>
          <w:w w:val="68"/>
          <w:rtl/>
        </w:rPr>
        <w:t>نتيجو</w:t>
      </w:r>
      <w:r>
        <w:rPr>
          <w:spacing w:val="21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24"/>
          <w:rtl/>
        </w:rPr>
        <w:t xml:space="preserve"> </w:t>
      </w:r>
      <w:r>
        <w:rPr>
          <w:w w:val="68"/>
          <w:rtl/>
        </w:rPr>
        <w:t>ٻي</w:t>
      </w:r>
      <w:r>
        <w:rPr>
          <w:spacing w:val="22"/>
          <w:rtl/>
        </w:rPr>
        <w:t xml:space="preserve"> </w:t>
      </w:r>
      <w:r>
        <w:rPr>
          <w:w w:val="68"/>
          <w:rtl/>
        </w:rPr>
        <w:t>طرف</w:t>
      </w:r>
      <w:r>
        <w:rPr>
          <w:spacing w:val="22"/>
          <w:rtl/>
        </w:rPr>
        <w:t xml:space="preserve"> </w:t>
      </w:r>
      <w:r>
        <w:rPr>
          <w:w w:val="68"/>
          <w:rtl/>
        </w:rPr>
        <w:t>وري</w:t>
      </w:r>
      <w:r>
        <w:rPr>
          <w:spacing w:val="27"/>
          <w:rtl/>
        </w:rPr>
        <w:t xml:space="preserve"> </w:t>
      </w:r>
      <w:r>
        <w:rPr>
          <w:w w:val="68"/>
          <w:rtl/>
        </w:rPr>
        <w:t>وار</w:t>
      </w:r>
      <w:r>
        <w:rPr>
          <w:spacing w:val="22"/>
          <w:rtl/>
        </w:rPr>
        <w:t xml:space="preserve"> </w:t>
      </w:r>
      <w:r>
        <w:rPr>
          <w:w w:val="68"/>
          <w:rtl/>
        </w:rPr>
        <w:t>خشڪ</w:t>
      </w:r>
      <w:r>
        <w:rPr>
          <w:spacing w:val="25"/>
          <w:rtl/>
        </w:rPr>
        <w:t xml:space="preserve"> </w:t>
      </w:r>
      <w:r>
        <w:rPr>
          <w:w w:val="68"/>
          <w:rtl/>
        </w:rPr>
        <w:t xml:space="preserve">پيا </w:t>
      </w:r>
      <w:r>
        <w:rPr>
          <w:w w:val="79"/>
          <w:rtl/>
        </w:rPr>
        <w:t>ٿين</w:t>
      </w:r>
      <w:r>
        <w:rPr>
          <w:w w:val="79"/>
        </w:rPr>
        <w:t>dry)</w:t>
      </w:r>
      <w:r>
        <w:rPr>
          <w:spacing w:val="-11"/>
          <w:w w:val="79"/>
          <w:rtl/>
        </w:rPr>
        <w:t xml:space="preserve"> </w:t>
      </w:r>
      <w:r>
        <w:rPr>
          <w:w w:val="79"/>
        </w:rPr>
        <w:t>to</w:t>
      </w:r>
      <w:r>
        <w:rPr>
          <w:spacing w:val="-14"/>
          <w:w w:val="79"/>
          <w:rtl/>
        </w:rPr>
        <w:t xml:space="preserve"> </w:t>
      </w:r>
      <w:r>
        <w:rPr>
          <w:w w:val="79"/>
        </w:rPr>
        <w:t>starts</w:t>
      </w:r>
      <w:r>
        <w:rPr>
          <w:spacing w:val="-13"/>
          <w:w w:val="79"/>
          <w:rtl/>
        </w:rPr>
        <w:t xml:space="preserve"> </w:t>
      </w:r>
      <w:r>
        <w:rPr>
          <w:w w:val="79"/>
        </w:rPr>
        <w:t>(Hairs</w:t>
      </w:r>
      <w:r>
        <w:rPr>
          <w:spacing w:val="-2"/>
          <w:w w:val="79"/>
          <w:rtl/>
        </w:rPr>
        <w:t xml:space="preserve"> </w:t>
      </w:r>
      <w:r>
        <w:rPr>
          <w:w w:val="79"/>
          <w:rtl/>
        </w:rPr>
        <w:t>جسم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18"/>
          <w:w w:val="79"/>
          <w:rtl/>
        </w:rPr>
        <w:t xml:space="preserve"> </w:t>
      </w:r>
      <w:r>
        <w:rPr>
          <w:w w:val="79"/>
          <w:rtl/>
        </w:rPr>
        <w:t>چمڙي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منهن۽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ٻانهن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تي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جهريون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پيون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پون۽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چهري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جي</w:t>
      </w:r>
      <w:r>
        <w:rPr>
          <w:spacing w:val="-18"/>
          <w:w w:val="79"/>
          <w:rtl/>
        </w:rPr>
        <w:t xml:space="preserve"> </w:t>
      </w:r>
      <w:r>
        <w:rPr>
          <w:w w:val="79"/>
          <w:rtl/>
        </w:rPr>
        <w:t>چمڙي</w:t>
      </w:r>
      <w:r>
        <w:rPr>
          <w:spacing w:val="-17"/>
          <w:w w:val="79"/>
          <w:rtl/>
        </w:rPr>
        <w:t xml:space="preserve"> </w:t>
      </w:r>
      <w:r>
        <w:rPr>
          <w:w w:val="79"/>
          <w:rtl/>
        </w:rPr>
        <w:t>ڊل</w:t>
      </w:r>
      <w:r>
        <w:rPr>
          <w:w w:val="79"/>
        </w:rPr>
        <w:t>(Dull)</w:t>
      </w:r>
      <w:r>
        <w:rPr>
          <w:w w:val="79"/>
          <w:rtl/>
        </w:rPr>
        <w:t xml:space="preserve"> </w:t>
      </w:r>
      <w:r>
        <w:rPr>
          <w:w w:val="76"/>
          <w:rtl/>
        </w:rPr>
        <w:t>پئي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ٿئي</w:t>
      </w:r>
      <w:r>
        <w:rPr>
          <w:w w:val="76"/>
        </w:rPr>
        <w:t>.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مطلب ته</w:t>
      </w:r>
      <w:r>
        <w:rPr>
          <w:w w:val="76"/>
        </w:rPr>
        <w:t>dry).</w:t>
      </w:r>
      <w:r>
        <w:rPr>
          <w:spacing w:val="-3"/>
          <w:w w:val="76"/>
          <w:rtl/>
        </w:rPr>
        <w:t xml:space="preserve"> </w:t>
      </w:r>
      <w:r>
        <w:rPr>
          <w:w w:val="76"/>
        </w:rPr>
        <w:t>dull</w:t>
      </w:r>
      <w:r>
        <w:rPr>
          <w:w w:val="76"/>
          <w:rtl/>
        </w:rPr>
        <w:t xml:space="preserve"> </w:t>
      </w:r>
      <w:r>
        <w:rPr>
          <w:w w:val="76"/>
        </w:rPr>
        <w:t>starts</w:t>
      </w:r>
      <w:r>
        <w:rPr>
          <w:w w:val="76"/>
          <w:rtl/>
        </w:rPr>
        <w:t xml:space="preserve"> </w:t>
      </w:r>
      <w:r>
        <w:rPr>
          <w:w w:val="76"/>
        </w:rPr>
        <w:t>(Skin</w:t>
      </w:r>
      <w:r>
        <w:rPr>
          <w:w w:val="76"/>
          <w:rtl/>
        </w:rPr>
        <w:t xml:space="preserve"> اسان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معدو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به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خالي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نه ٿيندو آهي</w:t>
      </w:r>
      <w:r>
        <w:rPr>
          <w:spacing w:val="-3"/>
          <w:rtl/>
        </w:rPr>
        <w:t xml:space="preserve"> </w:t>
      </w:r>
      <w:r>
        <w:rPr>
          <w:w w:val="76"/>
        </w:rPr>
        <w:t>flat)</w:t>
      </w:r>
      <w:r>
        <w:rPr>
          <w:w w:val="76"/>
          <w:rtl/>
        </w:rPr>
        <w:t xml:space="preserve"> </w:t>
      </w:r>
      <w:r>
        <w:rPr>
          <w:w w:val="76"/>
        </w:rPr>
        <w:t>not</w:t>
      </w:r>
      <w:r>
        <w:rPr>
          <w:w w:val="76"/>
          <w:rtl/>
        </w:rPr>
        <w:t xml:space="preserve"> </w:t>
      </w:r>
      <w:r>
        <w:rPr>
          <w:w w:val="76"/>
        </w:rPr>
        <w:t>is</w:t>
      </w:r>
      <w:r>
        <w:rPr>
          <w:w w:val="76"/>
          <w:rtl/>
        </w:rPr>
        <w:t xml:space="preserve"> </w:t>
      </w:r>
      <w:r>
        <w:rPr>
          <w:w w:val="76"/>
        </w:rPr>
        <w:t>(Stomach</w:t>
      </w:r>
      <w:r>
        <w:rPr>
          <w:w w:val="76"/>
          <w:rtl/>
        </w:rPr>
        <w:t xml:space="preserve"> ۽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ٽنگون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آرام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سڌيو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سگهنديون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آهن</w:t>
      </w:r>
      <w:r>
        <w:rPr>
          <w:spacing w:val="12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سڄي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دورانيه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اندر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بلڪل</w:t>
      </w:r>
      <w:r>
        <w:rPr>
          <w:spacing w:val="-1"/>
          <w:rtl/>
        </w:rPr>
        <w:t xml:space="preserve"> </w:t>
      </w:r>
      <w:r>
        <w:rPr>
          <w:w w:val="68"/>
          <w:rtl/>
        </w:rPr>
        <w:t>ڀلجي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ويندا </w:t>
      </w:r>
      <w:r>
        <w:rPr>
          <w:w w:val="64"/>
          <w:rtl/>
        </w:rPr>
        <w:t>آهيون نه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اسان جي جسم جو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تمام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اهم عضوو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اکيون به يقين</w:t>
      </w:r>
      <w:r>
        <w:rPr>
          <w:spacing w:val="26"/>
          <w:rtl/>
        </w:rPr>
        <w:t xml:space="preserve"> </w:t>
      </w:r>
      <w:r>
        <w:rPr>
          <w:w w:val="64"/>
        </w:rPr>
        <w:t>˝</w:t>
      </w:r>
      <w:r>
        <w:rPr>
          <w:w w:val="64"/>
          <w:rtl/>
        </w:rPr>
        <w:t>ا ٿڪجي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پيون هونديون،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اکيون جيئن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ته اهم</w:t>
      </w:r>
      <w:r>
        <w:rPr>
          <w:rtl/>
        </w:rPr>
        <w:t xml:space="preserve"> </w:t>
      </w:r>
      <w:r>
        <w:rPr>
          <w:w w:val="68"/>
          <w:rtl/>
        </w:rPr>
        <w:t>عضوو آهن، اکين سان ڏسجي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ٿو، دنيا جو مزو ماڻجي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ٿو نه ته باقي ته جيڪر سڀ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ڪجهه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بيڪار رهجي وڃي ها،</w:t>
      </w:r>
      <w:r>
        <w:rPr>
          <w:spacing w:val="40"/>
          <w:rtl/>
        </w:rPr>
        <w:t xml:space="preserve"> </w:t>
      </w:r>
      <w:r>
        <w:rPr>
          <w:w w:val="71"/>
          <w:rtl/>
        </w:rPr>
        <w:t>جيڪڏهن ڏسڻ جي حس نه هجي ها</w:t>
      </w:r>
      <w:r>
        <w:rPr>
          <w:w w:val="71"/>
        </w:rPr>
        <w:t>.</w:t>
      </w:r>
      <w:r>
        <w:rPr>
          <w:w w:val="71"/>
          <w:rtl/>
        </w:rPr>
        <w:t xml:space="preserve"> اهي اکيون يقيني طور تي گهڻي وقت تائين مصروف عمل رهڻ جي ڪري </w:t>
      </w:r>
      <w:r>
        <w:rPr>
          <w:w w:val="80"/>
          <w:rtl/>
        </w:rPr>
        <w:t>هلڪي</w:t>
      </w:r>
      <w:r>
        <w:rPr>
          <w:spacing w:val="13"/>
          <w:rtl/>
        </w:rPr>
        <w:t xml:space="preserve"> </w:t>
      </w:r>
      <w:r>
        <w:rPr>
          <w:w w:val="80"/>
          <w:rtl/>
        </w:rPr>
        <w:t>هلڪي</w:t>
      </w:r>
      <w:r>
        <w:rPr>
          <w:spacing w:val="11"/>
          <w:rtl/>
        </w:rPr>
        <w:t xml:space="preserve"> </w:t>
      </w:r>
      <w:r>
        <w:rPr>
          <w:w w:val="80"/>
          <w:rtl/>
        </w:rPr>
        <w:t>۽</w:t>
      </w:r>
      <w:r>
        <w:rPr>
          <w:spacing w:val="13"/>
          <w:rtl/>
        </w:rPr>
        <w:t xml:space="preserve"> </w:t>
      </w:r>
      <w:r>
        <w:rPr>
          <w:w w:val="80"/>
          <w:rtl/>
        </w:rPr>
        <w:t>مٺڙي</w:t>
      </w:r>
      <w:r>
        <w:rPr>
          <w:spacing w:val="14"/>
          <w:rtl/>
        </w:rPr>
        <w:t xml:space="preserve"> </w:t>
      </w:r>
      <w:r>
        <w:rPr>
          <w:w w:val="80"/>
          <w:rtl/>
        </w:rPr>
        <w:t>مٺڙي</w:t>
      </w:r>
      <w:r>
        <w:rPr>
          <w:spacing w:val="15"/>
          <w:rtl/>
        </w:rPr>
        <w:t xml:space="preserve"> </w:t>
      </w:r>
      <w:r>
        <w:rPr>
          <w:w w:val="80"/>
          <w:rtl/>
        </w:rPr>
        <w:t>خارش</w:t>
      </w:r>
      <w:r>
        <w:rPr>
          <w:spacing w:val="13"/>
          <w:rtl/>
        </w:rPr>
        <w:t xml:space="preserve"> </w:t>
      </w:r>
      <w:r>
        <w:rPr>
          <w:w w:val="80"/>
          <w:rtl/>
        </w:rPr>
        <w:t>محسوس</w:t>
      </w:r>
      <w:r>
        <w:rPr>
          <w:spacing w:val="14"/>
          <w:rtl/>
        </w:rPr>
        <w:t xml:space="preserve"> </w:t>
      </w:r>
      <w:r>
        <w:rPr>
          <w:w w:val="80"/>
          <w:rtl/>
        </w:rPr>
        <w:t>ڪنديون</w:t>
      </w:r>
      <w:r>
        <w:rPr>
          <w:spacing w:val="14"/>
          <w:rtl/>
        </w:rPr>
        <w:t xml:space="preserve"> </w:t>
      </w:r>
      <w:r>
        <w:rPr>
          <w:w w:val="80"/>
          <w:rtl/>
        </w:rPr>
        <w:t>آهن</w:t>
      </w:r>
      <w:r>
        <w:rPr>
          <w:spacing w:val="10"/>
          <w:rtl/>
        </w:rPr>
        <w:t xml:space="preserve"> </w:t>
      </w:r>
      <w:r>
        <w:rPr>
          <w:w w:val="80"/>
          <w:rtl/>
        </w:rPr>
        <w:t>۽</w:t>
      </w:r>
      <w:r>
        <w:rPr>
          <w:spacing w:val="14"/>
          <w:rtl/>
        </w:rPr>
        <w:t xml:space="preserve"> </w:t>
      </w:r>
      <w:r>
        <w:rPr>
          <w:w w:val="80"/>
          <w:rtl/>
        </w:rPr>
        <w:t>ٿڪاوٽ</w:t>
      </w:r>
      <w:r>
        <w:rPr>
          <w:spacing w:val="13"/>
          <w:rtl/>
        </w:rPr>
        <w:t xml:space="preserve"> </w:t>
      </w:r>
      <w:r>
        <w:rPr>
          <w:w w:val="80"/>
          <w:rtl/>
        </w:rPr>
        <w:t>محسوس</w:t>
      </w:r>
      <w:r>
        <w:rPr>
          <w:w w:val="80"/>
        </w:rPr>
        <w:t>)</w:t>
      </w:r>
      <w:r>
        <w:rPr>
          <w:spacing w:val="-7"/>
          <w:rtl/>
        </w:rPr>
        <w:t xml:space="preserve"> </w:t>
      </w:r>
      <w:r>
        <w:rPr>
          <w:w w:val="80"/>
        </w:rPr>
        <w:t>itch</w:t>
      </w:r>
      <w:r>
        <w:rPr>
          <w:spacing w:val="15"/>
          <w:rtl/>
        </w:rPr>
        <w:t xml:space="preserve"> </w:t>
      </w:r>
      <w:r>
        <w:rPr>
          <w:w w:val="80"/>
        </w:rPr>
        <w:t>that</w:t>
      </w:r>
      <w:r>
        <w:rPr>
          <w:spacing w:val="16"/>
          <w:rtl/>
        </w:rPr>
        <w:t xml:space="preserve"> </w:t>
      </w:r>
      <w:r>
        <w:rPr>
          <w:w w:val="80"/>
        </w:rPr>
        <w:t>eye</w:t>
      </w:r>
      <w:r>
        <w:rPr>
          <w:spacing w:val="16"/>
          <w:rtl/>
        </w:rPr>
        <w:t xml:space="preserve"> </w:t>
      </w:r>
      <w:r>
        <w:rPr>
          <w:w w:val="80"/>
        </w:rPr>
        <w:t>The</w:t>
      </w:r>
    </w:p>
    <w:p w14:paraId="6DC1F510">
      <w:pPr>
        <w:pStyle w:val="13"/>
        <w:spacing w:before="7"/>
        <w:ind w:right="167"/>
        <w:jc w:val="right"/>
      </w:pPr>
      <w:r>
        <w:rPr>
          <w:w w:val="90"/>
        </w:rPr>
        <w:t>.</w:t>
      </w:r>
      <w:r>
        <w:rPr>
          <w:w w:val="90"/>
          <w:rtl/>
        </w:rPr>
        <w:t>آهي</w:t>
      </w:r>
      <w:r>
        <w:rPr>
          <w:spacing w:val="-18"/>
          <w:w w:val="90"/>
        </w:rPr>
        <w:t xml:space="preserve"> </w:t>
      </w:r>
      <w:r>
        <w:rPr>
          <w:w w:val="90"/>
          <w:rtl/>
        </w:rPr>
        <w:t>ٿيندي</w:t>
      </w:r>
      <w:r>
        <w:rPr>
          <w:spacing w:val="-17"/>
          <w:w w:val="90"/>
        </w:rPr>
        <w:t xml:space="preserve"> </w:t>
      </w:r>
      <w:r>
        <w:rPr>
          <w:w w:val="90"/>
        </w:rPr>
        <w:t>(from</w:t>
      </w:r>
      <w:r>
        <w:rPr>
          <w:spacing w:val="-11"/>
          <w:w w:val="90"/>
        </w:rPr>
        <w:t xml:space="preserve"> </w:t>
      </w:r>
      <w:r>
        <w:rPr>
          <w:w w:val="90"/>
        </w:rPr>
        <w:t>sever</w:t>
      </w:r>
      <w:r>
        <w:rPr>
          <w:spacing w:val="-18"/>
          <w:w w:val="90"/>
        </w:rPr>
        <w:t xml:space="preserve"> </w:t>
      </w:r>
      <w:r>
        <w:rPr>
          <w:w w:val="90"/>
        </w:rPr>
        <w:t>exhaustion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w w:val="90"/>
        </w:rPr>
        <w:t>burn</w:t>
      </w:r>
      <w:r>
        <w:rPr>
          <w:spacing w:val="-11"/>
          <w:w w:val="90"/>
        </w:rPr>
        <w:t xml:space="preserve"> </w:t>
      </w:r>
      <w:r>
        <w:rPr>
          <w:w w:val="90"/>
        </w:rPr>
        <w:t>tirelessly</w:t>
      </w:r>
      <w:r>
        <w:rPr>
          <w:spacing w:val="-18"/>
          <w:w w:val="90"/>
        </w:rPr>
        <w:t xml:space="preserve"> </w:t>
      </w:r>
      <w:r>
        <w:rPr>
          <w:w w:val="90"/>
        </w:rPr>
        <w:t>after</w:t>
      </w:r>
      <w:r>
        <w:rPr>
          <w:spacing w:val="-17"/>
          <w:w w:val="90"/>
        </w:rPr>
        <w:t xml:space="preserve"> </w:t>
      </w:r>
      <w:r>
        <w:rPr>
          <w:w w:val="90"/>
        </w:rPr>
        <w:t>the</w:t>
      </w:r>
      <w:r>
        <w:rPr>
          <w:spacing w:val="-17"/>
          <w:w w:val="90"/>
        </w:rPr>
        <w:t xml:space="preserve"> </w:t>
      </w:r>
      <w:r>
        <w:rPr>
          <w:w w:val="90"/>
        </w:rPr>
        <w:t>end</w:t>
      </w:r>
      <w:r>
        <w:rPr>
          <w:spacing w:val="19"/>
        </w:rPr>
        <w:t xml:space="preserve"> </w:t>
      </w:r>
      <w:r>
        <w:rPr>
          <w:w w:val="90"/>
        </w:rPr>
        <w:t>of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9"/>
          <w:w w:val="90"/>
        </w:rPr>
        <w:t xml:space="preserve"> </w:t>
      </w:r>
      <w:r>
        <w:rPr>
          <w:w w:val="90"/>
        </w:rPr>
        <w:t>really</w:t>
      </w:r>
      <w:r>
        <w:rPr>
          <w:spacing w:val="-10"/>
          <w:w w:val="90"/>
        </w:rPr>
        <w:t xml:space="preserve"> </w:t>
      </w:r>
      <w:r>
        <w:rPr>
          <w:w w:val="90"/>
        </w:rPr>
        <w:t>long</w:t>
      </w:r>
      <w:r>
        <w:rPr>
          <w:spacing w:val="-18"/>
          <w:w w:val="90"/>
        </w:rPr>
        <w:t xml:space="preserve"> </w:t>
      </w:r>
      <w:r>
        <w:rPr>
          <w:spacing w:val="-5"/>
          <w:w w:val="90"/>
        </w:rPr>
        <w:t>day</w:t>
      </w:r>
    </w:p>
    <w:p w14:paraId="4E9C91B2">
      <w:pPr>
        <w:pStyle w:val="13"/>
        <w:spacing w:before="16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31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271780</wp:posOffset>
                </wp:positionV>
                <wp:extent cx="5772785" cy="55245"/>
                <wp:effectExtent l="0" t="0" r="0" b="0"/>
                <wp:wrapTopAndBottom/>
                <wp:docPr id="550" name="Graphic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0" o:spid="_x0000_s1026" o:spt="100" style="position:absolute;left:0pt;margin-left:70.55pt;margin-top:21.4pt;height:4.35pt;width:454.55pt;mso-position-horizontal-relative:page;mso-wrap-distance-bottom:0pt;mso-wrap-distance-top:0pt;z-index:-251493376;mso-width-relative:page;mso-height-relative:page;" fillcolor="#612322" filled="t" stroked="f" coordsize="5772785,55244" o:gfxdata="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L84kPaAAAACgEAAA8AAAAAAAAA&#10;AQAgAAAAIgAAAGRycy9kb3ducmV2LnhtbFBLAQIUABQAAAAIAIdO4kDk6xei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C1AE86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F37D9B1">
      <w:pPr>
        <w:pStyle w:val="13"/>
        <w:spacing w:before="9"/>
        <w:rPr>
          <w:sz w:val="3"/>
        </w:rPr>
      </w:pPr>
    </w:p>
    <w:p w14:paraId="49F16E6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51" name="Group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QNm/So0CAAAj&#10;BwAADgAAAAAAAAABACAAAAAkAQAAZHJzL2Uyb0RvYy54bWxQSwUGAAAAAAYABgBZAQAAIwYAAAAA&#10;">
                <o:lock v:ext="edit" aspectratio="f"/>
                <v:shape id="Graphic 552" o:spid="_x0000_s1026" o:spt="100" style="position:absolute;left:0;top:0;height:40005;width:5737860;" fillcolor="#000000" filled="t" stroked="f" coordsize="5737860,40005" o:gfxdata="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qXTC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F4AD104">
      <w:pPr>
        <w:pStyle w:val="13"/>
        <w:bidi/>
        <w:spacing w:before="252" w:line="256" w:lineRule="auto"/>
        <w:ind w:left="155" w:right="311" w:firstLine="1"/>
        <w:jc w:val="left"/>
      </w:pPr>
      <w:r>
        <w:rPr>
          <w:w w:val="69"/>
          <w:rtl/>
        </w:rPr>
        <w:t>ڇو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گهڻي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دير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تائين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مصروف رهڻ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اکيون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ڏينهن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پڄاڻان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ٿڪجي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پونديون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يقيني</w:t>
      </w:r>
      <w:r>
        <w:rPr>
          <w:rtl/>
        </w:rPr>
        <w:t xml:space="preserve"> </w:t>
      </w:r>
      <w:r>
        <w:rPr>
          <w:w w:val="70"/>
          <w:rtl/>
        </w:rPr>
        <w:t>طور تي اهو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بلڪل به محسوس نه ڪندا آهيو ته اسان جون اکيون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ٿڪاوٽ محسوس ڪري رهيون آهن ته اسان </w:t>
      </w:r>
      <w:r>
        <w:rPr>
          <w:w w:val="74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ڪجهه</w:t>
      </w:r>
      <w:r>
        <w:rPr>
          <w:spacing w:val="40"/>
          <w:rtl/>
        </w:rPr>
        <w:t xml:space="preserve"> </w:t>
      </w:r>
      <w:r>
        <w:rPr>
          <w:w w:val="74"/>
          <w:rtl/>
        </w:rPr>
        <w:t>ڪثرت</w:t>
      </w:r>
      <w:r>
        <w:rPr>
          <w:spacing w:val="51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40"/>
          <w:rtl/>
        </w:rPr>
        <w:t xml:space="preserve"> </w:t>
      </w:r>
      <w:r>
        <w:rPr>
          <w:w w:val="74"/>
          <w:rtl/>
        </w:rPr>
        <w:t>گهرجي</w:t>
      </w:r>
      <w:r>
        <w:rPr>
          <w:spacing w:val="53"/>
          <w:rtl/>
        </w:rPr>
        <w:t xml:space="preserve"> </w:t>
      </w:r>
      <w:r>
        <w:rPr>
          <w:w w:val="74"/>
          <w:rtl/>
        </w:rPr>
        <w:t>۽</w:t>
      </w:r>
      <w:r>
        <w:rPr>
          <w:spacing w:val="40"/>
          <w:rtl/>
        </w:rPr>
        <w:t xml:space="preserve"> </w:t>
      </w:r>
      <w:r>
        <w:rPr>
          <w:w w:val="74"/>
          <w:rtl/>
        </w:rPr>
        <w:t>ڪجهه</w:t>
      </w:r>
      <w:r>
        <w:rPr>
          <w:spacing w:val="40"/>
          <w:rtl/>
        </w:rPr>
        <w:t xml:space="preserve"> </w:t>
      </w:r>
      <w:r>
        <w:rPr>
          <w:w w:val="74"/>
          <w:rtl/>
        </w:rPr>
        <w:t>وقت</w:t>
      </w:r>
      <w:r>
        <w:rPr>
          <w:spacing w:val="40"/>
          <w:rtl/>
        </w:rPr>
        <w:t xml:space="preserve"> </w:t>
      </w:r>
      <w:r>
        <w:rPr>
          <w:w w:val="74"/>
          <w:rtl/>
        </w:rPr>
        <w:t>اکين</w:t>
      </w:r>
      <w:r>
        <w:rPr>
          <w:spacing w:val="40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آرام</w:t>
      </w:r>
      <w:r>
        <w:rPr>
          <w:spacing w:val="40"/>
          <w:rtl/>
        </w:rPr>
        <w:t xml:space="preserve"> </w:t>
      </w:r>
      <w:r>
        <w:rPr>
          <w:w w:val="74"/>
          <w:rtl/>
        </w:rPr>
        <w:t>ڏجي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74"/>
          <w:rtl/>
        </w:rPr>
        <w:t>ٿڪل</w:t>
      </w:r>
      <w:r>
        <w:rPr>
          <w:spacing w:val="40"/>
          <w:rtl/>
        </w:rPr>
        <w:t xml:space="preserve"> </w:t>
      </w:r>
      <w:r>
        <w:rPr>
          <w:w w:val="74"/>
          <w:rtl/>
        </w:rPr>
        <w:t xml:space="preserve">مشڪون </w:t>
      </w:r>
      <w:r>
        <w:rPr>
          <w:w w:val="74"/>
        </w:rPr>
        <w:t>(Fatigue</w:t>
      </w:r>
      <w:r>
        <w:rPr>
          <w:spacing w:val="80"/>
          <w:rtl/>
        </w:rPr>
        <w:t xml:space="preserve"> </w:t>
      </w:r>
      <w:r>
        <w:rPr>
          <w:w w:val="70"/>
        </w:rPr>
        <w:t>muscles)</w:t>
      </w:r>
      <w:r>
        <w:rPr>
          <w:w w:val="70"/>
          <w:rtl/>
        </w:rPr>
        <w:t>وري</w:t>
      </w:r>
      <w:r>
        <w:rPr>
          <w:rtl/>
        </w:rPr>
        <w:t xml:space="preserve"> </w:t>
      </w:r>
      <w:r>
        <w:rPr>
          <w:w w:val="70"/>
          <w:rtl/>
        </w:rPr>
        <w:t>بحال</w:t>
      </w:r>
      <w:r>
        <w:rPr>
          <w:rtl/>
        </w:rPr>
        <w:t xml:space="preserve"> </w:t>
      </w:r>
      <w:r>
        <w:rPr>
          <w:w w:val="70"/>
          <w:rtl/>
        </w:rPr>
        <w:t>ٿي</w:t>
      </w:r>
      <w:r>
        <w:rPr>
          <w:rtl/>
        </w:rPr>
        <w:t xml:space="preserve"> </w:t>
      </w:r>
      <w:r>
        <w:rPr>
          <w:w w:val="70"/>
          <w:rtl/>
        </w:rPr>
        <w:t>تازيون</w:t>
      </w:r>
      <w:r>
        <w:rPr>
          <w:rtl/>
        </w:rPr>
        <w:t xml:space="preserve"> </w:t>
      </w:r>
      <w:r>
        <w:rPr>
          <w:w w:val="70"/>
          <w:rtl/>
        </w:rPr>
        <w:t>توانيون</w:t>
      </w:r>
      <w:r>
        <w:rPr>
          <w:rtl/>
        </w:rPr>
        <w:t xml:space="preserve"> </w:t>
      </w:r>
      <w:r>
        <w:rPr>
          <w:w w:val="70"/>
          <w:rtl/>
        </w:rPr>
        <w:t>ٿي</w:t>
      </w:r>
      <w:r>
        <w:rPr>
          <w:rtl/>
        </w:rPr>
        <w:t xml:space="preserve"> </w:t>
      </w:r>
      <w:r>
        <w:rPr>
          <w:w w:val="70"/>
          <w:rtl/>
        </w:rPr>
        <w:t>پون،</w:t>
      </w:r>
      <w:r>
        <w:rPr>
          <w:rtl/>
        </w:rPr>
        <w:t xml:space="preserve"> </w:t>
      </w:r>
      <w:r>
        <w:rPr>
          <w:w w:val="70"/>
          <w:rtl/>
        </w:rPr>
        <w:t>ڇو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بروقت</w:t>
      </w:r>
      <w:r>
        <w:rPr>
          <w:rtl/>
        </w:rPr>
        <w:t xml:space="preserve"> </w:t>
      </w:r>
      <w:r>
        <w:rPr>
          <w:w w:val="70"/>
          <w:rtl/>
        </w:rPr>
        <w:t>اسان</w:t>
      </w:r>
      <w:r>
        <w:rPr>
          <w:rtl/>
        </w:rPr>
        <w:t xml:space="preserve"> </w:t>
      </w:r>
      <w:r>
        <w:rPr>
          <w:w w:val="70"/>
          <w:rtl/>
        </w:rPr>
        <w:t>ڪوبه</w:t>
      </w:r>
      <w:r>
        <w:rPr>
          <w:rtl/>
        </w:rPr>
        <w:t xml:space="preserve"> </w:t>
      </w:r>
      <w:r>
        <w:rPr>
          <w:w w:val="70"/>
          <w:rtl/>
        </w:rPr>
        <w:t>اهڙو</w:t>
      </w:r>
      <w:r>
        <w:rPr>
          <w:rtl/>
        </w:rPr>
        <w:t xml:space="preserve"> </w:t>
      </w:r>
      <w:r>
        <w:rPr>
          <w:w w:val="70"/>
          <w:rtl/>
        </w:rPr>
        <w:t>اهڃاڻ</w:t>
      </w:r>
      <w:r>
        <w:rPr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محسوس</w:t>
      </w:r>
      <w:r>
        <w:rPr>
          <w:rtl/>
        </w:rPr>
        <w:t xml:space="preserve"> </w:t>
      </w:r>
      <w:r>
        <w:rPr>
          <w:w w:val="70"/>
          <w:rtl/>
        </w:rPr>
        <w:t xml:space="preserve">ڪندا </w:t>
      </w:r>
      <w:r>
        <w:rPr>
          <w:w w:val="73"/>
          <w:rtl/>
        </w:rPr>
        <w:t>آهيون،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-15"/>
          <w:rtl/>
        </w:rPr>
        <w:t xml:space="preserve"> </w:t>
      </w:r>
      <w:r>
        <w:rPr>
          <w:w w:val="73"/>
          <w:rtl/>
        </w:rPr>
        <w:t>سمجهي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سگهون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جون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اکيون</w:t>
      </w:r>
      <w:r>
        <w:rPr>
          <w:spacing w:val="-15"/>
          <w:rtl/>
        </w:rPr>
        <w:t xml:space="preserve"> </w:t>
      </w:r>
      <w:r>
        <w:rPr>
          <w:w w:val="73"/>
          <w:rtl/>
        </w:rPr>
        <w:t>ڪمزوري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محسوس</w:t>
      </w:r>
      <w:r>
        <w:rPr>
          <w:spacing w:val="-16"/>
          <w:rtl/>
        </w:rPr>
        <w:t xml:space="preserve"> </w:t>
      </w:r>
      <w:r>
        <w:rPr>
          <w:w w:val="73"/>
          <w:rtl/>
        </w:rPr>
        <w:t>ڪن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پيون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انهن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کي</w:t>
      </w:r>
    </w:p>
    <w:p w14:paraId="748D07B5">
      <w:pPr>
        <w:pStyle w:val="13"/>
        <w:spacing w:before="6"/>
        <w:ind w:right="157"/>
        <w:jc w:val="right"/>
      </w:pPr>
      <w:r>
        <w:rPr>
          <w:w w:val="90"/>
          <w:rtl/>
        </w:rPr>
        <w:t>پر</w:t>
      </w:r>
      <w:r>
        <w:rPr>
          <w:spacing w:val="-2"/>
        </w:rPr>
        <w:t xml:space="preserve"> </w:t>
      </w:r>
      <w:r>
        <w:rPr>
          <w:w w:val="90"/>
        </w:rPr>
        <w:t>(There</w:t>
      </w:r>
      <w:r>
        <w:rPr>
          <w:spacing w:val="-6"/>
        </w:rPr>
        <w:t xml:space="preserve"> </w:t>
      </w:r>
      <w:r>
        <w:rPr>
          <w:w w:val="90"/>
        </w:rPr>
        <w:t>is</w:t>
      </w:r>
      <w:r>
        <w:rPr>
          <w:spacing w:val="-7"/>
        </w:rPr>
        <w:t xml:space="preserve"> </w:t>
      </w:r>
      <w:r>
        <w:rPr>
          <w:w w:val="90"/>
        </w:rPr>
        <w:t>no</w:t>
      </w:r>
      <w:r>
        <w:rPr>
          <w:spacing w:val="-1"/>
          <w:w w:val="90"/>
        </w:rPr>
        <w:t xml:space="preserve"> </w:t>
      </w:r>
      <w:r>
        <w:rPr>
          <w:w w:val="90"/>
        </w:rPr>
        <w:t>immediate</w:t>
      </w:r>
      <w:r>
        <w:rPr>
          <w:spacing w:val="-6"/>
        </w:rPr>
        <w:t xml:space="preserve"> </w:t>
      </w:r>
      <w:r>
        <w:rPr>
          <w:w w:val="90"/>
        </w:rPr>
        <w:t>symptom</w:t>
      </w:r>
      <w:r>
        <w:rPr>
          <w:spacing w:val="-3"/>
        </w:rPr>
        <w:t xml:space="preserve"> </w:t>
      </w:r>
      <w:r>
        <w:rPr>
          <w:w w:val="90"/>
        </w:rPr>
        <w:t>or</w:t>
      </w:r>
      <w:r>
        <w:rPr>
          <w:spacing w:val="-3"/>
          <w:w w:val="90"/>
        </w:rPr>
        <w:t xml:space="preserve"> </w:t>
      </w:r>
      <w:r>
        <w:rPr>
          <w:w w:val="90"/>
        </w:rPr>
        <w:t>signs</w:t>
      </w:r>
      <w:r>
        <w:rPr>
          <w:spacing w:val="-5"/>
        </w:rPr>
        <w:t xml:space="preserve"> </w:t>
      </w:r>
      <w:r>
        <w:rPr>
          <w:w w:val="90"/>
        </w:rPr>
        <w:t>of</w:t>
      </w:r>
      <w:r>
        <w:rPr>
          <w:spacing w:val="-4"/>
        </w:rPr>
        <w:t xml:space="preserve"> </w:t>
      </w:r>
      <w:r>
        <w:rPr>
          <w:w w:val="90"/>
        </w:rPr>
        <w:t>weak</w:t>
      </w:r>
      <w:r>
        <w:rPr>
          <w:spacing w:val="-1"/>
          <w:w w:val="90"/>
        </w:rPr>
        <w:t xml:space="preserve"> </w:t>
      </w:r>
      <w:r>
        <w:rPr>
          <w:w w:val="90"/>
        </w:rPr>
        <w:t>or</w:t>
      </w:r>
      <w:r>
        <w:rPr>
          <w:spacing w:val="-4"/>
        </w:rPr>
        <w:t xml:space="preserve"> </w:t>
      </w:r>
      <w:r>
        <w:rPr>
          <w:w w:val="90"/>
        </w:rPr>
        <w:t>tired</w:t>
      </w:r>
      <w:r>
        <w:rPr>
          <w:spacing w:val="-3"/>
        </w:rPr>
        <w:t xml:space="preserve"> </w:t>
      </w:r>
      <w:r>
        <w:rPr>
          <w:w w:val="90"/>
        </w:rPr>
        <w:t>eyes)</w:t>
      </w:r>
      <w:r>
        <w:rPr>
          <w:w w:val="90"/>
          <w:rtl/>
        </w:rPr>
        <w:t>آهي</w:t>
      </w:r>
      <w:r>
        <w:rPr>
          <w:spacing w:val="-2"/>
        </w:rPr>
        <w:t xml:space="preserve"> </w:t>
      </w:r>
      <w:r>
        <w:rPr>
          <w:w w:val="90"/>
          <w:rtl/>
        </w:rPr>
        <w:t>ضرورت</w:t>
      </w:r>
      <w:r>
        <w:rPr>
          <w:spacing w:val="-5"/>
        </w:rPr>
        <w:t xml:space="preserve"> </w:t>
      </w:r>
      <w:r>
        <w:rPr>
          <w:w w:val="90"/>
          <w:rtl/>
        </w:rPr>
        <w:t>جي</w:t>
      </w:r>
      <w:r>
        <w:rPr>
          <w:spacing w:val="-7"/>
        </w:rPr>
        <w:t xml:space="preserve"> </w:t>
      </w:r>
      <w:r>
        <w:rPr>
          <w:spacing w:val="-4"/>
          <w:w w:val="90"/>
          <w:rtl/>
        </w:rPr>
        <w:t>آرام</w:t>
      </w:r>
    </w:p>
    <w:p w14:paraId="2B1C9060">
      <w:pPr>
        <w:pStyle w:val="13"/>
        <w:bidi/>
        <w:spacing w:before="28" w:line="256" w:lineRule="auto"/>
        <w:ind w:left="155" w:right="311" w:firstLine="0"/>
        <w:jc w:val="left"/>
      </w:pPr>
      <w:r>
        <w:rPr>
          <w:w w:val="69"/>
          <w:rtl/>
        </w:rPr>
        <w:t>جيڪڏهن</w:t>
      </w:r>
      <w:r>
        <w:rPr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16"/>
          <w:rtl/>
        </w:rPr>
        <w:t xml:space="preserve"> </w:t>
      </w:r>
      <w:r>
        <w:rPr>
          <w:w w:val="69"/>
          <w:rtl/>
        </w:rPr>
        <w:t>پنهنجين</w:t>
      </w:r>
      <w:r>
        <w:rPr>
          <w:rtl/>
        </w:rPr>
        <w:t xml:space="preserve"> </w:t>
      </w:r>
      <w:r>
        <w:rPr>
          <w:w w:val="69"/>
          <w:rtl/>
        </w:rPr>
        <w:t>اکين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ڏانهن</w:t>
      </w:r>
      <w:r>
        <w:rPr>
          <w:rtl/>
        </w:rPr>
        <w:t xml:space="preserve"> </w:t>
      </w:r>
      <w:r>
        <w:rPr>
          <w:w w:val="69"/>
          <w:rtl/>
        </w:rPr>
        <w:t>نهارينداسي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کي</w:t>
      </w:r>
      <w:r>
        <w:rPr>
          <w:rtl/>
        </w:rPr>
        <w:t xml:space="preserve"> </w:t>
      </w:r>
      <w:r>
        <w:rPr>
          <w:w w:val="69"/>
          <w:rtl/>
        </w:rPr>
        <w:t>فوري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هلڪي</w:t>
      </w:r>
      <w:r>
        <w:rPr>
          <w:rtl/>
        </w:rPr>
        <w:t xml:space="preserve"> </w:t>
      </w:r>
      <w:r>
        <w:rPr>
          <w:w w:val="69"/>
          <w:rtl/>
        </w:rPr>
        <w:t>ڪاري</w:t>
      </w:r>
      <w:r>
        <w:rPr>
          <w:rtl/>
        </w:rPr>
        <w:t xml:space="preserve"> </w:t>
      </w:r>
      <w:r>
        <w:rPr>
          <w:w w:val="69"/>
          <w:rtl/>
        </w:rPr>
        <w:t>رنگ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جا</w:t>
      </w:r>
      <w:r>
        <w:rPr>
          <w:rtl/>
        </w:rPr>
        <w:t xml:space="preserve"> </w:t>
      </w:r>
      <w:r>
        <w:rPr>
          <w:w w:val="74"/>
          <w:rtl/>
        </w:rPr>
        <w:t>حلقا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اکين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چوڌاري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محسوس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ٿيندا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اکين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ترورا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محسوس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ٿيندا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ڏسڻ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مونجهه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 xml:space="preserve">محسوس </w:t>
      </w:r>
      <w:r>
        <w:rPr>
          <w:w w:val="77"/>
          <w:rtl/>
        </w:rPr>
        <w:t>ٿيندي</w:t>
      </w:r>
      <w:r>
        <w:rPr>
          <w:spacing w:val="21"/>
          <w:rtl/>
        </w:rPr>
        <w:t xml:space="preserve"> </w:t>
      </w:r>
      <w:r>
        <w:rPr>
          <w:w w:val="77"/>
          <w:rtl/>
        </w:rPr>
        <w:t>۽</w:t>
      </w:r>
      <w:r>
        <w:rPr>
          <w:spacing w:val="21"/>
          <w:rtl/>
        </w:rPr>
        <w:t xml:space="preserve"> </w:t>
      </w:r>
      <w:r>
        <w:rPr>
          <w:w w:val="77"/>
          <w:rtl/>
        </w:rPr>
        <w:t>شيون</w:t>
      </w:r>
      <w:r>
        <w:rPr>
          <w:spacing w:val="22"/>
          <w:rtl/>
        </w:rPr>
        <w:t xml:space="preserve"> </w:t>
      </w:r>
      <w:r>
        <w:rPr>
          <w:w w:val="77"/>
          <w:rtl/>
        </w:rPr>
        <w:t>صاف</w:t>
      </w:r>
      <w:r>
        <w:rPr>
          <w:spacing w:val="26"/>
          <w:rtl/>
        </w:rPr>
        <w:t xml:space="preserve"> </w:t>
      </w:r>
      <w:r>
        <w:rPr>
          <w:w w:val="77"/>
          <w:rtl/>
        </w:rPr>
        <w:t>۽</w:t>
      </w:r>
      <w:r>
        <w:rPr>
          <w:spacing w:val="23"/>
          <w:rtl/>
        </w:rPr>
        <w:t xml:space="preserve"> </w:t>
      </w:r>
      <w:r>
        <w:rPr>
          <w:w w:val="77"/>
          <w:rtl/>
        </w:rPr>
        <w:t>چٽيون</w:t>
      </w:r>
      <w:r>
        <w:rPr>
          <w:spacing w:val="18"/>
          <w:rtl/>
        </w:rPr>
        <w:t xml:space="preserve"> </w:t>
      </w:r>
      <w:r>
        <w:rPr>
          <w:w w:val="77"/>
          <w:rtl/>
        </w:rPr>
        <w:t>نظر</w:t>
      </w:r>
      <w:r>
        <w:rPr>
          <w:spacing w:val="22"/>
          <w:rtl/>
        </w:rPr>
        <w:t xml:space="preserve"> </w:t>
      </w:r>
      <w:r>
        <w:rPr>
          <w:w w:val="77"/>
          <w:rtl/>
        </w:rPr>
        <w:t>نه</w:t>
      </w:r>
      <w:r>
        <w:rPr>
          <w:spacing w:val="21"/>
          <w:rtl/>
        </w:rPr>
        <w:t xml:space="preserve"> </w:t>
      </w:r>
      <w:r>
        <w:rPr>
          <w:w w:val="77"/>
          <w:rtl/>
        </w:rPr>
        <w:t>اينديون</w:t>
      </w:r>
      <w:r>
        <w:rPr>
          <w:w w:val="77"/>
        </w:rPr>
        <w:t>vision)</w:t>
      </w:r>
      <w:r>
        <w:rPr>
          <w:spacing w:val="24"/>
          <w:rtl/>
        </w:rPr>
        <w:t xml:space="preserve"> </w:t>
      </w:r>
      <w:r>
        <w:rPr>
          <w:w w:val="77"/>
        </w:rPr>
        <w:t>blusry</w:t>
      </w:r>
      <w:r>
        <w:rPr>
          <w:spacing w:val="19"/>
          <w:rtl/>
        </w:rPr>
        <w:t xml:space="preserve"> </w:t>
      </w:r>
      <w:r>
        <w:rPr>
          <w:w w:val="77"/>
        </w:rPr>
        <w:t>spot</w:t>
      </w:r>
      <w:r>
        <w:rPr>
          <w:spacing w:val="20"/>
          <w:rtl/>
        </w:rPr>
        <w:t xml:space="preserve"> </w:t>
      </w:r>
      <w:r>
        <w:rPr>
          <w:w w:val="77"/>
        </w:rPr>
        <w:t>(Hazy</w:t>
      </w:r>
      <w:r>
        <w:rPr>
          <w:w w:val="77"/>
          <w:rtl/>
        </w:rPr>
        <w:t>اهڙي</w:t>
      </w:r>
      <w:r>
        <w:rPr>
          <w:spacing w:val="20"/>
          <w:rtl/>
        </w:rPr>
        <w:t xml:space="preserve"> </w:t>
      </w:r>
      <w:r>
        <w:rPr>
          <w:w w:val="77"/>
          <w:rtl/>
        </w:rPr>
        <w:t>قسم</w:t>
      </w:r>
      <w:r>
        <w:rPr>
          <w:spacing w:val="20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22"/>
          <w:rtl/>
        </w:rPr>
        <w:t xml:space="preserve"> </w:t>
      </w:r>
      <w:r>
        <w:rPr>
          <w:w w:val="77"/>
          <w:rtl/>
        </w:rPr>
        <w:t xml:space="preserve">صورتحال </w:t>
      </w:r>
      <w:r>
        <w:rPr>
          <w:w w:val="70"/>
          <w:rtl/>
        </w:rPr>
        <w:t>جيڪڏهن</w:t>
      </w:r>
      <w:r>
        <w:rPr>
          <w:rtl/>
        </w:rPr>
        <w:t xml:space="preserve"> </w:t>
      </w:r>
      <w:r>
        <w:rPr>
          <w:w w:val="70"/>
          <w:rtl/>
        </w:rPr>
        <w:t>پيدا ٿي پوي ته پوءِ گهٻرائڻ جي ضرورت ڪونهي</w:t>
      </w:r>
      <w:r>
        <w:rPr>
          <w:w w:val="70"/>
        </w:rPr>
        <w:t>.</w:t>
      </w:r>
      <w:r>
        <w:rPr>
          <w:w w:val="70"/>
          <w:rtl/>
        </w:rPr>
        <w:t xml:space="preserve"> اسان توهان کي ڪجهه ورزش ڪثرت ڪرڻ جا</w:t>
      </w:r>
      <w:r>
        <w:rPr>
          <w:spacing w:val="40"/>
          <w:rtl/>
        </w:rPr>
        <w:t xml:space="preserve"> </w:t>
      </w:r>
      <w:r>
        <w:rPr>
          <w:w w:val="70"/>
          <w:rtl/>
        </w:rPr>
        <w:t>آسان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طريقا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ٻڌايو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ٿا جن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عمل ڪري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توهان پاڻ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 هلڪو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ڦلڪو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محسوس ڪندا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21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جي </w:t>
      </w:r>
      <w:r>
        <w:rPr>
          <w:w w:val="71"/>
          <w:rtl/>
        </w:rPr>
        <w:t>نظر</w:t>
      </w:r>
      <w:r>
        <w:rPr>
          <w:spacing w:val="-3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روشني</w:t>
      </w:r>
      <w:r>
        <w:rPr>
          <w:rtl/>
        </w:rPr>
        <w:t xml:space="preserve"> </w:t>
      </w:r>
      <w:r>
        <w:rPr>
          <w:w w:val="71"/>
          <w:rtl/>
        </w:rPr>
        <w:t>هڪدم</w:t>
      </w:r>
      <w:r>
        <w:rPr>
          <w:spacing w:val="-2"/>
          <w:rtl/>
        </w:rPr>
        <w:t xml:space="preserve"> </w:t>
      </w:r>
      <w:r>
        <w:rPr>
          <w:w w:val="71"/>
          <w:rtl/>
        </w:rPr>
        <w:t>بحال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ٿي</w:t>
      </w:r>
      <w:r>
        <w:rPr>
          <w:rtl/>
        </w:rPr>
        <w:t xml:space="preserve"> </w:t>
      </w:r>
      <w:r>
        <w:rPr>
          <w:w w:val="71"/>
          <w:rtl/>
        </w:rPr>
        <w:t>ويندي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اکين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مشڪون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تازه</w:t>
      </w:r>
      <w:r>
        <w:rPr>
          <w:rtl/>
        </w:rPr>
        <w:t xml:space="preserve"> </w:t>
      </w:r>
      <w:r>
        <w:rPr>
          <w:w w:val="71"/>
          <w:rtl/>
        </w:rPr>
        <w:t>دم</w:t>
      </w:r>
      <w:r>
        <w:rPr>
          <w:spacing w:val="-3"/>
          <w:rtl/>
        </w:rPr>
        <w:t xml:space="preserve"> </w:t>
      </w:r>
      <w:r>
        <w:rPr>
          <w:w w:val="71"/>
          <w:rtl/>
        </w:rPr>
        <w:t>ٿي</w:t>
      </w:r>
      <w:r>
        <w:rPr>
          <w:rtl/>
        </w:rPr>
        <w:t xml:space="preserve"> </w:t>
      </w:r>
      <w:r>
        <w:rPr>
          <w:w w:val="71"/>
          <w:rtl/>
        </w:rPr>
        <w:t>وينديون</w:t>
      </w:r>
      <w:r>
        <w:rPr>
          <w:w w:val="71"/>
        </w:rPr>
        <w:t>.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اهي</w:t>
      </w:r>
      <w:r>
        <w:rPr>
          <w:rtl/>
        </w:rPr>
        <w:t xml:space="preserve"> </w:t>
      </w:r>
      <w:r>
        <w:rPr>
          <w:w w:val="71"/>
          <w:rtl/>
        </w:rPr>
        <w:t>ڪثرت</w:t>
      </w:r>
      <w:r>
        <w:rPr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جا</w:t>
      </w:r>
      <w:r>
        <w:rPr>
          <w:rtl/>
        </w:rPr>
        <w:t xml:space="preserve"> </w:t>
      </w:r>
      <w:r>
        <w:rPr>
          <w:w w:val="71"/>
          <w:rtl/>
        </w:rPr>
        <w:t>طريقا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اهڙا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جيڪي توهان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آرام سان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بلڪل آساني سان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سرانجام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ڏيئي سگهو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ڇو ته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ڪو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خاص </w:t>
      </w:r>
      <w:r>
        <w:rPr>
          <w:w w:val="70"/>
          <w:rtl/>
        </w:rPr>
        <w:t>ٽائيم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مقرر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ڪو</w:t>
      </w:r>
      <w:r>
        <w:rPr>
          <w:spacing w:val="-17"/>
          <w:rtl/>
        </w:rPr>
        <w:t xml:space="preserve"> </w:t>
      </w:r>
      <w:r>
        <w:rPr>
          <w:w w:val="70"/>
          <w:rtl/>
        </w:rPr>
        <w:t>گهڻو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درڪار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-19"/>
          <w:rtl/>
        </w:rPr>
        <w:t xml:space="preserve"> </w:t>
      </w:r>
      <w:r>
        <w:rPr>
          <w:w w:val="70"/>
          <w:rtl/>
        </w:rPr>
        <w:t>چند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منٽن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ڳالهه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بدولت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توهان</w:t>
      </w:r>
    </w:p>
    <w:p w14:paraId="10F84458">
      <w:pPr>
        <w:pStyle w:val="13"/>
        <w:spacing w:before="8"/>
        <w:ind w:left="47" w:right="159"/>
        <w:jc w:val="right"/>
      </w:pPr>
      <w:r>
        <w:rPr>
          <w:spacing w:val="-2"/>
          <w:w w:val="90"/>
        </w:rPr>
        <w:t>(All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you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need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few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minutes</w:t>
      </w:r>
      <w:r>
        <w:rPr>
          <w:spacing w:val="-9"/>
        </w:rPr>
        <w:t xml:space="preserve"> </w:t>
      </w:r>
      <w:r>
        <w:rPr>
          <w:spacing w:val="-2"/>
          <w:w w:val="90"/>
        </w:rPr>
        <w:t>it</w:t>
      </w:r>
      <w:r>
        <w:rPr>
          <w:spacing w:val="-7"/>
        </w:rPr>
        <w:t xml:space="preserve"> </w:t>
      </w:r>
      <w:r>
        <w:rPr>
          <w:spacing w:val="-2"/>
          <w:w w:val="90"/>
        </w:rPr>
        <w:t>you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can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do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any</w:t>
      </w:r>
      <w:r>
        <w:rPr>
          <w:spacing w:val="-7"/>
        </w:rPr>
        <w:t xml:space="preserve"> </w:t>
      </w:r>
      <w:r>
        <w:rPr>
          <w:spacing w:val="-2"/>
          <w:w w:val="90"/>
        </w:rPr>
        <w:t>given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.</w:t>
      </w:r>
      <w:r>
        <w:rPr>
          <w:spacing w:val="-2"/>
          <w:w w:val="90"/>
          <w:rtl/>
        </w:rPr>
        <w:t>ٿا</w:t>
      </w:r>
      <w:r>
        <w:rPr>
          <w:spacing w:val="-6"/>
          <w:w w:val="90"/>
        </w:rPr>
        <w:t xml:space="preserve"> </w:t>
      </w:r>
      <w:r>
        <w:rPr>
          <w:spacing w:val="-2"/>
          <w:w w:val="85"/>
          <w:rtl/>
        </w:rPr>
        <w:t>سگهو</w:t>
      </w:r>
      <w:r>
        <w:rPr>
          <w:spacing w:val="-7"/>
        </w:rPr>
        <w:t xml:space="preserve"> </w:t>
      </w:r>
      <w:r>
        <w:rPr>
          <w:spacing w:val="-2"/>
          <w:w w:val="90"/>
          <w:rtl/>
        </w:rPr>
        <w:t>ڪري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  <w:rtl/>
        </w:rPr>
        <w:t>حاصل</w:t>
      </w:r>
      <w:r>
        <w:rPr>
          <w:spacing w:val="-6"/>
        </w:rPr>
        <w:t xml:space="preserve"> </w:t>
      </w:r>
      <w:r>
        <w:rPr>
          <w:spacing w:val="-2"/>
          <w:w w:val="85"/>
          <w:rtl/>
        </w:rPr>
        <w:t>نتيجا</w:t>
      </w:r>
      <w:r>
        <w:rPr>
          <w:spacing w:val="-9"/>
        </w:rPr>
        <w:t xml:space="preserve"> </w:t>
      </w:r>
      <w:r>
        <w:rPr>
          <w:spacing w:val="-9"/>
          <w:w w:val="80"/>
          <w:rtl/>
        </w:rPr>
        <w:t>بهترين</w:t>
      </w:r>
    </w:p>
    <w:p w14:paraId="1962C11D">
      <w:pPr>
        <w:pStyle w:val="13"/>
        <w:bidi/>
        <w:spacing w:before="23"/>
        <w:ind w:left="159" w:right="319" w:firstLine="0"/>
        <w:jc w:val="left"/>
      </w:pPr>
      <w:r>
        <w:rPr>
          <w:w w:val="74"/>
        </w:rPr>
        <w:t>day)</w:t>
      </w:r>
      <w:r>
        <w:rPr>
          <w:spacing w:val="-7"/>
          <w:w w:val="74"/>
          <w:rtl/>
        </w:rPr>
        <w:t xml:space="preserve"> </w:t>
      </w:r>
      <w:r>
        <w:rPr>
          <w:w w:val="74"/>
        </w:rPr>
        <w:t>a</w:t>
      </w:r>
      <w:r>
        <w:rPr>
          <w:spacing w:val="-11"/>
          <w:w w:val="74"/>
          <w:rtl/>
        </w:rPr>
        <w:t xml:space="preserve"> </w:t>
      </w:r>
      <w:r>
        <w:rPr>
          <w:w w:val="74"/>
        </w:rPr>
        <w:t>of</w:t>
      </w:r>
      <w:r>
        <w:rPr>
          <w:spacing w:val="-8"/>
          <w:w w:val="74"/>
          <w:rtl/>
        </w:rPr>
        <w:t xml:space="preserve"> </w:t>
      </w:r>
      <w:r>
        <w:rPr>
          <w:w w:val="74"/>
        </w:rPr>
        <w:t>time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ڪل</w:t>
      </w:r>
      <w:r>
        <w:rPr>
          <w:spacing w:val="-16"/>
          <w:rtl/>
        </w:rPr>
        <w:t xml:space="preserve"> </w:t>
      </w:r>
      <w:r>
        <w:rPr>
          <w:w w:val="74"/>
          <w:rtl/>
        </w:rPr>
        <w:t>ڇهن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قسمن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جون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مشڪون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اکين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اکين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کوپي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ڳنڍي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رکن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ٿيون</w:t>
      </w:r>
    </w:p>
    <w:p w14:paraId="3722DFBA">
      <w:pPr>
        <w:pStyle w:val="13"/>
        <w:spacing w:before="33"/>
        <w:ind w:left="312"/>
      </w:pPr>
      <w:r>
        <w:rPr>
          <w:spacing w:val="-4"/>
        </w:rPr>
        <w:t>(There</w:t>
      </w:r>
      <w:r>
        <w:rPr>
          <w:spacing w:val="-26"/>
        </w:rPr>
        <w:t xml:space="preserve"> </w:t>
      </w:r>
      <w:r>
        <w:rPr>
          <w:spacing w:val="-4"/>
        </w:rPr>
        <w:t>are</w:t>
      </w:r>
      <w:r>
        <w:rPr>
          <w:spacing w:val="-25"/>
        </w:rPr>
        <w:t xml:space="preserve"> </w:t>
      </w:r>
      <w:r>
        <w:rPr>
          <w:spacing w:val="-4"/>
        </w:rPr>
        <w:t>six</w:t>
      </w:r>
      <w:r>
        <w:rPr>
          <w:spacing w:val="-27"/>
        </w:rPr>
        <w:t xml:space="preserve"> </w:t>
      </w:r>
      <w:r>
        <w:rPr>
          <w:spacing w:val="-4"/>
        </w:rPr>
        <w:t>(Eye</w:t>
      </w:r>
      <w:r>
        <w:rPr>
          <w:spacing w:val="-26"/>
        </w:rPr>
        <w:t xml:space="preserve"> </w:t>
      </w:r>
      <w:r>
        <w:rPr>
          <w:spacing w:val="-4"/>
        </w:rPr>
        <w:t>sockets)</w:t>
      </w:r>
      <w:r>
        <w:rPr>
          <w:spacing w:val="-26"/>
        </w:rPr>
        <w:t xml:space="preserve"> </w:t>
      </w:r>
      <w:r>
        <w:rPr>
          <w:spacing w:val="-4"/>
        </w:rPr>
        <w:t>muscles</w:t>
      </w:r>
      <w:r>
        <w:rPr>
          <w:spacing w:val="-24"/>
        </w:rPr>
        <w:t xml:space="preserve"> </w:t>
      </w:r>
      <w:r>
        <w:rPr>
          <w:spacing w:val="-4"/>
        </w:rPr>
        <w:t>that</w:t>
      </w:r>
      <w:r>
        <w:rPr>
          <w:spacing w:val="-26"/>
        </w:rPr>
        <w:t xml:space="preserve"> </w:t>
      </w:r>
      <w:r>
        <w:rPr>
          <w:spacing w:val="-4"/>
        </w:rPr>
        <w:t>connect</w:t>
      </w:r>
      <w:r>
        <w:rPr>
          <w:spacing w:val="-28"/>
        </w:rPr>
        <w:t xml:space="preserve"> </w:t>
      </w:r>
      <w:r>
        <w:rPr>
          <w:spacing w:val="-4"/>
        </w:rPr>
        <w:t>the</w:t>
      </w:r>
      <w:r>
        <w:rPr>
          <w:spacing w:val="-26"/>
        </w:rPr>
        <w:t xml:space="preserve"> </w:t>
      </w:r>
      <w:r>
        <w:rPr>
          <w:spacing w:val="-4"/>
        </w:rPr>
        <w:t>eye</w:t>
      </w:r>
      <w:r>
        <w:rPr>
          <w:spacing w:val="-25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….</w:t>
      </w:r>
      <w:r>
        <w:rPr>
          <w:spacing w:val="-24"/>
        </w:rPr>
        <w:t xml:space="preserve"> </w:t>
      </w:r>
      <w:r>
        <w:rPr>
          <w:spacing w:val="-4"/>
        </w:rPr>
        <w:t>Eye</w:t>
      </w:r>
      <w:r>
        <w:rPr>
          <w:spacing w:val="-25"/>
        </w:rPr>
        <w:t xml:space="preserve"> </w:t>
      </w:r>
      <w:r>
        <w:rPr>
          <w:spacing w:val="-4"/>
        </w:rPr>
        <w:t>sockets</w:t>
      </w:r>
      <w:r>
        <w:rPr>
          <w:spacing w:val="-25"/>
        </w:rPr>
        <w:t xml:space="preserve"> </w:t>
      </w:r>
      <w:r>
        <w:rPr>
          <w:spacing w:val="-4"/>
        </w:rPr>
        <w:t>help</w:t>
      </w:r>
      <w:r>
        <w:rPr>
          <w:spacing w:val="-28"/>
        </w:rPr>
        <w:t xml:space="preserve"> </w:t>
      </w:r>
      <w:r>
        <w:rPr>
          <w:spacing w:val="-4"/>
        </w:rPr>
        <w:t>then</w:t>
      </w:r>
    </w:p>
    <w:p w14:paraId="29BB7D08">
      <w:pPr>
        <w:pStyle w:val="13"/>
        <w:spacing w:before="28"/>
        <w:ind w:right="160"/>
        <w:jc w:val="right"/>
      </w:pPr>
      <w:r>
        <w:rPr>
          <w:spacing w:val="-2"/>
          <w:w w:val="80"/>
          <w:rtl/>
        </w:rPr>
        <w:t>مٿي</w:t>
      </w:r>
      <w:r>
        <w:rPr>
          <w:spacing w:val="-11"/>
        </w:rPr>
        <w:t xml:space="preserve"> </w:t>
      </w:r>
      <w:r>
        <w:rPr>
          <w:spacing w:val="-2"/>
          <w:w w:val="80"/>
          <w:rtl/>
        </w:rPr>
        <w:t>هيٺ</w:t>
      </w:r>
      <w:r>
        <w:rPr>
          <w:spacing w:val="-6"/>
        </w:rPr>
        <w:t xml:space="preserve"> </w:t>
      </w:r>
      <w:r>
        <w:rPr>
          <w:spacing w:val="-2"/>
          <w:w w:val="80"/>
          <w:rtl/>
        </w:rPr>
        <w:t>۾،</w:t>
      </w:r>
      <w:r>
        <w:rPr>
          <w:spacing w:val="-9"/>
        </w:rPr>
        <w:t xml:space="preserve"> </w:t>
      </w:r>
      <w:r>
        <w:rPr>
          <w:spacing w:val="-2"/>
          <w:w w:val="80"/>
          <w:rtl/>
        </w:rPr>
        <w:t>گهمائڻ</w:t>
      </w:r>
      <w:r>
        <w:rPr>
          <w:spacing w:val="-9"/>
        </w:rPr>
        <w:t xml:space="preserve"> </w:t>
      </w:r>
      <w:r>
        <w:rPr>
          <w:spacing w:val="-2"/>
          <w:w w:val="80"/>
          <w:rtl/>
        </w:rPr>
        <w:t>هوڏانهن</w:t>
      </w:r>
      <w:r>
        <w:rPr>
          <w:spacing w:val="-2"/>
        </w:rPr>
        <w:t xml:space="preserve"> </w:t>
      </w:r>
      <w:r>
        <w:rPr>
          <w:spacing w:val="-2"/>
          <w:w w:val="80"/>
          <w:rtl/>
        </w:rPr>
        <w:t>هيڏانهن</w:t>
      </w:r>
      <w:r>
        <w:rPr>
          <w:spacing w:val="-11"/>
        </w:rPr>
        <w:t xml:space="preserve"> </w:t>
      </w:r>
      <w:r>
        <w:rPr>
          <w:spacing w:val="-2"/>
          <w:w w:val="80"/>
          <w:rtl/>
        </w:rPr>
        <w:t>کي</w:t>
      </w:r>
      <w:r>
        <w:rPr>
          <w:spacing w:val="-10"/>
        </w:rPr>
        <w:t xml:space="preserve"> </w:t>
      </w:r>
      <w:r>
        <w:rPr>
          <w:spacing w:val="-2"/>
          <w:w w:val="80"/>
          <w:rtl/>
        </w:rPr>
        <w:t>اکين</w:t>
      </w:r>
      <w:r>
        <w:rPr>
          <w:spacing w:val="-4"/>
        </w:rPr>
        <w:t xml:space="preserve"> </w:t>
      </w:r>
      <w:r>
        <w:rPr>
          <w:spacing w:val="-2"/>
          <w:w w:val="80"/>
        </w:rPr>
        <w:t>move</w:t>
      </w:r>
      <w:r>
        <w:rPr>
          <w:spacing w:val="-10"/>
        </w:rPr>
        <w:t xml:space="preserve"> </w:t>
      </w:r>
      <w:r>
        <w:rPr>
          <w:spacing w:val="-2"/>
          <w:w w:val="80"/>
        </w:rPr>
        <w:t>side</w:t>
      </w:r>
      <w:r>
        <w:rPr>
          <w:spacing w:val="-9"/>
        </w:rPr>
        <w:t xml:space="preserve"> </w:t>
      </w:r>
      <w:r>
        <w:rPr>
          <w:spacing w:val="-2"/>
          <w:w w:val="80"/>
        </w:rPr>
        <w:t>to</w:t>
      </w:r>
      <w:r>
        <w:rPr>
          <w:spacing w:val="-11"/>
        </w:rPr>
        <w:t xml:space="preserve"> </w:t>
      </w:r>
      <w:r>
        <w:rPr>
          <w:spacing w:val="-2"/>
          <w:w w:val="80"/>
        </w:rPr>
        <w:t>side,</w:t>
      </w:r>
      <w:r>
        <w:rPr>
          <w:spacing w:val="-12"/>
        </w:rPr>
        <w:t xml:space="preserve"> </w:t>
      </w:r>
      <w:r>
        <w:rPr>
          <w:spacing w:val="-2"/>
          <w:w w:val="80"/>
        </w:rPr>
        <w:t>up</w:t>
      </w:r>
      <w:r>
        <w:rPr>
          <w:spacing w:val="-6"/>
        </w:rPr>
        <w:t xml:space="preserve"> </w:t>
      </w:r>
      <w:r>
        <w:rPr>
          <w:spacing w:val="-2"/>
          <w:w w:val="80"/>
        </w:rPr>
        <w:t>and</w:t>
      </w:r>
      <w:r>
        <w:rPr>
          <w:spacing w:val="-9"/>
        </w:rPr>
        <w:t xml:space="preserve"> </w:t>
      </w:r>
      <w:r>
        <w:rPr>
          <w:spacing w:val="-2"/>
          <w:w w:val="80"/>
        </w:rPr>
        <w:t>down</w:t>
      </w:r>
      <w:r>
        <w:rPr>
          <w:spacing w:val="-10"/>
        </w:rPr>
        <w:t xml:space="preserve"> </w:t>
      </w:r>
      <w:r>
        <w:rPr>
          <w:spacing w:val="-2"/>
          <w:w w:val="80"/>
        </w:rPr>
        <w:t>an</w:t>
      </w:r>
      <w:r>
        <w:rPr>
          <w:spacing w:val="-9"/>
        </w:rPr>
        <w:t xml:space="preserve"> </w:t>
      </w:r>
      <w:r>
        <w:rPr>
          <w:spacing w:val="-2"/>
          <w:w w:val="80"/>
        </w:rPr>
        <w:t>all</w:t>
      </w:r>
      <w:r>
        <w:rPr>
          <w:spacing w:val="-11"/>
        </w:rPr>
        <w:t xml:space="preserve"> </w:t>
      </w:r>
      <w:r>
        <w:rPr>
          <w:spacing w:val="-2"/>
          <w:w w:val="80"/>
        </w:rPr>
        <w:t>around)</w:t>
      </w:r>
    </w:p>
    <w:p w14:paraId="1C8A15FD">
      <w:pPr>
        <w:pStyle w:val="13"/>
        <w:bidi/>
        <w:spacing w:before="23"/>
        <w:ind w:left="160" w:right="0" w:firstLine="0"/>
        <w:jc w:val="left"/>
      </w:pPr>
      <w:r>
        <w:rPr>
          <w:w w:val="73"/>
          <w:rtl/>
        </w:rPr>
        <w:t>ڪرڻ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چوطرف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گهمائي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ڏسڻ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مدد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ڏين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ٿيون</w:t>
      </w:r>
      <w:r>
        <w:rPr>
          <w:w w:val="73"/>
        </w:rPr>
        <w:t>.</w:t>
      </w:r>
    </w:p>
    <w:p w14:paraId="757F397B">
      <w:pPr>
        <w:pStyle w:val="13"/>
        <w:bidi/>
        <w:spacing w:before="13" w:line="247" w:lineRule="auto"/>
        <w:ind w:left="173" w:right="311" w:firstLine="714"/>
        <w:jc w:val="left"/>
      </w:pPr>
      <w:r>
        <w:rPr>
          <w:w w:val="70"/>
          <w:rtl/>
        </w:rPr>
        <w:t>جڏهن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پڙهو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ٿا،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ڪار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هلايو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ٿا،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ٽي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وي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ڪمپيوٽر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ڪم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رهيا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آهيو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سمارٽ</w:t>
      </w:r>
      <w:r>
        <w:rPr>
          <w:rtl/>
        </w:rPr>
        <w:t xml:space="preserve"> </w:t>
      </w:r>
      <w:r>
        <w:rPr>
          <w:w w:val="66"/>
          <w:rtl/>
        </w:rPr>
        <w:t>فون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ڪجهه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تفريحي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منظر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ڏسو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ٿا</w:t>
      </w:r>
      <w:r>
        <w:rPr>
          <w:spacing w:val="-15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سڀ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گهڻي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وقت</w:t>
      </w:r>
      <w:r>
        <w:rPr>
          <w:spacing w:val="-9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رهيا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آهيو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ته پوءِ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لازمي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 xml:space="preserve">جي </w:t>
      </w:r>
      <w:r>
        <w:rPr>
          <w:w w:val="71"/>
          <w:rtl/>
        </w:rPr>
        <w:t>اکين</w:t>
      </w:r>
      <w:r>
        <w:rPr>
          <w:spacing w:val="18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18"/>
          <w:rtl/>
        </w:rPr>
        <w:t xml:space="preserve"> </w:t>
      </w:r>
      <w:r>
        <w:rPr>
          <w:w w:val="71"/>
          <w:rtl/>
        </w:rPr>
        <w:t>مشڪون</w:t>
      </w:r>
      <w:r>
        <w:rPr>
          <w:spacing w:val="19"/>
          <w:rtl/>
        </w:rPr>
        <w:t xml:space="preserve"> </w:t>
      </w:r>
      <w:r>
        <w:rPr>
          <w:w w:val="71"/>
          <w:rtl/>
        </w:rPr>
        <w:t>خشڪ</w:t>
      </w:r>
      <w:r>
        <w:rPr>
          <w:spacing w:val="18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19"/>
          <w:rtl/>
        </w:rPr>
        <w:t xml:space="preserve"> </w:t>
      </w:r>
      <w:r>
        <w:rPr>
          <w:w w:val="71"/>
          <w:rtl/>
        </w:rPr>
        <w:t>سيٽجي</w:t>
      </w:r>
      <w:r>
        <w:rPr>
          <w:spacing w:val="23"/>
          <w:rtl/>
        </w:rPr>
        <w:t xml:space="preserve"> </w:t>
      </w:r>
      <w:r>
        <w:rPr>
          <w:w w:val="71"/>
          <w:rtl/>
        </w:rPr>
        <w:t>وڃن</w:t>
      </w:r>
      <w:r>
        <w:rPr>
          <w:spacing w:val="17"/>
          <w:rtl/>
        </w:rPr>
        <w:t xml:space="preserve"> </w:t>
      </w:r>
      <w:r>
        <w:rPr>
          <w:w w:val="71"/>
          <w:rtl/>
        </w:rPr>
        <w:t>ٿيون</w:t>
      </w:r>
      <w:r>
        <w:rPr>
          <w:spacing w:val="19"/>
          <w:rtl/>
        </w:rPr>
        <w:t xml:space="preserve"> </w:t>
      </w:r>
      <w:r>
        <w:rPr>
          <w:w w:val="71"/>
          <w:rtl/>
        </w:rPr>
        <w:t>ڇو</w:t>
      </w:r>
      <w:r>
        <w:rPr>
          <w:spacing w:val="2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19"/>
          <w:rtl/>
        </w:rPr>
        <w:t xml:space="preserve"> </w:t>
      </w:r>
      <w:r>
        <w:rPr>
          <w:w w:val="71"/>
          <w:rtl/>
        </w:rPr>
        <w:t>گهڻو</w:t>
      </w:r>
      <w:r>
        <w:rPr>
          <w:spacing w:val="19"/>
          <w:rtl/>
        </w:rPr>
        <w:t xml:space="preserve"> </w:t>
      </w:r>
      <w:r>
        <w:rPr>
          <w:w w:val="71"/>
          <w:rtl/>
        </w:rPr>
        <w:t>وقت</w:t>
      </w:r>
      <w:r>
        <w:rPr>
          <w:spacing w:val="20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19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17"/>
          <w:rtl/>
        </w:rPr>
        <w:t xml:space="preserve"> </w:t>
      </w:r>
      <w:r>
        <w:rPr>
          <w:w w:val="71"/>
          <w:rtl/>
        </w:rPr>
        <w:t>مشڪن</w:t>
      </w:r>
      <w:r>
        <w:rPr>
          <w:spacing w:val="19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17"/>
          <w:rtl/>
        </w:rPr>
        <w:t xml:space="preserve"> </w:t>
      </w:r>
      <w:r>
        <w:rPr>
          <w:w w:val="71"/>
          <w:rtl/>
        </w:rPr>
        <w:t>لچڪ</w:t>
      </w:r>
      <w:r>
        <w:rPr>
          <w:spacing w:val="17"/>
          <w:rtl/>
        </w:rPr>
        <w:t xml:space="preserve"> </w:t>
      </w:r>
      <w:r>
        <w:rPr>
          <w:w w:val="71"/>
          <w:rtl/>
        </w:rPr>
        <w:t>واري</w:t>
      </w:r>
    </w:p>
    <w:p w14:paraId="7EF3F45D">
      <w:pPr>
        <w:pStyle w:val="13"/>
        <w:bidi/>
        <w:spacing w:before="5"/>
        <w:ind w:left="154" w:right="319" w:firstLine="0"/>
        <w:jc w:val="left"/>
      </w:pPr>
      <w:r>
        <w:rPr>
          <w:w w:val="74"/>
          <w:rtl/>
        </w:rPr>
        <w:t>عمل</w:t>
      </w:r>
      <w:r>
        <w:rPr>
          <w:w w:val="74"/>
        </w:rPr>
        <w:t>(flexibility)</w:t>
      </w:r>
      <w:r>
        <w:rPr>
          <w:spacing w:val="43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28"/>
          <w:rtl/>
        </w:rPr>
        <w:t xml:space="preserve"> </w:t>
      </w:r>
      <w:r>
        <w:rPr>
          <w:w w:val="74"/>
          <w:rtl/>
        </w:rPr>
        <w:t>اثر</w:t>
      </w:r>
      <w:r>
        <w:rPr>
          <w:spacing w:val="28"/>
          <w:rtl/>
        </w:rPr>
        <w:t xml:space="preserve"> </w:t>
      </w:r>
      <w:r>
        <w:rPr>
          <w:w w:val="74"/>
          <w:rtl/>
        </w:rPr>
        <w:t>انداز</w:t>
      </w:r>
      <w:r>
        <w:rPr>
          <w:spacing w:val="26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31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29"/>
          <w:rtl/>
        </w:rPr>
        <w:t xml:space="preserve"> </w:t>
      </w:r>
      <w:r>
        <w:rPr>
          <w:w w:val="74"/>
          <w:rtl/>
        </w:rPr>
        <w:t>توهان</w:t>
      </w:r>
      <w:r>
        <w:rPr>
          <w:spacing w:val="28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33"/>
          <w:rtl/>
        </w:rPr>
        <w:t xml:space="preserve"> </w:t>
      </w:r>
      <w:r>
        <w:rPr>
          <w:w w:val="74"/>
          <w:rtl/>
        </w:rPr>
        <w:t>اکين</w:t>
      </w:r>
      <w:r>
        <w:rPr>
          <w:spacing w:val="27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26"/>
          <w:rtl/>
        </w:rPr>
        <w:t xml:space="preserve"> </w:t>
      </w:r>
      <w:r>
        <w:rPr>
          <w:w w:val="74"/>
          <w:rtl/>
        </w:rPr>
        <w:t>مشڪن</w:t>
      </w:r>
      <w:r>
        <w:rPr>
          <w:spacing w:val="28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32"/>
          <w:rtl/>
        </w:rPr>
        <w:t xml:space="preserve"> </w:t>
      </w:r>
      <w:r>
        <w:rPr>
          <w:w w:val="74"/>
          <w:rtl/>
        </w:rPr>
        <w:t>ٿڪائي</w:t>
      </w:r>
      <w:r>
        <w:rPr>
          <w:spacing w:val="27"/>
          <w:rtl/>
        </w:rPr>
        <w:t xml:space="preserve"> </w:t>
      </w:r>
      <w:r>
        <w:rPr>
          <w:w w:val="74"/>
          <w:rtl/>
        </w:rPr>
        <w:t>وجهي</w:t>
      </w:r>
      <w:r>
        <w:rPr>
          <w:spacing w:val="26"/>
          <w:rtl/>
        </w:rPr>
        <w:t xml:space="preserve"> </w:t>
      </w:r>
      <w:r>
        <w:rPr>
          <w:w w:val="74"/>
          <w:rtl/>
        </w:rPr>
        <w:t>ٿو</w:t>
      </w:r>
      <w:r>
        <w:rPr>
          <w:spacing w:val="28"/>
          <w:rtl/>
        </w:rPr>
        <w:t xml:space="preserve"> </w:t>
      </w:r>
      <w:r>
        <w:rPr>
          <w:w w:val="74"/>
          <w:rtl/>
        </w:rPr>
        <w:t>۽</w:t>
      </w:r>
      <w:r>
        <w:rPr>
          <w:spacing w:val="28"/>
          <w:rtl/>
        </w:rPr>
        <w:t xml:space="preserve"> </w:t>
      </w:r>
      <w:r>
        <w:rPr>
          <w:w w:val="74"/>
          <w:rtl/>
        </w:rPr>
        <w:t>اهي</w:t>
      </w:r>
    </w:p>
    <w:p w14:paraId="10508DD7">
      <w:pPr>
        <w:pStyle w:val="13"/>
        <w:bidi/>
        <w:spacing w:before="13" w:line="249" w:lineRule="auto"/>
        <w:ind w:left="155" w:right="311" w:hanging="2"/>
        <w:jc w:val="left"/>
      </w:pPr>
      <w:r>
        <w:rPr>
          <w:w w:val="76"/>
          <w:rtl/>
        </w:rPr>
        <w:t>بيٽجي</w:t>
      </w:r>
      <w:r>
        <w:rPr>
          <w:w w:val="76"/>
        </w:rPr>
        <w:t>(Drain)</w:t>
      </w:r>
      <w:r>
        <w:rPr>
          <w:w w:val="76"/>
          <w:rtl/>
        </w:rPr>
        <w:t xml:space="preserve"> وڃن ٿيون</w:t>
      </w:r>
      <w:r>
        <w:rPr>
          <w:w w:val="76"/>
        </w:rPr>
        <w:t>.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صورتحال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اکين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جي ٿڪاوٽ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چئبو آهي</w:t>
      </w:r>
      <w:r>
        <w:rPr>
          <w:w w:val="76"/>
        </w:rPr>
        <w:t>fatigue)</w:t>
      </w:r>
      <w:r>
        <w:rPr>
          <w:w w:val="76"/>
          <w:rtl/>
        </w:rPr>
        <w:t xml:space="preserve"> </w:t>
      </w:r>
      <w:r>
        <w:rPr>
          <w:w w:val="76"/>
        </w:rPr>
        <w:t>(Eye</w:t>
      </w:r>
      <w:r>
        <w:rPr>
          <w:w w:val="76"/>
          <w:rtl/>
        </w:rPr>
        <w:t xml:space="preserve"> اها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صورتحال ڪا </w:t>
      </w:r>
      <w:r>
        <w:rPr>
          <w:w w:val="74"/>
          <w:rtl/>
        </w:rPr>
        <w:t>گهڻي</w:t>
      </w:r>
      <w:r>
        <w:rPr>
          <w:rtl/>
        </w:rPr>
        <w:t xml:space="preserve"> </w:t>
      </w:r>
      <w:r>
        <w:rPr>
          <w:w w:val="74"/>
          <w:rtl/>
        </w:rPr>
        <w:t>ڊيڄاريندڙ</w:t>
      </w:r>
      <w:r>
        <w:rPr>
          <w:rtl/>
        </w:rPr>
        <w:t xml:space="preserve"> </w:t>
      </w:r>
      <w:r>
        <w:rPr>
          <w:w w:val="74"/>
          <w:rtl/>
        </w:rPr>
        <w:t>نه</w:t>
      </w:r>
      <w:r>
        <w:rPr>
          <w:rtl/>
        </w:rPr>
        <w:t xml:space="preserve"> </w:t>
      </w:r>
      <w:r>
        <w:rPr>
          <w:w w:val="74"/>
          <w:rtl/>
        </w:rPr>
        <w:t>آهي،</w:t>
      </w:r>
      <w:r>
        <w:rPr>
          <w:rtl/>
        </w:rPr>
        <w:t xml:space="preserve"> </w:t>
      </w:r>
      <w:r>
        <w:rPr>
          <w:w w:val="74"/>
          <w:rtl/>
        </w:rPr>
        <w:t>پر</w:t>
      </w:r>
      <w:r>
        <w:rPr>
          <w:rtl/>
        </w:rPr>
        <w:t xml:space="preserve"> </w:t>
      </w:r>
      <w:r>
        <w:rPr>
          <w:w w:val="74"/>
          <w:rtl/>
        </w:rPr>
        <w:t>خاص</w:t>
      </w:r>
      <w:r>
        <w:rPr>
          <w:rtl/>
        </w:rPr>
        <w:t xml:space="preserve"> </w:t>
      </w:r>
      <w:r>
        <w:rPr>
          <w:w w:val="74"/>
          <w:rtl/>
        </w:rPr>
        <w:t>طور</w:t>
      </w:r>
      <w:r>
        <w:rPr>
          <w:rtl/>
        </w:rPr>
        <w:t xml:space="preserve"> </w:t>
      </w:r>
      <w:r>
        <w:rPr>
          <w:w w:val="74"/>
          <w:rtl/>
        </w:rPr>
        <w:t>تي</w:t>
      </w:r>
      <w:r>
        <w:rPr>
          <w:rtl/>
        </w:rPr>
        <w:t xml:space="preserve"> </w:t>
      </w:r>
      <w:r>
        <w:rPr>
          <w:w w:val="74"/>
          <w:rtl/>
        </w:rPr>
        <w:t>اها</w:t>
      </w:r>
      <w:r>
        <w:rPr>
          <w:rtl/>
        </w:rPr>
        <w:t xml:space="preserve"> </w:t>
      </w:r>
      <w:r>
        <w:rPr>
          <w:w w:val="74"/>
          <w:rtl/>
        </w:rPr>
        <w:t>حالت</w:t>
      </w:r>
      <w:r>
        <w:rPr>
          <w:rtl/>
        </w:rPr>
        <w:t xml:space="preserve"> </w:t>
      </w:r>
      <w:r>
        <w:rPr>
          <w:w w:val="74"/>
          <w:rtl/>
        </w:rPr>
        <w:t>صرف</w:t>
      </w:r>
      <w:r>
        <w:rPr>
          <w:rtl/>
        </w:rPr>
        <w:t xml:space="preserve"> </w:t>
      </w:r>
      <w:r>
        <w:rPr>
          <w:w w:val="74"/>
          <w:rtl/>
        </w:rPr>
        <w:t>سمارٽ</w:t>
      </w:r>
      <w:r>
        <w:rPr>
          <w:rtl/>
        </w:rPr>
        <w:t xml:space="preserve"> </w:t>
      </w:r>
      <w:r>
        <w:rPr>
          <w:w w:val="74"/>
          <w:rtl/>
        </w:rPr>
        <w:t>فون</w:t>
      </w:r>
      <w:r>
        <w:rPr>
          <w:w w:val="74"/>
        </w:rPr>
        <w:t>phone)</w:t>
      </w:r>
      <w:r>
        <w:rPr>
          <w:rtl/>
        </w:rPr>
        <w:t xml:space="preserve"> </w:t>
      </w:r>
      <w:r>
        <w:rPr>
          <w:w w:val="74"/>
        </w:rPr>
        <w:t>(Smart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rtl/>
        </w:rPr>
        <w:t xml:space="preserve"> </w:t>
      </w:r>
      <w:r>
        <w:rPr>
          <w:w w:val="74"/>
          <w:rtl/>
        </w:rPr>
        <w:t>ڪمپيوٽر</w:t>
      </w:r>
      <w:r>
        <w:rPr>
          <w:rtl/>
        </w:rPr>
        <w:t xml:space="preserve"> </w:t>
      </w:r>
      <w:r>
        <w:rPr>
          <w:w w:val="74"/>
          <w:rtl/>
        </w:rPr>
        <w:t xml:space="preserve">جي </w:t>
      </w:r>
      <w:r>
        <w:rPr>
          <w:w w:val="73"/>
          <w:rtl/>
        </w:rPr>
        <w:t>استعمال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وقوع پذير ٿيندي آهي</w:t>
      </w:r>
      <w:r>
        <w:rPr>
          <w:w w:val="73"/>
        </w:rPr>
        <w:t>.</w:t>
      </w:r>
      <w:r>
        <w:rPr>
          <w:spacing w:val="-9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اها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وڏي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خطرناڪ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ڪنڊيشن نه</w:t>
      </w:r>
      <w:r>
        <w:rPr>
          <w:spacing w:val="-5"/>
          <w:rtl/>
        </w:rPr>
        <w:t xml:space="preserve"> </w:t>
      </w:r>
      <w:r>
        <w:rPr>
          <w:w w:val="73"/>
          <w:rtl/>
        </w:rPr>
        <w:t>آهي، پر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حالت</w:t>
      </w:r>
      <w:r>
        <w:rPr>
          <w:spacing w:val="-7"/>
          <w:rtl/>
        </w:rPr>
        <w:t xml:space="preserve"> </w:t>
      </w:r>
      <w:r>
        <w:rPr>
          <w:w w:val="71"/>
          <w:rtl/>
        </w:rPr>
        <w:t>مستقل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ڊگهي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عرصي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قائم</w:t>
      </w:r>
      <w:r>
        <w:rPr>
          <w:spacing w:val="-5"/>
          <w:rtl/>
        </w:rPr>
        <w:t xml:space="preserve"> </w:t>
      </w:r>
      <w:r>
        <w:rPr>
          <w:w w:val="71"/>
          <w:rtl/>
        </w:rPr>
        <w:t>رهندي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خطرناڪ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سگهي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0"/>
          <w:rtl/>
        </w:rPr>
        <w:t xml:space="preserve"> </w:t>
      </w:r>
      <w:r>
        <w:rPr>
          <w:w w:val="71"/>
        </w:rPr>
        <w:t>over</w:t>
      </w:r>
      <w:r>
        <w:rPr>
          <w:spacing w:val="-6"/>
          <w:rtl/>
        </w:rPr>
        <w:t xml:space="preserve"> </w:t>
      </w:r>
      <w:r>
        <w:rPr>
          <w:w w:val="71"/>
        </w:rPr>
        <w:t>…persist</w:t>
      </w:r>
      <w:r>
        <w:rPr>
          <w:spacing w:val="-10"/>
          <w:rtl/>
        </w:rPr>
        <w:t xml:space="preserve"> </w:t>
      </w:r>
      <w:r>
        <w:rPr>
          <w:w w:val="71"/>
        </w:rPr>
        <w:t>(It</w:t>
      </w:r>
      <w:r>
        <w:rPr>
          <w:w w:val="71"/>
          <w:rtl/>
        </w:rPr>
        <w:t xml:space="preserve"> </w:t>
      </w:r>
      <w:r>
        <w:rPr>
          <w:w w:val="80"/>
        </w:rPr>
        <w:t>be)</w:t>
      </w:r>
      <w:r>
        <w:rPr>
          <w:spacing w:val="-8"/>
          <w:w w:val="80"/>
          <w:rtl/>
        </w:rPr>
        <w:t xml:space="preserve"> </w:t>
      </w:r>
      <w:r>
        <w:rPr>
          <w:w w:val="80"/>
        </w:rPr>
        <w:t>can</w:t>
      </w:r>
      <w:r>
        <w:rPr>
          <w:spacing w:val="-4"/>
          <w:w w:val="80"/>
          <w:rtl/>
        </w:rPr>
        <w:t xml:space="preserve"> </w:t>
      </w:r>
      <w:r>
        <w:rPr>
          <w:w w:val="80"/>
        </w:rPr>
        <w:t>it</w:t>
      </w:r>
      <w:r>
        <w:rPr>
          <w:spacing w:val="-8"/>
          <w:w w:val="80"/>
          <w:rtl/>
        </w:rPr>
        <w:t xml:space="preserve"> </w:t>
      </w:r>
      <w:r>
        <w:rPr>
          <w:w w:val="80"/>
        </w:rPr>
        <w:t>time</w:t>
      </w:r>
      <w:r>
        <w:rPr>
          <w:spacing w:val="-6"/>
          <w:rtl/>
        </w:rPr>
        <w:t xml:space="preserve"> </w:t>
      </w:r>
      <w:r>
        <w:rPr>
          <w:w w:val="80"/>
          <w:rtl/>
        </w:rPr>
        <w:t>اهڙي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اک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ٿڪاوٽ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واري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حالت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کي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ختم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ڪرڻ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لاءِ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جنهن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-3"/>
          <w:w w:val="80"/>
          <w:rtl/>
        </w:rPr>
        <w:t xml:space="preserve"> </w:t>
      </w:r>
      <w:r>
        <w:rPr>
          <w:w w:val="80"/>
          <w:rtl/>
        </w:rPr>
        <w:t>ڪري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اکين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>۾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خارش،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 xml:space="preserve">ساڙو </w:t>
      </w:r>
      <w:r>
        <w:rPr>
          <w:w w:val="76"/>
          <w:rtl/>
        </w:rPr>
        <w:t>۽ ٿڪاوٽ</w:t>
      </w:r>
      <w:r>
        <w:rPr>
          <w:spacing w:val="-1"/>
          <w:rtl/>
        </w:rPr>
        <w:t xml:space="preserve"> </w:t>
      </w:r>
      <w:r>
        <w:rPr>
          <w:w w:val="76"/>
          <w:rtl/>
        </w:rPr>
        <w:t>پيدا ٿي پوي</w:t>
      </w:r>
      <w:r>
        <w:rPr>
          <w:spacing w:val="-3"/>
          <w:rtl/>
        </w:rPr>
        <w:t xml:space="preserve"> </w:t>
      </w:r>
      <w:r>
        <w:rPr>
          <w:w w:val="76"/>
          <w:rtl/>
        </w:rPr>
        <w:t>ته پوءِ</w:t>
      </w:r>
      <w:r>
        <w:rPr>
          <w:spacing w:val="-4"/>
          <w:rtl/>
        </w:rPr>
        <w:t xml:space="preserve"> </w:t>
      </w:r>
      <w:r>
        <w:rPr>
          <w:w w:val="76"/>
          <w:rtl/>
        </w:rPr>
        <w:t>اسان کي</w:t>
      </w:r>
      <w:r>
        <w:rPr>
          <w:spacing w:val="-4"/>
          <w:rtl/>
        </w:rPr>
        <w:t xml:space="preserve"> </w:t>
      </w:r>
      <w:r>
        <w:rPr>
          <w:w w:val="76"/>
          <w:rtl/>
        </w:rPr>
        <w:t>اک يوگا ضرور</w:t>
      </w:r>
      <w:r>
        <w:rPr>
          <w:spacing w:val="-1"/>
          <w:rtl/>
        </w:rPr>
        <w:t xml:space="preserve"> </w:t>
      </w:r>
      <w:r>
        <w:rPr>
          <w:w w:val="76"/>
          <w:rtl/>
        </w:rPr>
        <w:t>ڪرڻ کپي</w:t>
      </w:r>
      <w:r>
        <w:rPr>
          <w:w w:val="76"/>
        </w:rPr>
        <w:t>tiredness)</w:t>
      </w:r>
      <w:r>
        <w:rPr>
          <w:w w:val="76"/>
          <w:rtl/>
        </w:rPr>
        <w:t xml:space="preserve"> </w:t>
      </w:r>
      <w:r>
        <w:rPr>
          <w:w w:val="76"/>
        </w:rPr>
        <w:t>and</w:t>
      </w:r>
      <w:r>
        <w:rPr>
          <w:w w:val="76"/>
          <w:rtl/>
        </w:rPr>
        <w:t xml:space="preserve"> </w:t>
      </w:r>
      <w:r>
        <w:rPr>
          <w:w w:val="76"/>
        </w:rPr>
        <w:t>itching</w:t>
      </w:r>
      <w:r>
        <w:rPr>
          <w:w w:val="76"/>
          <w:rtl/>
        </w:rPr>
        <w:t xml:space="preserve"> </w:t>
      </w:r>
      <w:r>
        <w:rPr>
          <w:w w:val="76"/>
        </w:rPr>
        <w:t>.(Burning,</w:t>
      </w:r>
      <w:r>
        <w:rPr>
          <w:spacing w:val="40"/>
          <w:rtl/>
        </w:rPr>
        <w:t xml:space="preserve"> </w:t>
      </w:r>
      <w:r>
        <w:rPr>
          <w:w w:val="73"/>
          <w:rtl/>
        </w:rPr>
        <w:t>توهان اهو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ضرور سوال ڪندا ته يوگا ڇو ڪجي؟ جواب اهو آهي ته اهو به ڪثرت يعني</w:t>
      </w:r>
      <w:r>
        <w:rPr>
          <w:w w:val="73"/>
        </w:rPr>
        <w:t>(Exercise)</w:t>
      </w:r>
      <w:r>
        <w:rPr>
          <w:w w:val="73"/>
          <w:rtl/>
        </w:rPr>
        <w:t xml:space="preserve"> ڪرڻ جو</w:t>
      </w:r>
      <w:r>
        <w:rPr>
          <w:spacing w:val="40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7"/>
          <w:rtl/>
        </w:rPr>
        <w:t xml:space="preserve"> </w:t>
      </w:r>
      <w:r>
        <w:rPr>
          <w:w w:val="72"/>
          <w:rtl/>
        </w:rPr>
        <w:t>طريقو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rtl/>
        </w:rPr>
        <w:t xml:space="preserve"> </w:t>
      </w:r>
      <w:r>
        <w:rPr>
          <w:w w:val="72"/>
          <w:rtl/>
        </w:rPr>
        <w:t>هوشيارپ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-2"/>
          <w:rtl/>
        </w:rPr>
        <w:t xml:space="preserve"> </w:t>
      </w:r>
      <w:r>
        <w:rPr>
          <w:w w:val="72"/>
          <w:rtl/>
        </w:rPr>
        <w:t>ڊزائن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ويو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توهان </w:t>
      </w:r>
      <w:r>
        <w:rPr>
          <w:w w:val="78"/>
          <w:rtl/>
        </w:rPr>
        <w:t>جي دماغ</w:t>
      </w:r>
      <w:r>
        <w:rPr>
          <w:w w:val="78"/>
        </w:rPr>
        <w:t>(Mind)</w:t>
      </w:r>
      <w:r>
        <w:rPr>
          <w:w w:val="78"/>
          <w:rtl/>
        </w:rPr>
        <w:t xml:space="preserve"> جسم</w:t>
      </w:r>
      <w:r>
        <w:rPr>
          <w:w w:val="78"/>
        </w:rPr>
        <w:t>(Body)</w:t>
      </w:r>
      <w:r>
        <w:rPr>
          <w:w w:val="78"/>
          <w:rtl/>
        </w:rPr>
        <w:t xml:space="preserve"> ۽ روح</w:t>
      </w:r>
      <w:r>
        <w:rPr>
          <w:w w:val="78"/>
        </w:rPr>
        <w:t>(soul)</w:t>
      </w:r>
      <w:r>
        <w:rPr>
          <w:rtl/>
        </w:rPr>
        <w:t xml:space="preserve"> </w:t>
      </w:r>
      <w:r>
        <w:rPr>
          <w:w w:val="78"/>
          <w:rtl/>
        </w:rPr>
        <w:t>تي مشتمل آهي</w:t>
      </w:r>
      <w:r>
        <w:rPr>
          <w:w w:val="78"/>
        </w:rPr>
        <w:t>.</w:t>
      </w:r>
      <w:r>
        <w:rPr>
          <w:w w:val="78"/>
          <w:rtl/>
        </w:rPr>
        <w:t xml:space="preserve"> يعني ته يوگا، ڪثرت</w:t>
      </w:r>
      <w:r>
        <w:rPr>
          <w:spacing w:val="-5"/>
          <w:rtl/>
        </w:rPr>
        <w:t xml:space="preserve"> </w:t>
      </w:r>
      <w:r>
        <w:rPr>
          <w:w w:val="78"/>
          <w:rtl/>
        </w:rPr>
        <w:t xml:space="preserve">ڪرڻ جي اها صورت </w:t>
      </w:r>
      <w:r>
        <w:rPr>
          <w:w w:val="76"/>
          <w:rtl/>
        </w:rPr>
        <w:t>فريم</w:t>
      </w:r>
      <w:r>
        <w:rPr>
          <w:rtl/>
        </w:rPr>
        <w:t xml:space="preserve"> </w:t>
      </w:r>
      <w:r>
        <w:rPr>
          <w:w w:val="76"/>
          <w:rtl/>
        </w:rPr>
        <w:t>ڪئي</w:t>
      </w:r>
      <w:r>
        <w:rPr>
          <w:rtl/>
        </w:rPr>
        <w:t xml:space="preserve"> </w:t>
      </w:r>
      <w:r>
        <w:rPr>
          <w:w w:val="76"/>
          <w:rtl/>
        </w:rPr>
        <w:t>وئي</w:t>
      </w:r>
      <w:r>
        <w:rPr>
          <w:rtl/>
        </w:rPr>
        <w:t xml:space="preserve"> </w:t>
      </w:r>
      <w:r>
        <w:rPr>
          <w:w w:val="76"/>
          <w:rtl/>
        </w:rPr>
        <w:t>آهي،</w:t>
      </w:r>
      <w:r>
        <w:rPr>
          <w:rtl/>
        </w:rPr>
        <w:t xml:space="preserve"> </w:t>
      </w:r>
      <w:r>
        <w:rPr>
          <w:w w:val="76"/>
          <w:rtl/>
        </w:rPr>
        <w:t>جنهن</w:t>
      </w:r>
      <w:r>
        <w:rPr>
          <w:rtl/>
        </w:rPr>
        <w:t xml:space="preserve"> </w:t>
      </w:r>
      <w:r>
        <w:rPr>
          <w:w w:val="76"/>
          <w:rtl/>
        </w:rPr>
        <w:t>جي</w:t>
      </w:r>
      <w:r>
        <w:rPr>
          <w:rtl/>
        </w:rPr>
        <w:t xml:space="preserve"> </w:t>
      </w:r>
      <w:r>
        <w:rPr>
          <w:w w:val="76"/>
          <w:rtl/>
        </w:rPr>
        <w:t>ڊزائن</w:t>
      </w:r>
      <w:r>
        <w:rPr>
          <w:rtl/>
        </w:rPr>
        <w:t xml:space="preserve"> </w:t>
      </w:r>
      <w:r>
        <w:rPr>
          <w:w w:val="76"/>
          <w:rtl/>
        </w:rPr>
        <w:t>توهان</w:t>
      </w:r>
      <w:r>
        <w:rPr>
          <w:rtl/>
        </w:rPr>
        <w:t xml:space="preserve"> </w:t>
      </w:r>
      <w:r>
        <w:rPr>
          <w:w w:val="76"/>
          <w:rtl/>
        </w:rPr>
        <w:t>تي</w:t>
      </w:r>
      <w:r>
        <w:rPr>
          <w:rtl/>
        </w:rPr>
        <w:t xml:space="preserve"> </w:t>
      </w:r>
      <w:r>
        <w:rPr>
          <w:w w:val="76"/>
          <w:rtl/>
        </w:rPr>
        <w:t>صحت</w:t>
      </w:r>
      <w:r>
        <w:rPr>
          <w:rtl/>
        </w:rPr>
        <w:t xml:space="preserve"> </w:t>
      </w:r>
      <w:r>
        <w:rPr>
          <w:w w:val="76"/>
          <w:rtl/>
        </w:rPr>
        <w:t>۽</w:t>
      </w:r>
      <w:r>
        <w:rPr>
          <w:rtl/>
        </w:rPr>
        <w:t xml:space="preserve"> </w:t>
      </w:r>
      <w:r>
        <w:rPr>
          <w:w w:val="76"/>
          <w:rtl/>
        </w:rPr>
        <w:t>هوشياري</w:t>
      </w:r>
      <w:r>
        <w:rPr>
          <w:rtl/>
        </w:rPr>
        <w:t xml:space="preserve"> </w:t>
      </w:r>
      <w:r>
        <w:rPr>
          <w:w w:val="76"/>
          <w:rtl/>
        </w:rPr>
        <w:t>مطابق</w:t>
      </w:r>
      <w:r>
        <w:rPr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w w:val="76"/>
          <w:rtl/>
        </w:rPr>
        <w:t xml:space="preserve"> </w:t>
      </w:r>
      <w:r>
        <w:rPr>
          <w:w w:val="76"/>
        </w:rPr>
        <w:t>of</w:t>
      </w:r>
      <w:r>
        <w:rPr>
          <w:rtl/>
        </w:rPr>
        <w:t xml:space="preserve"> </w:t>
      </w:r>
      <w:r>
        <w:rPr>
          <w:w w:val="76"/>
        </w:rPr>
        <w:t>form</w:t>
      </w:r>
      <w:r>
        <w:rPr>
          <w:rtl/>
        </w:rPr>
        <w:t xml:space="preserve"> </w:t>
      </w:r>
      <w:r>
        <w:rPr>
          <w:w w:val="76"/>
        </w:rPr>
        <w:t>a</w:t>
      </w:r>
      <w:r>
        <w:rPr>
          <w:rtl/>
        </w:rPr>
        <w:t xml:space="preserve"> </w:t>
      </w:r>
      <w:r>
        <w:rPr>
          <w:w w:val="76"/>
        </w:rPr>
        <w:t>is</w:t>
      </w:r>
      <w:r>
        <w:rPr>
          <w:rtl/>
        </w:rPr>
        <w:t xml:space="preserve"> </w:t>
      </w:r>
      <w:r>
        <w:rPr>
          <w:w w:val="76"/>
        </w:rPr>
        <w:t>(Yoga</w:t>
      </w:r>
    </w:p>
    <w:p w14:paraId="629AED7A">
      <w:pPr>
        <w:pStyle w:val="13"/>
        <w:spacing w:line="340" w:lineRule="exact"/>
        <w:ind w:right="171"/>
        <w:jc w:val="right"/>
      </w:pPr>
      <w:r>
        <w:rPr>
          <w:spacing w:val="-4"/>
        </w:rPr>
        <w:t>exercise</w:t>
      </w:r>
      <w:r>
        <w:rPr>
          <w:spacing w:val="-23"/>
        </w:rPr>
        <w:t xml:space="preserve"> </w:t>
      </w:r>
      <w:r>
        <w:rPr>
          <w:spacing w:val="-4"/>
        </w:rPr>
        <w:t>designed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work</w:t>
      </w:r>
      <w:r>
        <w:rPr>
          <w:spacing w:val="-20"/>
        </w:rPr>
        <w:t xml:space="preserve"> </w:t>
      </w:r>
      <w:r>
        <w:rPr>
          <w:spacing w:val="-4"/>
        </w:rPr>
        <w:t>on</w:t>
      </w:r>
      <w:r>
        <w:rPr>
          <w:spacing w:val="-19"/>
        </w:rPr>
        <w:t xml:space="preserve"> </w:t>
      </w:r>
      <w:r>
        <w:rPr>
          <w:spacing w:val="-4"/>
        </w:rPr>
        <w:t>your</w:t>
      </w:r>
      <w:r>
        <w:rPr>
          <w:spacing w:val="-21"/>
        </w:rPr>
        <w:t xml:space="preserve"> </w:t>
      </w:r>
      <w:r>
        <w:rPr>
          <w:spacing w:val="-4"/>
        </w:rPr>
        <w:t>health</w:t>
      </w:r>
      <w:r>
        <w:rPr>
          <w:spacing w:val="-20"/>
        </w:rPr>
        <w:t xml:space="preserve"> </w:t>
      </w:r>
      <w:r>
        <w:rPr>
          <w:spacing w:val="-4"/>
        </w:rPr>
        <w:t>and</w:t>
      </w:r>
      <w:r>
        <w:rPr>
          <w:spacing w:val="-20"/>
        </w:rPr>
        <w:t xml:space="preserve"> </w:t>
      </w:r>
      <w:r>
        <w:rPr>
          <w:spacing w:val="-4"/>
        </w:rPr>
        <w:t>consciouhers,</w:t>
      </w:r>
      <w:r>
        <w:rPr>
          <w:spacing w:val="-21"/>
        </w:rPr>
        <w:t xml:space="preserve"> </w:t>
      </w:r>
      <w:r>
        <w:rPr>
          <w:spacing w:val="-4"/>
        </w:rPr>
        <w:t>I.E</w:t>
      </w:r>
      <w:r>
        <w:rPr>
          <w:spacing w:val="-22"/>
        </w:rPr>
        <w:t xml:space="preserve"> </w:t>
      </w:r>
      <w:r>
        <w:rPr>
          <w:spacing w:val="-4"/>
        </w:rPr>
        <w:t>your</w:t>
      </w:r>
      <w:r>
        <w:rPr>
          <w:spacing w:val="-21"/>
        </w:rPr>
        <w:t xml:space="preserve"> </w:t>
      </w:r>
      <w:r>
        <w:rPr>
          <w:spacing w:val="-4"/>
        </w:rPr>
        <w:t>mind</w:t>
      </w:r>
      <w:r>
        <w:rPr>
          <w:spacing w:val="-20"/>
        </w:rPr>
        <w:t xml:space="preserve"> </w:t>
      </w:r>
      <w:r>
        <w:rPr>
          <w:spacing w:val="-4"/>
        </w:rPr>
        <w:t>body</w:t>
      </w:r>
      <w:r>
        <w:rPr>
          <w:spacing w:val="-19"/>
        </w:rPr>
        <w:t xml:space="preserve"> </w:t>
      </w:r>
      <w:r>
        <w:rPr>
          <w:spacing w:val="-5"/>
        </w:rPr>
        <w:t>and</w:t>
      </w:r>
    </w:p>
    <w:p w14:paraId="5AC3F559">
      <w:pPr>
        <w:pStyle w:val="13"/>
        <w:bidi/>
        <w:spacing w:before="14" w:line="249" w:lineRule="auto"/>
        <w:ind w:left="163" w:right="311" w:firstLine="38"/>
        <w:jc w:val="left"/>
      </w:pPr>
      <w:r>
        <w:rPr>
          <w:w w:val="70"/>
        </w:rPr>
        <w:t>soul)</w:t>
      </w:r>
      <w:r>
        <w:rPr>
          <w:w w:val="70"/>
          <w:rtl/>
        </w:rPr>
        <w:t>سو</w:t>
      </w:r>
      <w:r>
        <w:rPr>
          <w:rtl/>
        </w:rPr>
        <w:t xml:space="preserve"> </w:t>
      </w:r>
      <w:r>
        <w:rPr>
          <w:w w:val="70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ڪري سموري ڪثرت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نه صرف توهان جي اکين 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بنيائي کي تقويت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ڏيندي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پر 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گڏوگڏ</w:t>
      </w:r>
      <w:r>
        <w:rPr>
          <w:spacing w:val="40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دماغ</w:t>
      </w:r>
      <w:r>
        <w:rPr>
          <w:spacing w:val="-8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72"/>
          <w:rtl/>
        </w:rPr>
        <w:t>ٻڌائيندي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۽</w:t>
      </w:r>
      <w:r>
        <w:rPr>
          <w:spacing w:val="-6"/>
          <w:rtl/>
        </w:rPr>
        <w:t xml:space="preserve"> </w:t>
      </w:r>
      <w:r>
        <w:rPr>
          <w:w w:val="72"/>
          <w:rtl/>
        </w:rPr>
        <w:t>ياد</w:t>
      </w:r>
      <w:r>
        <w:rPr>
          <w:spacing w:val="-9"/>
          <w:rtl/>
        </w:rPr>
        <w:t xml:space="preserve"> </w:t>
      </w:r>
      <w:r>
        <w:rPr>
          <w:w w:val="72"/>
          <w:rtl/>
        </w:rPr>
        <w:t>ڏياريندي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سموري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عضوا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پاڻ</w:t>
      </w:r>
      <w:r>
        <w:rPr>
          <w:spacing w:val="-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9"/>
          <w:rtl/>
        </w:rPr>
        <w:t xml:space="preserve"> </w:t>
      </w:r>
      <w:r>
        <w:rPr>
          <w:w w:val="72"/>
          <w:rtl/>
        </w:rPr>
        <w:t>ڳنڍيل</w:t>
      </w:r>
      <w:r>
        <w:rPr>
          <w:w w:val="72"/>
        </w:rPr>
        <w:t>(Connected)</w:t>
      </w:r>
      <w:r>
        <w:rPr>
          <w:spacing w:val="40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70"/>
          <w:rtl/>
        </w:rPr>
        <w:t>اک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يوگا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ٻين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بيمارين</w:t>
      </w:r>
      <w:r>
        <w:rPr>
          <w:w w:val="70"/>
        </w:rPr>
        <w:t>)</w:t>
      </w:r>
      <w:r>
        <w:rPr>
          <w:spacing w:val="-16"/>
          <w:rtl/>
        </w:rPr>
        <w:t xml:space="preserve"> </w:t>
      </w:r>
      <w:r>
        <w:rPr>
          <w:w w:val="70"/>
        </w:rPr>
        <w:t>(disorders</w:t>
      </w:r>
      <w:r>
        <w:rPr>
          <w:w w:val="70"/>
          <w:rtl/>
        </w:rPr>
        <w:t>کان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بچائيندي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مددگار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ٿيندي</w:t>
      </w:r>
      <w:r>
        <w:rPr>
          <w:w w:val="70"/>
        </w:rPr>
        <w:t>.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مثال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اک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جي</w:t>
      </w:r>
    </w:p>
    <w:p w14:paraId="36A1EEA4">
      <w:pPr>
        <w:pStyle w:val="13"/>
        <w:bidi/>
        <w:spacing w:line="337" w:lineRule="exact"/>
        <w:ind w:left="153" w:right="0" w:firstLine="0"/>
        <w:jc w:val="left"/>
      </w:pPr>
      <w:r>
        <w:rPr>
          <w:w w:val="74"/>
          <w:rtl/>
        </w:rPr>
        <w:t>مشڪل</w:t>
      </w:r>
      <w:r>
        <w:rPr>
          <w:w w:val="74"/>
        </w:rPr>
        <w:t>muscles)</w:t>
      </w:r>
      <w:r>
        <w:rPr>
          <w:spacing w:val="38"/>
          <w:rtl/>
        </w:rPr>
        <w:t xml:space="preserve"> </w:t>
      </w:r>
      <w:r>
        <w:rPr>
          <w:w w:val="74"/>
        </w:rPr>
        <w:t>(Eye</w:t>
      </w:r>
      <w:r>
        <w:rPr>
          <w:spacing w:val="46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74"/>
          <w:rtl/>
        </w:rPr>
        <w:t>لاڳاپيل</w:t>
      </w:r>
      <w:r>
        <w:rPr>
          <w:spacing w:val="37"/>
          <w:rtl/>
        </w:rPr>
        <w:t xml:space="preserve"> </w:t>
      </w:r>
      <w:r>
        <w:rPr>
          <w:w w:val="74"/>
          <w:rtl/>
        </w:rPr>
        <w:t>بيماري</w:t>
      </w:r>
      <w:r>
        <w:rPr>
          <w:spacing w:val="38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43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35"/>
          <w:rtl/>
        </w:rPr>
        <w:t xml:space="preserve"> </w:t>
      </w:r>
      <w:r>
        <w:rPr>
          <w:w w:val="74"/>
          <w:rtl/>
        </w:rPr>
        <w:t>نالو</w:t>
      </w:r>
      <w:r>
        <w:rPr>
          <w:spacing w:val="41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42"/>
          <w:rtl/>
        </w:rPr>
        <w:t xml:space="preserve"> </w:t>
      </w:r>
      <w:r>
        <w:rPr>
          <w:w w:val="74"/>
          <w:rtl/>
        </w:rPr>
        <w:t>مايو</w:t>
      </w:r>
      <w:r>
        <w:rPr>
          <w:spacing w:val="36"/>
          <w:rtl/>
        </w:rPr>
        <w:t xml:space="preserve"> </w:t>
      </w:r>
      <w:r>
        <w:rPr>
          <w:w w:val="74"/>
          <w:rtl/>
        </w:rPr>
        <w:t>پيا</w:t>
      </w:r>
      <w:r>
        <w:rPr>
          <w:w w:val="74"/>
        </w:rPr>
        <w:t>(Myopia)</w:t>
      </w:r>
      <w:r>
        <w:rPr>
          <w:w w:val="74"/>
          <w:rtl/>
        </w:rPr>
        <w:t>۽</w:t>
      </w:r>
      <w:r>
        <w:rPr>
          <w:spacing w:val="35"/>
          <w:rtl/>
        </w:rPr>
        <w:t xml:space="preserve"> </w:t>
      </w:r>
      <w:r>
        <w:rPr>
          <w:w w:val="74"/>
          <w:rtl/>
        </w:rPr>
        <w:t>هائپر</w:t>
      </w:r>
      <w:r>
        <w:rPr>
          <w:spacing w:val="36"/>
          <w:rtl/>
        </w:rPr>
        <w:t xml:space="preserve"> </w:t>
      </w:r>
      <w:r>
        <w:rPr>
          <w:w w:val="74"/>
          <w:rtl/>
        </w:rPr>
        <w:t>ميٽرو</w:t>
      </w:r>
    </w:p>
    <w:p w14:paraId="75225872">
      <w:pPr>
        <w:pStyle w:val="13"/>
        <w:spacing w:before="13"/>
        <w:ind w:left="311"/>
      </w:pPr>
      <w:r>
        <w:rPr>
          <w:spacing w:val="-2"/>
          <w:w w:val="85"/>
          <w:rtl/>
        </w:rPr>
        <w:t>پنهنجي</w:t>
      </w:r>
      <w:r>
        <w:rPr>
          <w:spacing w:val="-2"/>
          <w:w w:val="85"/>
        </w:rPr>
        <w:t>(Jan</w:t>
      </w:r>
      <w:r>
        <w:rPr>
          <w:spacing w:val="-5"/>
        </w:rPr>
        <w:t xml:space="preserve"> </w:t>
      </w:r>
      <w:r>
        <w:rPr>
          <w:spacing w:val="-2"/>
          <w:w w:val="85"/>
        </w:rPr>
        <w:t>Rigner</w:t>
      </w:r>
      <w:r>
        <w:rPr>
          <w:spacing w:val="-6"/>
        </w:rPr>
        <w:t xml:space="preserve"> </w:t>
      </w:r>
      <w:r>
        <w:rPr>
          <w:spacing w:val="-2"/>
          <w:w w:val="85"/>
        </w:rPr>
        <w:t>Battenberg)</w:t>
      </w:r>
      <w:r>
        <w:rPr>
          <w:spacing w:val="-2"/>
          <w:w w:val="85"/>
          <w:rtl/>
        </w:rPr>
        <w:t>خاتون</w:t>
      </w:r>
      <w:r>
        <w:rPr>
          <w:spacing w:val="-5"/>
        </w:rPr>
        <w:t xml:space="preserve"> </w:t>
      </w:r>
      <w:r>
        <w:rPr>
          <w:spacing w:val="-2"/>
          <w:w w:val="85"/>
          <w:rtl/>
        </w:rPr>
        <w:t>مصنف</w:t>
      </w:r>
      <w:r>
        <w:rPr>
          <w:spacing w:val="-6"/>
        </w:rPr>
        <w:t xml:space="preserve"> </w:t>
      </w:r>
      <w:r>
        <w:rPr>
          <w:spacing w:val="-2"/>
          <w:w w:val="85"/>
          <w:rtl/>
        </w:rPr>
        <w:t>جي</w:t>
      </w:r>
      <w:r>
        <w:rPr>
          <w:spacing w:val="1"/>
        </w:rPr>
        <w:t xml:space="preserve"> </w:t>
      </w:r>
      <w:r>
        <w:rPr>
          <w:spacing w:val="-2"/>
          <w:w w:val="85"/>
        </w:rPr>
        <w:t>(Eye</w:t>
      </w:r>
      <w:r>
        <w:rPr>
          <w:spacing w:val="-4"/>
        </w:rPr>
        <w:t xml:space="preserve"> </w:t>
      </w:r>
      <w:r>
        <w:rPr>
          <w:spacing w:val="-2"/>
          <w:w w:val="85"/>
        </w:rPr>
        <w:t>youga)</w:t>
      </w:r>
      <w:r>
        <w:rPr>
          <w:spacing w:val="-2"/>
          <w:w w:val="85"/>
          <w:rtl/>
        </w:rPr>
        <w:t>يوگا</w:t>
      </w:r>
      <w:r>
        <w:rPr>
          <w:spacing w:val="-6"/>
        </w:rPr>
        <w:t xml:space="preserve"> </w:t>
      </w:r>
      <w:r>
        <w:rPr>
          <w:spacing w:val="-2"/>
          <w:w w:val="85"/>
          <w:rtl/>
        </w:rPr>
        <w:t>اک</w:t>
      </w:r>
      <w:r>
        <w:rPr>
          <w:spacing w:val="-1"/>
        </w:rPr>
        <w:t xml:space="preserve"> </w:t>
      </w:r>
      <w:r>
        <w:rPr>
          <w:spacing w:val="-2"/>
          <w:w w:val="85"/>
        </w:rPr>
        <w:t>(Hypermetropia)</w:t>
      </w:r>
      <w:r>
        <w:rPr>
          <w:spacing w:val="-2"/>
          <w:w w:val="85"/>
          <w:rtl/>
        </w:rPr>
        <w:t>پيا</w:t>
      </w:r>
    </w:p>
    <w:p w14:paraId="3334D2CD">
      <w:pPr>
        <w:pStyle w:val="13"/>
        <w:spacing w:before="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41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186690</wp:posOffset>
                </wp:positionV>
                <wp:extent cx="5772785" cy="55245"/>
                <wp:effectExtent l="0" t="0" r="0" b="0"/>
                <wp:wrapTopAndBottom/>
                <wp:docPr id="553" name="Graphic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3" o:spid="_x0000_s1026" o:spt="100" style="position:absolute;left:0pt;margin-left:70.55pt;margin-top:14.7pt;height:4.35pt;width:454.55pt;mso-position-horizontal-relative:page;mso-wrap-distance-bottom:0pt;mso-wrap-distance-top:0pt;z-index:-251492352;mso-width-relative:page;mso-height-relative:page;" fillcolor="#612322" filled="t" stroked="f" coordsize="5772785,55244" o:gfxdata="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ScwkNsAAAAKAQAADwAAAAAA&#10;AAABACAAAAAiAAAAZHJzL2Rvd25yZXYueG1sUEsBAhQAFAAAAAgAh07iQCk8tst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BAABE1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B2765F2">
      <w:pPr>
        <w:pStyle w:val="13"/>
        <w:spacing w:before="9"/>
        <w:rPr>
          <w:sz w:val="3"/>
        </w:rPr>
      </w:pPr>
    </w:p>
    <w:p w14:paraId="4B5255D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54" name="Group 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55" name="Graphic 55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zfyAG&#10;kgIAACMHAAAOAAAAAAAAAAEAIAAAACQBAABkcnMvZTJvRG9jLnhtbFBLBQYAAAAABgAGAFkBAAAo&#10;BgAAAAA=&#10;">
                <o:lock v:ext="edit" aspectratio="f"/>
                <v:shape id="Graphic 555" o:spid="_x0000_s1026" o:spt="100" style="position:absolute;left:0;top:0;height:40005;width:5737860;" fillcolor="#000000" filled="t" stroked="f" coordsize="5737860,40005" o:gfxdata="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Q8VE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6E70F75">
      <w:pPr>
        <w:pStyle w:val="13"/>
        <w:bidi/>
        <w:spacing w:before="238" w:line="249" w:lineRule="auto"/>
        <w:ind w:left="158" w:right="311" w:hanging="3"/>
        <w:jc w:val="left"/>
      </w:pPr>
      <w:r>
        <w:rPr>
          <w:w w:val="74"/>
          <w:rtl/>
        </w:rPr>
        <w:t>ڪتاب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لکي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w w:val="74"/>
        </w:rPr>
        <w:t>no)</w:t>
      </w:r>
      <w:r>
        <w:rPr>
          <w:spacing w:val="-5"/>
          <w:w w:val="74"/>
          <w:rtl/>
        </w:rPr>
        <w:t xml:space="preserve"> </w:t>
      </w:r>
      <w:r>
        <w:rPr>
          <w:w w:val="74"/>
        </w:rPr>
        <w:t>thin</w:t>
      </w:r>
      <w:r>
        <w:rPr>
          <w:spacing w:val="-9"/>
          <w:w w:val="74"/>
          <w:rtl/>
        </w:rPr>
        <w:t xml:space="preserve"> </w:t>
      </w:r>
      <w:r>
        <w:rPr>
          <w:w w:val="74"/>
        </w:rPr>
        <w:t>you</w:t>
      </w:r>
      <w:r>
        <w:rPr>
          <w:spacing w:val="-4"/>
          <w:w w:val="74"/>
          <w:rtl/>
        </w:rPr>
        <w:t xml:space="preserve"> </w:t>
      </w:r>
      <w:r>
        <w:rPr>
          <w:w w:val="74"/>
        </w:rPr>
        <w:t>how</w:t>
      </w:r>
      <w:r>
        <w:rPr>
          <w:spacing w:val="-8"/>
          <w:w w:val="74"/>
          <w:rtl/>
        </w:rPr>
        <w:t xml:space="preserve"> </w:t>
      </w:r>
      <w:r>
        <w:rPr>
          <w:w w:val="74"/>
        </w:rPr>
        <w:t>is</w:t>
      </w:r>
      <w:r>
        <w:rPr>
          <w:spacing w:val="-8"/>
          <w:w w:val="74"/>
          <w:rtl/>
        </w:rPr>
        <w:t xml:space="preserve"> </w:t>
      </w:r>
      <w:r>
        <w:rPr>
          <w:w w:val="74"/>
        </w:rPr>
        <w:t>see</w:t>
      </w:r>
      <w:r>
        <w:rPr>
          <w:spacing w:val="-9"/>
          <w:w w:val="74"/>
          <w:rtl/>
        </w:rPr>
        <w:t xml:space="preserve"> </w:t>
      </w:r>
      <w:r>
        <w:rPr>
          <w:w w:val="74"/>
        </w:rPr>
        <w:t>you</w:t>
      </w:r>
      <w:r>
        <w:rPr>
          <w:spacing w:val="-8"/>
          <w:w w:val="74"/>
          <w:rtl/>
        </w:rPr>
        <w:t xml:space="preserve"> </w:t>
      </w:r>
      <w:r>
        <w:rPr>
          <w:w w:val="74"/>
        </w:rPr>
        <w:t>(How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توهان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اهو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ڏسو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ٿا،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جيڪو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توهان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 xml:space="preserve">سوچيو </w:t>
      </w:r>
      <w:r>
        <w:rPr>
          <w:w w:val="75"/>
          <w:rtl/>
        </w:rPr>
        <w:t>ٿا جيئن ته اک جون مشڪون</w:t>
      </w:r>
      <w:r>
        <w:rPr>
          <w:w w:val="75"/>
        </w:rPr>
        <w:t>muscles)</w:t>
      </w:r>
      <w:r>
        <w:rPr>
          <w:w w:val="75"/>
          <w:rtl/>
        </w:rPr>
        <w:t xml:space="preserve"> </w:t>
      </w:r>
      <w:r>
        <w:rPr>
          <w:w w:val="75"/>
        </w:rPr>
        <w:t>(Eye</w:t>
      </w:r>
      <w:r>
        <w:rPr>
          <w:rtl/>
        </w:rPr>
        <w:t xml:space="preserve"> </w:t>
      </w:r>
      <w:r>
        <w:rPr>
          <w:w w:val="75"/>
          <w:rtl/>
        </w:rPr>
        <w:t>پنهنجي</w:t>
      </w:r>
      <w:r>
        <w:rPr>
          <w:spacing w:val="-2"/>
          <w:rtl/>
        </w:rPr>
        <w:t xml:space="preserve"> </w:t>
      </w:r>
      <w:r>
        <w:rPr>
          <w:w w:val="75"/>
          <w:rtl/>
        </w:rPr>
        <w:t>ضرورت کان اٺوڻ تي وڌيڪ</w:t>
      </w:r>
      <w:r>
        <w:rPr>
          <w:spacing w:val="-1"/>
          <w:rtl/>
        </w:rPr>
        <w:t xml:space="preserve"> </w:t>
      </w:r>
      <w:r>
        <w:rPr>
          <w:w w:val="75"/>
          <w:rtl/>
        </w:rPr>
        <w:t>مضبوط</w:t>
      </w:r>
      <w:r>
        <w:rPr>
          <w:spacing w:val="-1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2"/>
          <w:rtl/>
        </w:rPr>
        <w:t xml:space="preserve"> </w:t>
      </w:r>
      <w:r>
        <w:rPr>
          <w:w w:val="75"/>
        </w:rPr>
        <w:t>(Since</w:t>
      </w:r>
    </w:p>
    <w:p w14:paraId="3FA90ED7">
      <w:pPr>
        <w:pStyle w:val="13"/>
        <w:spacing w:line="341" w:lineRule="exact"/>
        <w:ind w:right="223"/>
        <w:jc w:val="right"/>
      </w:pPr>
      <w:r>
        <w:rPr>
          <w:w w:val="90"/>
          <w:rtl/>
        </w:rPr>
        <w:t>تائين</w:t>
      </w:r>
      <w:r>
        <w:rPr>
          <w:spacing w:val="-5"/>
          <w:w w:val="90"/>
        </w:rPr>
        <w:t xml:space="preserve"> </w:t>
      </w:r>
      <w:r>
        <w:rPr>
          <w:w w:val="90"/>
          <w:rtl/>
        </w:rPr>
        <w:t>حد</w:t>
      </w:r>
      <w:r>
        <w:rPr>
          <w:spacing w:val="-5"/>
          <w:w w:val="90"/>
        </w:rPr>
        <w:t xml:space="preserve"> </w:t>
      </w:r>
      <w:r>
        <w:rPr>
          <w:w w:val="90"/>
          <w:rtl/>
        </w:rPr>
        <w:t>ان</w:t>
      </w:r>
      <w:r>
        <w:rPr>
          <w:spacing w:val="-5"/>
          <w:w w:val="90"/>
        </w:rPr>
        <w:t xml:space="preserve"> </w:t>
      </w:r>
      <w:r>
        <w:rPr>
          <w:w w:val="90"/>
          <w:rtl/>
        </w:rPr>
        <w:t>اهي</w:t>
      </w:r>
      <w:r>
        <w:rPr>
          <w:spacing w:val="-4"/>
          <w:w w:val="90"/>
        </w:rPr>
        <w:t xml:space="preserve"> </w:t>
      </w:r>
      <w:r>
        <w:rPr>
          <w:w w:val="90"/>
          <w:rtl/>
        </w:rPr>
        <w:t>ڪري</w:t>
      </w:r>
      <w:r>
        <w:rPr>
          <w:spacing w:val="-1"/>
          <w:w w:val="90"/>
        </w:rPr>
        <w:t xml:space="preserve"> </w:t>
      </w:r>
      <w:r>
        <w:rPr>
          <w:w w:val="90"/>
          <w:rtl/>
        </w:rPr>
        <w:t>ان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eye</w:t>
      </w:r>
      <w:r>
        <w:rPr>
          <w:spacing w:val="-1"/>
          <w:w w:val="90"/>
        </w:rPr>
        <w:t xml:space="preserve"> </w:t>
      </w:r>
      <w:r>
        <w:rPr>
          <w:w w:val="90"/>
        </w:rPr>
        <w:t>muscle</w:t>
      </w:r>
      <w:r>
        <w:rPr>
          <w:spacing w:val="-7"/>
        </w:rPr>
        <w:t xml:space="preserve"> </w:t>
      </w:r>
      <w:r>
        <w:rPr>
          <w:w w:val="90"/>
        </w:rPr>
        <w:t>are</w:t>
      </w:r>
      <w:r>
        <w:rPr>
          <w:spacing w:val="-1"/>
          <w:w w:val="90"/>
        </w:rPr>
        <w:t xml:space="preserve"> </w:t>
      </w:r>
      <w:r>
        <w:rPr>
          <w:w w:val="90"/>
        </w:rPr>
        <w:t>eight</w:t>
      </w:r>
      <w:r>
        <w:rPr>
          <w:spacing w:val="-2"/>
          <w:w w:val="90"/>
        </w:rPr>
        <w:t xml:space="preserve"> </w:t>
      </w:r>
      <w:r>
        <w:rPr>
          <w:w w:val="90"/>
        </w:rPr>
        <w:t>times</w:t>
      </w:r>
      <w:r>
        <w:rPr>
          <w:spacing w:val="-4"/>
          <w:w w:val="90"/>
        </w:rPr>
        <w:t xml:space="preserve"> </w:t>
      </w:r>
      <w:r>
        <w:rPr>
          <w:w w:val="90"/>
        </w:rPr>
        <w:t>stronger</w:t>
      </w:r>
      <w:r>
        <w:rPr>
          <w:spacing w:val="-2"/>
          <w:w w:val="90"/>
        </w:rPr>
        <w:t xml:space="preserve"> </w:t>
      </w:r>
      <w:r>
        <w:rPr>
          <w:w w:val="90"/>
        </w:rPr>
        <w:t>than</w:t>
      </w:r>
      <w:r>
        <w:rPr>
          <w:spacing w:val="-1"/>
          <w:w w:val="90"/>
        </w:rPr>
        <w:t xml:space="preserve"> </w:t>
      </w:r>
      <w:r>
        <w:rPr>
          <w:w w:val="90"/>
        </w:rPr>
        <w:t>they</w:t>
      </w:r>
      <w:r>
        <w:rPr>
          <w:spacing w:val="1"/>
        </w:rPr>
        <w:t xml:space="preserve"> </w:t>
      </w:r>
      <w:r>
        <w:rPr>
          <w:w w:val="90"/>
        </w:rPr>
        <w:t>need</w:t>
      </w:r>
      <w:r>
        <w:rPr>
          <w:spacing w:val="-2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spacing w:val="-5"/>
          <w:w w:val="90"/>
        </w:rPr>
        <w:t>be)</w:t>
      </w:r>
    </w:p>
    <w:p w14:paraId="6C4A08F0">
      <w:pPr>
        <w:pStyle w:val="13"/>
        <w:bidi/>
        <w:spacing w:before="9"/>
        <w:ind w:left="166" w:right="0" w:firstLine="0"/>
        <w:jc w:val="left"/>
      </w:pPr>
      <w:r>
        <w:rPr>
          <w:w w:val="64"/>
          <w:rtl/>
        </w:rPr>
        <w:t>بلڪل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9"/>
          <w:w w:val="64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ڊگهيون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ٿينديون،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جيتريقدر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انهن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8"/>
          <w:w w:val="64"/>
          <w:rtl/>
        </w:rPr>
        <w:t xml:space="preserve"> </w:t>
      </w:r>
      <w:r>
        <w:rPr>
          <w:w w:val="64"/>
          <w:rtl/>
        </w:rPr>
        <w:t>ڊگهو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ڇڪبو،</w:t>
      </w:r>
      <w:r>
        <w:rPr>
          <w:spacing w:val="-9"/>
          <w:w w:val="64"/>
          <w:rtl/>
        </w:rPr>
        <w:t xml:space="preserve"> </w:t>
      </w:r>
      <w:r>
        <w:rPr>
          <w:w w:val="64"/>
          <w:rtl/>
        </w:rPr>
        <w:t>يا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وري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ڍلو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ڪبو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۽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وڌيڪ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ڪوشش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ڪبي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7"/>
          <w:w w:val="64"/>
          <w:rtl/>
        </w:rPr>
        <w:t xml:space="preserve"> </w:t>
      </w:r>
      <w:r>
        <w:rPr>
          <w:w w:val="64"/>
          <w:rtl/>
        </w:rPr>
        <w:t>ائين</w:t>
      </w:r>
    </w:p>
    <w:p w14:paraId="7D6AA3FF">
      <w:pPr>
        <w:pStyle w:val="13"/>
        <w:spacing w:before="14"/>
        <w:ind w:right="155"/>
        <w:jc w:val="right"/>
      </w:pPr>
      <w:r>
        <w:rPr>
          <w:w w:val="90"/>
        </w:rPr>
        <w:t>(Eye</w:t>
      </w:r>
      <w:r>
        <w:rPr>
          <w:spacing w:val="3"/>
        </w:rPr>
        <w:t xml:space="preserve"> </w:t>
      </w:r>
      <w:r>
        <w:rPr>
          <w:w w:val="90"/>
        </w:rPr>
        <w:t>muscles</w:t>
      </w:r>
      <w:r>
        <w:rPr>
          <w:spacing w:val="5"/>
        </w:rPr>
        <w:t xml:space="preserve"> </w:t>
      </w:r>
      <w:r>
        <w:rPr>
          <w:w w:val="90"/>
        </w:rPr>
        <w:t>don’t</w:t>
      </w:r>
      <w:r>
        <w:rPr>
          <w:spacing w:val="7"/>
        </w:rPr>
        <w:t xml:space="preserve"> </w:t>
      </w:r>
      <w:r>
        <w:rPr>
          <w:w w:val="90"/>
        </w:rPr>
        <w:t>have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be</w:t>
      </w:r>
      <w:r>
        <w:rPr>
          <w:spacing w:val="3"/>
        </w:rPr>
        <w:t xml:space="preserve"> </w:t>
      </w:r>
      <w:r>
        <w:rPr>
          <w:w w:val="90"/>
        </w:rPr>
        <w:t>strengthened</w:t>
      </w:r>
      <w:r>
        <w:rPr>
          <w:spacing w:val="2"/>
        </w:rPr>
        <w:t xml:space="preserve"> </w:t>
      </w:r>
      <w:r>
        <w:rPr>
          <w:w w:val="90"/>
        </w:rPr>
        <w:t>so</w:t>
      </w:r>
      <w:r>
        <w:rPr>
          <w:spacing w:val="3"/>
        </w:rPr>
        <w:t xml:space="preserve"> </w:t>
      </w:r>
      <w:r>
        <w:rPr>
          <w:w w:val="90"/>
        </w:rPr>
        <w:t>much</w:t>
      </w:r>
      <w:r>
        <w:rPr>
          <w:spacing w:val="2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r>
        <w:rPr>
          <w:w w:val="90"/>
        </w:rPr>
        <w:t>stretched,</w:t>
      </w:r>
      <w:r>
        <w:rPr>
          <w:spacing w:val="-1"/>
          <w:w w:val="90"/>
        </w:rPr>
        <w:t xml:space="preserve"> </w:t>
      </w:r>
      <w:r>
        <w:rPr>
          <w:w w:val="90"/>
        </w:rPr>
        <w:t>.</w:t>
      </w:r>
      <w:r>
        <w:rPr>
          <w:w w:val="90"/>
          <w:rtl/>
        </w:rPr>
        <w:t>ڪجي</w:t>
      </w:r>
      <w:r>
        <w:rPr>
          <w:spacing w:val="2"/>
        </w:rPr>
        <w:t xml:space="preserve"> </w:t>
      </w:r>
      <w:r>
        <w:rPr>
          <w:w w:val="90"/>
          <w:rtl/>
        </w:rPr>
        <w:t>مطابق</w:t>
      </w:r>
      <w:r>
        <w:rPr>
          <w:spacing w:val="2"/>
        </w:rPr>
        <w:t xml:space="preserve"> </w:t>
      </w:r>
      <w:r>
        <w:rPr>
          <w:spacing w:val="-4"/>
          <w:w w:val="90"/>
          <w:rtl/>
        </w:rPr>
        <w:t>مرضي</w:t>
      </w:r>
    </w:p>
    <w:p w14:paraId="53D13CE2">
      <w:pPr>
        <w:pStyle w:val="13"/>
        <w:bidi/>
        <w:spacing w:before="13" w:line="249" w:lineRule="auto"/>
        <w:ind w:left="160" w:right="311" w:firstLine="44"/>
        <w:jc w:val="left"/>
      </w:pPr>
      <w:r>
        <w:rPr>
          <w:w w:val="75"/>
        </w:rPr>
        <w:t>tuned)</w:t>
      </w:r>
      <w:r>
        <w:rPr>
          <w:w w:val="75"/>
          <w:rtl/>
        </w:rPr>
        <w:t xml:space="preserve"> </w:t>
      </w:r>
      <w:r>
        <w:rPr>
          <w:w w:val="75"/>
        </w:rPr>
        <w:t>fine</w:t>
      </w:r>
      <w:r>
        <w:rPr>
          <w:w w:val="75"/>
          <w:rtl/>
        </w:rPr>
        <w:t xml:space="preserve"> </w:t>
      </w:r>
      <w:r>
        <w:rPr>
          <w:w w:val="75"/>
        </w:rPr>
        <w:t>and</w:t>
      </w:r>
      <w:r>
        <w:rPr>
          <w:spacing w:val="-2"/>
          <w:w w:val="75"/>
          <w:rtl/>
        </w:rPr>
        <w:t xml:space="preserve"> </w:t>
      </w:r>
      <w:r>
        <w:rPr>
          <w:w w:val="75"/>
        </w:rPr>
        <w:t>relaxed</w:t>
      </w:r>
      <w:r>
        <w:rPr>
          <w:w w:val="75"/>
          <w:rtl/>
        </w:rPr>
        <w:t>ان ڪري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توهان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کي اها ضرورت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پوندي ته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توهان پاڻ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اڳواٽ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ئي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ان صورتحال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ڪنٽرول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rtl/>
        </w:rPr>
        <w:t xml:space="preserve"> </w:t>
      </w:r>
      <w:r>
        <w:rPr>
          <w:w w:val="71"/>
          <w:rtl/>
        </w:rPr>
        <w:t>وٺو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اک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مشڪن</w:t>
      </w:r>
      <w:r>
        <w:rPr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حد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وڌيڪ</w:t>
      </w:r>
      <w:r>
        <w:rPr>
          <w:rtl/>
        </w:rPr>
        <w:t xml:space="preserve"> </w:t>
      </w:r>
      <w:r>
        <w:rPr>
          <w:w w:val="71"/>
          <w:rtl/>
        </w:rPr>
        <w:t>ڦهلائڻ</w:t>
      </w:r>
      <w:r>
        <w:rPr>
          <w:rtl/>
        </w:rPr>
        <w:t xml:space="preserve"> </w:t>
      </w:r>
      <w:r>
        <w:rPr>
          <w:w w:val="71"/>
          <w:rtl/>
        </w:rPr>
        <w:t>يعني</w:t>
      </w:r>
      <w:r>
        <w:rPr>
          <w:rtl/>
        </w:rPr>
        <w:t xml:space="preserve"> </w:t>
      </w:r>
      <w:r>
        <w:rPr>
          <w:w w:val="71"/>
          <w:rtl/>
        </w:rPr>
        <w:t>ڇڪڻ،</w:t>
      </w:r>
      <w:r>
        <w:rPr>
          <w:rtl/>
        </w:rPr>
        <w:t xml:space="preserve"> </w:t>
      </w:r>
      <w:r>
        <w:rPr>
          <w:w w:val="71"/>
          <w:rtl/>
        </w:rPr>
        <w:t>گهٽائڻ</w:t>
      </w:r>
      <w:r>
        <w:rPr>
          <w:rtl/>
        </w:rPr>
        <w:t xml:space="preserve"> </w:t>
      </w:r>
      <w:r>
        <w:rPr>
          <w:w w:val="71"/>
          <w:rtl/>
        </w:rPr>
        <w:t>يعني</w:t>
      </w:r>
      <w:r>
        <w:rPr>
          <w:rtl/>
        </w:rPr>
        <w:t xml:space="preserve"> </w:t>
      </w:r>
      <w:r>
        <w:rPr>
          <w:w w:val="71"/>
          <w:rtl/>
        </w:rPr>
        <w:t>ڍلوس</w:t>
      </w:r>
      <w:r>
        <w:rPr>
          <w:rtl/>
        </w:rPr>
        <w:t xml:space="preserve"> </w:t>
      </w:r>
      <w:r>
        <w:rPr>
          <w:w w:val="71"/>
          <w:rtl/>
        </w:rPr>
        <w:t xml:space="preserve">ڇڏڻ </w:t>
      </w:r>
      <w:r>
        <w:rPr>
          <w:w w:val="70"/>
          <w:rtl/>
        </w:rPr>
        <w:t>ڪثرت جي ذريعي پاڻ ۾ توازن قائم رکو</w:t>
      </w:r>
      <w:r>
        <w:rPr>
          <w:w w:val="70"/>
        </w:rPr>
        <w:t>.</w:t>
      </w:r>
    </w:p>
    <w:p w14:paraId="73599780">
      <w:pPr>
        <w:pStyle w:val="13"/>
        <w:bidi/>
        <w:ind w:left="874" w:right="0" w:firstLine="0"/>
        <w:jc w:val="left"/>
      </w:pPr>
      <w:r>
        <w:rPr>
          <w:w w:val="71"/>
          <w:rtl/>
        </w:rPr>
        <w:t>جيئن</w:t>
      </w:r>
      <w:r>
        <w:rPr>
          <w:spacing w:val="56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56"/>
          <w:rtl/>
        </w:rPr>
        <w:t xml:space="preserve"> </w:t>
      </w:r>
      <w:r>
        <w:rPr>
          <w:w w:val="71"/>
          <w:rtl/>
        </w:rPr>
        <w:t>هاڻي</w:t>
      </w:r>
      <w:r>
        <w:rPr>
          <w:spacing w:val="60"/>
          <w:rtl/>
        </w:rPr>
        <w:t xml:space="preserve"> </w:t>
      </w:r>
      <w:r>
        <w:rPr>
          <w:w w:val="71"/>
          <w:rtl/>
        </w:rPr>
        <w:t>اک</w:t>
      </w:r>
      <w:r>
        <w:rPr>
          <w:spacing w:val="58"/>
          <w:rtl/>
        </w:rPr>
        <w:t xml:space="preserve"> </w:t>
      </w:r>
      <w:r>
        <w:rPr>
          <w:w w:val="71"/>
          <w:rtl/>
        </w:rPr>
        <w:t>ڄاڻي</w:t>
      </w:r>
      <w:r>
        <w:rPr>
          <w:spacing w:val="59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55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63"/>
          <w:rtl/>
        </w:rPr>
        <w:t xml:space="preserve"> </w:t>
      </w:r>
      <w:r>
        <w:rPr>
          <w:w w:val="71"/>
          <w:rtl/>
        </w:rPr>
        <w:t>ڪم</w:t>
      </w:r>
      <w:r>
        <w:rPr>
          <w:spacing w:val="64"/>
          <w:rtl/>
        </w:rPr>
        <w:t xml:space="preserve"> </w:t>
      </w:r>
      <w:r>
        <w:rPr>
          <w:w w:val="71"/>
        </w:rPr>
        <w:t>(Work)</w:t>
      </w:r>
      <w:r>
        <w:rPr>
          <w:spacing w:val="61"/>
          <w:rtl/>
        </w:rPr>
        <w:t xml:space="preserve"> </w:t>
      </w:r>
      <w:r>
        <w:rPr>
          <w:w w:val="71"/>
          <w:rtl/>
        </w:rPr>
        <w:t>۽</w:t>
      </w:r>
      <w:r>
        <w:rPr>
          <w:spacing w:val="53"/>
          <w:rtl/>
        </w:rPr>
        <w:t xml:space="preserve"> </w:t>
      </w:r>
      <w:r>
        <w:rPr>
          <w:w w:val="71"/>
          <w:rtl/>
        </w:rPr>
        <w:t>ڏسڻ</w:t>
      </w:r>
      <w:r>
        <w:rPr>
          <w:w w:val="71"/>
        </w:rPr>
        <w:t>see)</w:t>
      </w:r>
      <w:r>
        <w:rPr>
          <w:spacing w:val="53"/>
          <w:rtl/>
        </w:rPr>
        <w:t xml:space="preserve"> </w:t>
      </w:r>
      <w:r>
        <w:rPr>
          <w:w w:val="71"/>
        </w:rPr>
        <w:t>(To</w:t>
      </w:r>
      <w:r>
        <w:rPr>
          <w:w w:val="71"/>
          <w:rtl/>
        </w:rPr>
        <w:t>گڏوگڏ</w:t>
      </w:r>
      <w:r>
        <w:rPr>
          <w:spacing w:val="53"/>
          <w:rtl/>
        </w:rPr>
        <w:t xml:space="preserve"> </w:t>
      </w:r>
      <w:r>
        <w:rPr>
          <w:w w:val="71"/>
          <w:rtl/>
        </w:rPr>
        <w:t>ڪيئن</w:t>
      </w:r>
      <w:r>
        <w:rPr>
          <w:spacing w:val="59"/>
          <w:rtl/>
        </w:rPr>
        <w:t xml:space="preserve"> </w:t>
      </w:r>
      <w:r>
        <w:rPr>
          <w:w w:val="71"/>
          <w:rtl/>
        </w:rPr>
        <w:t>ڪبا،</w:t>
      </w:r>
      <w:r>
        <w:rPr>
          <w:spacing w:val="58"/>
          <w:rtl/>
        </w:rPr>
        <w:t xml:space="preserve"> </w:t>
      </w:r>
      <w:r>
        <w:rPr>
          <w:w w:val="71"/>
          <w:rtl/>
        </w:rPr>
        <w:t>گڏوگڏ</w:t>
      </w:r>
    </w:p>
    <w:p w14:paraId="0C1DB9C9">
      <w:pPr>
        <w:pStyle w:val="13"/>
        <w:spacing w:before="8" w:line="249" w:lineRule="auto"/>
        <w:ind w:right="150"/>
        <w:jc w:val="right"/>
      </w:pPr>
      <w:r>
        <w:rPr>
          <w:w w:val="90"/>
        </w:rPr>
        <w:t>(Where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17"/>
          <w:w w:val="90"/>
        </w:rPr>
        <w:t xml:space="preserve"> </w:t>
      </w:r>
      <w:r>
        <w:rPr>
          <w:w w:val="90"/>
        </w:rPr>
        <w:t>eyes</w:t>
      </w:r>
      <w:r>
        <w:rPr>
          <w:spacing w:val="-21"/>
          <w:w w:val="90"/>
        </w:rPr>
        <w:t xml:space="preserve"> </w:t>
      </w:r>
      <w:r>
        <w:rPr>
          <w:w w:val="90"/>
        </w:rPr>
        <w:t>learn</w:t>
      </w:r>
      <w:r>
        <w:rPr>
          <w:spacing w:val="-18"/>
          <w:w w:val="90"/>
        </w:rPr>
        <w:t xml:space="preserve"> </w:t>
      </w:r>
      <w:r>
        <w:rPr>
          <w:w w:val="90"/>
        </w:rPr>
        <w:t>to</w:t>
      </w:r>
      <w:r>
        <w:rPr>
          <w:spacing w:val="-24"/>
          <w:w w:val="90"/>
        </w:rPr>
        <w:t xml:space="preserve"> </w:t>
      </w:r>
      <w:r>
        <w:rPr>
          <w:w w:val="90"/>
        </w:rPr>
        <w:t>work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w w:val="90"/>
        </w:rPr>
        <w:t>see</w:t>
      </w:r>
      <w:r>
        <w:rPr>
          <w:spacing w:val="-17"/>
          <w:w w:val="90"/>
        </w:rPr>
        <w:t xml:space="preserve"> </w:t>
      </w:r>
      <w:r>
        <w:rPr>
          <w:w w:val="90"/>
        </w:rPr>
        <w:t>together,</w:t>
      </w:r>
      <w:r>
        <w:rPr>
          <w:spacing w:val="-26"/>
          <w:w w:val="90"/>
        </w:rPr>
        <w:t xml:space="preserve"> </w:t>
      </w:r>
      <w:r>
        <w:rPr>
          <w:w w:val="90"/>
        </w:rPr>
        <w:t>with</w:t>
      </w:r>
      <w:r>
        <w:rPr>
          <w:spacing w:val="-18"/>
          <w:w w:val="90"/>
        </w:rPr>
        <w:t xml:space="preserve"> </w:t>
      </w:r>
      <w:r>
        <w:rPr>
          <w:w w:val="90"/>
        </w:rPr>
        <w:t>relaxing,</w:t>
      </w:r>
      <w:r>
        <w:rPr>
          <w:spacing w:val="-18"/>
          <w:w w:val="90"/>
        </w:rPr>
        <w:t xml:space="preserve"> </w:t>
      </w:r>
      <w:r>
        <w:rPr>
          <w:w w:val="90"/>
          <w:rtl/>
        </w:rPr>
        <w:t>اک</w:t>
      </w:r>
      <w:r>
        <w:rPr>
          <w:spacing w:val="-22"/>
          <w:w w:val="90"/>
        </w:rPr>
        <w:t xml:space="preserve"> </w:t>
      </w:r>
      <w:r>
        <w:rPr>
          <w:w w:val="90"/>
          <w:rtl/>
        </w:rPr>
        <w:t>جڏهن</w:t>
      </w:r>
      <w:r>
        <w:rPr>
          <w:w w:val="90"/>
        </w:rPr>
        <w:t>(relaxing)</w:t>
      </w:r>
      <w:r>
        <w:rPr>
          <w:w w:val="90"/>
          <w:rtl/>
        </w:rPr>
        <w:t>رليڪس</w:t>
      </w:r>
      <w:r>
        <w:rPr>
          <w:w w:val="90"/>
        </w:rPr>
        <w:t xml:space="preserve"> </w:t>
      </w:r>
      <w:r>
        <w:rPr>
          <w:spacing w:val="-2"/>
          <w:w w:val="90"/>
          <w:rtl/>
        </w:rPr>
        <w:t>هتي</w:t>
      </w:r>
      <w:r>
        <w:rPr>
          <w:spacing w:val="-19"/>
          <w:w w:val="90"/>
        </w:rPr>
        <w:t xml:space="preserve"> </w:t>
      </w:r>
      <w:r>
        <w:rPr>
          <w:spacing w:val="-2"/>
          <w:w w:val="90"/>
          <w:rtl/>
        </w:rPr>
        <w:t>اسين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loosening</w:t>
      </w:r>
      <w:r>
        <w:rPr>
          <w:spacing w:val="-22"/>
          <w:w w:val="90"/>
        </w:rPr>
        <w:t xml:space="preserve"> </w:t>
      </w:r>
      <w:r>
        <w:rPr>
          <w:spacing w:val="-2"/>
          <w:w w:val="90"/>
        </w:rPr>
        <w:t>exercises,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where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you</w:t>
      </w:r>
      <w:r>
        <w:rPr>
          <w:spacing w:val="-22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re-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pattern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</w:rPr>
        <w:t>your</w:t>
      </w:r>
      <w:r>
        <w:rPr>
          <w:spacing w:val="-24"/>
          <w:w w:val="90"/>
        </w:rPr>
        <w:t xml:space="preserve"> </w:t>
      </w:r>
      <w:r>
        <w:rPr>
          <w:spacing w:val="-2"/>
          <w:w w:val="90"/>
        </w:rPr>
        <w:t>eyes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spacing w:val="-2"/>
          <w:w w:val="90"/>
        </w:rPr>
        <w:t>brain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</w:rPr>
        <w:t>relax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see)</w:t>
      </w:r>
    </w:p>
    <w:p w14:paraId="037DF37F">
      <w:pPr>
        <w:pStyle w:val="13"/>
        <w:bidi/>
        <w:spacing w:line="249" w:lineRule="auto"/>
        <w:ind w:left="154" w:right="311" w:firstLine="16"/>
        <w:jc w:val="left"/>
      </w:pPr>
      <w:r>
        <w:rPr>
          <w:w w:val="70"/>
          <w:rtl/>
        </w:rPr>
        <w:t>پنج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4"/>
          <w:rtl/>
        </w:rPr>
        <w:t xml:space="preserve"> </w:t>
      </w:r>
      <w:r>
        <w:rPr>
          <w:w w:val="70"/>
          <w:rtl/>
        </w:rPr>
        <w:t>يوگا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ڪثرت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3"/>
          <w:rtl/>
        </w:rPr>
        <w:t xml:space="preserve"> </w:t>
      </w:r>
      <w:r>
        <w:rPr>
          <w:w w:val="70"/>
          <w:rtl/>
        </w:rPr>
        <w:t>طريقا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بيان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ڪريون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ٿا،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ذريعي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آسانيءَ</w:t>
      </w:r>
      <w:r>
        <w:rPr>
          <w:spacing w:val="-3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روزمره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ٿڪاوٽ دور</w:t>
      </w:r>
      <w:r>
        <w:rPr>
          <w:spacing w:val="-4"/>
          <w:rtl/>
        </w:rPr>
        <w:t xml:space="preserve"> </w:t>
      </w:r>
      <w:r>
        <w:rPr>
          <w:w w:val="72"/>
          <w:rtl/>
        </w:rPr>
        <w:t xml:space="preserve">ڪري سگهو ٿا ۽ اکين جي مشڪن جي وڌيڪ گهڻي دير تائين استعمال ڪرڻ جي ڪري جيڪا </w:t>
      </w:r>
      <w:r>
        <w:rPr>
          <w:w w:val="66"/>
          <w:rtl/>
        </w:rPr>
        <w:t>ٿڪاوٽ</w:t>
      </w:r>
      <w:r>
        <w:rPr>
          <w:spacing w:val="14"/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ٽينشن</w:t>
      </w:r>
      <w:r>
        <w:rPr>
          <w:rtl/>
        </w:rPr>
        <w:t xml:space="preserve"> </w:t>
      </w:r>
      <w:r>
        <w:rPr>
          <w:w w:val="66"/>
          <w:rtl/>
        </w:rPr>
        <w:t>پيدا</w:t>
      </w:r>
      <w:r>
        <w:rPr>
          <w:rtl/>
        </w:rPr>
        <w:t xml:space="preserve"> </w:t>
      </w:r>
      <w:r>
        <w:rPr>
          <w:w w:val="66"/>
          <w:rtl/>
        </w:rPr>
        <w:t>ٿئي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8"/>
          <w:rtl/>
        </w:rPr>
        <w:t xml:space="preserve"> </w:t>
      </w:r>
      <w:r>
        <w:rPr>
          <w:w w:val="66"/>
          <w:rtl/>
        </w:rPr>
        <w:t>تنهن</w:t>
      </w:r>
      <w:r>
        <w:rPr>
          <w:spacing w:val="12"/>
          <w:rtl/>
        </w:rPr>
        <w:t xml:space="preserve"> </w:t>
      </w:r>
      <w:r>
        <w:rPr>
          <w:w w:val="66"/>
          <w:rtl/>
        </w:rPr>
        <w:t>آرام</w:t>
      </w:r>
      <w:r>
        <w:rPr>
          <w:rtl/>
        </w:rPr>
        <w:t xml:space="preserve"> </w:t>
      </w:r>
      <w:r>
        <w:rPr>
          <w:w w:val="66"/>
          <w:rtl/>
        </w:rPr>
        <w:t>سان</w:t>
      </w:r>
      <w:r>
        <w:rPr>
          <w:rtl/>
        </w:rPr>
        <w:t xml:space="preserve"> </w:t>
      </w:r>
      <w:r>
        <w:rPr>
          <w:w w:val="66"/>
          <w:rtl/>
        </w:rPr>
        <w:t>گهٽائي</w:t>
      </w:r>
      <w:r>
        <w:rPr>
          <w:spacing w:val="12"/>
          <w:rtl/>
        </w:rPr>
        <w:t xml:space="preserve"> </w:t>
      </w:r>
      <w:r>
        <w:rPr>
          <w:w w:val="66"/>
          <w:rtl/>
        </w:rPr>
        <w:t>سگهجي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66"/>
          <w:rtl/>
        </w:rPr>
        <w:t>ائين</w:t>
      </w:r>
      <w:r>
        <w:rPr>
          <w:spacing w:val="12"/>
          <w:rtl/>
        </w:rPr>
        <w:t xml:space="preserve"> </w:t>
      </w:r>
      <w:r>
        <w:rPr>
          <w:w w:val="66"/>
          <w:rtl/>
        </w:rPr>
        <w:t>ڪرڻ</w:t>
      </w:r>
      <w:r>
        <w:rPr>
          <w:spacing w:val="12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11"/>
          <w:rtl/>
        </w:rPr>
        <w:t xml:space="preserve"> </w:t>
      </w:r>
      <w:r>
        <w:rPr>
          <w:w w:val="66"/>
          <w:rtl/>
        </w:rPr>
        <w:t>منهن</w:t>
      </w:r>
      <w:r>
        <w:rPr>
          <w:spacing w:val="11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9"/>
          <w:rtl/>
        </w:rPr>
        <w:t xml:space="preserve"> </w:t>
      </w:r>
      <w:r>
        <w:rPr>
          <w:w w:val="66"/>
          <w:rtl/>
        </w:rPr>
        <w:t>چهري</w:t>
      </w:r>
      <w:r>
        <w:rPr>
          <w:spacing w:val="8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جيڪو</w:t>
      </w:r>
      <w:r>
        <w:rPr>
          <w:spacing w:val="22"/>
          <w:rtl/>
        </w:rPr>
        <w:t xml:space="preserve"> </w:t>
      </w:r>
      <w:r>
        <w:rPr>
          <w:w w:val="68"/>
          <w:rtl/>
        </w:rPr>
        <w:t>ٽينشن</w:t>
      </w:r>
      <w:r>
        <w:rPr>
          <w:spacing w:val="26"/>
          <w:rtl/>
        </w:rPr>
        <w:t xml:space="preserve"> </w:t>
      </w:r>
      <w:r>
        <w:rPr>
          <w:w w:val="68"/>
          <w:rtl/>
        </w:rPr>
        <w:t>اڀري</w:t>
      </w:r>
      <w:r>
        <w:rPr>
          <w:spacing w:val="23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26"/>
          <w:rtl/>
        </w:rPr>
        <w:t xml:space="preserve"> </w:t>
      </w:r>
      <w:r>
        <w:rPr>
          <w:w w:val="68"/>
          <w:rtl/>
        </w:rPr>
        <w:t>۽</w:t>
      </w:r>
      <w:r>
        <w:rPr>
          <w:spacing w:val="26"/>
          <w:rtl/>
        </w:rPr>
        <w:t xml:space="preserve"> </w:t>
      </w:r>
      <w:r>
        <w:rPr>
          <w:w w:val="68"/>
          <w:rtl/>
        </w:rPr>
        <w:t>اکين</w:t>
      </w:r>
      <w:r>
        <w:rPr>
          <w:spacing w:val="24"/>
          <w:rtl/>
        </w:rPr>
        <w:t xml:space="preserve"> </w:t>
      </w:r>
      <w:r>
        <w:rPr>
          <w:w w:val="68"/>
          <w:rtl/>
        </w:rPr>
        <w:t>۾</w:t>
      </w:r>
      <w:r>
        <w:rPr>
          <w:spacing w:val="23"/>
          <w:rtl/>
        </w:rPr>
        <w:t xml:space="preserve"> </w:t>
      </w:r>
      <w:r>
        <w:rPr>
          <w:w w:val="68"/>
          <w:rtl/>
        </w:rPr>
        <w:t>ٿڪاوٽ</w:t>
      </w:r>
      <w:r>
        <w:rPr>
          <w:spacing w:val="28"/>
          <w:rtl/>
        </w:rPr>
        <w:t xml:space="preserve"> </w:t>
      </w:r>
      <w:r>
        <w:rPr>
          <w:w w:val="68"/>
          <w:rtl/>
        </w:rPr>
        <w:t>محسوس</w:t>
      </w:r>
      <w:r>
        <w:rPr>
          <w:spacing w:val="23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23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24"/>
          <w:rtl/>
        </w:rPr>
        <w:t xml:space="preserve"> </w:t>
      </w:r>
      <w:r>
        <w:rPr>
          <w:w w:val="68"/>
          <w:rtl/>
        </w:rPr>
        <w:t>سا</w:t>
      </w:r>
      <w:r>
        <w:rPr>
          <w:spacing w:val="26"/>
          <w:rtl/>
        </w:rPr>
        <w:t xml:space="preserve"> </w:t>
      </w:r>
      <w:r>
        <w:rPr>
          <w:w w:val="68"/>
          <w:rtl/>
        </w:rPr>
        <w:t>دور</w:t>
      </w:r>
      <w:r>
        <w:rPr>
          <w:spacing w:val="23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23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23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26"/>
          <w:rtl/>
        </w:rPr>
        <w:t xml:space="preserve"> </w:t>
      </w:r>
      <w:r>
        <w:rPr>
          <w:w w:val="68"/>
          <w:rtl/>
        </w:rPr>
        <w:t>۽</w:t>
      </w:r>
      <w:r>
        <w:rPr>
          <w:spacing w:val="26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2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26"/>
          <w:rtl/>
        </w:rPr>
        <w:t xml:space="preserve"> </w:t>
      </w:r>
      <w:r>
        <w:rPr>
          <w:w w:val="68"/>
          <w:rtl/>
        </w:rPr>
        <w:t>اکين</w:t>
      </w:r>
      <w:r>
        <w:rPr>
          <w:spacing w:val="24"/>
          <w:rtl/>
        </w:rPr>
        <w:t xml:space="preserve"> </w:t>
      </w:r>
      <w:r>
        <w:rPr>
          <w:w w:val="68"/>
          <w:rtl/>
        </w:rPr>
        <w:t xml:space="preserve">کي </w:t>
      </w:r>
      <w:r>
        <w:rPr>
          <w:w w:val="82"/>
          <w:rtl/>
        </w:rPr>
        <w:t>فوڪس</w:t>
      </w:r>
      <w:r>
        <w:rPr>
          <w:w w:val="82"/>
        </w:rPr>
        <w:t>(Focus)</w:t>
      </w:r>
      <w:r>
        <w:rPr>
          <w:w w:val="82"/>
          <w:rtl/>
        </w:rPr>
        <w:t xml:space="preserve"> ڪرڻ ۾ مدد ملي</w:t>
      </w:r>
      <w:r>
        <w:rPr>
          <w:w w:val="82"/>
        </w:rPr>
        <w:t>.</w:t>
      </w:r>
    </w:p>
    <w:p w14:paraId="0E4F8A81">
      <w:pPr>
        <w:pStyle w:val="13"/>
        <w:bidi/>
        <w:spacing w:line="242" w:lineRule="auto"/>
        <w:ind w:left="163" w:right="311" w:firstLine="710"/>
        <w:jc w:val="left"/>
      </w:pPr>
      <w:r>
        <w:rPr>
          <w:w w:val="68"/>
          <w:rtl/>
        </w:rPr>
        <w:t>بلنڪ</w:t>
      </w:r>
      <w:r>
        <w:rPr>
          <w:w w:val="68"/>
        </w:rPr>
        <w:t>:(Blink)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هن ڪثرت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توهان پهريان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اکيون ڦهلائي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وڏيون ڪري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کوليو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 پوءِ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فورا</w:t>
      </w:r>
      <w:r>
        <w:rPr>
          <w:w w:val="68"/>
        </w:rPr>
        <w:t>˝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جلدي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 بند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ڪريو</w:t>
      </w:r>
      <w:r>
        <w:rPr>
          <w:w w:val="67"/>
        </w:rPr>
        <w:t>.</w:t>
      </w:r>
      <w:r>
        <w:rPr>
          <w:w w:val="67"/>
          <w:rtl/>
        </w:rPr>
        <w:t xml:space="preserve"> ائين ڏهه ڀيرا ڪرڻو آهي</w:t>
      </w:r>
      <w:r>
        <w:rPr>
          <w:w w:val="67"/>
        </w:rPr>
        <w:t>.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هاڻي توهان</w:t>
      </w:r>
      <w:r>
        <w:rPr>
          <w:spacing w:val="28"/>
          <w:rtl/>
        </w:rPr>
        <w:t xml:space="preserve"> </w:t>
      </w:r>
      <w:r>
        <w:rPr>
          <w:w w:val="67"/>
          <w:rtl/>
        </w:rPr>
        <w:t>اٽڪل ويهه سيڪنڊن تائين اکيون بند ڪري ڇڏيو</w:t>
      </w:r>
      <w:r>
        <w:rPr>
          <w:w w:val="67"/>
        </w:rPr>
        <w:t>.</w:t>
      </w:r>
      <w:r>
        <w:rPr>
          <w:w w:val="67"/>
          <w:rtl/>
        </w:rPr>
        <w:t xml:space="preserve"> اهڙي نموني </w:t>
      </w:r>
      <w:r>
        <w:rPr>
          <w:w w:val="68"/>
          <w:rtl/>
        </w:rPr>
        <w:t>ساڳي</w:t>
      </w:r>
      <w:r>
        <w:rPr>
          <w:spacing w:val="12"/>
          <w:rtl/>
        </w:rPr>
        <w:t xml:space="preserve"> </w:t>
      </w:r>
      <w:r>
        <w:rPr>
          <w:w w:val="68"/>
          <w:rtl/>
        </w:rPr>
        <w:t>ڪثرت</w:t>
      </w:r>
      <w:r>
        <w:rPr>
          <w:spacing w:val="10"/>
          <w:rtl/>
        </w:rPr>
        <w:t xml:space="preserve"> </w:t>
      </w:r>
      <w:r>
        <w:rPr>
          <w:w w:val="68"/>
          <w:rtl/>
        </w:rPr>
        <w:t>چار</w:t>
      </w:r>
      <w:r>
        <w:rPr>
          <w:spacing w:val="15"/>
          <w:rtl/>
        </w:rPr>
        <w:t xml:space="preserve"> </w:t>
      </w:r>
      <w:r>
        <w:rPr>
          <w:w w:val="68"/>
          <w:rtl/>
        </w:rPr>
        <w:t>دفعا</w:t>
      </w:r>
      <w:r>
        <w:rPr>
          <w:spacing w:val="10"/>
          <w:rtl/>
        </w:rPr>
        <w:t xml:space="preserve"> </w:t>
      </w:r>
      <w:r>
        <w:rPr>
          <w:w w:val="68"/>
          <w:rtl/>
        </w:rPr>
        <w:t>ٻيا</w:t>
      </w:r>
      <w:r>
        <w:rPr>
          <w:spacing w:val="15"/>
          <w:rtl/>
        </w:rPr>
        <w:t xml:space="preserve"> </w:t>
      </w:r>
      <w:r>
        <w:rPr>
          <w:w w:val="68"/>
          <w:rtl/>
        </w:rPr>
        <w:t>دهرايو</w:t>
      </w:r>
      <w:r>
        <w:rPr>
          <w:w w:val="68"/>
        </w:rPr>
        <w:t>.</w:t>
      </w:r>
      <w:r>
        <w:rPr>
          <w:spacing w:val="13"/>
          <w:rtl/>
        </w:rPr>
        <w:t xml:space="preserve"> </w:t>
      </w:r>
      <w:r>
        <w:rPr>
          <w:w w:val="68"/>
          <w:rtl/>
        </w:rPr>
        <w:t>انساني</w:t>
      </w:r>
      <w:r>
        <w:rPr>
          <w:spacing w:val="14"/>
          <w:rtl/>
        </w:rPr>
        <w:t xml:space="preserve"> </w:t>
      </w:r>
      <w:r>
        <w:rPr>
          <w:w w:val="68"/>
          <w:rtl/>
        </w:rPr>
        <w:t>اک</w:t>
      </w:r>
      <w:r>
        <w:rPr>
          <w:spacing w:val="10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17"/>
          <w:rtl/>
        </w:rPr>
        <w:t xml:space="preserve"> </w:t>
      </w:r>
      <w:r>
        <w:rPr>
          <w:w w:val="68"/>
          <w:rtl/>
        </w:rPr>
        <w:t>منٽ</w:t>
      </w:r>
      <w:r>
        <w:rPr>
          <w:spacing w:val="14"/>
          <w:rtl/>
        </w:rPr>
        <w:t xml:space="preserve"> </w:t>
      </w:r>
      <w:r>
        <w:rPr>
          <w:w w:val="68"/>
          <w:rtl/>
        </w:rPr>
        <w:t>۾</w:t>
      </w:r>
      <w:r>
        <w:rPr>
          <w:spacing w:val="11"/>
          <w:rtl/>
        </w:rPr>
        <w:t xml:space="preserve"> </w:t>
      </w:r>
      <w:r>
        <w:rPr>
          <w:w w:val="68"/>
          <w:rtl/>
        </w:rPr>
        <w:t>پنجويهه</w:t>
      </w:r>
      <w:r>
        <w:rPr>
          <w:spacing w:val="13"/>
          <w:rtl/>
        </w:rPr>
        <w:t xml:space="preserve"> </w:t>
      </w:r>
      <w:r>
        <w:rPr>
          <w:w w:val="68"/>
          <w:rtl/>
        </w:rPr>
        <w:t>ڀيرا</w:t>
      </w:r>
      <w:r>
        <w:rPr>
          <w:spacing w:val="13"/>
          <w:rtl/>
        </w:rPr>
        <w:t xml:space="preserve"> </w:t>
      </w:r>
      <w:r>
        <w:rPr>
          <w:w w:val="68"/>
          <w:rtl/>
        </w:rPr>
        <w:t>بلنڪ</w:t>
      </w:r>
      <w:r>
        <w:rPr>
          <w:spacing w:val="16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13"/>
          <w:rtl/>
        </w:rPr>
        <w:t xml:space="preserve"> </w:t>
      </w:r>
      <w:r>
        <w:rPr>
          <w:w w:val="68"/>
          <w:rtl/>
        </w:rPr>
        <w:t>ڇنڀدي</w:t>
      </w:r>
      <w:r>
        <w:rPr>
          <w:spacing w:val="11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68"/>
        </w:rPr>
        <w:t>(The</w:t>
      </w:r>
    </w:p>
    <w:p w14:paraId="361E036B">
      <w:pPr>
        <w:pStyle w:val="13"/>
        <w:ind w:left="319" w:right="164"/>
        <w:jc w:val="right"/>
      </w:pPr>
      <w:r>
        <w:rPr>
          <w:spacing w:val="-2"/>
          <w:w w:val="95"/>
          <w:rtl/>
        </w:rPr>
        <w:t>منجهان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  <w:rtl/>
        </w:rPr>
        <w:t>اسان</w:t>
      </w:r>
      <w:r>
        <w:rPr>
          <w:spacing w:val="-21"/>
          <w:w w:val="95"/>
        </w:rPr>
        <w:t xml:space="preserve"> </w:t>
      </w:r>
      <w:r>
        <w:rPr>
          <w:spacing w:val="-2"/>
          <w:w w:val="40"/>
          <w:rtl/>
        </w:rPr>
        <w:t>ته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  <w:rtl/>
        </w:rPr>
        <w:t>آهي</w:t>
      </w:r>
      <w:r>
        <w:rPr>
          <w:spacing w:val="-19"/>
          <w:w w:val="95"/>
        </w:rPr>
        <w:t xml:space="preserve"> </w:t>
      </w:r>
      <w:r>
        <w:rPr>
          <w:spacing w:val="-2"/>
          <w:w w:val="1"/>
          <w:rtl/>
        </w:rPr>
        <w:t>هيءُ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  <w:rtl/>
        </w:rPr>
        <w:t>ڏسو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  <w:rtl/>
        </w:rPr>
        <w:t>هاڻي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human</w:t>
      </w:r>
      <w:r>
        <w:rPr>
          <w:spacing w:val="-22"/>
          <w:w w:val="95"/>
        </w:rPr>
        <w:t xml:space="preserve"> </w:t>
      </w:r>
      <w:r>
        <w:rPr>
          <w:spacing w:val="-2"/>
          <w:w w:val="95"/>
        </w:rPr>
        <w:t>eye</w:t>
      </w:r>
      <w:r>
        <w:rPr>
          <w:spacing w:val="7"/>
        </w:rPr>
        <w:t xml:space="preserve"> </w:t>
      </w:r>
      <w:r>
        <w:rPr>
          <w:spacing w:val="-2"/>
          <w:w w:val="95"/>
        </w:rPr>
        <w:t>should</w:t>
      </w:r>
      <w:r>
        <w:rPr>
          <w:spacing w:val="11"/>
        </w:rPr>
        <w:t xml:space="preserve"> </w:t>
      </w:r>
      <w:r>
        <w:rPr>
          <w:spacing w:val="-2"/>
          <w:w w:val="95"/>
        </w:rPr>
        <w:t>blink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along</w:t>
      </w:r>
      <w:r>
        <w:rPr>
          <w:spacing w:val="16"/>
        </w:rPr>
        <w:t xml:space="preserve"> </w:t>
      </w:r>
      <w:r>
        <w:rPr>
          <w:spacing w:val="-2"/>
          <w:w w:val="95"/>
        </w:rPr>
        <w:t>25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times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one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minutes</w:t>
      </w:r>
      <w:r>
        <w:rPr>
          <w:spacing w:val="-20"/>
          <w:w w:val="95"/>
        </w:rPr>
        <w:t xml:space="preserve"> </w:t>
      </w:r>
      <w:r>
        <w:rPr>
          <w:spacing w:val="-10"/>
          <w:w w:val="95"/>
        </w:rPr>
        <w:t>)</w:t>
      </w:r>
    </w:p>
    <w:p w14:paraId="31A9F1F7">
      <w:pPr>
        <w:pStyle w:val="13"/>
        <w:bidi/>
        <w:spacing w:line="242" w:lineRule="auto"/>
        <w:ind w:left="155" w:right="311" w:firstLine="17"/>
        <w:jc w:val="left"/>
      </w:pPr>
      <w:r>
        <w:rPr>
          <w:w w:val="69"/>
          <w:rtl/>
        </w:rPr>
        <w:t>ڪيترا</w:t>
      </w:r>
      <w:r>
        <w:rPr>
          <w:spacing w:val="-6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اهڙا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1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ڪمپيوٽر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يا</w:t>
      </w:r>
      <w:r>
        <w:rPr>
          <w:spacing w:val="-1"/>
          <w:rtl/>
        </w:rPr>
        <w:t xml:space="preserve"> </w:t>
      </w:r>
      <w:r>
        <w:rPr>
          <w:w w:val="69"/>
          <w:rtl/>
        </w:rPr>
        <w:t>سمارٽ</w:t>
      </w:r>
      <w:r>
        <w:rPr>
          <w:spacing w:val="-5"/>
          <w:rtl/>
        </w:rPr>
        <w:t xml:space="preserve"> </w:t>
      </w:r>
      <w:r>
        <w:rPr>
          <w:w w:val="69"/>
          <w:rtl/>
        </w:rPr>
        <w:t>فون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ويهندا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آهن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اهي ايترا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ته محو ٿي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ويندا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آهن جو اک به نه ڇنڀدا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w w:val="69"/>
          <w:rtl/>
        </w:rPr>
        <w:t xml:space="preserve"> ان ڪري هيءَ ڪثرت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توهان جي اک کي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تازگي بخشيندي</w:t>
      </w:r>
      <w:r>
        <w:rPr>
          <w:spacing w:val="40"/>
          <w:rtl/>
        </w:rPr>
        <w:t xml:space="preserve"> </w:t>
      </w:r>
      <w:r>
        <w:rPr>
          <w:w w:val="76"/>
          <w:rtl/>
        </w:rPr>
        <w:t>۽</w:t>
      </w:r>
      <w:r>
        <w:rPr>
          <w:w w:val="76"/>
        </w:rPr>
        <w:t>(Nourish)</w:t>
      </w:r>
      <w:r>
        <w:rPr>
          <w:rtl/>
        </w:rPr>
        <w:t xml:space="preserve"> </w:t>
      </w:r>
      <w:r>
        <w:rPr>
          <w:w w:val="76"/>
          <w:rtl/>
        </w:rPr>
        <w:t>تازو توانو ڪندي،</w:t>
      </w:r>
      <w:r>
        <w:rPr>
          <w:rtl/>
        </w:rPr>
        <w:t xml:space="preserve"> </w:t>
      </w:r>
      <w:r>
        <w:rPr>
          <w:w w:val="76"/>
          <w:rtl/>
        </w:rPr>
        <w:t>اکين جي مشڪن کي آرام پهچائيندي</w:t>
      </w:r>
      <w:r>
        <w:rPr>
          <w:w w:val="76"/>
        </w:rPr>
        <w:t>(Relax)</w:t>
      </w:r>
      <w:r>
        <w:rPr>
          <w:w w:val="76"/>
          <w:rtl/>
        </w:rPr>
        <w:t xml:space="preserve">۽ مشڪن کي خشڪ ٿيڻ </w:t>
      </w:r>
      <w:r>
        <w:rPr>
          <w:w w:val="66"/>
          <w:rtl/>
        </w:rPr>
        <w:t>کان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بچائيندي</w:t>
      </w:r>
      <w:r>
        <w:rPr>
          <w:w w:val="66"/>
        </w:rPr>
        <w:t>.</w:t>
      </w:r>
    </w:p>
    <w:p w14:paraId="5E4C3F34">
      <w:pPr>
        <w:pStyle w:val="13"/>
        <w:spacing w:before="73"/>
      </w:pPr>
    </w:p>
    <w:p w14:paraId="4D3E1FF8">
      <w:pPr>
        <w:bidi/>
        <w:spacing w:before="0"/>
        <w:ind w:left="158" w:right="0" w:firstLine="0"/>
        <w:jc w:val="left"/>
        <w:rPr>
          <w:sz w:val="38"/>
          <w:szCs w:val="38"/>
        </w:rPr>
      </w:pPr>
      <w:r>
        <w:rPr>
          <w:w w:val="66"/>
          <w:sz w:val="38"/>
          <w:szCs w:val="38"/>
          <w:rtl/>
        </w:rPr>
        <w:t>هٿن</w:t>
      </w:r>
      <w:r>
        <w:rPr>
          <w:spacing w:val="-21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جي</w:t>
      </w:r>
      <w:r>
        <w:rPr>
          <w:spacing w:val="-16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تري</w:t>
      </w:r>
      <w:r>
        <w:rPr>
          <w:spacing w:val="-18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سان</w:t>
      </w:r>
      <w:r>
        <w:rPr>
          <w:spacing w:val="-15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گرمائش</w:t>
      </w:r>
      <w:r>
        <w:rPr>
          <w:spacing w:val="-17"/>
          <w:sz w:val="38"/>
          <w:szCs w:val="38"/>
          <w:rtl/>
        </w:rPr>
        <w:t xml:space="preserve"> </w:t>
      </w:r>
      <w:r>
        <w:rPr>
          <w:w w:val="66"/>
          <w:sz w:val="38"/>
          <w:szCs w:val="38"/>
          <w:rtl/>
        </w:rPr>
        <w:t>پهچائڻ</w:t>
      </w:r>
    </w:p>
    <w:p w14:paraId="0B64228E">
      <w:pPr>
        <w:pStyle w:val="13"/>
        <w:bidi/>
        <w:spacing w:before="45" w:line="242" w:lineRule="auto"/>
        <w:ind w:left="150" w:right="312" w:firstLine="723"/>
        <w:jc w:val="left"/>
      </w:pPr>
      <w:r>
        <w:rPr>
          <w:w w:val="65"/>
          <w:rtl/>
        </w:rPr>
        <w:t>جيڪڏهن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توهان ڪنهن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يوگا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ڪثرت سينٽر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ويا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هوندا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توهان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اها ڄاڻ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ضرور رکندا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هوندا</w:t>
      </w:r>
      <w:r>
        <w:rPr>
          <w:w w:val="65"/>
        </w:rPr>
        <w:t>.</w:t>
      </w:r>
      <w:r>
        <w:rPr>
          <w:w w:val="65"/>
          <w:rtl/>
        </w:rPr>
        <w:t xml:space="preserve"> پنهنجن </w:t>
      </w:r>
      <w:r>
        <w:rPr>
          <w:w w:val="63"/>
          <w:rtl/>
        </w:rPr>
        <w:t>هٿن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ترين</w:t>
      </w:r>
      <w:r>
        <w:rPr>
          <w:spacing w:val="-10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هڪ ٻئي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سان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رڳڙيو</w:t>
      </w:r>
      <w:r>
        <w:rPr>
          <w:spacing w:val="-15"/>
          <w:rtl/>
        </w:rPr>
        <w:t xml:space="preserve"> </w:t>
      </w:r>
      <w:r>
        <w:rPr>
          <w:w w:val="63"/>
          <w:rtl/>
        </w:rPr>
        <w:t>۽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تيستائين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ائين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ڪندا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رهو،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جسيتائين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تريون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گرم ٿي وڃن</w:t>
      </w:r>
      <w:r>
        <w:rPr>
          <w:w w:val="63"/>
        </w:rPr>
        <w:t>.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هاڻي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پنهنجا</w:t>
      </w:r>
      <w:r>
        <w:rPr>
          <w:rtl/>
        </w:rPr>
        <w:t xml:space="preserve"> </w:t>
      </w:r>
      <w:r>
        <w:rPr>
          <w:w w:val="65"/>
          <w:rtl/>
        </w:rPr>
        <w:t>ٻئي هٿ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ٻنهياکينجي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مٿان رکو۽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تيستائينرکوجيستائينتوهانجون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تريون گرم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.</w:t>
      </w:r>
      <w:r>
        <w:rPr>
          <w:w w:val="65"/>
          <w:rtl/>
        </w:rPr>
        <w:t xml:space="preserve"> ڪنهن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موضوعتي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 xml:space="preserve">پنهنجا </w:t>
      </w:r>
      <w:r>
        <w:rPr>
          <w:w w:val="76"/>
          <w:rtl/>
        </w:rPr>
        <w:t>خيال مرڪون رکو ۽ پوءِ ريلڪس</w:t>
      </w:r>
      <w:r>
        <w:rPr>
          <w:w w:val="76"/>
        </w:rPr>
        <w:t>(Relax)</w:t>
      </w:r>
      <w:r>
        <w:rPr>
          <w:w w:val="76"/>
          <w:rtl/>
        </w:rPr>
        <w:t>ٿي وڃو</w:t>
      </w:r>
      <w:r>
        <w:rPr>
          <w:w w:val="76"/>
        </w:rPr>
        <w:t>.</w:t>
      </w:r>
    </w:p>
    <w:p w14:paraId="2A18446D">
      <w:pPr>
        <w:pStyle w:val="13"/>
        <w:bidi/>
        <w:spacing w:before="1" w:line="242" w:lineRule="auto"/>
        <w:ind w:left="159" w:right="311" w:firstLine="721"/>
        <w:jc w:val="left"/>
      </w:pPr>
      <w:r>
        <w:rPr>
          <w:w w:val="72"/>
          <w:rtl/>
        </w:rPr>
        <w:t>هيءَ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ڪثرت</w:t>
      </w:r>
      <w:r>
        <w:rPr>
          <w:spacing w:val="-1"/>
          <w:rtl/>
        </w:rPr>
        <w:t xml:space="preserve"> </w:t>
      </w:r>
      <w:r>
        <w:rPr>
          <w:w w:val="72"/>
          <w:rtl/>
        </w:rPr>
        <w:t>پڻ</w:t>
      </w:r>
      <w:r>
        <w:rPr>
          <w:rtl/>
        </w:rPr>
        <w:t xml:space="preserve"> </w:t>
      </w:r>
      <w:r>
        <w:rPr>
          <w:w w:val="72"/>
          <w:rtl/>
        </w:rPr>
        <w:t>اکين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سموري</w:t>
      </w:r>
      <w:r>
        <w:rPr>
          <w:rtl/>
        </w:rPr>
        <w:t xml:space="preserve"> </w:t>
      </w:r>
      <w:r>
        <w:rPr>
          <w:w w:val="72"/>
          <w:rtl/>
        </w:rPr>
        <w:t>جسم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آرام</w:t>
      </w:r>
      <w:r>
        <w:rPr>
          <w:rtl/>
        </w:rPr>
        <w:t xml:space="preserve"> </w:t>
      </w:r>
      <w:r>
        <w:rPr>
          <w:w w:val="72"/>
          <w:rtl/>
        </w:rPr>
        <w:t>يعني</w:t>
      </w:r>
      <w:r>
        <w:rPr>
          <w:w w:val="72"/>
        </w:rPr>
        <w:t>(Relax)</w:t>
      </w:r>
      <w:r>
        <w:rPr>
          <w:w w:val="72"/>
          <w:rtl/>
        </w:rPr>
        <w:t>ڪرڻ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بيحد</w:t>
      </w:r>
      <w:r>
        <w:rPr>
          <w:rtl/>
        </w:rPr>
        <w:t xml:space="preserve"> </w:t>
      </w:r>
      <w:r>
        <w:rPr>
          <w:w w:val="72"/>
          <w:rtl/>
        </w:rPr>
        <w:t>مفيد</w:t>
      </w:r>
      <w:r>
        <w:rPr>
          <w:spacing w:val="-1"/>
          <w:rtl/>
        </w:rPr>
        <w:t xml:space="preserve"> </w:t>
      </w:r>
      <w:r>
        <w:rPr>
          <w:w w:val="72"/>
          <w:rtl/>
        </w:rPr>
        <w:t>ثابت</w:t>
      </w:r>
      <w:r>
        <w:rPr>
          <w:spacing w:val="-1"/>
          <w:rtl/>
        </w:rPr>
        <w:t xml:space="preserve"> </w:t>
      </w:r>
      <w:r>
        <w:rPr>
          <w:w w:val="72"/>
          <w:rtl/>
        </w:rPr>
        <w:t>ٿي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خاص</w:t>
      </w:r>
      <w:r>
        <w:rPr>
          <w:spacing w:val="-3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جڏهن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سڄو</w:t>
      </w:r>
      <w:r>
        <w:rPr>
          <w:rtl/>
        </w:rPr>
        <w:t xml:space="preserve"> </w:t>
      </w:r>
      <w:r>
        <w:rPr>
          <w:w w:val="71"/>
          <w:rtl/>
        </w:rPr>
        <w:t>ڏينهن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ڊگهي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عرصي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تائين</w:t>
      </w:r>
      <w:r>
        <w:rPr>
          <w:rtl/>
        </w:rPr>
        <w:t xml:space="preserve"> </w:t>
      </w:r>
      <w:r>
        <w:rPr>
          <w:w w:val="71"/>
          <w:rtl/>
        </w:rPr>
        <w:t>ڪم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ڪندا</w:t>
      </w:r>
      <w:r>
        <w:rPr>
          <w:spacing w:val="-3"/>
          <w:rtl/>
        </w:rPr>
        <w:t xml:space="preserve"> </w:t>
      </w:r>
      <w:r>
        <w:rPr>
          <w:w w:val="71"/>
          <w:rtl/>
        </w:rPr>
        <w:t>رهندا</w:t>
      </w:r>
      <w:r>
        <w:rPr>
          <w:rtl/>
        </w:rPr>
        <w:t xml:space="preserve"> </w:t>
      </w:r>
      <w:r>
        <w:rPr>
          <w:w w:val="71"/>
          <w:rtl/>
        </w:rPr>
        <w:t>هجو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هن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ڪثرت</w:t>
      </w:r>
      <w:r>
        <w:rPr>
          <w:spacing w:val="-3"/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 xml:space="preserve">پوءِ </w:t>
      </w:r>
      <w:r>
        <w:rPr>
          <w:w w:val="79"/>
          <w:rtl/>
        </w:rPr>
        <w:t>توهان آرام محسوس ڪندا</w:t>
      </w:r>
      <w:r>
        <w:rPr>
          <w:w w:val="79"/>
        </w:rPr>
        <w:t>.</w:t>
      </w:r>
    </w:p>
    <w:p w14:paraId="6ED6EC92">
      <w:pPr>
        <w:spacing w:before="420"/>
        <w:ind w:left="4096" w:right="0" w:firstLine="0"/>
        <w:jc w:val="left"/>
        <w:rPr>
          <w:sz w:val="38"/>
          <w:szCs w:val="38"/>
        </w:rPr>
      </w:pPr>
      <w:r>
        <w:rPr>
          <w:w w:val="85"/>
          <w:sz w:val="38"/>
          <w:szCs w:val="38"/>
        </w:rPr>
        <w:t>(Side</w:t>
      </w:r>
      <w:r>
        <w:rPr>
          <w:spacing w:val="-4"/>
          <w:sz w:val="38"/>
          <w:szCs w:val="38"/>
        </w:rPr>
        <w:t xml:space="preserve"> </w:t>
      </w:r>
      <w:r>
        <w:rPr>
          <w:w w:val="85"/>
          <w:sz w:val="38"/>
          <w:szCs w:val="38"/>
        </w:rPr>
        <w:t>ways</w:t>
      </w:r>
      <w:r>
        <w:rPr>
          <w:spacing w:val="-3"/>
          <w:sz w:val="38"/>
          <w:szCs w:val="38"/>
        </w:rPr>
        <w:t xml:space="preserve"> </w:t>
      </w:r>
      <w:r>
        <w:rPr>
          <w:w w:val="85"/>
          <w:sz w:val="38"/>
          <w:szCs w:val="38"/>
        </w:rPr>
        <w:t>Relation)</w:t>
      </w:r>
      <w:r>
        <w:rPr>
          <w:w w:val="85"/>
          <w:sz w:val="38"/>
          <w:szCs w:val="38"/>
          <w:rtl/>
        </w:rPr>
        <w:t>روٽيشن</w:t>
      </w:r>
      <w:r>
        <w:rPr>
          <w:spacing w:val="-8"/>
          <w:sz w:val="38"/>
          <w:szCs w:val="38"/>
        </w:rPr>
        <w:t xml:space="preserve"> </w:t>
      </w:r>
      <w:r>
        <w:rPr>
          <w:w w:val="85"/>
          <w:sz w:val="38"/>
          <w:szCs w:val="38"/>
          <w:rtl/>
        </w:rPr>
        <w:t>۽</w:t>
      </w:r>
      <w:r>
        <w:rPr>
          <w:sz w:val="38"/>
          <w:szCs w:val="38"/>
        </w:rPr>
        <w:t xml:space="preserve"> </w:t>
      </w:r>
      <w:r>
        <w:rPr>
          <w:spacing w:val="-2"/>
          <w:w w:val="75"/>
          <w:sz w:val="38"/>
          <w:szCs w:val="38"/>
          <w:rtl/>
        </w:rPr>
        <w:t>سائيڊويز</w:t>
      </w:r>
    </w:p>
    <w:p w14:paraId="7917001C">
      <w:pPr>
        <w:pStyle w:val="13"/>
        <w:bidi/>
        <w:spacing w:before="40" w:line="242" w:lineRule="auto"/>
        <w:ind w:left="158" w:right="311" w:firstLine="719"/>
        <w:jc w:val="left"/>
      </w:pPr>
      <w:r>
        <w:rPr>
          <w:w w:val="77"/>
          <w:rtl/>
        </w:rPr>
        <w:t>هن</w:t>
      </w:r>
      <w:r>
        <w:rPr>
          <w:spacing w:val="26"/>
          <w:rtl/>
        </w:rPr>
        <w:t xml:space="preserve"> </w:t>
      </w:r>
      <w:r>
        <w:rPr>
          <w:w w:val="77"/>
          <w:rtl/>
        </w:rPr>
        <w:t>ڪثرت</w:t>
      </w:r>
      <w:r>
        <w:rPr>
          <w:spacing w:val="27"/>
          <w:rtl/>
        </w:rPr>
        <w:t xml:space="preserve"> </w:t>
      </w:r>
      <w:r>
        <w:rPr>
          <w:w w:val="77"/>
          <w:rtl/>
        </w:rPr>
        <w:t>۾</w:t>
      </w:r>
      <w:r>
        <w:rPr>
          <w:spacing w:val="28"/>
          <w:rtl/>
        </w:rPr>
        <w:t xml:space="preserve"> </w:t>
      </w:r>
      <w:r>
        <w:rPr>
          <w:w w:val="77"/>
          <w:rtl/>
        </w:rPr>
        <w:t>توهان</w:t>
      </w:r>
      <w:r>
        <w:rPr>
          <w:spacing w:val="30"/>
          <w:rtl/>
        </w:rPr>
        <w:t xml:space="preserve"> </w:t>
      </w:r>
      <w:r>
        <w:rPr>
          <w:w w:val="77"/>
          <w:rtl/>
        </w:rPr>
        <w:t>پنهنجن</w:t>
      </w:r>
      <w:r>
        <w:rPr>
          <w:spacing w:val="28"/>
          <w:rtl/>
        </w:rPr>
        <w:t xml:space="preserve"> </w:t>
      </w:r>
      <w:r>
        <w:rPr>
          <w:w w:val="77"/>
          <w:rtl/>
        </w:rPr>
        <w:t>اکين</w:t>
      </w:r>
      <w:r>
        <w:rPr>
          <w:spacing w:val="33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30"/>
          <w:rtl/>
        </w:rPr>
        <w:t xml:space="preserve"> </w:t>
      </w:r>
      <w:r>
        <w:rPr>
          <w:w w:val="77"/>
          <w:rtl/>
        </w:rPr>
        <w:t>مشڪن</w:t>
      </w:r>
      <w:r>
        <w:rPr>
          <w:spacing w:val="2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32"/>
          <w:rtl/>
        </w:rPr>
        <w:t xml:space="preserve"> </w:t>
      </w:r>
      <w:r>
        <w:rPr>
          <w:w w:val="77"/>
          <w:rtl/>
        </w:rPr>
        <w:t>ڪشادو</w:t>
      </w:r>
      <w:r>
        <w:rPr>
          <w:spacing w:val="26"/>
          <w:rtl/>
        </w:rPr>
        <w:t xml:space="preserve"> </w:t>
      </w:r>
      <w:r>
        <w:rPr>
          <w:w w:val="77"/>
          <w:rtl/>
        </w:rPr>
        <w:t>ڪري</w:t>
      </w:r>
      <w:r>
        <w:rPr>
          <w:spacing w:val="27"/>
          <w:rtl/>
        </w:rPr>
        <w:t xml:space="preserve"> </w:t>
      </w:r>
      <w:r>
        <w:rPr>
          <w:w w:val="77"/>
          <w:rtl/>
        </w:rPr>
        <w:t>ڇڪي</w:t>
      </w:r>
      <w:r>
        <w:rPr>
          <w:spacing w:val="38"/>
          <w:rtl/>
        </w:rPr>
        <w:t xml:space="preserve"> </w:t>
      </w:r>
      <w:r>
        <w:rPr>
          <w:w w:val="77"/>
        </w:rPr>
        <w:t>(Stretch)</w:t>
      </w:r>
      <w:r>
        <w:rPr>
          <w:spacing w:val="28"/>
          <w:rtl/>
        </w:rPr>
        <w:t xml:space="preserve"> </w:t>
      </w:r>
      <w:r>
        <w:rPr>
          <w:w w:val="77"/>
          <w:rtl/>
        </w:rPr>
        <w:t>ڪري، پنهنجين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اکين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پاسي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ڏانهن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آهستي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آهستي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 xml:space="preserve">ڦيرايو </w:t>
      </w:r>
      <w:r>
        <w:rPr>
          <w:w w:val="77"/>
        </w:rPr>
        <w:t>sided</w:t>
      </w:r>
      <w:r>
        <w:rPr>
          <w:spacing w:val="-13"/>
          <w:w w:val="77"/>
          <w:rtl/>
        </w:rPr>
        <w:t xml:space="preserve"> </w:t>
      </w:r>
      <w:r>
        <w:rPr>
          <w:w w:val="77"/>
        </w:rPr>
        <w:t>to</w:t>
      </w:r>
      <w:r>
        <w:rPr>
          <w:spacing w:val="-6"/>
          <w:w w:val="77"/>
          <w:rtl/>
        </w:rPr>
        <w:t xml:space="preserve"> </w:t>
      </w:r>
      <w:r>
        <w:rPr>
          <w:w w:val="77"/>
        </w:rPr>
        <w:t>side</w:t>
      </w:r>
      <w:r>
        <w:rPr>
          <w:spacing w:val="-13"/>
          <w:w w:val="77"/>
          <w:rtl/>
        </w:rPr>
        <w:t xml:space="preserve"> </w:t>
      </w:r>
      <w:r>
        <w:rPr>
          <w:w w:val="77"/>
        </w:rPr>
        <w:t>from</w:t>
      </w:r>
      <w:r>
        <w:rPr>
          <w:spacing w:val="-7"/>
          <w:w w:val="77"/>
          <w:rtl/>
        </w:rPr>
        <w:t xml:space="preserve"> </w:t>
      </w:r>
      <w:r>
        <w:rPr>
          <w:w w:val="77"/>
        </w:rPr>
        <w:t>slowly</w:t>
      </w:r>
      <w:r>
        <w:rPr>
          <w:rtl/>
        </w:rPr>
        <w:t xml:space="preserve"> </w:t>
      </w:r>
      <w:r>
        <w:rPr>
          <w:w w:val="77"/>
        </w:rPr>
        <w:t>eyes</w:t>
      </w:r>
      <w:r>
        <w:rPr>
          <w:spacing w:val="16"/>
          <w:rtl/>
        </w:rPr>
        <w:t xml:space="preserve"> </w:t>
      </w:r>
      <w:r>
        <w:rPr>
          <w:w w:val="77"/>
        </w:rPr>
        <w:t>your</w:t>
      </w:r>
      <w:r>
        <w:rPr>
          <w:spacing w:val="-10"/>
          <w:w w:val="77"/>
          <w:rtl/>
        </w:rPr>
        <w:t xml:space="preserve"> </w:t>
      </w:r>
      <w:r>
        <w:rPr>
          <w:w w:val="77"/>
        </w:rPr>
        <w:t>(Move</w:t>
      </w:r>
      <w:r>
        <w:rPr>
          <w:w w:val="77"/>
          <w:rtl/>
        </w:rPr>
        <w:t xml:space="preserve"> </w:t>
      </w:r>
      <w:r>
        <w:rPr>
          <w:w w:val="77"/>
        </w:rPr>
        <w:t>)</w:t>
      </w:r>
      <w:r>
        <w:rPr>
          <w:w w:val="77"/>
          <w:rtl/>
        </w:rPr>
        <w:t xml:space="preserve"> </w:t>
      </w:r>
      <w:r>
        <w:rPr>
          <w:w w:val="77"/>
        </w:rPr>
        <w:t>circle</w:t>
      </w:r>
      <w:r>
        <w:rPr>
          <w:rtl/>
        </w:rPr>
        <w:t xml:space="preserve"> </w:t>
      </w:r>
      <w:r>
        <w:rPr>
          <w:w w:val="77"/>
        </w:rPr>
        <w:t>a</w:t>
      </w:r>
      <w:r>
        <w:rPr>
          <w:w w:val="77"/>
          <w:rtl/>
        </w:rPr>
        <w:t xml:space="preserve"> </w:t>
      </w:r>
      <w:r>
        <w:rPr>
          <w:w w:val="77"/>
        </w:rPr>
        <w:t>in</w:t>
      </w:r>
      <w:r>
        <w:rPr>
          <w:w w:val="77"/>
          <w:rtl/>
        </w:rPr>
        <w:t xml:space="preserve"> </w:t>
      </w:r>
      <w:r>
        <w:rPr>
          <w:w w:val="77"/>
        </w:rPr>
        <w:t>around</w:t>
      </w:r>
      <w:r>
        <w:rPr>
          <w:w w:val="77"/>
          <w:rtl/>
        </w:rPr>
        <w:t xml:space="preserve"> </w:t>
      </w:r>
      <w:r>
        <w:rPr>
          <w:w w:val="77"/>
        </w:rPr>
        <w:t>way</w:t>
      </w:r>
      <w:r>
        <w:rPr>
          <w:w w:val="77"/>
          <w:rtl/>
        </w:rPr>
        <w:t xml:space="preserve"> </w:t>
      </w:r>
      <w:r>
        <w:rPr>
          <w:w w:val="77"/>
        </w:rPr>
        <w:t>the</w:t>
      </w:r>
      <w:r>
        <w:rPr>
          <w:w w:val="77"/>
          <w:rtl/>
        </w:rPr>
        <w:t xml:space="preserve"> </w:t>
      </w:r>
      <w:r>
        <w:rPr>
          <w:w w:val="77"/>
        </w:rPr>
        <w:t>all</w:t>
      </w:r>
      <w:r>
        <w:rPr>
          <w:w w:val="77"/>
          <w:rtl/>
        </w:rPr>
        <w:t xml:space="preserve"> </w:t>
      </w:r>
      <w:r>
        <w:rPr>
          <w:w w:val="77"/>
        </w:rPr>
        <w:t>then</w:t>
      </w:r>
      <w:r>
        <w:rPr>
          <w:rtl/>
        </w:rPr>
        <w:t xml:space="preserve"> </w:t>
      </w:r>
      <w:r>
        <w:rPr>
          <w:w w:val="77"/>
          <w:rtl/>
        </w:rPr>
        <w:t>۽ پوءِ آهستي آهستي گول</w:t>
      </w:r>
      <w:r>
        <w:rPr>
          <w:rtl/>
        </w:rPr>
        <w:t xml:space="preserve"> </w:t>
      </w:r>
      <w:r>
        <w:rPr>
          <w:w w:val="77"/>
          <w:rtl/>
        </w:rPr>
        <w:t>۾ ڦيرايو</w:t>
      </w:r>
      <w:r>
        <w:rPr>
          <w:w w:val="77"/>
        </w:rPr>
        <w:t>.</w:t>
      </w:r>
      <w:r>
        <w:rPr>
          <w:w w:val="77"/>
          <w:rtl/>
        </w:rPr>
        <w:t xml:space="preserve"> جيڪڏهن ائين نه ڪري</w:t>
      </w:r>
      <w:r>
        <w:rPr>
          <w:rtl/>
        </w:rPr>
        <w:t xml:space="preserve"> </w:t>
      </w:r>
      <w:r>
        <w:rPr>
          <w:w w:val="61"/>
          <w:rtl/>
        </w:rPr>
        <w:t>سگهو</w:t>
      </w:r>
      <w:r>
        <w:rPr>
          <w:spacing w:val="-23"/>
          <w:rtl/>
        </w:rPr>
        <w:t xml:space="preserve"> </w:t>
      </w:r>
      <w:r>
        <w:rPr>
          <w:w w:val="61"/>
          <w:rtl/>
        </w:rPr>
        <w:t>ته</w:t>
      </w:r>
      <w:r>
        <w:rPr>
          <w:spacing w:val="-21"/>
          <w:rtl/>
        </w:rPr>
        <w:t xml:space="preserve"> </w:t>
      </w:r>
      <w:r>
        <w:rPr>
          <w:w w:val="61"/>
          <w:rtl/>
        </w:rPr>
        <w:t>پوءِ</w:t>
      </w:r>
      <w:r>
        <w:rPr>
          <w:spacing w:val="-20"/>
          <w:rtl/>
        </w:rPr>
        <w:t xml:space="preserve"> </w:t>
      </w:r>
      <w:r>
        <w:rPr>
          <w:w w:val="61"/>
          <w:rtl/>
        </w:rPr>
        <w:t>وري</w:t>
      </w:r>
      <w:r>
        <w:rPr>
          <w:spacing w:val="-21"/>
          <w:rtl/>
        </w:rPr>
        <w:t xml:space="preserve"> </w:t>
      </w:r>
      <w:r>
        <w:rPr>
          <w:w w:val="61"/>
          <w:rtl/>
        </w:rPr>
        <w:t>پنهنجي</w:t>
      </w:r>
      <w:r>
        <w:rPr>
          <w:spacing w:val="-21"/>
          <w:rtl/>
        </w:rPr>
        <w:t xml:space="preserve"> </w:t>
      </w:r>
      <w:r>
        <w:rPr>
          <w:w w:val="61"/>
          <w:rtl/>
        </w:rPr>
        <w:t>آڱر</w:t>
      </w:r>
      <w:r>
        <w:rPr>
          <w:spacing w:val="-24"/>
          <w:rtl/>
        </w:rPr>
        <w:t xml:space="preserve"> </w:t>
      </w:r>
      <w:r>
        <w:rPr>
          <w:w w:val="61"/>
          <w:rtl/>
        </w:rPr>
        <w:t>کي</w:t>
      </w:r>
      <w:r>
        <w:rPr>
          <w:spacing w:val="-24"/>
          <w:rtl/>
        </w:rPr>
        <w:t xml:space="preserve"> </w:t>
      </w:r>
      <w:r>
        <w:rPr>
          <w:w w:val="61"/>
          <w:rtl/>
        </w:rPr>
        <w:t>اک</w:t>
      </w:r>
      <w:r>
        <w:rPr>
          <w:spacing w:val="-23"/>
          <w:rtl/>
        </w:rPr>
        <w:t xml:space="preserve"> </w:t>
      </w:r>
      <w:r>
        <w:rPr>
          <w:w w:val="61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1"/>
          <w:rtl/>
        </w:rPr>
        <w:t>رکي</w:t>
      </w:r>
      <w:r>
        <w:rPr>
          <w:spacing w:val="-1"/>
          <w:w w:val="61"/>
          <w:rtl/>
        </w:rPr>
        <w:t xml:space="preserve"> </w:t>
      </w:r>
      <w:r>
        <w:rPr>
          <w:w w:val="61"/>
          <w:rtl/>
        </w:rPr>
        <w:t>گول</w:t>
      </w:r>
      <w:r>
        <w:rPr>
          <w:spacing w:val="-20"/>
          <w:rtl/>
        </w:rPr>
        <w:t xml:space="preserve"> </w:t>
      </w:r>
      <w:r>
        <w:rPr>
          <w:w w:val="61"/>
          <w:rtl/>
        </w:rPr>
        <w:t>گول</w:t>
      </w:r>
      <w:r>
        <w:rPr>
          <w:spacing w:val="-4"/>
          <w:w w:val="61"/>
          <w:rtl/>
        </w:rPr>
        <w:t xml:space="preserve"> </w:t>
      </w:r>
      <w:r>
        <w:rPr>
          <w:w w:val="61"/>
          <w:rtl/>
        </w:rPr>
        <w:t>ڦيرايو</w:t>
      </w:r>
      <w:r>
        <w:rPr>
          <w:spacing w:val="-24"/>
          <w:rtl/>
        </w:rPr>
        <w:t xml:space="preserve"> </w:t>
      </w:r>
      <w:r>
        <w:rPr>
          <w:w w:val="61"/>
          <w:rtl/>
        </w:rPr>
        <w:t>۽</w:t>
      </w:r>
      <w:r>
        <w:rPr>
          <w:spacing w:val="-23"/>
          <w:rtl/>
        </w:rPr>
        <w:t xml:space="preserve"> </w:t>
      </w:r>
      <w:r>
        <w:rPr>
          <w:w w:val="61"/>
          <w:rtl/>
        </w:rPr>
        <w:t>اکين</w:t>
      </w:r>
      <w:r>
        <w:rPr>
          <w:spacing w:val="-25"/>
          <w:rtl/>
        </w:rPr>
        <w:t xml:space="preserve"> </w:t>
      </w:r>
      <w:r>
        <w:rPr>
          <w:w w:val="61"/>
          <w:rtl/>
        </w:rPr>
        <w:t>کي</w:t>
      </w:r>
      <w:r>
        <w:rPr>
          <w:spacing w:val="-24"/>
          <w:rtl/>
        </w:rPr>
        <w:t xml:space="preserve"> </w:t>
      </w:r>
      <w:r>
        <w:rPr>
          <w:w w:val="61"/>
          <w:rtl/>
        </w:rPr>
        <w:t>ائين</w:t>
      </w:r>
      <w:r>
        <w:rPr>
          <w:spacing w:val="-25"/>
          <w:rtl/>
        </w:rPr>
        <w:t xml:space="preserve"> </w:t>
      </w:r>
      <w:r>
        <w:rPr>
          <w:w w:val="61"/>
          <w:rtl/>
        </w:rPr>
        <w:t>گولائي</w:t>
      </w:r>
      <w:r>
        <w:rPr>
          <w:spacing w:val="-20"/>
          <w:rtl/>
        </w:rPr>
        <w:t xml:space="preserve"> </w:t>
      </w:r>
      <w:r>
        <w:rPr>
          <w:w w:val="61"/>
          <w:rtl/>
        </w:rPr>
        <w:t>۾</w:t>
      </w:r>
      <w:r>
        <w:rPr>
          <w:spacing w:val="-1"/>
          <w:w w:val="61"/>
          <w:rtl/>
        </w:rPr>
        <w:t xml:space="preserve"> </w:t>
      </w:r>
      <w:r>
        <w:rPr>
          <w:w w:val="61"/>
          <w:rtl/>
        </w:rPr>
        <w:t>گول</w:t>
      </w:r>
      <w:r>
        <w:rPr>
          <w:spacing w:val="-25"/>
          <w:rtl/>
        </w:rPr>
        <w:t xml:space="preserve"> </w:t>
      </w:r>
      <w:r>
        <w:rPr>
          <w:w w:val="61"/>
          <w:rtl/>
        </w:rPr>
        <w:t>گهمايو</w:t>
      </w:r>
      <w:r>
        <w:rPr>
          <w:w w:val="61"/>
        </w:rPr>
        <w:t>.</w:t>
      </w:r>
      <w:r>
        <w:rPr>
          <w:spacing w:val="-23"/>
          <w:rtl/>
        </w:rPr>
        <w:t xml:space="preserve"> </w:t>
      </w:r>
      <w:r>
        <w:rPr>
          <w:w w:val="61"/>
          <w:rtl/>
        </w:rPr>
        <w:t>تقريب</w:t>
      </w:r>
      <w:r>
        <w:rPr>
          <w:spacing w:val="12"/>
          <w:rtl/>
        </w:rPr>
        <w:t xml:space="preserve"> </w:t>
      </w:r>
      <w:r>
        <w:rPr>
          <w:w w:val="61"/>
        </w:rPr>
        <w:t>˝</w:t>
      </w:r>
      <w:r>
        <w:rPr>
          <w:w w:val="61"/>
          <w:rtl/>
        </w:rPr>
        <w:t>ا</w:t>
      </w:r>
      <w:r>
        <w:rPr>
          <w:spacing w:val="-16"/>
          <w:rtl/>
        </w:rPr>
        <w:t xml:space="preserve"> </w:t>
      </w:r>
      <w:r>
        <w:rPr>
          <w:w w:val="61"/>
        </w:rPr>
        <w:t>21</w:t>
      </w:r>
    </w:p>
    <w:p w14:paraId="1EAC3E10">
      <w:pPr>
        <w:pStyle w:val="13"/>
        <w:spacing w:before="1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51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176530</wp:posOffset>
                </wp:positionV>
                <wp:extent cx="5772785" cy="55245"/>
                <wp:effectExtent l="0" t="0" r="0" b="0"/>
                <wp:wrapTopAndBottom/>
                <wp:docPr id="556" name="Graphic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6" o:spid="_x0000_s1026" o:spt="100" style="position:absolute;left:0pt;margin-left:70.55pt;margin-top:13.9pt;height:4.35pt;width:454.55pt;mso-position-horizontal-relative:page;mso-wrap-distance-bottom:0pt;mso-wrap-distance-top:0pt;z-index:-251491328;mso-width-relative:page;mso-height-relative:page;" fillcolor="#612322" filled="t" stroked="f" coordsize="5772785,55244" o:gfxdata="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pYOT+2gAAAAoBAAAP&#10;AAAAAAAAAAEAIAAAACIAAABkcnMvZG93bnJldi54bWxQSwECFAAUAAAACACHTuJAfkRUcU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2609391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D783CE3">
      <w:pPr>
        <w:pStyle w:val="13"/>
        <w:spacing w:before="9"/>
        <w:rPr>
          <w:sz w:val="3"/>
        </w:rPr>
      </w:pPr>
    </w:p>
    <w:p w14:paraId="113625A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57" name="Group 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pFpC&#10;hJMCAAAjBwAADgAAAAAAAAABACAAAAAkAQAAZHJzL2Uyb0RvYy54bWxQSwUGAAAAAAYABgBZAQAA&#10;KQYAAAAA&#10;">
                <o:lock v:ext="edit" aspectratio="f"/>
                <v:shape id="Graphic 558" o:spid="_x0000_s1026" o:spt="100" style="position:absolute;left:0;top:0;height:40005;width:5737860;" fillcolor="#000000" filled="t" stroked="f" coordsize="5737860,40005" o:gfxdata="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Qmra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D7844CD">
      <w:pPr>
        <w:pStyle w:val="13"/>
        <w:bidi/>
        <w:spacing w:before="233" w:line="242" w:lineRule="auto"/>
        <w:ind w:left="154" w:right="311" w:firstLine="13"/>
        <w:jc w:val="left"/>
      </w:pPr>
      <w:r>
        <w:rPr>
          <w:w w:val="71"/>
          <w:rtl/>
        </w:rPr>
        <w:t>دفعا</w:t>
      </w:r>
      <w:r>
        <w:rPr>
          <w:spacing w:val="32"/>
          <w:rtl/>
        </w:rPr>
        <w:t xml:space="preserve"> </w:t>
      </w:r>
      <w:r>
        <w:rPr>
          <w:w w:val="71"/>
          <w:rtl/>
        </w:rPr>
        <w:t>ساڳي</w:t>
      </w:r>
      <w:r>
        <w:rPr>
          <w:spacing w:val="29"/>
          <w:rtl/>
        </w:rPr>
        <w:t xml:space="preserve"> </w:t>
      </w:r>
      <w:r>
        <w:rPr>
          <w:w w:val="71"/>
          <w:rtl/>
        </w:rPr>
        <w:t>نموني</w:t>
      </w:r>
      <w:r>
        <w:rPr>
          <w:spacing w:val="32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33"/>
          <w:rtl/>
        </w:rPr>
        <w:t xml:space="preserve"> </w:t>
      </w:r>
      <w:r>
        <w:rPr>
          <w:w w:val="71"/>
          <w:rtl/>
        </w:rPr>
        <w:t>دهرايو</w:t>
      </w:r>
      <w:r>
        <w:rPr>
          <w:w w:val="71"/>
        </w:rPr>
        <w:t>.</w:t>
      </w:r>
      <w:r>
        <w:rPr>
          <w:spacing w:val="29"/>
          <w:rtl/>
        </w:rPr>
        <w:t xml:space="preserve"> </w:t>
      </w:r>
      <w:r>
        <w:rPr>
          <w:w w:val="71"/>
          <w:rtl/>
        </w:rPr>
        <w:t>ٻئي</w:t>
      </w:r>
      <w:r>
        <w:rPr>
          <w:spacing w:val="32"/>
          <w:rtl/>
        </w:rPr>
        <w:t xml:space="preserve"> </w:t>
      </w:r>
      <w:r>
        <w:rPr>
          <w:w w:val="71"/>
          <w:rtl/>
        </w:rPr>
        <w:t>قسم</w:t>
      </w:r>
      <w:r>
        <w:rPr>
          <w:spacing w:val="31"/>
          <w:rtl/>
        </w:rPr>
        <w:t xml:space="preserve"> </w:t>
      </w:r>
      <w:r>
        <w:rPr>
          <w:w w:val="71"/>
          <w:rtl/>
        </w:rPr>
        <w:t>ڪثرت</w:t>
      </w:r>
      <w:r>
        <w:rPr>
          <w:spacing w:val="38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31"/>
          <w:rtl/>
        </w:rPr>
        <w:t xml:space="preserve"> </w:t>
      </w:r>
      <w:r>
        <w:rPr>
          <w:w w:val="71"/>
          <w:rtl/>
        </w:rPr>
        <w:t>بهترين</w:t>
      </w:r>
      <w:r>
        <w:rPr>
          <w:spacing w:val="29"/>
          <w:rtl/>
        </w:rPr>
        <w:t xml:space="preserve"> </w:t>
      </w:r>
      <w:r>
        <w:rPr>
          <w:w w:val="71"/>
          <w:rtl/>
        </w:rPr>
        <w:t>نتائج</w:t>
      </w:r>
      <w:r>
        <w:rPr>
          <w:spacing w:val="31"/>
          <w:rtl/>
        </w:rPr>
        <w:t xml:space="preserve"> </w:t>
      </w:r>
      <w:r>
        <w:rPr>
          <w:w w:val="71"/>
          <w:rtl/>
        </w:rPr>
        <w:t>ڏيندا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</w:rPr>
        <w:t>the</w:t>
      </w:r>
      <w:r>
        <w:rPr>
          <w:spacing w:val="30"/>
          <w:rtl/>
        </w:rPr>
        <w:t xml:space="preserve"> </w:t>
      </w:r>
      <w:r>
        <w:rPr>
          <w:w w:val="71"/>
        </w:rPr>
        <w:t>or</w:t>
      </w:r>
      <w:r>
        <w:rPr>
          <w:spacing w:val="32"/>
          <w:rtl/>
        </w:rPr>
        <w:t xml:space="preserve"> </w:t>
      </w:r>
      <w:r>
        <w:rPr>
          <w:w w:val="71"/>
        </w:rPr>
        <w:t>asana</w:t>
      </w:r>
      <w:r>
        <w:rPr>
          <w:spacing w:val="32"/>
          <w:rtl/>
        </w:rPr>
        <w:t xml:space="preserve"> </w:t>
      </w:r>
      <w:r>
        <w:rPr>
          <w:w w:val="71"/>
        </w:rPr>
        <w:t>(Servangna</w:t>
      </w:r>
      <w:r>
        <w:rPr>
          <w:w w:val="71"/>
          <w:rtl/>
        </w:rPr>
        <w:t xml:space="preserve"> </w:t>
      </w:r>
      <w:r>
        <w:rPr>
          <w:w w:val="71"/>
        </w:rPr>
        <w:t>sland)</w:t>
      </w:r>
      <w:r>
        <w:rPr>
          <w:spacing w:val="-7"/>
          <w:w w:val="71"/>
          <w:rtl/>
        </w:rPr>
        <w:t xml:space="preserve"> </w:t>
      </w:r>
      <w:r>
        <w:rPr>
          <w:w w:val="71"/>
        </w:rPr>
        <w:t>shoulder</w:t>
      </w:r>
      <w:r>
        <w:rPr>
          <w:w w:val="71"/>
          <w:rtl/>
        </w:rPr>
        <w:t>هن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ڪثرت ۾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صرف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اکين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فائدو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پر گڏوگڏ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دماغ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فائدو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ڪنهن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نرم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 xml:space="preserve">گدي </w:t>
      </w:r>
      <w:r>
        <w:rPr>
          <w:w w:val="62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2"/>
          <w:rtl/>
        </w:rPr>
        <w:t>ليٽيو،</w:t>
      </w:r>
      <w:r>
        <w:rPr>
          <w:spacing w:val="-1"/>
          <w:rtl/>
        </w:rPr>
        <w:t xml:space="preserve"> </w:t>
      </w:r>
      <w:r>
        <w:rPr>
          <w:w w:val="62"/>
          <w:rtl/>
        </w:rPr>
        <w:t>پنهنجن</w:t>
      </w:r>
      <w:r>
        <w:rPr>
          <w:spacing w:val="-3"/>
          <w:rtl/>
        </w:rPr>
        <w:t xml:space="preserve"> </w:t>
      </w:r>
      <w:r>
        <w:rPr>
          <w:w w:val="62"/>
          <w:rtl/>
        </w:rPr>
        <w:t>ٻانهن</w:t>
      </w:r>
      <w:r>
        <w:rPr>
          <w:rtl/>
        </w:rPr>
        <w:t xml:space="preserve"> </w:t>
      </w:r>
      <w:r>
        <w:rPr>
          <w:w w:val="62"/>
          <w:rtl/>
        </w:rPr>
        <w:t>ذريعي</w:t>
      </w:r>
      <w:r>
        <w:rPr>
          <w:spacing w:val="-1"/>
          <w:rtl/>
        </w:rPr>
        <w:t xml:space="preserve"> </w:t>
      </w:r>
      <w:r>
        <w:rPr>
          <w:w w:val="62"/>
          <w:rtl/>
        </w:rPr>
        <w:t>پنهنجين</w:t>
      </w:r>
      <w:r>
        <w:rPr>
          <w:rtl/>
        </w:rPr>
        <w:t xml:space="preserve"> </w:t>
      </w:r>
      <w:r>
        <w:rPr>
          <w:w w:val="62"/>
          <w:rtl/>
        </w:rPr>
        <w:t>ٽنگن</w:t>
      </w:r>
      <w:r>
        <w:rPr>
          <w:rtl/>
        </w:rPr>
        <w:t xml:space="preserve"> </w:t>
      </w:r>
      <w:r>
        <w:rPr>
          <w:w w:val="62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2"/>
          <w:rtl/>
        </w:rPr>
        <w:t>هوا</w:t>
      </w:r>
      <w:r>
        <w:rPr>
          <w:rtl/>
        </w:rPr>
        <w:t xml:space="preserve"> </w:t>
      </w:r>
      <w:r>
        <w:rPr>
          <w:w w:val="62"/>
          <w:rtl/>
        </w:rPr>
        <w:t>۾</w:t>
      </w:r>
      <w:r>
        <w:rPr>
          <w:rtl/>
        </w:rPr>
        <w:t xml:space="preserve"> </w:t>
      </w:r>
      <w:r>
        <w:rPr>
          <w:w w:val="62"/>
          <w:rtl/>
        </w:rPr>
        <w:t>بلند</w:t>
      </w:r>
      <w:r>
        <w:rPr>
          <w:rtl/>
        </w:rPr>
        <w:t xml:space="preserve"> </w:t>
      </w:r>
      <w:r>
        <w:rPr>
          <w:w w:val="62"/>
          <w:rtl/>
        </w:rPr>
        <w:t>ڪريو</w:t>
      </w:r>
      <w:r>
        <w:rPr>
          <w:rtl/>
        </w:rPr>
        <w:t xml:space="preserve"> </w:t>
      </w:r>
      <w:r>
        <w:rPr>
          <w:w w:val="62"/>
          <w:rtl/>
        </w:rPr>
        <w:t>۽</w:t>
      </w:r>
      <w:r>
        <w:rPr>
          <w:spacing w:val="-3"/>
          <w:rtl/>
        </w:rPr>
        <w:t xml:space="preserve"> </w:t>
      </w:r>
      <w:r>
        <w:rPr>
          <w:w w:val="62"/>
          <w:rtl/>
        </w:rPr>
        <w:t>چيلهه</w:t>
      </w:r>
      <w:r>
        <w:rPr>
          <w:spacing w:val="-1"/>
          <w:rtl/>
        </w:rPr>
        <w:t xml:space="preserve"> </w:t>
      </w:r>
      <w:r>
        <w:rPr>
          <w:w w:val="62"/>
          <w:rtl/>
        </w:rPr>
        <w:t>سڌي</w:t>
      </w:r>
      <w:r>
        <w:rPr>
          <w:rtl/>
        </w:rPr>
        <w:t xml:space="preserve"> </w:t>
      </w:r>
      <w:r>
        <w:rPr>
          <w:w w:val="62"/>
          <w:rtl/>
        </w:rPr>
        <w:t>رکو</w:t>
      </w:r>
      <w:r>
        <w:rPr>
          <w:w w:val="62"/>
        </w:rPr>
        <w:t>.</w:t>
      </w:r>
      <w:r>
        <w:rPr>
          <w:spacing w:val="-1"/>
          <w:rtl/>
        </w:rPr>
        <w:t xml:space="preserve"> </w:t>
      </w:r>
      <w:r>
        <w:rPr>
          <w:w w:val="62"/>
          <w:rtl/>
        </w:rPr>
        <w:t>پيرن</w:t>
      </w:r>
      <w:r>
        <w:rPr>
          <w:rtl/>
        </w:rPr>
        <w:t xml:space="preserve"> </w:t>
      </w:r>
      <w:r>
        <w:rPr>
          <w:w w:val="62"/>
          <w:rtl/>
        </w:rPr>
        <w:t>جا</w:t>
      </w:r>
      <w:r>
        <w:rPr>
          <w:rtl/>
        </w:rPr>
        <w:t xml:space="preserve"> </w:t>
      </w:r>
      <w:r>
        <w:rPr>
          <w:w w:val="62"/>
          <w:rtl/>
        </w:rPr>
        <w:t>آڱوٺا</w:t>
      </w:r>
      <w:r>
        <w:rPr>
          <w:rtl/>
        </w:rPr>
        <w:t xml:space="preserve"> </w:t>
      </w:r>
      <w:r>
        <w:rPr>
          <w:w w:val="62"/>
          <w:rtl/>
        </w:rPr>
        <w:t>ٻاهر</w:t>
      </w:r>
      <w:r>
        <w:rPr>
          <w:spacing w:val="40"/>
          <w:rtl/>
        </w:rPr>
        <w:t xml:space="preserve"> </w:t>
      </w:r>
      <w:r>
        <w:rPr>
          <w:w w:val="77"/>
          <w:rtl/>
        </w:rPr>
        <w:t>هجن</w:t>
      </w:r>
      <w:r>
        <w:rPr>
          <w:w w:val="77"/>
        </w:rPr>
        <w:t>.</w:t>
      </w:r>
      <w:r>
        <w:rPr>
          <w:w w:val="77"/>
          <w:rtl/>
        </w:rPr>
        <w:t xml:space="preserve"> هن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ڪثرت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دوران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خون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گردش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وڌي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ٿي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۽ ساڳي وقت رت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جي گردش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دماغ ۽ اکين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 xml:space="preserve">واري نس </w:t>
      </w:r>
      <w:r>
        <w:rPr>
          <w:w w:val="77"/>
        </w:rPr>
        <w:t>(optic</w:t>
      </w:r>
      <w:r>
        <w:rPr>
          <w:w w:val="77"/>
          <w:rtl/>
        </w:rPr>
        <w:t xml:space="preserve"> </w:t>
      </w:r>
      <w:r>
        <w:rPr>
          <w:w w:val="70"/>
        </w:rPr>
        <w:t>nere)</w:t>
      </w:r>
      <w:r>
        <w:rPr>
          <w:w w:val="70"/>
          <w:rtl/>
        </w:rPr>
        <w:t xml:space="preserve"> کيازو توانو ڪري ٿي</w:t>
      </w:r>
      <w:r>
        <w:rPr>
          <w:w w:val="70"/>
        </w:rPr>
        <w:t>.</w:t>
      </w:r>
    </w:p>
    <w:p w14:paraId="36D87C8D">
      <w:pPr>
        <w:pStyle w:val="13"/>
        <w:bidi/>
        <w:spacing w:before="7" w:line="247" w:lineRule="auto"/>
        <w:ind w:left="164" w:right="311" w:firstLine="715"/>
        <w:jc w:val="left"/>
      </w:pPr>
      <w:r>
        <w:rPr>
          <w:w w:val="63"/>
          <w:rtl/>
        </w:rPr>
        <w:t>هن ڪثرت ۾ توهان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پنهنجي پٺيءَ ڀر ليٽي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ڪري، پنهنجين ٻنهي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ٽنگن کي هوا ۾ بلند ڪري</w:t>
      </w:r>
      <w:r>
        <w:rPr>
          <w:spacing w:val="-17"/>
          <w:rtl/>
        </w:rPr>
        <w:t xml:space="preserve"> </w:t>
      </w:r>
      <w:r>
        <w:rPr>
          <w:w w:val="63"/>
          <w:rtl/>
        </w:rPr>
        <w:t>ٻه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ساڳيو</w:t>
      </w:r>
      <w:r>
        <w:rPr>
          <w:spacing w:val="40"/>
          <w:rtl/>
        </w:rPr>
        <w:t xml:space="preserve"> </w:t>
      </w:r>
      <w:r>
        <w:rPr>
          <w:w w:val="75"/>
          <w:rtl/>
        </w:rPr>
        <w:t>فائدو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سگهن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ٿا</w:t>
      </w:r>
      <w:r>
        <w:rPr>
          <w:w w:val="75"/>
        </w:rPr>
        <w:t>.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ائين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خون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گردش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وڌي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وڃي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ٿي</w:t>
      </w:r>
      <w:r>
        <w:rPr>
          <w:w w:val="75"/>
        </w:rPr>
        <w:t>.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هن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ڪثرت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دماغ،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 xml:space="preserve">ڪن، </w:t>
      </w:r>
      <w:r>
        <w:rPr>
          <w:w w:val="74"/>
          <w:rtl/>
        </w:rPr>
        <w:t>اکيون، نڪ جي دوران خون جي گردش</w:t>
      </w:r>
      <w:r>
        <w:rPr>
          <w:spacing w:val="-9"/>
          <w:rtl/>
        </w:rPr>
        <w:t xml:space="preserve"> </w:t>
      </w:r>
      <w:r>
        <w:rPr>
          <w:w w:val="74"/>
          <w:rtl/>
        </w:rPr>
        <w:t>وڌي ٿي، جنهن جي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عضوا وڌيڪ</w:t>
      </w:r>
      <w:r>
        <w:rPr>
          <w:spacing w:val="-9"/>
          <w:rtl/>
        </w:rPr>
        <w:t xml:space="preserve"> </w:t>
      </w:r>
      <w:r>
        <w:rPr>
          <w:w w:val="74"/>
          <w:rtl/>
        </w:rPr>
        <w:t>سٺو ڪم ڪري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سگهن ٿا</w:t>
      </w:r>
      <w:r>
        <w:rPr>
          <w:w w:val="74"/>
        </w:rPr>
        <w:t>.</w:t>
      </w:r>
      <w:r>
        <w:rPr>
          <w:w w:val="74"/>
          <w:rtl/>
        </w:rPr>
        <w:t xml:space="preserve"> هن </w:t>
      </w:r>
      <w:r>
        <w:rPr>
          <w:w w:val="72"/>
          <w:rtl/>
        </w:rPr>
        <w:t>قسم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ڪثرت</w:t>
      </w:r>
      <w:r>
        <w:rPr>
          <w:spacing w:val="-16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2"/>
          <w:rtl/>
        </w:rPr>
        <w:t>ٻين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عضون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72"/>
          <w:rtl/>
        </w:rPr>
        <w:t>ڪارڪردگي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72"/>
          <w:rtl/>
        </w:rPr>
        <w:t>وڌيڪ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سٺي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وڃي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15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زهريلا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مادن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13"/>
          <w:rtl/>
        </w:rPr>
        <w:t xml:space="preserve"> </w:t>
      </w:r>
      <w:r>
        <w:rPr>
          <w:w w:val="72"/>
          <w:rtl/>
        </w:rPr>
        <w:t>منجهان</w:t>
      </w:r>
    </w:p>
    <w:p w14:paraId="6533A325">
      <w:pPr>
        <w:pStyle w:val="13"/>
        <w:spacing w:before="9"/>
        <w:ind w:left="319" w:right="159"/>
        <w:jc w:val="right"/>
      </w:pPr>
      <w:r>
        <w:rPr>
          <w:w w:val="90"/>
        </w:rPr>
        <w:t>(This</w:t>
      </w:r>
      <w:r>
        <w:rPr>
          <w:spacing w:val="-4"/>
        </w:rPr>
        <w:t xml:space="preserve"> </w:t>
      </w:r>
      <w:r>
        <w:rPr>
          <w:w w:val="90"/>
        </w:rPr>
        <w:t>parse</w:t>
      </w:r>
      <w:r>
        <w:rPr>
          <w:spacing w:val="-4"/>
        </w:rPr>
        <w:t xml:space="preserve"> </w:t>
      </w:r>
      <w:r>
        <w:rPr>
          <w:w w:val="90"/>
        </w:rPr>
        <w:t>abs</w:t>
      </w:r>
      <w:r>
        <w:rPr>
          <w:spacing w:val="-2"/>
        </w:rPr>
        <w:t xml:space="preserve"> </w:t>
      </w:r>
      <w:r>
        <w:rPr>
          <w:w w:val="90"/>
        </w:rPr>
        <w:t>help</w:t>
      </w:r>
      <w:r>
        <w:t xml:space="preserve"> </w:t>
      </w:r>
      <w:r>
        <w:rPr>
          <w:w w:val="90"/>
        </w:rPr>
        <w:t>you</w:t>
      </w:r>
      <w:r>
        <w:t xml:space="preserve"> </w:t>
      </w:r>
      <w:r>
        <w:rPr>
          <w:w w:val="90"/>
        </w:rPr>
        <w:t>detoxify</w:t>
      </w:r>
      <w:r>
        <w:rPr>
          <w:spacing w:val="-5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w w:val="90"/>
        </w:rPr>
        <w:t>maximize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performance</w:t>
      </w:r>
      <w:r>
        <w:rPr>
          <w:spacing w:val="3"/>
        </w:rPr>
        <w:t xml:space="preserve"> </w:t>
      </w:r>
      <w:r>
        <w:rPr>
          <w:w w:val="90"/>
        </w:rPr>
        <w:t>of</w:t>
      </w:r>
      <w:r>
        <w:rPr>
          <w:spacing w:val="8"/>
        </w:rPr>
        <w:t xml:space="preserve"> </w:t>
      </w:r>
      <w:r>
        <w:rPr>
          <w:w w:val="90"/>
        </w:rPr>
        <w:t>.</w:t>
      </w:r>
      <w:r>
        <w:rPr>
          <w:w w:val="90"/>
          <w:rtl/>
        </w:rPr>
        <w:t>ٿو</w:t>
      </w:r>
      <w:r>
        <w:rPr>
          <w:spacing w:val="-6"/>
        </w:rPr>
        <w:t xml:space="preserve"> </w:t>
      </w:r>
      <w:r>
        <w:rPr>
          <w:w w:val="90"/>
          <w:rtl/>
        </w:rPr>
        <w:t>وڃي</w:t>
      </w:r>
      <w:r>
        <w:t xml:space="preserve"> </w:t>
      </w:r>
      <w:r>
        <w:rPr>
          <w:w w:val="90"/>
          <w:rtl/>
        </w:rPr>
        <w:t>ٿي</w:t>
      </w:r>
      <w:r>
        <w:rPr>
          <w:spacing w:val="-6"/>
        </w:rPr>
        <w:t xml:space="preserve"> </w:t>
      </w:r>
      <w:r>
        <w:rPr>
          <w:spacing w:val="-2"/>
          <w:w w:val="90"/>
          <w:rtl/>
        </w:rPr>
        <w:t>اخراج</w:t>
      </w:r>
    </w:p>
    <w:p w14:paraId="1FEF37C9">
      <w:pPr>
        <w:pStyle w:val="13"/>
        <w:bidi/>
        <w:spacing w:before="13" w:line="249" w:lineRule="auto"/>
        <w:ind w:left="155" w:right="311" w:firstLine="9"/>
        <w:jc w:val="left"/>
      </w:pPr>
      <w:r>
        <w:rPr>
          <w:w w:val="81"/>
        </w:rPr>
        <w:t>pranayama)</w:t>
      </w:r>
      <w:r>
        <w:rPr>
          <w:spacing w:val="-7"/>
          <w:w w:val="81"/>
          <w:rtl/>
        </w:rPr>
        <w:t xml:space="preserve"> </w:t>
      </w:r>
      <w:r>
        <w:rPr>
          <w:w w:val="81"/>
        </w:rPr>
        <w:t>bhramari</w:t>
      </w:r>
      <w:r>
        <w:rPr>
          <w:spacing w:val="-10"/>
          <w:w w:val="81"/>
          <w:rtl/>
        </w:rPr>
        <w:t xml:space="preserve"> </w:t>
      </w:r>
      <w:r>
        <w:rPr>
          <w:w w:val="81"/>
        </w:rPr>
        <w:t>organs</w:t>
      </w:r>
      <w:r>
        <w:rPr>
          <w:spacing w:val="-7"/>
          <w:w w:val="81"/>
          <w:rtl/>
        </w:rPr>
        <w:t xml:space="preserve"> </w:t>
      </w:r>
      <w:r>
        <w:rPr>
          <w:w w:val="81"/>
        </w:rPr>
        <w:t>other</w:t>
      </w:r>
      <w:r>
        <w:rPr>
          <w:spacing w:val="-13"/>
          <w:w w:val="81"/>
          <w:rtl/>
        </w:rPr>
        <w:t xml:space="preserve"> </w:t>
      </w:r>
      <w:r>
        <w:rPr>
          <w:w w:val="81"/>
        </w:rPr>
        <w:t>all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هن</w:t>
      </w:r>
      <w:r>
        <w:rPr>
          <w:spacing w:val="-4"/>
          <w:w w:val="81"/>
          <w:rtl/>
        </w:rPr>
        <w:t xml:space="preserve"> </w:t>
      </w:r>
      <w:r>
        <w:rPr>
          <w:w w:val="81"/>
          <w:rtl/>
        </w:rPr>
        <w:t>ڪثرت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کي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اڪثر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ڪري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مان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واري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مک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جو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ساهه</w:t>
      </w:r>
      <w:r>
        <w:rPr>
          <w:spacing w:val="-13"/>
          <w:w w:val="81"/>
          <w:rtl/>
        </w:rPr>
        <w:t xml:space="preserve"> </w:t>
      </w:r>
      <w:r>
        <w:rPr>
          <w:w w:val="81"/>
          <w:rtl/>
        </w:rPr>
        <w:t>يعني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 xml:space="preserve">ته </w:t>
      </w:r>
      <w:r>
        <w:rPr>
          <w:w w:val="77"/>
          <w:rtl/>
        </w:rPr>
        <w:t>ڪري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سڏيو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وڃي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ٿو</w:t>
      </w:r>
      <w:r>
        <w:rPr>
          <w:spacing w:val="-2"/>
          <w:w w:val="77"/>
          <w:rtl/>
        </w:rPr>
        <w:t xml:space="preserve"> </w:t>
      </w:r>
      <w:r>
        <w:rPr>
          <w:w w:val="77"/>
        </w:rPr>
        <w:t>breath)</w:t>
      </w:r>
      <w:r>
        <w:rPr>
          <w:spacing w:val="-9"/>
          <w:w w:val="77"/>
          <w:rtl/>
        </w:rPr>
        <w:t xml:space="preserve"> </w:t>
      </w:r>
      <w:r>
        <w:rPr>
          <w:w w:val="77"/>
        </w:rPr>
        <w:t>(Humble</w:t>
      </w:r>
      <w:r>
        <w:rPr>
          <w:w w:val="77"/>
          <w:rtl/>
        </w:rPr>
        <w:t>هي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ڪثرت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گهڻو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ڪري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در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حقيقت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خاموشي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سان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ڪنڌ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هيٺ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 xml:space="preserve">ڪري، </w:t>
      </w:r>
      <w:r>
        <w:rPr>
          <w:w w:val="81"/>
          <w:rtl/>
        </w:rPr>
        <w:t>دماغ</w:t>
      </w:r>
      <w:r>
        <w:rPr>
          <w:spacing w:val="-15"/>
          <w:w w:val="81"/>
          <w:rtl/>
        </w:rPr>
        <w:t xml:space="preserve"> </w:t>
      </w:r>
      <w:r>
        <w:rPr>
          <w:w w:val="81"/>
          <w:rtl/>
        </w:rPr>
        <w:t>کي</w:t>
      </w:r>
      <w:r>
        <w:rPr>
          <w:spacing w:val="-11"/>
          <w:w w:val="81"/>
          <w:rtl/>
        </w:rPr>
        <w:t xml:space="preserve"> </w:t>
      </w:r>
      <w:r>
        <w:rPr>
          <w:w w:val="81"/>
          <w:rtl/>
        </w:rPr>
        <w:t>سڪون</w:t>
      </w:r>
      <w:r>
        <w:rPr>
          <w:spacing w:val="-17"/>
          <w:w w:val="81"/>
          <w:rtl/>
        </w:rPr>
        <w:t xml:space="preserve"> </w:t>
      </w:r>
      <w:r>
        <w:rPr>
          <w:w w:val="81"/>
          <w:rtl/>
        </w:rPr>
        <w:t>پهچائيندڙ</w:t>
      </w:r>
      <w:r>
        <w:rPr>
          <w:spacing w:val="-17"/>
          <w:w w:val="81"/>
          <w:rtl/>
        </w:rPr>
        <w:t xml:space="preserve"> </w:t>
      </w:r>
      <w:r>
        <w:rPr>
          <w:w w:val="81"/>
          <w:rtl/>
        </w:rPr>
        <w:t>آهي،</w:t>
      </w:r>
      <w:r>
        <w:rPr>
          <w:spacing w:val="-15"/>
          <w:w w:val="81"/>
          <w:rtl/>
        </w:rPr>
        <w:t xml:space="preserve"> </w:t>
      </w:r>
      <w:r>
        <w:rPr>
          <w:w w:val="81"/>
          <w:rtl/>
        </w:rPr>
        <w:t>ائين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ڪرڻ</w:t>
      </w:r>
      <w:r>
        <w:rPr>
          <w:spacing w:val="-17"/>
          <w:w w:val="81"/>
          <w:rtl/>
        </w:rPr>
        <w:t xml:space="preserve"> </w:t>
      </w:r>
      <w:r>
        <w:rPr>
          <w:w w:val="81"/>
          <w:rtl/>
        </w:rPr>
        <w:t>سان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توهان</w:t>
      </w:r>
      <w:r>
        <w:rPr>
          <w:spacing w:val="-15"/>
          <w:w w:val="81"/>
          <w:rtl/>
        </w:rPr>
        <w:t xml:space="preserve"> </w:t>
      </w:r>
      <w:r>
        <w:rPr>
          <w:w w:val="81"/>
          <w:rtl/>
        </w:rPr>
        <w:t>جو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دماغ</w:t>
      </w:r>
      <w:r>
        <w:rPr>
          <w:spacing w:val="-11"/>
          <w:rtl/>
        </w:rPr>
        <w:t xml:space="preserve"> </w:t>
      </w:r>
      <w:r>
        <w:rPr>
          <w:w w:val="81"/>
        </w:rPr>
        <w:t>can</w:t>
      </w:r>
      <w:r>
        <w:rPr>
          <w:spacing w:val="-12"/>
          <w:w w:val="81"/>
          <w:rtl/>
        </w:rPr>
        <w:t xml:space="preserve"> </w:t>
      </w:r>
      <w:r>
        <w:rPr>
          <w:w w:val="81"/>
        </w:rPr>
        <w:t>calming</w:t>
      </w:r>
      <w:r>
        <w:rPr>
          <w:spacing w:val="-12"/>
          <w:w w:val="81"/>
          <w:rtl/>
        </w:rPr>
        <w:t xml:space="preserve"> </w:t>
      </w:r>
      <w:r>
        <w:rPr>
          <w:w w:val="81"/>
        </w:rPr>
        <w:t>really</w:t>
      </w:r>
      <w:r>
        <w:rPr>
          <w:spacing w:val="-15"/>
          <w:w w:val="81"/>
          <w:rtl/>
        </w:rPr>
        <w:t xml:space="preserve"> </w:t>
      </w:r>
      <w:r>
        <w:rPr>
          <w:w w:val="81"/>
        </w:rPr>
        <w:t>is</w:t>
      </w:r>
      <w:r>
        <w:rPr>
          <w:spacing w:val="-15"/>
          <w:w w:val="81"/>
          <w:rtl/>
        </w:rPr>
        <w:t xml:space="preserve"> </w:t>
      </w:r>
      <w:r>
        <w:rPr>
          <w:w w:val="81"/>
        </w:rPr>
        <w:t>exercise</w:t>
      </w:r>
      <w:r>
        <w:rPr>
          <w:spacing w:val="-15"/>
          <w:w w:val="81"/>
          <w:rtl/>
        </w:rPr>
        <w:t xml:space="preserve"> </w:t>
      </w:r>
      <w:r>
        <w:rPr>
          <w:w w:val="81"/>
        </w:rPr>
        <w:t>(this</w:t>
      </w:r>
    </w:p>
    <w:p w14:paraId="0D90EAD1">
      <w:pPr>
        <w:pStyle w:val="13"/>
        <w:spacing w:line="337" w:lineRule="exact"/>
        <w:ind w:left="319" w:right="164"/>
        <w:jc w:val="right"/>
      </w:pPr>
      <w:r>
        <w:rPr>
          <w:w w:val="90"/>
          <w:rtl/>
        </w:rPr>
        <w:t>ڪري</w:t>
      </w:r>
      <w:r>
        <w:rPr>
          <w:spacing w:val="-7"/>
          <w:w w:val="90"/>
        </w:rPr>
        <w:t xml:space="preserve"> </w:t>
      </w:r>
      <w:r>
        <w:rPr>
          <w:w w:val="90"/>
          <w:rtl/>
        </w:rPr>
        <w:t>حاصل</w:t>
      </w:r>
      <w:r>
        <w:rPr>
          <w:spacing w:val="-4"/>
          <w:w w:val="90"/>
        </w:rPr>
        <w:t xml:space="preserve"> </w:t>
      </w:r>
      <w:r>
        <w:rPr>
          <w:w w:val="1"/>
          <w:rtl/>
        </w:rPr>
        <w:t>بچاءُ</w:t>
      </w:r>
      <w:r>
        <w:rPr>
          <w:spacing w:val="-10"/>
          <w:w w:val="90"/>
        </w:rPr>
        <w:t xml:space="preserve"> </w:t>
      </w:r>
      <w:r>
        <w:rPr>
          <w:w w:val="90"/>
          <w:rtl/>
        </w:rPr>
        <w:t>کان</w:t>
      </w:r>
      <w:r>
        <w:rPr>
          <w:spacing w:val="-5"/>
          <w:w w:val="90"/>
        </w:rPr>
        <w:t xml:space="preserve"> </w:t>
      </w:r>
      <w:r>
        <w:rPr>
          <w:w w:val="90"/>
          <w:rtl/>
        </w:rPr>
        <w:t>گهمسان</w:t>
      </w:r>
      <w:r>
        <w:rPr>
          <w:spacing w:val="-10"/>
          <w:w w:val="90"/>
        </w:rPr>
        <w:t xml:space="preserve"> </w:t>
      </w:r>
      <w:r>
        <w:rPr>
          <w:w w:val="90"/>
          <w:rtl/>
        </w:rPr>
        <w:t>گوڙ</w:t>
      </w:r>
      <w:r>
        <w:rPr>
          <w:spacing w:val="-9"/>
          <w:w w:val="90"/>
        </w:rPr>
        <w:t xml:space="preserve"> </w:t>
      </w:r>
      <w:r>
        <w:rPr>
          <w:w w:val="90"/>
          <w:rtl/>
        </w:rPr>
        <w:t>اجائي</w:t>
      </w:r>
      <w:r>
        <w:rPr>
          <w:spacing w:val="-6"/>
        </w:rPr>
        <w:t xml:space="preserve"> </w:t>
      </w:r>
      <w:r>
        <w:rPr>
          <w:w w:val="90"/>
        </w:rPr>
        <w:t>drown</w:t>
      </w:r>
      <w:r>
        <w:rPr>
          <w:spacing w:val="-4"/>
          <w:w w:val="90"/>
        </w:rPr>
        <w:t xml:space="preserve"> </w:t>
      </w:r>
      <w:r>
        <w:rPr>
          <w:w w:val="90"/>
        </w:rPr>
        <w:t>down</w:t>
      </w:r>
      <w:r>
        <w:rPr>
          <w:spacing w:val="-5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un</w:t>
      </w:r>
      <w:r>
        <w:rPr>
          <w:spacing w:val="-5"/>
          <w:w w:val="90"/>
        </w:rPr>
        <w:t xml:space="preserve"> </w:t>
      </w:r>
      <w:r>
        <w:rPr>
          <w:w w:val="90"/>
        </w:rPr>
        <w:t>necessary</w:t>
      </w:r>
      <w:r>
        <w:rPr>
          <w:spacing w:val="-10"/>
          <w:w w:val="90"/>
        </w:rPr>
        <w:t xml:space="preserve"> </w:t>
      </w:r>
      <w:r>
        <w:rPr>
          <w:w w:val="90"/>
        </w:rPr>
        <w:t>noise</w:t>
      </w:r>
      <w:r>
        <w:rPr>
          <w:spacing w:val="-9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you</w:t>
      </w:r>
      <w:r>
        <w:rPr>
          <w:spacing w:val="35"/>
        </w:rPr>
        <w:t xml:space="preserve"> </w:t>
      </w:r>
      <w:r>
        <w:rPr>
          <w:spacing w:val="-2"/>
          <w:w w:val="90"/>
        </w:rPr>
        <w:t>head))</w:t>
      </w:r>
    </w:p>
    <w:p w14:paraId="2DFE280D">
      <w:pPr>
        <w:pStyle w:val="13"/>
        <w:bidi/>
        <w:spacing w:before="13" w:line="249" w:lineRule="auto"/>
        <w:ind w:left="159" w:right="311" w:firstLine="5"/>
        <w:jc w:val="left"/>
      </w:pPr>
      <w:r>
        <w:rPr>
          <w:w w:val="66"/>
          <w:rtl/>
        </w:rPr>
        <w:t>سگهي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بلڪل</w:t>
      </w:r>
      <w:r>
        <w:rPr>
          <w:spacing w:val="-7"/>
          <w:rtl/>
        </w:rPr>
        <w:t xml:space="preserve"> </w:t>
      </w:r>
      <w:r>
        <w:rPr>
          <w:w w:val="66"/>
          <w:rtl/>
        </w:rPr>
        <w:t>ٿوري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ساهه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کڻڻ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7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هلڪو</w:t>
      </w:r>
      <w:r>
        <w:rPr>
          <w:rtl/>
        </w:rPr>
        <w:t xml:space="preserve"> </w:t>
      </w:r>
      <w:r>
        <w:rPr>
          <w:w w:val="66"/>
          <w:rtl/>
        </w:rPr>
        <w:t>ڦلڪو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محسوس</w:t>
      </w:r>
      <w:r>
        <w:rPr>
          <w:spacing w:val="-7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سگهو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هيٺ</w:t>
      </w:r>
      <w:r>
        <w:rPr>
          <w:spacing w:val="-8"/>
          <w:rtl/>
        </w:rPr>
        <w:t xml:space="preserve"> </w:t>
      </w:r>
      <w:r>
        <w:rPr>
          <w:w w:val="66"/>
          <w:rtl/>
        </w:rPr>
        <w:t>فرش</w:t>
      </w:r>
      <w:r>
        <w:rPr>
          <w:spacing w:val="-9"/>
          <w:rtl/>
        </w:rPr>
        <w:t xml:space="preserve"> </w:t>
      </w:r>
      <w:r>
        <w:rPr>
          <w:w w:val="66"/>
          <w:rtl/>
        </w:rPr>
        <w:t xml:space="preserve">تي </w:t>
      </w:r>
      <w:r>
        <w:rPr>
          <w:w w:val="68"/>
          <w:rtl/>
        </w:rPr>
        <w:t>پلٿي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مادي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ويهو،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يا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ايزي</w:t>
      </w:r>
      <w:r>
        <w:rPr>
          <w:w w:val="68"/>
        </w:rPr>
        <w:t>(Easy)</w:t>
      </w:r>
      <w:r>
        <w:rPr>
          <w:spacing w:val="-3"/>
          <w:rtl/>
        </w:rPr>
        <w:t xml:space="preserve"> </w:t>
      </w:r>
      <w:r>
        <w:rPr>
          <w:w w:val="68"/>
          <w:rtl/>
        </w:rPr>
        <w:t>محسوس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ڪريو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ائين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فرش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ويهو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هاڻي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پنهنجون</w:t>
      </w:r>
    </w:p>
    <w:p w14:paraId="68E1B016">
      <w:pPr>
        <w:pStyle w:val="13"/>
        <w:spacing w:before="5"/>
        <w:ind w:left="311"/>
      </w:pPr>
      <w:r>
        <w:rPr>
          <w:w w:val="85"/>
          <w:rtl/>
        </w:rPr>
        <w:t>تي</w:t>
      </w:r>
      <w:r>
        <w:rPr>
          <w:spacing w:val="-10"/>
        </w:rPr>
        <w:t xml:space="preserve"> </w:t>
      </w:r>
      <w:r>
        <w:rPr>
          <w:w w:val="85"/>
          <w:rtl/>
        </w:rPr>
        <w:t>اکين</w:t>
      </w:r>
      <w:r>
        <w:rPr>
          <w:spacing w:val="-9"/>
        </w:rPr>
        <w:t xml:space="preserve"> </w:t>
      </w:r>
      <w:r>
        <w:rPr>
          <w:w w:val="85"/>
          <w:rtl/>
        </w:rPr>
        <w:t>پنهنجين</w:t>
      </w:r>
      <w:r>
        <w:rPr>
          <w:spacing w:val="-9"/>
        </w:rPr>
        <w:t xml:space="preserve"> </w:t>
      </w:r>
      <w:r>
        <w:rPr>
          <w:w w:val="85"/>
        </w:rPr>
        <w:t>(Sit</w:t>
      </w:r>
      <w:r>
        <w:rPr>
          <w:spacing w:val="-8"/>
        </w:rPr>
        <w:t xml:space="preserve"> </w:t>
      </w:r>
      <w:r>
        <w:rPr>
          <w:w w:val="85"/>
        </w:rPr>
        <w:t>on</w:t>
      </w:r>
      <w:r>
        <w:rPr>
          <w:spacing w:val="-2"/>
          <w:w w:val="85"/>
        </w:rPr>
        <w:t xml:space="preserve"> </w:t>
      </w:r>
      <w:r>
        <w:rPr>
          <w:w w:val="85"/>
        </w:rPr>
        <w:t>the</w:t>
      </w:r>
      <w:r>
        <w:rPr>
          <w:spacing w:val="-1"/>
          <w:w w:val="85"/>
        </w:rPr>
        <w:t xml:space="preserve"> </w:t>
      </w:r>
      <w:r>
        <w:rPr>
          <w:w w:val="85"/>
        </w:rPr>
        <w:t>floor</w:t>
      </w:r>
      <w:r>
        <w:rPr>
          <w:spacing w:val="-5"/>
          <w:w w:val="85"/>
        </w:rPr>
        <w:t xml:space="preserve"> </w:t>
      </w:r>
      <w:r>
        <w:rPr>
          <w:w w:val="85"/>
        </w:rPr>
        <w:t>cross</w:t>
      </w:r>
      <w:r>
        <w:rPr>
          <w:spacing w:val="-6"/>
        </w:rPr>
        <w:t xml:space="preserve"> </w:t>
      </w:r>
      <w:r>
        <w:rPr>
          <w:w w:val="85"/>
        </w:rPr>
        <w:t>–legged</w:t>
      </w:r>
      <w:r>
        <w:rPr>
          <w:spacing w:val="-2"/>
          <w:w w:val="85"/>
        </w:rPr>
        <w:t xml:space="preserve"> </w:t>
      </w:r>
      <w:r>
        <w:rPr>
          <w:w w:val="85"/>
        </w:rPr>
        <w:t>or</w:t>
      </w:r>
      <w:r>
        <w:rPr>
          <w:spacing w:val="-8"/>
        </w:rPr>
        <w:t xml:space="preserve"> </w:t>
      </w:r>
      <w:r>
        <w:rPr>
          <w:w w:val="85"/>
        </w:rPr>
        <w:t>however</w:t>
      </w:r>
      <w:r>
        <w:rPr>
          <w:spacing w:val="-4"/>
          <w:w w:val="85"/>
        </w:rPr>
        <w:t xml:space="preserve"> </w:t>
      </w:r>
      <w:r>
        <w:rPr>
          <w:w w:val="85"/>
        </w:rPr>
        <w:t>you</w:t>
      </w:r>
      <w:r>
        <w:rPr>
          <w:spacing w:val="-5"/>
        </w:rPr>
        <w:t xml:space="preserve"> </w:t>
      </w:r>
      <w:r>
        <w:rPr>
          <w:w w:val="85"/>
        </w:rPr>
        <w:t>feel</w:t>
      </w:r>
      <w:r>
        <w:rPr>
          <w:spacing w:val="-4"/>
          <w:w w:val="85"/>
        </w:rPr>
        <w:t xml:space="preserve"> </w:t>
      </w:r>
      <w:r>
        <w:rPr>
          <w:w w:val="85"/>
        </w:rPr>
        <w:t>comfortable</w:t>
      </w:r>
      <w:r>
        <w:rPr>
          <w:spacing w:val="-1"/>
          <w:w w:val="85"/>
        </w:rPr>
        <w:t xml:space="preserve"> </w:t>
      </w:r>
      <w:r>
        <w:rPr>
          <w:spacing w:val="-2"/>
          <w:w w:val="85"/>
        </w:rPr>
        <w:t>)</w:t>
      </w:r>
      <w:r>
        <w:rPr>
          <w:spacing w:val="-2"/>
          <w:w w:val="85"/>
          <w:rtl/>
        </w:rPr>
        <w:t>آڱريون</w:t>
      </w:r>
    </w:p>
    <w:p w14:paraId="522F23C3">
      <w:pPr>
        <w:pStyle w:val="13"/>
        <w:bidi/>
        <w:spacing w:before="18" w:line="247" w:lineRule="auto"/>
        <w:ind w:left="164" w:right="311" w:hanging="11"/>
        <w:jc w:val="left"/>
      </w:pPr>
      <w:r>
        <w:rPr>
          <w:w w:val="71"/>
          <w:rtl/>
        </w:rPr>
        <w:t>هوريزفٽل</w:t>
      </w:r>
      <w:r>
        <w:rPr>
          <w:w w:val="71"/>
        </w:rPr>
        <w:t>(Horizontal)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انداز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rtl/>
        </w:rPr>
        <w:t xml:space="preserve"> </w:t>
      </w:r>
      <w:r>
        <w:rPr>
          <w:w w:val="71"/>
          <w:rtl/>
        </w:rPr>
        <w:t>رکو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هاڻي</w:t>
      </w:r>
      <w:r>
        <w:rPr>
          <w:rtl/>
        </w:rPr>
        <w:t xml:space="preserve"> </w:t>
      </w:r>
      <w:r>
        <w:rPr>
          <w:w w:val="71"/>
          <w:rtl/>
        </w:rPr>
        <w:t>اکين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آڱرين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رکڻ</w:t>
      </w:r>
      <w:r>
        <w:rPr>
          <w:spacing w:val="-9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9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ساهه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ٻاهر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ڪڍو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اندر</w:t>
      </w:r>
      <w:r>
        <w:rPr>
          <w:spacing w:val="-11"/>
          <w:rtl/>
        </w:rPr>
        <w:t xml:space="preserve"> </w:t>
      </w:r>
      <w:r>
        <w:rPr>
          <w:w w:val="71"/>
          <w:rtl/>
        </w:rPr>
        <w:t xml:space="preserve">ڪبو </w:t>
      </w:r>
      <w:r>
        <w:rPr>
          <w:w w:val="70"/>
          <w:rtl/>
        </w:rPr>
        <w:t>يعني ته هوا ٻاهر ڪڍو ۽ اندر ڪريو ۽ ساڳي وقت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مک جهڙا آواز پڻ ڀيرا ڪريو</w:t>
      </w:r>
      <w:r>
        <w:rPr>
          <w:w w:val="70"/>
        </w:rPr>
        <w:t>.</w:t>
      </w:r>
    </w:p>
    <w:p w14:paraId="0D2891B3">
      <w:pPr>
        <w:pStyle w:val="13"/>
        <w:bidi/>
        <w:spacing w:before="2" w:line="249" w:lineRule="auto"/>
        <w:ind w:left="154" w:right="311" w:firstLine="740"/>
        <w:jc w:val="left"/>
      </w:pPr>
      <w:r>
        <w:rPr>
          <w:w w:val="65"/>
          <w:rtl/>
        </w:rPr>
        <w:t>اها</w:t>
      </w:r>
      <w:r>
        <w:rPr>
          <w:spacing w:val="-3"/>
          <w:rtl/>
        </w:rPr>
        <w:t xml:space="preserve"> </w:t>
      </w:r>
      <w:r>
        <w:rPr>
          <w:w w:val="65"/>
          <w:rtl/>
        </w:rPr>
        <w:t>پڪ</w:t>
      </w:r>
      <w:r>
        <w:rPr>
          <w:spacing w:val="-3"/>
          <w:rtl/>
        </w:rPr>
        <w:t xml:space="preserve"> </w:t>
      </w:r>
      <w:r>
        <w:rPr>
          <w:w w:val="65"/>
          <w:rtl/>
        </w:rPr>
        <w:t>ڪريو</w:t>
      </w:r>
      <w:r>
        <w:rPr>
          <w:spacing w:val="-7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اکين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پتلين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گهڻو</w:t>
      </w:r>
      <w:r>
        <w:rPr>
          <w:spacing w:val="-3"/>
          <w:rtl/>
        </w:rPr>
        <w:t xml:space="preserve"> </w:t>
      </w:r>
      <w:r>
        <w:rPr>
          <w:w w:val="65"/>
          <w:rtl/>
        </w:rPr>
        <w:t>پريشر</w:t>
      </w:r>
      <w:r>
        <w:rPr>
          <w:spacing w:val="-4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پوي</w:t>
      </w:r>
      <w:r>
        <w:rPr>
          <w:spacing w:val="-1"/>
          <w:rtl/>
        </w:rPr>
        <w:t xml:space="preserve"> </w:t>
      </w:r>
      <w:r>
        <w:rPr>
          <w:w w:val="65"/>
          <w:rtl/>
        </w:rPr>
        <w:t>۽</w:t>
      </w:r>
      <w:r>
        <w:rPr>
          <w:spacing w:val="-8"/>
          <w:rtl/>
        </w:rPr>
        <w:t xml:space="preserve"> </w:t>
      </w:r>
      <w:r>
        <w:rPr>
          <w:w w:val="65"/>
          <w:rtl/>
        </w:rPr>
        <w:t>ساڳي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وقت</w:t>
      </w:r>
      <w:r>
        <w:rPr>
          <w:spacing w:val="-8"/>
          <w:rtl/>
        </w:rPr>
        <w:t xml:space="preserve"> </w:t>
      </w:r>
      <w:r>
        <w:rPr>
          <w:w w:val="65"/>
          <w:rtl/>
        </w:rPr>
        <w:t>خاموش</w:t>
      </w:r>
      <w:r>
        <w:rPr>
          <w:spacing w:val="-2"/>
          <w:rtl/>
        </w:rPr>
        <w:t xml:space="preserve"> </w:t>
      </w:r>
      <w:r>
        <w:rPr>
          <w:w w:val="65"/>
          <w:rtl/>
        </w:rPr>
        <w:t>رهجي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۽</w:t>
      </w:r>
      <w:r>
        <w:rPr>
          <w:spacing w:val="-4"/>
          <w:rtl/>
        </w:rPr>
        <w:t xml:space="preserve"> </w:t>
      </w:r>
      <w:r>
        <w:rPr>
          <w:w w:val="65"/>
          <w:rtl/>
        </w:rPr>
        <w:t>چپ</w:t>
      </w:r>
      <w:r>
        <w:rPr>
          <w:spacing w:val="-3"/>
          <w:rtl/>
        </w:rPr>
        <w:t xml:space="preserve"> </w:t>
      </w:r>
      <w:r>
        <w:rPr>
          <w:w w:val="65"/>
          <w:rtl/>
        </w:rPr>
        <w:t>بلڪل</w:t>
      </w:r>
      <w:r>
        <w:rPr>
          <w:spacing w:val="-3"/>
          <w:rtl/>
        </w:rPr>
        <w:t xml:space="preserve"> </w:t>
      </w:r>
      <w:r>
        <w:rPr>
          <w:w w:val="65"/>
          <w:rtl/>
        </w:rPr>
        <w:t xml:space="preserve">بند </w:t>
      </w:r>
      <w:r>
        <w:rPr>
          <w:w w:val="71"/>
          <w:rtl/>
        </w:rPr>
        <w:t>هجن، سيل ٿيل هجن</w:t>
      </w:r>
      <w:r>
        <w:rPr>
          <w:w w:val="71"/>
        </w:rPr>
        <w:t>.</w:t>
      </w:r>
    </w:p>
    <w:p w14:paraId="092C28A1">
      <w:pPr>
        <w:spacing w:before="57"/>
        <w:ind w:left="161" w:right="0" w:firstLine="0"/>
        <w:jc w:val="center"/>
        <w:rPr>
          <w:sz w:val="28"/>
        </w:rPr>
      </w:pPr>
      <w:r>
        <w:rPr>
          <w:spacing w:val="-4"/>
          <w:w w:val="120"/>
          <w:sz w:val="28"/>
        </w:rPr>
        <w:t>****</w:t>
      </w:r>
    </w:p>
    <w:p w14:paraId="18B6B5DC">
      <w:pPr>
        <w:pStyle w:val="13"/>
        <w:rPr>
          <w:sz w:val="20"/>
        </w:rPr>
      </w:pPr>
    </w:p>
    <w:p w14:paraId="3DE64DCF">
      <w:pPr>
        <w:pStyle w:val="13"/>
        <w:rPr>
          <w:sz w:val="20"/>
        </w:rPr>
      </w:pPr>
    </w:p>
    <w:p w14:paraId="77233B5C">
      <w:pPr>
        <w:pStyle w:val="13"/>
        <w:rPr>
          <w:sz w:val="20"/>
        </w:rPr>
      </w:pPr>
    </w:p>
    <w:p w14:paraId="74851335">
      <w:pPr>
        <w:pStyle w:val="13"/>
        <w:rPr>
          <w:sz w:val="20"/>
        </w:rPr>
      </w:pPr>
    </w:p>
    <w:p w14:paraId="7421A993">
      <w:pPr>
        <w:pStyle w:val="13"/>
        <w:rPr>
          <w:sz w:val="20"/>
        </w:rPr>
      </w:pPr>
    </w:p>
    <w:p w14:paraId="2D580B25">
      <w:pPr>
        <w:pStyle w:val="13"/>
        <w:rPr>
          <w:sz w:val="20"/>
        </w:rPr>
      </w:pPr>
    </w:p>
    <w:p w14:paraId="2F3892EE">
      <w:pPr>
        <w:pStyle w:val="13"/>
        <w:rPr>
          <w:sz w:val="20"/>
        </w:rPr>
      </w:pPr>
    </w:p>
    <w:p w14:paraId="7C9B9FDC">
      <w:pPr>
        <w:pStyle w:val="13"/>
        <w:rPr>
          <w:sz w:val="20"/>
        </w:rPr>
      </w:pPr>
    </w:p>
    <w:p w14:paraId="4CFB40CD">
      <w:pPr>
        <w:pStyle w:val="13"/>
        <w:rPr>
          <w:sz w:val="20"/>
        </w:rPr>
      </w:pPr>
    </w:p>
    <w:p w14:paraId="35BB1DAB">
      <w:pPr>
        <w:pStyle w:val="13"/>
        <w:rPr>
          <w:sz w:val="20"/>
        </w:rPr>
      </w:pPr>
    </w:p>
    <w:p w14:paraId="433B473D">
      <w:pPr>
        <w:pStyle w:val="13"/>
        <w:rPr>
          <w:sz w:val="20"/>
        </w:rPr>
      </w:pPr>
    </w:p>
    <w:p w14:paraId="440FE651">
      <w:pPr>
        <w:pStyle w:val="13"/>
        <w:rPr>
          <w:sz w:val="20"/>
        </w:rPr>
      </w:pPr>
    </w:p>
    <w:p w14:paraId="2D0CE7F1">
      <w:pPr>
        <w:pStyle w:val="13"/>
        <w:rPr>
          <w:sz w:val="20"/>
        </w:rPr>
      </w:pPr>
    </w:p>
    <w:p w14:paraId="46252709">
      <w:pPr>
        <w:pStyle w:val="13"/>
        <w:rPr>
          <w:sz w:val="20"/>
        </w:rPr>
      </w:pPr>
    </w:p>
    <w:p w14:paraId="4EE43C75">
      <w:pPr>
        <w:pStyle w:val="13"/>
        <w:rPr>
          <w:sz w:val="20"/>
        </w:rPr>
      </w:pPr>
    </w:p>
    <w:p w14:paraId="41FBE1FB">
      <w:pPr>
        <w:pStyle w:val="13"/>
        <w:rPr>
          <w:sz w:val="20"/>
        </w:rPr>
      </w:pPr>
    </w:p>
    <w:p w14:paraId="7F824690">
      <w:pPr>
        <w:pStyle w:val="13"/>
        <w:rPr>
          <w:sz w:val="20"/>
        </w:rPr>
      </w:pPr>
    </w:p>
    <w:p w14:paraId="03FE3D02">
      <w:pPr>
        <w:pStyle w:val="13"/>
        <w:rPr>
          <w:sz w:val="20"/>
        </w:rPr>
      </w:pPr>
    </w:p>
    <w:p w14:paraId="5D1E03FF">
      <w:pPr>
        <w:pStyle w:val="13"/>
        <w:rPr>
          <w:sz w:val="20"/>
        </w:rPr>
      </w:pPr>
    </w:p>
    <w:p w14:paraId="6CE2460D">
      <w:pPr>
        <w:pStyle w:val="13"/>
        <w:rPr>
          <w:sz w:val="20"/>
        </w:rPr>
      </w:pPr>
    </w:p>
    <w:p w14:paraId="467CD2AD">
      <w:pPr>
        <w:pStyle w:val="13"/>
        <w:rPr>
          <w:sz w:val="20"/>
        </w:rPr>
      </w:pPr>
    </w:p>
    <w:p w14:paraId="651B452E">
      <w:pPr>
        <w:pStyle w:val="13"/>
        <w:rPr>
          <w:sz w:val="20"/>
        </w:rPr>
      </w:pPr>
    </w:p>
    <w:p w14:paraId="2268F709">
      <w:pPr>
        <w:pStyle w:val="13"/>
        <w:rPr>
          <w:sz w:val="20"/>
        </w:rPr>
      </w:pPr>
    </w:p>
    <w:p w14:paraId="789D87B1">
      <w:pPr>
        <w:pStyle w:val="13"/>
        <w:rPr>
          <w:sz w:val="20"/>
        </w:rPr>
      </w:pPr>
    </w:p>
    <w:p w14:paraId="7F9F340E">
      <w:pPr>
        <w:pStyle w:val="13"/>
        <w:rPr>
          <w:sz w:val="20"/>
        </w:rPr>
      </w:pPr>
    </w:p>
    <w:p w14:paraId="10C12885">
      <w:pPr>
        <w:pStyle w:val="13"/>
        <w:spacing w:before="17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61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283845</wp:posOffset>
                </wp:positionV>
                <wp:extent cx="5772785" cy="55245"/>
                <wp:effectExtent l="0" t="0" r="0" b="0"/>
                <wp:wrapTopAndBottom/>
                <wp:docPr id="559" name="Graphic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9" o:spid="_x0000_s1026" o:spt="100" style="position:absolute;left:0pt;margin-left:70.55pt;margin-top:22.35pt;height:4.35pt;width:454.55pt;mso-position-horizontal-relative:page;mso-wrap-distance-bottom:0pt;mso-wrap-distance-top:0pt;z-index:-251490304;mso-width-relative:page;mso-height-relative:page;" fillcolor="#612322" filled="t" stroked="f" coordsize="5772785,55244" o:gfxdata="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nOii3bAAAACgEAAA8AAAAA&#10;AAAAAQAgAAAAIgAAAGRycy9kb3ducmV2LnhtbFBLAQIUABQAAAAIAIdO4kDGygNl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F62BB5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6166D78">
      <w:pPr>
        <w:pStyle w:val="13"/>
        <w:ind w:left="323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737860" cy="1396365"/>
                <wp:effectExtent l="0" t="0" r="0" b="3809"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1396365"/>
                          <a:chOff x="0" y="0"/>
                          <a:chExt cx="5737860" cy="1396365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0" y="30479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1283" y="0"/>
                            <a:ext cx="1969007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Image 56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4955" y="786383"/>
                            <a:ext cx="1115568" cy="60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Textbox 564"/>
                        <wps:cNvSpPr txBox="1"/>
                        <wps:spPr>
                          <a:xfrm>
                            <a:off x="0" y="0"/>
                            <a:ext cx="5737860" cy="1396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ACC62">
                              <w:pPr>
                                <w:bidi/>
                                <w:spacing w:before="414"/>
                                <w:ind w:left="3574" w:right="0" w:firstLine="0"/>
                                <w:jc w:val="left"/>
                                <w:rPr>
                                  <w:sz w:val="70"/>
                                  <w:szCs w:val="70"/>
                                </w:rPr>
                              </w:pPr>
                              <w:r>
                                <w:rPr>
                                  <w:w w:val="59"/>
                                  <w:sz w:val="70"/>
                                  <w:szCs w:val="70"/>
                                  <w:rtl/>
                                </w:rPr>
                                <w:t>تندرستي</w:t>
                              </w:r>
                            </w:p>
                            <w:p w14:paraId="62418FBC">
                              <w:pPr>
                                <w:spacing w:before="102"/>
                                <w:ind w:left="0" w:right="15" w:firstLine="0"/>
                                <w:jc w:val="center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44"/>
                                </w:rPr>
                                <w:t>Health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9.95pt;width:451.8pt;" coordsize="5737860,1396365" o:gfxdata="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">
                <o:lock v:ext="edit" aspectratio="f"/>
                <v:shape id="Graphic 561" o:spid="_x0000_s1026" o:spt="100" style="position:absolute;left:0;top:30479;height:40005;width:5737860;" fillcolor="#000000" filled="t" stroked="f" coordsize="5737860,40005" o:gfxdata="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FAn6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62" o:spid="_x0000_s1026" o:spt="75" type="#_x0000_t75" style="position:absolute;left:1891283;top:0;height:1267968;width:1969007;" filled="f" o:preferrelative="t" stroked="f" coordsize="21600,21600" o:gfxdata="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LiM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f"/>
                </v:shape>
                <v:shape id="Image 563" o:spid="_x0000_s1026" o:spt="75" type="#_x0000_t75" style="position:absolute;left:2314955;top:786383;height:609600;width:1115568;" filled="f" o:preferrelative="t" stroked="f" coordsize="21600,21600" o:gfxdata="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Qqd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f"/>
                </v:shape>
                <v:shape id="Textbox 564" o:spid="_x0000_s1026" o:spt="202" type="#_x0000_t202" style="position:absolute;left:0;top:0;height:1396365;width:5737860;" filled="f" stroked="f" coordsize="21600,21600" o:gfxdata="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7rGd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13ACC62">
                        <w:pPr>
                          <w:bidi/>
                          <w:spacing w:before="414"/>
                          <w:ind w:left="3574" w:right="0" w:firstLine="0"/>
                          <w:jc w:val="left"/>
                          <w:rPr>
                            <w:sz w:val="70"/>
                            <w:szCs w:val="70"/>
                          </w:rPr>
                        </w:pPr>
                        <w:r>
                          <w:rPr>
                            <w:w w:val="59"/>
                            <w:sz w:val="70"/>
                            <w:szCs w:val="70"/>
                            <w:rtl/>
                          </w:rPr>
                          <w:t>تندرستي</w:t>
                        </w:r>
                      </w:p>
                      <w:p w14:paraId="62418FBC">
                        <w:pPr>
                          <w:spacing w:before="102"/>
                          <w:ind w:left="0" w:right="15" w:firstLine="0"/>
                          <w:jc w:val="center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Health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54B73072">
      <w:pPr>
        <w:pStyle w:val="13"/>
        <w:bidi/>
        <w:spacing w:before="94" w:line="268" w:lineRule="auto"/>
        <w:ind w:left="157" w:right="311" w:firstLine="442"/>
        <w:jc w:val="left"/>
      </w:pPr>
      <w:r>
        <w:rPr>
          <w:w w:val="70"/>
          <w:rtl/>
        </w:rPr>
        <w:t>ٻارو</w:t>
      </w:r>
      <w:r>
        <w:rPr>
          <w:w w:val="70"/>
        </w:rPr>
        <w:t>!</w:t>
      </w:r>
      <w:r>
        <w:rPr>
          <w:rtl/>
        </w:rPr>
        <w:t xml:space="preserve"> </w:t>
      </w:r>
      <w:r>
        <w:rPr>
          <w:w w:val="70"/>
          <w:rtl/>
        </w:rPr>
        <w:t>اميد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توهان</w:t>
      </w:r>
      <w:r>
        <w:rPr>
          <w:rtl/>
        </w:rPr>
        <w:t xml:space="preserve"> </w:t>
      </w:r>
      <w:r>
        <w:rPr>
          <w:w w:val="70"/>
          <w:rtl/>
        </w:rPr>
        <w:t>سڀ</w:t>
      </w:r>
      <w:r>
        <w:rPr>
          <w:spacing w:val="-2"/>
          <w:rtl/>
        </w:rPr>
        <w:t xml:space="preserve"> </w:t>
      </w:r>
      <w:r>
        <w:rPr>
          <w:w w:val="70"/>
          <w:rtl/>
        </w:rPr>
        <w:t>پڙهندڙ</w:t>
      </w:r>
      <w:r>
        <w:rPr>
          <w:rtl/>
        </w:rPr>
        <w:t xml:space="preserve"> </w:t>
      </w:r>
      <w:r>
        <w:rPr>
          <w:w w:val="70"/>
          <w:rtl/>
        </w:rPr>
        <w:t>ٻار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بلڪل</w:t>
      </w:r>
      <w:r>
        <w:rPr>
          <w:spacing w:val="-1"/>
          <w:rtl/>
        </w:rPr>
        <w:t xml:space="preserve"> </w:t>
      </w:r>
      <w:r>
        <w:rPr>
          <w:w w:val="70"/>
          <w:rtl/>
        </w:rPr>
        <w:t>خوش</w:t>
      </w:r>
      <w:r>
        <w:rPr>
          <w:rtl/>
        </w:rPr>
        <w:t xml:space="preserve"> </w:t>
      </w:r>
      <w:r>
        <w:rPr>
          <w:w w:val="70"/>
          <w:rtl/>
        </w:rPr>
        <w:t>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خرم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هوندا</w:t>
      </w:r>
      <w:r>
        <w:rPr>
          <w:w w:val="70"/>
        </w:rPr>
        <w:t>.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منهنجو</w:t>
      </w:r>
      <w:r>
        <w:rPr>
          <w:rtl/>
        </w:rPr>
        <w:t xml:space="preserve"> </w:t>
      </w:r>
      <w:r>
        <w:rPr>
          <w:w w:val="70"/>
          <w:rtl/>
        </w:rPr>
        <w:t>مطلب</w:t>
      </w:r>
      <w:r>
        <w:rPr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صحت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 xml:space="preserve">سان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w w:val="76"/>
          <w:rtl/>
        </w:rPr>
        <w:t xml:space="preserve"> ڇو ته خوش رهڻ لاءِ </w:t>
      </w:r>
      <w:r>
        <w:rPr>
          <w:w w:val="76"/>
        </w:rPr>
        <w:t>”</w:t>
      </w:r>
      <w:r>
        <w:rPr>
          <w:w w:val="76"/>
          <w:rtl/>
        </w:rPr>
        <w:t>صحت</w:t>
      </w:r>
      <w:r>
        <w:rPr>
          <w:w w:val="76"/>
        </w:rPr>
        <w:t>“</w:t>
      </w:r>
      <w:r>
        <w:rPr>
          <w:w w:val="76"/>
          <w:rtl/>
        </w:rPr>
        <w:t xml:space="preserve"> جو صحيح هجڻ ڏاڍو ضروري آهي</w:t>
      </w:r>
      <w:r>
        <w:rPr>
          <w:w w:val="76"/>
        </w:rPr>
        <w:t>.</w:t>
      </w:r>
    </w:p>
    <w:p w14:paraId="065ECA4E">
      <w:pPr>
        <w:pStyle w:val="13"/>
        <w:bidi/>
        <w:spacing w:before="3" w:line="271" w:lineRule="auto"/>
        <w:ind w:left="155" w:right="3990" w:firstLine="440"/>
        <w:jc w:val="left"/>
      </w:pPr>
      <w:r>
        <w:rPr>
          <w:w w:val="65"/>
          <w:rtl/>
        </w:rPr>
        <w:t>پيارا ٻارو</w:t>
      </w:r>
      <w:r>
        <w:rPr>
          <w:w w:val="65"/>
        </w:rPr>
        <w:t>!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توهان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راند</w:t>
      </w:r>
      <w:r>
        <w:rPr>
          <w:spacing w:val="-17"/>
          <w:rtl/>
        </w:rPr>
        <w:t xml:space="preserve"> </w:t>
      </w:r>
      <w:r>
        <w:rPr>
          <w:w w:val="65"/>
          <w:rtl/>
        </w:rPr>
        <w:t>روند</w:t>
      </w:r>
      <w:r>
        <w:rPr>
          <w:spacing w:val="-16"/>
          <w:rtl/>
        </w:rPr>
        <w:t xml:space="preserve"> </w:t>
      </w:r>
      <w:r>
        <w:rPr>
          <w:w w:val="65"/>
          <w:rtl/>
        </w:rPr>
        <w:t>۾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حصو</w:t>
      </w:r>
      <w:r>
        <w:rPr>
          <w:spacing w:val="-17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تڏهن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17"/>
          <w:rtl/>
        </w:rPr>
        <w:t xml:space="preserve"> </w:t>
      </w:r>
      <w:r>
        <w:rPr>
          <w:w w:val="65"/>
          <w:rtl/>
        </w:rPr>
        <w:t>وٺي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 xml:space="preserve">سگهندا، </w:t>
      </w:r>
      <w:r>
        <w:rPr>
          <w:w w:val="70"/>
          <w:rtl/>
        </w:rPr>
        <w:t>جڏهن</w:t>
      </w:r>
      <w:r>
        <w:rPr>
          <w:spacing w:val="28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31"/>
          <w:rtl/>
        </w:rPr>
        <w:t xml:space="preserve"> </w:t>
      </w:r>
      <w:r>
        <w:rPr>
          <w:w w:val="70"/>
          <w:rtl/>
        </w:rPr>
        <w:t>بلڪل</w:t>
      </w:r>
      <w:r>
        <w:rPr>
          <w:spacing w:val="34"/>
          <w:rtl/>
        </w:rPr>
        <w:t xml:space="preserve"> </w:t>
      </w:r>
      <w:r>
        <w:rPr>
          <w:w w:val="70"/>
          <w:rtl/>
        </w:rPr>
        <w:t>صحتمند</w:t>
      </w:r>
      <w:r>
        <w:rPr>
          <w:spacing w:val="25"/>
          <w:rtl/>
        </w:rPr>
        <w:t xml:space="preserve"> </w:t>
      </w:r>
      <w:r>
        <w:rPr>
          <w:w w:val="70"/>
          <w:rtl/>
        </w:rPr>
        <w:t>هوندا</w:t>
      </w:r>
      <w:r>
        <w:rPr>
          <w:spacing w:val="28"/>
          <w:rtl/>
        </w:rPr>
        <w:t xml:space="preserve"> </w:t>
      </w:r>
      <w:r>
        <w:rPr>
          <w:w w:val="70"/>
          <w:rtl/>
        </w:rPr>
        <w:t>۽</w:t>
      </w:r>
      <w:r>
        <w:rPr>
          <w:spacing w:val="27"/>
          <w:rtl/>
        </w:rPr>
        <w:t xml:space="preserve"> </w:t>
      </w:r>
      <w:r>
        <w:rPr>
          <w:w w:val="70"/>
          <w:rtl/>
        </w:rPr>
        <w:t>ساڳي</w:t>
      </w:r>
      <w:r>
        <w:rPr>
          <w:spacing w:val="27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25"/>
          <w:rtl/>
        </w:rPr>
        <w:t xml:space="preserve"> </w:t>
      </w:r>
      <w:r>
        <w:rPr>
          <w:w w:val="70"/>
          <w:rtl/>
        </w:rPr>
        <w:t>پڙهائيءَ</w:t>
      </w:r>
      <w:r>
        <w:rPr>
          <w:spacing w:val="18"/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تڏهن</w:t>
      </w:r>
      <w:r>
        <w:rPr>
          <w:spacing w:val="58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55"/>
          <w:rtl/>
        </w:rPr>
        <w:t xml:space="preserve"> </w:t>
      </w:r>
      <w:r>
        <w:rPr>
          <w:w w:val="67"/>
          <w:rtl/>
        </w:rPr>
        <w:t>هوشيار</w:t>
      </w:r>
      <w:r>
        <w:rPr>
          <w:spacing w:val="56"/>
          <w:rtl/>
        </w:rPr>
        <w:t xml:space="preserve"> </w:t>
      </w:r>
      <w:r>
        <w:rPr>
          <w:w w:val="67"/>
          <w:rtl/>
        </w:rPr>
        <w:t>ٿيندا</w:t>
      </w:r>
      <w:r>
        <w:rPr>
          <w:spacing w:val="63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58"/>
          <w:rtl/>
        </w:rPr>
        <w:t xml:space="preserve"> </w:t>
      </w:r>
      <w:r>
        <w:rPr>
          <w:w w:val="67"/>
          <w:rtl/>
        </w:rPr>
        <w:t>توهان</w:t>
      </w:r>
      <w:r>
        <w:rPr>
          <w:spacing w:val="62"/>
          <w:rtl/>
        </w:rPr>
        <w:t xml:space="preserve"> </w:t>
      </w:r>
      <w:r>
        <w:rPr>
          <w:w w:val="67"/>
          <w:rtl/>
        </w:rPr>
        <w:t>بلڪل</w:t>
      </w:r>
      <w:r>
        <w:rPr>
          <w:spacing w:val="57"/>
          <w:rtl/>
        </w:rPr>
        <w:t xml:space="preserve"> </w:t>
      </w:r>
      <w:r>
        <w:rPr>
          <w:w w:val="67"/>
          <w:rtl/>
        </w:rPr>
        <w:t>ٺيڪ</w:t>
      </w:r>
      <w:r>
        <w:rPr>
          <w:spacing w:val="57"/>
          <w:rtl/>
        </w:rPr>
        <w:t xml:space="preserve"> </w:t>
      </w:r>
      <w:r>
        <w:rPr>
          <w:w w:val="67"/>
          <w:rtl/>
        </w:rPr>
        <w:t>ٺاڪ</w:t>
      </w:r>
      <w:r>
        <w:rPr>
          <w:spacing w:val="63"/>
          <w:rtl/>
        </w:rPr>
        <w:t xml:space="preserve"> </w:t>
      </w:r>
      <w:r>
        <w:rPr>
          <w:w w:val="67"/>
          <w:rtl/>
        </w:rPr>
        <w:t xml:space="preserve">۽ </w:t>
      </w:r>
      <w:r>
        <w:rPr>
          <w:w w:val="69"/>
          <w:rtl/>
        </w:rPr>
        <w:t>صحتمند</w:t>
      </w:r>
      <w:r>
        <w:rPr>
          <w:spacing w:val="-3"/>
          <w:rtl/>
        </w:rPr>
        <w:t xml:space="preserve"> </w:t>
      </w:r>
      <w:r>
        <w:rPr>
          <w:w w:val="69"/>
          <w:rtl/>
        </w:rPr>
        <w:t>هوندا</w:t>
      </w:r>
      <w:r>
        <w:rPr>
          <w:w w:val="69"/>
        </w:rPr>
        <w:t>.</w:t>
      </w:r>
      <w:r>
        <w:rPr>
          <w:spacing w:val="-6"/>
          <w:rtl/>
        </w:rPr>
        <w:t xml:space="preserve"> </w:t>
      </w:r>
      <w:r>
        <w:rPr>
          <w:w w:val="69"/>
          <w:rtl/>
        </w:rPr>
        <w:t>عربيءَ</w:t>
      </w:r>
      <w:r>
        <w:rPr>
          <w:spacing w:val="-4"/>
          <w:rtl/>
        </w:rPr>
        <w:t xml:space="preserve"> </w:t>
      </w:r>
      <w:r>
        <w:rPr>
          <w:w w:val="69"/>
          <w:rtl/>
        </w:rPr>
        <w:t>ٻولي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spacing w:val="-3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8"/>
          <w:rtl/>
        </w:rPr>
        <w:t xml:space="preserve"> </w:t>
      </w:r>
      <w:r>
        <w:rPr>
          <w:w w:val="69"/>
          <w:rtl/>
        </w:rPr>
        <w:t>چوڻي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جنهن</w:t>
      </w:r>
      <w:r>
        <w:rPr>
          <w:spacing w:val="-3"/>
          <w:rtl/>
        </w:rPr>
        <w:t xml:space="preserve"> </w:t>
      </w:r>
      <w:r>
        <w:rPr>
          <w:w w:val="69"/>
          <w:rtl/>
        </w:rPr>
        <w:t xml:space="preserve">ماڻهوءَ </w:t>
      </w:r>
      <w:r>
        <w:rPr>
          <w:w w:val="78"/>
          <w:rtl/>
        </w:rPr>
        <w:t>وٽ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صحت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آهي،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ان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وٽ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اميد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آهي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۽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جنهن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وٽ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اميد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>آهي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تنهن</w:t>
      </w:r>
      <w:r>
        <w:rPr>
          <w:spacing w:val="-12"/>
          <w:w w:val="78"/>
          <w:rtl/>
        </w:rPr>
        <w:t xml:space="preserve"> </w:t>
      </w:r>
      <w:r>
        <w:rPr>
          <w:w w:val="78"/>
          <w:rtl/>
        </w:rPr>
        <w:t xml:space="preserve">وٽ </w:t>
      </w:r>
      <w:r>
        <w:rPr>
          <w:w w:val="70"/>
          <w:rtl/>
        </w:rPr>
        <w:t>سڀ</w:t>
      </w:r>
      <w:r>
        <w:rPr>
          <w:rtl/>
        </w:rPr>
        <w:t xml:space="preserve"> </w:t>
      </w:r>
      <w:r>
        <w:rPr>
          <w:w w:val="70"/>
          <w:rtl/>
        </w:rPr>
        <w:t>ڪجهه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دنيا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صحت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وڏي</w:t>
      </w:r>
      <w:r>
        <w:rPr>
          <w:rtl/>
        </w:rPr>
        <w:t xml:space="preserve"> </w:t>
      </w:r>
      <w:r>
        <w:rPr>
          <w:w w:val="70"/>
          <w:rtl/>
        </w:rPr>
        <w:t>ٻي</w:t>
      </w:r>
      <w:r>
        <w:rPr>
          <w:rtl/>
        </w:rPr>
        <w:t xml:space="preserve"> </w:t>
      </w:r>
      <w:r>
        <w:rPr>
          <w:w w:val="70"/>
          <w:rtl/>
        </w:rPr>
        <w:t>ڪابه</w:t>
      </w:r>
      <w:r>
        <w:rPr>
          <w:rtl/>
        </w:rPr>
        <w:t xml:space="preserve"> </w:t>
      </w:r>
      <w:r>
        <w:rPr>
          <w:w w:val="70"/>
          <w:rtl/>
        </w:rPr>
        <w:t>نعمت</w:t>
      </w:r>
      <w:r>
        <w:rPr>
          <w:rtl/>
        </w:rPr>
        <w:t xml:space="preserve"> </w:t>
      </w:r>
      <w:r>
        <w:rPr>
          <w:w w:val="70"/>
          <w:rtl/>
        </w:rPr>
        <w:t>ناهي</w:t>
      </w:r>
      <w:r>
        <w:rPr>
          <w:w w:val="70"/>
        </w:rPr>
        <w:t>.</w:t>
      </w:r>
      <w:r>
        <w:rPr>
          <w:spacing w:val="40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بذات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خود</w:t>
      </w:r>
      <w:r>
        <w:rPr>
          <w:spacing w:val="-1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5"/>
          <w:rtl/>
        </w:rPr>
        <w:t xml:space="preserve"> </w:t>
      </w:r>
      <w:r>
        <w:rPr>
          <w:w w:val="72"/>
          <w:rtl/>
        </w:rPr>
        <w:t>خوبصورتي</w:t>
      </w:r>
      <w:r>
        <w:rPr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2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برقرار</w:t>
      </w:r>
      <w:r>
        <w:rPr>
          <w:spacing w:val="-3"/>
          <w:rtl/>
        </w:rPr>
        <w:t xml:space="preserve"> </w:t>
      </w:r>
      <w:r>
        <w:rPr>
          <w:w w:val="72"/>
          <w:rtl/>
        </w:rPr>
        <w:t xml:space="preserve">رکڻ </w:t>
      </w:r>
      <w:r>
        <w:rPr>
          <w:w w:val="70"/>
          <w:rtl/>
        </w:rPr>
        <w:t>لاءِ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اصول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ڏجن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ٿا،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اميد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انهن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عمل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ضرور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ڪندا</w:t>
      </w:r>
      <w:r>
        <w:rPr>
          <w:w w:val="70"/>
        </w:rPr>
        <w:t>.</w:t>
      </w:r>
    </w:p>
    <w:p w14:paraId="5F8E7FFA">
      <w:pPr>
        <w:pStyle w:val="13"/>
        <w:bidi/>
        <w:spacing w:line="268" w:lineRule="auto"/>
        <w:ind w:left="155" w:right="3990" w:firstLine="431"/>
        <w:jc w:val="left"/>
      </w:pPr>
      <w:r>
        <w:rPr>
          <w:w w:val="72"/>
        </w:rPr>
        <w:t>.1</w:t>
      </w:r>
      <w:r>
        <w:rPr>
          <w:w w:val="72"/>
          <w:rtl/>
        </w:rPr>
        <w:t xml:space="preserve"> هر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وقت چاق</w:t>
      </w:r>
      <w:r>
        <w:rPr>
          <w:spacing w:val="-10"/>
          <w:rtl/>
        </w:rPr>
        <w:t xml:space="preserve"> </w:t>
      </w:r>
      <w:r>
        <w:rPr>
          <w:w w:val="72"/>
          <w:rtl/>
        </w:rPr>
        <w:t xml:space="preserve">و چوبند رهو، ڇو ته چوڻي آهي ته </w:t>
      </w:r>
      <w:r>
        <w:rPr>
          <w:w w:val="72"/>
        </w:rPr>
        <w:t>”</w:t>
      </w:r>
      <w:r>
        <w:rPr>
          <w:w w:val="72"/>
          <w:rtl/>
        </w:rPr>
        <w:t xml:space="preserve">حرڪت </w:t>
      </w:r>
      <w:r>
        <w:rPr>
          <w:w w:val="78"/>
          <w:rtl/>
        </w:rPr>
        <w:t>۾ برڪت</w:t>
      </w:r>
      <w:r>
        <w:rPr>
          <w:w w:val="78"/>
        </w:rPr>
        <w:t>“</w:t>
      </w:r>
      <w:r>
        <w:rPr>
          <w:w w:val="78"/>
          <w:rtl/>
        </w:rPr>
        <w:t xml:space="preserve"> آهي</w:t>
      </w:r>
      <w:r>
        <w:rPr>
          <w:w w:val="78"/>
        </w:rPr>
        <w:t>.</w:t>
      </w:r>
    </w:p>
    <w:p w14:paraId="71DC9C1E">
      <w:pPr>
        <w:pStyle w:val="13"/>
        <w:bidi/>
        <w:ind w:left="586" w:right="0" w:firstLine="0"/>
        <w:jc w:val="left"/>
      </w:pPr>
      <w:r>
        <w:rPr>
          <w:w w:val="70"/>
        </w:rPr>
        <w:t>.2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سڻڀ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ڪريو</w:t>
      </w:r>
      <w:r>
        <w:rPr>
          <w:w w:val="70"/>
        </w:rPr>
        <w:t>.</w:t>
      </w:r>
    </w:p>
    <w:p w14:paraId="5024D268">
      <w:pPr>
        <w:pStyle w:val="13"/>
        <w:bidi/>
        <w:spacing w:before="32"/>
        <w:ind w:left="586" w:right="0" w:firstLine="0"/>
        <w:jc w:val="left"/>
      </w:pPr>
      <w:r>
        <w:rPr>
          <w:w w:val="75"/>
        </w:rPr>
        <w:t>.3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موٽاپو</w:t>
      </w:r>
      <w:r>
        <w:rPr>
          <w:spacing w:val="-7"/>
          <w:w w:val="75"/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صحت</w:t>
      </w:r>
      <w:r>
        <w:rPr>
          <w:w w:val="75"/>
        </w:rPr>
        <w:t>“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دشمن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</w:p>
    <w:p w14:paraId="5D27375F">
      <w:pPr>
        <w:pStyle w:val="13"/>
        <w:bidi/>
        <w:spacing w:before="42"/>
        <w:ind w:left="586" w:right="0" w:firstLine="0"/>
        <w:jc w:val="left"/>
      </w:pPr>
      <w:r>
        <w:rPr>
          <w:w w:val="68"/>
        </w:rPr>
        <w:t>.4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نشي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آور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شيءِ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واپرائڻ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گهرجي</w:t>
      </w:r>
      <w:r>
        <w:rPr>
          <w:w w:val="68"/>
        </w:rPr>
        <w:t>.</w:t>
      </w:r>
    </w:p>
    <w:p w14:paraId="06691093">
      <w:pPr>
        <w:pStyle w:val="13"/>
        <w:bidi/>
        <w:spacing w:before="48" w:line="268" w:lineRule="auto"/>
        <w:ind w:left="155" w:right="312" w:firstLine="431"/>
        <w:jc w:val="left"/>
      </w:pPr>
      <w:r>
        <w:rPr>
          <w:w w:val="69"/>
        </w:rPr>
        <w:t>.5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اسڪولي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ٻارن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سگريٽ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نوشي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بچائڻ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گهرجي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ننڍپڻ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جون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خراب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عادتون،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سڄي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 xml:space="preserve">زندگي </w:t>
      </w:r>
      <w:r>
        <w:rPr>
          <w:w w:val="65"/>
          <w:rtl/>
        </w:rPr>
        <w:t xml:space="preserve">لاءِ </w:t>
      </w:r>
      <w:r>
        <w:rPr>
          <w:w w:val="65"/>
        </w:rPr>
        <w:t>”</w:t>
      </w:r>
      <w:r>
        <w:rPr>
          <w:spacing w:val="40"/>
          <w:position w:val="-8"/>
          <w:rtl/>
        </w:rPr>
        <w:t xml:space="preserve"> </w:t>
      </w:r>
      <w:r>
        <w:rPr>
          <w:w w:val="65"/>
          <w:rtl/>
        </w:rPr>
        <w:t>مضرِ صِحت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ثابت ٿين ٿيون</w:t>
      </w:r>
      <w:r>
        <w:rPr>
          <w:w w:val="65"/>
        </w:rPr>
        <w:t>.</w:t>
      </w:r>
    </w:p>
    <w:p w14:paraId="09713DDC">
      <w:pPr>
        <w:pStyle w:val="13"/>
        <w:bidi/>
        <w:spacing w:before="31" w:line="297" w:lineRule="auto"/>
        <w:ind w:left="154" w:right="311" w:firstLine="431"/>
        <w:jc w:val="left"/>
      </w:pPr>
      <w:r>
        <w:rPr>
          <w:w w:val="66"/>
        </w:rPr>
        <w:t>.6</w:t>
      </w:r>
      <w:r>
        <w:rPr>
          <w:w w:val="66"/>
          <w:rtl/>
        </w:rPr>
        <w:t>آخر</w:t>
      </w:r>
      <w:r>
        <w:rPr>
          <w:spacing w:val="-1"/>
          <w:rtl/>
        </w:rPr>
        <w:t xml:space="preserve">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پيار</w:t>
      </w:r>
      <w:r>
        <w:rPr>
          <w:rtl/>
        </w:rPr>
        <w:t xml:space="preserve"> </w:t>
      </w:r>
      <w:r>
        <w:rPr>
          <w:w w:val="66"/>
          <w:rtl/>
        </w:rPr>
        <w:t>ڀري</w:t>
      </w:r>
      <w:r>
        <w:rPr>
          <w:rtl/>
        </w:rPr>
        <w:t xml:space="preserve"> </w:t>
      </w:r>
      <w:r>
        <w:rPr>
          <w:w w:val="66"/>
          <w:rtl/>
        </w:rPr>
        <w:t>نصيحت</w:t>
      </w:r>
      <w:r>
        <w:rPr>
          <w:spacing w:val="-2"/>
          <w:rtl/>
        </w:rPr>
        <w:t xml:space="preserve"> </w:t>
      </w:r>
      <w:r>
        <w:rPr>
          <w:w w:val="66"/>
          <w:rtl/>
        </w:rPr>
        <w:t>ڪبي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هميشه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نيڪ</w:t>
      </w:r>
      <w:r>
        <w:rPr>
          <w:spacing w:val="-1"/>
          <w:rtl/>
        </w:rPr>
        <w:t xml:space="preserve"> </w:t>
      </w:r>
      <w:r>
        <w:rPr>
          <w:w w:val="66"/>
          <w:rtl/>
        </w:rPr>
        <w:t>سوچون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يعني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مثبت</w:t>
      </w:r>
      <w:r>
        <w:rPr>
          <w:spacing w:val="-1"/>
          <w:rtl/>
        </w:rPr>
        <w:t xml:space="preserve"> </w:t>
      </w:r>
      <w:r>
        <w:rPr>
          <w:w w:val="66"/>
          <w:rtl/>
        </w:rPr>
        <w:t>سوچون</w:t>
      </w:r>
      <w:r>
        <w:rPr>
          <w:w w:val="66"/>
        </w:rPr>
        <w:t>(</w:t>
      </w:r>
      <w:r>
        <w:rPr>
          <w:spacing w:val="-1"/>
          <w:rtl/>
        </w:rPr>
        <w:t xml:space="preserve"> </w:t>
      </w:r>
      <w:r>
        <w:rPr>
          <w:w w:val="66"/>
          <w:rtl/>
        </w:rPr>
        <w:t>سوچيو</w:t>
      </w:r>
      <w:r>
        <w:rPr>
          <w:rtl/>
        </w:rPr>
        <w:t xml:space="preserve"> </w:t>
      </w:r>
      <w:r>
        <w:rPr>
          <w:w w:val="66"/>
          <w:rtl/>
        </w:rPr>
        <w:t>۽ ڪنهن لاءِ به برو خيال دل ۽ دماغ ۾ نه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ويهاريو، ڇو ته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نيڪ سوچڻ، پنهنجي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صحت لاءِ ئي</w:t>
      </w:r>
      <w:r>
        <w:rPr>
          <w:spacing w:val="78"/>
          <w:w w:val="150"/>
          <w:position w:val="-8"/>
          <w:rtl/>
        </w:rPr>
        <w:t xml:space="preserve"> </w:t>
      </w:r>
      <w:r>
        <w:rPr>
          <w:w w:val="66"/>
          <w:rtl/>
        </w:rPr>
        <w:t>سٺو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سنوڻ آهي</w:t>
      </w:r>
      <w:r>
        <w:rPr>
          <w:w w:val="66"/>
        </w:rPr>
        <w:t>.</w:t>
      </w:r>
      <w:r>
        <w:rPr>
          <w:w w:val="66"/>
          <w:rtl/>
        </w:rPr>
        <w:t xml:space="preserve"> سوچڻ</w:t>
      </w:r>
      <w:r>
        <w:rPr>
          <w:spacing w:val="40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انداز</w:t>
      </w:r>
      <w:r>
        <w:rPr>
          <w:spacing w:val="-6"/>
          <w:rtl/>
        </w:rPr>
        <w:t xml:space="preserve"> </w:t>
      </w:r>
      <w:r>
        <w:rPr>
          <w:w w:val="66"/>
          <w:rtl/>
        </w:rPr>
        <w:t>نيڪ</w:t>
      </w:r>
      <w:r>
        <w:rPr>
          <w:spacing w:val="-6"/>
          <w:rtl/>
        </w:rPr>
        <w:t xml:space="preserve"> </w:t>
      </w:r>
      <w:r>
        <w:rPr>
          <w:w w:val="66"/>
          <w:rtl/>
        </w:rPr>
        <w:t>هوندو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جسم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6"/>
          <w:rtl/>
        </w:rPr>
        <w:t>سٺو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اثر</w:t>
      </w:r>
      <w:r>
        <w:rPr>
          <w:spacing w:val="-5"/>
          <w:rtl/>
        </w:rPr>
        <w:t xml:space="preserve"> </w:t>
      </w:r>
      <w:r>
        <w:rPr>
          <w:w w:val="66"/>
          <w:rtl/>
        </w:rPr>
        <w:t>پوندو</w:t>
      </w:r>
      <w:r>
        <w:rPr>
          <w:w w:val="66"/>
        </w:rPr>
        <w:t>.</w:t>
      </w:r>
      <w:r>
        <w:rPr>
          <w:spacing w:val="-5"/>
          <w:rtl/>
        </w:rPr>
        <w:t xml:space="preserve"> </w:t>
      </w:r>
      <w:r>
        <w:rPr>
          <w:w w:val="66"/>
          <w:rtl/>
        </w:rPr>
        <w:t>چيو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ويندو</w:t>
      </w:r>
      <w:r>
        <w:rPr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جهڙو</w:t>
      </w:r>
      <w:r>
        <w:rPr>
          <w:spacing w:val="-4"/>
          <w:rtl/>
        </w:rPr>
        <w:t xml:space="preserve"> </w:t>
      </w:r>
      <w:r>
        <w:rPr>
          <w:w w:val="66"/>
          <w:rtl/>
        </w:rPr>
        <w:t>سوچيو،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هوئي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ٿيندو،</w:t>
      </w:r>
      <w:r>
        <w:rPr>
          <w:spacing w:val="-4"/>
          <w:rtl/>
        </w:rPr>
        <w:t xml:space="preserve"> </w:t>
      </w:r>
      <w:r>
        <w:rPr>
          <w:w w:val="66"/>
          <w:rtl/>
        </w:rPr>
        <w:t>جهڙو</w:t>
      </w:r>
      <w:r>
        <w:rPr>
          <w:rtl/>
        </w:rPr>
        <w:t xml:space="preserve"> </w:t>
      </w:r>
      <w:r>
        <w:rPr>
          <w:w w:val="68"/>
          <w:rtl/>
        </w:rPr>
        <w:t>سوچيندؤ،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وهين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3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ٿي</w:t>
      </w:r>
      <w:r>
        <w:rPr>
          <w:rtl/>
        </w:rPr>
        <w:t xml:space="preserve"> </w:t>
      </w:r>
      <w:r>
        <w:rPr>
          <w:w w:val="68"/>
          <w:rtl/>
        </w:rPr>
        <w:t>ويندؤ</w:t>
      </w:r>
      <w:r>
        <w:rPr>
          <w:w w:val="68"/>
        </w:rPr>
        <w:t>.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68"/>
          <w:rtl/>
        </w:rPr>
        <w:t>سٺا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سٺا</w:t>
      </w:r>
      <w:r>
        <w:rPr>
          <w:rtl/>
        </w:rPr>
        <w:t xml:space="preserve"> </w:t>
      </w:r>
      <w:r>
        <w:rPr>
          <w:w w:val="68"/>
          <w:rtl/>
        </w:rPr>
        <w:t>خيال</w:t>
      </w:r>
      <w:r>
        <w:rPr>
          <w:spacing w:val="-3"/>
          <w:rtl/>
        </w:rPr>
        <w:t xml:space="preserve"> </w:t>
      </w:r>
      <w:r>
        <w:rPr>
          <w:w w:val="68"/>
          <w:rtl/>
        </w:rPr>
        <w:t>دماغ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rtl/>
        </w:rPr>
        <w:t xml:space="preserve"> </w:t>
      </w:r>
      <w:r>
        <w:rPr>
          <w:w w:val="68"/>
          <w:rtl/>
        </w:rPr>
        <w:t>رکجن،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اوهان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عملي</w:t>
      </w:r>
      <w:r>
        <w:rPr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5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8"/>
          <w:rtl/>
        </w:rPr>
        <w:t xml:space="preserve">سٺي </w:t>
      </w:r>
      <w:r>
        <w:rPr>
          <w:w w:val="74"/>
          <w:rtl/>
        </w:rPr>
        <w:t>اخلاق جو مظاهرو ڪري سگهو</w:t>
      </w:r>
      <w:r>
        <w:rPr>
          <w:w w:val="74"/>
        </w:rPr>
        <w:t>.</w:t>
      </w:r>
    </w:p>
    <w:p w14:paraId="2B6CC403">
      <w:pPr>
        <w:pStyle w:val="13"/>
        <w:bidi/>
        <w:spacing w:line="300" w:lineRule="auto"/>
        <w:ind w:left="154" w:right="311" w:firstLine="432"/>
        <w:jc w:val="left"/>
      </w:pPr>
      <w:r>
        <w:rPr>
          <w:w w:val="67"/>
        </w:rPr>
        <w:t>.7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آخر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۾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وسارجو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هميشه</w:t>
      </w:r>
      <w:r>
        <w:rPr>
          <w:spacing w:val="-3"/>
          <w:rtl/>
        </w:rPr>
        <w:t xml:space="preserve"> </w:t>
      </w:r>
      <w:r>
        <w:rPr>
          <w:w w:val="67"/>
          <w:rtl/>
        </w:rPr>
        <w:t>صحتمند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رهڻ</w:t>
      </w:r>
      <w:r>
        <w:rPr>
          <w:spacing w:val="-9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40"/>
          <w:position w:val="-8"/>
          <w:rtl/>
        </w:rPr>
        <w:t xml:space="preserve"> </w:t>
      </w:r>
      <w:r>
        <w:rPr>
          <w:w w:val="67"/>
          <w:rtl/>
        </w:rPr>
        <w:t>سڪون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۽</w:t>
      </w:r>
      <w:r>
        <w:rPr>
          <w:spacing w:val="-6"/>
          <w:rtl/>
        </w:rPr>
        <w:t xml:space="preserve"> </w:t>
      </w:r>
      <w:r>
        <w:rPr>
          <w:w w:val="67"/>
          <w:rtl/>
        </w:rPr>
        <w:t>مڪمل</w:t>
      </w:r>
      <w:r>
        <w:rPr>
          <w:spacing w:val="-8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ننڊ</w:t>
      </w:r>
      <w:r>
        <w:rPr>
          <w:w w:val="67"/>
        </w:rPr>
        <w:t>“</w:t>
      </w:r>
      <w:r>
        <w:rPr>
          <w:spacing w:val="-2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انتهائي</w:t>
      </w:r>
      <w:r>
        <w:rPr>
          <w:spacing w:val="-9"/>
          <w:rtl/>
        </w:rPr>
        <w:t xml:space="preserve"> </w:t>
      </w:r>
      <w:r>
        <w:rPr>
          <w:w w:val="67"/>
          <w:rtl/>
        </w:rPr>
        <w:t xml:space="preserve">لازمي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046F0AE2">
      <w:pPr>
        <w:pStyle w:val="13"/>
        <w:bidi/>
        <w:spacing w:line="307" w:lineRule="exact"/>
        <w:ind w:left="590" w:right="0" w:firstLine="0"/>
        <w:jc w:val="left"/>
      </w:pPr>
      <w:r>
        <w:rPr>
          <w:w w:val="73"/>
          <w:rtl/>
        </w:rPr>
        <w:t>رات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سوير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سمهڻ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صبح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سوير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6"/>
          <w:w w:val="73"/>
          <w:position w:val="1"/>
          <w:rtl/>
        </w:rPr>
        <w:t xml:space="preserve"> </w:t>
      </w:r>
      <w:r>
        <w:rPr>
          <w:w w:val="73"/>
          <w:rtl/>
        </w:rPr>
        <w:t>ٿڻ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عادت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پاڻ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وجهڻ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گهرجي</w:t>
      </w:r>
      <w:r>
        <w:rPr>
          <w:w w:val="73"/>
        </w:rPr>
        <w:t>.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ائين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توهان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دل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۽</w:t>
      </w:r>
    </w:p>
    <w:p w14:paraId="59A2E18F">
      <w:pPr>
        <w:pStyle w:val="13"/>
        <w:bidi/>
        <w:spacing w:before="42" w:line="268" w:lineRule="auto"/>
        <w:ind w:left="153" w:right="311" w:firstLine="19"/>
        <w:jc w:val="left"/>
      </w:pPr>
      <w:r>
        <w:rPr>
          <w:w w:val="67"/>
          <w:rtl/>
        </w:rPr>
        <w:t>دماغ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بيحد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سٺو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اثر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پوندو</w:t>
      </w:r>
      <w:r>
        <w:rPr>
          <w:w w:val="67"/>
        </w:rPr>
        <w:t>.</w:t>
      </w:r>
      <w:r>
        <w:rPr>
          <w:spacing w:val="-8"/>
          <w:rtl/>
        </w:rPr>
        <w:t xml:space="preserve"> </w:t>
      </w:r>
      <w:r>
        <w:rPr>
          <w:w w:val="67"/>
          <w:rtl/>
        </w:rPr>
        <w:t>صبح</w:t>
      </w:r>
      <w:r>
        <w:rPr>
          <w:spacing w:val="-9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سوير</w:t>
      </w:r>
      <w:r>
        <w:rPr>
          <w:spacing w:val="-9"/>
          <w:rtl/>
        </w:rPr>
        <w:t xml:space="preserve"> </w:t>
      </w:r>
      <w:r>
        <w:rPr>
          <w:w w:val="67"/>
          <w:rtl/>
        </w:rPr>
        <w:t>اٿي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پنهنجو</w:t>
      </w:r>
      <w:r>
        <w:rPr>
          <w:spacing w:val="-4"/>
          <w:rtl/>
        </w:rPr>
        <w:t xml:space="preserve"> </w:t>
      </w:r>
      <w:r>
        <w:rPr>
          <w:w w:val="67"/>
          <w:rtl/>
        </w:rPr>
        <w:t>اسڪولي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ڪم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سبق</w:t>
      </w:r>
      <w:r>
        <w:rPr>
          <w:spacing w:val="-9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ياد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بي</w:t>
      </w:r>
      <w:r>
        <w:rPr>
          <w:spacing w:val="-9"/>
          <w:rtl/>
        </w:rPr>
        <w:t xml:space="preserve"> </w:t>
      </w:r>
      <w:r>
        <w:rPr>
          <w:w w:val="67"/>
          <w:rtl/>
        </w:rPr>
        <w:t xml:space="preserve">انتها </w:t>
      </w:r>
      <w:r>
        <w:rPr>
          <w:w w:val="69"/>
          <w:rtl/>
        </w:rPr>
        <w:t>سولو</w:t>
      </w:r>
      <w:r>
        <w:rPr>
          <w:rtl/>
        </w:rPr>
        <w:t xml:space="preserve"> </w:t>
      </w:r>
      <w:r>
        <w:rPr>
          <w:w w:val="69"/>
          <w:rtl/>
        </w:rPr>
        <w:t>ٿيندو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هميشه</w:t>
      </w:r>
      <w:r>
        <w:rPr>
          <w:rtl/>
        </w:rPr>
        <w:t xml:space="preserve"> </w:t>
      </w:r>
      <w:r>
        <w:rPr>
          <w:w w:val="69"/>
          <w:rtl/>
        </w:rPr>
        <w:t>لاءِ</w:t>
      </w:r>
      <w:r>
        <w:rPr>
          <w:rtl/>
        </w:rPr>
        <w:t xml:space="preserve"> </w:t>
      </w:r>
      <w:r>
        <w:rPr>
          <w:w w:val="69"/>
          <w:rtl/>
        </w:rPr>
        <w:t>ياد</w:t>
      </w:r>
      <w:r>
        <w:rPr>
          <w:rtl/>
        </w:rPr>
        <w:t xml:space="preserve"> </w:t>
      </w:r>
      <w:r>
        <w:rPr>
          <w:w w:val="69"/>
          <w:rtl/>
        </w:rPr>
        <w:t>رهندو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صبح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spacing w:val="13"/>
          <w:rtl/>
        </w:rPr>
        <w:t xml:space="preserve"> </w:t>
      </w:r>
      <w:r>
        <w:rPr>
          <w:w w:val="69"/>
          <w:rtl/>
        </w:rPr>
        <w:t>سوير</w:t>
      </w:r>
      <w:r>
        <w:rPr>
          <w:rtl/>
        </w:rPr>
        <w:t xml:space="preserve"> </w:t>
      </w:r>
      <w:r>
        <w:rPr>
          <w:w w:val="69"/>
          <w:rtl/>
        </w:rPr>
        <w:t>هوا</w:t>
      </w:r>
      <w:r>
        <w:rPr>
          <w:rtl/>
        </w:rPr>
        <w:t xml:space="preserve"> </w:t>
      </w:r>
      <w:r>
        <w:rPr>
          <w:w w:val="69"/>
          <w:rtl/>
        </w:rPr>
        <w:t>خوري</w:t>
      </w:r>
      <w:r>
        <w:rPr>
          <w:rtl/>
        </w:rPr>
        <w:t xml:space="preserve"> </w:t>
      </w:r>
      <w:r>
        <w:rPr>
          <w:w w:val="69"/>
          <w:rtl/>
        </w:rPr>
        <w:t>صحتمند</w:t>
      </w:r>
      <w:r>
        <w:rPr>
          <w:rtl/>
        </w:rPr>
        <w:t xml:space="preserve"> </w:t>
      </w:r>
      <w:r>
        <w:rPr>
          <w:w w:val="69"/>
          <w:rtl/>
        </w:rPr>
        <w:t>رهڻ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مددگار</w:t>
      </w:r>
      <w:r>
        <w:rPr>
          <w:rtl/>
        </w:rPr>
        <w:t xml:space="preserve"> </w:t>
      </w:r>
      <w:r>
        <w:rPr>
          <w:w w:val="69"/>
          <w:rtl/>
        </w:rPr>
        <w:t>ٿيندي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66"/>
          <w:rtl/>
        </w:rPr>
        <w:t>چوندا</w:t>
      </w:r>
      <w:r>
        <w:rPr>
          <w:rtl/>
        </w:rPr>
        <w:t xml:space="preserve"> </w:t>
      </w:r>
      <w:r>
        <w:rPr>
          <w:w w:val="66"/>
          <w:rtl/>
        </w:rPr>
        <w:t>آهن</w:t>
      </w:r>
      <w:r>
        <w:rPr>
          <w:spacing w:val="18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18"/>
          <w:rtl/>
        </w:rPr>
        <w:t xml:space="preserve"> </w:t>
      </w:r>
      <w:r>
        <w:rPr>
          <w:w w:val="66"/>
          <w:rtl/>
        </w:rPr>
        <w:t>تندرستي</w:t>
      </w:r>
      <w:r>
        <w:rPr>
          <w:spacing w:val="17"/>
          <w:rtl/>
        </w:rPr>
        <w:t xml:space="preserve"> </w:t>
      </w:r>
      <w:r>
        <w:rPr>
          <w:w w:val="66"/>
          <w:rtl/>
        </w:rPr>
        <w:t>جهڙي</w:t>
      </w:r>
      <w:r>
        <w:rPr>
          <w:rtl/>
        </w:rPr>
        <w:t xml:space="preserve"> </w:t>
      </w:r>
      <w:r>
        <w:rPr>
          <w:w w:val="66"/>
          <w:rtl/>
        </w:rPr>
        <w:t>ڪا</w:t>
      </w:r>
      <w:r>
        <w:rPr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6"/>
          <w:rtl/>
        </w:rPr>
        <w:t>ٻي</w:t>
      </w:r>
      <w:r>
        <w:rPr>
          <w:rtl/>
        </w:rPr>
        <w:t xml:space="preserve"> </w:t>
      </w:r>
      <w:r>
        <w:rPr>
          <w:w w:val="66"/>
          <w:rtl/>
        </w:rPr>
        <w:t>نعمت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22"/>
          <w:rtl/>
        </w:rPr>
        <w:t xml:space="preserve"> </w:t>
      </w:r>
      <w:r>
        <w:rPr>
          <w:w w:val="66"/>
          <w:rtl/>
        </w:rPr>
        <w:t>توڙي</w:t>
      </w:r>
      <w:r>
        <w:rPr>
          <w:spacing w:val="17"/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ڪيترو</w:t>
      </w:r>
      <w:r>
        <w:rPr>
          <w:rtl/>
        </w:rPr>
        <w:t xml:space="preserve"> </w:t>
      </w:r>
      <w:r>
        <w:rPr>
          <w:w w:val="66"/>
          <w:rtl/>
        </w:rPr>
        <w:t>به</w:t>
      </w:r>
      <w:r>
        <w:rPr>
          <w:spacing w:val="20"/>
          <w:rtl/>
        </w:rPr>
        <w:t xml:space="preserve"> </w:t>
      </w:r>
      <w:r>
        <w:rPr>
          <w:w w:val="66"/>
          <w:rtl/>
        </w:rPr>
        <w:t>مال</w:t>
      </w:r>
      <w:r>
        <w:rPr>
          <w:spacing w:val="17"/>
          <w:rtl/>
        </w:rPr>
        <w:t xml:space="preserve"> </w:t>
      </w:r>
      <w:r>
        <w:rPr>
          <w:w w:val="66"/>
          <w:rtl/>
        </w:rPr>
        <w:t>۽</w:t>
      </w:r>
      <w:r>
        <w:rPr>
          <w:spacing w:val="19"/>
          <w:rtl/>
        </w:rPr>
        <w:t xml:space="preserve"> </w:t>
      </w:r>
      <w:r>
        <w:rPr>
          <w:w w:val="66"/>
          <w:rtl/>
        </w:rPr>
        <w:t>ملڪيت</w:t>
      </w:r>
      <w:r>
        <w:rPr>
          <w:rtl/>
        </w:rPr>
        <w:t xml:space="preserve"> </w:t>
      </w:r>
      <w:r>
        <w:rPr>
          <w:w w:val="66"/>
          <w:rtl/>
        </w:rPr>
        <w:t>هجي،</w:t>
      </w:r>
      <w:r>
        <w:rPr>
          <w:spacing w:val="20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20"/>
          <w:rtl/>
        </w:rPr>
        <w:t xml:space="preserve"> </w:t>
      </w:r>
      <w:r>
        <w:rPr>
          <w:w w:val="66"/>
          <w:rtl/>
        </w:rPr>
        <w:t xml:space="preserve">پوءِ </w:t>
      </w:r>
      <w:r>
        <w:rPr>
          <w:w w:val="65"/>
          <w:rtl/>
        </w:rPr>
        <w:t xml:space="preserve">به </w:t>
      </w:r>
      <w:r>
        <w:rPr>
          <w:w w:val="65"/>
        </w:rPr>
        <w:t>”</w:t>
      </w:r>
      <w:r>
        <w:rPr>
          <w:w w:val="65"/>
          <w:rtl/>
        </w:rPr>
        <w:t>صحت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۽ تندرستي جو نعم البدل نٿو ٿي سگهي</w:t>
      </w:r>
      <w:r>
        <w:rPr>
          <w:w w:val="65"/>
        </w:rPr>
        <w:t>.</w:t>
      </w:r>
    </w:p>
    <w:p w14:paraId="708FCDBD">
      <w:pPr>
        <w:pStyle w:val="13"/>
        <w:bidi/>
        <w:spacing w:before="10"/>
        <w:ind w:left="587" w:right="0" w:firstLine="0"/>
        <w:jc w:val="left"/>
      </w:pPr>
      <w:r>
        <w:rPr>
          <w:w w:val="55"/>
          <w:rtl/>
        </w:rPr>
        <w:t>هميشه</w:t>
      </w:r>
      <w:r>
        <w:rPr>
          <w:spacing w:val="-26"/>
          <w:rtl/>
        </w:rPr>
        <w:t xml:space="preserve"> </w:t>
      </w:r>
      <w:r>
        <w:rPr>
          <w:w w:val="55"/>
          <w:rtl/>
        </w:rPr>
        <w:t>ياد</w:t>
      </w:r>
      <w:r>
        <w:rPr>
          <w:spacing w:val="-24"/>
          <w:rtl/>
        </w:rPr>
        <w:t xml:space="preserve"> </w:t>
      </w:r>
      <w:r>
        <w:rPr>
          <w:w w:val="55"/>
          <w:rtl/>
        </w:rPr>
        <w:t>رکو</w:t>
      </w:r>
      <w:r>
        <w:rPr>
          <w:spacing w:val="-24"/>
          <w:rtl/>
        </w:rPr>
        <w:t xml:space="preserve"> </w:t>
      </w:r>
      <w:r>
        <w:rPr>
          <w:w w:val="55"/>
          <w:rtl/>
        </w:rPr>
        <w:t>ته</w:t>
      </w:r>
      <w:r>
        <w:rPr>
          <w:w w:val="55"/>
        </w:rPr>
        <w:t>:</w:t>
      </w:r>
    </w:p>
    <w:p w14:paraId="12DC3D68">
      <w:pPr>
        <w:pStyle w:val="13"/>
        <w:bidi/>
        <w:spacing w:before="42"/>
        <w:ind w:left="584" w:right="0" w:firstLine="0"/>
        <w:jc w:val="left"/>
      </w:pPr>
      <w:r>
        <w:rPr>
          <w:w w:val="72"/>
        </w:rPr>
        <w:t>”</w:t>
      </w:r>
      <w:r>
        <w:rPr>
          <w:w w:val="72"/>
          <w:rtl/>
        </w:rPr>
        <w:t>آهي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تندرستي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نعمت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عجيب</w:t>
      </w:r>
    </w:p>
    <w:p w14:paraId="59361BAD">
      <w:pPr>
        <w:pStyle w:val="13"/>
        <w:spacing w:before="3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simplePos="0" relativeHeight="2518272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140970</wp:posOffset>
                </wp:positionV>
                <wp:extent cx="5772785" cy="55245"/>
                <wp:effectExtent l="0" t="0" r="0" b="0"/>
                <wp:wrapTopAndBottom/>
                <wp:docPr id="566" name="Graphic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66" o:spid="_x0000_s1026" o:spt="100" style="position:absolute;left:0pt;margin-left:70.55pt;margin-top:11.1pt;height:4.35pt;width:454.55pt;mso-position-horizontal-relative:page;mso-wrap-distance-bottom:0pt;mso-wrap-distance-top:0pt;z-index:-251489280;mso-width-relative:page;mso-height-relative:page;" fillcolor="#612322" filled="t" stroked="f" coordsize="5772785,55244" o:gfxdata="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zaAFK2gAAAAoBAAAP&#10;AAAAAAAAAAEAIAAAACIAAABkcnMvZG93bnJldi54bWxQSwECFAAUAAAACACHTuJApFvolE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CB5A8D2">
      <w:pPr>
        <w:pStyle w:val="13"/>
        <w:spacing w:after="0"/>
        <w:rPr>
          <w:sz w:val="16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B6A2DA2">
      <w:pPr>
        <w:pStyle w:val="13"/>
        <w:spacing w:before="9"/>
        <w:rPr>
          <w:sz w:val="3"/>
        </w:rPr>
      </w:pPr>
    </w:p>
    <w:p w14:paraId="4DFE673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67" name="Group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68" name="Graphic 56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5AHw&#10;25MCAAAjBwAADgAAAAAAAAABACAAAAAkAQAAZHJzL2Uyb0RvYy54bWxQSwUGAAAAAAYABgBZAQAA&#10;KQYAAAAA&#10;">
                <o:lock v:ext="edit" aspectratio="f"/>
                <v:shape id="Graphic 568" o:spid="_x0000_s1026" o:spt="100" style="position:absolute;left:0;top:0;height:40005;width:5737860;" fillcolor="#000000" filled="t" stroked="f" coordsize="5737860,40005" o:gfxdata="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y6gZ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AF77844">
      <w:pPr>
        <w:pStyle w:val="13"/>
        <w:bidi/>
        <w:spacing w:before="262" w:line="268" w:lineRule="auto"/>
        <w:ind w:left="590" w:right="5527" w:firstLine="1"/>
        <w:jc w:val="left"/>
      </w:pPr>
      <w:r>
        <w:rPr>
          <w:w w:val="70"/>
          <w:rtl/>
        </w:rPr>
        <w:t>جهڙي شاهوڪار لئه، تهڙي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ڪاڻ غريب</w:t>
      </w:r>
      <w:r>
        <w:rPr>
          <w:w w:val="70"/>
        </w:rPr>
        <w:t>“.</w:t>
      </w:r>
      <w:r>
        <w:rPr>
          <w:w w:val="70"/>
          <w:rtl/>
        </w:rPr>
        <w:t xml:space="preserve"> </w:t>
      </w:r>
      <w:r>
        <w:rPr>
          <w:w w:val="67"/>
          <w:rtl/>
        </w:rPr>
        <w:t>انگريزي ۾ چوڻي آهي ته</w:t>
      </w:r>
      <w:r>
        <w:rPr>
          <w:w w:val="67"/>
        </w:rPr>
        <w:t>:</w:t>
      </w:r>
    </w:p>
    <w:p w14:paraId="55B9943F">
      <w:pPr>
        <w:pStyle w:val="13"/>
        <w:bidi/>
        <w:spacing w:before="2" w:line="271" w:lineRule="auto"/>
        <w:ind w:left="159" w:right="311" w:hanging="3"/>
        <w:jc w:val="left"/>
      </w:pPr>
      <w:r>
        <w:rPr>
          <w:rFonts w:ascii="Times New Roman" w:hAnsi="Times New Roman" w:cs="Times New Roman"/>
          <w:w w:val="71"/>
        </w:rPr>
        <w:t>Wealth</w:t>
      </w:r>
      <w:r>
        <w:rPr>
          <w:rFonts w:ascii="Times New Roman" w:hAnsi="Times New Roman" w:cs="Times New Roman"/>
          <w:spacing w:val="29"/>
          <w:rtl/>
        </w:rPr>
        <w:t xml:space="preserve"> </w:t>
      </w:r>
      <w:r>
        <w:rPr>
          <w:rFonts w:ascii="Times New Roman" w:hAnsi="Times New Roman" w:cs="Times New Roman"/>
          <w:w w:val="71"/>
        </w:rPr>
        <w:t>is</w:t>
      </w:r>
      <w:r>
        <w:rPr>
          <w:rFonts w:ascii="Times New Roman" w:hAnsi="Times New Roman" w:cs="Times New Roman"/>
          <w:spacing w:val="26"/>
          <w:rtl/>
        </w:rPr>
        <w:t xml:space="preserve"> </w:t>
      </w:r>
      <w:r>
        <w:rPr>
          <w:rFonts w:ascii="Times New Roman" w:hAnsi="Times New Roman" w:cs="Times New Roman"/>
          <w:w w:val="71"/>
        </w:rPr>
        <w:t>Health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معنٰي ته تندرستي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آهي ته سمجهو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ماڻهو شاهوڪار آهي</w:t>
      </w:r>
      <w:r>
        <w:rPr>
          <w:w w:val="71"/>
        </w:rPr>
        <w:t>.</w:t>
      </w:r>
      <w:r>
        <w:rPr>
          <w:w w:val="71"/>
          <w:rtl/>
        </w:rPr>
        <w:t xml:space="preserve"> اميد ته ٻارو توهان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ضرور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عمل</w:t>
      </w:r>
      <w:r>
        <w:rPr>
          <w:rFonts w:ascii="Times New Roman" w:hAnsi="Times New Roman" w:cs="Times New Roman"/>
          <w:w w:val="71"/>
          <w:rtl/>
        </w:rPr>
        <w:t xml:space="preserve"> </w:t>
      </w:r>
      <w:r>
        <w:rPr>
          <w:w w:val="69"/>
          <w:rtl/>
        </w:rPr>
        <w:t>ڪندا</w:t>
      </w:r>
      <w:r>
        <w:rPr>
          <w:w w:val="69"/>
        </w:rPr>
        <w:t>.</w:t>
      </w:r>
      <w:r>
        <w:rPr>
          <w:w w:val="69"/>
          <w:rtl/>
        </w:rPr>
        <w:t xml:space="preserve"> الله تعالٰي</w:t>
      </w:r>
      <w:r>
        <w:rPr>
          <w:rtl/>
        </w:rPr>
        <w:t xml:space="preserve"> </w:t>
      </w:r>
      <w:r>
        <w:rPr>
          <w:w w:val="69"/>
          <w:rtl/>
        </w:rPr>
        <w:t xml:space="preserve">شل توهان سڀني کي </w:t>
      </w:r>
      <w:r>
        <w:rPr>
          <w:w w:val="69"/>
        </w:rPr>
        <w:t>”</w:t>
      </w:r>
      <w:r>
        <w:rPr>
          <w:w w:val="69"/>
          <w:rtl/>
        </w:rPr>
        <w:t>صحت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 xml:space="preserve">۽ تندرستي عطا ڪري </w:t>
      </w:r>
      <w:r>
        <w:rPr>
          <w:w w:val="69"/>
        </w:rPr>
        <w:t>)</w:t>
      </w:r>
      <w:r>
        <w:rPr>
          <w:w w:val="69"/>
          <w:rtl/>
        </w:rPr>
        <w:t>آمين ثم آمين</w:t>
      </w:r>
      <w:r>
        <w:rPr>
          <w:w w:val="69"/>
        </w:rPr>
        <w:t>(</w:t>
      </w:r>
    </w:p>
    <w:p w14:paraId="28B5A3E8">
      <w:pPr>
        <w:spacing w:before="1"/>
        <w:ind w:left="428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2630707F">
      <w:pPr>
        <w:pStyle w:val="13"/>
        <w:rPr>
          <w:sz w:val="20"/>
        </w:rPr>
      </w:pPr>
    </w:p>
    <w:p w14:paraId="5ACC9A36">
      <w:pPr>
        <w:pStyle w:val="13"/>
        <w:spacing w:before="1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8224" behindDoc="1" locked="0" layoutInCell="1" allowOverlap="1">
                <wp:simplePos x="0" y="0"/>
                <wp:positionH relativeFrom="page">
                  <wp:posOffset>934085</wp:posOffset>
                </wp:positionH>
                <wp:positionV relativeFrom="paragraph">
                  <wp:posOffset>255270</wp:posOffset>
                </wp:positionV>
                <wp:extent cx="5236845" cy="3889375"/>
                <wp:effectExtent l="0" t="0" r="0" b="0"/>
                <wp:wrapTopAndBottom/>
                <wp:docPr id="569" name="Text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6845" cy="388937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7696293E">
                            <w:pPr>
                              <w:pStyle w:val="13"/>
                              <w:bidi/>
                              <w:spacing w:before="104" w:line="300" w:lineRule="auto"/>
                              <w:ind w:left="565" w:right="5964" w:hanging="2"/>
                              <w:jc w:val="left"/>
                            </w:pPr>
                            <w:r>
                              <w:rPr>
                                <w:w w:val="67"/>
                              </w:rPr>
                              <w:t>”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احساسن</w:t>
                            </w:r>
                            <w:r>
                              <w:rPr>
                                <w:spacing w:val="-13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جو</w:t>
                            </w:r>
                            <w:r>
                              <w:rPr>
                                <w:spacing w:val="-9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قتل</w:t>
                            </w:r>
                            <w:r>
                              <w:rPr>
                                <w:spacing w:val="-13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اَ</w:t>
                            </w:r>
                            <w:r>
                              <w:rPr>
                                <w:spacing w:val="37"/>
                                <w:position w:val="-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 xml:space="preserve">ڄ،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ذڪر</w:t>
                            </w:r>
                            <w:r>
                              <w:rPr>
                                <w:spacing w:val="-11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وقت</w:t>
                            </w:r>
                            <w:r>
                              <w:rPr>
                                <w:spacing w:val="-11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سان</w:t>
                            </w:r>
                            <w:r>
                              <w:rPr>
                                <w:spacing w:val="-15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ٿيو</w:t>
                            </w:r>
                            <w:r>
                              <w:rPr>
                                <w:spacing w:val="-16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آ،</w:t>
                            </w:r>
                          </w:p>
                          <w:p w14:paraId="2D28B855">
                            <w:pPr>
                              <w:pStyle w:val="13"/>
                              <w:bidi/>
                              <w:spacing w:line="297" w:lineRule="auto"/>
                              <w:ind w:left="566" w:right="4845" w:hanging="4"/>
                              <w:jc w:val="left"/>
                            </w:pPr>
                            <w:r>
                              <w:rPr>
                                <w:w w:val="73"/>
                              </w:rPr>
                              <w:t>”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قائل</w:t>
                            </w:r>
                            <w:r>
                              <w:rPr>
                                <w:w w:val="73"/>
                              </w:rPr>
                              <w:t>“</w:t>
                            </w:r>
                            <w:r>
                              <w:rPr>
                                <w:spacing w:val="-11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ڪندڙ</w:t>
                            </w:r>
                            <w:r>
                              <w:rPr>
                                <w:spacing w:val="-11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سان</w:t>
                            </w:r>
                            <w:r>
                              <w:rPr>
                                <w:spacing w:val="-13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</w:rPr>
                              <w:t>”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محبت</w:t>
                            </w:r>
                            <w:r>
                              <w:rPr>
                                <w:w w:val="73"/>
                              </w:rPr>
                              <w:t>“</w:t>
                            </w:r>
                            <w:r>
                              <w:rPr>
                                <w:spacing w:val="-11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 xml:space="preserve">ڪري،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جئيندا</w:t>
                            </w:r>
                            <w:r>
                              <w:rPr>
                                <w:spacing w:val="-8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رهياسين</w:t>
                            </w:r>
                            <w:r>
                              <w:rPr>
                                <w:w w:val="64"/>
                              </w:rPr>
                              <w:t>“!</w:t>
                            </w:r>
                          </w:p>
                          <w:p w14:paraId="09F8401D">
                            <w:pPr>
                              <w:pStyle w:val="13"/>
                              <w:bidi/>
                              <w:ind w:left="567" w:right="5510" w:firstLine="0"/>
                              <w:jc w:val="left"/>
                            </w:pPr>
                            <w:r>
                              <w:rPr>
                                <w:w w:val="70"/>
                                <w:rtl/>
                              </w:rPr>
                              <w:t>ڇو،</w:t>
                            </w:r>
                            <w:r>
                              <w:rPr>
                                <w:spacing w:val="-12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ڇا</w:t>
                            </w:r>
                            <w:r>
                              <w:rPr>
                                <w:spacing w:val="-11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لاءِ؟</w:t>
                            </w:r>
                            <w:r>
                              <w:rPr>
                                <w:spacing w:val="-12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خبر</w:t>
                            </w:r>
                            <w:r>
                              <w:rPr>
                                <w:spacing w:val="-10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ناهي؟</w:t>
                            </w:r>
                          </w:p>
                          <w:p w14:paraId="7CAE4B42">
                            <w:pPr>
                              <w:pStyle w:val="13"/>
                              <w:bidi/>
                              <w:spacing w:before="78" w:line="297" w:lineRule="auto"/>
                              <w:ind w:left="563" w:right="4754" w:firstLine="2"/>
                              <w:jc w:val="left"/>
                            </w:pPr>
                            <w:r>
                              <w:rPr>
                                <w:w w:val="65"/>
                                <w:rtl/>
                              </w:rPr>
                              <w:t>يا</w:t>
                            </w:r>
                            <w:r>
                              <w:rPr>
                                <w:spacing w:val="-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وري</w:t>
                            </w:r>
                            <w:r>
                              <w:rPr>
                                <w:spacing w:val="-1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خبر</w:t>
                            </w:r>
                            <w:r>
                              <w:rPr>
                                <w:spacing w:val="-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آهي،</w:t>
                            </w:r>
                            <w:r>
                              <w:rPr>
                                <w:spacing w:val="-1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شايد</w:t>
                            </w:r>
                            <w:r>
                              <w:rPr>
                                <w:spacing w:val="-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نه</w:t>
                            </w:r>
                            <w:r>
                              <w:rPr>
                                <w:spacing w:val="-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پر</w:t>
                            </w:r>
                            <w:r>
                              <w:rPr>
                                <w:spacing w:val="-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لازمي</w:t>
                            </w:r>
                            <w:r>
                              <w:rPr>
                                <w:w w:val="65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</w:rPr>
                              <w:t>”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اکيون</w:t>
                            </w:r>
                            <w:r>
                              <w:rPr>
                                <w:w w:val="59"/>
                              </w:rPr>
                              <w:t>“</w:t>
                            </w:r>
                            <w:r>
                              <w:rPr>
                                <w:spacing w:val="-4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جن</w:t>
                            </w:r>
                            <w:r>
                              <w:rPr>
                                <w:spacing w:val="-2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د</w:t>
                            </w:r>
                            <w:r>
                              <w:rPr>
                                <w:spacing w:val="-34"/>
                                <w:w w:val="59"/>
                                <w:position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عا</w:t>
                            </w:r>
                            <w:r>
                              <w:rPr>
                                <w:spacing w:val="-5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به ڏني</w:t>
                            </w:r>
                            <w:r>
                              <w:rPr>
                                <w:spacing w:val="-2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ته</w:t>
                            </w:r>
                            <w:r>
                              <w:rPr>
                                <w:spacing w:val="-1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</w:rPr>
                              <w:t>”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دوا</w:t>
                            </w:r>
                            <w:r>
                              <w:rPr>
                                <w:w w:val="59"/>
                              </w:rPr>
                              <w:t>“</w:t>
                            </w:r>
                            <w:r>
                              <w:rPr>
                                <w:spacing w:val="-4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به ڏني،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6"/>
                              </w:rPr>
                              <w:t>”</w:t>
                            </w:r>
                            <w:r>
                              <w:rPr>
                                <w:w w:val="56"/>
                                <w:rtl/>
                              </w:rPr>
                              <w:t>وفا</w:t>
                            </w:r>
                            <w:r>
                              <w:rPr>
                                <w:w w:val="56"/>
                              </w:rPr>
                              <w:t>“</w:t>
                            </w:r>
                            <w:r>
                              <w:rPr>
                                <w:w w:val="56"/>
                                <w:rtl/>
                              </w:rPr>
                              <w:t xml:space="preserve"> به ڏني۽ </w:t>
                            </w:r>
                            <w:r>
                              <w:rPr>
                                <w:w w:val="56"/>
                              </w:rPr>
                              <w:t>”</w:t>
                            </w:r>
                            <w:r>
                              <w:rPr>
                                <w:w w:val="56"/>
                                <w:rtl/>
                              </w:rPr>
                              <w:t>بي وفائي</w:t>
                            </w:r>
                            <w:r>
                              <w:rPr>
                                <w:w w:val="56"/>
                              </w:rPr>
                              <w:t>“</w:t>
                            </w:r>
                            <w:r>
                              <w:rPr>
                                <w:w w:val="56"/>
                                <w:rtl/>
                              </w:rPr>
                              <w:t xml:space="preserve"> به ڏني،</w:t>
                            </w:r>
                            <w:r>
                              <w:rPr>
                                <w:spacing w:val="8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ڌوڪو به ڏنو، دغا به ڏني</w:t>
                            </w:r>
                            <w:r>
                              <w:rPr>
                                <w:w w:val="59"/>
                              </w:rPr>
                              <w:t>.</w:t>
                            </w:r>
                          </w:p>
                          <w:p w14:paraId="217CE119">
                            <w:pPr>
                              <w:pStyle w:val="13"/>
                              <w:bidi/>
                              <w:spacing w:line="295" w:lineRule="auto"/>
                              <w:ind w:left="567" w:right="6122" w:hanging="1"/>
                              <w:jc w:val="left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w w:val="66"/>
                                <w:rtl/>
                              </w:rPr>
                              <w:t>اکڙين</w:t>
                            </w:r>
                            <w:r>
                              <w:rPr>
                                <w:spacing w:val="-7"/>
                                <w:w w:val="6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6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8"/>
                                <w:w w:val="6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6"/>
                                <w:rtl/>
                              </w:rPr>
                              <w:t xml:space="preserve">التجائن، </w:t>
                            </w:r>
                            <w:r>
                              <w:rPr>
                                <w:w w:val="67"/>
                                <w:position w:val="2"/>
                                <w:rtl/>
                              </w:rPr>
                              <w:t>دِل جي دان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position w:val="2"/>
                                <w:rtl/>
                              </w:rPr>
                              <w:t>هن</w:t>
                            </w:r>
                          </w:p>
                          <w:p w14:paraId="4F4EC5A1">
                            <w:pPr>
                              <w:pStyle w:val="13"/>
                              <w:bidi/>
                              <w:spacing w:before="9" w:line="297" w:lineRule="auto"/>
                              <w:ind w:left="564" w:right="5510" w:firstLine="0"/>
                              <w:jc w:val="left"/>
                            </w:pPr>
                            <w:r>
                              <w:rPr>
                                <w:w w:val="64"/>
                                <w:rtl/>
                              </w:rPr>
                              <w:t>پِيرن</w:t>
                            </w:r>
                            <w:r>
                              <w:rPr>
                                <w:spacing w:val="-9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تي</w:t>
                            </w:r>
                            <w:r>
                              <w:rPr>
                                <w:spacing w:val="-11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ڏاڍو</w:t>
                            </w:r>
                            <w:r>
                              <w:rPr>
                                <w:spacing w:val="-8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</w:rPr>
                              <w:t>”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بار</w:t>
                            </w:r>
                            <w:r>
                              <w:rPr>
                                <w:w w:val="64"/>
                              </w:rPr>
                              <w:t>“</w:t>
                            </w:r>
                            <w:r>
                              <w:rPr>
                                <w:spacing w:val="-7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وِڌو پِيرِين پَنڌَ ڪرايا</w:t>
                            </w:r>
                          </w:p>
                          <w:p w14:paraId="7504CEE1">
                            <w:pPr>
                              <w:spacing w:before="0" w:line="276" w:lineRule="exact"/>
                              <w:ind w:left="0" w:right="0" w:firstLine="0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10"/>
                                <w:w w:val="85"/>
                                <w:sz w:val="26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9" o:spid="_x0000_s1026" o:spt="202" type="#_x0000_t202" style="position:absolute;left:0pt;margin-left:73.55pt;margin-top:20.1pt;height:306.25pt;width:412.35pt;mso-position-horizontal-relative:page;mso-wrap-distance-bottom:0pt;mso-wrap-distance-top:0pt;z-index:-251488256;mso-width-relative:page;mso-height-relative:page;" filled="f" stroked="t" coordsize="21600,21600" o:gfxdata="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rxDWG1QAAAAoB&#10;AAAPAAAAAAAAAAEAIAAAACIAAABkcnMvZG93bnJldi54bWxQSwECFAAUAAAACACHTuJAy/Vg4eUB&#10;AADdAwAADgAAAAAAAAABACAAAAAkAQAAZHJzL2Uyb0RvYy54bWxQSwUGAAAAAAYABgBZAQAAewUA&#10;AAAA&#10;">
                <v:fill on="f" focussize="0,0"/>
                <v:stroke weight="0.72pt" color="#000000" joinstyle="round" dashstyle="longDash"/>
                <v:imagedata o:title=""/>
                <o:lock v:ext="edit" aspectratio="f"/>
                <v:textbox inset="0mm,0mm,0mm,0mm">
                  <w:txbxContent>
                    <w:p w14:paraId="7696293E">
                      <w:pPr>
                        <w:pStyle w:val="13"/>
                        <w:bidi/>
                        <w:spacing w:before="104" w:line="300" w:lineRule="auto"/>
                        <w:ind w:left="565" w:right="5964" w:hanging="2"/>
                        <w:jc w:val="left"/>
                      </w:pPr>
                      <w:r>
                        <w:rPr>
                          <w:w w:val="67"/>
                        </w:rPr>
                        <w:t>”</w:t>
                      </w:r>
                      <w:r>
                        <w:rPr>
                          <w:w w:val="67"/>
                          <w:rtl/>
                        </w:rPr>
                        <w:t>احساسن</w:t>
                      </w:r>
                      <w:r>
                        <w:rPr>
                          <w:spacing w:val="-13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جو</w:t>
                      </w:r>
                      <w:r>
                        <w:rPr>
                          <w:spacing w:val="-9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قتل</w:t>
                      </w:r>
                      <w:r>
                        <w:rPr>
                          <w:spacing w:val="-13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اَ</w:t>
                      </w:r>
                      <w:r>
                        <w:rPr>
                          <w:spacing w:val="37"/>
                          <w:position w:val="-3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 xml:space="preserve">ڄ، </w:t>
                      </w:r>
                      <w:r>
                        <w:rPr>
                          <w:w w:val="69"/>
                          <w:rtl/>
                        </w:rPr>
                        <w:t>ذڪر</w:t>
                      </w:r>
                      <w:r>
                        <w:rPr>
                          <w:spacing w:val="-11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وقت</w:t>
                      </w:r>
                      <w:r>
                        <w:rPr>
                          <w:spacing w:val="-11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سان</w:t>
                      </w:r>
                      <w:r>
                        <w:rPr>
                          <w:spacing w:val="-15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ٿيو</w:t>
                      </w:r>
                      <w:r>
                        <w:rPr>
                          <w:spacing w:val="-16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آ،</w:t>
                      </w:r>
                    </w:p>
                    <w:p w14:paraId="2D28B855">
                      <w:pPr>
                        <w:pStyle w:val="13"/>
                        <w:bidi/>
                        <w:spacing w:line="297" w:lineRule="auto"/>
                        <w:ind w:left="566" w:right="4845" w:hanging="4"/>
                        <w:jc w:val="left"/>
                      </w:pPr>
                      <w:r>
                        <w:rPr>
                          <w:w w:val="73"/>
                        </w:rPr>
                        <w:t>”</w:t>
                      </w:r>
                      <w:r>
                        <w:rPr>
                          <w:w w:val="73"/>
                          <w:rtl/>
                        </w:rPr>
                        <w:t>قائل</w:t>
                      </w:r>
                      <w:r>
                        <w:rPr>
                          <w:w w:val="73"/>
                        </w:rPr>
                        <w:t>“</w:t>
                      </w:r>
                      <w:r>
                        <w:rPr>
                          <w:spacing w:val="-11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ڪندڙ</w:t>
                      </w:r>
                      <w:r>
                        <w:rPr>
                          <w:spacing w:val="-11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سان</w:t>
                      </w:r>
                      <w:r>
                        <w:rPr>
                          <w:spacing w:val="-13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</w:rPr>
                        <w:t>”</w:t>
                      </w:r>
                      <w:r>
                        <w:rPr>
                          <w:w w:val="73"/>
                          <w:rtl/>
                        </w:rPr>
                        <w:t>محبت</w:t>
                      </w:r>
                      <w:r>
                        <w:rPr>
                          <w:w w:val="73"/>
                        </w:rPr>
                        <w:t>“</w:t>
                      </w:r>
                      <w:r>
                        <w:rPr>
                          <w:spacing w:val="-11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 xml:space="preserve">ڪري، </w:t>
                      </w:r>
                      <w:r>
                        <w:rPr>
                          <w:w w:val="64"/>
                          <w:rtl/>
                        </w:rPr>
                        <w:t>جئيندا</w:t>
                      </w:r>
                      <w:r>
                        <w:rPr>
                          <w:spacing w:val="-8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رهياسين</w:t>
                      </w:r>
                      <w:r>
                        <w:rPr>
                          <w:w w:val="64"/>
                        </w:rPr>
                        <w:t>“!</w:t>
                      </w:r>
                    </w:p>
                    <w:p w14:paraId="09F8401D">
                      <w:pPr>
                        <w:pStyle w:val="13"/>
                        <w:bidi/>
                        <w:ind w:left="567" w:right="5510" w:firstLine="0"/>
                        <w:jc w:val="left"/>
                      </w:pPr>
                      <w:r>
                        <w:rPr>
                          <w:w w:val="70"/>
                          <w:rtl/>
                        </w:rPr>
                        <w:t>ڇو،</w:t>
                      </w:r>
                      <w:r>
                        <w:rPr>
                          <w:spacing w:val="-12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ڇا</w:t>
                      </w:r>
                      <w:r>
                        <w:rPr>
                          <w:spacing w:val="-11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لاءِ؟</w:t>
                      </w:r>
                      <w:r>
                        <w:rPr>
                          <w:spacing w:val="-12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خبر</w:t>
                      </w:r>
                      <w:r>
                        <w:rPr>
                          <w:spacing w:val="-10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ناهي؟</w:t>
                      </w:r>
                    </w:p>
                    <w:p w14:paraId="7CAE4B42">
                      <w:pPr>
                        <w:pStyle w:val="13"/>
                        <w:bidi/>
                        <w:spacing w:before="78" w:line="297" w:lineRule="auto"/>
                        <w:ind w:left="563" w:right="4754" w:firstLine="2"/>
                        <w:jc w:val="left"/>
                      </w:pPr>
                      <w:r>
                        <w:rPr>
                          <w:w w:val="65"/>
                          <w:rtl/>
                        </w:rPr>
                        <w:t>يا</w:t>
                      </w:r>
                      <w:r>
                        <w:rPr>
                          <w:spacing w:val="-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وري</w:t>
                      </w:r>
                      <w:r>
                        <w:rPr>
                          <w:spacing w:val="-11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خبر</w:t>
                      </w:r>
                      <w:r>
                        <w:rPr>
                          <w:spacing w:val="-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آهي،</w:t>
                      </w:r>
                      <w:r>
                        <w:rPr>
                          <w:spacing w:val="-11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شايد</w:t>
                      </w:r>
                      <w:r>
                        <w:rPr>
                          <w:spacing w:val="-7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نه</w:t>
                      </w:r>
                      <w:r>
                        <w:rPr>
                          <w:spacing w:val="-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پر</w:t>
                      </w:r>
                      <w:r>
                        <w:rPr>
                          <w:spacing w:val="-9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لازمي</w:t>
                      </w:r>
                      <w:r>
                        <w:rPr>
                          <w:w w:val="65"/>
                        </w:rPr>
                        <w:t>.</w:t>
                      </w:r>
                      <w:r>
                        <w:rPr>
                          <w:spacing w:val="40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</w:rPr>
                        <w:t>”</w:t>
                      </w:r>
                      <w:r>
                        <w:rPr>
                          <w:w w:val="59"/>
                          <w:rtl/>
                        </w:rPr>
                        <w:t>اکيون</w:t>
                      </w:r>
                      <w:r>
                        <w:rPr>
                          <w:w w:val="59"/>
                        </w:rPr>
                        <w:t>“</w:t>
                      </w:r>
                      <w:r>
                        <w:rPr>
                          <w:spacing w:val="-4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جن</w:t>
                      </w:r>
                      <w:r>
                        <w:rPr>
                          <w:spacing w:val="-2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د</w:t>
                      </w:r>
                      <w:r>
                        <w:rPr>
                          <w:spacing w:val="-34"/>
                          <w:w w:val="59"/>
                          <w:position w:val="-2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عا</w:t>
                      </w:r>
                      <w:r>
                        <w:rPr>
                          <w:spacing w:val="-5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به ڏني</w:t>
                      </w:r>
                      <w:r>
                        <w:rPr>
                          <w:spacing w:val="-2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ته</w:t>
                      </w:r>
                      <w:r>
                        <w:rPr>
                          <w:spacing w:val="-1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</w:rPr>
                        <w:t>”</w:t>
                      </w:r>
                      <w:r>
                        <w:rPr>
                          <w:w w:val="59"/>
                          <w:rtl/>
                        </w:rPr>
                        <w:t>دوا</w:t>
                      </w:r>
                      <w:r>
                        <w:rPr>
                          <w:w w:val="59"/>
                        </w:rPr>
                        <w:t>“</w:t>
                      </w:r>
                      <w:r>
                        <w:rPr>
                          <w:spacing w:val="-4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به ڏني،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56"/>
                        </w:rPr>
                        <w:t>”</w:t>
                      </w:r>
                      <w:r>
                        <w:rPr>
                          <w:w w:val="56"/>
                          <w:rtl/>
                        </w:rPr>
                        <w:t>وفا</w:t>
                      </w:r>
                      <w:r>
                        <w:rPr>
                          <w:w w:val="56"/>
                        </w:rPr>
                        <w:t>“</w:t>
                      </w:r>
                      <w:r>
                        <w:rPr>
                          <w:w w:val="56"/>
                          <w:rtl/>
                        </w:rPr>
                        <w:t xml:space="preserve"> به ڏني۽ </w:t>
                      </w:r>
                      <w:r>
                        <w:rPr>
                          <w:w w:val="56"/>
                        </w:rPr>
                        <w:t>”</w:t>
                      </w:r>
                      <w:r>
                        <w:rPr>
                          <w:w w:val="56"/>
                          <w:rtl/>
                        </w:rPr>
                        <w:t>بي وفائي</w:t>
                      </w:r>
                      <w:r>
                        <w:rPr>
                          <w:w w:val="56"/>
                        </w:rPr>
                        <w:t>“</w:t>
                      </w:r>
                      <w:r>
                        <w:rPr>
                          <w:w w:val="56"/>
                          <w:rtl/>
                        </w:rPr>
                        <w:t xml:space="preserve"> به ڏني،</w:t>
                      </w:r>
                      <w:r>
                        <w:rPr>
                          <w:spacing w:val="80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ڌوڪو به ڏنو، دغا به ڏني</w:t>
                      </w:r>
                      <w:r>
                        <w:rPr>
                          <w:w w:val="59"/>
                        </w:rPr>
                        <w:t>.</w:t>
                      </w:r>
                    </w:p>
                    <w:p w14:paraId="217CE119">
                      <w:pPr>
                        <w:pStyle w:val="13"/>
                        <w:bidi/>
                        <w:spacing w:line="295" w:lineRule="auto"/>
                        <w:ind w:left="567" w:right="6122" w:hanging="1"/>
                        <w:jc w:val="left"/>
                        <w:rPr>
                          <w:position w:val="2"/>
                        </w:rPr>
                      </w:pPr>
                      <w:r>
                        <w:rPr>
                          <w:w w:val="66"/>
                          <w:rtl/>
                        </w:rPr>
                        <w:t>اکڙين</w:t>
                      </w:r>
                      <w:r>
                        <w:rPr>
                          <w:spacing w:val="-7"/>
                          <w:w w:val="66"/>
                          <w:rtl/>
                        </w:rPr>
                        <w:t xml:space="preserve"> </w:t>
                      </w:r>
                      <w:r>
                        <w:rPr>
                          <w:w w:val="66"/>
                          <w:rtl/>
                        </w:rPr>
                        <w:t>جي</w:t>
                      </w:r>
                      <w:r>
                        <w:rPr>
                          <w:spacing w:val="-8"/>
                          <w:w w:val="66"/>
                          <w:rtl/>
                        </w:rPr>
                        <w:t xml:space="preserve"> </w:t>
                      </w:r>
                      <w:r>
                        <w:rPr>
                          <w:w w:val="66"/>
                          <w:rtl/>
                        </w:rPr>
                        <w:t xml:space="preserve">التجائن، </w:t>
                      </w:r>
                      <w:r>
                        <w:rPr>
                          <w:w w:val="67"/>
                          <w:position w:val="2"/>
                          <w:rtl/>
                        </w:rPr>
                        <w:t>دِل جي دان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position w:val="2"/>
                          <w:rtl/>
                        </w:rPr>
                        <w:t>هن</w:t>
                      </w:r>
                    </w:p>
                    <w:p w14:paraId="4F4EC5A1">
                      <w:pPr>
                        <w:pStyle w:val="13"/>
                        <w:bidi/>
                        <w:spacing w:before="9" w:line="297" w:lineRule="auto"/>
                        <w:ind w:left="564" w:right="5510" w:firstLine="0"/>
                        <w:jc w:val="left"/>
                      </w:pPr>
                      <w:r>
                        <w:rPr>
                          <w:w w:val="64"/>
                          <w:rtl/>
                        </w:rPr>
                        <w:t>پِيرن</w:t>
                      </w:r>
                      <w:r>
                        <w:rPr>
                          <w:spacing w:val="-9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تي</w:t>
                      </w:r>
                      <w:r>
                        <w:rPr>
                          <w:spacing w:val="-11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ڏاڍو</w:t>
                      </w:r>
                      <w:r>
                        <w:rPr>
                          <w:spacing w:val="-8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</w:rPr>
                        <w:t>”</w:t>
                      </w:r>
                      <w:r>
                        <w:rPr>
                          <w:w w:val="64"/>
                          <w:rtl/>
                        </w:rPr>
                        <w:t>بار</w:t>
                      </w:r>
                      <w:r>
                        <w:rPr>
                          <w:w w:val="64"/>
                        </w:rPr>
                        <w:t>“</w:t>
                      </w:r>
                      <w:r>
                        <w:rPr>
                          <w:spacing w:val="-7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وِڌو پِيرِين پَنڌَ ڪرايا</w:t>
                      </w:r>
                    </w:p>
                    <w:p w14:paraId="7504CEE1">
                      <w:pPr>
                        <w:spacing w:before="0" w:line="276" w:lineRule="exact"/>
                        <w:ind w:left="0" w:right="0" w:firstLine="0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spacing w:val="-10"/>
                          <w:w w:val="85"/>
                          <w:sz w:val="26"/>
                        </w:rPr>
                        <w:t>*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859CE47">
      <w:pPr>
        <w:pStyle w:val="13"/>
        <w:rPr>
          <w:sz w:val="20"/>
        </w:rPr>
      </w:pPr>
    </w:p>
    <w:p w14:paraId="0B124D07">
      <w:pPr>
        <w:pStyle w:val="13"/>
        <w:rPr>
          <w:sz w:val="20"/>
        </w:rPr>
      </w:pPr>
    </w:p>
    <w:p w14:paraId="3E55B11F">
      <w:pPr>
        <w:pStyle w:val="13"/>
        <w:rPr>
          <w:sz w:val="20"/>
        </w:rPr>
      </w:pPr>
    </w:p>
    <w:p w14:paraId="1B63D7E7">
      <w:pPr>
        <w:pStyle w:val="13"/>
        <w:rPr>
          <w:sz w:val="20"/>
        </w:rPr>
      </w:pPr>
    </w:p>
    <w:p w14:paraId="41CB59CE">
      <w:pPr>
        <w:pStyle w:val="13"/>
        <w:rPr>
          <w:sz w:val="20"/>
        </w:rPr>
      </w:pPr>
    </w:p>
    <w:p w14:paraId="4071BC87">
      <w:pPr>
        <w:pStyle w:val="13"/>
        <w:rPr>
          <w:sz w:val="20"/>
        </w:rPr>
      </w:pPr>
    </w:p>
    <w:p w14:paraId="27ED5F6E">
      <w:pPr>
        <w:pStyle w:val="13"/>
        <w:rPr>
          <w:sz w:val="20"/>
        </w:rPr>
      </w:pPr>
    </w:p>
    <w:p w14:paraId="14A22603">
      <w:pPr>
        <w:pStyle w:val="13"/>
        <w:rPr>
          <w:sz w:val="20"/>
        </w:rPr>
      </w:pPr>
    </w:p>
    <w:p w14:paraId="49F921FF">
      <w:pPr>
        <w:pStyle w:val="13"/>
        <w:rPr>
          <w:sz w:val="20"/>
        </w:rPr>
      </w:pPr>
    </w:p>
    <w:p w14:paraId="7FD51A98">
      <w:pPr>
        <w:pStyle w:val="13"/>
        <w:rPr>
          <w:sz w:val="20"/>
        </w:rPr>
      </w:pPr>
    </w:p>
    <w:p w14:paraId="5D3CC71B">
      <w:pPr>
        <w:pStyle w:val="13"/>
        <w:rPr>
          <w:sz w:val="20"/>
        </w:rPr>
      </w:pPr>
    </w:p>
    <w:p w14:paraId="57735CDB">
      <w:pPr>
        <w:pStyle w:val="13"/>
        <w:rPr>
          <w:sz w:val="20"/>
        </w:rPr>
      </w:pPr>
    </w:p>
    <w:p w14:paraId="3E8B9C3F">
      <w:pPr>
        <w:pStyle w:val="13"/>
        <w:rPr>
          <w:sz w:val="20"/>
        </w:rPr>
      </w:pPr>
    </w:p>
    <w:p w14:paraId="2A7DCD8B">
      <w:pPr>
        <w:pStyle w:val="13"/>
        <w:rPr>
          <w:sz w:val="20"/>
        </w:rPr>
      </w:pPr>
    </w:p>
    <w:p w14:paraId="6F056315">
      <w:pPr>
        <w:pStyle w:val="13"/>
        <w:rPr>
          <w:sz w:val="20"/>
        </w:rPr>
      </w:pPr>
    </w:p>
    <w:p w14:paraId="472FD7EF">
      <w:pPr>
        <w:pStyle w:val="13"/>
        <w:rPr>
          <w:sz w:val="20"/>
        </w:rPr>
      </w:pPr>
    </w:p>
    <w:p w14:paraId="21F9B311">
      <w:pPr>
        <w:pStyle w:val="13"/>
        <w:rPr>
          <w:sz w:val="20"/>
        </w:rPr>
      </w:pPr>
    </w:p>
    <w:p w14:paraId="3C251D40">
      <w:pPr>
        <w:pStyle w:val="13"/>
        <w:rPr>
          <w:sz w:val="20"/>
        </w:rPr>
      </w:pPr>
    </w:p>
    <w:p w14:paraId="3BD849C9">
      <w:pPr>
        <w:pStyle w:val="13"/>
        <w:rPr>
          <w:sz w:val="20"/>
        </w:rPr>
      </w:pPr>
    </w:p>
    <w:p w14:paraId="584BB997">
      <w:pPr>
        <w:pStyle w:val="13"/>
        <w:rPr>
          <w:sz w:val="20"/>
        </w:rPr>
      </w:pPr>
    </w:p>
    <w:p w14:paraId="0EB8F04A">
      <w:pPr>
        <w:pStyle w:val="13"/>
        <w:rPr>
          <w:sz w:val="20"/>
        </w:rPr>
      </w:pPr>
    </w:p>
    <w:p w14:paraId="0CD6102C">
      <w:pPr>
        <w:pStyle w:val="13"/>
        <w:rPr>
          <w:sz w:val="20"/>
        </w:rPr>
      </w:pPr>
    </w:p>
    <w:p w14:paraId="69D0F605">
      <w:pPr>
        <w:pStyle w:val="13"/>
        <w:spacing w:before="4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292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196215</wp:posOffset>
                </wp:positionV>
                <wp:extent cx="5772785" cy="55245"/>
                <wp:effectExtent l="0" t="0" r="0" b="0"/>
                <wp:wrapTopAndBottom/>
                <wp:docPr id="570" name="Graphic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70" o:spid="_x0000_s1026" o:spt="100" style="position:absolute;left:0pt;margin-left:70.55pt;margin-top:15.45pt;height:4.35pt;width:454.55pt;mso-position-horizontal-relative:page;mso-wrap-distance-bottom:0pt;mso-wrap-distance-top:0pt;z-index:-251487232;mso-width-relative:page;mso-height-relative:page;" fillcolor="#612322" filled="t" stroked="f" coordsize="5772785,55244" o:gfxdata="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Dt3DPnaAAAACgEAAA8AAAAAAAAA&#10;AQAgAAAAIgAAAGRycy9kb3ducmV2LnhtbFBLAQIUABQAAAAIAIdO4kCI/j8b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727718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1DF81B8">
      <w:pPr>
        <w:pStyle w:val="13"/>
        <w:spacing w:before="9"/>
        <w:rPr>
          <w:sz w:val="3"/>
        </w:rPr>
      </w:pPr>
    </w:p>
    <w:p w14:paraId="3764144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71" name="Group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72" name="Graphic 57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AtGMgjAIAACMH&#10;AAAOAAAAAAAAAAEAIAAAACQBAABkcnMvZTJvRG9jLnhtbFBLBQYAAAAABgAGAFkBAAAiBgAAAAA=&#10;">
                <o:lock v:ext="edit" aspectratio="f"/>
                <v:shape id="Graphic 572" o:spid="_x0000_s1026" o:spt="100" style="position:absolute;left:0;top:0;height:40005;width:5737860;" fillcolor="#000000" filled="t" stroked="f" coordsize="5737860,40005" o:gfxdata="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HwFQ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4123765">
      <w:pPr>
        <w:pStyle w:val="13"/>
        <w:spacing w:before="10"/>
        <w:rPr>
          <w:sz w:val="20"/>
        </w:rPr>
      </w:pPr>
    </w:p>
    <w:p w14:paraId="2F356F2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9B57BDF">
      <w:pPr>
        <w:bidi/>
        <w:spacing w:before="0" w:line="654" w:lineRule="exact"/>
        <w:ind w:left="0" w:right="3280" w:firstLine="0"/>
        <w:jc w:val="left"/>
        <w:rPr>
          <w:sz w:val="52"/>
          <w:szCs w:val="52"/>
        </w:rPr>
      </w:pPr>
      <w:r>
        <w:rPr>
          <w:w w:val="52"/>
          <w:position w:val="10"/>
          <w:sz w:val="52"/>
          <w:szCs w:val="52"/>
        </w:rPr>
        <w:t>¸</w:t>
      </w:r>
      <w:r>
        <w:rPr>
          <w:w w:val="52"/>
          <w:sz w:val="52"/>
          <w:szCs w:val="52"/>
          <w:rtl/>
        </w:rPr>
        <w:t>ڪري</w:t>
      </w:r>
      <w:r>
        <w:rPr>
          <w:w w:val="52"/>
          <w:sz w:val="52"/>
          <w:szCs w:val="52"/>
        </w:rPr>
        <w:t>/</w:t>
      </w:r>
      <w:r>
        <w:rPr>
          <w:spacing w:val="4"/>
          <w:sz w:val="52"/>
          <w:szCs w:val="52"/>
          <w:rtl/>
        </w:rPr>
        <w:t xml:space="preserve"> </w:t>
      </w:r>
      <w:r>
        <w:rPr>
          <w:w w:val="52"/>
          <w:sz w:val="52"/>
          <w:szCs w:val="52"/>
          <w:rtl/>
        </w:rPr>
        <w:t>پرهيز</w:t>
      </w:r>
    </w:p>
    <w:p w14:paraId="2294CB57">
      <w:pPr>
        <w:bidi/>
        <w:spacing w:before="19"/>
        <w:ind w:left="3124" w:right="314" w:firstLine="0"/>
        <w:jc w:val="left"/>
        <w:rPr>
          <w:sz w:val="52"/>
          <w:szCs w:val="52"/>
        </w:rPr>
      </w:pPr>
      <w:r>
        <w:rPr>
          <w:rtl/>
        </w:rPr>
        <w:br w:type="column"/>
      </w:r>
      <w:r>
        <w:rPr>
          <w:w w:val="78"/>
          <w:sz w:val="52"/>
          <w:szCs w:val="52"/>
          <w:rtl/>
        </w:rPr>
        <w:t>علاج</w:t>
      </w:r>
      <w:r>
        <w:rPr>
          <w:spacing w:val="-6"/>
          <w:sz w:val="52"/>
          <w:szCs w:val="52"/>
          <w:rtl/>
        </w:rPr>
        <w:t xml:space="preserve"> </w:t>
      </w:r>
      <w:r>
        <w:rPr>
          <w:w w:val="78"/>
          <w:sz w:val="52"/>
          <w:szCs w:val="52"/>
          <w:rtl/>
        </w:rPr>
        <w:t>۽</w:t>
      </w:r>
    </w:p>
    <w:p w14:paraId="7EB310CC">
      <w:pPr>
        <w:spacing w:after="0"/>
        <w:jc w:val="left"/>
        <w:rPr>
          <w:sz w:val="52"/>
          <w:szCs w:val="52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4980" w:space="40"/>
            <w:col w:w="4482"/>
          </w:cols>
        </w:sectPr>
      </w:pPr>
    </w:p>
    <w:p w14:paraId="28BBAF34">
      <w:pPr>
        <w:pStyle w:val="13"/>
        <w:spacing w:before="111"/>
      </w:pPr>
    </w:p>
    <w:p w14:paraId="0B75E05F">
      <w:pPr>
        <w:pStyle w:val="13"/>
        <w:bidi/>
        <w:spacing w:line="268" w:lineRule="auto"/>
        <w:ind w:left="149" w:right="312" w:firstLine="571"/>
        <w:jc w:val="left"/>
      </w:pPr>
      <w:r>
        <w:rPr>
          <w:w w:val="67"/>
          <w:rtl/>
        </w:rPr>
        <w:t>انگريزيءَ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مشهور</w:t>
      </w:r>
      <w:r>
        <w:rPr>
          <w:spacing w:val="-11"/>
          <w:w w:val="67"/>
          <w:rtl/>
        </w:rPr>
        <w:t xml:space="preserve"> </w:t>
      </w:r>
      <w:r>
        <w:rPr>
          <w:w w:val="67"/>
          <w:rtl/>
        </w:rPr>
        <w:t>چوڻي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 xml:space="preserve">ته، </w:t>
      </w:r>
      <w:r>
        <w:rPr>
          <w:w w:val="67"/>
        </w:rPr>
        <w:t>cure</w:t>
      </w:r>
      <w:r>
        <w:rPr>
          <w:spacing w:val="-8"/>
          <w:w w:val="67"/>
          <w:rtl/>
        </w:rPr>
        <w:t xml:space="preserve"> </w:t>
      </w:r>
      <w:r>
        <w:rPr>
          <w:w w:val="67"/>
        </w:rPr>
        <w:t>than</w:t>
      </w:r>
      <w:r>
        <w:rPr>
          <w:spacing w:val="-4"/>
          <w:w w:val="67"/>
          <w:rtl/>
        </w:rPr>
        <w:t xml:space="preserve"> </w:t>
      </w:r>
      <w:r>
        <w:rPr>
          <w:w w:val="67"/>
        </w:rPr>
        <w:t>better</w:t>
      </w:r>
      <w:r>
        <w:rPr>
          <w:spacing w:val="-6"/>
          <w:w w:val="67"/>
          <w:rtl/>
        </w:rPr>
        <w:t xml:space="preserve"> </w:t>
      </w:r>
      <w:r>
        <w:rPr>
          <w:w w:val="67"/>
        </w:rPr>
        <w:t>is</w:t>
      </w:r>
      <w:r>
        <w:rPr>
          <w:spacing w:val="-2"/>
          <w:w w:val="67"/>
          <w:rtl/>
        </w:rPr>
        <w:t xml:space="preserve"> </w:t>
      </w:r>
      <w:r>
        <w:rPr>
          <w:w w:val="67"/>
        </w:rPr>
        <w:t>Prevention</w:t>
      </w:r>
      <w:r>
        <w:rPr>
          <w:w w:val="67"/>
          <w:rtl/>
        </w:rPr>
        <w:t>يعني</w:t>
      </w:r>
      <w:r>
        <w:rPr>
          <w:w w:val="67"/>
        </w:rPr>
        <w:t>:</w:t>
      </w:r>
      <w:r>
        <w:rPr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پرهيز</w:t>
      </w:r>
      <w:r>
        <w:rPr>
          <w:rtl/>
        </w:rPr>
        <w:t xml:space="preserve"> </w:t>
      </w:r>
      <w:r>
        <w:rPr>
          <w:w w:val="67"/>
          <w:rtl/>
        </w:rPr>
        <w:t>علاج</w:t>
      </w:r>
      <w:r>
        <w:rPr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بهتر</w:t>
      </w:r>
      <w:r>
        <w:rPr>
          <w:spacing w:val="-1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.“</w:t>
      </w:r>
      <w:r>
        <w:rPr>
          <w:spacing w:val="-1"/>
          <w:rtl/>
        </w:rPr>
        <w:t xml:space="preserve"> </w:t>
      </w:r>
      <w:r>
        <w:rPr>
          <w:w w:val="67"/>
          <w:rtl/>
        </w:rPr>
        <w:t>پر</w:t>
      </w:r>
      <w:r>
        <w:rPr>
          <w:rtl/>
        </w:rPr>
        <w:t xml:space="preserve"> </w:t>
      </w:r>
      <w:r>
        <w:rPr>
          <w:w w:val="62"/>
          <w:rtl/>
        </w:rPr>
        <w:t>سرتيون ڪڏهن ڪڏهن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ائين به ٿيندو آهي ته گهڻي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احتياط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باوجود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اِنسان بيمار به ٿيندو آهي</w:t>
      </w:r>
      <w:r>
        <w:rPr>
          <w:w w:val="62"/>
        </w:rPr>
        <w:t>.</w:t>
      </w:r>
      <w:r>
        <w:rPr>
          <w:w w:val="62"/>
          <w:rtl/>
        </w:rPr>
        <w:t xml:space="preserve"> هاڻي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جيڪڏهن بيمار</w:t>
      </w:r>
      <w:r>
        <w:rPr>
          <w:spacing w:val="40"/>
          <w:rtl/>
        </w:rPr>
        <w:t xml:space="preserve"> </w:t>
      </w:r>
      <w:r>
        <w:rPr>
          <w:w w:val="59"/>
          <w:rtl/>
        </w:rPr>
        <w:t>ٿي پئجي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 xml:space="preserve">ته پوءِ يقيني طورتي </w:t>
      </w:r>
      <w:r>
        <w:rPr>
          <w:w w:val="59"/>
        </w:rPr>
        <w:t>”</w:t>
      </w:r>
      <w:r>
        <w:rPr>
          <w:w w:val="59"/>
          <w:rtl/>
        </w:rPr>
        <w:t>علاج</w:t>
      </w:r>
      <w:r>
        <w:rPr>
          <w:w w:val="59"/>
        </w:rPr>
        <w:t>“</w:t>
      </w:r>
      <w:r>
        <w:rPr>
          <w:w w:val="59"/>
          <w:rtl/>
        </w:rPr>
        <w:t xml:space="preserve"> به ڪرائبو</w:t>
      </w:r>
      <w:r>
        <w:rPr>
          <w:w w:val="59"/>
        </w:rPr>
        <w:t>.</w:t>
      </w:r>
      <w:r>
        <w:rPr>
          <w:w w:val="59"/>
          <w:rtl/>
        </w:rPr>
        <w:t xml:space="preserve"> پر اها ڳالهه</w:t>
      </w:r>
      <w:r>
        <w:rPr>
          <w:spacing w:val="-4"/>
          <w:w w:val="59"/>
          <w:rtl/>
        </w:rPr>
        <w:t xml:space="preserve"> </w:t>
      </w:r>
      <w:r>
        <w:rPr>
          <w:w w:val="59"/>
          <w:rtl/>
        </w:rPr>
        <w:t>پوءِ به نوٽ ڪرڻ</w:t>
      </w:r>
      <w:r>
        <w:rPr>
          <w:spacing w:val="-2"/>
          <w:w w:val="59"/>
          <w:rtl/>
        </w:rPr>
        <w:t xml:space="preserve"> </w:t>
      </w:r>
      <w:r>
        <w:rPr>
          <w:w w:val="59"/>
          <w:rtl/>
        </w:rPr>
        <w:t>جي آهي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ته علاج سان گڏوگڏ پرهيز به</w:t>
      </w:r>
      <w:r>
        <w:rPr>
          <w:rtl/>
        </w:rPr>
        <w:t xml:space="preserve"> </w:t>
      </w:r>
      <w:r>
        <w:rPr>
          <w:w w:val="61"/>
          <w:rtl/>
        </w:rPr>
        <w:t>ڪرڻي</w:t>
      </w:r>
      <w:r>
        <w:rPr>
          <w:rtl/>
        </w:rPr>
        <w:t xml:space="preserve"> </w:t>
      </w:r>
      <w:r>
        <w:rPr>
          <w:w w:val="61"/>
          <w:rtl/>
        </w:rPr>
        <w:t>پوندي</w:t>
      </w:r>
      <w:r>
        <w:rPr>
          <w:w w:val="61"/>
        </w:rPr>
        <w:t>.</w:t>
      </w:r>
      <w:r>
        <w:rPr>
          <w:rtl/>
        </w:rPr>
        <w:t xml:space="preserve"> </w:t>
      </w:r>
      <w:r>
        <w:rPr>
          <w:w w:val="61"/>
          <w:rtl/>
        </w:rPr>
        <w:t>ڇو</w:t>
      </w:r>
      <w:r>
        <w:rPr>
          <w:rtl/>
        </w:rPr>
        <w:t xml:space="preserve"> </w:t>
      </w:r>
      <w:r>
        <w:rPr>
          <w:w w:val="61"/>
          <w:rtl/>
        </w:rPr>
        <w:t>ته</w:t>
      </w:r>
      <w:r>
        <w:rPr>
          <w:rtl/>
        </w:rPr>
        <w:t xml:space="preserve"> </w:t>
      </w:r>
      <w:r>
        <w:rPr>
          <w:w w:val="61"/>
          <w:rtl/>
        </w:rPr>
        <w:t>علاج</w:t>
      </w:r>
      <w:r>
        <w:rPr>
          <w:rtl/>
        </w:rPr>
        <w:t xml:space="preserve"> </w:t>
      </w:r>
      <w:r>
        <w:rPr>
          <w:w w:val="61"/>
          <w:rtl/>
        </w:rPr>
        <w:t>به</w:t>
      </w:r>
      <w:r>
        <w:rPr>
          <w:rtl/>
        </w:rPr>
        <w:t xml:space="preserve"> </w:t>
      </w:r>
      <w:r>
        <w:rPr>
          <w:w w:val="61"/>
          <w:rtl/>
        </w:rPr>
        <w:t>تڏهن</w:t>
      </w:r>
      <w:r>
        <w:rPr>
          <w:rtl/>
        </w:rPr>
        <w:t xml:space="preserve"> </w:t>
      </w:r>
      <w:r>
        <w:rPr>
          <w:w w:val="61"/>
          <w:rtl/>
        </w:rPr>
        <w:t>ئي</w:t>
      </w:r>
      <w:r>
        <w:rPr>
          <w:rtl/>
        </w:rPr>
        <w:t xml:space="preserve"> </w:t>
      </w:r>
      <w:r>
        <w:rPr>
          <w:w w:val="61"/>
          <w:rtl/>
        </w:rPr>
        <w:t>فائدو</w:t>
      </w:r>
      <w:r>
        <w:rPr>
          <w:rtl/>
        </w:rPr>
        <w:t xml:space="preserve"> </w:t>
      </w:r>
      <w:r>
        <w:rPr>
          <w:w w:val="61"/>
          <w:rtl/>
        </w:rPr>
        <w:t>رسائيندو</w:t>
      </w:r>
    </w:p>
    <w:p w14:paraId="6C166D29">
      <w:pPr>
        <w:pStyle w:val="13"/>
        <w:bidi/>
        <w:spacing w:before="6" w:line="271" w:lineRule="auto"/>
        <w:ind w:left="150" w:right="4845" w:firstLine="1"/>
        <w:jc w:val="left"/>
      </w:pPr>
      <w:r>
        <w:rPr>
          <w:w w:val="75"/>
          <w:rtl/>
        </w:rPr>
        <w:t>جڏهن</w:t>
      </w:r>
      <w:r>
        <w:rPr>
          <w:spacing w:val="77"/>
          <w:rtl/>
        </w:rPr>
        <w:t xml:space="preserve">   </w:t>
      </w:r>
      <w:r>
        <w:rPr>
          <w:w w:val="75"/>
          <w:rtl/>
        </w:rPr>
        <w:t>اسين</w:t>
      </w:r>
      <w:r>
        <w:rPr>
          <w:spacing w:val="77"/>
          <w:rtl/>
        </w:rPr>
        <w:t xml:space="preserve">   </w:t>
      </w:r>
      <w:r>
        <w:rPr>
          <w:w w:val="75"/>
          <w:rtl/>
        </w:rPr>
        <w:t>ڪِري</w:t>
      </w:r>
      <w:r>
        <w:rPr>
          <w:spacing w:val="353"/>
          <w:w w:val="75"/>
          <w:rtl/>
        </w:rPr>
        <w:t xml:space="preserve"> </w:t>
      </w:r>
      <w:r>
        <w:rPr>
          <w:w w:val="75"/>
          <w:rtl/>
        </w:rPr>
        <w:t>ڪنداسين</w:t>
      </w:r>
      <w:r>
        <w:rPr>
          <w:w w:val="75"/>
        </w:rPr>
        <w:t>.</w:t>
      </w:r>
      <w:r>
        <w:rPr>
          <w:spacing w:val="77"/>
          <w:rtl/>
        </w:rPr>
        <w:t xml:space="preserve">   </w:t>
      </w:r>
      <w:r>
        <w:rPr>
          <w:w w:val="75"/>
          <w:rtl/>
        </w:rPr>
        <w:t xml:space="preserve">علاج </w:t>
      </w:r>
      <w:r>
        <w:rPr>
          <w:w w:val="65"/>
          <w:rtl/>
        </w:rPr>
        <w:t>دراصل</w:t>
      </w:r>
      <w:r>
        <w:rPr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پرهيز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صحت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سنڀال</w:t>
      </w:r>
      <w:r>
        <w:rPr>
          <w:rtl/>
        </w:rPr>
        <w:t xml:space="preserve"> </w:t>
      </w:r>
      <w:r>
        <w:rPr>
          <w:w w:val="65"/>
          <w:rtl/>
        </w:rPr>
        <w:t>جو</w:t>
      </w:r>
      <w:r>
        <w:rPr>
          <w:rtl/>
        </w:rPr>
        <w:t xml:space="preserve"> </w:t>
      </w:r>
      <w:r>
        <w:rPr>
          <w:w w:val="65"/>
          <w:rtl/>
        </w:rPr>
        <w:t>ئي</w:t>
      </w:r>
      <w:r>
        <w:rPr>
          <w:rtl/>
        </w:rPr>
        <w:t xml:space="preserve"> </w:t>
      </w:r>
      <w:r>
        <w:rPr>
          <w:w w:val="65"/>
          <w:rtl/>
        </w:rPr>
        <w:t>ٻيو</w:t>
      </w:r>
      <w:r>
        <w:rPr>
          <w:rtl/>
        </w:rPr>
        <w:t xml:space="preserve"> </w:t>
      </w:r>
      <w:r>
        <w:rPr>
          <w:w w:val="65"/>
          <w:rtl/>
        </w:rPr>
        <w:t>نالو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80"/>
          <w:rtl/>
        </w:rPr>
        <w:t xml:space="preserve"> </w:t>
      </w:r>
      <w:r>
        <w:rPr>
          <w:w w:val="65"/>
          <w:rtl/>
        </w:rPr>
        <w:t>جڏهن طبيعت ۾ مونجهه محسوس ٿيندي آهي ته پوءِ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اسان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spacing w:val="-16"/>
          <w:w w:val="73"/>
          <w:rtl/>
        </w:rPr>
        <w:t xml:space="preserve"> </w:t>
      </w:r>
      <w:r>
        <w:rPr>
          <w:w w:val="73"/>
          <w:rtl/>
        </w:rPr>
        <w:t>علاج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ئي</w:t>
      </w:r>
      <w:r>
        <w:rPr>
          <w:spacing w:val="-18"/>
          <w:w w:val="73"/>
          <w:rtl/>
        </w:rPr>
        <w:t xml:space="preserve"> </w:t>
      </w:r>
      <w:r>
        <w:rPr>
          <w:w w:val="73"/>
          <w:rtl/>
        </w:rPr>
        <w:t>ضرورت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پونديآهي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پوءِ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</w:t>
      </w:r>
      <w:r>
        <w:rPr>
          <w:spacing w:val="-15"/>
          <w:w w:val="73"/>
          <w:rtl/>
        </w:rPr>
        <w:t xml:space="preserve"> </w:t>
      </w:r>
      <w:r>
        <w:rPr>
          <w:w w:val="73"/>
          <w:rtl/>
        </w:rPr>
        <w:t>علاج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 xml:space="preserve">دوران </w:t>
      </w:r>
      <w:r>
        <w:rPr>
          <w:w w:val="62"/>
          <w:rtl/>
        </w:rPr>
        <w:t>پرهيز</w:t>
      </w:r>
      <w:r>
        <w:rPr>
          <w:rtl/>
        </w:rPr>
        <w:t xml:space="preserve"> </w:t>
      </w:r>
      <w:r>
        <w:rPr>
          <w:w w:val="62"/>
          <w:rtl/>
        </w:rPr>
        <w:t>به</w:t>
      </w:r>
      <w:r>
        <w:rPr>
          <w:rtl/>
        </w:rPr>
        <w:t xml:space="preserve"> </w:t>
      </w:r>
      <w:r>
        <w:rPr>
          <w:w w:val="62"/>
          <w:rtl/>
        </w:rPr>
        <w:t>لازمي</w:t>
      </w:r>
      <w:r>
        <w:rPr>
          <w:rtl/>
        </w:rPr>
        <w:t xml:space="preserve"> </w:t>
      </w:r>
      <w:r>
        <w:rPr>
          <w:w w:val="62"/>
          <w:rtl/>
        </w:rPr>
        <w:t>طور</w:t>
      </w:r>
      <w:r>
        <w:rPr>
          <w:rtl/>
        </w:rPr>
        <w:t xml:space="preserve"> </w:t>
      </w:r>
      <w:r>
        <w:rPr>
          <w:w w:val="62"/>
          <w:rtl/>
        </w:rPr>
        <w:t>تي</w:t>
      </w:r>
      <w:r>
        <w:rPr>
          <w:rtl/>
        </w:rPr>
        <w:t xml:space="preserve"> </w:t>
      </w:r>
      <w:r>
        <w:rPr>
          <w:w w:val="62"/>
          <w:rtl/>
        </w:rPr>
        <w:t>ڪرڻي</w:t>
      </w:r>
      <w:r>
        <w:rPr>
          <w:rtl/>
        </w:rPr>
        <w:t xml:space="preserve"> </w:t>
      </w:r>
      <w:r>
        <w:rPr>
          <w:w w:val="62"/>
          <w:rtl/>
        </w:rPr>
        <w:t>هوندي</w:t>
      </w:r>
      <w:r>
        <w:rPr>
          <w:rtl/>
        </w:rPr>
        <w:t xml:space="preserve"> </w:t>
      </w:r>
      <w:r>
        <w:rPr>
          <w:w w:val="62"/>
          <w:rtl/>
        </w:rPr>
        <w:t>آهي</w:t>
      </w:r>
      <w:r>
        <w:rPr>
          <w:w w:val="62"/>
        </w:rPr>
        <w:t>.</w:t>
      </w:r>
      <w:r>
        <w:rPr>
          <w:rtl/>
        </w:rPr>
        <w:t xml:space="preserve"> </w:t>
      </w:r>
      <w:r>
        <w:rPr>
          <w:w w:val="62"/>
          <w:rtl/>
        </w:rPr>
        <w:t>ڇو</w:t>
      </w:r>
      <w:r>
        <w:rPr>
          <w:rtl/>
        </w:rPr>
        <w:t xml:space="preserve"> </w:t>
      </w:r>
      <w:r>
        <w:rPr>
          <w:w w:val="62"/>
          <w:rtl/>
        </w:rPr>
        <w:t>ته</w:t>
      </w:r>
      <w:r>
        <w:rPr>
          <w:rtl/>
        </w:rPr>
        <w:t xml:space="preserve"> </w:t>
      </w:r>
      <w:r>
        <w:rPr>
          <w:w w:val="62"/>
          <w:rtl/>
        </w:rPr>
        <w:t>ائين</w:t>
      </w:r>
      <w:r>
        <w:rPr>
          <w:spacing w:val="80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مرض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منجهان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جلدي۽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آسانيءَ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صحتيابي </w:t>
      </w:r>
      <w:r>
        <w:rPr>
          <w:w w:val="65"/>
          <w:rtl/>
        </w:rPr>
        <w:t>حاصل</w:t>
      </w:r>
      <w:r>
        <w:rPr>
          <w:spacing w:val="-9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وٺبي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هاڻي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اچو</w:t>
      </w:r>
      <w:r>
        <w:rPr>
          <w:spacing w:val="-7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ڏسجي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پرهيز</w:t>
      </w:r>
      <w:r>
        <w:rPr>
          <w:spacing w:val="-8"/>
          <w:rtl/>
        </w:rPr>
        <w:t xml:space="preserve"> </w:t>
      </w:r>
      <w:r>
        <w:rPr>
          <w:w w:val="65"/>
          <w:rtl/>
        </w:rPr>
        <w:t xml:space="preserve">ڇا </w:t>
      </w:r>
      <w:r>
        <w:rPr>
          <w:w w:val="68"/>
          <w:rtl/>
        </w:rPr>
        <w:t>آهي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6"/>
          <w:rtl/>
        </w:rPr>
        <w:t xml:space="preserve"> </w:t>
      </w:r>
      <w:r>
        <w:rPr>
          <w:w w:val="68"/>
          <w:rtl/>
        </w:rPr>
        <w:t>ڪيئن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ڪجي؟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دراصل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پرهيز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ماڻهوءَ</w:t>
      </w:r>
      <w:r>
        <w:rPr>
          <w:spacing w:val="-16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پنهنجي</w:t>
      </w:r>
    </w:p>
    <w:p w14:paraId="4E6B74A2">
      <w:pPr>
        <w:pStyle w:val="13"/>
        <w:bidi/>
        <w:spacing w:line="268" w:lineRule="auto"/>
        <w:ind w:left="147" w:right="312" w:firstLine="2"/>
        <w:jc w:val="left"/>
      </w:pPr>
      <w:r>
        <w:rPr>
          <w:w w:val="67"/>
          <w:rtl/>
        </w:rPr>
        <w:t>طبيعت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مطابقاختيار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گهرجي،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روزمره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زندگيءَ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جيڪڏهن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ڪا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شيءِ،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غذا،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خوراڪ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وغيره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طبيعت</w:t>
      </w:r>
      <w:r>
        <w:rPr>
          <w:rtl/>
        </w:rPr>
        <w:t xml:space="preserve"> </w:t>
      </w:r>
      <w:r>
        <w:rPr>
          <w:w w:val="67"/>
          <w:rtl/>
        </w:rPr>
        <w:t>موافق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هجي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واپرائجي۽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ڪوشش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ماحول۽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غذا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دور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رهجي</w:t>
      </w:r>
      <w:r>
        <w:rPr>
          <w:w w:val="67"/>
        </w:rPr>
        <w:t>.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ائين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ماڻهو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بيمار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ٿيندو،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 xml:space="preserve">يا </w:t>
      </w:r>
      <w:r>
        <w:rPr>
          <w:w w:val="63"/>
          <w:rtl/>
        </w:rPr>
        <w:t>وري</w:t>
      </w:r>
      <w:r>
        <w:rPr>
          <w:rtl/>
        </w:rPr>
        <w:t xml:space="preserve"> </w:t>
      </w:r>
      <w:r>
        <w:rPr>
          <w:w w:val="63"/>
          <w:rtl/>
        </w:rPr>
        <w:t>گهٽ</w:t>
      </w:r>
      <w:r>
        <w:rPr>
          <w:spacing w:val="-2"/>
          <w:rtl/>
        </w:rPr>
        <w:t xml:space="preserve"> </w:t>
      </w:r>
      <w:r>
        <w:rPr>
          <w:w w:val="63"/>
          <w:rtl/>
        </w:rPr>
        <w:t>بيمار</w:t>
      </w:r>
      <w:r>
        <w:rPr>
          <w:spacing w:val="-4"/>
          <w:rtl/>
        </w:rPr>
        <w:t xml:space="preserve"> </w:t>
      </w:r>
      <w:r>
        <w:rPr>
          <w:w w:val="63"/>
          <w:rtl/>
        </w:rPr>
        <w:t>ٿيندو</w:t>
      </w:r>
      <w:r>
        <w:rPr>
          <w:w w:val="63"/>
        </w:rPr>
        <w:t>.</w:t>
      </w:r>
      <w:r>
        <w:rPr>
          <w:rtl/>
        </w:rPr>
        <w:t xml:space="preserve"> </w:t>
      </w:r>
      <w:r>
        <w:rPr>
          <w:w w:val="63"/>
          <w:rtl/>
        </w:rPr>
        <w:t>هاڻي</w:t>
      </w:r>
      <w:r>
        <w:rPr>
          <w:rtl/>
        </w:rPr>
        <w:t xml:space="preserve"> </w:t>
      </w:r>
      <w:r>
        <w:rPr>
          <w:w w:val="63"/>
          <w:rtl/>
        </w:rPr>
        <w:t>اچو</w:t>
      </w:r>
      <w:r>
        <w:rPr>
          <w:rtl/>
        </w:rPr>
        <w:t xml:space="preserve"> </w:t>
      </w:r>
      <w:r>
        <w:rPr>
          <w:w w:val="63"/>
          <w:rtl/>
        </w:rPr>
        <w:t>ته</w:t>
      </w:r>
      <w:r>
        <w:rPr>
          <w:rtl/>
        </w:rPr>
        <w:t xml:space="preserve"> </w:t>
      </w:r>
      <w:r>
        <w:rPr>
          <w:w w:val="63"/>
          <w:rtl/>
        </w:rPr>
        <w:t>ڏسون</w:t>
      </w:r>
      <w:r>
        <w:rPr>
          <w:rtl/>
        </w:rPr>
        <w:t xml:space="preserve"> </w:t>
      </w:r>
      <w:r>
        <w:rPr>
          <w:w w:val="63"/>
          <w:rtl/>
        </w:rPr>
        <w:t>ته</w:t>
      </w:r>
      <w:r>
        <w:rPr>
          <w:rtl/>
        </w:rPr>
        <w:t xml:space="preserve"> </w:t>
      </w:r>
      <w:r>
        <w:rPr>
          <w:w w:val="63"/>
          <w:rtl/>
        </w:rPr>
        <w:t>ٻي</w:t>
      </w:r>
      <w:r>
        <w:rPr>
          <w:rtl/>
        </w:rPr>
        <w:t xml:space="preserve"> </w:t>
      </w:r>
      <w:r>
        <w:rPr>
          <w:w w:val="63"/>
          <w:rtl/>
        </w:rPr>
        <w:t>ڪهڙي</w:t>
      </w:r>
      <w:r>
        <w:rPr>
          <w:rtl/>
        </w:rPr>
        <w:t xml:space="preserve"> </w:t>
      </w:r>
      <w:r>
        <w:rPr>
          <w:w w:val="63"/>
          <w:rtl/>
        </w:rPr>
        <w:t>قسم</w:t>
      </w:r>
      <w:r>
        <w:rPr>
          <w:rtl/>
        </w:rPr>
        <w:t xml:space="preserve"> </w:t>
      </w:r>
      <w:r>
        <w:rPr>
          <w:w w:val="63"/>
          <w:rtl/>
        </w:rPr>
        <w:t>جي</w:t>
      </w:r>
      <w:r>
        <w:rPr>
          <w:rtl/>
        </w:rPr>
        <w:t xml:space="preserve"> </w:t>
      </w:r>
      <w:r>
        <w:rPr>
          <w:w w:val="63"/>
          <w:rtl/>
        </w:rPr>
        <w:t>پرهيز</w:t>
      </w:r>
      <w:r>
        <w:rPr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rtl/>
        </w:rPr>
        <w:t xml:space="preserve"> </w:t>
      </w:r>
      <w:r>
        <w:rPr>
          <w:w w:val="63"/>
          <w:rtl/>
        </w:rPr>
        <w:t>هيءَ</w:t>
      </w:r>
      <w:r>
        <w:rPr>
          <w:rtl/>
        </w:rPr>
        <w:t xml:space="preserve"> </w:t>
      </w:r>
      <w:r>
        <w:rPr>
          <w:w w:val="63"/>
          <w:rtl/>
        </w:rPr>
        <w:t>پرهيز</w:t>
      </w:r>
      <w:r>
        <w:rPr>
          <w:rtl/>
        </w:rPr>
        <w:t xml:space="preserve"> </w:t>
      </w:r>
      <w:r>
        <w:rPr>
          <w:w w:val="63"/>
          <w:rtl/>
        </w:rPr>
        <w:t>پڻ</w:t>
      </w:r>
      <w:r>
        <w:rPr>
          <w:rtl/>
        </w:rPr>
        <w:t xml:space="preserve"> </w:t>
      </w:r>
      <w:r>
        <w:rPr>
          <w:w w:val="63"/>
          <w:rtl/>
        </w:rPr>
        <w:t>ٻن</w:t>
      </w:r>
      <w:r>
        <w:rPr>
          <w:rtl/>
        </w:rPr>
        <w:t xml:space="preserve"> </w:t>
      </w:r>
      <w:r>
        <w:rPr>
          <w:w w:val="63"/>
          <w:rtl/>
        </w:rPr>
        <w:t>قسمن</w:t>
      </w:r>
      <w:r>
        <w:rPr>
          <w:rtl/>
        </w:rPr>
        <w:t xml:space="preserve"> </w:t>
      </w:r>
      <w:r>
        <w:rPr>
          <w:w w:val="63"/>
          <w:rtl/>
        </w:rPr>
        <w:t>جي</w:t>
      </w:r>
      <w:r>
        <w:rPr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40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6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پرهيز</w:t>
      </w:r>
      <w:r>
        <w:rPr>
          <w:w w:val="67"/>
        </w:rPr>
        <w:t>“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انهن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شين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6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مرض</w:t>
      </w:r>
      <w:r>
        <w:rPr>
          <w:w w:val="67"/>
        </w:rPr>
        <w:t>“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ٿيڻ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انديشو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هجي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ٻي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باعث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بڻجي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شدت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ڪري</w:t>
      </w:r>
      <w:r>
        <w:rPr>
          <w:w w:val="67"/>
        </w:rPr>
        <w:t>.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 xml:space="preserve">پهريون </w:t>
      </w:r>
      <w:r>
        <w:rPr>
          <w:w w:val="68"/>
          <w:rtl/>
        </w:rPr>
        <w:t xml:space="preserve">قسم </w:t>
      </w:r>
      <w:r>
        <w:rPr>
          <w:w w:val="68"/>
        </w:rPr>
        <w:t>”</w:t>
      </w:r>
      <w:r>
        <w:rPr>
          <w:w w:val="68"/>
          <w:rtl/>
        </w:rPr>
        <w:t>پرهيز</w:t>
      </w:r>
      <w:r>
        <w:rPr>
          <w:w w:val="68"/>
        </w:rPr>
        <w:t>“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جو عام تندرست ماڻهن لاءِ آهي ۽ ٻيو قسم </w:t>
      </w:r>
      <w:r>
        <w:rPr>
          <w:w w:val="68"/>
        </w:rPr>
        <w:t>”</w:t>
      </w:r>
      <w:r>
        <w:rPr>
          <w:w w:val="68"/>
          <w:rtl/>
        </w:rPr>
        <w:t>مريض</w:t>
      </w:r>
      <w:r>
        <w:rPr>
          <w:w w:val="68"/>
        </w:rPr>
        <w:t>“</w:t>
      </w:r>
      <w:r>
        <w:rPr>
          <w:w w:val="68"/>
          <w:rtl/>
        </w:rPr>
        <w:t xml:space="preserve"> لاءِ آهي</w:t>
      </w:r>
      <w:r>
        <w:rPr>
          <w:w w:val="68"/>
        </w:rPr>
        <w:t>.</w:t>
      </w:r>
      <w:r>
        <w:rPr>
          <w:w w:val="68"/>
          <w:rtl/>
        </w:rPr>
        <w:t xml:space="preserve"> مريض جڏهن </w:t>
      </w:r>
      <w:r>
        <w:rPr>
          <w:w w:val="68"/>
        </w:rPr>
        <w:t>”</w:t>
      </w:r>
      <w:r>
        <w:rPr>
          <w:w w:val="68"/>
          <w:rtl/>
        </w:rPr>
        <w:t>علاج</w:t>
      </w:r>
      <w:r>
        <w:rPr>
          <w:w w:val="68"/>
        </w:rPr>
        <w:t>“</w:t>
      </w:r>
      <w:r>
        <w:rPr>
          <w:w w:val="68"/>
          <w:rtl/>
        </w:rPr>
        <w:t xml:space="preserve"> سان گڏوگڏ پرهيز</w:t>
      </w:r>
      <w:r>
        <w:rPr>
          <w:spacing w:val="40"/>
          <w:rtl/>
        </w:rPr>
        <w:t xml:space="preserve"> </w:t>
      </w:r>
      <w:r>
        <w:rPr>
          <w:w w:val="71"/>
          <w:rtl/>
        </w:rPr>
        <w:t>شروع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ڪندو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آهي ته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مرض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ختم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ڪرڻ جي</w:t>
      </w:r>
      <w:r>
        <w:rPr>
          <w:spacing w:val="-14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قوت</w:t>
      </w:r>
      <w:r>
        <w:rPr>
          <w:w w:val="71"/>
        </w:rPr>
        <w:t>“</w:t>
      </w:r>
      <w:r>
        <w:rPr>
          <w:spacing w:val="-8"/>
          <w:rtl/>
        </w:rPr>
        <w:t xml:space="preserve"> </w:t>
      </w:r>
      <w:r>
        <w:rPr>
          <w:w w:val="71"/>
          <w:rtl/>
        </w:rPr>
        <w:t>طبيعت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مان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ويندي</w:t>
      </w:r>
      <w:r>
        <w:rPr>
          <w:spacing w:val="-14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اهڙيءَ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طرح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انسان</w:t>
      </w:r>
      <w:r>
        <w:rPr>
          <w:spacing w:val="-14"/>
          <w:rtl/>
        </w:rPr>
        <w:t xml:space="preserve"> </w:t>
      </w:r>
      <w:r>
        <w:rPr>
          <w:w w:val="71"/>
          <w:rtl/>
        </w:rPr>
        <w:t xml:space="preserve">پاڻ </w:t>
      </w:r>
      <w:r>
        <w:rPr>
          <w:w w:val="69"/>
          <w:rtl/>
        </w:rPr>
        <w:t>منجهه</w:t>
      </w:r>
      <w:r>
        <w:rPr>
          <w:rtl/>
        </w:rPr>
        <w:t xml:space="preserve"> </w:t>
      </w:r>
      <w:r>
        <w:rPr>
          <w:w w:val="69"/>
          <w:rtl/>
        </w:rPr>
        <w:t>اها</w:t>
      </w:r>
      <w:r>
        <w:rPr>
          <w:rtl/>
        </w:rPr>
        <w:t xml:space="preserve"> </w:t>
      </w:r>
      <w:r>
        <w:rPr>
          <w:w w:val="69"/>
          <w:rtl/>
        </w:rPr>
        <w:t>قوت</w:t>
      </w:r>
      <w:r>
        <w:rPr>
          <w:rtl/>
        </w:rPr>
        <w:t xml:space="preserve"> </w:t>
      </w:r>
      <w:r>
        <w:rPr>
          <w:w w:val="69"/>
          <w:rtl/>
        </w:rPr>
        <w:t>حاصل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rtl/>
        </w:rPr>
        <w:t xml:space="preserve"> </w:t>
      </w:r>
      <w:r>
        <w:rPr>
          <w:w w:val="69"/>
          <w:rtl/>
        </w:rPr>
        <w:t>وٺندو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جنهن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مرض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شدت</w:t>
      </w:r>
      <w:r>
        <w:rPr>
          <w:rtl/>
        </w:rPr>
        <w:t xml:space="preserve"> </w:t>
      </w:r>
      <w:r>
        <w:rPr>
          <w:w w:val="69"/>
          <w:rtl/>
        </w:rPr>
        <w:t>آهستي</w:t>
      </w:r>
      <w:r>
        <w:rPr>
          <w:rtl/>
        </w:rPr>
        <w:t xml:space="preserve"> </w:t>
      </w:r>
      <w:r>
        <w:rPr>
          <w:w w:val="69"/>
          <w:rtl/>
        </w:rPr>
        <w:t>آهستي</w:t>
      </w:r>
      <w:r>
        <w:rPr>
          <w:rtl/>
        </w:rPr>
        <w:t xml:space="preserve"> </w:t>
      </w:r>
      <w:r>
        <w:rPr>
          <w:w w:val="69"/>
          <w:rtl/>
        </w:rPr>
        <w:t>گهٽبي</w:t>
      </w:r>
      <w:r>
        <w:rPr>
          <w:rtl/>
        </w:rPr>
        <w:t xml:space="preserve"> </w:t>
      </w:r>
      <w:r>
        <w:rPr>
          <w:w w:val="69"/>
          <w:rtl/>
        </w:rPr>
        <w:t>ويندي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"/>
          <w:rtl/>
        </w:rPr>
        <w:t xml:space="preserve"> </w:t>
      </w:r>
      <w:r>
        <w:rPr>
          <w:w w:val="69"/>
          <w:rtl/>
        </w:rPr>
        <w:t>هاڻي</w:t>
      </w:r>
      <w:r>
        <w:rPr>
          <w:rtl/>
        </w:rPr>
        <w:t xml:space="preserve"> </w:t>
      </w:r>
      <w:r>
        <w:rPr>
          <w:w w:val="71"/>
          <w:rtl/>
        </w:rPr>
        <w:t>جيڪڏهن انسان جي سامهون ڪڏهن ڪا اهڙي شيءِ اچي وڃي جيڪا مريض ۽ توڙي تندرست ٻنهي لاءِ پرهيز ۾</w:t>
      </w:r>
      <w:r>
        <w:rPr>
          <w:rtl/>
        </w:rPr>
        <w:t xml:space="preserve"> </w:t>
      </w:r>
      <w:r>
        <w:rPr>
          <w:w w:val="71"/>
          <w:rtl/>
        </w:rPr>
        <w:t>شامل هجي پر طبيعت ا</w:t>
      </w:r>
      <w:r>
        <w:rPr>
          <w:spacing w:val="-41"/>
          <w:w w:val="71"/>
          <w:position w:val="1"/>
          <w:rtl/>
        </w:rPr>
        <w:t xml:space="preserve"> </w:t>
      </w:r>
      <w:r>
        <w:rPr>
          <w:w w:val="71"/>
          <w:rtl/>
        </w:rPr>
        <w:t>ن طرف مائل هجڻ جي صورت ۾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ها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شيءِ اِيتري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واپرائجي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 طبيعت ۽ معدو هضم ڪري</w:t>
      </w:r>
      <w:r>
        <w:rPr>
          <w:spacing w:val="80"/>
          <w:rtl/>
        </w:rPr>
        <w:t xml:space="preserve"> </w:t>
      </w:r>
      <w:r>
        <w:rPr>
          <w:w w:val="67"/>
          <w:rtl/>
        </w:rPr>
        <w:t>سگهي۽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برداشت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پرهيز</w:t>
      </w:r>
      <w:r>
        <w:rPr>
          <w:w w:val="67"/>
        </w:rPr>
        <w:t>“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واري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حالت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مختصر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طريقي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واپرائڻ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گهرجي</w:t>
      </w:r>
      <w:r>
        <w:rPr>
          <w:w w:val="67"/>
        </w:rPr>
        <w:t>.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 xml:space="preserve">روايت۾ </w:t>
      </w:r>
      <w:r>
        <w:rPr>
          <w:w w:val="66"/>
          <w:rtl/>
        </w:rPr>
        <w:t>آهي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هڪ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دفعو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سڳورا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صلي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عليه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وآله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وسلمڪنهن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شخص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عيادت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ويا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مريض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معلوم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ڪيائون</w:t>
      </w:r>
      <w:r>
        <w:rPr>
          <w:rtl/>
        </w:rPr>
        <w:t xml:space="preserve"> </w:t>
      </w:r>
      <w:r>
        <w:rPr>
          <w:w w:val="62"/>
          <w:rtl/>
        </w:rPr>
        <w:t>ته</w:t>
      </w:r>
      <w:r>
        <w:rPr>
          <w:spacing w:val="-18"/>
          <w:rtl/>
        </w:rPr>
        <w:t xml:space="preserve"> </w:t>
      </w:r>
      <w:r>
        <w:rPr>
          <w:w w:val="62"/>
          <w:rtl/>
        </w:rPr>
        <w:t>توکي ڇا</w:t>
      </w:r>
      <w:r>
        <w:rPr>
          <w:spacing w:val="-14"/>
          <w:rtl/>
        </w:rPr>
        <w:t xml:space="preserve"> </w:t>
      </w:r>
      <w:r>
        <w:rPr>
          <w:w w:val="62"/>
          <w:rtl/>
        </w:rPr>
        <w:t>کپي؟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مريض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عرض</w:t>
      </w:r>
      <w:r>
        <w:rPr>
          <w:spacing w:val="-15"/>
          <w:rtl/>
        </w:rPr>
        <w:t xml:space="preserve"> </w:t>
      </w:r>
      <w:r>
        <w:rPr>
          <w:w w:val="62"/>
          <w:rtl/>
        </w:rPr>
        <w:t>ڪيو</w:t>
      </w:r>
      <w:r>
        <w:rPr>
          <w:spacing w:val="-18"/>
          <w:rtl/>
        </w:rPr>
        <w:t xml:space="preserve"> </w:t>
      </w:r>
      <w:r>
        <w:rPr>
          <w:w w:val="62"/>
          <w:rtl/>
        </w:rPr>
        <w:t>ته</w:t>
      </w:r>
      <w:r>
        <w:rPr>
          <w:spacing w:val="-17"/>
          <w:rtl/>
        </w:rPr>
        <w:t xml:space="preserve"> </w:t>
      </w:r>
      <w:r>
        <w:rPr>
          <w:w w:val="62"/>
        </w:rPr>
        <w:t>”</w:t>
      </w:r>
      <w:r>
        <w:rPr>
          <w:w w:val="62"/>
          <w:rtl/>
        </w:rPr>
        <w:t>يارسول</w:t>
      </w:r>
      <w:r>
        <w:rPr>
          <w:spacing w:val="-18"/>
          <w:rtl/>
        </w:rPr>
        <w:t xml:space="preserve"> </w:t>
      </w:r>
      <w:r>
        <w:rPr>
          <w:w w:val="62"/>
          <w:rtl/>
        </w:rPr>
        <w:t>الله</w:t>
      </w:r>
      <w:r>
        <w:rPr>
          <w:spacing w:val="-9"/>
          <w:rtl/>
        </w:rPr>
        <w:t xml:space="preserve"> </w:t>
      </w:r>
      <w:r>
        <w:rPr>
          <w:w w:val="62"/>
          <w:rtl/>
        </w:rPr>
        <w:t>صلي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الله عليھ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وآلھ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وسلم</w:t>
      </w:r>
      <w:r>
        <w:rPr>
          <w:spacing w:val="-12"/>
          <w:rtl/>
        </w:rPr>
        <w:t xml:space="preserve"> </w:t>
      </w:r>
      <w:r>
        <w:rPr>
          <w:w w:val="62"/>
          <w:rtl/>
        </w:rPr>
        <w:t>ڪڻڪ جي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ماني کپي</w:t>
      </w:r>
      <w:r>
        <w:rPr>
          <w:w w:val="62"/>
        </w:rPr>
        <w:t>“.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نبيءَ</w:t>
      </w:r>
      <w:r>
        <w:rPr>
          <w:spacing w:val="-15"/>
          <w:rtl/>
        </w:rPr>
        <w:t xml:space="preserve"> </w:t>
      </w:r>
      <w:r>
        <w:rPr>
          <w:w w:val="62"/>
          <w:rtl/>
        </w:rPr>
        <w:t>ڪريم</w:t>
      </w:r>
      <w:r>
        <w:rPr>
          <w:w w:val="66"/>
          <w:rtl/>
        </w:rPr>
        <w:t xml:space="preserve"> صلي الله عليه وآله وسلمجن فرمايو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جڏهن مريض ڪنهن شيءِ جيخواهش ڪري ته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</w:t>
      </w:r>
      <w:r>
        <w:rPr>
          <w:spacing w:val="-36"/>
          <w:w w:val="66"/>
          <w:position w:val="1"/>
          <w:rtl/>
        </w:rPr>
        <w:t xml:space="preserve"> </w:t>
      </w:r>
      <w:r>
        <w:rPr>
          <w:w w:val="66"/>
          <w:rtl/>
        </w:rPr>
        <w:t>ن کي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ها کارايو</w:t>
      </w:r>
      <w:r>
        <w:rPr>
          <w:w w:val="66"/>
        </w:rPr>
        <w:t>“.</w:t>
      </w:r>
    </w:p>
    <w:p w14:paraId="0400B6ED">
      <w:pPr>
        <w:spacing w:before="8"/>
        <w:ind w:left="165" w:right="0" w:firstLine="0"/>
        <w:jc w:val="center"/>
        <w:rPr>
          <w:sz w:val="18"/>
        </w:rPr>
      </w:pPr>
      <w:r>
        <w:rPr>
          <w:spacing w:val="-5"/>
          <w:w w:val="120"/>
          <w:sz w:val="18"/>
        </w:rPr>
        <w:t>***</w:t>
      </w:r>
    </w:p>
    <w:p w14:paraId="2CD3C704">
      <w:pPr>
        <w:pStyle w:val="13"/>
        <w:rPr>
          <w:sz w:val="20"/>
        </w:rPr>
      </w:pPr>
    </w:p>
    <w:p w14:paraId="594C5AA2">
      <w:pPr>
        <w:pStyle w:val="13"/>
        <w:rPr>
          <w:sz w:val="20"/>
        </w:rPr>
      </w:pPr>
    </w:p>
    <w:p w14:paraId="421D8BB2">
      <w:pPr>
        <w:pStyle w:val="13"/>
        <w:rPr>
          <w:sz w:val="20"/>
        </w:rPr>
      </w:pPr>
    </w:p>
    <w:p w14:paraId="5F852AD6">
      <w:pPr>
        <w:pStyle w:val="13"/>
        <w:rPr>
          <w:sz w:val="20"/>
        </w:rPr>
      </w:pPr>
    </w:p>
    <w:p w14:paraId="61888618">
      <w:pPr>
        <w:pStyle w:val="13"/>
        <w:rPr>
          <w:sz w:val="20"/>
        </w:rPr>
      </w:pPr>
    </w:p>
    <w:p w14:paraId="31372931">
      <w:pPr>
        <w:pStyle w:val="13"/>
        <w:rPr>
          <w:sz w:val="20"/>
        </w:rPr>
      </w:pPr>
    </w:p>
    <w:p w14:paraId="0E0F2DFA">
      <w:pPr>
        <w:pStyle w:val="13"/>
        <w:rPr>
          <w:sz w:val="20"/>
        </w:rPr>
      </w:pPr>
    </w:p>
    <w:p w14:paraId="50BD7D70">
      <w:pPr>
        <w:pStyle w:val="13"/>
        <w:rPr>
          <w:sz w:val="20"/>
        </w:rPr>
      </w:pPr>
    </w:p>
    <w:p w14:paraId="130880C0">
      <w:pPr>
        <w:pStyle w:val="13"/>
        <w:rPr>
          <w:sz w:val="20"/>
        </w:rPr>
      </w:pPr>
    </w:p>
    <w:p w14:paraId="23CEDCB0">
      <w:pPr>
        <w:pStyle w:val="13"/>
        <w:rPr>
          <w:sz w:val="20"/>
        </w:rPr>
      </w:pPr>
    </w:p>
    <w:p w14:paraId="5543B838">
      <w:pPr>
        <w:pStyle w:val="13"/>
        <w:rPr>
          <w:sz w:val="20"/>
        </w:rPr>
      </w:pPr>
    </w:p>
    <w:p w14:paraId="396D44B5">
      <w:pPr>
        <w:pStyle w:val="13"/>
        <w:rPr>
          <w:sz w:val="20"/>
        </w:rPr>
      </w:pPr>
    </w:p>
    <w:p w14:paraId="0EEC3399">
      <w:pPr>
        <w:pStyle w:val="13"/>
        <w:spacing w:before="20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02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300990</wp:posOffset>
                </wp:positionV>
                <wp:extent cx="5772785" cy="55245"/>
                <wp:effectExtent l="0" t="0" r="0" b="0"/>
                <wp:wrapTopAndBottom/>
                <wp:docPr id="574" name="Graphic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74" o:spid="_x0000_s1026" o:spt="100" style="position:absolute;left:0pt;margin-left:70.55pt;margin-top:23.7pt;height:4.35pt;width:454.55pt;mso-position-horizontal-relative:page;mso-wrap-distance-bottom:0pt;mso-wrap-distance-top:0pt;z-index:-251486208;mso-width-relative:page;mso-height-relative:page;" fillcolor="#612322" filled="t" stroked="f" coordsize="5772785,55244" o:gfxdata="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e6wDL9sAAAAKAQAADwAAAAAA&#10;AAABACAAAAAiAAAAZHJzL2Rvd25yZXYueG1sUEsBAhQAFAAAAAgAh07iQGQ0vYZ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F2D4CFD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2BC1F1A">
      <w:pPr>
        <w:pStyle w:val="13"/>
        <w:spacing w:before="9"/>
        <w:rPr>
          <w:sz w:val="3"/>
        </w:rPr>
      </w:pPr>
    </w:p>
    <w:p w14:paraId="1D802BC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75" name="Group 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4lD5+I0CAAAj&#10;BwAADgAAAAAAAAABACAAAAAkAQAAZHJzL2Uyb0RvYy54bWxQSwUGAAAAAAYABgBZAQAAIwYAAAAA&#10;">
                <o:lock v:ext="edit" aspectratio="f"/>
                <v:shape id="Graphic 576" o:spid="_x0000_s1026" o:spt="100" style="position:absolute;left:0;top:0;height:40005;width:5737860;" fillcolor="#000000" filled="t" stroked="f" coordsize="5737860,40005" o:gfxdata="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JAdT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8F3CF15">
      <w:pPr>
        <w:pStyle w:val="13"/>
        <w:spacing w:before="3"/>
        <w:rPr>
          <w:sz w:val="20"/>
        </w:rPr>
      </w:pPr>
    </w:p>
    <w:p w14:paraId="2CC4070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D45F816">
      <w:pPr>
        <w:bidi/>
        <w:spacing w:before="0" w:line="637" w:lineRule="exact"/>
        <w:ind w:left="0" w:right="2737" w:firstLine="0"/>
        <w:jc w:val="left"/>
        <w:rPr>
          <w:sz w:val="50"/>
          <w:szCs w:val="50"/>
        </w:rPr>
      </w:pPr>
      <w:r>
        <w:rPr>
          <w:w w:val="43"/>
          <w:position w:val="10"/>
          <w:sz w:val="50"/>
          <w:szCs w:val="50"/>
        </w:rPr>
        <w:t>¸</w:t>
      </w:r>
      <w:r>
        <w:rPr>
          <w:w w:val="43"/>
          <w:sz w:val="50"/>
          <w:szCs w:val="50"/>
          <w:rtl/>
        </w:rPr>
        <w:t>طب</w:t>
      </w:r>
      <w:r>
        <w:rPr>
          <w:w w:val="43"/>
          <w:sz w:val="50"/>
          <w:szCs w:val="50"/>
        </w:rPr>
        <w:t>ˇ</w:t>
      </w:r>
      <w:r>
        <w:rPr>
          <w:w w:val="43"/>
          <w:sz w:val="50"/>
          <w:szCs w:val="50"/>
          <w:rtl/>
        </w:rPr>
        <w:t>ي</w:t>
      </w:r>
      <w:r>
        <w:rPr>
          <w:spacing w:val="13"/>
          <w:sz w:val="50"/>
          <w:szCs w:val="50"/>
          <w:rtl/>
        </w:rPr>
        <w:t xml:space="preserve"> </w:t>
      </w:r>
      <w:r>
        <w:rPr>
          <w:w w:val="43"/>
          <w:sz w:val="50"/>
          <w:szCs w:val="50"/>
          <w:rtl/>
        </w:rPr>
        <w:t>فائدا</w:t>
      </w:r>
    </w:p>
    <w:p w14:paraId="70312F74">
      <w:pPr>
        <w:bidi/>
        <w:spacing w:before="26"/>
        <w:ind w:left="2578" w:right="266" w:firstLine="0"/>
        <w:jc w:val="left"/>
        <w:rPr>
          <w:sz w:val="50"/>
          <w:szCs w:val="50"/>
        </w:rPr>
      </w:pPr>
      <w:r>
        <w:rPr>
          <w:rtl/>
        </w:rPr>
        <w:br w:type="column"/>
      </w:r>
      <w:r>
        <w:rPr>
          <w:w w:val="80"/>
          <w:sz w:val="50"/>
          <w:szCs w:val="50"/>
          <w:rtl/>
        </w:rPr>
        <w:t>ڪمند</w:t>
      </w:r>
      <w:r>
        <w:rPr>
          <w:spacing w:val="-17"/>
          <w:sz w:val="50"/>
          <w:szCs w:val="50"/>
          <w:rtl/>
        </w:rPr>
        <w:t xml:space="preserve"> </w:t>
      </w:r>
      <w:r>
        <w:rPr>
          <w:w w:val="80"/>
          <w:sz w:val="50"/>
          <w:szCs w:val="50"/>
          <w:rtl/>
        </w:rPr>
        <w:t>جي</w:t>
      </w:r>
      <w:r>
        <w:rPr>
          <w:spacing w:val="-21"/>
          <w:sz w:val="50"/>
          <w:szCs w:val="50"/>
          <w:rtl/>
        </w:rPr>
        <w:t xml:space="preserve"> </w:t>
      </w:r>
      <w:r>
        <w:rPr>
          <w:w w:val="80"/>
          <w:sz w:val="50"/>
          <w:szCs w:val="50"/>
          <w:rtl/>
        </w:rPr>
        <w:t>رس</w:t>
      </w:r>
      <w:r>
        <w:rPr>
          <w:spacing w:val="-18"/>
          <w:sz w:val="50"/>
          <w:szCs w:val="50"/>
          <w:rtl/>
        </w:rPr>
        <w:t xml:space="preserve"> </w:t>
      </w:r>
      <w:r>
        <w:rPr>
          <w:w w:val="80"/>
          <w:sz w:val="50"/>
          <w:szCs w:val="50"/>
          <w:rtl/>
        </w:rPr>
        <w:t>جا</w:t>
      </w:r>
    </w:p>
    <w:p w14:paraId="0E5BCB04">
      <w:pPr>
        <w:spacing w:after="0"/>
        <w:jc w:val="left"/>
        <w:rPr>
          <w:sz w:val="50"/>
          <w:szCs w:val="5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3991" w:space="40"/>
            <w:col w:w="5471"/>
          </w:cols>
        </w:sectPr>
      </w:pPr>
    </w:p>
    <w:p w14:paraId="132F841A">
      <w:pPr>
        <w:spacing w:before="76"/>
        <w:ind w:left="428" w:right="274" w:firstLine="0"/>
        <w:jc w:val="center"/>
        <w:rPr>
          <w:sz w:val="50"/>
        </w:rPr>
      </w:pPr>
      <w:r>
        <w:rPr>
          <w:spacing w:val="-2"/>
          <w:sz w:val="50"/>
        </w:rPr>
        <w:t>Sugar-can</w:t>
      </w:r>
      <w:r>
        <w:rPr>
          <w:spacing w:val="-40"/>
          <w:sz w:val="50"/>
        </w:rPr>
        <w:t xml:space="preserve"> </w:t>
      </w:r>
      <w:r>
        <w:rPr>
          <w:spacing w:val="-2"/>
          <w:sz w:val="50"/>
        </w:rPr>
        <w:t>and</w:t>
      </w:r>
      <w:r>
        <w:rPr>
          <w:spacing w:val="-40"/>
          <w:sz w:val="50"/>
        </w:rPr>
        <w:t xml:space="preserve"> </w:t>
      </w:r>
      <w:r>
        <w:rPr>
          <w:spacing w:val="-2"/>
          <w:sz w:val="50"/>
        </w:rPr>
        <w:t>its</w:t>
      </w:r>
      <w:r>
        <w:rPr>
          <w:spacing w:val="-41"/>
          <w:sz w:val="50"/>
        </w:rPr>
        <w:t xml:space="preserve"> </w:t>
      </w:r>
      <w:r>
        <w:rPr>
          <w:spacing w:val="-2"/>
          <w:sz w:val="50"/>
        </w:rPr>
        <w:t>nutritional</w:t>
      </w:r>
      <w:r>
        <w:rPr>
          <w:spacing w:val="-40"/>
          <w:sz w:val="50"/>
        </w:rPr>
        <w:t xml:space="preserve"> </w:t>
      </w:r>
      <w:r>
        <w:rPr>
          <w:spacing w:val="-2"/>
          <w:sz w:val="50"/>
        </w:rPr>
        <w:t>facts</w:t>
      </w:r>
    </w:p>
    <w:p w14:paraId="08F053A1">
      <w:pPr>
        <w:pStyle w:val="13"/>
        <w:bidi/>
        <w:spacing w:before="415" w:line="254" w:lineRule="auto"/>
        <w:ind w:left="151" w:right="312" w:firstLine="583"/>
        <w:jc w:val="left"/>
      </w:pPr>
      <w:r>
        <w:rPr>
          <w:w w:val="69"/>
          <w:rtl/>
        </w:rPr>
        <w:t>سياري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موسم شروع ٿيڻ 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گڏوگڏ ئي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ڪمند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جوس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بازار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دڪانن ۽ گاڏن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تي ملڻ شروع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 xml:space="preserve">ٿي ويندو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وچولي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طبقي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ماڻهو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شربت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ڃ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اجهائيندا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نظر ايندا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ڪمند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جوس 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ڳڙ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شربت</w:t>
      </w:r>
      <w:r>
        <w:rPr>
          <w:w w:val="117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جام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نظر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اچڻ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لڳندو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هوڏانهن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گرميءَ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موسم ۾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ڪمند جو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جوس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پيئڻ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سٺو ته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پر ان جي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 xml:space="preserve">بجاءِ </w:t>
      </w:r>
      <w:r>
        <w:rPr>
          <w:w w:val="62"/>
          <w:rtl/>
        </w:rPr>
        <w:t>جيڪڏهن ڳنڍيريون کائجن ته وڌيڪ بهتر نتيجا ملندا</w:t>
      </w:r>
      <w:r>
        <w:rPr>
          <w:w w:val="62"/>
        </w:rPr>
        <w:t>.</w:t>
      </w:r>
    </w:p>
    <w:p w14:paraId="7340E27C">
      <w:pPr>
        <w:pStyle w:val="13"/>
        <w:bidi/>
        <w:spacing w:before="11" w:line="256" w:lineRule="auto"/>
        <w:ind w:left="4264" w:right="311" w:firstLine="585"/>
        <w:jc w:val="left"/>
      </w:pPr>
      <w:r>
        <w:rPr>
          <w:w w:val="70"/>
          <w:rtl/>
        </w:rPr>
        <w:t>ڪمند</w:t>
      </w:r>
      <w:r>
        <w:rPr>
          <w:rtl/>
        </w:rPr>
        <w:t xml:space="preserve"> </w:t>
      </w:r>
      <w:r>
        <w:rPr>
          <w:w w:val="70"/>
          <w:rtl/>
        </w:rPr>
        <w:t>پاڪستان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تمام</w:t>
      </w:r>
      <w:r>
        <w:rPr>
          <w:rtl/>
        </w:rPr>
        <w:t xml:space="preserve"> </w:t>
      </w:r>
      <w:r>
        <w:rPr>
          <w:w w:val="70"/>
          <w:rtl/>
        </w:rPr>
        <w:t>وڏي</w:t>
      </w:r>
      <w:r>
        <w:rPr>
          <w:rtl/>
        </w:rPr>
        <w:t xml:space="preserve"> </w:t>
      </w:r>
      <w:r>
        <w:rPr>
          <w:w w:val="70"/>
          <w:rtl/>
        </w:rPr>
        <w:t>مقدار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پوکيو</w:t>
      </w:r>
      <w:r>
        <w:rPr>
          <w:rtl/>
        </w:rPr>
        <w:t xml:space="preserve"> </w:t>
      </w:r>
      <w:r>
        <w:rPr>
          <w:w w:val="70"/>
          <w:rtl/>
        </w:rPr>
        <w:t xml:space="preserve">ويندو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هن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17"/>
          <w:rtl/>
        </w:rPr>
        <w:t xml:space="preserve"> </w:t>
      </w:r>
      <w:r>
        <w:rPr>
          <w:w w:val="69"/>
          <w:rtl/>
        </w:rPr>
        <w:t>رس</w:t>
      </w:r>
      <w:r>
        <w:rPr>
          <w:spacing w:val="-1"/>
          <w:rtl/>
        </w:rPr>
        <w:t xml:space="preserve"> </w:t>
      </w:r>
      <w:r>
        <w:rPr>
          <w:w w:val="69"/>
          <w:rtl/>
        </w:rPr>
        <w:t>منجهان</w:t>
      </w:r>
      <w:r>
        <w:rPr>
          <w:rtl/>
        </w:rPr>
        <w:t xml:space="preserve"> </w:t>
      </w:r>
      <w:r>
        <w:rPr>
          <w:w w:val="69"/>
          <w:rtl/>
        </w:rPr>
        <w:t>تيار</w:t>
      </w:r>
      <w:r>
        <w:rPr>
          <w:rtl/>
        </w:rPr>
        <w:t xml:space="preserve"> </w:t>
      </w:r>
      <w:r>
        <w:rPr>
          <w:w w:val="69"/>
          <w:rtl/>
        </w:rPr>
        <w:t>ٿيل</w:t>
      </w:r>
      <w:r>
        <w:rPr>
          <w:rtl/>
        </w:rPr>
        <w:t xml:space="preserve"> </w:t>
      </w:r>
      <w:r>
        <w:rPr>
          <w:w w:val="69"/>
          <w:rtl/>
        </w:rPr>
        <w:t>ڳڙ،</w:t>
      </w:r>
      <w:r>
        <w:rPr>
          <w:rtl/>
        </w:rPr>
        <w:t xml:space="preserve"> </w:t>
      </w:r>
      <w:r>
        <w:rPr>
          <w:w w:val="69"/>
          <w:rtl/>
        </w:rPr>
        <w:t>کنڊ،</w:t>
      </w:r>
      <w:r>
        <w:rPr>
          <w:rtl/>
        </w:rPr>
        <w:t xml:space="preserve"> </w:t>
      </w:r>
      <w:r>
        <w:rPr>
          <w:w w:val="69"/>
          <w:rtl/>
        </w:rPr>
        <w:t>مصري</w:t>
      </w:r>
      <w:r>
        <w:rPr>
          <w:rtl/>
        </w:rPr>
        <w:t xml:space="preserve"> </w:t>
      </w:r>
      <w:r>
        <w:rPr>
          <w:w w:val="69"/>
          <w:rtl/>
        </w:rPr>
        <w:t>وغيره</w:t>
      </w:r>
      <w:r>
        <w:rPr>
          <w:spacing w:val="40"/>
          <w:rtl/>
        </w:rPr>
        <w:t xml:space="preserve"> </w:t>
      </w:r>
      <w:r>
        <w:rPr>
          <w:w w:val="71"/>
          <w:rtl/>
        </w:rPr>
        <w:t>بازار</w:t>
      </w:r>
      <w:r>
        <w:rPr>
          <w:spacing w:val="-5"/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جام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وڪرو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ٿيندا</w:t>
      </w:r>
      <w:r>
        <w:rPr>
          <w:spacing w:val="-2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  <w:rtl/>
        </w:rPr>
        <w:t>پراڻو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ڳڙ</w:t>
      </w:r>
      <w:r>
        <w:rPr>
          <w:spacing w:val="-6"/>
          <w:rtl/>
        </w:rPr>
        <w:t xml:space="preserve"> </w:t>
      </w:r>
      <w:r>
        <w:rPr>
          <w:w w:val="71"/>
          <w:rtl/>
        </w:rPr>
        <w:t>طِبّي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لحاظ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کان </w:t>
      </w:r>
      <w:r>
        <w:rPr>
          <w:w w:val="69"/>
          <w:rtl/>
        </w:rPr>
        <w:t>تمام</w:t>
      </w:r>
      <w:r>
        <w:rPr>
          <w:spacing w:val="27"/>
          <w:rtl/>
        </w:rPr>
        <w:t xml:space="preserve"> </w:t>
      </w:r>
      <w:r>
        <w:rPr>
          <w:w w:val="69"/>
          <w:rtl/>
        </w:rPr>
        <w:t>گهڻو</w:t>
      </w:r>
      <w:r>
        <w:rPr>
          <w:spacing w:val="30"/>
          <w:rtl/>
        </w:rPr>
        <w:t xml:space="preserve"> </w:t>
      </w:r>
      <w:r>
        <w:rPr>
          <w:w w:val="69"/>
          <w:rtl/>
        </w:rPr>
        <w:t>فائديمند</w:t>
      </w:r>
      <w:r>
        <w:rPr>
          <w:spacing w:val="26"/>
          <w:rtl/>
        </w:rPr>
        <w:t xml:space="preserve"> </w:t>
      </w:r>
      <w:r>
        <w:rPr>
          <w:w w:val="69"/>
          <w:rtl/>
        </w:rPr>
        <w:t>هوندو</w:t>
      </w:r>
      <w:r>
        <w:rPr>
          <w:spacing w:val="26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29"/>
          <w:rtl/>
        </w:rPr>
        <w:t xml:space="preserve"> </w:t>
      </w:r>
      <w:r>
        <w:rPr>
          <w:w w:val="69"/>
          <w:rtl/>
        </w:rPr>
        <w:t>۽</w:t>
      </w:r>
      <w:r>
        <w:rPr>
          <w:spacing w:val="28"/>
          <w:rtl/>
        </w:rPr>
        <w:t xml:space="preserve"> </w:t>
      </w:r>
      <w:r>
        <w:rPr>
          <w:w w:val="69"/>
          <w:rtl/>
        </w:rPr>
        <w:t>اڪثر</w:t>
      </w:r>
      <w:r>
        <w:rPr>
          <w:spacing w:val="32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27"/>
          <w:rtl/>
        </w:rPr>
        <w:t xml:space="preserve"> </w:t>
      </w:r>
      <w:r>
        <w:rPr>
          <w:w w:val="69"/>
          <w:rtl/>
        </w:rPr>
        <w:t>ڳڙ</w:t>
      </w:r>
      <w:r>
        <w:rPr>
          <w:spacing w:val="27"/>
          <w:rtl/>
        </w:rPr>
        <w:t xml:space="preserve"> </w:t>
      </w:r>
      <w:r>
        <w:rPr>
          <w:w w:val="69"/>
          <w:rtl/>
        </w:rPr>
        <w:t xml:space="preserve">بازار </w:t>
      </w:r>
      <w:r>
        <w:rPr>
          <w:w w:val="72"/>
          <w:rtl/>
        </w:rPr>
        <w:t>منجهان</w:t>
      </w:r>
      <w:r>
        <w:rPr>
          <w:spacing w:val="2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27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22"/>
          <w:rtl/>
        </w:rPr>
        <w:t xml:space="preserve"> </w:t>
      </w:r>
      <w:r>
        <w:rPr>
          <w:w w:val="72"/>
          <w:rtl/>
        </w:rPr>
        <w:t>پنساريءَ</w:t>
      </w:r>
      <w:r>
        <w:rPr>
          <w:spacing w:val="1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30"/>
          <w:rtl/>
        </w:rPr>
        <w:t xml:space="preserve"> </w:t>
      </w:r>
      <w:r>
        <w:rPr>
          <w:w w:val="72"/>
          <w:rtl/>
        </w:rPr>
        <w:t>دڪان</w:t>
      </w:r>
      <w:r>
        <w:rPr>
          <w:spacing w:val="24"/>
          <w:rtl/>
        </w:rPr>
        <w:t xml:space="preserve"> </w:t>
      </w:r>
      <w:r>
        <w:rPr>
          <w:w w:val="72"/>
          <w:rtl/>
        </w:rPr>
        <w:t>تان</w:t>
      </w:r>
      <w:r>
        <w:rPr>
          <w:spacing w:val="22"/>
          <w:rtl/>
        </w:rPr>
        <w:t xml:space="preserve"> </w:t>
      </w:r>
      <w:r>
        <w:rPr>
          <w:w w:val="72"/>
          <w:rtl/>
        </w:rPr>
        <w:t>ملي</w:t>
      </w:r>
      <w:r>
        <w:rPr>
          <w:spacing w:val="27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26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0"/>
          <w:rtl/>
        </w:rPr>
        <w:t>ڪمند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جا ڪل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تيرنهن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بيان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ڪيا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وڃن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ٻوٽي جي</w:t>
      </w:r>
      <w:r>
        <w:rPr>
          <w:rtl/>
        </w:rPr>
        <w:t xml:space="preserve"> </w:t>
      </w:r>
      <w:r>
        <w:rPr>
          <w:w w:val="70"/>
          <w:rtl/>
        </w:rPr>
        <w:t>قد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ڊيگهه</w:t>
      </w:r>
      <w:r>
        <w:rPr>
          <w:rtl/>
        </w:rPr>
        <w:t xml:space="preserve"> </w:t>
      </w:r>
      <w:r>
        <w:rPr>
          <w:w w:val="70"/>
          <w:rtl/>
        </w:rPr>
        <w:t>ڇهن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ٻارنهن</w:t>
      </w:r>
      <w:r>
        <w:rPr>
          <w:rtl/>
        </w:rPr>
        <w:t xml:space="preserve"> </w:t>
      </w:r>
      <w:r>
        <w:rPr>
          <w:w w:val="70"/>
          <w:rtl/>
        </w:rPr>
        <w:t>فوٽ</w:t>
      </w:r>
      <w:r>
        <w:rPr>
          <w:rtl/>
        </w:rPr>
        <w:t xml:space="preserve"> </w:t>
      </w:r>
      <w:r>
        <w:rPr>
          <w:w w:val="70"/>
          <w:rtl/>
        </w:rPr>
        <w:t>هوندي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هر</w:t>
      </w:r>
      <w:r>
        <w:rPr>
          <w:spacing w:val="40"/>
          <w:rtl/>
        </w:rPr>
        <w:t xml:space="preserve"> </w:t>
      </w:r>
      <w:r>
        <w:rPr>
          <w:w w:val="70"/>
          <w:rtl/>
        </w:rPr>
        <w:t>فوٽ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يا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اڌ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فوٽ</w:t>
      </w:r>
      <w:r>
        <w:rPr>
          <w:spacing w:val="-14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15"/>
          <w:rtl/>
        </w:rPr>
        <w:t xml:space="preserve"> </w:t>
      </w:r>
      <w:r>
        <w:rPr>
          <w:w w:val="70"/>
          <w:rtl/>
        </w:rPr>
        <w:t>ڳنڍيون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هونديون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آهن</w:t>
      </w:r>
      <w:r>
        <w:rPr>
          <w:spacing w:val="-13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5"/>
          <w:rtl/>
        </w:rPr>
        <w:t xml:space="preserve"> </w:t>
      </w:r>
      <w:r>
        <w:rPr>
          <w:w w:val="70"/>
          <w:rtl/>
        </w:rPr>
        <w:t xml:space="preserve">سِرَي </w:t>
      </w:r>
      <w:r>
        <w:rPr>
          <w:w w:val="69"/>
          <w:rtl/>
        </w:rPr>
        <w:t>وٽ</w:t>
      </w:r>
      <w:r>
        <w:rPr>
          <w:rtl/>
        </w:rPr>
        <w:t xml:space="preserve"> </w:t>
      </w:r>
      <w:r>
        <w:rPr>
          <w:w w:val="69"/>
          <w:rtl/>
        </w:rPr>
        <w:t>ويڪريون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ڊگهيون</w:t>
      </w:r>
      <w:r>
        <w:rPr>
          <w:rtl/>
        </w:rPr>
        <w:t xml:space="preserve"> </w:t>
      </w:r>
      <w:r>
        <w:rPr>
          <w:w w:val="69"/>
          <w:rtl/>
        </w:rPr>
        <w:t>پَتيون</w:t>
      </w:r>
      <w:r>
        <w:rPr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پَنَ</w:t>
      </w:r>
      <w:r>
        <w:rPr>
          <w:w w:val="69"/>
        </w:rPr>
        <w:t>(</w:t>
      </w:r>
      <w:r>
        <w:rPr>
          <w:rtl/>
        </w:rPr>
        <w:t xml:space="preserve"> </w:t>
      </w:r>
      <w:r>
        <w:rPr>
          <w:w w:val="69"/>
          <w:rtl/>
        </w:rPr>
        <w:t>موجود</w:t>
      </w:r>
      <w:r>
        <w:rPr>
          <w:rtl/>
        </w:rPr>
        <w:t xml:space="preserve"> </w:t>
      </w:r>
      <w:r>
        <w:rPr>
          <w:w w:val="69"/>
          <w:rtl/>
        </w:rPr>
        <w:t>هونديون</w:t>
      </w:r>
      <w:r>
        <w:rPr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76"/>
          <w:rtl/>
        </w:rPr>
        <w:t>ڪمند جا</w:t>
      </w:r>
      <w:r>
        <w:rPr>
          <w:spacing w:val="-4"/>
          <w:rtl/>
        </w:rPr>
        <w:t xml:space="preserve"> </w:t>
      </w:r>
      <w:r>
        <w:rPr>
          <w:w w:val="76"/>
          <w:rtl/>
        </w:rPr>
        <w:t>پَنَ</w:t>
      </w:r>
      <w:r>
        <w:rPr>
          <w:spacing w:val="-6"/>
          <w:rtl/>
        </w:rPr>
        <w:t xml:space="preserve"> </w:t>
      </w:r>
      <w:r>
        <w:rPr>
          <w:w w:val="76"/>
          <w:rtl/>
        </w:rPr>
        <w:t>۽ پَتيون جانورن جي لاءِ</w:t>
      </w:r>
      <w:r>
        <w:rPr>
          <w:spacing w:val="-6"/>
          <w:rtl/>
        </w:rPr>
        <w:t xml:space="preserve"> </w:t>
      </w:r>
      <w:r>
        <w:rPr>
          <w:w w:val="76"/>
          <w:rtl/>
        </w:rPr>
        <w:t>چاري جو</w:t>
      </w:r>
      <w:r>
        <w:rPr>
          <w:spacing w:val="-4"/>
          <w:rtl/>
        </w:rPr>
        <w:t xml:space="preserve"> </w:t>
      </w:r>
      <w:r>
        <w:rPr>
          <w:w w:val="76"/>
          <w:rtl/>
        </w:rPr>
        <w:t>ڪم ڏيندا</w:t>
      </w:r>
      <w:r>
        <w:rPr>
          <w:spacing w:val="40"/>
          <w:rtl/>
        </w:rPr>
        <w:t xml:space="preserve"> </w:t>
      </w:r>
      <w:r>
        <w:rPr>
          <w:w w:val="77"/>
          <w:rtl/>
        </w:rPr>
        <w:t>آهن</w:t>
      </w:r>
      <w:r>
        <w:rPr>
          <w:w w:val="77"/>
        </w:rPr>
        <w:t>.</w:t>
      </w:r>
      <w:r>
        <w:rPr>
          <w:w w:val="77"/>
          <w:rtl/>
        </w:rPr>
        <w:t xml:space="preserve"> ڪمند جي جوس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منجهان اَسان</w:t>
      </w:r>
      <w:r>
        <w:rPr>
          <w:spacing w:val="-14"/>
          <w:rtl/>
        </w:rPr>
        <w:t xml:space="preserve"> </w:t>
      </w:r>
      <w:r>
        <w:rPr>
          <w:w w:val="77"/>
          <w:rtl/>
        </w:rPr>
        <w:t>آسانيءَ سان ڳ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ڙ ۽ کنڊ</w:t>
      </w:r>
      <w:r>
        <w:rPr>
          <w:rtl/>
        </w:rPr>
        <w:t xml:space="preserve"> </w:t>
      </w:r>
      <w:r>
        <w:rPr>
          <w:w w:val="64"/>
          <w:rtl/>
        </w:rPr>
        <w:t>ٺاهي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سگهون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ٿا</w:t>
      </w:r>
      <w:r>
        <w:rPr>
          <w:w w:val="64"/>
        </w:rPr>
        <w:t>.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ڪمند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فصل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تيار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ٿيڻ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۾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تقريبا</w:t>
      </w:r>
      <w:r>
        <w:rPr>
          <w:w w:val="64"/>
        </w:rPr>
        <w:t>˝</w:t>
      </w:r>
      <w:r>
        <w:rPr>
          <w:w w:val="64"/>
          <w:rtl/>
        </w:rPr>
        <w:t xml:space="preserve"> سڄو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 xml:space="preserve">سال </w:t>
      </w:r>
      <w:r>
        <w:rPr>
          <w:w w:val="69"/>
          <w:rtl/>
        </w:rPr>
        <w:t>لڳي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ويندو آهي</w:t>
      </w:r>
      <w:r>
        <w:rPr>
          <w:w w:val="69"/>
        </w:rPr>
        <w:t>.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پوءِ جنوري ۽ فيبروري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واري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مهيني 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ڪمند</w:t>
      </w:r>
      <w:r>
        <w:rPr>
          <w:w w:val="70"/>
          <w:rtl/>
        </w:rPr>
        <w:t xml:space="preserve"> ڪٽيو ويندو آهي</w:t>
      </w:r>
      <w:r>
        <w:rPr>
          <w:w w:val="70"/>
        </w:rPr>
        <w:t>.</w:t>
      </w:r>
      <w:r>
        <w:rPr>
          <w:w w:val="70"/>
          <w:rtl/>
        </w:rPr>
        <w:t xml:space="preserve"> پيڙائي وارين مشينن ۾ ڪمند وجهي رس</w:t>
      </w:r>
      <w:r>
        <w:rPr>
          <w:rtl/>
        </w:rPr>
        <w:t xml:space="preserve"> </w:t>
      </w:r>
      <w:r>
        <w:rPr>
          <w:w w:val="71"/>
          <w:rtl/>
        </w:rPr>
        <w:t>ڪڍيو ويندو آهي</w:t>
      </w:r>
      <w:r>
        <w:rPr>
          <w:w w:val="71"/>
        </w:rPr>
        <w:t>.</w:t>
      </w:r>
      <w:r>
        <w:rPr>
          <w:w w:val="71"/>
          <w:rtl/>
        </w:rPr>
        <w:t xml:space="preserve"> ان رس کي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گرم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ڪري پچائڻ کان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ڳڙ</w:t>
      </w:r>
      <w:r>
        <w:rPr>
          <w:rtl/>
        </w:rPr>
        <w:t xml:space="preserve"> </w:t>
      </w:r>
      <w:r>
        <w:rPr>
          <w:w w:val="75"/>
          <w:rtl/>
        </w:rPr>
        <w:t>يا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کنڊ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ٿيندي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ڪمند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ملن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ڪمند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 xml:space="preserve">منجهان </w:t>
      </w:r>
      <w:r>
        <w:rPr>
          <w:w w:val="72"/>
          <w:rtl/>
        </w:rPr>
        <w:t>صاف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شفاف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کنڊ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تيار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بازارن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7"/>
          <w:w w:val="72"/>
          <w:rtl/>
        </w:rPr>
        <w:t xml:space="preserve"> </w:t>
      </w:r>
      <w:r>
        <w:rPr>
          <w:w w:val="72"/>
          <w:rtl/>
        </w:rPr>
        <w:t>موڪلي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ويندي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</w:p>
    <w:p w14:paraId="7D8E7432">
      <w:pPr>
        <w:pStyle w:val="13"/>
        <w:bidi/>
        <w:spacing w:before="15" w:line="254" w:lineRule="auto"/>
        <w:ind w:left="156" w:right="311" w:firstLine="573"/>
        <w:jc w:val="left"/>
      </w:pPr>
      <w:r>
        <w:rPr>
          <w:w w:val="70"/>
          <w:rtl/>
        </w:rPr>
        <w:t>ڪمند منجهان مِصري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ٺاهي ويندي آهي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يوناني طِبّ مطابق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ڪمند جو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مزاج پهرين درجي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گرم ۽ ٻئي </w:t>
      </w:r>
      <w:r>
        <w:rPr>
          <w:w w:val="69"/>
          <w:rtl/>
        </w:rPr>
        <w:t>درجي ۾ تر آهي</w:t>
      </w:r>
      <w:r>
        <w:rPr>
          <w:w w:val="69"/>
        </w:rPr>
        <w:t>.</w:t>
      </w:r>
      <w:r>
        <w:rPr>
          <w:w w:val="69"/>
          <w:rtl/>
        </w:rPr>
        <w:t xml:space="preserve"> ڳڙ ٻئي درجي ۾ گرم تر ۽ پراڻو ڳڙ گرم ۽ خشڪ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ٿيندو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سائنسي تحقيقات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مطابق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ڪمند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رس</w:t>
      </w:r>
      <w:r>
        <w:rPr>
          <w:spacing w:val="-7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پروٽين،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سڻڀ،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معدني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جزا،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ڪاربوهائيڊريٽ،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ڪئلشم،</w:t>
      </w:r>
      <w:r>
        <w:rPr>
          <w:spacing w:val="-5"/>
          <w:rtl/>
        </w:rPr>
        <w:t xml:space="preserve"> </w:t>
      </w:r>
      <w:r>
        <w:rPr>
          <w:w w:val="70"/>
          <w:rtl/>
        </w:rPr>
        <w:t>فاسفورس</w:t>
      </w:r>
      <w:r>
        <w:rPr>
          <w:spacing w:val="-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آئرن</w:t>
      </w:r>
      <w:r>
        <w:rPr>
          <w:spacing w:val="-7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فولاد</w:t>
      </w:r>
      <w:r>
        <w:rPr>
          <w:w w:val="70"/>
        </w:rPr>
        <w:t>(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مقدارن</w:t>
      </w:r>
      <w:r>
        <w:rPr>
          <w:spacing w:val="-1"/>
          <w:rtl/>
        </w:rPr>
        <w:t xml:space="preserve"> </w:t>
      </w:r>
      <w:r>
        <w:rPr>
          <w:w w:val="70"/>
          <w:rtl/>
        </w:rPr>
        <w:t xml:space="preserve">۾ </w:t>
      </w:r>
      <w:r>
        <w:rPr>
          <w:w w:val="72"/>
          <w:rtl/>
        </w:rPr>
        <w:t>موجود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هوندا آهن</w:t>
      </w:r>
      <w:r>
        <w:rPr>
          <w:w w:val="72"/>
        </w:rPr>
        <w:t>.</w:t>
      </w:r>
      <w:r>
        <w:rPr>
          <w:w w:val="72"/>
          <w:rtl/>
        </w:rPr>
        <w:t xml:space="preserve"> ڪمند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جوس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بي انتها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گهڻو ۽ وڏي پيماني تي استعمال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ٿيندو آهي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عام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4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ڪمند</w:t>
      </w:r>
      <w:r>
        <w:rPr>
          <w:w w:val="72"/>
        </w:rPr>
        <w:t>“</w:t>
      </w:r>
      <w:r>
        <w:rPr>
          <w:w w:val="72"/>
          <w:rtl/>
        </w:rPr>
        <w:t xml:space="preserve"> جو </w:t>
      </w:r>
      <w:r>
        <w:rPr>
          <w:w w:val="70"/>
          <w:rtl/>
        </w:rPr>
        <w:t>جوس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ٺاهي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پيتو ويندو آهي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0"/>
        </w:rPr>
        <w:t>251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گرام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ليمي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رس، ڪارو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لوڻ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وجهي،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ان 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ڀ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ڳل زيرو ملائي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ذائقي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موجب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پيئڻ</w:t>
      </w:r>
      <w:r>
        <w:rPr>
          <w:spacing w:val="4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وات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ذائقو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سٺو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ويندو آهي</w:t>
      </w:r>
      <w:r>
        <w:rPr>
          <w:w w:val="70"/>
        </w:rPr>
        <w:t>.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بک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وڌيڪ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لڳندي آهي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دل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فرحت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ملندي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ٻئي طرف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يرقان </w:t>
      </w:r>
      <w:r>
        <w:rPr>
          <w:w w:val="74"/>
          <w:rtl/>
        </w:rPr>
        <w:t>يعني سائيءَ جي مريض، جگر جي گرمي ۽ ڪمزوري، هڏڪي ۽ 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ڃ گهڻي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لڳڻ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وارن مريضن کي ڪمند چوسي </w:t>
      </w:r>
      <w:r>
        <w:rPr>
          <w:w w:val="69"/>
          <w:rtl/>
        </w:rPr>
        <w:t>کائڻ گهرجي</w:t>
      </w:r>
      <w:r>
        <w:rPr>
          <w:w w:val="69"/>
        </w:rPr>
        <w:t>.</w:t>
      </w:r>
      <w:r>
        <w:rPr>
          <w:spacing w:val="-10"/>
          <w:rtl/>
        </w:rPr>
        <w:t xml:space="preserve"> </w:t>
      </w:r>
      <w:r>
        <w:rPr>
          <w:w w:val="69"/>
        </w:rPr>
        <w:t>)</w:t>
      </w:r>
      <w:r>
        <w:rPr>
          <w:w w:val="69"/>
          <w:rtl/>
        </w:rPr>
        <w:t>جوس نه پيئڻ گهرجي</w:t>
      </w:r>
      <w:r>
        <w:rPr>
          <w:w w:val="69"/>
        </w:rPr>
        <w:t>.(</w:t>
      </w:r>
      <w:r>
        <w:rPr>
          <w:w w:val="69"/>
          <w:rtl/>
        </w:rPr>
        <w:t xml:space="preserve"> هن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استعمال سان پيشاب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جي بندش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ساڙو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ختم ٿي وڃي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w w:val="69"/>
          <w:rtl/>
        </w:rPr>
        <w:t xml:space="preserve"> جسم</w:t>
      </w:r>
      <w:r>
        <w:rPr>
          <w:spacing w:val="8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ڪمزوري ۽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ضعف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ختم ڪري جسم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 وزن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وڌائي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سگهجي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تيز مرچن 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تريل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شين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استعمال</w:t>
      </w:r>
      <w:r>
        <w:rPr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نقصان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ٿين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ٿا،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71"/>
          <w:rtl/>
        </w:rPr>
        <w:t>ختم</w:t>
      </w:r>
      <w:r>
        <w:rPr>
          <w:spacing w:val="-3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مدد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ڏي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8"/>
          <w:rtl/>
        </w:rPr>
        <w:t xml:space="preserve"> </w:t>
      </w:r>
      <w:r>
        <w:rPr>
          <w:w w:val="71"/>
          <w:rtl/>
        </w:rPr>
        <w:t>ڏاڙهونءَ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رس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rtl/>
        </w:rPr>
        <w:t xml:space="preserve"> </w:t>
      </w:r>
      <w:r>
        <w:rPr>
          <w:w w:val="71"/>
          <w:rtl/>
        </w:rPr>
        <w:t>ڪمند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رس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ملائي پيئڻ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دست</w:t>
      </w:r>
      <w:r>
        <w:rPr>
          <w:spacing w:val="73"/>
          <w:position w:val="-6"/>
          <w:rtl/>
        </w:rPr>
        <w:t xml:space="preserve"> </w:t>
      </w:r>
      <w:r>
        <w:rPr>
          <w:w w:val="71"/>
          <w:rtl/>
        </w:rPr>
        <w:t>رڪجي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ويندا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ماکيءَ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ڪمند جو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رس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ملائي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پيئجي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هڪدم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الٽي وغيره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رڪجي</w:t>
      </w:r>
      <w:r>
        <w:rPr>
          <w:rtl/>
        </w:rPr>
        <w:t xml:space="preserve"> </w:t>
      </w:r>
      <w:r>
        <w:rPr>
          <w:w w:val="71"/>
          <w:rtl/>
        </w:rPr>
        <w:t>ويندي آهي</w:t>
      </w:r>
      <w:r>
        <w:rPr>
          <w:w w:val="71"/>
        </w:rPr>
        <w:t>.</w:t>
      </w:r>
      <w:r>
        <w:rPr>
          <w:w w:val="71"/>
          <w:rtl/>
        </w:rPr>
        <w:t xml:space="preserve"> پورهيت طبقي وارن ماڻهن لاءِ ڪمند هڪ غذا طور استعمال ٿيندو آهي</w:t>
      </w:r>
      <w:r>
        <w:rPr>
          <w:w w:val="71"/>
        </w:rPr>
        <w:t>.</w:t>
      </w:r>
      <w:r>
        <w:rPr>
          <w:w w:val="71"/>
          <w:rtl/>
        </w:rPr>
        <w:t xml:space="preserve"> ڇو ته ڪمند منجهان ڳڙ </w:t>
      </w:r>
      <w:r>
        <w:rPr>
          <w:w w:val="73"/>
          <w:rtl/>
        </w:rPr>
        <w:t>حاصل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ڪري،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استعمال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آڻڻ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ماڻهو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پنهنجي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بهترين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خوراڪ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حاصل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وٺندو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7FFB9688">
      <w:pPr>
        <w:pStyle w:val="13"/>
        <w:spacing w:before="1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simplePos="0" relativeHeight="2518312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132080</wp:posOffset>
                </wp:positionV>
                <wp:extent cx="5772785" cy="55245"/>
                <wp:effectExtent l="0" t="0" r="0" b="0"/>
                <wp:wrapTopAndBottom/>
                <wp:docPr id="578" name="Graphic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78" o:spid="_x0000_s1026" o:spt="100" style="position:absolute;left:0pt;margin-left:70.55pt;margin-top:10.4pt;height:4.35pt;width:454.55pt;mso-position-horizontal-relative:page;mso-wrap-distance-bottom:0pt;mso-wrap-distance-top:0pt;z-index:-251485184;mso-width-relative:page;mso-height-relative:page;" fillcolor="#612322" filled="t" stroked="f" coordsize="5772785,55244" o:gfxdata="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pu+QvaAAAACgEAAA8A&#10;AAAAAAAAAQAgAAAAIgAAAGRycy9kb3ducmV2LnhtbFBLAQIUABQAAAAIAIdO4kARbUv7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C173E05">
      <w:pPr>
        <w:pStyle w:val="13"/>
        <w:spacing w:after="0"/>
        <w:rPr>
          <w:sz w:val="15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C7AAA85">
      <w:pPr>
        <w:pStyle w:val="13"/>
        <w:spacing w:before="9"/>
        <w:rPr>
          <w:sz w:val="3"/>
        </w:rPr>
      </w:pPr>
    </w:p>
    <w:p w14:paraId="29BC88E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79" name="Group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DU+YTjAIAACMH&#10;AAAOAAAAAAAAAAEAIAAAACQBAABkcnMvZTJvRG9jLnhtbFBLBQYAAAAABgAGAFkBAAAiBgAAAAA=&#10;">
                <o:lock v:ext="edit" aspectratio="f"/>
                <v:shape id="Graphic 580" o:spid="_x0000_s1026" o:spt="100" style="position:absolute;left:0;top:0;height:40005;width:5737860;" fillcolor="#000000" filled="t" stroked="f" coordsize="5737860,40005" o:gfxdata="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VRKm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81884C1">
      <w:pPr>
        <w:pStyle w:val="13"/>
        <w:bidi/>
        <w:spacing w:before="262" w:line="271" w:lineRule="auto"/>
        <w:ind w:left="153" w:right="311" w:firstLine="584"/>
        <w:jc w:val="left"/>
      </w:pPr>
      <w:r>
        <w:rPr>
          <w:w w:val="76"/>
          <w:rtl/>
        </w:rPr>
        <w:t>ڪمند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ڪئلشيم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تمام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گهڻي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مقدار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وٽامن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اي</w:t>
      </w:r>
      <w:r>
        <w:rPr>
          <w:spacing w:val="-1"/>
          <w:w w:val="76"/>
          <w:rtl/>
        </w:rPr>
        <w:t xml:space="preserve"> </w:t>
      </w:r>
      <w:r>
        <w:rPr>
          <w:w w:val="76"/>
        </w:rPr>
        <w:t>(A)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جهجهي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مقدار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هجڻ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اکين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 xml:space="preserve">جي </w:t>
      </w:r>
      <w:r>
        <w:rPr>
          <w:w w:val="68"/>
          <w:rtl/>
        </w:rPr>
        <w:t>روشني لاءِ بي انتها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مفيد ۽</w:t>
      </w:r>
      <w:r>
        <w:rPr>
          <w:spacing w:val="-7"/>
          <w:rtl/>
        </w:rPr>
        <w:t xml:space="preserve"> </w:t>
      </w:r>
      <w:r>
        <w:rPr>
          <w:w w:val="68"/>
          <w:rtl/>
        </w:rPr>
        <w:t>ضروري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گڏوگڏ فاسفورس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جو چڱو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مقدار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موجود هوندو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w w:val="68"/>
          <w:rtl/>
        </w:rPr>
        <w:t xml:space="preserve"> ڪئلوريز گهڻيون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هجڻ</w:t>
      </w:r>
      <w:r>
        <w:rPr>
          <w:rtl/>
        </w:rPr>
        <w:t xml:space="preserve"> </w:t>
      </w:r>
      <w:r>
        <w:rPr>
          <w:w w:val="67"/>
          <w:rtl/>
        </w:rPr>
        <w:t>ڪري،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پورهيت</w:t>
      </w:r>
      <w:r>
        <w:rPr>
          <w:rtl/>
        </w:rPr>
        <w:t xml:space="preserve"> </w:t>
      </w:r>
      <w:r>
        <w:rPr>
          <w:w w:val="67"/>
          <w:rtl/>
        </w:rPr>
        <w:t>طبقو</w:t>
      </w:r>
      <w:r>
        <w:rPr>
          <w:rtl/>
        </w:rPr>
        <w:t xml:space="preserve"> </w:t>
      </w:r>
      <w:r>
        <w:rPr>
          <w:w w:val="67"/>
          <w:rtl/>
        </w:rPr>
        <w:t>هڪدم</w:t>
      </w:r>
      <w:r>
        <w:rPr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قوت</w:t>
      </w:r>
      <w:r>
        <w:rPr>
          <w:spacing w:val="-2"/>
          <w:rtl/>
        </w:rPr>
        <w:t xml:space="preserve"> </w:t>
      </w:r>
      <w:r>
        <w:rPr>
          <w:w w:val="67"/>
          <w:rtl/>
        </w:rPr>
        <w:t>۽</w:t>
      </w:r>
      <w:r>
        <w:rPr>
          <w:spacing w:val="-2"/>
          <w:rtl/>
        </w:rPr>
        <w:t xml:space="preserve"> </w:t>
      </w:r>
      <w:r>
        <w:rPr>
          <w:w w:val="67"/>
          <w:rtl/>
        </w:rPr>
        <w:t>توانائيءَ</w:t>
      </w:r>
      <w:r>
        <w:rPr>
          <w:spacing w:val="-3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بهتر</w:t>
      </w:r>
      <w:r>
        <w:rPr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وٺندو</w:t>
      </w:r>
      <w:r>
        <w:rPr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4"/>
          <w:rtl/>
        </w:rPr>
        <w:t xml:space="preserve"> </w:t>
      </w:r>
      <w:r>
        <w:rPr>
          <w:w w:val="67"/>
          <w:rtl/>
        </w:rPr>
        <w:t>ڳ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ڙ</w:t>
      </w:r>
      <w:r>
        <w:rPr>
          <w:spacing w:val="-5"/>
          <w:rtl/>
        </w:rPr>
        <w:t xml:space="preserve"> </w:t>
      </w:r>
      <w:r>
        <w:rPr>
          <w:w w:val="67"/>
          <w:rtl/>
        </w:rPr>
        <w:t>پيٽ</w:t>
      </w:r>
      <w:r>
        <w:rPr>
          <w:spacing w:val="-4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67"/>
          <w:rtl/>
        </w:rPr>
        <w:t xml:space="preserve">صفائي </w:t>
      </w:r>
      <w:r>
        <w:rPr>
          <w:w w:val="68"/>
          <w:rtl/>
        </w:rPr>
        <w:t>ڪرڻ، بلغم ڪڍڻ، کنگهه ۽ دم کان فائدو پهچائيندڙ ۽ سيني جي سور کي گهٽائڻ ۾ مدد ڏيندڙ آهي</w:t>
      </w:r>
      <w:r>
        <w:rPr>
          <w:w w:val="68"/>
        </w:rPr>
        <w:t>.</w:t>
      </w:r>
      <w:r>
        <w:rPr>
          <w:w w:val="68"/>
          <w:rtl/>
        </w:rPr>
        <w:t xml:space="preserve"> جن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ٻارن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هڏن 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ڪمزوري ۽ ڏندن ۾ ڪئلشيم جي گهٽتائيءَ ڪري ڪو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نقص وغيره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هجي ته اهڙن ٻارن کي کنڊ بدران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ڳڙ</w:t>
      </w:r>
      <w:r>
        <w:rPr>
          <w:spacing w:val="-1"/>
          <w:rtl/>
        </w:rPr>
        <w:t xml:space="preserve"> </w:t>
      </w:r>
      <w:r>
        <w:rPr>
          <w:w w:val="70"/>
          <w:rtl/>
        </w:rPr>
        <w:t>استعمال</w:t>
      </w:r>
      <w:r>
        <w:rPr>
          <w:rtl/>
        </w:rPr>
        <w:t xml:space="preserve"> </w:t>
      </w:r>
      <w:r>
        <w:rPr>
          <w:w w:val="70"/>
          <w:rtl/>
        </w:rPr>
        <w:t>ڪرائڻ</w:t>
      </w:r>
      <w:r>
        <w:rPr>
          <w:spacing w:val="-2"/>
          <w:rtl/>
        </w:rPr>
        <w:t xml:space="preserve"> </w:t>
      </w:r>
      <w:r>
        <w:rPr>
          <w:w w:val="70"/>
          <w:rtl/>
        </w:rPr>
        <w:t>کپي</w:t>
      </w:r>
      <w:r>
        <w:rPr>
          <w:w w:val="70"/>
        </w:rPr>
        <w:t>.</w:t>
      </w:r>
      <w:r>
        <w:rPr>
          <w:spacing w:val="-5"/>
          <w:rtl/>
        </w:rPr>
        <w:t xml:space="preserve"> </w:t>
      </w:r>
      <w:r>
        <w:rPr>
          <w:w w:val="70"/>
          <w:rtl/>
        </w:rPr>
        <w:t>ٻارڙن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جسماني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واڌ</w:t>
      </w:r>
      <w:r>
        <w:rPr>
          <w:spacing w:val="-3"/>
          <w:rtl/>
        </w:rPr>
        <w:t xml:space="preserve"> </w:t>
      </w:r>
      <w:r>
        <w:rPr>
          <w:w w:val="70"/>
          <w:rtl/>
        </w:rPr>
        <w:t>واري</w:t>
      </w:r>
      <w:r>
        <w:rPr>
          <w:rtl/>
        </w:rPr>
        <w:t xml:space="preserve"> </w:t>
      </w:r>
      <w:r>
        <w:rPr>
          <w:w w:val="70"/>
          <w:rtl/>
        </w:rPr>
        <w:t>زماني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rtl/>
        </w:rPr>
        <w:t xml:space="preserve"> </w:t>
      </w:r>
      <w:r>
        <w:rPr>
          <w:w w:val="70"/>
          <w:rtl/>
        </w:rPr>
        <w:t>ڳڙ</w:t>
      </w:r>
      <w:r>
        <w:rPr>
          <w:spacing w:val="-5"/>
          <w:rtl/>
        </w:rPr>
        <w:t xml:space="preserve"> </w:t>
      </w:r>
      <w:r>
        <w:rPr>
          <w:w w:val="70"/>
          <w:rtl/>
        </w:rPr>
        <w:t>ضرور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استعمال</w:t>
      </w:r>
      <w:r>
        <w:rPr>
          <w:rtl/>
        </w:rPr>
        <w:t xml:space="preserve"> </w:t>
      </w:r>
      <w:r>
        <w:rPr>
          <w:w w:val="70"/>
          <w:rtl/>
        </w:rPr>
        <w:t>ڪرائجي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ڇو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70"/>
          <w:rtl/>
        </w:rPr>
        <w:t>وڌندڙ</w:t>
      </w:r>
      <w:r>
        <w:rPr>
          <w:spacing w:val="-2"/>
          <w:rtl/>
        </w:rPr>
        <w:t xml:space="preserve"> </w:t>
      </w:r>
      <w:r>
        <w:rPr>
          <w:w w:val="70"/>
          <w:rtl/>
        </w:rPr>
        <w:t>عمر وارن ننڍڙن ٻارڙن لاءِ ڳڙ هڪ بهترين خوراڪ آهي</w:t>
      </w:r>
      <w:r>
        <w:rPr>
          <w:w w:val="70"/>
        </w:rPr>
        <w:t>.</w:t>
      </w:r>
      <w:r>
        <w:rPr>
          <w:w w:val="70"/>
          <w:rtl/>
        </w:rPr>
        <w:t xml:space="preserve"> ڳڙ ڪئلشيم سان ڀرپور اهڙي غذا آهي جيڪا کير جو نعم</w:t>
      </w:r>
      <w:r>
        <w:rPr>
          <w:spacing w:val="40"/>
          <w:rtl/>
        </w:rPr>
        <w:t xml:space="preserve"> </w:t>
      </w:r>
      <w:r>
        <w:rPr>
          <w:w w:val="64"/>
          <w:rtl/>
        </w:rPr>
        <w:t>البدل به ٿي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سگهي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ٿي</w:t>
      </w:r>
      <w:r>
        <w:rPr>
          <w:w w:val="64"/>
        </w:rPr>
        <w:t>.</w:t>
      </w:r>
      <w:r>
        <w:rPr>
          <w:w w:val="64"/>
          <w:rtl/>
        </w:rPr>
        <w:t xml:space="preserve"> اهڙا ٻار جيڪي روزانو کير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نه پيئندا</w:t>
      </w:r>
      <w:r>
        <w:rPr>
          <w:spacing w:val="-12"/>
          <w:rtl/>
        </w:rPr>
        <w:t xml:space="preserve"> </w:t>
      </w:r>
      <w:r>
        <w:rPr>
          <w:w w:val="64"/>
          <w:rtl/>
        </w:rPr>
        <w:t xml:space="preserve">هجن، </w:t>
      </w:r>
      <w:r>
        <w:rPr>
          <w:w w:val="64"/>
        </w:rPr>
        <w:t>)</w:t>
      </w:r>
      <w:r>
        <w:rPr>
          <w:w w:val="64"/>
          <w:rtl/>
        </w:rPr>
        <w:t>ڪنهن به سبب</w:t>
      </w:r>
      <w:r>
        <w:rPr>
          <w:spacing w:val="-9"/>
          <w:rtl/>
        </w:rPr>
        <w:t xml:space="preserve"> </w:t>
      </w:r>
      <w:r>
        <w:rPr>
          <w:w w:val="64"/>
          <w:rtl/>
        </w:rPr>
        <w:t>ڪري</w:t>
      </w:r>
      <w:r>
        <w:rPr>
          <w:w w:val="64"/>
        </w:rPr>
        <w:t>(</w:t>
      </w:r>
      <w:r>
        <w:rPr>
          <w:w w:val="64"/>
          <w:rtl/>
        </w:rPr>
        <w:t xml:space="preserve"> تن کي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موسم مطابق</w:t>
      </w:r>
      <w:r>
        <w:rPr>
          <w:spacing w:val="40"/>
          <w:rtl/>
        </w:rPr>
        <w:t xml:space="preserve"> </w:t>
      </w:r>
      <w:r>
        <w:rPr>
          <w:w w:val="65"/>
          <w:rtl/>
        </w:rPr>
        <w:t>روزانو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ڳڙ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کائڻ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ڏيڻ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کپي</w:t>
      </w:r>
      <w:r>
        <w:rPr>
          <w:w w:val="65"/>
        </w:rPr>
        <w:t>.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ڳڙ دل۽ جگر لاءِ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به هڪ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بهترين غذا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هيءُ گلوڪوز وانگر،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ان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جيترو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ئي فائديمند</w:t>
      </w:r>
      <w:r>
        <w:rPr>
          <w:spacing w:val="4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9"/>
          <w:rtl/>
        </w:rPr>
        <w:t xml:space="preserve"> </w:t>
      </w:r>
      <w:r>
        <w:rPr>
          <w:w w:val="72"/>
          <w:rtl/>
        </w:rPr>
        <w:t>ذيابيطس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مريض</w:t>
      </w:r>
      <w:r>
        <w:rPr>
          <w:spacing w:val="-7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9"/>
          <w:rtl/>
        </w:rPr>
        <w:t xml:space="preserve"> </w:t>
      </w:r>
      <w:r>
        <w:rPr>
          <w:w w:val="72"/>
          <w:rtl/>
        </w:rPr>
        <w:t>ڳڙ،</w:t>
      </w:r>
      <w:r>
        <w:rPr>
          <w:spacing w:val="-3"/>
          <w:rtl/>
        </w:rPr>
        <w:t xml:space="preserve"> </w:t>
      </w:r>
      <w:r>
        <w:rPr>
          <w:w w:val="72"/>
          <w:rtl/>
        </w:rPr>
        <w:t>کنڊ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ڪمند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رس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وغيره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بلڪل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منع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ٿيل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3"/>
          <w:rtl/>
        </w:rPr>
        <w:t xml:space="preserve"> </w:t>
      </w:r>
      <w:r>
        <w:rPr>
          <w:w w:val="72"/>
          <w:rtl/>
        </w:rPr>
        <w:t>ڏندن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مريضن</w:t>
      </w:r>
      <w:r>
        <w:rPr>
          <w:spacing w:val="-9"/>
          <w:rtl/>
        </w:rPr>
        <w:t xml:space="preserve"> </w:t>
      </w:r>
      <w:r>
        <w:rPr>
          <w:w w:val="72"/>
          <w:rtl/>
        </w:rPr>
        <w:t xml:space="preserve">خاص </w:t>
      </w:r>
      <w:r>
        <w:rPr>
          <w:w w:val="69"/>
          <w:rtl/>
        </w:rPr>
        <w:t>طور تي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پائيريا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وارن لاءِ به سختيءَ سان منع ٿيل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ڪمند 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پورن </w:t>
      </w:r>
      <w:r>
        <w:rPr>
          <w:w w:val="69"/>
        </w:rPr>
        <w:t>)</w:t>
      </w:r>
      <w:r>
        <w:rPr>
          <w:w w:val="69"/>
          <w:rtl/>
        </w:rPr>
        <w:t>چيرن</w:t>
      </w:r>
      <w:r>
        <w:rPr>
          <w:w w:val="69"/>
        </w:rPr>
        <w:t>(</w:t>
      </w:r>
      <w:r>
        <w:rPr>
          <w:w w:val="69"/>
          <w:rtl/>
        </w:rPr>
        <w:t xml:space="preserve"> منجهه ڪڏهن ڪڏهن ڪينئون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پهچي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جاءِ</w:t>
      </w:r>
      <w:r>
        <w:rPr>
          <w:spacing w:val="-8"/>
          <w:rtl/>
        </w:rPr>
        <w:t xml:space="preserve"> </w:t>
      </w:r>
      <w:r>
        <w:rPr>
          <w:w w:val="67"/>
          <w:rtl/>
        </w:rPr>
        <w:t>ٺاهي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وٺندو</w:t>
      </w:r>
      <w:r>
        <w:rPr>
          <w:spacing w:val="-3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8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ڪمند</w:t>
      </w:r>
      <w:r>
        <w:rPr>
          <w:spacing w:val="-9"/>
          <w:rtl/>
        </w:rPr>
        <w:t xml:space="preserve"> </w:t>
      </w:r>
      <w:r>
        <w:rPr>
          <w:w w:val="67"/>
          <w:rtl/>
        </w:rPr>
        <w:t>مٺو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ٿئي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ٿو،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حملو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ڪندڙ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ڪينئون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هميشه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6"/>
          <w:rtl/>
        </w:rPr>
        <w:t xml:space="preserve"> </w:t>
      </w:r>
      <w:r>
        <w:rPr>
          <w:w w:val="67"/>
          <w:rtl/>
        </w:rPr>
        <w:t xml:space="preserve">اتي </w:t>
      </w:r>
      <w:r>
        <w:rPr>
          <w:w w:val="72"/>
          <w:rtl/>
        </w:rPr>
        <w:t>ويهي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رهندو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هاڻي</w:t>
      </w:r>
      <w:r>
        <w:rPr>
          <w:rtl/>
        </w:rPr>
        <w:t xml:space="preserve"> </w:t>
      </w:r>
      <w:r>
        <w:rPr>
          <w:w w:val="72"/>
          <w:rtl/>
        </w:rPr>
        <w:t>اهڙيءَ</w:t>
      </w:r>
      <w:r>
        <w:rPr>
          <w:spacing w:val="-2"/>
          <w:rtl/>
        </w:rPr>
        <w:t xml:space="preserve"> </w:t>
      </w:r>
      <w:r>
        <w:rPr>
          <w:w w:val="72"/>
          <w:rtl/>
        </w:rPr>
        <w:t>صورت</w:t>
      </w:r>
      <w:r>
        <w:rPr>
          <w:spacing w:val="-4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ڪمند</w:t>
      </w:r>
      <w:r>
        <w:rPr>
          <w:spacing w:val="-3"/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پيڙائي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مشين</w:t>
      </w:r>
      <w:r>
        <w:rPr>
          <w:rtl/>
        </w:rPr>
        <w:t xml:space="preserve"> </w:t>
      </w:r>
      <w:r>
        <w:rPr>
          <w:w w:val="72"/>
          <w:rtl/>
        </w:rPr>
        <w:t>ذريعي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پيڙي،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جوس</w:t>
      </w:r>
      <w:r>
        <w:rPr>
          <w:rtl/>
        </w:rPr>
        <w:t xml:space="preserve"> </w:t>
      </w:r>
      <w:r>
        <w:rPr>
          <w:w w:val="72"/>
          <w:rtl/>
        </w:rPr>
        <w:t>حاصل</w:t>
      </w:r>
      <w:r>
        <w:rPr>
          <w:rtl/>
        </w:rPr>
        <w:t xml:space="preserve"> </w:t>
      </w:r>
      <w:r>
        <w:rPr>
          <w:w w:val="71"/>
          <w:rtl/>
        </w:rPr>
        <w:t>ڪبو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بيماريءَ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خطرو</w:t>
      </w:r>
      <w:r>
        <w:rPr>
          <w:rtl/>
        </w:rPr>
        <w:t xml:space="preserve"> </w:t>
      </w:r>
      <w:r>
        <w:rPr>
          <w:w w:val="71"/>
          <w:rtl/>
        </w:rPr>
        <w:t>يقينا</w:t>
      </w:r>
      <w:r>
        <w:rPr>
          <w:w w:val="71"/>
        </w:rPr>
        <w:t>˝</w:t>
      </w:r>
      <w:r>
        <w:rPr>
          <w:rtl/>
        </w:rPr>
        <w:t xml:space="preserve"> </w:t>
      </w:r>
      <w:r>
        <w:rPr>
          <w:w w:val="71"/>
          <w:rtl/>
        </w:rPr>
        <w:t>موجود</w:t>
      </w:r>
      <w:r>
        <w:rPr>
          <w:rtl/>
        </w:rPr>
        <w:t xml:space="preserve"> </w:t>
      </w:r>
      <w:r>
        <w:rPr>
          <w:w w:val="71"/>
          <w:rtl/>
        </w:rPr>
        <w:t>رهندو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ان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rtl/>
        </w:rPr>
        <w:t xml:space="preserve"> </w:t>
      </w:r>
      <w:r>
        <w:rPr>
          <w:w w:val="71"/>
          <w:rtl/>
        </w:rPr>
        <w:t>مشين</w:t>
      </w:r>
      <w:r>
        <w:rPr>
          <w:rtl/>
        </w:rPr>
        <w:t xml:space="preserve"> </w:t>
      </w:r>
      <w:r>
        <w:rPr>
          <w:w w:val="71"/>
          <w:rtl/>
        </w:rPr>
        <w:t>ذريعي</w:t>
      </w:r>
      <w:r>
        <w:rPr>
          <w:rtl/>
        </w:rPr>
        <w:t xml:space="preserve"> </w:t>
      </w:r>
      <w:r>
        <w:rPr>
          <w:w w:val="71"/>
          <w:rtl/>
        </w:rPr>
        <w:t>نڪتل</w:t>
      </w:r>
      <w:r>
        <w:rPr>
          <w:rtl/>
        </w:rPr>
        <w:t xml:space="preserve"> </w:t>
      </w:r>
      <w:r>
        <w:rPr>
          <w:w w:val="71"/>
          <w:rtl/>
        </w:rPr>
        <w:t>ڪمند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رس</w:t>
      </w:r>
      <w:r>
        <w:rPr>
          <w:rtl/>
        </w:rPr>
        <w:t xml:space="preserve"> </w:t>
      </w:r>
      <w:r>
        <w:rPr>
          <w:w w:val="71"/>
          <w:rtl/>
        </w:rPr>
        <w:t xml:space="preserve">سوچي </w:t>
      </w:r>
      <w:r>
        <w:rPr>
          <w:w w:val="69"/>
          <w:rtl/>
        </w:rPr>
        <w:t>سمجهي استعمال ڪرڻ گهرجي نه ته ائين ڪرڻ سان ڪيترين ئي بيمارين جو خطرو موجود هوندو آهي</w:t>
      </w:r>
      <w:r>
        <w:rPr>
          <w:w w:val="69"/>
        </w:rPr>
        <w:t>.</w:t>
      </w:r>
    </w:p>
    <w:p w14:paraId="027FCA18">
      <w:pPr>
        <w:spacing w:before="0" w:line="221" w:lineRule="exact"/>
        <w:ind w:left="162" w:right="0" w:firstLine="0"/>
        <w:jc w:val="center"/>
        <w:rPr>
          <w:sz w:val="20"/>
        </w:rPr>
      </w:pPr>
      <w:r>
        <w:rPr>
          <w:w w:val="120"/>
          <w:sz w:val="20"/>
        </w:rPr>
        <w:t>**</w:t>
      </w:r>
      <w:r>
        <w:rPr>
          <w:spacing w:val="-27"/>
          <w:w w:val="120"/>
          <w:sz w:val="20"/>
        </w:rPr>
        <w:t xml:space="preserve"> </w:t>
      </w:r>
      <w:r>
        <w:rPr>
          <w:w w:val="120"/>
          <w:sz w:val="20"/>
        </w:rPr>
        <w:t>*</w:t>
      </w:r>
      <w:r>
        <w:rPr>
          <w:spacing w:val="-26"/>
          <w:w w:val="120"/>
          <w:sz w:val="20"/>
        </w:rPr>
        <w:t xml:space="preserve"> </w:t>
      </w:r>
      <w:r>
        <w:rPr>
          <w:spacing w:val="-10"/>
          <w:w w:val="120"/>
          <w:sz w:val="20"/>
        </w:rPr>
        <w:t>*</w:t>
      </w:r>
    </w:p>
    <w:p w14:paraId="02F6E2E8">
      <w:pPr>
        <w:pStyle w:val="13"/>
        <w:rPr>
          <w:sz w:val="20"/>
        </w:rPr>
      </w:pPr>
    </w:p>
    <w:p w14:paraId="0AE89ACA">
      <w:pPr>
        <w:pStyle w:val="13"/>
        <w:rPr>
          <w:sz w:val="20"/>
        </w:rPr>
      </w:pPr>
    </w:p>
    <w:p w14:paraId="7A972E20">
      <w:pPr>
        <w:pStyle w:val="13"/>
        <w:rPr>
          <w:sz w:val="20"/>
        </w:rPr>
      </w:pPr>
    </w:p>
    <w:p w14:paraId="3A26DE27">
      <w:pPr>
        <w:pStyle w:val="13"/>
        <w:rPr>
          <w:sz w:val="20"/>
        </w:rPr>
      </w:pPr>
    </w:p>
    <w:p w14:paraId="55DDCB26">
      <w:pPr>
        <w:pStyle w:val="13"/>
        <w:rPr>
          <w:sz w:val="20"/>
        </w:rPr>
      </w:pPr>
    </w:p>
    <w:p w14:paraId="30DAE32A">
      <w:pPr>
        <w:pStyle w:val="13"/>
        <w:rPr>
          <w:sz w:val="20"/>
        </w:rPr>
      </w:pPr>
    </w:p>
    <w:p w14:paraId="6016AE82">
      <w:pPr>
        <w:pStyle w:val="13"/>
        <w:rPr>
          <w:sz w:val="20"/>
        </w:rPr>
      </w:pPr>
    </w:p>
    <w:p w14:paraId="37065381">
      <w:pPr>
        <w:pStyle w:val="13"/>
        <w:rPr>
          <w:sz w:val="20"/>
        </w:rPr>
      </w:pPr>
    </w:p>
    <w:p w14:paraId="0A89C161">
      <w:pPr>
        <w:pStyle w:val="13"/>
        <w:rPr>
          <w:sz w:val="20"/>
        </w:rPr>
      </w:pPr>
    </w:p>
    <w:p w14:paraId="07864DD5">
      <w:pPr>
        <w:pStyle w:val="13"/>
        <w:rPr>
          <w:sz w:val="20"/>
        </w:rPr>
      </w:pPr>
    </w:p>
    <w:p w14:paraId="5B4A0F76">
      <w:pPr>
        <w:pStyle w:val="13"/>
        <w:rPr>
          <w:sz w:val="20"/>
        </w:rPr>
      </w:pPr>
    </w:p>
    <w:p w14:paraId="2B25E40C">
      <w:pPr>
        <w:pStyle w:val="13"/>
        <w:rPr>
          <w:sz w:val="20"/>
        </w:rPr>
      </w:pPr>
    </w:p>
    <w:p w14:paraId="41F3835C">
      <w:pPr>
        <w:pStyle w:val="13"/>
        <w:rPr>
          <w:sz w:val="20"/>
        </w:rPr>
      </w:pPr>
    </w:p>
    <w:p w14:paraId="35B3C24D">
      <w:pPr>
        <w:pStyle w:val="13"/>
        <w:rPr>
          <w:sz w:val="20"/>
        </w:rPr>
      </w:pPr>
    </w:p>
    <w:p w14:paraId="786AC24D">
      <w:pPr>
        <w:pStyle w:val="13"/>
        <w:rPr>
          <w:sz w:val="20"/>
        </w:rPr>
      </w:pPr>
    </w:p>
    <w:p w14:paraId="11527CFB">
      <w:pPr>
        <w:pStyle w:val="13"/>
        <w:rPr>
          <w:sz w:val="20"/>
        </w:rPr>
      </w:pPr>
    </w:p>
    <w:p w14:paraId="6B1EBD81">
      <w:pPr>
        <w:pStyle w:val="13"/>
        <w:rPr>
          <w:sz w:val="20"/>
        </w:rPr>
      </w:pPr>
    </w:p>
    <w:p w14:paraId="08A76168">
      <w:pPr>
        <w:pStyle w:val="13"/>
        <w:rPr>
          <w:sz w:val="20"/>
        </w:rPr>
      </w:pPr>
    </w:p>
    <w:p w14:paraId="79D4F961">
      <w:pPr>
        <w:pStyle w:val="13"/>
        <w:rPr>
          <w:sz w:val="20"/>
        </w:rPr>
      </w:pPr>
    </w:p>
    <w:p w14:paraId="6CB7D247">
      <w:pPr>
        <w:pStyle w:val="13"/>
        <w:rPr>
          <w:sz w:val="20"/>
        </w:rPr>
      </w:pPr>
    </w:p>
    <w:p w14:paraId="74D5CF92">
      <w:pPr>
        <w:pStyle w:val="13"/>
        <w:rPr>
          <w:sz w:val="20"/>
        </w:rPr>
      </w:pPr>
    </w:p>
    <w:p w14:paraId="363C2834">
      <w:pPr>
        <w:pStyle w:val="13"/>
        <w:rPr>
          <w:sz w:val="20"/>
        </w:rPr>
      </w:pPr>
    </w:p>
    <w:p w14:paraId="6432CC8A">
      <w:pPr>
        <w:pStyle w:val="13"/>
        <w:rPr>
          <w:sz w:val="20"/>
        </w:rPr>
      </w:pPr>
    </w:p>
    <w:p w14:paraId="368E1ECD">
      <w:pPr>
        <w:pStyle w:val="13"/>
        <w:rPr>
          <w:sz w:val="20"/>
        </w:rPr>
      </w:pPr>
    </w:p>
    <w:p w14:paraId="167D3304">
      <w:pPr>
        <w:pStyle w:val="13"/>
        <w:rPr>
          <w:sz w:val="20"/>
        </w:rPr>
      </w:pPr>
    </w:p>
    <w:p w14:paraId="59A19D84">
      <w:pPr>
        <w:pStyle w:val="13"/>
        <w:rPr>
          <w:sz w:val="20"/>
        </w:rPr>
      </w:pPr>
    </w:p>
    <w:p w14:paraId="5DA0839E">
      <w:pPr>
        <w:pStyle w:val="13"/>
        <w:rPr>
          <w:sz w:val="20"/>
        </w:rPr>
      </w:pPr>
    </w:p>
    <w:p w14:paraId="66A07103">
      <w:pPr>
        <w:pStyle w:val="13"/>
        <w:rPr>
          <w:sz w:val="20"/>
        </w:rPr>
      </w:pPr>
    </w:p>
    <w:p w14:paraId="3A4E8A2C">
      <w:pPr>
        <w:pStyle w:val="13"/>
        <w:rPr>
          <w:sz w:val="20"/>
        </w:rPr>
      </w:pPr>
    </w:p>
    <w:p w14:paraId="6656764C">
      <w:pPr>
        <w:pStyle w:val="13"/>
        <w:rPr>
          <w:sz w:val="20"/>
        </w:rPr>
      </w:pPr>
    </w:p>
    <w:p w14:paraId="4267983B">
      <w:pPr>
        <w:pStyle w:val="13"/>
        <w:rPr>
          <w:sz w:val="20"/>
        </w:rPr>
      </w:pPr>
    </w:p>
    <w:p w14:paraId="298D0CDC">
      <w:pPr>
        <w:pStyle w:val="13"/>
        <w:rPr>
          <w:sz w:val="20"/>
        </w:rPr>
      </w:pPr>
    </w:p>
    <w:p w14:paraId="235C73AE">
      <w:pPr>
        <w:pStyle w:val="13"/>
        <w:spacing w:before="23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23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321945</wp:posOffset>
                </wp:positionV>
                <wp:extent cx="5772785" cy="55245"/>
                <wp:effectExtent l="0" t="0" r="0" b="0"/>
                <wp:wrapTopAndBottom/>
                <wp:docPr id="581" name="Graphic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1" o:spid="_x0000_s1026" o:spt="100" style="position:absolute;left:0pt;margin-left:70.55pt;margin-top:25.35pt;height:4.35pt;width:454.55pt;mso-position-horizontal-relative:page;mso-wrap-distance-bottom:0pt;mso-wrap-distance-top:0pt;z-index:-251484160;mso-width-relative:page;mso-height-relative:page;" fillcolor="#612322" filled="t" stroked="f" coordsize="5772785,55244" o:gfxdata="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FmKZv2gAAAAoBAAAPAAAAAAAA&#10;AAEAIAAAACIAAABkcnMvZG93bnJldi54bWxQSwECFAAUAAAACACHTuJAAyDx+U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605CE9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9AE43E0">
      <w:pPr>
        <w:pStyle w:val="13"/>
        <w:spacing w:before="9"/>
        <w:rPr>
          <w:sz w:val="3"/>
        </w:rPr>
      </w:pPr>
    </w:p>
    <w:p w14:paraId="09C868E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QbQhIo0CAAAj&#10;BwAADgAAAAAAAAABACAAAAAkAQAAZHJzL2Uyb0RvYy54bWxQSwUGAAAAAAYABgBZAQAAIwYAAAAA&#10;">
                <o:lock v:ext="edit" aspectratio="f"/>
                <v:shape id="Graphic 583" o:spid="_x0000_s1026" o:spt="100" style="position:absolute;left:0;top:0;height:40005;width:5737860;" fillcolor="#000000" filled="t" stroked="f" coordsize="5737860,40005" o:gfxdata="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htTs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031A3BB">
      <w:pPr>
        <w:bidi/>
        <w:spacing w:before="268"/>
        <w:ind w:left="3746" w:right="1070" w:firstLine="0"/>
        <w:jc w:val="left"/>
        <w:rPr>
          <w:sz w:val="44"/>
          <w:szCs w:val="44"/>
        </w:rPr>
      </w:pPr>
      <w:r>
        <w:rPr>
          <w:w w:val="75"/>
          <w:sz w:val="44"/>
          <w:szCs w:val="44"/>
          <w:rtl/>
        </w:rPr>
        <w:t>وزن</w:t>
      </w:r>
      <w:r>
        <w:rPr>
          <w:spacing w:val="-14"/>
          <w:w w:val="75"/>
          <w:sz w:val="44"/>
          <w:szCs w:val="44"/>
          <w:rtl/>
        </w:rPr>
        <w:t xml:space="preserve"> </w:t>
      </w:r>
      <w:r>
        <w:rPr>
          <w:w w:val="75"/>
          <w:sz w:val="44"/>
          <w:szCs w:val="44"/>
          <w:rtl/>
        </w:rPr>
        <w:t>جو</w:t>
      </w:r>
      <w:r>
        <w:rPr>
          <w:spacing w:val="-11"/>
          <w:w w:val="75"/>
          <w:sz w:val="44"/>
          <w:szCs w:val="44"/>
          <w:rtl/>
        </w:rPr>
        <w:t xml:space="preserve"> </w:t>
      </w:r>
      <w:r>
        <w:rPr>
          <w:w w:val="75"/>
          <w:sz w:val="44"/>
          <w:szCs w:val="44"/>
          <w:rtl/>
        </w:rPr>
        <w:t>معاملو</w:t>
      </w:r>
    </w:p>
    <w:p w14:paraId="46FAB7ED">
      <w:pPr>
        <w:spacing w:before="68"/>
        <w:ind w:left="147" w:right="0" w:firstLine="0"/>
        <w:jc w:val="center"/>
        <w:rPr>
          <w:sz w:val="44"/>
        </w:rPr>
      </w:pPr>
      <w:r>
        <w:rPr>
          <w:sz w:val="44"/>
        </w:rPr>
        <w:t>The</w:t>
      </w:r>
      <w:r>
        <w:rPr>
          <w:spacing w:val="-28"/>
          <w:sz w:val="44"/>
        </w:rPr>
        <w:t xml:space="preserve"> </w:t>
      </w:r>
      <w:r>
        <w:rPr>
          <w:sz w:val="44"/>
        </w:rPr>
        <w:t>Case</w:t>
      </w:r>
      <w:r>
        <w:rPr>
          <w:spacing w:val="-32"/>
          <w:sz w:val="44"/>
        </w:rPr>
        <w:t xml:space="preserve"> </w:t>
      </w:r>
      <w:r>
        <w:rPr>
          <w:sz w:val="44"/>
        </w:rPr>
        <w:t>for</w:t>
      </w:r>
      <w:r>
        <w:rPr>
          <w:spacing w:val="-30"/>
          <w:sz w:val="44"/>
        </w:rPr>
        <w:t xml:space="preserve"> </w:t>
      </w:r>
      <w:r>
        <w:rPr>
          <w:spacing w:val="-2"/>
          <w:sz w:val="44"/>
        </w:rPr>
        <w:t>Weight</w:t>
      </w:r>
    </w:p>
    <w:p w14:paraId="2E3081E4">
      <w:pPr>
        <w:pStyle w:val="13"/>
        <w:spacing w:before="90"/>
      </w:pPr>
    </w:p>
    <w:p w14:paraId="16EE31E3">
      <w:pPr>
        <w:pStyle w:val="13"/>
        <w:bidi/>
        <w:spacing w:line="264" w:lineRule="auto"/>
        <w:ind w:left="150" w:right="312" w:firstLine="725"/>
        <w:jc w:val="left"/>
      </w:pPr>
      <w:r>
        <w:rPr>
          <w:w w:val="72"/>
          <w:rtl/>
        </w:rPr>
        <w:t>وزن ڇا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آهي؟ دراصل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وزن جي لغوي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معنٰي</w:t>
      </w:r>
      <w:r>
        <w:rPr>
          <w:spacing w:val="-2"/>
          <w:rtl/>
        </w:rPr>
        <w:t xml:space="preserve"> </w:t>
      </w:r>
      <w:r>
        <w:rPr>
          <w:w w:val="72"/>
          <w:rtl/>
        </w:rPr>
        <w:t xml:space="preserve">آهي، </w:t>
      </w:r>
      <w:r>
        <w:rPr>
          <w:w w:val="72"/>
        </w:rPr>
        <w:t>”</w:t>
      </w:r>
      <w:r>
        <w:rPr>
          <w:w w:val="72"/>
          <w:rtl/>
        </w:rPr>
        <w:t>ماپ</w:t>
      </w:r>
      <w:r>
        <w:rPr>
          <w:w w:val="72"/>
        </w:rPr>
        <w:t>“</w:t>
      </w:r>
      <w:r>
        <w:rPr>
          <w:w w:val="72"/>
          <w:rtl/>
        </w:rPr>
        <w:t>،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هاڻي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ڏسجي ته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عرفِ عام</w:t>
      </w:r>
      <w:r>
        <w:rPr>
          <w:spacing w:val="4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اسين </w:t>
      </w:r>
      <w:r>
        <w:rPr>
          <w:w w:val="72"/>
        </w:rPr>
        <w:t>”</w:t>
      </w:r>
      <w:r>
        <w:rPr>
          <w:w w:val="72"/>
          <w:rtl/>
        </w:rPr>
        <w:t>وزن</w:t>
      </w:r>
      <w:r>
        <w:rPr>
          <w:w w:val="72"/>
        </w:rPr>
        <w:t>“</w:t>
      </w:r>
      <w:r>
        <w:rPr>
          <w:w w:val="72"/>
          <w:rtl/>
        </w:rPr>
        <w:t xml:space="preserve"> جو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لفظ</w:t>
      </w:r>
      <w:r>
        <w:rPr>
          <w:spacing w:val="40"/>
          <w:rtl/>
        </w:rPr>
        <w:t xml:space="preserve"> </w:t>
      </w:r>
      <w:r>
        <w:rPr>
          <w:w w:val="69"/>
          <w:rtl/>
        </w:rPr>
        <w:t>ڪيئن 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ڪٿي ٿا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استعمال ڪريون</w:t>
      </w:r>
      <w:r>
        <w:rPr>
          <w:w w:val="69"/>
        </w:rPr>
        <w:t>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دراصل وزن جڏهن </w:t>
      </w:r>
      <w:r>
        <w:rPr>
          <w:w w:val="69"/>
        </w:rPr>
        <w:t>Weight</w:t>
      </w:r>
      <w:r>
        <w:rPr>
          <w:w w:val="69"/>
          <w:rtl/>
        </w:rPr>
        <w:t>يعني</w:t>
      </w:r>
      <w:r>
        <w:rPr>
          <w:spacing w:val="-1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ٿولهه</w:t>
      </w:r>
      <w:r>
        <w:rPr>
          <w:w w:val="69"/>
        </w:rPr>
        <w:t>“</w:t>
      </w:r>
      <w:r>
        <w:rPr>
          <w:w w:val="69"/>
          <w:rtl/>
        </w:rPr>
        <w:t xml:space="preserve"> واري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معنٰي ۾ استعمال ڪجي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ته </w:t>
      </w:r>
      <w:r>
        <w:rPr>
          <w:w w:val="64"/>
          <w:rtl/>
        </w:rPr>
        <w:t xml:space="preserve">پوءِ مطلب ورتو ويندو آهي ته </w:t>
      </w:r>
      <w:r>
        <w:rPr>
          <w:w w:val="64"/>
        </w:rPr>
        <w:t>”</w:t>
      </w:r>
      <w:r>
        <w:rPr>
          <w:w w:val="64"/>
          <w:rtl/>
        </w:rPr>
        <w:t>وڌيل وزن</w:t>
      </w:r>
      <w:r>
        <w:rPr>
          <w:w w:val="64"/>
        </w:rPr>
        <w:t>“</w:t>
      </w:r>
      <w:r>
        <w:rPr>
          <w:w w:val="64"/>
          <w:rtl/>
        </w:rPr>
        <w:t xml:space="preserve"> حالانڪه ڏسجي ته وزن ٻن معنائن</w:t>
      </w:r>
    </w:p>
    <w:p w14:paraId="5DD1F562">
      <w:pPr>
        <w:pStyle w:val="13"/>
        <w:bidi/>
        <w:spacing w:line="264" w:lineRule="auto"/>
        <w:ind w:left="151" w:right="3352" w:firstLine="0"/>
        <w:jc w:val="left"/>
      </w:pPr>
      <w:r>
        <w:rPr>
          <w:w w:val="81"/>
          <w:rtl/>
        </w:rPr>
        <w:t>۾</w:t>
      </w:r>
      <w:r>
        <w:rPr>
          <w:spacing w:val="-19"/>
          <w:w w:val="81"/>
          <w:rtl/>
        </w:rPr>
        <w:t xml:space="preserve"> </w:t>
      </w:r>
      <w:r>
        <w:rPr>
          <w:w w:val="81"/>
          <w:rtl/>
        </w:rPr>
        <w:t>ورتل</w:t>
      </w:r>
      <w:r>
        <w:rPr>
          <w:spacing w:val="-15"/>
          <w:w w:val="81"/>
          <w:rtl/>
        </w:rPr>
        <w:t xml:space="preserve"> </w:t>
      </w:r>
      <w:r>
        <w:rPr>
          <w:w w:val="81"/>
          <w:rtl/>
        </w:rPr>
        <w:t>هوندو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آهي،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وڌيل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وزن۽</w:t>
      </w:r>
      <w:r>
        <w:rPr>
          <w:spacing w:val="-19"/>
          <w:w w:val="81"/>
          <w:rtl/>
        </w:rPr>
        <w:t xml:space="preserve"> </w:t>
      </w:r>
      <w:r>
        <w:rPr>
          <w:w w:val="81"/>
          <w:rtl/>
        </w:rPr>
        <w:t>گهٽ</w:t>
      </w:r>
      <w:r>
        <w:rPr>
          <w:spacing w:val="-14"/>
          <w:w w:val="81"/>
          <w:rtl/>
        </w:rPr>
        <w:t xml:space="preserve"> </w:t>
      </w:r>
      <w:r>
        <w:rPr>
          <w:w w:val="81"/>
          <w:rtl/>
        </w:rPr>
        <w:t>وزن</w:t>
      </w:r>
      <w:r>
        <w:rPr>
          <w:spacing w:val="35"/>
          <w:rtl/>
        </w:rPr>
        <w:t xml:space="preserve"> </w:t>
      </w:r>
      <w:r>
        <w:rPr>
          <w:w w:val="81"/>
        </w:rPr>
        <w:t>under</w:t>
      </w:r>
      <w:r>
        <w:rPr>
          <w:spacing w:val="-7"/>
          <w:w w:val="81"/>
          <w:rtl/>
        </w:rPr>
        <w:t xml:space="preserve"> </w:t>
      </w:r>
      <w:r>
        <w:rPr>
          <w:w w:val="81"/>
        </w:rPr>
        <w:t>and</w:t>
      </w:r>
      <w:r>
        <w:rPr>
          <w:spacing w:val="-5"/>
          <w:w w:val="81"/>
          <w:rtl/>
        </w:rPr>
        <w:t xml:space="preserve"> </w:t>
      </w:r>
      <w:r>
        <w:rPr>
          <w:w w:val="81"/>
        </w:rPr>
        <w:t>weight,</w:t>
      </w:r>
      <w:r>
        <w:rPr>
          <w:spacing w:val="-10"/>
          <w:w w:val="81"/>
          <w:rtl/>
        </w:rPr>
        <w:t xml:space="preserve"> </w:t>
      </w:r>
      <w:r>
        <w:rPr>
          <w:w w:val="81"/>
        </w:rPr>
        <w:t>(Over</w:t>
      </w:r>
      <w:r>
        <w:rPr>
          <w:w w:val="81"/>
          <w:rtl/>
        </w:rPr>
        <w:t xml:space="preserve"> </w:t>
      </w:r>
      <w:r>
        <w:rPr>
          <w:w w:val="73"/>
        </w:rPr>
        <w:t>weight)</w:t>
      </w:r>
      <w:r>
        <w:rPr>
          <w:w w:val="73"/>
          <w:rtl/>
        </w:rPr>
        <w:t>دراصل</w:t>
      </w:r>
      <w:r>
        <w:rPr>
          <w:spacing w:val="-7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ٿولهه</w:t>
      </w:r>
      <w:r>
        <w:rPr>
          <w:w w:val="73"/>
        </w:rPr>
        <w:t>“</w:t>
      </w:r>
      <w:r>
        <w:rPr>
          <w:w w:val="73"/>
          <w:rtl/>
        </w:rPr>
        <w:t>بيماريآهي</w:t>
      </w:r>
      <w:r>
        <w:rPr>
          <w:w w:val="73"/>
        </w:rPr>
        <w:t>.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جڏهن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ڪڏهن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ڪڏهن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صرف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وزن </w:t>
      </w:r>
      <w:r>
        <w:rPr>
          <w:w w:val="67"/>
          <w:rtl/>
        </w:rPr>
        <w:t>وڌيل يا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گهٽيل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هوندو آهي</w:t>
      </w:r>
      <w:r>
        <w:rPr>
          <w:w w:val="67"/>
        </w:rPr>
        <w:t>.</w:t>
      </w:r>
      <w:r>
        <w:rPr>
          <w:w w:val="67"/>
          <w:rtl/>
        </w:rPr>
        <w:t xml:space="preserve"> پر بيماري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واري معنٰي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شامل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هوندو آهي</w:t>
      </w:r>
      <w:r>
        <w:rPr>
          <w:w w:val="67"/>
        </w:rPr>
        <w:t>.</w:t>
      </w:r>
      <w:r>
        <w:rPr>
          <w:w w:val="67"/>
          <w:rtl/>
        </w:rPr>
        <w:t xml:space="preserve"> اڄ</w:t>
      </w:r>
      <w:r>
        <w:rPr>
          <w:spacing w:val="40"/>
          <w:rtl/>
        </w:rPr>
        <w:t xml:space="preserve"> </w:t>
      </w:r>
      <w:r>
        <w:rPr>
          <w:w w:val="65"/>
          <w:rtl/>
        </w:rPr>
        <w:t>ڪلهه جي جديد سائنسي دور ۾ جتي هر ماڻهو سائنس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پڙهيل نه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 xml:space="preserve">هوندو آهي، </w:t>
      </w:r>
      <w:r>
        <w:rPr>
          <w:w w:val="61"/>
          <w:rtl/>
        </w:rPr>
        <w:t>پر روزمره جي زندگيءَ ۾ گفتگو دوران هو ڪجهه نه ڪجهه سائنسي لفظ پيو</w:t>
      </w:r>
      <w:r>
        <w:rPr>
          <w:spacing w:val="80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-16"/>
          <w:rtl/>
        </w:rPr>
        <w:t xml:space="preserve"> </w:t>
      </w:r>
      <w:r>
        <w:rPr>
          <w:w w:val="66"/>
          <w:rtl/>
        </w:rPr>
        <w:t>ڪندو آهي، جڏهن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کيس قطعي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معنٰي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۽ مفهوم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معلوم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نه </w:t>
      </w:r>
      <w:r>
        <w:rPr>
          <w:w w:val="68"/>
          <w:rtl/>
        </w:rPr>
        <w:t>هوندو</w:t>
      </w:r>
      <w:r>
        <w:rPr>
          <w:spacing w:val="1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7"/>
          <w:rtl/>
        </w:rPr>
        <w:t xml:space="preserve"> </w:t>
      </w:r>
      <w:r>
        <w:rPr>
          <w:w w:val="68"/>
          <w:rtl/>
        </w:rPr>
        <w:t>مثال</w:t>
      </w:r>
      <w:r>
        <w:rPr>
          <w:spacing w:val="2"/>
          <w:rtl/>
        </w:rPr>
        <w:t xml:space="preserve"> </w:t>
      </w:r>
      <w:r>
        <w:rPr>
          <w:w w:val="68"/>
          <w:rtl/>
        </w:rPr>
        <w:t>طور</w:t>
      </w:r>
      <w:r>
        <w:rPr>
          <w:rtl/>
        </w:rPr>
        <w:t xml:space="preserve"> </w:t>
      </w:r>
      <w:r>
        <w:rPr>
          <w:w w:val="68"/>
          <w:rtl/>
        </w:rPr>
        <w:t>پريشر،</w:t>
      </w:r>
      <w:r>
        <w:rPr>
          <w:rtl/>
        </w:rPr>
        <w:t xml:space="preserve"> </w:t>
      </w:r>
      <w:r>
        <w:rPr>
          <w:w w:val="68"/>
          <w:rtl/>
        </w:rPr>
        <w:t>ويٽ</w:t>
      </w:r>
      <w:r>
        <w:rPr>
          <w:spacing w:val="6"/>
          <w:rtl/>
        </w:rPr>
        <w:t xml:space="preserve"> </w:t>
      </w:r>
      <w:r>
        <w:rPr>
          <w:w w:val="68"/>
        </w:rPr>
        <w:t>(Weight)</w:t>
      </w:r>
      <w:r>
        <w:rPr>
          <w:rtl/>
        </w:rPr>
        <w:t xml:space="preserve"> </w:t>
      </w:r>
      <w:r>
        <w:rPr>
          <w:w w:val="68"/>
          <w:rtl/>
        </w:rPr>
        <w:t>ايترا</w:t>
      </w:r>
      <w:r>
        <w:rPr>
          <w:spacing w:val="-2"/>
          <w:rtl/>
        </w:rPr>
        <w:t xml:space="preserve"> </w:t>
      </w:r>
      <w:r>
        <w:rPr>
          <w:w w:val="68"/>
          <w:rtl/>
        </w:rPr>
        <w:t>دفعا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استعمال</w:t>
      </w:r>
      <w:r>
        <w:rPr>
          <w:rtl/>
        </w:rPr>
        <w:t xml:space="preserve"> </w:t>
      </w:r>
      <w:r>
        <w:rPr>
          <w:w w:val="68"/>
          <w:rtl/>
        </w:rPr>
        <w:t>ڪندو</w:t>
      </w:r>
    </w:p>
    <w:p w14:paraId="4941C2BB">
      <w:pPr>
        <w:pStyle w:val="13"/>
        <w:bidi/>
        <w:spacing w:line="264" w:lineRule="auto"/>
        <w:ind w:left="149" w:right="312" w:firstLine="1"/>
        <w:jc w:val="left"/>
      </w:pPr>
      <w:r>
        <w:rPr>
          <w:w w:val="63"/>
          <w:rtl/>
        </w:rPr>
        <w:t>آهيجوکيساها</w:t>
      </w:r>
      <w:r>
        <w:rPr>
          <w:spacing w:val="-12"/>
          <w:w w:val="63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خبر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13"/>
          <w:w w:val="63"/>
          <w:rtl/>
        </w:rPr>
        <w:t xml:space="preserve"> </w:t>
      </w:r>
      <w:r>
        <w:rPr>
          <w:w w:val="63"/>
          <w:rtl/>
        </w:rPr>
        <w:t>پوندي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اٿس</w:t>
      </w:r>
      <w:r>
        <w:rPr>
          <w:spacing w:val="-9"/>
          <w:w w:val="63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8"/>
          <w:w w:val="63"/>
          <w:rtl/>
        </w:rPr>
        <w:t xml:space="preserve"> </w:t>
      </w:r>
      <w:r>
        <w:rPr>
          <w:w w:val="63"/>
          <w:rtl/>
        </w:rPr>
        <w:t>هاءِ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پريشر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يا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لو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پريشر،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اوورويٽ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يا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انڊرويٽبه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چوڻو</w:t>
      </w:r>
      <w:r>
        <w:rPr>
          <w:spacing w:val="-10"/>
          <w:w w:val="63"/>
          <w:rtl/>
        </w:rPr>
        <w:t xml:space="preserve"> </w:t>
      </w:r>
      <w:r>
        <w:rPr>
          <w:w w:val="63"/>
          <w:rtl/>
        </w:rPr>
        <w:t>اٿس</w:t>
      </w:r>
      <w:r>
        <w:rPr>
          <w:spacing w:val="-7"/>
          <w:w w:val="63"/>
          <w:rtl/>
        </w:rPr>
        <w:t xml:space="preserve"> </w:t>
      </w:r>
      <w:r>
        <w:rPr>
          <w:w w:val="63"/>
          <w:rtl/>
        </w:rPr>
        <w:t>مطلب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ڳالهه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جو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اهو</w:t>
      </w:r>
      <w:r>
        <w:rPr>
          <w:w w:val="69"/>
          <w:rtl/>
        </w:rPr>
        <w:t xml:space="preserve"> آهي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لفظ</w:t>
      </w:r>
      <w:r>
        <w:rPr>
          <w:w w:val="69"/>
        </w:rPr>
        <w:t>“</w:t>
      </w:r>
      <w:r>
        <w:rPr>
          <w:w w:val="69"/>
          <w:rtl/>
        </w:rPr>
        <w:t>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غلط</w:t>
      </w:r>
      <w:r>
        <w:rPr>
          <w:spacing w:val="-5"/>
          <w:rtl/>
        </w:rPr>
        <w:t xml:space="preserve"> </w:t>
      </w:r>
      <w:r>
        <w:rPr>
          <w:w w:val="69"/>
          <w:rtl/>
        </w:rPr>
        <w:t>معنٰي</w:t>
      </w:r>
      <w:r>
        <w:rPr>
          <w:rtl/>
        </w:rPr>
        <w:t xml:space="preserve"> </w:t>
      </w:r>
      <w:r>
        <w:rPr>
          <w:w w:val="69"/>
          <w:rtl/>
        </w:rPr>
        <w:t>مطلب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پيا</w:t>
      </w:r>
      <w:r>
        <w:rPr>
          <w:spacing w:val="-5"/>
          <w:rtl/>
        </w:rPr>
        <w:t xml:space="preserve"> </w:t>
      </w:r>
      <w:r>
        <w:rPr>
          <w:w w:val="69"/>
          <w:rtl/>
        </w:rPr>
        <w:t>پيش</w:t>
      </w:r>
      <w:r>
        <w:rPr>
          <w:rtl/>
        </w:rPr>
        <w:t xml:space="preserve"> </w:t>
      </w:r>
      <w:r>
        <w:rPr>
          <w:w w:val="69"/>
          <w:rtl/>
        </w:rPr>
        <w:t>ڪندا</w:t>
      </w:r>
      <w:r>
        <w:rPr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-8"/>
          <w:rtl/>
        </w:rPr>
        <w:t xml:space="preserve"> </w:t>
      </w:r>
      <w:r>
        <w:rPr>
          <w:w w:val="69"/>
          <w:rtl/>
        </w:rPr>
        <w:t>اڄ</w:t>
      </w:r>
      <w:r>
        <w:rPr>
          <w:rtl/>
        </w:rPr>
        <w:t xml:space="preserve"> </w:t>
      </w:r>
      <w:r>
        <w:rPr>
          <w:w w:val="69"/>
          <w:rtl/>
        </w:rPr>
        <w:t>ڪلهه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دور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۾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-5"/>
          <w:rtl/>
        </w:rPr>
        <w:t xml:space="preserve"> </w:t>
      </w:r>
      <w:r>
        <w:rPr>
          <w:w w:val="69"/>
          <w:rtl/>
        </w:rPr>
        <w:t>ويٽ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ڪانشيس</w:t>
      </w:r>
      <w:r>
        <w:rPr>
          <w:spacing w:val="40"/>
          <w:rtl/>
        </w:rPr>
        <w:t xml:space="preserve"> </w:t>
      </w:r>
      <w:r>
        <w:rPr>
          <w:w w:val="69"/>
        </w:rPr>
        <w:t>(Weight</w:t>
      </w:r>
      <w:r>
        <w:rPr>
          <w:rtl/>
        </w:rPr>
        <w:t xml:space="preserve"> </w:t>
      </w:r>
      <w:r>
        <w:rPr>
          <w:w w:val="70"/>
        </w:rPr>
        <w:t>Concious)</w:t>
      </w:r>
      <w:r>
        <w:rPr>
          <w:w w:val="70"/>
          <w:rtl/>
        </w:rPr>
        <w:t>لڳو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پيو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جيڪو</w:t>
      </w:r>
      <w:r>
        <w:rPr>
          <w:spacing w:val="17"/>
          <w:rtl/>
        </w:rPr>
        <w:t xml:space="preserve"> </w:t>
      </w:r>
      <w:r>
        <w:rPr>
          <w:w w:val="70"/>
          <w:rtl/>
        </w:rPr>
        <w:t>سٺو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سنوڻ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14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باوجود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علم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ترقي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رهيو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 xml:space="preserve">۾ </w:t>
      </w:r>
      <w:r>
        <w:rPr>
          <w:w w:val="68"/>
          <w:rtl/>
        </w:rPr>
        <w:t>معلومات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وڌي رهي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آهي، پر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وڌيل وزن جا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ڪيسز </w:t>
      </w:r>
      <w:r>
        <w:rPr>
          <w:w w:val="68"/>
        </w:rPr>
        <w:t>(Cases)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گهڻا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نظر اچي رهيا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تازو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آمريڪا ۾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70"/>
          <w:rtl/>
        </w:rPr>
        <w:t>جديد</w:t>
      </w:r>
      <w:r>
        <w:rPr>
          <w:rtl/>
        </w:rPr>
        <w:t xml:space="preserve"> </w:t>
      </w:r>
      <w:r>
        <w:rPr>
          <w:w w:val="70"/>
          <w:rtl/>
        </w:rPr>
        <w:t>سائنسي</w:t>
      </w:r>
      <w:r>
        <w:rPr>
          <w:rtl/>
        </w:rPr>
        <w:t xml:space="preserve"> </w:t>
      </w:r>
      <w:r>
        <w:rPr>
          <w:w w:val="70"/>
          <w:rtl/>
        </w:rPr>
        <w:t>تحقيق</w:t>
      </w:r>
      <w:r>
        <w:rPr>
          <w:rtl/>
        </w:rPr>
        <w:t xml:space="preserve"> </w:t>
      </w:r>
      <w:r>
        <w:rPr>
          <w:w w:val="70"/>
          <w:rtl/>
        </w:rPr>
        <w:t>دوران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rtl/>
        </w:rPr>
        <w:t xml:space="preserve"> </w:t>
      </w:r>
      <w:r>
        <w:rPr>
          <w:w w:val="70"/>
          <w:rtl/>
        </w:rPr>
        <w:t>خوشخبري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واري</w:t>
      </w:r>
      <w:r>
        <w:rPr>
          <w:rtl/>
        </w:rPr>
        <w:t xml:space="preserve"> </w:t>
      </w:r>
      <w:r>
        <w:rPr>
          <w:w w:val="70"/>
          <w:rtl/>
        </w:rPr>
        <w:t>رپورٽ</w:t>
      </w:r>
      <w:r>
        <w:rPr>
          <w:rtl/>
        </w:rPr>
        <w:t xml:space="preserve"> </w:t>
      </w:r>
      <w:r>
        <w:rPr>
          <w:w w:val="70"/>
          <w:rtl/>
        </w:rPr>
        <w:t>جاري</w:t>
      </w:r>
      <w:r>
        <w:rPr>
          <w:rtl/>
        </w:rPr>
        <w:t xml:space="preserve"> </w:t>
      </w:r>
      <w:r>
        <w:rPr>
          <w:w w:val="70"/>
          <w:rtl/>
        </w:rPr>
        <w:t>ڪري</w:t>
      </w:r>
      <w:r>
        <w:rPr>
          <w:rtl/>
        </w:rPr>
        <w:t xml:space="preserve"> </w:t>
      </w:r>
      <w:r>
        <w:rPr>
          <w:w w:val="70"/>
          <w:rtl/>
        </w:rPr>
        <w:t>وڌيل</w:t>
      </w:r>
      <w:r>
        <w:rPr>
          <w:rtl/>
        </w:rPr>
        <w:t xml:space="preserve"> </w:t>
      </w:r>
      <w:r>
        <w:rPr>
          <w:w w:val="70"/>
          <w:rtl/>
        </w:rPr>
        <w:t>وزن</w:t>
      </w:r>
      <w:r>
        <w:rPr>
          <w:rtl/>
        </w:rPr>
        <w:t xml:space="preserve"> </w:t>
      </w:r>
      <w:r>
        <w:rPr>
          <w:w w:val="70"/>
          <w:rtl/>
        </w:rPr>
        <w:t>وارن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ٻڌايو</w:t>
      </w:r>
      <w:r>
        <w:rPr>
          <w:rtl/>
        </w:rPr>
        <w:t xml:space="preserve"> </w:t>
      </w:r>
      <w:r>
        <w:rPr>
          <w:w w:val="70"/>
          <w:rtl/>
        </w:rPr>
        <w:t>ويو</w:t>
      </w:r>
      <w:r>
        <w:rPr>
          <w:rtl/>
        </w:rPr>
        <w:t xml:space="preserve"> </w:t>
      </w:r>
      <w:r>
        <w:rPr>
          <w:w w:val="70"/>
          <w:rtl/>
        </w:rPr>
        <w:t xml:space="preserve">آهي </w:t>
      </w:r>
      <w:r>
        <w:rPr>
          <w:w w:val="59"/>
          <w:rtl/>
        </w:rPr>
        <w:t>ته</w:t>
      </w:r>
      <w:r>
        <w:rPr>
          <w:spacing w:val="-3"/>
          <w:w w:val="59"/>
          <w:rtl/>
        </w:rPr>
        <w:t xml:space="preserve"> </w:t>
      </w:r>
      <w:r>
        <w:rPr>
          <w:w w:val="59"/>
        </w:rPr>
        <w:t>”</w:t>
      </w:r>
      <w:r>
        <w:rPr>
          <w:w w:val="59"/>
          <w:rtl/>
        </w:rPr>
        <w:t>ٿلها ماڻهو</w:t>
      </w:r>
      <w:r>
        <w:rPr>
          <w:w w:val="59"/>
        </w:rPr>
        <w:t>“</w:t>
      </w:r>
      <w:r>
        <w:rPr>
          <w:w w:val="59"/>
          <w:rtl/>
        </w:rPr>
        <w:t xml:space="preserve"> هروڀرو پريشان نه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ٿين ڇو ته اهي به ڊگهي</w:t>
      </w:r>
      <w:r>
        <w:rPr>
          <w:spacing w:val="-1"/>
          <w:w w:val="59"/>
          <w:rtl/>
        </w:rPr>
        <w:t xml:space="preserve"> </w:t>
      </w:r>
      <w:r>
        <w:rPr>
          <w:w w:val="59"/>
          <w:rtl/>
        </w:rPr>
        <w:t>طبعي زندگي ماڻي سگهن ٿا</w:t>
      </w:r>
      <w:r>
        <w:rPr>
          <w:w w:val="59"/>
        </w:rPr>
        <w:t>.</w:t>
      </w:r>
      <w:r>
        <w:rPr>
          <w:w w:val="59"/>
          <w:rtl/>
        </w:rPr>
        <w:t xml:space="preserve"> جيئن ته ا</w:t>
      </w:r>
      <w:r>
        <w:rPr>
          <w:spacing w:val="-38"/>
          <w:w w:val="59"/>
          <w:position w:val="1"/>
          <w:rtl/>
        </w:rPr>
        <w:t xml:space="preserve"> </w:t>
      </w:r>
      <w:r>
        <w:rPr>
          <w:w w:val="59"/>
          <w:rtl/>
        </w:rPr>
        <w:t>هي پنهنجي وڌيل وزن</w:t>
      </w:r>
      <w:r>
        <w:rPr>
          <w:spacing w:val="80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پيشِ نظر پنهنجو جسماني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چيڪ اپ ريگولر بنيادن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تي ڪرائيندا رهن ٿا،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ان ڪري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منجهن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ڪي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خطرناڪ </w:t>
      </w:r>
      <w:r>
        <w:rPr>
          <w:w w:val="64"/>
          <w:rtl/>
        </w:rPr>
        <w:t>ٻيون</w:t>
      </w:r>
      <w:r>
        <w:rPr>
          <w:spacing w:val="-22"/>
          <w:rtl/>
        </w:rPr>
        <w:t xml:space="preserve"> </w:t>
      </w:r>
      <w:r>
        <w:rPr>
          <w:w w:val="64"/>
          <w:rtl/>
        </w:rPr>
        <w:t>بيماريون</w:t>
      </w:r>
      <w:r>
        <w:rPr>
          <w:spacing w:val="-21"/>
          <w:rtl/>
        </w:rPr>
        <w:t xml:space="preserve"> </w:t>
      </w:r>
      <w:r>
        <w:rPr>
          <w:w w:val="64"/>
          <w:rtl/>
        </w:rPr>
        <w:t>کين</w:t>
      </w:r>
      <w:r>
        <w:rPr>
          <w:spacing w:val="-20"/>
          <w:rtl/>
        </w:rPr>
        <w:t xml:space="preserve"> </w:t>
      </w:r>
      <w:r>
        <w:rPr>
          <w:w w:val="64"/>
          <w:rtl/>
        </w:rPr>
        <w:t>نٿيون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وڪوڙين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۽</w:t>
      </w:r>
      <w:r>
        <w:rPr>
          <w:spacing w:val="-17"/>
          <w:rtl/>
        </w:rPr>
        <w:t xml:space="preserve"> </w:t>
      </w:r>
      <w:r>
        <w:rPr>
          <w:w w:val="64"/>
          <w:rtl/>
        </w:rPr>
        <w:t>بروقت</w:t>
      </w:r>
      <w:r>
        <w:rPr>
          <w:spacing w:val="-20"/>
          <w:rtl/>
        </w:rPr>
        <w:t xml:space="preserve"> </w:t>
      </w:r>
      <w:r>
        <w:rPr>
          <w:w w:val="64"/>
          <w:rtl/>
        </w:rPr>
        <w:t>صحيح</w:t>
      </w:r>
      <w:r>
        <w:rPr>
          <w:spacing w:val="-19"/>
          <w:rtl/>
        </w:rPr>
        <w:t xml:space="preserve"> </w:t>
      </w:r>
      <w:r>
        <w:rPr>
          <w:w w:val="64"/>
          <w:rtl/>
        </w:rPr>
        <w:t>تشخيص</w:t>
      </w:r>
      <w:r>
        <w:rPr>
          <w:spacing w:val="-18"/>
          <w:rtl/>
        </w:rPr>
        <w:t xml:space="preserve"> </w:t>
      </w:r>
      <w:r>
        <w:rPr>
          <w:w w:val="64"/>
          <w:rtl/>
        </w:rPr>
        <w:t>ذريعي</w:t>
      </w:r>
      <w:r>
        <w:rPr>
          <w:spacing w:val="-22"/>
          <w:rtl/>
        </w:rPr>
        <w:t xml:space="preserve"> </w:t>
      </w:r>
      <w:r>
        <w:rPr>
          <w:w w:val="64"/>
          <w:rtl/>
        </w:rPr>
        <w:t>بچاء</w:t>
      </w:r>
      <w:r>
        <w:rPr>
          <w:spacing w:val="-22"/>
          <w:rtl/>
        </w:rPr>
        <w:t xml:space="preserve"> </w:t>
      </w:r>
      <w:r>
        <w:rPr>
          <w:w w:val="64"/>
          <w:rtl/>
        </w:rPr>
        <w:t>ٿيو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وڃي</w:t>
      </w:r>
      <w:r>
        <w:rPr>
          <w:spacing w:val="-21"/>
          <w:rtl/>
        </w:rPr>
        <w:t xml:space="preserve"> </w:t>
      </w:r>
      <w:r>
        <w:rPr>
          <w:w w:val="64"/>
          <w:rtl/>
        </w:rPr>
        <w:t>۽</w:t>
      </w:r>
      <w:r>
        <w:rPr>
          <w:spacing w:val="-18"/>
          <w:rtl/>
        </w:rPr>
        <w:t xml:space="preserve"> </w:t>
      </w:r>
      <w:r>
        <w:rPr>
          <w:w w:val="64"/>
          <w:rtl/>
        </w:rPr>
        <w:t>ڊگهي</w:t>
      </w:r>
      <w:r>
        <w:rPr>
          <w:spacing w:val="-21"/>
          <w:rtl/>
        </w:rPr>
        <w:t xml:space="preserve"> </w:t>
      </w:r>
      <w:r>
        <w:rPr>
          <w:w w:val="64"/>
          <w:rtl/>
        </w:rPr>
        <w:t>حياتي</w:t>
      </w:r>
      <w:r>
        <w:rPr>
          <w:spacing w:val="-18"/>
          <w:rtl/>
        </w:rPr>
        <w:t xml:space="preserve"> </w:t>
      </w:r>
      <w:r>
        <w:rPr>
          <w:w w:val="64"/>
          <w:rtl/>
        </w:rPr>
        <w:t>ماڻين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ٿا</w:t>
      </w:r>
      <w:r>
        <w:rPr>
          <w:w w:val="64"/>
        </w:rPr>
        <w:t>.</w:t>
      </w:r>
      <w:r>
        <w:rPr>
          <w:spacing w:val="-17"/>
          <w:rtl/>
        </w:rPr>
        <w:t xml:space="preserve"> </w:t>
      </w:r>
      <w:r>
        <w:rPr>
          <w:w w:val="64"/>
          <w:rtl/>
        </w:rPr>
        <w:t>جرنل</w:t>
      </w:r>
    </w:p>
    <w:p w14:paraId="02E453E0">
      <w:pPr>
        <w:pStyle w:val="13"/>
        <w:spacing w:line="340" w:lineRule="exact"/>
        <w:ind w:right="151"/>
        <w:jc w:val="right"/>
      </w:pPr>
      <w:r>
        <w:rPr>
          <w:spacing w:val="-4"/>
          <w:w w:val="85"/>
          <w:rtl/>
        </w:rPr>
        <w:t>ويو</w:t>
      </w:r>
      <w:r>
        <w:rPr>
          <w:spacing w:val="-12"/>
        </w:rPr>
        <w:t xml:space="preserve"> </w:t>
      </w:r>
      <w:r>
        <w:rPr>
          <w:spacing w:val="-4"/>
          <w:w w:val="85"/>
          <w:rtl/>
        </w:rPr>
        <w:t>ڪيو</w:t>
      </w:r>
      <w:r>
        <w:rPr>
          <w:spacing w:val="-12"/>
        </w:rPr>
        <w:t xml:space="preserve"> </w:t>
      </w:r>
      <w:r>
        <w:rPr>
          <w:spacing w:val="-4"/>
          <w:w w:val="85"/>
          <w:rtl/>
        </w:rPr>
        <w:t>رپورٽ</w:t>
      </w:r>
      <w:r>
        <w:rPr>
          <w:spacing w:val="-12"/>
        </w:rPr>
        <w:t xml:space="preserve"> </w:t>
      </w:r>
      <w:r>
        <w:rPr>
          <w:spacing w:val="-4"/>
          <w:w w:val="85"/>
          <w:rtl/>
        </w:rPr>
        <w:t>۾</w:t>
      </w:r>
      <w:r>
        <w:rPr>
          <w:spacing w:val="-12"/>
        </w:rPr>
        <w:t xml:space="preserve"> </w:t>
      </w:r>
      <w:r>
        <w:rPr>
          <w:spacing w:val="-4"/>
          <w:w w:val="85"/>
        </w:rPr>
        <w:t>(Journal</w:t>
      </w:r>
      <w:r>
        <w:rPr>
          <w:spacing w:val="-12"/>
        </w:rPr>
        <w:t xml:space="preserve"> </w:t>
      </w:r>
      <w:r>
        <w:rPr>
          <w:spacing w:val="-4"/>
          <w:w w:val="85"/>
        </w:rPr>
        <w:t>of</w:t>
      </w:r>
      <w:r>
        <w:rPr>
          <w:spacing w:val="-13"/>
        </w:rPr>
        <w:t xml:space="preserve"> </w:t>
      </w:r>
      <w:r>
        <w:rPr>
          <w:spacing w:val="-4"/>
          <w:w w:val="85"/>
        </w:rPr>
        <w:t>American</w:t>
      </w:r>
      <w:r>
        <w:rPr>
          <w:spacing w:val="-12"/>
        </w:rPr>
        <w:t xml:space="preserve"> </w:t>
      </w:r>
      <w:r>
        <w:rPr>
          <w:spacing w:val="-4"/>
          <w:w w:val="85"/>
        </w:rPr>
        <w:t>Medical</w:t>
      </w:r>
      <w:r>
        <w:rPr>
          <w:spacing w:val="-12"/>
        </w:rPr>
        <w:t xml:space="preserve"> </w:t>
      </w:r>
      <w:r>
        <w:rPr>
          <w:spacing w:val="-4"/>
          <w:w w:val="85"/>
        </w:rPr>
        <w:t>Association)</w:t>
      </w:r>
      <w:r>
        <w:rPr>
          <w:spacing w:val="-10"/>
        </w:rPr>
        <w:t xml:space="preserve"> </w:t>
      </w:r>
      <w:r>
        <w:rPr>
          <w:spacing w:val="-4"/>
          <w:w w:val="85"/>
          <w:rtl/>
        </w:rPr>
        <w:t>ايسويشن</w:t>
      </w:r>
      <w:r>
        <w:rPr>
          <w:spacing w:val="-8"/>
        </w:rPr>
        <w:t xml:space="preserve"> </w:t>
      </w:r>
      <w:r>
        <w:rPr>
          <w:spacing w:val="-4"/>
          <w:w w:val="85"/>
          <w:rtl/>
        </w:rPr>
        <w:t>ميڊيڪل</w:t>
      </w:r>
      <w:r>
        <w:rPr>
          <w:spacing w:val="-13"/>
        </w:rPr>
        <w:t xml:space="preserve"> </w:t>
      </w:r>
      <w:r>
        <w:rPr>
          <w:spacing w:val="-4"/>
          <w:w w:val="85"/>
          <w:rtl/>
        </w:rPr>
        <w:t>آمريڪن</w:t>
      </w:r>
      <w:r>
        <w:rPr>
          <w:spacing w:val="-9"/>
        </w:rPr>
        <w:t xml:space="preserve"> </w:t>
      </w:r>
      <w:r>
        <w:rPr>
          <w:spacing w:val="-5"/>
          <w:w w:val="85"/>
          <w:rtl/>
        </w:rPr>
        <w:t>آف</w:t>
      </w:r>
    </w:p>
    <w:p w14:paraId="671FDD66">
      <w:pPr>
        <w:pStyle w:val="13"/>
        <w:bidi/>
        <w:spacing w:before="32"/>
        <w:ind w:left="151" w:right="0" w:firstLine="0"/>
        <w:jc w:val="left"/>
      </w:pPr>
      <w:r>
        <w:rPr>
          <w:w w:val="60"/>
          <w:rtl/>
        </w:rPr>
        <w:t>آهي</w:t>
      </w:r>
      <w:r>
        <w:rPr>
          <w:spacing w:val="-8"/>
          <w:w w:val="60"/>
          <w:rtl/>
        </w:rPr>
        <w:t xml:space="preserve"> </w:t>
      </w:r>
      <w:r>
        <w:rPr>
          <w:w w:val="60"/>
          <w:rtl/>
        </w:rPr>
        <w:t>ته</w:t>
      </w:r>
      <w:r>
        <w:rPr>
          <w:spacing w:val="-4"/>
          <w:w w:val="60"/>
          <w:rtl/>
        </w:rPr>
        <w:t xml:space="preserve"> </w:t>
      </w:r>
      <w:r>
        <w:rPr>
          <w:w w:val="60"/>
          <w:rtl/>
        </w:rPr>
        <w:t>ٿلها</w:t>
      </w:r>
      <w:r>
        <w:rPr>
          <w:spacing w:val="-7"/>
          <w:w w:val="60"/>
          <w:rtl/>
        </w:rPr>
        <w:t xml:space="preserve"> </w:t>
      </w:r>
      <w:r>
        <w:rPr>
          <w:w w:val="60"/>
          <w:rtl/>
        </w:rPr>
        <w:t>ماڻهو</w:t>
      </w:r>
      <w:r>
        <w:rPr>
          <w:spacing w:val="-10"/>
          <w:w w:val="60"/>
          <w:rtl/>
        </w:rPr>
        <w:t xml:space="preserve"> </w:t>
      </w:r>
      <w:r>
        <w:rPr>
          <w:w w:val="60"/>
          <w:rtl/>
        </w:rPr>
        <w:t>به</w:t>
      </w:r>
      <w:r>
        <w:rPr>
          <w:spacing w:val="-6"/>
          <w:w w:val="60"/>
          <w:rtl/>
        </w:rPr>
        <w:t xml:space="preserve"> </w:t>
      </w:r>
      <w:r>
        <w:rPr>
          <w:w w:val="60"/>
          <w:rtl/>
        </w:rPr>
        <w:t>هينئر</w:t>
      </w:r>
      <w:r>
        <w:rPr>
          <w:spacing w:val="-6"/>
          <w:w w:val="60"/>
          <w:rtl/>
        </w:rPr>
        <w:t xml:space="preserve"> </w:t>
      </w:r>
      <w:r>
        <w:rPr>
          <w:w w:val="60"/>
          <w:rtl/>
        </w:rPr>
        <w:t>وڏي</w:t>
      </w:r>
      <w:r>
        <w:rPr>
          <w:w w:val="60"/>
        </w:rPr>
        <w:t>/</w:t>
      </w:r>
      <w:r>
        <w:rPr>
          <w:spacing w:val="-11"/>
          <w:w w:val="60"/>
          <w:rtl/>
        </w:rPr>
        <w:t xml:space="preserve"> </w:t>
      </w:r>
      <w:r>
        <w:rPr>
          <w:w w:val="60"/>
          <w:rtl/>
        </w:rPr>
        <w:t>ڊگهي</w:t>
      </w:r>
      <w:r>
        <w:rPr>
          <w:spacing w:val="-8"/>
          <w:w w:val="60"/>
          <w:rtl/>
        </w:rPr>
        <w:t xml:space="preserve"> </w:t>
      </w:r>
      <w:r>
        <w:rPr>
          <w:w w:val="60"/>
          <w:rtl/>
        </w:rPr>
        <w:t>حياتي</w:t>
      </w:r>
      <w:r>
        <w:rPr>
          <w:spacing w:val="-6"/>
          <w:w w:val="60"/>
          <w:rtl/>
        </w:rPr>
        <w:t xml:space="preserve"> </w:t>
      </w:r>
      <w:r>
        <w:rPr>
          <w:w w:val="60"/>
          <w:rtl/>
        </w:rPr>
        <w:t>ماڻي</w:t>
      </w:r>
      <w:r>
        <w:rPr>
          <w:spacing w:val="-5"/>
          <w:w w:val="60"/>
          <w:rtl/>
        </w:rPr>
        <w:t xml:space="preserve"> </w:t>
      </w:r>
      <w:r>
        <w:rPr>
          <w:w w:val="60"/>
          <w:rtl/>
        </w:rPr>
        <w:t>سگهن</w:t>
      </w:r>
      <w:r>
        <w:rPr>
          <w:spacing w:val="-5"/>
          <w:w w:val="60"/>
          <w:rtl/>
        </w:rPr>
        <w:t xml:space="preserve"> </w:t>
      </w:r>
      <w:r>
        <w:rPr>
          <w:w w:val="60"/>
          <w:rtl/>
        </w:rPr>
        <w:t>ٿا</w:t>
      </w:r>
      <w:r>
        <w:rPr>
          <w:w w:val="60"/>
        </w:rPr>
        <w:t>.</w:t>
      </w:r>
    </w:p>
    <w:p w14:paraId="3CA0EB25">
      <w:pPr>
        <w:pStyle w:val="13"/>
        <w:bidi/>
        <w:spacing w:before="18" w:line="249" w:lineRule="auto"/>
        <w:ind w:left="155" w:right="311" w:firstLine="737"/>
        <w:jc w:val="left"/>
      </w:pPr>
      <w:r>
        <w:rPr>
          <w:w w:val="68"/>
          <w:rtl/>
        </w:rPr>
        <w:t>تحقيق</w:t>
      </w:r>
      <w:r>
        <w:rPr>
          <w:rtl/>
        </w:rPr>
        <w:t xml:space="preserve"> </w:t>
      </w:r>
      <w:r>
        <w:rPr>
          <w:w w:val="68"/>
          <w:rtl/>
        </w:rPr>
        <w:t>دوران</w:t>
      </w:r>
      <w:r>
        <w:rPr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ڏٺو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ويو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اهڙن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ماڻهن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ڪل</w:t>
      </w:r>
      <w:r>
        <w:rPr>
          <w:rtl/>
        </w:rPr>
        <w:t xml:space="preserve"> </w:t>
      </w:r>
      <w:r>
        <w:rPr>
          <w:w w:val="68"/>
          <w:rtl/>
        </w:rPr>
        <w:t>ٽوٽل</w:t>
      </w:r>
      <w:r>
        <w:rPr>
          <w:rtl/>
        </w:rPr>
        <w:t xml:space="preserve"> </w:t>
      </w:r>
      <w:r>
        <w:rPr>
          <w:w w:val="68"/>
          <w:rtl/>
        </w:rPr>
        <w:t>عمر</w:t>
      </w:r>
      <w:r>
        <w:rPr>
          <w:rtl/>
        </w:rPr>
        <w:t xml:space="preserve"> </w:t>
      </w:r>
      <w:r>
        <w:rPr>
          <w:w w:val="68"/>
          <w:rtl/>
        </w:rPr>
        <w:t>ڪيتري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هئي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-1"/>
          <w:rtl/>
        </w:rPr>
        <w:t xml:space="preserve"> </w:t>
      </w:r>
      <w:r>
        <w:rPr>
          <w:w w:val="68"/>
          <w:rtl/>
        </w:rPr>
        <w:t>اهي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ڪيتري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حد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تائين صحتمندانه زندگي گذاري رهيا هيا،</w:t>
      </w:r>
      <w:r>
        <w:rPr>
          <w:rtl/>
        </w:rPr>
        <w:t xml:space="preserve"> </w:t>
      </w:r>
      <w:r>
        <w:rPr>
          <w:w w:val="68"/>
          <w:rtl/>
        </w:rPr>
        <w:t>جنهن وقت سندن طبعي موت وارد ٿيو</w:t>
      </w:r>
      <w:r>
        <w:rPr>
          <w:w w:val="68"/>
        </w:rPr>
        <w:t>.</w:t>
      </w:r>
      <w:r>
        <w:rPr>
          <w:w w:val="68"/>
          <w:rtl/>
        </w:rPr>
        <w:t xml:space="preserve"> نتائج مطابق اووريٽ ماڻهو </w:t>
      </w:r>
      <w:r>
        <w:rPr>
          <w:w w:val="68"/>
        </w:rPr>
        <w:t>)</w:t>
      </w:r>
      <w:r>
        <w:rPr>
          <w:w w:val="68"/>
          <w:rtl/>
        </w:rPr>
        <w:t>جن جي</w:t>
      </w:r>
      <w:r>
        <w:rPr>
          <w:spacing w:val="80"/>
          <w:rtl/>
        </w:rPr>
        <w:t xml:space="preserve"> </w:t>
      </w:r>
      <w:r>
        <w:rPr>
          <w:w w:val="77"/>
          <w:rtl/>
        </w:rPr>
        <w:t>وصف آهي،</w:t>
      </w:r>
      <w:r>
        <w:rPr>
          <w:spacing w:val="-5"/>
          <w:rtl/>
        </w:rPr>
        <w:t xml:space="preserve"> </w:t>
      </w:r>
      <w:r>
        <w:rPr>
          <w:w w:val="77"/>
          <w:rtl/>
        </w:rPr>
        <w:t>باڊي</w:t>
      </w:r>
      <w:r>
        <w:rPr>
          <w:spacing w:val="-5"/>
          <w:rtl/>
        </w:rPr>
        <w:t xml:space="preserve"> </w:t>
      </w:r>
      <w:r>
        <w:rPr>
          <w:w w:val="77"/>
          <w:rtl/>
        </w:rPr>
        <w:t>ماس انڊيڪس</w:t>
      </w:r>
      <w:r>
        <w:rPr>
          <w:spacing w:val="-4"/>
          <w:rtl/>
        </w:rPr>
        <w:t xml:space="preserve"> </w:t>
      </w:r>
      <w:r>
        <w:rPr>
          <w:w w:val="77"/>
        </w:rPr>
        <w:t>BMI)</w:t>
      </w:r>
      <w:r>
        <w:rPr>
          <w:w w:val="77"/>
          <w:rtl/>
        </w:rPr>
        <w:t xml:space="preserve"> </w:t>
      </w:r>
      <w:r>
        <w:rPr>
          <w:w w:val="77"/>
        </w:rPr>
        <w:t>25</w:t>
      </w:r>
      <w:r>
        <w:rPr>
          <w:spacing w:val="-2"/>
          <w:rtl/>
        </w:rPr>
        <w:t xml:space="preserve"> </w:t>
      </w:r>
      <w:r>
        <w:rPr>
          <w:w w:val="77"/>
          <w:rtl/>
        </w:rPr>
        <w:t xml:space="preserve">۽ </w:t>
      </w:r>
      <w:r>
        <w:rPr>
          <w:w w:val="77"/>
        </w:rPr>
        <w:t>(29.9</w:t>
      </w:r>
      <w:r>
        <w:rPr>
          <w:w w:val="77"/>
          <w:rtl/>
        </w:rPr>
        <w:t xml:space="preserve"> جي</w:t>
      </w:r>
      <w:r>
        <w:rPr>
          <w:spacing w:val="-5"/>
          <w:rtl/>
        </w:rPr>
        <w:t xml:space="preserve"> </w:t>
      </w:r>
      <w:r>
        <w:rPr>
          <w:w w:val="77"/>
          <w:rtl/>
        </w:rPr>
        <w:t>وچ</w:t>
      </w:r>
      <w:r>
        <w:rPr>
          <w:spacing w:val="-4"/>
          <w:rtl/>
        </w:rPr>
        <w:t xml:space="preserve"> </w:t>
      </w:r>
      <w:r>
        <w:rPr>
          <w:w w:val="77"/>
          <w:rtl/>
        </w:rPr>
        <w:t>۾ آهي، تحقيق دوران ڇهه سيڪڙو گهٽ</w:t>
      </w:r>
      <w:r>
        <w:rPr>
          <w:spacing w:val="-5"/>
          <w:rtl/>
        </w:rPr>
        <w:t xml:space="preserve"> </w:t>
      </w:r>
      <w:r>
        <w:rPr>
          <w:w w:val="77"/>
          <w:rtl/>
        </w:rPr>
        <w:t>وفات</w:t>
      </w:r>
      <w:r>
        <w:rPr>
          <w:spacing w:val="40"/>
          <w:rtl/>
        </w:rPr>
        <w:t xml:space="preserve"> </w:t>
      </w:r>
      <w:r>
        <w:rPr>
          <w:w w:val="79"/>
          <w:rtl/>
        </w:rPr>
        <w:t>ڪري ويا</w:t>
      </w:r>
      <w:r>
        <w:rPr>
          <w:w w:val="79"/>
        </w:rPr>
        <w:t>.</w:t>
      </w:r>
      <w:r>
        <w:rPr>
          <w:w w:val="79"/>
          <w:rtl/>
        </w:rPr>
        <w:t xml:space="preserve"> جڏهن ته اهي وچولا</w:t>
      </w:r>
      <w:r>
        <w:rPr>
          <w:rtl/>
        </w:rPr>
        <w:t xml:space="preserve"> </w:t>
      </w:r>
      <w:r>
        <w:rPr>
          <w:w w:val="79"/>
        </w:rPr>
        <w:t>Obesity)</w:t>
      </w:r>
      <w:r>
        <w:rPr>
          <w:w w:val="79"/>
          <w:rtl/>
        </w:rPr>
        <w:t xml:space="preserve"> </w:t>
      </w:r>
      <w:r>
        <w:rPr>
          <w:w w:val="79"/>
        </w:rPr>
        <w:t>(Moderate</w:t>
      </w:r>
      <w:r>
        <w:rPr>
          <w:rtl/>
        </w:rPr>
        <w:t xml:space="preserve"> </w:t>
      </w:r>
      <w:r>
        <w:rPr>
          <w:w w:val="79"/>
          <w:rtl/>
        </w:rPr>
        <w:t xml:space="preserve">وارا جن جو </w:t>
      </w:r>
      <w:r>
        <w:rPr>
          <w:w w:val="79"/>
        </w:rPr>
        <w:t>BMI</w:t>
      </w:r>
      <w:r>
        <w:rPr>
          <w:rFonts w:ascii="Wingdings" w:hAnsi="Wingdings" w:cs="Wingdings"/>
          <w:w w:val="79"/>
        </w:rPr>
        <w:t></w:t>
      </w:r>
      <w:r>
        <w:rPr>
          <w:w w:val="79"/>
        </w:rPr>
        <w:t>30</w:t>
      </w:r>
      <w:r>
        <w:rPr>
          <w:rtl/>
        </w:rPr>
        <w:t xml:space="preserve"> </w:t>
      </w:r>
      <w:r>
        <w:rPr>
          <w:w w:val="79"/>
          <w:rtl/>
        </w:rPr>
        <w:t xml:space="preserve">کان وڌيل هيوسي پنهنجي </w:t>
      </w:r>
      <w:r>
        <w:rPr>
          <w:w w:val="70"/>
          <w:rtl/>
        </w:rPr>
        <w:t>موت جي شرح کي ڪنٽرول نه ڪري سگهيا</w:t>
      </w:r>
      <w:r>
        <w:rPr>
          <w:w w:val="70"/>
        </w:rPr>
        <w:t>.</w:t>
      </w:r>
    </w:p>
    <w:p w14:paraId="605AE48B">
      <w:pPr>
        <w:pStyle w:val="13"/>
        <w:bidi/>
        <w:spacing w:before="14" w:line="264" w:lineRule="auto"/>
        <w:ind w:left="157" w:right="311" w:firstLine="721"/>
        <w:jc w:val="left"/>
      </w:pPr>
      <w:r>
        <w:rPr>
          <w:w w:val="66"/>
          <w:rtl/>
        </w:rPr>
        <w:t>مطلب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ٿيو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5"/>
          <w:rtl/>
        </w:rPr>
        <w:t xml:space="preserve"> </w:t>
      </w:r>
      <w:r>
        <w:rPr>
          <w:w w:val="66"/>
          <w:rtl/>
        </w:rPr>
        <w:t>گهڻا</w:t>
      </w:r>
      <w:r>
        <w:rPr>
          <w:spacing w:val="-6"/>
          <w:rtl/>
        </w:rPr>
        <w:t xml:space="preserve"> </w:t>
      </w:r>
      <w:r>
        <w:rPr>
          <w:w w:val="66"/>
          <w:rtl/>
        </w:rPr>
        <w:t>ٿلها</w:t>
      </w:r>
      <w:r>
        <w:rPr>
          <w:spacing w:val="-4"/>
          <w:rtl/>
        </w:rPr>
        <w:t xml:space="preserve"> </w:t>
      </w:r>
      <w:r>
        <w:rPr>
          <w:w w:val="66"/>
        </w:rPr>
        <w:t>(Obese)</w:t>
      </w:r>
      <w:r>
        <w:rPr>
          <w:rtl/>
        </w:rPr>
        <w:t xml:space="preserve"> </w:t>
      </w:r>
      <w:r>
        <w:rPr>
          <w:w w:val="66"/>
          <w:rtl/>
        </w:rPr>
        <w:t>ماڻهو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"/>
          <w:rtl/>
        </w:rPr>
        <w:t xml:space="preserve"> </w:t>
      </w:r>
      <w:r>
        <w:rPr>
          <w:w w:val="66"/>
          <w:rtl/>
        </w:rPr>
        <w:t>موت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شرح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ڇهه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سيڪڙو</w:t>
      </w:r>
      <w:r>
        <w:rPr>
          <w:rtl/>
        </w:rPr>
        <w:t xml:space="preserve"> </w:t>
      </w:r>
      <w:r>
        <w:rPr>
          <w:w w:val="66"/>
          <w:rtl/>
        </w:rPr>
        <w:t xml:space="preserve">ڪنٽرول </w:t>
      </w:r>
      <w:r>
        <w:rPr>
          <w:w w:val="75"/>
          <w:rtl/>
        </w:rPr>
        <w:t xml:space="preserve">حاصل ڪري شرح گهٽائي ويا، جڏهن ته وچولا ٿلها </w:t>
      </w:r>
      <w:r>
        <w:rPr>
          <w:w w:val="75"/>
        </w:rPr>
        <w:t>Obeset)</w:t>
      </w:r>
      <w:r>
        <w:rPr>
          <w:w w:val="75"/>
          <w:rtl/>
        </w:rPr>
        <w:t xml:space="preserve"> </w:t>
      </w:r>
      <w:r>
        <w:rPr>
          <w:w w:val="75"/>
        </w:rPr>
        <w:t>Obesity</w:t>
      </w:r>
      <w:r>
        <w:rPr>
          <w:w w:val="75"/>
          <w:rtl/>
        </w:rPr>
        <w:t xml:space="preserve"> </w:t>
      </w:r>
      <w:r>
        <w:rPr>
          <w:w w:val="75"/>
        </w:rPr>
        <w:t>(Moderate</w:t>
      </w:r>
      <w:r>
        <w:rPr>
          <w:w w:val="75"/>
          <w:rtl/>
        </w:rPr>
        <w:t xml:space="preserve"> اهو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ٽارگيٽ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40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سگهيا</w:t>
      </w:r>
      <w:r>
        <w:rPr>
          <w:w w:val="73"/>
        </w:rPr>
        <w:t>.</w:t>
      </w:r>
      <w:r>
        <w:rPr>
          <w:spacing w:val="-7"/>
          <w:rtl/>
        </w:rPr>
        <w:t xml:space="preserve"> </w:t>
      </w:r>
      <w:r>
        <w:rPr>
          <w:w w:val="73"/>
          <w:rtl/>
        </w:rPr>
        <w:t>ريسرچ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نتيجن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روشني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وجهندي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مصنف</w:t>
      </w:r>
      <w:r>
        <w:rPr>
          <w:spacing w:val="-7"/>
          <w:rtl/>
        </w:rPr>
        <w:t xml:space="preserve"> </w:t>
      </w:r>
      <w:r>
        <w:rPr>
          <w:w w:val="73"/>
          <w:rtl/>
        </w:rPr>
        <w:t>ڪيٿرين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فليجل</w:t>
      </w:r>
      <w:r>
        <w:rPr>
          <w:rtl/>
        </w:rPr>
        <w:t xml:space="preserve"> </w:t>
      </w:r>
      <w:r>
        <w:rPr>
          <w:w w:val="73"/>
        </w:rPr>
        <w:t>Flagel)</w:t>
      </w:r>
      <w:r>
        <w:rPr>
          <w:spacing w:val="-6"/>
          <w:rtl/>
        </w:rPr>
        <w:t xml:space="preserve"> </w:t>
      </w:r>
      <w:r>
        <w:rPr>
          <w:w w:val="73"/>
        </w:rPr>
        <w:t>(Katherine</w:t>
      </w:r>
      <w:r>
        <w:rPr>
          <w:spacing w:val="-6"/>
          <w:rtl/>
        </w:rPr>
        <w:t xml:space="preserve"> </w:t>
      </w:r>
      <w:r>
        <w:rPr>
          <w:w w:val="73"/>
          <w:rtl/>
        </w:rPr>
        <w:t xml:space="preserve">بيان </w:t>
      </w:r>
      <w:r>
        <w:rPr>
          <w:w w:val="72"/>
          <w:rtl/>
        </w:rPr>
        <w:t>ڪيو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72"/>
          <w:rtl/>
        </w:rPr>
        <w:t>ٿلها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ماڻهو</w:t>
      </w:r>
      <w:r>
        <w:rPr>
          <w:rtl/>
        </w:rPr>
        <w:t xml:space="preserve"> </w:t>
      </w:r>
      <w:r>
        <w:rPr>
          <w:w w:val="72"/>
        </w:rPr>
        <w:t>Persons)</w:t>
      </w:r>
      <w:r>
        <w:rPr>
          <w:spacing w:val="-6"/>
          <w:rtl/>
        </w:rPr>
        <w:t xml:space="preserve"> </w:t>
      </w:r>
      <w:r>
        <w:rPr>
          <w:w w:val="72"/>
        </w:rPr>
        <w:t>(Obse</w:t>
      </w:r>
      <w:r>
        <w:rPr>
          <w:rtl/>
        </w:rPr>
        <w:t xml:space="preserve"> </w:t>
      </w:r>
      <w:r>
        <w:rPr>
          <w:w w:val="72"/>
          <w:rtl/>
        </w:rPr>
        <w:t>ڪيئن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وڏي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حياتي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ماڻي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سگهيا،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-2"/>
          <w:rtl/>
        </w:rPr>
        <w:t xml:space="preserve"> </w:t>
      </w:r>
      <w:r>
        <w:rPr>
          <w:w w:val="72"/>
          <w:rtl/>
        </w:rPr>
        <w:t>سڀ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ٿيو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انهن</w:t>
      </w:r>
      <w:r>
        <w:rPr>
          <w:rtl/>
        </w:rPr>
        <w:t xml:space="preserve"> </w:t>
      </w:r>
      <w:r>
        <w:rPr>
          <w:w w:val="73"/>
          <w:rtl/>
        </w:rPr>
        <w:t>ماڻهن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پنهنجي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صحت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باري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rtl/>
        </w:rPr>
        <w:t xml:space="preserve"> </w:t>
      </w:r>
      <w:r>
        <w:rPr>
          <w:w w:val="73"/>
          <w:rtl/>
        </w:rPr>
        <w:t>مڪمل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خيال</w:t>
      </w:r>
      <w:r>
        <w:rPr>
          <w:spacing w:val="-9"/>
          <w:rtl/>
        </w:rPr>
        <w:t xml:space="preserve"> </w:t>
      </w:r>
      <w:r>
        <w:rPr>
          <w:w w:val="73"/>
          <w:rtl/>
        </w:rPr>
        <w:t>رکيو</w:t>
      </w:r>
      <w:r>
        <w:rPr>
          <w:spacing w:val="-9"/>
          <w:rtl/>
        </w:rPr>
        <w:t xml:space="preserve"> </w:t>
      </w:r>
      <w:r>
        <w:rPr>
          <w:w w:val="73"/>
          <w:rtl/>
        </w:rPr>
        <w:t>۽</w:t>
      </w:r>
      <w:r>
        <w:rPr>
          <w:spacing w:val="-6"/>
          <w:rtl/>
        </w:rPr>
        <w:t xml:space="preserve"> </w:t>
      </w:r>
      <w:r>
        <w:rPr>
          <w:w w:val="73"/>
          <w:rtl/>
        </w:rPr>
        <w:t>باقاعدي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رت</w:t>
      </w:r>
      <w:r>
        <w:rPr>
          <w:spacing w:val="-7"/>
          <w:rtl/>
        </w:rPr>
        <w:t xml:space="preserve"> </w:t>
      </w:r>
      <w:r>
        <w:rPr>
          <w:w w:val="73"/>
          <w:rtl/>
        </w:rPr>
        <w:t>چڪاس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ڪرائيندا</w:t>
      </w:r>
      <w:r>
        <w:rPr>
          <w:spacing w:val="-5"/>
          <w:rtl/>
        </w:rPr>
        <w:t xml:space="preserve"> </w:t>
      </w:r>
      <w:r>
        <w:rPr>
          <w:w w:val="73"/>
          <w:rtl/>
        </w:rPr>
        <w:t>رهيا</w:t>
      </w:r>
      <w:r>
        <w:rPr>
          <w:spacing w:val="-10"/>
          <w:rtl/>
        </w:rPr>
        <w:t xml:space="preserve"> </w:t>
      </w:r>
      <w:r>
        <w:rPr>
          <w:w w:val="73"/>
          <w:rtl/>
        </w:rPr>
        <w:t xml:space="preserve">گڏوگڏ </w:t>
      </w:r>
      <w:r>
        <w:rPr>
          <w:w w:val="75"/>
          <w:rtl/>
        </w:rPr>
        <w:t>پنهنجو</w:t>
      </w:r>
      <w:r>
        <w:rPr>
          <w:spacing w:val="-7"/>
          <w:rtl/>
        </w:rPr>
        <w:t xml:space="preserve"> </w:t>
      </w:r>
      <w:r>
        <w:rPr>
          <w:w w:val="75"/>
          <w:rtl/>
        </w:rPr>
        <w:t>جسماني چيڪ اپ</w:t>
      </w:r>
      <w:r>
        <w:rPr>
          <w:spacing w:val="-7"/>
          <w:rtl/>
        </w:rPr>
        <w:t xml:space="preserve"> </w:t>
      </w:r>
      <w:r>
        <w:rPr>
          <w:w w:val="75"/>
        </w:rPr>
        <w:t>Chekup)</w:t>
      </w:r>
      <w:r>
        <w:rPr>
          <w:w w:val="75"/>
          <w:rtl/>
        </w:rPr>
        <w:t xml:space="preserve"> </w:t>
      </w:r>
      <w:r>
        <w:rPr>
          <w:w w:val="75"/>
        </w:rPr>
        <w:t>(Physical</w:t>
      </w:r>
      <w:r>
        <w:rPr>
          <w:w w:val="75"/>
          <w:rtl/>
        </w:rPr>
        <w:t xml:space="preserve"> به</w:t>
      </w:r>
      <w:r>
        <w:rPr>
          <w:spacing w:val="-7"/>
          <w:rtl/>
        </w:rPr>
        <w:t xml:space="preserve"> </w:t>
      </w:r>
      <w:r>
        <w:rPr>
          <w:w w:val="75"/>
          <w:rtl/>
        </w:rPr>
        <w:t>ڪرائيندا رهيا</w:t>
      </w:r>
      <w:r>
        <w:rPr>
          <w:w w:val="75"/>
        </w:rPr>
        <w:t>.</w:t>
      </w:r>
      <w:r>
        <w:rPr>
          <w:w w:val="75"/>
          <w:rtl/>
        </w:rPr>
        <w:t xml:space="preserve"> ان</w:t>
      </w:r>
      <w:r>
        <w:rPr>
          <w:spacing w:val="-6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5"/>
          <w:rtl/>
        </w:rPr>
        <w:t>مختلف بيمارين</w:t>
      </w:r>
      <w:r>
        <w:rPr>
          <w:spacing w:val="-6"/>
          <w:rtl/>
        </w:rPr>
        <w:t xml:space="preserve"> </w:t>
      </w:r>
      <w:r>
        <w:rPr>
          <w:w w:val="75"/>
          <w:rtl/>
        </w:rPr>
        <w:t>شروع ٿيڻ</w:t>
      </w:r>
      <w:r>
        <w:rPr>
          <w:spacing w:val="40"/>
          <w:rtl/>
        </w:rPr>
        <w:t xml:space="preserve"> </w:t>
      </w:r>
      <w:r>
        <w:rPr>
          <w:w w:val="69"/>
          <w:rtl/>
        </w:rPr>
        <w:t>کان اڳ</w:t>
      </w:r>
      <w:r>
        <w:rPr>
          <w:spacing w:val="-4"/>
          <w:rtl/>
        </w:rPr>
        <w:t xml:space="preserve"> </w:t>
      </w:r>
      <w:r>
        <w:rPr>
          <w:w w:val="69"/>
          <w:rtl/>
        </w:rPr>
        <w:t>۾</w:t>
      </w:r>
      <w:r>
        <w:rPr>
          <w:spacing w:val="-8"/>
          <w:rtl/>
        </w:rPr>
        <w:t xml:space="preserve"> </w:t>
      </w:r>
      <w:r>
        <w:rPr>
          <w:w w:val="69"/>
          <w:rtl/>
        </w:rPr>
        <w:t>ئي ڪنٽرول حاصل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ڪري ورتائون، ڇو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ته بظاهر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مڪمل طور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صحتمند</w:t>
      </w:r>
      <w:r>
        <w:rPr>
          <w:spacing w:val="-7"/>
          <w:rtl/>
        </w:rPr>
        <w:t xml:space="preserve"> </w:t>
      </w:r>
      <w:r>
        <w:rPr>
          <w:w w:val="69"/>
          <w:rtl/>
        </w:rPr>
        <w:t>نظر ايندڙ ماڻهو</w:t>
      </w:r>
      <w:r>
        <w:rPr>
          <w:spacing w:val="-7"/>
          <w:rtl/>
        </w:rPr>
        <w:t xml:space="preserve"> </w:t>
      </w:r>
      <w:r>
        <w:rPr>
          <w:w w:val="69"/>
          <w:rtl/>
        </w:rPr>
        <w:t xml:space="preserve">پنهنجي </w:t>
      </w:r>
      <w:r>
        <w:rPr>
          <w:w w:val="68"/>
          <w:rtl/>
        </w:rPr>
        <w:t>ريگولر</w:t>
      </w:r>
      <w:r>
        <w:rPr>
          <w:spacing w:val="-18"/>
          <w:rtl/>
        </w:rPr>
        <w:t xml:space="preserve"> </w:t>
      </w:r>
      <w:r>
        <w:rPr>
          <w:w w:val="68"/>
          <w:rtl/>
        </w:rPr>
        <w:t>چيڪ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اپ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ايترو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باقاعدگي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8"/>
          <w:rtl/>
        </w:rPr>
        <w:t xml:space="preserve"> </w:t>
      </w:r>
      <w:r>
        <w:rPr>
          <w:w w:val="68"/>
          <w:rtl/>
        </w:rPr>
        <w:t>ڌيان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نٿا</w:t>
      </w:r>
      <w:r>
        <w:rPr>
          <w:spacing w:val="-17"/>
          <w:rtl/>
        </w:rPr>
        <w:t xml:space="preserve"> </w:t>
      </w:r>
      <w:r>
        <w:rPr>
          <w:w w:val="68"/>
          <w:rtl/>
        </w:rPr>
        <w:t>ڏين</w:t>
      </w:r>
      <w:r>
        <w:rPr>
          <w:spacing w:val="-20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9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جڏهن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وڌي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علاج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ڏاڍو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ڏکيو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ٿي</w:t>
      </w:r>
    </w:p>
    <w:p w14:paraId="1CA57D24">
      <w:pPr>
        <w:pStyle w:val="13"/>
        <w:spacing w:before="18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33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289560</wp:posOffset>
                </wp:positionV>
                <wp:extent cx="5772785" cy="55245"/>
                <wp:effectExtent l="0" t="0" r="0" b="0"/>
                <wp:wrapTopAndBottom/>
                <wp:docPr id="585" name="Graphic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5" o:spid="_x0000_s1026" o:spt="100" style="position:absolute;left:0pt;margin-left:70.55pt;margin-top:22.8pt;height:4.35pt;width:454.55pt;mso-position-horizontal-relative:page;mso-wrap-distance-bottom:0pt;mso-wrap-distance-top:0pt;z-index:-251483136;mso-width-relative:page;mso-height-relative:page;" fillcolor="#612322" filled="t" stroked="f" coordsize="5772785,55244" o:gfxdata="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8CYiL2wAAAAoBAAAPAAAAAAAA&#10;AAEAIAAAACIAAABkcnMvZG93bnJldi54bWxQSwECFAAUAAAACACHTuJA7+pzZEgCAADzBQAADgAA&#10;AAAAAAABACAAAAAq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60E33F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01BDCC5">
      <w:pPr>
        <w:pStyle w:val="13"/>
        <w:spacing w:before="9"/>
        <w:rPr>
          <w:sz w:val="3"/>
        </w:rPr>
      </w:pPr>
    </w:p>
    <w:p w14:paraId="1D5F5D8C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BjULv6jAIAACMH&#10;AAAOAAAAAAAAAAEAIAAAACQBAABkcnMvZTJvRG9jLnhtbFBLBQYAAAAABgAGAFkBAAAiBgAAAAA=&#10;">
                <o:lock v:ext="edit" aspectratio="f"/>
                <v:shape id="Graphic 587" o:spid="_x0000_s1026" o:spt="100" style="position:absolute;left:0;top:0;height:40005;width:5737860;" fillcolor="#000000" filled="t" stroked="f" coordsize="5737860,40005" o:gfxdata="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dLv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E08854B">
      <w:pPr>
        <w:pStyle w:val="13"/>
        <w:bidi/>
        <w:spacing w:before="257" w:line="264" w:lineRule="auto"/>
        <w:ind w:left="153" w:right="311" w:firstLine="0"/>
        <w:jc w:val="left"/>
      </w:pPr>
      <w:r>
        <w:rPr>
          <w:w w:val="68"/>
          <w:rtl/>
        </w:rPr>
        <w:t>پوي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ٿو،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ڇو ته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ڪجهه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بيمارين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40"/>
          <w:position w:val="1"/>
          <w:rtl/>
        </w:rPr>
        <w:t xml:space="preserve"> </w:t>
      </w:r>
      <w:r>
        <w:rPr>
          <w:w w:val="68"/>
          <w:rtl/>
        </w:rPr>
        <w:t>اهڃائڻ 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خبر پوڻ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شرط انسان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 تي ڪنٽرول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حاصل ڪري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وٺي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۽ اهڙي</w:t>
      </w:r>
      <w:r>
        <w:rPr>
          <w:rtl/>
        </w:rPr>
        <w:t xml:space="preserve"> </w:t>
      </w:r>
      <w:r>
        <w:rPr>
          <w:w w:val="69"/>
          <w:rtl/>
        </w:rPr>
        <w:t>طرح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وڏي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بيماري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مشڪلات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بچائي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وٺي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سبب</w:t>
      </w:r>
      <w:r>
        <w:rPr>
          <w:spacing w:val="-4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سراسري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ٿورو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وڌيل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وزن</w:t>
      </w:r>
      <w:r>
        <w:rPr>
          <w:rtl/>
        </w:rPr>
        <w:t xml:space="preserve"> </w:t>
      </w:r>
      <w:r>
        <w:rPr>
          <w:w w:val="66"/>
          <w:rtl/>
        </w:rPr>
        <w:t>وارو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ماڻهو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پنهنجي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متعلق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ايترو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خبردار</w:t>
      </w:r>
      <w:r>
        <w:rPr>
          <w:spacing w:val="-9"/>
          <w:rtl/>
        </w:rPr>
        <w:t xml:space="preserve"> </w:t>
      </w:r>
      <w:r>
        <w:rPr>
          <w:w w:val="66"/>
          <w:rtl/>
        </w:rPr>
        <w:t>نٿو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رهي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8"/>
          <w:rtl/>
        </w:rPr>
        <w:t xml:space="preserve"> </w:t>
      </w:r>
      <w:r>
        <w:rPr>
          <w:w w:val="66"/>
          <w:rtl/>
        </w:rPr>
        <w:t>پڇتائي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جڏهن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6"/>
          <w:rtl/>
        </w:rPr>
        <w:t>وڌيل</w:t>
      </w:r>
      <w:r>
        <w:rPr>
          <w:spacing w:val="-8"/>
          <w:rtl/>
        </w:rPr>
        <w:t xml:space="preserve"> </w:t>
      </w:r>
      <w:r>
        <w:rPr>
          <w:w w:val="66"/>
          <w:rtl/>
        </w:rPr>
        <w:t>وزن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وارن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ماڻهن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پنهنجو</w:t>
      </w:r>
      <w:r>
        <w:rPr>
          <w:spacing w:val="-6"/>
          <w:rtl/>
        </w:rPr>
        <w:t xml:space="preserve"> </w:t>
      </w:r>
      <w:r>
        <w:rPr>
          <w:w w:val="66"/>
          <w:rtl/>
        </w:rPr>
        <w:t xml:space="preserve">سڄو </w:t>
      </w:r>
      <w:r>
        <w:rPr>
          <w:w w:val="69"/>
          <w:rtl/>
        </w:rPr>
        <w:t>ڌيان</w:t>
      </w:r>
      <w:r>
        <w:rPr>
          <w:spacing w:val="23"/>
          <w:rtl/>
        </w:rPr>
        <w:t xml:space="preserve"> </w:t>
      </w:r>
      <w:r>
        <w:rPr>
          <w:w w:val="69"/>
          <w:rtl/>
        </w:rPr>
        <w:t>ڏيئي</w:t>
      </w:r>
      <w:r>
        <w:rPr>
          <w:rtl/>
        </w:rPr>
        <w:t xml:space="preserve"> </w:t>
      </w:r>
      <w:r>
        <w:rPr>
          <w:w w:val="69"/>
          <w:rtl/>
        </w:rPr>
        <w:t>صحت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4"/>
          <w:rtl/>
        </w:rPr>
        <w:t xml:space="preserve"> </w:t>
      </w:r>
      <w:r>
        <w:rPr>
          <w:w w:val="69"/>
          <w:rtl/>
        </w:rPr>
        <w:t>خيال</w:t>
      </w:r>
      <w:r>
        <w:rPr>
          <w:spacing w:val="-3"/>
          <w:rtl/>
        </w:rPr>
        <w:t xml:space="preserve"> </w:t>
      </w:r>
      <w:r>
        <w:rPr>
          <w:w w:val="69"/>
          <w:rtl/>
        </w:rPr>
        <w:t>رکي</w:t>
      </w:r>
      <w:r>
        <w:rPr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وڏي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حياتي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ماڻي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ورتي</w:t>
      </w:r>
      <w:r>
        <w:rPr>
          <w:w w:val="69"/>
        </w:rPr>
        <w:t>.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تحقيق</w:t>
      </w:r>
      <w:r>
        <w:rPr>
          <w:spacing w:val="-2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واضع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ڪيو</w:t>
      </w:r>
      <w:r>
        <w:rPr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ميڊيڪل</w:t>
      </w:r>
      <w:r>
        <w:rPr>
          <w:spacing w:val="17"/>
          <w:rtl/>
        </w:rPr>
        <w:t xml:space="preserve"> </w:t>
      </w:r>
      <w:r>
        <w:rPr>
          <w:w w:val="65"/>
          <w:rtl/>
        </w:rPr>
        <w:t>سائنسز</w:t>
      </w:r>
      <w:r>
        <w:rPr>
          <w:spacing w:val="18"/>
          <w:rtl/>
        </w:rPr>
        <w:t xml:space="preserve"> </w:t>
      </w:r>
      <w:r>
        <w:rPr>
          <w:w w:val="65"/>
          <w:rtl/>
        </w:rPr>
        <w:t>۾</w:t>
      </w:r>
      <w:r>
        <w:rPr>
          <w:spacing w:val="18"/>
          <w:rtl/>
        </w:rPr>
        <w:t xml:space="preserve"> </w:t>
      </w:r>
      <w:r>
        <w:rPr>
          <w:w w:val="65"/>
          <w:rtl/>
        </w:rPr>
        <w:t>جيڪا</w:t>
      </w:r>
      <w:r>
        <w:rPr>
          <w:spacing w:val="19"/>
          <w:rtl/>
        </w:rPr>
        <w:t xml:space="preserve"> </w:t>
      </w:r>
      <w:r>
        <w:rPr>
          <w:w w:val="65"/>
          <w:rtl/>
        </w:rPr>
        <w:t>ترقي</w:t>
      </w:r>
      <w:r>
        <w:rPr>
          <w:spacing w:val="17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22"/>
          <w:rtl/>
        </w:rPr>
        <w:t xml:space="preserve"> </w:t>
      </w:r>
      <w:r>
        <w:rPr>
          <w:w w:val="65"/>
          <w:rtl/>
        </w:rPr>
        <w:t>آهي،</w:t>
      </w:r>
      <w:r>
        <w:rPr>
          <w:spacing w:val="19"/>
          <w:rtl/>
        </w:rPr>
        <w:t xml:space="preserve"> </w:t>
      </w:r>
      <w:r>
        <w:rPr>
          <w:w w:val="65"/>
          <w:rtl/>
        </w:rPr>
        <w:t>ان</w:t>
      </w:r>
      <w:r>
        <w:rPr>
          <w:spacing w:val="18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17"/>
          <w:rtl/>
        </w:rPr>
        <w:t xml:space="preserve"> </w:t>
      </w:r>
      <w:r>
        <w:rPr>
          <w:w w:val="65"/>
          <w:rtl/>
        </w:rPr>
        <w:t>طفيل</w:t>
      </w:r>
      <w:r>
        <w:rPr>
          <w:spacing w:val="17"/>
          <w:rtl/>
        </w:rPr>
        <w:t xml:space="preserve"> </w:t>
      </w:r>
      <w:r>
        <w:rPr>
          <w:w w:val="65"/>
          <w:rtl/>
        </w:rPr>
        <w:t>ٿولهه</w:t>
      </w:r>
      <w:r>
        <w:rPr>
          <w:spacing w:val="17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17"/>
          <w:rtl/>
        </w:rPr>
        <w:t xml:space="preserve"> </w:t>
      </w:r>
      <w:r>
        <w:rPr>
          <w:w w:val="65"/>
          <w:rtl/>
        </w:rPr>
        <w:t>وابسطه</w:t>
      </w:r>
      <w:r>
        <w:rPr>
          <w:spacing w:val="17"/>
          <w:rtl/>
        </w:rPr>
        <w:t xml:space="preserve"> </w:t>
      </w:r>
      <w:r>
        <w:rPr>
          <w:w w:val="65"/>
          <w:rtl/>
        </w:rPr>
        <w:t>ڪجهه</w:t>
      </w:r>
      <w:r>
        <w:rPr>
          <w:spacing w:val="17"/>
          <w:rtl/>
        </w:rPr>
        <w:t xml:space="preserve"> </w:t>
      </w:r>
      <w:r>
        <w:rPr>
          <w:w w:val="65"/>
          <w:rtl/>
        </w:rPr>
        <w:t>طِبّي</w:t>
      </w:r>
      <w:r>
        <w:rPr>
          <w:spacing w:val="18"/>
          <w:rtl/>
        </w:rPr>
        <w:t xml:space="preserve"> </w:t>
      </w:r>
      <w:r>
        <w:rPr>
          <w:w w:val="65"/>
          <w:rtl/>
        </w:rPr>
        <w:t>حالتون،</w:t>
      </w:r>
      <w:r>
        <w:rPr>
          <w:spacing w:val="16"/>
          <w:rtl/>
        </w:rPr>
        <w:t xml:space="preserve"> </w:t>
      </w:r>
      <w:r>
        <w:rPr>
          <w:w w:val="65"/>
          <w:rtl/>
        </w:rPr>
        <w:t>مثال</w:t>
      </w:r>
      <w:r>
        <w:rPr>
          <w:spacing w:val="17"/>
          <w:rtl/>
        </w:rPr>
        <w:t xml:space="preserve"> </w:t>
      </w:r>
      <w:r>
        <w:rPr>
          <w:w w:val="65"/>
          <w:rtl/>
        </w:rPr>
        <w:t xml:space="preserve">طور </w:t>
      </w:r>
      <w:r>
        <w:rPr>
          <w:w w:val="64"/>
          <w:rtl/>
        </w:rPr>
        <w:t>بلڊپريشر</w:t>
      </w:r>
      <w:r>
        <w:rPr>
          <w:spacing w:val="-2"/>
          <w:rtl/>
        </w:rPr>
        <w:t xml:space="preserve"> </w:t>
      </w:r>
      <w:r>
        <w:rPr>
          <w:w w:val="64"/>
          <w:rtl/>
        </w:rPr>
        <w:t>۽</w:t>
      </w:r>
      <w:r>
        <w:rPr>
          <w:rtl/>
        </w:rPr>
        <w:t xml:space="preserve"> </w:t>
      </w:r>
      <w:r>
        <w:rPr>
          <w:w w:val="64"/>
          <w:rtl/>
        </w:rPr>
        <w:t>ڪوليسٽرول</w:t>
      </w:r>
      <w:r>
        <w:rPr>
          <w:rtl/>
        </w:rPr>
        <w:t xml:space="preserve"> </w:t>
      </w:r>
      <w:r>
        <w:rPr>
          <w:w w:val="64"/>
          <w:rtl/>
        </w:rPr>
        <w:t>ليول</w:t>
      </w:r>
      <w:r>
        <w:rPr>
          <w:rtl/>
        </w:rPr>
        <w:t xml:space="preserve"> </w:t>
      </w:r>
      <w:r>
        <w:rPr>
          <w:w w:val="64"/>
          <w:rtl/>
        </w:rPr>
        <w:t>وغيره</w:t>
      </w:r>
      <w:r>
        <w:rPr>
          <w:spacing w:val="-2"/>
          <w:rtl/>
        </w:rPr>
        <w:t xml:space="preserve"> </w:t>
      </w:r>
      <w:r>
        <w:rPr>
          <w:w w:val="64"/>
          <w:rtl/>
        </w:rPr>
        <w:t>کي</w:t>
      </w:r>
      <w:r>
        <w:rPr>
          <w:rtl/>
        </w:rPr>
        <w:t xml:space="preserve"> </w:t>
      </w:r>
      <w:r>
        <w:rPr>
          <w:w w:val="64"/>
          <w:rtl/>
        </w:rPr>
        <w:t>ڪنٽرول</w:t>
      </w:r>
      <w:r>
        <w:rPr>
          <w:spacing w:val="-3"/>
          <w:rtl/>
        </w:rPr>
        <w:t xml:space="preserve"> </w:t>
      </w:r>
      <w:r>
        <w:rPr>
          <w:w w:val="64"/>
          <w:rtl/>
        </w:rPr>
        <w:t>ڪرڻ</w:t>
      </w:r>
      <w:r>
        <w:rPr>
          <w:rtl/>
        </w:rPr>
        <w:t xml:space="preserve"> </w:t>
      </w:r>
      <w:r>
        <w:rPr>
          <w:w w:val="64"/>
          <w:rtl/>
        </w:rPr>
        <w:t>ذريعي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ٿولهه</w:t>
      </w:r>
      <w:r>
        <w:rPr>
          <w:spacing w:val="-2"/>
          <w:rtl/>
        </w:rPr>
        <w:t xml:space="preserve"> </w:t>
      </w:r>
      <w:r>
        <w:rPr>
          <w:w w:val="64"/>
          <w:rtl/>
        </w:rPr>
        <w:t>جي</w:t>
      </w:r>
      <w:r>
        <w:rPr>
          <w:rtl/>
        </w:rPr>
        <w:t xml:space="preserve"> </w:t>
      </w:r>
      <w:r>
        <w:rPr>
          <w:w w:val="64"/>
          <w:rtl/>
        </w:rPr>
        <w:t>ڪري</w:t>
      </w:r>
      <w:r>
        <w:rPr>
          <w:rtl/>
        </w:rPr>
        <w:t xml:space="preserve"> </w:t>
      </w:r>
      <w:r>
        <w:rPr>
          <w:w w:val="64"/>
          <w:rtl/>
        </w:rPr>
        <w:t>پيدا</w:t>
      </w:r>
      <w:r>
        <w:rPr>
          <w:spacing w:val="-5"/>
          <w:rtl/>
        </w:rPr>
        <w:t xml:space="preserve"> </w:t>
      </w:r>
      <w:r>
        <w:rPr>
          <w:w w:val="64"/>
          <w:rtl/>
        </w:rPr>
        <w:t>ٿيندڙ</w:t>
      </w:r>
      <w:r>
        <w:rPr>
          <w:rtl/>
        </w:rPr>
        <w:t xml:space="preserve"> </w:t>
      </w:r>
      <w:r>
        <w:rPr>
          <w:w w:val="64"/>
          <w:rtl/>
        </w:rPr>
        <w:t>نقصانات</w:t>
      </w:r>
      <w:r>
        <w:rPr>
          <w:spacing w:val="-2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4"/>
          <w:rtl/>
        </w:rPr>
        <w:t>پڻ</w:t>
      </w:r>
      <w:r>
        <w:rPr>
          <w:rtl/>
        </w:rPr>
        <w:t xml:space="preserve"> </w:t>
      </w:r>
      <w:r>
        <w:rPr>
          <w:w w:val="68"/>
          <w:rtl/>
        </w:rPr>
        <w:t>سٺو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ڪنٽرول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حاصل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ورتو آهي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>علمي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تحقيق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دوران ڪجهه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اهڙا به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ثبوت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مليا آهن</w:t>
      </w:r>
      <w:r>
        <w:rPr>
          <w:w w:val="68"/>
        </w:rPr>
        <w:t>.</w:t>
      </w:r>
      <w:r>
        <w:rPr>
          <w:w w:val="68"/>
          <w:rtl/>
        </w:rPr>
        <w:t xml:space="preserve"> جن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ڏٺو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ويو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ته </w:t>
      </w:r>
      <w:r>
        <w:rPr>
          <w:w w:val="72"/>
          <w:rtl/>
        </w:rPr>
        <w:t>وڌيل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وزن وارن ماڻهن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حياتيءَ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جا ڏينهن، بيماري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دوران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وڌيل ڏسڻ</w:t>
      </w:r>
      <w:r>
        <w:rPr>
          <w:spacing w:val="-9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rtl/>
        </w:rPr>
        <w:t xml:space="preserve"> </w:t>
      </w:r>
      <w:r>
        <w:rPr>
          <w:w w:val="72"/>
          <w:rtl/>
        </w:rPr>
        <w:t>آيا</w:t>
      </w:r>
      <w:r>
        <w:rPr>
          <w:w w:val="72"/>
        </w:rPr>
        <w:t>.</w:t>
      </w:r>
      <w:r>
        <w:rPr>
          <w:w w:val="72"/>
          <w:rtl/>
        </w:rPr>
        <w:t xml:space="preserve"> بنسبت</w:t>
      </w:r>
      <w:r>
        <w:rPr>
          <w:spacing w:val="-8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جيڪي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ڪمزور</w:t>
      </w:r>
      <w:r>
        <w:rPr>
          <w:spacing w:val="40"/>
          <w:rtl/>
        </w:rPr>
        <w:t xml:space="preserve"> </w:t>
      </w:r>
      <w:r>
        <w:rPr>
          <w:w w:val="67"/>
          <w:rtl/>
        </w:rPr>
        <w:t>هيا،</w:t>
      </w:r>
      <w:r>
        <w:rPr>
          <w:spacing w:val="-3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1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ڪمزور</w:t>
      </w:r>
      <w:r>
        <w:rPr>
          <w:spacing w:val="-2"/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لاغر</w:t>
      </w:r>
      <w:r>
        <w:rPr>
          <w:rtl/>
        </w:rPr>
        <w:t xml:space="preserve"> </w:t>
      </w:r>
      <w:r>
        <w:rPr>
          <w:w w:val="67"/>
          <w:rtl/>
        </w:rPr>
        <w:t>ماڻهو</w:t>
      </w:r>
      <w:r>
        <w:rPr>
          <w:rtl/>
        </w:rPr>
        <w:t xml:space="preserve"> </w:t>
      </w:r>
      <w:r>
        <w:rPr>
          <w:w w:val="67"/>
          <w:rtl/>
        </w:rPr>
        <w:t>پنهنجي</w:t>
      </w:r>
      <w:r>
        <w:rPr>
          <w:rtl/>
        </w:rPr>
        <w:t xml:space="preserve"> </w:t>
      </w:r>
      <w:r>
        <w:rPr>
          <w:w w:val="67"/>
          <w:rtl/>
        </w:rPr>
        <w:t>ڊگهي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بيماري</w:t>
      </w:r>
      <w:r>
        <w:rPr>
          <w:spacing w:val="-3"/>
          <w:rtl/>
        </w:rPr>
        <w:t xml:space="preserve"> </w:t>
      </w:r>
      <w:r>
        <w:rPr>
          <w:w w:val="67"/>
        </w:rPr>
        <w:t>)</w:t>
      </w:r>
      <w:r>
        <w:rPr>
          <w:w w:val="67"/>
          <w:rtl/>
        </w:rPr>
        <w:t>علالت</w:t>
      </w:r>
      <w:r>
        <w:rPr>
          <w:w w:val="67"/>
        </w:rPr>
        <w:t>(</w:t>
      </w:r>
      <w:r>
        <w:rPr>
          <w:spacing w:val="-3"/>
          <w:rtl/>
        </w:rPr>
        <w:t xml:space="preserve"> </w:t>
      </w:r>
      <w:r>
        <w:rPr>
          <w:w w:val="67"/>
          <w:rtl/>
        </w:rPr>
        <w:t>سان</w:t>
      </w:r>
      <w:r>
        <w:rPr>
          <w:rtl/>
        </w:rPr>
        <w:t xml:space="preserve"> </w:t>
      </w:r>
      <w:r>
        <w:rPr>
          <w:w w:val="67"/>
          <w:rtl/>
        </w:rPr>
        <w:t>ويڙهه</w:t>
      </w:r>
      <w:r>
        <w:rPr>
          <w:rtl/>
        </w:rPr>
        <w:t xml:space="preserve"> </w:t>
      </w:r>
      <w:r>
        <w:rPr>
          <w:w w:val="67"/>
          <w:rtl/>
        </w:rPr>
        <w:t>نه</w:t>
      </w:r>
      <w:r>
        <w:rPr>
          <w:rtl/>
        </w:rPr>
        <w:t xml:space="preserve"> </w:t>
      </w:r>
      <w:r>
        <w:rPr>
          <w:w w:val="67"/>
          <w:rtl/>
        </w:rPr>
        <w:t>ڪري</w:t>
      </w:r>
      <w:r>
        <w:rPr>
          <w:rtl/>
        </w:rPr>
        <w:t xml:space="preserve"> </w:t>
      </w:r>
      <w:r>
        <w:rPr>
          <w:w w:val="67"/>
          <w:rtl/>
        </w:rPr>
        <w:t>سگهيا</w:t>
      </w:r>
      <w:r>
        <w:rPr>
          <w:spacing w:val="-2"/>
          <w:rtl/>
        </w:rPr>
        <w:t xml:space="preserve"> </w:t>
      </w:r>
      <w:r>
        <w:rPr>
          <w:w w:val="67"/>
          <w:rtl/>
        </w:rPr>
        <w:t>۽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وفات</w:t>
      </w:r>
      <w:r>
        <w:rPr>
          <w:rtl/>
        </w:rPr>
        <w:t xml:space="preserve"> </w:t>
      </w:r>
      <w:r>
        <w:rPr>
          <w:w w:val="67"/>
          <w:rtl/>
        </w:rPr>
        <w:t>ڪري</w:t>
      </w:r>
      <w:r>
        <w:rPr>
          <w:rtl/>
        </w:rPr>
        <w:t xml:space="preserve"> </w:t>
      </w:r>
      <w:r>
        <w:rPr>
          <w:w w:val="67"/>
          <w:rtl/>
        </w:rPr>
        <w:t>ويا</w:t>
      </w:r>
      <w:r>
        <w:rPr>
          <w:rtl/>
        </w:rPr>
        <w:t xml:space="preserve"> </w:t>
      </w:r>
      <w:r>
        <w:rPr>
          <w:w w:val="71"/>
          <w:rtl/>
        </w:rPr>
        <w:t>خاص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rtl/>
        </w:rPr>
        <w:t xml:space="preserve"> </w:t>
      </w:r>
      <w:r>
        <w:rPr>
          <w:w w:val="71"/>
          <w:rtl/>
        </w:rPr>
        <w:t>وڏي</w:t>
      </w:r>
      <w:r>
        <w:rPr>
          <w:rtl/>
        </w:rPr>
        <w:t xml:space="preserve"> </w:t>
      </w:r>
      <w:r>
        <w:rPr>
          <w:w w:val="71"/>
          <w:rtl/>
        </w:rPr>
        <w:t>عمر</w:t>
      </w:r>
      <w:r>
        <w:rPr>
          <w:rtl/>
        </w:rPr>
        <w:t xml:space="preserve"> </w:t>
      </w:r>
      <w:r>
        <w:rPr>
          <w:w w:val="71"/>
          <w:rtl/>
        </w:rPr>
        <w:t>وارا</w:t>
      </w:r>
      <w:r>
        <w:rPr>
          <w:rtl/>
        </w:rPr>
        <w:t xml:space="preserve"> </w:t>
      </w:r>
      <w:r>
        <w:rPr>
          <w:w w:val="71"/>
          <w:rtl/>
        </w:rPr>
        <w:t>ماڻهو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هوڏانهن</w:t>
      </w:r>
      <w:r>
        <w:rPr>
          <w:rtl/>
        </w:rPr>
        <w:t xml:space="preserve"> </w:t>
      </w:r>
      <w:r>
        <w:rPr>
          <w:w w:val="71"/>
          <w:rtl/>
        </w:rPr>
        <w:t>وڌيل</w:t>
      </w:r>
      <w:r>
        <w:rPr>
          <w:rtl/>
        </w:rPr>
        <w:t xml:space="preserve"> </w:t>
      </w:r>
      <w:r>
        <w:rPr>
          <w:w w:val="71"/>
          <w:rtl/>
        </w:rPr>
        <w:t>وزن</w:t>
      </w:r>
      <w:r>
        <w:rPr>
          <w:rtl/>
        </w:rPr>
        <w:t xml:space="preserve"> </w:t>
      </w:r>
      <w:r>
        <w:rPr>
          <w:w w:val="71"/>
          <w:rtl/>
        </w:rPr>
        <w:t>وارا</w:t>
      </w:r>
      <w:r>
        <w:rPr>
          <w:rtl/>
        </w:rPr>
        <w:t xml:space="preserve"> </w:t>
      </w:r>
      <w:r>
        <w:rPr>
          <w:w w:val="71"/>
          <w:rtl/>
        </w:rPr>
        <w:t>ماڻهو</w:t>
      </w:r>
      <w:r>
        <w:rPr>
          <w:rtl/>
        </w:rPr>
        <w:t xml:space="preserve"> </w:t>
      </w:r>
      <w:r>
        <w:rPr>
          <w:w w:val="71"/>
          <w:rtl/>
        </w:rPr>
        <w:t>ڪجهه</w:t>
      </w:r>
      <w:r>
        <w:rPr>
          <w:rtl/>
        </w:rPr>
        <w:t xml:space="preserve"> </w:t>
      </w:r>
      <w:r>
        <w:rPr>
          <w:w w:val="71"/>
          <w:rtl/>
        </w:rPr>
        <w:t>ڊگهين</w:t>
      </w:r>
      <w:r>
        <w:rPr>
          <w:rtl/>
        </w:rPr>
        <w:t xml:space="preserve"> </w:t>
      </w:r>
      <w:r>
        <w:rPr>
          <w:w w:val="71"/>
          <w:rtl/>
        </w:rPr>
        <w:t>بيمارين</w:t>
      </w:r>
      <w:r>
        <w:rPr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71"/>
          <w:rtl/>
        </w:rPr>
        <w:t>منهن</w:t>
      </w:r>
      <w:r>
        <w:rPr>
          <w:rtl/>
        </w:rPr>
        <w:t xml:space="preserve"> </w:t>
      </w:r>
      <w:r>
        <w:rPr>
          <w:w w:val="71"/>
          <w:rtl/>
        </w:rPr>
        <w:t>ڏيئي</w:t>
      </w:r>
      <w:r>
        <w:rPr>
          <w:rtl/>
        </w:rPr>
        <w:t xml:space="preserve"> </w:t>
      </w:r>
      <w:r>
        <w:rPr>
          <w:w w:val="71"/>
          <w:rtl/>
        </w:rPr>
        <w:t>ويا</w:t>
      </w:r>
      <w:r>
        <w:rPr>
          <w:rtl/>
        </w:rPr>
        <w:t xml:space="preserve"> </w:t>
      </w:r>
      <w:r>
        <w:rPr>
          <w:w w:val="71"/>
          <w:rtl/>
        </w:rPr>
        <w:t xml:space="preserve">۽ </w:t>
      </w:r>
      <w:r>
        <w:rPr>
          <w:w w:val="74"/>
          <w:rtl/>
        </w:rPr>
        <w:t>منجهن وفات جي شرح گهٽ رهي</w:t>
      </w:r>
      <w:r>
        <w:rPr>
          <w:w w:val="74"/>
        </w:rPr>
        <w:t>.</w:t>
      </w:r>
    </w:p>
    <w:p w14:paraId="451D818A">
      <w:pPr>
        <w:pStyle w:val="13"/>
        <w:bidi/>
        <w:spacing w:line="264" w:lineRule="auto"/>
        <w:ind w:left="147" w:right="312" w:firstLine="725"/>
        <w:jc w:val="left"/>
      </w:pPr>
      <w:r>
        <w:rPr>
          <w:w w:val="74"/>
          <w:rtl/>
        </w:rPr>
        <w:t>دراصل</w:t>
      </w:r>
      <w:r>
        <w:rPr>
          <w:spacing w:val="-8"/>
          <w:rtl/>
        </w:rPr>
        <w:t xml:space="preserve"> </w:t>
      </w:r>
      <w:r>
        <w:rPr>
          <w:w w:val="74"/>
          <w:rtl/>
        </w:rPr>
        <w:t>هن</w:t>
      </w:r>
      <w:r>
        <w:rPr>
          <w:spacing w:val="-7"/>
          <w:rtl/>
        </w:rPr>
        <w:t xml:space="preserve"> </w:t>
      </w:r>
      <w:r>
        <w:rPr>
          <w:w w:val="74"/>
          <w:rtl/>
        </w:rPr>
        <w:t>مضمون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جو م</w:t>
      </w:r>
      <w:r>
        <w:rPr>
          <w:spacing w:val="-47"/>
          <w:w w:val="74"/>
          <w:position w:val="-8"/>
          <w:rtl/>
        </w:rPr>
        <w:t xml:space="preserve"> </w:t>
      </w:r>
      <w:r>
        <w:rPr>
          <w:w w:val="74"/>
          <w:rtl/>
        </w:rPr>
        <w:t>ول</w:t>
      </w:r>
      <w:r>
        <w:rPr>
          <w:spacing w:val="-7"/>
          <w:rtl/>
        </w:rPr>
        <w:t xml:space="preserve"> </w:t>
      </w:r>
      <w:r>
        <w:rPr>
          <w:w w:val="74"/>
          <w:rtl/>
        </w:rPr>
        <w:t>مَتو</w:t>
      </w:r>
      <w:r>
        <w:rPr>
          <w:spacing w:val="-8"/>
          <w:rtl/>
        </w:rPr>
        <w:t xml:space="preserve"> </w:t>
      </w:r>
      <w:r>
        <w:rPr>
          <w:w w:val="74"/>
          <w:rtl/>
        </w:rPr>
        <w:t>هيءُ</w:t>
      </w:r>
      <w:r>
        <w:rPr>
          <w:spacing w:val="-2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74"/>
          <w:rtl/>
        </w:rPr>
        <w:t>هروڀرو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ڪوڪا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ڪولا</w:t>
      </w:r>
      <w:r>
        <w:rPr>
          <w:rtl/>
        </w:rPr>
        <w:t xml:space="preserve"> </w:t>
      </w:r>
      <w:r>
        <w:rPr>
          <w:w w:val="74"/>
        </w:rPr>
        <w:t>cola)</w:t>
      </w:r>
      <w:r>
        <w:rPr>
          <w:spacing w:val="-11"/>
          <w:rtl/>
        </w:rPr>
        <w:t xml:space="preserve"> </w:t>
      </w:r>
      <w:r>
        <w:rPr>
          <w:w w:val="74"/>
        </w:rPr>
        <w:t>(Coca</w:t>
      </w:r>
      <w:r>
        <w:rPr>
          <w:w w:val="74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74"/>
          <w:rtl/>
        </w:rPr>
        <w:t>گهڻو</w:t>
      </w:r>
      <w:r>
        <w:rPr>
          <w:spacing w:val="-5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74"/>
          <w:rtl/>
        </w:rPr>
        <w:t xml:space="preserve">۽ </w:t>
      </w:r>
      <w:r>
        <w:rPr>
          <w:w w:val="68"/>
          <w:rtl/>
        </w:rPr>
        <w:t>فاسٽ</w:t>
      </w:r>
      <w:r>
        <w:rPr>
          <w:spacing w:val="-2"/>
          <w:rtl/>
        </w:rPr>
        <w:t xml:space="preserve"> </w:t>
      </w:r>
      <w:r>
        <w:rPr>
          <w:w w:val="68"/>
          <w:rtl/>
        </w:rPr>
        <w:t>فوڊ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يعني</w:t>
      </w:r>
      <w:r>
        <w:rPr>
          <w:rtl/>
        </w:rPr>
        <w:t xml:space="preserve"> </w:t>
      </w:r>
      <w:r>
        <w:rPr>
          <w:w w:val="68"/>
        </w:rPr>
        <w:t>Food)</w:t>
      </w:r>
      <w:r>
        <w:rPr>
          <w:rtl/>
        </w:rPr>
        <w:t xml:space="preserve"> </w:t>
      </w:r>
      <w:r>
        <w:rPr>
          <w:w w:val="68"/>
        </w:rPr>
        <w:t>(Junk</w:t>
      </w:r>
      <w:r>
        <w:rPr>
          <w:rtl/>
        </w:rPr>
        <w:t xml:space="preserve"> </w:t>
      </w:r>
      <w:r>
        <w:rPr>
          <w:w w:val="68"/>
          <w:rtl/>
        </w:rPr>
        <w:t>واپرائڻ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-8"/>
          <w:rtl/>
        </w:rPr>
        <w:t xml:space="preserve"> </w:t>
      </w:r>
      <w:r>
        <w:rPr>
          <w:w w:val="68"/>
          <w:rtl/>
        </w:rPr>
        <w:t>غير</w:t>
      </w:r>
      <w:r>
        <w:rPr>
          <w:spacing w:val="-2"/>
          <w:rtl/>
        </w:rPr>
        <w:t xml:space="preserve"> </w:t>
      </w:r>
      <w:r>
        <w:rPr>
          <w:w w:val="68"/>
          <w:rtl/>
        </w:rPr>
        <w:t>متحرڪ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لائيف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اسٽائل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ترڪ</w:t>
      </w:r>
      <w:r>
        <w:rPr>
          <w:rtl/>
        </w:rPr>
        <w:t xml:space="preserve"> </w:t>
      </w:r>
      <w:r>
        <w:rPr>
          <w:w w:val="68"/>
          <w:rtl/>
        </w:rPr>
        <w:t>ڪري،</w:t>
      </w:r>
      <w:r>
        <w:rPr>
          <w:spacing w:val="-1"/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تازو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توانو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رکڻ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40"/>
          <w:rtl/>
        </w:rPr>
        <w:t xml:space="preserve"> </w:t>
      </w:r>
      <w:r>
        <w:rPr>
          <w:w w:val="66"/>
          <w:rtl/>
        </w:rPr>
        <w:t>متحرڪ زندگي ۽ تازيون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سبزيون ۽ ميوا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واپرائڻ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گهرجن</w:t>
      </w:r>
      <w:r>
        <w:rPr>
          <w:w w:val="66"/>
        </w:rPr>
        <w:t>.</w:t>
      </w:r>
      <w:r>
        <w:rPr>
          <w:w w:val="66"/>
          <w:rtl/>
        </w:rPr>
        <w:t xml:space="preserve"> جن سان پنهنجو وزن به متوازن رکي سگهجي ۽ صحت به </w:t>
      </w:r>
      <w:r>
        <w:rPr>
          <w:w w:val="63"/>
          <w:rtl/>
        </w:rPr>
        <w:t>برقرار</w:t>
      </w:r>
      <w:r>
        <w:rPr>
          <w:spacing w:val="-1"/>
          <w:rtl/>
        </w:rPr>
        <w:t xml:space="preserve"> </w:t>
      </w:r>
      <w:r>
        <w:rPr>
          <w:w w:val="63"/>
          <w:rtl/>
        </w:rPr>
        <w:t>رکي</w:t>
      </w:r>
      <w:r>
        <w:rPr>
          <w:rtl/>
        </w:rPr>
        <w:t xml:space="preserve"> </w:t>
      </w:r>
      <w:r>
        <w:rPr>
          <w:w w:val="63"/>
          <w:rtl/>
        </w:rPr>
        <w:t>سگهجي</w:t>
      </w:r>
      <w:r>
        <w:rPr>
          <w:w w:val="63"/>
        </w:rPr>
        <w:t>.</w:t>
      </w:r>
      <w:r>
        <w:rPr>
          <w:rtl/>
        </w:rPr>
        <w:t xml:space="preserve"> </w:t>
      </w:r>
      <w:r>
        <w:rPr>
          <w:w w:val="63"/>
          <w:rtl/>
        </w:rPr>
        <w:t>هن</w:t>
      </w:r>
      <w:r>
        <w:rPr>
          <w:rtl/>
        </w:rPr>
        <w:t xml:space="preserve"> </w:t>
      </w:r>
      <w:r>
        <w:rPr>
          <w:w w:val="63"/>
          <w:rtl/>
        </w:rPr>
        <w:t>علمي</w:t>
      </w:r>
      <w:r>
        <w:rPr>
          <w:rtl/>
        </w:rPr>
        <w:t xml:space="preserve"> </w:t>
      </w:r>
      <w:r>
        <w:rPr>
          <w:w w:val="63"/>
          <w:rtl/>
        </w:rPr>
        <w:t>تحقيق</w:t>
      </w:r>
      <w:r>
        <w:rPr>
          <w:rtl/>
        </w:rPr>
        <w:t xml:space="preserve"> </w:t>
      </w:r>
      <w:r>
        <w:rPr>
          <w:w w:val="63"/>
          <w:rtl/>
        </w:rPr>
        <w:t>جي</w:t>
      </w:r>
      <w:r>
        <w:rPr>
          <w:rtl/>
        </w:rPr>
        <w:t xml:space="preserve"> </w:t>
      </w:r>
      <w:r>
        <w:rPr>
          <w:w w:val="63"/>
          <w:rtl/>
        </w:rPr>
        <w:t>نتيجن</w:t>
      </w:r>
      <w:r>
        <w:rPr>
          <w:rtl/>
        </w:rPr>
        <w:t xml:space="preserve"> </w:t>
      </w:r>
      <w:r>
        <w:rPr>
          <w:w w:val="63"/>
          <w:rtl/>
        </w:rPr>
        <w:t>مطابق</w:t>
      </w:r>
      <w:r>
        <w:rPr>
          <w:rtl/>
        </w:rPr>
        <w:t xml:space="preserve"> </w:t>
      </w:r>
      <w:r>
        <w:rPr>
          <w:w w:val="63"/>
          <w:rtl/>
        </w:rPr>
        <w:t>هن</w:t>
      </w:r>
      <w:r>
        <w:rPr>
          <w:rtl/>
        </w:rPr>
        <w:t xml:space="preserve"> </w:t>
      </w:r>
      <w:r>
        <w:rPr>
          <w:w w:val="63"/>
          <w:rtl/>
        </w:rPr>
        <w:t>ڳالهه</w:t>
      </w:r>
      <w:r>
        <w:rPr>
          <w:rtl/>
        </w:rPr>
        <w:t xml:space="preserve"> </w:t>
      </w:r>
      <w:r>
        <w:rPr>
          <w:w w:val="63"/>
          <w:rtl/>
        </w:rPr>
        <w:t>تي</w:t>
      </w:r>
      <w:r>
        <w:rPr>
          <w:rtl/>
        </w:rPr>
        <w:t xml:space="preserve"> </w:t>
      </w:r>
      <w:r>
        <w:rPr>
          <w:w w:val="63"/>
          <w:rtl/>
        </w:rPr>
        <w:t>زور</w:t>
      </w:r>
      <w:r>
        <w:rPr>
          <w:rtl/>
        </w:rPr>
        <w:t xml:space="preserve"> </w:t>
      </w:r>
      <w:r>
        <w:rPr>
          <w:w w:val="63"/>
          <w:rtl/>
        </w:rPr>
        <w:t>ڏنو</w:t>
      </w:r>
      <w:r>
        <w:rPr>
          <w:spacing w:val="-3"/>
          <w:rtl/>
        </w:rPr>
        <w:t xml:space="preserve"> </w:t>
      </w:r>
      <w:r>
        <w:rPr>
          <w:w w:val="63"/>
          <w:rtl/>
        </w:rPr>
        <w:t>ويو</w:t>
      </w:r>
      <w:r>
        <w:rPr>
          <w:rtl/>
        </w:rPr>
        <w:t xml:space="preserve"> </w:t>
      </w:r>
      <w:r>
        <w:rPr>
          <w:w w:val="63"/>
          <w:rtl/>
        </w:rPr>
        <w:t>آهي</w:t>
      </w:r>
      <w:r>
        <w:rPr>
          <w:rtl/>
        </w:rPr>
        <w:t xml:space="preserve"> </w:t>
      </w:r>
      <w:r>
        <w:rPr>
          <w:w w:val="63"/>
          <w:rtl/>
        </w:rPr>
        <w:t>ته</w:t>
      </w:r>
      <w:r>
        <w:rPr>
          <w:rtl/>
        </w:rPr>
        <w:t xml:space="preserve"> </w:t>
      </w:r>
      <w:r>
        <w:rPr>
          <w:w w:val="63"/>
          <w:rtl/>
        </w:rPr>
        <w:t>ماڻهن</w:t>
      </w:r>
      <w:r>
        <w:rPr>
          <w:rtl/>
        </w:rPr>
        <w:t xml:space="preserve"> </w:t>
      </w:r>
      <w:r>
        <w:rPr>
          <w:w w:val="63"/>
          <w:rtl/>
        </w:rPr>
        <w:t>کي</w:t>
      </w:r>
      <w:r>
        <w:rPr>
          <w:spacing w:val="8"/>
          <w:rtl/>
        </w:rPr>
        <w:t xml:space="preserve"> </w:t>
      </w:r>
      <w:r>
        <w:rPr>
          <w:w w:val="63"/>
          <w:rtl/>
        </w:rPr>
        <w:t>هڪ</w:t>
      </w:r>
      <w:r>
        <w:rPr>
          <w:rtl/>
        </w:rPr>
        <w:t xml:space="preserve"> </w:t>
      </w:r>
      <w:r>
        <w:rPr>
          <w:w w:val="63"/>
          <w:rtl/>
        </w:rPr>
        <w:t>دفعو</w:t>
      </w:r>
      <w:r>
        <w:rPr>
          <w:spacing w:val="40"/>
          <w:rtl/>
        </w:rPr>
        <w:t xml:space="preserve"> </w:t>
      </w:r>
      <w:r>
        <w:rPr>
          <w:w w:val="74"/>
          <w:rtl/>
        </w:rPr>
        <w:t>ٻيهر</w:t>
      </w:r>
      <w:r>
        <w:rPr>
          <w:spacing w:val="-3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ڪمزور</w:t>
      </w:r>
      <w:r>
        <w:rPr>
          <w:w w:val="74"/>
        </w:rPr>
        <w:t>“</w:t>
      </w:r>
      <w:r>
        <w:rPr>
          <w:spacing w:val="-7"/>
          <w:rtl/>
        </w:rPr>
        <w:t xml:space="preserve"> </w:t>
      </w:r>
      <w:r>
        <w:rPr>
          <w:w w:val="74"/>
          <w:rtl/>
        </w:rPr>
        <w:t>جسم ۽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ٿولهه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واري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جسم 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وصف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ڌيان ۾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رکڻ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گهرجي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هر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وقت</w:t>
      </w:r>
      <w:r>
        <w:rPr>
          <w:spacing w:val="-10"/>
          <w:rtl/>
        </w:rPr>
        <w:t xml:space="preserve"> </w:t>
      </w:r>
      <w:r>
        <w:rPr>
          <w:w w:val="74"/>
        </w:rPr>
        <w:t>Issues)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(Weight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وزن </w:t>
      </w:r>
      <w:r>
        <w:rPr>
          <w:w w:val="62"/>
          <w:rtl/>
        </w:rPr>
        <w:t>متعلقسوچڻگهرجي</w:t>
      </w:r>
      <w:r>
        <w:rPr>
          <w:w w:val="62"/>
        </w:rPr>
        <w:t>.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ڇو</w:t>
      </w:r>
      <w:r>
        <w:rPr>
          <w:spacing w:val="-7"/>
          <w:w w:val="62"/>
          <w:rtl/>
        </w:rPr>
        <w:t xml:space="preserve"> </w:t>
      </w:r>
      <w:r>
        <w:rPr>
          <w:w w:val="62"/>
          <w:rtl/>
        </w:rPr>
        <w:t>ته هروڀرو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سنهو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بلڪل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ڪمزور</w:t>
      </w:r>
      <w:r>
        <w:rPr>
          <w:spacing w:val="-10"/>
          <w:w w:val="62"/>
          <w:rtl/>
        </w:rPr>
        <w:t xml:space="preserve"> </w:t>
      </w:r>
      <w:r>
        <w:rPr>
          <w:w w:val="62"/>
          <w:rtl/>
        </w:rPr>
        <w:t>ٿيڻ۽</w:t>
      </w:r>
      <w:r>
        <w:rPr>
          <w:spacing w:val="-6"/>
          <w:w w:val="62"/>
          <w:rtl/>
        </w:rPr>
        <w:t xml:space="preserve"> </w:t>
      </w:r>
      <w:r>
        <w:rPr>
          <w:w w:val="62"/>
          <w:rtl/>
        </w:rPr>
        <w:t>هروڀرو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گهڻو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ٿلهو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متارو</w:t>
      </w:r>
      <w:r>
        <w:rPr>
          <w:spacing w:val="-10"/>
          <w:w w:val="62"/>
          <w:rtl/>
        </w:rPr>
        <w:t xml:space="preserve"> </w:t>
      </w:r>
      <w:r>
        <w:rPr>
          <w:w w:val="62"/>
          <w:rtl/>
        </w:rPr>
        <w:t>ٿيڻ</w:t>
      </w:r>
      <w:r>
        <w:rPr>
          <w:spacing w:val="-6"/>
          <w:w w:val="62"/>
          <w:rtl/>
        </w:rPr>
        <w:t xml:space="preserve"> </w:t>
      </w:r>
      <w:r>
        <w:rPr>
          <w:w w:val="62"/>
          <w:rtl/>
        </w:rPr>
        <w:t>ٻئي</w:t>
      </w:r>
      <w:r>
        <w:rPr>
          <w:spacing w:val="-10"/>
          <w:w w:val="62"/>
          <w:rtl/>
        </w:rPr>
        <w:t xml:space="preserve"> </w:t>
      </w:r>
      <w:r>
        <w:rPr>
          <w:w w:val="62"/>
          <w:rtl/>
        </w:rPr>
        <w:t>ڳالهيون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ڏکيا</w:t>
      </w:r>
      <w:r>
        <w:rPr>
          <w:spacing w:val="-4"/>
          <w:w w:val="62"/>
          <w:rtl/>
        </w:rPr>
        <w:t xml:space="preserve"> </w:t>
      </w:r>
      <w:r>
        <w:rPr>
          <w:w w:val="62"/>
          <w:rtl/>
        </w:rPr>
        <w:t>ڏينهن</w:t>
      </w:r>
      <w:r>
        <w:rPr>
          <w:rtl/>
        </w:rPr>
        <w:t xml:space="preserve"> </w:t>
      </w:r>
      <w:r>
        <w:rPr>
          <w:w w:val="61"/>
          <w:rtl/>
        </w:rPr>
        <w:t>ڏيکاري سگهن ٿيون</w:t>
      </w:r>
      <w:r>
        <w:rPr>
          <w:w w:val="61"/>
        </w:rPr>
        <w:t>.</w:t>
      </w:r>
    </w:p>
    <w:p w14:paraId="1DC4352F">
      <w:pPr>
        <w:pStyle w:val="13"/>
        <w:bidi/>
        <w:spacing w:before="3" w:line="252" w:lineRule="auto"/>
        <w:ind w:left="891" w:right="311" w:hanging="16"/>
        <w:jc w:val="left"/>
      </w:pPr>
      <w:r>
        <w:rPr>
          <w:w w:val="65"/>
          <w:rtl/>
        </w:rPr>
        <w:t>هڪ ٻي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علمي تحقيق ۾ ڏٺو</w:t>
      </w:r>
      <w:r>
        <w:rPr>
          <w:spacing w:val="-9"/>
          <w:rtl/>
        </w:rPr>
        <w:t xml:space="preserve"> </w:t>
      </w:r>
      <w:r>
        <w:rPr>
          <w:w w:val="65"/>
          <w:rtl/>
        </w:rPr>
        <w:t>ويو آهي ته</w:t>
      </w:r>
      <w:r>
        <w:rPr>
          <w:spacing w:val="-9"/>
          <w:rtl/>
        </w:rPr>
        <w:t xml:space="preserve"> </w:t>
      </w:r>
      <w:r>
        <w:rPr>
          <w:w w:val="65"/>
          <w:rtl/>
        </w:rPr>
        <w:t>سگريٽ نوشي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ڪندڙ ماڻهو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پڻ ٿولهه جو</w:t>
      </w:r>
      <w:r>
        <w:rPr>
          <w:spacing w:val="-8"/>
          <w:rtl/>
        </w:rPr>
        <w:t xml:space="preserve"> </w:t>
      </w:r>
      <w:r>
        <w:rPr>
          <w:w w:val="65"/>
          <w:rtl/>
        </w:rPr>
        <w:t>شڪار ٿي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سگهن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  <w:r>
        <w:rPr>
          <w:w w:val="65"/>
          <w:rtl/>
        </w:rPr>
        <w:t xml:space="preserve"> </w:t>
      </w:r>
      <w:r>
        <w:rPr>
          <w:w w:val="69"/>
          <w:rtl/>
        </w:rPr>
        <w:t>ڊگهي</w:t>
      </w:r>
      <w:r>
        <w:rPr>
          <w:spacing w:val="3"/>
          <w:rtl/>
        </w:rPr>
        <w:t xml:space="preserve"> </w:t>
      </w:r>
      <w:r>
        <w:rPr>
          <w:w w:val="69"/>
          <w:rtl/>
        </w:rPr>
        <w:t>عرصي</w:t>
      </w:r>
      <w:r>
        <w:rPr>
          <w:spacing w:val="3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2"/>
          <w:rtl/>
        </w:rPr>
        <w:t xml:space="preserve"> </w:t>
      </w:r>
      <w:r>
        <w:rPr>
          <w:w w:val="69"/>
          <w:rtl/>
        </w:rPr>
        <w:t>بيمار</w:t>
      </w:r>
      <w:r>
        <w:rPr>
          <w:spacing w:val="3"/>
          <w:rtl/>
        </w:rPr>
        <w:t xml:space="preserve"> </w:t>
      </w:r>
      <w:r>
        <w:rPr>
          <w:w w:val="69"/>
          <w:rtl/>
        </w:rPr>
        <w:t>رهندڙ</w:t>
      </w:r>
      <w:r>
        <w:rPr>
          <w:spacing w:val="1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3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7"/>
          <w:rtl/>
        </w:rPr>
        <w:t xml:space="preserve"> </w:t>
      </w:r>
      <w:r>
        <w:rPr>
          <w:w w:val="69"/>
          <w:rtl/>
        </w:rPr>
        <w:t>ڏسڻ</w:t>
      </w:r>
      <w:r>
        <w:rPr>
          <w:spacing w:val="9"/>
          <w:rtl/>
        </w:rPr>
        <w:t xml:space="preserve"> </w:t>
      </w:r>
      <w:r>
        <w:rPr>
          <w:w w:val="69"/>
          <w:rtl/>
        </w:rPr>
        <w:t>۾</w:t>
      </w:r>
      <w:r>
        <w:rPr>
          <w:spacing w:val="7"/>
          <w:rtl/>
        </w:rPr>
        <w:t xml:space="preserve"> </w:t>
      </w:r>
      <w:r>
        <w:rPr>
          <w:w w:val="69"/>
          <w:rtl/>
        </w:rPr>
        <w:t>سنها</w:t>
      </w:r>
      <w:r>
        <w:rPr>
          <w:spacing w:val="5"/>
          <w:rtl/>
        </w:rPr>
        <w:t xml:space="preserve"> </w:t>
      </w:r>
      <w:r>
        <w:rPr>
          <w:w w:val="69"/>
          <w:rtl/>
        </w:rPr>
        <w:t>نظر</w:t>
      </w:r>
      <w:r>
        <w:rPr>
          <w:spacing w:val="3"/>
          <w:rtl/>
        </w:rPr>
        <w:t xml:space="preserve"> </w:t>
      </w:r>
      <w:r>
        <w:rPr>
          <w:w w:val="69"/>
          <w:rtl/>
        </w:rPr>
        <w:t>ايندا</w:t>
      </w:r>
      <w:r>
        <w:rPr>
          <w:spacing w:val="2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5"/>
          <w:rtl/>
        </w:rPr>
        <w:t xml:space="preserve"> </w:t>
      </w:r>
      <w:r>
        <w:rPr>
          <w:w w:val="69"/>
          <w:rtl/>
        </w:rPr>
        <w:t>دراصل</w:t>
      </w:r>
      <w:r>
        <w:rPr>
          <w:spacing w:val="3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7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4"/>
          <w:rtl/>
        </w:rPr>
        <w:t xml:space="preserve"> </w:t>
      </w:r>
      <w:r>
        <w:rPr>
          <w:w w:val="69"/>
          <w:rtl/>
        </w:rPr>
        <w:t>اسان</w:t>
      </w:r>
    </w:p>
    <w:p w14:paraId="150332E6">
      <w:pPr>
        <w:pStyle w:val="13"/>
        <w:bidi/>
        <w:spacing w:line="247" w:lineRule="auto"/>
        <w:ind w:left="154" w:right="311" w:firstLine="20"/>
        <w:jc w:val="left"/>
      </w:pPr>
      <w:r>
        <w:rPr>
          <w:w w:val="70"/>
          <w:rtl/>
        </w:rPr>
        <w:t>صحتمند</w:t>
      </w:r>
      <w:r>
        <w:rPr>
          <w:spacing w:val="-2"/>
          <w:rtl/>
        </w:rPr>
        <w:t xml:space="preserve"> </w:t>
      </w:r>
      <w:r>
        <w:rPr>
          <w:w w:val="70"/>
          <w:rtl/>
        </w:rPr>
        <w:t>نٿا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چئي</w:t>
      </w:r>
      <w:r>
        <w:rPr>
          <w:rtl/>
        </w:rPr>
        <w:t xml:space="preserve"> </w:t>
      </w:r>
      <w:r>
        <w:rPr>
          <w:w w:val="70"/>
          <w:rtl/>
        </w:rPr>
        <w:t>سگهون،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2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0"/>
          <w:rtl/>
        </w:rPr>
        <w:t>دراصل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اهي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بيمار</w:t>
      </w:r>
      <w:r>
        <w:rPr>
          <w:spacing w:val="-5"/>
          <w:rtl/>
        </w:rPr>
        <w:t xml:space="preserve"> </w:t>
      </w:r>
      <w:r>
        <w:rPr>
          <w:w w:val="70"/>
          <w:rtl/>
        </w:rPr>
        <w:t>ماڻهو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اصل</w:t>
      </w:r>
      <w:r>
        <w:rPr>
          <w:spacing w:val="-4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rtl/>
        </w:rPr>
        <w:t xml:space="preserve"> </w:t>
      </w:r>
      <w:r>
        <w:rPr>
          <w:w w:val="70"/>
          <w:rtl/>
        </w:rPr>
        <w:t>بيماري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ڪري</w:t>
      </w:r>
      <w:r>
        <w:rPr>
          <w:rtl/>
        </w:rPr>
        <w:t xml:space="preserve"> </w:t>
      </w:r>
      <w:r>
        <w:rPr>
          <w:w w:val="70"/>
          <w:rtl/>
        </w:rPr>
        <w:t>سنها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هوندا</w:t>
      </w:r>
      <w:r>
        <w:rPr>
          <w:spacing w:val="-5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2"/>
          <w:rtl/>
        </w:rPr>
        <w:t xml:space="preserve"> </w:t>
      </w:r>
      <w:r>
        <w:rPr>
          <w:w w:val="70"/>
          <w:rtl/>
        </w:rPr>
        <w:t>دراصل</w:t>
      </w:r>
      <w:r>
        <w:rPr>
          <w:spacing w:val="-3"/>
          <w:rtl/>
        </w:rPr>
        <w:t xml:space="preserve"> </w:t>
      </w:r>
      <w:r>
        <w:rPr>
          <w:w w:val="70"/>
          <w:rtl/>
        </w:rPr>
        <w:t xml:space="preserve">اهي </w:t>
      </w:r>
      <w:r>
        <w:rPr>
          <w:w w:val="74"/>
          <w:rtl/>
        </w:rPr>
        <w:t>صحتمند انسان جيڪي سائنسي وصف مطابق</w:t>
      </w:r>
      <w:r>
        <w:rPr>
          <w:spacing w:val="-6"/>
          <w:rtl/>
        </w:rPr>
        <w:t xml:space="preserve"> </w:t>
      </w:r>
      <w:r>
        <w:rPr>
          <w:w w:val="74"/>
          <w:rtl/>
        </w:rPr>
        <w:t>صحتمند</w:t>
      </w:r>
      <w:r>
        <w:rPr>
          <w:spacing w:val="-2"/>
          <w:rtl/>
        </w:rPr>
        <w:t xml:space="preserve"> </w:t>
      </w:r>
      <w:r>
        <w:rPr>
          <w:w w:val="74"/>
        </w:rPr>
        <w:t>(Healthy)</w:t>
      </w:r>
      <w:r>
        <w:rPr>
          <w:spacing w:val="-7"/>
          <w:rtl/>
        </w:rPr>
        <w:t xml:space="preserve"> </w:t>
      </w:r>
      <w:r>
        <w:rPr>
          <w:w w:val="74"/>
          <w:rtl/>
        </w:rPr>
        <w:t>هجڻ</w:t>
      </w:r>
      <w:r>
        <w:rPr>
          <w:spacing w:val="-8"/>
          <w:rtl/>
        </w:rPr>
        <w:t xml:space="preserve"> </w:t>
      </w:r>
      <w:r>
        <w:rPr>
          <w:w w:val="74"/>
          <w:rtl/>
        </w:rPr>
        <w:t>سان گڏوگڏ</w:t>
      </w:r>
      <w:r>
        <w:rPr>
          <w:spacing w:val="-8"/>
          <w:rtl/>
        </w:rPr>
        <w:t xml:space="preserve"> </w:t>
      </w:r>
      <w:r>
        <w:rPr>
          <w:w w:val="74"/>
          <w:rtl/>
        </w:rPr>
        <w:t>سمارٽ ۽ سنها هوندا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سي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ئي پنهنجي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روزمره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 معاملات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 آسانيءَ سان</w:t>
      </w:r>
      <w:r>
        <w:rPr>
          <w:spacing w:val="80"/>
          <w:position w:val="-8"/>
          <w:rtl/>
        </w:rPr>
        <w:t xml:space="preserve"> </w:t>
      </w:r>
      <w:r>
        <w:rPr>
          <w:w w:val="69"/>
          <w:rtl/>
        </w:rPr>
        <w:t>منهن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ڏئي سگهندا آهن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بيمار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جسم سان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انسان </w:t>
      </w:r>
      <w:r>
        <w:rPr>
          <w:w w:val="65"/>
          <w:rtl/>
        </w:rPr>
        <w:t>پنهنجي روزمره جي</w:t>
      </w:r>
      <w:r>
        <w:rPr>
          <w:rtl/>
        </w:rPr>
        <w:t xml:space="preserve"> </w:t>
      </w:r>
      <w:r>
        <w:rPr>
          <w:w w:val="65"/>
          <w:rtl/>
        </w:rPr>
        <w:t>معاملات کي</w:t>
      </w:r>
      <w:r>
        <w:rPr>
          <w:rtl/>
        </w:rPr>
        <w:t xml:space="preserve"> </w:t>
      </w:r>
      <w:r>
        <w:rPr>
          <w:w w:val="65"/>
          <w:rtl/>
        </w:rPr>
        <w:t>باآساني</w:t>
      </w:r>
      <w:r>
        <w:rPr>
          <w:spacing w:val="80"/>
          <w:position w:val="-8"/>
          <w:rtl/>
        </w:rPr>
        <w:t xml:space="preserve"> </w:t>
      </w:r>
      <w:r>
        <w:rPr>
          <w:w w:val="65"/>
          <w:rtl/>
        </w:rPr>
        <w:t>منهن نٿو ڏيئي</w:t>
      </w:r>
      <w:r>
        <w:rPr>
          <w:rtl/>
        </w:rPr>
        <w:t xml:space="preserve"> </w:t>
      </w:r>
      <w:r>
        <w:rPr>
          <w:w w:val="65"/>
          <w:rtl/>
        </w:rPr>
        <w:t>سگهي</w:t>
      </w:r>
      <w:r>
        <w:rPr>
          <w:w w:val="65"/>
        </w:rPr>
        <w:t>.</w:t>
      </w:r>
    </w:p>
    <w:p w14:paraId="6CB74953">
      <w:pPr>
        <w:pStyle w:val="13"/>
        <w:bidi/>
        <w:spacing w:before="15" w:line="268" w:lineRule="auto"/>
        <w:ind w:left="156" w:right="311" w:firstLine="723"/>
        <w:jc w:val="left"/>
      </w:pPr>
      <w:r>
        <w:rPr>
          <w:w w:val="63"/>
          <w:rtl/>
        </w:rPr>
        <w:t>ڪجهه به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هجي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پر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هن تحقيق دوران</w:t>
      </w:r>
      <w:r>
        <w:rPr>
          <w:spacing w:val="-5"/>
          <w:rtl/>
        </w:rPr>
        <w:t xml:space="preserve"> </w:t>
      </w:r>
      <w:r>
        <w:rPr>
          <w:w w:val="63"/>
          <w:rtl/>
        </w:rPr>
        <w:t>اهو ڏٺو ويو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ته اسان کي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هروڀرو وڌيڪ ٿولهه جو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شڪار نه</w:t>
      </w:r>
      <w:r>
        <w:rPr>
          <w:spacing w:val="-12"/>
          <w:rtl/>
        </w:rPr>
        <w:t xml:space="preserve"> </w:t>
      </w:r>
      <w:r>
        <w:rPr>
          <w:w w:val="63"/>
          <w:rtl/>
        </w:rPr>
        <w:t>ٿيڻ</w:t>
      </w:r>
      <w:r>
        <w:rPr>
          <w:spacing w:val="-11"/>
          <w:rtl/>
        </w:rPr>
        <w:t xml:space="preserve"> </w:t>
      </w:r>
      <w:r>
        <w:rPr>
          <w:w w:val="63"/>
          <w:rtl/>
        </w:rPr>
        <w:t>کپي</w:t>
      </w:r>
      <w:r>
        <w:rPr>
          <w:rtl/>
        </w:rPr>
        <w:t xml:space="preserve"> </w:t>
      </w:r>
      <w:r>
        <w:rPr>
          <w:w w:val="65"/>
          <w:rtl/>
        </w:rPr>
        <w:t>توڙي جو بعض اوقات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ڪجهه بيمارين کي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منهن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ڏيڻ جي لائق ڪري ٿي،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پر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پوءِ به تمام وڌيل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وزن يعني ته بي ايم</w:t>
      </w:r>
      <w:r>
        <w:rPr>
          <w:spacing w:val="40"/>
          <w:rtl/>
        </w:rPr>
        <w:t xml:space="preserve"> </w:t>
      </w:r>
      <w:r>
        <w:rPr>
          <w:w w:val="78"/>
          <w:rtl/>
        </w:rPr>
        <w:t>آءِ</w:t>
      </w:r>
      <w:r>
        <w:rPr>
          <w:rtl/>
        </w:rPr>
        <w:t xml:space="preserve"> </w:t>
      </w:r>
      <w:r>
        <w:rPr>
          <w:w w:val="78"/>
          <w:rtl/>
        </w:rPr>
        <w:t>گريٽرڊئن</w:t>
      </w:r>
      <w:r>
        <w:rPr>
          <w:rtl/>
        </w:rPr>
        <w:t xml:space="preserve"> </w:t>
      </w:r>
      <w:r>
        <w:rPr>
          <w:w w:val="78"/>
          <w:rtl/>
        </w:rPr>
        <w:t>ٿرٽي</w:t>
      </w:r>
      <w:r>
        <w:rPr>
          <w:rtl/>
        </w:rPr>
        <w:t xml:space="preserve"> </w:t>
      </w:r>
      <w:r>
        <w:rPr>
          <w:w w:val="78"/>
          <w:rtl/>
        </w:rPr>
        <w:t>فائيو</w:t>
      </w:r>
      <w:r>
        <w:rPr>
          <w:spacing w:val="23"/>
          <w:rtl/>
        </w:rPr>
        <w:t xml:space="preserve"> </w:t>
      </w:r>
      <w:r>
        <w:rPr>
          <w:w w:val="78"/>
        </w:rPr>
        <w:t>mortality</w:t>
      </w:r>
      <w:r>
        <w:rPr>
          <w:rtl/>
        </w:rPr>
        <w:t xml:space="preserve"> </w:t>
      </w:r>
      <w:r>
        <w:rPr>
          <w:w w:val="78"/>
        </w:rPr>
        <w:t>of</w:t>
      </w:r>
      <w:r>
        <w:rPr>
          <w:rtl/>
        </w:rPr>
        <w:t xml:space="preserve"> </w:t>
      </w:r>
      <w:r>
        <w:rPr>
          <w:w w:val="78"/>
        </w:rPr>
        <w:t>risk</w:t>
      </w:r>
      <w:r>
        <w:rPr>
          <w:rtl/>
        </w:rPr>
        <w:t xml:space="preserve"> </w:t>
      </w:r>
      <w:r>
        <w:rPr>
          <w:w w:val="78"/>
        </w:rPr>
        <w:t>the</w:t>
      </w:r>
      <w:r>
        <w:rPr>
          <w:rtl/>
        </w:rPr>
        <w:t xml:space="preserve"> </w:t>
      </w:r>
      <w:r>
        <w:rPr>
          <w:w w:val="78"/>
        </w:rPr>
        <w:t>increases</w:t>
      </w:r>
      <w:r>
        <w:rPr>
          <w:rtl/>
        </w:rPr>
        <w:t xml:space="preserve"> </w:t>
      </w:r>
      <w:r>
        <w:rPr>
          <w:w w:val="78"/>
        </w:rPr>
        <w:t>35</w:t>
      </w:r>
      <w:r>
        <w:rPr>
          <w:rFonts w:ascii="Times New Roman" w:hAnsi="Times New Roman" w:cs="Times New Roman"/>
          <w:rtl/>
        </w:rPr>
        <w:t xml:space="preserve"> </w:t>
      </w:r>
      <w:r>
        <w:rPr>
          <w:w w:val="78"/>
        </w:rPr>
        <w:t>BMI</w:t>
      </w:r>
      <w:r>
        <w:rPr>
          <w:rFonts w:ascii="Wingdings" w:hAnsi="Wingdings" w:cs="Wingdings"/>
          <w:w w:val="78"/>
        </w:rPr>
        <w:t></w:t>
      </w:r>
      <w:r>
        <w:rPr>
          <w:rtl/>
        </w:rPr>
        <w:t xml:space="preserve"> </w:t>
      </w:r>
      <w:r>
        <w:rPr>
          <w:w w:val="78"/>
          <w:rtl/>
        </w:rPr>
        <w:t>موت</w:t>
      </w:r>
      <w:r>
        <w:rPr>
          <w:rtl/>
        </w:rPr>
        <w:t xml:space="preserve"> </w:t>
      </w:r>
      <w:r>
        <w:rPr>
          <w:w w:val="78"/>
          <w:rtl/>
        </w:rPr>
        <w:t>جي</w:t>
      </w:r>
      <w:r>
        <w:rPr>
          <w:rtl/>
        </w:rPr>
        <w:t xml:space="preserve"> </w:t>
      </w:r>
      <w:r>
        <w:rPr>
          <w:w w:val="78"/>
          <w:rtl/>
        </w:rPr>
        <w:t>شرح</w:t>
      </w:r>
      <w:r>
        <w:rPr>
          <w:rtl/>
        </w:rPr>
        <w:t xml:space="preserve"> </w:t>
      </w:r>
      <w:r>
        <w:rPr>
          <w:w w:val="78"/>
          <w:rtl/>
        </w:rPr>
        <w:t>کي</w:t>
      </w:r>
      <w:r>
        <w:rPr>
          <w:rtl/>
        </w:rPr>
        <w:t xml:space="preserve"> </w:t>
      </w:r>
      <w:r>
        <w:rPr>
          <w:w w:val="78"/>
          <w:rtl/>
        </w:rPr>
        <w:t>وڌائي</w:t>
      </w:r>
      <w:r>
        <w:rPr>
          <w:rtl/>
        </w:rPr>
        <w:t xml:space="preserve"> </w:t>
      </w:r>
      <w:r>
        <w:rPr>
          <w:w w:val="78"/>
          <w:rtl/>
        </w:rPr>
        <w:t>ٿو</w:t>
      </w:r>
      <w:r>
        <w:rPr>
          <w:w w:val="78"/>
        </w:rPr>
        <w:t>.</w:t>
      </w:r>
      <w:r>
        <w:rPr>
          <w:spacing w:val="40"/>
          <w:rtl/>
        </w:rPr>
        <w:t xml:space="preserve"> </w:t>
      </w:r>
      <w:r>
        <w:rPr>
          <w:w w:val="78"/>
          <w:rtl/>
        </w:rPr>
        <w:t>دراصل</w:t>
      </w:r>
      <w:r>
        <w:rPr>
          <w:spacing w:val="-4"/>
          <w:rtl/>
        </w:rPr>
        <w:t xml:space="preserve"> </w:t>
      </w:r>
      <w:r>
        <w:rPr>
          <w:w w:val="78"/>
          <w:rtl/>
        </w:rPr>
        <w:t>ٿولهه</w:t>
      </w:r>
      <w:r>
        <w:rPr>
          <w:spacing w:val="-3"/>
          <w:rtl/>
        </w:rPr>
        <w:t xml:space="preserve"> </w:t>
      </w:r>
      <w:r>
        <w:rPr>
          <w:w w:val="78"/>
        </w:rPr>
        <w:t>(Obesity)</w:t>
      </w:r>
      <w:r>
        <w:rPr>
          <w:spacing w:val="-1"/>
          <w:rtl/>
        </w:rPr>
        <w:t xml:space="preserve"> </w:t>
      </w:r>
      <w:r>
        <w:rPr>
          <w:w w:val="78"/>
          <w:rtl/>
        </w:rPr>
        <w:t>طِبيّ</w:t>
      </w:r>
      <w:r>
        <w:rPr>
          <w:rtl/>
        </w:rPr>
        <w:t xml:space="preserve"> </w:t>
      </w:r>
      <w:r>
        <w:rPr>
          <w:w w:val="78"/>
          <w:rtl/>
        </w:rPr>
        <w:t>د</w:t>
      </w:r>
      <w:r>
        <w:rPr>
          <w:spacing w:val="-46"/>
          <w:w w:val="78"/>
          <w:position w:val="-2"/>
          <w:rtl/>
        </w:rPr>
        <w:t xml:space="preserve"> </w:t>
      </w:r>
      <w:r>
        <w:rPr>
          <w:w w:val="78"/>
          <w:rtl/>
        </w:rPr>
        <w:t>نيا</w:t>
      </w:r>
      <w:r>
        <w:rPr>
          <w:spacing w:val="-2"/>
          <w:rtl/>
        </w:rPr>
        <w:t xml:space="preserve"> </w:t>
      </w:r>
      <w:r>
        <w:rPr>
          <w:w w:val="78"/>
          <w:rtl/>
        </w:rPr>
        <w:t>۾ هڪ</w:t>
      </w:r>
      <w:r>
        <w:rPr>
          <w:spacing w:val="-3"/>
          <w:rtl/>
        </w:rPr>
        <w:t xml:space="preserve"> </w:t>
      </w:r>
      <w:r>
        <w:rPr>
          <w:w w:val="78"/>
          <w:rtl/>
        </w:rPr>
        <w:t>طرح</w:t>
      </w:r>
      <w:r>
        <w:rPr>
          <w:spacing w:val="-2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8"/>
          <w:rtl/>
        </w:rPr>
        <w:t>ميڊيڪل</w:t>
      </w:r>
      <w:r>
        <w:rPr>
          <w:spacing w:val="-3"/>
          <w:rtl/>
        </w:rPr>
        <w:t xml:space="preserve"> </w:t>
      </w:r>
      <w:r>
        <w:rPr>
          <w:w w:val="78"/>
          <w:rtl/>
        </w:rPr>
        <w:t>ڪنڊيشن</w:t>
      </w:r>
      <w:r>
        <w:rPr>
          <w:rtl/>
        </w:rPr>
        <w:t xml:space="preserve"> </w:t>
      </w:r>
      <w:r>
        <w:rPr>
          <w:w w:val="78"/>
        </w:rPr>
        <w:t>Condition)</w:t>
      </w:r>
      <w:r>
        <w:rPr>
          <w:spacing w:val="-4"/>
          <w:rtl/>
        </w:rPr>
        <w:t xml:space="preserve"> </w:t>
      </w:r>
      <w:r>
        <w:rPr>
          <w:w w:val="78"/>
        </w:rPr>
        <w:t>(Medical</w:t>
      </w:r>
      <w:r>
        <w:rPr>
          <w:rtl/>
        </w:rPr>
        <w:t xml:space="preserve"> </w:t>
      </w:r>
      <w:r>
        <w:rPr>
          <w:w w:val="78"/>
          <w:rtl/>
        </w:rPr>
        <w:t>جو نالو</w:t>
      </w:r>
      <w:r>
        <w:rPr>
          <w:spacing w:val="40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جنهن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دوران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وڌيل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جسم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سڻڀ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ايتري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حد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تائين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وڌي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وڃي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ٿو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جا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مَنفي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اَثرات</w:t>
      </w:r>
      <w:r>
        <w:rPr>
          <w:spacing w:val="-6"/>
          <w:w w:val="7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صحت</w:t>
      </w:r>
      <w:r>
        <w:rPr>
          <w:w w:val="76"/>
        </w:rPr>
        <w:t>“</w:t>
      </w:r>
      <w:r>
        <w:rPr>
          <w:w w:val="76"/>
          <w:rtl/>
        </w:rPr>
        <w:t xml:space="preserve"> </w:t>
      </w:r>
      <w:r>
        <w:rPr>
          <w:w w:val="76"/>
        </w:rPr>
        <w:t>(Health)</w:t>
      </w:r>
      <w:r>
        <w:rPr>
          <w:w w:val="76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نمايان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نظر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اچڻ</w:t>
      </w:r>
      <w:r>
        <w:rPr>
          <w:spacing w:val="-5"/>
          <w:rtl/>
        </w:rPr>
        <w:t xml:space="preserve"> </w:t>
      </w:r>
      <w:r>
        <w:rPr>
          <w:w w:val="67"/>
          <w:rtl/>
        </w:rPr>
        <w:t>لڳندا</w:t>
      </w:r>
      <w:r>
        <w:rPr>
          <w:spacing w:val="-4"/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spacing w:val="-5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ٿولهه</w:t>
      </w:r>
      <w:r>
        <w:rPr>
          <w:w w:val="67"/>
        </w:rPr>
        <w:t>“</w:t>
      </w:r>
      <w:r>
        <w:rPr>
          <w:spacing w:val="2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اصلي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مطلب</w:t>
      </w:r>
      <w:r>
        <w:rPr>
          <w:spacing w:val="-4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9"/>
          <w:rtl/>
        </w:rPr>
        <w:t xml:space="preserve"> </w:t>
      </w:r>
      <w:r>
        <w:rPr>
          <w:w w:val="67"/>
          <w:rtl/>
        </w:rPr>
        <w:t>گهڻو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وڌيل</w:t>
      </w:r>
      <w:r>
        <w:rPr>
          <w:spacing w:val="-3"/>
          <w:rtl/>
        </w:rPr>
        <w:t xml:space="preserve"> </w:t>
      </w:r>
      <w:r>
        <w:rPr>
          <w:w w:val="67"/>
          <w:rtl/>
        </w:rPr>
        <w:t>سڻڀ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وڌيل</w:t>
      </w:r>
      <w:r>
        <w:rPr>
          <w:spacing w:val="-6"/>
          <w:rtl/>
        </w:rPr>
        <w:t xml:space="preserve"> </w:t>
      </w:r>
      <w:r>
        <w:rPr>
          <w:w w:val="67"/>
          <w:rtl/>
        </w:rPr>
        <w:t>چرٻي</w:t>
      </w:r>
    </w:p>
    <w:p w14:paraId="69D046A1">
      <w:pPr>
        <w:pStyle w:val="13"/>
        <w:bidi/>
        <w:spacing w:before="8"/>
        <w:ind w:left="164" w:right="319" w:firstLine="0"/>
        <w:jc w:val="left"/>
      </w:pPr>
      <w:r>
        <w:rPr>
          <w:w w:val="81"/>
          <w:rtl/>
        </w:rPr>
        <w:t>جسم</w:t>
      </w:r>
      <w:r>
        <w:rPr>
          <w:spacing w:val="4"/>
          <w:rtl/>
        </w:rPr>
        <w:t xml:space="preserve"> </w:t>
      </w:r>
      <w:r>
        <w:rPr>
          <w:w w:val="81"/>
          <w:rtl/>
        </w:rPr>
        <w:t>تي</w:t>
      </w:r>
      <w:r>
        <w:rPr>
          <w:spacing w:val="7"/>
          <w:rtl/>
        </w:rPr>
        <w:t xml:space="preserve"> </w:t>
      </w:r>
      <w:r>
        <w:rPr>
          <w:w w:val="81"/>
          <w:rtl/>
        </w:rPr>
        <w:t>سراسري</w:t>
      </w:r>
      <w:r>
        <w:rPr>
          <w:spacing w:val="4"/>
          <w:rtl/>
        </w:rPr>
        <w:t xml:space="preserve"> </w:t>
      </w:r>
      <w:r>
        <w:rPr>
          <w:w w:val="81"/>
          <w:rtl/>
        </w:rPr>
        <w:t>طرح</w:t>
      </w:r>
      <w:r>
        <w:rPr>
          <w:spacing w:val="6"/>
          <w:rtl/>
        </w:rPr>
        <w:t xml:space="preserve"> </w:t>
      </w:r>
      <w:r>
        <w:rPr>
          <w:w w:val="81"/>
          <w:rtl/>
        </w:rPr>
        <w:t>وڌيل</w:t>
      </w:r>
      <w:r>
        <w:rPr>
          <w:spacing w:val="6"/>
          <w:rtl/>
        </w:rPr>
        <w:t xml:space="preserve"> </w:t>
      </w:r>
      <w:r>
        <w:rPr>
          <w:w w:val="81"/>
          <w:rtl/>
        </w:rPr>
        <w:t>نظر</w:t>
      </w:r>
      <w:r>
        <w:rPr>
          <w:spacing w:val="3"/>
          <w:rtl/>
        </w:rPr>
        <w:t xml:space="preserve"> </w:t>
      </w:r>
      <w:r>
        <w:rPr>
          <w:w w:val="81"/>
          <w:rtl/>
        </w:rPr>
        <w:t>اچڻ</w:t>
      </w:r>
      <w:r>
        <w:rPr>
          <w:spacing w:val="1"/>
          <w:rtl/>
        </w:rPr>
        <w:t xml:space="preserve"> </w:t>
      </w:r>
      <w:r>
        <w:rPr>
          <w:w w:val="81"/>
          <w:rtl/>
        </w:rPr>
        <w:t>لڳي</w:t>
      </w:r>
      <w:r>
        <w:rPr>
          <w:w w:val="81"/>
        </w:rPr>
        <w:t>.</w:t>
      </w:r>
      <w:r>
        <w:rPr>
          <w:spacing w:val="4"/>
          <w:rtl/>
        </w:rPr>
        <w:t xml:space="preserve"> </w:t>
      </w:r>
      <w:r>
        <w:rPr>
          <w:w w:val="81"/>
          <w:rtl/>
        </w:rPr>
        <w:t>جيڪا</w:t>
      </w:r>
      <w:r>
        <w:rPr>
          <w:spacing w:val="2"/>
          <w:rtl/>
        </w:rPr>
        <w:t xml:space="preserve"> </w:t>
      </w:r>
      <w:r>
        <w:rPr>
          <w:w w:val="81"/>
          <w:rtl/>
        </w:rPr>
        <w:t>وڌيل</w:t>
      </w:r>
      <w:r>
        <w:rPr>
          <w:spacing w:val="2"/>
          <w:rtl/>
        </w:rPr>
        <w:t xml:space="preserve"> </w:t>
      </w:r>
      <w:r>
        <w:rPr>
          <w:w w:val="81"/>
          <w:rtl/>
        </w:rPr>
        <w:t>وزن</w:t>
      </w:r>
      <w:r>
        <w:rPr>
          <w:spacing w:val="59"/>
          <w:rtl/>
        </w:rPr>
        <w:t xml:space="preserve"> </w:t>
      </w:r>
      <w:r>
        <w:rPr>
          <w:w w:val="81"/>
        </w:rPr>
        <w:t>much</w:t>
      </w:r>
      <w:r>
        <w:rPr>
          <w:spacing w:val="6"/>
          <w:rtl/>
        </w:rPr>
        <w:t xml:space="preserve"> </w:t>
      </w:r>
      <w:r>
        <w:rPr>
          <w:w w:val="81"/>
        </w:rPr>
        <w:t>too</w:t>
      </w:r>
      <w:r>
        <w:rPr>
          <w:spacing w:val="7"/>
          <w:rtl/>
        </w:rPr>
        <w:t xml:space="preserve"> </w:t>
      </w:r>
      <w:r>
        <w:rPr>
          <w:w w:val="81"/>
        </w:rPr>
        <w:t>having</w:t>
      </w:r>
      <w:r>
        <w:rPr>
          <w:spacing w:val="4"/>
          <w:rtl/>
        </w:rPr>
        <w:t xml:space="preserve"> </w:t>
      </w:r>
      <w:r>
        <w:rPr>
          <w:w w:val="81"/>
        </w:rPr>
        <w:t>means</w:t>
      </w:r>
      <w:r>
        <w:rPr>
          <w:spacing w:val="2"/>
          <w:rtl/>
        </w:rPr>
        <w:t xml:space="preserve"> </w:t>
      </w:r>
      <w:r>
        <w:rPr>
          <w:w w:val="81"/>
        </w:rPr>
        <w:t>(Obesity</w:t>
      </w:r>
    </w:p>
    <w:p w14:paraId="36B3770C">
      <w:pPr>
        <w:pStyle w:val="13"/>
        <w:spacing w:before="47"/>
        <w:ind w:right="168"/>
        <w:jc w:val="right"/>
      </w:pPr>
      <w:r>
        <w:rPr>
          <w:spacing w:val="-6"/>
          <w:rtl/>
        </w:rPr>
        <w:t>کان</w:t>
      </w:r>
      <w:r>
        <w:rPr>
          <w:spacing w:val="-21"/>
        </w:rPr>
        <w:t xml:space="preserve"> </w:t>
      </w:r>
      <w:r>
        <w:rPr>
          <w:spacing w:val="-6"/>
        </w:rPr>
        <w:t>body</w:t>
      </w:r>
      <w:r>
        <w:rPr>
          <w:spacing w:val="-22"/>
        </w:rPr>
        <w:t xml:space="preserve"> </w:t>
      </w:r>
      <w:r>
        <w:rPr>
          <w:spacing w:val="-6"/>
        </w:rPr>
        <w:t>fat,</w:t>
      </w:r>
      <w:r>
        <w:rPr>
          <w:spacing w:val="-26"/>
        </w:rPr>
        <w:t xml:space="preserve"> </w:t>
      </w:r>
      <w:r>
        <w:rPr>
          <w:spacing w:val="-6"/>
        </w:rPr>
        <w:t>it</w:t>
      </w:r>
      <w:r>
        <w:rPr>
          <w:spacing w:val="-24"/>
        </w:rPr>
        <w:t xml:space="preserve"> </w:t>
      </w:r>
      <w:r>
        <w:rPr>
          <w:spacing w:val="-6"/>
        </w:rPr>
        <w:t>is</w:t>
      </w:r>
      <w:r>
        <w:rPr>
          <w:spacing w:val="-21"/>
        </w:rPr>
        <w:t xml:space="preserve"> </w:t>
      </w:r>
      <w:r>
        <w:rPr>
          <w:spacing w:val="-6"/>
        </w:rPr>
        <w:t>different</w:t>
      </w:r>
      <w:r>
        <w:rPr>
          <w:spacing w:val="-18"/>
        </w:rPr>
        <w:t xml:space="preserve"> </w:t>
      </w:r>
      <w:r>
        <w:rPr>
          <w:spacing w:val="-6"/>
        </w:rPr>
        <w:t>from</w:t>
      </w:r>
      <w:r>
        <w:rPr>
          <w:spacing w:val="-24"/>
        </w:rPr>
        <w:t xml:space="preserve"> </w:t>
      </w:r>
      <w:r>
        <w:rPr>
          <w:spacing w:val="-6"/>
        </w:rPr>
        <w:t>being</w:t>
      </w:r>
      <w:r>
        <w:rPr>
          <w:spacing w:val="-18"/>
        </w:rPr>
        <w:t xml:space="preserve"> </w:t>
      </w:r>
      <w:r>
        <w:rPr>
          <w:spacing w:val="-6"/>
        </w:rPr>
        <w:t>over</w:t>
      </w:r>
      <w:r>
        <w:rPr>
          <w:spacing w:val="-19"/>
        </w:rPr>
        <w:t xml:space="preserve"> </w:t>
      </w:r>
      <w:r>
        <w:rPr>
          <w:spacing w:val="-6"/>
        </w:rPr>
        <w:t>weight</w:t>
      </w:r>
      <w:r>
        <w:rPr>
          <w:spacing w:val="-24"/>
        </w:rPr>
        <w:t xml:space="preserve"> </w:t>
      </w:r>
      <w:r>
        <w:rPr>
          <w:spacing w:val="-6"/>
        </w:rPr>
        <w:t>which</w:t>
      </w:r>
      <w:r>
        <w:rPr>
          <w:spacing w:val="-18"/>
        </w:rPr>
        <w:t xml:space="preserve"> </w:t>
      </w:r>
      <w:r>
        <w:rPr>
          <w:spacing w:val="-6"/>
        </w:rPr>
        <w:t>means</w:t>
      </w:r>
      <w:r>
        <w:rPr>
          <w:spacing w:val="-21"/>
        </w:rPr>
        <w:t xml:space="preserve"> </w:t>
      </w:r>
      <w:r>
        <w:rPr>
          <w:spacing w:val="-6"/>
        </w:rPr>
        <w:t>weighing</w:t>
      </w:r>
      <w:r>
        <w:rPr>
          <w:spacing w:val="-22"/>
        </w:rPr>
        <w:t xml:space="preserve"> </w:t>
      </w:r>
      <w:r>
        <w:rPr>
          <w:spacing w:val="-6"/>
        </w:rPr>
        <w:t>too</w:t>
      </w:r>
      <w:r>
        <w:rPr>
          <w:spacing w:val="-18"/>
        </w:rPr>
        <w:t xml:space="preserve"> </w:t>
      </w:r>
      <w:r>
        <w:rPr>
          <w:spacing w:val="-6"/>
        </w:rPr>
        <w:t>much)</w:t>
      </w:r>
    </w:p>
    <w:p w14:paraId="4E02C71D">
      <w:pPr>
        <w:pStyle w:val="13"/>
        <w:bidi/>
        <w:spacing w:before="42" w:line="268" w:lineRule="auto"/>
        <w:ind w:left="154" w:right="311" w:firstLine="3"/>
        <w:jc w:val="left"/>
      </w:pPr>
      <w:r>
        <w:rPr>
          <w:w w:val="73"/>
          <w:rtl/>
        </w:rPr>
        <w:t>بلڪل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مختلف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هوندي آهي</w:t>
      </w:r>
      <w:r>
        <w:rPr>
          <w:w w:val="73"/>
        </w:rPr>
        <w:t>.</w:t>
      </w:r>
      <w:r>
        <w:rPr>
          <w:w w:val="73"/>
          <w:rtl/>
        </w:rPr>
        <w:t xml:space="preserve"> وڌيل وزن </w:t>
      </w:r>
      <w:r>
        <w:rPr>
          <w:w w:val="73"/>
        </w:rPr>
        <w:t>weight</w:t>
      </w:r>
      <w:r>
        <w:rPr>
          <w:spacing w:val="-1"/>
          <w:w w:val="73"/>
          <w:rtl/>
        </w:rPr>
        <w:t xml:space="preserve"> </w:t>
      </w:r>
      <w:r>
        <w:rPr>
          <w:w w:val="73"/>
        </w:rPr>
        <w:t>over</w:t>
      </w:r>
      <w:r>
        <w:rPr>
          <w:w w:val="73"/>
          <w:rtl/>
        </w:rPr>
        <w:t xml:space="preserve"> جي وصف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ڪجهه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هيٺين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ريت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بيان ڪري سگهجي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  <w:r>
        <w:rPr>
          <w:w w:val="73"/>
          <w:rtl/>
        </w:rPr>
        <w:t xml:space="preserve"> </w:t>
      </w:r>
      <w:r>
        <w:rPr>
          <w:w w:val="77"/>
          <w:rtl/>
        </w:rPr>
        <w:t>ا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هو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وڌيل وزن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جيڪو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گهڻي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ڀاڱي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م</w:t>
      </w:r>
      <w:r>
        <w:rPr>
          <w:spacing w:val="-49"/>
          <w:w w:val="77"/>
          <w:position w:val="-8"/>
          <w:rtl/>
        </w:rPr>
        <w:t xml:space="preserve"> </w:t>
      </w:r>
      <w:r>
        <w:rPr>
          <w:w w:val="77"/>
          <w:rtl/>
        </w:rPr>
        <w:t>شڪن</w:t>
      </w:r>
      <w:r>
        <w:rPr>
          <w:spacing w:val="-1"/>
          <w:w w:val="77"/>
          <w:rtl/>
        </w:rPr>
        <w:t xml:space="preserve"> </w:t>
      </w:r>
      <w:r>
        <w:rPr>
          <w:w w:val="77"/>
        </w:rPr>
        <w:t>(Muscles)</w:t>
      </w:r>
      <w:r>
        <w:rPr>
          <w:w w:val="77"/>
          <w:rtl/>
        </w:rPr>
        <w:t>،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هڏن</w:t>
      </w:r>
      <w:r>
        <w:rPr>
          <w:spacing w:val="-1"/>
          <w:w w:val="77"/>
          <w:rtl/>
        </w:rPr>
        <w:t xml:space="preserve"> </w:t>
      </w:r>
      <w:r>
        <w:rPr>
          <w:w w:val="77"/>
        </w:rPr>
        <w:t>(Bones)</w:t>
      </w:r>
      <w:r>
        <w:rPr>
          <w:w w:val="77"/>
          <w:rtl/>
        </w:rPr>
        <w:t>،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 xml:space="preserve">سڻڀ </w:t>
      </w:r>
      <w:r>
        <w:rPr>
          <w:w w:val="77"/>
        </w:rPr>
        <w:t>(Fat)</w:t>
      </w:r>
      <w:r>
        <w:rPr>
          <w:w w:val="77"/>
          <w:rtl/>
        </w:rPr>
        <w:t xml:space="preserve"> ۽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يا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وري جسم اندر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پاڻيءَ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وڌيل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شرح وغيره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 ڪري وقوع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پذير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ٿي پوي</w:t>
      </w:r>
      <w:r>
        <w:rPr>
          <w:w w:val="70"/>
        </w:rPr>
        <w:t>.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مٿين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ٻنهي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صورتحال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نتيجي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 وزن وڌي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w w:val="75"/>
          <w:rtl/>
        </w:rPr>
        <w:t xml:space="preserve"> ٿو، جيڪو 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 xml:space="preserve">ن جي </w:t>
      </w:r>
      <w:r>
        <w:rPr>
          <w:w w:val="75"/>
        </w:rPr>
        <w:t>”</w:t>
      </w:r>
      <w:r>
        <w:rPr>
          <w:w w:val="75"/>
          <w:rtl/>
        </w:rPr>
        <w:t>صحت</w:t>
      </w:r>
      <w:r>
        <w:rPr>
          <w:w w:val="75"/>
        </w:rPr>
        <w:t>“</w:t>
      </w:r>
      <w:r>
        <w:rPr>
          <w:rtl/>
        </w:rPr>
        <w:t xml:space="preserve"> </w:t>
      </w:r>
      <w:r>
        <w:rPr>
          <w:w w:val="75"/>
          <w:rtl/>
        </w:rPr>
        <w:t>جي وصف جي</w:t>
      </w:r>
      <w:r>
        <w:rPr>
          <w:rtl/>
        </w:rPr>
        <w:t xml:space="preserve"> </w:t>
      </w:r>
      <w:r>
        <w:rPr>
          <w:w w:val="75"/>
          <w:rtl/>
        </w:rPr>
        <w:t>خلاف هوندو</w:t>
      </w:r>
      <w:r>
        <w:rPr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w w:val="75"/>
          <w:rtl/>
        </w:rPr>
        <w:t xml:space="preserve"> ان</w:t>
      </w:r>
      <w:r>
        <w:rPr>
          <w:rtl/>
        </w:rPr>
        <w:t xml:space="preserve"> </w:t>
      </w:r>
      <w:r>
        <w:rPr>
          <w:w w:val="75"/>
          <w:rtl/>
        </w:rPr>
        <w:t>ڪري</w:t>
      </w:r>
      <w:r>
        <w:rPr>
          <w:rtl/>
        </w:rPr>
        <w:t xml:space="preserve"> </w:t>
      </w:r>
      <w:r>
        <w:rPr>
          <w:w w:val="75"/>
          <w:rtl/>
        </w:rPr>
        <w:t>ٿولهه</w:t>
      </w:r>
      <w:r>
        <w:rPr>
          <w:rtl/>
        </w:rPr>
        <w:t xml:space="preserve"> </w:t>
      </w:r>
      <w:r>
        <w:rPr>
          <w:w w:val="75"/>
        </w:rPr>
        <w:t>(Obesity)</w:t>
      </w:r>
      <w:r>
        <w:rPr>
          <w:spacing w:val="-1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5"/>
          <w:rtl/>
        </w:rPr>
        <w:t xml:space="preserve">هڪ پيچيده </w:t>
      </w:r>
      <w:r>
        <w:rPr>
          <w:w w:val="74"/>
          <w:rtl/>
        </w:rPr>
        <w:t>قسم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خرابي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تَصّور</w:t>
      </w:r>
      <w:r>
        <w:rPr>
          <w:spacing w:val="-10"/>
          <w:rtl/>
        </w:rPr>
        <w:t xml:space="preserve"> </w:t>
      </w:r>
      <w:r>
        <w:rPr>
          <w:w w:val="74"/>
          <w:rtl/>
        </w:rPr>
        <w:t>ڪيو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وڃي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ٿو،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جيڪا</w:t>
      </w:r>
      <w:r>
        <w:rPr>
          <w:spacing w:val="-7"/>
          <w:rtl/>
        </w:rPr>
        <w:t xml:space="preserve"> </w:t>
      </w:r>
      <w:r>
        <w:rPr>
          <w:w w:val="74"/>
          <w:rtl/>
        </w:rPr>
        <w:t>چرٻيءَ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4"/>
          <w:rtl/>
        </w:rPr>
        <w:t>وڌيل</w:t>
      </w:r>
      <w:r>
        <w:rPr>
          <w:spacing w:val="-6"/>
          <w:rtl/>
        </w:rPr>
        <w:t xml:space="preserve"> </w:t>
      </w:r>
      <w:r>
        <w:rPr>
          <w:w w:val="74"/>
          <w:rtl/>
        </w:rPr>
        <w:t>مقدار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4"/>
          <w:rtl/>
        </w:rPr>
        <w:t>صورت</w:t>
      </w:r>
      <w:r>
        <w:rPr>
          <w:spacing w:val="-5"/>
          <w:rtl/>
        </w:rPr>
        <w:t xml:space="preserve"> </w:t>
      </w:r>
      <w:r>
        <w:rPr>
          <w:w w:val="74"/>
          <w:rtl/>
        </w:rPr>
        <w:t>۾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3"/>
          <w:rtl/>
        </w:rPr>
        <w:t xml:space="preserve"> </w:t>
      </w:r>
      <w:r>
        <w:rPr>
          <w:w w:val="74"/>
          <w:rtl/>
        </w:rPr>
        <w:t>اندر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جمع</w:t>
      </w:r>
      <w:r>
        <w:rPr>
          <w:spacing w:val="-11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ڪري</w:t>
      </w:r>
    </w:p>
    <w:p w14:paraId="565A7271">
      <w:pPr>
        <w:pStyle w:val="13"/>
        <w:spacing w:before="16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43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276860</wp:posOffset>
                </wp:positionV>
                <wp:extent cx="5772785" cy="55245"/>
                <wp:effectExtent l="0" t="0" r="0" b="0"/>
                <wp:wrapTopAndBottom/>
                <wp:docPr id="588" name="Graphic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8" o:spid="_x0000_s1026" o:spt="100" style="position:absolute;left:0pt;margin-left:70.55pt;margin-top:21.8pt;height:4.35pt;width:454.55pt;mso-position-horizontal-relative:page;mso-wrap-distance-bottom:0pt;mso-wrap-distance-top:0pt;z-index:-251482112;mso-width-relative:page;mso-height-relative:page;" fillcolor="#612322" filled="t" stroked="f" coordsize="5772785,55244" o:gfxdata="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nlHuU2wAAAAoBAAAP&#10;AAAAAAAAAAEAIAAAACIAAABkcnMvZG93bnJldi54bWxQSwECFAAUAAAACACHTuJAIQHlPk4CAADz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ABF173A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D3F65A1">
      <w:pPr>
        <w:pStyle w:val="13"/>
        <w:spacing w:before="9"/>
        <w:rPr>
          <w:sz w:val="3"/>
        </w:rPr>
      </w:pPr>
    </w:p>
    <w:p w14:paraId="3110CD0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89" name="Group 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8J7TQ40CAAAj&#10;BwAADgAAAAAAAAABACAAAAAkAQAAZHJzL2Uyb0RvYy54bWxQSwUGAAAAAAYABgBZAQAAIwYAAAAA&#10;">
                <o:lock v:ext="edit" aspectratio="f"/>
                <v:shape id="Graphic 590" o:spid="_x0000_s1026" o:spt="100" style="position:absolute;left:0;top:0;height:40005;width:5737860;" fillcolor="#000000" filled="t" stroked="f" coordsize="5737860,40005" o:gfxdata="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I3cRr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A5CD3DF">
      <w:pPr>
        <w:pStyle w:val="13"/>
        <w:bidi/>
        <w:spacing w:before="262" w:line="268" w:lineRule="auto"/>
        <w:ind w:left="156" w:right="311" w:firstLine="0"/>
        <w:jc w:val="left"/>
      </w:pPr>
      <w:r>
        <w:rPr>
          <w:w w:val="72"/>
          <w:rtl/>
        </w:rPr>
        <w:t>تمام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خطرناڪ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اثرات</w:t>
      </w:r>
      <w:r>
        <w:rPr>
          <w:spacing w:val="71"/>
          <w:position w:val="-8"/>
          <w:rtl/>
        </w:rPr>
        <w:t xml:space="preserve"> </w:t>
      </w:r>
      <w:r>
        <w:rPr>
          <w:w w:val="72"/>
          <w:rtl/>
        </w:rPr>
        <w:t>مرتبّ ڪري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w w:val="72"/>
        </w:rPr>
        <w:t>.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ٿولهه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7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وڌيل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وزن</w:t>
      </w:r>
      <w:r>
        <w:rPr>
          <w:w w:val="72"/>
        </w:rPr>
        <w:t>“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ڪنٽرول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لازمي</w:t>
      </w:r>
      <w:r>
        <w:rPr>
          <w:rtl/>
        </w:rPr>
        <w:t xml:space="preserve"> </w:t>
      </w:r>
      <w:r>
        <w:rPr>
          <w:w w:val="70"/>
          <w:rtl/>
        </w:rPr>
        <w:t>قرار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ڏنل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ظاهري</w:t>
      </w:r>
      <w:r>
        <w:rPr>
          <w:spacing w:val="80"/>
          <w:position w:val="-3"/>
          <w:rtl/>
        </w:rPr>
        <w:t xml:space="preserve"> </w:t>
      </w:r>
      <w:r>
        <w:rPr>
          <w:w w:val="70"/>
          <w:rtl/>
        </w:rPr>
        <w:t>حسن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جسماني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بناوت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ڏڦيڙ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نٿو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وجهي،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بلڪه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انساني</w:t>
      </w:r>
      <w:r>
        <w:rPr>
          <w:spacing w:val="-4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صحت</w:t>
      </w:r>
      <w:r>
        <w:rPr>
          <w:w w:val="70"/>
        </w:rPr>
        <w:t>“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 xml:space="preserve">کي </w:t>
      </w:r>
      <w:r>
        <w:rPr>
          <w:w w:val="55"/>
          <w:rtl/>
        </w:rPr>
        <w:t>به</w:t>
      </w:r>
      <w:r>
        <w:rPr>
          <w:rtl/>
        </w:rPr>
        <w:t xml:space="preserve"> </w:t>
      </w:r>
      <w:r>
        <w:rPr>
          <w:w w:val="55"/>
          <w:rtl/>
        </w:rPr>
        <w:t>تباهه</w:t>
      </w:r>
      <w:r>
        <w:rPr>
          <w:rtl/>
        </w:rPr>
        <w:t xml:space="preserve"> </w:t>
      </w:r>
      <w:r>
        <w:rPr>
          <w:w w:val="55"/>
          <w:rtl/>
        </w:rPr>
        <w:t>و</w:t>
      </w:r>
      <w:r>
        <w:rPr>
          <w:rtl/>
        </w:rPr>
        <w:t xml:space="preserve"> </w:t>
      </w:r>
      <w:r>
        <w:rPr>
          <w:w w:val="55"/>
          <w:rtl/>
        </w:rPr>
        <w:t>برباد</w:t>
      </w:r>
      <w:r>
        <w:rPr>
          <w:rtl/>
        </w:rPr>
        <w:t xml:space="preserve"> </w:t>
      </w:r>
      <w:r>
        <w:rPr>
          <w:w w:val="55"/>
          <w:rtl/>
        </w:rPr>
        <w:t>ڪري</w:t>
      </w:r>
      <w:r>
        <w:rPr>
          <w:rtl/>
        </w:rPr>
        <w:t xml:space="preserve"> </w:t>
      </w:r>
      <w:r>
        <w:rPr>
          <w:w w:val="55"/>
          <w:rtl/>
        </w:rPr>
        <w:t>ٿو</w:t>
      </w:r>
      <w:r>
        <w:rPr>
          <w:w w:val="55"/>
        </w:rPr>
        <w:t>.</w:t>
      </w:r>
    </w:p>
    <w:p w14:paraId="213A5328">
      <w:pPr>
        <w:pStyle w:val="13"/>
        <w:bidi/>
        <w:spacing w:line="317" w:lineRule="exact"/>
        <w:ind w:left="886" w:right="0" w:firstLine="0"/>
        <w:jc w:val="left"/>
      </w:pPr>
      <w:r>
        <w:rPr>
          <w:w w:val="74"/>
          <w:rtl/>
        </w:rPr>
        <w:t>جسم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وزن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انسان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قد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ڪاٺ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74"/>
          <w:rtl/>
        </w:rPr>
        <w:t>مدنظر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رکندي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جيڪڏهن</w:t>
      </w:r>
      <w:r>
        <w:rPr>
          <w:spacing w:val="-16"/>
          <w:rtl/>
        </w:rPr>
        <w:t xml:space="preserve"> </w:t>
      </w:r>
      <w:r>
        <w:rPr>
          <w:w w:val="74"/>
          <w:rtl/>
        </w:rPr>
        <w:t>نارمل</w:t>
      </w:r>
      <w:r>
        <w:rPr>
          <w:spacing w:val="-13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14"/>
          <w:rtl/>
        </w:rPr>
        <w:t xml:space="preserve"> </w:t>
      </w:r>
      <w:r>
        <w:rPr>
          <w:w w:val="74"/>
        </w:rPr>
        <w:t>20%</w:t>
      </w:r>
      <w:r>
        <w:rPr>
          <w:spacing w:val="-15"/>
          <w:rtl/>
        </w:rPr>
        <w:t xml:space="preserve"> </w:t>
      </w:r>
      <w:r>
        <w:rPr>
          <w:w w:val="74"/>
          <w:rtl/>
        </w:rPr>
        <w:t>سيڪڙو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وڌيل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هوندو</w:t>
      </w:r>
    </w:p>
    <w:p w14:paraId="1F8BECE0">
      <w:pPr>
        <w:pStyle w:val="13"/>
        <w:bidi/>
        <w:spacing w:before="4"/>
        <w:ind w:left="156" w:right="0" w:firstLine="0"/>
        <w:jc w:val="left"/>
      </w:pPr>
      <w:r>
        <w:rPr>
          <w:w w:val="67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67"/>
          <w:rtl/>
        </w:rPr>
        <w:t>ٿلهو</w:t>
      </w:r>
      <w:r>
        <w:rPr>
          <w:spacing w:val="-7"/>
          <w:rtl/>
        </w:rPr>
        <w:t xml:space="preserve"> </w:t>
      </w:r>
      <w:r>
        <w:rPr>
          <w:w w:val="67"/>
        </w:rPr>
        <w:t>(Obese)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سڏيو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ويندو</w:t>
      </w:r>
      <w:r>
        <w:rPr>
          <w:w w:val="67"/>
        </w:rPr>
        <w:t>.</w:t>
      </w:r>
    </w:p>
    <w:p w14:paraId="1A5F9AE2">
      <w:pPr>
        <w:pStyle w:val="13"/>
        <w:rPr>
          <w:sz w:val="20"/>
        </w:rPr>
      </w:pPr>
    </w:p>
    <w:p w14:paraId="21215121">
      <w:pPr>
        <w:pStyle w:val="13"/>
        <w:spacing w:before="142"/>
        <w:rPr>
          <w:sz w:val="20"/>
        </w:rPr>
      </w:pPr>
    </w:p>
    <w:p w14:paraId="734BE05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CF1CAD4">
      <w:pPr>
        <w:pStyle w:val="13"/>
        <w:spacing w:before="131"/>
      </w:pPr>
    </w:p>
    <w:p w14:paraId="634F6C89">
      <w:pPr>
        <w:pStyle w:val="13"/>
        <w:bidi/>
        <w:ind w:left="0" w:right="311" w:firstLine="0"/>
        <w:jc w:val="left"/>
      </w:pPr>
      <w:r>
        <w:rPr>
          <w:w w:val="75"/>
        </w:rPr>
        <w:t>(Tablet)1</w:t>
      </w:r>
      <w:r>
        <w:rPr>
          <w:spacing w:val="-1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بند ڪجي، ته اها دنيا جي شايد</w:t>
      </w:r>
    </w:p>
    <w:p w14:paraId="15190E48">
      <w:pPr>
        <w:bidi/>
        <w:spacing w:before="0" w:line="449" w:lineRule="exact"/>
        <w:ind w:left="156" w:right="0" w:firstLine="0"/>
        <w:jc w:val="left"/>
        <w:rPr>
          <w:sz w:val="40"/>
          <w:szCs w:val="40"/>
        </w:rPr>
      </w:pPr>
      <w:r>
        <w:rPr>
          <w:rtl/>
        </w:rPr>
        <w:br w:type="column"/>
      </w:r>
      <w:r>
        <w:rPr>
          <w:w w:val="64"/>
          <w:sz w:val="40"/>
          <w:szCs w:val="40"/>
          <w:rtl/>
        </w:rPr>
        <w:t>ڪثرت</w:t>
      </w:r>
      <w:r>
        <w:rPr>
          <w:spacing w:val="-25"/>
          <w:sz w:val="40"/>
          <w:szCs w:val="40"/>
          <w:rtl/>
        </w:rPr>
        <w:t xml:space="preserve"> </w:t>
      </w:r>
      <w:r>
        <w:rPr>
          <w:w w:val="64"/>
          <w:sz w:val="40"/>
          <w:szCs w:val="40"/>
          <w:rtl/>
        </w:rPr>
        <w:t>جا</w:t>
      </w:r>
      <w:r>
        <w:rPr>
          <w:spacing w:val="-22"/>
          <w:sz w:val="40"/>
          <w:szCs w:val="40"/>
          <w:rtl/>
        </w:rPr>
        <w:t xml:space="preserve"> </w:t>
      </w:r>
      <w:r>
        <w:rPr>
          <w:w w:val="64"/>
          <w:sz w:val="40"/>
          <w:szCs w:val="40"/>
          <w:rtl/>
        </w:rPr>
        <w:t>فائده</w:t>
      </w:r>
    </w:p>
    <w:p w14:paraId="595A346C">
      <w:pPr>
        <w:pStyle w:val="13"/>
        <w:bidi/>
        <w:spacing w:before="24" w:line="242" w:lineRule="auto"/>
        <w:ind w:left="161" w:right="33" w:firstLine="712"/>
        <w:jc w:val="left"/>
      </w:pPr>
      <w:r>
        <w:rPr>
          <w:w w:val="73"/>
        </w:rPr>
        <w:t>.1</w:t>
      </w:r>
      <w:r>
        <w:rPr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-2"/>
          <w:rtl/>
        </w:rPr>
        <w:t xml:space="preserve"> </w:t>
      </w:r>
      <w:r>
        <w:rPr>
          <w:w w:val="73"/>
          <w:rtl/>
        </w:rPr>
        <w:t>ورزش</w:t>
      </w:r>
      <w:r>
        <w:rPr>
          <w:rtl/>
        </w:rPr>
        <w:t xml:space="preserve"> </w:t>
      </w:r>
      <w:r>
        <w:rPr>
          <w:w w:val="73"/>
          <w:rtl/>
        </w:rPr>
        <w:t>يعني</w:t>
      </w:r>
      <w:r>
        <w:rPr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ڪثرت</w:t>
      </w:r>
      <w:r>
        <w:rPr>
          <w:w w:val="73"/>
        </w:rPr>
        <w:t>“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هڪ</w:t>
      </w:r>
      <w:r>
        <w:rPr>
          <w:spacing w:val="-2"/>
          <w:rtl/>
        </w:rPr>
        <w:t xml:space="preserve"> </w:t>
      </w:r>
      <w:r>
        <w:rPr>
          <w:w w:val="73"/>
          <w:rtl/>
        </w:rPr>
        <w:t xml:space="preserve">گوري </w:t>
      </w:r>
      <w:r>
        <w:rPr>
          <w:w w:val="64"/>
          <w:rtl/>
        </w:rPr>
        <w:t>گهڻي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گهڻي</w:t>
      </w:r>
      <w:r>
        <w:rPr>
          <w:spacing w:val="-18"/>
          <w:rtl/>
        </w:rPr>
        <w:t xml:space="preserve"> </w:t>
      </w:r>
      <w:r>
        <w:rPr>
          <w:w w:val="64"/>
          <w:rtl/>
        </w:rPr>
        <w:t>لکي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ڏني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ويندڙ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فائديمند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ميڊيسن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بڻجي</w:t>
      </w:r>
      <w:r>
        <w:rPr>
          <w:spacing w:val="-17"/>
          <w:rtl/>
        </w:rPr>
        <w:t xml:space="preserve"> </w:t>
      </w:r>
      <w:r>
        <w:rPr>
          <w:w w:val="64"/>
          <w:rtl/>
        </w:rPr>
        <w:t>وڃي</w:t>
      </w:r>
      <w:r>
        <w:rPr>
          <w:w w:val="64"/>
        </w:rPr>
        <w:t>.</w:t>
      </w:r>
    </w:p>
    <w:p w14:paraId="25F43BCB">
      <w:pPr>
        <w:pStyle w:val="13"/>
        <w:spacing w:after="0" w:line="242" w:lineRule="auto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4168" w:space="40"/>
            <w:col w:w="5294"/>
          </w:cols>
        </w:sectPr>
      </w:pPr>
    </w:p>
    <w:p w14:paraId="4346DB62">
      <w:pPr>
        <w:pStyle w:val="13"/>
        <w:bidi/>
        <w:spacing w:before="6"/>
        <w:ind w:left="874" w:right="1070" w:firstLine="0"/>
        <w:jc w:val="left"/>
      </w:pPr>
      <w:r>
        <w:rPr>
          <w:w w:val="62"/>
        </w:rPr>
        <w:t>.2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ريگولر</w:t>
      </w:r>
      <w:r>
        <w:rPr>
          <w:spacing w:val="-21"/>
          <w:rtl/>
        </w:rPr>
        <w:t xml:space="preserve"> </w:t>
      </w:r>
      <w:r>
        <w:rPr>
          <w:w w:val="62"/>
        </w:rPr>
        <w:t>”</w:t>
      </w:r>
      <w:r>
        <w:rPr>
          <w:w w:val="62"/>
          <w:rtl/>
        </w:rPr>
        <w:t>ورزش</w:t>
      </w:r>
      <w:r>
        <w:rPr>
          <w:w w:val="62"/>
        </w:rPr>
        <w:t>“</w:t>
      </w:r>
      <w:r>
        <w:rPr>
          <w:spacing w:val="-14"/>
          <w:rtl/>
        </w:rPr>
        <w:t xml:space="preserve"> </w:t>
      </w:r>
      <w:r>
        <w:rPr>
          <w:w w:val="62"/>
          <w:rtl/>
        </w:rPr>
        <w:t>هيٺين</w:t>
      </w:r>
      <w:r>
        <w:rPr>
          <w:spacing w:val="-18"/>
          <w:rtl/>
        </w:rPr>
        <w:t xml:space="preserve"> </w:t>
      </w:r>
      <w:r>
        <w:rPr>
          <w:w w:val="62"/>
          <w:rtl/>
        </w:rPr>
        <w:t>تڪليفن</w:t>
      </w:r>
      <w:r>
        <w:rPr>
          <w:spacing w:val="-24"/>
          <w:rtl/>
        </w:rPr>
        <w:t xml:space="preserve"> </w:t>
      </w:r>
      <w:r>
        <w:rPr>
          <w:w w:val="62"/>
          <w:rtl/>
        </w:rPr>
        <w:t>کي</w:t>
      </w:r>
      <w:r>
        <w:rPr>
          <w:spacing w:val="-21"/>
          <w:rtl/>
        </w:rPr>
        <w:t xml:space="preserve"> </w:t>
      </w:r>
      <w:r>
        <w:rPr>
          <w:w w:val="62"/>
          <w:rtl/>
        </w:rPr>
        <w:t>منهن</w:t>
      </w:r>
      <w:r>
        <w:rPr>
          <w:spacing w:val="-21"/>
          <w:rtl/>
        </w:rPr>
        <w:t xml:space="preserve"> </w:t>
      </w:r>
      <w:r>
        <w:rPr>
          <w:w w:val="62"/>
          <w:rtl/>
        </w:rPr>
        <w:t>ڏيندڙ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بهترين</w:t>
      </w:r>
      <w:r>
        <w:rPr>
          <w:spacing w:val="-21"/>
          <w:rtl/>
        </w:rPr>
        <w:t xml:space="preserve"> </w:t>
      </w:r>
      <w:r>
        <w:rPr>
          <w:w w:val="62"/>
          <w:rtl/>
        </w:rPr>
        <w:t>ميڊيسن</w:t>
      </w:r>
      <w:r>
        <w:rPr>
          <w:spacing w:val="-22"/>
          <w:rtl/>
        </w:rPr>
        <w:t xml:space="preserve"> </w:t>
      </w:r>
      <w:r>
        <w:rPr>
          <w:w w:val="62"/>
          <w:rtl/>
        </w:rPr>
        <w:t>ثابت</w:t>
      </w:r>
      <w:r>
        <w:rPr>
          <w:spacing w:val="-20"/>
          <w:rtl/>
        </w:rPr>
        <w:t xml:space="preserve"> </w:t>
      </w:r>
      <w:r>
        <w:rPr>
          <w:w w:val="62"/>
          <w:rtl/>
        </w:rPr>
        <w:t>ٿي</w:t>
      </w:r>
      <w:r>
        <w:rPr>
          <w:spacing w:val="-21"/>
          <w:rtl/>
        </w:rPr>
        <w:t xml:space="preserve"> </w:t>
      </w:r>
      <w:r>
        <w:rPr>
          <w:w w:val="62"/>
          <w:rtl/>
        </w:rPr>
        <w:t>سگهي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ٿي</w:t>
      </w:r>
      <w:r>
        <w:rPr>
          <w:w w:val="62"/>
        </w:rPr>
        <w:t>.</w:t>
      </w:r>
    </w:p>
    <w:p w14:paraId="5A327610">
      <w:pPr>
        <w:pStyle w:val="13"/>
        <w:bidi/>
        <w:spacing w:before="32" w:line="271" w:lineRule="auto"/>
        <w:ind w:left="150" w:right="312" w:firstLine="724"/>
        <w:jc w:val="left"/>
      </w:pPr>
      <w:r>
        <w:rPr>
          <w:w w:val="69"/>
        </w:rPr>
        <w:t>(i)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جون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 xml:space="preserve">بيماريون </w:t>
      </w:r>
      <w:r>
        <w:rPr>
          <w:w w:val="69"/>
        </w:rPr>
        <w:t>(ii)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دل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دورو </w:t>
      </w:r>
      <w:r>
        <w:rPr>
          <w:w w:val="69"/>
        </w:rPr>
        <w:t>(iii)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 xml:space="preserve">ٿولهه </w:t>
      </w:r>
      <w:r>
        <w:rPr>
          <w:w w:val="69"/>
        </w:rPr>
        <w:t>(iv)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ٽينشن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يعني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هيجاني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ڪيفيت</w:t>
      </w:r>
      <w:r>
        <w:rPr>
          <w:spacing w:val="-5"/>
          <w:w w:val="69"/>
          <w:rtl/>
        </w:rPr>
        <w:t xml:space="preserve"> </w:t>
      </w:r>
      <w:r>
        <w:rPr>
          <w:w w:val="69"/>
        </w:rPr>
        <w:t>(v)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مختلف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قسمن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 xml:space="preserve">جي </w:t>
      </w:r>
      <w:r>
        <w:rPr>
          <w:w w:val="67"/>
          <w:rtl/>
        </w:rPr>
        <w:t xml:space="preserve">ڪينسر جي بيماري </w:t>
      </w:r>
      <w:r>
        <w:rPr>
          <w:w w:val="67"/>
        </w:rPr>
        <w:t>(vi)</w:t>
      </w:r>
      <w:r>
        <w:rPr>
          <w:w w:val="67"/>
          <w:rtl/>
        </w:rPr>
        <w:t xml:space="preserve"> وڌيل ڪوليسٽرول ليول </w:t>
      </w:r>
      <w:r>
        <w:rPr>
          <w:w w:val="67"/>
        </w:rPr>
        <w:t>(vii)</w:t>
      </w:r>
      <w:r>
        <w:rPr>
          <w:w w:val="67"/>
          <w:rtl/>
        </w:rPr>
        <w:t>بيچيني واري ڪيفيت وغيره</w:t>
      </w:r>
      <w:r>
        <w:rPr>
          <w:w w:val="67"/>
        </w:rPr>
        <w:t>.</w:t>
      </w:r>
    </w:p>
    <w:p w14:paraId="39F1EB15">
      <w:pPr>
        <w:pStyle w:val="13"/>
        <w:bidi/>
        <w:spacing w:before="1" w:line="268" w:lineRule="auto"/>
        <w:ind w:left="878" w:right="3628" w:firstLine="0"/>
        <w:jc w:val="left"/>
      </w:pPr>
      <w:r>
        <w:rPr>
          <w:w w:val="72"/>
        </w:rPr>
        <w:t>(viii)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ورزش سان انسان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پنهنجو پاڻ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اعتماد وڌي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65"/>
        </w:rPr>
        <w:t>(xi)</w:t>
      </w:r>
      <w:r>
        <w:rPr>
          <w:w w:val="65"/>
          <w:rtl/>
        </w:rPr>
        <w:t xml:space="preserve"> موڊ</w:t>
      </w:r>
      <w:r>
        <w:rPr>
          <w:rtl/>
        </w:rPr>
        <w:t xml:space="preserve"> </w:t>
      </w:r>
      <w:r>
        <w:rPr>
          <w:w w:val="65"/>
          <w:rtl/>
        </w:rPr>
        <w:t>بهتر کان بهترين ٿي وڃي ٿو</w:t>
      </w:r>
      <w:r>
        <w:rPr>
          <w:w w:val="65"/>
        </w:rPr>
        <w:t>.</w:t>
      </w:r>
      <w:r>
        <w:rPr>
          <w:w w:val="65"/>
          <w:rtl/>
        </w:rPr>
        <w:t xml:space="preserve"> يادداشت</w:t>
      </w:r>
      <w:r>
        <w:rPr>
          <w:rtl/>
        </w:rPr>
        <w:t xml:space="preserve"> </w:t>
      </w:r>
      <w:r>
        <w:rPr>
          <w:w w:val="65"/>
          <w:rtl/>
        </w:rPr>
        <w:t>وڌي ٿي</w:t>
      </w:r>
      <w:r>
        <w:rPr>
          <w:w w:val="65"/>
        </w:rPr>
        <w:t>.</w:t>
      </w:r>
    </w:p>
    <w:p w14:paraId="6C77054E">
      <w:pPr>
        <w:pStyle w:val="13"/>
        <w:bidi/>
        <w:spacing w:before="3" w:line="268" w:lineRule="auto"/>
        <w:ind w:left="152" w:right="311" w:firstLine="721"/>
        <w:jc w:val="left"/>
      </w:pPr>
      <w:r>
        <w:rPr>
          <w:w w:val="67"/>
        </w:rPr>
        <w:t>(x)</w:t>
      </w:r>
      <w:r>
        <w:rPr>
          <w:spacing w:val="15"/>
          <w:rtl/>
        </w:rPr>
        <w:t xml:space="preserve"> </w:t>
      </w:r>
      <w:r>
        <w:rPr>
          <w:w w:val="67"/>
          <w:rtl/>
        </w:rPr>
        <w:t>هڏائون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ڍانچو</w:t>
      </w:r>
      <w:r>
        <w:rPr>
          <w:spacing w:val="-7"/>
          <w:rtl/>
        </w:rPr>
        <w:t xml:space="preserve"> </w:t>
      </w:r>
      <w:r>
        <w:rPr>
          <w:w w:val="67"/>
          <w:rtl/>
        </w:rPr>
        <w:t>طاقتور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ٿئي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طبعيت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بيحد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خوشگوار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اثر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مرتب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ٿين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ٿا،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جيئڻ</w:t>
      </w:r>
      <w:r>
        <w:rPr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72"/>
          <w:rtl/>
        </w:rPr>
        <w:t>مزو اچي ٿو</w:t>
      </w:r>
      <w:r>
        <w:rPr>
          <w:w w:val="72"/>
        </w:rPr>
        <w:t>.</w:t>
      </w:r>
    </w:p>
    <w:p w14:paraId="30CD82A3">
      <w:pPr>
        <w:pStyle w:val="13"/>
        <w:bidi/>
        <w:spacing w:before="2" w:line="268" w:lineRule="auto"/>
        <w:ind w:left="160" w:right="311" w:firstLine="721"/>
        <w:jc w:val="left"/>
      </w:pPr>
      <w:r>
        <w:rPr>
          <w:w w:val="71"/>
          <w:rtl/>
        </w:rPr>
        <w:t>اهو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سڀ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ڪجهه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تڏهن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ٿي سگهي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ٿو، جڏهن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 xml:space="preserve">اسان </w:t>
      </w:r>
      <w:r>
        <w:rPr>
          <w:w w:val="71"/>
        </w:rPr>
        <w:t>21</w:t>
      </w:r>
      <w:r>
        <w:rPr>
          <w:w w:val="71"/>
          <w:rtl/>
        </w:rPr>
        <w:t xml:space="preserve"> منٽن 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گهٽ ۾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گهٽ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ميل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پنڌ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ڪيون</w:t>
      </w:r>
      <w:r>
        <w:rPr>
          <w:rtl/>
        </w:rPr>
        <w:t xml:space="preserve"> </w:t>
      </w:r>
      <w:r>
        <w:rPr>
          <w:w w:val="64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4"/>
          <w:rtl/>
        </w:rPr>
        <w:t>ته ٻيءَ</w:t>
      </w:r>
      <w:r>
        <w:rPr>
          <w:spacing w:val="-9"/>
          <w:rtl/>
        </w:rPr>
        <w:t xml:space="preserve"> </w:t>
      </w:r>
      <w:r>
        <w:rPr>
          <w:w w:val="64"/>
          <w:rtl/>
        </w:rPr>
        <w:t>صورت</w:t>
      </w:r>
      <w:r>
        <w:rPr>
          <w:spacing w:val="-11"/>
          <w:rtl/>
        </w:rPr>
        <w:t xml:space="preserve"> </w:t>
      </w:r>
      <w:r>
        <w:rPr>
          <w:w w:val="64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گهٽ</w:t>
      </w:r>
      <w:r>
        <w:rPr>
          <w:spacing w:val="-11"/>
          <w:rtl/>
        </w:rPr>
        <w:t xml:space="preserve"> </w:t>
      </w:r>
      <w:r>
        <w:rPr>
          <w:w w:val="64"/>
          <w:rtl/>
        </w:rPr>
        <w:t>۾</w:t>
      </w:r>
      <w:r>
        <w:rPr>
          <w:spacing w:val="-6"/>
          <w:rtl/>
        </w:rPr>
        <w:t xml:space="preserve"> </w:t>
      </w:r>
      <w:r>
        <w:rPr>
          <w:w w:val="64"/>
          <w:rtl/>
        </w:rPr>
        <w:t>گهٽ</w:t>
      </w:r>
      <w:r>
        <w:rPr>
          <w:spacing w:val="-9"/>
          <w:rtl/>
        </w:rPr>
        <w:t xml:space="preserve"> </w:t>
      </w:r>
      <w:r>
        <w:rPr>
          <w:w w:val="64"/>
          <w:rtl/>
        </w:rPr>
        <w:t>لاڳيتو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بنا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وقفي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اڌ</w:t>
      </w:r>
      <w:r>
        <w:rPr>
          <w:spacing w:val="-7"/>
          <w:rtl/>
        </w:rPr>
        <w:t xml:space="preserve"> </w:t>
      </w:r>
      <w:r>
        <w:rPr>
          <w:w w:val="64"/>
          <w:rtl/>
        </w:rPr>
        <w:t>ڪلاڪ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کن</w:t>
      </w:r>
      <w:r>
        <w:rPr>
          <w:spacing w:val="-8"/>
          <w:rtl/>
        </w:rPr>
        <w:t xml:space="preserve"> </w:t>
      </w:r>
      <w:r>
        <w:rPr>
          <w:w w:val="64"/>
          <w:rtl/>
        </w:rPr>
        <w:t>پنڌ</w:t>
      </w:r>
      <w:r>
        <w:rPr>
          <w:spacing w:val="-6"/>
          <w:rtl/>
        </w:rPr>
        <w:t xml:space="preserve"> </w:t>
      </w:r>
      <w:r>
        <w:rPr>
          <w:w w:val="64"/>
          <w:rtl/>
        </w:rPr>
        <w:t>ڪريون</w:t>
      </w:r>
      <w:r>
        <w:rPr>
          <w:w w:val="64"/>
        </w:rPr>
        <w:t>.</w:t>
      </w:r>
      <w:r>
        <w:rPr>
          <w:w w:val="64"/>
          <w:rtl/>
        </w:rPr>
        <w:t>چاليهه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منٽ</w:t>
      </w:r>
      <w:r>
        <w:rPr>
          <w:spacing w:val="-9"/>
          <w:rtl/>
        </w:rPr>
        <w:t xml:space="preserve"> </w:t>
      </w:r>
      <w:r>
        <w:rPr>
          <w:w w:val="64"/>
          <w:rtl/>
        </w:rPr>
        <w:t>لاڳيتو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پنڌ</w:t>
      </w:r>
      <w:r>
        <w:rPr>
          <w:spacing w:val="-7"/>
          <w:rtl/>
        </w:rPr>
        <w:t xml:space="preserve"> </w:t>
      </w:r>
      <w:r>
        <w:rPr>
          <w:w w:val="64"/>
          <w:rtl/>
        </w:rPr>
        <w:t xml:space="preserve">ڪرڻ </w:t>
      </w:r>
      <w:r>
        <w:rPr>
          <w:w w:val="70"/>
          <w:rtl/>
        </w:rPr>
        <w:t>سان هڪ ڪئلوري ساڙي يعني گهٽ ڪري سگهجي ٿي</w:t>
      </w:r>
      <w:r>
        <w:rPr>
          <w:w w:val="70"/>
        </w:rPr>
        <w:t>.</w:t>
      </w:r>
    </w:p>
    <w:p w14:paraId="27109EA6">
      <w:pPr>
        <w:pStyle w:val="13"/>
        <w:bidi/>
        <w:spacing w:before="9" w:line="268" w:lineRule="auto"/>
        <w:ind w:left="154" w:right="311" w:firstLine="724"/>
        <w:jc w:val="left"/>
      </w:pPr>
      <w:r>
        <w:rPr>
          <w:w w:val="69"/>
          <w:rtl/>
        </w:rPr>
        <w:t>جيئن ته اسان سڀني کي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معلوم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آهي ته هڪ صحتمند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ذهن</w:t>
      </w:r>
      <w:r>
        <w:rPr>
          <w:w w:val="69"/>
        </w:rPr>
        <w:t>“</w:t>
      </w:r>
      <w:r>
        <w:rPr>
          <w:w w:val="69"/>
          <w:rtl/>
        </w:rPr>
        <w:t xml:space="preserve"> لاءِ صحتمند جسم 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هجڻ بيحد ضروري</w:t>
      </w:r>
      <w:r>
        <w:rPr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نهايت</w:t>
      </w:r>
      <w:r>
        <w:rPr>
          <w:spacing w:val="-4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ضروري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پنهنجو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پاڻ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فٽ</w:t>
      </w:r>
      <w:r>
        <w:rPr>
          <w:rtl/>
        </w:rPr>
        <w:t xml:space="preserve"> </w:t>
      </w:r>
      <w:r>
        <w:rPr>
          <w:w w:val="70"/>
        </w:rPr>
        <w:t>(Fit)</w:t>
      </w:r>
      <w:r>
        <w:rPr>
          <w:rtl/>
        </w:rPr>
        <w:t xml:space="preserve"> </w:t>
      </w:r>
      <w:r>
        <w:rPr>
          <w:w w:val="70"/>
          <w:rtl/>
        </w:rPr>
        <w:t>رکڻ</w:t>
      </w:r>
      <w:r>
        <w:rPr>
          <w:spacing w:val="-4"/>
          <w:rtl/>
        </w:rPr>
        <w:t xml:space="preserve"> </w:t>
      </w:r>
      <w:r>
        <w:rPr>
          <w:w w:val="70"/>
          <w:rtl/>
        </w:rPr>
        <w:t>لاءِ</w:t>
      </w:r>
      <w:r>
        <w:rPr>
          <w:rtl/>
        </w:rPr>
        <w:t xml:space="preserve"> </w:t>
      </w:r>
      <w:r>
        <w:rPr>
          <w:w w:val="70"/>
          <w:rtl/>
        </w:rPr>
        <w:t>لازمي</w:t>
      </w:r>
      <w:r>
        <w:rPr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4"/>
          <w:rtl/>
        </w:rPr>
        <w:t xml:space="preserve"> </w:t>
      </w:r>
      <w:r>
        <w:rPr>
          <w:w w:val="70"/>
          <w:rtl/>
        </w:rPr>
        <w:t>تي</w:t>
      </w:r>
      <w:r>
        <w:rPr>
          <w:rtl/>
        </w:rPr>
        <w:t xml:space="preserve"> </w:t>
      </w:r>
      <w:r>
        <w:rPr>
          <w:w w:val="75"/>
          <w:rtl/>
        </w:rPr>
        <w:t>پنهنجي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جسم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7"/>
          <w:w w:val="75"/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حرڪت</w:t>
      </w:r>
      <w:r>
        <w:rPr>
          <w:w w:val="75"/>
        </w:rPr>
        <w:t>“</w:t>
      </w:r>
      <w:r>
        <w:rPr>
          <w:spacing w:val="-9"/>
          <w:rtl/>
        </w:rPr>
        <w:t xml:space="preserve"> </w:t>
      </w:r>
      <w:r>
        <w:rPr>
          <w:w w:val="75"/>
          <w:rtl/>
        </w:rPr>
        <w:t>۾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رکون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جيڪو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صرف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صرف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راند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روند،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ورزش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محنت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و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مشقت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وسيلي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 xml:space="preserve">ئي </w:t>
      </w:r>
      <w:r>
        <w:rPr>
          <w:w w:val="71"/>
          <w:rtl/>
        </w:rPr>
        <w:t>ممڪن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سگهي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محنت</w:t>
      </w:r>
      <w:r>
        <w:rPr>
          <w:spacing w:val="-9"/>
          <w:rtl/>
        </w:rPr>
        <w:t xml:space="preserve"> </w:t>
      </w:r>
      <w:r>
        <w:rPr>
          <w:w w:val="71"/>
          <w:rtl/>
        </w:rPr>
        <w:t>و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مشقت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انساني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اندر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قوت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مدافعت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مضبوط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ٿئي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 xml:space="preserve">جنهن </w:t>
      </w:r>
      <w:r>
        <w:rPr>
          <w:w w:val="72"/>
          <w:rtl/>
        </w:rPr>
        <w:t>سان بيمارين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مقابلي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ڪرڻ ۾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مدد ملي ٿي</w:t>
      </w:r>
      <w:r>
        <w:rPr>
          <w:w w:val="72"/>
        </w:rPr>
        <w:t>.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مِثل</w:t>
      </w:r>
      <w:r>
        <w:rPr>
          <w:spacing w:val="-12"/>
          <w:rtl/>
        </w:rPr>
        <w:t xml:space="preserve"> </w:t>
      </w:r>
      <w:r>
        <w:rPr>
          <w:w w:val="72"/>
          <w:rtl/>
        </w:rPr>
        <w:t xml:space="preserve">مشهور آهي ته </w:t>
      </w:r>
      <w:r>
        <w:rPr>
          <w:w w:val="72"/>
        </w:rPr>
        <w:t>”</w:t>
      </w:r>
      <w:r>
        <w:rPr>
          <w:w w:val="72"/>
          <w:rtl/>
        </w:rPr>
        <w:t>حرڪت</w:t>
      </w:r>
      <w:r>
        <w:rPr>
          <w:spacing w:val="-11"/>
          <w:rtl/>
        </w:rPr>
        <w:t xml:space="preserve"> </w:t>
      </w:r>
      <w:r>
        <w:rPr>
          <w:w w:val="72"/>
          <w:rtl/>
        </w:rPr>
        <w:t>۾ برڪت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.“</w:t>
      </w:r>
      <w:r>
        <w:rPr>
          <w:spacing w:val="-10"/>
          <w:rtl/>
        </w:rPr>
        <w:t xml:space="preserve"> </w:t>
      </w:r>
      <w:r>
        <w:rPr>
          <w:w w:val="72"/>
          <w:rtl/>
        </w:rPr>
        <w:t xml:space="preserve">مٿين جملي جو </w:t>
      </w:r>
      <w:r>
        <w:rPr>
          <w:w w:val="69"/>
          <w:rtl/>
        </w:rPr>
        <w:t xml:space="preserve">مطلب ئي اهو آهي ته انسان کي هر وقت </w:t>
      </w:r>
      <w:r>
        <w:rPr>
          <w:w w:val="69"/>
        </w:rPr>
        <w:t>”</w:t>
      </w:r>
      <w:r>
        <w:rPr>
          <w:w w:val="69"/>
          <w:rtl/>
        </w:rPr>
        <w:t>چست</w:t>
      </w:r>
      <w:r>
        <w:rPr>
          <w:w w:val="69"/>
        </w:rPr>
        <w:t>“</w:t>
      </w:r>
      <w:r>
        <w:rPr>
          <w:w w:val="69"/>
          <w:rtl/>
        </w:rPr>
        <w:t xml:space="preserve"> رهڻ لاءِ ڪجهه نه ڪجهه ڪندو رهڻ کپي</w:t>
      </w:r>
      <w:r>
        <w:rPr>
          <w:w w:val="69"/>
        </w:rPr>
        <w:t>.</w:t>
      </w:r>
    </w:p>
    <w:p w14:paraId="72A45270">
      <w:pPr>
        <w:spacing w:before="8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1D012732">
      <w:pPr>
        <w:pStyle w:val="13"/>
        <w:rPr>
          <w:sz w:val="20"/>
        </w:rPr>
      </w:pPr>
    </w:p>
    <w:p w14:paraId="2CD0D5FB">
      <w:pPr>
        <w:pStyle w:val="13"/>
        <w:rPr>
          <w:sz w:val="20"/>
        </w:rPr>
      </w:pPr>
    </w:p>
    <w:p w14:paraId="512393C7">
      <w:pPr>
        <w:pStyle w:val="13"/>
        <w:rPr>
          <w:sz w:val="20"/>
        </w:rPr>
      </w:pPr>
    </w:p>
    <w:p w14:paraId="276F1CAE">
      <w:pPr>
        <w:pStyle w:val="13"/>
        <w:rPr>
          <w:sz w:val="20"/>
        </w:rPr>
      </w:pPr>
    </w:p>
    <w:p w14:paraId="2C1CA7E5">
      <w:pPr>
        <w:pStyle w:val="13"/>
        <w:rPr>
          <w:sz w:val="20"/>
        </w:rPr>
      </w:pPr>
    </w:p>
    <w:p w14:paraId="735FB33E">
      <w:pPr>
        <w:pStyle w:val="13"/>
        <w:rPr>
          <w:sz w:val="20"/>
        </w:rPr>
      </w:pPr>
    </w:p>
    <w:p w14:paraId="3C27FDB0">
      <w:pPr>
        <w:pStyle w:val="13"/>
        <w:rPr>
          <w:sz w:val="20"/>
        </w:rPr>
      </w:pPr>
    </w:p>
    <w:p w14:paraId="6EAAD672">
      <w:pPr>
        <w:pStyle w:val="13"/>
        <w:rPr>
          <w:sz w:val="20"/>
        </w:rPr>
      </w:pPr>
    </w:p>
    <w:p w14:paraId="39D25AD8">
      <w:pPr>
        <w:pStyle w:val="13"/>
        <w:rPr>
          <w:sz w:val="20"/>
        </w:rPr>
      </w:pPr>
    </w:p>
    <w:p w14:paraId="5BA78B36">
      <w:pPr>
        <w:pStyle w:val="13"/>
        <w:rPr>
          <w:sz w:val="20"/>
        </w:rPr>
      </w:pPr>
    </w:p>
    <w:p w14:paraId="2C253B78">
      <w:pPr>
        <w:pStyle w:val="13"/>
        <w:rPr>
          <w:sz w:val="20"/>
        </w:rPr>
      </w:pPr>
    </w:p>
    <w:p w14:paraId="4B4A3899">
      <w:pPr>
        <w:pStyle w:val="13"/>
        <w:rPr>
          <w:sz w:val="20"/>
        </w:rPr>
      </w:pPr>
    </w:p>
    <w:p w14:paraId="705C3882">
      <w:pPr>
        <w:pStyle w:val="13"/>
        <w:rPr>
          <w:sz w:val="20"/>
        </w:rPr>
      </w:pPr>
    </w:p>
    <w:p w14:paraId="7AD0C85F">
      <w:pPr>
        <w:pStyle w:val="13"/>
        <w:rPr>
          <w:sz w:val="20"/>
        </w:rPr>
      </w:pPr>
    </w:p>
    <w:p w14:paraId="64E65A61">
      <w:pPr>
        <w:pStyle w:val="13"/>
        <w:rPr>
          <w:sz w:val="20"/>
        </w:rPr>
      </w:pPr>
    </w:p>
    <w:p w14:paraId="3559CF2F">
      <w:pPr>
        <w:pStyle w:val="13"/>
        <w:rPr>
          <w:sz w:val="20"/>
        </w:rPr>
      </w:pPr>
    </w:p>
    <w:p w14:paraId="285BE06C">
      <w:pPr>
        <w:pStyle w:val="13"/>
        <w:spacing w:before="6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53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208915</wp:posOffset>
                </wp:positionV>
                <wp:extent cx="5772785" cy="55245"/>
                <wp:effectExtent l="0" t="0" r="0" b="0"/>
                <wp:wrapTopAndBottom/>
                <wp:docPr id="591" name="Graphic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91" o:spid="_x0000_s1026" o:spt="100" style="position:absolute;left:0pt;margin-left:70.55pt;margin-top:16.45pt;height:4.35pt;width:454.55pt;mso-position-horizontal-relative:page;mso-wrap-distance-bottom:0pt;mso-wrap-distance-top:0pt;z-index:-251481088;mso-width-relative:page;mso-height-relative:page;" fillcolor="#612322" filled="t" stroked="f" coordsize="5772785,55244" o:gfxdata="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TaUM3bAAAACgEAAA8AAAAA&#10;AAAAAQAgAAAAIgAAAGRycy9kb3ducmV2LnhtbFBLAQIUABQAAAAIAIdO4kC1KmWl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05AC547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1E89403">
      <w:pPr>
        <w:pStyle w:val="13"/>
        <w:spacing w:before="9"/>
        <w:rPr>
          <w:sz w:val="3"/>
        </w:rPr>
      </w:pPr>
    </w:p>
    <w:p w14:paraId="325C842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92" name="Group 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gYJPF40CAAAj&#10;BwAADgAAAAAAAAABACAAAAAkAQAAZHJzL2Uyb0RvYy54bWxQSwUGAAAAAAYABgBZAQAAIwYAAAAA&#10;">
                <o:lock v:ext="edit" aspectratio="f"/>
                <v:shape id="Graphic 593" o:spid="_x0000_s1026" o:spt="100" style="position:absolute;left:0;top:0;height:40005;width:5737860;" fillcolor="#000000" filled="t" stroked="f" coordsize="5737860,40005" o:gfxdata="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X0Ix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E332A01">
      <w:pPr>
        <w:bidi/>
        <w:spacing w:before="268"/>
        <w:ind w:left="1531" w:right="1070" w:firstLine="0"/>
        <w:jc w:val="left"/>
        <w:rPr>
          <w:sz w:val="46"/>
          <w:szCs w:val="46"/>
        </w:rPr>
      </w:pPr>
      <w:r>
        <w:rPr>
          <w:w w:val="68"/>
          <w:sz w:val="46"/>
          <w:szCs w:val="46"/>
          <w:rtl/>
        </w:rPr>
        <w:t>جڏهن</w:t>
      </w:r>
      <w:r>
        <w:rPr>
          <w:spacing w:val="-3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نڙيءَ</w:t>
      </w:r>
      <w:r>
        <w:rPr>
          <w:spacing w:val="-4"/>
          <w:w w:val="6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منجهه</w:t>
      </w:r>
      <w:r>
        <w:rPr>
          <w:spacing w:val="-6"/>
          <w:w w:val="6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خارش</w:t>
      </w:r>
      <w:r>
        <w:rPr>
          <w:spacing w:val="-5"/>
          <w:w w:val="6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ٿي</w:t>
      </w:r>
      <w:r>
        <w:rPr>
          <w:spacing w:val="-4"/>
          <w:w w:val="6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پوي،</w:t>
      </w:r>
      <w:r>
        <w:rPr>
          <w:spacing w:val="-7"/>
          <w:w w:val="6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ته</w:t>
      </w:r>
      <w:r>
        <w:rPr>
          <w:spacing w:val="-4"/>
          <w:w w:val="6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ڇا</w:t>
      </w:r>
      <w:r>
        <w:rPr>
          <w:spacing w:val="-3"/>
          <w:w w:val="68"/>
          <w:sz w:val="46"/>
          <w:szCs w:val="46"/>
          <w:rtl/>
        </w:rPr>
        <w:t xml:space="preserve"> </w:t>
      </w:r>
      <w:r>
        <w:rPr>
          <w:w w:val="68"/>
          <w:sz w:val="46"/>
          <w:szCs w:val="46"/>
          <w:rtl/>
        </w:rPr>
        <w:t>ڪجي؟</w:t>
      </w:r>
    </w:p>
    <w:p w14:paraId="2C5A4BAF">
      <w:pPr>
        <w:pStyle w:val="13"/>
        <w:spacing w:before="104"/>
      </w:pPr>
    </w:p>
    <w:p w14:paraId="69DA72CE">
      <w:pPr>
        <w:pStyle w:val="13"/>
        <w:bidi/>
        <w:spacing w:line="268" w:lineRule="auto"/>
        <w:ind w:left="157" w:right="311" w:firstLine="441"/>
        <w:jc w:val="left"/>
      </w:pPr>
      <w:r>
        <w:rPr>
          <w:w w:val="70"/>
          <w:rtl/>
        </w:rPr>
        <w:t>عام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نڙيءَ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خارش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انگريزيءَ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اسين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هيٺين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ريت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سمجهي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سگهون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ٿا،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3"/>
          <w:w w:val="70"/>
          <w:rtl/>
        </w:rPr>
        <w:t xml:space="preserve"> </w:t>
      </w:r>
      <w:r>
        <w:rPr>
          <w:w w:val="70"/>
        </w:rPr>
        <w:t>Throat)</w:t>
      </w:r>
      <w:r>
        <w:rPr>
          <w:w w:val="70"/>
          <w:rtl/>
        </w:rPr>
        <w:t xml:space="preserve"> </w:t>
      </w:r>
      <w:r>
        <w:rPr>
          <w:w w:val="70"/>
        </w:rPr>
        <w:t>(Sore</w:t>
      </w:r>
      <w:r>
        <w:rPr>
          <w:w w:val="70"/>
          <w:rtl/>
        </w:rPr>
        <w:t xml:space="preserve"> </w:t>
      </w:r>
      <w:r>
        <w:rPr>
          <w:w w:val="77"/>
          <w:rtl/>
        </w:rPr>
        <w:t>ڇا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آهي؟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اصل ۾ گلي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جي خارش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ميڊيڪل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 xml:space="preserve">سائنس ۾ اَڪيوٽ فيرنجائٽس </w:t>
      </w:r>
      <w:r>
        <w:rPr>
          <w:w w:val="77"/>
        </w:rPr>
        <w:t>Pharyngitis)</w:t>
      </w:r>
      <w:r>
        <w:rPr>
          <w:spacing w:val="-2"/>
          <w:w w:val="77"/>
          <w:rtl/>
        </w:rPr>
        <w:t xml:space="preserve"> </w:t>
      </w:r>
      <w:r>
        <w:rPr>
          <w:w w:val="77"/>
        </w:rPr>
        <w:t>(Acute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 xml:space="preserve">سڏيو </w:t>
      </w:r>
      <w:r>
        <w:rPr>
          <w:w w:val="69"/>
          <w:rtl/>
        </w:rPr>
        <w:t>وڃي ٿو</w:t>
      </w:r>
      <w:r>
        <w:rPr>
          <w:w w:val="69"/>
        </w:rPr>
        <w:t>.</w:t>
      </w:r>
      <w:r>
        <w:rPr>
          <w:w w:val="69"/>
          <w:rtl/>
        </w:rPr>
        <w:t xml:space="preserve"> گلي جي خارش ڪنهن بيماريءَ جو نالو نه آهي، پر</w:t>
      </w:r>
    </w:p>
    <w:p w14:paraId="10A0939C">
      <w:pPr>
        <w:pStyle w:val="13"/>
        <w:bidi/>
        <w:spacing w:line="268" w:lineRule="auto"/>
        <w:ind w:left="153" w:right="4576" w:firstLine="1"/>
        <w:jc w:val="left"/>
      </w:pPr>
      <w:r>
        <w:rPr>
          <w:w w:val="84"/>
          <w:rtl/>
        </w:rPr>
        <w:t>ا</w:t>
      </w:r>
      <w:r>
        <w:rPr>
          <w:spacing w:val="-54"/>
          <w:w w:val="84"/>
          <w:position w:val="1"/>
          <w:rtl/>
        </w:rPr>
        <w:t xml:space="preserve"> </w:t>
      </w:r>
      <w:r>
        <w:rPr>
          <w:w w:val="84"/>
          <w:rtl/>
        </w:rPr>
        <w:t>هڃاڻ يا علامت ضرور آهي</w:t>
      </w:r>
      <w:r>
        <w:rPr>
          <w:w w:val="84"/>
        </w:rPr>
        <w:t>.</w:t>
      </w:r>
      <w:r>
        <w:rPr>
          <w:w w:val="84"/>
          <w:rtl/>
        </w:rPr>
        <w:t xml:space="preserve"> </w:t>
      </w:r>
      <w:r>
        <w:rPr>
          <w:w w:val="84"/>
        </w:rPr>
        <w:t>(Symptom)</w:t>
      </w:r>
      <w:r>
        <w:rPr>
          <w:w w:val="84"/>
          <w:rtl/>
        </w:rPr>
        <w:t>، اِهڙو ا</w:t>
      </w:r>
      <w:r>
        <w:rPr>
          <w:spacing w:val="-54"/>
          <w:w w:val="84"/>
          <w:position w:val="1"/>
          <w:rtl/>
        </w:rPr>
        <w:t xml:space="preserve"> </w:t>
      </w:r>
      <w:r>
        <w:rPr>
          <w:w w:val="84"/>
          <w:rtl/>
        </w:rPr>
        <w:t xml:space="preserve">هڃاڻ </w:t>
      </w:r>
      <w:r>
        <w:rPr>
          <w:w w:val="67"/>
          <w:rtl/>
        </w:rPr>
        <w:t>يا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علامت</w:t>
      </w:r>
      <w:r>
        <w:rPr>
          <w:spacing w:val="40"/>
          <w:rtl/>
        </w:rPr>
        <w:t xml:space="preserve"> </w:t>
      </w:r>
      <w:r>
        <w:rPr>
          <w:w w:val="67"/>
          <w:rtl/>
        </w:rPr>
        <w:t>جيڪو</w:t>
      </w:r>
      <w:r>
        <w:rPr>
          <w:spacing w:val="40"/>
          <w:rtl/>
        </w:rPr>
        <w:t xml:space="preserve"> </w:t>
      </w:r>
      <w:r>
        <w:rPr>
          <w:w w:val="67"/>
          <w:rtl/>
        </w:rPr>
        <w:t>بئڪٽيريا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وائرل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انفيڪشن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موجودگيءَ</w:t>
      </w:r>
      <w:r>
        <w:rPr>
          <w:rtl/>
        </w:rPr>
        <w:t xml:space="preserve"> </w:t>
      </w:r>
      <w:r>
        <w:rPr>
          <w:w w:val="73"/>
          <w:rtl/>
        </w:rPr>
        <w:t>جو</w:t>
      </w:r>
      <w:r>
        <w:rPr>
          <w:spacing w:val="18"/>
          <w:rtl/>
        </w:rPr>
        <w:t xml:space="preserve"> </w:t>
      </w:r>
      <w:r>
        <w:rPr>
          <w:w w:val="73"/>
          <w:rtl/>
        </w:rPr>
        <w:t>احساس</w:t>
      </w:r>
      <w:r>
        <w:rPr>
          <w:rtl/>
        </w:rPr>
        <w:t xml:space="preserve"> </w:t>
      </w:r>
      <w:r>
        <w:rPr>
          <w:w w:val="73"/>
          <w:rtl/>
        </w:rPr>
        <w:t>ڏياري</w:t>
      </w:r>
      <w:r>
        <w:rPr>
          <w:spacing w:val="18"/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خبردار</w:t>
      </w:r>
      <w:r>
        <w:rPr>
          <w:rtl/>
        </w:rPr>
        <w:t xml:space="preserve"> </w:t>
      </w:r>
      <w:r>
        <w:rPr>
          <w:w w:val="73"/>
          <w:rtl/>
        </w:rPr>
        <w:t>ڪري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جيئن</w:t>
      </w:r>
      <w:r>
        <w:rPr>
          <w:spacing w:val="18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80"/>
          <w:rtl/>
        </w:rPr>
        <w:t xml:space="preserve"> </w:t>
      </w:r>
      <w:r>
        <w:rPr>
          <w:w w:val="72"/>
          <w:rtl/>
        </w:rPr>
        <w:t>اسان کي خبر</w:t>
      </w:r>
      <w:r>
        <w:rPr>
          <w:spacing w:val="-12"/>
          <w:rtl/>
        </w:rPr>
        <w:t xml:space="preserve"> </w:t>
      </w:r>
      <w:r>
        <w:rPr>
          <w:w w:val="72"/>
          <w:rtl/>
        </w:rPr>
        <w:t>آهي، ته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نڙي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ٿروٽ</w:t>
      </w:r>
      <w:r>
        <w:rPr>
          <w:spacing w:val="-11"/>
          <w:rtl/>
        </w:rPr>
        <w:t xml:space="preserve"> </w:t>
      </w:r>
      <w:r>
        <w:rPr>
          <w:w w:val="72"/>
        </w:rPr>
        <w:t>(Throat)</w:t>
      </w:r>
      <w:r>
        <w:rPr>
          <w:w w:val="72"/>
          <w:rtl/>
        </w:rPr>
        <w:t>، ۽</w:t>
      </w:r>
      <w:r>
        <w:rPr>
          <w:spacing w:val="40"/>
          <w:rtl/>
        </w:rPr>
        <w:t xml:space="preserve"> </w:t>
      </w:r>
      <w:r>
        <w:rPr>
          <w:w w:val="72"/>
          <w:rtl/>
        </w:rPr>
        <w:t xml:space="preserve">نڪ </w:t>
      </w:r>
      <w:r>
        <w:rPr>
          <w:w w:val="78"/>
        </w:rPr>
        <w:t>(Nose)</w:t>
      </w:r>
      <w:r>
        <w:rPr>
          <w:rtl/>
        </w:rPr>
        <w:t xml:space="preserve"> </w:t>
      </w:r>
      <w:r>
        <w:rPr>
          <w:w w:val="78"/>
          <w:rtl/>
        </w:rPr>
        <w:t>اسان</w:t>
      </w:r>
      <w:r>
        <w:rPr>
          <w:spacing w:val="22"/>
          <w:rtl/>
        </w:rPr>
        <w:t xml:space="preserve"> </w:t>
      </w:r>
      <w:r>
        <w:rPr>
          <w:w w:val="78"/>
          <w:rtl/>
        </w:rPr>
        <w:t>جي</w:t>
      </w:r>
      <w:r>
        <w:rPr>
          <w:rtl/>
        </w:rPr>
        <w:t xml:space="preserve"> </w:t>
      </w:r>
      <w:r>
        <w:rPr>
          <w:w w:val="78"/>
          <w:rtl/>
        </w:rPr>
        <w:t>جسم</w:t>
      </w:r>
      <w:r>
        <w:rPr>
          <w:rtl/>
        </w:rPr>
        <w:t xml:space="preserve"> </w:t>
      </w:r>
      <w:r>
        <w:rPr>
          <w:w w:val="78"/>
          <w:rtl/>
        </w:rPr>
        <w:t>جا</w:t>
      </w:r>
      <w:r>
        <w:rPr>
          <w:spacing w:val="19"/>
          <w:rtl/>
        </w:rPr>
        <w:t xml:space="preserve"> </w:t>
      </w:r>
      <w:r>
        <w:rPr>
          <w:w w:val="78"/>
          <w:rtl/>
        </w:rPr>
        <w:t>سڀ</w:t>
      </w:r>
      <w:r>
        <w:rPr>
          <w:rtl/>
        </w:rPr>
        <w:t xml:space="preserve"> </w:t>
      </w:r>
      <w:r>
        <w:rPr>
          <w:w w:val="78"/>
          <w:rtl/>
        </w:rPr>
        <w:t>کان</w:t>
      </w:r>
      <w:r>
        <w:rPr>
          <w:rtl/>
        </w:rPr>
        <w:t xml:space="preserve"> </w:t>
      </w:r>
      <w:r>
        <w:rPr>
          <w:w w:val="78"/>
          <w:rtl/>
        </w:rPr>
        <w:t>پهريان</w:t>
      </w:r>
      <w:r>
        <w:rPr>
          <w:rtl/>
        </w:rPr>
        <w:t xml:space="preserve"> </w:t>
      </w:r>
      <w:r>
        <w:rPr>
          <w:w w:val="78"/>
          <w:rtl/>
        </w:rPr>
        <w:t>۽</w:t>
      </w:r>
      <w:r>
        <w:rPr>
          <w:rtl/>
        </w:rPr>
        <w:t xml:space="preserve"> </w:t>
      </w:r>
      <w:r>
        <w:rPr>
          <w:w w:val="78"/>
          <w:rtl/>
        </w:rPr>
        <w:t>ضروري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عضوا آهن، جيڪي حفاظتي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پاءَ وٺرائڻ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مددگار ٿين ٿا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71"/>
          <w:rtl/>
        </w:rPr>
        <w:t>ٻاهران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هوا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ذريعي،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جيڪي مٽيءَ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ذرڙا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نظر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ايندڙ </w:t>
      </w:r>
      <w:r>
        <w:rPr>
          <w:w w:val="76"/>
          <w:rtl/>
        </w:rPr>
        <w:t>ننڍڙا</w:t>
      </w:r>
      <w:r>
        <w:rPr>
          <w:rtl/>
        </w:rPr>
        <w:t xml:space="preserve"> </w:t>
      </w:r>
      <w:r>
        <w:rPr>
          <w:w w:val="76"/>
          <w:rtl/>
        </w:rPr>
        <w:t>جيوڙا</w:t>
      </w:r>
      <w:r>
        <w:rPr>
          <w:rtl/>
        </w:rPr>
        <w:t xml:space="preserve"> </w:t>
      </w:r>
      <w:r>
        <w:rPr>
          <w:w w:val="76"/>
          <w:rtl/>
        </w:rPr>
        <w:t>شامل</w:t>
      </w:r>
      <w:r>
        <w:rPr>
          <w:rtl/>
        </w:rPr>
        <w:t xml:space="preserve"> </w:t>
      </w:r>
      <w:r>
        <w:rPr>
          <w:w w:val="76"/>
          <w:rtl/>
        </w:rPr>
        <w:t>هوندا</w:t>
      </w:r>
      <w:r>
        <w:rPr>
          <w:rtl/>
        </w:rPr>
        <w:t xml:space="preserve"> </w:t>
      </w:r>
      <w:r>
        <w:rPr>
          <w:w w:val="76"/>
          <w:rtl/>
        </w:rPr>
        <w:t>آهن،</w:t>
      </w:r>
      <w:r>
        <w:rPr>
          <w:rtl/>
        </w:rPr>
        <w:t xml:space="preserve"> </w:t>
      </w:r>
      <w:r>
        <w:rPr>
          <w:w w:val="76"/>
          <w:rtl/>
        </w:rPr>
        <w:t>تن</w:t>
      </w:r>
      <w:r>
        <w:rPr>
          <w:rtl/>
        </w:rPr>
        <w:t xml:space="preserve"> </w:t>
      </w:r>
      <w:r>
        <w:rPr>
          <w:w w:val="76"/>
          <w:rtl/>
        </w:rPr>
        <w:t>کي</w:t>
      </w:r>
      <w:r>
        <w:rPr>
          <w:rtl/>
        </w:rPr>
        <w:t xml:space="preserve"> </w:t>
      </w:r>
      <w:r>
        <w:rPr>
          <w:w w:val="76"/>
          <w:rtl/>
        </w:rPr>
        <w:t xml:space="preserve">يعني </w:t>
      </w:r>
      <w:r>
        <w:rPr>
          <w:w w:val="76"/>
        </w:rPr>
        <w:t>Airborne</w:t>
      </w:r>
      <w:r>
        <w:rPr>
          <w:spacing w:val="80"/>
          <w:rtl/>
        </w:rPr>
        <w:t xml:space="preserve"> </w:t>
      </w:r>
      <w:r>
        <w:rPr>
          <w:w w:val="79"/>
        </w:rPr>
        <w:t>organism</w:t>
      </w:r>
      <w:r>
        <w:rPr>
          <w:w w:val="79"/>
          <w:rtl/>
        </w:rPr>
        <w:t xml:space="preserve"> کي ا</w:t>
      </w:r>
      <w:r>
        <w:rPr>
          <w:spacing w:val="-50"/>
          <w:w w:val="79"/>
          <w:position w:val="1"/>
          <w:rtl/>
        </w:rPr>
        <w:t xml:space="preserve"> </w:t>
      </w:r>
      <w:r>
        <w:rPr>
          <w:w w:val="79"/>
          <w:rtl/>
        </w:rPr>
        <w:t>تي جو ا</w:t>
      </w:r>
      <w:r>
        <w:rPr>
          <w:spacing w:val="-50"/>
          <w:w w:val="79"/>
          <w:position w:val="1"/>
          <w:rtl/>
        </w:rPr>
        <w:t xml:space="preserve"> </w:t>
      </w:r>
      <w:r>
        <w:rPr>
          <w:w w:val="79"/>
          <w:rtl/>
        </w:rPr>
        <w:t>تي روڪڻ</w:t>
      </w:r>
      <w:r>
        <w:rPr>
          <w:spacing w:val="-4"/>
          <w:rtl/>
        </w:rPr>
        <w:t xml:space="preserve"> </w:t>
      </w:r>
      <w:r>
        <w:rPr>
          <w:w w:val="79"/>
          <w:rtl/>
        </w:rPr>
        <w:t>۾ مدد ڏيندا آهن، ڇو</w:t>
      </w:r>
      <w:r>
        <w:rPr>
          <w:rtl/>
        </w:rPr>
        <w:t xml:space="preserve"> </w:t>
      </w:r>
      <w:r>
        <w:rPr>
          <w:w w:val="74"/>
          <w:rtl/>
        </w:rPr>
        <w:t>ته</w:t>
      </w:r>
      <w:r>
        <w:rPr>
          <w:rtl/>
        </w:rPr>
        <w:t xml:space="preserve"> </w:t>
      </w:r>
      <w:r>
        <w:rPr>
          <w:w w:val="74"/>
          <w:rtl/>
        </w:rPr>
        <w:t>تنتي</w:t>
      </w:r>
      <w:r>
        <w:rPr>
          <w:rtl/>
        </w:rPr>
        <w:t xml:space="preserve"> </w:t>
      </w:r>
      <w:r>
        <w:rPr>
          <w:w w:val="74"/>
          <w:rtl/>
        </w:rPr>
        <w:t>اوڄ</w:t>
      </w:r>
      <w:r>
        <w:rPr>
          <w:rtl/>
        </w:rPr>
        <w:t xml:space="preserve"> </w:t>
      </w:r>
      <w:r>
        <w:rPr>
          <w:w w:val="74"/>
        </w:rPr>
        <w:t>(Tissues)</w:t>
      </w:r>
      <w:r>
        <w:rPr>
          <w:w w:val="74"/>
          <w:rtl/>
        </w:rPr>
        <w:t>،</w:t>
      </w:r>
      <w:r>
        <w:rPr>
          <w:rtl/>
        </w:rPr>
        <w:t xml:space="preserve"> </w:t>
      </w:r>
      <w:r>
        <w:rPr>
          <w:w w:val="74"/>
          <w:rtl/>
        </w:rPr>
        <w:t>جيڪي</w:t>
      </w:r>
      <w:r>
        <w:rPr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تي</w:t>
      </w:r>
      <w:r>
        <w:rPr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2"/>
          <w:rtl/>
        </w:rPr>
        <w:t xml:space="preserve"> </w:t>
      </w:r>
      <w:r>
        <w:rPr>
          <w:w w:val="74"/>
          <w:rtl/>
        </w:rPr>
        <w:t>هوندا</w:t>
      </w:r>
      <w:r>
        <w:rPr>
          <w:spacing w:val="-1"/>
          <w:rtl/>
        </w:rPr>
        <w:t xml:space="preserve"> </w:t>
      </w:r>
      <w:r>
        <w:rPr>
          <w:w w:val="74"/>
          <w:rtl/>
        </w:rPr>
        <w:t>آهن،</w:t>
      </w:r>
      <w:r>
        <w:rPr>
          <w:rtl/>
        </w:rPr>
        <w:t xml:space="preserve"> </w:t>
      </w:r>
      <w:r>
        <w:rPr>
          <w:w w:val="66"/>
          <w:rtl/>
        </w:rPr>
        <w:t>سي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سڀ</w:t>
      </w:r>
      <w:r>
        <w:rPr>
          <w:spacing w:val="-6"/>
          <w:rtl/>
        </w:rPr>
        <w:t xml:space="preserve"> </w:t>
      </w:r>
      <w:r>
        <w:rPr>
          <w:w w:val="66"/>
          <w:rtl/>
        </w:rPr>
        <w:t>کان پهريان</w:t>
      </w:r>
      <w:r>
        <w:rPr>
          <w:rtl/>
        </w:rPr>
        <w:t xml:space="preserve"> </w:t>
      </w:r>
      <w:r>
        <w:rPr>
          <w:w w:val="66"/>
          <w:rtl/>
        </w:rPr>
        <w:t>متاثر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پوندا آهن</w:t>
      </w:r>
      <w:r>
        <w:rPr>
          <w:w w:val="66"/>
        </w:rPr>
        <w:t>.</w:t>
      </w:r>
      <w:r>
        <w:rPr>
          <w:w w:val="66"/>
          <w:rtl/>
        </w:rPr>
        <w:t xml:space="preserve"> مثال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طور</w:t>
      </w:r>
      <w:r>
        <w:rPr>
          <w:w w:val="66"/>
        </w:rPr>
        <w:t>:</w:t>
      </w:r>
      <w:r>
        <w:rPr>
          <w:spacing w:val="-11"/>
          <w:rtl/>
        </w:rPr>
        <w:t xml:space="preserve"> </w:t>
      </w:r>
      <w:r>
        <w:rPr>
          <w:w w:val="66"/>
          <w:rtl/>
        </w:rPr>
        <w:t xml:space="preserve">اوچتو </w:t>
      </w:r>
      <w:r>
        <w:rPr>
          <w:w w:val="77"/>
          <w:rtl/>
        </w:rPr>
        <w:t>سرديءَ</w:t>
      </w:r>
      <w:r>
        <w:rPr>
          <w:spacing w:val="-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7"/>
          <w:rtl/>
        </w:rPr>
        <w:t>لهر</w:t>
      </w:r>
      <w:r>
        <w:rPr>
          <w:spacing w:val="-8"/>
          <w:rtl/>
        </w:rPr>
        <w:t xml:space="preserve"> </w:t>
      </w:r>
      <w:r>
        <w:rPr>
          <w:w w:val="77"/>
          <w:rtl/>
        </w:rPr>
        <w:t>اچڻ</w:t>
      </w:r>
      <w:r>
        <w:rPr>
          <w:spacing w:val="-3"/>
          <w:rtl/>
        </w:rPr>
        <w:t xml:space="preserve"> </w:t>
      </w:r>
      <w:r>
        <w:rPr>
          <w:w w:val="77"/>
          <w:rtl/>
        </w:rPr>
        <w:t>سان،</w:t>
      </w:r>
      <w:r>
        <w:rPr>
          <w:spacing w:val="-4"/>
          <w:rtl/>
        </w:rPr>
        <w:t xml:space="preserve"> </w:t>
      </w:r>
      <w:r>
        <w:rPr>
          <w:w w:val="77"/>
          <w:rtl/>
        </w:rPr>
        <w:t>سردي</w:t>
      </w:r>
      <w:r>
        <w:rPr>
          <w:spacing w:val="-1"/>
          <w:rtl/>
        </w:rPr>
        <w:t xml:space="preserve"> </w:t>
      </w:r>
      <w:r>
        <w:rPr>
          <w:w w:val="77"/>
          <w:rtl/>
        </w:rPr>
        <w:t>۽</w:t>
      </w:r>
      <w:r>
        <w:rPr>
          <w:spacing w:val="-6"/>
          <w:rtl/>
        </w:rPr>
        <w:t xml:space="preserve"> </w:t>
      </w:r>
      <w:r>
        <w:rPr>
          <w:w w:val="77"/>
          <w:rtl/>
        </w:rPr>
        <w:t>زڪام</w:t>
      </w:r>
      <w:r>
        <w:rPr>
          <w:spacing w:val="-10"/>
          <w:rtl/>
        </w:rPr>
        <w:t xml:space="preserve"> </w:t>
      </w:r>
      <w:r>
        <w:rPr>
          <w:w w:val="77"/>
          <w:rtl/>
        </w:rPr>
        <w:t>يا</w:t>
      </w:r>
      <w:r>
        <w:rPr>
          <w:spacing w:val="-8"/>
          <w:rtl/>
        </w:rPr>
        <w:t xml:space="preserve"> </w:t>
      </w:r>
      <w:r>
        <w:rPr>
          <w:w w:val="77"/>
          <w:rtl/>
        </w:rPr>
        <w:t>وري</w:t>
      </w:r>
      <w:r>
        <w:rPr>
          <w:spacing w:val="-6"/>
          <w:rtl/>
        </w:rPr>
        <w:t xml:space="preserve"> </w:t>
      </w:r>
      <w:r>
        <w:rPr>
          <w:w w:val="77"/>
          <w:rtl/>
        </w:rPr>
        <w:t>نڪ</w:t>
      </w:r>
      <w:r>
        <w:rPr>
          <w:spacing w:val="-8"/>
          <w:rtl/>
        </w:rPr>
        <w:t xml:space="preserve"> </w:t>
      </w:r>
      <w:r>
        <w:rPr>
          <w:w w:val="77"/>
          <w:rtl/>
        </w:rPr>
        <w:t>جي</w:t>
      </w:r>
    </w:p>
    <w:p w14:paraId="608FCC5C">
      <w:pPr>
        <w:pStyle w:val="13"/>
        <w:bidi/>
        <w:spacing w:line="324" w:lineRule="exact"/>
        <w:ind w:left="155" w:right="0" w:firstLine="0"/>
        <w:jc w:val="left"/>
      </w:pPr>
      <w:r>
        <w:rPr>
          <w:w w:val="71"/>
          <w:rtl/>
        </w:rPr>
        <w:t>اندر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ناسن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منجهه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اِنفيڪشن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پوندو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18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گلي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7"/>
          <w:rtl/>
        </w:rPr>
        <w:t xml:space="preserve"> </w:t>
      </w:r>
      <w:r>
        <w:rPr>
          <w:w w:val="71"/>
          <w:rtl/>
        </w:rPr>
        <w:t>خارش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محسوس</w:t>
      </w:r>
      <w:r>
        <w:rPr>
          <w:spacing w:val="-17"/>
          <w:rtl/>
        </w:rPr>
        <w:t xml:space="preserve"> </w:t>
      </w:r>
      <w:r>
        <w:rPr>
          <w:w w:val="71"/>
          <w:rtl/>
        </w:rPr>
        <w:t>ٿيندي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هوا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موجود</w:t>
      </w:r>
    </w:p>
    <w:p w14:paraId="706B83CB">
      <w:pPr>
        <w:pStyle w:val="13"/>
        <w:bidi/>
        <w:spacing w:before="31" w:line="249" w:lineRule="auto"/>
        <w:ind w:left="154" w:right="319" w:firstLine="0"/>
        <w:jc w:val="left"/>
      </w:pPr>
      <w:r>
        <w:rPr>
          <w:w w:val="70"/>
          <w:rtl/>
        </w:rPr>
        <w:t>جيوڙا، ۽ کَٽيِن شِين جي استعمال سان اچانڪ ايندڙ ٿڌن ڏينهن ۾ گلي ۾ خارش ٿي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سگهي ٿي ۽ اهو عمل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ننڍڙن</w:t>
      </w:r>
      <w:r>
        <w:rPr>
          <w:spacing w:val="80"/>
          <w:rtl/>
        </w:rPr>
        <w:t xml:space="preserve"> </w:t>
      </w:r>
      <w:r>
        <w:rPr>
          <w:w w:val="67"/>
          <w:rtl/>
        </w:rPr>
        <w:t>ٻارن ۾ تڪڙو نظر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ايندو آهي</w:t>
      </w:r>
      <w:r>
        <w:rPr>
          <w:w w:val="67"/>
        </w:rPr>
        <w:t>.</w:t>
      </w:r>
      <w:r>
        <w:rPr>
          <w:w w:val="67"/>
          <w:rtl/>
        </w:rPr>
        <w:t xml:space="preserve"> جڏهن ته وڏن ۽ بالغ ماڻهن منجهه گهڻو ڪري وائرل</w:t>
      </w:r>
      <w:r>
        <w:rPr>
          <w:spacing w:val="33"/>
          <w:position w:val="5"/>
          <w:rtl/>
        </w:rPr>
        <w:t xml:space="preserve"> </w:t>
      </w:r>
      <w:r>
        <w:rPr>
          <w:w w:val="67"/>
          <w:position w:val="5"/>
          <w:rtl/>
        </w:rPr>
        <w:t>اِنفيڪشن</w:t>
      </w:r>
      <w:r>
        <w:rPr>
          <w:w w:val="67"/>
          <w:rtl/>
        </w:rPr>
        <w:t xml:space="preserve"> ان ڳالهه جو سبب </w:t>
      </w:r>
      <w:r>
        <w:rPr>
          <w:w w:val="71"/>
          <w:rtl/>
        </w:rPr>
        <w:t>بڻجندو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سرديءَ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لڳڻ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rtl/>
        </w:rPr>
        <w:t xml:space="preserve"> </w:t>
      </w:r>
      <w:r>
        <w:rPr>
          <w:w w:val="71"/>
          <w:rtl/>
        </w:rPr>
        <w:t>زڪام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آهستي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آهستي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وڌي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گلي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خارش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صورتحال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پيدا</w:t>
      </w:r>
    </w:p>
    <w:p w14:paraId="33439C07">
      <w:pPr>
        <w:pStyle w:val="13"/>
        <w:bidi/>
        <w:spacing w:before="27" w:line="268" w:lineRule="auto"/>
        <w:ind w:left="154" w:right="311" w:firstLine="7"/>
        <w:jc w:val="left"/>
      </w:pPr>
      <w:r>
        <w:rPr>
          <w:w w:val="73"/>
          <w:rtl/>
        </w:rPr>
        <w:t>ڪري وجهندو آهي، جنهن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ڪري ڪنن ۾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پڻ خارش محسوس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ٿيندي آهي ۽ ڳيت ڏيڻ ۾ ڏکيائي درپيش ايندي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w w:val="66"/>
          <w:rtl/>
        </w:rPr>
        <w:t xml:space="preserve"> جڏهن ته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ٻئي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طرف بئڪٽيريل اِنفيڪشن جي</w:t>
      </w:r>
      <w:r>
        <w:rPr>
          <w:spacing w:val="-17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تمام تڪڙو ۽</w:t>
      </w:r>
      <w:r>
        <w:rPr>
          <w:spacing w:val="80"/>
          <w:position w:val="-8"/>
          <w:rtl/>
        </w:rPr>
        <w:t xml:space="preserve"> </w:t>
      </w:r>
      <w:r>
        <w:rPr>
          <w:w w:val="66"/>
          <w:rtl/>
        </w:rPr>
        <w:t>سور سان</w:t>
      </w:r>
      <w:r>
        <w:rPr>
          <w:spacing w:val="-17"/>
          <w:rtl/>
        </w:rPr>
        <w:t xml:space="preserve"> </w:t>
      </w:r>
      <w:r>
        <w:rPr>
          <w:w w:val="66"/>
          <w:rtl/>
        </w:rPr>
        <w:t>گڏ هلڪو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بخار به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 xml:space="preserve">ٿي پوندو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 xml:space="preserve"> اهڙيءَ صورتحال ۾ هيٺيون علامتون نظر اينديون آهن</w:t>
      </w:r>
      <w:r>
        <w:rPr>
          <w:w w:val="70"/>
        </w:rPr>
        <w:t>:</w:t>
      </w:r>
    </w:p>
    <w:p w14:paraId="49875374">
      <w:pPr>
        <w:pStyle w:val="13"/>
        <w:bidi/>
        <w:spacing w:line="264" w:lineRule="auto"/>
        <w:ind w:left="155" w:right="311" w:firstLine="431"/>
        <w:jc w:val="left"/>
      </w:pPr>
      <w:r>
        <w:rPr>
          <w:w w:val="71"/>
        </w:rPr>
        <w:t>(1)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چڀندڙ، خارش محسوس ڪرائيندڙ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احساس،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جيڪو گلي</w:t>
      </w:r>
      <w:r>
        <w:rPr>
          <w:spacing w:val="-3"/>
          <w:w w:val="71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نڙيءَ</w:t>
      </w:r>
      <w:r>
        <w:rPr>
          <w:w w:val="71"/>
        </w:rPr>
        <w:t>(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پوئين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پاسي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يعني </w:t>
      </w:r>
      <w:r>
        <w:rPr>
          <w:w w:val="71"/>
        </w:rPr>
        <w:t>)</w:t>
      </w:r>
      <w:r>
        <w:rPr>
          <w:w w:val="71"/>
          <w:rtl/>
        </w:rPr>
        <w:t>اندرين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پاسي</w:t>
      </w:r>
      <w:r>
        <w:rPr>
          <w:w w:val="71"/>
        </w:rPr>
        <w:t>(</w:t>
      </w:r>
      <w:r>
        <w:rPr>
          <w:w w:val="71"/>
          <w:rtl/>
        </w:rPr>
        <w:t xml:space="preserve"> محسوس ٿيندو رهڻ</w:t>
      </w:r>
      <w:r>
        <w:rPr>
          <w:w w:val="71"/>
        </w:rPr>
        <w:t>.</w:t>
      </w:r>
    </w:p>
    <w:p w14:paraId="01552018">
      <w:pPr>
        <w:pStyle w:val="13"/>
        <w:bidi/>
        <w:spacing w:line="268" w:lineRule="auto"/>
        <w:ind w:left="154" w:right="311" w:firstLine="432"/>
        <w:jc w:val="left"/>
      </w:pPr>
      <w:r>
        <w:rPr>
          <w:w w:val="72"/>
        </w:rPr>
        <w:t>(2)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سخت سور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 گرميءَ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احساس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ڏيندڙ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تڪليف،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گهڻو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ڪري ڪنن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به محسوس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ٿيندي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0657EC52">
      <w:pPr>
        <w:pStyle w:val="13"/>
        <w:bidi/>
        <w:spacing w:before="4" w:line="268" w:lineRule="auto"/>
        <w:ind w:left="154" w:right="312" w:firstLine="431"/>
        <w:jc w:val="left"/>
      </w:pPr>
      <w:r>
        <w:rPr>
          <w:w w:val="67"/>
        </w:rPr>
        <w:t>(3)</w:t>
      </w:r>
      <w:r>
        <w:rPr>
          <w:w w:val="67"/>
          <w:rtl/>
        </w:rPr>
        <w:t xml:space="preserve"> کاڌي کائڻ وقت،</w:t>
      </w:r>
      <w:r>
        <w:rPr>
          <w:spacing w:val="-11"/>
          <w:rtl/>
        </w:rPr>
        <w:t xml:space="preserve"> </w:t>
      </w:r>
      <w:r>
        <w:rPr>
          <w:w w:val="67"/>
          <w:rtl/>
        </w:rPr>
        <w:t>۽ پاڻي پيئڻ وقت، يعني ڳيت ڏيڻ</w:t>
      </w:r>
      <w:r>
        <w:rPr>
          <w:spacing w:val="-11"/>
          <w:rtl/>
        </w:rPr>
        <w:t xml:space="preserve"> </w:t>
      </w:r>
      <w:r>
        <w:rPr>
          <w:w w:val="67"/>
          <w:rtl/>
        </w:rPr>
        <w:t>۽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ڳرڻ مهل بي انتها تڪليف محسوس ٿيڻ</w:t>
      </w:r>
      <w:r>
        <w:rPr>
          <w:w w:val="67"/>
        </w:rPr>
        <w:t>.</w:t>
      </w:r>
      <w:r>
        <w:rPr>
          <w:w w:val="67"/>
          <w:rtl/>
        </w:rPr>
        <w:t xml:space="preserve"> مثال طور</w:t>
      </w:r>
      <w:r>
        <w:rPr>
          <w:w w:val="67"/>
        </w:rPr>
        <w:t>:</w:t>
      </w:r>
      <w:r>
        <w:rPr>
          <w:w w:val="67"/>
          <w:rtl/>
        </w:rPr>
        <w:t xml:space="preserve"> گرهه کي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ڳرڻ مهل تڪليف محسوس ٿيڻ</w:t>
      </w:r>
      <w:r>
        <w:rPr>
          <w:w w:val="67"/>
        </w:rPr>
        <w:t>.</w:t>
      </w:r>
    </w:p>
    <w:p w14:paraId="21D65E47">
      <w:pPr>
        <w:pStyle w:val="13"/>
        <w:bidi/>
        <w:spacing w:before="2"/>
        <w:ind w:left="586" w:right="0" w:firstLine="0"/>
        <w:jc w:val="left"/>
      </w:pPr>
      <w:r>
        <w:rPr>
          <w:w w:val="80"/>
        </w:rPr>
        <w:t>(4)</w:t>
      </w:r>
      <w:r>
        <w:rPr>
          <w:spacing w:val="-13"/>
          <w:w w:val="80"/>
          <w:rtl/>
        </w:rPr>
        <w:t xml:space="preserve"> </w:t>
      </w:r>
      <w:r>
        <w:rPr>
          <w:w w:val="80"/>
          <w:rtl/>
        </w:rPr>
        <w:t>آواز</w:t>
      </w:r>
      <w:r>
        <w:rPr>
          <w:spacing w:val="-13"/>
          <w:w w:val="80"/>
          <w:rtl/>
        </w:rPr>
        <w:t xml:space="preserve"> </w:t>
      </w:r>
      <w:r>
        <w:rPr>
          <w:w w:val="80"/>
          <w:rtl/>
        </w:rPr>
        <w:t>جو</w:t>
      </w:r>
      <w:r>
        <w:rPr>
          <w:spacing w:val="-11"/>
          <w:w w:val="80"/>
          <w:rtl/>
        </w:rPr>
        <w:t xml:space="preserve"> </w:t>
      </w:r>
      <w:r>
        <w:rPr>
          <w:w w:val="80"/>
          <w:rtl/>
        </w:rPr>
        <w:t>دٻجي</w:t>
      </w:r>
      <w:r>
        <w:rPr>
          <w:spacing w:val="-13"/>
          <w:w w:val="80"/>
          <w:rtl/>
        </w:rPr>
        <w:t xml:space="preserve"> </w:t>
      </w:r>
      <w:r>
        <w:rPr>
          <w:w w:val="80"/>
          <w:rtl/>
        </w:rPr>
        <w:t>وڃڻ</w:t>
      </w:r>
      <w:r>
        <w:rPr>
          <w:w w:val="80"/>
        </w:rPr>
        <w:t>.</w:t>
      </w:r>
    </w:p>
    <w:p w14:paraId="7C02A32B">
      <w:pPr>
        <w:pStyle w:val="13"/>
        <w:bidi/>
        <w:spacing w:before="37" w:line="264" w:lineRule="auto"/>
        <w:ind w:left="155" w:right="311" w:firstLine="448"/>
        <w:jc w:val="left"/>
      </w:pPr>
      <w:r>
        <w:rPr>
          <w:w w:val="69"/>
          <w:rtl/>
        </w:rPr>
        <w:t>گهڻي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ڀاڱي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جيڪڏهن</w:t>
      </w:r>
      <w:r>
        <w:rPr>
          <w:rtl/>
        </w:rPr>
        <w:t xml:space="preserve"> </w:t>
      </w:r>
      <w:r>
        <w:rPr>
          <w:w w:val="69"/>
          <w:rtl/>
        </w:rPr>
        <w:t>گلي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خارش</w:t>
      </w:r>
      <w:r>
        <w:rPr>
          <w:rtl/>
        </w:rPr>
        <w:t xml:space="preserve"> </w:t>
      </w:r>
      <w:r>
        <w:rPr>
          <w:w w:val="69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69"/>
          <w:rtl/>
        </w:rPr>
        <w:t>وائرس</w:t>
      </w:r>
      <w:r>
        <w:rPr>
          <w:spacing w:val="-3"/>
          <w:rtl/>
        </w:rPr>
        <w:t xml:space="preserve"> </w:t>
      </w:r>
      <w:r>
        <w:rPr>
          <w:w w:val="69"/>
          <w:rtl/>
        </w:rPr>
        <w:t>سبب</w:t>
      </w:r>
      <w:r>
        <w:rPr>
          <w:rtl/>
        </w:rPr>
        <w:t xml:space="preserve"> </w:t>
      </w:r>
      <w:r>
        <w:rPr>
          <w:w w:val="69"/>
          <w:rtl/>
        </w:rPr>
        <w:t>هوندي</w:t>
      </w:r>
      <w:r>
        <w:rPr>
          <w:rtl/>
        </w:rPr>
        <w:t xml:space="preserve"> </w:t>
      </w:r>
      <w:r>
        <w:rPr>
          <w:w w:val="69"/>
          <w:rtl/>
        </w:rPr>
        <w:t>آهي،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9"/>
          <w:rtl/>
        </w:rPr>
        <w:t>پوءِ</w:t>
      </w:r>
      <w:r>
        <w:rPr>
          <w:rtl/>
        </w:rPr>
        <w:t xml:space="preserve"> </w:t>
      </w:r>
      <w:r>
        <w:rPr>
          <w:w w:val="69"/>
          <w:rtl/>
        </w:rPr>
        <w:t>ازخود</w:t>
      </w:r>
      <w:r>
        <w:rPr>
          <w:spacing w:val="-5"/>
          <w:rtl/>
        </w:rPr>
        <w:t xml:space="preserve"> </w:t>
      </w:r>
      <w:r>
        <w:rPr>
          <w:w w:val="69"/>
          <w:rtl/>
        </w:rPr>
        <w:t>ٽن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ڏهن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ڏينهن</w:t>
      </w:r>
      <w:r>
        <w:rPr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خارش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ختم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ويندي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نڙي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بلڪل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صاف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سٿري محسوس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ٿيندي آهي</w:t>
      </w:r>
      <w:r>
        <w:rPr>
          <w:w w:val="72"/>
        </w:rPr>
        <w:t>.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پر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 xml:space="preserve">نڙيءَ </w:t>
      </w:r>
      <w:r>
        <w:rPr>
          <w:w w:val="66"/>
          <w:rtl/>
        </w:rPr>
        <w:t>منجهه</w:t>
      </w:r>
      <w:r>
        <w:rPr>
          <w:spacing w:val="-7"/>
          <w:rtl/>
        </w:rPr>
        <w:t xml:space="preserve"> </w:t>
      </w:r>
      <w:r>
        <w:rPr>
          <w:w w:val="66"/>
          <w:rtl/>
        </w:rPr>
        <w:t>بئڪٽيريل</w:t>
      </w:r>
      <w:r>
        <w:rPr>
          <w:rtl/>
        </w:rPr>
        <w:t xml:space="preserve"> </w:t>
      </w:r>
      <w:r>
        <w:rPr>
          <w:w w:val="66"/>
          <w:rtl/>
        </w:rPr>
        <w:t>انفيڪشن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پوي،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8"/>
          <w:rtl/>
        </w:rPr>
        <w:t xml:space="preserve"> </w:t>
      </w:r>
      <w:r>
        <w:rPr>
          <w:w w:val="66"/>
          <w:rtl/>
        </w:rPr>
        <w:t>مٿي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ڄاڻايل</w:t>
      </w:r>
      <w:r>
        <w:rPr>
          <w:spacing w:val="-4"/>
          <w:rtl/>
        </w:rPr>
        <w:t xml:space="preserve"> </w:t>
      </w:r>
      <w:r>
        <w:rPr>
          <w:w w:val="66"/>
          <w:rtl/>
        </w:rPr>
        <w:t>فرق</w:t>
      </w:r>
      <w:r>
        <w:rPr>
          <w:spacing w:val="-7"/>
          <w:rtl/>
        </w:rPr>
        <w:t xml:space="preserve"> </w:t>
      </w:r>
      <w:r>
        <w:rPr>
          <w:w w:val="66"/>
          <w:rtl/>
        </w:rPr>
        <w:t>واريون</w:t>
      </w:r>
      <w:r>
        <w:rPr>
          <w:rtl/>
        </w:rPr>
        <w:t xml:space="preserve"> </w:t>
      </w:r>
      <w:r>
        <w:rPr>
          <w:w w:val="66"/>
          <w:rtl/>
        </w:rPr>
        <w:t>علامتون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غور</w:t>
      </w:r>
      <w:r>
        <w:rPr>
          <w:spacing w:val="-7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66"/>
          <w:rtl/>
        </w:rPr>
        <w:t>سمجهڻ</w:t>
      </w:r>
      <w:r>
        <w:rPr>
          <w:spacing w:val="-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ڪوشش</w:t>
      </w:r>
      <w:r>
        <w:rPr>
          <w:rtl/>
        </w:rPr>
        <w:t xml:space="preserve"> </w:t>
      </w:r>
      <w:r>
        <w:rPr>
          <w:w w:val="66"/>
          <w:rtl/>
        </w:rPr>
        <w:t>ڪجي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9"/>
          <w:rtl/>
        </w:rPr>
        <w:t xml:space="preserve"> </w:t>
      </w:r>
      <w:r>
        <w:rPr>
          <w:w w:val="66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66"/>
          <w:rtl/>
        </w:rPr>
        <w:t>پڪ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سمجهجي،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6"/>
          <w:rtl/>
        </w:rPr>
        <w:t>انفيڪشن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بئڪٽيريل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4"/>
          <w:rtl/>
        </w:rPr>
        <w:t xml:space="preserve"> </w:t>
      </w:r>
      <w:r>
        <w:rPr>
          <w:w w:val="66"/>
          <w:rtl/>
        </w:rPr>
        <w:t>لازمي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6"/>
          <w:rtl/>
        </w:rPr>
        <w:t xml:space="preserve">اينٽي </w:t>
      </w:r>
      <w:r>
        <w:rPr>
          <w:w w:val="73"/>
          <w:rtl/>
        </w:rPr>
        <w:t>بائيوٽڪس</w:t>
      </w:r>
      <w:r>
        <w:rPr>
          <w:spacing w:val="-2"/>
          <w:rtl/>
        </w:rPr>
        <w:t xml:space="preserve"> </w:t>
      </w:r>
      <w:r>
        <w:rPr>
          <w:w w:val="73"/>
        </w:rPr>
        <w:t>(Antibiotics)</w:t>
      </w:r>
      <w:r>
        <w:rPr>
          <w:spacing w:val="-7"/>
          <w:rtl/>
        </w:rPr>
        <w:t xml:space="preserve"> </w:t>
      </w:r>
      <w:r>
        <w:rPr>
          <w:w w:val="73"/>
          <w:rtl/>
        </w:rPr>
        <w:t>وٺڻيون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پونديون</w:t>
      </w:r>
      <w:r>
        <w:rPr>
          <w:w w:val="73"/>
        </w:rPr>
        <w:t>.</w:t>
      </w:r>
      <w:r>
        <w:rPr>
          <w:spacing w:val="-6"/>
          <w:rtl/>
        </w:rPr>
        <w:t xml:space="preserve"> </w:t>
      </w:r>
      <w:r>
        <w:rPr>
          <w:w w:val="73"/>
          <w:rtl/>
        </w:rPr>
        <w:t>ادرڪ</w:t>
      </w:r>
      <w:r>
        <w:rPr>
          <w:spacing w:val="-6"/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rtl/>
        </w:rPr>
        <w:t xml:space="preserve"> </w:t>
      </w:r>
      <w:r>
        <w:rPr>
          <w:w w:val="73"/>
          <w:rtl/>
        </w:rPr>
        <w:t>ٿوم</w:t>
      </w:r>
      <w:r>
        <w:rPr>
          <w:spacing w:val="-6"/>
          <w:rtl/>
        </w:rPr>
        <w:t xml:space="preserve"> </w:t>
      </w:r>
      <w:r>
        <w:rPr>
          <w:w w:val="73"/>
          <w:rtl/>
        </w:rPr>
        <w:t>اهڙن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زخمن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ڇٽائڻ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صلاحيت</w:t>
      </w:r>
      <w:r>
        <w:rPr>
          <w:spacing w:val="-5"/>
          <w:rtl/>
        </w:rPr>
        <w:t xml:space="preserve"> </w:t>
      </w:r>
      <w:r>
        <w:rPr>
          <w:w w:val="73"/>
          <w:rtl/>
        </w:rPr>
        <w:t>رکن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6"/>
          <w:rtl/>
        </w:rPr>
        <w:t xml:space="preserve"> </w:t>
      </w:r>
      <w:r>
        <w:rPr>
          <w:w w:val="73"/>
          <w:rtl/>
        </w:rPr>
        <w:t>اهي</w:t>
      </w:r>
    </w:p>
    <w:p w14:paraId="478AA5C1">
      <w:pPr>
        <w:pStyle w:val="13"/>
        <w:spacing w:before="1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64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243840</wp:posOffset>
                </wp:positionV>
                <wp:extent cx="5772785" cy="55245"/>
                <wp:effectExtent l="0" t="0" r="0" b="0"/>
                <wp:wrapTopAndBottom/>
                <wp:docPr id="595" name="Graphic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95" o:spid="_x0000_s1026" o:spt="100" style="position:absolute;left:0pt;margin-left:70.55pt;margin-top:19.2pt;height:4.35pt;width:454.55pt;mso-position-horizontal-relative:page;mso-wrap-distance-bottom:0pt;mso-wrap-distance-top:0pt;z-index:-251480064;mso-width-relative:page;mso-height-relative:page;" fillcolor="#612322" filled="t" stroked="f" coordsize="5772785,55244" o:gfxdata="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ydJRtsAAAAKAQAADwAAAAAA&#10;AAABACAAAAAiAAAAZHJzL2Rvd25yZXYueG1sUEsBAhQAFAAAAAgAh07iQFng5zh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898A29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360CBCE">
      <w:pPr>
        <w:pStyle w:val="13"/>
        <w:spacing w:before="9"/>
        <w:rPr>
          <w:sz w:val="3"/>
        </w:rPr>
      </w:pPr>
    </w:p>
    <w:p w14:paraId="1472655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596" name="Group 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o2bVz40CAAAj&#10;BwAADgAAAAAAAAABACAAAAAkAQAAZHJzL2Uyb0RvYy54bWxQSwUGAAAAAAYABgBZAQAAIwYAAAAA&#10;">
                <o:lock v:ext="edit" aspectratio="f"/>
                <v:shape id="Graphic 597" o:spid="_x0000_s1026" o:spt="100" style="position:absolute;left:0;top:0;height:40005;width:5737860;" fillcolor="#000000" filled="t" stroked="f" coordsize="5737860,40005" o:gfxdata="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ZEQy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B75C4A7">
      <w:pPr>
        <w:pStyle w:val="13"/>
        <w:bidi/>
        <w:spacing w:before="257" w:line="264" w:lineRule="auto"/>
        <w:ind w:left="157" w:right="311" w:hanging="1"/>
        <w:jc w:val="left"/>
      </w:pPr>
      <w:r>
        <w:rPr>
          <w:w w:val="70"/>
          <w:rtl/>
        </w:rPr>
        <w:t>ٻيئي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قدرتي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ٽانڪ</w:t>
      </w:r>
      <w:r>
        <w:rPr>
          <w:w w:val="70"/>
        </w:rPr>
        <w:t>“</w:t>
      </w:r>
      <w:r>
        <w:rPr>
          <w:spacing w:val="-3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۽</w:t>
      </w:r>
      <w:r>
        <w:rPr>
          <w:spacing w:val="-6"/>
          <w:rtl/>
        </w:rPr>
        <w:t xml:space="preserve"> </w:t>
      </w:r>
      <w:r>
        <w:rPr>
          <w:w w:val="70"/>
          <w:rtl/>
        </w:rPr>
        <w:t>مزاحمت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ڪندڙ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ٻوٽا</w:t>
      </w:r>
      <w:r>
        <w:rPr>
          <w:spacing w:val="-3"/>
          <w:rtl/>
        </w:rPr>
        <w:t xml:space="preserve"> </w:t>
      </w:r>
      <w:r>
        <w:rPr>
          <w:w w:val="70"/>
          <w:rtl/>
        </w:rPr>
        <w:t>سمجهيا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وڃن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ادرڪ</w:t>
      </w:r>
      <w:r>
        <w:rPr>
          <w:spacing w:val="-9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تازي</w:t>
      </w:r>
      <w:r>
        <w:rPr>
          <w:w w:val="70"/>
        </w:rPr>
        <w:t>(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کي </w:t>
      </w:r>
      <w:r>
        <w:rPr>
          <w:w w:val="71"/>
          <w:rtl/>
        </w:rPr>
        <w:t>چمچي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5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رکي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ٿورو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زور</w:t>
      </w:r>
      <w:r>
        <w:rPr>
          <w:spacing w:val="-6"/>
          <w:rtl/>
        </w:rPr>
        <w:t xml:space="preserve"> </w:t>
      </w:r>
      <w:r>
        <w:rPr>
          <w:w w:val="71"/>
          <w:rtl/>
        </w:rPr>
        <w:t>ڏيئي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۽</w:t>
      </w:r>
      <w:r>
        <w:rPr>
          <w:spacing w:val="-6"/>
          <w:rtl/>
        </w:rPr>
        <w:t xml:space="preserve"> </w:t>
      </w:r>
      <w:r>
        <w:rPr>
          <w:w w:val="71"/>
          <w:rtl/>
        </w:rPr>
        <w:t>عرق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ڪڍي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وٺو</w:t>
      </w:r>
      <w:r>
        <w:rPr>
          <w:spacing w:val="-5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8"/>
          <w:rtl/>
        </w:rPr>
        <w:t xml:space="preserve"> </w:t>
      </w:r>
      <w:r>
        <w:rPr>
          <w:w w:val="71"/>
          <w:rtl/>
        </w:rPr>
        <w:t>ماکي</w:t>
      </w:r>
      <w:r>
        <w:rPr>
          <w:spacing w:val="-6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هم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وزن</w:t>
      </w:r>
      <w:r>
        <w:rPr>
          <w:w w:val="71"/>
        </w:rPr>
        <w:t>(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ملائي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رات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سمهڻ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وقت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کائي </w:t>
      </w:r>
      <w:r>
        <w:rPr>
          <w:w w:val="70"/>
          <w:rtl/>
        </w:rPr>
        <w:t>ڇڏيو، ته توهان کي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انشاءَ الله تعالٰي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تمام جلدي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آرام اچي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ويندو</w:t>
      </w:r>
      <w:r>
        <w:rPr>
          <w:w w:val="70"/>
        </w:rPr>
        <w:t>.</w:t>
      </w:r>
      <w:r>
        <w:rPr>
          <w:w w:val="70"/>
          <w:rtl/>
        </w:rPr>
        <w:t xml:space="preserve"> نڙيءَ جي خارش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هجي يا وري خشڪ کنگهه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ڪنن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منجهه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خارش</w:t>
      </w:r>
      <w:r>
        <w:rPr>
          <w:rtl/>
        </w:rPr>
        <w:t xml:space="preserve"> </w:t>
      </w:r>
      <w:r>
        <w:rPr>
          <w:w w:val="72"/>
          <w:rtl/>
        </w:rPr>
        <w:t>محسوس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ٿيندي هجي،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توڙي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گڏوگڏ نڪ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منجهه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خارش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</w:t>
      </w:r>
      <w:r>
        <w:rPr>
          <w:spacing w:val="-7"/>
          <w:rtl/>
        </w:rPr>
        <w:t xml:space="preserve"> </w:t>
      </w:r>
      <w:r>
        <w:rPr>
          <w:w w:val="72"/>
          <w:rtl/>
        </w:rPr>
        <w:t>پاڻي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ايندو هجي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بهرحال</w:t>
      </w:r>
      <w:r>
        <w:rPr>
          <w:spacing w:val="-7"/>
          <w:rtl/>
        </w:rPr>
        <w:t xml:space="preserve"> </w:t>
      </w:r>
      <w:r>
        <w:rPr>
          <w:w w:val="72"/>
          <w:rtl/>
        </w:rPr>
        <w:t xml:space="preserve">هر </w:t>
      </w:r>
      <w:r>
        <w:rPr>
          <w:w w:val="65"/>
          <w:rtl/>
        </w:rPr>
        <w:t>صورت ۾ انهن جو استعمال بي انتها فائديمند ٿئي ٿو، ڇو ته</w:t>
      </w:r>
      <w:r>
        <w:rPr>
          <w:spacing w:val="-7"/>
          <w:rtl/>
        </w:rPr>
        <w:t xml:space="preserve"> </w:t>
      </w:r>
      <w:r>
        <w:rPr>
          <w:w w:val="65"/>
          <w:rtl/>
        </w:rPr>
        <w:t>انهن جي استعمال سان نقصان</w:t>
      </w:r>
      <w:r>
        <w:rPr>
          <w:spacing w:val="-9"/>
          <w:rtl/>
        </w:rPr>
        <w:t xml:space="preserve"> </w:t>
      </w:r>
      <w:r>
        <w:rPr>
          <w:w w:val="65"/>
          <w:rtl/>
        </w:rPr>
        <w:t>ڪوبه ڪونه ٿيندو</w:t>
      </w:r>
      <w:r>
        <w:rPr>
          <w:w w:val="65"/>
        </w:rPr>
        <w:t>.</w:t>
      </w:r>
    </w:p>
    <w:p w14:paraId="0339717A">
      <w:pPr>
        <w:pStyle w:val="13"/>
        <w:bidi/>
        <w:spacing w:line="264" w:lineRule="auto"/>
        <w:ind w:left="156" w:right="311" w:firstLine="445"/>
        <w:jc w:val="left"/>
      </w:pPr>
      <w:r>
        <w:rPr>
          <w:w w:val="69"/>
          <w:rtl/>
        </w:rPr>
        <w:t>جيئن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ئي نڙيءَ منجهه خارش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شروع ٿئي،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ته پاڻيءَ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منجهه لوڻ ملائي، پوءِ نيم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گرم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ڪري،</w:t>
      </w:r>
      <w:r>
        <w:rPr>
          <w:spacing w:val="-13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غراڙا</w:t>
      </w:r>
      <w:r>
        <w:rPr>
          <w:w w:val="69"/>
        </w:rPr>
        <w:t>“</w:t>
      </w:r>
      <w:r>
        <w:rPr>
          <w:spacing w:val="-11"/>
          <w:rtl/>
        </w:rPr>
        <w:t xml:space="preserve"> </w:t>
      </w:r>
      <w:r>
        <w:rPr>
          <w:w w:val="69"/>
        </w:rPr>
        <w:t>(gargle)</w:t>
      </w:r>
      <w:r>
        <w:rPr>
          <w:w w:val="69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شروع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ڪري ڇڏيو، بنان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ڪنهن سوچ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 ويچار 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 بنان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ڪنهن دير جي</w:t>
      </w:r>
      <w:r>
        <w:rPr>
          <w:w w:val="72"/>
        </w:rPr>
        <w:t>.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پهرين ئي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ڏينهن کان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وٺي ان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استعمال شروع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ڪرڻ سان،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ڪافي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حد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تائين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تڪليف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ڪنٽرول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ڪري سگهجي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دوائن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استمعال </w:t>
      </w:r>
      <w:r>
        <w:rPr>
          <w:w w:val="69"/>
          <w:rtl/>
        </w:rPr>
        <w:t>کان بچي سگهجي ٿو</w:t>
      </w:r>
      <w:r>
        <w:rPr>
          <w:w w:val="69"/>
        </w:rPr>
        <w:t>.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نسخو هن ريت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:</w:t>
      </w:r>
      <w:r>
        <w:rPr>
          <w:w w:val="69"/>
          <w:rtl/>
        </w:rPr>
        <w:t xml:space="preserve"> هڪ </w:t>
      </w:r>
      <w:r>
        <w:rPr>
          <w:w w:val="69"/>
        </w:rPr>
        <w:t>”</w:t>
      </w:r>
      <w:r>
        <w:rPr>
          <w:w w:val="69"/>
          <w:rtl/>
        </w:rPr>
        <w:t>گلاس</w:t>
      </w:r>
      <w:r>
        <w:rPr>
          <w:w w:val="69"/>
        </w:rPr>
        <w:t>“</w:t>
      </w:r>
      <w:r>
        <w:rPr>
          <w:w w:val="69"/>
          <w:rtl/>
        </w:rPr>
        <w:t xml:space="preserve"> پاڻيءَ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منجهه چانهه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وارو</w:t>
      </w:r>
      <w:r>
        <w:rPr>
          <w:spacing w:val="28"/>
          <w:rtl/>
        </w:rPr>
        <w:t xml:space="preserve"> </w:t>
      </w:r>
      <w:r>
        <w:rPr>
          <w:w w:val="69"/>
          <w:rtl/>
        </w:rPr>
        <w:t>اڌ چمچو</w:t>
      </w:r>
      <w:r>
        <w:rPr>
          <w:spacing w:val="-3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لوڻ</w:t>
      </w:r>
      <w:r>
        <w:rPr>
          <w:w w:val="69"/>
        </w:rPr>
        <w:t>“</w:t>
      </w:r>
      <w:r>
        <w:rPr>
          <w:w w:val="69"/>
          <w:rtl/>
        </w:rPr>
        <w:t xml:space="preserve"> ملائي نيم گرم </w:t>
      </w:r>
      <w:r>
        <w:rPr>
          <w:w w:val="76"/>
          <w:rtl/>
        </w:rPr>
        <w:t>ڪري استعمال ڪرڻو آهي</w:t>
      </w:r>
      <w:r>
        <w:rPr>
          <w:w w:val="76"/>
        </w:rPr>
        <w:t>.</w:t>
      </w:r>
    </w:p>
    <w:p w14:paraId="0BD86579">
      <w:pPr>
        <w:pStyle w:val="13"/>
        <w:bidi/>
        <w:spacing w:line="264" w:lineRule="auto"/>
        <w:ind w:left="153" w:right="311" w:firstLine="433"/>
        <w:jc w:val="left"/>
      </w:pPr>
      <w:r>
        <w:rPr>
          <w:w w:val="72"/>
          <w:rtl/>
        </w:rPr>
        <w:t>سموڪنگ</w:t>
      </w:r>
      <w:r>
        <w:rPr>
          <w:spacing w:val="14"/>
          <w:rtl/>
        </w:rPr>
        <w:t xml:space="preserve"> </w:t>
      </w:r>
      <w:r>
        <w:rPr>
          <w:w w:val="72"/>
        </w:rPr>
        <w:t>(Smoking)</w:t>
      </w:r>
      <w:r>
        <w:rPr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14"/>
          <w:rtl/>
        </w:rPr>
        <w:t xml:space="preserve"> </w:t>
      </w:r>
      <w:r>
        <w:rPr>
          <w:w w:val="72"/>
          <w:rtl/>
        </w:rPr>
        <w:t>سگريٽ،</w:t>
      </w:r>
      <w:r>
        <w:rPr>
          <w:spacing w:val="11"/>
          <w:rtl/>
        </w:rPr>
        <w:t xml:space="preserve"> </w:t>
      </w:r>
      <w:r>
        <w:rPr>
          <w:w w:val="72"/>
          <w:rtl/>
        </w:rPr>
        <w:t>ٻيڙي</w:t>
      </w:r>
      <w:r>
        <w:rPr>
          <w:rtl/>
        </w:rPr>
        <w:t xml:space="preserve"> </w:t>
      </w:r>
      <w:r>
        <w:rPr>
          <w:w w:val="72"/>
          <w:rtl/>
        </w:rPr>
        <w:t>وغيره</w:t>
      </w:r>
      <w:r>
        <w:rPr>
          <w:rtl/>
        </w:rPr>
        <w:t xml:space="preserve"> </w:t>
      </w:r>
      <w:r>
        <w:rPr>
          <w:w w:val="72"/>
          <w:rtl/>
        </w:rPr>
        <w:t>بند</w:t>
      </w:r>
      <w:r>
        <w:rPr>
          <w:rtl/>
        </w:rPr>
        <w:t xml:space="preserve"> </w:t>
      </w:r>
      <w:r>
        <w:rPr>
          <w:w w:val="72"/>
          <w:rtl/>
        </w:rPr>
        <w:t>ڪرڻ</w:t>
      </w:r>
      <w:r>
        <w:rPr>
          <w:rtl/>
        </w:rPr>
        <w:t xml:space="preserve"> </w:t>
      </w:r>
      <w:r>
        <w:rPr>
          <w:w w:val="72"/>
          <w:rtl/>
        </w:rPr>
        <w:t>گهرجي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گهٽ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گهٽ</w:t>
      </w:r>
      <w:r>
        <w:rPr>
          <w:rtl/>
        </w:rPr>
        <w:t xml:space="preserve"> </w:t>
      </w:r>
      <w:r>
        <w:rPr>
          <w:w w:val="72"/>
          <w:rtl/>
        </w:rPr>
        <w:t>ڇهن</w:t>
      </w:r>
      <w:r>
        <w:rPr>
          <w:rtl/>
        </w:rPr>
        <w:t xml:space="preserve"> </w:t>
      </w:r>
      <w:r>
        <w:rPr>
          <w:w w:val="72"/>
          <w:rtl/>
        </w:rPr>
        <w:t>کان</w:t>
      </w:r>
      <w:r>
        <w:rPr>
          <w:rtl/>
        </w:rPr>
        <w:t xml:space="preserve"> </w:t>
      </w:r>
      <w:r>
        <w:rPr>
          <w:w w:val="72"/>
          <w:rtl/>
        </w:rPr>
        <w:t>اٺ</w:t>
      </w:r>
      <w:r>
        <w:rPr>
          <w:spacing w:val="80"/>
          <w:rtl/>
        </w:rPr>
        <w:t xml:space="preserve"> </w:t>
      </w:r>
      <w:r>
        <w:rPr>
          <w:w w:val="67"/>
          <w:rtl/>
        </w:rPr>
        <w:t>گلاس پاڻي ۽ ٻيون پاڻياٺيون شيون مثال طور</w:t>
      </w:r>
      <w:r>
        <w:rPr>
          <w:w w:val="67"/>
        </w:rPr>
        <w:t>:</w:t>
      </w:r>
      <w:r>
        <w:rPr>
          <w:w w:val="67"/>
          <w:rtl/>
        </w:rPr>
        <w:t xml:space="preserve"> سوپ وغيره، جن 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نه صرف ڪڪڙ </w:t>
      </w:r>
      <w:r>
        <w:rPr>
          <w:w w:val="67"/>
        </w:rPr>
        <w:t>)</w:t>
      </w:r>
      <w:r>
        <w:rPr>
          <w:w w:val="67"/>
          <w:rtl/>
        </w:rPr>
        <w:t>مرغي</w:t>
      </w:r>
      <w:r>
        <w:rPr>
          <w:w w:val="67"/>
        </w:rPr>
        <w:t>(</w:t>
      </w:r>
      <w:r>
        <w:rPr>
          <w:w w:val="67"/>
          <w:rtl/>
        </w:rPr>
        <w:t>، بلڪ دالين وغيره جو</w:t>
      </w:r>
      <w:r>
        <w:rPr>
          <w:rtl/>
        </w:rPr>
        <w:t xml:space="preserve"> </w:t>
      </w:r>
      <w:r>
        <w:rPr>
          <w:w w:val="68"/>
          <w:rtl/>
        </w:rPr>
        <w:t>سوپ</w:t>
      </w:r>
      <w:r>
        <w:rPr>
          <w:rtl/>
        </w:rPr>
        <w:t xml:space="preserve"> </w:t>
      </w:r>
      <w:r>
        <w:rPr>
          <w:w w:val="68"/>
          <w:rtl/>
        </w:rPr>
        <w:t>به</w:t>
      </w:r>
      <w:r>
        <w:rPr>
          <w:rtl/>
        </w:rPr>
        <w:t xml:space="preserve"> </w:t>
      </w:r>
      <w:r>
        <w:rPr>
          <w:w w:val="68"/>
          <w:rtl/>
        </w:rPr>
        <w:t>شامل</w:t>
      </w:r>
      <w:r>
        <w:rPr>
          <w:spacing w:val="9"/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68"/>
          <w:rtl/>
        </w:rPr>
        <w:t>سگهجي</w:t>
      </w:r>
      <w:r>
        <w:rPr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چوڻ</w:t>
      </w:r>
      <w:r>
        <w:rPr>
          <w:spacing w:val="19"/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مطلب</w:t>
      </w:r>
      <w:r>
        <w:rPr>
          <w:rtl/>
        </w:rPr>
        <w:t xml:space="preserve"> </w:t>
      </w:r>
      <w:r>
        <w:rPr>
          <w:w w:val="68"/>
          <w:rtl/>
        </w:rPr>
        <w:t>هيءُ</w:t>
      </w:r>
      <w:r>
        <w:rPr>
          <w:rtl/>
        </w:rPr>
        <w:t xml:space="preserve"> </w:t>
      </w:r>
      <w:r>
        <w:rPr>
          <w:w w:val="68"/>
          <w:rtl/>
        </w:rPr>
        <w:t>آهي،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پاڻياٺ</w:t>
      </w:r>
      <w:r>
        <w:rPr>
          <w:rtl/>
        </w:rPr>
        <w:t xml:space="preserve"> </w:t>
      </w:r>
      <w:r>
        <w:rPr>
          <w:w w:val="68"/>
          <w:rtl/>
        </w:rPr>
        <w:t>واري</w:t>
      </w:r>
      <w:r>
        <w:rPr>
          <w:rtl/>
        </w:rPr>
        <w:t xml:space="preserve"> </w:t>
      </w:r>
      <w:r>
        <w:rPr>
          <w:w w:val="68"/>
          <w:rtl/>
        </w:rPr>
        <w:t>يعني</w:t>
      </w:r>
      <w:r>
        <w:rPr>
          <w:rtl/>
        </w:rPr>
        <w:t xml:space="preserve"> </w:t>
      </w:r>
      <w:r>
        <w:rPr>
          <w:w w:val="68"/>
          <w:rtl/>
        </w:rPr>
        <w:t>پٽڙي</w:t>
      </w:r>
      <w:r>
        <w:rPr>
          <w:rtl/>
        </w:rPr>
        <w:t xml:space="preserve"> </w:t>
      </w:r>
      <w:r>
        <w:rPr>
          <w:w w:val="68"/>
          <w:rtl/>
        </w:rPr>
        <w:t>غذا</w:t>
      </w:r>
      <w:r>
        <w:rPr>
          <w:rtl/>
        </w:rPr>
        <w:t xml:space="preserve"> </w:t>
      </w:r>
      <w:r>
        <w:rPr>
          <w:w w:val="68"/>
          <w:rtl/>
        </w:rPr>
        <w:t>وڌيڪ</w:t>
      </w:r>
      <w:r>
        <w:rPr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75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5"/>
          <w:rtl/>
        </w:rPr>
        <w:t>گهرجي</w:t>
      </w:r>
      <w:r>
        <w:rPr>
          <w:w w:val="75"/>
        </w:rPr>
        <w:t>.</w:t>
      </w:r>
      <w:r>
        <w:rPr>
          <w:spacing w:val="-8"/>
          <w:rtl/>
        </w:rPr>
        <w:t xml:space="preserve"> </w:t>
      </w:r>
      <w:r>
        <w:rPr>
          <w:w w:val="75"/>
          <w:rtl/>
        </w:rPr>
        <w:t>اسان</w:t>
      </w:r>
      <w:r>
        <w:rPr>
          <w:spacing w:val="-9"/>
          <w:rtl/>
        </w:rPr>
        <w:t xml:space="preserve"> </w:t>
      </w:r>
      <w:r>
        <w:rPr>
          <w:w w:val="75"/>
          <w:rtl/>
        </w:rPr>
        <w:t>سوپ</w:t>
      </w:r>
      <w:r>
        <w:rPr>
          <w:spacing w:val="-4"/>
          <w:rtl/>
        </w:rPr>
        <w:t xml:space="preserve"> </w:t>
      </w:r>
      <w:r>
        <w:rPr>
          <w:w w:val="75"/>
        </w:rPr>
        <w:t>(Soup)</w:t>
      </w:r>
      <w:r>
        <w:rPr>
          <w:w w:val="75"/>
          <w:rtl/>
        </w:rPr>
        <w:t xml:space="preserve"> هر</w:t>
      </w:r>
      <w:r>
        <w:rPr>
          <w:spacing w:val="-2"/>
          <w:rtl/>
        </w:rPr>
        <w:t xml:space="preserve"> </w:t>
      </w:r>
      <w:r>
        <w:rPr>
          <w:w w:val="75"/>
          <w:rtl/>
        </w:rPr>
        <w:t>قسم</w:t>
      </w:r>
      <w:r>
        <w:rPr>
          <w:spacing w:val="-8"/>
          <w:rtl/>
        </w:rPr>
        <w:t xml:space="preserve"> </w:t>
      </w:r>
      <w:r>
        <w:rPr>
          <w:w w:val="75"/>
          <w:rtl/>
        </w:rPr>
        <w:t>جي غذا</w:t>
      </w:r>
      <w:r>
        <w:rPr>
          <w:spacing w:val="-8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-9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75"/>
          <w:rtl/>
        </w:rPr>
        <w:t>سگهون</w:t>
      </w:r>
      <w:r>
        <w:rPr>
          <w:spacing w:val="-9"/>
          <w:rtl/>
        </w:rPr>
        <w:t xml:space="preserve"> </w:t>
      </w:r>
      <w:r>
        <w:rPr>
          <w:w w:val="75"/>
          <w:rtl/>
        </w:rPr>
        <w:t>ٿا،</w:t>
      </w:r>
      <w:r>
        <w:rPr>
          <w:spacing w:val="-6"/>
          <w:rtl/>
        </w:rPr>
        <w:t xml:space="preserve"> </w:t>
      </w:r>
      <w:r>
        <w:rPr>
          <w:w w:val="75"/>
          <w:rtl/>
        </w:rPr>
        <w:t>اِنڪري</w:t>
      </w:r>
      <w:r>
        <w:rPr>
          <w:spacing w:val="88"/>
          <w:w w:val="150"/>
          <w:position w:val="-8"/>
          <w:rtl/>
        </w:rPr>
        <w:t xml:space="preserve"> </w:t>
      </w:r>
      <w:r>
        <w:rPr>
          <w:w w:val="75"/>
          <w:rtl/>
        </w:rPr>
        <w:t>سوپَ</w:t>
      </w:r>
      <w:r>
        <w:rPr>
          <w:spacing w:val="-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75"/>
          <w:rtl/>
        </w:rPr>
        <w:t>استعمال</w:t>
      </w:r>
      <w:r>
        <w:rPr>
          <w:rtl/>
        </w:rPr>
        <w:t xml:space="preserve"> </w:t>
      </w:r>
      <w:r>
        <w:rPr>
          <w:w w:val="69"/>
          <w:rtl/>
        </w:rPr>
        <w:t>وڌائي ڇڏجي،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ته جيئن جسم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منجهه پاڻياٺ جي ڪمي نه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ٿي پوي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ڪنٽرول رکي سگهجي</w:t>
      </w:r>
      <w:r>
        <w:rPr>
          <w:w w:val="69"/>
        </w:rPr>
        <w:t>.</w:t>
      </w:r>
      <w:r>
        <w:rPr>
          <w:w w:val="69"/>
          <w:rtl/>
        </w:rPr>
        <w:t xml:space="preserve"> اهڙا شربت </w:t>
      </w:r>
      <w:r>
        <w:rPr>
          <w:w w:val="76"/>
          <w:rtl/>
        </w:rPr>
        <w:t>جيڪي</w:t>
      </w:r>
      <w:r>
        <w:rPr>
          <w:spacing w:val="80"/>
          <w:rtl/>
        </w:rPr>
        <w:t xml:space="preserve"> </w:t>
      </w:r>
      <w:r>
        <w:rPr>
          <w:w w:val="76"/>
          <w:rtl/>
        </w:rPr>
        <w:t>ڪيفين</w:t>
      </w:r>
      <w:r>
        <w:rPr>
          <w:spacing w:val="80"/>
          <w:rtl/>
        </w:rPr>
        <w:t xml:space="preserve"> </w:t>
      </w:r>
      <w:r>
        <w:rPr>
          <w:w w:val="76"/>
        </w:rPr>
        <w:t>(Caffeine)</w:t>
      </w:r>
      <w:r>
        <w:rPr>
          <w:spacing w:val="80"/>
          <w:rtl/>
        </w:rPr>
        <w:t xml:space="preserve"> </w:t>
      </w:r>
      <w:r>
        <w:rPr>
          <w:w w:val="76"/>
          <w:rtl/>
        </w:rPr>
        <w:t>تي</w:t>
      </w:r>
      <w:r>
        <w:rPr>
          <w:spacing w:val="80"/>
          <w:rtl/>
        </w:rPr>
        <w:t xml:space="preserve"> </w:t>
      </w:r>
      <w:r>
        <w:rPr>
          <w:w w:val="76"/>
          <w:rtl/>
        </w:rPr>
        <w:t>مشتمل</w:t>
      </w:r>
      <w:r>
        <w:rPr>
          <w:spacing w:val="80"/>
          <w:rtl/>
        </w:rPr>
        <w:t xml:space="preserve"> </w:t>
      </w:r>
      <w:r>
        <w:rPr>
          <w:w w:val="76"/>
          <w:rtl/>
        </w:rPr>
        <w:t>هجن،</w:t>
      </w:r>
      <w:r>
        <w:rPr>
          <w:spacing w:val="80"/>
          <w:rtl/>
        </w:rPr>
        <w:t xml:space="preserve"> </w:t>
      </w:r>
      <w:r>
        <w:rPr>
          <w:w w:val="76"/>
          <w:rtl/>
        </w:rPr>
        <w:t>تن</w:t>
      </w:r>
      <w:r>
        <w:rPr>
          <w:spacing w:val="80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76"/>
          <w:rtl/>
        </w:rPr>
        <w:t>استعمال</w:t>
      </w:r>
      <w:r>
        <w:rPr>
          <w:spacing w:val="80"/>
          <w:rtl/>
        </w:rPr>
        <w:t xml:space="preserve"> </w:t>
      </w:r>
      <w:r>
        <w:rPr>
          <w:w w:val="76"/>
          <w:rtl/>
        </w:rPr>
        <w:t>روڪي</w:t>
      </w:r>
      <w:r>
        <w:rPr>
          <w:spacing w:val="80"/>
          <w:rtl/>
        </w:rPr>
        <w:t xml:space="preserve"> </w:t>
      </w:r>
      <w:r>
        <w:rPr>
          <w:w w:val="76"/>
          <w:rtl/>
        </w:rPr>
        <w:t>ڇڏجي</w:t>
      </w:r>
      <w:r>
        <w:rPr>
          <w:spacing w:val="80"/>
          <w:rtl/>
        </w:rPr>
        <w:t xml:space="preserve"> </w:t>
      </w:r>
      <w:r>
        <w:rPr>
          <w:w w:val="76"/>
          <w:rtl/>
        </w:rPr>
        <w:t>۽</w:t>
      </w:r>
      <w:r>
        <w:rPr>
          <w:spacing w:val="80"/>
          <w:rtl/>
        </w:rPr>
        <w:t xml:space="preserve"> </w:t>
      </w:r>
      <w:r>
        <w:rPr>
          <w:w w:val="76"/>
          <w:rtl/>
        </w:rPr>
        <w:t>سادا</w:t>
      </w:r>
      <w:r>
        <w:rPr>
          <w:spacing w:val="80"/>
          <w:rtl/>
        </w:rPr>
        <w:t xml:space="preserve"> </w:t>
      </w:r>
      <w:r>
        <w:rPr>
          <w:w w:val="76"/>
          <w:rtl/>
        </w:rPr>
        <w:t>مگر</w:t>
      </w:r>
      <w:r>
        <w:rPr>
          <w:spacing w:val="80"/>
          <w:rtl/>
        </w:rPr>
        <w:t xml:space="preserve"> </w:t>
      </w:r>
      <w:r>
        <w:rPr>
          <w:w w:val="66"/>
          <w:rtl/>
        </w:rPr>
        <w:t>گرم</w:t>
      </w:r>
      <w:r>
        <w:rPr>
          <w:w w:val="66"/>
        </w:rPr>
        <w:t>”</w:t>
      </w:r>
      <w:r>
        <w:rPr>
          <w:w w:val="66"/>
          <w:rtl/>
        </w:rPr>
        <w:t>سوپ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 xml:space="preserve">استعمال ۾ رکي، پنهنجي </w:t>
      </w:r>
      <w:r>
        <w:rPr>
          <w:w w:val="66"/>
        </w:rPr>
        <w:t>”</w:t>
      </w:r>
      <w:r>
        <w:rPr>
          <w:w w:val="66"/>
          <w:rtl/>
        </w:rPr>
        <w:t>صحت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>کي تمام سولائيءَ سان بهتر بڻائي</w:t>
      </w:r>
      <w:r>
        <w:rPr>
          <w:rtl/>
        </w:rPr>
        <w:t xml:space="preserve"> </w:t>
      </w:r>
      <w:r>
        <w:rPr>
          <w:w w:val="66"/>
          <w:rtl/>
        </w:rPr>
        <w:t>سگهجي ٿو</w:t>
      </w:r>
      <w:r>
        <w:rPr>
          <w:w w:val="66"/>
        </w:rPr>
        <w:t>.</w:t>
      </w:r>
    </w:p>
    <w:p w14:paraId="6AFCA261">
      <w:pPr>
        <w:pStyle w:val="13"/>
        <w:bidi/>
        <w:spacing w:before="4" w:line="271" w:lineRule="auto"/>
        <w:ind w:left="155" w:right="311" w:firstLine="429"/>
        <w:jc w:val="left"/>
      </w:pPr>
      <w:r>
        <w:rPr>
          <w:w w:val="72"/>
        </w:rPr>
        <w:t>”</w:t>
      </w:r>
      <w:r>
        <w:rPr>
          <w:w w:val="72"/>
          <w:rtl/>
        </w:rPr>
        <w:t>صحت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برقرار</w:t>
      </w:r>
      <w:r>
        <w:rPr>
          <w:spacing w:val="-3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3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1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1"/>
          <w:rtl/>
        </w:rPr>
        <w:t xml:space="preserve"> </w:t>
      </w:r>
      <w:r>
        <w:rPr>
          <w:w w:val="72"/>
          <w:rtl/>
        </w:rPr>
        <w:t>صرف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غذا</w:t>
      </w:r>
      <w:r>
        <w:rPr>
          <w:w w:val="72"/>
        </w:rPr>
        <w:t>“</w:t>
      </w:r>
      <w:r>
        <w:rPr>
          <w:spacing w:val="-1"/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غذائي</w:t>
      </w:r>
      <w:r>
        <w:rPr>
          <w:rtl/>
        </w:rPr>
        <w:t xml:space="preserve"> </w:t>
      </w:r>
      <w:r>
        <w:rPr>
          <w:w w:val="72"/>
          <w:rtl/>
        </w:rPr>
        <w:t>اهميت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ڄاڻ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4"/>
          <w:rtl/>
        </w:rPr>
        <w:t xml:space="preserve"> </w:t>
      </w:r>
      <w:r>
        <w:rPr>
          <w:w w:val="72"/>
          <w:rtl/>
        </w:rPr>
        <w:t>سمجهه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1"/>
          <w:rtl/>
        </w:rPr>
        <w:t xml:space="preserve"> </w:t>
      </w:r>
      <w:r>
        <w:rPr>
          <w:w w:val="72"/>
          <w:rtl/>
        </w:rPr>
        <w:t>ضروري</w:t>
      </w:r>
      <w:r>
        <w:rPr>
          <w:rtl/>
        </w:rPr>
        <w:t xml:space="preserve"> </w:t>
      </w:r>
      <w:r>
        <w:rPr>
          <w:w w:val="72"/>
          <w:rtl/>
        </w:rPr>
        <w:t>آهي،</w:t>
      </w:r>
      <w:r>
        <w:rPr>
          <w:rtl/>
        </w:rPr>
        <w:t xml:space="preserve"> </w:t>
      </w:r>
      <w:r>
        <w:rPr>
          <w:w w:val="72"/>
          <w:rtl/>
        </w:rPr>
        <w:t>پر</w:t>
      </w:r>
      <w:r>
        <w:rPr>
          <w:spacing w:val="40"/>
          <w:rtl/>
        </w:rPr>
        <w:t xml:space="preserve"> </w:t>
      </w:r>
      <w:r>
        <w:rPr>
          <w:w w:val="68"/>
          <w:rtl/>
        </w:rPr>
        <w:t>گڏوگڏ اصلي ڳالهه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3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صفائيءَ</w:t>
      </w:r>
      <w:r>
        <w:rPr>
          <w:w w:val="68"/>
        </w:rPr>
        <w:t>“</w:t>
      </w:r>
      <w:r>
        <w:rPr>
          <w:w w:val="68"/>
          <w:rtl/>
        </w:rPr>
        <w:t xml:space="preserve"> جو خيال رکڻ</w:t>
      </w:r>
      <w:r>
        <w:rPr>
          <w:w w:val="68"/>
        </w:rPr>
        <w:t>.</w:t>
      </w:r>
      <w:r>
        <w:rPr>
          <w:w w:val="68"/>
          <w:rtl/>
        </w:rPr>
        <w:t xml:space="preserve"> اسان جي نبي سڳوري حضرت محمد مصطفٰي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صلي الله عليه </w:t>
      </w:r>
      <w:r>
        <w:rPr>
          <w:w w:val="69"/>
          <w:rtl/>
        </w:rPr>
        <w:t>وآله</w:t>
      </w:r>
      <w:r>
        <w:rPr>
          <w:rtl/>
        </w:rPr>
        <w:t xml:space="preserve"> </w:t>
      </w:r>
      <w:r>
        <w:rPr>
          <w:w w:val="69"/>
          <w:rtl/>
        </w:rPr>
        <w:t>وسلم</w:t>
      </w:r>
      <w:r>
        <w:rPr>
          <w:rtl/>
        </w:rPr>
        <w:t xml:space="preserve"> </w:t>
      </w:r>
      <w:r>
        <w:rPr>
          <w:w w:val="69"/>
          <w:rtl/>
        </w:rPr>
        <w:t>جن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spacing w:val="8"/>
          <w:rtl/>
        </w:rPr>
        <w:t xml:space="preserve"> </w:t>
      </w:r>
      <w:r>
        <w:rPr>
          <w:w w:val="69"/>
          <w:rtl/>
        </w:rPr>
        <w:t>فرمان</w:t>
      </w:r>
      <w:r>
        <w:rPr>
          <w:spacing w:val="9"/>
          <w:rtl/>
        </w:rPr>
        <w:t xml:space="preserve"> </w:t>
      </w:r>
      <w:r>
        <w:rPr>
          <w:w w:val="69"/>
          <w:rtl/>
        </w:rPr>
        <w:t>آهي،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صفائي</w:t>
      </w:r>
      <w:r>
        <w:rPr>
          <w:spacing w:val="8"/>
          <w:rtl/>
        </w:rPr>
        <w:t xml:space="preserve"> </w:t>
      </w:r>
      <w:r>
        <w:rPr>
          <w:w w:val="69"/>
          <w:rtl/>
        </w:rPr>
        <w:t>نصف</w:t>
      </w:r>
      <w:r>
        <w:rPr>
          <w:rtl/>
        </w:rPr>
        <w:t xml:space="preserve"> </w:t>
      </w:r>
      <w:r>
        <w:rPr>
          <w:w w:val="69"/>
          <w:rtl/>
        </w:rPr>
        <w:t>ايمان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.“</w:t>
      </w:r>
      <w:r>
        <w:rPr>
          <w:rtl/>
        </w:rPr>
        <w:t xml:space="preserve"> </w:t>
      </w:r>
      <w:r>
        <w:rPr>
          <w:w w:val="69"/>
          <w:rtl/>
        </w:rPr>
        <w:t>سو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صحت</w:t>
      </w:r>
      <w:r>
        <w:rPr>
          <w:w w:val="69"/>
        </w:rPr>
        <w:t>“</w:t>
      </w:r>
      <w:r>
        <w:rPr>
          <w:spacing w:val="1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10"/>
          <w:rtl/>
        </w:rPr>
        <w:t xml:space="preserve"> </w:t>
      </w:r>
      <w:r>
        <w:rPr>
          <w:w w:val="69"/>
          <w:rtl/>
        </w:rPr>
        <w:t>برقرار</w:t>
      </w:r>
      <w:r>
        <w:rPr>
          <w:rtl/>
        </w:rPr>
        <w:t xml:space="preserve"> </w:t>
      </w:r>
      <w:r>
        <w:rPr>
          <w:w w:val="69"/>
          <w:rtl/>
        </w:rPr>
        <w:t>رکڻ</w:t>
      </w:r>
      <w:r>
        <w:rPr>
          <w:rtl/>
        </w:rPr>
        <w:t xml:space="preserve"> </w:t>
      </w:r>
      <w:r>
        <w:rPr>
          <w:w w:val="69"/>
          <w:rtl/>
        </w:rPr>
        <w:t>لاءِ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صفائي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64"/>
          <w:rtl/>
        </w:rPr>
        <w:t>اهتمام</w:t>
      </w:r>
      <w:r>
        <w:rPr>
          <w:spacing w:val="-1"/>
          <w:rtl/>
        </w:rPr>
        <w:t xml:space="preserve"> </w:t>
      </w:r>
      <w:r>
        <w:rPr>
          <w:w w:val="64"/>
        </w:rPr>
        <w:t>”</w:t>
      </w:r>
      <w:r>
        <w:rPr>
          <w:w w:val="64"/>
          <w:rtl/>
        </w:rPr>
        <w:t>گهر</w:t>
      </w:r>
      <w:r>
        <w:rPr>
          <w:w w:val="64"/>
        </w:rPr>
        <w:t>“</w:t>
      </w:r>
      <w:r>
        <w:rPr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شروع</w:t>
      </w:r>
      <w:r>
        <w:rPr>
          <w:spacing w:val="-6"/>
          <w:rtl/>
        </w:rPr>
        <w:t xml:space="preserve"> </w:t>
      </w:r>
      <w:r>
        <w:rPr>
          <w:w w:val="64"/>
          <w:rtl/>
        </w:rPr>
        <w:t>ٿئي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spacing w:val="-3"/>
          <w:rtl/>
        </w:rPr>
        <w:t xml:space="preserve"> </w:t>
      </w:r>
      <w:r>
        <w:rPr>
          <w:w w:val="64"/>
          <w:rtl/>
        </w:rPr>
        <w:t>توهان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64"/>
        </w:rPr>
        <w:t>”</w:t>
      </w:r>
      <w:r>
        <w:rPr>
          <w:w w:val="64"/>
          <w:rtl/>
        </w:rPr>
        <w:t>گهر</w:t>
      </w:r>
      <w:r>
        <w:rPr>
          <w:w w:val="64"/>
        </w:rPr>
        <w:t>“</w:t>
      </w:r>
      <w:r>
        <w:rPr>
          <w:rtl/>
        </w:rPr>
        <w:t xml:space="preserve"> </w:t>
      </w:r>
      <w:r>
        <w:rPr>
          <w:w w:val="64"/>
          <w:rtl/>
        </w:rPr>
        <w:t>صاف</w:t>
      </w:r>
      <w:r>
        <w:rPr>
          <w:rtl/>
        </w:rPr>
        <w:t xml:space="preserve"> </w:t>
      </w:r>
      <w:r>
        <w:rPr>
          <w:w w:val="64"/>
          <w:rtl/>
        </w:rPr>
        <w:t>سٿرو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هوندو،</w:t>
      </w:r>
      <w:r>
        <w:rPr>
          <w:spacing w:val="-2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4"/>
          <w:rtl/>
        </w:rPr>
        <w:t>توهان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ٻين</w:t>
      </w:r>
      <w:r>
        <w:rPr>
          <w:spacing w:val="-3"/>
          <w:rtl/>
        </w:rPr>
        <w:t xml:space="preserve"> </w:t>
      </w:r>
      <w:r>
        <w:rPr>
          <w:w w:val="64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64"/>
          <w:rtl/>
        </w:rPr>
        <w:t>نمونو</w:t>
      </w:r>
      <w:r>
        <w:rPr>
          <w:spacing w:val="-4"/>
          <w:rtl/>
        </w:rPr>
        <w:t xml:space="preserve"> </w:t>
      </w:r>
      <w:r>
        <w:rPr>
          <w:w w:val="64"/>
          <w:rtl/>
        </w:rPr>
        <w:t>بڻجي</w:t>
      </w:r>
      <w:r>
        <w:rPr>
          <w:rtl/>
        </w:rPr>
        <w:t xml:space="preserve"> </w:t>
      </w:r>
      <w:r>
        <w:rPr>
          <w:w w:val="64"/>
          <w:rtl/>
        </w:rPr>
        <w:t xml:space="preserve">سامهون </w:t>
      </w:r>
      <w:r>
        <w:rPr>
          <w:w w:val="70"/>
          <w:rtl/>
        </w:rPr>
        <w:t>ايندؤ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جيئن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چوڻي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آهي،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جيءُ</w:t>
      </w:r>
      <w:r>
        <w:rPr>
          <w:spacing w:val="-2"/>
          <w:rtl/>
        </w:rPr>
        <w:t xml:space="preserve"> </w:t>
      </w:r>
      <w:r>
        <w:rPr>
          <w:w w:val="70"/>
          <w:rtl/>
        </w:rPr>
        <w:t>خوش،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جهان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خوش</w:t>
      </w:r>
      <w:r>
        <w:rPr>
          <w:w w:val="70"/>
        </w:rPr>
        <w:t>“.</w:t>
      </w:r>
      <w:r>
        <w:rPr>
          <w:rtl/>
        </w:rPr>
        <w:t xml:space="preserve"> </w:t>
      </w:r>
      <w:r>
        <w:rPr>
          <w:w w:val="70"/>
          <w:rtl/>
        </w:rPr>
        <w:t>صحت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سڀ</w:t>
      </w:r>
      <w:r>
        <w:rPr>
          <w:rtl/>
        </w:rPr>
        <w:t xml:space="preserve"> </w:t>
      </w:r>
      <w:r>
        <w:rPr>
          <w:w w:val="70"/>
          <w:rtl/>
        </w:rPr>
        <w:t>ڪجهه</w:t>
      </w:r>
      <w:r>
        <w:rPr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گهر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رڌڻي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وٺي،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سڄو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گهر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گهاٽ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4"/>
          <w:rtl/>
        </w:rPr>
        <w:t xml:space="preserve"> </w:t>
      </w:r>
      <w:r>
        <w:rPr>
          <w:w w:val="70"/>
          <w:rtl/>
        </w:rPr>
        <w:t>ٻاهر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ماحول</w:t>
      </w:r>
      <w:r>
        <w:rPr>
          <w:rtl/>
        </w:rPr>
        <w:t xml:space="preserve"> </w:t>
      </w:r>
      <w:r>
        <w:rPr>
          <w:w w:val="70"/>
          <w:rtl/>
        </w:rPr>
        <w:t>صاف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سٿرو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رکڻ</w:t>
      </w:r>
      <w:r>
        <w:rPr>
          <w:spacing w:val="-1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اسان</w:t>
      </w:r>
      <w:r>
        <w:rPr>
          <w:rtl/>
        </w:rPr>
        <w:t xml:space="preserve"> </w:t>
      </w:r>
      <w:r>
        <w:rPr>
          <w:w w:val="70"/>
          <w:rtl/>
        </w:rPr>
        <w:t>صحتمند</w:t>
      </w:r>
      <w:r>
        <w:rPr>
          <w:spacing w:val="-4"/>
          <w:rtl/>
        </w:rPr>
        <w:t xml:space="preserve"> </w:t>
      </w:r>
      <w:r>
        <w:rPr>
          <w:w w:val="70"/>
          <w:rtl/>
        </w:rPr>
        <w:t>زندگي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گذاري </w:t>
      </w:r>
      <w:r>
        <w:rPr>
          <w:w w:val="62"/>
          <w:rtl/>
        </w:rPr>
        <w:t>سگهون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ٿا</w:t>
      </w:r>
      <w:r>
        <w:rPr>
          <w:w w:val="62"/>
        </w:rPr>
        <w:t>.</w:t>
      </w:r>
    </w:p>
    <w:p w14:paraId="7A83D4EF">
      <w:pPr>
        <w:spacing w:before="0" w:line="332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1A28BEE7">
      <w:pPr>
        <w:pStyle w:val="13"/>
        <w:ind w:left="4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18430" cy="2996565"/>
                <wp:effectExtent l="9525" t="0" r="1270" b="13335"/>
                <wp:docPr id="598" name="Text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430" cy="299656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7C0445EE">
                            <w:pPr>
                              <w:bidi/>
                              <w:spacing w:before="280"/>
                              <w:ind w:left="640" w:right="0" w:firstLine="0"/>
                              <w:jc w:val="lef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پهاڪا</w:t>
                            </w:r>
                            <w:r>
                              <w:rPr>
                                <w:spacing w:val="-31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جيڪي</w:t>
                            </w:r>
                            <w:r>
                              <w:rPr>
                                <w:spacing w:val="-28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اسان</w:t>
                            </w:r>
                            <w:r>
                              <w:rPr>
                                <w:spacing w:val="-32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پنهنجي</w:t>
                            </w:r>
                            <w:r>
                              <w:rPr>
                                <w:spacing w:val="-28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امڙ</w:t>
                            </w:r>
                            <w:r>
                              <w:rPr>
                                <w:spacing w:val="-33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کان</w:t>
                            </w:r>
                            <w:r>
                              <w:rPr>
                                <w:spacing w:val="48"/>
                                <w:w w:val="150"/>
                                <w:position w:val="-11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ٻڌا،</w:t>
                            </w:r>
                            <w:r>
                              <w:rPr>
                                <w:spacing w:val="-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سي</w:t>
                            </w:r>
                            <w:r>
                              <w:rPr>
                                <w:spacing w:val="-1"/>
                                <w:w w:val="63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هميشه</w:t>
                            </w:r>
                            <w:r>
                              <w:rPr>
                                <w:spacing w:val="-31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ياد</w:t>
                            </w:r>
                            <w:r>
                              <w:rPr>
                                <w:spacing w:val="-1"/>
                                <w:w w:val="63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  <w:rtl/>
                              </w:rPr>
                              <w:t>رهيا</w:t>
                            </w:r>
                            <w:r>
                              <w:rPr>
                                <w:w w:val="63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DB26F94">
                            <w:pPr>
                              <w:pStyle w:val="13"/>
                              <w:bidi/>
                              <w:spacing w:before="82" w:line="268" w:lineRule="auto"/>
                              <w:ind w:left="850" w:right="5185" w:firstLine="0"/>
                              <w:jc w:val="left"/>
                            </w:pPr>
                            <w:r>
                              <w:rPr>
                                <w:w w:val="71"/>
                              </w:rPr>
                              <w:t>*</w:t>
                            </w:r>
                            <w:r>
                              <w:rPr>
                                <w:spacing w:val="-2"/>
                                <w:w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جهڙو</w:t>
                            </w:r>
                            <w:r>
                              <w:rPr>
                                <w:spacing w:val="-1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وڻ</w:t>
                            </w:r>
                            <w:r>
                              <w:rPr>
                                <w:spacing w:val="-1"/>
                                <w:w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تهڙي</w:t>
                            </w:r>
                            <w:r>
                              <w:rPr>
                                <w:spacing w:val="-1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1"/>
                                <w:rtl/>
                              </w:rPr>
                              <w:t>ڇانو</w:t>
                            </w:r>
                            <w:r>
                              <w:rPr>
                                <w:w w:val="71"/>
                              </w:rPr>
                              <w:t>.</w:t>
                            </w:r>
                            <w:r>
                              <w:rPr>
                                <w:w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8"/>
                              </w:rPr>
                              <w:t>*</w:t>
                            </w:r>
                            <w:r>
                              <w:rPr>
                                <w:spacing w:val="-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8"/>
                                <w:rtl/>
                              </w:rPr>
                              <w:t>جو</w:t>
                            </w:r>
                            <w:r>
                              <w:rPr>
                                <w:spacing w:val="-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8"/>
                                <w:rtl/>
                              </w:rPr>
                              <w:t>پوکبو سوئي</w:t>
                            </w:r>
                            <w:r>
                              <w:rPr>
                                <w:spacing w:val="-2"/>
                                <w:w w:val="5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8"/>
                                <w:rtl/>
                              </w:rPr>
                              <w:t>لڻبو</w:t>
                            </w:r>
                            <w:r>
                              <w:rPr>
                                <w:w w:val="58"/>
                              </w:rPr>
                              <w:t>.</w:t>
                            </w:r>
                            <w:r>
                              <w:rPr>
                                <w:w w:val="7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</w:rPr>
                              <w:t>*</w:t>
                            </w:r>
                            <w:r>
                              <w:rPr>
                                <w:w w:val="77"/>
                                <w:rtl/>
                              </w:rPr>
                              <w:t xml:space="preserve"> جيڏا</w:t>
                            </w:r>
                            <w:r>
                              <w:rPr>
                                <w:spacing w:val="40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7"/>
                                <w:rtl/>
                              </w:rPr>
                              <w:t>اٺَ، اوڏا لوڏا</w:t>
                            </w:r>
                            <w:r>
                              <w:rPr>
                                <w:w w:val="77"/>
                              </w:rPr>
                              <w:t>.</w:t>
                            </w:r>
                          </w:p>
                          <w:p w14:paraId="30279DCE">
                            <w:pPr>
                              <w:pStyle w:val="13"/>
                              <w:bidi/>
                              <w:spacing w:before="4" w:line="273" w:lineRule="auto"/>
                              <w:ind w:left="850" w:right="5364" w:hanging="1"/>
                              <w:jc w:val="left"/>
                            </w:pPr>
                            <w:r>
                              <w:rPr>
                                <w:w w:val="67"/>
                              </w:rPr>
                              <w:t>*</w:t>
                            </w:r>
                            <w:r>
                              <w:rPr>
                                <w:w w:val="67"/>
                                <w:rtl/>
                              </w:rPr>
                              <w:t xml:space="preserve"> جهڙو</w:t>
                            </w:r>
                            <w:r>
                              <w:rPr>
                                <w:spacing w:val="-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ديس،</w:t>
                            </w:r>
                            <w:r>
                              <w:rPr>
                                <w:spacing w:val="-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تهڙو</w:t>
                            </w:r>
                            <w:r>
                              <w:rPr>
                                <w:spacing w:val="-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ويس</w:t>
                            </w:r>
                            <w:r>
                              <w:rPr>
                                <w:w w:val="67"/>
                              </w:rPr>
                              <w:t>.</w:t>
                            </w:r>
                            <w:r>
                              <w:rPr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</w:rPr>
                              <w:t>*</w:t>
                            </w:r>
                            <w:r>
                              <w:rPr>
                                <w:spacing w:val="-14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جهڙي</w:t>
                            </w:r>
                            <w:r>
                              <w:rPr>
                                <w:spacing w:val="-13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نيت،</w:t>
                            </w:r>
                            <w:r>
                              <w:rPr>
                                <w:spacing w:val="-13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تهڙي</w:t>
                            </w:r>
                            <w:r>
                              <w:rPr>
                                <w:spacing w:val="-13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مراد</w:t>
                            </w:r>
                            <w:r>
                              <w:rPr>
                                <w:w w:val="69"/>
                              </w:rPr>
                              <w:t>.</w:t>
                            </w:r>
                          </w:p>
                          <w:p w14:paraId="50A74D63">
                            <w:pPr>
                              <w:pStyle w:val="13"/>
                              <w:bidi/>
                              <w:spacing w:line="271" w:lineRule="auto"/>
                              <w:ind w:left="850" w:right="615" w:firstLine="2"/>
                              <w:jc w:val="left"/>
                            </w:pPr>
                            <w:r>
                              <w:rPr>
                                <w:w w:val="63"/>
                              </w:rPr>
                              <w:t>*</w:t>
                            </w:r>
                            <w:r>
                              <w:rPr>
                                <w:spacing w:val="-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ڪاتي</w:t>
                            </w:r>
                            <w:r>
                              <w:rPr>
                                <w:spacing w:val="-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ڪري</w:t>
                            </w:r>
                            <w:r>
                              <w:rPr>
                                <w:spacing w:val="-2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گدري تي، ته</w:t>
                            </w:r>
                            <w:r>
                              <w:rPr>
                                <w:spacing w:val="-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گدري</w:t>
                            </w:r>
                            <w:r>
                              <w:rPr>
                                <w:spacing w:val="-1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جوکو،</w:t>
                            </w:r>
                            <w:r>
                              <w:rPr>
                                <w:spacing w:val="-2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گدرو</w:t>
                            </w:r>
                            <w:r>
                              <w:rPr>
                                <w:spacing w:val="-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ڪري</w:t>
                            </w:r>
                            <w:r>
                              <w:rPr>
                                <w:spacing w:val="-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ڪاتي تي، ته</w:t>
                            </w:r>
                            <w:r>
                              <w:rPr>
                                <w:spacing w:val="-2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2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گدري</w:t>
                            </w:r>
                            <w:r>
                              <w:rPr>
                                <w:spacing w:val="-1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جوکو</w:t>
                            </w:r>
                            <w:r>
                              <w:rPr>
                                <w:w w:val="63"/>
                              </w:rPr>
                              <w:t>.</w:t>
                            </w:r>
                            <w:r>
                              <w:rPr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</w:rPr>
                              <w:t>*</w:t>
                            </w:r>
                            <w:r>
                              <w:rPr>
                                <w:w w:val="65"/>
                                <w:rtl/>
                              </w:rPr>
                              <w:t xml:space="preserve"> سوڙ آهر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پير ڊگهيڙڻ گهرجن</w:t>
                            </w:r>
                            <w:r>
                              <w:rPr>
                                <w:w w:val="65"/>
                              </w:rPr>
                              <w:t>.</w:t>
                            </w:r>
                          </w:p>
                          <w:p w14:paraId="1B257245">
                            <w:pPr>
                              <w:pStyle w:val="13"/>
                              <w:bidi/>
                              <w:spacing w:line="338" w:lineRule="exact"/>
                              <w:ind w:left="851" w:right="0" w:firstLine="0"/>
                              <w:jc w:val="left"/>
                            </w:pPr>
                            <w:r>
                              <w:rPr>
                                <w:w w:val="64"/>
                              </w:rPr>
                              <w:t>*</w:t>
                            </w:r>
                            <w:r>
                              <w:rPr>
                                <w:spacing w:val="-11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اهائي</w:t>
                            </w:r>
                            <w:r>
                              <w:rPr>
                                <w:spacing w:val="-9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زبان</w:t>
                            </w:r>
                            <w:r>
                              <w:rPr>
                                <w:spacing w:val="-5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اس</w:t>
                            </w:r>
                            <w:r>
                              <w:rPr>
                                <w:spacing w:val="-6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8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ويهاري</w:t>
                            </w:r>
                            <w:r>
                              <w:rPr>
                                <w:spacing w:val="-11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ته</w:t>
                            </w:r>
                            <w:r>
                              <w:rPr>
                                <w:spacing w:val="-6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ڇانو</w:t>
                            </w:r>
                            <w:r>
                              <w:rPr>
                                <w:spacing w:val="-6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12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9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ويهاري</w:t>
                            </w:r>
                            <w:r>
                              <w:rPr>
                                <w:w w:val="64"/>
                              </w:rPr>
                              <w:t>.</w:t>
                            </w:r>
                          </w:p>
                          <w:p w14:paraId="50015B84">
                            <w:pPr>
                              <w:pStyle w:val="13"/>
                              <w:bidi/>
                              <w:spacing w:before="35"/>
                              <w:ind w:left="850" w:right="0" w:firstLine="0"/>
                              <w:jc w:val="left"/>
                            </w:pPr>
                            <w:r>
                              <w:rPr>
                                <w:w w:val="59"/>
                              </w:rPr>
                              <w:t>*</w:t>
                            </w:r>
                            <w:r>
                              <w:rPr>
                                <w:spacing w:val="-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لفظ</w:t>
                            </w:r>
                            <w:r>
                              <w:rPr>
                                <w:spacing w:val="-2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نفيس</w:t>
                            </w:r>
                            <w:r>
                              <w:rPr>
                                <w:spacing w:val="-5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4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ٿين</w:t>
                            </w:r>
                            <w:r>
                              <w:rPr>
                                <w:spacing w:val="-1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ته</w:t>
                            </w:r>
                            <w:r>
                              <w:rPr>
                                <w:spacing w:val="-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ڪڏهن</w:t>
                            </w:r>
                            <w:r>
                              <w:rPr>
                                <w:spacing w:val="-2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تير</w:t>
                            </w:r>
                            <w:r>
                              <w:rPr>
                                <w:spacing w:val="-5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وانگر</w:t>
                            </w:r>
                            <w:r>
                              <w:rPr>
                                <w:spacing w:val="-2"/>
                                <w:w w:val="5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2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ڪم</w:t>
                            </w:r>
                            <w:r>
                              <w:rPr>
                                <w:spacing w:val="-2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ڪن</w:t>
                            </w:r>
                            <w:r>
                              <w:rPr>
                                <w:spacing w:val="-2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ٿا</w:t>
                            </w:r>
                            <w:r>
                              <w:rPr>
                                <w:w w:val="59"/>
                              </w:rPr>
                              <w:t>.</w:t>
                            </w:r>
                          </w:p>
                          <w:p w14:paraId="18F568E6">
                            <w:pPr>
                              <w:spacing w:before="43"/>
                              <w:ind w:left="22" w:right="0"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98" o:spid="_x0000_s1026" o:spt="202" type="#_x0000_t202" style="height:235.95pt;width:410.9pt;" filled="f" stroked="t" coordsize="21600,21600" o:gfxdata="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Br5dt0gAAAAUBAAAP&#10;AAAAAAAAAAEAIAAAACIAAABkcnMvZG93bnJldi54bWxQSwECFAAUAAAACACHTuJAs403YuUBAADd&#10;AwAADgAAAAAAAAABACAAAAAhAQAAZHJzL2Uyb0RvYy54bWxQSwUGAAAAAAYABgBZAQAAeAUAAAAA&#10;">
                <v:fill on="f" focussize="0,0"/>
                <v:stroke weight="0.72pt" color="#000000" joinstyle="round" dashstyle="1 1"/>
                <v:imagedata o:title=""/>
                <o:lock v:ext="edit" aspectratio="f"/>
                <v:textbox inset="0mm,0mm,0mm,0mm">
                  <w:txbxContent>
                    <w:p w14:paraId="7C0445EE">
                      <w:pPr>
                        <w:bidi/>
                        <w:spacing w:before="280"/>
                        <w:ind w:left="640" w:right="0" w:firstLine="0"/>
                        <w:jc w:val="lef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پهاڪا</w:t>
                      </w:r>
                      <w:r>
                        <w:rPr>
                          <w:spacing w:val="-31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جيڪي</w:t>
                      </w:r>
                      <w:r>
                        <w:rPr>
                          <w:spacing w:val="-28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اسان</w:t>
                      </w:r>
                      <w:r>
                        <w:rPr>
                          <w:spacing w:val="-32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پنهنجي</w:t>
                      </w:r>
                      <w:r>
                        <w:rPr>
                          <w:spacing w:val="-28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امڙ</w:t>
                      </w:r>
                      <w:r>
                        <w:rPr>
                          <w:spacing w:val="-33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کان</w:t>
                      </w:r>
                      <w:r>
                        <w:rPr>
                          <w:spacing w:val="48"/>
                          <w:w w:val="150"/>
                          <w:position w:val="-11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ٻڌا،</w:t>
                      </w:r>
                      <w:r>
                        <w:rPr>
                          <w:spacing w:val="-24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سي</w:t>
                      </w:r>
                      <w:r>
                        <w:rPr>
                          <w:spacing w:val="-1"/>
                          <w:w w:val="63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هميشه</w:t>
                      </w:r>
                      <w:r>
                        <w:rPr>
                          <w:spacing w:val="-31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ياد</w:t>
                      </w:r>
                      <w:r>
                        <w:rPr>
                          <w:spacing w:val="-1"/>
                          <w:w w:val="63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sz w:val="40"/>
                          <w:szCs w:val="40"/>
                          <w:rtl/>
                        </w:rPr>
                        <w:t>رهيا</w:t>
                      </w:r>
                      <w:r>
                        <w:rPr>
                          <w:w w:val="63"/>
                          <w:sz w:val="40"/>
                          <w:szCs w:val="40"/>
                        </w:rPr>
                        <w:t>:</w:t>
                      </w:r>
                    </w:p>
                    <w:p w14:paraId="2DB26F94">
                      <w:pPr>
                        <w:pStyle w:val="13"/>
                        <w:bidi/>
                        <w:spacing w:before="82" w:line="268" w:lineRule="auto"/>
                        <w:ind w:left="850" w:right="5185" w:firstLine="0"/>
                        <w:jc w:val="left"/>
                      </w:pPr>
                      <w:r>
                        <w:rPr>
                          <w:w w:val="71"/>
                        </w:rPr>
                        <w:t>*</w:t>
                      </w:r>
                      <w:r>
                        <w:rPr>
                          <w:spacing w:val="-2"/>
                          <w:w w:val="71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  <w:rtl/>
                        </w:rPr>
                        <w:t>جهڙو</w:t>
                      </w:r>
                      <w:r>
                        <w:rPr>
                          <w:spacing w:val="-17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  <w:rtl/>
                        </w:rPr>
                        <w:t>وڻ</w:t>
                      </w:r>
                      <w:r>
                        <w:rPr>
                          <w:spacing w:val="-1"/>
                          <w:w w:val="71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  <w:rtl/>
                        </w:rPr>
                        <w:t>تهڙي</w:t>
                      </w:r>
                      <w:r>
                        <w:rPr>
                          <w:spacing w:val="-17"/>
                          <w:rtl/>
                        </w:rPr>
                        <w:t xml:space="preserve"> </w:t>
                      </w:r>
                      <w:r>
                        <w:rPr>
                          <w:w w:val="71"/>
                          <w:rtl/>
                        </w:rPr>
                        <w:t>ڇانو</w:t>
                      </w:r>
                      <w:r>
                        <w:rPr>
                          <w:w w:val="71"/>
                        </w:rPr>
                        <w:t>.</w:t>
                      </w:r>
                      <w:r>
                        <w:rPr>
                          <w:w w:val="71"/>
                          <w:rtl/>
                        </w:rPr>
                        <w:t xml:space="preserve"> </w:t>
                      </w:r>
                      <w:r>
                        <w:rPr>
                          <w:w w:val="58"/>
                        </w:rPr>
                        <w:t>*</w:t>
                      </w:r>
                      <w:r>
                        <w:rPr>
                          <w:spacing w:val="-26"/>
                          <w:rtl/>
                        </w:rPr>
                        <w:t xml:space="preserve"> </w:t>
                      </w:r>
                      <w:r>
                        <w:rPr>
                          <w:w w:val="58"/>
                          <w:rtl/>
                        </w:rPr>
                        <w:t>جو</w:t>
                      </w:r>
                      <w:r>
                        <w:rPr>
                          <w:spacing w:val="-26"/>
                          <w:rtl/>
                        </w:rPr>
                        <w:t xml:space="preserve"> </w:t>
                      </w:r>
                      <w:r>
                        <w:rPr>
                          <w:w w:val="58"/>
                          <w:rtl/>
                        </w:rPr>
                        <w:t>پوکبو سوئي</w:t>
                      </w:r>
                      <w:r>
                        <w:rPr>
                          <w:spacing w:val="-2"/>
                          <w:w w:val="58"/>
                          <w:rtl/>
                        </w:rPr>
                        <w:t xml:space="preserve"> </w:t>
                      </w:r>
                      <w:r>
                        <w:rPr>
                          <w:w w:val="58"/>
                          <w:rtl/>
                        </w:rPr>
                        <w:t>لڻبو</w:t>
                      </w:r>
                      <w:r>
                        <w:rPr>
                          <w:w w:val="58"/>
                        </w:rPr>
                        <w:t>.</w:t>
                      </w:r>
                      <w:r>
                        <w:rPr>
                          <w:w w:val="77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</w:rPr>
                        <w:t>*</w:t>
                      </w:r>
                      <w:r>
                        <w:rPr>
                          <w:w w:val="77"/>
                          <w:rtl/>
                        </w:rPr>
                        <w:t xml:space="preserve"> جيڏا</w:t>
                      </w:r>
                      <w:r>
                        <w:rPr>
                          <w:spacing w:val="40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77"/>
                          <w:rtl/>
                        </w:rPr>
                        <w:t>اٺَ، اوڏا لوڏا</w:t>
                      </w:r>
                      <w:r>
                        <w:rPr>
                          <w:w w:val="77"/>
                        </w:rPr>
                        <w:t>.</w:t>
                      </w:r>
                    </w:p>
                    <w:p w14:paraId="30279DCE">
                      <w:pPr>
                        <w:pStyle w:val="13"/>
                        <w:bidi/>
                        <w:spacing w:before="4" w:line="273" w:lineRule="auto"/>
                        <w:ind w:left="850" w:right="5364" w:hanging="1"/>
                        <w:jc w:val="left"/>
                      </w:pPr>
                      <w:r>
                        <w:rPr>
                          <w:w w:val="67"/>
                        </w:rPr>
                        <w:t>*</w:t>
                      </w:r>
                      <w:r>
                        <w:rPr>
                          <w:w w:val="67"/>
                          <w:rtl/>
                        </w:rPr>
                        <w:t xml:space="preserve"> جهڙو</w:t>
                      </w:r>
                      <w:r>
                        <w:rPr>
                          <w:spacing w:val="-18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ديس،</w:t>
                      </w:r>
                      <w:r>
                        <w:rPr>
                          <w:spacing w:val="-18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تهڙو</w:t>
                      </w:r>
                      <w:r>
                        <w:rPr>
                          <w:spacing w:val="-18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ويس</w:t>
                      </w:r>
                      <w:r>
                        <w:rPr>
                          <w:w w:val="67"/>
                        </w:rPr>
                        <w:t>.</w:t>
                      </w:r>
                      <w:r>
                        <w:rPr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</w:rPr>
                        <w:t>*</w:t>
                      </w:r>
                      <w:r>
                        <w:rPr>
                          <w:spacing w:val="-14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جهڙي</w:t>
                      </w:r>
                      <w:r>
                        <w:rPr>
                          <w:spacing w:val="-13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نيت،</w:t>
                      </w:r>
                      <w:r>
                        <w:rPr>
                          <w:spacing w:val="-13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تهڙي</w:t>
                      </w:r>
                      <w:r>
                        <w:rPr>
                          <w:spacing w:val="-13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مراد</w:t>
                      </w:r>
                      <w:r>
                        <w:rPr>
                          <w:w w:val="69"/>
                        </w:rPr>
                        <w:t>.</w:t>
                      </w:r>
                    </w:p>
                    <w:p w14:paraId="50A74D63">
                      <w:pPr>
                        <w:pStyle w:val="13"/>
                        <w:bidi/>
                        <w:spacing w:line="271" w:lineRule="auto"/>
                        <w:ind w:left="850" w:right="615" w:firstLine="2"/>
                        <w:jc w:val="left"/>
                      </w:pPr>
                      <w:r>
                        <w:rPr>
                          <w:w w:val="63"/>
                        </w:rPr>
                        <w:t>*</w:t>
                      </w:r>
                      <w:r>
                        <w:rPr>
                          <w:spacing w:val="-22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ڪاتي</w:t>
                      </w:r>
                      <w:r>
                        <w:rPr>
                          <w:spacing w:val="-22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ڪري</w:t>
                      </w:r>
                      <w:r>
                        <w:rPr>
                          <w:spacing w:val="-2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گدري تي، ته</w:t>
                      </w:r>
                      <w:r>
                        <w:rPr>
                          <w:spacing w:val="-22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به</w:t>
                      </w:r>
                      <w:r>
                        <w:rPr>
                          <w:spacing w:val="-22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گدري</w:t>
                      </w:r>
                      <w:r>
                        <w:rPr>
                          <w:spacing w:val="-1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جوکو،</w:t>
                      </w:r>
                      <w:r>
                        <w:rPr>
                          <w:spacing w:val="-2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گدرو</w:t>
                      </w:r>
                      <w:r>
                        <w:rPr>
                          <w:spacing w:val="-22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ڪري</w:t>
                      </w:r>
                      <w:r>
                        <w:rPr>
                          <w:spacing w:val="-22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ڪاتي تي، ته</w:t>
                      </w:r>
                      <w:r>
                        <w:rPr>
                          <w:spacing w:val="-2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به</w:t>
                      </w:r>
                      <w:r>
                        <w:rPr>
                          <w:spacing w:val="-2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گدري</w:t>
                      </w:r>
                      <w:r>
                        <w:rPr>
                          <w:spacing w:val="-1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جوکو</w:t>
                      </w:r>
                      <w:r>
                        <w:rPr>
                          <w:w w:val="63"/>
                        </w:rPr>
                        <w:t>.</w:t>
                      </w:r>
                      <w:r>
                        <w:rPr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</w:rPr>
                        <w:t>*</w:t>
                      </w:r>
                      <w:r>
                        <w:rPr>
                          <w:w w:val="65"/>
                          <w:rtl/>
                        </w:rPr>
                        <w:t xml:space="preserve"> سوڙ آهر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پير ڊگهيڙڻ گهرجن</w:t>
                      </w:r>
                      <w:r>
                        <w:rPr>
                          <w:w w:val="65"/>
                        </w:rPr>
                        <w:t>.</w:t>
                      </w:r>
                    </w:p>
                    <w:p w14:paraId="1B257245">
                      <w:pPr>
                        <w:pStyle w:val="13"/>
                        <w:bidi/>
                        <w:spacing w:line="338" w:lineRule="exact"/>
                        <w:ind w:left="851" w:right="0" w:firstLine="0"/>
                        <w:jc w:val="left"/>
                      </w:pPr>
                      <w:r>
                        <w:rPr>
                          <w:w w:val="64"/>
                        </w:rPr>
                        <w:t>*</w:t>
                      </w:r>
                      <w:r>
                        <w:rPr>
                          <w:spacing w:val="-11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اهائي</w:t>
                      </w:r>
                      <w:r>
                        <w:rPr>
                          <w:spacing w:val="-9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زبان</w:t>
                      </w:r>
                      <w:r>
                        <w:rPr>
                          <w:spacing w:val="-5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اس</w:t>
                      </w:r>
                      <w:r>
                        <w:rPr>
                          <w:spacing w:val="-6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۾</w:t>
                      </w:r>
                      <w:r>
                        <w:rPr>
                          <w:spacing w:val="-8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ويهاري</w:t>
                      </w:r>
                      <w:r>
                        <w:rPr>
                          <w:spacing w:val="-11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ته</w:t>
                      </w:r>
                      <w:r>
                        <w:rPr>
                          <w:spacing w:val="-6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ڇانو</w:t>
                      </w:r>
                      <w:r>
                        <w:rPr>
                          <w:spacing w:val="-6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۾</w:t>
                      </w:r>
                      <w:r>
                        <w:rPr>
                          <w:spacing w:val="-12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به</w:t>
                      </w:r>
                      <w:r>
                        <w:rPr>
                          <w:spacing w:val="-9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ويهاري</w:t>
                      </w:r>
                      <w:r>
                        <w:rPr>
                          <w:w w:val="64"/>
                        </w:rPr>
                        <w:t>.</w:t>
                      </w:r>
                    </w:p>
                    <w:p w14:paraId="50015B84">
                      <w:pPr>
                        <w:pStyle w:val="13"/>
                        <w:bidi/>
                        <w:spacing w:before="35"/>
                        <w:ind w:left="850" w:right="0" w:firstLine="0"/>
                        <w:jc w:val="left"/>
                      </w:pPr>
                      <w:r>
                        <w:rPr>
                          <w:w w:val="59"/>
                        </w:rPr>
                        <w:t>*</w:t>
                      </w:r>
                      <w:r>
                        <w:rPr>
                          <w:spacing w:val="-26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لفظ</w:t>
                      </w:r>
                      <w:r>
                        <w:rPr>
                          <w:spacing w:val="-21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نفيس</w:t>
                      </w:r>
                      <w:r>
                        <w:rPr>
                          <w:spacing w:val="-5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به</w:t>
                      </w:r>
                      <w:r>
                        <w:rPr>
                          <w:spacing w:val="-4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ٿين</w:t>
                      </w:r>
                      <w:r>
                        <w:rPr>
                          <w:spacing w:val="-1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ته</w:t>
                      </w:r>
                      <w:r>
                        <w:rPr>
                          <w:spacing w:val="-20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ڪڏهن</w:t>
                      </w:r>
                      <w:r>
                        <w:rPr>
                          <w:spacing w:val="-2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تير</w:t>
                      </w:r>
                      <w:r>
                        <w:rPr>
                          <w:spacing w:val="-5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وانگر</w:t>
                      </w:r>
                      <w:r>
                        <w:rPr>
                          <w:spacing w:val="-2"/>
                          <w:w w:val="59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به</w:t>
                      </w:r>
                      <w:r>
                        <w:rPr>
                          <w:spacing w:val="-25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ڪم</w:t>
                      </w:r>
                      <w:r>
                        <w:rPr>
                          <w:spacing w:val="-25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ڪن</w:t>
                      </w:r>
                      <w:r>
                        <w:rPr>
                          <w:spacing w:val="-25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ٿا</w:t>
                      </w:r>
                      <w:r>
                        <w:rPr>
                          <w:w w:val="59"/>
                        </w:rPr>
                        <w:t>.</w:t>
                      </w:r>
                    </w:p>
                    <w:p w14:paraId="18F568E6">
                      <w:pPr>
                        <w:spacing w:before="43"/>
                        <w:ind w:left="22" w:right="0"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w w:val="120"/>
                          <w:sz w:val="28"/>
                        </w:rPr>
                        <w:t>*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758F52D">
      <w:pPr>
        <w:pStyle w:val="13"/>
        <w:spacing w:before="2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simplePos="0" relativeHeight="2518374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93980</wp:posOffset>
                </wp:positionV>
                <wp:extent cx="5772785" cy="55245"/>
                <wp:effectExtent l="0" t="0" r="0" b="0"/>
                <wp:wrapTopAndBottom/>
                <wp:docPr id="599" name="Graphic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99" o:spid="_x0000_s1026" o:spt="100" style="position:absolute;left:0pt;margin-left:70.55pt;margin-top:7.4pt;height:4.35pt;width:454.55pt;mso-position-horizontal-relative:page;mso-wrap-distance-bottom:0pt;mso-wrap-distance-top:0pt;z-index:-251479040;mso-width-relative:page;mso-height-relative:page;" fillcolor="#612322" filled="t" stroked="f" coordsize="5772785,55244" o:gfxdata="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0L8fU2QAAAAoBAAAPAAAAAAAA&#10;AAEAIAAAACIAAABkcnMvZG93bnJldi54bWxQSwECFAAUAAAACACHTuJALLkRRUoCAADzBQAADgAA&#10;AAAAAAABACAAAAAo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4102A83">
      <w:pPr>
        <w:pStyle w:val="13"/>
        <w:spacing w:after="0"/>
        <w:rPr>
          <w:sz w:val="1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D23FA0">
      <w:pPr>
        <w:pStyle w:val="13"/>
        <w:spacing w:before="9"/>
        <w:rPr>
          <w:sz w:val="3"/>
        </w:rPr>
      </w:pPr>
    </w:p>
    <w:p w14:paraId="3132482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00" name="Group 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01" name="Graphic 60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NqF70iLAgAAIwcA&#10;AA4AAAAAAAAAAQAgAAAAJAEAAGRycy9lMm9Eb2MueG1sUEsFBgAAAAAGAAYAWQEAACEGAAAAAA==&#10;">
                <o:lock v:ext="edit" aspectratio="f"/>
                <v:shape id="Graphic 601" o:spid="_x0000_s1026" o:spt="100" style="position:absolute;left:0;top:0;height:40005;width:5737860;" fillcolor="#000000" filled="t" stroked="f" coordsize="5737860,40005" o:gfxdata="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7o0m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1D08C9B">
      <w:pPr>
        <w:bidi/>
        <w:spacing w:before="273" w:line="271" w:lineRule="auto"/>
        <w:ind w:left="3970" w:right="561" w:hanging="3567"/>
        <w:jc w:val="left"/>
        <w:rPr>
          <w:sz w:val="50"/>
          <w:szCs w:val="50"/>
        </w:rPr>
      </w:pPr>
      <w:r>
        <w:rPr>
          <w:w w:val="66"/>
          <w:sz w:val="50"/>
          <w:szCs w:val="50"/>
        </w:rPr>
        <w:t>”</w:t>
      </w:r>
      <w:r>
        <w:rPr>
          <w:w w:val="66"/>
          <w:sz w:val="50"/>
          <w:szCs w:val="50"/>
          <w:rtl/>
        </w:rPr>
        <w:t xml:space="preserve">ڪڻڪ جو ڏارو </w:t>
      </w:r>
      <w:r>
        <w:rPr>
          <w:w w:val="66"/>
          <w:sz w:val="50"/>
          <w:szCs w:val="50"/>
        </w:rPr>
        <w:t>)</w:t>
      </w:r>
      <w:r>
        <w:rPr>
          <w:w w:val="66"/>
          <w:sz w:val="50"/>
          <w:szCs w:val="50"/>
          <w:rtl/>
        </w:rPr>
        <w:t>دليه</w:t>
      </w:r>
      <w:r>
        <w:rPr>
          <w:w w:val="66"/>
          <w:sz w:val="50"/>
          <w:szCs w:val="50"/>
        </w:rPr>
        <w:t>(</w:t>
      </w:r>
      <w:r>
        <w:rPr>
          <w:w w:val="66"/>
          <w:sz w:val="50"/>
          <w:szCs w:val="50"/>
          <w:rtl/>
        </w:rPr>
        <w:t xml:space="preserve"> تعليمي</w:t>
      </w:r>
      <w:r>
        <w:rPr>
          <w:spacing w:val="-20"/>
          <w:sz w:val="50"/>
          <w:szCs w:val="50"/>
          <w:rtl/>
        </w:rPr>
        <w:t xml:space="preserve"> </w:t>
      </w:r>
      <w:r>
        <w:rPr>
          <w:w w:val="66"/>
          <w:sz w:val="50"/>
          <w:szCs w:val="50"/>
          <w:rtl/>
        </w:rPr>
        <w:t xml:space="preserve">صلاحيتن ۾ اضافي جو باعث </w:t>
      </w:r>
      <w:r>
        <w:rPr>
          <w:w w:val="61"/>
          <w:sz w:val="50"/>
          <w:szCs w:val="50"/>
          <w:rtl/>
        </w:rPr>
        <w:t>بڻجي</w:t>
      </w:r>
      <w:r>
        <w:rPr>
          <w:spacing w:val="-8"/>
          <w:sz w:val="50"/>
          <w:szCs w:val="50"/>
          <w:rtl/>
        </w:rPr>
        <w:t xml:space="preserve"> </w:t>
      </w:r>
      <w:r>
        <w:rPr>
          <w:w w:val="61"/>
          <w:sz w:val="50"/>
          <w:szCs w:val="50"/>
          <w:rtl/>
        </w:rPr>
        <w:t>ٿو</w:t>
      </w:r>
      <w:r>
        <w:rPr>
          <w:w w:val="61"/>
          <w:sz w:val="50"/>
          <w:szCs w:val="50"/>
        </w:rPr>
        <w:t>“</w:t>
      </w:r>
    </w:p>
    <w:p w14:paraId="482F93B6">
      <w:pPr>
        <w:pStyle w:val="13"/>
        <w:spacing w:before="196"/>
      </w:pPr>
    </w:p>
    <w:p w14:paraId="05E4EA53">
      <w:pPr>
        <w:pStyle w:val="13"/>
        <w:bidi/>
        <w:spacing w:line="268" w:lineRule="auto"/>
        <w:ind w:left="158" w:right="312" w:firstLine="429"/>
        <w:jc w:val="left"/>
      </w:pPr>
      <w:r>
        <w:rPr>
          <w:w w:val="70"/>
          <w:rtl/>
        </w:rPr>
        <w:t>اڄ جي سائنسي دور ۾ جديد تحقيقات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ذريعي ڪجهه</w:t>
      </w:r>
      <w:r>
        <w:rPr>
          <w:spacing w:val="34"/>
          <w:rtl/>
        </w:rPr>
        <w:t xml:space="preserve"> </w:t>
      </w:r>
      <w:r>
        <w:rPr>
          <w:w w:val="70"/>
          <w:rtl/>
        </w:rPr>
        <w:t>اِهڙا</w:t>
      </w:r>
      <w:r>
        <w:rPr>
          <w:spacing w:val="18"/>
          <w:position w:val="5"/>
          <w:rtl/>
        </w:rPr>
        <w:t xml:space="preserve"> </w:t>
      </w:r>
      <w:r>
        <w:rPr>
          <w:w w:val="70"/>
          <w:position w:val="5"/>
          <w:rtl/>
        </w:rPr>
        <w:t>اِهڙا</w:t>
      </w:r>
      <w:r>
        <w:rPr>
          <w:w w:val="70"/>
          <w:rtl/>
        </w:rPr>
        <w:t xml:space="preserve"> انڪشاف به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ٿيندا رهن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ٿا، جيڪي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ماضيءَ</w:t>
      </w:r>
      <w:r>
        <w:rPr>
          <w:spacing w:val="40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پهرين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اسان وٽ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مروج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زيرِ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رهندا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آيا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مثال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طور ڪجهه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کاڌا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غذائون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مختلف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ماڊرن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نالن </w:t>
      </w:r>
      <w:r>
        <w:rPr>
          <w:w w:val="70"/>
          <w:rtl/>
        </w:rPr>
        <w:t>۽ رنگ روپ ۾ مختلف رنگين دٻن ۽ پيڪيٽس ۾ بند دڪانن تي</w:t>
      </w:r>
    </w:p>
    <w:p w14:paraId="50D01504">
      <w:pPr>
        <w:pStyle w:val="13"/>
        <w:bidi/>
        <w:spacing w:before="9" w:line="268" w:lineRule="auto"/>
        <w:ind w:left="154" w:right="4052" w:hanging="1"/>
        <w:jc w:val="left"/>
      </w:pPr>
      <w: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3899535</wp:posOffset>
                </wp:positionH>
                <wp:positionV relativeFrom="paragraph">
                  <wp:posOffset>1196340</wp:posOffset>
                </wp:positionV>
                <wp:extent cx="21590" cy="274320"/>
                <wp:effectExtent l="0" t="0" r="0" b="0"/>
                <wp:wrapNone/>
                <wp:docPr id="603" name="Graphic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274320">
                              <a:moveTo>
                                <a:pt x="21336" y="0"/>
                              </a:moveTo>
                              <a:lnTo>
                                <a:pt x="0" y="0"/>
                              </a:lnTo>
                              <a:lnTo>
                                <a:pt x="0" y="274319"/>
                              </a:lnTo>
                              <a:lnTo>
                                <a:pt x="21336" y="274319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03" o:spid="_x0000_s1026" o:spt="100" style="position:absolute;left:0pt;margin-left:307.05pt;margin-top:94.2pt;height:21.6pt;width:1.7pt;mso-position-horizontal-relative:page;z-index:-251639808;mso-width-relative:page;mso-height-relative:page;" fillcolor="#000000" filled="t" stroked="f" coordsize="21590,274320" o:gfxdata="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+w&#10;8H/ZAAAACwEAAA8AAAAAAAAAAQAgAAAAIgAAAGRycy9kb3ducmV2LnhtbFBLAQIUABQAAAAIAIdO&#10;4kB55qslIgIAAN4EAAAOAAAAAAAAAAEAIAAAACgBAABkcnMvZTJvRG9jLnhtbFBLBQYAAAAABgAG&#10;AFkBAAC8BQAAAAA=&#10;" path="m21336,0l0,0,0,274319,21336,274319,2133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75"/>
          <w:rtl/>
        </w:rPr>
        <w:t>موجود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هجن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ٿا،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جيڪي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زمانهءِ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قديم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اسان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وٽ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عام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رواجي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 xml:space="preserve">طور </w:t>
      </w:r>
      <w:r>
        <w:rPr>
          <w:w w:val="70"/>
          <w:rtl/>
        </w:rPr>
        <w:t>تي اسان استعمال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ڪندا رهيا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آهيون</w:t>
      </w:r>
      <w:r>
        <w:rPr>
          <w:w w:val="70"/>
        </w:rPr>
        <w:t>.</w:t>
      </w:r>
      <w:r>
        <w:rPr>
          <w:w w:val="70"/>
          <w:rtl/>
        </w:rPr>
        <w:t xml:space="preserve"> بس</w:t>
      </w:r>
      <w:r>
        <w:rPr>
          <w:spacing w:val="-8"/>
          <w:rtl/>
        </w:rPr>
        <w:t xml:space="preserve"> </w:t>
      </w:r>
      <w:r>
        <w:rPr>
          <w:w w:val="70"/>
          <w:rtl/>
        </w:rPr>
        <w:t>فرق</w:t>
      </w:r>
      <w:r>
        <w:rPr>
          <w:spacing w:val="-3"/>
          <w:rtl/>
        </w:rPr>
        <w:t xml:space="preserve"> </w:t>
      </w:r>
      <w:r>
        <w:rPr>
          <w:w w:val="70"/>
          <w:rtl/>
        </w:rPr>
        <w:t>صرف ايترو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40"/>
          <w:rtl/>
        </w:rPr>
        <w:t xml:space="preserve"> </w:t>
      </w:r>
      <w:r>
        <w:rPr>
          <w:w w:val="63"/>
          <w:position w:val="2"/>
          <w:rtl/>
        </w:rPr>
        <w:t>ته اڳي جيڪو ڪجهه ڳوٺن ۾ استعمال ڪبو</w:t>
      </w:r>
      <w:r>
        <w:rPr>
          <w:spacing w:val="80"/>
          <w:rtl/>
        </w:rPr>
        <w:t xml:space="preserve"> </w:t>
      </w:r>
      <w:r>
        <w:rPr>
          <w:w w:val="63"/>
          <w:position w:val="2"/>
          <w:rtl/>
        </w:rPr>
        <w:t>هيو تنهن کي شهري</w:t>
      </w:r>
      <w:r>
        <w:rPr>
          <w:w w:val="68"/>
          <w:position w:val="2"/>
          <w:rtl/>
        </w:rPr>
        <w:t xml:space="preserve"> </w:t>
      </w:r>
      <w:r>
        <w:rPr>
          <w:w w:val="68"/>
          <w:rtl/>
        </w:rPr>
        <w:t>ماڻهو ايتري اهميت نه ڏيندا هئا، پر اڄوڪي جديد دور ۾ سائنسي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طريقي سان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تحقيق</w:t>
      </w:r>
      <w:r>
        <w:rPr>
          <w:spacing w:val="-13"/>
          <w:rtl/>
        </w:rPr>
        <w:t xml:space="preserve"> </w:t>
      </w:r>
      <w:r>
        <w:rPr>
          <w:w w:val="71"/>
          <w:rtl/>
        </w:rPr>
        <w:t>ڪري ۽ ان جا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فائدا بيان</w:t>
      </w:r>
      <w:r>
        <w:rPr>
          <w:spacing w:val="-13"/>
          <w:rtl/>
        </w:rPr>
        <w:t xml:space="preserve"> </w:t>
      </w:r>
      <w:r>
        <w:rPr>
          <w:w w:val="71"/>
          <w:rtl/>
        </w:rPr>
        <w:t>ڪرڻ سان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گڏوگڏ،</w:t>
      </w:r>
      <w:r>
        <w:rPr>
          <w:rtl/>
        </w:rPr>
        <w:t xml:space="preserve"> </w:t>
      </w:r>
      <w:r>
        <w:rPr>
          <w:w w:val="72"/>
          <w:rtl/>
        </w:rPr>
        <w:t>جديد</w:t>
      </w:r>
      <w:r>
        <w:rPr>
          <w:spacing w:val="28"/>
          <w:rtl/>
        </w:rPr>
        <w:t xml:space="preserve"> </w:t>
      </w:r>
      <w:r>
        <w:rPr>
          <w:w w:val="72"/>
          <w:rtl/>
        </w:rPr>
        <w:t>دور</w:t>
      </w:r>
      <w:r>
        <w:rPr>
          <w:spacing w:val="2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28"/>
          <w:rtl/>
        </w:rPr>
        <w:t xml:space="preserve"> </w:t>
      </w:r>
      <w:r>
        <w:rPr>
          <w:w w:val="72"/>
          <w:rtl/>
        </w:rPr>
        <w:t>تقاضائن</w:t>
      </w:r>
      <w:r>
        <w:rPr>
          <w:spacing w:val="30"/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30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پيڪ</w:t>
      </w:r>
      <w:r>
        <w:rPr>
          <w:w w:val="72"/>
        </w:rPr>
        <w:t>“</w:t>
      </w:r>
      <w:r>
        <w:rPr>
          <w:spacing w:val="28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29"/>
          <w:rtl/>
        </w:rPr>
        <w:t xml:space="preserve"> </w:t>
      </w:r>
      <w:r>
        <w:rPr>
          <w:w w:val="72"/>
          <w:rtl/>
        </w:rPr>
        <w:t>فرو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خت</w:t>
      </w:r>
      <w:r>
        <w:rPr>
          <w:spacing w:val="26"/>
          <w:rtl/>
        </w:rPr>
        <w:t xml:space="preserve"> </w:t>
      </w:r>
      <w:r>
        <w:rPr>
          <w:w w:val="72"/>
          <w:rtl/>
        </w:rPr>
        <w:t xml:space="preserve">ڪرڻ </w:t>
      </w:r>
      <w:r>
        <w:rPr>
          <w:w w:val="74"/>
          <w:rtl/>
        </w:rPr>
        <w:t>ڪري ساڳي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غذا</w:t>
      </w:r>
      <w:r>
        <w:rPr>
          <w:w w:val="74"/>
        </w:rPr>
        <w:t>“</w:t>
      </w:r>
      <w:r>
        <w:rPr>
          <w:w w:val="74"/>
          <w:rtl/>
        </w:rPr>
        <w:t xml:space="preserve"> پنهنجي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اهميت مڃرائي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ورتي آهي</w:t>
      </w:r>
      <w:r>
        <w:rPr>
          <w:w w:val="74"/>
        </w:rPr>
        <w:t>.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 xml:space="preserve">اڄوڪي </w:t>
      </w:r>
      <w:r>
        <w:rPr>
          <w:w w:val="73"/>
          <w:rtl/>
        </w:rPr>
        <w:t>ان</w:t>
      </w:r>
      <w:r>
        <w:rPr>
          <w:spacing w:val="13"/>
          <w:rtl/>
        </w:rPr>
        <w:t xml:space="preserve"> </w:t>
      </w:r>
      <w:r>
        <w:rPr>
          <w:w w:val="73"/>
          <w:rtl/>
        </w:rPr>
        <w:t>سڄي</w:t>
      </w:r>
      <w:r>
        <w:rPr>
          <w:spacing w:val="15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تمهيد</w:t>
      </w:r>
      <w:r>
        <w:rPr>
          <w:w w:val="73"/>
        </w:rPr>
        <w:t>“</w:t>
      </w:r>
      <w:r>
        <w:rPr>
          <w:spacing w:val="18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13"/>
          <w:rtl/>
        </w:rPr>
        <w:t xml:space="preserve"> </w:t>
      </w:r>
      <w:r>
        <w:rPr>
          <w:w w:val="73"/>
          <w:rtl/>
        </w:rPr>
        <w:t>اصل</w:t>
      </w:r>
      <w:r>
        <w:rPr>
          <w:spacing w:val="16"/>
          <w:rtl/>
        </w:rPr>
        <w:t xml:space="preserve"> </w:t>
      </w:r>
      <w:r>
        <w:rPr>
          <w:w w:val="73"/>
          <w:rtl/>
        </w:rPr>
        <w:t>مطلب</w:t>
      </w:r>
      <w:r>
        <w:rPr>
          <w:spacing w:val="16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15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15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ڪڻڪ</w:t>
      </w:r>
      <w:r>
        <w:rPr>
          <w:spacing w:val="1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16"/>
          <w:rtl/>
        </w:rPr>
        <w:t xml:space="preserve"> </w:t>
      </w:r>
      <w:r>
        <w:rPr>
          <w:w w:val="73"/>
          <w:rtl/>
        </w:rPr>
        <w:t>ڏارو</w:t>
      </w:r>
      <w:r>
        <w:rPr>
          <w:w w:val="73"/>
        </w:rPr>
        <w:t>“</w:t>
      </w:r>
      <w:r>
        <w:rPr>
          <w:w w:val="73"/>
          <w:rtl/>
        </w:rPr>
        <w:t>،</w:t>
      </w:r>
    </w:p>
    <w:p w14:paraId="43801DF3">
      <w:pPr>
        <w:pStyle w:val="13"/>
        <w:bidi/>
        <w:spacing w:before="15"/>
        <w:ind w:left="159" w:right="1070" w:firstLine="0"/>
        <w:jc w:val="left"/>
      </w:pPr>
      <w:r>
        <w:rPr>
          <w:w w:val="71"/>
          <w:rtl/>
        </w:rPr>
        <w:t>جنهن</w:t>
      </w:r>
      <w:r>
        <w:rPr>
          <w:spacing w:val="37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37"/>
          <w:rtl/>
        </w:rPr>
        <w:t xml:space="preserve"> </w:t>
      </w:r>
      <w:r>
        <w:rPr>
          <w:w w:val="71"/>
          <w:rtl/>
        </w:rPr>
        <w:t>عرف</w:t>
      </w:r>
      <w:r>
        <w:rPr>
          <w:spacing w:val="36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37"/>
          <w:rtl/>
        </w:rPr>
        <w:t xml:space="preserve"> </w:t>
      </w:r>
      <w:r>
        <w:rPr>
          <w:w w:val="71"/>
          <w:rtl/>
        </w:rPr>
        <w:t>۾</w:t>
      </w:r>
      <w:r>
        <w:rPr>
          <w:spacing w:val="37"/>
          <w:rtl/>
        </w:rPr>
        <w:t xml:space="preserve"> </w:t>
      </w:r>
      <w:r>
        <w:rPr>
          <w:w w:val="71"/>
          <w:rtl/>
        </w:rPr>
        <w:t>اڄڪلهه</w:t>
      </w:r>
      <w:r>
        <w:rPr>
          <w:spacing w:val="35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دليو</w:t>
      </w:r>
      <w:r>
        <w:rPr>
          <w:w w:val="71"/>
        </w:rPr>
        <w:t>“</w:t>
      </w:r>
      <w:r>
        <w:rPr>
          <w:spacing w:val="45"/>
          <w:rtl/>
        </w:rPr>
        <w:t xml:space="preserve"> </w:t>
      </w:r>
      <w:r>
        <w:rPr>
          <w:w w:val="71"/>
          <w:rtl/>
        </w:rPr>
        <w:t>سڏجي</w:t>
      </w:r>
      <w:r>
        <w:rPr>
          <w:spacing w:val="35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35"/>
          <w:rtl/>
        </w:rPr>
        <w:t xml:space="preserve"> </w:t>
      </w:r>
      <w:r>
        <w:rPr>
          <w:w w:val="71"/>
          <w:rtl/>
        </w:rPr>
        <w:t>هي</w:t>
      </w:r>
      <w:r>
        <w:rPr>
          <w:spacing w:val="39"/>
          <w:rtl/>
        </w:rPr>
        <w:t xml:space="preserve"> </w:t>
      </w:r>
      <w:r>
        <w:rPr>
          <w:w w:val="71"/>
          <w:rtl/>
        </w:rPr>
        <w:t>هڪ</w:t>
      </w:r>
    </w:p>
    <w:p w14:paraId="2827472F">
      <w:pPr>
        <w:pStyle w:val="13"/>
        <w:bidi/>
        <w:spacing w:before="42"/>
        <w:ind w:left="153" w:right="0" w:firstLine="0"/>
        <w:jc w:val="left"/>
      </w:pPr>
      <w:r>
        <w:rPr>
          <w:w w:val="78"/>
          <w:rtl/>
        </w:rPr>
        <w:t>مڪمل</w:t>
      </w:r>
      <w:r>
        <w:rPr>
          <w:spacing w:val="51"/>
          <w:rtl/>
        </w:rPr>
        <w:t xml:space="preserve">  </w:t>
      </w:r>
      <w:r>
        <w:rPr>
          <w:w w:val="78"/>
        </w:rPr>
        <w:t>”</w:t>
      </w:r>
      <w:r>
        <w:rPr>
          <w:w w:val="78"/>
          <w:rtl/>
        </w:rPr>
        <w:t>غذا</w:t>
      </w:r>
      <w:r>
        <w:rPr>
          <w:w w:val="78"/>
        </w:rPr>
        <w:t>“</w:t>
      </w:r>
      <w:r>
        <w:rPr>
          <w:spacing w:val="54"/>
          <w:rtl/>
        </w:rPr>
        <w:t xml:space="preserve">  </w:t>
      </w:r>
      <w:r>
        <w:rPr>
          <w:w w:val="78"/>
          <w:rtl/>
        </w:rPr>
        <w:t>آهي</w:t>
      </w:r>
      <w:r>
        <w:rPr>
          <w:w w:val="78"/>
        </w:rPr>
        <w:t>.</w:t>
      </w:r>
      <w:r>
        <w:rPr>
          <w:spacing w:val="50"/>
          <w:rtl/>
        </w:rPr>
        <w:t xml:space="preserve">  </w:t>
      </w:r>
      <w:r>
        <w:rPr>
          <w:w w:val="78"/>
          <w:rtl/>
        </w:rPr>
        <w:t>اسان</w:t>
      </w:r>
      <w:r>
        <w:rPr>
          <w:spacing w:val="52"/>
          <w:rtl/>
        </w:rPr>
        <w:t xml:space="preserve">  </w:t>
      </w:r>
      <w:r>
        <w:rPr>
          <w:w w:val="78"/>
          <w:rtl/>
        </w:rPr>
        <w:t>وٽ</w:t>
      </w:r>
      <w:r>
        <w:rPr>
          <w:spacing w:val="48"/>
          <w:rtl/>
        </w:rPr>
        <w:t xml:space="preserve">  </w:t>
      </w:r>
      <w:r>
        <w:rPr>
          <w:w w:val="78"/>
          <w:rtl/>
        </w:rPr>
        <w:t>ٻهراڙين</w:t>
      </w:r>
      <w:r>
        <w:rPr>
          <w:spacing w:val="52"/>
          <w:rtl/>
        </w:rPr>
        <w:t xml:space="preserve">  </w:t>
      </w:r>
      <w:r>
        <w:rPr>
          <w:w w:val="78"/>
          <w:rtl/>
        </w:rPr>
        <w:t>۾</w:t>
      </w:r>
      <w:r>
        <w:rPr>
          <w:spacing w:val="51"/>
          <w:rtl/>
        </w:rPr>
        <w:t xml:space="preserve">  </w:t>
      </w:r>
      <w:r>
        <w:rPr>
          <w:w w:val="78"/>
          <w:rtl/>
        </w:rPr>
        <w:t>ڪڻڪ</w:t>
      </w:r>
    </w:p>
    <w:p w14:paraId="32B58BC1">
      <w:pPr>
        <w:pStyle w:val="13"/>
        <w:bidi/>
        <w:spacing w:before="42"/>
        <w:ind w:left="154" w:right="1070" w:firstLine="0"/>
        <w:jc w:val="left"/>
      </w:pPr>
      <w:r>
        <w:rPr>
          <w:w w:val="72"/>
          <w:rtl/>
        </w:rPr>
        <w:t>جو</w:t>
      </w:r>
      <w:r>
        <w:rPr>
          <w:spacing w:val="-9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ڏارو</w:t>
      </w:r>
      <w:r>
        <w:rPr>
          <w:w w:val="72"/>
        </w:rPr>
        <w:t>“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5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ٻاٽ</w:t>
      </w:r>
      <w:r>
        <w:rPr>
          <w:w w:val="72"/>
        </w:rPr>
        <w:t>“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وِيم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دوران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کير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اوٻاري،</w:t>
      </w:r>
      <w:r>
        <w:rPr>
          <w:spacing w:val="-18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ڪرايو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</w:p>
    <w:p w14:paraId="0A97E66C">
      <w:pPr>
        <w:pStyle w:val="13"/>
        <w:bidi/>
        <w:spacing w:before="43" w:line="271" w:lineRule="auto"/>
        <w:ind w:left="153" w:right="311" w:firstLine="433"/>
        <w:jc w:val="left"/>
      </w:pPr>
      <w:r>
        <w:rPr>
          <w:w w:val="70"/>
          <w:rtl/>
        </w:rPr>
        <w:t>ساڳيءَ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ريت</w:t>
      </w:r>
      <w:r>
        <w:rPr>
          <w:spacing w:val="-5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چانورن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ڀت</w:t>
      </w:r>
      <w:r>
        <w:rPr>
          <w:w w:val="70"/>
        </w:rPr>
        <w:t>“</w:t>
      </w:r>
      <w:r>
        <w:rPr>
          <w:w w:val="70"/>
          <w:rtl/>
        </w:rPr>
        <w:t xml:space="preserve"> جنهن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سادي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طريقي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سان پڪل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نرم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چانور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کير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ملائبا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spacing w:val="18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15"/>
          <w:rtl/>
        </w:rPr>
        <w:t xml:space="preserve"> </w:t>
      </w:r>
      <w:r>
        <w:rPr>
          <w:w w:val="68"/>
          <w:rtl/>
        </w:rPr>
        <w:t>ٿيندا</w:t>
      </w:r>
      <w:r>
        <w:rPr>
          <w:spacing w:val="17"/>
          <w:rtl/>
        </w:rPr>
        <w:t xml:space="preserve"> </w:t>
      </w:r>
      <w:r>
        <w:rPr>
          <w:w w:val="68"/>
          <w:rtl/>
        </w:rPr>
        <w:t>رهندا</w:t>
      </w:r>
      <w:r>
        <w:rPr>
          <w:spacing w:val="21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20"/>
          <w:rtl/>
        </w:rPr>
        <w:t xml:space="preserve"> </w:t>
      </w:r>
      <w:r>
        <w:rPr>
          <w:w w:val="68"/>
          <w:rtl/>
        </w:rPr>
        <w:t>هينئر</w:t>
      </w:r>
      <w:r>
        <w:rPr>
          <w:spacing w:val="21"/>
          <w:rtl/>
        </w:rPr>
        <w:t xml:space="preserve"> </w:t>
      </w:r>
      <w:r>
        <w:rPr>
          <w:w w:val="68"/>
          <w:rtl/>
        </w:rPr>
        <w:t>ڏسجي</w:t>
      </w:r>
      <w:r>
        <w:rPr>
          <w:spacing w:val="1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17"/>
          <w:rtl/>
        </w:rPr>
        <w:t xml:space="preserve"> </w:t>
      </w:r>
      <w:r>
        <w:rPr>
          <w:w w:val="68"/>
          <w:rtl/>
        </w:rPr>
        <w:t>ساڳيون</w:t>
      </w:r>
      <w:r>
        <w:rPr>
          <w:spacing w:val="20"/>
          <w:rtl/>
        </w:rPr>
        <w:t xml:space="preserve"> </w:t>
      </w:r>
      <w:r>
        <w:rPr>
          <w:w w:val="68"/>
          <w:rtl/>
        </w:rPr>
        <w:t>غذائي</w:t>
      </w:r>
      <w:r>
        <w:rPr>
          <w:spacing w:val="18"/>
          <w:rtl/>
        </w:rPr>
        <w:t xml:space="preserve"> </w:t>
      </w:r>
      <w:r>
        <w:rPr>
          <w:w w:val="68"/>
          <w:rtl/>
        </w:rPr>
        <w:t>جنسون</w:t>
      </w:r>
      <w:r>
        <w:rPr>
          <w:spacing w:val="18"/>
          <w:rtl/>
        </w:rPr>
        <w:t xml:space="preserve"> </w:t>
      </w:r>
      <w:r>
        <w:rPr>
          <w:w w:val="68"/>
          <w:rtl/>
        </w:rPr>
        <w:t>جديد</w:t>
      </w:r>
      <w:r>
        <w:rPr>
          <w:spacing w:val="15"/>
          <w:rtl/>
        </w:rPr>
        <w:t xml:space="preserve"> </w:t>
      </w:r>
      <w:r>
        <w:rPr>
          <w:w w:val="68"/>
          <w:rtl/>
        </w:rPr>
        <w:t>مشينن</w:t>
      </w:r>
      <w:r>
        <w:rPr>
          <w:spacing w:val="17"/>
          <w:rtl/>
        </w:rPr>
        <w:t xml:space="preserve"> </w:t>
      </w:r>
      <w:r>
        <w:rPr>
          <w:w w:val="68"/>
          <w:rtl/>
        </w:rPr>
        <w:t>ذريعي</w:t>
      </w:r>
      <w:r>
        <w:rPr>
          <w:spacing w:val="15"/>
          <w:rtl/>
        </w:rPr>
        <w:t xml:space="preserve"> </w:t>
      </w:r>
      <w:r>
        <w:rPr>
          <w:w w:val="68"/>
          <w:rtl/>
        </w:rPr>
        <w:t>پيڪ</w:t>
      </w:r>
      <w:r>
        <w:rPr>
          <w:spacing w:val="21"/>
          <w:rtl/>
        </w:rPr>
        <w:t xml:space="preserve"> </w:t>
      </w:r>
      <w:r>
        <w:rPr>
          <w:w w:val="68"/>
          <w:rtl/>
        </w:rPr>
        <w:t xml:space="preserve">ڪري، </w:t>
      </w:r>
      <w:r>
        <w:rPr>
          <w:w w:val="76"/>
          <w:rtl/>
        </w:rPr>
        <w:t>مختلف</w:t>
      </w:r>
      <w:r>
        <w:rPr>
          <w:spacing w:val="13"/>
          <w:rtl/>
        </w:rPr>
        <w:t xml:space="preserve"> </w:t>
      </w:r>
      <w:r>
        <w:rPr>
          <w:w w:val="76"/>
          <w:rtl/>
        </w:rPr>
        <w:t>نالن</w:t>
      </w:r>
      <w:r>
        <w:rPr>
          <w:spacing w:val="25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15"/>
          <w:rtl/>
        </w:rPr>
        <w:t xml:space="preserve"> </w:t>
      </w:r>
      <w:r>
        <w:rPr>
          <w:w w:val="76"/>
          <w:rtl/>
        </w:rPr>
        <w:t>بازار</w:t>
      </w:r>
      <w:r>
        <w:rPr>
          <w:spacing w:val="11"/>
          <w:rtl/>
        </w:rPr>
        <w:t xml:space="preserve"> </w:t>
      </w:r>
      <w:r>
        <w:rPr>
          <w:w w:val="76"/>
          <w:rtl/>
        </w:rPr>
        <w:t>۾</w:t>
      </w:r>
      <w:r>
        <w:rPr>
          <w:spacing w:val="12"/>
          <w:rtl/>
        </w:rPr>
        <w:t xml:space="preserve"> </w:t>
      </w:r>
      <w:r>
        <w:rPr>
          <w:w w:val="76"/>
          <w:rtl/>
        </w:rPr>
        <w:t>دڪانن</w:t>
      </w:r>
      <w:r>
        <w:rPr>
          <w:spacing w:val="12"/>
          <w:rtl/>
        </w:rPr>
        <w:t xml:space="preserve"> </w:t>
      </w:r>
      <w:r>
        <w:rPr>
          <w:w w:val="76"/>
          <w:rtl/>
        </w:rPr>
        <w:t>تي</w:t>
      </w:r>
      <w:r>
        <w:rPr>
          <w:spacing w:val="14"/>
          <w:rtl/>
        </w:rPr>
        <w:t xml:space="preserve"> </w:t>
      </w:r>
      <w:r>
        <w:rPr>
          <w:w w:val="76"/>
          <w:rtl/>
        </w:rPr>
        <w:t>وڪرو</w:t>
      </w:r>
      <w:r>
        <w:rPr>
          <w:rtl/>
        </w:rPr>
        <w:t xml:space="preserve"> </w:t>
      </w:r>
      <w:r>
        <w:rPr>
          <w:w w:val="76"/>
          <w:rtl/>
        </w:rPr>
        <w:t>ڪيون</w:t>
      </w:r>
      <w:r>
        <w:rPr>
          <w:rtl/>
        </w:rPr>
        <w:t xml:space="preserve"> </w:t>
      </w:r>
      <w:r>
        <w:rPr>
          <w:w w:val="76"/>
          <w:rtl/>
        </w:rPr>
        <w:t>وڃن</w:t>
      </w:r>
      <w:r>
        <w:rPr>
          <w:rtl/>
        </w:rPr>
        <w:t xml:space="preserve"> </w:t>
      </w:r>
      <w:r>
        <w:rPr>
          <w:w w:val="76"/>
          <w:rtl/>
        </w:rPr>
        <w:t>ٿيون</w:t>
      </w:r>
      <w:r>
        <w:rPr>
          <w:w w:val="76"/>
        </w:rPr>
        <w:t>.</w:t>
      </w:r>
      <w:r>
        <w:rPr>
          <w:rtl/>
        </w:rPr>
        <w:t xml:space="preserve"> </w:t>
      </w:r>
      <w:r>
        <w:rPr>
          <w:w w:val="76"/>
          <w:rtl/>
        </w:rPr>
        <w:t>مثال</w:t>
      </w:r>
      <w:r>
        <w:rPr>
          <w:rtl/>
        </w:rPr>
        <w:t xml:space="preserve"> </w:t>
      </w:r>
      <w:r>
        <w:rPr>
          <w:w w:val="76"/>
          <w:rtl/>
        </w:rPr>
        <w:t>طور</w:t>
      </w:r>
      <w:r>
        <w:rPr>
          <w:rtl/>
        </w:rPr>
        <w:t xml:space="preserve"> </w:t>
      </w:r>
      <w:r>
        <w:rPr>
          <w:w w:val="76"/>
          <w:rtl/>
        </w:rPr>
        <w:t>ڪارن</w:t>
      </w:r>
      <w:r>
        <w:rPr>
          <w:spacing w:val="13"/>
          <w:rtl/>
        </w:rPr>
        <w:t xml:space="preserve"> </w:t>
      </w:r>
      <w:r>
        <w:rPr>
          <w:w w:val="76"/>
          <w:rtl/>
        </w:rPr>
        <w:t>فلڪس،</w:t>
      </w:r>
      <w:r>
        <w:rPr>
          <w:spacing w:val="15"/>
          <w:rtl/>
        </w:rPr>
        <w:t xml:space="preserve"> </w:t>
      </w:r>
      <w:r>
        <w:rPr>
          <w:w w:val="76"/>
        </w:rPr>
        <w:t>(</w:t>
      </w:r>
      <w:r>
        <w:rPr>
          <w:w w:val="76"/>
          <w:sz w:val="24"/>
          <w:szCs w:val="24"/>
        </w:rPr>
        <w:t>Corn-Flaks</w:t>
      </w:r>
      <w:r>
        <w:rPr>
          <w:w w:val="76"/>
        </w:rPr>
        <w:t>)</w:t>
      </w:r>
      <w:r>
        <w:rPr>
          <w:w w:val="76"/>
          <w:rtl/>
        </w:rPr>
        <w:t>،</w:t>
      </w:r>
      <w:r>
        <w:rPr>
          <w:spacing w:val="40"/>
          <w:rtl/>
        </w:rPr>
        <w:t xml:space="preserve"> </w:t>
      </w:r>
      <w:r>
        <w:rPr>
          <w:w w:val="71"/>
        </w:rPr>
        <w:t>(</w:t>
      </w:r>
      <w:r>
        <w:rPr>
          <w:w w:val="71"/>
          <w:sz w:val="24"/>
          <w:szCs w:val="24"/>
        </w:rPr>
        <w:t>Porridge</w:t>
      </w:r>
      <w:r>
        <w:rPr>
          <w:w w:val="71"/>
        </w:rPr>
        <w:t>)</w:t>
      </w:r>
      <w:r>
        <w:rPr>
          <w:w w:val="71"/>
          <w:rtl/>
        </w:rPr>
        <w:t>،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ڪڻڪ،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مڪئي،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جوئر،</w:t>
      </w:r>
      <w:r>
        <w:rPr>
          <w:rtl/>
        </w:rPr>
        <w:t xml:space="preserve"> </w:t>
      </w:r>
      <w:r>
        <w:rPr>
          <w:w w:val="71"/>
          <w:rtl/>
        </w:rPr>
        <w:t>چانورن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71"/>
          <w:rtl/>
        </w:rPr>
        <w:t xml:space="preserve">دليو </w:t>
      </w:r>
      <w:r>
        <w:rPr>
          <w:w w:val="71"/>
        </w:rPr>
        <w:t>”</w:t>
      </w:r>
      <w:r>
        <w:rPr>
          <w:w w:val="71"/>
          <w:rtl/>
        </w:rPr>
        <w:t>ٻاٽ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دٻن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بند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دستياب آهي</w:t>
      </w:r>
      <w:r>
        <w:rPr>
          <w:w w:val="71"/>
        </w:rPr>
        <w:t>.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جديد</w:t>
      </w:r>
      <w:r>
        <w:rPr>
          <w:spacing w:val="-8"/>
          <w:rtl/>
        </w:rPr>
        <w:t xml:space="preserve"> </w:t>
      </w:r>
      <w:r>
        <w:rPr>
          <w:w w:val="71"/>
          <w:rtl/>
        </w:rPr>
        <w:t>تحقيق</w:t>
      </w:r>
      <w:r>
        <w:rPr>
          <w:spacing w:val="-4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اهو</w:t>
      </w:r>
      <w:r>
        <w:rPr>
          <w:rtl/>
        </w:rPr>
        <w:t xml:space="preserve"> </w:t>
      </w:r>
      <w:r>
        <w:rPr>
          <w:w w:val="67"/>
          <w:rtl/>
        </w:rPr>
        <w:t>انڪشاف ڪيو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ويو آهي ته ننڍپڻ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67"/>
        </w:rPr>
        <w:t>”</w:t>
      </w:r>
      <w:r>
        <w:rPr>
          <w:w w:val="67"/>
          <w:rtl/>
        </w:rPr>
        <w:t>دليه</w:t>
      </w:r>
      <w:r>
        <w:rPr>
          <w:w w:val="67"/>
        </w:rPr>
        <w:t>“</w:t>
      </w:r>
      <w:r>
        <w:rPr>
          <w:w w:val="67"/>
          <w:rtl/>
        </w:rPr>
        <w:t xml:space="preserve"> کائڻ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ٻار ذهين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طالبِ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علم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ٿين ٿا</w:t>
      </w:r>
      <w:r>
        <w:rPr>
          <w:w w:val="67"/>
        </w:rPr>
        <w:t>.</w:t>
      </w:r>
      <w:r>
        <w:rPr>
          <w:w w:val="67"/>
          <w:rtl/>
        </w:rPr>
        <w:t xml:space="preserve"> ۽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امتحانن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۾ وڌيڪ نمبر </w:t>
      </w:r>
      <w:r>
        <w:rPr>
          <w:w w:val="78"/>
          <w:rtl/>
        </w:rPr>
        <w:t>حاصل ڪن ٿا</w:t>
      </w:r>
      <w:r>
        <w:rPr>
          <w:w w:val="78"/>
        </w:rPr>
        <w:t>.</w:t>
      </w:r>
    </w:p>
    <w:p w14:paraId="712F9282">
      <w:pPr>
        <w:pStyle w:val="13"/>
        <w:bidi/>
        <w:spacing w:before="74" w:line="268" w:lineRule="auto"/>
        <w:ind w:left="150" w:right="312" w:firstLine="508"/>
        <w:jc w:val="left"/>
      </w:pPr>
      <w:r>
        <w:rPr>
          <w:w w:val="67"/>
          <w:rtl/>
        </w:rPr>
        <w:t>دليي ۾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موجود</w:t>
      </w:r>
      <w:r>
        <w:rPr>
          <w:spacing w:val="80"/>
          <w:position w:val="-3"/>
          <w:rtl/>
        </w:rPr>
        <w:t xml:space="preserve"> </w:t>
      </w:r>
      <w:r>
        <w:rPr>
          <w:w w:val="67"/>
          <w:rtl/>
        </w:rPr>
        <w:t>جزا ٻارن کي لکڻ، پڙهڻ ۽ هِجي ڪرڻ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صلاحيتن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کي وڌائين ٿا</w:t>
      </w:r>
      <w:r>
        <w:rPr>
          <w:w w:val="67"/>
        </w:rPr>
        <w:t>.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ڏسجي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ته اهي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شيون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وٽاصلکان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زيرِ استعمال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رهنديونآيون آهن۽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هاڻي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ضروريآهي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ته پنهنجياصليطور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طريقي۽ رواجي،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ثقافتي</w:t>
      </w:r>
      <w:r>
        <w:rPr>
          <w:rtl/>
        </w:rPr>
        <w:t xml:space="preserve"> </w:t>
      </w:r>
      <w:r>
        <w:rPr>
          <w:w w:val="70"/>
          <w:rtl/>
        </w:rPr>
        <w:t>اسٽائل 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غذا واپرائڻ</w:t>
      </w:r>
      <w:r>
        <w:rPr>
          <w:spacing w:val="-9"/>
          <w:rtl/>
        </w:rPr>
        <w:t xml:space="preserve"> </w:t>
      </w:r>
      <w:r>
        <w:rPr>
          <w:w w:val="70"/>
          <w:rtl/>
        </w:rPr>
        <w:t>وڌيڪ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مفيد ۽</w:t>
      </w:r>
      <w:r>
        <w:rPr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بخش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w w:val="70"/>
          <w:rtl/>
        </w:rPr>
        <w:t xml:space="preserve"> ڇو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ته ائين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0"/>
          <w:rtl/>
        </w:rPr>
        <w:t>سان اسان 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غذا 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 xml:space="preserve">غذائي ڪئيلوريز </w:t>
      </w:r>
      <w:r>
        <w:rPr>
          <w:w w:val="64"/>
          <w:rtl/>
        </w:rPr>
        <w:t>مڪمل طور تي فائديمند رهن ٿيون ۽ ضايع نٿيون ٿين</w:t>
      </w:r>
      <w:r>
        <w:rPr>
          <w:w w:val="64"/>
        </w:rPr>
        <w:t>.</w:t>
      </w:r>
    </w:p>
    <w:p w14:paraId="56D95C5B">
      <w:pPr>
        <w:pStyle w:val="13"/>
        <w:bidi/>
        <w:spacing w:before="10" w:line="268" w:lineRule="auto"/>
        <w:ind w:left="156" w:right="311" w:firstLine="516"/>
        <w:jc w:val="left"/>
      </w:pPr>
      <w:r>
        <w:rPr>
          <w:w w:val="71"/>
          <w:rtl/>
        </w:rPr>
        <w:t>ننڍڙن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ٻارڙن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اوٻاريل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ڪڻڪ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71"/>
          <w:rtl/>
        </w:rPr>
        <w:t>ڏارو،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توڙي</w:t>
      </w:r>
      <w:r>
        <w:rPr>
          <w:rtl/>
        </w:rPr>
        <w:t xml:space="preserve"> </w:t>
      </w:r>
      <w:r>
        <w:rPr>
          <w:w w:val="71"/>
          <w:rtl/>
        </w:rPr>
        <w:t>چانورن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منجهه</w:t>
      </w:r>
      <w:r>
        <w:rPr>
          <w:rtl/>
        </w:rPr>
        <w:t xml:space="preserve"> </w:t>
      </w:r>
      <w:r>
        <w:rPr>
          <w:w w:val="71"/>
          <w:rtl/>
        </w:rPr>
        <w:t>مرضيءَ</w:t>
      </w:r>
      <w:r>
        <w:rPr>
          <w:rtl/>
        </w:rPr>
        <w:t xml:space="preserve"> </w:t>
      </w:r>
      <w:r>
        <w:rPr>
          <w:w w:val="71"/>
          <w:rtl/>
        </w:rPr>
        <w:t>مطابق</w:t>
      </w:r>
      <w:r>
        <w:rPr>
          <w:rtl/>
        </w:rPr>
        <w:t xml:space="preserve"> </w:t>
      </w:r>
      <w:r>
        <w:rPr>
          <w:w w:val="71"/>
          <w:rtl/>
        </w:rPr>
        <w:t>ٿورو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انب</w:t>
      </w:r>
      <w:r>
        <w:rPr>
          <w:rtl/>
        </w:rPr>
        <w:t xml:space="preserve"> </w:t>
      </w:r>
      <w:r>
        <w:rPr>
          <w:w w:val="71"/>
          <w:rtl/>
        </w:rPr>
        <w:t>ملائي</w:t>
      </w:r>
      <w:r>
        <w:rPr>
          <w:spacing w:val="-4"/>
          <w:rtl/>
        </w:rPr>
        <w:t xml:space="preserve"> </w:t>
      </w:r>
      <w:r>
        <w:rPr>
          <w:w w:val="71"/>
          <w:rtl/>
        </w:rPr>
        <w:t xml:space="preserve">جوس </w:t>
      </w:r>
      <w:r>
        <w:rPr>
          <w:w w:val="72"/>
          <w:rtl/>
        </w:rPr>
        <w:t>واري مشين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۾ جوس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وانگر ٺاهي، فرج ۾ رکجي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 ٿڌي ٿيڻ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تي جڏهن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 xml:space="preserve">ڪيڪ وانگر ڄمي وڃي ته ٽڪرا ٽڪرا </w:t>
      </w:r>
      <w:r>
        <w:rPr>
          <w:w w:val="67"/>
          <w:rtl/>
        </w:rPr>
        <w:t>ڪٽي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ٻارن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8"/>
          <w:rtl/>
        </w:rPr>
        <w:t xml:space="preserve"> </w:t>
      </w:r>
      <w:r>
        <w:rPr>
          <w:w w:val="67"/>
          <w:rtl/>
        </w:rPr>
        <w:t>ذئقيدار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بڻائي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کارائجي</w:t>
      </w:r>
      <w:r>
        <w:rPr>
          <w:w w:val="67"/>
        </w:rPr>
        <w:t>.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اِسڪول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ويندڙ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ٻارڙن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9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بهترين</w:t>
      </w:r>
      <w:r>
        <w:rPr>
          <w:spacing w:val="-20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صحت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بخش</w:t>
      </w:r>
      <w:r>
        <w:rPr>
          <w:w w:val="67"/>
        </w:rPr>
        <w:t>“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غذا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ٿيندي</w:t>
      </w:r>
      <w:r>
        <w:rPr>
          <w:w w:val="67"/>
        </w:rPr>
        <w:t>.</w:t>
      </w:r>
    </w:p>
    <w:p w14:paraId="04B70CC8">
      <w:pPr>
        <w:spacing w:before="9"/>
        <w:ind w:left="381" w:right="729" w:firstLine="0"/>
        <w:jc w:val="center"/>
        <w:rPr>
          <w:sz w:val="34"/>
        </w:rPr>
      </w:pPr>
      <w:r>
        <w:rPr>
          <w:w w:val="120"/>
          <w:sz w:val="34"/>
        </w:rPr>
        <w:t>*</w:t>
      </w:r>
      <w:r>
        <w:rPr>
          <w:spacing w:val="-48"/>
          <w:w w:val="120"/>
          <w:sz w:val="34"/>
        </w:rPr>
        <w:t xml:space="preserve"> </w:t>
      </w:r>
      <w:r>
        <w:rPr>
          <w:w w:val="120"/>
          <w:sz w:val="34"/>
        </w:rPr>
        <w:t>*</w:t>
      </w:r>
      <w:r>
        <w:rPr>
          <w:spacing w:val="-42"/>
          <w:w w:val="120"/>
          <w:sz w:val="34"/>
        </w:rPr>
        <w:t xml:space="preserve"> </w:t>
      </w:r>
      <w:r>
        <w:rPr>
          <w:spacing w:val="-10"/>
          <w:w w:val="120"/>
          <w:sz w:val="34"/>
        </w:rPr>
        <w:t>*</w:t>
      </w:r>
    </w:p>
    <w:p w14:paraId="307AFE09">
      <w:pPr>
        <w:pStyle w:val="13"/>
        <w:rPr>
          <w:sz w:val="20"/>
        </w:rPr>
      </w:pPr>
    </w:p>
    <w:p w14:paraId="4DF62FF9">
      <w:pPr>
        <w:pStyle w:val="13"/>
        <w:rPr>
          <w:sz w:val="20"/>
        </w:rPr>
      </w:pPr>
    </w:p>
    <w:p w14:paraId="53408387">
      <w:pPr>
        <w:pStyle w:val="13"/>
        <w:rPr>
          <w:sz w:val="20"/>
        </w:rPr>
      </w:pPr>
    </w:p>
    <w:p w14:paraId="718AF094">
      <w:pPr>
        <w:pStyle w:val="13"/>
        <w:rPr>
          <w:sz w:val="20"/>
        </w:rPr>
      </w:pPr>
    </w:p>
    <w:p w14:paraId="27D04B2B">
      <w:pPr>
        <w:pStyle w:val="13"/>
        <w:spacing w:before="2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84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309245</wp:posOffset>
                </wp:positionV>
                <wp:extent cx="5772785" cy="55245"/>
                <wp:effectExtent l="0" t="0" r="0" b="0"/>
                <wp:wrapTopAndBottom/>
                <wp:docPr id="604" name="Graphic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04" o:spid="_x0000_s1026" o:spt="100" style="position:absolute;left:0pt;margin-left:70.55pt;margin-top:24.35pt;height:4.35pt;width:454.55pt;mso-position-horizontal-relative:page;mso-wrap-distance-bottom:0pt;mso-wrap-distance-top:0pt;z-index:-251478016;mso-width-relative:page;mso-height-relative:page;" fillcolor="#612322" filled="t" stroked="f" coordsize="5772785,55244" o:gfxdata="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SK2j9sAAAAKAQAADwAAAAAA&#10;AAABACAAAAAiAAAAZHJzL2Rvd25yZXYueG1sUEsBAhQAFAAAAAgAh07iQPKAw6x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F029B3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C2BE9D8">
      <w:pPr>
        <w:pStyle w:val="13"/>
        <w:spacing w:before="9"/>
        <w:rPr>
          <w:sz w:val="3"/>
        </w:rPr>
      </w:pPr>
    </w:p>
    <w:p w14:paraId="41E0754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05" name="Group 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BpI3AEjAIAACMH&#10;AAAOAAAAAAAAAAEAIAAAACQBAABkcnMvZTJvRG9jLnhtbFBLBQYAAAAABgAGAFkBAAAiBgAAAAA=&#10;">
                <o:lock v:ext="edit" aspectratio="f"/>
                <v:shape id="Graphic 606" o:spid="_x0000_s1026" o:spt="100" style="position:absolute;left:0;top:0;height:40005;width:5737860;" fillcolor="#000000" filled="t" stroked="f" coordsize="5737860,40005" o:gfxdata="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BxVS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DD84D0C">
      <w:pPr>
        <w:pStyle w:val="13"/>
        <w:rPr>
          <w:sz w:val="20"/>
        </w:rPr>
      </w:pPr>
    </w:p>
    <w:p w14:paraId="0DD90203">
      <w:pPr>
        <w:pStyle w:val="13"/>
        <w:spacing w:before="8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39488" behindDoc="1" locked="0" layoutInCell="1" allowOverlap="1">
                <wp:simplePos x="0" y="0"/>
                <wp:positionH relativeFrom="page">
                  <wp:posOffset>924560</wp:posOffset>
                </wp:positionH>
                <wp:positionV relativeFrom="paragraph">
                  <wp:posOffset>227330</wp:posOffset>
                </wp:positionV>
                <wp:extent cx="5200015" cy="4883150"/>
                <wp:effectExtent l="0" t="0" r="0" b="0"/>
                <wp:wrapTopAndBottom/>
                <wp:docPr id="607" name="Text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015" cy="488315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0B60B86A">
                            <w:pPr>
                              <w:bidi/>
                              <w:spacing w:before="10"/>
                              <w:ind w:left="280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w w:val="52"/>
                                <w:sz w:val="44"/>
                                <w:szCs w:val="44"/>
                                <w:rtl/>
                              </w:rPr>
                              <w:t>منهنجا</w:t>
                            </w:r>
                            <w:r>
                              <w:rPr>
                                <w:spacing w:val="-1"/>
                                <w:w w:val="52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2"/>
                                <w:sz w:val="44"/>
                                <w:szCs w:val="44"/>
                                <w:rtl/>
                              </w:rPr>
                              <w:t>ٻه،</w:t>
                            </w:r>
                            <w:r>
                              <w:rPr>
                                <w:spacing w:val="-43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2"/>
                                <w:sz w:val="44"/>
                                <w:szCs w:val="44"/>
                                <w:rtl/>
                              </w:rPr>
                              <w:t>ٽي،</w:t>
                            </w:r>
                            <w:r>
                              <w:rPr>
                                <w:spacing w:val="34"/>
                                <w:position w:val="9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2"/>
                                <w:position w:val="9"/>
                                <w:sz w:val="44"/>
                                <w:szCs w:val="44"/>
                              </w:rPr>
                              <w:t>¸</w:t>
                            </w:r>
                            <w:r>
                              <w:rPr>
                                <w:w w:val="52"/>
                                <w:sz w:val="44"/>
                                <w:szCs w:val="44"/>
                                <w:rtl/>
                              </w:rPr>
                              <w:t>ڏينهن</w:t>
                            </w:r>
                          </w:p>
                          <w:p w14:paraId="6A1B9F39">
                            <w:pPr>
                              <w:pStyle w:val="13"/>
                              <w:bidi/>
                              <w:spacing w:before="100"/>
                              <w:ind w:left="849" w:right="0" w:firstLine="0"/>
                              <w:jc w:val="left"/>
                            </w:pPr>
                            <w:r>
                              <w:rPr>
                                <w:w w:val="65"/>
                                <w:rtl/>
                              </w:rPr>
                              <w:t>منهنجي</w:t>
                            </w:r>
                            <w:r>
                              <w:rPr>
                                <w:spacing w:val="-10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ٻالڪپڻ</w:t>
                            </w:r>
                            <w:r>
                              <w:rPr>
                                <w:spacing w:val="-12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جا</w:t>
                            </w:r>
                            <w:r>
                              <w:rPr>
                                <w:spacing w:val="-8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ڏينهن</w:t>
                            </w:r>
                          </w:p>
                          <w:p w14:paraId="204B2C16">
                            <w:pPr>
                              <w:pStyle w:val="13"/>
                              <w:bidi/>
                              <w:spacing w:before="129" w:line="331" w:lineRule="auto"/>
                              <w:ind w:left="849" w:right="3994" w:firstLine="0"/>
                              <w:jc w:val="left"/>
                            </w:pPr>
                            <w:r>
                              <w:rPr>
                                <w:w w:val="63"/>
                                <w:rtl/>
                              </w:rPr>
                              <w:t>ڪيترا</w:t>
                            </w:r>
                            <w:r>
                              <w:rPr>
                                <w:spacing w:val="-5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نه</w:t>
                            </w:r>
                            <w:r>
                              <w:rPr>
                                <w:spacing w:val="-1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خوبصورت</w:t>
                            </w:r>
                            <w:r>
                              <w:rPr>
                                <w:spacing w:val="-11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هئا</w:t>
                            </w:r>
                            <w:r>
                              <w:rPr>
                                <w:spacing w:val="39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اهي</w:t>
                            </w:r>
                            <w:r>
                              <w:rPr>
                                <w:spacing w:val="-8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ڏينهن</w:t>
                            </w:r>
                            <w:r>
                              <w:rPr>
                                <w:w w:val="66"/>
                                <w:rtl/>
                              </w:rPr>
                              <w:t xml:space="preserve"> منهنجي ننڍپڻ جا ڏينهن</w:t>
                            </w:r>
                          </w:p>
                          <w:p w14:paraId="4363C697">
                            <w:pPr>
                              <w:pStyle w:val="13"/>
                              <w:bidi/>
                              <w:spacing w:line="328" w:lineRule="auto"/>
                              <w:ind w:left="847" w:right="4749" w:firstLine="1"/>
                              <w:jc w:val="left"/>
                            </w:pPr>
                            <w:r>
                              <w:rPr>
                                <w:w w:val="63"/>
                                <w:rtl/>
                              </w:rPr>
                              <w:t>ڪيترا</w:t>
                            </w:r>
                            <w:r>
                              <w:rPr>
                                <w:spacing w:val="-8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ته</w:t>
                            </w:r>
                            <w:r>
                              <w:rPr>
                                <w:spacing w:val="-9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حسين</w:t>
                            </w:r>
                            <w:r>
                              <w:rPr>
                                <w:spacing w:val="-7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هئا،</w:t>
                            </w:r>
                            <w:r>
                              <w:rPr>
                                <w:spacing w:val="-9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ا</w:t>
                            </w:r>
                            <w:r>
                              <w:rPr>
                                <w:spacing w:val="-40"/>
                                <w:w w:val="63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هي</w:t>
                            </w:r>
                            <w:r>
                              <w:rPr>
                                <w:spacing w:val="-5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ڏينهن</w:t>
                            </w:r>
                            <w:r>
                              <w:rPr>
                                <w:w w:val="69"/>
                                <w:rtl/>
                              </w:rPr>
                              <w:t xml:space="preserve"> منهنجي</w:t>
                            </w:r>
                            <w:r>
                              <w:rPr>
                                <w:spacing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نوجواني</w:t>
                            </w:r>
                            <w:r>
                              <w:rPr>
                                <w:spacing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جا</w:t>
                            </w:r>
                            <w:r>
                              <w:rPr>
                                <w:spacing w:val="7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ڏينهن</w:t>
                            </w:r>
                            <w:r>
                              <w:rPr>
                                <w:spacing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ڪيترا نه مخمور</w:t>
                            </w:r>
                            <w:r>
                              <w:rPr>
                                <w:spacing w:val="-3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هئا</w:t>
                            </w:r>
                            <w:r>
                              <w:rPr>
                                <w:spacing w:val="40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اهي ڏينهن</w:t>
                            </w:r>
                            <w:r>
                              <w:rPr>
                                <w:spacing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منهنجيءَ</w:t>
                            </w:r>
                            <w:r>
                              <w:rPr>
                                <w:spacing w:val="55"/>
                                <w:w w:val="15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جواني</w:t>
                            </w:r>
                            <w:r>
                              <w:rPr>
                                <w:spacing w:val="55"/>
                                <w:w w:val="15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جا</w:t>
                            </w:r>
                            <w:r>
                              <w:rPr>
                                <w:spacing w:val="72"/>
                                <w:w w:val="15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ڏينهن</w:t>
                            </w:r>
                            <w:r>
                              <w:rPr>
                                <w:spacing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ڪيترا</w:t>
                            </w:r>
                            <w:r>
                              <w:rPr>
                                <w:spacing w:val="-9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نه</w:t>
                            </w:r>
                            <w:r>
                              <w:rPr>
                                <w:spacing w:val="-5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خوبصورت</w:t>
                            </w:r>
                            <w:r>
                              <w:rPr>
                                <w:spacing w:val="-11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ا</w:t>
                            </w:r>
                            <w:r>
                              <w:rPr>
                                <w:spacing w:val="-42"/>
                                <w:w w:val="65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هي</w:t>
                            </w:r>
                            <w:r>
                              <w:rPr>
                                <w:spacing w:val="-7"/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>ڏينهن</w:t>
                            </w:r>
                            <w:r>
                              <w:rPr>
                                <w:spacing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2"/>
                                <w:rtl/>
                              </w:rPr>
                              <w:t>هاڻي هي</w:t>
                            </w:r>
                            <w:r>
                              <w:rPr>
                                <w:spacing w:val="80"/>
                                <w:position w:val="-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2"/>
                                <w:rtl/>
                              </w:rPr>
                              <w:t>عمرِ رَفته جا ڏينهن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rtl/>
                              </w:rPr>
                              <w:t>ڪيترا نه يادگار</w:t>
                            </w:r>
                          </w:p>
                          <w:p w14:paraId="4EAB3416">
                            <w:pPr>
                              <w:pStyle w:val="13"/>
                              <w:bidi/>
                              <w:spacing w:before="8" w:line="331" w:lineRule="auto"/>
                              <w:ind w:left="849" w:right="4545" w:firstLine="0"/>
                              <w:jc w:val="left"/>
                            </w:pPr>
                            <w:r>
                              <w:rPr>
                                <w:w w:val="69"/>
                                <w:rtl/>
                              </w:rPr>
                              <w:t>لمحن</w:t>
                            </w:r>
                            <w:r>
                              <w:rPr>
                                <w:spacing w:val="-10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تي</w:t>
                            </w:r>
                            <w:r>
                              <w:rPr>
                                <w:spacing w:val="-14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مشتمل</w:t>
                            </w:r>
                            <w:r>
                              <w:rPr>
                                <w:spacing w:val="-8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آهن</w:t>
                            </w:r>
                            <w:r>
                              <w:rPr>
                                <w:spacing w:val="-14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>هي</w:t>
                            </w:r>
                            <w:r>
                              <w:rPr>
                                <w:spacing w:val="-7"/>
                                <w:w w:val="69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9"/>
                                <w:rtl/>
                              </w:rPr>
                              <w:t xml:space="preserve">ڏينهن </w:t>
                            </w:r>
                            <w:r>
                              <w:rPr>
                                <w:w w:val="61"/>
                                <w:rtl/>
                              </w:rPr>
                              <w:t>ويٺي ويٺي، الاءَ ڇو؟</w:t>
                            </w:r>
                          </w:p>
                          <w:p w14:paraId="7FEE92CB">
                            <w:pPr>
                              <w:pStyle w:val="13"/>
                              <w:bidi/>
                              <w:spacing w:line="340" w:lineRule="exact"/>
                              <w:ind w:left="848" w:right="0" w:firstLine="0"/>
                              <w:jc w:val="left"/>
                            </w:pPr>
                            <w:r>
                              <w:rPr>
                                <w:w w:val="67"/>
                                <w:rtl/>
                              </w:rPr>
                              <w:t>ياد</w:t>
                            </w:r>
                            <w:r>
                              <w:rPr>
                                <w:spacing w:val="-3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آيا</w:t>
                            </w:r>
                            <w:r>
                              <w:rPr>
                                <w:spacing w:val="-4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آهن</w:t>
                            </w:r>
                            <w:r>
                              <w:rPr>
                                <w:spacing w:val="45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اهي</w:t>
                            </w:r>
                            <w:r>
                              <w:rPr>
                                <w:spacing w:val="-9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ڏينهن</w:t>
                            </w:r>
                            <w:r>
                              <w:rPr>
                                <w:w w:val="67"/>
                              </w:rPr>
                              <w:t>.</w:t>
                            </w:r>
                          </w:p>
                          <w:p w14:paraId="612A70CE">
                            <w:pPr>
                              <w:spacing w:before="110"/>
                              <w:ind w:left="0" w:right="705"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7" o:spid="_x0000_s1026" o:spt="202" type="#_x0000_t202" style="position:absolute;left:0pt;margin-left:72.8pt;margin-top:17.9pt;height:384.5pt;width:409.45pt;mso-position-horizontal-relative:page;mso-wrap-distance-bottom:0pt;mso-wrap-distance-top:0pt;z-index:-251476992;mso-width-relative:page;mso-height-relative:page;" filled="f" stroked="t" coordsize="21600,21600" o:gfxdata="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/ejsTWAAAA&#10;CgEAAA8AAAAAAAAAAQAgAAAAIgAAAGRycy9kb3ducmV2LnhtbFBLAQIUABQAAAAIAIdO4kDSHRG0&#10;5gEAAN0DAAAOAAAAAAAAAAEAIAAAACUBAABkcnMvZTJvRG9jLnhtbFBLBQYAAAAABgAGAFkBAAB9&#10;BQAAAAA=&#10;">
                <v:fill on="f" focussize="0,0"/>
                <v:stroke weight="0.72pt" color="#000000" joinstyle="round" dashstyle="longDash"/>
                <v:imagedata o:title=""/>
                <o:lock v:ext="edit" aspectratio="f"/>
                <v:textbox inset="0mm,0mm,0mm,0mm">
                  <w:txbxContent>
                    <w:p w14:paraId="0B60B86A">
                      <w:pPr>
                        <w:bidi/>
                        <w:spacing w:before="10"/>
                        <w:ind w:left="280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w w:val="52"/>
                          <w:sz w:val="44"/>
                          <w:szCs w:val="44"/>
                          <w:rtl/>
                        </w:rPr>
                        <w:t>منهنجا</w:t>
                      </w:r>
                      <w:r>
                        <w:rPr>
                          <w:spacing w:val="-1"/>
                          <w:w w:val="52"/>
                          <w:sz w:val="44"/>
                          <w:szCs w:val="44"/>
                          <w:rtl/>
                        </w:rPr>
                        <w:t xml:space="preserve"> </w:t>
                      </w:r>
                      <w:r>
                        <w:rPr>
                          <w:w w:val="52"/>
                          <w:sz w:val="44"/>
                          <w:szCs w:val="44"/>
                          <w:rtl/>
                        </w:rPr>
                        <w:t>ٻه،</w:t>
                      </w:r>
                      <w:r>
                        <w:rPr>
                          <w:spacing w:val="-43"/>
                          <w:sz w:val="44"/>
                          <w:szCs w:val="44"/>
                          <w:rtl/>
                        </w:rPr>
                        <w:t xml:space="preserve"> </w:t>
                      </w:r>
                      <w:r>
                        <w:rPr>
                          <w:w w:val="52"/>
                          <w:sz w:val="44"/>
                          <w:szCs w:val="44"/>
                          <w:rtl/>
                        </w:rPr>
                        <w:t>ٽي،</w:t>
                      </w:r>
                      <w:r>
                        <w:rPr>
                          <w:spacing w:val="34"/>
                          <w:position w:val="9"/>
                          <w:sz w:val="44"/>
                          <w:szCs w:val="44"/>
                          <w:rtl/>
                        </w:rPr>
                        <w:t xml:space="preserve"> </w:t>
                      </w:r>
                      <w:r>
                        <w:rPr>
                          <w:w w:val="52"/>
                          <w:position w:val="9"/>
                          <w:sz w:val="44"/>
                          <w:szCs w:val="44"/>
                        </w:rPr>
                        <w:t>¸</w:t>
                      </w:r>
                      <w:r>
                        <w:rPr>
                          <w:w w:val="52"/>
                          <w:sz w:val="44"/>
                          <w:szCs w:val="44"/>
                          <w:rtl/>
                        </w:rPr>
                        <w:t>ڏينهن</w:t>
                      </w:r>
                    </w:p>
                    <w:p w14:paraId="6A1B9F39">
                      <w:pPr>
                        <w:pStyle w:val="13"/>
                        <w:bidi/>
                        <w:spacing w:before="100"/>
                        <w:ind w:left="849" w:right="0" w:firstLine="0"/>
                        <w:jc w:val="left"/>
                      </w:pPr>
                      <w:r>
                        <w:rPr>
                          <w:w w:val="65"/>
                          <w:rtl/>
                        </w:rPr>
                        <w:t>منهنجي</w:t>
                      </w:r>
                      <w:r>
                        <w:rPr>
                          <w:spacing w:val="-10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ٻالڪپڻ</w:t>
                      </w:r>
                      <w:r>
                        <w:rPr>
                          <w:spacing w:val="-12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جا</w:t>
                      </w:r>
                      <w:r>
                        <w:rPr>
                          <w:spacing w:val="-8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ڏينهن</w:t>
                      </w:r>
                    </w:p>
                    <w:p w14:paraId="204B2C16">
                      <w:pPr>
                        <w:pStyle w:val="13"/>
                        <w:bidi/>
                        <w:spacing w:before="129" w:line="331" w:lineRule="auto"/>
                        <w:ind w:left="849" w:right="3994" w:firstLine="0"/>
                        <w:jc w:val="left"/>
                      </w:pPr>
                      <w:r>
                        <w:rPr>
                          <w:w w:val="63"/>
                          <w:rtl/>
                        </w:rPr>
                        <w:t>ڪيترا</w:t>
                      </w:r>
                      <w:r>
                        <w:rPr>
                          <w:spacing w:val="-5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نه</w:t>
                      </w:r>
                      <w:r>
                        <w:rPr>
                          <w:spacing w:val="-1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خوبصورت</w:t>
                      </w:r>
                      <w:r>
                        <w:rPr>
                          <w:spacing w:val="-11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هئا</w:t>
                      </w:r>
                      <w:r>
                        <w:rPr>
                          <w:spacing w:val="39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اهي</w:t>
                      </w:r>
                      <w:r>
                        <w:rPr>
                          <w:spacing w:val="-8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ڏينهن</w:t>
                      </w:r>
                      <w:r>
                        <w:rPr>
                          <w:w w:val="66"/>
                          <w:rtl/>
                        </w:rPr>
                        <w:t xml:space="preserve"> منهنجي ننڍپڻ جا ڏينهن</w:t>
                      </w:r>
                    </w:p>
                    <w:p w14:paraId="4363C697">
                      <w:pPr>
                        <w:pStyle w:val="13"/>
                        <w:bidi/>
                        <w:spacing w:line="328" w:lineRule="auto"/>
                        <w:ind w:left="847" w:right="4749" w:firstLine="1"/>
                        <w:jc w:val="left"/>
                      </w:pPr>
                      <w:r>
                        <w:rPr>
                          <w:w w:val="63"/>
                          <w:rtl/>
                        </w:rPr>
                        <w:t>ڪيترا</w:t>
                      </w:r>
                      <w:r>
                        <w:rPr>
                          <w:spacing w:val="-8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ته</w:t>
                      </w:r>
                      <w:r>
                        <w:rPr>
                          <w:spacing w:val="-9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حسين</w:t>
                      </w:r>
                      <w:r>
                        <w:rPr>
                          <w:spacing w:val="-7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هئا،</w:t>
                      </w:r>
                      <w:r>
                        <w:rPr>
                          <w:spacing w:val="-9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ا</w:t>
                      </w:r>
                      <w:r>
                        <w:rPr>
                          <w:spacing w:val="-40"/>
                          <w:w w:val="63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هي</w:t>
                      </w:r>
                      <w:r>
                        <w:rPr>
                          <w:spacing w:val="-5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ڏينهن</w:t>
                      </w:r>
                      <w:r>
                        <w:rPr>
                          <w:w w:val="69"/>
                          <w:rtl/>
                        </w:rPr>
                        <w:t xml:space="preserve"> منهنجي</w:t>
                      </w:r>
                      <w:r>
                        <w:rPr>
                          <w:spacing w:val="63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نوجواني</w:t>
                      </w:r>
                      <w:r>
                        <w:rPr>
                          <w:spacing w:val="56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جا</w:t>
                      </w:r>
                      <w:r>
                        <w:rPr>
                          <w:spacing w:val="71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ڏينهن</w:t>
                      </w:r>
                      <w:r>
                        <w:rPr>
                          <w:spacing w:val="40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ڪيترا نه مخمور</w:t>
                      </w:r>
                      <w:r>
                        <w:rPr>
                          <w:spacing w:val="-3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هئا</w:t>
                      </w:r>
                      <w:r>
                        <w:rPr>
                          <w:spacing w:val="40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اهي ڏينهن</w:t>
                      </w:r>
                      <w:r>
                        <w:rPr>
                          <w:spacing w:val="40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منهنجيءَ</w:t>
                      </w:r>
                      <w:r>
                        <w:rPr>
                          <w:spacing w:val="55"/>
                          <w:w w:val="15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جواني</w:t>
                      </w:r>
                      <w:r>
                        <w:rPr>
                          <w:spacing w:val="55"/>
                          <w:w w:val="15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جا</w:t>
                      </w:r>
                      <w:r>
                        <w:rPr>
                          <w:spacing w:val="72"/>
                          <w:w w:val="15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ڏينهن</w:t>
                      </w:r>
                      <w:r>
                        <w:rPr>
                          <w:spacing w:val="40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ڪيترا</w:t>
                      </w:r>
                      <w:r>
                        <w:rPr>
                          <w:spacing w:val="-9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نه</w:t>
                      </w:r>
                      <w:r>
                        <w:rPr>
                          <w:spacing w:val="-5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خوبصورت</w:t>
                      </w:r>
                      <w:r>
                        <w:rPr>
                          <w:spacing w:val="-11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ا</w:t>
                      </w:r>
                      <w:r>
                        <w:rPr>
                          <w:spacing w:val="-42"/>
                          <w:w w:val="65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هي</w:t>
                      </w:r>
                      <w:r>
                        <w:rPr>
                          <w:spacing w:val="-7"/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>ڏينهن</w:t>
                      </w:r>
                      <w:r>
                        <w:rPr>
                          <w:spacing w:val="40"/>
                          <w:rtl/>
                        </w:rPr>
                        <w:t xml:space="preserve"> </w:t>
                      </w:r>
                      <w:r>
                        <w:rPr>
                          <w:w w:val="65"/>
                          <w:rtl/>
                        </w:rPr>
                        <w:t xml:space="preserve"> </w:t>
                      </w:r>
                      <w:r>
                        <w:rPr>
                          <w:w w:val="62"/>
                          <w:rtl/>
                        </w:rPr>
                        <w:t>هاڻي هي</w:t>
                      </w:r>
                      <w:r>
                        <w:rPr>
                          <w:spacing w:val="80"/>
                          <w:position w:val="-3"/>
                          <w:rtl/>
                        </w:rPr>
                        <w:t xml:space="preserve"> </w:t>
                      </w:r>
                      <w:r>
                        <w:rPr>
                          <w:w w:val="62"/>
                          <w:rtl/>
                        </w:rPr>
                        <w:t>عمرِ رَفته جا ڏينهن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rtl/>
                        </w:rPr>
                        <w:t>ڪيترا نه يادگار</w:t>
                      </w:r>
                    </w:p>
                    <w:p w14:paraId="4EAB3416">
                      <w:pPr>
                        <w:pStyle w:val="13"/>
                        <w:bidi/>
                        <w:spacing w:before="8" w:line="331" w:lineRule="auto"/>
                        <w:ind w:left="849" w:right="4545" w:firstLine="0"/>
                        <w:jc w:val="left"/>
                      </w:pPr>
                      <w:r>
                        <w:rPr>
                          <w:w w:val="69"/>
                          <w:rtl/>
                        </w:rPr>
                        <w:t>لمحن</w:t>
                      </w:r>
                      <w:r>
                        <w:rPr>
                          <w:spacing w:val="-10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تي</w:t>
                      </w:r>
                      <w:r>
                        <w:rPr>
                          <w:spacing w:val="-14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مشتمل</w:t>
                      </w:r>
                      <w:r>
                        <w:rPr>
                          <w:spacing w:val="-8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آهن</w:t>
                      </w:r>
                      <w:r>
                        <w:rPr>
                          <w:spacing w:val="-14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>هي</w:t>
                      </w:r>
                      <w:r>
                        <w:rPr>
                          <w:spacing w:val="-7"/>
                          <w:w w:val="69"/>
                          <w:rtl/>
                        </w:rPr>
                        <w:t xml:space="preserve"> </w:t>
                      </w:r>
                      <w:r>
                        <w:rPr>
                          <w:w w:val="69"/>
                          <w:rtl/>
                        </w:rPr>
                        <w:t xml:space="preserve">ڏينهن </w:t>
                      </w:r>
                      <w:r>
                        <w:rPr>
                          <w:w w:val="61"/>
                          <w:rtl/>
                        </w:rPr>
                        <w:t>ويٺي ويٺي، الاءَ ڇو؟</w:t>
                      </w:r>
                    </w:p>
                    <w:p w14:paraId="7FEE92CB">
                      <w:pPr>
                        <w:pStyle w:val="13"/>
                        <w:bidi/>
                        <w:spacing w:line="340" w:lineRule="exact"/>
                        <w:ind w:left="848" w:right="0" w:firstLine="0"/>
                        <w:jc w:val="left"/>
                      </w:pPr>
                      <w:r>
                        <w:rPr>
                          <w:w w:val="67"/>
                          <w:rtl/>
                        </w:rPr>
                        <w:t>ياد</w:t>
                      </w:r>
                      <w:r>
                        <w:rPr>
                          <w:spacing w:val="-3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آيا</w:t>
                      </w:r>
                      <w:r>
                        <w:rPr>
                          <w:spacing w:val="-4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آهن</w:t>
                      </w:r>
                      <w:r>
                        <w:rPr>
                          <w:spacing w:val="45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اهي</w:t>
                      </w:r>
                      <w:r>
                        <w:rPr>
                          <w:spacing w:val="-9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ڏينهن</w:t>
                      </w:r>
                      <w:r>
                        <w:rPr>
                          <w:w w:val="67"/>
                        </w:rPr>
                        <w:t>.</w:t>
                      </w:r>
                    </w:p>
                    <w:p w14:paraId="612A70CE">
                      <w:pPr>
                        <w:spacing w:before="110"/>
                        <w:ind w:left="0" w:right="705"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w w:val="120"/>
                          <w:sz w:val="28"/>
                        </w:rPr>
                        <w:t>*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26E3CFC">
      <w:pPr>
        <w:pStyle w:val="13"/>
        <w:rPr>
          <w:sz w:val="20"/>
        </w:rPr>
      </w:pPr>
    </w:p>
    <w:p w14:paraId="19F8AAA6">
      <w:pPr>
        <w:pStyle w:val="13"/>
        <w:rPr>
          <w:sz w:val="20"/>
        </w:rPr>
      </w:pPr>
    </w:p>
    <w:p w14:paraId="51193CFC">
      <w:pPr>
        <w:pStyle w:val="13"/>
        <w:rPr>
          <w:sz w:val="20"/>
        </w:rPr>
      </w:pPr>
    </w:p>
    <w:p w14:paraId="0DAFCA86">
      <w:pPr>
        <w:pStyle w:val="13"/>
        <w:rPr>
          <w:sz w:val="20"/>
        </w:rPr>
      </w:pPr>
    </w:p>
    <w:p w14:paraId="6880EF5A">
      <w:pPr>
        <w:pStyle w:val="13"/>
        <w:rPr>
          <w:sz w:val="20"/>
        </w:rPr>
      </w:pPr>
    </w:p>
    <w:p w14:paraId="49059027">
      <w:pPr>
        <w:pStyle w:val="13"/>
        <w:rPr>
          <w:sz w:val="20"/>
        </w:rPr>
      </w:pPr>
    </w:p>
    <w:p w14:paraId="231EA412">
      <w:pPr>
        <w:pStyle w:val="13"/>
        <w:rPr>
          <w:sz w:val="20"/>
        </w:rPr>
      </w:pPr>
    </w:p>
    <w:p w14:paraId="1ADD7B0B">
      <w:pPr>
        <w:pStyle w:val="13"/>
        <w:rPr>
          <w:sz w:val="20"/>
        </w:rPr>
      </w:pPr>
    </w:p>
    <w:p w14:paraId="7AE8F2D4">
      <w:pPr>
        <w:pStyle w:val="13"/>
        <w:rPr>
          <w:sz w:val="20"/>
        </w:rPr>
      </w:pPr>
    </w:p>
    <w:p w14:paraId="0DC2466A">
      <w:pPr>
        <w:pStyle w:val="13"/>
        <w:rPr>
          <w:sz w:val="20"/>
        </w:rPr>
      </w:pPr>
    </w:p>
    <w:p w14:paraId="7ADFCFA0">
      <w:pPr>
        <w:pStyle w:val="13"/>
        <w:rPr>
          <w:sz w:val="20"/>
        </w:rPr>
      </w:pPr>
    </w:p>
    <w:p w14:paraId="5783E3AC">
      <w:pPr>
        <w:pStyle w:val="13"/>
        <w:rPr>
          <w:sz w:val="20"/>
        </w:rPr>
      </w:pPr>
    </w:p>
    <w:p w14:paraId="58A8093A">
      <w:pPr>
        <w:pStyle w:val="13"/>
        <w:rPr>
          <w:sz w:val="20"/>
        </w:rPr>
      </w:pPr>
    </w:p>
    <w:p w14:paraId="79FAAC1B">
      <w:pPr>
        <w:pStyle w:val="13"/>
        <w:rPr>
          <w:sz w:val="20"/>
        </w:rPr>
      </w:pPr>
    </w:p>
    <w:p w14:paraId="07A5EAD4">
      <w:pPr>
        <w:pStyle w:val="13"/>
        <w:rPr>
          <w:sz w:val="20"/>
        </w:rPr>
      </w:pPr>
    </w:p>
    <w:p w14:paraId="52821F85">
      <w:pPr>
        <w:pStyle w:val="13"/>
        <w:rPr>
          <w:sz w:val="20"/>
        </w:rPr>
      </w:pPr>
    </w:p>
    <w:p w14:paraId="5E8BBA39">
      <w:pPr>
        <w:pStyle w:val="13"/>
        <w:rPr>
          <w:sz w:val="20"/>
        </w:rPr>
      </w:pPr>
    </w:p>
    <w:p w14:paraId="7799B50E">
      <w:pPr>
        <w:pStyle w:val="13"/>
        <w:rPr>
          <w:sz w:val="20"/>
        </w:rPr>
      </w:pPr>
    </w:p>
    <w:p w14:paraId="1FBE23B9">
      <w:pPr>
        <w:pStyle w:val="13"/>
        <w:rPr>
          <w:sz w:val="20"/>
        </w:rPr>
      </w:pPr>
    </w:p>
    <w:p w14:paraId="1FA5C12A">
      <w:pPr>
        <w:pStyle w:val="13"/>
        <w:rPr>
          <w:sz w:val="20"/>
        </w:rPr>
      </w:pPr>
    </w:p>
    <w:p w14:paraId="1209C6BA">
      <w:pPr>
        <w:pStyle w:val="13"/>
        <w:rPr>
          <w:sz w:val="20"/>
        </w:rPr>
      </w:pPr>
    </w:p>
    <w:p w14:paraId="38C90FE6">
      <w:pPr>
        <w:pStyle w:val="13"/>
        <w:rPr>
          <w:sz w:val="20"/>
        </w:rPr>
      </w:pPr>
    </w:p>
    <w:p w14:paraId="3D033132">
      <w:pPr>
        <w:pStyle w:val="13"/>
        <w:rPr>
          <w:sz w:val="20"/>
        </w:rPr>
      </w:pPr>
    </w:p>
    <w:p w14:paraId="2DA39BD3">
      <w:pPr>
        <w:pStyle w:val="13"/>
        <w:rPr>
          <w:sz w:val="20"/>
        </w:rPr>
      </w:pPr>
    </w:p>
    <w:p w14:paraId="264215C5">
      <w:pPr>
        <w:pStyle w:val="13"/>
        <w:spacing w:before="17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405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281940</wp:posOffset>
                </wp:positionV>
                <wp:extent cx="5772785" cy="55245"/>
                <wp:effectExtent l="0" t="0" r="0" b="0"/>
                <wp:wrapTopAndBottom/>
                <wp:docPr id="608" name="Graphic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08" o:spid="_x0000_s1026" o:spt="100" style="position:absolute;left:0pt;margin-left:70.55pt;margin-top:22.2pt;height:4.35pt;width:454.55pt;mso-position-horizontal-relative:page;mso-wrap-distance-bottom:0pt;mso-wrap-distance-top:0pt;z-index:-251475968;mso-width-relative:page;mso-height-relative:page;" fillcolor="#612322" filled="t" stroked="f" coordsize="5772785,55244" o:gfxdata="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DfGFJ2wAAAAoBAAAP&#10;AAAAAAAAAAEAIAAAACIAAABkcnMvZG93bnJldi54bWxQSwECFAAUAAAACACHTuJAh9k10U4CAADz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359F7A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36EF818">
      <w:pPr>
        <w:pStyle w:val="13"/>
        <w:spacing w:before="9"/>
        <w:rPr>
          <w:sz w:val="3"/>
        </w:rPr>
      </w:pPr>
    </w:p>
    <w:p w14:paraId="26DD12B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09" name="Group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et1QRY0CAAAj&#10;BwAADgAAAAAAAAABACAAAAAkAQAAZHJzL2Uyb0RvYy54bWxQSwUGAAAAAAYABgBZAQAAIwYAAAAA&#10;">
                <o:lock v:ext="edit" aspectratio="f"/>
                <v:shape id="Graphic 610" o:spid="_x0000_s1026" o:spt="100" style="position:absolute;left:0;top:0;height:40005;width:5737860;" fillcolor="#000000" filled="t" stroked="f" coordsize="5737860,40005" o:gfxdata="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nu+YL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85D1B40">
      <w:pPr>
        <w:bidi/>
        <w:spacing w:before="268"/>
        <w:ind w:left="1195" w:right="1070" w:firstLine="0"/>
        <w:jc w:val="left"/>
        <w:rPr>
          <w:sz w:val="48"/>
          <w:szCs w:val="48"/>
        </w:rPr>
      </w:pPr>
      <w:r>
        <w:rPr>
          <w:w w:val="65"/>
          <w:sz w:val="48"/>
          <w:szCs w:val="48"/>
          <w:rtl/>
        </w:rPr>
        <w:t>مڇيءَ</w:t>
      </w:r>
      <w:r>
        <w:rPr>
          <w:spacing w:val="-2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جي</w:t>
      </w:r>
      <w:r>
        <w:rPr>
          <w:spacing w:val="-2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تيل</w:t>
      </w:r>
      <w:r>
        <w:rPr>
          <w:spacing w:val="-3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سان</w:t>
      </w:r>
      <w:r>
        <w:rPr>
          <w:spacing w:val="-2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صحتيابيءَ</w:t>
      </w:r>
      <w:r>
        <w:rPr>
          <w:spacing w:val="-2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جو</w:t>
      </w:r>
      <w:r>
        <w:rPr>
          <w:spacing w:val="-4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عمل</w:t>
      </w:r>
      <w:r>
        <w:rPr>
          <w:spacing w:val="-2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تيز</w:t>
      </w:r>
      <w:r>
        <w:rPr>
          <w:spacing w:val="-6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ٿئي</w:t>
      </w:r>
      <w:r>
        <w:rPr>
          <w:spacing w:val="-7"/>
          <w:w w:val="65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ٿو</w:t>
      </w:r>
    </w:p>
    <w:p w14:paraId="7A652647">
      <w:pPr>
        <w:pStyle w:val="13"/>
      </w:pPr>
    </w:p>
    <w:p w14:paraId="53D5F34C">
      <w:pPr>
        <w:pStyle w:val="13"/>
        <w:spacing w:before="45"/>
      </w:pPr>
    </w:p>
    <w:p w14:paraId="2A4AE5B0">
      <w:pPr>
        <w:pStyle w:val="13"/>
        <w:bidi/>
        <w:spacing w:line="268" w:lineRule="auto"/>
        <w:ind w:left="165" w:right="311" w:firstLine="424"/>
        <w:jc w:val="left"/>
      </w:pPr>
      <w:r>
        <w:rPr>
          <w:w w:val="71"/>
          <w:rtl/>
        </w:rPr>
        <w:t>جديد طِبّي تحقيق جي مطابق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مڇي ۽ مڇيءَ جي تيل جي باري ۾ جيڪي رپورٽون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پيش ڪيون ويون آهن،</w:t>
      </w:r>
      <w:r>
        <w:rPr>
          <w:spacing w:val="40"/>
          <w:rtl/>
        </w:rPr>
        <w:t xml:space="preserve"> </w:t>
      </w:r>
      <w:r>
        <w:rPr>
          <w:w w:val="72"/>
          <w:rtl/>
        </w:rPr>
        <w:t>تن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اها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ڄاڻ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ملي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اسپتالن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داخل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مريضن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علاج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گڏوگڏ صحت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بحاليءَ </w:t>
      </w:r>
      <w:r>
        <w:rPr>
          <w:w w:val="68"/>
          <w:rtl/>
        </w:rPr>
        <w:t>لاءِ مڇي جو تيل استعمال ڪرايو وڃي ته هوند مريض</w:t>
      </w:r>
      <w:r>
        <w:rPr>
          <w:rtl/>
        </w:rPr>
        <w:t xml:space="preserve"> </w:t>
      </w:r>
      <w:r>
        <w:rPr>
          <w:w w:val="68"/>
          <w:rtl/>
        </w:rPr>
        <w:t>جلد</w:t>
      </w:r>
      <w:r>
        <w:rPr>
          <w:rtl/>
        </w:rPr>
        <w:t xml:space="preserve"> </w:t>
      </w:r>
      <w:r>
        <w:rPr>
          <w:w w:val="68"/>
          <w:rtl/>
        </w:rPr>
        <w:t>صحتياب ٿي سگهن ٿا</w:t>
      </w:r>
      <w:r>
        <w:rPr>
          <w:w w:val="68"/>
        </w:rPr>
        <w:t>.</w:t>
      </w:r>
    </w:p>
    <w:p w14:paraId="053C23D0">
      <w:pPr>
        <w:pStyle w:val="13"/>
        <w:bidi/>
        <w:spacing w:before="4" w:line="271" w:lineRule="auto"/>
        <w:ind w:left="155" w:right="5944" w:firstLine="435"/>
        <w:jc w:val="left"/>
      </w:pPr>
      <w:r>
        <w:rPr>
          <w:w w:val="70"/>
          <w:rtl/>
        </w:rPr>
        <w:t>ڪجهه مريضن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تجربا ڪري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اهو </w:t>
      </w:r>
      <w:r>
        <w:rPr>
          <w:w w:val="66"/>
          <w:rtl/>
        </w:rPr>
        <w:t>ڏٺو</w:t>
      </w:r>
      <w:r>
        <w:rPr>
          <w:spacing w:val="40"/>
          <w:rtl/>
        </w:rPr>
        <w:t xml:space="preserve"> </w:t>
      </w:r>
      <w:r>
        <w:rPr>
          <w:w w:val="66"/>
          <w:rtl/>
        </w:rPr>
        <w:t>ويو</w:t>
      </w:r>
      <w:r>
        <w:rPr>
          <w:spacing w:val="40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مريضن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مڇيءَ</w:t>
      </w:r>
      <w:r>
        <w:rPr>
          <w:spacing w:val="42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66"/>
          <w:rtl/>
        </w:rPr>
        <w:t xml:space="preserve">تيل </w:t>
      </w:r>
      <w:r>
        <w:rPr>
          <w:w w:val="69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69"/>
          <w:rtl/>
        </w:rPr>
        <w:t>ڪيو،</w:t>
      </w:r>
      <w:r>
        <w:rPr>
          <w:spacing w:val="40"/>
          <w:rtl/>
        </w:rPr>
        <w:t xml:space="preserve"> </w:t>
      </w:r>
      <w:r>
        <w:rPr>
          <w:w w:val="69"/>
          <w:rtl/>
        </w:rPr>
        <w:t>سي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ٻين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مريضن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80"/>
          <w:rtl/>
        </w:rPr>
        <w:t xml:space="preserve"> </w:t>
      </w:r>
      <w:r>
        <w:rPr>
          <w:w w:val="66"/>
          <w:rtl/>
        </w:rPr>
        <w:t>استعمال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rtl/>
        </w:rPr>
        <w:t xml:space="preserve"> </w:t>
      </w:r>
      <w:r>
        <w:rPr>
          <w:w w:val="66"/>
          <w:rtl/>
        </w:rPr>
        <w:t>ڪيو،</w:t>
      </w:r>
      <w:r>
        <w:rPr>
          <w:rtl/>
        </w:rPr>
        <w:t xml:space="preserve"> </w:t>
      </w:r>
      <w:r>
        <w:rPr>
          <w:w w:val="66"/>
          <w:rtl/>
        </w:rPr>
        <w:t>جلد</w:t>
      </w:r>
      <w:r>
        <w:rPr>
          <w:rtl/>
        </w:rPr>
        <w:t xml:space="preserve"> </w:t>
      </w:r>
      <w:r>
        <w:rPr>
          <w:w w:val="66"/>
          <w:rtl/>
        </w:rPr>
        <w:t>اسپتال</w:t>
      </w:r>
      <w:r>
        <w:rPr>
          <w:rtl/>
        </w:rPr>
        <w:t xml:space="preserve"> </w:t>
      </w:r>
      <w:r>
        <w:rPr>
          <w:w w:val="66"/>
          <w:rtl/>
        </w:rPr>
        <w:t>مان</w:t>
      </w:r>
      <w:r>
        <w:rPr>
          <w:rtl/>
        </w:rPr>
        <w:t xml:space="preserve"> </w:t>
      </w:r>
      <w:r>
        <w:rPr>
          <w:w w:val="66"/>
          <w:rtl/>
        </w:rPr>
        <w:t>فارغ</w:t>
      </w:r>
      <w:r>
        <w:rPr>
          <w:spacing w:val="40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ويا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69"/>
          <w:rtl/>
        </w:rPr>
        <w:t>ڪندڙ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مريض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منجهه</w:t>
      </w:r>
      <w:r>
        <w:rPr>
          <w:spacing w:val="40"/>
          <w:rtl/>
        </w:rPr>
        <w:t xml:space="preserve"> </w:t>
      </w:r>
      <w:r>
        <w:rPr>
          <w:w w:val="65"/>
          <w:rtl/>
        </w:rPr>
        <w:t>سوزش جو عمل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به جلد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گهٽجي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 xml:space="preserve">ويو ۽ ڦڦڙن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آڪسيجن</w:t>
      </w:r>
      <w:r>
        <w:rPr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مقدار</w:t>
      </w:r>
      <w:r>
        <w:rPr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6"/>
          <w:rtl/>
        </w:rPr>
        <w:t>گهڻو</w:t>
      </w:r>
      <w:r>
        <w:rPr>
          <w:rtl/>
        </w:rPr>
        <w:t xml:space="preserve"> </w:t>
      </w:r>
      <w:r>
        <w:rPr>
          <w:w w:val="66"/>
          <w:rtl/>
        </w:rPr>
        <w:t>ڏٺو</w:t>
      </w:r>
      <w:r>
        <w:rPr>
          <w:rtl/>
        </w:rPr>
        <w:t xml:space="preserve"> </w:t>
      </w:r>
      <w:r>
        <w:rPr>
          <w:w w:val="66"/>
          <w:rtl/>
        </w:rPr>
        <w:t>ويو</w:t>
      </w:r>
      <w:r>
        <w:rPr>
          <w:w w:val="66"/>
        </w:rPr>
        <w:t>.</w:t>
      </w:r>
      <w:r>
        <w:rPr>
          <w:spacing w:val="80"/>
          <w:w w:val="150"/>
          <w:rtl/>
        </w:rPr>
        <w:t xml:space="preserve"> </w:t>
      </w:r>
      <w:r>
        <w:rPr>
          <w:w w:val="71"/>
          <w:rtl/>
        </w:rPr>
        <w:t>ماهرين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مطابق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مڇيءَ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تيل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 xml:space="preserve">استعمال </w:t>
      </w:r>
      <w:r>
        <w:rPr>
          <w:w w:val="67"/>
          <w:rtl/>
        </w:rPr>
        <w:t>ڪندڙن</w:t>
      </w:r>
      <w:r>
        <w:rPr>
          <w:spacing w:val="-15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جيئن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تيل</w:t>
      </w:r>
      <w:r>
        <w:rPr>
          <w:spacing w:val="-20"/>
          <w:rtl/>
        </w:rPr>
        <w:t xml:space="preserve"> </w:t>
      </w:r>
      <w:r>
        <w:rPr>
          <w:w w:val="67"/>
          <w:rtl/>
        </w:rPr>
        <w:t>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موجود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اوميگا</w:t>
      </w:r>
    </w:p>
    <w:p w14:paraId="66F3DE3E">
      <w:pPr>
        <w:pStyle w:val="13"/>
        <w:spacing w:line="328" w:lineRule="exact"/>
        <w:ind w:right="153"/>
        <w:jc w:val="right"/>
      </w:pPr>
      <w:r>
        <w:rPr>
          <w:w w:val="85"/>
        </w:rPr>
        <w:t>Omega</w:t>
      </w:r>
      <w:r>
        <w:rPr>
          <w:spacing w:val="-20"/>
          <w:w w:val="85"/>
        </w:rPr>
        <w:t xml:space="preserve"> </w:t>
      </w:r>
      <w:r>
        <w:rPr>
          <w:w w:val="85"/>
        </w:rPr>
        <w:t>three</w:t>
      </w:r>
      <w:r>
        <w:rPr>
          <w:spacing w:val="-19"/>
          <w:w w:val="85"/>
        </w:rPr>
        <w:t xml:space="preserve"> </w:t>
      </w:r>
      <w:r>
        <w:rPr>
          <w:w w:val="85"/>
        </w:rPr>
        <w:t>fatty</w:t>
      </w:r>
      <w:r>
        <w:rPr>
          <w:spacing w:val="-9"/>
          <w:w w:val="85"/>
        </w:rPr>
        <w:t xml:space="preserve"> </w:t>
      </w:r>
      <w:r>
        <w:rPr>
          <w:w w:val="85"/>
        </w:rPr>
        <w:t>)</w:t>
      </w:r>
      <w:r>
        <w:rPr>
          <w:spacing w:val="-21"/>
          <w:w w:val="85"/>
        </w:rPr>
        <w:t xml:space="preserve"> </w:t>
      </w:r>
      <w:r>
        <w:rPr>
          <w:w w:val="85"/>
          <w:rtl/>
        </w:rPr>
        <w:t>ائيسڊ</w:t>
      </w:r>
      <w:r>
        <w:rPr>
          <w:spacing w:val="-25"/>
          <w:w w:val="85"/>
        </w:rPr>
        <w:t xml:space="preserve"> </w:t>
      </w:r>
      <w:r>
        <w:rPr>
          <w:spacing w:val="-2"/>
          <w:w w:val="70"/>
          <w:rtl/>
        </w:rPr>
        <w:t>ٿريفيٽي</w:t>
      </w:r>
    </w:p>
    <w:p w14:paraId="0F0146AB">
      <w:pPr>
        <w:pStyle w:val="13"/>
        <w:bidi/>
        <w:spacing w:before="42"/>
        <w:ind w:left="154" w:right="1070" w:firstLine="0"/>
        <w:jc w:val="left"/>
      </w:pPr>
      <w:r>
        <w:rPr>
          <w:w w:val="70"/>
        </w:rPr>
        <w:t>(acid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وافر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انداز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مليو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اهي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مريض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جلد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صحتياب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ويا</w:t>
      </w:r>
      <w:r>
        <w:rPr>
          <w:w w:val="70"/>
        </w:rPr>
        <w:t>.</w:t>
      </w:r>
    </w:p>
    <w:p w14:paraId="22180A18">
      <w:pPr>
        <w:bidi/>
        <w:spacing w:before="553"/>
        <w:ind w:left="3354" w:right="1070" w:firstLine="0"/>
        <w:jc w:val="left"/>
        <w:rPr>
          <w:sz w:val="52"/>
          <w:szCs w:val="52"/>
        </w:rPr>
      </w:pPr>
      <w:r>
        <w:rPr>
          <w:w w:val="75"/>
          <w:sz w:val="52"/>
          <w:szCs w:val="52"/>
          <w:rtl/>
        </w:rPr>
        <w:t>مڇي</w:t>
      </w:r>
      <w:r>
        <w:rPr>
          <w:spacing w:val="-10"/>
          <w:w w:val="75"/>
          <w:sz w:val="52"/>
          <w:szCs w:val="52"/>
          <w:rtl/>
        </w:rPr>
        <w:t xml:space="preserve"> </w:t>
      </w:r>
      <w:r>
        <w:rPr>
          <w:w w:val="75"/>
          <w:sz w:val="52"/>
          <w:szCs w:val="52"/>
          <w:rtl/>
        </w:rPr>
        <w:t>۽</w:t>
      </w:r>
      <w:r>
        <w:rPr>
          <w:spacing w:val="-11"/>
          <w:w w:val="75"/>
          <w:sz w:val="52"/>
          <w:szCs w:val="52"/>
          <w:rtl/>
        </w:rPr>
        <w:t xml:space="preserve"> </w:t>
      </w:r>
      <w:r>
        <w:rPr>
          <w:w w:val="75"/>
          <w:sz w:val="52"/>
          <w:szCs w:val="52"/>
          <w:rtl/>
        </w:rPr>
        <w:t>ا</w:t>
      </w:r>
      <w:r>
        <w:rPr>
          <w:spacing w:val="-88"/>
          <w:w w:val="75"/>
          <w:position w:val="3"/>
          <w:sz w:val="52"/>
          <w:szCs w:val="52"/>
          <w:rtl/>
        </w:rPr>
        <w:t xml:space="preserve"> </w:t>
      </w:r>
      <w:r>
        <w:rPr>
          <w:w w:val="75"/>
          <w:sz w:val="52"/>
          <w:szCs w:val="52"/>
          <w:rtl/>
        </w:rPr>
        <w:t>ن</w:t>
      </w:r>
      <w:r>
        <w:rPr>
          <w:spacing w:val="-12"/>
          <w:w w:val="75"/>
          <w:sz w:val="52"/>
          <w:szCs w:val="52"/>
          <w:rtl/>
        </w:rPr>
        <w:t xml:space="preserve"> </w:t>
      </w:r>
      <w:r>
        <w:rPr>
          <w:w w:val="75"/>
          <w:sz w:val="52"/>
          <w:szCs w:val="52"/>
          <w:rtl/>
        </w:rPr>
        <w:t>جو</w:t>
      </w:r>
      <w:r>
        <w:rPr>
          <w:spacing w:val="-12"/>
          <w:w w:val="75"/>
          <w:sz w:val="52"/>
          <w:szCs w:val="52"/>
          <w:rtl/>
        </w:rPr>
        <w:t xml:space="preserve"> </w:t>
      </w:r>
      <w:r>
        <w:rPr>
          <w:w w:val="75"/>
          <w:sz w:val="52"/>
          <w:szCs w:val="52"/>
          <w:rtl/>
        </w:rPr>
        <w:t>تيل</w:t>
      </w:r>
    </w:p>
    <w:p w14:paraId="7250EF57">
      <w:pPr>
        <w:pStyle w:val="13"/>
        <w:spacing w:before="131"/>
      </w:pPr>
    </w:p>
    <w:p w14:paraId="2FF04F44">
      <w:pPr>
        <w:pStyle w:val="13"/>
        <w:bidi/>
        <w:spacing w:line="268" w:lineRule="auto"/>
        <w:ind w:left="155" w:right="311" w:firstLine="304"/>
        <w:jc w:val="left"/>
      </w:pPr>
      <w:r>
        <w:rPr>
          <w:w w:val="72"/>
          <w:rtl/>
        </w:rPr>
        <w:t>متوازن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غذا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مڇيءَ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بي</w:t>
      </w:r>
      <w:r>
        <w:rPr>
          <w:rtl/>
        </w:rPr>
        <w:t xml:space="preserve"> </w:t>
      </w:r>
      <w:r>
        <w:rPr>
          <w:w w:val="72"/>
          <w:rtl/>
        </w:rPr>
        <w:t>انتها</w:t>
      </w:r>
      <w:r>
        <w:rPr>
          <w:rtl/>
        </w:rPr>
        <w:t xml:space="preserve"> </w:t>
      </w:r>
      <w:r>
        <w:rPr>
          <w:w w:val="72"/>
          <w:rtl/>
        </w:rPr>
        <w:t>لازمي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مڇي</w:t>
      </w:r>
      <w:r>
        <w:rPr>
          <w:rtl/>
        </w:rPr>
        <w:t xml:space="preserve"> </w:t>
      </w:r>
      <w:r>
        <w:rPr>
          <w:w w:val="72"/>
          <w:rtl/>
        </w:rPr>
        <w:t>روزمره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زندگيءَ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هر</w:t>
      </w:r>
      <w:r>
        <w:rPr>
          <w:rtl/>
        </w:rPr>
        <w:t xml:space="preserve"> </w:t>
      </w:r>
      <w:r>
        <w:rPr>
          <w:w w:val="72"/>
          <w:rtl/>
        </w:rPr>
        <w:t>روز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باقاعدگيءَ</w:t>
      </w:r>
      <w:r>
        <w:rPr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واپرائڻ</w:t>
      </w:r>
      <w:r>
        <w:rPr>
          <w:spacing w:val="-7"/>
          <w:rtl/>
        </w:rPr>
        <w:t xml:space="preserve"> </w:t>
      </w:r>
      <w:r>
        <w:rPr>
          <w:w w:val="66"/>
          <w:rtl/>
        </w:rPr>
        <w:t>گهرجي</w:t>
      </w:r>
      <w:r>
        <w:rPr>
          <w:w w:val="66"/>
        </w:rPr>
        <w:t>.</w:t>
      </w:r>
      <w:r>
        <w:rPr>
          <w:spacing w:val="-6"/>
          <w:rtl/>
        </w:rPr>
        <w:t xml:space="preserve"> </w:t>
      </w:r>
      <w:r>
        <w:rPr>
          <w:w w:val="66"/>
          <w:rtl/>
        </w:rPr>
        <w:t>ڀاڄين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9"/>
          <w:rtl/>
        </w:rPr>
        <w:t xml:space="preserve"> </w:t>
      </w:r>
      <w:r>
        <w:rPr>
          <w:w w:val="66"/>
          <w:rtl/>
        </w:rPr>
        <w:t>ٻئي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نمبر</w:t>
      </w:r>
      <w:r>
        <w:rPr>
          <w:spacing w:val="-6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مڇيءَ</w:t>
      </w:r>
      <w:r>
        <w:rPr>
          <w:spacing w:val="-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اَهميت</w:t>
      </w:r>
      <w:r>
        <w:rPr>
          <w:spacing w:val="-6"/>
          <w:rtl/>
        </w:rPr>
        <w:t xml:space="preserve"> </w:t>
      </w:r>
      <w:r>
        <w:rPr>
          <w:w w:val="66"/>
          <w:rtl/>
        </w:rPr>
        <w:t>۽</w:t>
      </w:r>
      <w:r>
        <w:rPr>
          <w:spacing w:val="-6"/>
          <w:rtl/>
        </w:rPr>
        <w:t xml:space="preserve"> </w:t>
      </w:r>
      <w:r>
        <w:rPr>
          <w:w w:val="66"/>
          <w:rtl/>
        </w:rPr>
        <w:t>افاديت</w:t>
      </w:r>
      <w:r>
        <w:rPr>
          <w:spacing w:val="-6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7"/>
          <w:rtl/>
        </w:rPr>
        <w:t xml:space="preserve"> </w:t>
      </w:r>
      <w:r>
        <w:rPr>
          <w:w w:val="66"/>
          <w:rtl/>
        </w:rPr>
        <w:t>گهڻي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2"/>
          <w:rtl/>
        </w:rPr>
        <w:t xml:space="preserve"> </w:t>
      </w:r>
      <w:r>
        <w:rPr>
          <w:w w:val="66"/>
          <w:rtl/>
        </w:rPr>
        <w:t>سائنسي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بنيادن</w:t>
      </w:r>
      <w:r>
        <w:rPr>
          <w:spacing w:val="-6"/>
          <w:rtl/>
        </w:rPr>
        <w:t xml:space="preserve"> </w:t>
      </w:r>
      <w:r>
        <w:rPr>
          <w:w w:val="66"/>
          <w:rtl/>
        </w:rPr>
        <w:t xml:space="preserve">تي </w:t>
      </w:r>
      <w:r>
        <w:rPr>
          <w:w w:val="67"/>
          <w:rtl/>
        </w:rPr>
        <w:t>ڪيل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تحقيق</w:t>
      </w:r>
      <w:r>
        <w:rPr>
          <w:spacing w:val="-5"/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اِهو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چڪو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7"/>
          <w:rtl/>
        </w:rPr>
        <w:t>ڀاڄين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اِستعمال</w:t>
      </w:r>
      <w:r>
        <w:rPr>
          <w:spacing w:val="-2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گڏوگڏ</w:t>
      </w:r>
      <w:r>
        <w:rPr>
          <w:spacing w:val="-8"/>
          <w:rtl/>
        </w:rPr>
        <w:t xml:space="preserve"> </w:t>
      </w:r>
      <w:r>
        <w:rPr>
          <w:w w:val="67"/>
          <w:rtl/>
        </w:rPr>
        <w:t>مڇيءَ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واپرائڻ</w:t>
      </w:r>
      <w:r>
        <w:rPr>
          <w:spacing w:val="-7"/>
          <w:rtl/>
        </w:rPr>
        <w:t xml:space="preserve"> </w:t>
      </w:r>
      <w:r>
        <w:rPr>
          <w:w w:val="67"/>
          <w:rtl/>
        </w:rPr>
        <w:t>گهرجي،</w:t>
      </w:r>
      <w:r>
        <w:rPr>
          <w:rtl/>
        </w:rPr>
        <w:t xml:space="preserve"> </w:t>
      </w:r>
      <w:r>
        <w:rPr>
          <w:w w:val="68"/>
          <w:rtl/>
        </w:rPr>
        <w:t>ڇو</w:t>
      </w:r>
      <w:r>
        <w:rPr>
          <w:spacing w:val="30"/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مڇيءَ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گوشت</w:t>
      </w:r>
      <w:r>
        <w:rPr>
          <w:rtl/>
        </w:rPr>
        <w:t xml:space="preserve"> </w:t>
      </w:r>
      <w:r>
        <w:rPr>
          <w:w w:val="68"/>
          <w:rtl/>
        </w:rPr>
        <w:t>ٻئي</w:t>
      </w:r>
      <w:r>
        <w:rPr>
          <w:rtl/>
        </w:rPr>
        <w:t xml:space="preserve"> </w:t>
      </w:r>
      <w:r>
        <w:rPr>
          <w:w w:val="68"/>
          <w:rtl/>
        </w:rPr>
        <w:t>گوشت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مقابلي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وڌيڪ</w:t>
      </w:r>
      <w:r>
        <w:rPr>
          <w:rtl/>
        </w:rPr>
        <w:t xml:space="preserve"> </w:t>
      </w:r>
      <w:r>
        <w:rPr>
          <w:w w:val="68"/>
          <w:rtl/>
        </w:rPr>
        <w:t>فائديمند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مڇيءَ</w:t>
      </w:r>
      <w:r>
        <w:rPr>
          <w:rtl/>
        </w:rPr>
        <w:t xml:space="preserve"> </w:t>
      </w:r>
      <w:r>
        <w:rPr>
          <w:w w:val="68"/>
          <w:rtl/>
        </w:rPr>
        <w:t>کائڻ</w:t>
      </w:r>
      <w:r>
        <w:rPr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8"/>
          <w:rtl/>
        </w:rPr>
        <w:t>نه</w:t>
      </w:r>
      <w:r>
        <w:rPr>
          <w:rtl/>
        </w:rPr>
        <w:t xml:space="preserve"> </w:t>
      </w:r>
      <w:r>
        <w:rPr>
          <w:w w:val="68"/>
          <w:rtl/>
        </w:rPr>
        <w:t>صرف</w:t>
      </w:r>
      <w:r>
        <w:rPr>
          <w:rtl/>
        </w:rPr>
        <w:t xml:space="preserve"> </w:t>
      </w:r>
      <w:r>
        <w:rPr>
          <w:w w:val="68"/>
          <w:rtl/>
        </w:rPr>
        <w:t xml:space="preserve">جسماني </w:t>
      </w:r>
      <w:r>
        <w:rPr>
          <w:w w:val="64"/>
          <w:rtl/>
        </w:rPr>
        <w:t>نشوونما تي اثر پوي ٿو پر خاص طور تي اکين جي بينائي لاءِ</w:t>
      </w:r>
      <w:r>
        <w:rPr>
          <w:rtl/>
        </w:rPr>
        <w:t xml:space="preserve"> </w:t>
      </w:r>
      <w:r>
        <w:rPr>
          <w:w w:val="64"/>
          <w:rtl/>
        </w:rPr>
        <w:t>تمام بيحد</w:t>
      </w:r>
    </w:p>
    <w:p w14:paraId="1E9108CA">
      <w:pPr>
        <w:pStyle w:val="13"/>
        <w:bidi/>
        <w:spacing w:before="11" w:line="268" w:lineRule="auto"/>
        <w:ind w:left="152" w:right="3611" w:firstLine="1"/>
        <w:jc w:val="left"/>
      </w:pPr>
      <w:r>
        <w:rPr>
          <w:w w:val="74"/>
          <w:rtl/>
        </w:rPr>
        <w:t>ضروري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ماڻهن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اکين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بينائي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ڪمزور</w:t>
      </w:r>
      <w:r>
        <w:rPr>
          <w:spacing w:val="-15"/>
          <w:w w:val="74"/>
          <w:rtl/>
        </w:rPr>
        <w:t xml:space="preserve"> </w:t>
      </w:r>
      <w:r>
        <w:rPr>
          <w:w w:val="74"/>
          <w:rtl/>
        </w:rPr>
        <w:t>هونديآهي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نهن کي</w:t>
      </w:r>
      <w:r>
        <w:rPr>
          <w:spacing w:val="-7"/>
          <w:rtl/>
        </w:rPr>
        <w:t xml:space="preserve"> </w:t>
      </w:r>
      <w:r>
        <w:rPr>
          <w:w w:val="74"/>
          <w:rtl/>
        </w:rPr>
        <w:t>خاص</w:t>
      </w:r>
      <w:r>
        <w:rPr>
          <w:spacing w:val="-7"/>
          <w:rtl/>
        </w:rPr>
        <w:t xml:space="preserve"> </w:t>
      </w:r>
      <w:r>
        <w:rPr>
          <w:w w:val="74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ڊاڪٽر</w:t>
      </w:r>
      <w:r>
        <w:rPr>
          <w:spacing w:val="-2"/>
          <w:rtl/>
        </w:rPr>
        <w:t xml:space="preserve"> </w:t>
      </w:r>
      <w:r>
        <w:rPr>
          <w:w w:val="74"/>
          <w:rtl/>
        </w:rPr>
        <w:t>مڇي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spacing w:val="-7"/>
          <w:rtl/>
        </w:rPr>
        <w:t xml:space="preserve"> </w:t>
      </w:r>
      <w:r>
        <w:rPr>
          <w:w w:val="74"/>
          <w:rtl/>
        </w:rPr>
        <w:t>گجر</w:t>
      </w:r>
      <w:r>
        <w:rPr>
          <w:spacing w:val="-7"/>
          <w:rtl/>
        </w:rPr>
        <w:t xml:space="preserve"> </w:t>
      </w:r>
      <w:r>
        <w:rPr>
          <w:w w:val="74"/>
        </w:rPr>
        <w:t>)</w:t>
      </w:r>
      <w:r>
        <w:rPr>
          <w:w w:val="74"/>
          <w:rtl/>
        </w:rPr>
        <w:t>ڳاڙهي</w:t>
      </w:r>
      <w:r>
        <w:rPr>
          <w:w w:val="74"/>
        </w:rPr>
        <w:t>(</w:t>
      </w:r>
      <w:r>
        <w:rPr>
          <w:spacing w:val="-7"/>
          <w:rtl/>
        </w:rPr>
        <w:t xml:space="preserve"> </w:t>
      </w:r>
      <w:r>
        <w:rPr>
          <w:w w:val="74"/>
          <w:rtl/>
        </w:rPr>
        <w:t>کائڻ</w:t>
      </w:r>
      <w:r>
        <w:rPr>
          <w:spacing w:val="-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3"/>
          <w:rtl/>
        </w:rPr>
        <w:t xml:space="preserve"> </w:t>
      </w:r>
      <w:r>
        <w:rPr>
          <w:w w:val="74"/>
          <w:rtl/>
        </w:rPr>
        <w:t>چوندا</w:t>
      </w:r>
      <w:r>
        <w:rPr>
          <w:spacing w:val="-8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w w:val="74"/>
          <w:rtl/>
        </w:rPr>
        <w:t xml:space="preserve"> </w:t>
      </w:r>
      <w:r>
        <w:rPr>
          <w:w w:val="71"/>
          <w:rtl/>
        </w:rPr>
        <w:t>هڪ طرف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مڇيءَ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اِستعمال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روزانه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ضروري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قرار ڏنو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ويو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ٻي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طرف مڇيءَ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تيل</w:t>
      </w:r>
      <w:r>
        <w:rPr>
          <w:rtl/>
        </w:rPr>
        <w:t xml:space="preserve"> </w:t>
      </w:r>
      <w:r>
        <w:rPr>
          <w:w w:val="71"/>
          <w:rtl/>
        </w:rPr>
        <w:t>به</w:t>
      </w:r>
      <w:r>
        <w:rPr>
          <w:rtl/>
        </w:rPr>
        <w:t xml:space="preserve"> </w:t>
      </w:r>
      <w:r>
        <w:rPr>
          <w:w w:val="71"/>
          <w:rtl/>
        </w:rPr>
        <w:t>تمام</w:t>
      </w:r>
      <w:r>
        <w:rPr>
          <w:rtl/>
        </w:rPr>
        <w:t xml:space="preserve"> </w:t>
      </w:r>
      <w:r>
        <w:rPr>
          <w:w w:val="71"/>
          <w:rtl/>
        </w:rPr>
        <w:t>اهميت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حامل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جديد</w:t>
      </w:r>
      <w:r>
        <w:rPr>
          <w:rtl/>
        </w:rPr>
        <w:t xml:space="preserve"> </w:t>
      </w:r>
      <w:r>
        <w:rPr>
          <w:w w:val="71"/>
          <w:rtl/>
        </w:rPr>
        <w:t>طِبيّ</w:t>
      </w:r>
      <w:r>
        <w:rPr>
          <w:rtl/>
        </w:rPr>
        <w:t xml:space="preserve"> </w:t>
      </w:r>
      <w:r>
        <w:rPr>
          <w:w w:val="71"/>
          <w:rtl/>
        </w:rPr>
        <w:t>تِحقيق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وڏيءَ</w:t>
      </w:r>
      <w:r>
        <w:rPr>
          <w:spacing w:val="-6"/>
          <w:rtl/>
        </w:rPr>
        <w:t xml:space="preserve"> </w:t>
      </w:r>
      <w:r>
        <w:rPr>
          <w:w w:val="72"/>
          <w:rtl/>
        </w:rPr>
        <w:t>عمر</w:t>
      </w:r>
      <w:r>
        <w:rPr>
          <w:spacing w:val="-2"/>
          <w:rtl/>
        </w:rPr>
        <w:t xml:space="preserve"> </w:t>
      </w:r>
      <w:r>
        <w:rPr>
          <w:w w:val="72"/>
          <w:rtl/>
        </w:rPr>
        <w:t>وارن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ماڻهن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منجهه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نظر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ڪمزوري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۽</w:t>
      </w:r>
      <w:r>
        <w:rPr>
          <w:spacing w:val="-4"/>
          <w:rtl/>
        </w:rPr>
        <w:t xml:space="preserve"> </w:t>
      </w:r>
      <w:r>
        <w:rPr>
          <w:w w:val="72"/>
          <w:rtl/>
        </w:rPr>
        <w:t>نظر</w:t>
      </w:r>
      <w:r>
        <w:rPr>
          <w:spacing w:val="-6"/>
          <w:rtl/>
        </w:rPr>
        <w:t xml:space="preserve"> </w:t>
      </w:r>
      <w:r>
        <w:rPr>
          <w:w w:val="72"/>
          <w:rtl/>
        </w:rPr>
        <w:t>ختم</w:t>
      </w:r>
      <w:r>
        <w:rPr>
          <w:spacing w:val="-7"/>
          <w:rtl/>
        </w:rPr>
        <w:t xml:space="preserve"> </w:t>
      </w:r>
      <w:r>
        <w:rPr>
          <w:w w:val="72"/>
          <w:rtl/>
        </w:rPr>
        <w:t xml:space="preserve">ٿي </w:t>
      </w:r>
      <w:r>
        <w:rPr>
          <w:w w:val="76"/>
          <w:rtl/>
        </w:rPr>
        <w:t>وڃڻ جي صورت ۾ ا</w:t>
      </w:r>
      <w:r>
        <w:rPr>
          <w:spacing w:val="-49"/>
          <w:w w:val="76"/>
          <w:position w:val="1"/>
          <w:rtl/>
        </w:rPr>
        <w:t xml:space="preserve"> </w:t>
      </w:r>
      <w:r>
        <w:rPr>
          <w:w w:val="76"/>
          <w:rtl/>
        </w:rPr>
        <w:t>ن جي</w:t>
      </w:r>
      <w:r>
        <w:rPr>
          <w:spacing w:val="-8"/>
          <w:rtl/>
        </w:rPr>
        <w:t xml:space="preserve"> </w:t>
      </w:r>
      <w:r>
        <w:rPr>
          <w:w w:val="76"/>
          <w:rtl/>
        </w:rPr>
        <w:t>خاتمي لاءِ</w:t>
      </w:r>
      <w:r>
        <w:rPr>
          <w:spacing w:val="-16"/>
          <w:rtl/>
        </w:rPr>
        <w:t xml:space="preserve"> </w:t>
      </w:r>
      <w:r>
        <w:rPr>
          <w:w w:val="76"/>
          <w:rtl/>
        </w:rPr>
        <w:t xml:space="preserve">مڇيءَ جي تيل جو استعمال تمام </w:t>
      </w:r>
      <w:r>
        <w:rPr>
          <w:w w:val="66"/>
          <w:rtl/>
        </w:rPr>
        <w:t>مفيد</w:t>
      </w:r>
      <w:r>
        <w:rPr>
          <w:spacing w:val="9"/>
          <w:rtl/>
        </w:rPr>
        <w:t xml:space="preserve"> </w:t>
      </w:r>
      <w:r>
        <w:rPr>
          <w:w w:val="66"/>
          <w:rtl/>
        </w:rPr>
        <w:t>قرار</w:t>
      </w:r>
      <w:r>
        <w:rPr>
          <w:spacing w:val="9"/>
          <w:rtl/>
        </w:rPr>
        <w:t xml:space="preserve"> </w:t>
      </w:r>
      <w:r>
        <w:rPr>
          <w:w w:val="66"/>
          <w:rtl/>
        </w:rPr>
        <w:t>ڏنو</w:t>
      </w:r>
      <w:r>
        <w:rPr>
          <w:spacing w:val="8"/>
          <w:rtl/>
        </w:rPr>
        <w:t xml:space="preserve"> </w:t>
      </w:r>
      <w:r>
        <w:rPr>
          <w:w w:val="66"/>
          <w:rtl/>
        </w:rPr>
        <w:t>ويو</w:t>
      </w:r>
      <w:r>
        <w:rPr>
          <w:spacing w:val="13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10"/>
          <w:rtl/>
        </w:rPr>
        <w:t xml:space="preserve"> </w:t>
      </w:r>
      <w:r>
        <w:rPr>
          <w:w w:val="66"/>
          <w:rtl/>
        </w:rPr>
        <w:t>اک</w:t>
      </w:r>
      <w:r>
        <w:rPr>
          <w:spacing w:val="9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10"/>
          <w:rtl/>
        </w:rPr>
        <w:t xml:space="preserve"> </w:t>
      </w:r>
      <w:r>
        <w:rPr>
          <w:w w:val="66"/>
          <w:rtl/>
        </w:rPr>
        <w:t>اندر</w:t>
      </w:r>
      <w:r>
        <w:rPr>
          <w:spacing w:val="7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7"/>
          <w:rtl/>
        </w:rPr>
        <w:t xml:space="preserve"> </w:t>
      </w:r>
      <w:r>
        <w:rPr>
          <w:w w:val="66"/>
          <w:rtl/>
        </w:rPr>
        <w:t>پتليءَ</w:t>
      </w:r>
      <w:r>
        <w:rPr>
          <w:spacing w:val="12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13"/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8"/>
          <w:rtl/>
        </w:rPr>
        <w:t xml:space="preserve"> </w:t>
      </w:r>
      <w:r>
        <w:rPr>
          <w:w w:val="66"/>
          <w:rtl/>
        </w:rPr>
        <w:t>ٿيندڙ</w:t>
      </w:r>
    </w:p>
    <w:p w14:paraId="0B51AC80">
      <w:pPr>
        <w:pStyle w:val="13"/>
        <w:bidi/>
        <w:spacing w:before="9" w:line="271" w:lineRule="auto"/>
        <w:ind w:left="161" w:right="322" w:firstLine="0"/>
        <w:jc w:val="left"/>
        <w:rPr>
          <w:position w:val="2"/>
        </w:rPr>
      </w:pPr>
      <w:r>
        <w:rPr>
          <w:w w:val="71"/>
          <w:rtl/>
        </w:rPr>
        <w:t>مختلف بيمارين کي ختم ڪرڻ لاءِ</w:t>
      </w:r>
      <w:r>
        <w:rPr>
          <w:spacing w:val="-19"/>
          <w:rtl/>
        </w:rPr>
        <w:t xml:space="preserve"> </w:t>
      </w:r>
      <w:r>
        <w:rPr>
          <w:w w:val="71"/>
          <w:rtl/>
        </w:rPr>
        <w:t>مڇيءَ جو تيل استعمال ڪندڙن جي هڪ سروي دوران ڏٺو ويو ته مڇيءَ جي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تيل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مثبت</w:t>
      </w:r>
      <w:r>
        <w:rPr>
          <w:spacing w:val="-9"/>
          <w:rtl/>
        </w:rPr>
        <w:t xml:space="preserve"> </w:t>
      </w:r>
      <w:r>
        <w:rPr>
          <w:w w:val="71"/>
          <w:rtl/>
        </w:rPr>
        <w:t>نتيجا</w:t>
      </w:r>
      <w:r>
        <w:rPr>
          <w:spacing w:val="-5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ڪيا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ويا</w:t>
      </w:r>
      <w:r>
        <w:rPr>
          <w:spacing w:val="-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اکين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بيماريءَ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شرح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گهٽائڻ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7"/>
          <w:rtl/>
        </w:rPr>
        <w:t xml:space="preserve"> </w:t>
      </w:r>
      <w:r>
        <w:rPr>
          <w:w w:val="71"/>
          <w:rtl/>
        </w:rPr>
        <w:t>مڇي</w:t>
      </w:r>
      <w:r>
        <w:rPr>
          <w:spacing w:val="-4"/>
          <w:rtl/>
        </w:rPr>
        <w:t xml:space="preserve"> </w:t>
      </w:r>
      <w:r>
        <w:rPr>
          <w:w w:val="71"/>
          <w:rtl/>
        </w:rPr>
        <w:t xml:space="preserve">۽ </w:t>
      </w:r>
      <w:r>
        <w:rPr>
          <w:w w:val="72"/>
          <w:position w:val="2"/>
          <w:rtl/>
        </w:rPr>
        <w:t>مڇيءَ</w:t>
      </w:r>
      <w:r>
        <w:rPr>
          <w:spacing w:val="-5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جو</w:t>
      </w:r>
      <w:r>
        <w:rPr>
          <w:spacing w:val="-4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تيل</w:t>
      </w:r>
      <w:r>
        <w:rPr>
          <w:spacing w:val="-6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بيحد</w:t>
      </w:r>
      <w:r>
        <w:rPr>
          <w:spacing w:val="-17"/>
          <w:position w:val="2"/>
          <w:rtl/>
        </w:rPr>
        <w:t xml:space="preserve"> </w:t>
      </w:r>
      <w:r>
        <w:rPr>
          <w:w w:val="72"/>
          <w:position w:val="2"/>
          <w:rtl/>
        </w:rPr>
        <w:t>اهم</w:t>
      </w:r>
      <w:r>
        <w:rPr>
          <w:spacing w:val="-18"/>
          <w:position w:val="2"/>
          <w:rtl/>
        </w:rPr>
        <w:t xml:space="preserve"> </w:t>
      </w:r>
      <w:r>
        <w:rPr>
          <w:w w:val="72"/>
          <w:position w:val="2"/>
          <w:rtl/>
        </w:rPr>
        <w:t>ڪردار</w:t>
      </w:r>
      <w:r>
        <w:rPr>
          <w:spacing w:val="-4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ادا</w:t>
      </w:r>
      <w:r>
        <w:rPr>
          <w:spacing w:val="-1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ڪري</w:t>
      </w:r>
      <w:r>
        <w:rPr>
          <w:spacing w:val="-4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رهيا</w:t>
      </w:r>
      <w:r>
        <w:rPr>
          <w:spacing w:val="-2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آهن</w:t>
      </w:r>
      <w:r>
        <w:rPr>
          <w:w w:val="72"/>
          <w:position w:val="2"/>
        </w:rPr>
        <w:t>.</w:t>
      </w:r>
      <w:r>
        <w:rPr>
          <w:spacing w:val="-2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آمريڪن</w:t>
      </w:r>
      <w:r>
        <w:rPr>
          <w:spacing w:val="-5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جرنل</w:t>
      </w:r>
      <w:r>
        <w:rPr>
          <w:spacing w:val="-5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آف</w:t>
      </w:r>
      <w:r>
        <w:rPr>
          <w:spacing w:val="-6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پيٿالاجي</w:t>
      </w:r>
      <w:r>
        <w:rPr>
          <w:spacing w:val="-5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۾</w:t>
      </w:r>
      <w:r>
        <w:rPr>
          <w:spacing w:val="-17"/>
          <w:position w:val="2"/>
          <w:rtl/>
        </w:rPr>
        <w:t xml:space="preserve"> </w:t>
      </w:r>
      <w:r>
        <w:rPr>
          <w:w w:val="72"/>
          <w:position w:val="2"/>
          <w:rtl/>
        </w:rPr>
        <w:t>شايِع</w:t>
      </w:r>
      <w:r>
        <w:rPr>
          <w:spacing w:val="-6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ٿيندڙ</w:t>
      </w:r>
      <w:r>
        <w:rPr>
          <w:spacing w:val="-2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هِڪَ</w:t>
      </w:r>
      <w:r>
        <w:rPr>
          <w:spacing w:val="-2"/>
          <w:w w:val="72"/>
          <w:position w:val="2"/>
          <w:rtl/>
        </w:rPr>
        <w:t xml:space="preserve"> </w:t>
      </w:r>
      <w:r>
        <w:rPr>
          <w:w w:val="72"/>
          <w:position w:val="2"/>
          <w:rtl/>
        </w:rPr>
        <w:t>تحقيق</w:t>
      </w:r>
    </w:p>
    <w:p w14:paraId="51B09DE3">
      <w:pPr>
        <w:pStyle w:val="13"/>
        <w:spacing w:before="9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simplePos="0" relativeHeight="2518415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152400</wp:posOffset>
                </wp:positionV>
                <wp:extent cx="5772785" cy="55245"/>
                <wp:effectExtent l="0" t="0" r="0" b="0"/>
                <wp:wrapTopAndBottom/>
                <wp:docPr id="613" name="Graphic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13" o:spid="_x0000_s1026" o:spt="100" style="position:absolute;left:0pt;margin-left:70.55pt;margin-top:12pt;height:4.35pt;width:454.55pt;mso-position-horizontal-relative:page;mso-wrap-distance-bottom:0pt;mso-wrap-distance-top:0pt;z-index:-251474944;mso-width-relative:page;mso-height-relative:page;" fillcolor="#612322" filled="t" stroked="f" coordsize="5772785,55244" o:gfxdata="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CDzVdsAAAAKAQAADwAAAAAA&#10;AAABACAAAAAiAAAAZHJzL2Rvd25yZXYueG1sUEsBAhQAFAAAAAgAh07iQGWXdAR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748494F">
      <w:pPr>
        <w:pStyle w:val="13"/>
        <w:spacing w:after="0"/>
        <w:rPr>
          <w:sz w:val="17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0C2958A">
      <w:pPr>
        <w:pStyle w:val="13"/>
        <w:spacing w:before="9"/>
        <w:rPr>
          <w:sz w:val="3"/>
        </w:rPr>
      </w:pPr>
    </w:p>
    <w:p w14:paraId="29B10D9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14" name="Group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4Vxul&#10;kgIAACMHAAAOAAAAAAAAAAEAIAAAACQBAABkcnMvZTJvRG9jLnhtbFBLBQYAAAAABgAGAFkBAAAo&#10;BgAAAAA=&#10;">
                <o:lock v:ext="edit" aspectratio="f"/>
                <v:shape id="Graphic 615" o:spid="_x0000_s1026" o:spt="100" style="position:absolute;left:0;top:0;height:40005;width:5737860;" fillcolor="#000000" filled="t" stroked="f" coordsize="5737860,40005" o:gfxdata="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DB34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18EBD7C">
      <w:pPr>
        <w:pStyle w:val="13"/>
        <w:bidi/>
        <w:spacing w:before="262" w:line="268" w:lineRule="auto"/>
        <w:ind w:left="153" w:right="311" w:firstLine="3"/>
        <w:jc w:val="left"/>
      </w:pPr>
      <w:r>
        <w:rPr>
          <w:w w:val="70"/>
          <w:rtl/>
        </w:rPr>
        <w:t>دوران اِهو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ڏٺو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ويو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آهي ته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مڇي ۽ مڇيءَ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 تيل جو استعمال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نه صرف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ق</w:t>
      </w:r>
      <w:r>
        <w:rPr>
          <w:spacing w:val="-41"/>
          <w:w w:val="70"/>
          <w:rtl/>
        </w:rPr>
        <w:t xml:space="preserve"> </w:t>
      </w:r>
      <w:r>
        <w:rPr>
          <w:w w:val="70"/>
          <w:rtl/>
        </w:rPr>
        <w:t>وّتِ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بَصَارت کي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وڌائي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ٿو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قائم دائم </w:t>
      </w:r>
      <w:r>
        <w:rPr>
          <w:w w:val="69"/>
          <w:rtl/>
        </w:rPr>
        <w:t>رکڻ</w:t>
      </w:r>
      <w:r>
        <w:rPr>
          <w:spacing w:val="-13"/>
          <w:rtl/>
        </w:rPr>
        <w:t xml:space="preserve"> </w:t>
      </w:r>
      <w:r>
        <w:rPr>
          <w:w w:val="69"/>
          <w:rtl/>
        </w:rPr>
        <w:t>۾ مددگار ٿئي ٿو</w:t>
      </w:r>
      <w:r>
        <w:rPr>
          <w:w w:val="69"/>
        </w:rPr>
        <w:t>.</w:t>
      </w:r>
      <w:r>
        <w:rPr>
          <w:w w:val="69"/>
          <w:rtl/>
        </w:rPr>
        <w:t xml:space="preserve"> پر گڏوگڏ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13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جيڪڏهن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ڪو سوزش وغيره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عمل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شروع</w:t>
      </w:r>
      <w:r>
        <w:rPr>
          <w:spacing w:val="-9"/>
          <w:rtl/>
        </w:rPr>
        <w:t xml:space="preserve"> </w:t>
      </w:r>
      <w:r>
        <w:rPr>
          <w:w w:val="69"/>
          <w:rtl/>
        </w:rPr>
        <w:t>ٿي وڃي ٿو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پڻ</w:t>
      </w:r>
      <w:r>
        <w:rPr>
          <w:spacing w:val="-7"/>
          <w:rtl/>
        </w:rPr>
        <w:t xml:space="preserve"> </w:t>
      </w:r>
      <w:r>
        <w:rPr>
          <w:w w:val="73"/>
          <w:rtl/>
        </w:rPr>
        <w:t>ڪنٽرول</w:t>
      </w:r>
      <w:r>
        <w:rPr>
          <w:spacing w:val="-2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غِذائي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ماهرين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راءِ</w:t>
      </w:r>
      <w:r>
        <w:rPr>
          <w:spacing w:val="-4"/>
          <w:rtl/>
        </w:rPr>
        <w:t xml:space="preserve"> </w:t>
      </w:r>
      <w:r>
        <w:rPr>
          <w:w w:val="73"/>
          <w:rtl/>
        </w:rPr>
        <w:t>مطابق</w:t>
      </w:r>
      <w:r>
        <w:rPr>
          <w:spacing w:val="-8"/>
          <w:rtl/>
        </w:rPr>
        <w:t xml:space="preserve"> </w:t>
      </w:r>
      <w:r>
        <w:rPr>
          <w:w w:val="73"/>
          <w:rtl/>
        </w:rPr>
        <w:t>مڇي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هر</w:t>
      </w:r>
      <w:r>
        <w:rPr>
          <w:spacing w:val="-7"/>
          <w:rtl/>
        </w:rPr>
        <w:t xml:space="preserve"> </w:t>
      </w:r>
      <w:r>
        <w:rPr>
          <w:w w:val="73"/>
          <w:rtl/>
        </w:rPr>
        <w:t>عمر</w:t>
      </w:r>
      <w:r>
        <w:rPr>
          <w:spacing w:val="-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انسان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هڪ</w:t>
      </w:r>
      <w:r>
        <w:rPr>
          <w:spacing w:val="-7"/>
          <w:rtl/>
        </w:rPr>
        <w:t xml:space="preserve"> </w:t>
      </w:r>
      <w:r>
        <w:rPr>
          <w:w w:val="73"/>
          <w:rtl/>
        </w:rPr>
        <w:t>بهترين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غذا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3"/>
          <w:rtl/>
        </w:rPr>
        <w:t xml:space="preserve">هر </w:t>
      </w:r>
      <w:r>
        <w:rPr>
          <w:w w:val="68"/>
          <w:rtl/>
        </w:rPr>
        <w:t>ماڻهوءَ تي لازم آهي ته روزانو هڪ ٽائيم مڇي ضرور واپرائي</w:t>
      </w:r>
      <w:r>
        <w:rPr>
          <w:w w:val="68"/>
        </w:rPr>
        <w:t>.</w:t>
      </w:r>
    </w:p>
    <w:p w14:paraId="73CE512C">
      <w:pPr>
        <w:spacing w:before="10"/>
        <w:ind w:left="161" w:right="0" w:firstLine="0"/>
        <w:jc w:val="center"/>
        <w:rPr>
          <w:sz w:val="32"/>
        </w:rPr>
      </w:pPr>
      <w:r>
        <w:rPr>
          <w:w w:val="120"/>
          <w:sz w:val="32"/>
        </w:rPr>
        <w:t>*</w:t>
      </w:r>
      <w:r>
        <w:rPr>
          <w:spacing w:val="-41"/>
          <w:w w:val="120"/>
          <w:sz w:val="32"/>
        </w:rPr>
        <w:t xml:space="preserve"> </w:t>
      </w:r>
      <w:r>
        <w:rPr>
          <w:spacing w:val="-12"/>
          <w:w w:val="120"/>
          <w:sz w:val="32"/>
        </w:rPr>
        <w:t>*</w:t>
      </w:r>
    </w:p>
    <w:p w14:paraId="35273DB5">
      <w:pPr>
        <w:pStyle w:val="13"/>
        <w:rPr>
          <w:sz w:val="20"/>
        </w:rPr>
      </w:pPr>
    </w:p>
    <w:p w14:paraId="119FF41C">
      <w:pPr>
        <w:pStyle w:val="13"/>
        <w:rPr>
          <w:sz w:val="20"/>
        </w:rPr>
      </w:pPr>
    </w:p>
    <w:p w14:paraId="64674031">
      <w:pPr>
        <w:pStyle w:val="13"/>
        <w:rPr>
          <w:sz w:val="20"/>
        </w:rPr>
      </w:pPr>
    </w:p>
    <w:p w14:paraId="39D819D9">
      <w:pPr>
        <w:pStyle w:val="13"/>
        <w:rPr>
          <w:sz w:val="20"/>
        </w:rPr>
      </w:pPr>
    </w:p>
    <w:p w14:paraId="1F0F88D5">
      <w:pPr>
        <w:pStyle w:val="13"/>
        <w:rPr>
          <w:sz w:val="20"/>
        </w:rPr>
      </w:pPr>
    </w:p>
    <w:p w14:paraId="609E18BA">
      <w:pPr>
        <w:pStyle w:val="13"/>
        <w:rPr>
          <w:sz w:val="20"/>
        </w:rPr>
      </w:pPr>
    </w:p>
    <w:p w14:paraId="434870E4">
      <w:pPr>
        <w:pStyle w:val="13"/>
        <w:rPr>
          <w:sz w:val="20"/>
        </w:rPr>
      </w:pPr>
    </w:p>
    <w:p w14:paraId="6796FE57">
      <w:pPr>
        <w:pStyle w:val="13"/>
        <w:rPr>
          <w:sz w:val="20"/>
        </w:rPr>
      </w:pPr>
    </w:p>
    <w:p w14:paraId="46C8F87F">
      <w:pPr>
        <w:pStyle w:val="13"/>
        <w:rPr>
          <w:sz w:val="20"/>
        </w:rPr>
      </w:pPr>
    </w:p>
    <w:p w14:paraId="50B765A7">
      <w:pPr>
        <w:pStyle w:val="13"/>
        <w:rPr>
          <w:sz w:val="20"/>
        </w:rPr>
      </w:pPr>
    </w:p>
    <w:p w14:paraId="11743685">
      <w:pPr>
        <w:pStyle w:val="13"/>
        <w:rPr>
          <w:sz w:val="20"/>
        </w:rPr>
      </w:pPr>
    </w:p>
    <w:p w14:paraId="41E88B12">
      <w:pPr>
        <w:pStyle w:val="13"/>
        <w:rPr>
          <w:sz w:val="20"/>
        </w:rPr>
      </w:pPr>
    </w:p>
    <w:p w14:paraId="50AFC6DB">
      <w:pPr>
        <w:pStyle w:val="13"/>
        <w:rPr>
          <w:sz w:val="20"/>
        </w:rPr>
      </w:pPr>
    </w:p>
    <w:p w14:paraId="23F42B96">
      <w:pPr>
        <w:pStyle w:val="13"/>
        <w:rPr>
          <w:sz w:val="20"/>
        </w:rPr>
      </w:pPr>
    </w:p>
    <w:p w14:paraId="2CA9FB5F">
      <w:pPr>
        <w:pStyle w:val="13"/>
        <w:rPr>
          <w:sz w:val="20"/>
        </w:rPr>
      </w:pPr>
    </w:p>
    <w:p w14:paraId="5510E4C3">
      <w:pPr>
        <w:pStyle w:val="13"/>
        <w:rPr>
          <w:sz w:val="20"/>
        </w:rPr>
      </w:pPr>
    </w:p>
    <w:p w14:paraId="58A5456B">
      <w:pPr>
        <w:pStyle w:val="13"/>
        <w:rPr>
          <w:sz w:val="20"/>
        </w:rPr>
      </w:pPr>
    </w:p>
    <w:p w14:paraId="39DC5922">
      <w:pPr>
        <w:pStyle w:val="13"/>
        <w:rPr>
          <w:sz w:val="20"/>
        </w:rPr>
      </w:pPr>
    </w:p>
    <w:p w14:paraId="3C4E9277">
      <w:pPr>
        <w:pStyle w:val="13"/>
        <w:rPr>
          <w:sz w:val="20"/>
        </w:rPr>
      </w:pPr>
    </w:p>
    <w:p w14:paraId="65B63969">
      <w:pPr>
        <w:pStyle w:val="13"/>
        <w:rPr>
          <w:sz w:val="20"/>
        </w:rPr>
      </w:pPr>
    </w:p>
    <w:p w14:paraId="4F07DBD6">
      <w:pPr>
        <w:pStyle w:val="13"/>
        <w:rPr>
          <w:sz w:val="20"/>
        </w:rPr>
      </w:pPr>
    </w:p>
    <w:p w14:paraId="78EE0436">
      <w:pPr>
        <w:pStyle w:val="13"/>
        <w:rPr>
          <w:sz w:val="20"/>
        </w:rPr>
      </w:pPr>
    </w:p>
    <w:p w14:paraId="5C559657">
      <w:pPr>
        <w:pStyle w:val="13"/>
        <w:rPr>
          <w:sz w:val="20"/>
        </w:rPr>
      </w:pPr>
    </w:p>
    <w:p w14:paraId="6D44522C">
      <w:pPr>
        <w:pStyle w:val="13"/>
        <w:rPr>
          <w:sz w:val="20"/>
        </w:rPr>
      </w:pPr>
    </w:p>
    <w:p w14:paraId="251497A0">
      <w:pPr>
        <w:pStyle w:val="13"/>
        <w:rPr>
          <w:sz w:val="20"/>
        </w:rPr>
      </w:pPr>
    </w:p>
    <w:p w14:paraId="7B1BF3EC">
      <w:pPr>
        <w:pStyle w:val="13"/>
        <w:rPr>
          <w:sz w:val="20"/>
        </w:rPr>
      </w:pPr>
    </w:p>
    <w:p w14:paraId="033A3CAE">
      <w:pPr>
        <w:pStyle w:val="13"/>
        <w:rPr>
          <w:sz w:val="20"/>
        </w:rPr>
      </w:pPr>
    </w:p>
    <w:p w14:paraId="15435D9F">
      <w:pPr>
        <w:pStyle w:val="13"/>
        <w:rPr>
          <w:sz w:val="20"/>
        </w:rPr>
      </w:pPr>
    </w:p>
    <w:p w14:paraId="7C0229C8">
      <w:pPr>
        <w:pStyle w:val="13"/>
        <w:rPr>
          <w:sz w:val="20"/>
        </w:rPr>
      </w:pPr>
    </w:p>
    <w:p w14:paraId="1F5DC8CA">
      <w:pPr>
        <w:pStyle w:val="13"/>
        <w:rPr>
          <w:sz w:val="20"/>
        </w:rPr>
      </w:pPr>
    </w:p>
    <w:p w14:paraId="4BE4277B">
      <w:pPr>
        <w:pStyle w:val="13"/>
        <w:rPr>
          <w:sz w:val="20"/>
        </w:rPr>
      </w:pPr>
    </w:p>
    <w:p w14:paraId="31ABF518">
      <w:pPr>
        <w:pStyle w:val="13"/>
        <w:rPr>
          <w:sz w:val="20"/>
        </w:rPr>
      </w:pPr>
    </w:p>
    <w:p w14:paraId="68CCF59F">
      <w:pPr>
        <w:pStyle w:val="13"/>
        <w:rPr>
          <w:sz w:val="20"/>
        </w:rPr>
      </w:pPr>
    </w:p>
    <w:p w14:paraId="48BD69CE">
      <w:pPr>
        <w:pStyle w:val="13"/>
        <w:rPr>
          <w:sz w:val="20"/>
        </w:rPr>
      </w:pPr>
    </w:p>
    <w:p w14:paraId="69AFA295">
      <w:pPr>
        <w:pStyle w:val="13"/>
        <w:rPr>
          <w:sz w:val="20"/>
        </w:rPr>
      </w:pPr>
    </w:p>
    <w:p w14:paraId="73D0DC2E">
      <w:pPr>
        <w:pStyle w:val="13"/>
        <w:rPr>
          <w:sz w:val="20"/>
        </w:rPr>
      </w:pPr>
    </w:p>
    <w:p w14:paraId="34A574F9">
      <w:pPr>
        <w:pStyle w:val="13"/>
        <w:rPr>
          <w:sz w:val="20"/>
        </w:rPr>
      </w:pPr>
    </w:p>
    <w:p w14:paraId="4DD47637">
      <w:pPr>
        <w:pStyle w:val="13"/>
        <w:rPr>
          <w:sz w:val="20"/>
        </w:rPr>
      </w:pPr>
    </w:p>
    <w:p w14:paraId="23DECBE8">
      <w:pPr>
        <w:pStyle w:val="13"/>
        <w:rPr>
          <w:sz w:val="20"/>
        </w:rPr>
      </w:pPr>
    </w:p>
    <w:p w14:paraId="1F6D539F">
      <w:pPr>
        <w:pStyle w:val="13"/>
        <w:rPr>
          <w:sz w:val="20"/>
        </w:rPr>
      </w:pPr>
    </w:p>
    <w:p w14:paraId="5312CC11">
      <w:pPr>
        <w:pStyle w:val="13"/>
        <w:rPr>
          <w:sz w:val="20"/>
        </w:rPr>
      </w:pPr>
    </w:p>
    <w:p w14:paraId="767146D4">
      <w:pPr>
        <w:pStyle w:val="13"/>
        <w:rPr>
          <w:sz w:val="20"/>
        </w:rPr>
      </w:pPr>
    </w:p>
    <w:p w14:paraId="639C7518">
      <w:pPr>
        <w:pStyle w:val="13"/>
        <w:rPr>
          <w:sz w:val="20"/>
        </w:rPr>
      </w:pPr>
    </w:p>
    <w:p w14:paraId="332E794C">
      <w:pPr>
        <w:pStyle w:val="13"/>
        <w:rPr>
          <w:sz w:val="20"/>
        </w:rPr>
      </w:pPr>
    </w:p>
    <w:p w14:paraId="5B0FFD81">
      <w:pPr>
        <w:pStyle w:val="13"/>
        <w:rPr>
          <w:sz w:val="20"/>
        </w:rPr>
      </w:pPr>
    </w:p>
    <w:p w14:paraId="3518AF2D">
      <w:pPr>
        <w:pStyle w:val="13"/>
        <w:rPr>
          <w:sz w:val="20"/>
        </w:rPr>
      </w:pPr>
    </w:p>
    <w:p w14:paraId="21A54C4B">
      <w:pPr>
        <w:pStyle w:val="13"/>
        <w:rPr>
          <w:sz w:val="20"/>
        </w:rPr>
      </w:pPr>
    </w:p>
    <w:p w14:paraId="020994DC">
      <w:pPr>
        <w:pStyle w:val="13"/>
        <w:rPr>
          <w:sz w:val="20"/>
        </w:rPr>
      </w:pPr>
    </w:p>
    <w:p w14:paraId="29F80634">
      <w:pPr>
        <w:pStyle w:val="13"/>
        <w:rPr>
          <w:sz w:val="20"/>
        </w:rPr>
      </w:pPr>
    </w:p>
    <w:p w14:paraId="1B618225">
      <w:pPr>
        <w:pStyle w:val="13"/>
        <w:spacing w:before="17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425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278765</wp:posOffset>
                </wp:positionV>
                <wp:extent cx="5772785" cy="55245"/>
                <wp:effectExtent l="0" t="0" r="0" b="0"/>
                <wp:wrapTopAndBottom/>
                <wp:docPr id="616" name="Graphic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16" o:spid="_x0000_s1026" o:spt="100" style="position:absolute;left:0pt;margin-left:70.55pt;margin-top:21.95pt;height:4.35pt;width:454.55pt;mso-position-horizontal-relative:page;mso-wrap-distance-bottom:0pt;mso-wrap-distance-top:0pt;z-index:-251473920;mso-width-relative:page;mso-height-relative:page;" fillcolor="#612322" filled="t" stroked="f" coordsize="5772785,55244" o:gfxdata="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/N1lQtsAAAAKAQAA&#10;DwAAAAAAAAABACAAAAAiAAAAZHJzL2Rvd25yZXYueG1sUEsBAhQAFAAAAAgAh07iQDLvlr5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D9348A7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D854E80">
      <w:pPr>
        <w:pStyle w:val="13"/>
        <w:spacing w:before="9"/>
        <w:rPr>
          <w:sz w:val="3"/>
        </w:rPr>
      </w:pPr>
    </w:p>
    <w:p w14:paraId="18CABF8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17" name="Group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18" name="Graphic 61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b3J5&#10;J5MCAAAjBwAADgAAAAAAAAABACAAAAAkAQAAZHJzL2Uyb0RvYy54bWxQSwUGAAAAAAYABgBZAQAA&#10;KQYAAAAA&#10;">
                <o:lock v:ext="edit" aspectratio="f"/>
                <v:shape id="Graphic 618" o:spid="_x0000_s1026" o:spt="100" style="position:absolute;left:0;top:0;height:40005;width:5737860;" fillcolor="#000000" filled="t" stroked="f" coordsize="5737860,40005" o:gfxdata="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A2yZr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0D60616">
      <w:pPr>
        <w:bidi/>
        <w:spacing w:before="408"/>
        <w:ind w:left="888" w:right="0" w:firstLine="0"/>
        <w:jc w:val="left"/>
        <w:rPr>
          <w:sz w:val="48"/>
          <w:szCs w:val="48"/>
        </w:rPr>
      </w:pPr>
      <w:r>
        <w:rPr>
          <w:w w:val="62"/>
          <w:sz w:val="48"/>
          <w:szCs w:val="48"/>
          <w:rtl/>
        </w:rPr>
        <w:t>ٻارن</w:t>
      </w:r>
      <w:r>
        <w:rPr>
          <w:spacing w:val="-2"/>
          <w:w w:val="62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کي</w:t>
      </w:r>
      <w:r>
        <w:rPr>
          <w:spacing w:val="-40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مليريا</w:t>
      </w:r>
      <w:r>
        <w:rPr>
          <w:spacing w:val="-1"/>
          <w:w w:val="62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کان</w:t>
      </w:r>
      <w:r>
        <w:rPr>
          <w:spacing w:val="-41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محفوظ</w:t>
      </w:r>
      <w:r>
        <w:rPr>
          <w:spacing w:val="-40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رکڻ</w:t>
      </w:r>
      <w:r>
        <w:rPr>
          <w:spacing w:val="-40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لاءِ</w:t>
      </w:r>
      <w:r>
        <w:rPr>
          <w:spacing w:val="-40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نئين</w:t>
      </w:r>
      <w:r>
        <w:rPr>
          <w:spacing w:val="-41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وئڪسين</w:t>
      </w:r>
      <w:r>
        <w:rPr>
          <w:spacing w:val="-40"/>
          <w:sz w:val="48"/>
          <w:szCs w:val="48"/>
          <w:rtl/>
        </w:rPr>
        <w:t xml:space="preserve"> </w:t>
      </w:r>
      <w:r>
        <w:rPr>
          <w:w w:val="62"/>
          <w:sz w:val="48"/>
          <w:szCs w:val="48"/>
          <w:rtl/>
        </w:rPr>
        <w:t>تيار</w:t>
      </w:r>
    </w:p>
    <w:p w14:paraId="2FECC233">
      <w:pPr>
        <w:pStyle w:val="13"/>
        <w:spacing w:before="84"/>
        <w:rPr>
          <w:sz w:val="48"/>
        </w:rPr>
      </w:pPr>
    </w:p>
    <w:p w14:paraId="7D4E9D56">
      <w:pPr>
        <w:pStyle w:val="13"/>
        <w:bidi/>
        <w:spacing w:line="271" w:lineRule="auto"/>
        <w:ind w:left="157" w:right="311" w:firstLine="445"/>
        <w:jc w:val="left"/>
      </w:pPr>
      <w:r>
        <w:rPr>
          <w:w w:val="69"/>
          <w:rtl/>
        </w:rPr>
        <w:t>آمريڪي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محققن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جي مطابق</w:t>
      </w:r>
      <w:r>
        <w:rPr>
          <w:spacing w:val="-8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رپورٽ</w:t>
      </w:r>
      <w:r>
        <w:rPr>
          <w:spacing w:val="-6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ڄاڻايو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ته مليريا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بيماريءَ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ٻارن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منجهه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ختم</w:t>
      </w:r>
      <w:r>
        <w:rPr>
          <w:spacing w:val="-7"/>
          <w:rtl/>
        </w:rPr>
        <w:t xml:space="preserve"> </w:t>
      </w:r>
      <w:r>
        <w:rPr>
          <w:w w:val="69"/>
          <w:rtl/>
        </w:rPr>
        <w:t>ڪرڻ</w:t>
      </w:r>
      <w:r>
        <w:rPr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ويڪسين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تيار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ڪئي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وئي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ويڪسين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مدد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ٻارن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مڇرن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چڪ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ٿيندڙ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بيمارين</w:t>
      </w:r>
      <w:r>
        <w:rPr>
          <w:w w:val="68"/>
          <w:rtl/>
        </w:rPr>
        <w:t xml:space="preserve"> کان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ٻارن کي محفوظ رکي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سگهبو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نئين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وئڪسين کي مغربي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 xml:space="preserve">آفريڪا ۾ </w:t>
      </w:r>
      <w:r>
        <w:rPr>
          <w:w w:val="68"/>
        </w:rPr>
        <w:t>)</w:t>
      </w:r>
      <w:r>
        <w:rPr>
          <w:w w:val="68"/>
          <w:rtl/>
        </w:rPr>
        <w:t>هڪ کان ڇهن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سالن 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عمر جي ٻارن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۾</w:t>
      </w:r>
      <w:r>
        <w:rPr>
          <w:w w:val="68"/>
        </w:rPr>
        <w:t>(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سؤ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وڌيڪ</w:t>
      </w:r>
      <w:r>
        <w:rPr>
          <w:spacing w:val="-7"/>
          <w:rtl/>
        </w:rPr>
        <w:t xml:space="preserve"> </w:t>
      </w:r>
      <w:r>
        <w:rPr>
          <w:w w:val="68"/>
          <w:rtl/>
        </w:rPr>
        <w:t>ٻارن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آزمايو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ويو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انهن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ايتري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قوت</w:t>
      </w:r>
      <w:r>
        <w:rPr>
          <w:spacing w:val="-7"/>
          <w:rtl/>
        </w:rPr>
        <w:t xml:space="preserve"> </w:t>
      </w:r>
      <w:r>
        <w:rPr>
          <w:w w:val="68"/>
          <w:rtl/>
        </w:rPr>
        <w:t>مدافعت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پيدا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وئي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جيئن هڪ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وڏي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بالغ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انسان </w:t>
      </w:r>
      <w:r>
        <w:rPr>
          <w:w w:val="65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پيدا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ويندي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7"/>
          <w:rtl/>
        </w:rPr>
        <w:t xml:space="preserve"> </w:t>
      </w:r>
      <w:r>
        <w:rPr>
          <w:w w:val="65"/>
          <w:rtl/>
        </w:rPr>
        <w:t>ٻار</w:t>
      </w:r>
      <w:r>
        <w:rPr>
          <w:spacing w:val="-8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5"/>
          <w:rtl/>
        </w:rPr>
        <w:t>ڪيترائي</w:t>
      </w:r>
      <w:r>
        <w:rPr>
          <w:spacing w:val="-1"/>
          <w:rtl/>
        </w:rPr>
        <w:t xml:space="preserve"> </w:t>
      </w:r>
      <w:r>
        <w:rPr>
          <w:w w:val="65"/>
          <w:rtl/>
        </w:rPr>
        <w:t>دفعا</w:t>
      </w:r>
      <w:r>
        <w:rPr>
          <w:spacing w:val="-6"/>
          <w:rtl/>
        </w:rPr>
        <w:t xml:space="preserve"> </w:t>
      </w:r>
      <w:r>
        <w:rPr>
          <w:w w:val="65"/>
          <w:rtl/>
        </w:rPr>
        <w:t>مليريا</w:t>
      </w:r>
      <w:r>
        <w:rPr>
          <w:spacing w:val="-8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5"/>
          <w:rtl/>
        </w:rPr>
        <w:t>متاثر</w:t>
      </w:r>
      <w:r>
        <w:rPr>
          <w:spacing w:val="-5"/>
          <w:rtl/>
        </w:rPr>
        <w:t xml:space="preserve"> </w:t>
      </w:r>
      <w:r>
        <w:rPr>
          <w:w w:val="65"/>
          <w:rtl/>
        </w:rPr>
        <w:t>ٿيڻ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بعد</w:t>
      </w:r>
      <w:r>
        <w:rPr>
          <w:spacing w:val="-8"/>
          <w:rtl/>
        </w:rPr>
        <w:t xml:space="preserve"> </w:t>
      </w:r>
      <w:r>
        <w:rPr>
          <w:w w:val="65"/>
          <w:rtl/>
        </w:rPr>
        <w:t>قوتِ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مدافعت</w:t>
      </w:r>
      <w:r>
        <w:rPr>
          <w:rtl/>
        </w:rPr>
        <w:t xml:space="preserve"> </w:t>
      </w:r>
      <w:r>
        <w:rPr>
          <w:w w:val="65"/>
          <w:rtl/>
        </w:rPr>
        <w:t>نيٺ</w:t>
      </w:r>
      <w:r>
        <w:rPr>
          <w:spacing w:val="-8"/>
          <w:rtl/>
        </w:rPr>
        <w:t xml:space="preserve"> </w:t>
      </w:r>
      <w:r>
        <w:rPr>
          <w:w w:val="65"/>
          <w:rtl/>
        </w:rPr>
        <w:t>ان</w:t>
      </w:r>
      <w:r>
        <w:rPr>
          <w:spacing w:val="-6"/>
          <w:rtl/>
        </w:rPr>
        <w:t xml:space="preserve"> </w:t>
      </w:r>
      <w:r>
        <w:rPr>
          <w:w w:val="65"/>
          <w:rtl/>
        </w:rPr>
        <w:t>مقابل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ويندي</w:t>
      </w:r>
      <w:r>
        <w:rPr>
          <w:rtl/>
        </w:rPr>
        <w:t xml:space="preserve"> </w:t>
      </w:r>
      <w:r>
        <w:rPr>
          <w:w w:val="71"/>
          <w:rtl/>
        </w:rPr>
        <w:t>آهي جو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مڇرن جو چڪ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پوءِ ايترو جلدي اثر انداز نه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ٿيندو آهي</w:t>
      </w:r>
      <w:r>
        <w:rPr>
          <w:w w:val="71"/>
        </w:rPr>
        <w:t>.</w:t>
      </w:r>
      <w:r>
        <w:rPr>
          <w:w w:val="71"/>
          <w:rtl/>
        </w:rPr>
        <w:t xml:space="preserve"> ريسرچ ڪندڙ سائنسدانن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ڪجهه اهڙن طريقن </w:t>
      </w:r>
      <w:r>
        <w:rPr>
          <w:w w:val="72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نشاندهي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ڪئي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40"/>
          <w:rtl/>
        </w:rPr>
        <w:t xml:space="preserve"> </w:t>
      </w:r>
      <w:r>
        <w:rPr>
          <w:w w:val="72"/>
          <w:rtl/>
        </w:rPr>
        <w:t>جيڪي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مڇر</w:t>
      </w:r>
      <w:r>
        <w:rPr>
          <w:spacing w:val="40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انساني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شڪار</w:t>
      </w:r>
      <w:r>
        <w:rPr>
          <w:spacing w:val="40"/>
          <w:rtl/>
        </w:rPr>
        <w:t xml:space="preserve"> </w:t>
      </w:r>
      <w:r>
        <w:rPr>
          <w:w w:val="72"/>
          <w:rtl/>
        </w:rPr>
        <w:t>کي</w:t>
      </w:r>
    </w:p>
    <w:p w14:paraId="5D59FE82">
      <w:pPr>
        <w:pStyle w:val="13"/>
        <w:bidi/>
        <w:spacing w:line="271" w:lineRule="auto"/>
        <w:ind w:left="151" w:right="3342" w:firstLine="12"/>
        <w:jc w:val="left"/>
        <w:rPr>
          <w:position w:val="2"/>
        </w:rPr>
      </w:pPr>
      <w:r>
        <w:rPr>
          <w:w w:val="67"/>
          <w:rtl/>
        </w:rPr>
        <w:t>سنگهڻ</w:t>
      </w:r>
      <w:r>
        <w:rPr>
          <w:rtl/>
        </w:rPr>
        <w:t xml:space="preserve"> </w:t>
      </w:r>
      <w:r>
        <w:rPr>
          <w:w w:val="67"/>
          <w:rtl/>
        </w:rPr>
        <w:t>لاءِ</w:t>
      </w:r>
      <w:r>
        <w:rPr>
          <w:rtl/>
        </w:rPr>
        <w:t xml:space="preserve"> </w:t>
      </w:r>
      <w:r>
        <w:rPr>
          <w:w w:val="67"/>
          <w:rtl/>
        </w:rPr>
        <w:t>استعمال</w:t>
      </w:r>
      <w:r>
        <w:rPr>
          <w:rtl/>
        </w:rPr>
        <w:t xml:space="preserve"> </w:t>
      </w:r>
      <w:r>
        <w:rPr>
          <w:w w:val="67"/>
          <w:rtl/>
        </w:rPr>
        <w:t>ڪندا</w:t>
      </w:r>
      <w:r>
        <w:rPr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توقع</w:t>
      </w:r>
      <w:r>
        <w:rPr>
          <w:rtl/>
        </w:rPr>
        <w:t xml:space="preserve"> </w:t>
      </w:r>
      <w:r>
        <w:rPr>
          <w:w w:val="67"/>
          <w:rtl/>
        </w:rPr>
        <w:t>ڪئي</w:t>
      </w:r>
      <w:r>
        <w:rPr>
          <w:rtl/>
        </w:rPr>
        <w:t xml:space="preserve"> </w:t>
      </w:r>
      <w:r>
        <w:rPr>
          <w:w w:val="67"/>
          <w:rtl/>
        </w:rPr>
        <w:t>پئي</w:t>
      </w:r>
      <w:r>
        <w:rPr>
          <w:rtl/>
        </w:rPr>
        <w:t xml:space="preserve"> </w:t>
      </w:r>
      <w:r>
        <w:rPr>
          <w:w w:val="67"/>
          <w:rtl/>
        </w:rPr>
        <w:t>وڃي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عنقريب</w:t>
      </w:r>
      <w:r>
        <w:rPr>
          <w:rtl/>
        </w:rPr>
        <w:t xml:space="preserve"> </w:t>
      </w:r>
      <w:r>
        <w:rPr>
          <w:w w:val="67"/>
          <w:rtl/>
        </w:rPr>
        <w:t>هن</w:t>
      </w:r>
      <w:r>
        <w:rPr>
          <w:spacing w:val="80"/>
          <w:rtl/>
        </w:rPr>
        <w:t xml:space="preserve"> </w:t>
      </w:r>
      <w:r>
        <w:rPr>
          <w:w w:val="68"/>
          <w:rtl/>
        </w:rPr>
        <w:t>دريافت</w:t>
      </w:r>
      <w:r>
        <w:rPr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8"/>
          <w:rtl/>
        </w:rPr>
        <w:t>مڇرن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انسانن</w:t>
      </w:r>
      <w:r>
        <w:rPr>
          <w:spacing w:val="29"/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پري</w:t>
      </w:r>
      <w:r>
        <w:rPr>
          <w:rtl/>
        </w:rPr>
        <w:t xml:space="preserve"> </w:t>
      </w:r>
      <w:r>
        <w:rPr>
          <w:w w:val="68"/>
          <w:rtl/>
        </w:rPr>
        <w:t>رکڻ</w:t>
      </w:r>
      <w:r>
        <w:rPr>
          <w:rtl/>
        </w:rPr>
        <w:t xml:space="preserve"> </w:t>
      </w:r>
      <w:r>
        <w:rPr>
          <w:w w:val="68"/>
          <w:rtl/>
        </w:rPr>
        <w:t>لاءِ</w:t>
      </w:r>
      <w:r>
        <w:rPr>
          <w:rtl/>
        </w:rPr>
        <w:t xml:space="preserve"> </w:t>
      </w:r>
      <w:r>
        <w:rPr>
          <w:w w:val="68"/>
          <w:rtl/>
        </w:rPr>
        <w:t>اهڙيون</w:t>
      </w:r>
      <w:r>
        <w:rPr>
          <w:rtl/>
        </w:rPr>
        <w:t xml:space="preserve"> </w:t>
      </w:r>
      <w:r>
        <w:rPr>
          <w:w w:val="68"/>
          <w:rtl/>
        </w:rPr>
        <w:t>دوائون</w:t>
      </w:r>
      <w:r>
        <w:rPr>
          <w:rtl/>
        </w:rPr>
        <w:t xml:space="preserve"> </w:t>
      </w:r>
      <w:r>
        <w:rPr>
          <w:w w:val="68"/>
          <w:rtl/>
        </w:rPr>
        <w:t>ٺاهيون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وينديون،</w:t>
      </w:r>
      <w:r>
        <w:rPr>
          <w:rtl/>
        </w:rPr>
        <w:t xml:space="preserve"> </w:t>
      </w:r>
      <w:r>
        <w:rPr>
          <w:w w:val="71"/>
          <w:rtl/>
        </w:rPr>
        <w:t>جن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خطرناڪ</w:t>
      </w:r>
      <w:r>
        <w:rPr>
          <w:rtl/>
        </w:rPr>
        <w:t xml:space="preserve"> </w:t>
      </w:r>
      <w:r>
        <w:rPr>
          <w:w w:val="71"/>
          <w:rtl/>
        </w:rPr>
        <w:t>ڪيميائي</w:t>
      </w:r>
      <w:r>
        <w:rPr>
          <w:rtl/>
        </w:rPr>
        <w:t xml:space="preserve"> </w:t>
      </w:r>
      <w:r>
        <w:rPr>
          <w:w w:val="71"/>
          <w:rtl/>
        </w:rPr>
        <w:t>ماده</w:t>
      </w:r>
      <w:r>
        <w:rPr>
          <w:rtl/>
        </w:rPr>
        <w:t xml:space="preserve"> </w:t>
      </w:r>
      <w:r>
        <w:rPr>
          <w:w w:val="71"/>
          <w:rtl/>
        </w:rPr>
        <w:t>استعمال</w:t>
      </w:r>
      <w:r>
        <w:rPr>
          <w:rtl/>
        </w:rPr>
        <w:t xml:space="preserve"> </w:t>
      </w:r>
      <w:r>
        <w:rPr>
          <w:w w:val="71"/>
          <w:rtl/>
        </w:rPr>
        <w:t>نه</w:t>
      </w:r>
      <w:r>
        <w:rPr>
          <w:rtl/>
        </w:rPr>
        <w:t xml:space="preserve"> </w:t>
      </w:r>
      <w:r>
        <w:rPr>
          <w:w w:val="71"/>
          <w:rtl/>
        </w:rPr>
        <w:t>ڪيا</w:t>
      </w:r>
      <w:r>
        <w:rPr>
          <w:rtl/>
        </w:rPr>
        <w:t xml:space="preserve"> </w:t>
      </w:r>
      <w:r>
        <w:rPr>
          <w:w w:val="71"/>
          <w:rtl/>
        </w:rPr>
        <w:t>وڃن</w:t>
      </w:r>
      <w:r>
        <w:rPr>
          <w:rtl/>
        </w:rPr>
        <w:t xml:space="preserve"> </w:t>
      </w:r>
      <w:r>
        <w:rPr>
          <w:w w:val="71"/>
          <w:rtl/>
        </w:rPr>
        <w:t>يا</w:t>
      </w:r>
      <w:r>
        <w:rPr>
          <w:rtl/>
        </w:rPr>
        <w:t xml:space="preserve"> </w:t>
      </w:r>
      <w:r>
        <w:rPr>
          <w:w w:val="71"/>
          <w:rtl/>
        </w:rPr>
        <w:t>وري</w:t>
      </w:r>
      <w:r>
        <w:rPr>
          <w:spacing w:val="80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اهڙيون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دوائون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7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اچن</w:t>
      </w:r>
      <w:r>
        <w:rPr>
          <w:w w:val="70"/>
        </w:rPr>
        <w:t>.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مليريا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باعث</w:t>
      </w:r>
      <w:r>
        <w:rPr>
          <w:spacing w:val="-7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5"/>
          <w:rtl/>
        </w:rPr>
        <w:t xml:space="preserve"> </w:t>
      </w:r>
      <w:r>
        <w:rPr>
          <w:w w:val="70"/>
          <w:rtl/>
        </w:rPr>
        <w:t xml:space="preserve">سال </w:t>
      </w:r>
      <w:r>
        <w:rPr>
          <w:w w:val="71"/>
          <w:rtl/>
        </w:rPr>
        <w:t>تقريبا</w:t>
      </w:r>
      <w:r>
        <w:rPr>
          <w:w w:val="71"/>
        </w:rPr>
        <w:t>˝</w:t>
      </w:r>
      <w:r>
        <w:rPr>
          <w:spacing w:val="-4"/>
          <w:rtl/>
        </w:rPr>
        <w:t xml:space="preserve"> </w:t>
      </w:r>
      <w:r>
        <w:rPr>
          <w:w w:val="71"/>
          <w:rtl/>
        </w:rPr>
        <w:t>ڏهه</w:t>
      </w:r>
      <w:r>
        <w:rPr>
          <w:rtl/>
        </w:rPr>
        <w:t xml:space="preserve"> </w:t>
      </w:r>
      <w:r>
        <w:rPr>
          <w:w w:val="71"/>
          <w:rtl/>
        </w:rPr>
        <w:t>لک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انسان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موت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1"/>
          <w:rtl/>
        </w:rPr>
        <w:t>شڪار</w:t>
      </w:r>
      <w:r>
        <w:rPr>
          <w:spacing w:val="-3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وڃن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اڪثر</w:t>
      </w:r>
      <w:r>
        <w:rPr>
          <w:spacing w:val="-2"/>
          <w:rtl/>
        </w:rPr>
        <w:t xml:space="preserve"> </w:t>
      </w:r>
      <w:r>
        <w:rPr>
          <w:w w:val="71"/>
          <w:rtl/>
        </w:rPr>
        <w:t xml:space="preserve">ڪري </w:t>
      </w:r>
      <w:r>
        <w:rPr>
          <w:w w:val="73"/>
          <w:rtl/>
        </w:rPr>
        <w:t>تعلق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برِاعظم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آفريڪا سان آهي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تي ننڍڙا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ٻار اجل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شڪار</w:t>
      </w:r>
      <w:r>
        <w:rPr>
          <w:rtl/>
        </w:rPr>
        <w:t xml:space="preserve"> </w:t>
      </w:r>
      <w:r>
        <w:rPr>
          <w:w w:val="66"/>
          <w:rtl/>
        </w:rPr>
        <w:t>ٿي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وڃن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ٿا،</w:t>
      </w:r>
      <w:r>
        <w:rPr>
          <w:spacing w:val="-2"/>
          <w:rtl/>
        </w:rPr>
        <w:t xml:space="preserve"> </w:t>
      </w:r>
      <w:r>
        <w:rPr>
          <w:w w:val="66"/>
          <w:rtl/>
        </w:rPr>
        <w:t>ڇو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66"/>
          <w:rtl/>
        </w:rPr>
        <w:t>انهن</w:t>
      </w:r>
      <w:r>
        <w:rPr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بالغ</w:t>
      </w:r>
      <w:r>
        <w:rPr>
          <w:spacing w:val="-2"/>
          <w:rtl/>
        </w:rPr>
        <w:t xml:space="preserve"> </w:t>
      </w:r>
      <w:r>
        <w:rPr>
          <w:w w:val="66"/>
          <w:rtl/>
        </w:rPr>
        <w:t>انسانن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مقابلي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۾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3"/>
          <w:rtl/>
        </w:rPr>
        <w:t xml:space="preserve"> </w:t>
      </w:r>
      <w:r>
        <w:rPr>
          <w:w w:val="66"/>
          <w:rtl/>
        </w:rPr>
        <w:t>گهٽ</w:t>
      </w:r>
      <w:r>
        <w:rPr>
          <w:spacing w:val="-3"/>
          <w:rtl/>
        </w:rPr>
        <w:t xml:space="preserve"> </w:t>
      </w:r>
      <w:r>
        <w:rPr>
          <w:w w:val="66"/>
          <w:rtl/>
        </w:rPr>
        <w:t xml:space="preserve">قوتِ </w:t>
      </w:r>
      <w:r>
        <w:rPr>
          <w:w w:val="72"/>
          <w:rtl/>
        </w:rPr>
        <w:t>مدافعت هوندي آهي ۽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ساڳي وقت ماءُ جي کير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 ٻارن 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بيمارين خلاف</w:t>
      </w:r>
      <w:r>
        <w:rPr>
          <w:spacing w:val="40"/>
          <w:rtl/>
        </w:rPr>
        <w:t xml:space="preserve"> </w:t>
      </w:r>
      <w:r>
        <w:rPr>
          <w:w w:val="73"/>
          <w:rtl/>
        </w:rPr>
        <w:t>سڀ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وڌيڪ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قوتِ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مدافعت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هوندي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آهي ۽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ساڳي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وقت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ماءُ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 xml:space="preserve">کير </w:t>
      </w:r>
      <w:r>
        <w:rPr>
          <w:w w:val="63"/>
          <w:rtl/>
        </w:rPr>
        <w:t>ٻار</w:t>
      </w:r>
      <w:r>
        <w:rPr>
          <w:spacing w:val="-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3"/>
        </w:rPr>
        <w:t>’</w:t>
      </w:r>
      <w:r>
        <w:rPr>
          <w:w w:val="63"/>
          <w:rtl/>
        </w:rPr>
        <w:t>ايڊز</w:t>
      </w:r>
      <w:r>
        <w:rPr>
          <w:w w:val="63"/>
        </w:rPr>
        <w:t>‘</w:t>
      </w:r>
      <w:r>
        <w:rPr>
          <w:rtl/>
        </w:rPr>
        <w:t xml:space="preserve"> </w:t>
      </w:r>
      <w:r>
        <w:rPr>
          <w:w w:val="63"/>
          <w:rtl/>
        </w:rPr>
        <w:t>جهڙي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خطرناڪ</w:t>
      </w:r>
      <w:r>
        <w:rPr>
          <w:spacing w:val="-3"/>
          <w:rtl/>
        </w:rPr>
        <w:t xml:space="preserve"> </w:t>
      </w:r>
      <w:r>
        <w:rPr>
          <w:w w:val="63"/>
          <w:rtl/>
        </w:rPr>
        <w:t>بيماري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63"/>
          <w:rtl/>
        </w:rPr>
        <w:t>بچائي</w:t>
      </w:r>
      <w:r>
        <w:rPr>
          <w:rtl/>
        </w:rPr>
        <w:t xml:space="preserve"> </w:t>
      </w:r>
      <w:r>
        <w:rPr>
          <w:w w:val="63"/>
          <w:rtl/>
        </w:rPr>
        <w:t>سگهي</w:t>
      </w:r>
      <w:r>
        <w:rPr>
          <w:spacing w:val="-4"/>
          <w:rtl/>
        </w:rPr>
        <w:t xml:space="preserve"> </w:t>
      </w:r>
      <w:r>
        <w:rPr>
          <w:w w:val="63"/>
          <w:rtl/>
        </w:rPr>
        <w:t>ٿو</w:t>
      </w:r>
      <w:r>
        <w:rPr>
          <w:w w:val="63"/>
        </w:rPr>
        <w:t>.</w:t>
      </w:r>
      <w:r>
        <w:rPr>
          <w:spacing w:val="-2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2"/>
          <w:rtl/>
        </w:rPr>
        <w:t xml:space="preserve"> </w:t>
      </w:r>
      <w:r>
        <w:rPr>
          <w:w w:val="63"/>
          <w:rtl/>
        </w:rPr>
        <w:t>تعالٰي</w:t>
      </w:r>
      <w:r>
        <w:rPr>
          <w:w w:val="71"/>
          <w:rtl/>
        </w:rPr>
        <w:t xml:space="preserve"> جي</w:t>
      </w:r>
      <w:r>
        <w:rPr>
          <w:rtl/>
        </w:rPr>
        <w:t xml:space="preserve"> </w:t>
      </w:r>
      <w:r>
        <w:rPr>
          <w:w w:val="71"/>
          <w:rtl/>
        </w:rPr>
        <w:t>تخليق</w:t>
      </w:r>
      <w:r>
        <w:rPr>
          <w:rtl/>
        </w:rPr>
        <w:t xml:space="preserve"> </w:t>
      </w:r>
      <w:r>
        <w:rPr>
          <w:w w:val="71"/>
          <w:rtl/>
        </w:rPr>
        <w:t>منجهان</w:t>
      </w:r>
      <w:r>
        <w:rPr>
          <w:rtl/>
        </w:rPr>
        <w:t xml:space="preserve"> </w:t>
      </w:r>
      <w:r>
        <w:rPr>
          <w:w w:val="71"/>
          <w:rtl/>
        </w:rPr>
        <w:t>ڪائنات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حسين</w:t>
      </w:r>
      <w:r>
        <w:rPr>
          <w:rtl/>
        </w:rPr>
        <w:t xml:space="preserve"> </w:t>
      </w:r>
      <w:r>
        <w:rPr>
          <w:w w:val="71"/>
          <w:rtl/>
        </w:rPr>
        <w:t>ترين</w:t>
      </w:r>
      <w:r>
        <w:rPr>
          <w:rtl/>
        </w:rPr>
        <w:t xml:space="preserve"> </w:t>
      </w:r>
      <w:r>
        <w:rPr>
          <w:w w:val="71"/>
          <w:rtl/>
        </w:rPr>
        <w:t>تخليق</w:t>
      </w:r>
      <w:r>
        <w:rPr>
          <w:rtl/>
        </w:rPr>
        <w:t xml:space="preserve"> </w:t>
      </w:r>
      <w:r>
        <w:rPr>
          <w:w w:val="71"/>
          <w:rtl/>
        </w:rPr>
        <w:t>آهي،</w:t>
      </w:r>
      <w:r>
        <w:rPr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اِنسان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65"/>
          <w:rtl/>
        </w:rPr>
        <w:t>ٻا</w:t>
      </w:r>
      <w:r>
        <w:rPr>
          <w:spacing w:val="23"/>
          <w:position w:val="-6"/>
          <w:rtl/>
        </w:rPr>
        <w:t xml:space="preserve"> </w:t>
      </w:r>
      <w:r>
        <w:rPr>
          <w:w w:val="65"/>
          <w:rtl/>
        </w:rPr>
        <w:t>ر</w:t>
      </w:r>
      <w:r>
        <w:rPr>
          <w:w w:val="65"/>
        </w:rPr>
        <w:t>.“</w:t>
      </w:r>
      <w:r>
        <w:rPr>
          <w:w w:val="65"/>
          <w:rtl/>
        </w:rPr>
        <w:t xml:space="preserve"> ٻا</w:t>
      </w:r>
      <w:r>
        <w:rPr>
          <w:spacing w:val="23"/>
          <w:position w:val="-6"/>
          <w:rtl/>
        </w:rPr>
        <w:t xml:space="preserve"> </w:t>
      </w:r>
      <w:r>
        <w:rPr>
          <w:w w:val="65"/>
          <w:rtl/>
        </w:rPr>
        <w:t>ر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هڪ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اهڙو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معصوم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گل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هوندو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جيڪو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ذري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برابر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گرمي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۽</w:t>
      </w:r>
      <w:r>
        <w:rPr>
          <w:rtl/>
        </w:rPr>
        <w:t xml:space="preserve"> </w:t>
      </w:r>
      <w:r>
        <w:rPr>
          <w:w w:val="64"/>
          <w:rtl/>
        </w:rPr>
        <w:t>سردي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يعني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گهٽ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وڌائي</w:t>
      </w:r>
      <w:r>
        <w:rPr>
          <w:spacing w:val="-6"/>
          <w:rtl/>
        </w:rPr>
        <w:t xml:space="preserve"> </w:t>
      </w:r>
      <w:r>
        <w:rPr>
          <w:w w:val="64"/>
          <w:rtl/>
        </w:rPr>
        <w:t>بلڪل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4"/>
          <w:rtl/>
        </w:rPr>
        <w:t>سهي</w:t>
      </w:r>
      <w:r>
        <w:rPr>
          <w:spacing w:val="-8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سگهندو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  <w:r>
        <w:rPr>
          <w:spacing w:val="-11"/>
          <w:rtl/>
        </w:rPr>
        <w:t xml:space="preserve"> </w:t>
      </w:r>
      <w:r>
        <w:rPr>
          <w:w w:val="64"/>
          <w:rtl/>
        </w:rPr>
        <w:t>ڄمڻ</w:t>
      </w:r>
      <w:r>
        <w:rPr>
          <w:spacing w:val="-10"/>
          <w:rtl/>
        </w:rPr>
        <w:t xml:space="preserve"> </w:t>
      </w:r>
      <w:r>
        <w:rPr>
          <w:w w:val="64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 xml:space="preserve">پوءِ </w:t>
      </w:r>
      <w:r>
        <w:rPr>
          <w:w w:val="62"/>
          <w:position w:val="2"/>
          <w:rtl/>
        </w:rPr>
        <w:t>ٻار</w:t>
      </w:r>
      <w:r>
        <w:rPr>
          <w:spacing w:val="-12"/>
          <w:position w:val="2"/>
          <w:rtl/>
        </w:rPr>
        <w:t xml:space="preserve"> </w:t>
      </w:r>
      <w:r>
        <w:rPr>
          <w:w w:val="62"/>
          <w:position w:val="2"/>
          <w:rtl/>
        </w:rPr>
        <w:t>جي</w:t>
      </w:r>
      <w:r>
        <w:rPr>
          <w:spacing w:val="-13"/>
          <w:position w:val="2"/>
          <w:rtl/>
        </w:rPr>
        <w:t xml:space="preserve"> </w:t>
      </w:r>
      <w:r>
        <w:rPr>
          <w:w w:val="62"/>
          <w:position w:val="2"/>
          <w:rtl/>
        </w:rPr>
        <w:t>بهترين</w:t>
      </w:r>
      <w:r>
        <w:rPr>
          <w:spacing w:val="-10"/>
          <w:position w:val="2"/>
          <w:rtl/>
        </w:rPr>
        <w:t xml:space="preserve"> </w:t>
      </w:r>
      <w:r>
        <w:rPr>
          <w:w w:val="62"/>
          <w:position w:val="2"/>
          <w:rtl/>
        </w:rPr>
        <w:t>غذا</w:t>
      </w:r>
      <w:r>
        <w:rPr>
          <w:spacing w:val="-13"/>
          <w:position w:val="2"/>
          <w:rtl/>
        </w:rPr>
        <w:t xml:space="preserve"> </w:t>
      </w:r>
      <w:r>
        <w:rPr>
          <w:w w:val="62"/>
          <w:position w:val="2"/>
          <w:rtl/>
        </w:rPr>
        <w:t>جو</w:t>
      </w:r>
      <w:r>
        <w:rPr>
          <w:spacing w:val="-11"/>
          <w:position w:val="2"/>
          <w:rtl/>
        </w:rPr>
        <w:t xml:space="preserve"> </w:t>
      </w:r>
      <w:r>
        <w:rPr>
          <w:w w:val="62"/>
          <w:position w:val="2"/>
          <w:rtl/>
        </w:rPr>
        <w:t>انتظام</w:t>
      </w:r>
      <w:r>
        <w:rPr>
          <w:spacing w:val="-13"/>
          <w:position w:val="2"/>
          <w:rtl/>
        </w:rPr>
        <w:t xml:space="preserve"> </w:t>
      </w:r>
      <w:r>
        <w:rPr>
          <w:w w:val="62"/>
          <w:position w:val="2"/>
          <w:rtl/>
        </w:rPr>
        <w:t>به</w:t>
      </w:r>
      <w:r>
        <w:rPr>
          <w:spacing w:val="-11"/>
          <w:position w:val="2"/>
          <w:rtl/>
        </w:rPr>
        <w:t xml:space="preserve"> </w:t>
      </w:r>
      <w:r>
        <w:rPr>
          <w:w w:val="62"/>
          <w:position w:val="2"/>
          <w:rtl/>
        </w:rPr>
        <w:t>الله</w:t>
      </w:r>
      <w:r>
        <w:rPr>
          <w:spacing w:val="-11"/>
          <w:position w:val="2"/>
          <w:rtl/>
        </w:rPr>
        <w:t xml:space="preserve"> </w:t>
      </w:r>
      <w:r>
        <w:rPr>
          <w:w w:val="62"/>
          <w:position w:val="2"/>
          <w:rtl/>
        </w:rPr>
        <w:t>تعالٰي</w:t>
      </w:r>
      <w:r>
        <w:rPr>
          <w:spacing w:val="-1"/>
          <w:position w:val="2"/>
          <w:rtl/>
        </w:rPr>
        <w:t xml:space="preserve"> </w:t>
      </w:r>
      <w:r>
        <w:rPr>
          <w:w w:val="62"/>
          <w:position w:val="2"/>
          <w:rtl/>
        </w:rPr>
        <w:t>پنهنجي</w:t>
      </w:r>
      <w:r>
        <w:rPr>
          <w:spacing w:val="-15"/>
          <w:position w:val="2"/>
          <w:rtl/>
        </w:rPr>
        <w:t xml:space="preserve"> </w:t>
      </w:r>
      <w:r>
        <w:rPr>
          <w:w w:val="62"/>
          <w:position w:val="2"/>
          <w:rtl/>
        </w:rPr>
        <w:t>هٿن</w:t>
      </w:r>
      <w:r>
        <w:rPr>
          <w:spacing w:val="-6"/>
          <w:position w:val="2"/>
          <w:rtl/>
        </w:rPr>
        <w:t xml:space="preserve"> </w:t>
      </w:r>
      <w:r>
        <w:rPr>
          <w:w w:val="62"/>
          <w:position w:val="2"/>
          <w:rtl/>
        </w:rPr>
        <w:t>۾</w:t>
      </w:r>
      <w:r>
        <w:rPr>
          <w:spacing w:val="-7"/>
          <w:position w:val="2"/>
          <w:rtl/>
        </w:rPr>
        <w:t xml:space="preserve"> </w:t>
      </w:r>
      <w:r>
        <w:rPr>
          <w:w w:val="62"/>
          <w:position w:val="2"/>
          <w:rtl/>
        </w:rPr>
        <w:t>رکيو</w:t>
      </w:r>
      <w:r>
        <w:rPr>
          <w:spacing w:val="-14"/>
          <w:position w:val="2"/>
          <w:rtl/>
        </w:rPr>
        <w:t xml:space="preserve"> </w:t>
      </w:r>
      <w:r>
        <w:rPr>
          <w:w w:val="62"/>
          <w:position w:val="2"/>
          <w:rtl/>
        </w:rPr>
        <w:t>آهي</w:t>
      </w:r>
      <w:r>
        <w:rPr>
          <w:w w:val="62"/>
          <w:position w:val="2"/>
        </w:rPr>
        <w:t>.</w:t>
      </w:r>
      <w:r>
        <w:rPr>
          <w:spacing w:val="56"/>
          <w:w w:val="150"/>
          <w:rtl/>
        </w:rPr>
        <w:t xml:space="preserve"> </w:t>
      </w:r>
      <w:r>
        <w:rPr>
          <w:w w:val="62"/>
          <w:position w:val="2"/>
          <w:rtl/>
        </w:rPr>
        <w:t>هن</w:t>
      </w:r>
    </w:p>
    <w:p w14:paraId="67CD21B3">
      <w:pPr>
        <w:pStyle w:val="13"/>
        <w:bidi/>
        <w:spacing w:line="322" w:lineRule="exact"/>
        <w:ind w:left="156" w:right="0" w:firstLine="0"/>
        <w:jc w:val="left"/>
      </w:pPr>
      <w:r>
        <w:rPr>
          <w:w w:val="70"/>
          <w:rtl/>
        </w:rPr>
        <w:t>معصوم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22"/>
          <w:rtl/>
        </w:rPr>
        <w:t xml:space="preserve"> </w:t>
      </w:r>
      <w:r>
        <w:rPr>
          <w:w w:val="70"/>
          <w:rtl/>
        </w:rPr>
        <w:t>ماءُ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سيني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اندر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اهڙو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نظام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رکيو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ڇڪي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کير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شڪل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کير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ناليون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کِي</w:t>
      </w:r>
      <w:r>
        <w:rPr>
          <w:spacing w:val="-16"/>
          <w:position w:val="-8"/>
          <w:rtl/>
        </w:rPr>
        <w:t xml:space="preserve"> </w:t>
      </w:r>
      <w:r>
        <w:rPr>
          <w:w w:val="70"/>
          <w:rtl/>
        </w:rPr>
        <w:t>ر</w:t>
      </w:r>
    </w:p>
    <w:p w14:paraId="2F53AC71">
      <w:pPr>
        <w:pStyle w:val="13"/>
        <w:bidi/>
        <w:spacing w:before="32" w:line="271" w:lineRule="auto"/>
        <w:ind w:left="155" w:right="311" w:firstLine="15"/>
        <w:jc w:val="left"/>
      </w:pPr>
      <w:r>
        <w:rPr>
          <w:w w:val="66"/>
          <w:rtl/>
        </w:rPr>
        <w:t>کڻي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ٻار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وات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تائين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پهچائين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ٿيون</w:t>
      </w:r>
      <w:r>
        <w:rPr>
          <w:w w:val="66"/>
        </w:rPr>
        <w:t>.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هيءُ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هڪاهڙو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پاڪ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پوتر،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صاف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سٿرو ۽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غذائيت سان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ڀرپور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هر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 xml:space="preserve">بيماريءَ </w:t>
      </w:r>
      <w:r>
        <w:rPr>
          <w:w w:val="68"/>
          <w:rtl/>
        </w:rPr>
        <w:t>کي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نهن ڏيڻ جي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قابل کير آهي، جيڪو سال کن تائين ٻار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غِذائي ضرورتون پوريون ڪندو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رهي ٿو ۽ ٻارڙي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نشوونما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بهترين طريقي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ٿيندي رهي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w w:val="66"/>
        </w:rPr>
        <w:t>.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موجوده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دور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جتي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نيون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نيون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تحقيقون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رهيونآهن</w:t>
      </w:r>
      <w:r>
        <w:rPr>
          <w:w w:val="66"/>
        </w:rPr>
        <w:t>.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سائنسي</w:t>
      </w:r>
      <w:r>
        <w:rPr>
          <w:rtl/>
        </w:rPr>
        <w:t xml:space="preserve"> </w:t>
      </w:r>
      <w:r>
        <w:rPr>
          <w:w w:val="67"/>
          <w:rtl/>
        </w:rPr>
        <w:t>طِبيّ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مَاهرين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تازه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ترين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رپورٽ ۾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ڄاڻايو آهي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ماءُ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کير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پيارڻ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وارو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عمل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نه صرف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ٻار منجهه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قوت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مدافعت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 xml:space="preserve">پيدا </w:t>
      </w:r>
      <w:r>
        <w:rPr>
          <w:w w:val="68"/>
          <w:rtl/>
        </w:rPr>
        <w:t>ڪري ٿو پر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ساڳي وقت ٻارن کي اڄڪلهه جي موذي مرض ايڊز کان پڻ بچائي رکي ٿو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ٻي طرف ايڊز ورتل مائرن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کي اِها صلاح ڏني وئي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آهي ته اهي پڻ پنهنجن ٻارن کي کير پياري سگهن</w:t>
      </w:r>
      <w:r>
        <w:rPr>
          <w:spacing w:val="-16"/>
          <w:rtl/>
        </w:rPr>
        <w:t xml:space="preserve"> </w:t>
      </w:r>
      <w:r>
        <w:rPr>
          <w:w w:val="66"/>
          <w:rtl/>
        </w:rPr>
        <w:t>ٿيون ۽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هن خوف کان ته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هو پاڻ ايڊز</w:t>
      </w:r>
      <w:r>
        <w:rPr>
          <w:spacing w:val="-9"/>
          <w:rtl/>
        </w:rPr>
        <w:t xml:space="preserve"> </w:t>
      </w:r>
      <w:r>
        <w:rPr>
          <w:w w:val="66"/>
          <w:rtl/>
        </w:rPr>
        <w:t xml:space="preserve">۾ </w:t>
      </w:r>
      <w:r>
        <w:rPr>
          <w:w w:val="67"/>
          <w:rtl/>
        </w:rPr>
        <w:t>ورتل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آهن،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پنهنجن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ٻارن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کير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پيارڻ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بند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تحقيق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خبر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پئي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اهڙا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ٻار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جلد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مري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سگهن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ماءُ</w:t>
      </w:r>
    </w:p>
    <w:p w14:paraId="29147D87">
      <w:pPr>
        <w:pStyle w:val="13"/>
        <w:spacing w:after="0" w:line="271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A5C5034">
      <w:pPr>
        <w:pStyle w:val="13"/>
        <w:bidi/>
        <w:spacing w:line="332" w:lineRule="exact"/>
        <w:ind w:left="0" w:right="311" w:firstLine="0"/>
        <w:jc w:val="left"/>
      </w:pPr>
      <w:r>
        <w:rPr>
          <w:w w:val="62"/>
          <w:rtl/>
        </w:rPr>
        <w:t>خبر</w:t>
      </w:r>
      <w:r>
        <w:rPr>
          <w:spacing w:val="42"/>
          <w:rtl/>
        </w:rPr>
        <w:t xml:space="preserve"> </w:t>
      </w:r>
      <w:r>
        <w:rPr>
          <w:w w:val="62"/>
          <w:rtl/>
        </w:rPr>
        <w:t>پئي</w:t>
      </w:r>
      <w:r>
        <w:rPr>
          <w:spacing w:val="45"/>
          <w:rtl/>
        </w:rPr>
        <w:t xml:space="preserve"> </w:t>
      </w:r>
      <w:r>
        <w:rPr>
          <w:w w:val="62"/>
          <w:rtl/>
        </w:rPr>
        <w:t>ته</w:t>
      </w:r>
      <w:r>
        <w:rPr>
          <w:spacing w:val="41"/>
          <w:rtl/>
        </w:rPr>
        <w:t xml:space="preserve"> </w:t>
      </w:r>
      <w:r>
        <w:rPr>
          <w:w w:val="62"/>
          <w:rtl/>
        </w:rPr>
        <w:t>ٻار</w:t>
      </w:r>
      <w:r>
        <w:rPr>
          <w:spacing w:val="46"/>
          <w:rtl/>
        </w:rPr>
        <w:t xml:space="preserve"> </w:t>
      </w:r>
      <w:r>
        <w:rPr>
          <w:w w:val="62"/>
          <w:rtl/>
        </w:rPr>
        <w:t>لاءِ</w:t>
      </w:r>
      <w:r>
        <w:rPr>
          <w:spacing w:val="46"/>
          <w:rtl/>
        </w:rPr>
        <w:t xml:space="preserve"> </w:t>
      </w:r>
      <w:r>
        <w:rPr>
          <w:w w:val="62"/>
          <w:rtl/>
        </w:rPr>
        <w:t>ماءُ</w:t>
      </w:r>
      <w:r>
        <w:rPr>
          <w:spacing w:val="44"/>
          <w:rtl/>
        </w:rPr>
        <w:t xml:space="preserve"> </w:t>
      </w:r>
      <w:r>
        <w:rPr>
          <w:w w:val="62"/>
          <w:rtl/>
        </w:rPr>
        <w:t>جو</w:t>
      </w:r>
      <w:r>
        <w:rPr>
          <w:spacing w:val="45"/>
          <w:rtl/>
        </w:rPr>
        <w:t xml:space="preserve"> </w:t>
      </w:r>
      <w:r>
        <w:rPr>
          <w:w w:val="62"/>
          <w:rtl/>
        </w:rPr>
        <w:t>کير</w:t>
      </w:r>
      <w:r>
        <w:rPr>
          <w:spacing w:val="43"/>
          <w:rtl/>
        </w:rPr>
        <w:t xml:space="preserve"> </w:t>
      </w:r>
      <w:r>
        <w:rPr>
          <w:w w:val="62"/>
          <w:rtl/>
        </w:rPr>
        <w:t>ڪيترو</w:t>
      </w:r>
      <w:r>
        <w:rPr>
          <w:spacing w:val="41"/>
          <w:rtl/>
        </w:rPr>
        <w:t xml:space="preserve"> </w:t>
      </w:r>
      <w:r>
        <w:rPr>
          <w:w w:val="62"/>
          <w:rtl/>
        </w:rPr>
        <w:t>نه</w:t>
      </w:r>
      <w:r>
        <w:rPr>
          <w:spacing w:val="44"/>
          <w:rtl/>
        </w:rPr>
        <w:t xml:space="preserve"> </w:t>
      </w:r>
      <w:r>
        <w:rPr>
          <w:w w:val="62"/>
          <w:rtl/>
        </w:rPr>
        <w:t>اهم</w:t>
      </w:r>
    </w:p>
    <w:p w14:paraId="4C345846">
      <w:pPr>
        <w:pStyle w:val="13"/>
        <w:bidi/>
        <w:spacing w:line="332" w:lineRule="exact"/>
        <w:ind w:left="0" w:right="82" w:firstLine="0"/>
        <w:jc w:val="left"/>
      </w:pPr>
      <w:r>
        <w:rPr>
          <w:rtl/>
        </w:rPr>
        <w:br w:type="column"/>
      </w:r>
      <w:r>
        <w:rPr>
          <w:w w:val="65"/>
          <w:rtl/>
        </w:rPr>
        <w:t>مٿين</w:t>
      </w:r>
      <w:r>
        <w:rPr>
          <w:spacing w:val="61"/>
          <w:rtl/>
        </w:rPr>
        <w:t xml:space="preserve"> </w:t>
      </w:r>
      <w:r>
        <w:rPr>
          <w:w w:val="65"/>
          <w:rtl/>
        </w:rPr>
        <w:t>ڏنل</w:t>
      </w:r>
      <w:r>
        <w:rPr>
          <w:spacing w:val="58"/>
          <w:rtl/>
        </w:rPr>
        <w:t xml:space="preserve"> </w:t>
      </w:r>
      <w:r>
        <w:rPr>
          <w:w w:val="65"/>
          <w:rtl/>
        </w:rPr>
        <w:t>تفصيل</w:t>
      </w:r>
      <w:r>
        <w:rPr>
          <w:spacing w:val="58"/>
          <w:rtl/>
        </w:rPr>
        <w:t xml:space="preserve"> </w:t>
      </w:r>
      <w:r>
        <w:rPr>
          <w:w w:val="65"/>
          <w:rtl/>
        </w:rPr>
        <w:t>منجهان</w:t>
      </w:r>
    </w:p>
    <w:p w14:paraId="42781628">
      <w:pPr>
        <w:pStyle w:val="13"/>
        <w:bidi/>
        <w:spacing w:line="332" w:lineRule="exact"/>
        <w:ind w:left="158" w:right="74" w:firstLine="0"/>
        <w:jc w:val="left"/>
      </w:pPr>
      <w:r>
        <w:rPr>
          <w:rtl/>
        </w:rPr>
        <w:br w:type="column"/>
      </w:r>
      <w:r>
        <w:rPr>
          <w:w w:val="61"/>
          <w:rtl/>
        </w:rPr>
        <w:t>جو</w:t>
      </w:r>
      <w:r>
        <w:rPr>
          <w:spacing w:val="30"/>
          <w:rtl/>
        </w:rPr>
        <w:t xml:space="preserve"> </w:t>
      </w:r>
      <w:r>
        <w:rPr>
          <w:w w:val="61"/>
          <w:rtl/>
        </w:rPr>
        <w:t>کير</w:t>
      </w:r>
      <w:r>
        <w:rPr>
          <w:spacing w:val="36"/>
          <w:rtl/>
        </w:rPr>
        <w:t xml:space="preserve"> </w:t>
      </w:r>
      <w:r>
        <w:rPr>
          <w:w w:val="61"/>
          <w:rtl/>
        </w:rPr>
        <w:t>نصيب</w:t>
      </w:r>
      <w:r>
        <w:rPr>
          <w:spacing w:val="31"/>
          <w:rtl/>
        </w:rPr>
        <w:t xml:space="preserve"> </w:t>
      </w:r>
      <w:r>
        <w:rPr>
          <w:w w:val="61"/>
          <w:rtl/>
        </w:rPr>
        <w:t>نٿو</w:t>
      </w:r>
      <w:r>
        <w:rPr>
          <w:spacing w:val="29"/>
          <w:rtl/>
        </w:rPr>
        <w:t xml:space="preserve"> </w:t>
      </w:r>
      <w:r>
        <w:rPr>
          <w:w w:val="61"/>
          <w:rtl/>
        </w:rPr>
        <w:t>ٿئي</w:t>
      </w:r>
      <w:r>
        <w:rPr>
          <w:w w:val="61"/>
        </w:rPr>
        <w:t>.</w:t>
      </w:r>
    </w:p>
    <w:p w14:paraId="34AF7097">
      <w:pPr>
        <w:pStyle w:val="13"/>
        <w:spacing w:after="0" w:line="332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4546" w:space="40"/>
            <w:col w:w="2427" w:space="39"/>
            <w:col w:w="2450"/>
          </w:cols>
        </w:sectPr>
      </w:pPr>
    </w:p>
    <w:p w14:paraId="266F8961">
      <w:pPr>
        <w:pStyle w:val="13"/>
        <w:bidi/>
        <w:spacing w:before="42"/>
        <w:ind w:left="153" w:right="0" w:firstLine="0"/>
        <w:jc w:val="left"/>
      </w:pPr>
      <w:r>
        <w:rPr>
          <w:w w:val="68"/>
          <w:rtl/>
        </w:rPr>
        <w:t>آهي،</w:t>
      </w:r>
      <w:r>
        <w:rPr>
          <w:spacing w:val="-7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ايڊز</w:t>
      </w:r>
      <w:r>
        <w:rPr>
          <w:w w:val="68"/>
        </w:rPr>
        <w:t>“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جهڙي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موذي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مرض</w:t>
      </w:r>
      <w:r>
        <w:rPr>
          <w:spacing w:val="-20"/>
          <w:rtl/>
        </w:rPr>
        <w:t xml:space="preserve"> </w:t>
      </w:r>
      <w:r>
        <w:rPr>
          <w:w w:val="68"/>
          <w:rtl/>
        </w:rPr>
        <w:t>۾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ورتل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ماءُ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کير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پياري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سگهي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</w:p>
    <w:p w14:paraId="503CFA37">
      <w:pPr>
        <w:spacing w:before="42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907749F">
      <w:pPr>
        <w:pStyle w:val="13"/>
        <w:rPr>
          <w:sz w:val="20"/>
        </w:rPr>
      </w:pPr>
    </w:p>
    <w:p w14:paraId="2B415975">
      <w:pPr>
        <w:pStyle w:val="13"/>
        <w:spacing w:before="15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435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266700</wp:posOffset>
                </wp:positionV>
                <wp:extent cx="5772785" cy="55245"/>
                <wp:effectExtent l="0" t="0" r="0" b="0"/>
                <wp:wrapTopAndBottom/>
                <wp:docPr id="620" name="Graphic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20" o:spid="_x0000_s1026" o:spt="100" style="position:absolute;left:0pt;margin-left:70.55pt;margin-top:21pt;height:4.35pt;width:454.55pt;mso-position-horizontal-relative:page;mso-wrap-distance-bottom:0pt;mso-wrap-distance-top:0pt;z-index:-251472896;mso-width-relative:page;mso-height-relative:page;" fillcolor="#612322" filled="t" stroked="f" coordsize="5772785,55244" o:gfxdata="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q2yXjtoAAAAKAQAADwAAAAAA&#10;AAABACAAAAAiAAAAZHJzL2Rvd25yZXYueG1sUEsBAhQAFAAAAAgAh07iQHJfaYh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AE4D1E0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2D4ABC3">
      <w:pPr>
        <w:pStyle w:val="13"/>
        <w:spacing w:before="9"/>
        <w:rPr>
          <w:sz w:val="3"/>
        </w:rPr>
      </w:pPr>
    </w:p>
    <w:p w14:paraId="66A9F39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21" name="Group 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Lqja2jAIAACMH&#10;AAAOAAAAAAAAAAEAIAAAACQBAABkcnMvZTJvRG9jLnhtbFBLBQYAAAAABgAGAFkBAAAiBgAAAAA=&#10;">
                <o:lock v:ext="edit" aspectratio="f"/>
                <v:shape id="Graphic 622" o:spid="_x0000_s1026" o:spt="100" style="position:absolute;left:0;top:0;height:40005;width:5737860;" fillcolor="#000000" filled="t" stroked="f" coordsize="5737860,40005" o:gfxdata="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JTzG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E01B12C">
      <w:pPr>
        <w:pStyle w:val="13"/>
        <w:spacing w:before="11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44608" behindDoc="1" locked="0" layoutInCell="1" allowOverlap="1">
                <wp:simplePos x="0" y="0"/>
                <wp:positionH relativeFrom="page">
                  <wp:posOffset>915670</wp:posOffset>
                </wp:positionH>
                <wp:positionV relativeFrom="paragraph">
                  <wp:posOffset>245110</wp:posOffset>
                </wp:positionV>
                <wp:extent cx="5282565" cy="4322445"/>
                <wp:effectExtent l="0" t="0" r="0" b="0"/>
                <wp:wrapTopAndBottom/>
                <wp:docPr id="623" name="Textbox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565" cy="432244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ysDashDot"/>
                        </a:ln>
                      </wps:spPr>
                      <wps:txbx>
                        <w:txbxContent>
                          <w:p w14:paraId="7B8D3A07">
                            <w:pPr>
                              <w:bidi/>
                              <w:spacing w:before="115"/>
                              <w:ind w:left="2959" w:right="0" w:firstLine="0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w w:val="59"/>
                                <w:sz w:val="52"/>
                                <w:szCs w:val="52"/>
                                <w:rtl/>
                              </w:rPr>
                              <w:t>پسنديده</w:t>
                            </w:r>
                            <w:r>
                              <w:rPr>
                                <w:spacing w:val="-10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9"/>
                                <w:sz w:val="52"/>
                                <w:szCs w:val="52"/>
                                <w:rtl/>
                              </w:rPr>
                              <w:t>سٽون</w:t>
                            </w:r>
                            <w:r>
                              <w:rPr>
                                <w:w w:val="59"/>
                                <w:sz w:val="52"/>
                                <w:szCs w:val="52"/>
                              </w:rPr>
                              <w:t>:</w:t>
                            </w:r>
                          </w:p>
                          <w:p w14:paraId="098AB389">
                            <w:pPr>
                              <w:pStyle w:val="13"/>
                              <w:spacing w:before="101"/>
                              <w:rPr>
                                <w:sz w:val="52"/>
                              </w:rPr>
                            </w:pPr>
                          </w:p>
                          <w:p w14:paraId="0828226F">
                            <w:pPr>
                              <w:pStyle w:val="13"/>
                              <w:bidi/>
                              <w:spacing w:before="1" w:line="331" w:lineRule="auto"/>
                              <w:ind w:left="855" w:right="4644" w:hanging="4"/>
                              <w:jc w:val="left"/>
                            </w:pPr>
                            <w:r>
                              <w:rPr>
                                <w:w w:val="64"/>
                              </w:rPr>
                              <w:t>”</w:t>
                            </w:r>
                            <w:r>
                              <w:rPr>
                                <w:spacing w:val="40"/>
                                <w:position w:val="-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سور</w:t>
                            </w:r>
                            <w:r>
                              <w:rPr>
                                <w:w w:val="64"/>
                              </w:rPr>
                              <w:t>“</w:t>
                            </w:r>
                            <w:r>
                              <w:rPr>
                                <w:spacing w:val="-5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6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رهه،</w:t>
                            </w:r>
                            <w:r>
                              <w:rPr>
                                <w:spacing w:val="-4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تان</w:t>
                            </w:r>
                            <w:r>
                              <w:rPr>
                                <w:spacing w:val="-8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</w:rPr>
                              <w:t>”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سور</w:t>
                            </w:r>
                            <w:r>
                              <w:rPr>
                                <w:w w:val="64"/>
                              </w:rPr>
                              <w:t>“</w:t>
                            </w:r>
                            <w:r>
                              <w:rPr>
                                <w:spacing w:val="-6"/>
                                <w:w w:val="6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4"/>
                                <w:rtl/>
                              </w:rPr>
                              <w:t>سڃاڻين</w:t>
                            </w:r>
                            <w:r>
                              <w:rPr>
                                <w:w w:val="64"/>
                              </w:rPr>
                              <w:t>.....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ا</w:t>
                            </w:r>
                            <w:r>
                              <w:rPr>
                                <w:spacing w:val="-47"/>
                                <w:w w:val="73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ٿڻ ويهڻ</w:t>
                            </w:r>
                            <w:r>
                              <w:rPr>
                                <w:spacing w:val="-1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جا</w:t>
                            </w:r>
                            <w:r>
                              <w:rPr>
                                <w:spacing w:val="-4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آداب،</w:t>
                            </w:r>
                          </w:p>
                          <w:p w14:paraId="7D7FBC10">
                            <w:pPr>
                              <w:pStyle w:val="13"/>
                              <w:bidi/>
                              <w:spacing w:line="331" w:lineRule="auto"/>
                              <w:ind w:left="853" w:right="5258" w:hanging="1"/>
                              <w:jc w:val="left"/>
                            </w:pPr>
                            <w:r>
                              <w:rPr>
                                <w:w w:val="66"/>
                                <w:rtl/>
                              </w:rPr>
                              <w:t>پوشاڪ</w:t>
                            </w:r>
                            <w:r>
                              <w:rPr>
                                <w:spacing w:val="-6"/>
                                <w:w w:val="6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6"/>
                                <w:rtl/>
                              </w:rPr>
                              <w:t>پهرڻ</w:t>
                            </w:r>
                            <w:r>
                              <w:rPr>
                                <w:spacing w:val="-9"/>
                                <w:w w:val="6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6"/>
                                <w:rtl/>
                              </w:rPr>
                              <w:t>جا</w:t>
                            </w:r>
                            <w:r>
                              <w:rPr>
                                <w:spacing w:val="-10"/>
                                <w:w w:val="6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6"/>
                                <w:rtl/>
                              </w:rPr>
                              <w:t>طور</w:t>
                            </w:r>
                            <w:r>
                              <w:rPr>
                                <w:spacing w:val="-4"/>
                                <w:w w:val="6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6"/>
                                <w:rtl/>
                              </w:rPr>
                              <w:t xml:space="preserve">طريقا </w:t>
                            </w:r>
                            <w:r>
                              <w:rPr>
                                <w:w w:val="68"/>
                                <w:rtl/>
                              </w:rPr>
                              <w:t>لباس ۽ ظاهري وضع قطع</w:t>
                            </w:r>
                          </w:p>
                          <w:p w14:paraId="1AA69598">
                            <w:pPr>
                              <w:pStyle w:val="13"/>
                              <w:bidi/>
                              <w:spacing w:line="331" w:lineRule="auto"/>
                              <w:ind w:left="854" w:right="0" w:firstLine="0"/>
                              <w:jc w:val="left"/>
                            </w:pPr>
                            <w:r>
                              <w:rPr>
                                <w:w w:val="73"/>
                                <w:rtl/>
                              </w:rPr>
                              <w:t>نِياز</w:t>
                            </w:r>
                            <w:r>
                              <w:rPr>
                                <w:spacing w:val="-13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نوڙت،</w:t>
                            </w:r>
                            <w:r>
                              <w:rPr>
                                <w:spacing w:val="-12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مِحفل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13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نشت</w:t>
                            </w:r>
                            <w:r>
                              <w:rPr>
                                <w:spacing w:val="-12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و</w:t>
                            </w:r>
                            <w:r>
                              <w:rPr>
                                <w:spacing w:val="-11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برخاست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جو</w:t>
                            </w:r>
                            <w:r>
                              <w:rPr>
                                <w:spacing w:val="-10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انداز</w:t>
                            </w:r>
                            <w:r>
                              <w:rPr>
                                <w:spacing w:val="-10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۽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انسان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شخصيت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کي</w:t>
                            </w:r>
                            <w:r>
                              <w:rPr>
                                <w:spacing w:val="-8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ظاهر</w:t>
                            </w:r>
                            <w:r>
                              <w:rPr>
                                <w:spacing w:val="-7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ڪندو</w:t>
                            </w:r>
                            <w:r>
                              <w:rPr>
                                <w:spacing w:val="-12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آهي</w:t>
                            </w:r>
                            <w:r>
                              <w:rPr>
                                <w:w w:val="73"/>
                              </w:rPr>
                              <w:t>.</w:t>
                            </w:r>
                            <w:r>
                              <w:rPr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پرواني جو حل ا</w:t>
                            </w:r>
                            <w:r>
                              <w:rPr>
                                <w:spacing w:val="-45"/>
                                <w:w w:val="70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ن ئي مِحفل ۾</w:t>
                            </w:r>
                            <w:r>
                              <w:rPr>
                                <w:spacing w:val="-1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هيو، قابلِ رشڪ اي اَهلِ نَظر،</w:t>
                            </w:r>
                          </w:p>
                          <w:p w14:paraId="736F3B11">
                            <w:pPr>
                              <w:pStyle w:val="13"/>
                              <w:bidi/>
                              <w:spacing w:line="331" w:lineRule="auto"/>
                              <w:ind w:left="854" w:right="5278" w:hanging="2"/>
                              <w:jc w:val="left"/>
                            </w:pPr>
                            <w:r>
                              <w:rPr>
                                <w:w w:val="63"/>
                                <w:rtl/>
                              </w:rPr>
                              <w:t>هڪ</w:t>
                            </w:r>
                            <w:r>
                              <w:rPr>
                                <w:spacing w:val="-10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رات</w:t>
                            </w:r>
                            <w:r>
                              <w:rPr>
                                <w:spacing w:val="-6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۾</w:t>
                            </w:r>
                            <w:r>
                              <w:rPr>
                                <w:spacing w:val="-8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هيءُ</w:t>
                            </w:r>
                            <w:r>
                              <w:rPr>
                                <w:spacing w:val="-8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پيدا</w:t>
                            </w:r>
                            <w:r>
                              <w:rPr>
                                <w:spacing w:val="-6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7"/>
                                <w:w w:val="6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3"/>
                                <w:rtl/>
                              </w:rPr>
                              <w:t>ٿيو،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3"/>
                                <w:rtl/>
                              </w:rPr>
                              <w:t>عاشق به ٿيو</w:t>
                            </w:r>
                            <w:r>
                              <w:rPr>
                                <w:w w:val="53"/>
                              </w:rPr>
                              <w:t>!</w:t>
                            </w:r>
                          </w:p>
                          <w:p w14:paraId="03F1940C">
                            <w:pPr>
                              <w:spacing w:before="0" w:line="339" w:lineRule="exact"/>
                              <w:ind w:left="0" w:right="855" w:firstLine="0"/>
                              <w:jc w:val="right"/>
                            </w:pPr>
                            <w:r>
                              <w:rPr>
                                <w:rtl/>
                              </w:rPr>
                              <w:t>۽</w:t>
                            </w:r>
                          </w:p>
                          <w:p w14:paraId="1A7131CD">
                            <w:pPr>
                              <w:pStyle w:val="13"/>
                              <w:bidi/>
                              <w:spacing w:before="122"/>
                              <w:ind w:left="852" w:right="0" w:firstLine="0"/>
                              <w:jc w:val="left"/>
                            </w:pPr>
                            <w:r>
                              <w:rPr>
                                <w:w w:val="56"/>
                                <w:rtl/>
                              </w:rPr>
                              <w:t>پوءِ</w:t>
                            </w:r>
                            <w:r>
                              <w:rPr>
                                <w:spacing w:val="-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6"/>
                                <w:rtl/>
                              </w:rPr>
                              <w:t>مري</w:t>
                            </w:r>
                            <w:r>
                              <w:rPr>
                                <w:spacing w:val="-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6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25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56"/>
                                <w:rtl/>
                              </w:rPr>
                              <w:t>ويو</w:t>
                            </w:r>
                            <w:r>
                              <w:rPr>
                                <w:w w:val="56"/>
                              </w:rPr>
                              <w:t>.</w:t>
                            </w:r>
                          </w:p>
                          <w:p w14:paraId="00DE91B1">
                            <w:pPr>
                              <w:spacing w:before="109"/>
                              <w:ind w:left="0" w:right="710"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3" o:spid="_x0000_s1026" o:spt="202" type="#_x0000_t202" style="position:absolute;left:0pt;margin-left:72.1pt;margin-top:19.3pt;height:340.35pt;width:415.95pt;mso-position-horizontal-relative:page;mso-wrap-distance-bottom:0pt;mso-wrap-distance-top:0pt;z-index:-251471872;mso-width-relative:page;mso-height-relative:page;" filled="f" stroked="t" coordsize="21600,21600" o:gfxdata="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o3JctcA&#10;AAAKAQAADwAAAAAAAAABACAAAAAiAAAAZHJzL2Rvd25yZXYueG1sUEsBAhQAFAAAAAgAh07iQKGO&#10;CbDnAQAA4QMAAA4AAAAAAAAAAQAgAAAAJgEAAGRycy9lMm9Eb2MueG1sUEsFBgAAAAAGAAYAWQEA&#10;AH8FAAAAAA==&#10;">
                <v:fill on="f" focussize="0,0"/>
                <v:stroke weight="0.72pt" color="#000000" joinstyle="round" dashstyle="3 1"/>
                <v:imagedata o:title=""/>
                <o:lock v:ext="edit" aspectratio="f"/>
                <v:textbox inset="0mm,0mm,0mm,0mm">
                  <w:txbxContent>
                    <w:p w14:paraId="7B8D3A07">
                      <w:pPr>
                        <w:bidi/>
                        <w:spacing w:before="115"/>
                        <w:ind w:left="2959" w:right="0" w:firstLine="0"/>
                        <w:jc w:val="left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w w:val="59"/>
                          <w:sz w:val="52"/>
                          <w:szCs w:val="52"/>
                          <w:rtl/>
                        </w:rPr>
                        <w:t>پسنديده</w:t>
                      </w:r>
                      <w:r>
                        <w:rPr>
                          <w:spacing w:val="-10"/>
                          <w:sz w:val="52"/>
                          <w:szCs w:val="52"/>
                          <w:rtl/>
                        </w:rPr>
                        <w:t xml:space="preserve"> </w:t>
                      </w:r>
                      <w:r>
                        <w:rPr>
                          <w:w w:val="59"/>
                          <w:sz w:val="52"/>
                          <w:szCs w:val="52"/>
                          <w:rtl/>
                        </w:rPr>
                        <w:t>سٽون</w:t>
                      </w:r>
                      <w:r>
                        <w:rPr>
                          <w:w w:val="59"/>
                          <w:sz w:val="52"/>
                          <w:szCs w:val="52"/>
                        </w:rPr>
                        <w:t>:</w:t>
                      </w:r>
                    </w:p>
                    <w:p w14:paraId="098AB389">
                      <w:pPr>
                        <w:pStyle w:val="13"/>
                        <w:spacing w:before="101"/>
                        <w:rPr>
                          <w:sz w:val="52"/>
                        </w:rPr>
                      </w:pPr>
                    </w:p>
                    <w:p w14:paraId="0828226F">
                      <w:pPr>
                        <w:pStyle w:val="13"/>
                        <w:bidi/>
                        <w:spacing w:before="1" w:line="331" w:lineRule="auto"/>
                        <w:ind w:left="855" w:right="4644" w:hanging="4"/>
                        <w:jc w:val="left"/>
                      </w:pPr>
                      <w:r>
                        <w:rPr>
                          <w:w w:val="64"/>
                        </w:rPr>
                        <w:t>”</w:t>
                      </w:r>
                      <w:r>
                        <w:rPr>
                          <w:spacing w:val="40"/>
                          <w:position w:val="-8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سور</w:t>
                      </w:r>
                      <w:r>
                        <w:rPr>
                          <w:w w:val="64"/>
                        </w:rPr>
                        <w:t>“</w:t>
                      </w:r>
                      <w:r>
                        <w:rPr>
                          <w:spacing w:val="-5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۾</w:t>
                      </w:r>
                      <w:r>
                        <w:rPr>
                          <w:spacing w:val="-6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رهه،</w:t>
                      </w:r>
                      <w:r>
                        <w:rPr>
                          <w:spacing w:val="-4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تان</w:t>
                      </w:r>
                      <w:r>
                        <w:rPr>
                          <w:spacing w:val="-8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</w:rPr>
                        <w:t>”</w:t>
                      </w:r>
                      <w:r>
                        <w:rPr>
                          <w:w w:val="64"/>
                          <w:rtl/>
                        </w:rPr>
                        <w:t>سور</w:t>
                      </w:r>
                      <w:r>
                        <w:rPr>
                          <w:w w:val="64"/>
                        </w:rPr>
                        <w:t>“</w:t>
                      </w:r>
                      <w:r>
                        <w:rPr>
                          <w:spacing w:val="-6"/>
                          <w:w w:val="64"/>
                          <w:rtl/>
                        </w:rPr>
                        <w:t xml:space="preserve"> </w:t>
                      </w:r>
                      <w:r>
                        <w:rPr>
                          <w:w w:val="64"/>
                          <w:rtl/>
                        </w:rPr>
                        <w:t>سڃاڻين</w:t>
                      </w:r>
                      <w:r>
                        <w:rPr>
                          <w:w w:val="64"/>
                        </w:rPr>
                        <w:t>.....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ا</w:t>
                      </w:r>
                      <w:r>
                        <w:rPr>
                          <w:spacing w:val="-47"/>
                          <w:w w:val="73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ٿڻ ويهڻ</w:t>
                      </w:r>
                      <w:r>
                        <w:rPr>
                          <w:spacing w:val="-1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جا</w:t>
                      </w:r>
                      <w:r>
                        <w:rPr>
                          <w:spacing w:val="-4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آداب،</w:t>
                      </w:r>
                    </w:p>
                    <w:p w14:paraId="7D7FBC10">
                      <w:pPr>
                        <w:pStyle w:val="13"/>
                        <w:bidi/>
                        <w:spacing w:line="331" w:lineRule="auto"/>
                        <w:ind w:left="853" w:right="5258" w:hanging="1"/>
                        <w:jc w:val="left"/>
                      </w:pPr>
                      <w:r>
                        <w:rPr>
                          <w:w w:val="66"/>
                          <w:rtl/>
                        </w:rPr>
                        <w:t>پوشاڪ</w:t>
                      </w:r>
                      <w:r>
                        <w:rPr>
                          <w:spacing w:val="-6"/>
                          <w:w w:val="66"/>
                          <w:rtl/>
                        </w:rPr>
                        <w:t xml:space="preserve"> </w:t>
                      </w:r>
                      <w:r>
                        <w:rPr>
                          <w:w w:val="66"/>
                          <w:rtl/>
                        </w:rPr>
                        <w:t>پهرڻ</w:t>
                      </w:r>
                      <w:r>
                        <w:rPr>
                          <w:spacing w:val="-9"/>
                          <w:w w:val="66"/>
                          <w:rtl/>
                        </w:rPr>
                        <w:t xml:space="preserve"> </w:t>
                      </w:r>
                      <w:r>
                        <w:rPr>
                          <w:w w:val="66"/>
                          <w:rtl/>
                        </w:rPr>
                        <w:t>جا</w:t>
                      </w:r>
                      <w:r>
                        <w:rPr>
                          <w:spacing w:val="-10"/>
                          <w:w w:val="66"/>
                          <w:rtl/>
                        </w:rPr>
                        <w:t xml:space="preserve"> </w:t>
                      </w:r>
                      <w:r>
                        <w:rPr>
                          <w:w w:val="66"/>
                          <w:rtl/>
                        </w:rPr>
                        <w:t>طور</w:t>
                      </w:r>
                      <w:r>
                        <w:rPr>
                          <w:spacing w:val="-4"/>
                          <w:w w:val="66"/>
                          <w:rtl/>
                        </w:rPr>
                        <w:t xml:space="preserve"> </w:t>
                      </w:r>
                      <w:r>
                        <w:rPr>
                          <w:w w:val="66"/>
                          <w:rtl/>
                        </w:rPr>
                        <w:t xml:space="preserve">طريقا </w:t>
                      </w:r>
                      <w:r>
                        <w:rPr>
                          <w:w w:val="68"/>
                          <w:rtl/>
                        </w:rPr>
                        <w:t>لباس ۽ ظاهري وضع قطع</w:t>
                      </w:r>
                    </w:p>
                    <w:p w14:paraId="1AA69598">
                      <w:pPr>
                        <w:pStyle w:val="13"/>
                        <w:bidi/>
                        <w:spacing w:line="331" w:lineRule="auto"/>
                        <w:ind w:left="854" w:right="0" w:firstLine="0"/>
                        <w:jc w:val="left"/>
                      </w:pPr>
                      <w:r>
                        <w:rPr>
                          <w:w w:val="73"/>
                          <w:rtl/>
                        </w:rPr>
                        <w:t>نِياز</w:t>
                      </w:r>
                      <w:r>
                        <w:rPr>
                          <w:spacing w:val="-13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نوڙت،</w:t>
                      </w:r>
                      <w:r>
                        <w:rPr>
                          <w:spacing w:val="-12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مِحفل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۾</w:t>
                      </w:r>
                      <w:r>
                        <w:rPr>
                          <w:spacing w:val="-13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نشت</w:t>
                      </w:r>
                      <w:r>
                        <w:rPr>
                          <w:spacing w:val="-12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و</w:t>
                      </w:r>
                      <w:r>
                        <w:rPr>
                          <w:spacing w:val="-11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برخاست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جو</w:t>
                      </w:r>
                      <w:r>
                        <w:rPr>
                          <w:spacing w:val="-10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انداز</w:t>
                      </w:r>
                      <w:r>
                        <w:rPr>
                          <w:spacing w:val="-10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۽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انسان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جي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شخصيت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کي</w:t>
                      </w:r>
                      <w:r>
                        <w:rPr>
                          <w:spacing w:val="-8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ظاهر</w:t>
                      </w:r>
                      <w:r>
                        <w:rPr>
                          <w:spacing w:val="-7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ڪندو</w:t>
                      </w:r>
                      <w:r>
                        <w:rPr>
                          <w:spacing w:val="-12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آهي</w:t>
                      </w:r>
                      <w:r>
                        <w:rPr>
                          <w:w w:val="73"/>
                        </w:rPr>
                        <w:t>.</w:t>
                      </w:r>
                      <w:r>
                        <w:rPr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پرواني جو حل ا</w:t>
                      </w:r>
                      <w:r>
                        <w:rPr>
                          <w:spacing w:val="-45"/>
                          <w:w w:val="70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ن ئي مِحفل ۾</w:t>
                      </w:r>
                      <w:r>
                        <w:rPr>
                          <w:spacing w:val="-1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هيو، قابلِ رشڪ اي اَهلِ نَظر،</w:t>
                      </w:r>
                    </w:p>
                    <w:p w14:paraId="736F3B11">
                      <w:pPr>
                        <w:pStyle w:val="13"/>
                        <w:bidi/>
                        <w:spacing w:line="331" w:lineRule="auto"/>
                        <w:ind w:left="854" w:right="5278" w:hanging="2"/>
                        <w:jc w:val="left"/>
                      </w:pPr>
                      <w:r>
                        <w:rPr>
                          <w:w w:val="63"/>
                          <w:rtl/>
                        </w:rPr>
                        <w:t>هڪ</w:t>
                      </w:r>
                      <w:r>
                        <w:rPr>
                          <w:spacing w:val="-10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رات</w:t>
                      </w:r>
                      <w:r>
                        <w:rPr>
                          <w:spacing w:val="-6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۾</w:t>
                      </w:r>
                      <w:r>
                        <w:rPr>
                          <w:spacing w:val="-8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هيءُ</w:t>
                      </w:r>
                      <w:r>
                        <w:rPr>
                          <w:spacing w:val="-8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پيدا</w:t>
                      </w:r>
                      <w:r>
                        <w:rPr>
                          <w:spacing w:val="-6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به</w:t>
                      </w:r>
                      <w:r>
                        <w:rPr>
                          <w:spacing w:val="-7"/>
                          <w:w w:val="63"/>
                          <w:rtl/>
                        </w:rPr>
                        <w:t xml:space="preserve"> </w:t>
                      </w:r>
                      <w:r>
                        <w:rPr>
                          <w:w w:val="63"/>
                          <w:rtl/>
                        </w:rPr>
                        <w:t>ٿيو،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w w:val="53"/>
                          <w:rtl/>
                        </w:rPr>
                        <w:t>عاشق به ٿيو</w:t>
                      </w:r>
                      <w:r>
                        <w:rPr>
                          <w:w w:val="53"/>
                        </w:rPr>
                        <w:t>!</w:t>
                      </w:r>
                    </w:p>
                    <w:p w14:paraId="03F1940C">
                      <w:pPr>
                        <w:spacing w:before="0" w:line="339" w:lineRule="exact"/>
                        <w:ind w:left="0" w:right="855" w:firstLine="0"/>
                        <w:jc w:val="right"/>
                      </w:pPr>
                      <w:r>
                        <w:rPr>
                          <w:rtl/>
                        </w:rPr>
                        <w:t>۽</w:t>
                      </w:r>
                    </w:p>
                    <w:p w14:paraId="1A7131CD">
                      <w:pPr>
                        <w:pStyle w:val="13"/>
                        <w:bidi/>
                        <w:spacing w:before="122"/>
                        <w:ind w:left="852" w:right="0" w:firstLine="0"/>
                        <w:jc w:val="left"/>
                      </w:pPr>
                      <w:r>
                        <w:rPr>
                          <w:w w:val="56"/>
                          <w:rtl/>
                        </w:rPr>
                        <w:t>پوءِ</w:t>
                      </w:r>
                      <w:r>
                        <w:rPr>
                          <w:spacing w:val="-26"/>
                          <w:rtl/>
                        </w:rPr>
                        <w:t xml:space="preserve"> </w:t>
                      </w:r>
                      <w:r>
                        <w:rPr>
                          <w:w w:val="56"/>
                          <w:rtl/>
                        </w:rPr>
                        <w:t>مري</w:t>
                      </w:r>
                      <w:r>
                        <w:rPr>
                          <w:spacing w:val="-24"/>
                          <w:rtl/>
                        </w:rPr>
                        <w:t xml:space="preserve"> </w:t>
                      </w:r>
                      <w:r>
                        <w:rPr>
                          <w:w w:val="56"/>
                          <w:rtl/>
                        </w:rPr>
                        <w:t>به</w:t>
                      </w:r>
                      <w:r>
                        <w:rPr>
                          <w:spacing w:val="-25"/>
                          <w:rtl/>
                        </w:rPr>
                        <w:t xml:space="preserve"> </w:t>
                      </w:r>
                      <w:r>
                        <w:rPr>
                          <w:w w:val="56"/>
                          <w:rtl/>
                        </w:rPr>
                        <w:t>ويو</w:t>
                      </w:r>
                      <w:r>
                        <w:rPr>
                          <w:w w:val="56"/>
                        </w:rPr>
                        <w:t>.</w:t>
                      </w:r>
                    </w:p>
                    <w:p w14:paraId="00DE91B1">
                      <w:pPr>
                        <w:spacing w:before="109"/>
                        <w:ind w:left="0" w:right="710"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w w:val="120"/>
                          <w:sz w:val="28"/>
                        </w:rPr>
                        <w:t>*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388AAD7">
      <w:pPr>
        <w:pStyle w:val="13"/>
        <w:rPr>
          <w:sz w:val="20"/>
        </w:rPr>
      </w:pPr>
    </w:p>
    <w:p w14:paraId="5EFB4F3D">
      <w:pPr>
        <w:pStyle w:val="13"/>
        <w:rPr>
          <w:sz w:val="20"/>
        </w:rPr>
      </w:pPr>
    </w:p>
    <w:p w14:paraId="477445CA">
      <w:pPr>
        <w:pStyle w:val="13"/>
        <w:rPr>
          <w:sz w:val="20"/>
        </w:rPr>
      </w:pPr>
    </w:p>
    <w:p w14:paraId="6AFA82BE">
      <w:pPr>
        <w:pStyle w:val="13"/>
        <w:rPr>
          <w:sz w:val="20"/>
        </w:rPr>
      </w:pPr>
    </w:p>
    <w:p w14:paraId="64480936">
      <w:pPr>
        <w:pStyle w:val="13"/>
        <w:rPr>
          <w:sz w:val="20"/>
        </w:rPr>
      </w:pPr>
    </w:p>
    <w:p w14:paraId="256D4884">
      <w:pPr>
        <w:pStyle w:val="13"/>
        <w:rPr>
          <w:sz w:val="20"/>
        </w:rPr>
      </w:pPr>
    </w:p>
    <w:p w14:paraId="4D7C4C72">
      <w:pPr>
        <w:pStyle w:val="13"/>
        <w:rPr>
          <w:sz w:val="20"/>
        </w:rPr>
      </w:pPr>
    </w:p>
    <w:p w14:paraId="10C64382">
      <w:pPr>
        <w:pStyle w:val="13"/>
        <w:rPr>
          <w:sz w:val="20"/>
        </w:rPr>
      </w:pPr>
    </w:p>
    <w:p w14:paraId="575F9253">
      <w:pPr>
        <w:pStyle w:val="13"/>
        <w:rPr>
          <w:sz w:val="20"/>
        </w:rPr>
      </w:pPr>
    </w:p>
    <w:p w14:paraId="088DD8ED">
      <w:pPr>
        <w:pStyle w:val="13"/>
        <w:rPr>
          <w:sz w:val="20"/>
        </w:rPr>
      </w:pPr>
    </w:p>
    <w:p w14:paraId="02A609F7">
      <w:pPr>
        <w:pStyle w:val="13"/>
        <w:rPr>
          <w:sz w:val="20"/>
        </w:rPr>
      </w:pPr>
    </w:p>
    <w:p w14:paraId="02C95F4B">
      <w:pPr>
        <w:pStyle w:val="13"/>
        <w:rPr>
          <w:sz w:val="20"/>
        </w:rPr>
      </w:pPr>
    </w:p>
    <w:p w14:paraId="7CDB5066">
      <w:pPr>
        <w:pStyle w:val="13"/>
        <w:rPr>
          <w:sz w:val="20"/>
        </w:rPr>
      </w:pPr>
    </w:p>
    <w:p w14:paraId="1C61849F">
      <w:pPr>
        <w:pStyle w:val="13"/>
        <w:rPr>
          <w:sz w:val="20"/>
        </w:rPr>
      </w:pPr>
    </w:p>
    <w:p w14:paraId="7A3F52EC">
      <w:pPr>
        <w:pStyle w:val="13"/>
        <w:rPr>
          <w:sz w:val="20"/>
        </w:rPr>
      </w:pPr>
    </w:p>
    <w:p w14:paraId="785230BE">
      <w:pPr>
        <w:pStyle w:val="13"/>
        <w:rPr>
          <w:sz w:val="20"/>
        </w:rPr>
      </w:pPr>
    </w:p>
    <w:p w14:paraId="049BB140">
      <w:pPr>
        <w:pStyle w:val="13"/>
        <w:rPr>
          <w:sz w:val="20"/>
        </w:rPr>
      </w:pPr>
    </w:p>
    <w:p w14:paraId="7B38B136">
      <w:pPr>
        <w:pStyle w:val="13"/>
        <w:rPr>
          <w:sz w:val="20"/>
        </w:rPr>
      </w:pPr>
    </w:p>
    <w:p w14:paraId="20C8C66E">
      <w:pPr>
        <w:pStyle w:val="13"/>
        <w:rPr>
          <w:sz w:val="20"/>
        </w:rPr>
      </w:pPr>
    </w:p>
    <w:p w14:paraId="2D0E702E">
      <w:pPr>
        <w:pStyle w:val="13"/>
        <w:rPr>
          <w:sz w:val="20"/>
        </w:rPr>
      </w:pPr>
    </w:p>
    <w:p w14:paraId="40D9FB52">
      <w:pPr>
        <w:pStyle w:val="13"/>
        <w:rPr>
          <w:sz w:val="20"/>
        </w:rPr>
      </w:pPr>
    </w:p>
    <w:p w14:paraId="7FE5C665">
      <w:pPr>
        <w:pStyle w:val="13"/>
        <w:rPr>
          <w:sz w:val="20"/>
        </w:rPr>
      </w:pPr>
    </w:p>
    <w:p w14:paraId="06284975">
      <w:pPr>
        <w:pStyle w:val="13"/>
        <w:rPr>
          <w:sz w:val="20"/>
        </w:rPr>
      </w:pPr>
    </w:p>
    <w:p w14:paraId="3985A96F">
      <w:pPr>
        <w:pStyle w:val="13"/>
        <w:rPr>
          <w:sz w:val="20"/>
        </w:rPr>
      </w:pPr>
    </w:p>
    <w:p w14:paraId="52B527E2">
      <w:pPr>
        <w:pStyle w:val="13"/>
        <w:rPr>
          <w:sz w:val="20"/>
        </w:rPr>
      </w:pPr>
    </w:p>
    <w:p w14:paraId="689764DA">
      <w:pPr>
        <w:pStyle w:val="13"/>
        <w:rPr>
          <w:sz w:val="20"/>
        </w:rPr>
      </w:pPr>
    </w:p>
    <w:p w14:paraId="479C86CD">
      <w:pPr>
        <w:pStyle w:val="13"/>
        <w:rPr>
          <w:sz w:val="20"/>
        </w:rPr>
      </w:pPr>
    </w:p>
    <w:p w14:paraId="511E9380">
      <w:pPr>
        <w:pStyle w:val="13"/>
        <w:rPr>
          <w:sz w:val="20"/>
        </w:rPr>
      </w:pPr>
    </w:p>
    <w:p w14:paraId="15BCC1EC">
      <w:pPr>
        <w:pStyle w:val="13"/>
        <w:rPr>
          <w:sz w:val="20"/>
        </w:rPr>
      </w:pPr>
    </w:p>
    <w:p w14:paraId="014D8CA9">
      <w:pPr>
        <w:pStyle w:val="13"/>
        <w:spacing w:before="5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456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205105</wp:posOffset>
                </wp:positionV>
                <wp:extent cx="5772785" cy="55245"/>
                <wp:effectExtent l="0" t="0" r="0" b="0"/>
                <wp:wrapTopAndBottom/>
                <wp:docPr id="624" name="Graphic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24" o:spid="_x0000_s1026" o:spt="100" style="position:absolute;left:0pt;margin-left:70.55pt;margin-top:16.15pt;height:4.35pt;width:454.55pt;mso-position-horizontal-relative:page;mso-wrap-distance-bottom:0pt;mso-wrap-distance-top:0pt;z-index:-251470848;mso-width-relative:page;mso-height-relative:page;" fillcolor="#612322" filled="t" stroked="f" coordsize="5772785,55244" o:gfxdata="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lS7VtsAAAAKAQAADwAAAAAA&#10;AAABACAAAAAiAAAAZHJzL2Rvd25yZXYueG1sUEsBAhQAFAAAAAgAh07iQJ6V6xV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DE2109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059A8B4">
      <w:pPr>
        <w:pStyle w:val="13"/>
        <w:spacing w:before="9"/>
        <w:rPr>
          <w:sz w:val="3"/>
        </w:rPr>
      </w:pPr>
    </w:p>
    <w:p w14:paraId="5837494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6U6sbo0CAAAj&#10;BwAADgAAAAAAAAABACAAAAAkAQAAZHJzL2Uyb0RvYy54bWxQSwUGAAAAAAYABgBZAQAAIwYAAAAA&#10;">
                <o:lock v:ext="edit" aspectratio="f"/>
                <v:shape id="Graphic 626" o:spid="_x0000_s1026" o:spt="100" style="position:absolute;left:0;top:0;height:40005;width:5737860;" fillcolor="#000000" filled="t" stroked="f" coordsize="5737860,40005" o:gfxdata="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ySTK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EC5037B">
      <w:pPr>
        <w:spacing w:before="273"/>
        <w:ind w:left="151" w:right="0" w:firstLine="0"/>
        <w:jc w:val="center"/>
        <w:rPr>
          <w:sz w:val="52"/>
          <w:szCs w:val="52"/>
        </w:rPr>
      </w:pPr>
      <w:r>
        <w:rPr>
          <w:w w:val="85"/>
          <w:sz w:val="52"/>
          <w:szCs w:val="52"/>
        </w:rPr>
        <w:t>Aloe-Vera</w:t>
      </w:r>
      <w:r>
        <w:rPr>
          <w:spacing w:val="-11"/>
          <w:w w:val="85"/>
          <w:sz w:val="52"/>
          <w:szCs w:val="52"/>
        </w:rPr>
        <w:t xml:space="preserve"> </w:t>
      </w:r>
      <w:r>
        <w:rPr>
          <w:w w:val="85"/>
          <w:sz w:val="52"/>
          <w:szCs w:val="52"/>
          <w:rtl/>
        </w:rPr>
        <w:t>ٻوٽي</w:t>
      </w:r>
      <w:r>
        <w:rPr>
          <w:spacing w:val="-21"/>
          <w:w w:val="85"/>
          <w:sz w:val="52"/>
          <w:szCs w:val="52"/>
        </w:rPr>
        <w:t xml:space="preserve"> </w:t>
      </w:r>
      <w:r>
        <w:rPr>
          <w:spacing w:val="-2"/>
          <w:w w:val="85"/>
          <w:sz w:val="52"/>
          <w:szCs w:val="52"/>
          <w:rtl/>
        </w:rPr>
        <w:t>ڪنوار</w:t>
      </w:r>
    </w:p>
    <w:p w14:paraId="662E651A">
      <w:pPr>
        <w:pStyle w:val="13"/>
        <w:spacing w:before="165"/>
      </w:pPr>
    </w:p>
    <w:p w14:paraId="5FA5BAA5">
      <w:pPr>
        <w:pStyle w:val="13"/>
        <w:bidi/>
        <w:spacing w:line="268" w:lineRule="auto"/>
        <w:ind w:left="155" w:right="311" w:firstLine="738"/>
        <w:jc w:val="left"/>
      </w:pPr>
      <w:r>
        <w:rPr>
          <w:w w:val="66"/>
          <w:rtl/>
        </w:rPr>
        <w:t>ايلوويرا</w:t>
      </w:r>
      <w:r>
        <w:rPr>
          <w:spacing w:val="-2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ڪنوار</w:t>
      </w:r>
      <w:r>
        <w:rPr>
          <w:spacing w:val="-8"/>
          <w:rtl/>
        </w:rPr>
        <w:t xml:space="preserve"> </w:t>
      </w:r>
      <w:r>
        <w:rPr>
          <w:w w:val="66"/>
          <w:rtl/>
        </w:rPr>
        <w:t>ٻوٽو،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اردو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6"/>
          <w:rtl/>
        </w:rPr>
        <w:t xml:space="preserve"> </w:t>
      </w:r>
      <w:r>
        <w:rPr>
          <w:w w:val="66"/>
          <w:rtl/>
        </w:rPr>
        <w:t>گهيڪوار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سڏيو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وڃي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هيءُ</w:t>
      </w:r>
      <w:r>
        <w:rPr>
          <w:spacing w:val="-8"/>
          <w:rtl/>
        </w:rPr>
        <w:t xml:space="preserve"> </w:t>
      </w:r>
      <w:r>
        <w:rPr>
          <w:w w:val="66"/>
          <w:rtl/>
        </w:rPr>
        <w:t>ٻوٽو</w:t>
      </w:r>
      <w:r>
        <w:rPr>
          <w:spacing w:val="-8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صرف</w:t>
      </w:r>
      <w:r>
        <w:rPr>
          <w:spacing w:val="-4"/>
          <w:rtl/>
        </w:rPr>
        <w:t xml:space="preserve"> </w:t>
      </w:r>
      <w:r>
        <w:rPr>
          <w:w w:val="66"/>
          <w:rtl/>
        </w:rPr>
        <w:t>دوا</w:t>
      </w:r>
      <w:r>
        <w:rPr>
          <w:spacing w:val="-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4"/>
          <w:rtl/>
        </w:rPr>
        <w:t xml:space="preserve"> </w:t>
      </w:r>
      <w:r>
        <w:rPr>
          <w:w w:val="66"/>
          <w:rtl/>
        </w:rPr>
        <w:t xml:space="preserve">تي </w:t>
      </w:r>
      <w:r>
        <w:rPr>
          <w:w w:val="63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63"/>
          <w:rtl/>
        </w:rPr>
        <w:t>ٿئي</w:t>
      </w:r>
      <w:r>
        <w:rPr>
          <w:spacing w:val="38"/>
          <w:rtl/>
        </w:rPr>
        <w:t xml:space="preserve"> </w:t>
      </w:r>
      <w:r>
        <w:rPr>
          <w:w w:val="63"/>
          <w:rtl/>
        </w:rPr>
        <w:t>ٿو</w:t>
      </w:r>
      <w:r>
        <w:rPr>
          <w:spacing w:val="38"/>
          <w:rtl/>
        </w:rPr>
        <w:t xml:space="preserve"> </w:t>
      </w:r>
      <w:r>
        <w:rPr>
          <w:w w:val="63"/>
          <w:rtl/>
        </w:rPr>
        <w:t>پر</w:t>
      </w:r>
      <w:r>
        <w:rPr>
          <w:spacing w:val="40"/>
          <w:rtl/>
        </w:rPr>
        <w:t xml:space="preserve"> </w:t>
      </w:r>
      <w:r>
        <w:rPr>
          <w:w w:val="63"/>
          <w:rtl/>
        </w:rPr>
        <w:t>هار</w:t>
      </w:r>
      <w:r>
        <w:rPr>
          <w:spacing w:val="39"/>
          <w:rtl/>
        </w:rPr>
        <w:t xml:space="preserve"> </w:t>
      </w:r>
      <w:r>
        <w:rPr>
          <w:w w:val="63"/>
          <w:rtl/>
        </w:rPr>
        <w:t>سينگار</w:t>
      </w:r>
      <w:r>
        <w:rPr>
          <w:spacing w:val="40"/>
          <w:rtl/>
        </w:rPr>
        <w:t xml:space="preserve"> </w:t>
      </w:r>
      <w:r>
        <w:rPr>
          <w:w w:val="63"/>
          <w:rtl/>
        </w:rPr>
        <w:t>۽</w:t>
      </w:r>
      <w:r>
        <w:rPr>
          <w:spacing w:val="40"/>
          <w:rtl/>
        </w:rPr>
        <w:t xml:space="preserve"> </w:t>
      </w:r>
      <w:r>
        <w:rPr>
          <w:w w:val="63"/>
          <w:rtl/>
        </w:rPr>
        <w:t>چمڙيءَ</w:t>
      </w:r>
      <w:r>
        <w:rPr>
          <w:spacing w:val="32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38"/>
          <w:rtl/>
        </w:rPr>
        <w:t xml:space="preserve"> </w:t>
      </w:r>
      <w:r>
        <w:rPr>
          <w:w w:val="63"/>
          <w:rtl/>
        </w:rPr>
        <w:t>بهترين</w:t>
      </w:r>
      <w:r>
        <w:rPr>
          <w:spacing w:val="40"/>
          <w:rtl/>
        </w:rPr>
        <w:t xml:space="preserve"> </w:t>
      </w:r>
      <w:r>
        <w:rPr>
          <w:w w:val="63"/>
          <w:rtl/>
        </w:rPr>
        <w:t>نشوونما</w:t>
      </w:r>
      <w:r>
        <w:rPr>
          <w:spacing w:val="40"/>
          <w:rtl/>
        </w:rPr>
        <w:t xml:space="preserve"> </w:t>
      </w:r>
      <w:r>
        <w:rPr>
          <w:w w:val="63"/>
          <w:rtl/>
        </w:rPr>
        <w:t>لاءِ</w:t>
      </w:r>
      <w:r>
        <w:rPr>
          <w:spacing w:val="32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38"/>
          <w:rtl/>
        </w:rPr>
        <w:t xml:space="preserve"> </w:t>
      </w:r>
      <w:r>
        <w:rPr>
          <w:w w:val="63"/>
          <w:rtl/>
        </w:rPr>
        <w:t>بي</w:t>
      </w:r>
      <w:r>
        <w:rPr>
          <w:spacing w:val="40"/>
          <w:rtl/>
        </w:rPr>
        <w:t xml:space="preserve"> </w:t>
      </w:r>
      <w:r>
        <w:rPr>
          <w:w w:val="63"/>
          <w:rtl/>
        </w:rPr>
        <w:t>مثال</w:t>
      </w:r>
      <w:r>
        <w:rPr>
          <w:spacing w:val="40"/>
          <w:rtl/>
        </w:rPr>
        <w:t xml:space="preserve"> </w:t>
      </w:r>
      <w:r>
        <w:rPr>
          <w:w w:val="63"/>
          <w:rtl/>
        </w:rPr>
        <w:t>ٻوٽو</w:t>
      </w:r>
      <w:r>
        <w:rPr>
          <w:spacing w:val="38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38"/>
          <w:rtl/>
        </w:rPr>
        <w:t xml:space="preserve"> </w:t>
      </w:r>
      <w:r>
        <w:rPr>
          <w:w w:val="63"/>
          <w:rtl/>
        </w:rPr>
        <w:t>ڪيترين</w:t>
      </w:r>
      <w:r>
        <w:rPr>
          <w:spacing w:val="40"/>
          <w:rtl/>
        </w:rPr>
        <w:t xml:space="preserve"> </w:t>
      </w:r>
      <w:r>
        <w:rPr>
          <w:w w:val="63"/>
          <w:rtl/>
        </w:rPr>
        <w:t>ئي</w:t>
      </w:r>
      <w:r>
        <w:rPr>
          <w:w w:val="78"/>
          <w:rtl/>
        </w:rPr>
        <w:t xml:space="preserve"> ڪاسميٽڪس</w:t>
      </w:r>
      <w:r>
        <w:rPr>
          <w:spacing w:val="40"/>
          <w:rtl/>
        </w:rPr>
        <w:t xml:space="preserve"> </w:t>
      </w:r>
      <w:r>
        <w:rPr>
          <w:w w:val="78"/>
        </w:rPr>
        <w:t>(Cosmetics)</w:t>
      </w:r>
      <w:r>
        <w:rPr>
          <w:spacing w:val="40"/>
          <w:rtl/>
        </w:rPr>
        <w:t xml:space="preserve"> </w:t>
      </w:r>
      <w:r>
        <w:rPr>
          <w:w w:val="78"/>
          <w:rtl/>
        </w:rPr>
        <w:t>۾</w:t>
      </w:r>
      <w:r>
        <w:rPr>
          <w:spacing w:val="40"/>
          <w:rtl/>
        </w:rPr>
        <w:t xml:space="preserve"> </w:t>
      </w:r>
      <w:r>
        <w:rPr>
          <w:w w:val="78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78"/>
          <w:rtl/>
        </w:rPr>
        <w:t>ڪيو</w:t>
      </w:r>
      <w:r>
        <w:rPr>
          <w:spacing w:val="40"/>
          <w:rtl/>
        </w:rPr>
        <w:t xml:space="preserve"> </w:t>
      </w:r>
      <w:r>
        <w:rPr>
          <w:w w:val="78"/>
          <w:rtl/>
        </w:rPr>
        <w:t>وڃي</w:t>
      </w:r>
      <w:r>
        <w:rPr>
          <w:spacing w:val="40"/>
          <w:rtl/>
        </w:rPr>
        <w:t xml:space="preserve"> </w:t>
      </w:r>
      <w:r>
        <w:rPr>
          <w:w w:val="78"/>
          <w:rtl/>
        </w:rPr>
        <w:t>ٿو</w:t>
      </w:r>
      <w:r>
        <w:rPr>
          <w:w w:val="78"/>
        </w:rPr>
        <w:t>.</w:t>
      </w:r>
    </w:p>
    <w:p w14:paraId="28943162">
      <w:pPr>
        <w:pStyle w:val="13"/>
        <w:bidi/>
        <w:spacing w:before="4" w:line="271" w:lineRule="auto"/>
        <w:ind w:left="155" w:right="4263" w:hanging="1"/>
        <w:jc w:val="left"/>
      </w:pPr>
      <w:r>
        <w:rPr>
          <w:w w:val="81"/>
          <w:rtl/>
        </w:rPr>
        <w:t>جنهن ۾ خاص</w:t>
      </w:r>
      <w:r>
        <w:rPr>
          <w:spacing w:val="-1"/>
          <w:w w:val="81"/>
          <w:rtl/>
        </w:rPr>
        <w:t xml:space="preserve"> </w:t>
      </w:r>
      <w:r>
        <w:rPr>
          <w:w w:val="81"/>
          <w:rtl/>
        </w:rPr>
        <w:t xml:space="preserve">طور تي چمڙيءَ جي </w:t>
      </w:r>
      <w:r>
        <w:rPr>
          <w:w w:val="81"/>
        </w:rPr>
        <w:t>Care)</w:t>
      </w:r>
      <w:r>
        <w:rPr>
          <w:w w:val="81"/>
          <w:rtl/>
        </w:rPr>
        <w:t xml:space="preserve"> </w:t>
      </w:r>
      <w:r>
        <w:rPr>
          <w:w w:val="81"/>
        </w:rPr>
        <w:t>(Skin</w:t>
      </w:r>
      <w:r>
        <w:rPr>
          <w:w w:val="81"/>
          <w:rtl/>
        </w:rPr>
        <w:t xml:space="preserve"> حفاظت لاءِ</w:t>
      </w:r>
      <w:r>
        <w:rPr>
          <w:rtl/>
        </w:rPr>
        <w:t xml:space="preserve"> </w:t>
      </w:r>
      <w:r>
        <w:rPr>
          <w:w w:val="73"/>
          <w:rtl/>
        </w:rPr>
        <w:t>ٺهندڙ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ڪريم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۽ لوشن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وغيره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شامل آهن</w:t>
      </w:r>
      <w:r>
        <w:rPr>
          <w:w w:val="73"/>
        </w:rPr>
        <w:t>.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توڙي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اڄ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جديد </w:t>
      </w:r>
      <w:r>
        <w:rPr>
          <w:w w:val="68"/>
          <w:rtl/>
        </w:rPr>
        <w:t>زماني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4"/>
          <w:rtl/>
        </w:rPr>
        <w:t xml:space="preserve"> </w:t>
      </w:r>
      <w:r>
        <w:rPr>
          <w:w w:val="68"/>
          <w:rtl/>
        </w:rPr>
        <w:t>ٺهندڙ</w:t>
      </w:r>
      <w:r>
        <w:rPr>
          <w:rtl/>
        </w:rPr>
        <w:t xml:space="preserve"> </w:t>
      </w:r>
      <w:r>
        <w:rPr>
          <w:w w:val="68"/>
          <w:rtl/>
        </w:rPr>
        <w:t>ڪاسميٽڪس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ٿيندڙ</w:t>
      </w:r>
      <w:r>
        <w:rPr>
          <w:rtl/>
        </w:rPr>
        <w:t xml:space="preserve"> </w:t>
      </w:r>
      <w:r>
        <w:rPr>
          <w:w w:val="68"/>
          <w:rtl/>
        </w:rPr>
        <w:t>ڪنوار</w:t>
      </w:r>
      <w:r>
        <w:rPr>
          <w:spacing w:val="-7"/>
          <w:rtl/>
        </w:rPr>
        <w:t xml:space="preserve"> </w:t>
      </w:r>
      <w:r>
        <w:rPr>
          <w:w w:val="68"/>
          <w:rtl/>
        </w:rPr>
        <w:t xml:space="preserve">ٻوٽي </w:t>
      </w:r>
      <w:r>
        <w:rPr>
          <w:w w:val="70"/>
        </w:rPr>
        <w:t>)</w:t>
      </w:r>
      <w:r>
        <w:rPr>
          <w:w w:val="70"/>
          <w:rtl/>
        </w:rPr>
        <w:t>ايلوويرا</w:t>
      </w:r>
      <w:r>
        <w:rPr>
          <w:w w:val="70"/>
        </w:rPr>
        <w:t>(</w:t>
      </w:r>
      <w:r>
        <w:rPr>
          <w:w w:val="70"/>
          <w:rtl/>
        </w:rPr>
        <w:t>،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زماني قديم کان وٺي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زيرِ استعمال رهندي آئي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۽هن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بي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مثال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ٻوٽي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سوين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سالن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هلندو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 xml:space="preserve">پيو اچي </w:t>
      </w:r>
      <w:r>
        <w:rPr>
          <w:w w:val="61"/>
          <w:rtl/>
        </w:rPr>
        <w:t>پر</w:t>
      </w:r>
      <w:r>
        <w:rPr>
          <w:rtl/>
        </w:rPr>
        <w:t xml:space="preserve"> </w:t>
      </w:r>
      <w:r>
        <w:rPr>
          <w:w w:val="61"/>
          <w:rtl/>
        </w:rPr>
        <w:t>پوءِ</w:t>
      </w:r>
      <w:r>
        <w:rPr>
          <w:rtl/>
        </w:rPr>
        <w:t xml:space="preserve"> </w:t>
      </w:r>
      <w:r>
        <w:rPr>
          <w:w w:val="61"/>
          <w:rtl/>
        </w:rPr>
        <w:t>اڄڪالهه</w:t>
      </w:r>
      <w:r>
        <w:rPr>
          <w:rtl/>
        </w:rPr>
        <w:t xml:space="preserve"> </w:t>
      </w:r>
      <w:r>
        <w:rPr>
          <w:w w:val="61"/>
          <w:rtl/>
        </w:rPr>
        <w:t>جديد</w:t>
      </w:r>
      <w:r>
        <w:rPr>
          <w:rtl/>
        </w:rPr>
        <w:t xml:space="preserve"> </w:t>
      </w:r>
      <w:r>
        <w:rPr>
          <w:w w:val="61"/>
          <w:rtl/>
        </w:rPr>
        <w:t>ترقي</w:t>
      </w:r>
      <w:r>
        <w:rPr>
          <w:rtl/>
        </w:rPr>
        <w:t xml:space="preserve"> </w:t>
      </w:r>
      <w:r>
        <w:rPr>
          <w:w w:val="61"/>
          <w:rtl/>
        </w:rPr>
        <w:t>يافته</w:t>
      </w:r>
      <w:r>
        <w:rPr>
          <w:rtl/>
        </w:rPr>
        <w:t xml:space="preserve"> </w:t>
      </w:r>
      <w:r>
        <w:rPr>
          <w:w w:val="61"/>
          <w:rtl/>
        </w:rPr>
        <w:t>سائنسي</w:t>
      </w:r>
      <w:r>
        <w:rPr>
          <w:rtl/>
        </w:rPr>
        <w:t xml:space="preserve"> </w:t>
      </w:r>
      <w:r>
        <w:rPr>
          <w:w w:val="61"/>
          <w:rtl/>
        </w:rPr>
        <w:t>دور</w:t>
      </w:r>
      <w:r>
        <w:rPr>
          <w:rtl/>
        </w:rPr>
        <w:t xml:space="preserve"> </w:t>
      </w:r>
      <w:r>
        <w:rPr>
          <w:w w:val="61"/>
          <w:rtl/>
        </w:rPr>
        <w:t>۾</w:t>
      </w:r>
      <w:r>
        <w:rPr>
          <w:rtl/>
        </w:rPr>
        <w:t xml:space="preserve"> </w:t>
      </w:r>
      <w:r>
        <w:rPr>
          <w:w w:val="61"/>
          <w:rtl/>
        </w:rPr>
        <w:t>به</w:t>
      </w:r>
      <w:r>
        <w:rPr>
          <w:rtl/>
        </w:rPr>
        <w:t xml:space="preserve"> </w:t>
      </w:r>
      <w:r>
        <w:rPr>
          <w:w w:val="61"/>
          <w:rtl/>
        </w:rPr>
        <w:t>هينئر</w:t>
      </w:r>
      <w:r>
        <w:rPr>
          <w:rtl/>
        </w:rPr>
        <w:t xml:space="preserve"> </w:t>
      </w:r>
      <w:r>
        <w:rPr>
          <w:w w:val="61"/>
          <w:rtl/>
        </w:rPr>
        <w:t>ان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ساڳي</w:t>
      </w:r>
      <w:r>
        <w:rPr>
          <w:spacing w:val="38"/>
          <w:rtl/>
        </w:rPr>
        <w:t xml:space="preserve"> </w:t>
      </w:r>
      <w:r>
        <w:rPr>
          <w:w w:val="67"/>
          <w:rtl/>
        </w:rPr>
        <w:t>ٻوٽي</w:t>
      </w:r>
      <w:r>
        <w:rPr>
          <w:spacing w:val="36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37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39"/>
          <w:rtl/>
        </w:rPr>
        <w:t xml:space="preserve"> </w:t>
      </w:r>
      <w:r>
        <w:rPr>
          <w:w w:val="67"/>
          <w:rtl/>
        </w:rPr>
        <w:t>وڌيڪ</w:t>
      </w:r>
      <w:r>
        <w:rPr>
          <w:spacing w:val="39"/>
          <w:rtl/>
        </w:rPr>
        <w:t xml:space="preserve"> </w:t>
      </w:r>
      <w:r>
        <w:rPr>
          <w:w w:val="67"/>
          <w:rtl/>
        </w:rPr>
        <w:t>ڪارگر</w:t>
      </w:r>
      <w:r>
        <w:rPr>
          <w:spacing w:val="32"/>
          <w:rtl/>
        </w:rPr>
        <w:t xml:space="preserve"> </w:t>
      </w:r>
      <w:r>
        <w:rPr>
          <w:w w:val="67"/>
          <w:rtl/>
        </w:rPr>
        <w:t>نموني</w:t>
      </w:r>
      <w:r>
        <w:rPr>
          <w:spacing w:val="36"/>
          <w:rtl/>
        </w:rPr>
        <w:t xml:space="preserve"> </w:t>
      </w:r>
      <w:r>
        <w:rPr>
          <w:w w:val="67"/>
          <w:rtl/>
        </w:rPr>
        <w:t>۾</w:t>
      </w:r>
      <w:r>
        <w:rPr>
          <w:spacing w:val="40"/>
          <w:rtl/>
        </w:rPr>
        <w:t xml:space="preserve"> </w:t>
      </w:r>
      <w:r>
        <w:rPr>
          <w:w w:val="67"/>
          <w:rtl/>
        </w:rPr>
        <w:t xml:space="preserve">سائنسي </w:t>
      </w:r>
      <w:r>
        <w:rPr>
          <w:w w:val="66"/>
          <w:rtl/>
        </w:rPr>
        <w:t>بنيادن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تي</w:t>
      </w:r>
      <w:r>
        <w:rPr>
          <w:rtl/>
        </w:rPr>
        <w:t xml:space="preserve"> </w:t>
      </w:r>
      <w:r>
        <w:rPr>
          <w:w w:val="66"/>
          <w:rtl/>
        </w:rPr>
        <w:t>ڪيو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وڃي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-1"/>
          <w:rtl/>
        </w:rPr>
        <w:t xml:space="preserve"> </w:t>
      </w:r>
      <w:r>
        <w:rPr>
          <w:w w:val="66"/>
          <w:rtl/>
        </w:rPr>
        <w:t>۽</w:t>
      </w:r>
      <w:r>
        <w:rPr>
          <w:spacing w:val="-3"/>
          <w:rtl/>
        </w:rPr>
        <w:t xml:space="preserve"> </w:t>
      </w:r>
      <w:r>
        <w:rPr>
          <w:w w:val="66"/>
          <w:rtl/>
        </w:rPr>
        <w:t>خاص</w:t>
      </w:r>
      <w:r>
        <w:rPr>
          <w:spacing w:val="-3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سائنسي</w:t>
      </w:r>
      <w:r>
        <w:rPr>
          <w:spacing w:val="-4"/>
          <w:rtl/>
        </w:rPr>
        <w:t xml:space="preserve"> </w:t>
      </w:r>
      <w:r>
        <w:rPr>
          <w:w w:val="66"/>
          <w:rtl/>
        </w:rPr>
        <w:t>بنيادن</w:t>
      </w:r>
      <w:r>
        <w:rPr>
          <w:rtl/>
        </w:rPr>
        <w:t xml:space="preserve"> </w:t>
      </w:r>
      <w:r>
        <w:rPr>
          <w:w w:val="66"/>
          <w:rtl/>
        </w:rPr>
        <w:t xml:space="preserve">تي </w:t>
      </w:r>
      <w:r>
        <w:rPr>
          <w:w w:val="73"/>
          <w:rtl/>
        </w:rPr>
        <w:t>جديد</w:t>
      </w:r>
      <w:r>
        <w:rPr>
          <w:spacing w:val="-14"/>
          <w:rtl/>
        </w:rPr>
        <w:t xml:space="preserve"> </w:t>
      </w:r>
      <w:r>
        <w:rPr>
          <w:w w:val="73"/>
          <w:rtl/>
        </w:rPr>
        <w:t>ٽيڪنالاجيءَ</w:t>
      </w:r>
      <w:r>
        <w:rPr>
          <w:spacing w:val="-1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استعمال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ڪندي،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صحت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اصولن</w:t>
      </w:r>
    </w:p>
    <w:p w14:paraId="6F5E2B16">
      <w:pPr>
        <w:pStyle w:val="13"/>
        <w:bidi/>
        <w:spacing w:line="268" w:lineRule="auto"/>
        <w:ind w:left="154" w:right="311" w:firstLine="3"/>
        <w:jc w:val="left"/>
      </w:pPr>
      <w:r>
        <w:rPr>
          <w:w w:val="65"/>
          <w:rtl/>
        </w:rPr>
        <w:t>پٽاندر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لوشن ۽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ڪريم وغيره تيار ڪيا وڃن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  <w:r>
        <w:rPr>
          <w:spacing w:val="-9"/>
          <w:rtl/>
        </w:rPr>
        <w:t xml:space="preserve"> </w:t>
      </w:r>
      <w:r>
        <w:rPr>
          <w:w w:val="65"/>
          <w:rtl/>
        </w:rPr>
        <w:t>پر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سڌو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سنئون تازي ڪنوار ٻوٽي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گهريلو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 xml:space="preserve">کي </w:t>
      </w:r>
      <w:r>
        <w:rPr>
          <w:w w:val="70"/>
          <w:rtl/>
        </w:rPr>
        <w:t>هن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ڪو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رد</w:t>
      </w:r>
      <w:r>
        <w:rPr>
          <w:spacing w:val="-16"/>
          <w:rtl/>
        </w:rPr>
        <w:t xml:space="preserve"> </w:t>
      </w:r>
      <w:r>
        <w:rPr>
          <w:w w:val="70"/>
        </w:rPr>
        <w:t>(Reject)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سگهيو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8"/>
          <w:rtl/>
        </w:rPr>
        <w:t xml:space="preserve"> </w:t>
      </w:r>
      <w:r>
        <w:rPr>
          <w:w w:val="70"/>
          <w:rtl/>
        </w:rPr>
        <w:t>چيو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ٿو</w:t>
      </w:r>
      <w:r>
        <w:rPr>
          <w:spacing w:val="-1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تاريخ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ٻڌائي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زماني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قديم</w:t>
      </w:r>
      <w:r>
        <w:rPr>
          <w:spacing w:val="-16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مصر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جي</w:t>
      </w:r>
    </w:p>
    <w:p w14:paraId="4471AFCB">
      <w:pPr>
        <w:pStyle w:val="13"/>
        <w:spacing w:after="0" w:line="268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F376112">
      <w:pPr>
        <w:pStyle w:val="13"/>
        <w:bidi/>
        <w:spacing w:line="335" w:lineRule="exact"/>
        <w:ind w:left="0" w:right="312" w:firstLine="0"/>
        <w:jc w:val="left"/>
      </w:pPr>
      <w:r>
        <w:rPr>
          <w:w w:val="72"/>
          <w:rtl/>
        </w:rPr>
        <w:t>ڪلوپيٽرا</w:t>
      </w:r>
      <w:r>
        <w:rPr>
          <w:spacing w:val="72"/>
          <w:w w:val="150"/>
          <w:rtl/>
        </w:rPr>
        <w:t xml:space="preserve"> </w:t>
      </w:r>
      <w:r>
        <w:rPr>
          <w:w w:val="72"/>
          <w:rtl/>
        </w:rPr>
        <w:t>پڻ</w:t>
      </w:r>
      <w:r>
        <w:rPr>
          <w:spacing w:val="73"/>
          <w:w w:val="150"/>
          <w:rtl/>
        </w:rPr>
        <w:t xml:space="preserve"> </w:t>
      </w:r>
      <w:r>
        <w:rPr>
          <w:w w:val="72"/>
          <w:rtl/>
        </w:rPr>
        <w:t>ايلوويرا</w:t>
      </w:r>
      <w:r>
        <w:rPr>
          <w:spacing w:val="78"/>
          <w:w w:val="150"/>
          <w:rtl/>
        </w:rPr>
        <w:t xml:space="preserve"> </w:t>
      </w:r>
      <w:r>
        <w:rPr>
          <w:w w:val="72"/>
        </w:rPr>
        <w:t>Vera)</w:t>
      </w:r>
      <w:r>
        <w:rPr>
          <w:spacing w:val="73"/>
          <w:w w:val="150"/>
          <w:rtl/>
        </w:rPr>
        <w:t xml:space="preserve"> </w:t>
      </w:r>
      <w:r>
        <w:rPr>
          <w:w w:val="72"/>
        </w:rPr>
        <w:t>(Aloe</w:t>
      </w:r>
      <w:r>
        <w:rPr>
          <w:spacing w:val="73"/>
          <w:w w:val="150"/>
          <w:rtl/>
        </w:rPr>
        <w:t xml:space="preserve"> </w:t>
      </w:r>
      <w:r>
        <w:rPr>
          <w:w w:val="72"/>
          <w:rtl/>
        </w:rPr>
        <w:t>کي</w:t>
      </w:r>
    </w:p>
    <w:p w14:paraId="66972612">
      <w:pPr>
        <w:pStyle w:val="13"/>
        <w:spacing w:line="335" w:lineRule="exact"/>
        <w:ind w:left="117"/>
      </w:pPr>
      <w:r>
        <w:br w:type="column"/>
      </w:r>
      <w:r>
        <w:t>“Egyptian</w:t>
      </w:r>
      <w:r>
        <w:rPr>
          <w:spacing w:val="52"/>
        </w:rPr>
        <w:t xml:space="preserve"> </w:t>
      </w:r>
      <w:r>
        <w:t>beauty</w:t>
      </w:r>
      <w:r>
        <w:rPr>
          <w:spacing w:val="48"/>
        </w:rPr>
        <w:t xml:space="preserve"> </w:t>
      </w:r>
      <w:r>
        <w:t>queen</w:t>
      </w:r>
      <w:r>
        <w:rPr>
          <w:spacing w:val="53"/>
        </w:rPr>
        <w:t xml:space="preserve"> </w:t>
      </w:r>
      <w:r>
        <w:rPr>
          <w:spacing w:val="-5"/>
        </w:rPr>
        <w:t>Cleopetra”</w:t>
      </w:r>
    </w:p>
    <w:p w14:paraId="6161538F">
      <w:pPr>
        <w:pStyle w:val="13"/>
        <w:bidi/>
        <w:spacing w:line="335" w:lineRule="exact"/>
        <w:ind w:left="155" w:right="269" w:firstLine="0"/>
        <w:jc w:val="left"/>
      </w:pPr>
      <w:r>
        <w:rPr>
          <w:rtl/>
        </w:rPr>
        <w:br w:type="column"/>
      </w:r>
      <w:r>
        <w:rPr>
          <w:w w:val="74"/>
          <w:rtl/>
        </w:rPr>
        <w:t>راڻي</w:t>
      </w:r>
    </w:p>
    <w:p w14:paraId="4767F931">
      <w:pPr>
        <w:pStyle w:val="13"/>
        <w:spacing w:after="0" w:line="335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4333" w:space="40"/>
            <w:col w:w="4273" w:space="39"/>
            <w:col w:w="817"/>
          </w:cols>
        </w:sectPr>
      </w:pPr>
    </w:p>
    <w:p w14:paraId="1C13A845">
      <w:pPr>
        <w:pStyle w:val="13"/>
        <w:bidi/>
        <w:spacing w:before="42" w:line="271" w:lineRule="auto"/>
        <w:ind w:left="154" w:right="311" w:hanging="1"/>
        <w:jc w:val="left"/>
      </w:pPr>
      <w:r>
        <w:rPr>
          <w:w w:val="68"/>
          <w:rtl/>
        </w:rPr>
        <w:t>پنهنجي</w:t>
      </w:r>
      <w:r>
        <w:rPr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صحت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برقراري</w:t>
      </w:r>
      <w:r>
        <w:rPr>
          <w:w w:val="68"/>
        </w:rPr>
        <w:t>“</w:t>
      </w:r>
      <w:r>
        <w:rPr>
          <w:spacing w:val="10"/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سونهن</w:t>
      </w:r>
      <w:r>
        <w:rPr>
          <w:rtl/>
        </w:rPr>
        <w:t xml:space="preserve"> </w:t>
      </w:r>
      <w:r>
        <w:rPr>
          <w:w w:val="68"/>
          <w:rtl/>
        </w:rPr>
        <w:t>سوڀيا</w:t>
      </w:r>
      <w:r>
        <w:rPr>
          <w:w w:val="68"/>
        </w:rPr>
        <w:t>“</w:t>
      </w:r>
      <w:r>
        <w:rPr>
          <w:spacing w:val="21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اضافي</w:t>
      </w:r>
      <w:r>
        <w:rPr>
          <w:rtl/>
        </w:rPr>
        <w:t xml:space="preserve"> </w:t>
      </w:r>
      <w:r>
        <w:rPr>
          <w:w w:val="68"/>
          <w:rtl/>
        </w:rPr>
        <w:t>آڻڻ</w:t>
      </w:r>
      <w:r>
        <w:rPr>
          <w:rtl/>
        </w:rPr>
        <w:t xml:space="preserve"> </w:t>
      </w:r>
      <w:r>
        <w:rPr>
          <w:w w:val="68"/>
          <w:rtl/>
        </w:rPr>
        <w:t>لاءِ</w:t>
      </w:r>
      <w:r>
        <w:rPr>
          <w:rtl/>
        </w:rPr>
        <w:t xml:space="preserve"> </w:t>
      </w:r>
      <w:r>
        <w:rPr>
          <w:w w:val="68"/>
          <w:rtl/>
        </w:rPr>
        <w:t>مستقل</w:t>
      </w:r>
      <w:r>
        <w:rPr>
          <w:rtl/>
        </w:rPr>
        <w:t xml:space="preserve"> </w:t>
      </w:r>
      <w:r>
        <w:rPr>
          <w:w w:val="68"/>
          <w:rtl/>
        </w:rPr>
        <w:t>طور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استعمال</w:t>
      </w:r>
      <w:r>
        <w:rPr>
          <w:rtl/>
        </w:rPr>
        <w:t xml:space="preserve"> </w:t>
      </w:r>
      <w:r>
        <w:rPr>
          <w:w w:val="68"/>
          <w:rtl/>
        </w:rPr>
        <w:t>ڪندي</w:t>
      </w:r>
      <w:r>
        <w:rPr>
          <w:rtl/>
        </w:rPr>
        <w:t xml:space="preserve"> </w:t>
      </w:r>
      <w:r>
        <w:rPr>
          <w:w w:val="68"/>
          <w:rtl/>
        </w:rPr>
        <w:t>هئي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نه</w:t>
      </w:r>
      <w:r>
        <w:rPr>
          <w:spacing w:val="40"/>
          <w:rtl/>
        </w:rPr>
        <w:t xml:space="preserve"> </w:t>
      </w:r>
      <w:r>
        <w:rPr>
          <w:w w:val="71"/>
          <w:rtl/>
        </w:rPr>
        <w:t>صرف</w:t>
      </w:r>
      <w:r>
        <w:rPr>
          <w:spacing w:val="14"/>
          <w:rtl/>
        </w:rPr>
        <w:t xml:space="preserve"> </w:t>
      </w:r>
      <w:r>
        <w:rPr>
          <w:w w:val="71"/>
          <w:rtl/>
        </w:rPr>
        <w:t>ايترو</w:t>
      </w:r>
      <w:r>
        <w:rPr>
          <w:spacing w:val="16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19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13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15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19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17"/>
          <w:rtl/>
        </w:rPr>
        <w:t xml:space="preserve"> </w:t>
      </w:r>
      <w:r>
        <w:rPr>
          <w:w w:val="71"/>
          <w:rtl/>
        </w:rPr>
        <w:t>ماڻهو،</w:t>
      </w:r>
      <w:r>
        <w:rPr>
          <w:spacing w:val="14"/>
          <w:rtl/>
        </w:rPr>
        <w:t xml:space="preserve"> </w:t>
      </w:r>
      <w:r>
        <w:rPr>
          <w:w w:val="71"/>
          <w:rtl/>
        </w:rPr>
        <w:t>انفيڪشن</w:t>
      </w:r>
      <w:r>
        <w:rPr>
          <w:spacing w:val="19"/>
          <w:rtl/>
        </w:rPr>
        <w:t xml:space="preserve"> </w:t>
      </w:r>
      <w:r>
        <w:rPr>
          <w:w w:val="71"/>
        </w:rPr>
        <w:t>(Infection)</w:t>
      </w:r>
      <w:r>
        <w:rPr>
          <w:spacing w:val="14"/>
          <w:rtl/>
        </w:rPr>
        <w:t xml:space="preserve"> </w:t>
      </w:r>
      <w:r>
        <w:rPr>
          <w:w w:val="71"/>
          <w:rtl/>
        </w:rPr>
        <w:t>۽</w:t>
      </w:r>
      <w:r>
        <w:rPr>
          <w:spacing w:val="13"/>
          <w:rtl/>
        </w:rPr>
        <w:t xml:space="preserve"> </w:t>
      </w:r>
      <w:r>
        <w:rPr>
          <w:w w:val="71"/>
          <w:rtl/>
        </w:rPr>
        <w:t>ڪيترين</w:t>
      </w:r>
      <w:r>
        <w:rPr>
          <w:spacing w:val="15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11"/>
          <w:rtl/>
        </w:rPr>
        <w:t xml:space="preserve"> </w:t>
      </w:r>
      <w:r>
        <w:rPr>
          <w:w w:val="71"/>
          <w:rtl/>
        </w:rPr>
        <w:t>چمڙي</w:t>
      </w:r>
      <w:r>
        <w:rPr>
          <w:spacing w:val="14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13"/>
          <w:rtl/>
        </w:rPr>
        <w:t xml:space="preserve"> </w:t>
      </w:r>
      <w:r>
        <w:rPr>
          <w:w w:val="71"/>
          <w:rtl/>
        </w:rPr>
        <w:t>بيمارين</w:t>
      </w:r>
      <w:r>
        <w:rPr>
          <w:spacing w:val="20"/>
          <w:rtl/>
        </w:rPr>
        <w:t xml:space="preserve"> </w:t>
      </w:r>
      <w:r>
        <w:rPr>
          <w:w w:val="71"/>
          <w:rtl/>
        </w:rPr>
        <w:t>۽</w:t>
      </w:r>
      <w:r>
        <w:rPr>
          <w:spacing w:val="11"/>
          <w:rtl/>
        </w:rPr>
        <w:t xml:space="preserve"> </w:t>
      </w:r>
      <w:r>
        <w:rPr>
          <w:w w:val="71"/>
          <w:rtl/>
        </w:rPr>
        <w:t xml:space="preserve">ٻين </w:t>
      </w:r>
      <w:r>
        <w:rPr>
          <w:w w:val="72"/>
          <w:rtl/>
        </w:rPr>
        <w:t>ڪيترين پيٽ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بيمارين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آرام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حاصل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6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صرف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ٻاهران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چمڙيءَ</w:t>
      </w:r>
      <w:r>
        <w:rPr>
          <w:spacing w:val="-8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ڪندا</w:t>
      </w:r>
      <w:r>
        <w:rPr>
          <w:spacing w:val="-6"/>
          <w:rtl/>
        </w:rPr>
        <w:t xml:space="preserve"> </w:t>
      </w:r>
      <w:r>
        <w:rPr>
          <w:w w:val="72"/>
          <w:rtl/>
        </w:rPr>
        <w:t>هئا</w:t>
      </w:r>
      <w:r>
        <w:rPr>
          <w:rtl/>
        </w:rPr>
        <w:t xml:space="preserve"> </w:t>
      </w:r>
      <w:r>
        <w:rPr>
          <w:w w:val="68"/>
          <w:rtl/>
        </w:rPr>
        <w:t>پر مخصوص وزن</w:t>
      </w:r>
      <w:r>
        <w:rPr>
          <w:rtl/>
        </w:rPr>
        <w:t xml:space="preserve"> </w:t>
      </w:r>
      <w:r>
        <w:rPr>
          <w:w w:val="68"/>
          <w:rtl/>
        </w:rPr>
        <w:t>ٺاهي کائيندا به هئا</w:t>
      </w:r>
      <w:r>
        <w:rPr>
          <w:w w:val="68"/>
        </w:rPr>
        <w:t>.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جنهن ڪري خون پڻ صاف سٿرو ٿي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اندروني روڳ يعني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انفيڪشن کي </w:t>
      </w:r>
      <w:r>
        <w:rPr>
          <w:w w:val="67"/>
          <w:rtl/>
        </w:rPr>
        <w:t>ختم ڪرڻ</w:t>
      </w:r>
      <w:r>
        <w:rPr>
          <w:rtl/>
        </w:rPr>
        <w:t xml:space="preserve"> </w:t>
      </w:r>
      <w:r>
        <w:rPr>
          <w:w w:val="67"/>
          <w:rtl/>
        </w:rPr>
        <w:t>۾ بيحد مددگار ثابت ٿيندو هيو</w:t>
      </w:r>
      <w:r>
        <w:rPr>
          <w:w w:val="67"/>
        </w:rPr>
        <w:t>.</w:t>
      </w:r>
    </w:p>
    <w:p w14:paraId="5EB7EF73">
      <w:pPr>
        <w:pStyle w:val="13"/>
        <w:spacing w:line="302" w:lineRule="exact"/>
        <w:ind w:left="1028"/>
        <w:rPr>
          <w:rFonts w:ascii="Times New Roman"/>
        </w:rPr>
      </w:pPr>
      <w:r>
        <w:rPr>
          <w:rFonts w:ascii="Times New Roman"/>
        </w:rPr>
        <w:t>Aloe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Vera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was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curing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infection,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dermatological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disorders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5"/>
        </w:rPr>
        <w:t>as</w:t>
      </w:r>
    </w:p>
    <w:p w14:paraId="55642500">
      <w:pPr>
        <w:pStyle w:val="13"/>
        <w:spacing w:before="63"/>
        <w:ind w:left="307"/>
        <w:rPr>
          <w:rFonts w:ascii="Times New Roman"/>
        </w:rPr>
      </w:pPr>
      <w:r>
        <w:rPr>
          <w:rFonts w:ascii="Times New Roman"/>
        </w:rPr>
        <w:t xml:space="preserve">a </w:t>
      </w:r>
      <w:r>
        <w:rPr>
          <w:rFonts w:ascii="Times New Roman"/>
          <w:spacing w:val="-2"/>
        </w:rPr>
        <w:t>laxative.</w:t>
      </w:r>
    </w:p>
    <w:p w14:paraId="62AB0FB0">
      <w:pPr>
        <w:pStyle w:val="13"/>
        <w:bidi/>
        <w:spacing w:before="80" w:line="266" w:lineRule="auto"/>
        <w:ind w:left="153" w:right="311" w:firstLine="726"/>
        <w:jc w:val="left"/>
      </w:pPr>
      <w:r>
        <w:rPr>
          <w:w w:val="76"/>
          <w:rtl/>
        </w:rPr>
        <w:t>تنهن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زماني ۾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حڪيم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هيپوڪريٽس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جنهن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دوائن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۽ علاج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ابو </w:t>
      </w:r>
      <w:r>
        <w:rPr>
          <w:w w:val="76"/>
        </w:rPr>
        <w:t>Medicine)</w:t>
      </w:r>
      <w:r>
        <w:rPr>
          <w:spacing w:val="-1"/>
          <w:w w:val="76"/>
          <w:rtl/>
        </w:rPr>
        <w:t xml:space="preserve"> </w:t>
      </w:r>
      <w:r>
        <w:rPr>
          <w:w w:val="76"/>
        </w:rPr>
        <w:t>of</w:t>
      </w:r>
      <w:r>
        <w:rPr>
          <w:spacing w:val="-7"/>
          <w:w w:val="76"/>
          <w:rtl/>
        </w:rPr>
        <w:t xml:space="preserve"> </w:t>
      </w:r>
      <w:r>
        <w:rPr>
          <w:w w:val="76"/>
        </w:rPr>
        <w:t>(Father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سڏيو </w:t>
      </w:r>
      <w:r>
        <w:rPr>
          <w:w w:val="67"/>
          <w:rtl/>
        </w:rPr>
        <w:t>وڃي</w:t>
      </w:r>
      <w:r>
        <w:rPr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(</w:t>
      </w:r>
      <w:r>
        <w:rPr>
          <w:rtl/>
        </w:rPr>
        <w:t xml:space="preserve"> </w:t>
      </w:r>
      <w:r>
        <w:rPr>
          <w:w w:val="67"/>
          <w:rtl/>
        </w:rPr>
        <w:t>به</w:t>
      </w:r>
      <w:r>
        <w:rPr>
          <w:rtl/>
        </w:rPr>
        <w:t xml:space="preserve"> </w:t>
      </w:r>
      <w:r>
        <w:rPr>
          <w:w w:val="67"/>
          <w:rtl/>
        </w:rPr>
        <w:t>هن</w:t>
      </w:r>
      <w:r>
        <w:rPr>
          <w:rtl/>
        </w:rPr>
        <w:t xml:space="preserve"> </w:t>
      </w:r>
      <w:r>
        <w:rPr>
          <w:w w:val="67"/>
          <w:rtl/>
        </w:rPr>
        <w:t>ٻوٽي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مختلف</w:t>
      </w:r>
      <w:r>
        <w:rPr>
          <w:spacing w:val="14"/>
          <w:rtl/>
        </w:rPr>
        <w:t xml:space="preserve"> </w:t>
      </w:r>
      <w:r>
        <w:rPr>
          <w:w w:val="67"/>
          <w:rtl/>
        </w:rPr>
        <w:t>بيمارين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spacing w:val="22"/>
          <w:rtl/>
        </w:rPr>
        <w:t xml:space="preserve"> </w:t>
      </w:r>
      <w:r>
        <w:rPr>
          <w:w w:val="67"/>
          <w:rtl/>
        </w:rPr>
        <w:t>دوائون</w:t>
      </w:r>
      <w:r>
        <w:rPr>
          <w:rtl/>
        </w:rPr>
        <w:t xml:space="preserve"> </w:t>
      </w:r>
      <w:r>
        <w:rPr>
          <w:w w:val="67"/>
          <w:rtl/>
        </w:rPr>
        <w:t>ٺاهي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علاج</w:t>
      </w:r>
      <w:r>
        <w:rPr>
          <w:rtl/>
        </w:rPr>
        <w:t xml:space="preserve"> </w:t>
      </w:r>
      <w:r>
        <w:rPr>
          <w:w w:val="67"/>
          <w:rtl/>
        </w:rPr>
        <w:t>طور</w:t>
      </w:r>
      <w:r>
        <w:rPr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14"/>
          <w:rtl/>
        </w:rPr>
        <w:t xml:space="preserve"> </w:t>
      </w:r>
      <w:r>
        <w:rPr>
          <w:w w:val="67"/>
          <w:rtl/>
        </w:rPr>
        <w:t>ڪندو</w:t>
      </w:r>
      <w:r>
        <w:rPr>
          <w:rtl/>
        </w:rPr>
        <w:t xml:space="preserve"> </w:t>
      </w:r>
      <w:r>
        <w:rPr>
          <w:w w:val="67"/>
          <w:rtl/>
        </w:rPr>
        <w:t>هيو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قديمي</w:t>
      </w:r>
      <w:r>
        <w:rPr>
          <w:spacing w:val="13"/>
          <w:rtl/>
        </w:rPr>
        <w:t xml:space="preserve"> </w:t>
      </w:r>
      <w:r>
        <w:rPr>
          <w:w w:val="67"/>
          <w:rtl/>
        </w:rPr>
        <w:t>آيورويڊس</w:t>
      </w:r>
      <w:r>
        <w:rPr>
          <w:spacing w:val="40"/>
          <w:rtl/>
        </w:rPr>
        <w:t xml:space="preserve"> </w:t>
      </w:r>
      <w:r>
        <w:rPr>
          <w:w w:val="72"/>
        </w:rPr>
        <w:t>(Ayurvedas)</w:t>
      </w:r>
      <w:r>
        <w:rPr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11"/>
          <w:rtl/>
        </w:rPr>
        <w:t xml:space="preserve"> </w:t>
      </w:r>
      <w:r>
        <w:rPr>
          <w:w w:val="72"/>
          <w:rtl/>
        </w:rPr>
        <w:t>آس</w:t>
      </w:r>
      <w:r>
        <w:rPr>
          <w:spacing w:val="11"/>
          <w:rtl/>
        </w:rPr>
        <w:t xml:space="preserve"> </w:t>
      </w:r>
      <w:r>
        <w:rPr>
          <w:w w:val="72"/>
          <w:rtl/>
        </w:rPr>
        <w:t>پاس</w:t>
      </w:r>
      <w:r>
        <w:rPr>
          <w:rtl/>
        </w:rPr>
        <w:t xml:space="preserve"> </w:t>
      </w:r>
      <w:r>
        <w:rPr>
          <w:w w:val="72"/>
          <w:rtl/>
        </w:rPr>
        <w:t>موجود</w:t>
      </w:r>
      <w:r>
        <w:rPr>
          <w:rtl/>
        </w:rPr>
        <w:t xml:space="preserve"> </w:t>
      </w:r>
      <w:r>
        <w:rPr>
          <w:w w:val="72"/>
          <w:rtl/>
        </w:rPr>
        <w:t>هن</w:t>
      </w:r>
      <w:r>
        <w:rPr>
          <w:spacing w:val="11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ڪنوار</w:t>
      </w:r>
      <w:r>
        <w:rPr>
          <w:rtl/>
        </w:rPr>
        <w:t xml:space="preserve"> </w:t>
      </w:r>
      <w:r>
        <w:rPr>
          <w:w w:val="72"/>
          <w:rtl/>
        </w:rPr>
        <w:t>ٻوٽي</w:t>
      </w:r>
      <w:r>
        <w:rPr>
          <w:w w:val="72"/>
        </w:rPr>
        <w:t>“</w:t>
      </w:r>
      <w:r>
        <w:rPr>
          <w:spacing w:val="18"/>
          <w:rtl/>
        </w:rPr>
        <w:t xml:space="preserve"> </w:t>
      </w:r>
      <w:r>
        <w:rPr>
          <w:w w:val="72"/>
          <w:rtl/>
        </w:rPr>
        <w:t>ايلوويرا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نه</w:t>
      </w:r>
      <w:r>
        <w:rPr>
          <w:spacing w:val="14"/>
          <w:rtl/>
        </w:rPr>
        <w:t xml:space="preserve"> </w:t>
      </w:r>
      <w:r>
        <w:rPr>
          <w:w w:val="72"/>
          <w:rtl/>
        </w:rPr>
        <w:t>صرف</w:t>
      </w:r>
      <w:r>
        <w:rPr>
          <w:rtl/>
        </w:rPr>
        <w:t xml:space="preserve"> </w:t>
      </w:r>
      <w:r>
        <w:rPr>
          <w:w w:val="72"/>
          <w:rtl/>
        </w:rPr>
        <w:t>دوا</w:t>
      </w:r>
      <w:r>
        <w:rPr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11"/>
          <w:rtl/>
        </w:rPr>
        <w:t xml:space="preserve"> </w:t>
      </w:r>
      <w:r>
        <w:rPr>
          <w:w w:val="72"/>
          <w:rtl/>
        </w:rPr>
        <w:t>پر</w:t>
      </w:r>
      <w:r>
        <w:rPr>
          <w:rtl/>
        </w:rPr>
        <w:t xml:space="preserve"> </w:t>
      </w:r>
      <w:r>
        <w:rPr>
          <w:w w:val="72"/>
          <w:rtl/>
        </w:rPr>
        <w:t>جسماني</w:t>
      </w:r>
      <w:r>
        <w:rPr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40"/>
          <w:rtl/>
        </w:rPr>
        <w:t xml:space="preserve"> </w:t>
      </w:r>
      <w:r>
        <w:rPr>
          <w:w w:val="74"/>
          <w:rtl/>
        </w:rPr>
        <w:t>پرڪشش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rtl/>
        </w:rPr>
        <w:t xml:space="preserve"> </w:t>
      </w:r>
      <w:r>
        <w:rPr>
          <w:w w:val="74"/>
          <w:rtl/>
        </w:rPr>
        <w:t>صحتمند</w:t>
      </w:r>
      <w:r>
        <w:rPr>
          <w:rtl/>
        </w:rPr>
        <w:t xml:space="preserve"> </w:t>
      </w:r>
      <w:r>
        <w:rPr>
          <w:w w:val="74"/>
          <w:rtl/>
        </w:rPr>
        <w:t>رهڻ</w:t>
      </w:r>
      <w:r>
        <w:rPr>
          <w:rtl/>
        </w:rPr>
        <w:t xml:space="preserve"> </w:t>
      </w:r>
      <w:r>
        <w:rPr>
          <w:w w:val="74"/>
          <w:rtl/>
        </w:rPr>
        <w:t>لاءِ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rtl/>
        </w:rPr>
        <w:t xml:space="preserve"> </w:t>
      </w:r>
      <w:r>
        <w:rPr>
          <w:w w:val="74"/>
          <w:rtl/>
        </w:rPr>
        <w:t>بدهضميءَ</w:t>
      </w:r>
      <w:r>
        <w:rPr>
          <w:rtl/>
        </w:rPr>
        <w:t xml:space="preserve"> </w:t>
      </w:r>
      <w:r>
        <w:rPr>
          <w:w w:val="74"/>
          <w:rtl/>
        </w:rPr>
        <w:t>کان</w:t>
      </w:r>
      <w:r>
        <w:rPr>
          <w:rtl/>
        </w:rPr>
        <w:t xml:space="preserve"> </w:t>
      </w:r>
      <w:r>
        <w:rPr>
          <w:w w:val="74"/>
          <w:rtl/>
        </w:rPr>
        <w:t>بچڻ</w:t>
      </w:r>
      <w:r>
        <w:rPr>
          <w:rtl/>
        </w:rPr>
        <w:t xml:space="preserve"> </w:t>
      </w:r>
      <w:r>
        <w:rPr>
          <w:w w:val="74"/>
          <w:rtl/>
        </w:rPr>
        <w:t>خاطر</w:t>
      </w:r>
      <w:r>
        <w:rPr>
          <w:rtl/>
        </w:rPr>
        <w:t xml:space="preserve"> </w:t>
      </w:r>
      <w:r>
        <w:rPr>
          <w:w w:val="74"/>
        </w:rPr>
        <w:t>(Laxative)</w:t>
      </w:r>
      <w:r>
        <w:rPr>
          <w:rtl/>
        </w:rPr>
        <w:t xml:space="preserve"> </w:t>
      </w:r>
      <w:r>
        <w:rPr>
          <w:w w:val="74"/>
          <w:rtl/>
        </w:rPr>
        <w:t>طور</w:t>
      </w:r>
      <w:r>
        <w:rPr>
          <w:rtl/>
        </w:rPr>
        <w:t xml:space="preserve"> </w:t>
      </w:r>
      <w:r>
        <w:rPr>
          <w:w w:val="74"/>
          <w:rtl/>
        </w:rPr>
        <w:t>به</w:t>
      </w:r>
      <w:r>
        <w:rPr>
          <w:rtl/>
        </w:rPr>
        <w:t xml:space="preserve"> </w:t>
      </w:r>
      <w:r>
        <w:rPr>
          <w:w w:val="74"/>
          <w:rtl/>
        </w:rPr>
        <w:t>استعمال</w:t>
      </w:r>
      <w:r>
        <w:rPr>
          <w:rtl/>
        </w:rPr>
        <w:t xml:space="preserve"> </w:t>
      </w:r>
      <w:r>
        <w:rPr>
          <w:w w:val="74"/>
          <w:rtl/>
        </w:rPr>
        <w:t>ڪندا</w:t>
      </w:r>
      <w:r>
        <w:rPr>
          <w:spacing w:val="-3"/>
          <w:rtl/>
        </w:rPr>
        <w:t xml:space="preserve"> </w:t>
      </w:r>
      <w:r>
        <w:rPr>
          <w:w w:val="74"/>
          <w:rtl/>
        </w:rPr>
        <w:t>هئا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چمڙيءَ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بيماري ايگزيما </w:t>
      </w:r>
      <w:r>
        <w:rPr>
          <w:w w:val="74"/>
        </w:rPr>
        <w:t>(Eczema)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يا روڳ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وهندڙ ڦٽن ۽ ڦرڙين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۾ </w:t>
      </w:r>
      <w:r>
        <w:rPr>
          <w:w w:val="74"/>
        </w:rPr>
        <w:t>(Psoriasis)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علاج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بيحد ۽ بي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مثال فائدو </w:t>
      </w:r>
      <w:r>
        <w:rPr>
          <w:w w:val="69"/>
          <w:rtl/>
        </w:rPr>
        <w:t>ڏيندڙ</w:t>
      </w:r>
      <w:r>
        <w:rPr>
          <w:spacing w:val="-7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ٻوٽي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صرف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مصري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ويدن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وغيره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جاري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رکيو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گڏوگڏ</w:t>
      </w:r>
      <w:r>
        <w:rPr>
          <w:spacing w:val="-4"/>
          <w:rtl/>
        </w:rPr>
        <w:t xml:space="preserve"> </w:t>
      </w:r>
      <w:r>
        <w:rPr>
          <w:w w:val="69"/>
          <w:rtl/>
        </w:rPr>
        <w:t>عربن</w:t>
      </w:r>
      <w:r>
        <w:rPr>
          <w:rtl/>
        </w:rPr>
        <w:t xml:space="preserve"> </w:t>
      </w:r>
      <w:r>
        <w:rPr>
          <w:w w:val="69"/>
        </w:rPr>
        <w:t>(Arabians)</w:t>
      </w:r>
      <w:r>
        <w:rPr>
          <w:spacing w:val="-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علاج</w:t>
      </w:r>
      <w:r>
        <w:rPr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تازي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ايلوويرا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7"/>
          <w:rtl/>
        </w:rPr>
        <w:t xml:space="preserve"> </w:t>
      </w:r>
      <w:r>
        <w:rPr>
          <w:w w:val="67"/>
          <w:rtl/>
        </w:rPr>
        <w:t>گهڻي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اهميت</w:t>
      </w:r>
      <w:r>
        <w:rPr>
          <w:rtl/>
        </w:rPr>
        <w:t xml:space="preserve"> </w:t>
      </w:r>
      <w:r>
        <w:rPr>
          <w:w w:val="67"/>
          <w:rtl/>
        </w:rPr>
        <w:t>حاصل</w:t>
      </w:r>
      <w:r>
        <w:rPr>
          <w:spacing w:val="-7"/>
          <w:rtl/>
        </w:rPr>
        <w:t xml:space="preserve"> </w:t>
      </w:r>
      <w:r>
        <w:rPr>
          <w:w w:val="67"/>
          <w:rtl/>
        </w:rPr>
        <w:t>رهي</w:t>
      </w:r>
      <w:r>
        <w:rPr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تازي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ايلوويرا</w:t>
      </w:r>
      <w:r>
        <w:rPr>
          <w:spacing w:val="-6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پيشانيءَ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مهٽڻ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3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مٿي</w:t>
      </w:r>
      <w:r>
        <w:rPr>
          <w:spacing w:val="-6"/>
          <w:rtl/>
        </w:rPr>
        <w:t xml:space="preserve"> </w:t>
      </w:r>
      <w:r>
        <w:rPr>
          <w:w w:val="67"/>
          <w:rtl/>
        </w:rPr>
        <w:t xml:space="preserve">جو </w:t>
      </w:r>
      <w:r>
        <w:rPr>
          <w:w w:val="71"/>
          <w:rtl/>
        </w:rPr>
        <w:t>سور</w:t>
      </w:r>
      <w:r>
        <w:rPr>
          <w:w w:val="71"/>
        </w:rPr>
        <w:t>“</w:t>
      </w:r>
      <w:r>
        <w:rPr>
          <w:spacing w:val="-8"/>
          <w:rtl/>
        </w:rPr>
        <w:t xml:space="preserve"> </w:t>
      </w:r>
      <w:r>
        <w:rPr>
          <w:w w:val="71"/>
          <w:rtl/>
        </w:rPr>
        <w:t>گهٽائڻ</w:t>
      </w:r>
      <w:r>
        <w:rPr>
          <w:spacing w:val="-9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3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بخار</w:t>
      </w:r>
      <w:r>
        <w:rPr>
          <w:w w:val="71"/>
        </w:rPr>
        <w:t>“</w:t>
      </w:r>
      <w:r>
        <w:rPr>
          <w:spacing w:val="-6"/>
          <w:rtl/>
        </w:rPr>
        <w:t xml:space="preserve"> </w:t>
      </w:r>
      <w:r>
        <w:rPr>
          <w:w w:val="71"/>
        </w:rPr>
        <w:t>(Fever)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صورت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سڄي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مهٽڻ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بخار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ڪيفيت</w:t>
      </w:r>
      <w:r>
        <w:rPr>
          <w:spacing w:val="-9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گهٽائڻ</w:t>
      </w:r>
      <w:r>
        <w:rPr>
          <w:spacing w:val="-9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ڪم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آڻيندا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هئا،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ڇو ته جڏهن تازي ايلوويرا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گگ </w:t>
      </w:r>
      <w:r>
        <w:rPr>
          <w:w w:val="70"/>
        </w:rPr>
        <w:t>(jell)</w:t>
      </w:r>
      <w:r>
        <w:rPr>
          <w:w w:val="70"/>
          <w:rtl/>
        </w:rPr>
        <w:t xml:space="preserve"> نما چپڪندڙ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گودو جسم تي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مهٽبو ته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ٿڌاڻ محسوس </w:t>
      </w:r>
      <w:r>
        <w:rPr>
          <w:w w:val="71"/>
          <w:rtl/>
        </w:rPr>
        <w:t>ڪبي آهي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ان ڪري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9"/>
          <w:rtl/>
        </w:rPr>
        <w:t xml:space="preserve"> </w:t>
      </w:r>
      <w:r>
        <w:rPr>
          <w:w w:val="71"/>
          <w:rtl/>
        </w:rPr>
        <w:t>فورا</w:t>
      </w:r>
      <w:r>
        <w:rPr>
          <w:w w:val="71"/>
        </w:rPr>
        <w:t>˝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اثر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انداز ٿي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ڪري،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درد، پيڙا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۽ ڏک واري ڪيفيت</w:t>
      </w:r>
      <w:r>
        <w:rPr>
          <w:spacing w:val="-11"/>
          <w:rtl/>
        </w:rPr>
        <w:t xml:space="preserve"> </w:t>
      </w:r>
      <w:r>
        <w:rPr>
          <w:w w:val="71"/>
          <w:rtl/>
        </w:rPr>
        <w:t xml:space="preserve">کي </w:t>
      </w:r>
      <w:r>
        <w:rPr>
          <w:w w:val="71"/>
        </w:rPr>
        <w:t>”</w:t>
      </w:r>
      <w:r>
        <w:rPr>
          <w:w w:val="71"/>
          <w:rtl/>
        </w:rPr>
        <w:t>ٿڌاڻ</w:t>
      </w:r>
      <w:r>
        <w:rPr>
          <w:w w:val="71"/>
        </w:rPr>
        <w:t>“</w:t>
      </w:r>
      <w:r>
        <w:rPr>
          <w:spacing w:val="-9"/>
          <w:rtl/>
        </w:rPr>
        <w:t xml:space="preserve"> </w:t>
      </w:r>
      <w:r>
        <w:rPr>
          <w:w w:val="71"/>
          <w:rtl/>
        </w:rPr>
        <w:t>طرف مائل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ڪري،</w:t>
      </w:r>
      <w:r>
        <w:rPr>
          <w:spacing w:val="40"/>
          <w:rtl/>
        </w:rPr>
        <w:t xml:space="preserve"> </w:t>
      </w:r>
      <w:r>
        <w:rPr>
          <w:w w:val="76"/>
          <w:rtl/>
        </w:rPr>
        <w:t>مريض کي ٿڌڪار</w:t>
      </w:r>
      <w:r>
        <w:rPr>
          <w:rtl/>
        </w:rPr>
        <w:t xml:space="preserve"> </w:t>
      </w:r>
      <w:r>
        <w:rPr>
          <w:w w:val="76"/>
        </w:rPr>
        <w:t>(Cooling)</w:t>
      </w:r>
      <w:r>
        <w:rPr>
          <w:w w:val="76"/>
          <w:rtl/>
        </w:rPr>
        <w:t xml:space="preserve"> جو احساس ڏياري، </w:t>
      </w:r>
      <w:r>
        <w:rPr>
          <w:w w:val="76"/>
        </w:rPr>
        <w:t>”</w:t>
      </w:r>
      <w:r>
        <w:rPr>
          <w:spacing w:val="25"/>
          <w:position w:val="-8"/>
          <w:rtl/>
        </w:rPr>
        <w:t xml:space="preserve"> </w:t>
      </w:r>
      <w:r>
        <w:rPr>
          <w:w w:val="76"/>
          <w:rtl/>
        </w:rPr>
        <w:t>پرسڪون</w:t>
      </w:r>
      <w:r>
        <w:rPr>
          <w:w w:val="76"/>
        </w:rPr>
        <w:t>“</w:t>
      </w:r>
      <w:r>
        <w:rPr>
          <w:w w:val="76"/>
          <w:rtl/>
        </w:rPr>
        <w:t xml:space="preserve"> ڪري</w:t>
      </w:r>
      <w:r>
        <w:rPr>
          <w:rtl/>
        </w:rPr>
        <w:t xml:space="preserve"> </w:t>
      </w:r>
      <w:r>
        <w:rPr>
          <w:w w:val="76"/>
          <w:rtl/>
        </w:rPr>
        <w:t>ڇڏيندو</w:t>
      </w:r>
      <w:r>
        <w:rPr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w w:val="76"/>
          <w:rtl/>
        </w:rPr>
        <w:t xml:space="preserve"> زماني قديم ۾ توڙي جو </w:t>
      </w:r>
      <w:r>
        <w:rPr>
          <w:w w:val="69"/>
          <w:rtl/>
        </w:rPr>
        <w:t>جديد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سائنسي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بنيادن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اڃان</w:t>
      </w:r>
      <w:r>
        <w:rPr>
          <w:spacing w:val="-16"/>
          <w:rtl/>
        </w:rPr>
        <w:t xml:space="preserve"> </w:t>
      </w:r>
      <w:r>
        <w:rPr>
          <w:w w:val="69"/>
          <w:rtl/>
        </w:rPr>
        <w:t>معلومات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هئي،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ماڻهو،</w:t>
      </w:r>
      <w:r>
        <w:rPr>
          <w:spacing w:val="-9"/>
          <w:rtl/>
        </w:rPr>
        <w:t xml:space="preserve"> </w:t>
      </w:r>
      <w:r>
        <w:rPr>
          <w:w w:val="69"/>
          <w:rtl/>
        </w:rPr>
        <w:t>حڪيم</w:t>
      </w:r>
      <w:r>
        <w:rPr>
          <w:spacing w:val="-8"/>
          <w:rtl/>
        </w:rPr>
        <w:t xml:space="preserve"> </w:t>
      </w:r>
      <w:r>
        <w:rPr>
          <w:w w:val="69"/>
          <w:rtl/>
        </w:rPr>
        <w:t>حڪماءُ</w:t>
      </w:r>
      <w:r>
        <w:rPr>
          <w:spacing w:val="-1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عالم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فاضل،</w:t>
      </w:r>
    </w:p>
    <w:p w14:paraId="321AD93B">
      <w:pPr>
        <w:pStyle w:val="13"/>
        <w:spacing w:before="1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simplePos="0" relativeHeight="2518466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100965</wp:posOffset>
                </wp:positionV>
                <wp:extent cx="5772785" cy="55245"/>
                <wp:effectExtent l="0" t="0" r="0" b="0"/>
                <wp:wrapTopAndBottom/>
                <wp:docPr id="628" name="Graphic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28" o:spid="_x0000_s1026" o:spt="100" style="position:absolute;left:0pt;margin-left:70.55pt;margin-top:7.95pt;height:4.35pt;width:454.55pt;mso-position-horizontal-relative:page;mso-wrap-distance-bottom:0pt;mso-wrap-distance-top:0pt;z-index:-251469824;mso-width-relative:page;mso-height-relative:page;" fillcolor="#612322" filled="t" stroked="f" coordsize="5772785,55244" o:gfxdata="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PlrZvaAAAACgEAAA8A&#10;AAAAAAAAAQAgAAAAIgAAAGRycy9kb3ducmV2LnhtbFBLAQIUABQAAAAIAIdO4kDrzB1o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10F1DFF">
      <w:pPr>
        <w:pStyle w:val="13"/>
        <w:spacing w:after="0"/>
        <w:rPr>
          <w:sz w:val="11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BB10FAF">
      <w:pPr>
        <w:pStyle w:val="13"/>
        <w:spacing w:before="9"/>
        <w:rPr>
          <w:sz w:val="3"/>
        </w:rPr>
      </w:pPr>
    </w:p>
    <w:p w14:paraId="584FEF7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29" name="Group 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+rCML40CAAAj&#10;BwAADgAAAAAAAAABACAAAAAkAQAAZHJzL2Uyb0RvYy54bWxQSwUGAAAAAAYABgBZAQAAIwYAAAAA&#10;">
                <o:lock v:ext="edit" aspectratio="f"/>
                <v:shape id="Graphic 630" o:spid="_x0000_s1026" o:spt="100" style="position:absolute;left:0;top:0;height:40005;width:5737860;" fillcolor="#000000" filled="t" stroked="f" coordsize="5737860,40005" o:gfxdata="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c7iAL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5FA9AE1">
      <w:pPr>
        <w:pStyle w:val="13"/>
        <w:bidi/>
        <w:spacing w:before="262" w:line="266" w:lineRule="auto"/>
        <w:ind w:left="162" w:right="312" w:firstLine="9"/>
        <w:jc w:val="left"/>
      </w:pPr>
      <w:r>
        <w:rPr>
          <w:w w:val="69"/>
          <w:rtl/>
        </w:rPr>
        <w:t>انسان،</w:t>
      </w:r>
      <w:r>
        <w:rPr>
          <w:spacing w:val="-3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آس</w:t>
      </w:r>
      <w:r>
        <w:rPr>
          <w:rtl/>
        </w:rPr>
        <w:t xml:space="preserve"> </w:t>
      </w:r>
      <w:r>
        <w:rPr>
          <w:w w:val="69"/>
          <w:rtl/>
        </w:rPr>
        <w:t>پاس</w:t>
      </w:r>
      <w:r>
        <w:rPr>
          <w:rtl/>
        </w:rPr>
        <w:t xml:space="preserve"> </w:t>
      </w:r>
      <w:r>
        <w:rPr>
          <w:w w:val="69"/>
          <w:rtl/>
        </w:rPr>
        <w:t>ڦهليل</w:t>
      </w:r>
      <w:r>
        <w:rPr>
          <w:rtl/>
        </w:rPr>
        <w:t xml:space="preserve"> </w:t>
      </w:r>
      <w:r>
        <w:rPr>
          <w:w w:val="69"/>
          <w:rtl/>
        </w:rPr>
        <w:t>هر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ٻوٽي،</w:t>
      </w:r>
      <w:r>
        <w:rPr>
          <w:rtl/>
        </w:rPr>
        <w:t xml:space="preserve"> </w:t>
      </w:r>
      <w:r>
        <w:rPr>
          <w:w w:val="69"/>
          <w:rtl/>
        </w:rPr>
        <w:t>هر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ميوي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نباتات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40"/>
          <w:rtl/>
        </w:rPr>
        <w:t xml:space="preserve"> </w:t>
      </w:r>
      <w:r>
        <w:rPr>
          <w:w w:val="69"/>
          <w:rtl/>
        </w:rPr>
        <w:t>حيوانات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بي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مثل</w:t>
      </w:r>
      <w:r>
        <w:rPr>
          <w:rtl/>
        </w:rPr>
        <w:t xml:space="preserve"> </w:t>
      </w:r>
      <w:r>
        <w:rPr>
          <w:w w:val="69"/>
          <w:rtl/>
        </w:rPr>
        <w:t>فائدن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ڄاڻ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 xml:space="preserve">۽ </w:t>
      </w:r>
      <w:r>
        <w:rPr>
          <w:w w:val="71"/>
          <w:rtl/>
        </w:rPr>
        <w:t>معلومات رکندڙ هوندا هئا</w:t>
      </w:r>
      <w:r>
        <w:rPr>
          <w:w w:val="71"/>
        </w:rPr>
        <w:t>.</w:t>
      </w:r>
      <w:r>
        <w:rPr>
          <w:w w:val="71"/>
          <w:rtl/>
        </w:rPr>
        <w:t xml:space="preserve"> هو انهن جي افاديت کان واقف هوندا هئا</w:t>
      </w:r>
      <w:r>
        <w:rPr>
          <w:w w:val="71"/>
        </w:rPr>
        <w:t>.</w:t>
      </w:r>
    </w:p>
    <w:p w14:paraId="5D20A8F1">
      <w:pPr>
        <w:pStyle w:val="13"/>
        <w:bidi/>
        <w:spacing w:before="4"/>
        <w:ind w:left="889" w:right="0" w:firstLine="0"/>
        <w:jc w:val="left"/>
      </w:pPr>
      <w:r>
        <w:rPr>
          <w:w w:val="67"/>
          <w:rtl/>
        </w:rPr>
        <w:t>اڄڪلهه</w:t>
      </w:r>
      <w:r>
        <w:rPr>
          <w:spacing w:val="15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جديد</w:t>
      </w:r>
      <w:r>
        <w:rPr>
          <w:spacing w:val="17"/>
          <w:rtl/>
        </w:rPr>
        <w:t xml:space="preserve"> </w:t>
      </w:r>
      <w:r>
        <w:rPr>
          <w:w w:val="67"/>
          <w:rtl/>
        </w:rPr>
        <w:t>تحقيقي</w:t>
      </w:r>
      <w:r>
        <w:rPr>
          <w:spacing w:val="16"/>
          <w:rtl/>
        </w:rPr>
        <w:t xml:space="preserve"> </w:t>
      </w:r>
      <w:r>
        <w:rPr>
          <w:w w:val="67"/>
          <w:rtl/>
        </w:rPr>
        <w:t>۽</w:t>
      </w:r>
      <w:r>
        <w:rPr>
          <w:spacing w:val="21"/>
          <w:rtl/>
        </w:rPr>
        <w:t xml:space="preserve"> </w:t>
      </w:r>
      <w:r>
        <w:rPr>
          <w:w w:val="67"/>
          <w:rtl/>
        </w:rPr>
        <w:t>سائنسي</w:t>
      </w:r>
      <w:r>
        <w:rPr>
          <w:spacing w:val="14"/>
          <w:rtl/>
        </w:rPr>
        <w:t xml:space="preserve"> </w:t>
      </w:r>
      <w:r>
        <w:rPr>
          <w:w w:val="67"/>
          <w:rtl/>
        </w:rPr>
        <w:t>معلومات</w:t>
      </w:r>
      <w:r>
        <w:rPr>
          <w:spacing w:val="16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بنيادن</w:t>
      </w:r>
      <w:r>
        <w:rPr>
          <w:spacing w:val="1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13"/>
          <w:rtl/>
        </w:rPr>
        <w:t xml:space="preserve"> </w:t>
      </w:r>
      <w:r>
        <w:rPr>
          <w:w w:val="67"/>
          <w:rtl/>
        </w:rPr>
        <w:t>هينئر</w:t>
      </w:r>
      <w:r>
        <w:rPr>
          <w:spacing w:val="16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21"/>
          <w:rtl/>
        </w:rPr>
        <w:t xml:space="preserve"> </w:t>
      </w:r>
      <w:r>
        <w:rPr>
          <w:w w:val="67"/>
          <w:rtl/>
        </w:rPr>
        <w:t>ساڳي</w:t>
      </w:r>
      <w:r>
        <w:rPr>
          <w:spacing w:val="19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ٻوٽي</w:t>
      </w:r>
      <w:r>
        <w:rPr>
          <w:w w:val="67"/>
        </w:rPr>
        <w:t>“</w:t>
      </w:r>
      <w:r>
        <w:rPr>
          <w:spacing w:val="16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بي</w:t>
      </w:r>
    </w:p>
    <w:p w14:paraId="1E5E8E26">
      <w:pPr>
        <w:pStyle w:val="13"/>
        <w:bidi/>
        <w:spacing w:before="38"/>
        <w:ind w:left="153" w:right="0" w:firstLine="0"/>
        <w:jc w:val="left"/>
      </w:pPr>
      <w:r>
        <w:rPr>
          <w:w w:val="68"/>
          <w:rtl/>
        </w:rPr>
        <w:t>مثال</w:t>
      </w:r>
      <w:r>
        <w:rPr>
          <w:spacing w:val="25"/>
          <w:rtl/>
        </w:rPr>
        <w:t xml:space="preserve">  </w:t>
      </w:r>
      <w:r>
        <w:rPr>
          <w:w w:val="68"/>
        </w:rPr>
        <w:t>”</w:t>
      </w:r>
      <w:r>
        <w:rPr>
          <w:w w:val="68"/>
          <w:rtl/>
        </w:rPr>
        <w:t>خوبين</w:t>
      </w:r>
      <w:r>
        <w:rPr>
          <w:w w:val="68"/>
        </w:rPr>
        <w:t>“</w:t>
      </w:r>
      <w:r>
        <w:rPr>
          <w:spacing w:val="31"/>
          <w:rtl/>
        </w:rPr>
        <w:t xml:space="preserve">  </w:t>
      </w:r>
      <w:r>
        <w:rPr>
          <w:w w:val="68"/>
          <w:rtl/>
        </w:rPr>
        <w:t>کي</w:t>
      </w:r>
      <w:r>
        <w:rPr>
          <w:spacing w:val="26"/>
          <w:rtl/>
        </w:rPr>
        <w:t xml:space="preserve">  </w:t>
      </w:r>
      <w:r>
        <w:rPr>
          <w:w w:val="68"/>
          <w:rtl/>
        </w:rPr>
        <w:t>مزيد</w:t>
      </w:r>
      <w:r>
        <w:rPr>
          <w:spacing w:val="28"/>
          <w:rtl/>
        </w:rPr>
        <w:t xml:space="preserve">  </w:t>
      </w:r>
      <w:r>
        <w:rPr>
          <w:w w:val="68"/>
          <w:rtl/>
        </w:rPr>
        <w:t>تحقيقي</w:t>
      </w:r>
      <w:r>
        <w:rPr>
          <w:spacing w:val="24"/>
          <w:rtl/>
        </w:rPr>
        <w:t xml:space="preserve">  </w:t>
      </w:r>
      <w:r>
        <w:rPr>
          <w:w w:val="68"/>
          <w:rtl/>
        </w:rPr>
        <w:t>بنيادن</w:t>
      </w:r>
      <w:r>
        <w:rPr>
          <w:spacing w:val="25"/>
          <w:rtl/>
        </w:rPr>
        <w:t xml:space="preserve">  </w:t>
      </w:r>
      <w:r>
        <w:rPr>
          <w:w w:val="68"/>
          <w:rtl/>
        </w:rPr>
        <w:t>تي</w:t>
      </w:r>
      <w:r>
        <w:rPr>
          <w:spacing w:val="25"/>
          <w:rtl/>
        </w:rPr>
        <w:t xml:space="preserve">  </w:t>
      </w:r>
      <w:r>
        <w:rPr>
          <w:w w:val="68"/>
          <w:rtl/>
        </w:rPr>
        <w:t>اجاگر</w:t>
      </w:r>
      <w:r>
        <w:rPr>
          <w:spacing w:val="24"/>
          <w:rtl/>
        </w:rPr>
        <w:t xml:space="preserve">  </w:t>
      </w:r>
      <w:r>
        <w:rPr>
          <w:w w:val="68"/>
          <w:rtl/>
        </w:rPr>
        <w:t>ڪيو</w:t>
      </w:r>
      <w:r>
        <w:rPr>
          <w:spacing w:val="26"/>
          <w:rtl/>
        </w:rPr>
        <w:t xml:space="preserve">  </w:t>
      </w:r>
      <w:r>
        <w:rPr>
          <w:w w:val="68"/>
          <w:rtl/>
        </w:rPr>
        <w:t>ويو</w:t>
      </w:r>
      <w:r>
        <w:rPr>
          <w:spacing w:val="79"/>
          <w:w w:val="150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26"/>
          <w:rtl/>
        </w:rPr>
        <w:t xml:space="preserve">  </w:t>
      </w:r>
      <w:r>
        <w:rPr>
          <w:w w:val="68"/>
          <w:rtl/>
        </w:rPr>
        <w:t>منجهس</w:t>
      </w:r>
      <w:r>
        <w:rPr>
          <w:spacing w:val="79"/>
          <w:w w:val="150"/>
          <w:rtl/>
        </w:rPr>
        <w:t xml:space="preserve"> </w:t>
      </w:r>
      <w:r>
        <w:rPr>
          <w:w w:val="68"/>
          <w:rtl/>
        </w:rPr>
        <w:t>موجود</w:t>
      </w:r>
      <w:r>
        <w:rPr>
          <w:spacing w:val="79"/>
          <w:w w:val="150"/>
          <w:rtl/>
        </w:rPr>
        <w:t xml:space="preserve"> </w:t>
      </w:r>
      <w:r>
        <w:rPr>
          <w:w w:val="68"/>
          <w:rtl/>
        </w:rPr>
        <w:t>ڪيترن</w:t>
      </w:r>
    </w:p>
    <w:p w14:paraId="40CB6E6B">
      <w:pPr>
        <w:pStyle w:val="13"/>
        <w:bidi/>
        <w:spacing w:before="43" w:line="268" w:lineRule="auto"/>
        <w:ind w:left="157" w:right="311" w:firstLine="0"/>
        <w:jc w:val="left"/>
      </w:pPr>
      <w:r>
        <w:rPr>
          <w:w w:val="70"/>
          <w:rtl/>
        </w:rPr>
        <w:t>ئي</w:t>
      </w:r>
      <w:r>
        <w:rPr>
          <w:spacing w:val="-9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معدنيات</w:t>
      </w:r>
      <w:r>
        <w:rPr>
          <w:w w:val="70"/>
        </w:rPr>
        <w:t>“</w:t>
      </w:r>
      <w:r>
        <w:rPr>
          <w:spacing w:val="-5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وٽامنس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جتي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تحقيق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0"/>
          <w:rtl/>
        </w:rPr>
        <w:t>بعد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مٿن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نالن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سميت،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منجهن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اندر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8"/>
          <w:rtl/>
        </w:rPr>
        <w:t xml:space="preserve"> </w:t>
      </w:r>
      <w:r>
        <w:rPr>
          <w:w w:val="70"/>
          <w:rtl/>
        </w:rPr>
        <w:t>خصلتن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کي </w:t>
      </w:r>
      <w:r>
        <w:rPr>
          <w:w w:val="72"/>
          <w:rtl/>
        </w:rPr>
        <w:t>اجاگر ڪيو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ويو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۽ جدول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-8"/>
          <w:rtl/>
        </w:rPr>
        <w:t xml:space="preserve"> </w:t>
      </w:r>
      <w:r>
        <w:rPr>
          <w:w w:val="72"/>
          <w:rtl/>
        </w:rPr>
        <w:t>ظاهر ڪيو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ويو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ته ڪهڙي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وٽامن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۽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معدنيات</w:t>
      </w:r>
      <w:r>
        <w:rPr>
          <w:spacing w:val="-6"/>
          <w:rtl/>
        </w:rPr>
        <w:t xml:space="preserve"> </w:t>
      </w:r>
      <w:r>
        <w:rPr>
          <w:w w:val="72"/>
          <w:rtl/>
        </w:rPr>
        <w:t>ڪيتري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6"/>
          <w:rtl/>
        </w:rPr>
        <w:t xml:space="preserve"> </w:t>
      </w:r>
      <w:r>
        <w:rPr>
          <w:w w:val="72"/>
          <w:rtl/>
        </w:rPr>
        <w:t>۾ موجود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3"/>
          <w:rtl/>
        </w:rPr>
        <w:t xml:space="preserve"> </w:t>
      </w:r>
      <w:r>
        <w:rPr>
          <w:w w:val="72"/>
          <w:rtl/>
        </w:rPr>
        <w:t>يعني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ڪوالٽي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ڪوانٽٽي</w:t>
      </w:r>
      <w:r>
        <w:rPr>
          <w:rtl/>
        </w:rPr>
        <w:t xml:space="preserve"> </w:t>
      </w:r>
      <w:r>
        <w:rPr>
          <w:w w:val="72"/>
        </w:rPr>
        <w:t>Quantity)</w:t>
      </w:r>
      <w:r>
        <w:rPr>
          <w:rtl/>
        </w:rPr>
        <w:t xml:space="preserve"> </w:t>
      </w:r>
      <w:r>
        <w:rPr>
          <w:w w:val="72"/>
        </w:rPr>
        <w:t>and</w:t>
      </w:r>
      <w:r>
        <w:rPr>
          <w:spacing w:val="-1"/>
          <w:rtl/>
        </w:rPr>
        <w:t xml:space="preserve"> </w:t>
      </w:r>
      <w:r>
        <w:rPr>
          <w:w w:val="72"/>
        </w:rPr>
        <w:t>(Quality</w:t>
      </w:r>
      <w:r>
        <w:rPr>
          <w:spacing w:val="-1"/>
          <w:rtl/>
        </w:rPr>
        <w:t xml:space="preserve"> </w:t>
      </w:r>
      <w:r>
        <w:rPr>
          <w:w w:val="72"/>
          <w:rtl/>
        </w:rPr>
        <w:t>متعلق</w:t>
      </w:r>
      <w:r>
        <w:rPr>
          <w:rtl/>
        </w:rPr>
        <w:t xml:space="preserve"> </w:t>
      </w:r>
      <w:r>
        <w:rPr>
          <w:w w:val="72"/>
          <w:rtl/>
        </w:rPr>
        <w:t>چارٽ</w:t>
      </w:r>
      <w:r>
        <w:rPr>
          <w:rtl/>
        </w:rPr>
        <w:t xml:space="preserve"> </w:t>
      </w:r>
      <w:r>
        <w:rPr>
          <w:w w:val="72"/>
          <w:rtl/>
        </w:rPr>
        <w:t>ٺاهي</w:t>
      </w:r>
      <w:r>
        <w:rPr>
          <w:rtl/>
        </w:rPr>
        <w:t xml:space="preserve"> </w:t>
      </w:r>
      <w:r>
        <w:rPr>
          <w:w w:val="72"/>
          <w:rtl/>
        </w:rPr>
        <w:t>مطلع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ويو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4"/>
          <w:rtl/>
        </w:rPr>
        <w:t>ڪهڙي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شيءَ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ڪيتري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مقدار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ائين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معلومات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اهو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فائدو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مليو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موجوده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 xml:space="preserve">زماني </w:t>
      </w:r>
      <w:r>
        <w:rPr>
          <w:w w:val="63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جيتريون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دوائون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توڙي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جو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عام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طور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استعمال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ٿيندڙ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لوشن،</w:t>
      </w:r>
      <w:r>
        <w:rPr>
          <w:spacing w:val="-15"/>
          <w:rtl/>
        </w:rPr>
        <w:t xml:space="preserve"> </w:t>
      </w:r>
      <w:r>
        <w:rPr>
          <w:w w:val="63"/>
          <w:rtl/>
        </w:rPr>
        <w:t>ڪريم،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صابڻ،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پيسٽ،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پائوڊر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مطلب</w:t>
      </w:r>
      <w:r>
        <w:rPr>
          <w:spacing w:val="-11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جيتريون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به</w:t>
      </w:r>
      <w:r>
        <w:rPr>
          <w:w w:val="67"/>
          <w:rtl/>
        </w:rPr>
        <w:t xml:space="preserve"> مارڪيٽ</w:t>
      </w:r>
      <w:r>
        <w:rPr>
          <w:spacing w:val="11"/>
          <w:rtl/>
        </w:rPr>
        <w:t xml:space="preserve"> </w:t>
      </w:r>
      <w:r>
        <w:rPr>
          <w:w w:val="67"/>
          <w:rtl/>
        </w:rPr>
        <w:t>۾</w:t>
      </w:r>
      <w:r>
        <w:rPr>
          <w:spacing w:val="14"/>
          <w:rtl/>
        </w:rPr>
        <w:t xml:space="preserve"> </w:t>
      </w:r>
      <w:r>
        <w:rPr>
          <w:w w:val="67"/>
          <w:rtl/>
        </w:rPr>
        <w:t>موجود</w:t>
      </w:r>
      <w:r>
        <w:rPr>
          <w:spacing w:val="9"/>
          <w:rtl/>
        </w:rPr>
        <w:t xml:space="preserve"> </w:t>
      </w:r>
      <w:r>
        <w:rPr>
          <w:w w:val="67"/>
          <w:rtl/>
        </w:rPr>
        <w:t>ڪاسميٽڪس</w:t>
      </w:r>
      <w:r>
        <w:rPr>
          <w:spacing w:val="9"/>
          <w:rtl/>
        </w:rPr>
        <w:t xml:space="preserve"> </w:t>
      </w:r>
      <w:r>
        <w:rPr>
          <w:w w:val="67"/>
          <w:rtl/>
        </w:rPr>
        <w:t>آهن</w:t>
      </w:r>
      <w:r>
        <w:rPr>
          <w:spacing w:val="12"/>
          <w:rtl/>
        </w:rPr>
        <w:t xml:space="preserve"> </w:t>
      </w:r>
      <w:r>
        <w:rPr>
          <w:w w:val="67"/>
          <w:rtl/>
        </w:rPr>
        <w:t>تن</w:t>
      </w:r>
      <w:r>
        <w:rPr>
          <w:spacing w:val="14"/>
          <w:rtl/>
        </w:rPr>
        <w:t xml:space="preserve"> </w:t>
      </w:r>
      <w:r>
        <w:rPr>
          <w:w w:val="67"/>
          <w:rtl/>
        </w:rPr>
        <w:t>منجهه</w:t>
      </w:r>
      <w:r>
        <w:rPr>
          <w:rtl/>
        </w:rPr>
        <w:t xml:space="preserve"> </w:t>
      </w:r>
      <w:r>
        <w:rPr>
          <w:w w:val="67"/>
          <w:rtl/>
        </w:rPr>
        <w:t>ٻوٽي</w:t>
      </w:r>
      <w:r>
        <w:rPr>
          <w:spacing w:val="16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12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15"/>
          <w:rtl/>
        </w:rPr>
        <w:t xml:space="preserve"> </w:t>
      </w:r>
      <w:r>
        <w:rPr>
          <w:w w:val="67"/>
          <w:rtl/>
        </w:rPr>
        <w:t>سائنيٽيفڪ</w:t>
      </w:r>
      <w:r>
        <w:rPr>
          <w:spacing w:val="9"/>
          <w:rtl/>
        </w:rPr>
        <w:t xml:space="preserve"> </w:t>
      </w:r>
      <w:r>
        <w:rPr>
          <w:w w:val="67"/>
          <w:rtl/>
        </w:rPr>
        <w:t>بنيادن</w:t>
      </w:r>
      <w:r>
        <w:rPr>
          <w:spacing w:val="12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9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9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9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74"/>
          <w:rtl/>
        </w:rPr>
        <w:t>ايلوويرا</w:t>
      </w:r>
      <w:r>
        <w:rPr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وٽامن</w:t>
      </w:r>
      <w:r>
        <w:rPr>
          <w:spacing w:val="-4"/>
          <w:rtl/>
        </w:rPr>
        <w:t xml:space="preserve"> </w:t>
      </w:r>
      <w:r>
        <w:rPr>
          <w:w w:val="74"/>
          <w:rtl/>
        </w:rPr>
        <w:t>اي</w:t>
      </w:r>
      <w:r>
        <w:rPr>
          <w:rtl/>
        </w:rPr>
        <w:t xml:space="preserve"> </w:t>
      </w:r>
      <w:r>
        <w:rPr>
          <w:w w:val="74"/>
        </w:rPr>
        <w:t>(A)</w:t>
      </w:r>
      <w:r>
        <w:rPr>
          <w:w w:val="74"/>
          <w:rtl/>
        </w:rPr>
        <w:t>،</w:t>
      </w:r>
      <w:r>
        <w:rPr>
          <w:spacing w:val="-5"/>
          <w:rtl/>
        </w:rPr>
        <w:t xml:space="preserve"> </w:t>
      </w:r>
      <w:r>
        <w:rPr>
          <w:w w:val="74"/>
          <w:rtl/>
        </w:rPr>
        <w:t>سي</w:t>
      </w:r>
      <w:r>
        <w:rPr>
          <w:spacing w:val="-5"/>
          <w:rtl/>
        </w:rPr>
        <w:t xml:space="preserve"> </w:t>
      </w:r>
      <w:r>
        <w:rPr>
          <w:w w:val="74"/>
        </w:rPr>
        <w:t>(C)</w:t>
      </w:r>
      <w:r>
        <w:rPr>
          <w:w w:val="74"/>
          <w:rtl/>
        </w:rPr>
        <w:t>،</w:t>
      </w:r>
      <w:r>
        <w:rPr>
          <w:spacing w:val="-4"/>
          <w:rtl/>
        </w:rPr>
        <w:t xml:space="preserve"> </w:t>
      </w:r>
      <w:r>
        <w:rPr>
          <w:w w:val="74"/>
          <w:rtl/>
        </w:rPr>
        <w:t>اِي</w:t>
      </w:r>
      <w:r>
        <w:rPr>
          <w:rtl/>
        </w:rPr>
        <w:t xml:space="preserve"> </w:t>
      </w:r>
      <w:r>
        <w:rPr>
          <w:w w:val="74"/>
        </w:rPr>
        <w:t>(E)</w:t>
      </w:r>
      <w:r>
        <w:rPr>
          <w:w w:val="74"/>
          <w:rtl/>
        </w:rPr>
        <w:t>،</w:t>
      </w:r>
      <w:r>
        <w:rPr>
          <w:spacing w:val="-5"/>
          <w:rtl/>
        </w:rPr>
        <w:t xml:space="preserve"> </w:t>
      </w:r>
      <w:r>
        <w:rPr>
          <w:w w:val="74"/>
          <w:rtl/>
        </w:rPr>
        <w:t>بي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ون</w:t>
      </w:r>
      <w:r>
        <w:rPr>
          <w:rtl/>
        </w:rPr>
        <w:t xml:space="preserve"> </w:t>
      </w:r>
      <w:r>
        <w:rPr>
          <w:w w:val="74"/>
        </w:rPr>
        <w:t>(B1)</w:t>
      </w:r>
      <w:r>
        <w:rPr>
          <w:w w:val="74"/>
          <w:rtl/>
        </w:rPr>
        <w:t>،</w:t>
      </w:r>
      <w:r>
        <w:rPr>
          <w:rtl/>
        </w:rPr>
        <w:t xml:space="preserve"> </w:t>
      </w:r>
      <w:r>
        <w:rPr>
          <w:w w:val="74"/>
          <w:rtl/>
        </w:rPr>
        <w:t>بي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ٽو</w:t>
      </w:r>
      <w:r>
        <w:rPr>
          <w:rtl/>
        </w:rPr>
        <w:t xml:space="preserve"> </w:t>
      </w:r>
      <w:r>
        <w:rPr>
          <w:w w:val="74"/>
        </w:rPr>
        <w:t>(B2)</w:t>
      </w:r>
      <w:r>
        <w:rPr>
          <w:spacing w:val="-5"/>
          <w:rtl/>
        </w:rPr>
        <w:t xml:space="preserve"> </w:t>
      </w:r>
      <w:r>
        <w:rPr>
          <w:w w:val="74"/>
          <w:rtl/>
        </w:rPr>
        <w:t>بي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ٿري</w:t>
      </w:r>
      <w:r>
        <w:rPr>
          <w:rtl/>
        </w:rPr>
        <w:t xml:space="preserve"> </w:t>
      </w:r>
      <w:r>
        <w:rPr>
          <w:w w:val="74"/>
        </w:rPr>
        <w:t>(B3)</w:t>
      </w:r>
      <w:r>
        <w:rPr>
          <w:spacing w:val="-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5"/>
          <w:rtl/>
        </w:rPr>
        <w:t xml:space="preserve"> </w:t>
      </w:r>
      <w:r>
        <w:rPr>
          <w:w w:val="74"/>
          <w:rtl/>
        </w:rPr>
        <w:t>بي</w:t>
      </w:r>
      <w:r>
        <w:rPr>
          <w:rtl/>
        </w:rPr>
        <w:t xml:space="preserve"> </w:t>
      </w:r>
      <w:r>
        <w:rPr>
          <w:w w:val="74"/>
          <w:rtl/>
        </w:rPr>
        <w:t>ٽوئليو</w:t>
      </w:r>
      <w:r>
        <w:rPr>
          <w:spacing w:val="-5"/>
          <w:rtl/>
        </w:rPr>
        <w:t xml:space="preserve"> </w:t>
      </w:r>
      <w:r>
        <w:rPr>
          <w:w w:val="74"/>
        </w:rPr>
        <w:t>(B12)</w:t>
      </w:r>
      <w:r>
        <w:rPr>
          <w:spacing w:val="-5"/>
          <w:rtl/>
        </w:rPr>
        <w:t xml:space="preserve"> </w:t>
      </w:r>
      <w:r>
        <w:rPr>
          <w:w w:val="74"/>
          <w:rtl/>
        </w:rPr>
        <w:t xml:space="preserve">سان </w:t>
      </w:r>
      <w:r>
        <w:rPr>
          <w:w w:val="80"/>
          <w:rtl/>
        </w:rPr>
        <w:t xml:space="preserve">گڏوگڏ پروٽين </w:t>
      </w:r>
      <w:r>
        <w:rPr>
          <w:w w:val="80"/>
        </w:rPr>
        <w:t>(Protein)</w:t>
      </w:r>
      <w:r>
        <w:rPr>
          <w:w w:val="80"/>
          <w:rtl/>
        </w:rPr>
        <w:t xml:space="preserve">، لپڊس </w:t>
      </w:r>
      <w:r>
        <w:rPr>
          <w:w w:val="80"/>
        </w:rPr>
        <w:t>(Lipids)</w:t>
      </w:r>
      <w:r>
        <w:rPr>
          <w:w w:val="80"/>
          <w:rtl/>
        </w:rPr>
        <w:t xml:space="preserve"> امائنوائسڊ </w:t>
      </w:r>
      <w:r>
        <w:rPr>
          <w:w w:val="80"/>
        </w:rPr>
        <w:t>acids)</w:t>
      </w:r>
      <w:r>
        <w:rPr>
          <w:w w:val="80"/>
          <w:rtl/>
        </w:rPr>
        <w:t xml:space="preserve"> </w:t>
      </w:r>
      <w:r>
        <w:rPr>
          <w:w w:val="80"/>
        </w:rPr>
        <w:t>(Amino</w:t>
      </w:r>
      <w:r>
        <w:rPr>
          <w:w w:val="80"/>
          <w:rtl/>
        </w:rPr>
        <w:t xml:space="preserve"> فولڪ ائسڊ </w:t>
      </w:r>
      <w:r>
        <w:rPr>
          <w:w w:val="80"/>
        </w:rPr>
        <w:t>acids)</w:t>
      </w:r>
      <w:r>
        <w:rPr>
          <w:w w:val="80"/>
          <w:rtl/>
        </w:rPr>
        <w:t xml:space="preserve"> </w:t>
      </w:r>
      <w:r>
        <w:rPr>
          <w:w w:val="80"/>
        </w:rPr>
        <w:t>(Folic</w:t>
      </w:r>
      <w:r>
        <w:rPr>
          <w:w w:val="80"/>
          <w:rtl/>
        </w:rPr>
        <w:t xml:space="preserve"> ۽</w:t>
      </w:r>
      <w:r>
        <w:rPr>
          <w:spacing w:val="80"/>
          <w:rtl/>
        </w:rPr>
        <w:t xml:space="preserve"> </w:t>
      </w:r>
      <w:r>
        <w:rPr>
          <w:w w:val="79"/>
          <w:rtl/>
        </w:rPr>
        <w:t>معدنيات</w:t>
      </w:r>
      <w:r>
        <w:rPr>
          <w:spacing w:val="11"/>
          <w:rtl/>
        </w:rPr>
        <w:t xml:space="preserve"> </w:t>
      </w:r>
      <w:r>
        <w:rPr>
          <w:w w:val="79"/>
          <w:rtl/>
        </w:rPr>
        <w:t>مثال</w:t>
      </w:r>
      <w:r>
        <w:rPr>
          <w:spacing w:val="8"/>
          <w:rtl/>
        </w:rPr>
        <w:t xml:space="preserve"> </w:t>
      </w:r>
      <w:r>
        <w:rPr>
          <w:w w:val="79"/>
          <w:rtl/>
        </w:rPr>
        <w:t>طور</w:t>
      </w:r>
      <w:r>
        <w:rPr>
          <w:spacing w:val="6"/>
          <w:rtl/>
        </w:rPr>
        <w:t xml:space="preserve"> </w:t>
      </w:r>
      <w:r>
        <w:rPr>
          <w:w w:val="79"/>
          <w:rtl/>
        </w:rPr>
        <w:t>ڪئلشيم</w:t>
      </w:r>
      <w:r>
        <w:rPr>
          <w:spacing w:val="13"/>
          <w:rtl/>
        </w:rPr>
        <w:t xml:space="preserve"> </w:t>
      </w:r>
      <w:r>
        <w:rPr>
          <w:w w:val="79"/>
        </w:rPr>
        <w:t>(Calcium)</w:t>
      </w:r>
      <w:r>
        <w:rPr>
          <w:spacing w:val="5"/>
          <w:rtl/>
        </w:rPr>
        <w:t xml:space="preserve"> </w:t>
      </w:r>
      <w:r>
        <w:rPr>
          <w:w w:val="79"/>
          <w:rtl/>
        </w:rPr>
        <w:t>مئگنيشيم</w:t>
      </w:r>
      <w:r>
        <w:rPr>
          <w:spacing w:val="13"/>
          <w:rtl/>
        </w:rPr>
        <w:t xml:space="preserve"> </w:t>
      </w:r>
      <w:r>
        <w:rPr>
          <w:w w:val="79"/>
        </w:rPr>
        <w:t>(Magnesium)</w:t>
      </w:r>
      <w:r>
        <w:rPr>
          <w:spacing w:val="10"/>
          <w:rtl/>
        </w:rPr>
        <w:t xml:space="preserve"> </w:t>
      </w:r>
      <w:r>
        <w:rPr>
          <w:w w:val="79"/>
          <w:rtl/>
        </w:rPr>
        <w:t>زنڪ</w:t>
      </w:r>
      <w:r>
        <w:rPr>
          <w:spacing w:val="8"/>
          <w:rtl/>
        </w:rPr>
        <w:t xml:space="preserve"> </w:t>
      </w:r>
      <w:r>
        <w:rPr>
          <w:w w:val="79"/>
        </w:rPr>
        <w:t>)</w:t>
      </w:r>
      <w:r>
        <w:rPr>
          <w:w w:val="79"/>
          <w:rtl/>
        </w:rPr>
        <w:t>جست</w:t>
      </w:r>
      <w:r>
        <w:rPr>
          <w:w w:val="79"/>
        </w:rPr>
        <w:t>(</w:t>
      </w:r>
      <w:r>
        <w:rPr>
          <w:spacing w:val="13"/>
          <w:rtl/>
        </w:rPr>
        <w:t xml:space="preserve"> </w:t>
      </w:r>
      <w:r>
        <w:rPr>
          <w:w w:val="79"/>
        </w:rPr>
        <w:t>(Zink)</w:t>
      </w:r>
      <w:r>
        <w:rPr>
          <w:spacing w:val="12"/>
          <w:rtl/>
        </w:rPr>
        <w:t xml:space="preserve"> </w:t>
      </w:r>
      <w:r>
        <w:rPr>
          <w:w w:val="79"/>
          <w:rtl/>
        </w:rPr>
        <w:t>ڪرومئيم</w:t>
      </w:r>
    </w:p>
    <w:p w14:paraId="6457BA80">
      <w:pPr>
        <w:pStyle w:val="13"/>
        <w:spacing w:line="325" w:lineRule="exact"/>
        <w:ind w:right="153"/>
        <w:jc w:val="right"/>
      </w:pPr>
      <w:r>
        <w:rPr>
          <w:w w:val="80"/>
          <w:rtl/>
        </w:rPr>
        <w:t>ڪاپر</w:t>
      </w:r>
      <w:r>
        <w:rPr>
          <w:spacing w:val="19"/>
        </w:rPr>
        <w:t xml:space="preserve"> </w:t>
      </w:r>
      <w:r>
        <w:rPr>
          <w:w w:val="80"/>
        </w:rPr>
        <w:t>(Potassium)</w:t>
      </w:r>
      <w:r>
        <w:rPr>
          <w:spacing w:val="26"/>
        </w:rPr>
        <w:t xml:space="preserve"> </w:t>
      </w:r>
      <w:r>
        <w:rPr>
          <w:w w:val="80"/>
          <w:rtl/>
        </w:rPr>
        <w:t>پوٽاشيم</w:t>
      </w:r>
      <w:r>
        <w:rPr>
          <w:spacing w:val="17"/>
        </w:rPr>
        <w:t xml:space="preserve"> </w:t>
      </w:r>
      <w:r>
        <w:rPr>
          <w:w w:val="80"/>
        </w:rPr>
        <w:t>(Iron)</w:t>
      </w:r>
      <w:r>
        <w:rPr>
          <w:spacing w:val="26"/>
        </w:rPr>
        <w:t xml:space="preserve"> </w:t>
      </w:r>
      <w:r>
        <w:rPr>
          <w:w w:val="80"/>
          <w:rtl/>
        </w:rPr>
        <w:t>آئرن</w:t>
      </w:r>
      <w:r>
        <w:rPr>
          <w:spacing w:val="19"/>
        </w:rPr>
        <w:t xml:space="preserve"> </w:t>
      </w:r>
      <w:r>
        <w:rPr>
          <w:w w:val="80"/>
        </w:rPr>
        <w:t>(Sodium)</w:t>
      </w:r>
      <w:r>
        <w:rPr>
          <w:spacing w:val="26"/>
        </w:rPr>
        <w:t xml:space="preserve"> </w:t>
      </w:r>
      <w:r>
        <w:rPr>
          <w:w w:val="80"/>
          <w:rtl/>
        </w:rPr>
        <w:t>سوڊيم</w:t>
      </w:r>
      <w:r>
        <w:rPr>
          <w:spacing w:val="21"/>
        </w:rPr>
        <w:t xml:space="preserve"> </w:t>
      </w:r>
      <w:r>
        <w:rPr>
          <w:w w:val="80"/>
        </w:rPr>
        <w:t>(Selenium)</w:t>
      </w:r>
      <w:r>
        <w:rPr>
          <w:spacing w:val="26"/>
        </w:rPr>
        <w:t xml:space="preserve"> </w:t>
      </w:r>
      <w:r>
        <w:rPr>
          <w:w w:val="80"/>
          <w:rtl/>
        </w:rPr>
        <w:t>سيلينيم</w:t>
      </w:r>
      <w:r>
        <w:rPr>
          <w:spacing w:val="20"/>
        </w:rPr>
        <w:t xml:space="preserve"> </w:t>
      </w:r>
      <w:r>
        <w:rPr>
          <w:spacing w:val="-2"/>
          <w:w w:val="80"/>
        </w:rPr>
        <w:t>(Chromium)</w:t>
      </w:r>
    </w:p>
    <w:p w14:paraId="2F0A3268">
      <w:pPr>
        <w:pStyle w:val="13"/>
        <w:bidi/>
        <w:spacing w:before="37" w:line="268" w:lineRule="auto"/>
        <w:ind w:left="165" w:right="311" w:hanging="12"/>
        <w:jc w:val="left"/>
      </w:pPr>
      <w:r>
        <w:rPr>
          <w:w w:val="74"/>
        </w:rPr>
        <w:t>(Copper)</w:t>
      </w:r>
      <w:r>
        <w:rPr>
          <w:w w:val="74"/>
          <w:rtl/>
        </w:rPr>
        <w:t xml:space="preserve"> ۽ مئگنيشيم وغيره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موجود آهن، جيڪي اسان</w:t>
      </w:r>
      <w:r>
        <w:rPr>
          <w:spacing w:val="-9"/>
          <w:rtl/>
        </w:rPr>
        <w:t xml:space="preserve"> </w:t>
      </w:r>
      <w:r>
        <w:rPr>
          <w:w w:val="74"/>
          <w:rtl/>
        </w:rPr>
        <w:t>جي صحت کي بهتر رکڻ لاءِ بي حد ضروري آهن</w:t>
      </w:r>
      <w:r>
        <w:rPr>
          <w:spacing w:val="-9"/>
          <w:rtl/>
        </w:rPr>
        <w:t xml:space="preserve"> </w:t>
      </w:r>
      <w:r>
        <w:rPr>
          <w:w w:val="74"/>
          <w:rtl/>
        </w:rPr>
        <w:t>۽</w:t>
      </w:r>
      <w:r>
        <w:rPr>
          <w:spacing w:val="40"/>
          <w:rtl/>
        </w:rPr>
        <w:t xml:space="preserve"> </w:t>
      </w:r>
      <w:r>
        <w:rPr>
          <w:w w:val="74"/>
          <w:rtl/>
        </w:rPr>
        <w:t>اسان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صحت</w:t>
      </w:r>
      <w:r>
        <w:rPr>
          <w:rtl/>
        </w:rPr>
        <w:t xml:space="preserve"> </w:t>
      </w:r>
      <w:r>
        <w:rPr>
          <w:w w:val="74"/>
          <w:rtl/>
        </w:rPr>
        <w:t>کي</w:t>
      </w:r>
      <w:r>
        <w:rPr>
          <w:rtl/>
        </w:rPr>
        <w:t xml:space="preserve"> </w:t>
      </w:r>
      <w:r>
        <w:rPr>
          <w:w w:val="74"/>
          <w:rtl/>
        </w:rPr>
        <w:t>برقرار</w:t>
      </w:r>
      <w:r>
        <w:rPr>
          <w:rtl/>
        </w:rPr>
        <w:t xml:space="preserve"> </w:t>
      </w:r>
      <w:r>
        <w:rPr>
          <w:w w:val="74"/>
          <w:rtl/>
        </w:rPr>
        <w:t>رکڻ</w:t>
      </w:r>
      <w:r>
        <w:rPr>
          <w:rtl/>
        </w:rPr>
        <w:t xml:space="preserve"> </w:t>
      </w:r>
      <w:r>
        <w:rPr>
          <w:w w:val="74"/>
          <w:rtl/>
        </w:rPr>
        <w:t>لاءِ</w:t>
      </w:r>
      <w:r>
        <w:rPr>
          <w:rtl/>
        </w:rPr>
        <w:t xml:space="preserve"> </w:t>
      </w:r>
      <w:r>
        <w:rPr>
          <w:w w:val="74"/>
          <w:rtl/>
        </w:rPr>
        <w:t>نهايت</w:t>
      </w:r>
      <w:r>
        <w:rPr>
          <w:rtl/>
        </w:rPr>
        <w:t xml:space="preserve"> </w:t>
      </w:r>
      <w:r>
        <w:rPr>
          <w:w w:val="74"/>
          <w:rtl/>
        </w:rPr>
        <w:t>ئي</w:t>
      </w:r>
      <w:r>
        <w:rPr>
          <w:rtl/>
        </w:rPr>
        <w:t xml:space="preserve"> </w:t>
      </w:r>
      <w:r>
        <w:rPr>
          <w:w w:val="74"/>
          <w:rtl/>
        </w:rPr>
        <w:t>لازمي</w:t>
      </w:r>
      <w:r>
        <w:rPr>
          <w:spacing w:val="80"/>
          <w:position w:val="-3"/>
          <w:rtl/>
        </w:rPr>
        <w:t xml:space="preserve"> </w:t>
      </w:r>
      <w:r>
        <w:rPr>
          <w:w w:val="74"/>
          <w:rtl/>
        </w:rPr>
        <w:t>جز</w:t>
      </w:r>
      <w:r>
        <w:rPr>
          <w:rtl/>
        </w:rPr>
        <w:t xml:space="preserve"> </w:t>
      </w:r>
      <w:r>
        <w:rPr>
          <w:w w:val="74"/>
          <w:rtl/>
        </w:rPr>
        <w:t>آهن،</w:t>
      </w:r>
      <w:r>
        <w:rPr>
          <w:rtl/>
        </w:rPr>
        <w:t xml:space="preserve"> </w:t>
      </w:r>
      <w:r>
        <w:rPr>
          <w:w w:val="74"/>
          <w:rtl/>
        </w:rPr>
        <w:t>جن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گهٽ</w:t>
      </w:r>
      <w:r>
        <w:rPr>
          <w:rtl/>
        </w:rPr>
        <w:t xml:space="preserve"> </w:t>
      </w:r>
      <w:r>
        <w:rPr>
          <w:w w:val="74"/>
          <w:rtl/>
        </w:rPr>
        <w:t>هجڻ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صورت</w:t>
      </w:r>
      <w:r>
        <w:rPr>
          <w:rtl/>
        </w:rPr>
        <w:t xml:space="preserve"> </w:t>
      </w:r>
      <w:r>
        <w:rPr>
          <w:w w:val="74"/>
          <w:rtl/>
        </w:rPr>
        <w:t>۾</w:t>
      </w:r>
      <w:r>
        <w:rPr>
          <w:rtl/>
        </w:rPr>
        <w:t xml:space="preserve"> </w:t>
      </w:r>
      <w:r>
        <w:rPr>
          <w:w w:val="74"/>
          <w:rtl/>
        </w:rPr>
        <w:t>اسان</w:t>
      </w:r>
      <w:r>
        <w:rPr>
          <w:rtl/>
        </w:rPr>
        <w:t xml:space="preserve"> </w:t>
      </w:r>
      <w:r>
        <w:rPr>
          <w:w w:val="74"/>
          <w:rtl/>
        </w:rPr>
        <w:t xml:space="preserve">جي </w:t>
      </w:r>
      <w:r>
        <w:rPr>
          <w:w w:val="71"/>
          <w:rtl/>
        </w:rPr>
        <w:t>جسماني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نشوونما،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ساخت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واڌ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گهٽتائي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اچڻ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امڪان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وڌي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وڃن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بعض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دفعه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ڪيتريون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بيماريون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وجود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۾</w:t>
      </w:r>
    </w:p>
    <w:p w14:paraId="4D7BFB07">
      <w:pPr>
        <w:pStyle w:val="13"/>
        <w:spacing w:line="266" w:lineRule="auto"/>
        <w:ind w:left="311" w:firstLine="173"/>
        <w:rPr>
          <w:rFonts w:ascii="Times New Roman" w:cs="Times New Roman"/>
        </w:rPr>
      </w:pPr>
      <w:r>
        <w:rPr>
          <w:rFonts w:ascii="Times New Roman" w:cs="Times New Roman"/>
        </w:rPr>
        <w:t>(Deficiency</w:t>
      </w:r>
      <w:r>
        <w:rPr>
          <w:rFonts w:ascii="Times New Roman" w:cs="Times New Roman"/>
          <w:spacing w:val="40"/>
        </w:rPr>
        <w:t xml:space="preserve"> </w:t>
      </w:r>
      <w:r>
        <w:rPr>
          <w:rFonts w:ascii="Times New Roman" w:cs="Times New Roman"/>
        </w:rPr>
        <w:t>of</w:t>
      </w:r>
      <w:r>
        <w:rPr>
          <w:rFonts w:ascii="Times New Roman" w:cs="Times New Roman"/>
          <w:spacing w:val="40"/>
        </w:rPr>
        <w:t xml:space="preserve"> </w:t>
      </w:r>
      <w:r>
        <w:rPr>
          <w:rFonts w:ascii="Times New Roman" w:cs="Times New Roman"/>
        </w:rPr>
        <w:t>various</w:t>
      </w:r>
      <w:r>
        <w:rPr>
          <w:rFonts w:ascii="Times New Roman" w:cs="Times New Roman"/>
          <w:spacing w:val="66"/>
        </w:rPr>
        <w:t xml:space="preserve"> </w:t>
      </w:r>
      <w:r>
        <w:rPr>
          <w:rFonts w:ascii="Times New Roman" w:cs="Times New Roman"/>
        </w:rPr>
        <w:t>minerals,</w:t>
      </w:r>
      <w:r>
        <w:rPr>
          <w:rFonts w:ascii="Times New Roman" w:cs="Times New Roman"/>
          <w:spacing w:val="69"/>
        </w:rPr>
        <w:t xml:space="preserve"> </w:t>
      </w:r>
      <w:r>
        <w:rPr>
          <w:rFonts w:ascii="Times New Roman" w:cs="Times New Roman"/>
        </w:rPr>
        <w:t>vitamin</w:t>
      </w:r>
      <w:r>
        <w:rPr>
          <w:rFonts w:ascii="Times New Roman" w:cs="Times New Roman"/>
          <w:spacing w:val="40"/>
        </w:rPr>
        <w:t xml:space="preserve"> </w:t>
      </w:r>
      <w:r>
        <w:rPr>
          <w:rFonts w:ascii="Times New Roman" w:cs="Times New Roman"/>
        </w:rPr>
        <w:t>and</w:t>
      </w:r>
      <w:r>
        <w:rPr>
          <w:rFonts w:ascii="Times New Roman" w:cs="Times New Roman"/>
          <w:spacing w:val="40"/>
        </w:rPr>
        <w:t xml:space="preserve"> </w:t>
      </w:r>
      <w:r>
        <w:rPr>
          <w:rFonts w:ascii="Times New Roman" w:cs="Times New Roman"/>
        </w:rPr>
        <w:t>proteins,</w:t>
      </w:r>
      <w:r>
        <w:rPr>
          <w:rFonts w:ascii="Times New Roman" w:cs="Times New Roman"/>
          <w:spacing w:val="62"/>
        </w:rPr>
        <w:t xml:space="preserve"> </w:t>
      </w:r>
      <w:r>
        <w:rPr>
          <w:rFonts w:ascii="Times New Roman" w:cs="Times New Roman"/>
        </w:rPr>
        <w:t>fats,</w:t>
      </w:r>
      <w:r>
        <w:rPr>
          <w:rFonts w:ascii="Times New Roman" w:cs="Times New Roman"/>
          <w:spacing w:val="62"/>
        </w:rPr>
        <w:t xml:space="preserve"> </w:t>
      </w:r>
      <w:r>
        <w:rPr>
          <w:rFonts w:ascii="Times New Roman" w:cs="Times New Roman"/>
        </w:rPr>
        <w:t>and</w:t>
      </w:r>
      <w:r>
        <w:rPr>
          <w:rFonts w:ascii="Times New Roman" w:cs="Times New Roman"/>
          <w:spacing w:val="-10"/>
        </w:rPr>
        <w:t xml:space="preserve"> </w:t>
      </w:r>
      <w:r>
        <w:rPr>
          <w:w w:val="95"/>
        </w:rPr>
        <w:t>.</w:t>
      </w:r>
      <w:r>
        <w:rPr>
          <w:w w:val="95"/>
          <w:rtl/>
        </w:rPr>
        <w:t>ٿيون</w:t>
      </w:r>
      <w:r>
        <w:rPr>
          <w:spacing w:val="29"/>
        </w:rPr>
        <w:t xml:space="preserve"> </w:t>
      </w:r>
      <w:r>
        <w:rPr>
          <w:rtl/>
        </w:rPr>
        <w:t>اچن</w:t>
      </w:r>
      <w:r>
        <w:t xml:space="preserve"> </w:t>
      </w:r>
      <w:r>
        <w:rPr>
          <w:w w:val="85"/>
          <w:rtl/>
        </w:rPr>
        <w:t>مرڪبات</w:t>
      </w:r>
      <w:r>
        <w:rPr>
          <w:spacing w:val="-8"/>
          <w:w w:val="85"/>
        </w:rPr>
        <w:t xml:space="preserve"> </w:t>
      </w:r>
      <w:r>
        <w:rPr>
          <w:w w:val="85"/>
          <w:rtl/>
        </w:rPr>
        <w:t>سڀني</w:t>
      </w:r>
      <w:r>
        <w:rPr>
          <w:spacing w:val="-6"/>
          <w:w w:val="85"/>
        </w:rPr>
        <w:t xml:space="preserve"> </w:t>
      </w:r>
      <w:r>
        <w:rPr>
          <w:w w:val="85"/>
          <w:rtl/>
        </w:rPr>
        <w:t>هنن</w:t>
      </w:r>
      <w:r>
        <w:rPr>
          <w:spacing w:val="-7"/>
          <w:w w:val="85"/>
        </w:rPr>
        <w:t xml:space="preserve"> </w:t>
      </w:r>
      <w:r>
        <w:rPr>
          <w:w w:val="85"/>
          <w:rtl/>
        </w:rPr>
        <w:t>منجهه</w:t>
      </w:r>
      <w:r>
        <w:rPr>
          <w:spacing w:val="-6"/>
          <w:w w:val="85"/>
        </w:rPr>
        <w:t xml:space="preserve"> </w:t>
      </w:r>
      <w:r>
        <w:rPr>
          <w:w w:val="85"/>
          <w:rtl/>
        </w:rPr>
        <w:t>ڪاسميٽڪس</w:t>
      </w:r>
      <w:r>
        <w:rPr>
          <w:spacing w:val="-2"/>
        </w:rPr>
        <w:t xml:space="preserve"> </w:t>
      </w:r>
      <w:r>
        <w:rPr>
          <w:rFonts w:ascii="Times New Roman" w:cs="Times New Roman"/>
          <w:w w:val="85"/>
        </w:rPr>
        <w:t>carbohydrates,</w:t>
      </w:r>
      <w:r>
        <w:rPr>
          <w:rFonts w:ascii="Times New Roman" w:cs="Times New Roman"/>
          <w:spacing w:val="-10"/>
        </w:rPr>
        <w:t xml:space="preserve"> </w:t>
      </w:r>
      <w:r>
        <w:rPr>
          <w:rFonts w:ascii="Times New Roman" w:cs="Times New Roman"/>
          <w:w w:val="85"/>
        </w:rPr>
        <w:t>gives</w:t>
      </w:r>
      <w:r>
        <w:rPr>
          <w:rFonts w:ascii="Times New Roman" w:cs="Times New Roman"/>
          <w:spacing w:val="-10"/>
        </w:rPr>
        <w:t xml:space="preserve"> </w:t>
      </w:r>
      <w:r>
        <w:rPr>
          <w:rFonts w:ascii="Times New Roman" w:cs="Times New Roman"/>
          <w:w w:val="85"/>
        </w:rPr>
        <w:t>rise</w:t>
      </w:r>
      <w:r>
        <w:rPr>
          <w:rFonts w:ascii="Times New Roman" w:cs="Times New Roman"/>
          <w:spacing w:val="-7"/>
        </w:rPr>
        <w:t xml:space="preserve"> </w:t>
      </w:r>
      <w:r>
        <w:rPr>
          <w:rFonts w:ascii="Times New Roman" w:cs="Times New Roman"/>
          <w:w w:val="85"/>
        </w:rPr>
        <w:t>to</w:t>
      </w:r>
      <w:r>
        <w:rPr>
          <w:rFonts w:ascii="Times New Roman" w:cs="Times New Roman"/>
          <w:spacing w:val="2"/>
        </w:rPr>
        <w:t xml:space="preserve"> </w:t>
      </w:r>
      <w:r>
        <w:rPr>
          <w:rFonts w:ascii="Times New Roman" w:cs="Times New Roman"/>
          <w:w w:val="85"/>
        </w:rPr>
        <w:t>varsious</w:t>
      </w:r>
      <w:r>
        <w:rPr>
          <w:rFonts w:ascii="Times New Roman" w:cs="Times New Roman"/>
        </w:rPr>
        <w:t xml:space="preserve"> </w:t>
      </w:r>
      <w:r>
        <w:rPr>
          <w:rFonts w:ascii="Times New Roman" w:cs="Times New Roman"/>
          <w:spacing w:val="-2"/>
          <w:w w:val="85"/>
        </w:rPr>
        <w:t>ailments)</w:t>
      </w:r>
    </w:p>
    <w:p w14:paraId="305D3198">
      <w:pPr>
        <w:pStyle w:val="13"/>
        <w:bidi/>
        <w:spacing w:line="268" w:lineRule="auto"/>
        <w:ind w:left="153" w:right="311" w:firstLine="19"/>
        <w:jc w:val="left"/>
      </w:pPr>
      <w:r>
        <w:rPr>
          <w:w w:val="68"/>
          <w:rtl/>
        </w:rPr>
        <w:t>جي موجودگي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بي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انتها مفيد</w:t>
      </w:r>
      <w:r>
        <w:rPr>
          <w:spacing w:val="80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ساڳي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وقت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روايتي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دوائن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 پڻ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هنن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مرڪبات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بيشمار</w:t>
      </w:r>
      <w:r>
        <w:rPr>
          <w:spacing w:val="40"/>
          <w:rtl/>
        </w:rPr>
        <w:t xml:space="preserve"> </w:t>
      </w:r>
      <w:r>
        <w:rPr>
          <w:w w:val="70"/>
          <w:rtl/>
        </w:rPr>
        <w:t>فائده</w:t>
      </w:r>
      <w:r>
        <w:rPr>
          <w:spacing w:val="-5"/>
          <w:rtl/>
        </w:rPr>
        <w:t xml:space="preserve"> </w:t>
      </w:r>
      <w:r>
        <w:rPr>
          <w:w w:val="70"/>
          <w:rtl/>
        </w:rPr>
        <w:t>ملن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ايلوويرا</w:t>
      </w:r>
      <w:r>
        <w:rPr>
          <w:spacing w:val="-5"/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-5"/>
          <w:rtl/>
        </w:rPr>
        <w:t xml:space="preserve"> </w:t>
      </w:r>
      <w:r>
        <w:rPr>
          <w:w w:val="70"/>
          <w:rtl/>
        </w:rPr>
        <w:t>موجود</w:t>
      </w:r>
      <w:r>
        <w:rPr>
          <w:rtl/>
        </w:rPr>
        <w:t xml:space="preserve"> </w:t>
      </w:r>
      <w:r>
        <w:rPr>
          <w:w w:val="70"/>
          <w:rtl/>
        </w:rPr>
        <w:t>مٿي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ذڪر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ڪيل</w:t>
      </w:r>
      <w:r>
        <w:rPr>
          <w:spacing w:val="-4"/>
          <w:rtl/>
        </w:rPr>
        <w:t xml:space="preserve"> </w:t>
      </w:r>
      <w:r>
        <w:rPr>
          <w:w w:val="70"/>
          <w:rtl/>
        </w:rPr>
        <w:t>سڀ</w:t>
      </w:r>
      <w:r>
        <w:rPr>
          <w:spacing w:val="-1"/>
          <w:rtl/>
        </w:rPr>
        <w:t xml:space="preserve"> </w:t>
      </w:r>
      <w:r>
        <w:rPr>
          <w:w w:val="70"/>
          <w:rtl/>
        </w:rPr>
        <w:t>مرڪبات</w:t>
      </w:r>
      <w:r>
        <w:rPr>
          <w:spacing w:val="-5"/>
          <w:rtl/>
        </w:rPr>
        <w:t xml:space="preserve"> </w:t>
      </w:r>
      <w:r>
        <w:rPr>
          <w:w w:val="70"/>
          <w:rtl/>
        </w:rPr>
        <w:t>وافر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انداز</w:t>
      </w:r>
      <w:r>
        <w:rPr>
          <w:spacing w:val="-4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5"/>
          <w:rtl/>
        </w:rPr>
        <w:t xml:space="preserve"> </w:t>
      </w:r>
      <w:r>
        <w:rPr>
          <w:w w:val="70"/>
          <w:rtl/>
        </w:rPr>
        <w:t>آهن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rtl/>
        </w:rPr>
        <w:t xml:space="preserve"> </w:t>
      </w:r>
      <w:r>
        <w:rPr>
          <w:w w:val="70"/>
          <w:rtl/>
        </w:rPr>
        <w:t>قدرتي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70"/>
          <w:rtl/>
        </w:rPr>
        <w:t>تي موجود انهن مرڪبن ڪري بيشمار فائده حاصل ٿين ٿا</w:t>
      </w:r>
      <w:r>
        <w:rPr>
          <w:w w:val="70"/>
        </w:rPr>
        <w:t>.</w:t>
      </w:r>
      <w:r>
        <w:rPr>
          <w:w w:val="70"/>
          <w:rtl/>
        </w:rPr>
        <w:t xml:space="preserve"> ايلوويرا ۾ ٻن قسمن جا ماده موجود آهن، هڪ چپڪندڙ</w:t>
      </w:r>
      <w:r>
        <w:rPr>
          <w:spacing w:val="40"/>
          <w:rtl/>
        </w:rPr>
        <w:t xml:space="preserve"> </w:t>
      </w:r>
      <w:r>
        <w:rPr>
          <w:w w:val="77"/>
          <w:rtl/>
        </w:rPr>
        <w:t xml:space="preserve">مرڪب </w:t>
      </w:r>
      <w:r>
        <w:rPr>
          <w:w w:val="77"/>
        </w:rPr>
        <w:t>(Jell)</w:t>
      </w:r>
      <w:r>
        <w:rPr>
          <w:w w:val="77"/>
          <w:rtl/>
        </w:rPr>
        <w:t xml:space="preserve"> ۽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ٻيو</w:t>
      </w:r>
      <w:r>
        <w:rPr>
          <w:spacing w:val="-2"/>
          <w:w w:val="77"/>
          <w:rtl/>
        </w:rPr>
        <w:t xml:space="preserve"> </w:t>
      </w:r>
      <w:r>
        <w:rPr>
          <w:w w:val="77"/>
          <w:rtl/>
        </w:rPr>
        <w:t>ليٽڪس</w:t>
      </w:r>
      <w:r>
        <w:rPr>
          <w:spacing w:val="-3"/>
          <w:rtl/>
        </w:rPr>
        <w:t xml:space="preserve"> </w:t>
      </w:r>
      <w:r>
        <w:rPr>
          <w:w w:val="77"/>
        </w:rPr>
        <w:t>(Latex)</w:t>
      </w:r>
      <w:r>
        <w:rPr>
          <w:w w:val="77"/>
          <w:rtl/>
        </w:rPr>
        <w:t xml:space="preserve"> جيڪي دوائن</w:t>
      </w:r>
      <w:r>
        <w:rPr>
          <w:w w:val="77"/>
        </w:rPr>
        <w:t>(Medicine)</w:t>
      </w:r>
      <w:r>
        <w:rPr>
          <w:spacing w:val="-6"/>
          <w:rtl/>
        </w:rPr>
        <w:t xml:space="preserve"> </w:t>
      </w:r>
      <w:r>
        <w:rPr>
          <w:w w:val="77"/>
          <w:rtl/>
        </w:rPr>
        <w:t>۾ استعمال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ٿين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ٿا</w:t>
      </w:r>
      <w:r>
        <w:rPr>
          <w:w w:val="77"/>
        </w:rPr>
        <w:t>.</w:t>
      </w:r>
      <w:r>
        <w:rPr>
          <w:w w:val="77"/>
          <w:rtl/>
        </w:rPr>
        <w:t xml:space="preserve"> ايلو مادو، هڪ صاف 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سٿرو،</w:t>
      </w:r>
      <w:r>
        <w:rPr>
          <w:rtl/>
        </w:rPr>
        <w:t xml:space="preserve"> </w:t>
      </w:r>
      <w:r>
        <w:rPr>
          <w:w w:val="68"/>
          <w:rtl/>
        </w:rPr>
        <w:t>شيشي</w:t>
      </w:r>
      <w:r>
        <w:rPr>
          <w:rtl/>
        </w:rPr>
        <w:t xml:space="preserve"> </w:t>
      </w:r>
      <w:r>
        <w:rPr>
          <w:w w:val="68"/>
          <w:rtl/>
        </w:rPr>
        <w:t>وانگر،</w:t>
      </w:r>
      <w:r>
        <w:rPr>
          <w:spacing w:val="36"/>
          <w:rtl/>
        </w:rPr>
        <w:t xml:space="preserve"> </w:t>
      </w:r>
      <w:r>
        <w:rPr>
          <w:w w:val="68"/>
          <w:rtl/>
        </w:rPr>
        <w:t>شفاف</w:t>
      </w:r>
      <w:r>
        <w:rPr>
          <w:rtl/>
        </w:rPr>
        <w:t xml:space="preserve"> </w:t>
      </w:r>
      <w:r>
        <w:rPr>
          <w:w w:val="68"/>
          <w:rtl/>
        </w:rPr>
        <w:t>نظر</w:t>
      </w:r>
      <w:r>
        <w:rPr>
          <w:rtl/>
        </w:rPr>
        <w:t xml:space="preserve"> </w:t>
      </w:r>
      <w:r>
        <w:rPr>
          <w:w w:val="68"/>
          <w:rtl/>
        </w:rPr>
        <w:t>ايندڙ،</w:t>
      </w:r>
      <w:r>
        <w:rPr>
          <w:rtl/>
        </w:rPr>
        <w:t xml:space="preserve"> </w:t>
      </w:r>
      <w:r>
        <w:rPr>
          <w:w w:val="68"/>
          <w:rtl/>
        </w:rPr>
        <w:t>جيلي</w:t>
      </w:r>
      <w:r>
        <w:rPr>
          <w:w w:val="68"/>
        </w:rPr>
        <w:t>like)</w:t>
      </w:r>
      <w:r>
        <w:rPr>
          <w:rtl/>
        </w:rPr>
        <w:t xml:space="preserve"> </w:t>
      </w:r>
      <w:r>
        <w:rPr>
          <w:w w:val="68"/>
        </w:rPr>
        <w:t>(Jelly</w:t>
      </w:r>
      <w:r>
        <w:rPr>
          <w:w w:val="68"/>
          <w:rtl/>
        </w:rPr>
        <w:t>وانگر</w:t>
      </w:r>
      <w:r>
        <w:rPr>
          <w:rtl/>
        </w:rPr>
        <w:t xml:space="preserve"> </w:t>
      </w:r>
      <w:r>
        <w:rPr>
          <w:w w:val="68"/>
          <w:rtl/>
        </w:rPr>
        <w:t>ٿئي</w:t>
      </w:r>
      <w:r>
        <w:rPr>
          <w:rtl/>
        </w:rPr>
        <w:t xml:space="preserve"> </w:t>
      </w:r>
      <w:r>
        <w:rPr>
          <w:w w:val="68"/>
          <w:rtl/>
        </w:rPr>
        <w:t>ٿو</w:t>
      </w:r>
      <w:r>
        <w:rPr>
          <w:rtl/>
        </w:rPr>
        <w:t xml:space="preserve"> </w:t>
      </w:r>
      <w:r>
        <w:rPr>
          <w:w w:val="68"/>
          <w:rtl/>
        </w:rPr>
        <w:t>جيڪو</w:t>
      </w:r>
      <w:r>
        <w:rPr>
          <w:rtl/>
        </w:rPr>
        <w:t xml:space="preserve"> </w:t>
      </w:r>
      <w:r>
        <w:rPr>
          <w:w w:val="68"/>
          <w:rtl/>
        </w:rPr>
        <w:t>ايلوويرا</w:t>
      </w:r>
      <w:r>
        <w:rPr>
          <w:rtl/>
        </w:rPr>
        <w:t xml:space="preserve"> </w:t>
      </w:r>
      <w:r>
        <w:rPr>
          <w:w w:val="68"/>
          <w:rtl/>
        </w:rPr>
        <w:t>پَنَ</w:t>
      </w:r>
      <w:r>
        <w:rPr>
          <w:spacing w:val="17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اندر</w:t>
      </w:r>
      <w:r>
        <w:rPr>
          <w:rtl/>
        </w:rPr>
        <w:t xml:space="preserve"> </w:t>
      </w:r>
      <w:r>
        <w:rPr>
          <w:w w:val="68"/>
          <w:rtl/>
        </w:rPr>
        <w:t>هوندو</w:t>
      </w:r>
    </w:p>
    <w:p w14:paraId="623C8F80">
      <w:pPr>
        <w:pStyle w:val="13"/>
        <w:spacing w:line="334" w:lineRule="exact"/>
        <w:ind w:right="153"/>
        <w:jc w:val="right"/>
      </w:pPr>
      <w:r>
        <w:rPr>
          <w:w w:val="85"/>
          <w:rtl/>
        </w:rPr>
        <w:t>چمڙي</w:t>
      </w:r>
      <w:r>
        <w:rPr>
          <w:spacing w:val="-3"/>
          <w:w w:val="85"/>
        </w:rPr>
        <w:t xml:space="preserve"> </w:t>
      </w:r>
      <w:r>
        <w:rPr>
          <w:w w:val="85"/>
          <w:rtl/>
        </w:rPr>
        <w:t>هيٺان</w:t>
      </w:r>
      <w:r>
        <w:rPr>
          <w:spacing w:val="-3"/>
          <w:w w:val="85"/>
        </w:rPr>
        <w:t xml:space="preserve"> </w:t>
      </w:r>
      <w:r>
        <w:rPr>
          <w:w w:val="85"/>
          <w:rtl/>
        </w:rPr>
        <w:t>جي</w:t>
      </w:r>
      <w:r>
        <w:rPr>
          <w:spacing w:val="-5"/>
          <w:w w:val="85"/>
        </w:rPr>
        <w:t xml:space="preserve"> </w:t>
      </w:r>
      <w:r>
        <w:rPr>
          <w:w w:val="75"/>
          <w:rtl/>
        </w:rPr>
        <w:t>ٻوٽي</w:t>
      </w:r>
      <w:r>
        <w:rPr>
          <w:spacing w:val="-3"/>
          <w:w w:val="85"/>
        </w:rPr>
        <w:t xml:space="preserve"> </w:t>
      </w:r>
      <w:r>
        <w:rPr>
          <w:w w:val="85"/>
        </w:rPr>
        <w:t>(Latex)</w:t>
      </w:r>
      <w:r>
        <w:rPr>
          <w:w w:val="85"/>
          <w:rtl/>
        </w:rPr>
        <w:t>ليٽڪس</w:t>
      </w:r>
      <w:r>
        <w:rPr>
          <w:spacing w:val="-2"/>
          <w:w w:val="85"/>
        </w:rPr>
        <w:t xml:space="preserve"> </w:t>
      </w:r>
      <w:r>
        <w:rPr>
          <w:w w:val="75"/>
          <w:rtl/>
        </w:rPr>
        <w:t>ته</w:t>
      </w:r>
      <w:r>
        <w:rPr>
          <w:spacing w:val="-4"/>
          <w:w w:val="85"/>
        </w:rPr>
        <w:t xml:space="preserve"> </w:t>
      </w:r>
      <w:r>
        <w:rPr>
          <w:w w:val="85"/>
          <w:rtl/>
        </w:rPr>
        <w:t>جڏهن</w:t>
      </w:r>
      <w:r>
        <w:rPr>
          <w:spacing w:val="-9"/>
        </w:rPr>
        <w:t xml:space="preserve"> </w:t>
      </w:r>
      <w:r>
        <w:rPr>
          <w:w w:val="85"/>
        </w:rPr>
        <w:t>(Found</w:t>
      </w:r>
      <w:r>
        <w:rPr>
          <w:spacing w:val="-5"/>
          <w:w w:val="85"/>
        </w:rPr>
        <w:t xml:space="preserve"> </w:t>
      </w:r>
      <w:r>
        <w:rPr>
          <w:w w:val="85"/>
        </w:rPr>
        <w:t>in</w:t>
      </w:r>
      <w:r>
        <w:rPr>
          <w:spacing w:val="-5"/>
          <w:w w:val="85"/>
        </w:rPr>
        <w:t xml:space="preserve"> </w:t>
      </w:r>
      <w:r>
        <w:rPr>
          <w:w w:val="85"/>
        </w:rPr>
        <w:t>inner</w:t>
      </w:r>
      <w:r>
        <w:rPr>
          <w:spacing w:val="-4"/>
          <w:w w:val="85"/>
        </w:rPr>
        <w:t xml:space="preserve"> </w:t>
      </w:r>
      <w:r>
        <w:rPr>
          <w:w w:val="85"/>
        </w:rPr>
        <w:t>part</w:t>
      </w:r>
      <w:r>
        <w:rPr>
          <w:spacing w:val="-5"/>
          <w:w w:val="85"/>
        </w:rPr>
        <w:t xml:space="preserve"> </w:t>
      </w:r>
      <w:r>
        <w:rPr>
          <w:w w:val="85"/>
        </w:rPr>
        <w:t>of</w:t>
      </w:r>
      <w:r>
        <w:rPr>
          <w:spacing w:val="-3"/>
          <w:w w:val="85"/>
        </w:rPr>
        <w:t xml:space="preserve"> </w:t>
      </w:r>
      <w:r>
        <w:rPr>
          <w:w w:val="85"/>
        </w:rPr>
        <w:t>aloe</w:t>
      </w:r>
      <w:r>
        <w:rPr>
          <w:spacing w:val="-2"/>
          <w:w w:val="85"/>
        </w:rPr>
        <w:t xml:space="preserve"> </w:t>
      </w:r>
      <w:r>
        <w:rPr>
          <w:w w:val="85"/>
        </w:rPr>
        <w:t>plant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leaf)</w:t>
      </w:r>
      <w:r>
        <w:rPr>
          <w:spacing w:val="-2"/>
          <w:w w:val="85"/>
          <w:rtl/>
        </w:rPr>
        <w:t>آهي</w:t>
      </w:r>
    </w:p>
    <w:p w14:paraId="1FC45184">
      <w:pPr>
        <w:pStyle w:val="13"/>
        <w:bidi/>
        <w:spacing w:before="41" w:line="266" w:lineRule="auto"/>
        <w:ind w:left="158" w:right="312" w:firstLine="4"/>
        <w:jc w:val="left"/>
      </w:pPr>
      <w:r>
        <w:rPr>
          <w:w w:val="68"/>
          <w:rtl/>
        </w:rPr>
        <w:t>منجهان وهندي نظر ايندو آهي،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جنهن جو رنگ هئڊو ٿئي ٿو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۽ اهو پاڻياٺ مثل ٿئي ٿو</w:t>
      </w:r>
      <w:r>
        <w:rPr>
          <w:w w:val="68"/>
        </w:rPr>
        <w:t>.</w:t>
      </w:r>
      <w:r>
        <w:rPr>
          <w:w w:val="68"/>
          <w:rtl/>
        </w:rPr>
        <w:t xml:space="preserve"> هاڻي اسان هن ٻوٽي جون </w:t>
      </w:r>
      <w:r>
        <w:rPr>
          <w:w w:val="73"/>
          <w:rtl/>
        </w:rPr>
        <w:t>خصوصيات بيان ڪنداسي</w:t>
      </w:r>
      <w:r>
        <w:rPr>
          <w:w w:val="73"/>
        </w:rPr>
        <w:t>.</w:t>
      </w:r>
    </w:p>
    <w:p w14:paraId="2994D204">
      <w:pPr>
        <w:pStyle w:val="13"/>
        <w:bidi/>
        <w:spacing w:before="4" w:line="266" w:lineRule="auto"/>
        <w:ind w:left="157" w:right="311" w:firstLine="717"/>
        <w:jc w:val="left"/>
      </w:pPr>
      <w:r>
        <w:rPr>
          <w:w w:val="75"/>
        </w:rPr>
        <w:t>.1</w:t>
      </w:r>
      <w:r>
        <w:rPr>
          <w:rtl/>
        </w:rPr>
        <w:t xml:space="preserve"> </w:t>
      </w:r>
      <w:r>
        <w:rPr>
          <w:w w:val="75"/>
          <w:rtl/>
        </w:rPr>
        <w:t>ڊي</w:t>
      </w:r>
      <w:r>
        <w:rPr>
          <w:rtl/>
        </w:rPr>
        <w:t xml:space="preserve"> </w:t>
      </w:r>
      <w:r>
        <w:rPr>
          <w:w w:val="75"/>
          <w:rtl/>
        </w:rPr>
        <w:t>ٽوئڪسيفيڪيشن</w:t>
      </w:r>
      <w:r>
        <w:rPr>
          <w:w w:val="75"/>
        </w:rPr>
        <w:t>:(Detoxification)</w:t>
      </w:r>
      <w:r>
        <w:rPr>
          <w:rtl/>
        </w:rPr>
        <w:t xml:space="preserve"> </w:t>
      </w:r>
      <w:r>
        <w:rPr>
          <w:w w:val="75"/>
          <w:rtl/>
        </w:rPr>
        <w:t>ايلوويرا</w:t>
      </w:r>
      <w:r>
        <w:rPr>
          <w:rtl/>
        </w:rPr>
        <w:t xml:space="preserve"> </w:t>
      </w:r>
      <w:r>
        <w:rPr>
          <w:w w:val="75"/>
          <w:rtl/>
        </w:rPr>
        <w:t>جِيل</w:t>
      </w:r>
      <w:r>
        <w:rPr>
          <w:w w:val="75"/>
        </w:rPr>
        <w:t>(Jell)</w:t>
      </w:r>
      <w:r>
        <w:rPr>
          <w:rtl/>
        </w:rPr>
        <w:t xml:space="preserve"> </w:t>
      </w:r>
      <w:r>
        <w:rPr>
          <w:w w:val="75"/>
          <w:rtl/>
        </w:rPr>
        <w:t>خوراڪ</w:t>
      </w:r>
      <w:r>
        <w:rPr>
          <w:rtl/>
        </w:rPr>
        <w:t xml:space="preserve"> </w:t>
      </w:r>
      <w:r>
        <w:rPr>
          <w:w w:val="75"/>
          <w:rtl/>
        </w:rPr>
        <w:t>بڻجي</w:t>
      </w:r>
      <w:r>
        <w:rPr>
          <w:rtl/>
        </w:rPr>
        <w:t xml:space="preserve"> </w:t>
      </w:r>
      <w:r>
        <w:rPr>
          <w:w w:val="75"/>
          <w:rtl/>
        </w:rPr>
        <w:t>جيئن</w:t>
      </w:r>
      <w:r>
        <w:rPr>
          <w:rtl/>
        </w:rPr>
        <w:t xml:space="preserve"> </w:t>
      </w:r>
      <w:r>
        <w:rPr>
          <w:w w:val="75"/>
          <w:rtl/>
        </w:rPr>
        <w:t>ئي</w:t>
      </w:r>
      <w:r>
        <w:rPr>
          <w:rtl/>
        </w:rPr>
        <w:t xml:space="preserve"> </w:t>
      </w:r>
      <w:r>
        <w:rPr>
          <w:w w:val="75"/>
          <w:rtl/>
        </w:rPr>
        <w:t>ننڍي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آنڊي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تائين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پهچي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جيڪي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زهريلا ماده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موجود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هوندا آهن،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سڀني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جذب ڪري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ڇڏي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ڇو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بنيادي</w:t>
      </w:r>
      <w:r>
        <w:rPr>
          <w:rtl/>
        </w:rPr>
        <w:t xml:space="preserve"> </w:t>
      </w:r>
      <w:r>
        <w:rPr>
          <w:w w:val="76"/>
          <w:rtl/>
        </w:rPr>
        <w:t>طور تي ايلوويرا هڪ چپڪندڙ مادو</w:t>
      </w:r>
      <w:r>
        <w:rPr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plant)</w:t>
      </w:r>
      <w:r>
        <w:rPr>
          <w:w w:val="76"/>
          <w:rtl/>
        </w:rPr>
        <w:t xml:space="preserve"> </w:t>
      </w:r>
      <w:r>
        <w:rPr>
          <w:w w:val="76"/>
        </w:rPr>
        <w:t>food</w:t>
      </w:r>
      <w:r>
        <w:rPr>
          <w:rtl/>
        </w:rPr>
        <w:t xml:space="preserve"> </w:t>
      </w:r>
      <w:r>
        <w:rPr>
          <w:w w:val="76"/>
        </w:rPr>
        <w:t>(Gelatinous</w:t>
      </w:r>
      <w:r>
        <w:rPr>
          <w:rtl/>
        </w:rPr>
        <w:t xml:space="preserve"> </w:t>
      </w:r>
      <w:r>
        <w:rPr>
          <w:w w:val="76"/>
          <w:rtl/>
        </w:rPr>
        <w:t>جيڪو زهريلن</w:t>
      </w:r>
      <w:r>
        <w:rPr>
          <w:rtl/>
        </w:rPr>
        <w:t xml:space="preserve"> </w:t>
      </w:r>
      <w:r>
        <w:rPr>
          <w:w w:val="76"/>
          <w:rtl/>
        </w:rPr>
        <w:t xml:space="preserve">جزن کي پاڻ منجهه </w:t>
      </w:r>
      <w:r>
        <w:rPr>
          <w:w w:val="77"/>
          <w:rtl/>
        </w:rPr>
        <w:t>جذب ڪري وڏي آنڊي جي معرفت نيڪال ڪري ڇڏي ٿو</w:t>
      </w:r>
      <w:r>
        <w:rPr>
          <w:w w:val="77"/>
        </w:rPr>
        <w:t>.</w:t>
      </w:r>
    </w:p>
    <w:p w14:paraId="17D47430">
      <w:pPr>
        <w:pStyle w:val="13"/>
        <w:spacing w:line="204" w:lineRule="auto"/>
        <w:ind w:left="307" w:firstLine="792"/>
        <w:rPr>
          <w:rFonts w:ascii="Times New Roman"/>
        </w:rPr>
      </w:pPr>
      <w:r>
        <w:rPr>
          <w:rFonts w:ascii="Times New Roman"/>
        </w:rPr>
        <w:t>(This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helps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proper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elimination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waste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body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helps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 xml:space="preserve">in </w:t>
      </w:r>
      <w:r>
        <w:rPr>
          <w:rFonts w:ascii="Times New Roman"/>
          <w:spacing w:val="-2"/>
        </w:rPr>
        <w:t>detoxification)</w:t>
      </w:r>
    </w:p>
    <w:p w14:paraId="0D837C7C">
      <w:pPr>
        <w:pStyle w:val="13"/>
        <w:bidi/>
        <w:spacing w:before="5"/>
        <w:ind w:left="874" w:right="0" w:firstLine="0"/>
        <w:jc w:val="left"/>
      </w:pPr>
      <w:r>
        <w:rPr>
          <w:w w:val="80"/>
        </w:rPr>
        <w:t>.2</w:t>
      </w:r>
      <w:r>
        <w:rPr>
          <w:spacing w:val="-9"/>
          <w:rtl/>
        </w:rPr>
        <w:t xml:space="preserve"> </w:t>
      </w:r>
      <w:r>
        <w:rPr>
          <w:w w:val="80"/>
          <w:rtl/>
        </w:rPr>
        <w:t>چمڙيءَ</w:t>
      </w:r>
      <w:r>
        <w:rPr>
          <w:spacing w:val="-6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80"/>
          <w:rtl/>
        </w:rPr>
        <w:t>حفاظت</w:t>
      </w:r>
      <w:r>
        <w:rPr>
          <w:w w:val="80"/>
        </w:rPr>
        <w:t>care)</w:t>
      </w:r>
      <w:r>
        <w:rPr>
          <w:spacing w:val="-9"/>
          <w:rtl/>
        </w:rPr>
        <w:t xml:space="preserve"> </w:t>
      </w:r>
      <w:r>
        <w:rPr>
          <w:w w:val="80"/>
        </w:rPr>
        <w:t>(Skin</w:t>
      </w:r>
      <w:r>
        <w:rPr>
          <w:spacing w:val="51"/>
          <w:rtl/>
        </w:rPr>
        <w:t xml:space="preserve"> </w:t>
      </w:r>
      <w:r>
        <w:rPr>
          <w:w w:val="80"/>
          <w:rtl/>
        </w:rPr>
        <w:t>ايلو</w:t>
      </w:r>
      <w:r>
        <w:rPr>
          <w:spacing w:val="-7"/>
          <w:rtl/>
        </w:rPr>
        <w:t xml:space="preserve"> </w:t>
      </w:r>
      <w:r>
        <w:rPr>
          <w:w w:val="80"/>
          <w:rtl/>
        </w:rPr>
        <w:t>جيل</w:t>
      </w:r>
      <w:r>
        <w:rPr>
          <w:w w:val="80"/>
        </w:rPr>
        <w:t>jell)</w:t>
      </w:r>
      <w:r>
        <w:rPr>
          <w:spacing w:val="-7"/>
          <w:rtl/>
        </w:rPr>
        <w:t xml:space="preserve"> </w:t>
      </w:r>
      <w:r>
        <w:rPr>
          <w:w w:val="80"/>
        </w:rPr>
        <w:t>(Aloe</w:t>
      </w:r>
      <w:r>
        <w:rPr>
          <w:spacing w:val="51"/>
          <w:rtl/>
        </w:rPr>
        <w:t xml:space="preserve"> </w:t>
      </w:r>
      <w:r>
        <w:rPr>
          <w:w w:val="80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80"/>
          <w:rtl/>
        </w:rPr>
        <w:t>معروف</w:t>
      </w:r>
      <w:r>
        <w:rPr>
          <w:spacing w:val="-5"/>
          <w:rtl/>
        </w:rPr>
        <w:t xml:space="preserve"> </w:t>
      </w:r>
      <w:r>
        <w:rPr>
          <w:w w:val="80"/>
          <w:rtl/>
        </w:rPr>
        <w:t>ملم</w:t>
      </w:r>
      <w:r>
        <w:rPr>
          <w:spacing w:val="-8"/>
          <w:rtl/>
        </w:rPr>
        <w:t xml:space="preserve"> </w:t>
      </w:r>
      <w:r>
        <w:rPr>
          <w:w w:val="80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80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80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80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80"/>
          <w:rtl/>
        </w:rPr>
        <w:t>ڪم</w:t>
      </w:r>
    </w:p>
    <w:p w14:paraId="597AF8EE">
      <w:pPr>
        <w:pStyle w:val="13"/>
        <w:bidi/>
        <w:spacing w:before="42" w:line="268" w:lineRule="auto"/>
        <w:ind w:left="157" w:right="311" w:hanging="2"/>
        <w:jc w:val="left"/>
      </w:pPr>
      <w:r>
        <w:rPr>
          <w:w w:val="69"/>
          <w:rtl/>
        </w:rPr>
        <w:t>ايندي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رهي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زخم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لڳائجي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زخم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جلد</w:t>
      </w:r>
      <w:r>
        <w:rPr>
          <w:spacing w:val="-7"/>
          <w:rtl/>
        </w:rPr>
        <w:t xml:space="preserve"> </w:t>
      </w:r>
      <w:r>
        <w:rPr>
          <w:w w:val="69"/>
          <w:rtl/>
        </w:rPr>
        <w:t>ٺيڪ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خاص</w:t>
      </w:r>
      <w:r>
        <w:rPr>
          <w:spacing w:val="-7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ڦٽ، </w:t>
      </w:r>
      <w:r>
        <w:rPr>
          <w:w w:val="73"/>
          <w:rtl/>
        </w:rPr>
        <w:t>ڦرڙا،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ڏڍ،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خارش،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تپش ڪري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چمڙيءَ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سڙي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پوڻ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وغيره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يا وري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ڪو،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منگهڻ</w:t>
      </w:r>
      <w:r>
        <w:rPr>
          <w:w w:val="73"/>
        </w:rPr>
        <w:t>(Bugs)</w:t>
      </w:r>
      <w:r>
        <w:rPr>
          <w:w w:val="73"/>
          <w:rtl/>
        </w:rPr>
        <w:t>چڪ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پائي ته ان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 xml:space="preserve">وقت هڪ </w:t>
      </w:r>
      <w:r>
        <w:rPr>
          <w:w w:val="72"/>
          <w:rtl/>
        </w:rPr>
        <w:t>آرام ڏيندڙ ملم طور ڪتب اچي ٿو ۽ زخم وغيره جلد ڀرجي، ٺيڪ ٿي ٿا وڃن</w:t>
      </w:r>
      <w:r>
        <w:rPr>
          <w:w w:val="72"/>
        </w:rPr>
        <w:t>.</w:t>
      </w:r>
    </w:p>
    <w:p w14:paraId="3D7ADAD2">
      <w:pPr>
        <w:pStyle w:val="13"/>
        <w:spacing w:before="17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476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278130</wp:posOffset>
                </wp:positionV>
                <wp:extent cx="5772785" cy="55245"/>
                <wp:effectExtent l="0" t="0" r="0" b="0"/>
                <wp:wrapTopAndBottom/>
                <wp:docPr id="631" name="Graphic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31" o:spid="_x0000_s1026" o:spt="100" style="position:absolute;left:0pt;margin-left:70.55pt;margin-top:21.9pt;height:4.35pt;width:454.55pt;mso-position-horizontal-relative:page;mso-wrap-distance-bottom:0pt;mso-wrap-distance-top:0pt;z-index:-251468800;mso-width-relative:page;mso-height-relative:page;" fillcolor="#612322" filled="t" stroked="f" coordsize="5772785,55244" o:gfxdata="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KTMNh2gAAAAoBAAAPAAAAAAAA&#10;AAEAIAAAACIAAABkcnMvZG93bnJldi54bWxQSwECFAAUAAAACACHTuJAf+ed8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05253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07A0A12">
      <w:pPr>
        <w:pStyle w:val="13"/>
        <w:spacing w:before="9"/>
        <w:rPr>
          <w:sz w:val="3"/>
        </w:rPr>
      </w:pPr>
    </w:p>
    <w:p w14:paraId="4416EE8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CLrBB7jAIAACMH&#10;AAAOAAAAAAAAAAEAIAAAACQBAABkcnMvZTJvRG9jLnhtbFBLBQYAAAAABgAGAFkBAAAiBgAAAAA=&#10;">
                <o:lock v:ext="edit" aspectratio="f"/>
                <v:shape id="Graphic 633" o:spid="_x0000_s1026" o:spt="100" style="position:absolute;left:0;top:0;height:40005;width:5737860;" fillcolor="#000000" filled="t" stroked="f" coordsize="5737860,40005" o:gfxdata="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x8d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3929925">
      <w:pPr>
        <w:pStyle w:val="13"/>
        <w:spacing w:before="249" w:line="204" w:lineRule="auto"/>
        <w:ind w:left="307" w:right="82" w:firstLine="792"/>
        <w:jc w:val="both"/>
        <w:rPr>
          <w:rFonts w:ascii="Times New Roman"/>
        </w:rPr>
      </w:pPr>
      <w:r>
        <w:rPr>
          <w:rFonts w:ascii="Times New Roman"/>
        </w:rPr>
        <w:t>(Aloe Vera is great for applying topically to burns, abrasions, eczema, psoriasis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bugs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bites).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acts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acting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help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relieve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pain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analgesic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  <w:spacing w:val="-2"/>
        </w:rPr>
        <w:t>wounds)</w:t>
      </w:r>
    </w:p>
    <w:p w14:paraId="4F31897D">
      <w:pPr>
        <w:pStyle w:val="13"/>
        <w:bidi/>
        <w:spacing w:before="13" w:line="266" w:lineRule="auto"/>
        <w:ind w:left="149" w:right="312" w:firstLine="721"/>
        <w:jc w:val="left"/>
      </w:pPr>
      <w:r>
        <w:rPr>
          <w:w w:val="73"/>
          <w:rtl/>
        </w:rPr>
        <w:t>ايلوويرامنجههپاڻيءجَومقدارپڻتمامگهڻيانداز۾آهي،جنهنڪريچمڙينم۽تر</w:t>
      </w:r>
      <w:r>
        <w:rPr>
          <w:w w:val="73"/>
        </w:rPr>
        <w:t>(Wait)</w:t>
      </w:r>
      <w:r>
        <w:rPr>
          <w:w w:val="73"/>
          <w:rtl/>
        </w:rPr>
        <w:t>رهيٿي</w:t>
      </w:r>
      <w:r>
        <w:rPr>
          <w:w w:val="73"/>
        </w:rPr>
        <w:t>.</w:t>
      </w:r>
      <w:r>
        <w:rPr>
          <w:spacing w:val="-22"/>
          <w:w w:val="73"/>
          <w:rtl/>
        </w:rPr>
        <w:t xml:space="preserve"> </w:t>
      </w:r>
      <w:r>
        <w:rPr>
          <w:w w:val="73"/>
          <w:rtl/>
        </w:rPr>
        <w:t xml:space="preserve">جنهن </w:t>
      </w:r>
      <w:r>
        <w:rPr>
          <w:w w:val="65"/>
          <w:rtl/>
        </w:rPr>
        <w:t>ڪري چمڙيءَ کيخشڪ ٿيڻکانبچائي سگهجي ٿو۽ چمڙيءَ تي</w:t>
      </w:r>
      <w:r>
        <w:rPr>
          <w:spacing w:val="80"/>
          <w:position w:val="-3"/>
          <w:rtl/>
        </w:rPr>
        <w:t xml:space="preserve"> </w:t>
      </w:r>
      <w:r>
        <w:rPr>
          <w:w w:val="65"/>
          <w:rtl/>
        </w:rPr>
        <w:t>جهريون به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نٿيون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پون</w:t>
      </w:r>
      <w:r>
        <w:rPr>
          <w:w w:val="65"/>
        </w:rPr>
        <w:t>.</w:t>
      </w:r>
    </w:p>
    <w:p w14:paraId="5DBAAEC5">
      <w:pPr>
        <w:pStyle w:val="13"/>
        <w:bidi/>
        <w:spacing w:before="5" w:line="266" w:lineRule="auto"/>
        <w:ind w:left="154" w:right="311" w:firstLine="723"/>
        <w:jc w:val="left"/>
      </w:pPr>
      <w:r>
        <w:rPr>
          <w:w w:val="71"/>
          <w:rtl/>
        </w:rPr>
        <w:t>ايلوويرا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جتي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پاڻيءَ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وافر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انداز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هجڻ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باعث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رحمت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بڻجي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طِبيَطور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منجهساهڙي </w:t>
      </w:r>
      <w:r>
        <w:rPr>
          <w:w w:val="72"/>
          <w:rtl/>
        </w:rPr>
        <w:t>خاصيت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5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زخم</w:t>
      </w:r>
      <w:r>
        <w:rPr>
          <w:spacing w:val="-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لڳائجي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ٿو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72"/>
          <w:rtl/>
        </w:rPr>
        <w:t>ڦٽيل</w:t>
      </w:r>
      <w:r>
        <w:rPr>
          <w:spacing w:val="-6"/>
          <w:rtl/>
        </w:rPr>
        <w:t xml:space="preserve"> </w:t>
      </w:r>
      <w:r>
        <w:rPr>
          <w:w w:val="72"/>
          <w:rtl/>
        </w:rPr>
        <w:t>چمڙي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ٽيشو</w:t>
      </w:r>
      <w:r>
        <w:rPr>
          <w:w w:val="72"/>
        </w:rPr>
        <w:t>(Tissues)</w:t>
      </w:r>
      <w:r>
        <w:rPr>
          <w:w w:val="72"/>
          <w:rtl/>
        </w:rPr>
        <w:t>کي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72"/>
          <w:rtl/>
        </w:rPr>
        <w:t>سڪڙجڻ</w:t>
      </w:r>
      <w:r>
        <w:rPr>
          <w:spacing w:val="-3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مدد</w:t>
      </w:r>
      <w:r>
        <w:rPr>
          <w:rtl/>
        </w:rPr>
        <w:t xml:space="preserve"> </w:t>
      </w:r>
      <w:r>
        <w:rPr>
          <w:w w:val="75"/>
          <w:rtl/>
        </w:rPr>
        <w:t>ڪري ٿو</w:t>
      </w:r>
      <w:r>
        <w:rPr>
          <w:rtl/>
        </w:rPr>
        <w:t xml:space="preserve"> </w:t>
      </w:r>
      <w:r>
        <w:rPr>
          <w:w w:val="75"/>
          <w:rtl/>
        </w:rPr>
        <w:t>۽ ائين</w:t>
      </w:r>
      <w:r>
        <w:rPr>
          <w:rtl/>
        </w:rPr>
        <w:t xml:space="preserve"> </w:t>
      </w:r>
      <w:r>
        <w:rPr>
          <w:w w:val="75"/>
          <w:rtl/>
        </w:rPr>
        <w:t>ڪرڻ سان زخمن</w:t>
      </w:r>
      <w:r>
        <w:rPr>
          <w:rtl/>
        </w:rPr>
        <w:t xml:space="preserve"> </w:t>
      </w:r>
      <w:r>
        <w:rPr>
          <w:w w:val="75"/>
          <w:rtl/>
        </w:rPr>
        <w:t>منجهان وڌيڪ رت</w:t>
      </w:r>
      <w:r>
        <w:rPr>
          <w:rtl/>
        </w:rPr>
        <w:t xml:space="preserve"> </w:t>
      </w:r>
      <w:r>
        <w:rPr>
          <w:w w:val="75"/>
          <w:rtl/>
        </w:rPr>
        <w:t>وهڻ بند ٿي وڃي ٿو</w:t>
      </w:r>
      <w:r>
        <w:rPr>
          <w:w w:val="75"/>
        </w:rPr>
        <w:t>.</w:t>
      </w:r>
      <w:r>
        <w:rPr>
          <w:w w:val="75"/>
          <w:rtl/>
        </w:rPr>
        <w:t xml:space="preserve"> جنهن</w:t>
      </w:r>
      <w:r>
        <w:rPr>
          <w:rtl/>
        </w:rPr>
        <w:t xml:space="preserve"> </w:t>
      </w:r>
      <w:r>
        <w:rPr>
          <w:w w:val="75"/>
          <w:rtl/>
        </w:rPr>
        <w:t>ڪري زخمن</w:t>
      </w:r>
      <w:r>
        <w:rPr>
          <w:rtl/>
        </w:rPr>
        <w:t xml:space="preserve"> </w:t>
      </w:r>
      <w:r>
        <w:rPr>
          <w:w w:val="75"/>
          <w:rtl/>
        </w:rPr>
        <w:t>منجهان</w:t>
      </w:r>
      <w:r>
        <w:rPr>
          <w:rtl/>
        </w:rPr>
        <w:t xml:space="preserve"> </w:t>
      </w:r>
      <w:r>
        <w:rPr>
          <w:w w:val="75"/>
          <w:rtl/>
        </w:rPr>
        <w:t xml:space="preserve">رت </w:t>
      </w:r>
      <w:r>
        <w:rPr>
          <w:w w:val="71"/>
          <w:rtl/>
        </w:rPr>
        <w:t>نڪرڻ رڪجي وڃي ٿو ۽ جلدي ٺيڪ ٿيڻ لڳن ٿا</w:t>
      </w:r>
      <w:r>
        <w:rPr>
          <w:w w:val="71"/>
        </w:rPr>
        <w:t>.</w:t>
      </w:r>
    </w:p>
    <w:p w14:paraId="582BE8E5">
      <w:pPr>
        <w:pStyle w:val="13"/>
        <w:spacing w:line="204" w:lineRule="auto"/>
        <w:ind w:left="307" w:right="165" w:firstLine="792"/>
        <w:jc w:val="both"/>
        <w:rPr>
          <w:rFonts w:ascii="Times New Roman"/>
        </w:rPr>
      </w:pPr>
      <w:r>
        <w:rPr>
          <w:rFonts w:ascii="Times New Roman"/>
        </w:rPr>
        <w:t>(Aloe is good for hydration, moisturing and rejuvenation of skin. An astringent, it causes the contraction of body tissues typically used to reduced bleeding from minor abrasions)</w:t>
      </w:r>
    </w:p>
    <w:p w14:paraId="2A4F883B">
      <w:pPr>
        <w:pStyle w:val="13"/>
        <w:bidi/>
        <w:spacing w:before="4" w:line="268" w:lineRule="auto"/>
        <w:ind w:left="154" w:right="311" w:firstLine="720"/>
        <w:jc w:val="left"/>
      </w:pPr>
      <w:r>
        <w:rPr>
          <w:w w:val="69"/>
          <w:rtl/>
        </w:rPr>
        <w:t>سڙيل</w:t>
      </w:r>
      <w:r>
        <w:rPr>
          <w:rtl/>
        </w:rPr>
        <w:t xml:space="preserve"> </w:t>
      </w:r>
      <w:r>
        <w:rPr>
          <w:w w:val="69"/>
          <w:rtl/>
        </w:rPr>
        <w:t>چمڙيءَ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مٿان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لڳائڻ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ايلو</w:t>
      </w:r>
      <w:r>
        <w:rPr>
          <w:w w:val="69"/>
        </w:rPr>
        <w:t>(Aloe)</w:t>
      </w:r>
      <w:r>
        <w:rPr>
          <w:rtl/>
        </w:rPr>
        <w:t xml:space="preserve"> </w:t>
      </w:r>
      <w:r>
        <w:rPr>
          <w:w w:val="69"/>
          <w:rtl/>
        </w:rPr>
        <w:t>نهايت</w:t>
      </w:r>
      <w:r>
        <w:rPr>
          <w:spacing w:val="-2"/>
          <w:rtl/>
        </w:rPr>
        <w:t xml:space="preserve"> </w:t>
      </w:r>
      <w:r>
        <w:rPr>
          <w:w w:val="69"/>
          <w:rtl/>
        </w:rPr>
        <w:t>ئي</w:t>
      </w:r>
      <w:r>
        <w:rPr>
          <w:rtl/>
        </w:rPr>
        <w:t xml:space="preserve"> </w:t>
      </w:r>
      <w:r>
        <w:rPr>
          <w:w w:val="69"/>
          <w:rtl/>
        </w:rPr>
        <w:t>تڪڙو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اثر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انداز</w:t>
      </w:r>
      <w:r>
        <w:rPr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ٿو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تڪليف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rtl/>
        </w:rPr>
        <w:t xml:space="preserve"> </w:t>
      </w:r>
      <w:r>
        <w:rPr>
          <w:w w:val="69"/>
          <w:rtl/>
        </w:rPr>
        <w:t>سور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63"/>
          <w:rtl/>
        </w:rPr>
        <w:t>گهٽائي،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زخمن</w:t>
      </w:r>
      <w:r>
        <w:rPr>
          <w:spacing w:val="-5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3"/>
          <w:rtl/>
        </w:rPr>
        <w:t>ڀرجڻ</w:t>
      </w:r>
      <w:r>
        <w:rPr>
          <w:spacing w:val="-7"/>
          <w:rtl/>
        </w:rPr>
        <w:t xml:space="preserve"> </w:t>
      </w:r>
      <w:r>
        <w:rPr>
          <w:w w:val="63"/>
          <w:rtl/>
        </w:rPr>
        <w:t>۾</w:t>
      </w:r>
      <w:r>
        <w:rPr>
          <w:spacing w:val="-2"/>
          <w:rtl/>
        </w:rPr>
        <w:t xml:space="preserve"> </w:t>
      </w:r>
      <w:r>
        <w:rPr>
          <w:w w:val="63"/>
          <w:rtl/>
        </w:rPr>
        <w:t>مددگار</w:t>
      </w:r>
      <w:r>
        <w:rPr>
          <w:spacing w:val="-8"/>
          <w:rtl/>
        </w:rPr>
        <w:t xml:space="preserve"> </w:t>
      </w:r>
      <w:r>
        <w:rPr>
          <w:w w:val="63"/>
          <w:rtl/>
        </w:rPr>
        <w:t>ثابت</w:t>
      </w:r>
      <w:r>
        <w:rPr>
          <w:spacing w:val="-8"/>
          <w:rtl/>
        </w:rPr>
        <w:t xml:space="preserve"> </w:t>
      </w:r>
      <w:r>
        <w:rPr>
          <w:w w:val="63"/>
          <w:rtl/>
        </w:rPr>
        <w:t>ٿئي</w:t>
      </w:r>
      <w:r>
        <w:rPr>
          <w:spacing w:val="-2"/>
          <w:rtl/>
        </w:rPr>
        <w:t xml:space="preserve"> </w:t>
      </w:r>
      <w:r>
        <w:rPr>
          <w:w w:val="63"/>
          <w:rtl/>
        </w:rPr>
        <w:t>ٿو</w:t>
      </w:r>
      <w:r>
        <w:rPr>
          <w:w w:val="63"/>
        </w:rPr>
        <w:t>.</w:t>
      </w:r>
      <w:r>
        <w:rPr>
          <w:spacing w:val="-5"/>
          <w:rtl/>
        </w:rPr>
        <w:t xml:space="preserve"> </w:t>
      </w:r>
      <w:r>
        <w:rPr>
          <w:w w:val="63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تعالٰي</w:t>
      </w:r>
      <w:r>
        <w:rPr>
          <w:spacing w:val="-3"/>
          <w:rtl/>
        </w:rPr>
        <w:t xml:space="preserve"> </w:t>
      </w:r>
      <w:r>
        <w:rPr>
          <w:w w:val="63"/>
          <w:rtl/>
        </w:rPr>
        <w:t>هن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ٻوٽي</w:t>
      </w:r>
      <w:r>
        <w:rPr>
          <w:spacing w:val="-4"/>
          <w:rtl/>
        </w:rPr>
        <w:t xml:space="preserve"> </w:t>
      </w:r>
      <w:r>
        <w:rPr>
          <w:w w:val="63"/>
          <w:rtl/>
        </w:rPr>
        <w:t>۾</w:t>
      </w:r>
      <w:r>
        <w:rPr>
          <w:spacing w:val="-4"/>
          <w:rtl/>
        </w:rPr>
        <w:t xml:space="preserve"> </w:t>
      </w:r>
      <w:r>
        <w:rPr>
          <w:w w:val="63"/>
          <w:rtl/>
        </w:rPr>
        <w:t>اهڙيون</w:t>
      </w:r>
      <w:r>
        <w:rPr>
          <w:spacing w:val="-4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خاص</w:t>
      </w:r>
      <w:r>
        <w:rPr>
          <w:spacing w:val="-1"/>
          <w:rtl/>
        </w:rPr>
        <w:t xml:space="preserve"> </w:t>
      </w:r>
      <w:r>
        <w:rPr>
          <w:w w:val="63"/>
          <w:rtl/>
        </w:rPr>
        <w:t>طِبَي</w:t>
      </w:r>
      <w:r>
        <w:rPr>
          <w:spacing w:val="-5"/>
          <w:rtl/>
        </w:rPr>
        <w:t xml:space="preserve"> </w:t>
      </w:r>
      <w:r>
        <w:rPr>
          <w:w w:val="63"/>
          <w:rtl/>
        </w:rPr>
        <w:t>صلاحيتون</w:t>
      </w:r>
      <w:r>
        <w:rPr>
          <w:spacing w:val="-5"/>
          <w:rtl/>
        </w:rPr>
        <w:t xml:space="preserve"> </w:t>
      </w:r>
      <w:r>
        <w:rPr>
          <w:w w:val="63"/>
          <w:rtl/>
        </w:rPr>
        <w:t>رکيون</w:t>
      </w:r>
      <w:r>
        <w:rPr>
          <w:w w:val="70"/>
          <w:rtl/>
        </w:rPr>
        <w:t xml:space="preserve"> آهن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ڪوبه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 کان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منهن موڙي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نٿو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سگهي ۽ ڪنهن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نه ڪنهن طريقي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هر ڪنهن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هيٺ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رهي</w:t>
      </w:r>
      <w:r>
        <w:rPr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spacing w:val="-6"/>
          <w:rtl/>
        </w:rPr>
        <w:t xml:space="preserve"> </w:t>
      </w:r>
      <w:r>
        <w:rPr>
          <w:w w:val="64"/>
          <w:rtl/>
        </w:rPr>
        <w:t>انسان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9"/>
          <w:rtl/>
        </w:rPr>
        <w:t xml:space="preserve"> </w:t>
      </w:r>
      <w:r>
        <w:rPr>
          <w:w w:val="64"/>
          <w:rtl/>
        </w:rPr>
        <w:t>ڀلي</w:t>
      </w:r>
      <w:r>
        <w:rPr>
          <w:spacing w:val="-4"/>
          <w:rtl/>
        </w:rPr>
        <w:t xml:space="preserve"> </w:t>
      </w:r>
      <w:r>
        <w:rPr>
          <w:w w:val="64"/>
          <w:rtl/>
        </w:rPr>
        <w:t>گهريلو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واپرائي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يا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وري</w:t>
      </w:r>
      <w:r>
        <w:rPr>
          <w:rtl/>
        </w:rPr>
        <w:t xml:space="preserve"> </w:t>
      </w:r>
      <w:r>
        <w:rPr>
          <w:w w:val="64"/>
          <w:rtl/>
        </w:rPr>
        <w:t>جديد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سائنسي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بنيادن</w:t>
      </w:r>
      <w:r>
        <w:rPr>
          <w:spacing w:val="-9"/>
          <w:rtl/>
        </w:rPr>
        <w:t xml:space="preserve"> </w:t>
      </w:r>
      <w:r>
        <w:rPr>
          <w:w w:val="64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استعمال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ٿيندڙ،</w:t>
      </w:r>
      <w:r>
        <w:rPr>
          <w:spacing w:val="-6"/>
          <w:rtl/>
        </w:rPr>
        <w:t xml:space="preserve"> </w:t>
      </w:r>
      <w:r>
        <w:rPr>
          <w:w w:val="64"/>
          <w:rtl/>
        </w:rPr>
        <w:t>ملم،</w:t>
      </w:r>
      <w:r>
        <w:rPr>
          <w:spacing w:val="-12"/>
          <w:rtl/>
        </w:rPr>
        <w:t xml:space="preserve"> </w:t>
      </w:r>
      <w:r>
        <w:rPr>
          <w:w w:val="64"/>
          <w:rtl/>
        </w:rPr>
        <w:t>لوشن،</w:t>
      </w:r>
      <w:r>
        <w:rPr>
          <w:spacing w:val="-7"/>
          <w:rtl/>
        </w:rPr>
        <w:t xml:space="preserve"> </w:t>
      </w:r>
      <w:r>
        <w:rPr>
          <w:w w:val="64"/>
          <w:rtl/>
        </w:rPr>
        <w:t xml:space="preserve">صابڻ، </w:t>
      </w:r>
      <w:r>
        <w:rPr>
          <w:w w:val="67"/>
          <w:rtl/>
        </w:rPr>
        <w:t>شيمپو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ٻيون</w:t>
      </w:r>
      <w:r>
        <w:rPr>
          <w:rtl/>
        </w:rPr>
        <w:t xml:space="preserve"> </w:t>
      </w:r>
      <w:r>
        <w:rPr>
          <w:w w:val="67"/>
          <w:rtl/>
        </w:rPr>
        <w:t>ڪيتريون</w:t>
      </w:r>
      <w:r>
        <w:rPr>
          <w:rtl/>
        </w:rPr>
        <w:t xml:space="preserve"> </w:t>
      </w:r>
      <w:r>
        <w:rPr>
          <w:w w:val="67"/>
          <w:rtl/>
        </w:rPr>
        <w:t>ئي</w:t>
      </w:r>
      <w:r>
        <w:rPr>
          <w:rtl/>
        </w:rPr>
        <w:t xml:space="preserve"> </w:t>
      </w:r>
      <w:r>
        <w:rPr>
          <w:w w:val="67"/>
          <w:rtl/>
        </w:rPr>
        <w:t>قسمين</w:t>
      </w:r>
      <w:r>
        <w:rPr>
          <w:rtl/>
        </w:rPr>
        <w:t xml:space="preserve"> </w:t>
      </w:r>
      <w:r>
        <w:rPr>
          <w:w w:val="67"/>
          <w:rtl/>
        </w:rPr>
        <w:t>قسمين</w:t>
      </w:r>
      <w:r>
        <w:rPr>
          <w:rtl/>
        </w:rPr>
        <w:t xml:space="preserve"> </w:t>
      </w:r>
      <w:r>
        <w:rPr>
          <w:w w:val="67"/>
          <w:rtl/>
        </w:rPr>
        <w:t>برانڊ</w:t>
      </w:r>
      <w:r>
        <w:rPr>
          <w:rtl/>
        </w:rPr>
        <w:t xml:space="preserve"> </w:t>
      </w:r>
      <w:r>
        <w:rPr>
          <w:w w:val="67"/>
          <w:rtl/>
        </w:rPr>
        <w:t>جون</w:t>
      </w:r>
      <w:r>
        <w:rPr>
          <w:spacing w:val="19"/>
          <w:rtl/>
        </w:rPr>
        <w:t xml:space="preserve"> </w:t>
      </w:r>
      <w:r>
        <w:rPr>
          <w:w w:val="67"/>
          <w:rtl/>
        </w:rPr>
        <w:t>ڪريم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80"/>
          <w:position w:val="-3"/>
          <w:rtl/>
        </w:rPr>
        <w:t xml:space="preserve"> </w:t>
      </w:r>
      <w:r>
        <w:rPr>
          <w:w w:val="67"/>
          <w:rtl/>
        </w:rPr>
        <w:t>حسن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نکارڻ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پاڻ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سينگارڻ</w:t>
      </w:r>
      <w:r>
        <w:rPr>
          <w:rtl/>
        </w:rPr>
        <w:t xml:space="preserve"> </w:t>
      </w:r>
      <w:r>
        <w:rPr>
          <w:w w:val="67"/>
          <w:rtl/>
        </w:rPr>
        <w:t>جا</w:t>
      </w:r>
      <w:r>
        <w:rPr>
          <w:spacing w:val="80"/>
          <w:rtl/>
        </w:rPr>
        <w:t xml:space="preserve"> </w:t>
      </w:r>
      <w:r>
        <w:rPr>
          <w:w w:val="67"/>
          <w:rtl/>
        </w:rPr>
        <w:t>ڪيترائي سامان جن ۾ ايلو ويرا استعمال ٿئي ٿو، زيرِ استعمال رکي</w:t>
      </w:r>
      <w:r>
        <w:rPr>
          <w:w w:val="67"/>
        </w:rPr>
        <w:t>.</w:t>
      </w:r>
    </w:p>
    <w:p w14:paraId="1BBFB6EB">
      <w:pPr>
        <w:pStyle w:val="13"/>
        <w:bidi/>
        <w:spacing w:line="266" w:lineRule="auto"/>
        <w:ind w:left="152" w:right="311" w:firstLine="721"/>
        <w:jc w:val="left"/>
      </w:pPr>
      <w:r>
        <w:rPr>
          <w:w w:val="70"/>
        </w:rPr>
        <w:t>.3</w:t>
      </w:r>
      <w:r>
        <w:rPr>
          <w:spacing w:val="80"/>
          <w:position w:val="-8"/>
          <w:rtl/>
        </w:rPr>
        <w:t xml:space="preserve"> </w:t>
      </w:r>
      <w:r>
        <w:rPr>
          <w:w w:val="70"/>
          <w:rtl/>
        </w:rPr>
        <w:t>سوزش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77"/>
          <w:w w:val="150"/>
          <w:position w:val="-8"/>
          <w:rtl/>
        </w:rPr>
        <w:t xml:space="preserve"> </w:t>
      </w:r>
      <w:r>
        <w:rPr>
          <w:w w:val="70"/>
          <w:rtl/>
        </w:rPr>
        <w:t>سور</w:t>
      </w:r>
      <w:r>
        <w:rPr>
          <w:w w:val="70"/>
        </w:rPr>
        <w:t>(Inflammation)</w:t>
      </w:r>
      <w:r>
        <w:rPr>
          <w:w w:val="70"/>
          <w:rtl/>
        </w:rPr>
        <w:t>کي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گهٽائڻ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پڻ مددگار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ثابت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ايلوويرا منجهه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اهڙو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مادو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9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جيڪو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جيڪڏهن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تازو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تازو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کڻي،</w:t>
      </w:r>
      <w:r>
        <w:rPr>
          <w:spacing w:val="-7"/>
          <w:rtl/>
        </w:rPr>
        <w:t xml:space="preserve"> </w:t>
      </w:r>
      <w:r>
        <w:rPr>
          <w:w w:val="71"/>
          <w:rtl/>
        </w:rPr>
        <w:t>سور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جڳهه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لڳائجي،</w:t>
      </w:r>
      <w:r>
        <w:rPr>
          <w:spacing w:val="-6"/>
          <w:rtl/>
        </w:rPr>
        <w:t xml:space="preserve"> </w:t>
      </w:r>
      <w:r>
        <w:rPr>
          <w:w w:val="71"/>
          <w:rtl/>
        </w:rPr>
        <w:t>توڙي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1"/>
          <w:rtl/>
        </w:rPr>
        <w:t>سوزش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چمڙي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تي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ڀريل</w:t>
      </w:r>
      <w:r>
        <w:rPr>
          <w:spacing w:val="13"/>
          <w:rtl/>
        </w:rPr>
        <w:t xml:space="preserve"> </w:t>
      </w:r>
      <w:r>
        <w:rPr>
          <w:w w:val="66"/>
          <w:rtl/>
        </w:rPr>
        <w:t>ڦلوڪڻ</w:t>
      </w:r>
      <w:r>
        <w:rPr>
          <w:spacing w:val="12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15"/>
          <w:rtl/>
        </w:rPr>
        <w:t xml:space="preserve"> </w:t>
      </w:r>
      <w:r>
        <w:rPr>
          <w:w w:val="66"/>
          <w:rtl/>
        </w:rPr>
        <w:t>لڳائجي</w:t>
      </w:r>
      <w:r>
        <w:rPr>
          <w:spacing w:val="1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20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13"/>
          <w:rtl/>
        </w:rPr>
        <w:t xml:space="preserve"> </w:t>
      </w:r>
      <w:r>
        <w:rPr>
          <w:w w:val="66"/>
          <w:rtl/>
        </w:rPr>
        <w:t>فوري</w:t>
      </w:r>
      <w:r>
        <w:rPr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12"/>
          <w:rtl/>
        </w:rPr>
        <w:t xml:space="preserve"> </w:t>
      </w:r>
      <w:r>
        <w:rPr>
          <w:w w:val="66"/>
          <w:rtl/>
        </w:rPr>
        <w:t>تي</w:t>
      </w:r>
      <w:r>
        <w:rPr>
          <w:rtl/>
        </w:rPr>
        <w:t xml:space="preserve"> </w:t>
      </w:r>
      <w:r>
        <w:rPr>
          <w:w w:val="66"/>
          <w:rtl/>
        </w:rPr>
        <w:t>سور</w:t>
      </w:r>
      <w:r>
        <w:rPr>
          <w:spacing w:val="11"/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آرام</w:t>
      </w:r>
      <w:r>
        <w:rPr>
          <w:spacing w:val="11"/>
          <w:rtl/>
        </w:rPr>
        <w:t xml:space="preserve"> </w:t>
      </w:r>
      <w:r>
        <w:rPr>
          <w:w w:val="66"/>
          <w:rtl/>
        </w:rPr>
        <w:t>۽</w:t>
      </w:r>
      <w:r>
        <w:rPr>
          <w:spacing w:val="12"/>
          <w:rtl/>
        </w:rPr>
        <w:t xml:space="preserve"> </w:t>
      </w:r>
      <w:r>
        <w:rPr>
          <w:w w:val="66"/>
          <w:rtl/>
        </w:rPr>
        <w:t>سوزش</w:t>
      </w:r>
      <w:r>
        <w:rPr>
          <w:spacing w:val="14"/>
          <w:rtl/>
        </w:rPr>
        <w:t xml:space="preserve"> </w:t>
      </w:r>
      <w:r>
        <w:rPr>
          <w:w w:val="66"/>
          <w:rtl/>
        </w:rPr>
        <w:t>منجهه</w:t>
      </w:r>
      <w:r>
        <w:rPr>
          <w:spacing w:val="11"/>
          <w:rtl/>
        </w:rPr>
        <w:t xml:space="preserve"> </w:t>
      </w:r>
      <w:r>
        <w:rPr>
          <w:w w:val="66"/>
          <w:rtl/>
        </w:rPr>
        <w:t>ٺار</w:t>
      </w:r>
      <w:r>
        <w:rPr>
          <w:spacing w:val="14"/>
          <w:rtl/>
        </w:rPr>
        <w:t xml:space="preserve"> </w:t>
      </w:r>
      <w:r>
        <w:rPr>
          <w:w w:val="66"/>
          <w:rtl/>
        </w:rPr>
        <w:t>محسوس</w:t>
      </w:r>
      <w:r>
        <w:rPr>
          <w:rtl/>
        </w:rPr>
        <w:t xml:space="preserve"> </w:t>
      </w:r>
      <w:r>
        <w:rPr>
          <w:w w:val="66"/>
          <w:rtl/>
        </w:rPr>
        <w:t>ٿيندو</w:t>
      </w:r>
      <w:r>
        <w:rPr>
          <w:spacing w:val="12"/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م</w:t>
      </w:r>
      <w:r>
        <w:rPr>
          <w:spacing w:val="-42"/>
          <w:w w:val="66"/>
          <w:position w:val="-8"/>
          <w:rtl/>
        </w:rPr>
        <w:t xml:space="preserve"> </w:t>
      </w:r>
      <w:r>
        <w:rPr>
          <w:w w:val="66"/>
          <w:rtl/>
        </w:rPr>
        <w:t xml:space="preserve">شڪن </w:t>
      </w:r>
      <w:r>
        <w:rPr>
          <w:w w:val="81"/>
        </w:rPr>
        <w:t>(Muscles)</w:t>
      </w:r>
      <w:r>
        <w:rPr>
          <w:spacing w:val="-1"/>
          <w:rtl/>
        </w:rPr>
        <w:t xml:space="preserve"> </w:t>
      </w:r>
      <w:r>
        <w:rPr>
          <w:w w:val="81"/>
          <w:rtl/>
        </w:rPr>
        <w:t>توڙي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81"/>
          <w:rtl/>
        </w:rPr>
        <w:t>سور</w:t>
      </w:r>
      <w:r>
        <w:rPr>
          <w:spacing w:val="-2"/>
          <w:rtl/>
        </w:rPr>
        <w:t xml:space="preserve"> </w:t>
      </w:r>
      <w:r>
        <w:rPr>
          <w:w w:val="81"/>
          <w:rtl/>
        </w:rPr>
        <w:t>وارن هڏن</w:t>
      </w:r>
      <w:r>
        <w:rPr>
          <w:w w:val="81"/>
        </w:rPr>
        <w:t>joints)</w:t>
      </w:r>
      <w:r>
        <w:rPr>
          <w:rtl/>
        </w:rPr>
        <w:t xml:space="preserve"> </w:t>
      </w:r>
      <w:r>
        <w:rPr>
          <w:w w:val="81"/>
        </w:rPr>
        <w:t>(Painful</w:t>
      </w:r>
      <w:r>
        <w:rPr>
          <w:rtl/>
        </w:rPr>
        <w:t xml:space="preserve"> </w:t>
      </w:r>
      <w:r>
        <w:rPr>
          <w:w w:val="81"/>
          <w:rtl/>
        </w:rPr>
        <w:t>کي</w:t>
      </w:r>
      <w:r>
        <w:rPr>
          <w:rtl/>
        </w:rPr>
        <w:t xml:space="preserve"> </w:t>
      </w:r>
      <w:r>
        <w:rPr>
          <w:w w:val="81"/>
          <w:rtl/>
        </w:rPr>
        <w:t>سڪون ملندو</w:t>
      </w:r>
      <w:r>
        <w:rPr>
          <w:spacing w:val="-2"/>
          <w:rtl/>
        </w:rPr>
        <w:t xml:space="preserve"> </w:t>
      </w:r>
      <w:r>
        <w:rPr>
          <w:w w:val="81"/>
          <w:rtl/>
        </w:rPr>
        <w:t>۽ آرام</w:t>
      </w:r>
      <w:r>
        <w:rPr>
          <w:spacing w:val="-3"/>
          <w:rtl/>
        </w:rPr>
        <w:t xml:space="preserve"> </w:t>
      </w:r>
      <w:r>
        <w:rPr>
          <w:w w:val="81"/>
          <w:rtl/>
        </w:rPr>
        <w:t>سان</w:t>
      </w:r>
      <w:r>
        <w:rPr>
          <w:rtl/>
        </w:rPr>
        <w:t xml:space="preserve"> </w:t>
      </w:r>
      <w:r>
        <w:rPr>
          <w:w w:val="81"/>
          <w:rtl/>
        </w:rPr>
        <w:t>هڏن</w:t>
      </w:r>
      <w:r>
        <w:rPr>
          <w:spacing w:val="-3"/>
          <w:rtl/>
        </w:rPr>
        <w:t xml:space="preserve"> </w:t>
      </w:r>
      <w:r>
        <w:rPr>
          <w:w w:val="81"/>
          <w:rtl/>
        </w:rPr>
        <w:t>۾</w:t>
      </w:r>
      <w:r>
        <w:rPr>
          <w:rtl/>
        </w:rPr>
        <w:t xml:space="preserve"> </w:t>
      </w:r>
      <w:r>
        <w:rPr>
          <w:w w:val="81"/>
          <w:rtl/>
        </w:rPr>
        <w:t>چرپر</w:t>
      </w:r>
      <w:r>
        <w:rPr>
          <w:rtl/>
        </w:rPr>
        <w:t xml:space="preserve"> </w:t>
      </w:r>
      <w:r>
        <w:rPr>
          <w:w w:val="81"/>
          <w:rtl/>
        </w:rPr>
        <w:t>ڪرڻ</w:t>
      </w:r>
      <w:r>
        <w:rPr>
          <w:spacing w:val="-3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طاقت</w:t>
      </w:r>
      <w:r>
        <w:rPr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ڄڻ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اوچتو</w:t>
      </w:r>
      <w:r>
        <w:rPr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72"/>
          <w:rtl/>
        </w:rPr>
        <w:t>ٿي</w:t>
      </w:r>
      <w:r>
        <w:rPr>
          <w:rtl/>
        </w:rPr>
        <w:t xml:space="preserve"> </w:t>
      </w:r>
      <w:r>
        <w:rPr>
          <w:w w:val="72"/>
          <w:rtl/>
        </w:rPr>
        <w:t>ويندي</w:t>
      </w:r>
      <w:r>
        <w:rPr>
          <w:rtl/>
        </w:rPr>
        <w:t xml:space="preserve"> </w:t>
      </w:r>
      <w:r>
        <w:rPr>
          <w:w w:val="72"/>
          <w:rtl/>
        </w:rPr>
        <w:t>پر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اهڙو</w:t>
      </w:r>
      <w:r>
        <w:rPr>
          <w:rtl/>
        </w:rPr>
        <w:t xml:space="preserve"> </w:t>
      </w:r>
      <w:r>
        <w:rPr>
          <w:w w:val="72"/>
          <w:rtl/>
        </w:rPr>
        <w:t>ڪرشمو</w:t>
      </w:r>
      <w:r>
        <w:rPr>
          <w:rtl/>
        </w:rPr>
        <w:t xml:space="preserve"> </w:t>
      </w:r>
      <w:r>
        <w:rPr>
          <w:w w:val="72"/>
          <w:rtl/>
        </w:rPr>
        <w:t>تڏهن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ئي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نظر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ايندو</w:t>
      </w:r>
      <w:r>
        <w:rPr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اسان</w:t>
      </w:r>
      <w:r>
        <w:rPr>
          <w:rtl/>
        </w:rPr>
        <w:t xml:space="preserve"> </w:t>
      </w:r>
      <w:r>
        <w:rPr>
          <w:w w:val="72"/>
          <w:rtl/>
        </w:rPr>
        <w:t>ايلوويرا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جيل </w:t>
      </w:r>
      <w:r>
        <w:rPr>
          <w:w w:val="72"/>
        </w:rPr>
        <w:t>(Aloe</w:t>
      </w:r>
      <w:r>
        <w:rPr>
          <w:rtl/>
        </w:rPr>
        <w:t xml:space="preserve"> </w:t>
      </w:r>
      <w:r>
        <w:rPr>
          <w:w w:val="72"/>
        </w:rPr>
        <w:t>jell)</w:t>
      </w:r>
      <w:r>
        <w:rPr>
          <w:w w:val="72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تازو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ڪنداسي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ڇو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۾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الله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تعالٰي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ڪا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خاصيت</w:t>
      </w:r>
      <w:r>
        <w:rPr>
          <w:spacing w:val="-9"/>
          <w:rtl/>
        </w:rPr>
        <w:t xml:space="preserve"> </w:t>
      </w:r>
      <w:r>
        <w:rPr>
          <w:w w:val="72"/>
          <w:rtl/>
        </w:rPr>
        <w:t>رکي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8"/>
          <w:rtl/>
        </w:rPr>
        <w:t xml:space="preserve"> </w:t>
      </w:r>
      <w:r>
        <w:rPr>
          <w:w w:val="72"/>
          <w:rtl/>
        </w:rPr>
        <w:t>فوري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 xml:space="preserve">طور </w:t>
      </w:r>
      <w:r>
        <w:rPr>
          <w:w w:val="71"/>
          <w:rtl/>
        </w:rPr>
        <w:t>تي آرام ۽ سڪون پهچائي ٿي</w:t>
      </w:r>
      <w:r>
        <w:rPr>
          <w:w w:val="71"/>
        </w:rPr>
        <w:t>.</w:t>
      </w:r>
    </w:p>
    <w:p w14:paraId="68F3BFD6">
      <w:pPr>
        <w:pStyle w:val="13"/>
        <w:bidi/>
        <w:spacing w:line="256" w:lineRule="auto"/>
        <w:ind w:left="154" w:right="311" w:firstLine="720"/>
        <w:jc w:val="left"/>
      </w:pPr>
      <w:r>
        <w:rPr>
          <w:w w:val="74"/>
          <w:rtl/>
        </w:rPr>
        <w:t>سوزش، انفلاميشن</w:t>
      </w:r>
      <w:r>
        <w:rPr>
          <w:spacing w:val="-7"/>
          <w:rtl/>
        </w:rPr>
        <w:t xml:space="preserve"> </w:t>
      </w:r>
      <w:r>
        <w:rPr>
          <w:w w:val="74"/>
        </w:rPr>
        <w:t>(Inflammation)</w:t>
      </w:r>
      <w:r>
        <w:rPr>
          <w:rtl/>
        </w:rPr>
        <w:t xml:space="preserve"> </w:t>
      </w:r>
      <w:r>
        <w:rPr>
          <w:w w:val="74"/>
          <w:rtl/>
        </w:rPr>
        <w:t>اسم جي طور تي استعمال ٿئي ٿو</w:t>
      </w:r>
      <w:r>
        <w:rPr>
          <w:w w:val="74"/>
        </w:rPr>
        <w:t>.</w:t>
      </w:r>
      <w:r>
        <w:rPr>
          <w:w w:val="74"/>
          <w:rtl/>
        </w:rPr>
        <w:t xml:space="preserve"> هن جي معنٰي آهي</w:t>
      </w:r>
      <w:r>
        <w:rPr>
          <w:w w:val="74"/>
        </w:rPr>
        <w:t>.</w:t>
      </w:r>
      <w:r>
        <w:rPr>
          <w:w w:val="74"/>
          <w:rtl/>
        </w:rPr>
        <w:t xml:space="preserve"> ڪنهن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خاص،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مخصوص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جڳهه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نظر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ايندڙ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چمڙي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مٿان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اهڙي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صورتحال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دوران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اهو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حصو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ڳاڙهو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80"/>
          <w:position w:val="-8"/>
          <w:rtl/>
        </w:rPr>
        <w:t xml:space="preserve"> </w:t>
      </w:r>
      <w:r>
        <w:rPr>
          <w:w w:val="73"/>
          <w:rtl/>
        </w:rPr>
        <w:t>سڄيل</w:t>
      </w:r>
      <w:r>
        <w:rPr>
          <w:rtl/>
        </w:rPr>
        <w:t xml:space="preserve"> </w:t>
      </w:r>
      <w:r>
        <w:rPr>
          <w:w w:val="68"/>
          <w:rtl/>
        </w:rPr>
        <w:t>نظر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اچي،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۽ گڏوگڏ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هٿ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رکڻ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گرم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به محسوس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ٿئي، ٿوري دٻائڻ،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يا زور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ڏيڻ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سان تڪليف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ڏيندڙ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سور محسوس</w:t>
      </w:r>
      <w:r>
        <w:rPr>
          <w:rtl/>
        </w:rPr>
        <w:t xml:space="preserve"> </w:t>
      </w:r>
      <w:r>
        <w:rPr>
          <w:w w:val="75"/>
          <w:rtl/>
        </w:rPr>
        <w:t>ڪرائي، خاص طور تي جڏهن چمڙيءَ تي ڪو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 xml:space="preserve">زخم رسي، يا ڌڪ لڳڻ دوران چمڙي چٿجي پوي، يا وري ڪنهن </w:t>
      </w:r>
      <w:r>
        <w:rPr>
          <w:w w:val="73"/>
          <w:rtl/>
        </w:rPr>
        <w:t>انفيڪشن،</w:t>
      </w:r>
      <w:r>
        <w:rPr>
          <w:rtl/>
        </w:rPr>
        <w:t xml:space="preserve"> </w:t>
      </w:r>
      <w:r>
        <w:rPr>
          <w:w w:val="73"/>
          <w:rtl/>
        </w:rPr>
        <w:t>دوران</w:t>
      </w:r>
      <w:r>
        <w:rPr>
          <w:rtl/>
        </w:rPr>
        <w:t xml:space="preserve"> </w:t>
      </w:r>
      <w:r>
        <w:rPr>
          <w:w w:val="73"/>
          <w:rtl/>
        </w:rPr>
        <w:t>سوڄ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ڪري</w:t>
      </w:r>
      <w:r>
        <w:rPr>
          <w:rtl/>
        </w:rPr>
        <w:t xml:space="preserve"> </w:t>
      </w:r>
      <w:r>
        <w:rPr>
          <w:w w:val="73"/>
          <w:rtl/>
        </w:rPr>
        <w:t>رت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پونءِ</w:t>
      </w:r>
      <w:r>
        <w:rPr>
          <w:rtl/>
        </w:rPr>
        <w:t xml:space="preserve"> </w:t>
      </w:r>
      <w:r>
        <w:rPr>
          <w:w w:val="73"/>
          <w:rtl/>
        </w:rPr>
        <w:t>وغيره</w:t>
      </w:r>
      <w:r>
        <w:rPr>
          <w:rtl/>
        </w:rPr>
        <w:t xml:space="preserve"> </w:t>
      </w:r>
      <w:r>
        <w:rPr>
          <w:w w:val="73"/>
          <w:rtl/>
        </w:rPr>
        <w:t>وهي</w:t>
      </w:r>
      <w:r>
        <w:rPr>
          <w:rtl/>
        </w:rPr>
        <w:t xml:space="preserve"> </w:t>
      </w:r>
      <w:r>
        <w:rPr>
          <w:w w:val="73"/>
          <w:rtl/>
        </w:rPr>
        <w:t>رهي</w:t>
      </w:r>
      <w:r>
        <w:rPr>
          <w:rtl/>
        </w:rPr>
        <w:t xml:space="preserve"> </w:t>
      </w:r>
      <w:r>
        <w:rPr>
          <w:w w:val="73"/>
          <w:rtl/>
        </w:rPr>
        <w:t>هجي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جنهن</w:t>
      </w:r>
      <w:r>
        <w:rPr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73"/>
          <w:rtl/>
        </w:rPr>
        <w:t>نمايان</w:t>
      </w:r>
      <w:r>
        <w:rPr>
          <w:rtl/>
        </w:rPr>
        <w:t xml:space="preserve"> </w:t>
      </w:r>
      <w:r>
        <w:rPr>
          <w:w w:val="73"/>
          <w:rtl/>
        </w:rPr>
        <w:t>طور</w:t>
      </w:r>
      <w:r>
        <w:rPr>
          <w:rtl/>
        </w:rPr>
        <w:t xml:space="preserve"> </w:t>
      </w:r>
      <w:r>
        <w:rPr>
          <w:w w:val="73"/>
          <w:rtl/>
        </w:rPr>
        <w:t>تي</w:t>
      </w:r>
      <w:r>
        <w:rPr>
          <w:rtl/>
        </w:rPr>
        <w:t xml:space="preserve"> </w:t>
      </w:r>
      <w:r>
        <w:rPr>
          <w:w w:val="73"/>
          <w:rtl/>
        </w:rPr>
        <w:t>اهو</w:t>
      </w:r>
      <w:r>
        <w:rPr>
          <w:rtl/>
        </w:rPr>
        <w:t xml:space="preserve"> </w:t>
      </w:r>
      <w:r>
        <w:rPr>
          <w:w w:val="73"/>
          <w:rtl/>
        </w:rPr>
        <w:t>حصو</w:t>
      </w:r>
      <w:r>
        <w:rPr>
          <w:spacing w:val="40"/>
          <w:rtl/>
        </w:rPr>
        <w:t xml:space="preserve"> </w:t>
      </w:r>
      <w:r>
        <w:rPr>
          <w:w w:val="78"/>
          <w:rtl/>
        </w:rPr>
        <w:t>سڄيل ۽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نرم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نرم</w:t>
      </w:r>
      <w:r>
        <w:rPr>
          <w:w w:val="78"/>
        </w:rPr>
        <w:t>puffiness)</w:t>
      </w:r>
      <w:r>
        <w:rPr>
          <w:w w:val="78"/>
          <w:rtl/>
        </w:rPr>
        <w:t xml:space="preserve"> </w:t>
      </w:r>
      <w:r>
        <w:rPr>
          <w:w w:val="78"/>
        </w:rPr>
        <w:t>(Swelling</w:t>
      </w:r>
      <w:r>
        <w:rPr>
          <w:w w:val="78"/>
          <w:rtl/>
        </w:rPr>
        <w:t>هجڻ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جي ڪري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ک</w:t>
      </w:r>
      <w:r>
        <w:rPr>
          <w:spacing w:val="-50"/>
          <w:w w:val="78"/>
          <w:position w:val="1"/>
          <w:rtl/>
        </w:rPr>
        <w:t xml:space="preserve"> </w:t>
      </w:r>
      <w:r>
        <w:rPr>
          <w:w w:val="78"/>
          <w:rtl/>
        </w:rPr>
        <w:t>ردرو ۽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ڳاڙهيرو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نظر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اچڻ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لڳي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ٿو</w:t>
      </w:r>
      <w:r>
        <w:rPr>
          <w:w w:val="78"/>
        </w:rPr>
        <w:t>.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اهڙي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تڪليف</w:t>
      </w:r>
      <w:r>
        <w:rPr>
          <w:rtl/>
        </w:rPr>
        <w:t xml:space="preserve"> </w:t>
      </w:r>
      <w:r>
        <w:rPr>
          <w:w w:val="69"/>
          <w:rtl/>
        </w:rPr>
        <w:t>ڏيندڙ،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سور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گهٽائڻ</w:t>
      </w:r>
      <w:r>
        <w:rPr>
          <w:spacing w:val="-4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هڏن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پڻ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سوزش</w:t>
      </w:r>
      <w:r>
        <w:rPr>
          <w:spacing w:val="-4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آرام</w:t>
      </w:r>
      <w:r>
        <w:rPr>
          <w:spacing w:val="-2"/>
          <w:rtl/>
        </w:rPr>
        <w:t xml:space="preserve"> </w:t>
      </w:r>
      <w:r>
        <w:rPr>
          <w:w w:val="69"/>
          <w:rtl/>
        </w:rPr>
        <w:t>پهچائڻ</w:t>
      </w:r>
      <w:r>
        <w:rPr>
          <w:spacing w:val="-4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جيڪڏهن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تازي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ايلوويرا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 xml:space="preserve">گودي </w:t>
      </w:r>
      <w:r>
        <w:rPr>
          <w:w w:val="70"/>
          <w:rtl/>
        </w:rPr>
        <w:t>کي کڻي، مٿان لڳائينداسي ۽ هلڪو هلڪو مهٽي جذب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ڪرائينداسي تي فوري طور تي آرام ۽ سڪون حاصل</w:t>
      </w:r>
      <w:r>
        <w:rPr>
          <w:spacing w:val="80"/>
          <w:rtl/>
        </w:rPr>
        <w:t xml:space="preserve"> </w:t>
      </w:r>
      <w:r>
        <w:rPr>
          <w:w w:val="74"/>
          <w:rtl/>
        </w:rPr>
        <w:t>ٿيندو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اهو</w:t>
      </w:r>
      <w:r>
        <w:rPr>
          <w:spacing w:val="-1"/>
          <w:rtl/>
        </w:rPr>
        <w:t xml:space="preserve"> </w:t>
      </w:r>
      <w:r>
        <w:rPr>
          <w:w w:val="74"/>
          <w:rtl/>
        </w:rPr>
        <w:t>سڀ</w:t>
      </w:r>
      <w:r>
        <w:rPr>
          <w:spacing w:val="-2"/>
          <w:rtl/>
        </w:rPr>
        <w:t xml:space="preserve"> </w:t>
      </w:r>
      <w:r>
        <w:rPr>
          <w:w w:val="74"/>
          <w:rtl/>
        </w:rPr>
        <w:t>ڪجهه</w:t>
      </w:r>
      <w:r>
        <w:rPr>
          <w:spacing w:val="-6"/>
          <w:rtl/>
        </w:rPr>
        <w:t xml:space="preserve"> </w:t>
      </w:r>
      <w:r>
        <w:rPr>
          <w:w w:val="74"/>
          <w:rtl/>
        </w:rPr>
        <w:t>حاصل</w:t>
      </w:r>
      <w:r>
        <w:rPr>
          <w:spacing w:val="-2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6"/>
          <w:rtl/>
        </w:rPr>
        <w:t xml:space="preserve"> </w:t>
      </w:r>
      <w:r>
        <w:rPr>
          <w:w w:val="74"/>
          <w:rtl/>
        </w:rPr>
        <w:t>اهو</w:t>
      </w:r>
      <w:r>
        <w:rPr>
          <w:spacing w:val="-4"/>
          <w:rtl/>
        </w:rPr>
        <w:t xml:space="preserve"> </w:t>
      </w:r>
      <w:r>
        <w:rPr>
          <w:w w:val="74"/>
          <w:rtl/>
        </w:rPr>
        <w:t>ضروري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آهي</w:t>
      </w:r>
      <w:r>
        <w:rPr>
          <w:rtl/>
        </w:rPr>
        <w:t xml:space="preserve"> </w:t>
      </w:r>
      <w:r>
        <w:rPr>
          <w:w w:val="74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74"/>
          <w:rtl/>
        </w:rPr>
        <w:t>ايلوويرا</w:t>
      </w:r>
      <w:r>
        <w:rPr>
          <w:spacing w:val="-7"/>
          <w:rtl/>
        </w:rPr>
        <w:t xml:space="preserve"> </w:t>
      </w:r>
      <w:r>
        <w:rPr>
          <w:w w:val="74"/>
          <w:rtl/>
        </w:rPr>
        <w:t>جيل</w:t>
      </w:r>
      <w:r>
        <w:rPr>
          <w:w w:val="74"/>
        </w:rPr>
        <w:t>jell)</w:t>
      </w:r>
      <w:r>
        <w:rPr>
          <w:spacing w:val="-6"/>
          <w:rtl/>
        </w:rPr>
        <w:t xml:space="preserve"> </w:t>
      </w:r>
      <w:r>
        <w:rPr>
          <w:w w:val="74"/>
        </w:rPr>
        <w:t>(Aloe</w:t>
      </w:r>
      <w:r>
        <w:rPr>
          <w:spacing w:val="-2"/>
          <w:rtl/>
        </w:rPr>
        <w:t xml:space="preserve"> </w:t>
      </w:r>
      <w:r>
        <w:rPr>
          <w:w w:val="74"/>
          <w:rtl/>
        </w:rPr>
        <w:t>بلڪل</w:t>
      </w:r>
      <w:r>
        <w:rPr>
          <w:spacing w:val="-6"/>
          <w:rtl/>
        </w:rPr>
        <w:t xml:space="preserve"> </w:t>
      </w:r>
      <w:r>
        <w:rPr>
          <w:w w:val="74"/>
          <w:rtl/>
        </w:rPr>
        <w:t>تازي</w:t>
      </w:r>
      <w:r>
        <w:rPr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rtl/>
        </w:rPr>
        <w:t xml:space="preserve"> </w:t>
      </w:r>
      <w:r>
        <w:rPr>
          <w:w w:val="74"/>
          <w:rtl/>
        </w:rPr>
        <w:t xml:space="preserve">صاف </w:t>
      </w:r>
      <w:r>
        <w:rPr>
          <w:w w:val="75"/>
          <w:rtl/>
        </w:rPr>
        <w:t>شفاف فريش</w:t>
      </w:r>
      <w:r>
        <w:rPr>
          <w:w w:val="75"/>
        </w:rPr>
        <w:t>(Fresh)</w:t>
      </w:r>
      <w:r>
        <w:rPr>
          <w:w w:val="75"/>
          <w:rtl/>
        </w:rPr>
        <w:t xml:space="preserve"> هجي</w:t>
      </w:r>
      <w:r>
        <w:rPr>
          <w:w w:val="75"/>
        </w:rPr>
        <w:t>.</w:t>
      </w:r>
    </w:p>
    <w:p w14:paraId="10CA7816">
      <w:pPr>
        <w:pStyle w:val="13"/>
        <w:bidi/>
        <w:spacing w:before="18" w:line="268" w:lineRule="auto"/>
        <w:ind w:left="149" w:right="312" w:firstLine="720"/>
        <w:jc w:val="left"/>
      </w:pPr>
      <w:r>
        <w:rPr>
          <w:w w:val="78"/>
        </w:rPr>
        <w:t>.4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هاضمي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سرشتي</w:t>
      </w:r>
      <w:r>
        <w:rPr>
          <w:spacing w:val="-12"/>
          <w:w w:val="78"/>
          <w:rtl/>
        </w:rPr>
        <w:t xml:space="preserve"> </w:t>
      </w:r>
      <w:r>
        <w:rPr>
          <w:w w:val="78"/>
        </w:rPr>
        <w:t>Digestion</w:t>
      </w:r>
      <w:r>
        <w:rPr>
          <w:w w:val="78"/>
          <w:rtl/>
        </w:rPr>
        <w:t xml:space="preserve"> کي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مضبوط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ڪري،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کاڌي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هضم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ڪرڻ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۾</w:t>
      </w:r>
      <w:r>
        <w:rPr>
          <w:spacing w:val="-11"/>
          <w:w w:val="78"/>
          <w:rtl/>
        </w:rPr>
        <w:t xml:space="preserve"> </w:t>
      </w:r>
      <w:r>
        <w:rPr>
          <w:w w:val="78"/>
        </w:rPr>
        <w:t>digestion)</w:t>
      </w:r>
      <w:r>
        <w:rPr>
          <w:w w:val="78"/>
          <w:rtl/>
        </w:rPr>
        <w:t xml:space="preserve"> </w:t>
      </w:r>
      <w:r>
        <w:rPr>
          <w:w w:val="78"/>
        </w:rPr>
        <w:t>(Helps</w:t>
      </w:r>
      <w:r>
        <w:rPr>
          <w:w w:val="78"/>
          <w:rtl/>
        </w:rPr>
        <w:t xml:space="preserve"> </w:t>
      </w:r>
      <w:r>
        <w:rPr>
          <w:w w:val="69"/>
          <w:rtl/>
        </w:rPr>
        <w:t>مدد ڪري ٿو</w:t>
      </w:r>
      <w:r>
        <w:rPr>
          <w:w w:val="69"/>
        </w:rPr>
        <w:t>.</w:t>
      </w:r>
      <w:r>
        <w:rPr>
          <w:w w:val="69"/>
          <w:rtl/>
        </w:rPr>
        <w:t xml:space="preserve"> کاڌي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نالي</w:t>
      </w:r>
      <w:r>
        <w:rPr>
          <w:w w:val="69"/>
        </w:rPr>
        <w:t>canal)</w:t>
      </w:r>
      <w:r>
        <w:rPr>
          <w:w w:val="69"/>
          <w:rtl/>
        </w:rPr>
        <w:t xml:space="preserve"> </w:t>
      </w:r>
      <w:r>
        <w:rPr>
          <w:w w:val="69"/>
        </w:rPr>
        <w:t>(Food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کي صاف سٿرو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ڪري کاڌي 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لنگهه کي آسان بڻائڻ 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مددگار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ثابت</w:t>
      </w:r>
      <w:r>
        <w:rPr>
          <w:rtl/>
        </w:rPr>
        <w:t xml:space="preserve"> </w:t>
      </w:r>
      <w:r>
        <w:rPr>
          <w:w w:val="71"/>
          <w:rtl/>
        </w:rPr>
        <w:t>ٿئي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جيل</w:t>
      </w:r>
      <w:r>
        <w:rPr>
          <w:w w:val="71"/>
        </w:rPr>
        <w:t>jell)</w:t>
      </w:r>
      <w:r>
        <w:rPr>
          <w:spacing w:val="-9"/>
          <w:w w:val="71"/>
          <w:rtl/>
        </w:rPr>
        <w:t xml:space="preserve"> </w:t>
      </w:r>
      <w:r>
        <w:rPr>
          <w:w w:val="71"/>
        </w:rPr>
        <w:t>(Aloe</w:t>
      </w:r>
      <w:r>
        <w:rPr>
          <w:w w:val="71"/>
          <w:rtl/>
        </w:rPr>
        <w:t>منجهه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اهڙيون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خصوصيات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آهن،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کاڌي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هضم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۾آساني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 xml:space="preserve">پئدا </w:t>
      </w:r>
      <w:r>
        <w:rPr>
          <w:w w:val="69"/>
          <w:rtl/>
        </w:rPr>
        <w:t>ٿئي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ٿي۽جيڪڏهن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غير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هاضم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جزا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ڪي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زهريلا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ماده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هجن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ٿا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خارج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کاڌي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ناليءَ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 xml:space="preserve">صاف۽ </w:t>
      </w:r>
      <w:r>
        <w:rPr>
          <w:w w:val="65"/>
          <w:rtl/>
        </w:rPr>
        <w:t>شفاف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بڻائي</w:t>
      </w:r>
      <w:r>
        <w:rPr>
          <w:spacing w:val="-12"/>
          <w:w w:val="65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10"/>
          <w:w w:val="65"/>
          <w:rtl/>
        </w:rPr>
        <w:t xml:space="preserve"> </w:t>
      </w:r>
      <w:r>
        <w:rPr>
          <w:w w:val="65"/>
          <w:rtl/>
        </w:rPr>
        <w:t>جنهن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کاڌو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آرام۽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بهتر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نموني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هضم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وڃي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مزيدار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ڳالههاهاآهي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ايلوجيل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هڪئي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وقت</w:t>
      </w:r>
    </w:p>
    <w:p w14:paraId="40DF16FF">
      <w:pPr>
        <w:pStyle w:val="13"/>
        <w:spacing w:before="5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simplePos="0" relativeHeight="2518487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87630</wp:posOffset>
                </wp:positionV>
                <wp:extent cx="5772785" cy="55245"/>
                <wp:effectExtent l="0" t="0" r="0" b="0"/>
                <wp:wrapTopAndBottom/>
                <wp:docPr id="634" name="Graphic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34" o:spid="_x0000_s1026" o:spt="100" style="position:absolute;left:0pt;margin-left:70.55pt;margin-top:6.9pt;height:4.35pt;width:454.55pt;mso-position-horizontal-relative:page;mso-wrap-distance-bottom:0pt;mso-wrap-distance-top:0pt;z-index:-251467776;mso-width-relative:page;mso-height-relative:page;" fillcolor="#612322" filled="t" stroked="f" coordsize="5772785,55244" o:gfxdata="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F7p+KfZAAAACgEAAA8AAAAAAAAA&#10;AQAgAAAAIgAAAGRycy9kb3ducmV2LnhtbFBLAQIUABQAAAAIAIdO4kAon39JSQIAAPMFAAAOAAAA&#10;AAAAAAEAIAAAACg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B9284E3">
      <w:pPr>
        <w:pStyle w:val="13"/>
        <w:spacing w:after="0"/>
        <w:rPr>
          <w:sz w:val="9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9EDD88F">
      <w:pPr>
        <w:pStyle w:val="13"/>
        <w:spacing w:before="9"/>
        <w:rPr>
          <w:sz w:val="3"/>
        </w:rPr>
      </w:pPr>
    </w:p>
    <w:p w14:paraId="62B5547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35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KXjCW40CAAAj&#10;BwAADgAAAAAAAAABACAAAAAkAQAAZHJzL2Uyb0RvYy54bWxQSwUGAAAAAAYABgBZAQAAIwYAAAAA&#10;">
                <o:lock v:ext="edit" aspectratio="f"/>
                <v:shape id="Graphic 636" o:spid="_x0000_s1026" o:spt="100" style="position:absolute;left:0;top:0;height:40005;width:5737860;" fillcolor="#000000" filled="t" stroked="f" coordsize="5737860,40005" o:gfxdata="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9/v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F0EB810">
      <w:pPr>
        <w:pStyle w:val="13"/>
        <w:bidi/>
        <w:spacing w:before="262"/>
        <w:ind w:left="151" w:right="0" w:firstLine="0"/>
        <w:jc w:val="left"/>
      </w:pPr>
      <w:r>
        <w:rPr>
          <w:w w:val="72"/>
          <w:rtl/>
        </w:rPr>
        <w:t>دستن</w:t>
      </w:r>
      <w:r>
        <w:rPr>
          <w:w w:val="72"/>
        </w:rPr>
        <w:t>(Diarrhea)</w:t>
      </w:r>
      <w:r>
        <w:rPr>
          <w:w w:val="72"/>
          <w:rtl/>
        </w:rPr>
        <w:t>توڙي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قبضي</w:t>
      </w:r>
      <w:r>
        <w:rPr>
          <w:spacing w:val="-12"/>
          <w:w w:val="72"/>
          <w:rtl/>
        </w:rPr>
        <w:t xml:space="preserve"> </w:t>
      </w:r>
      <w:r>
        <w:rPr>
          <w:w w:val="72"/>
        </w:rPr>
        <w:t>(Constipation)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ٻنهي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صورتحال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ڪنٽرول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72"/>
          <w:rtl/>
        </w:rPr>
        <w:t>صلاحيت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رکي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16"/>
          <w:rtl/>
        </w:rPr>
        <w:t xml:space="preserve"> </w:t>
      </w:r>
      <w:r>
        <w:rPr>
          <w:w w:val="72"/>
        </w:rPr>
        <w:t>(It</w:t>
      </w:r>
    </w:p>
    <w:p w14:paraId="49DA390A">
      <w:pPr>
        <w:pStyle w:val="13"/>
        <w:spacing w:before="42"/>
        <w:ind w:right="192"/>
        <w:jc w:val="right"/>
      </w:pPr>
      <w:r>
        <w:rPr>
          <w:spacing w:val="-2"/>
          <w:w w:val="80"/>
          <w:rtl/>
        </w:rPr>
        <w:t>ڪري،</w:t>
      </w:r>
      <w:r>
        <w:rPr>
          <w:spacing w:val="-4"/>
          <w:w w:val="80"/>
        </w:rPr>
        <w:t xml:space="preserve"> </w:t>
      </w:r>
      <w:r>
        <w:rPr>
          <w:spacing w:val="-2"/>
          <w:w w:val="80"/>
          <w:rtl/>
        </w:rPr>
        <w:t>حاصل</w:t>
      </w:r>
      <w:r>
        <w:rPr>
          <w:spacing w:val="-3"/>
          <w:w w:val="80"/>
        </w:rPr>
        <w:t xml:space="preserve"> </w:t>
      </w:r>
      <w:r>
        <w:rPr>
          <w:spacing w:val="-2"/>
          <w:w w:val="80"/>
          <w:rtl/>
        </w:rPr>
        <w:t>ڪنٽرول</w:t>
      </w:r>
      <w:r>
        <w:rPr>
          <w:spacing w:val="-4"/>
          <w:w w:val="80"/>
        </w:rPr>
        <w:t xml:space="preserve"> </w:t>
      </w:r>
      <w:r>
        <w:rPr>
          <w:spacing w:val="-2"/>
          <w:w w:val="80"/>
          <w:rtl/>
        </w:rPr>
        <w:t>تي</w:t>
      </w:r>
      <w:r>
        <w:rPr>
          <w:spacing w:val="-7"/>
          <w:w w:val="80"/>
        </w:rPr>
        <w:t xml:space="preserve"> </w:t>
      </w:r>
      <w:r>
        <w:rPr>
          <w:spacing w:val="-2"/>
          <w:w w:val="80"/>
          <w:rtl/>
        </w:rPr>
        <w:t>نالي</w:t>
      </w:r>
      <w:r>
        <w:rPr>
          <w:spacing w:val="-6"/>
          <w:w w:val="80"/>
        </w:rPr>
        <w:t xml:space="preserve"> </w:t>
      </w:r>
      <w:r>
        <w:rPr>
          <w:spacing w:val="-2"/>
          <w:w w:val="80"/>
          <w:rtl/>
        </w:rPr>
        <w:t>واري</w:t>
      </w:r>
      <w:r>
        <w:rPr>
          <w:spacing w:val="-5"/>
          <w:w w:val="80"/>
        </w:rPr>
        <w:t xml:space="preserve"> </w:t>
      </w:r>
      <w:r>
        <w:rPr>
          <w:spacing w:val="-2"/>
          <w:w w:val="80"/>
          <w:rtl/>
        </w:rPr>
        <w:t>هاضمي</w:t>
      </w:r>
      <w:r>
        <w:rPr>
          <w:spacing w:val="-6"/>
          <w:w w:val="80"/>
        </w:rPr>
        <w:t xml:space="preserve"> </w:t>
      </w:r>
      <w:r>
        <w:rPr>
          <w:spacing w:val="-2"/>
          <w:w w:val="80"/>
          <w:rtl/>
        </w:rPr>
        <w:t>ڪري</w:t>
      </w:r>
      <w:r>
        <w:rPr>
          <w:spacing w:val="-11"/>
        </w:rPr>
        <w:t xml:space="preserve"> </w:t>
      </w:r>
      <w:r>
        <w:rPr>
          <w:spacing w:val="-2"/>
          <w:w w:val="80"/>
          <w:rtl/>
        </w:rPr>
        <w:t>جنهن</w:t>
      </w:r>
      <w:r>
        <w:rPr>
          <w:spacing w:val="-2"/>
          <w:w w:val="80"/>
        </w:rPr>
        <w:t>help</w:t>
      </w:r>
      <w:r>
        <w:rPr>
          <w:spacing w:val="-3"/>
          <w:w w:val="80"/>
        </w:rPr>
        <w:t xml:space="preserve"> </w:t>
      </w:r>
      <w:r>
        <w:rPr>
          <w:spacing w:val="-2"/>
          <w:w w:val="80"/>
        </w:rPr>
        <w:t>with</w:t>
      </w:r>
      <w:r>
        <w:rPr>
          <w:spacing w:val="-4"/>
          <w:w w:val="80"/>
        </w:rPr>
        <w:t xml:space="preserve"> </w:t>
      </w:r>
      <w:r>
        <w:rPr>
          <w:spacing w:val="-2"/>
          <w:w w:val="80"/>
        </w:rPr>
        <w:t>both</w:t>
      </w:r>
      <w:r>
        <w:rPr>
          <w:spacing w:val="-9"/>
          <w:w w:val="80"/>
        </w:rPr>
        <w:t xml:space="preserve"> </w:t>
      </w:r>
      <w:r>
        <w:rPr>
          <w:spacing w:val="-2"/>
          <w:w w:val="80"/>
        </w:rPr>
        <w:t>constipation</w:t>
      </w:r>
      <w:r>
        <w:rPr>
          <w:spacing w:val="-7"/>
          <w:w w:val="80"/>
        </w:rPr>
        <w:t xml:space="preserve"> </w:t>
      </w:r>
      <w:r>
        <w:rPr>
          <w:spacing w:val="-2"/>
          <w:w w:val="80"/>
        </w:rPr>
        <w:t>and</w:t>
      </w:r>
      <w:r>
        <w:rPr>
          <w:spacing w:val="-4"/>
          <w:w w:val="80"/>
        </w:rPr>
        <w:t xml:space="preserve"> </w:t>
      </w:r>
      <w:r>
        <w:rPr>
          <w:spacing w:val="-2"/>
          <w:w w:val="80"/>
        </w:rPr>
        <w:t>diarrhea)</w:t>
      </w:r>
    </w:p>
    <w:p w14:paraId="217AC6F9">
      <w:pPr>
        <w:pStyle w:val="13"/>
        <w:spacing w:before="42"/>
        <w:ind w:right="152"/>
        <w:jc w:val="right"/>
      </w:pPr>
      <w:r>
        <w:rPr>
          <w:spacing w:val="-6"/>
          <w:w w:val="85"/>
          <w:rtl/>
        </w:rPr>
        <w:t>اخراج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  <w:rtl/>
        </w:rPr>
        <w:t>۽</w:t>
      </w:r>
      <w:r>
        <w:rPr>
          <w:spacing w:val="32"/>
        </w:rPr>
        <w:t xml:space="preserve"> </w:t>
      </w:r>
      <w:r>
        <w:rPr>
          <w:spacing w:val="-6"/>
          <w:w w:val="85"/>
        </w:rPr>
        <w:t>(It</w:t>
      </w:r>
      <w:r>
        <w:rPr>
          <w:spacing w:val="-12"/>
          <w:w w:val="85"/>
        </w:rPr>
        <w:t xml:space="preserve"> </w:t>
      </w:r>
      <w:r>
        <w:rPr>
          <w:spacing w:val="-6"/>
          <w:w w:val="85"/>
        </w:rPr>
        <w:t>helps</w:t>
      </w:r>
      <w:r>
        <w:rPr>
          <w:spacing w:val="-14"/>
          <w:w w:val="85"/>
        </w:rPr>
        <w:t xml:space="preserve"> </w:t>
      </w:r>
      <w:r>
        <w:rPr>
          <w:spacing w:val="-6"/>
          <w:w w:val="85"/>
        </w:rPr>
        <w:t>to</w:t>
      </w:r>
      <w:r>
        <w:rPr>
          <w:spacing w:val="-12"/>
          <w:w w:val="85"/>
        </w:rPr>
        <w:t xml:space="preserve"> </w:t>
      </w:r>
      <w:r>
        <w:rPr>
          <w:spacing w:val="-6"/>
          <w:w w:val="85"/>
        </w:rPr>
        <w:t>regulates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the</w:t>
      </w:r>
      <w:r>
        <w:rPr>
          <w:spacing w:val="-15"/>
          <w:w w:val="85"/>
        </w:rPr>
        <w:t xml:space="preserve"> </w:t>
      </w:r>
      <w:r>
        <w:rPr>
          <w:spacing w:val="-6"/>
          <w:w w:val="85"/>
        </w:rPr>
        <w:t>elimination</w:t>
      </w:r>
      <w:r>
        <w:rPr>
          <w:spacing w:val="-12"/>
          <w:w w:val="85"/>
        </w:rPr>
        <w:t xml:space="preserve"> </w:t>
      </w:r>
      <w:r>
        <w:rPr>
          <w:spacing w:val="-6"/>
          <w:w w:val="85"/>
        </w:rPr>
        <w:t>cyle)</w:t>
      </w:r>
      <w:r>
        <w:rPr>
          <w:spacing w:val="-6"/>
          <w:w w:val="85"/>
          <w:rtl/>
        </w:rPr>
        <w:t>ٿو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  <w:rtl/>
        </w:rPr>
        <w:t>ڪري</w:t>
      </w:r>
      <w:r>
        <w:rPr>
          <w:spacing w:val="-12"/>
          <w:w w:val="85"/>
        </w:rPr>
        <w:t xml:space="preserve"> </w:t>
      </w:r>
      <w:r>
        <w:rPr>
          <w:spacing w:val="-6"/>
          <w:w w:val="85"/>
          <w:rtl/>
        </w:rPr>
        <w:t>مدد</w:t>
      </w:r>
      <w:r>
        <w:rPr>
          <w:spacing w:val="-18"/>
          <w:w w:val="85"/>
        </w:rPr>
        <w:t xml:space="preserve"> </w:t>
      </w:r>
      <w:r>
        <w:rPr>
          <w:spacing w:val="-6"/>
          <w:w w:val="85"/>
          <w:rtl/>
        </w:rPr>
        <w:t>۾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  <w:rtl/>
        </w:rPr>
        <w:t>رکڻ</w:t>
      </w:r>
      <w:r>
        <w:rPr>
          <w:spacing w:val="-16"/>
          <w:w w:val="85"/>
        </w:rPr>
        <w:t xml:space="preserve"> </w:t>
      </w:r>
      <w:r>
        <w:rPr>
          <w:spacing w:val="-6"/>
          <w:w w:val="85"/>
          <w:rtl/>
        </w:rPr>
        <w:t>نارمل</w:t>
      </w:r>
      <w:r>
        <w:rPr>
          <w:spacing w:val="-14"/>
          <w:w w:val="85"/>
        </w:rPr>
        <w:t xml:space="preserve"> </w:t>
      </w:r>
      <w:r>
        <w:rPr>
          <w:spacing w:val="-6"/>
          <w:w w:val="85"/>
          <w:rtl/>
        </w:rPr>
        <w:t>کي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  <w:rtl/>
        </w:rPr>
        <w:t>شرستي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  <w:rtl/>
        </w:rPr>
        <w:t>جي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  <w:rtl/>
        </w:rPr>
        <w:t>هاضمي</w:t>
      </w:r>
    </w:p>
    <w:p w14:paraId="357BAA61">
      <w:pPr>
        <w:pStyle w:val="13"/>
        <w:bidi/>
        <w:spacing w:before="43"/>
        <w:ind w:left="153" w:right="0" w:firstLine="0"/>
        <w:jc w:val="left"/>
      </w:pPr>
      <w:r>
        <w:rPr>
          <w:w w:val="72"/>
          <w:rtl/>
        </w:rPr>
        <w:t>جو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نارمل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طريقي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جاري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w w:val="72"/>
        </w:rPr>
        <w:t>.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اهڙا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ماڻهو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رفعِ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حاجت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دوران،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خارش،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سوزش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ساڙو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وغيره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محسوس</w:t>
      </w:r>
    </w:p>
    <w:p w14:paraId="01F49C9F">
      <w:pPr>
        <w:pStyle w:val="13"/>
        <w:spacing w:before="47"/>
        <w:ind w:right="148"/>
        <w:jc w:val="right"/>
      </w:pPr>
      <w:r>
        <w:rPr>
          <w:spacing w:val="-6"/>
          <w:w w:val="90"/>
        </w:rPr>
        <w:t>(It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is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good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people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with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irritable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bowel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syndrome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as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well</w:t>
      </w:r>
      <w:r>
        <w:rPr>
          <w:spacing w:val="-6"/>
          <w:w w:val="90"/>
          <w:rtl/>
        </w:rPr>
        <w:t>آهي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  <w:rtl/>
        </w:rPr>
        <w:t>دوا</w:t>
      </w:r>
      <w:r>
        <w:rPr>
          <w:spacing w:val="-14"/>
          <w:w w:val="90"/>
        </w:rPr>
        <w:t xml:space="preserve"> </w:t>
      </w:r>
      <w:r>
        <w:rPr>
          <w:spacing w:val="-6"/>
          <w:w w:val="85"/>
          <w:rtl/>
        </w:rPr>
        <w:t>بهترين</w:t>
      </w:r>
      <w:r>
        <w:rPr>
          <w:spacing w:val="-14"/>
          <w:w w:val="85"/>
        </w:rPr>
        <w:t xml:space="preserve"> </w:t>
      </w:r>
      <w:r>
        <w:rPr>
          <w:spacing w:val="-6"/>
          <w:w w:val="85"/>
          <w:rtl/>
        </w:rPr>
        <w:t>پڻ</w:t>
      </w:r>
      <w:r>
        <w:rPr>
          <w:spacing w:val="-15"/>
          <w:w w:val="85"/>
        </w:rPr>
        <w:t xml:space="preserve"> </w:t>
      </w:r>
      <w:r>
        <w:rPr>
          <w:spacing w:val="-6"/>
          <w:w w:val="1"/>
          <w:rtl/>
        </w:rPr>
        <w:t>لاءِ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  <w:rtl/>
        </w:rPr>
        <w:t>تن</w:t>
      </w:r>
      <w:r>
        <w:rPr>
          <w:spacing w:val="-12"/>
          <w:w w:val="85"/>
        </w:rPr>
        <w:t xml:space="preserve"> </w:t>
      </w:r>
      <w:r>
        <w:rPr>
          <w:spacing w:val="-6"/>
          <w:w w:val="90"/>
          <w:rtl/>
        </w:rPr>
        <w:t>آهي،</w:t>
      </w:r>
      <w:r>
        <w:rPr>
          <w:spacing w:val="-18"/>
          <w:w w:val="90"/>
        </w:rPr>
        <w:t xml:space="preserve"> </w:t>
      </w:r>
      <w:r>
        <w:rPr>
          <w:spacing w:val="-6"/>
          <w:w w:val="80"/>
          <w:rtl/>
        </w:rPr>
        <w:t>ٿيندو</w:t>
      </w:r>
    </w:p>
    <w:p w14:paraId="7331546D">
      <w:pPr>
        <w:pStyle w:val="13"/>
        <w:bidi/>
        <w:spacing w:before="42" w:line="268" w:lineRule="auto"/>
        <w:ind w:left="148" w:right="312" w:hanging="5"/>
        <w:jc w:val="left"/>
      </w:pPr>
      <w:r>
        <w:rPr>
          <w:w w:val="77"/>
        </w:rPr>
        <w:t>reflux)</w:t>
      </w:r>
      <w:r>
        <w:rPr>
          <w:spacing w:val="-4"/>
          <w:w w:val="77"/>
          <w:rtl/>
        </w:rPr>
        <w:t xml:space="preserve"> </w:t>
      </w:r>
      <w:r>
        <w:rPr>
          <w:w w:val="77"/>
        </w:rPr>
        <w:t>acid</w:t>
      </w:r>
      <w:r>
        <w:rPr>
          <w:w w:val="77"/>
          <w:rtl/>
        </w:rPr>
        <w:t xml:space="preserve"> </w:t>
      </w:r>
      <w:r>
        <w:rPr>
          <w:w w:val="77"/>
        </w:rPr>
        <w:t>as</w:t>
      </w:r>
      <w:r>
        <w:rPr>
          <w:w w:val="77"/>
          <w:rtl/>
        </w:rPr>
        <w:t xml:space="preserve"> ايلوويرا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مرڪب</w:t>
      </w:r>
      <w:r>
        <w:rPr>
          <w:spacing w:val="-12"/>
          <w:w w:val="77"/>
          <w:rtl/>
        </w:rPr>
        <w:t xml:space="preserve"> </w:t>
      </w:r>
      <w:r>
        <w:rPr>
          <w:w w:val="77"/>
        </w:rPr>
        <w:t>(Solution)</w:t>
      </w:r>
      <w:r>
        <w:rPr>
          <w:w w:val="77"/>
          <w:rtl/>
        </w:rPr>
        <w:t>وزن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گهٽڪرڻ</w:t>
      </w:r>
      <w:r>
        <w:rPr>
          <w:w w:val="77"/>
        </w:rPr>
        <w:t>(weightloss)</w:t>
      </w:r>
      <w:r>
        <w:rPr>
          <w:spacing w:val="40"/>
          <w:rtl/>
        </w:rPr>
        <w:t xml:space="preserve"> </w:t>
      </w:r>
      <w:r>
        <w:rPr>
          <w:w w:val="77"/>
          <w:rtl/>
        </w:rPr>
        <w:t>لاءِ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بهاستعمالڪيووڃي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ٿو</w:t>
      </w:r>
      <w:r>
        <w:rPr>
          <w:w w:val="77"/>
        </w:rPr>
        <w:t>.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هيءُ هڪ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قدرتي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آسانيءَ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سان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ملندڙ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مرڪب</w:t>
      </w:r>
      <w:r>
        <w:rPr>
          <w:w w:val="77"/>
        </w:rPr>
        <w:t>solution)</w:t>
      </w:r>
      <w:r>
        <w:rPr>
          <w:spacing w:val="-9"/>
          <w:w w:val="77"/>
          <w:rtl/>
        </w:rPr>
        <w:t xml:space="preserve"> </w:t>
      </w:r>
      <w:r>
        <w:rPr>
          <w:w w:val="77"/>
        </w:rPr>
        <w:t>Vera</w:t>
      </w:r>
      <w:r>
        <w:rPr>
          <w:spacing w:val="-9"/>
          <w:w w:val="77"/>
          <w:rtl/>
        </w:rPr>
        <w:t xml:space="preserve"> </w:t>
      </w:r>
      <w:r>
        <w:rPr>
          <w:w w:val="77"/>
        </w:rPr>
        <w:t>(Aloe</w:t>
      </w: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جنهن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استعمال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سان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وزن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 xml:space="preserve">آسانيءَ </w:t>
      </w:r>
      <w:r>
        <w:rPr>
          <w:w w:val="67"/>
          <w:rtl/>
        </w:rPr>
        <w:t>سان گهٽائي سگهجي ٿو</w:t>
      </w:r>
      <w:r>
        <w:rPr>
          <w:w w:val="67"/>
        </w:rPr>
        <w:t>.</w:t>
      </w:r>
      <w:r>
        <w:rPr>
          <w:w w:val="67"/>
          <w:rtl/>
        </w:rPr>
        <w:t xml:space="preserve"> ايلوويرا تمام آسانيءَ سان ميٽابولڪ ريٽ</w:t>
      </w:r>
      <w:r>
        <w:rPr>
          <w:w w:val="67"/>
        </w:rPr>
        <w:t>(Metabolicrate)</w:t>
      </w:r>
      <w:r>
        <w:rPr>
          <w:w w:val="67"/>
          <w:rtl/>
        </w:rPr>
        <w:t xml:space="preserve"> کي ڪنٽرول ۾ رکي،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 xml:space="preserve">ن کي </w:t>
      </w:r>
      <w:r>
        <w:rPr>
          <w:w w:val="76"/>
          <w:rtl/>
        </w:rPr>
        <w:t>متوازن بڻائيٿو</w:t>
      </w:r>
      <w:r>
        <w:rPr>
          <w:w w:val="76"/>
        </w:rPr>
        <w:t>metabolic-rate)</w:t>
      </w:r>
      <w:r>
        <w:rPr>
          <w:w w:val="76"/>
          <w:rtl/>
        </w:rPr>
        <w:t xml:space="preserve"> </w:t>
      </w:r>
      <w:r>
        <w:rPr>
          <w:w w:val="76"/>
        </w:rPr>
        <w:t>(Stabilizing</w:t>
      </w:r>
      <w:r>
        <w:rPr>
          <w:w w:val="76"/>
          <w:rtl/>
        </w:rPr>
        <w:t>۽ ساڳيوقت چرٻيءَ کي پڻ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fat)</w:t>
      </w:r>
      <w:r>
        <w:rPr>
          <w:w w:val="76"/>
          <w:rtl/>
        </w:rPr>
        <w:t xml:space="preserve"> </w:t>
      </w:r>
      <w:r>
        <w:rPr>
          <w:w w:val="76"/>
        </w:rPr>
        <w:t>(Burn</w:t>
      </w:r>
      <w:r>
        <w:rPr>
          <w:w w:val="76"/>
          <w:rtl/>
        </w:rPr>
        <w:t>ساڙي ٿو</w:t>
      </w:r>
      <w:r>
        <w:rPr>
          <w:w w:val="76"/>
        </w:rPr>
        <w:t>.</w:t>
      </w:r>
    </w:p>
    <w:p w14:paraId="3157A187">
      <w:pPr>
        <w:pStyle w:val="13"/>
        <w:bidi/>
        <w:spacing w:before="6" w:line="271" w:lineRule="auto"/>
        <w:ind w:left="145" w:right="312" w:firstLine="718"/>
        <w:jc w:val="left"/>
      </w:pPr>
      <w:r>
        <w:rPr>
          <w:w w:val="68"/>
        </w:rPr>
        <w:t>(Hair-care).5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ايلويرا وارن جي خوبصورتي قائم رکڻ ۾ پڻ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 xml:space="preserve">مددگار ثابت ٿيو آهي، جيڪڏهن توهان جا وار </w:t>
      </w:r>
      <w:r>
        <w:rPr>
          <w:w w:val="67"/>
          <w:rtl/>
        </w:rPr>
        <w:t>خشڪ،ٻنمنهن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وارا۽ٽٽل ڦٽللڳڻ شروعٿيوڃن۽وارنمنجههخشڪييعنياڇيرنگجيٻ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ر ٻ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ر نظراچي ته فوريطور</w:t>
      </w:r>
      <w:r>
        <w:rPr>
          <w:spacing w:val="80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ايلوويرا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جيل مٿي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تيچڱينمونيلڳايو،اهوئيتوهانجي مشڪلجوآسانحلآهي،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نتيجو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توهانجيآڏو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فوريطور </w:t>
      </w:r>
      <w:r>
        <w:rPr>
          <w:w w:val="72"/>
          <w:rtl/>
        </w:rPr>
        <w:t>تينظر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ايندو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توهانجا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وار،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ترو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تازهچمڪندڙ،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لسا۽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صافسٿرا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نظراچڻ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شروع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ويندا</w:t>
      </w:r>
      <w:r>
        <w:rPr>
          <w:spacing w:val="-10"/>
          <w:w w:val="72"/>
          <w:rtl/>
        </w:rPr>
        <w:t xml:space="preserve"> </w:t>
      </w:r>
      <w:r>
        <w:rPr>
          <w:w w:val="72"/>
        </w:rPr>
        <w:t>hairs</w:t>
      </w:r>
      <w:r>
        <w:rPr>
          <w:spacing w:val="-10"/>
          <w:w w:val="72"/>
          <w:rtl/>
        </w:rPr>
        <w:t xml:space="preserve"> </w:t>
      </w:r>
      <w:r>
        <w:rPr>
          <w:w w:val="72"/>
        </w:rPr>
        <w:t>your</w:t>
      </w:r>
      <w:r>
        <w:rPr>
          <w:spacing w:val="-5"/>
          <w:w w:val="72"/>
          <w:rtl/>
        </w:rPr>
        <w:t xml:space="preserve"> </w:t>
      </w:r>
      <w:r>
        <w:rPr>
          <w:w w:val="72"/>
        </w:rPr>
        <w:t>(Itwillmake</w:t>
      </w:r>
      <w:r>
        <w:rPr>
          <w:rtl/>
        </w:rPr>
        <w:t xml:space="preserve"> </w:t>
      </w:r>
      <w:r>
        <w:rPr>
          <w:w w:val="67"/>
        </w:rPr>
        <w:t>free)</w:t>
      </w:r>
      <w:r>
        <w:rPr>
          <w:w w:val="67"/>
          <w:rtl/>
        </w:rPr>
        <w:t xml:space="preserve"> </w:t>
      </w:r>
      <w:r>
        <w:rPr>
          <w:w w:val="67"/>
        </w:rPr>
        <w:t>damage</w:t>
      </w:r>
      <w:r>
        <w:rPr>
          <w:spacing w:val="-4"/>
          <w:w w:val="67"/>
          <w:rtl/>
        </w:rPr>
        <w:t xml:space="preserve"> </w:t>
      </w:r>
      <w:r>
        <w:rPr>
          <w:w w:val="67"/>
        </w:rPr>
        <w:t>and</w:t>
      </w:r>
      <w:r>
        <w:rPr>
          <w:w w:val="67"/>
          <w:rtl/>
        </w:rPr>
        <w:t xml:space="preserve"> </w:t>
      </w:r>
      <w:r>
        <w:rPr>
          <w:w w:val="67"/>
        </w:rPr>
        <w:t>soft</w:t>
      </w:r>
      <w:r>
        <w:rPr>
          <w:spacing w:val="-8"/>
          <w:w w:val="67"/>
          <w:rtl/>
        </w:rPr>
        <w:t xml:space="preserve"> </w:t>
      </w:r>
      <w:r>
        <w:rPr>
          <w:w w:val="67"/>
        </w:rPr>
        <w:t>smooth,</w:t>
      </w:r>
      <w:r>
        <w:rPr>
          <w:w w:val="67"/>
          <w:rtl/>
        </w:rPr>
        <w:t xml:space="preserve"> هاڻي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اچو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توهان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کي اهڙي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مفيد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بيشمار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فائده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بخشيندڙ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ٻوٽي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فائدن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 xml:space="preserve">سان </w:t>
      </w:r>
      <w:r>
        <w:rPr>
          <w:w w:val="70"/>
          <w:rtl/>
        </w:rPr>
        <w:t>گڏوگڏسندساستعمالدورانانهنڳالهينجيڄاڻڏيون،جنجيڄاڻنههجڻجيڪريڪيترائينقصانٿيسگهنٿا</w:t>
      </w:r>
      <w:r>
        <w:rPr>
          <w:w w:val="70"/>
        </w:rPr>
        <w:t>.</w:t>
      </w:r>
    </w:p>
    <w:p w14:paraId="281E624A">
      <w:pPr>
        <w:pStyle w:val="13"/>
        <w:bidi/>
        <w:spacing w:line="268" w:lineRule="auto"/>
        <w:ind w:left="154" w:right="311" w:firstLine="736"/>
        <w:jc w:val="left"/>
      </w:pPr>
      <w:r>
        <w:rPr>
          <w:w w:val="66"/>
          <w:rtl/>
        </w:rPr>
        <w:t>جتي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هن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ايلويرا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66"/>
          <w:rtl/>
        </w:rPr>
        <w:t>بيشمار</w:t>
      </w:r>
      <w:r>
        <w:rPr>
          <w:spacing w:val="-2"/>
          <w:rtl/>
        </w:rPr>
        <w:t xml:space="preserve"> </w:t>
      </w:r>
      <w:r>
        <w:rPr>
          <w:w w:val="66"/>
          <w:rtl/>
        </w:rPr>
        <w:t>فائده</w:t>
      </w:r>
      <w:r>
        <w:rPr>
          <w:spacing w:val="-6"/>
          <w:rtl/>
        </w:rPr>
        <w:t xml:space="preserve"> </w:t>
      </w:r>
      <w:r>
        <w:rPr>
          <w:w w:val="66"/>
          <w:rtl/>
        </w:rPr>
        <w:t>آهن،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7"/>
          <w:rtl/>
        </w:rPr>
        <w:t xml:space="preserve"> </w:t>
      </w:r>
      <w:r>
        <w:rPr>
          <w:w w:val="66"/>
          <w:rtl/>
        </w:rPr>
        <w:t>ٻي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پاسي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ڪجهه</w:t>
      </w:r>
      <w:r>
        <w:rPr>
          <w:spacing w:val="-7"/>
          <w:rtl/>
        </w:rPr>
        <w:t xml:space="preserve"> </w:t>
      </w:r>
      <w:r>
        <w:rPr>
          <w:w w:val="66"/>
          <w:rtl/>
        </w:rPr>
        <w:t>لڳاتار</w:t>
      </w:r>
      <w:r>
        <w:rPr>
          <w:spacing w:val="-3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نقصان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ده</w:t>
      </w:r>
      <w:r>
        <w:rPr>
          <w:rtl/>
        </w:rPr>
        <w:t xml:space="preserve"> </w:t>
      </w:r>
      <w:r>
        <w:rPr>
          <w:w w:val="68"/>
          <w:rtl/>
        </w:rPr>
        <w:t>اثرارت به نظر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آيا آهن، مثال طور تمام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ڊگهي عرصي تائين استعمال جي ڪري بدن اندر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پوٽاشيم جي ڪمي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 xml:space="preserve">پيدا </w:t>
      </w:r>
      <w:r>
        <w:rPr>
          <w:w w:val="75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75"/>
          <w:rtl/>
        </w:rPr>
        <w:t>پوندي</w:t>
      </w:r>
      <w:r>
        <w:rPr>
          <w:spacing w:val="-3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rtl/>
        </w:rPr>
        <w:t xml:space="preserve"> </w:t>
      </w:r>
      <w:r>
        <w:rPr>
          <w:w w:val="75"/>
          <w:rtl/>
        </w:rPr>
        <w:t>اليڪٽرولائيٽس</w:t>
      </w:r>
      <w:r>
        <w:rPr>
          <w:spacing w:val="-1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5"/>
          <w:rtl/>
        </w:rPr>
        <w:t>گهٽتائي</w:t>
      </w:r>
      <w:r>
        <w:rPr>
          <w:w w:val="75"/>
        </w:rPr>
        <w:t>electrolytes)</w:t>
      </w:r>
      <w:r>
        <w:rPr>
          <w:spacing w:val="-2"/>
          <w:rtl/>
        </w:rPr>
        <w:t xml:space="preserve"> </w:t>
      </w:r>
      <w:r>
        <w:rPr>
          <w:w w:val="75"/>
        </w:rPr>
        <w:t>of</w:t>
      </w:r>
      <w:r>
        <w:rPr>
          <w:spacing w:val="-1"/>
          <w:rtl/>
        </w:rPr>
        <w:t xml:space="preserve"> </w:t>
      </w:r>
      <w:r>
        <w:rPr>
          <w:w w:val="75"/>
        </w:rPr>
        <w:t>(Deficiency</w:t>
      </w:r>
      <w:r>
        <w:rPr>
          <w:spacing w:val="4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2"/>
          <w:rtl/>
        </w:rPr>
        <w:t xml:space="preserve"> </w:t>
      </w:r>
      <w:r>
        <w:rPr>
          <w:w w:val="75"/>
          <w:rtl/>
        </w:rPr>
        <w:t>مختلف</w:t>
      </w:r>
      <w:r>
        <w:rPr>
          <w:spacing w:val="-2"/>
          <w:rtl/>
        </w:rPr>
        <w:t xml:space="preserve"> </w:t>
      </w:r>
      <w:r>
        <w:rPr>
          <w:w w:val="75"/>
          <w:rtl/>
        </w:rPr>
        <w:t>قسمن</w:t>
      </w:r>
    </w:p>
    <w:p w14:paraId="12078F40">
      <w:pPr>
        <w:pStyle w:val="13"/>
        <w:bidi/>
        <w:spacing w:line="338" w:lineRule="exact"/>
        <w:ind w:left="155" w:right="0" w:firstLine="0"/>
        <w:jc w:val="left"/>
      </w:pPr>
      <w:r>
        <w:rPr>
          <w:w w:val="73"/>
          <w:rtl/>
        </w:rPr>
        <w:t>جا</w:t>
      </w:r>
      <w:r>
        <w:rPr>
          <w:spacing w:val="49"/>
          <w:rtl/>
        </w:rPr>
        <w:t xml:space="preserve"> </w:t>
      </w:r>
      <w:r>
        <w:rPr>
          <w:w w:val="73"/>
          <w:rtl/>
        </w:rPr>
        <w:t>معدنيات</w:t>
      </w:r>
      <w:r>
        <w:rPr>
          <w:spacing w:val="30"/>
          <w:rtl/>
        </w:rPr>
        <w:t xml:space="preserve"> </w:t>
      </w:r>
      <w:r>
        <w:rPr>
          <w:w w:val="73"/>
          <w:rtl/>
        </w:rPr>
        <w:t>گهٽجي</w:t>
      </w:r>
      <w:r>
        <w:rPr>
          <w:spacing w:val="33"/>
          <w:rtl/>
        </w:rPr>
        <w:t xml:space="preserve"> </w:t>
      </w:r>
      <w:r>
        <w:rPr>
          <w:w w:val="73"/>
          <w:rtl/>
        </w:rPr>
        <w:t>ويندا</w:t>
      </w:r>
      <w:r>
        <w:rPr>
          <w:spacing w:val="29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30"/>
          <w:rtl/>
        </w:rPr>
        <w:t xml:space="preserve"> </w:t>
      </w:r>
      <w:r>
        <w:rPr>
          <w:w w:val="73"/>
          <w:rtl/>
        </w:rPr>
        <w:t>ان</w:t>
      </w:r>
      <w:r>
        <w:rPr>
          <w:spacing w:val="34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31"/>
          <w:rtl/>
        </w:rPr>
        <w:t xml:space="preserve"> </w:t>
      </w:r>
      <w:r>
        <w:rPr>
          <w:w w:val="73"/>
          <w:rtl/>
        </w:rPr>
        <w:t>احتياط</w:t>
      </w:r>
      <w:r>
        <w:rPr>
          <w:spacing w:val="3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31"/>
          <w:rtl/>
        </w:rPr>
        <w:t xml:space="preserve"> </w:t>
      </w:r>
      <w:r>
        <w:rPr>
          <w:w w:val="73"/>
          <w:rtl/>
        </w:rPr>
        <w:t>استعمال</w:t>
      </w:r>
      <w:r>
        <w:rPr>
          <w:spacing w:val="3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30"/>
          <w:rtl/>
        </w:rPr>
        <w:t xml:space="preserve"> </w:t>
      </w:r>
      <w:r>
        <w:rPr>
          <w:w w:val="73"/>
          <w:rtl/>
        </w:rPr>
        <w:t>گهرجي</w:t>
      </w:r>
      <w:r>
        <w:rPr>
          <w:w w:val="73"/>
        </w:rPr>
        <w:t>.</w:t>
      </w:r>
      <w:r>
        <w:rPr>
          <w:spacing w:val="30"/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29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31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29"/>
          <w:rtl/>
        </w:rPr>
        <w:t xml:space="preserve"> </w:t>
      </w:r>
      <w:r>
        <w:rPr>
          <w:w w:val="73"/>
          <w:rtl/>
        </w:rPr>
        <w:t>حامله</w:t>
      </w:r>
    </w:p>
    <w:p w14:paraId="0A67E4F2">
      <w:pPr>
        <w:pStyle w:val="13"/>
        <w:bidi/>
        <w:spacing w:before="47"/>
        <w:ind w:left="156" w:right="0" w:firstLine="0"/>
        <w:jc w:val="left"/>
      </w:pPr>
      <w:r>
        <w:rPr>
          <w:w w:val="74"/>
          <w:rtl/>
        </w:rPr>
        <w:t>خواتين</w:t>
      </w:r>
      <w:r>
        <w:rPr>
          <w:w w:val="74"/>
        </w:rPr>
        <w:t>women)</w:t>
      </w:r>
      <w:r>
        <w:rPr>
          <w:spacing w:val="43"/>
          <w:rtl/>
        </w:rPr>
        <w:t xml:space="preserve"> </w:t>
      </w:r>
      <w:r>
        <w:rPr>
          <w:w w:val="74"/>
        </w:rPr>
        <w:t>(Pregnant</w:t>
      </w:r>
      <w:r>
        <w:rPr>
          <w:spacing w:val="41"/>
          <w:rtl/>
        </w:rPr>
        <w:t xml:space="preserve"> </w:t>
      </w:r>
      <w:r>
        <w:rPr>
          <w:w w:val="74"/>
          <w:rtl/>
        </w:rPr>
        <w:t>۽</w:t>
      </w:r>
      <w:r>
        <w:rPr>
          <w:spacing w:val="47"/>
          <w:rtl/>
        </w:rPr>
        <w:t xml:space="preserve"> </w:t>
      </w:r>
      <w:r>
        <w:rPr>
          <w:w w:val="74"/>
          <w:rtl/>
        </w:rPr>
        <w:t>ماهواري</w:t>
      </w:r>
      <w:r>
        <w:rPr>
          <w:spacing w:val="39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41"/>
          <w:rtl/>
        </w:rPr>
        <w:t xml:space="preserve"> </w:t>
      </w:r>
      <w:r>
        <w:rPr>
          <w:w w:val="74"/>
          <w:rtl/>
        </w:rPr>
        <w:t>دوران،</w:t>
      </w:r>
      <w:r>
        <w:rPr>
          <w:spacing w:val="44"/>
          <w:rtl/>
        </w:rPr>
        <w:t xml:space="preserve"> </w:t>
      </w:r>
      <w:r>
        <w:rPr>
          <w:w w:val="74"/>
          <w:rtl/>
        </w:rPr>
        <w:t>بلڪل</w:t>
      </w:r>
      <w:r>
        <w:rPr>
          <w:spacing w:val="38"/>
          <w:rtl/>
        </w:rPr>
        <w:t xml:space="preserve"> </w:t>
      </w:r>
      <w:r>
        <w:rPr>
          <w:w w:val="74"/>
          <w:rtl/>
        </w:rPr>
        <w:t>به</w:t>
      </w:r>
      <w:r>
        <w:rPr>
          <w:spacing w:val="40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42"/>
          <w:rtl/>
        </w:rPr>
        <w:t xml:space="preserve"> </w:t>
      </w:r>
      <w:r>
        <w:rPr>
          <w:w w:val="74"/>
          <w:rtl/>
        </w:rPr>
        <w:t>نه</w:t>
      </w:r>
      <w:r>
        <w:rPr>
          <w:spacing w:val="43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44"/>
          <w:rtl/>
        </w:rPr>
        <w:t xml:space="preserve"> </w:t>
      </w:r>
      <w:r>
        <w:rPr>
          <w:w w:val="74"/>
          <w:rtl/>
        </w:rPr>
        <w:t>کپي</w:t>
      </w:r>
      <w:r>
        <w:rPr>
          <w:w w:val="74"/>
        </w:rPr>
        <w:t>.</w:t>
      </w:r>
      <w:r>
        <w:rPr>
          <w:spacing w:val="44"/>
          <w:rtl/>
        </w:rPr>
        <w:t xml:space="preserve"> </w:t>
      </w:r>
      <w:r>
        <w:rPr>
          <w:w w:val="74"/>
          <w:rtl/>
        </w:rPr>
        <w:t>ڪنهن</w:t>
      </w:r>
      <w:r>
        <w:rPr>
          <w:spacing w:val="39"/>
          <w:rtl/>
        </w:rPr>
        <w:t xml:space="preserve"> </w:t>
      </w:r>
      <w:r>
        <w:rPr>
          <w:w w:val="74"/>
          <w:rtl/>
        </w:rPr>
        <w:t>کي</w:t>
      </w:r>
    </w:p>
    <w:p w14:paraId="03C71BEA">
      <w:pPr>
        <w:pStyle w:val="13"/>
        <w:bidi/>
        <w:spacing w:before="42" w:line="268" w:lineRule="auto"/>
        <w:ind w:left="157" w:right="311" w:hanging="5"/>
        <w:jc w:val="left"/>
      </w:pPr>
      <w:r>
        <w:rPr>
          <w:w w:val="78"/>
          <w:rtl/>
        </w:rPr>
        <w:t>موڪا</w:t>
      </w:r>
      <w:r>
        <w:rPr>
          <w:w w:val="78"/>
        </w:rPr>
        <w:t>(hemorrhoids)</w:t>
      </w:r>
      <w:r>
        <w:rPr>
          <w:rtl/>
        </w:rPr>
        <w:t xml:space="preserve"> </w:t>
      </w:r>
      <w:r>
        <w:rPr>
          <w:w w:val="78"/>
          <w:rtl/>
        </w:rPr>
        <w:t>هجن</w:t>
      </w:r>
      <w:r>
        <w:rPr>
          <w:rtl/>
        </w:rPr>
        <w:t xml:space="preserve"> </w:t>
      </w:r>
      <w:r>
        <w:rPr>
          <w:w w:val="78"/>
          <w:rtl/>
        </w:rPr>
        <w:t>يا</w:t>
      </w:r>
      <w:r>
        <w:rPr>
          <w:rtl/>
        </w:rPr>
        <w:t xml:space="preserve"> </w:t>
      </w:r>
      <w:r>
        <w:rPr>
          <w:w w:val="78"/>
          <w:rtl/>
        </w:rPr>
        <w:t>جگر</w:t>
      </w:r>
      <w:r>
        <w:rPr>
          <w:rtl/>
        </w:rPr>
        <w:t xml:space="preserve"> </w:t>
      </w:r>
      <w:r>
        <w:rPr>
          <w:w w:val="78"/>
          <w:rtl/>
        </w:rPr>
        <w:t>۽</w:t>
      </w:r>
      <w:r>
        <w:rPr>
          <w:rtl/>
        </w:rPr>
        <w:t xml:space="preserve"> </w:t>
      </w:r>
      <w:r>
        <w:rPr>
          <w:w w:val="78"/>
          <w:rtl/>
        </w:rPr>
        <w:t>پتي</w:t>
      </w:r>
      <w:r>
        <w:rPr>
          <w:w w:val="78"/>
        </w:rPr>
        <w:t>bladder)</w:t>
      </w:r>
      <w:r>
        <w:rPr>
          <w:rtl/>
        </w:rPr>
        <w:t xml:space="preserve"> </w:t>
      </w:r>
      <w:r>
        <w:rPr>
          <w:w w:val="78"/>
        </w:rPr>
        <w:t>(Gall</w:t>
      </w:r>
      <w:r>
        <w:rPr>
          <w:w w:val="78"/>
          <w:rtl/>
        </w:rPr>
        <w:t>جي</w:t>
      </w:r>
      <w:r>
        <w:rPr>
          <w:rtl/>
        </w:rPr>
        <w:t xml:space="preserve"> </w:t>
      </w:r>
      <w:r>
        <w:rPr>
          <w:w w:val="78"/>
          <w:rtl/>
        </w:rPr>
        <w:t>سوزش</w:t>
      </w:r>
      <w:r>
        <w:rPr>
          <w:rtl/>
        </w:rPr>
        <w:t xml:space="preserve"> </w:t>
      </w:r>
      <w:r>
        <w:rPr>
          <w:w w:val="78"/>
          <w:rtl/>
        </w:rPr>
        <w:t>۽</w:t>
      </w:r>
      <w:r>
        <w:rPr>
          <w:rtl/>
        </w:rPr>
        <w:t xml:space="preserve"> </w:t>
      </w:r>
      <w:r>
        <w:rPr>
          <w:w w:val="78"/>
          <w:rtl/>
        </w:rPr>
        <w:t>پراڻي</w:t>
      </w:r>
      <w:r>
        <w:rPr>
          <w:rtl/>
        </w:rPr>
        <w:t xml:space="preserve"> </w:t>
      </w:r>
      <w:r>
        <w:rPr>
          <w:w w:val="78"/>
          <w:rtl/>
        </w:rPr>
        <w:t>تڪليف</w:t>
      </w:r>
      <w:r>
        <w:rPr>
          <w:rtl/>
        </w:rPr>
        <w:t xml:space="preserve"> </w:t>
      </w:r>
      <w:r>
        <w:rPr>
          <w:w w:val="78"/>
          <w:rtl/>
        </w:rPr>
        <w:t>هجي</w:t>
      </w:r>
      <w:r>
        <w:rPr>
          <w:rtl/>
        </w:rPr>
        <w:t xml:space="preserve"> </w:t>
      </w:r>
      <w:r>
        <w:rPr>
          <w:w w:val="78"/>
          <w:rtl/>
        </w:rPr>
        <w:t>ته</w:t>
      </w:r>
      <w:r>
        <w:rPr>
          <w:rtl/>
        </w:rPr>
        <w:t xml:space="preserve"> </w:t>
      </w:r>
      <w:r>
        <w:rPr>
          <w:w w:val="78"/>
          <w:rtl/>
        </w:rPr>
        <w:t>پوءِ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احتياط لازم آهي</w:t>
      </w:r>
      <w:r>
        <w:rPr>
          <w:w w:val="71"/>
        </w:rPr>
        <w:t>.</w:t>
      </w:r>
    </w:p>
    <w:p w14:paraId="0A332865">
      <w:pPr>
        <w:spacing w:before="3"/>
        <w:ind w:left="428" w:right="274" w:firstLine="0"/>
        <w:jc w:val="center"/>
        <w:rPr>
          <w:sz w:val="28"/>
        </w:rPr>
      </w:pPr>
      <w:r>
        <w:rPr>
          <w:w w:val="115"/>
          <w:sz w:val="28"/>
        </w:rPr>
        <w:t>**</w:t>
      </w:r>
      <w:r>
        <w:rPr>
          <w:spacing w:val="-24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7918E17B">
      <w:pPr>
        <w:pStyle w:val="13"/>
        <w:rPr>
          <w:sz w:val="20"/>
        </w:rPr>
      </w:pPr>
    </w:p>
    <w:p w14:paraId="08692E28">
      <w:pPr>
        <w:pStyle w:val="13"/>
        <w:rPr>
          <w:sz w:val="20"/>
        </w:rPr>
      </w:pPr>
    </w:p>
    <w:p w14:paraId="49D2A2A2">
      <w:pPr>
        <w:pStyle w:val="13"/>
        <w:rPr>
          <w:sz w:val="20"/>
        </w:rPr>
      </w:pPr>
    </w:p>
    <w:p w14:paraId="40306D5F">
      <w:pPr>
        <w:pStyle w:val="13"/>
        <w:rPr>
          <w:sz w:val="20"/>
        </w:rPr>
      </w:pPr>
    </w:p>
    <w:p w14:paraId="6E2E0182">
      <w:pPr>
        <w:pStyle w:val="13"/>
        <w:rPr>
          <w:sz w:val="20"/>
        </w:rPr>
      </w:pPr>
    </w:p>
    <w:p w14:paraId="4AF5F91E">
      <w:pPr>
        <w:pStyle w:val="13"/>
        <w:rPr>
          <w:sz w:val="20"/>
        </w:rPr>
      </w:pPr>
    </w:p>
    <w:p w14:paraId="2D75A702">
      <w:pPr>
        <w:pStyle w:val="13"/>
        <w:rPr>
          <w:sz w:val="20"/>
        </w:rPr>
      </w:pPr>
    </w:p>
    <w:p w14:paraId="7790BA10">
      <w:pPr>
        <w:pStyle w:val="13"/>
        <w:rPr>
          <w:sz w:val="20"/>
        </w:rPr>
      </w:pPr>
    </w:p>
    <w:p w14:paraId="191A0B15">
      <w:pPr>
        <w:pStyle w:val="13"/>
        <w:rPr>
          <w:sz w:val="20"/>
        </w:rPr>
      </w:pPr>
    </w:p>
    <w:p w14:paraId="60804D45">
      <w:pPr>
        <w:pStyle w:val="13"/>
        <w:rPr>
          <w:sz w:val="20"/>
        </w:rPr>
      </w:pPr>
    </w:p>
    <w:p w14:paraId="378B55EE">
      <w:pPr>
        <w:pStyle w:val="13"/>
        <w:rPr>
          <w:sz w:val="20"/>
        </w:rPr>
      </w:pPr>
    </w:p>
    <w:p w14:paraId="09F07E27">
      <w:pPr>
        <w:pStyle w:val="13"/>
        <w:rPr>
          <w:sz w:val="20"/>
        </w:rPr>
      </w:pPr>
    </w:p>
    <w:p w14:paraId="5C9A35F4">
      <w:pPr>
        <w:pStyle w:val="13"/>
        <w:rPr>
          <w:sz w:val="20"/>
        </w:rPr>
      </w:pPr>
    </w:p>
    <w:p w14:paraId="421946C6">
      <w:pPr>
        <w:pStyle w:val="13"/>
        <w:rPr>
          <w:sz w:val="20"/>
        </w:rPr>
      </w:pPr>
    </w:p>
    <w:p w14:paraId="491FDD87">
      <w:pPr>
        <w:pStyle w:val="13"/>
        <w:rPr>
          <w:sz w:val="20"/>
        </w:rPr>
      </w:pPr>
    </w:p>
    <w:p w14:paraId="3F08105F">
      <w:pPr>
        <w:pStyle w:val="13"/>
        <w:rPr>
          <w:sz w:val="20"/>
        </w:rPr>
      </w:pPr>
    </w:p>
    <w:p w14:paraId="718B773C">
      <w:pPr>
        <w:pStyle w:val="13"/>
        <w:rPr>
          <w:sz w:val="20"/>
        </w:rPr>
      </w:pPr>
    </w:p>
    <w:p w14:paraId="0478D40E">
      <w:pPr>
        <w:pStyle w:val="13"/>
        <w:rPr>
          <w:sz w:val="20"/>
        </w:rPr>
      </w:pPr>
    </w:p>
    <w:p w14:paraId="1966D383">
      <w:pPr>
        <w:pStyle w:val="13"/>
        <w:rPr>
          <w:sz w:val="20"/>
        </w:rPr>
      </w:pPr>
    </w:p>
    <w:p w14:paraId="59A176DD">
      <w:pPr>
        <w:pStyle w:val="13"/>
        <w:rPr>
          <w:sz w:val="20"/>
        </w:rPr>
      </w:pPr>
    </w:p>
    <w:p w14:paraId="2BC13A0C">
      <w:pPr>
        <w:pStyle w:val="13"/>
        <w:rPr>
          <w:sz w:val="20"/>
        </w:rPr>
      </w:pPr>
    </w:p>
    <w:p w14:paraId="0A6C0D81">
      <w:pPr>
        <w:pStyle w:val="13"/>
        <w:spacing w:before="13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497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254000</wp:posOffset>
                </wp:positionV>
                <wp:extent cx="5772785" cy="55245"/>
                <wp:effectExtent l="0" t="0" r="0" b="0"/>
                <wp:wrapTopAndBottom/>
                <wp:docPr id="637" name="Graphic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37" o:spid="_x0000_s1026" o:spt="100" style="position:absolute;left:0pt;margin-left:70.55pt;margin-top:20pt;height:4.35pt;width:454.55pt;mso-position-horizontal-relative:page;mso-wrap-distance-bottom:0pt;mso-wrap-distance-top:0pt;z-index:-251466752;mso-width-relative:page;mso-height-relative:page;" fillcolor="#612322" filled="t" stroked="f" coordsize="5772785,55244" o:gfxdata="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CxPZM2gAAAAoBAAAPAAAAAAAA&#10;AAEAIAAAACIAAABkcnMvZG93bnJldi54bWxQSwECFAAUAAAACACHTuJA5UjeI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A63440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047BB10">
      <w:pPr>
        <w:pStyle w:val="13"/>
        <w:spacing w:before="9"/>
        <w:rPr>
          <w:sz w:val="3"/>
        </w:rPr>
      </w:pPr>
    </w:p>
    <w:p w14:paraId="454D86E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38" name="Group 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39" name="Graphic 63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CfEBl9&#10;kgIAACMHAAAOAAAAAAAAAAEAIAAAACQBAABkcnMvZTJvRG9jLnhtbFBLBQYAAAAABgAGAFkBAAAo&#10;BgAAAAA=&#10;">
                <o:lock v:ext="edit" aspectratio="f"/>
                <v:shape id="Graphic 639" o:spid="_x0000_s1026" o:spt="100" style="position:absolute;left:0;top:0;height:40005;width:5737860;" fillcolor="#000000" filled="t" stroked="f" coordsize="5737860,40005" o:gfxdata="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9Eud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B3FD2AC">
      <w:pPr>
        <w:bidi/>
        <w:spacing w:before="268"/>
        <w:ind w:left="769" w:right="0" w:firstLine="0"/>
        <w:jc w:val="left"/>
        <w:rPr>
          <w:sz w:val="44"/>
          <w:szCs w:val="44"/>
        </w:rPr>
      </w:pPr>
      <w:r>
        <w:rPr>
          <w:w w:val="65"/>
          <w:sz w:val="44"/>
          <w:szCs w:val="44"/>
          <w:rtl/>
        </w:rPr>
        <w:t>زندگي</w:t>
      </w:r>
      <w:r>
        <w:rPr>
          <w:spacing w:val="-32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جي</w:t>
      </w:r>
      <w:r>
        <w:rPr>
          <w:spacing w:val="-34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خوشين</w:t>
      </w:r>
      <w:r>
        <w:rPr>
          <w:spacing w:val="-30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کي</w:t>
      </w:r>
      <w:r>
        <w:rPr>
          <w:spacing w:val="-32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برقرار</w:t>
      </w:r>
      <w:r>
        <w:rPr>
          <w:spacing w:val="-31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رکڻ</w:t>
      </w:r>
      <w:r>
        <w:rPr>
          <w:spacing w:val="-33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لاءِ</w:t>
      </w:r>
      <w:r>
        <w:rPr>
          <w:spacing w:val="-28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کاڌو</w:t>
      </w:r>
      <w:r>
        <w:rPr>
          <w:spacing w:val="-28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کائو۽</w:t>
      </w:r>
      <w:r>
        <w:rPr>
          <w:spacing w:val="-33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تيل</w:t>
      </w:r>
      <w:r>
        <w:rPr>
          <w:spacing w:val="-34"/>
          <w:sz w:val="44"/>
          <w:szCs w:val="44"/>
          <w:rtl/>
        </w:rPr>
        <w:t xml:space="preserve"> </w:t>
      </w:r>
      <w:r>
        <w:rPr>
          <w:w w:val="65"/>
          <w:sz w:val="44"/>
          <w:szCs w:val="44"/>
          <w:rtl/>
        </w:rPr>
        <w:t>واپرايو</w:t>
      </w:r>
    </w:p>
    <w:p w14:paraId="7812F601">
      <w:pPr>
        <w:spacing w:before="68"/>
        <w:ind w:left="141" w:right="0" w:firstLine="0"/>
        <w:jc w:val="center"/>
        <w:rPr>
          <w:sz w:val="44"/>
        </w:rPr>
      </w:pPr>
      <w:r>
        <w:rPr>
          <w:spacing w:val="-4"/>
          <w:sz w:val="44"/>
        </w:rPr>
        <w:t>(Let</w:t>
      </w:r>
      <w:r>
        <w:rPr>
          <w:spacing w:val="-34"/>
          <w:sz w:val="44"/>
        </w:rPr>
        <w:t xml:space="preserve"> </w:t>
      </w:r>
      <w:r>
        <w:rPr>
          <w:spacing w:val="-4"/>
          <w:sz w:val="44"/>
        </w:rPr>
        <w:t>food</w:t>
      </w:r>
      <w:r>
        <w:rPr>
          <w:spacing w:val="-36"/>
          <w:sz w:val="44"/>
        </w:rPr>
        <w:t xml:space="preserve"> </w:t>
      </w:r>
      <w:r>
        <w:rPr>
          <w:spacing w:val="-4"/>
          <w:sz w:val="44"/>
        </w:rPr>
        <w:t>and</w:t>
      </w:r>
      <w:r>
        <w:rPr>
          <w:spacing w:val="-36"/>
          <w:sz w:val="44"/>
        </w:rPr>
        <w:t xml:space="preserve"> </w:t>
      </w:r>
      <w:r>
        <w:rPr>
          <w:spacing w:val="-4"/>
          <w:sz w:val="44"/>
        </w:rPr>
        <w:t>oil</w:t>
      </w:r>
      <w:r>
        <w:rPr>
          <w:spacing w:val="-35"/>
          <w:sz w:val="44"/>
        </w:rPr>
        <w:t xml:space="preserve"> </w:t>
      </w:r>
      <w:r>
        <w:rPr>
          <w:spacing w:val="-4"/>
          <w:sz w:val="44"/>
        </w:rPr>
        <w:t>be</w:t>
      </w:r>
      <w:r>
        <w:rPr>
          <w:spacing w:val="-38"/>
          <w:sz w:val="44"/>
        </w:rPr>
        <w:t xml:space="preserve"> </w:t>
      </w:r>
      <w:r>
        <w:rPr>
          <w:spacing w:val="-4"/>
          <w:sz w:val="44"/>
        </w:rPr>
        <w:t>your</w:t>
      </w:r>
      <w:r>
        <w:rPr>
          <w:spacing w:val="-35"/>
          <w:sz w:val="44"/>
        </w:rPr>
        <w:t xml:space="preserve"> </w:t>
      </w:r>
      <w:r>
        <w:rPr>
          <w:spacing w:val="-4"/>
          <w:sz w:val="44"/>
        </w:rPr>
        <w:t>happiness)</w:t>
      </w:r>
    </w:p>
    <w:p w14:paraId="647ADB6F">
      <w:pPr>
        <w:pStyle w:val="13"/>
        <w:spacing w:before="104"/>
      </w:pPr>
    </w:p>
    <w:p w14:paraId="5ED6B51B">
      <w:pPr>
        <w:pStyle w:val="13"/>
        <w:bidi/>
        <w:spacing w:line="268" w:lineRule="auto"/>
        <w:ind w:left="160" w:right="311" w:firstLine="722"/>
        <w:jc w:val="left"/>
      </w:pPr>
      <w:r>
        <w:rPr>
          <w:w w:val="69"/>
          <w:rtl/>
        </w:rPr>
        <w:t>موجوده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دور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تعليمي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کوجنا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تحقيق،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وري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نئين سري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پراڻي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دور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 ڏند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ڪٿائن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ٽوٽڪن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واري</w:t>
      </w:r>
      <w:r>
        <w:rPr>
          <w:rtl/>
        </w:rPr>
        <w:t xml:space="preserve"> </w:t>
      </w:r>
      <w:r>
        <w:rPr>
          <w:w w:val="70"/>
          <w:rtl/>
        </w:rPr>
        <w:t>زماني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زنده ڪري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ڇڏيوآهي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هينئر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جديد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دور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 سائنسي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تحقيات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 تناظر ۾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پراڻي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وقتجي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هپوڪرٽس </w:t>
      </w:r>
      <w:r>
        <w:rPr>
          <w:w w:val="81"/>
        </w:rPr>
        <w:t>(Hippecrates)</w:t>
      </w:r>
      <w:r>
        <w:rPr>
          <w:w w:val="81"/>
          <w:rtl/>
        </w:rPr>
        <w:t xml:space="preserve"> جي قولن جي تصديق ڪري ڇڏي</w:t>
      </w:r>
    </w:p>
    <w:p w14:paraId="371480E9">
      <w:pPr>
        <w:pStyle w:val="13"/>
        <w:bidi/>
        <w:spacing w:before="4"/>
        <w:ind w:left="158" w:right="0" w:firstLine="0"/>
        <w:jc w:val="left"/>
      </w:pPr>
      <w:r>
        <w:rPr>
          <w:w w:val="71"/>
          <w:rtl/>
        </w:rPr>
        <w:t>آهي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کاڌو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کائو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گڏوگڏ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مرض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علاج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حاصل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ڪيو</w:t>
      </w:r>
      <w:r>
        <w:rPr>
          <w:w w:val="71"/>
        </w:rPr>
        <w:t>.</w:t>
      </w:r>
    </w:p>
    <w:p w14:paraId="200F0183">
      <w:pPr>
        <w:pStyle w:val="13"/>
        <w:spacing w:before="47"/>
        <w:ind w:right="153"/>
        <w:jc w:val="right"/>
      </w:pPr>
      <w:r>
        <w:rPr>
          <w:w w:val="85"/>
          <w:rtl/>
        </w:rPr>
        <w:t>ان</w:t>
      </w:r>
      <w:r>
        <w:rPr>
          <w:spacing w:val="-5"/>
          <w:w w:val="85"/>
        </w:rPr>
        <w:t xml:space="preserve"> </w:t>
      </w:r>
      <w:r>
        <w:rPr>
          <w:w w:val="75"/>
          <w:rtl/>
        </w:rPr>
        <w:t>ڪلهه</w:t>
      </w:r>
      <w:r>
        <w:rPr>
          <w:spacing w:val="-5"/>
          <w:w w:val="85"/>
        </w:rPr>
        <w:t xml:space="preserve"> </w:t>
      </w:r>
      <w:r>
        <w:rPr>
          <w:w w:val="85"/>
          <w:rtl/>
        </w:rPr>
        <w:t>اڄ</w:t>
      </w:r>
      <w:r>
        <w:rPr>
          <w:w w:val="85"/>
        </w:rPr>
        <w:t>(Let</w:t>
      </w:r>
      <w:r>
        <w:rPr>
          <w:spacing w:val="-10"/>
        </w:rPr>
        <w:t xml:space="preserve"> </w:t>
      </w:r>
      <w:r>
        <w:rPr>
          <w:w w:val="85"/>
        </w:rPr>
        <w:t>food</w:t>
      </w:r>
      <w:r>
        <w:rPr>
          <w:spacing w:val="-9"/>
        </w:rPr>
        <w:t xml:space="preserve"> </w:t>
      </w:r>
      <w:r>
        <w:rPr>
          <w:w w:val="85"/>
        </w:rPr>
        <w:t>be</w:t>
      </w:r>
      <w:r>
        <w:rPr>
          <w:spacing w:val="-4"/>
          <w:w w:val="85"/>
        </w:rPr>
        <w:t xml:space="preserve"> </w:t>
      </w:r>
      <w:r>
        <w:rPr>
          <w:w w:val="85"/>
        </w:rPr>
        <w:t>thy</w:t>
      </w:r>
      <w:r>
        <w:rPr>
          <w:spacing w:val="-6"/>
          <w:w w:val="85"/>
        </w:rPr>
        <w:t xml:space="preserve"> </w:t>
      </w:r>
      <w:r>
        <w:rPr>
          <w:w w:val="85"/>
        </w:rPr>
        <w:t>medicine)</w:t>
      </w:r>
      <w:r>
        <w:rPr>
          <w:spacing w:val="3"/>
        </w:rPr>
        <w:t xml:space="preserve"> </w:t>
      </w:r>
      <w:r>
        <w:rPr>
          <w:w w:val="75"/>
          <w:rtl/>
        </w:rPr>
        <w:t>ته</w:t>
      </w:r>
      <w:r>
        <w:rPr>
          <w:spacing w:val="-13"/>
        </w:rPr>
        <w:t xml:space="preserve"> </w:t>
      </w:r>
      <w:r>
        <w:rPr>
          <w:spacing w:val="-4"/>
          <w:w w:val="75"/>
          <w:rtl/>
        </w:rPr>
        <w:t>يعني</w:t>
      </w:r>
    </w:p>
    <w:p w14:paraId="12C5DB3D">
      <w:pPr>
        <w:pStyle w:val="13"/>
        <w:bidi/>
        <w:spacing w:before="42"/>
        <w:ind w:left="155" w:right="0" w:firstLine="0"/>
        <w:jc w:val="left"/>
      </w:pPr>
      <w:r>
        <w:rPr>
          <w:w w:val="66"/>
          <w:rtl/>
        </w:rPr>
        <w:t>قول</w:t>
      </w:r>
      <w:r>
        <w:rPr>
          <w:spacing w:val="-21"/>
          <w:rtl/>
        </w:rPr>
        <w:t xml:space="preserve"> </w:t>
      </w:r>
      <w:r>
        <w:rPr>
          <w:w w:val="66"/>
          <w:rtl/>
        </w:rPr>
        <w:t>۾</w:t>
      </w:r>
      <w:r>
        <w:rPr>
          <w:spacing w:val="-20"/>
          <w:rtl/>
        </w:rPr>
        <w:t xml:space="preserve"> </w:t>
      </w:r>
      <w:r>
        <w:rPr>
          <w:w w:val="66"/>
          <w:rtl/>
        </w:rPr>
        <w:t>اهو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اضافو</w:t>
      </w:r>
      <w:r>
        <w:rPr>
          <w:spacing w:val="-22"/>
          <w:rtl/>
        </w:rPr>
        <w:t xml:space="preserve"> </w:t>
      </w:r>
      <w:r>
        <w:rPr>
          <w:w w:val="66"/>
          <w:rtl/>
        </w:rPr>
        <w:t>ڪيو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ويو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19"/>
          <w:rtl/>
        </w:rPr>
        <w:t xml:space="preserve"> </w:t>
      </w:r>
      <w:r>
        <w:rPr>
          <w:w w:val="66"/>
          <w:rtl/>
        </w:rPr>
        <w:t>ته</w:t>
      </w:r>
      <w:r>
        <w:rPr>
          <w:w w:val="66"/>
        </w:rPr>
        <w:t>:</w:t>
      </w:r>
    </w:p>
    <w:p w14:paraId="67463D46">
      <w:pPr>
        <w:pStyle w:val="13"/>
        <w:bidi/>
        <w:spacing w:before="43"/>
        <w:ind w:left="880" w:right="0" w:firstLine="0"/>
        <w:jc w:val="left"/>
      </w:pPr>
      <w:r>
        <w:rPr>
          <w:w w:val="65"/>
          <w:rtl/>
        </w:rPr>
        <w:t>کاڌو</w:t>
      </w:r>
      <w:r>
        <w:rPr>
          <w:spacing w:val="9"/>
          <w:rtl/>
        </w:rPr>
        <w:t xml:space="preserve"> </w:t>
      </w:r>
      <w:r>
        <w:rPr>
          <w:w w:val="65"/>
          <w:rtl/>
        </w:rPr>
        <w:t>کائو</w:t>
      </w:r>
      <w:r>
        <w:rPr>
          <w:spacing w:val="5"/>
          <w:rtl/>
        </w:rPr>
        <w:t xml:space="preserve"> </w:t>
      </w:r>
      <w:r>
        <w:rPr>
          <w:w w:val="65"/>
          <w:rtl/>
        </w:rPr>
        <w:t>۽</w:t>
      </w:r>
      <w:r>
        <w:rPr>
          <w:spacing w:val="5"/>
          <w:rtl/>
        </w:rPr>
        <w:t xml:space="preserve"> </w:t>
      </w:r>
      <w:r>
        <w:rPr>
          <w:w w:val="65"/>
          <w:rtl/>
        </w:rPr>
        <w:t>تيل</w:t>
      </w:r>
      <w:r>
        <w:rPr>
          <w:spacing w:val="3"/>
          <w:rtl/>
        </w:rPr>
        <w:t xml:space="preserve"> </w:t>
      </w:r>
      <w:r>
        <w:rPr>
          <w:w w:val="65"/>
          <w:rtl/>
        </w:rPr>
        <w:t>واپرايو</w:t>
      </w:r>
      <w:r>
        <w:rPr>
          <w:spacing w:val="11"/>
          <w:rtl/>
        </w:rPr>
        <w:t xml:space="preserve"> </w:t>
      </w:r>
      <w:r>
        <w:rPr>
          <w:w w:val="65"/>
          <w:rtl/>
        </w:rPr>
        <w:t>۽</w:t>
      </w:r>
      <w:r>
        <w:rPr>
          <w:spacing w:val="6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4"/>
          <w:rtl/>
        </w:rPr>
        <w:t xml:space="preserve"> </w:t>
      </w:r>
      <w:r>
        <w:rPr>
          <w:w w:val="65"/>
          <w:rtl/>
        </w:rPr>
        <w:t>خوشيون</w:t>
      </w:r>
      <w:r>
        <w:rPr>
          <w:spacing w:val="1"/>
          <w:rtl/>
        </w:rPr>
        <w:t xml:space="preserve"> </w:t>
      </w:r>
      <w:r>
        <w:rPr>
          <w:w w:val="65"/>
          <w:rtl/>
        </w:rPr>
        <w:t>ماڻيو</w:t>
      </w:r>
    </w:p>
    <w:p w14:paraId="22BDBEBD">
      <w:pPr>
        <w:pStyle w:val="13"/>
        <w:bidi/>
        <w:spacing w:before="42" w:line="341" w:lineRule="exact"/>
        <w:ind w:left="153" w:right="0" w:firstLine="0"/>
        <w:jc w:val="left"/>
      </w:pPr>
      <w:r>
        <w:rPr>
          <w:w w:val="50"/>
          <w:rtl/>
        </w:rPr>
        <w:t>يعني</w:t>
      </w:r>
      <w:r>
        <w:rPr>
          <w:spacing w:val="-23"/>
          <w:rtl/>
        </w:rPr>
        <w:t xml:space="preserve"> </w:t>
      </w:r>
      <w:r>
        <w:rPr>
          <w:w w:val="50"/>
          <w:rtl/>
        </w:rPr>
        <w:t>ته،</w:t>
      </w:r>
    </w:p>
    <w:p w14:paraId="74841379">
      <w:pPr>
        <w:pStyle w:val="13"/>
        <w:spacing w:line="322" w:lineRule="exact"/>
        <w:ind w:left="5561"/>
        <w:rPr>
          <w:rFonts w:ascii="Times New Roman"/>
        </w:rPr>
      </w:pPr>
      <w:r>
        <w:rPr>
          <w:rFonts w:ascii="Times New Roman"/>
        </w:rPr>
        <w:t>(Let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food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oil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2"/>
        </w:rPr>
        <w:t>happiness)</w:t>
      </w:r>
    </w:p>
    <w:p w14:paraId="74957311">
      <w:pPr>
        <w:pStyle w:val="13"/>
        <w:bidi/>
        <w:spacing w:line="271" w:lineRule="auto"/>
        <w:ind w:left="156" w:right="4840" w:firstLine="726"/>
        <w:jc w:val="left"/>
      </w:pPr>
      <w:r>
        <w:rPr>
          <w:w w:val="65"/>
          <w:rtl/>
        </w:rPr>
        <w:t>اڄڪلهه جي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نئين تحقيقات منجهان ثابت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 xml:space="preserve">ٿيو </w:t>
      </w:r>
      <w:r>
        <w:rPr>
          <w:w w:val="68"/>
          <w:rtl/>
        </w:rPr>
        <w:t>آهي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ڪجهه</w:t>
      </w:r>
      <w:r>
        <w:rPr>
          <w:rtl/>
        </w:rPr>
        <w:t xml:space="preserve"> </w:t>
      </w:r>
      <w:r>
        <w:rPr>
          <w:w w:val="68"/>
          <w:rtl/>
        </w:rPr>
        <w:t>کاڌا</w:t>
      </w:r>
      <w:r>
        <w:rPr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يعني</w:t>
      </w:r>
      <w:r>
        <w:rPr>
          <w:rtl/>
        </w:rPr>
        <w:t xml:space="preserve"> </w:t>
      </w:r>
      <w:r>
        <w:rPr>
          <w:w w:val="68"/>
          <w:rtl/>
        </w:rPr>
        <w:t>غذائي</w:t>
      </w:r>
      <w:r>
        <w:rPr>
          <w:rtl/>
        </w:rPr>
        <w:t xml:space="preserve"> </w:t>
      </w:r>
      <w:r>
        <w:rPr>
          <w:w w:val="68"/>
          <w:rtl/>
        </w:rPr>
        <w:t>جزا</w:t>
      </w:r>
      <w:r>
        <w:rPr>
          <w:w w:val="68"/>
        </w:rPr>
        <w:t>(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ضروري</w:t>
      </w:r>
      <w:r>
        <w:rPr>
          <w:rtl/>
        </w:rPr>
        <w:t xml:space="preserve"> </w:t>
      </w:r>
      <w:r>
        <w:rPr>
          <w:w w:val="68"/>
          <w:rtl/>
        </w:rPr>
        <w:t>تيل</w:t>
      </w:r>
      <w:r>
        <w:rPr>
          <w:spacing w:val="80"/>
          <w:rtl/>
        </w:rPr>
        <w:t xml:space="preserve"> </w:t>
      </w:r>
      <w:r>
        <w:rPr>
          <w:w w:val="76"/>
        </w:rPr>
        <w:t>oils)</w:t>
      </w:r>
      <w:r>
        <w:rPr>
          <w:spacing w:val="-13"/>
          <w:w w:val="76"/>
          <w:rtl/>
        </w:rPr>
        <w:t xml:space="preserve"> </w:t>
      </w:r>
      <w:r>
        <w:rPr>
          <w:w w:val="76"/>
        </w:rPr>
        <w:t>(Essentail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توهان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قدرتي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طور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تي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خوش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 xml:space="preserve">رکڻ </w:t>
      </w:r>
      <w:r>
        <w:rPr>
          <w:w w:val="72"/>
          <w:rtl/>
        </w:rPr>
        <w:t>۾ مدد ڏين ٿا</w:t>
      </w:r>
      <w:r>
        <w:rPr>
          <w:w w:val="72"/>
        </w:rPr>
        <w:t>.</w:t>
      </w:r>
    </w:p>
    <w:p w14:paraId="1444E139">
      <w:pPr>
        <w:pStyle w:val="13"/>
        <w:spacing w:line="285" w:lineRule="exact"/>
        <w:ind w:left="1028"/>
        <w:rPr>
          <w:rFonts w:ascii="Times New Roman"/>
        </w:rPr>
      </w:pPr>
      <w:r>
        <w:rPr>
          <w:rFonts w:ascii="Times New Roman"/>
        </w:rPr>
        <w:t>(Certain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foods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Essntail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oils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help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stay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happy)</w:t>
      </w:r>
    </w:p>
    <w:p w14:paraId="24367DE8">
      <w:pPr>
        <w:pStyle w:val="13"/>
        <w:bidi/>
        <w:spacing w:before="9"/>
        <w:ind w:left="881" w:right="1070" w:firstLine="0"/>
        <w:jc w:val="left"/>
      </w:pPr>
      <w:r>
        <w:rPr>
          <w:w w:val="66"/>
          <w:rtl/>
        </w:rPr>
        <w:t>هاڻي</w:t>
      </w:r>
      <w:r>
        <w:rPr>
          <w:spacing w:val="-20"/>
          <w:rtl/>
        </w:rPr>
        <w:t xml:space="preserve"> </w:t>
      </w:r>
      <w:r>
        <w:rPr>
          <w:w w:val="66"/>
          <w:rtl/>
        </w:rPr>
        <w:t>اچو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ڏسون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خوبصورت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ڪيئن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نظر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ايندا؟</w:t>
      </w:r>
    </w:p>
    <w:p w14:paraId="5CDAB451">
      <w:pPr>
        <w:pStyle w:val="13"/>
        <w:tabs>
          <w:tab w:val="left" w:pos="2386"/>
          <w:tab w:val="left" w:pos="6689"/>
          <w:tab w:val="left" w:pos="7413"/>
        </w:tabs>
        <w:spacing w:before="37"/>
        <w:ind w:left="312"/>
      </w:pPr>
      <w:r>
        <w:rPr>
          <w:rtl/>
        </w:rPr>
        <w:t>۽</w:t>
      </w:r>
      <w:r>
        <w:rPr>
          <w:spacing w:val="41"/>
        </w:rPr>
        <w:t xml:space="preserve">  </w:t>
      </w:r>
      <w:r>
        <w:t>(Glossy</w:t>
      </w:r>
      <w:r>
        <w:rPr>
          <w:spacing w:val="44"/>
        </w:rPr>
        <w:t xml:space="preserve">  </w:t>
      </w:r>
      <w:r>
        <w:rPr>
          <w:spacing w:val="-4"/>
        </w:rPr>
        <w:t>hair)</w:t>
      </w:r>
      <w:r>
        <w:tab/>
      </w:r>
      <w:r>
        <w:rPr>
          <w:w w:val="95"/>
          <w:rtl/>
        </w:rPr>
        <w:t>وار</w:t>
      </w:r>
      <w:r>
        <w:rPr>
          <w:spacing w:val="67"/>
        </w:rPr>
        <w:t xml:space="preserve"> </w:t>
      </w:r>
      <w:r>
        <w:rPr>
          <w:w w:val="95"/>
          <w:rtl/>
        </w:rPr>
        <w:t>چلڪندڙ</w:t>
      </w:r>
      <w:r>
        <w:rPr>
          <w:spacing w:val="69"/>
        </w:rPr>
        <w:t xml:space="preserve"> </w:t>
      </w:r>
      <w:r>
        <w:rPr>
          <w:w w:val="95"/>
        </w:rPr>
        <w:t>(Radiant</w:t>
      </w:r>
      <w:r>
        <w:rPr>
          <w:spacing w:val="68"/>
        </w:rPr>
        <w:t xml:space="preserve"> </w:t>
      </w:r>
      <w:r>
        <w:rPr>
          <w:spacing w:val="-2"/>
          <w:w w:val="95"/>
        </w:rPr>
        <w:t>Complextion)</w:t>
      </w:r>
      <w:r>
        <w:tab/>
      </w:r>
      <w:r>
        <w:rPr>
          <w:spacing w:val="-4"/>
          <w:w w:val="95"/>
          <w:rtl/>
        </w:rPr>
        <w:t>رنگت</w:t>
      </w:r>
      <w:r>
        <w:tab/>
      </w:r>
      <w:r>
        <w:rPr>
          <w:w w:val="85"/>
          <w:rtl/>
        </w:rPr>
        <w:t>چمڪندڙ</w:t>
      </w:r>
      <w:r>
        <w:rPr>
          <w:spacing w:val="73"/>
          <w:w w:val="150"/>
        </w:rPr>
        <w:t xml:space="preserve"> </w:t>
      </w:r>
      <w:r>
        <w:rPr>
          <w:spacing w:val="-5"/>
        </w:rPr>
        <w:t>.1</w:t>
      </w:r>
    </w:p>
    <w:p w14:paraId="0D916CB4">
      <w:pPr>
        <w:pStyle w:val="13"/>
        <w:bidi/>
        <w:spacing w:before="38" w:line="264" w:lineRule="auto"/>
        <w:ind w:left="159" w:right="311" w:hanging="3"/>
        <w:jc w:val="left"/>
      </w:pPr>
      <w:r>
        <w:rPr>
          <w:w w:val="75"/>
          <w:rtl/>
        </w:rPr>
        <w:t xml:space="preserve">تندرست </w:t>
      </w:r>
      <w:r>
        <w:rPr>
          <w:w w:val="75"/>
        </w:rPr>
        <w:t>nails)</w:t>
      </w:r>
      <w:r>
        <w:rPr>
          <w:spacing w:val="-2"/>
          <w:w w:val="75"/>
          <w:rtl/>
        </w:rPr>
        <w:t xml:space="preserve"> </w:t>
      </w:r>
      <w:r>
        <w:rPr>
          <w:w w:val="75"/>
        </w:rPr>
        <w:t>(Healthy</w:t>
      </w:r>
      <w:r>
        <w:rPr>
          <w:spacing w:val="-4"/>
          <w:rtl/>
        </w:rPr>
        <w:t xml:space="preserve"> </w:t>
      </w:r>
      <w:r>
        <w:rPr>
          <w:w w:val="75"/>
          <w:rtl/>
        </w:rPr>
        <w:t>ننهن،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بيشڪ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توهان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حسن ۾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واڌ ۽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اضافو آڻيندا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اهو سڀ ڪجهه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توهان</w:t>
      </w:r>
      <w:r>
        <w:rPr>
          <w:rtl/>
        </w:rPr>
        <w:t xml:space="preserve"> </w:t>
      </w:r>
      <w:r>
        <w:rPr>
          <w:w w:val="74"/>
          <w:rtl/>
        </w:rPr>
        <w:t>ڀاڄين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واپرائڻ سان آرام سان حاصل ڪري سگهو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w w:val="74"/>
          <w:rtl/>
        </w:rPr>
        <w:t xml:space="preserve"> اهي ڀاڄيون جيڪي چمڙيءَ 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زخم کي ڇٽائي</w:t>
      </w:r>
      <w:r>
        <w:rPr>
          <w:w w:val="74"/>
        </w:rPr>
        <w:t>/</w:t>
      </w:r>
      <w:r>
        <w:rPr>
          <w:w w:val="74"/>
          <w:rtl/>
        </w:rPr>
        <w:t xml:space="preserve">مندمل </w:t>
      </w:r>
      <w:r>
        <w:rPr>
          <w:w w:val="67"/>
          <w:rtl/>
        </w:rPr>
        <w:t>ڪرڻ جي صلاحيت رکن ٿيون يعني ته</w:t>
      </w:r>
      <w:r>
        <w:rPr>
          <w:w w:val="67"/>
        </w:rPr>
        <w:t>:</w:t>
      </w:r>
    </w:p>
    <w:p w14:paraId="443B5866">
      <w:pPr>
        <w:pStyle w:val="13"/>
        <w:ind w:left="311"/>
      </w:pPr>
      <w:r>
        <w:rPr>
          <w:spacing w:val="-6"/>
          <w:w w:val="90"/>
          <w:rtl/>
        </w:rPr>
        <w:t>گڏ</w:t>
      </w:r>
      <w:r>
        <w:rPr>
          <w:spacing w:val="-3"/>
        </w:rPr>
        <w:t xml:space="preserve"> </w:t>
      </w:r>
      <w:r>
        <w:rPr>
          <w:spacing w:val="-6"/>
          <w:w w:val="90"/>
          <w:rtl/>
        </w:rPr>
        <w:t>سان</w:t>
      </w:r>
      <w:r>
        <w:rPr>
          <w:spacing w:val="-2"/>
        </w:rPr>
        <w:t xml:space="preserve"> </w:t>
      </w:r>
      <w:r>
        <w:rPr>
          <w:spacing w:val="-6"/>
          <w:w w:val="90"/>
          <w:rtl/>
        </w:rPr>
        <w:t>ان</w:t>
      </w:r>
      <w:r>
        <w:rPr>
          <w:spacing w:val="-7"/>
        </w:rPr>
        <w:t xml:space="preserve"> </w:t>
      </w:r>
      <w:r>
        <w:rPr>
          <w:spacing w:val="-6"/>
          <w:w w:val="90"/>
          <w:rtl/>
        </w:rPr>
        <w:t>وغيره</w:t>
      </w:r>
      <w:r>
        <w:rPr>
          <w:spacing w:val="-3"/>
        </w:rPr>
        <w:t xml:space="preserve"> </w:t>
      </w:r>
      <w:r>
        <w:rPr>
          <w:spacing w:val="-6"/>
          <w:w w:val="90"/>
        </w:rPr>
        <w:t>(Kale</w:t>
      </w:r>
      <w:r>
        <w:rPr>
          <w:spacing w:val="-6"/>
        </w:rPr>
        <w:t xml:space="preserve"> </w:t>
      </w:r>
      <w:r>
        <w:rPr>
          <w:spacing w:val="-6"/>
          <w:w w:val="90"/>
        </w:rPr>
        <w:t>and</w:t>
      </w:r>
      <w:r>
        <w:rPr>
          <w:spacing w:val="-8"/>
        </w:rPr>
        <w:t xml:space="preserve"> </w:t>
      </w:r>
      <w:r>
        <w:rPr>
          <w:spacing w:val="-6"/>
          <w:w w:val="90"/>
        </w:rPr>
        <w:t>spinach)</w:t>
      </w:r>
      <w:r>
        <w:rPr>
          <w:spacing w:val="6"/>
        </w:rPr>
        <w:t xml:space="preserve"> </w:t>
      </w:r>
      <w:r>
        <w:rPr>
          <w:spacing w:val="-6"/>
          <w:w w:val="90"/>
          <w:rtl/>
        </w:rPr>
        <w:t>طور</w:t>
      </w:r>
      <w:r>
        <w:rPr>
          <w:spacing w:val="-1"/>
        </w:rPr>
        <w:t xml:space="preserve"> </w:t>
      </w:r>
      <w:r>
        <w:rPr>
          <w:spacing w:val="-6"/>
          <w:w w:val="90"/>
          <w:rtl/>
        </w:rPr>
        <w:t>مثال</w:t>
      </w:r>
      <w:r>
        <w:rPr>
          <w:spacing w:val="-7"/>
        </w:rPr>
        <w:t xml:space="preserve"> </w:t>
      </w:r>
      <w:r>
        <w:rPr>
          <w:spacing w:val="-6"/>
          <w:w w:val="90"/>
          <w:rtl/>
        </w:rPr>
        <w:t>،</w:t>
      </w:r>
      <w:r>
        <w:rPr>
          <w:spacing w:val="-6"/>
          <w:w w:val="90"/>
        </w:rPr>
        <w:t>(Skin</w:t>
      </w:r>
      <w:r>
        <w:rPr>
          <w:spacing w:val="-3"/>
        </w:rPr>
        <w:t xml:space="preserve"> </w:t>
      </w:r>
      <w:r>
        <w:rPr>
          <w:spacing w:val="-6"/>
          <w:w w:val="90"/>
        </w:rPr>
        <w:t>healing</w:t>
      </w:r>
      <w:r>
        <w:rPr>
          <w:spacing w:val="-3"/>
        </w:rPr>
        <w:t xml:space="preserve"> </w:t>
      </w:r>
      <w:r>
        <w:rPr>
          <w:spacing w:val="-6"/>
          <w:w w:val="90"/>
        </w:rPr>
        <w:t>protein</w:t>
      </w:r>
      <w:r>
        <w:rPr>
          <w:spacing w:val="3"/>
        </w:rPr>
        <w:t xml:space="preserve"> </w:t>
      </w:r>
      <w:r>
        <w:rPr>
          <w:spacing w:val="-6"/>
          <w:w w:val="90"/>
        </w:rPr>
        <w:t>and</w:t>
      </w:r>
      <w:r>
        <w:rPr>
          <w:spacing w:val="-2"/>
        </w:rPr>
        <w:t xml:space="preserve"> </w:t>
      </w:r>
      <w:r>
        <w:rPr>
          <w:spacing w:val="-6"/>
          <w:w w:val="90"/>
        </w:rPr>
        <w:t>Vitamins)</w:t>
      </w:r>
    </w:p>
    <w:p w14:paraId="4F18C6CE">
      <w:pPr>
        <w:pStyle w:val="13"/>
        <w:bidi/>
        <w:spacing w:before="32"/>
        <w:ind w:left="154" w:right="319" w:firstLine="0"/>
        <w:jc w:val="left"/>
      </w:pPr>
      <w:r>
        <w:rPr>
          <w:w w:val="75"/>
          <w:rtl/>
        </w:rPr>
        <w:t>مختلف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قسمن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29"/>
          <w:rtl/>
        </w:rPr>
        <w:t xml:space="preserve"> </w:t>
      </w:r>
      <w:r>
        <w:rPr>
          <w:w w:val="75"/>
        </w:rPr>
        <w:t>(Nuts)</w:t>
      </w:r>
      <w:r>
        <w:rPr>
          <w:w w:val="75"/>
          <w:rtl/>
        </w:rPr>
        <w:t>جيڪي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وٽامن</w:t>
      </w:r>
      <w:r>
        <w:rPr>
          <w:spacing w:val="-5"/>
          <w:w w:val="75"/>
          <w:rtl/>
        </w:rPr>
        <w:t xml:space="preserve"> </w:t>
      </w:r>
      <w:r>
        <w:rPr>
          <w:w w:val="75"/>
        </w:rPr>
        <w:t>E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ڀرپور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هوندا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يعني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ته</w:t>
      </w:r>
      <w:r>
        <w:rPr>
          <w:w w:val="75"/>
        </w:rPr>
        <w:t>: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باداميون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بوهي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مڱ</w:t>
      </w:r>
      <w:r>
        <w:rPr>
          <w:spacing w:val="-11"/>
          <w:rtl/>
        </w:rPr>
        <w:t xml:space="preserve"> </w:t>
      </w:r>
      <w:r>
        <w:rPr>
          <w:w w:val="75"/>
        </w:rPr>
        <w:t>(Almonds</w:t>
      </w:r>
    </w:p>
    <w:p w14:paraId="13701D17">
      <w:pPr>
        <w:pStyle w:val="13"/>
        <w:bidi/>
        <w:spacing w:before="34"/>
        <w:ind w:left="236" w:right="0" w:firstLine="0"/>
        <w:jc w:val="left"/>
      </w:pPr>
      <w:r>
        <w:rPr>
          <w:w w:val="82"/>
        </w:rPr>
        <w:t>walnuts)</w:t>
      </w:r>
      <w:r>
        <w:rPr>
          <w:rtl/>
        </w:rPr>
        <w:t xml:space="preserve"> </w:t>
      </w:r>
      <w:r>
        <w:rPr>
          <w:w w:val="82"/>
        </w:rPr>
        <w:t>and</w:t>
      </w:r>
      <w:r>
        <w:rPr>
          <w:spacing w:val="4"/>
          <w:rtl/>
        </w:rPr>
        <w:t xml:space="preserve"> </w:t>
      </w:r>
      <w:r>
        <w:rPr>
          <w:w w:val="82"/>
          <w:rtl/>
        </w:rPr>
        <w:t>۽</w:t>
      </w:r>
      <w:r>
        <w:rPr>
          <w:rtl/>
        </w:rPr>
        <w:t xml:space="preserve"> </w:t>
      </w:r>
      <w:r>
        <w:rPr>
          <w:w w:val="82"/>
          <w:rtl/>
        </w:rPr>
        <w:t>گڏوگڏ</w:t>
      </w:r>
      <w:r>
        <w:rPr>
          <w:spacing w:val="1"/>
          <w:rtl/>
        </w:rPr>
        <w:t xml:space="preserve"> </w:t>
      </w:r>
      <w:r>
        <w:rPr>
          <w:w w:val="82"/>
          <w:rtl/>
        </w:rPr>
        <w:t>بيريز</w:t>
      </w:r>
      <w:r>
        <w:rPr>
          <w:spacing w:val="69"/>
          <w:rtl/>
        </w:rPr>
        <w:t xml:space="preserve"> </w:t>
      </w:r>
      <w:r>
        <w:rPr>
          <w:w w:val="82"/>
        </w:rPr>
        <w:t>(Bereies)</w:t>
      </w:r>
      <w:r>
        <w:rPr>
          <w:spacing w:val="4"/>
          <w:rtl/>
        </w:rPr>
        <w:t xml:space="preserve"> </w:t>
      </w:r>
      <w:r>
        <w:rPr>
          <w:w w:val="82"/>
          <w:rtl/>
        </w:rPr>
        <w:t>جيڪي</w:t>
      </w:r>
      <w:r>
        <w:rPr>
          <w:spacing w:val="1"/>
          <w:rtl/>
        </w:rPr>
        <w:t xml:space="preserve"> </w:t>
      </w:r>
      <w:r>
        <w:rPr>
          <w:w w:val="82"/>
          <w:rtl/>
        </w:rPr>
        <w:t>اينٽي</w:t>
      </w:r>
      <w:r>
        <w:rPr>
          <w:rtl/>
        </w:rPr>
        <w:t xml:space="preserve"> </w:t>
      </w:r>
      <w:r>
        <w:rPr>
          <w:w w:val="82"/>
          <w:rtl/>
        </w:rPr>
        <w:t>آڪيسڊنٽ</w:t>
      </w:r>
      <w:r>
        <w:rPr>
          <w:w w:val="82"/>
        </w:rPr>
        <w:t>-</w:t>
      </w:r>
      <w:r>
        <w:rPr>
          <w:spacing w:val="6"/>
          <w:rtl/>
        </w:rPr>
        <w:t xml:space="preserve"> </w:t>
      </w:r>
      <w:r>
        <w:rPr>
          <w:w w:val="82"/>
        </w:rPr>
        <w:t>oxidants)</w:t>
      </w:r>
      <w:r>
        <w:rPr>
          <w:spacing w:val="4"/>
          <w:rtl/>
        </w:rPr>
        <w:t xml:space="preserve"> </w:t>
      </w:r>
      <w:r>
        <w:rPr>
          <w:w w:val="82"/>
        </w:rPr>
        <w:t>(Anti</w:t>
      </w:r>
      <w:r>
        <w:rPr>
          <w:spacing w:val="3"/>
          <w:rtl/>
        </w:rPr>
        <w:t xml:space="preserve"> </w:t>
      </w:r>
      <w:r>
        <w:rPr>
          <w:w w:val="82"/>
          <w:rtl/>
        </w:rPr>
        <w:t>جو</w:t>
      </w:r>
      <w:r>
        <w:rPr>
          <w:rtl/>
        </w:rPr>
        <w:t xml:space="preserve"> </w:t>
      </w:r>
      <w:r>
        <w:rPr>
          <w:w w:val="82"/>
          <w:rtl/>
        </w:rPr>
        <w:t>ڪم</w:t>
      </w:r>
    </w:p>
    <w:p w14:paraId="20225800">
      <w:pPr>
        <w:pStyle w:val="13"/>
        <w:bidi/>
        <w:spacing w:before="32"/>
        <w:ind w:left="162" w:right="0" w:firstLine="0"/>
        <w:jc w:val="left"/>
      </w:pPr>
      <w:r>
        <w:rPr>
          <w:w w:val="68"/>
          <w:rtl/>
        </w:rPr>
        <w:t>سرانجام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ڏين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ٿيون</w:t>
      </w:r>
      <w:r>
        <w:rPr>
          <w:w w:val="68"/>
        </w:rPr>
        <w:t>.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زهريلن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مادن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ختم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ڇڏين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ٿيون</w:t>
      </w:r>
      <w:r>
        <w:rPr>
          <w:w w:val="68"/>
        </w:rPr>
        <w:t>.</w:t>
      </w:r>
    </w:p>
    <w:p w14:paraId="2B43AB6B">
      <w:pPr>
        <w:pStyle w:val="13"/>
        <w:bidi/>
        <w:spacing w:before="42" w:line="268" w:lineRule="auto"/>
        <w:ind w:left="161" w:right="311" w:firstLine="722"/>
        <w:jc w:val="left"/>
      </w:pPr>
      <w:r>
        <w:rPr>
          <w:w w:val="66"/>
          <w:rtl/>
        </w:rPr>
        <w:t>توهان</w:t>
      </w:r>
      <w:r>
        <w:rPr>
          <w:rtl/>
        </w:rPr>
        <w:t xml:space="preserve"> </w:t>
      </w:r>
      <w:r>
        <w:rPr>
          <w:w w:val="66"/>
          <w:rtl/>
        </w:rPr>
        <w:t>پاڻ</w:t>
      </w:r>
      <w:r>
        <w:rPr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خوبصورت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سهڻي</w:t>
      </w:r>
      <w:r>
        <w:rPr>
          <w:rtl/>
        </w:rPr>
        <w:t xml:space="preserve"> </w:t>
      </w:r>
      <w:r>
        <w:rPr>
          <w:w w:val="66"/>
          <w:rtl/>
        </w:rPr>
        <w:t>بڻائڻ</w:t>
      </w:r>
      <w:r>
        <w:rPr>
          <w:rtl/>
        </w:rPr>
        <w:t xml:space="preserve"> </w:t>
      </w:r>
      <w:r>
        <w:rPr>
          <w:w w:val="66"/>
          <w:rtl/>
        </w:rPr>
        <w:t>لاءِ</w:t>
      </w:r>
      <w:r>
        <w:rPr>
          <w:rtl/>
        </w:rPr>
        <w:t xml:space="preserve"> </w:t>
      </w:r>
      <w:r>
        <w:rPr>
          <w:w w:val="66"/>
          <w:rtl/>
        </w:rPr>
        <w:t>ڪجهه،</w:t>
      </w:r>
      <w:r>
        <w:rPr>
          <w:spacing w:val="76"/>
          <w:w w:val="150"/>
          <w:position w:val="-8"/>
          <w:rtl/>
        </w:rPr>
        <w:t xml:space="preserve"> </w:t>
      </w:r>
      <w:r>
        <w:rPr>
          <w:w w:val="66"/>
          <w:rtl/>
        </w:rPr>
        <w:t>منهن</w:t>
      </w:r>
      <w:r>
        <w:rPr>
          <w:rtl/>
        </w:rPr>
        <w:t xml:space="preserve"> </w:t>
      </w:r>
      <w:r>
        <w:rPr>
          <w:w w:val="66"/>
          <w:rtl/>
        </w:rPr>
        <w:t>۽</w:t>
      </w:r>
      <w:r>
        <w:rPr>
          <w:rtl/>
        </w:rPr>
        <w:t xml:space="preserve"> </w:t>
      </w:r>
      <w:r>
        <w:rPr>
          <w:w w:val="66"/>
          <w:rtl/>
        </w:rPr>
        <w:t>جسم</w:t>
      </w:r>
      <w:r>
        <w:rPr>
          <w:rtl/>
        </w:rPr>
        <w:t xml:space="preserve"> </w:t>
      </w:r>
      <w:r>
        <w:rPr>
          <w:w w:val="66"/>
          <w:rtl/>
        </w:rPr>
        <w:t>تي</w:t>
      </w:r>
      <w:r>
        <w:rPr>
          <w:rtl/>
        </w:rPr>
        <w:t xml:space="preserve"> </w:t>
      </w:r>
      <w:r>
        <w:rPr>
          <w:w w:val="66"/>
          <w:rtl/>
        </w:rPr>
        <w:t>لڳائڻ</w:t>
      </w:r>
      <w:r>
        <w:rPr>
          <w:spacing w:val="8"/>
          <w:rtl/>
        </w:rPr>
        <w:t xml:space="preserve"> </w:t>
      </w:r>
      <w:r>
        <w:rPr>
          <w:w w:val="66"/>
          <w:rtl/>
        </w:rPr>
        <w:t>جا</w:t>
      </w:r>
      <w:r>
        <w:rPr>
          <w:rtl/>
        </w:rPr>
        <w:t xml:space="preserve"> </w:t>
      </w:r>
      <w:r>
        <w:rPr>
          <w:w w:val="66"/>
          <w:rtl/>
        </w:rPr>
        <w:t>ماسڪ</w:t>
      </w:r>
      <w:r>
        <w:rPr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6"/>
          <w:rtl/>
        </w:rPr>
        <w:t>خود</w:t>
      </w:r>
      <w:r>
        <w:rPr>
          <w:rtl/>
        </w:rPr>
        <w:t xml:space="preserve"> </w:t>
      </w:r>
      <w:r>
        <w:rPr>
          <w:w w:val="66"/>
          <w:rtl/>
        </w:rPr>
        <w:t>تيار</w:t>
      </w:r>
      <w:r>
        <w:rPr>
          <w:spacing w:val="40"/>
          <w:rtl/>
        </w:rPr>
        <w:t xml:space="preserve"> </w:t>
      </w:r>
      <w:r>
        <w:rPr>
          <w:w w:val="76"/>
          <w:rtl/>
        </w:rPr>
        <w:t>سگهو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ٿا</w:t>
      </w:r>
      <w:r>
        <w:rPr>
          <w:w w:val="76"/>
        </w:rPr>
        <w:t>.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ان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لاءِ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توهان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ناريل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تيل</w:t>
      </w:r>
      <w:r>
        <w:rPr>
          <w:spacing w:val="-6"/>
          <w:rtl/>
        </w:rPr>
        <w:t xml:space="preserve"> </w:t>
      </w:r>
      <w:r>
        <w:rPr>
          <w:w w:val="76"/>
        </w:rPr>
        <w:t>oil)</w:t>
      </w:r>
      <w:r>
        <w:rPr>
          <w:w w:val="76"/>
          <w:rtl/>
        </w:rPr>
        <w:t xml:space="preserve"> </w:t>
      </w:r>
      <w:r>
        <w:rPr>
          <w:w w:val="76"/>
        </w:rPr>
        <w:t>(Coconut</w:t>
      </w:r>
      <w:r>
        <w:rPr>
          <w:spacing w:val="-11"/>
          <w:rtl/>
        </w:rPr>
        <w:t xml:space="preserve"> </w:t>
      </w:r>
      <w:r>
        <w:rPr>
          <w:w w:val="76"/>
          <w:rtl/>
        </w:rPr>
        <w:t>جو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اڌ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ڪوپ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کڻو</w:t>
      </w:r>
      <w:r>
        <w:rPr>
          <w:w w:val="76"/>
        </w:rPr>
        <w:t>.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ٻه ڪوپ ناسي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کنڊ</w:t>
      </w:r>
      <w:r>
        <w:rPr>
          <w:spacing w:val="-11"/>
          <w:rtl/>
        </w:rPr>
        <w:t xml:space="preserve"> </w:t>
      </w:r>
      <w:r>
        <w:rPr>
          <w:w w:val="76"/>
        </w:rPr>
        <w:t>brown</w:t>
      </w:r>
      <w:r>
        <w:rPr>
          <w:spacing w:val="-2"/>
          <w:w w:val="76"/>
          <w:rtl/>
        </w:rPr>
        <w:t xml:space="preserve"> </w:t>
      </w:r>
      <w:r>
        <w:rPr>
          <w:w w:val="76"/>
        </w:rPr>
        <w:t>(Raw</w:t>
      </w:r>
      <w:r>
        <w:rPr>
          <w:w w:val="76"/>
          <w:rtl/>
        </w:rPr>
        <w:t xml:space="preserve"> </w:t>
      </w:r>
      <w:r>
        <w:rPr>
          <w:w w:val="78"/>
        </w:rPr>
        <w:t>sugar)</w:t>
      </w:r>
      <w:r>
        <w:rPr>
          <w:w w:val="78"/>
          <w:rtl/>
        </w:rPr>
        <w:t>۽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هڪ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 xml:space="preserve">ڪوپ </w:t>
      </w:r>
      <w:r>
        <w:rPr>
          <w:w w:val="78"/>
        </w:rPr>
        <w:t>oil)</w:t>
      </w:r>
      <w:r>
        <w:rPr>
          <w:spacing w:val="-3"/>
          <w:w w:val="78"/>
          <w:rtl/>
        </w:rPr>
        <w:t xml:space="preserve"> </w:t>
      </w:r>
      <w:r>
        <w:rPr>
          <w:w w:val="78"/>
        </w:rPr>
        <w:t>(Olive</w:t>
      </w:r>
      <w:r>
        <w:rPr>
          <w:w w:val="78"/>
          <w:rtl/>
        </w:rPr>
        <w:t xml:space="preserve"> جو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۽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هڪ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چمچو</w:t>
      </w:r>
      <w:r>
        <w:rPr>
          <w:spacing w:val="-10"/>
          <w:w w:val="78"/>
          <w:rtl/>
        </w:rPr>
        <w:t xml:space="preserve"> </w:t>
      </w:r>
      <w:r>
        <w:rPr>
          <w:w w:val="78"/>
          <w:rtl/>
        </w:rPr>
        <w:t>ماکيءَ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جو</w:t>
      </w:r>
      <w:r>
        <w:rPr>
          <w:spacing w:val="-11"/>
          <w:w w:val="78"/>
          <w:rtl/>
        </w:rPr>
        <w:t xml:space="preserve"> </w:t>
      </w:r>
      <w:r>
        <w:rPr>
          <w:w w:val="78"/>
          <w:rtl/>
        </w:rPr>
        <w:t>ملائي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استعمال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ڪريو،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توهان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ڏسندا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ته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رنگت</w:t>
      </w:r>
      <w:r>
        <w:rPr>
          <w:rtl/>
        </w:rPr>
        <w:t xml:space="preserve"> </w:t>
      </w:r>
      <w:r>
        <w:rPr>
          <w:w w:val="66"/>
          <w:rtl/>
        </w:rPr>
        <w:t>کلي پوندي</w:t>
      </w:r>
      <w:r>
        <w:rPr>
          <w:w w:val="66"/>
        </w:rPr>
        <w:t>.</w:t>
      </w:r>
      <w:r>
        <w:rPr>
          <w:w w:val="66"/>
          <w:rtl/>
        </w:rPr>
        <w:t xml:space="preserve"> هيءَ ماسڪ تيل جي ڪميءَ کي پورو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ڪندڙ،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گرميءَ</w:t>
      </w:r>
      <w:r>
        <w:rPr>
          <w:spacing w:val="-4"/>
          <w:rtl/>
        </w:rPr>
        <w:t xml:space="preserve"> </w:t>
      </w:r>
      <w:r>
        <w:rPr>
          <w:w w:val="66"/>
          <w:rtl/>
        </w:rPr>
        <w:t>۽ گهم</w:t>
      </w:r>
      <w:r>
        <w:rPr>
          <w:spacing w:val="-9"/>
          <w:rtl/>
        </w:rPr>
        <w:t xml:space="preserve"> </w:t>
      </w:r>
      <w:r>
        <w:rPr>
          <w:w w:val="66"/>
          <w:rtl/>
        </w:rPr>
        <w:t xml:space="preserve">کان بچائيندڙ، بي انتها فائديمند ثابت </w:t>
      </w:r>
      <w:r>
        <w:rPr>
          <w:w w:val="68"/>
          <w:rtl/>
        </w:rPr>
        <w:t>ٿيندو</w:t>
      </w:r>
      <w:r>
        <w:rPr>
          <w:w w:val="68"/>
        </w:rPr>
        <w:t>.</w:t>
      </w:r>
      <w:r>
        <w:rPr>
          <w:w w:val="68"/>
          <w:rtl/>
        </w:rPr>
        <w:t xml:space="preserve"> ٿوري خرچ ۾ توهان گهر ويٺي بهترين ماسڪ حاصل ڪري وٺندا</w:t>
      </w:r>
      <w:r>
        <w:rPr>
          <w:w w:val="68"/>
        </w:rPr>
        <w:t>.</w:t>
      </w:r>
    </w:p>
    <w:p w14:paraId="095E0B96">
      <w:pPr>
        <w:pStyle w:val="13"/>
        <w:bidi/>
        <w:spacing w:before="2" w:line="264" w:lineRule="auto"/>
        <w:ind w:left="160" w:right="311" w:firstLine="713"/>
        <w:jc w:val="left"/>
      </w:pPr>
      <w:r>
        <w:rPr>
          <w:w w:val="72"/>
        </w:rPr>
        <w:t>.2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بهتر</w:t>
      </w:r>
      <w:r>
        <w:rPr>
          <w:rtl/>
        </w:rPr>
        <w:t xml:space="preserve"> </w:t>
      </w:r>
      <w:r>
        <w:rPr>
          <w:w w:val="72"/>
          <w:rtl/>
        </w:rPr>
        <w:t>صحت</w:t>
      </w:r>
      <w:r>
        <w:rPr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ذهن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بهترين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ٿيندو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15"/>
          <w:rtl/>
        </w:rPr>
        <w:t xml:space="preserve"> </w:t>
      </w:r>
      <w:r>
        <w:rPr>
          <w:w w:val="72"/>
        </w:rPr>
        <w:t>mind)</w:t>
      </w:r>
      <w:r>
        <w:rPr>
          <w:rtl/>
        </w:rPr>
        <w:t xml:space="preserve"> </w:t>
      </w:r>
      <w:r>
        <w:rPr>
          <w:w w:val="72"/>
        </w:rPr>
        <w:t>healty</w:t>
      </w:r>
      <w:r>
        <w:rPr>
          <w:rtl/>
        </w:rPr>
        <w:t xml:space="preserve"> </w:t>
      </w:r>
      <w:r>
        <w:rPr>
          <w:w w:val="72"/>
        </w:rPr>
        <w:t>a</w:t>
      </w:r>
      <w:r>
        <w:rPr>
          <w:rtl/>
        </w:rPr>
        <w:t xml:space="preserve"> </w:t>
      </w:r>
      <w:r>
        <w:rPr>
          <w:w w:val="72"/>
        </w:rPr>
        <w:t>(Have</w:t>
      </w:r>
      <w:r>
        <w:rPr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پڙهي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ٻڌي</w:t>
      </w:r>
      <w:r>
        <w:rPr>
          <w:rtl/>
        </w:rPr>
        <w:t xml:space="preserve"> </w:t>
      </w:r>
      <w:r>
        <w:rPr>
          <w:w w:val="72"/>
          <w:rtl/>
        </w:rPr>
        <w:t xml:space="preserve">توهان </w:t>
      </w:r>
      <w:r>
        <w:rPr>
          <w:w w:val="67"/>
          <w:rtl/>
        </w:rPr>
        <w:t>ضرور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خوش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ٿيندا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7"/>
          <w:rtl/>
        </w:rPr>
        <w:t>مڇي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واپرائڻ</w:t>
      </w:r>
      <w:r>
        <w:rPr>
          <w:spacing w:val="-4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ڪيترا</w:t>
      </w:r>
      <w:r>
        <w:rPr>
          <w:spacing w:val="-6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انيڪ</w:t>
      </w:r>
      <w:r>
        <w:rPr>
          <w:spacing w:val="-7"/>
          <w:rtl/>
        </w:rPr>
        <w:t xml:space="preserve"> </w:t>
      </w:r>
      <w:r>
        <w:rPr>
          <w:w w:val="67"/>
          <w:rtl/>
        </w:rPr>
        <w:t>فائده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ملن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جيڪي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ماڻهو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قدرتي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مڇيءَ</w:t>
      </w:r>
      <w:r>
        <w:rPr>
          <w:spacing w:val="-8"/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3"/>
          <w:rtl/>
        </w:rPr>
        <w:t>گهڻو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پسند</w:t>
      </w:r>
      <w:r>
        <w:rPr>
          <w:spacing w:val="-15"/>
          <w:rtl/>
        </w:rPr>
        <w:t xml:space="preserve"> </w:t>
      </w:r>
      <w:r>
        <w:rPr>
          <w:w w:val="63"/>
          <w:rtl/>
        </w:rPr>
        <w:t>ڪن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ٿا</w:t>
      </w:r>
      <w:r>
        <w:rPr>
          <w:w w:val="63"/>
        </w:rPr>
        <w:t>.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تن</w:t>
      </w:r>
      <w:r>
        <w:rPr>
          <w:spacing w:val="-1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هونئن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ئي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فائده</w:t>
      </w:r>
      <w:r>
        <w:rPr>
          <w:rtl/>
        </w:rPr>
        <w:t xml:space="preserve"> </w:t>
      </w:r>
      <w:r>
        <w:rPr>
          <w:w w:val="63"/>
          <w:rtl/>
        </w:rPr>
        <w:t>ئي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فائده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حاصل</w:t>
      </w:r>
      <w:r>
        <w:rPr>
          <w:spacing w:val="-14"/>
          <w:rtl/>
        </w:rPr>
        <w:t xml:space="preserve"> </w:t>
      </w:r>
      <w:r>
        <w:rPr>
          <w:w w:val="63"/>
          <w:rtl/>
        </w:rPr>
        <w:t>ٿين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ٿا،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پر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جيڪڏهن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توهان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پنهنجيءَ</w:t>
      </w:r>
      <w:r>
        <w:rPr>
          <w:spacing w:val="-12"/>
          <w:rtl/>
        </w:rPr>
        <w:t xml:space="preserve"> </w:t>
      </w:r>
      <w:r>
        <w:rPr>
          <w:w w:val="63"/>
          <w:rtl/>
        </w:rPr>
        <w:t>صحت</w:t>
      </w:r>
      <w:r>
        <w:rPr>
          <w:spacing w:val="-13"/>
          <w:rtl/>
        </w:rPr>
        <w:t xml:space="preserve"> </w:t>
      </w:r>
      <w:r>
        <w:rPr>
          <w:w w:val="63"/>
          <w:rtl/>
        </w:rPr>
        <w:t>کي</w:t>
      </w:r>
      <w:r>
        <w:rPr>
          <w:w w:val="68"/>
          <w:rtl/>
        </w:rPr>
        <w:t xml:space="preserve"> برقرار ۽ وڌيڪ خوشگوار بڻائڻ لاءِ</w:t>
      </w:r>
      <w:r>
        <w:rPr>
          <w:spacing w:val="-4"/>
          <w:rtl/>
        </w:rPr>
        <w:t xml:space="preserve"> </w:t>
      </w:r>
      <w:r>
        <w:rPr>
          <w:w w:val="68"/>
          <w:rtl/>
        </w:rPr>
        <w:t>مڇيءَ جو استعمال وڌائيندا ته توهان بي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انتها فائدو حاصل ڪندا</w:t>
      </w:r>
      <w:r>
        <w:rPr>
          <w:w w:val="68"/>
        </w:rPr>
        <w:t>.</w:t>
      </w:r>
    </w:p>
    <w:p w14:paraId="799CD566">
      <w:pPr>
        <w:pStyle w:val="13"/>
        <w:rPr>
          <w:sz w:val="20"/>
        </w:rPr>
      </w:pPr>
    </w:p>
    <w:p w14:paraId="59248BE0">
      <w:pPr>
        <w:pStyle w:val="13"/>
        <w:spacing w:before="2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07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309245</wp:posOffset>
                </wp:positionV>
                <wp:extent cx="5772785" cy="55245"/>
                <wp:effectExtent l="0" t="0" r="0" b="0"/>
                <wp:wrapTopAndBottom/>
                <wp:docPr id="641" name="Graphic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41" o:spid="_x0000_s1026" o:spt="100" style="position:absolute;left:0pt;margin-left:70.55pt;margin-top:24.35pt;height:4.35pt;width:454.55pt;mso-position-horizontal-relative:page;mso-wrap-distance-bottom:0pt;mso-wrap-distance-top:0pt;z-index:-251465728;mso-width-relative:page;mso-height-relative:page;" fillcolor="#612322" filled="t" stroked="f" coordsize="5772785,55244" o:gfxdata="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SK2j9sAAAAKAQAADwAAAAAA&#10;AAABACAAAAAiAAAAZHJzL2Rvd25yZXYueG1sUEsBAhQAFAAAAAgAh07iQDzUAL9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7F8F200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F6730B3">
      <w:pPr>
        <w:pStyle w:val="13"/>
        <w:spacing w:before="9"/>
        <w:rPr>
          <w:sz w:val="3"/>
        </w:rPr>
      </w:pPr>
    </w:p>
    <w:p w14:paraId="5F0FDDD5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42" name="Group 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LLBrxjAIAACMH&#10;AAAOAAAAAAAAAAEAIAAAACQBAABkcnMvZTJvRG9jLnhtbFBLBQYAAAAABgAGAFkBAAAiBgAAAAA=&#10;">
                <o:lock v:ext="edit" aspectratio="f"/>
                <v:shape id="Graphic 643" o:spid="_x0000_s1026" o:spt="100" style="position:absolute;left:0;top:0;height:40005;width:5737860;" fillcolor="#000000" filled="t" stroked="f" coordsize="5737860,40005" o:gfxdata="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Gg8K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85DB7E7">
      <w:pPr>
        <w:pStyle w:val="13"/>
        <w:bidi/>
        <w:spacing w:before="262" w:line="268" w:lineRule="auto"/>
        <w:ind w:left="149" w:right="312" w:firstLine="722"/>
        <w:jc w:val="left"/>
      </w:pPr>
      <w:r>
        <w:rPr>
          <w:w w:val="71"/>
          <w:rtl/>
        </w:rPr>
        <w:t>مڇيءَ</w:t>
      </w:r>
      <w:r>
        <w:rPr>
          <w:spacing w:val="57"/>
          <w:rtl/>
        </w:rPr>
        <w:t xml:space="preserve"> </w:t>
      </w:r>
      <w:r>
        <w:rPr>
          <w:w w:val="71"/>
          <w:rtl/>
        </w:rPr>
        <w:t>۾</w:t>
      </w:r>
      <w:r>
        <w:rPr>
          <w:spacing w:val="63"/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56"/>
          <w:rtl/>
        </w:rPr>
        <w:t xml:space="preserve"> </w:t>
      </w:r>
      <w:r>
        <w:rPr>
          <w:w w:val="71"/>
          <w:rtl/>
        </w:rPr>
        <w:t>بخش</w:t>
      </w:r>
      <w:r>
        <w:rPr>
          <w:spacing w:val="58"/>
          <w:rtl/>
        </w:rPr>
        <w:t xml:space="preserve"> </w:t>
      </w:r>
      <w:r>
        <w:rPr>
          <w:w w:val="71"/>
          <w:rtl/>
        </w:rPr>
        <w:t>تيل</w:t>
      </w:r>
      <w:r>
        <w:rPr>
          <w:spacing w:val="59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55"/>
          <w:rtl/>
        </w:rPr>
        <w:t xml:space="preserve"> </w:t>
      </w:r>
      <w:r>
        <w:rPr>
          <w:w w:val="71"/>
          <w:rtl/>
        </w:rPr>
        <w:t>هوندو</w:t>
      </w:r>
      <w:r>
        <w:rPr>
          <w:spacing w:val="60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57"/>
          <w:rtl/>
        </w:rPr>
        <w:t xml:space="preserve"> </w:t>
      </w:r>
      <w:r>
        <w:rPr>
          <w:w w:val="71"/>
          <w:rtl/>
        </w:rPr>
        <w:t>جيئن</w:t>
      </w:r>
      <w:r>
        <w:rPr>
          <w:spacing w:val="65"/>
          <w:rtl/>
        </w:rPr>
        <w:t xml:space="preserve"> </w:t>
      </w:r>
      <w:r>
        <w:rPr>
          <w:w w:val="71"/>
          <w:rtl/>
        </w:rPr>
        <w:t>مثال</w:t>
      </w:r>
      <w:r>
        <w:rPr>
          <w:spacing w:val="56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59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59"/>
          <w:rtl/>
        </w:rPr>
        <w:t xml:space="preserve"> </w:t>
      </w:r>
      <w:r>
        <w:rPr>
          <w:w w:val="71"/>
          <w:rtl/>
        </w:rPr>
        <w:t>مڇين</w:t>
      </w:r>
      <w:r>
        <w:rPr>
          <w:spacing w:val="62"/>
          <w:rtl/>
        </w:rPr>
        <w:t xml:space="preserve"> </w:t>
      </w:r>
      <w:r>
        <w:rPr>
          <w:w w:val="71"/>
          <w:rtl/>
        </w:rPr>
        <w:t>خاص</w:t>
      </w:r>
      <w:r>
        <w:rPr>
          <w:spacing w:val="61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58"/>
          <w:rtl/>
        </w:rPr>
        <w:t xml:space="preserve"> </w:t>
      </w:r>
      <w:r>
        <w:rPr>
          <w:w w:val="71"/>
          <w:rtl/>
        </w:rPr>
        <w:t>تي</w:t>
      </w:r>
      <w:r>
        <w:rPr>
          <w:w w:val="78"/>
          <w:rtl/>
        </w:rPr>
        <w:t xml:space="preserve"> سالمن</w:t>
      </w:r>
      <w:r>
        <w:rPr>
          <w:spacing w:val="23"/>
          <w:rtl/>
        </w:rPr>
        <w:t xml:space="preserve"> </w:t>
      </w:r>
      <w:r>
        <w:rPr>
          <w:w w:val="78"/>
        </w:rPr>
        <w:t>(Salmon)</w:t>
      </w:r>
      <w:r>
        <w:rPr>
          <w:spacing w:val="17"/>
          <w:rtl/>
        </w:rPr>
        <w:t xml:space="preserve"> </w:t>
      </w:r>
      <w:r>
        <w:rPr>
          <w:w w:val="78"/>
          <w:rtl/>
        </w:rPr>
        <w:t>ٽيونا</w:t>
      </w:r>
      <w:r>
        <w:rPr>
          <w:spacing w:val="29"/>
          <w:rtl/>
        </w:rPr>
        <w:t xml:space="preserve"> </w:t>
      </w:r>
      <w:r>
        <w:rPr>
          <w:w w:val="78"/>
        </w:rPr>
        <w:t>(Tuna)</w:t>
      </w:r>
      <w:r>
        <w:rPr>
          <w:spacing w:val="20"/>
          <w:rtl/>
        </w:rPr>
        <w:t xml:space="preserve"> </w:t>
      </w:r>
      <w:r>
        <w:rPr>
          <w:w w:val="78"/>
          <w:rtl/>
        </w:rPr>
        <w:t>۽</w:t>
      </w:r>
      <w:r>
        <w:rPr>
          <w:spacing w:val="21"/>
          <w:rtl/>
        </w:rPr>
        <w:t xml:space="preserve"> </w:t>
      </w:r>
      <w:r>
        <w:rPr>
          <w:w w:val="78"/>
          <w:rtl/>
        </w:rPr>
        <w:t>ٽرائوٽ</w:t>
      </w:r>
      <w:r>
        <w:rPr>
          <w:spacing w:val="27"/>
          <w:rtl/>
        </w:rPr>
        <w:t xml:space="preserve"> </w:t>
      </w:r>
      <w:r>
        <w:rPr>
          <w:w w:val="78"/>
        </w:rPr>
        <w:t>(Trout)</w:t>
      </w:r>
      <w:r>
        <w:rPr>
          <w:spacing w:val="23"/>
          <w:rtl/>
        </w:rPr>
        <w:t xml:space="preserve"> </w:t>
      </w:r>
      <w:r>
        <w:rPr>
          <w:w w:val="78"/>
          <w:rtl/>
        </w:rPr>
        <w:t>۾</w:t>
      </w:r>
      <w:r>
        <w:rPr>
          <w:spacing w:val="23"/>
          <w:rtl/>
        </w:rPr>
        <w:t xml:space="preserve"> </w:t>
      </w:r>
      <w:r>
        <w:rPr>
          <w:w w:val="78"/>
          <w:rtl/>
        </w:rPr>
        <w:t>قدرت</w:t>
      </w:r>
      <w:r>
        <w:rPr>
          <w:spacing w:val="19"/>
          <w:rtl/>
        </w:rPr>
        <w:t xml:space="preserve"> </w:t>
      </w:r>
      <w:r>
        <w:rPr>
          <w:w w:val="78"/>
          <w:rtl/>
        </w:rPr>
        <w:t>خاص</w:t>
      </w:r>
      <w:r>
        <w:rPr>
          <w:spacing w:val="23"/>
          <w:rtl/>
        </w:rPr>
        <w:t xml:space="preserve"> </w:t>
      </w:r>
      <w:r>
        <w:rPr>
          <w:w w:val="78"/>
          <w:rtl/>
        </w:rPr>
        <w:t>جزا</w:t>
      </w:r>
      <w:r>
        <w:rPr>
          <w:spacing w:val="21"/>
          <w:rtl/>
        </w:rPr>
        <w:t xml:space="preserve"> </w:t>
      </w:r>
      <w:r>
        <w:rPr>
          <w:w w:val="78"/>
          <w:rtl/>
        </w:rPr>
        <w:t>موجود</w:t>
      </w:r>
      <w:r>
        <w:rPr>
          <w:spacing w:val="23"/>
          <w:rtl/>
        </w:rPr>
        <w:t xml:space="preserve"> </w:t>
      </w:r>
      <w:r>
        <w:rPr>
          <w:w w:val="78"/>
          <w:rtl/>
        </w:rPr>
        <w:t>رکيا</w:t>
      </w:r>
      <w:r>
        <w:rPr>
          <w:spacing w:val="22"/>
          <w:rtl/>
        </w:rPr>
        <w:t xml:space="preserve"> </w:t>
      </w:r>
      <w:r>
        <w:rPr>
          <w:w w:val="78"/>
          <w:rtl/>
        </w:rPr>
        <w:t>آهن،</w:t>
      </w:r>
      <w:r>
        <w:rPr>
          <w:spacing w:val="18"/>
          <w:rtl/>
        </w:rPr>
        <w:t xml:space="preserve"> </w:t>
      </w:r>
      <w:r>
        <w:rPr>
          <w:w w:val="78"/>
          <w:rtl/>
        </w:rPr>
        <w:t>جيڪي</w:t>
      </w:r>
      <w:r>
        <w:rPr>
          <w:spacing w:val="20"/>
          <w:rtl/>
        </w:rPr>
        <w:t xml:space="preserve"> </w:t>
      </w:r>
      <w:r>
        <w:rPr>
          <w:w w:val="78"/>
          <w:rtl/>
        </w:rPr>
        <w:t xml:space="preserve">دماغي </w:t>
      </w:r>
      <w:r>
        <w:rPr>
          <w:w w:val="73"/>
          <w:rtl/>
        </w:rPr>
        <w:t>خلين</w:t>
      </w:r>
      <w:r>
        <w:rPr>
          <w:spacing w:val="-7"/>
          <w:rtl/>
        </w:rPr>
        <w:t xml:space="preserve"> </w:t>
      </w:r>
      <w:r>
        <w:rPr>
          <w:w w:val="73"/>
        </w:rPr>
        <w:t>cells)</w:t>
      </w:r>
      <w:r>
        <w:rPr>
          <w:w w:val="73"/>
          <w:rtl/>
        </w:rPr>
        <w:t xml:space="preserve"> </w:t>
      </w:r>
      <w:r>
        <w:rPr>
          <w:w w:val="73"/>
        </w:rPr>
        <w:t>(Brain</w:t>
      </w:r>
      <w:r>
        <w:rPr>
          <w:w w:val="73"/>
          <w:rtl/>
        </w:rPr>
        <w:t xml:space="preserve"> کي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ٿڪ</w:t>
      </w:r>
      <w:r>
        <w:rPr>
          <w:spacing w:val="-1"/>
          <w:rtl/>
        </w:rPr>
        <w:t xml:space="preserve"> </w:t>
      </w:r>
      <w:r>
        <w:rPr>
          <w:w w:val="73"/>
        </w:rPr>
        <w:t>(Stress)</w:t>
      </w:r>
      <w:r>
        <w:rPr>
          <w:spacing w:val="-4"/>
          <w:rtl/>
        </w:rPr>
        <w:t xml:space="preserve"> </w:t>
      </w:r>
      <w:r>
        <w:rPr>
          <w:w w:val="73"/>
          <w:rtl/>
        </w:rPr>
        <w:t>کان بچائي رکن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ٿا</w:t>
      </w:r>
      <w:r>
        <w:rPr>
          <w:spacing w:val="-6"/>
          <w:rtl/>
        </w:rPr>
        <w:t xml:space="preserve"> </w:t>
      </w:r>
      <w:r>
        <w:rPr>
          <w:w w:val="73"/>
          <w:rtl/>
        </w:rPr>
        <w:t>۽ دماغ ڏانهن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رت جي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وهڪري کي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وڌائين ٿا</w:t>
      </w:r>
      <w:r>
        <w:rPr>
          <w:w w:val="73"/>
        </w:rPr>
        <w:t>.</w:t>
      </w:r>
      <w:r>
        <w:rPr>
          <w:spacing w:val="-7"/>
          <w:rtl/>
        </w:rPr>
        <w:t xml:space="preserve"> </w:t>
      </w:r>
      <w:r>
        <w:rPr>
          <w:w w:val="73"/>
          <w:rtl/>
        </w:rPr>
        <w:t xml:space="preserve">جيئن </w:t>
      </w:r>
      <w:r>
        <w:rPr>
          <w:w w:val="70"/>
          <w:rtl/>
        </w:rPr>
        <w:t>دماغ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بهترين طريقي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سان ڪم ڪري،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 هڪدم</w:t>
      </w:r>
      <w:r>
        <w:rPr>
          <w:spacing w:val="80"/>
          <w:position w:val="-3"/>
          <w:rtl/>
        </w:rPr>
        <w:t xml:space="preserve"> </w:t>
      </w:r>
      <w:r>
        <w:rPr>
          <w:w w:val="70"/>
          <w:rtl/>
        </w:rPr>
        <w:t>چست ۽ چاق و چوبند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رکي</w:t>
      </w:r>
      <w:r>
        <w:rPr>
          <w:w w:val="70"/>
        </w:rPr>
        <w:t>.</w:t>
      </w:r>
    </w:p>
    <w:p w14:paraId="4F742129">
      <w:pPr>
        <w:pStyle w:val="13"/>
        <w:bidi/>
        <w:spacing w:before="5"/>
        <w:ind w:left="878" w:right="0" w:firstLine="0"/>
        <w:jc w:val="left"/>
      </w:pPr>
      <w:r>
        <w:rPr>
          <w:w w:val="72"/>
          <w:rtl/>
        </w:rPr>
        <w:t>دماغي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علاج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ماهر</w:t>
      </w:r>
      <w:r>
        <w:rPr>
          <w:w w:val="72"/>
        </w:rPr>
        <w:t>(Neurologists)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نيورولاجسٽس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هميشه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صلاح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ڏين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ٿا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کاڌي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پوٽاشيم</w:t>
      </w:r>
    </w:p>
    <w:p w14:paraId="4CABD3B0">
      <w:pPr>
        <w:pStyle w:val="13"/>
        <w:bidi/>
        <w:spacing w:before="33"/>
        <w:ind w:left="159" w:right="319" w:firstLine="0"/>
        <w:jc w:val="left"/>
      </w:pPr>
      <w:r>
        <w:rPr>
          <w:w w:val="83"/>
        </w:rPr>
        <w:t>(Potassium)</w:t>
      </w:r>
      <w:r>
        <w:rPr>
          <w:spacing w:val="79"/>
          <w:w w:val="150"/>
          <w:rtl/>
        </w:rPr>
        <w:t xml:space="preserve"> </w:t>
      </w:r>
      <w:r>
        <w:rPr>
          <w:w w:val="83"/>
          <w:rtl/>
        </w:rPr>
        <w:t>۽</w:t>
      </w:r>
      <w:r>
        <w:rPr>
          <w:spacing w:val="75"/>
          <w:w w:val="150"/>
          <w:rtl/>
        </w:rPr>
        <w:t xml:space="preserve"> </w:t>
      </w:r>
      <w:r>
        <w:rPr>
          <w:w w:val="83"/>
          <w:rtl/>
        </w:rPr>
        <w:t>وٽامن</w:t>
      </w:r>
      <w:r>
        <w:rPr>
          <w:spacing w:val="74"/>
          <w:w w:val="150"/>
          <w:rtl/>
        </w:rPr>
        <w:t xml:space="preserve"> </w:t>
      </w:r>
      <w:r>
        <w:rPr>
          <w:w w:val="83"/>
          <w:rtl/>
        </w:rPr>
        <w:t>ڪي</w:t>
      </w:r>
      <w:r>
        <w:rPr>
          <w:w w:val="83"/>
        </w:rPr>
        <w:t>K)</w:t>
      </w:r>
      <w:r>
        <w:rPr>
          <w:spacing w:val="76"/>
          <w:w w:val="150"/>
          <w:rtl/>
        </w:rPr>
        <w:t xml:space="preserve"> </w:t>
      </w:r>
      <w:r>
        <w:rPr>
          <w:w w:val="83"/>
        </w:rPr>
        <w:t>(Vitamin</w:t>
      </w:r>
      <w:r>
        <w:rPr>
          <w:spacing w:val="24"/>
          <w:rtl/>
        </w:rPr>
        <w:t xml:space="preserve">  </w:t>
      </w:r>
      <w:r>
        <w:rPr>
          <w:w w:val="83"/>
          <w:rtl/>
        </w:rPr>
        <w:t>جو</w:t>
      </w:r>
      <w:r>
        <w:rPr>
          <w:spacing w:val="77"/>
          <w:w w:val="150"/>
          <w:rtl/>
        </w:rPr>
        <w:t xml:space="preserve"> </w:t>
      </w:r>
      <w:r>
        <w:rPr>
          <w:w w:val="83"/>
          <w:rtl/>
        </w:rPr>
        <w:t>استعمال</w:t>
      </w:r>
      <w:r>
        <w:rPr>
          <w:spacing w:val="79"/>
          <w:w w:val="150"/>
          <w:rtl/>
        </w:rPr>
        <w:t xml:space="preserve"> </w:t>
      </w:r>
      <w:r>
        <w:rPr>
          <w:w w:val="83"/>
          <w:rtl/>
        </w:rPr>
        <w:t>وڌايو،</w:t>
      </w:r>
      <w:r>
        <w:rPr>
          <w:spacing w:val="74"/>
          <w:w w:val="150"/>
          <w:rtl/>
        </w:rPr>
        <w:t xml:space="preserve"> </w:t>
      </w:r>
      <w:r>
        <w:rPr>
          <w:w w:val="83"/>
          <w:rtl/>
        </w:rPr>
        <w:t>مثال</w:t>
      </w:r>
      <w:r>
        <w:rPr>
          <w:spacing w:val="75"/>
          <w:w w:val="150"/>
          <w:rtl/>
        </w:rPr>
        <w:t xml:space="preserve"> </w:t>
      </w:r>
      <w:r>
        <w:rPr>
          <w:w w:val="83"/>
          <w:rtl/>
        </w:rPr>
        <w:t>طور</w:t>
      </w:r>
      <w:r>
        <w:rPr>
          <w:spacing w:val="74"/>
          <w:w w:val="150"/>
          <w:rtl/>
        </w:rPr>
        <w:t xml:space="preserve"> </w:t>
      </w:r>
      <w:r>
        <w:rPr>
          <w:w w:val="83"/>
          <w:rtl/>
        </w:rPr>
        <w:t>ڪيلا</w:t>
      </w:r>
      <w:r>
        <w:rPr>
          <w:w w:val="83"/>
        </w:rPr>
        <w:t>(Banana)</w:t>
      </w:r>
    </w:p>
    <w:p w14:paraId="21922825">
      <w:pPr>
        <w:pStyle w:val="13"/>
        <w:bidi/>
        <w:spacing w:before="33"/>
        <w:ind w:left="153" w:right="0" w:firstLine="0"/>
        <w:jc w:val="left"/>
      </w:pPr>
      <w:r>
        <w:rPr>
          <w:w w:val="76"/>
          <w:rtl/>
        </w:rPr>
        <w:t>مشروم</w:t>
      </w:r>
      <w:r>
        <w:rPr>
          <w:w w:val="76"/>
        </w:rPr>
        <w:t>(Mashrooms)</w:t>
      </w:r>
      <w:r>
        <w:rPr>
          <w:spacing w:val="36"/>
          <w:rtl/>
        </w:rPr>
        <w:t xml:space="preserve"> </w:t>
      </w:r>
      <w:r>
        <w:rPr>
          <w:w w:val="76"/>
          <w:rtl/>
        </w:rPr>
        <w:t>کنڀيون</w:t>
      </w:r>
      <w:r>
        <w:rPr>
          <w:spacing w:val="32"/>
          <w:rtl/>
        </w:rPr>
        <w:t xml:space="preserve"> </w:t>
      </w:r>
      <w:r>
        <w:rPr>
          <w:w w:val="76"/>
          <w:rtl/>
        </w:rPr>
        <w:t>۽</w:t>
      </w:r>
      <w:r>
        <w:rPr>
          <w:spacing w:val="31"/>
          <w:rtl/>
        </w:rPr>
        <w:t xml:space="preserve"> </w:t>
      </w:r>
      <w:r>
        <w:rPr>
          <w:w w:val="76"/>
          <w:rtl/>
        </w:rPr>
        <w:t>ٽماٽا</w:t>
      </w:r>
      <w:r>
        <w:rPr>
          <w:w w:val="76"/>
        </w:rPr>
        <w:t>(Tomatoes)</w:t>
      </w:r>
      <w:r>
        <w:rPr>
          <w:spacing w:val="38"/>
          <w:rtl/>
        </w:rPr>
        <w:t xml:space="preserve"> </w:t>
      </w:r>
      <w:r>
        <w:rPr>
          <w:w w:val="76"/>
          <w:rtl/>
        </w:rPr>
        <w:t>خوب</w:t>
      </w:r>
      <w:r>
        <w:rPr>
          <w:spacing w:val="33"/>
          <w:rtl/>
        </w:rPr>
        <w:t xml:space="preserve"> </w:t>
      </w:r>
      <w:r>
        <w:rPr>
          <w:w w:val="76"/>
          <w:rtl/>
        </w:rPr>
        <w:t>کائو</w:t>
      </w:r>
      <w:r>
        <w:rPr>
          <w:spacing w:val="34"/>
          <w:rtl/>
        </w:rPr>
        <w:t xml:space="preserve"> </w:t>
      </w:r>
      <w:r>
        <w:rPr>
          <w:w w:val="76"/>
          <w:rtl/>
        </w:rPr>
        <w:t>۽</w:t>
      </w:r>
      <w:r>
        <w:rPr>
          <w:spacing w:val="35"/>
          <w:rtl/>
        </w:rPr>
        <w:t xml:space="preserve"> </w:t>
      </w:r>
      <w:r>
        <w:rPr>
          <w:w w:val="76"/>
          <w:rtl/>
        </w:rPr>
        <w:t>پنهنجي</w:t>
      </w:r>
      <w:r>
        <w:rPr>
          <w:spacing w:val="33"/>
          <w:rtl/>
        </w:rPr>
        <w:t xml:space="preserve"> </w:t>
      </w:r>
      <w:r>
        <w:rPr>
          <w:w w:val="76"/>
          <w:rtl/>
        </w:rPr>
        <w:t>عمرِ</w:t>
      </w:r>
      <w:r>
        <w:rPr>
          <w:spacing w:val="37"/>
          <w:rtl/>
        </w:rPr>
        <w:t xml:space="preserve"> </w:t>
      </w:r>
      <w:r>
        <w:rPr>
          <w:w w:val="76"/>
          <w:rtl/>
        </w:rPr>
        <w:t>عزيز</w:t>
      </w:r>
      <w:r>
        <w:rPr>
          <w:spacing w:val="32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28"/>
          <w:rtl/>
        </w:rPr>
        <w:t xml:space="preserve"> </w:t>
      </w:r>
      <w:r>
        <w:rPr>
          <w:w w:val="76"/>
          <w:rtl/>
        </w:rPr>
        <w:t>وڌايو</w:t>
      </w:r>
      <w:r>
        <w:rPr>
          <w:spacing w:val="-5"/>
          <w:w w:val="76"/>
          <w:rtl/>
        </w:rPr>
        <w:t xml:space="preserve"> </w:t>
      </w:r>
      <w:r>
        <w:rPr>
          <w:w w:val="76"/>
        </w:rPr>
        <w:t>(To</w:t>
      </w:r>
    </w:p>
    <w:p w14:paraId="062D6D3E">
      <w:pPr>
        <w:pStyle w:val="13"/>
        <w:spacing w:before="33"/>
        <w:ind w:left="319" w:right="164"/>
        <w:jc w:val="right"/>
      </w:pPr>
      <w:r>
        <w:rPr>
          <w:spacing w:val="-6"/>
          <w:rtl/>
        </w:rPr>
        <w:t>جيڪي</w:t>
      </w:r>
      <w:r>
        <w:rPr>
          <w:spacing w:val="1"/>
        </w:rPr>
        <w:t xml:space="preserve"> </w:t>
      </w:r>
      <w:r>
        <w:rPr>
          <w:spacing w:val="-6"/>
          <w:rtl/>
        </w:rPr>
        <w:t>مان</w:t>
      </w:r>
      <w:r>
        <w:rPr>
          <w:spacing w:val="4"/>
        </w:rPr>
        <w:t xml:space="preserve"> </w:t>
      </w:r>
      <w:r>
        <w:rPr>
          <w:spacing w:val="-6"/>
          <w:rtl/>
        </w:rPr>
        <w:t>وڌڻ</w:t>
      </w:r>
      <w:r>
        <w:t xml:space="preserve"> </w:t>
      </w:r>
      <w:r>
        <w:rPr>
          <w:spacing w:val="-6"/>
          <w:rtl/>
        </w:rPr>
        <w:t>جي</w:t>
      </w:r>
      <w:r>
        <w:rPr>
          <w:spacing w:val="2"/>
        </w:rPr>
        <w:t xml:space="preserve"> </w:t>
      </w:r>
      <w:r>
        <w:rPr>
          <w:spacing w:val="-6"/>
          <w:rtl/>
        </w:rPr>
        <w:t>عمر</w:t>
      </w:r>
      <w:r>
        <w:rPr>
          <w:spacing w:val="1"/>
        </w:rPr>
        <w:t xml:space="preserve"> </w:t>
      </w:r>
      <w:r>
        <w:rPr>
          <w:spacing w:val="-6"/>
          <w:rtl/>
        </w:rPr>
        <w:t>۽</w:t>
      </w:r>
      <w:r>
        <w:rPr>
          <w:spacing w:val="5"/>
        </w:rPr>
        <w:t xml:space="preserve"> </w:t>
      </w:r>
      <w:r>
        <w:rPr>
          <w:spacing w:val="-6"/>
        </w:rPr>
        <w:t>prevent</w:t>
      </w:r>
      <w:r>
        <w:rPr>
          <w:spacing w:val="1"/>
        </w:rPr>
        <w:t xml:space="preserve"> </w:t>
      </w:r>
      <w:r>
        <w:rPr>
          <w:spacing w:val="-6"/>
        </w:rPr>
        <w:t>age</w:t>
      </w:r>
      <w:r>
        <w:rPr>
          <w:spacing w:val="5"/>
        </w:rPr>
        <w:t xml:space="preserve"> </w:t>
      </w:r>
      <w:r>
        <w:rPr>
          <w:spacing w:val="-6"/>
        </w:rPr>
        <w:t>related</w:t>
      </w:r>
      <w:r>
        <w:rPr>
          <w:spacing w:val="4"/>
        </w:rPr>
        <w:t xml:space="preserve"> </w:t>
      </w:r>
      <w:r>
        <w:rPr>
          <w:spacing w:val="-6"/>
        </w:rPr>
        <w:t>congnitive</w:t>
      </w:r>
      <w:r>
        <w:rPr>
          <w:spacing w:val="2"/>
        </w:rPr>
        <w:t xml:space="preserve"> </w:t>
      </w:r>
      <w:r>
        <w:rPr>
          <w:spacing w:val="-6"/>
        </w:rPr>
        <w:t>decline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rPr>
          <w:spacing w:val="4"/>
        </w:rPr>
        <w:t xml:space="preserve"> </w:t>
      </w:r>
      <w:r>
        <w:rPr>
          <w:spacing w:val="-6"/>
        </w:rPr>
        <w:t>memory</w:t>
      </w:r>
      <w:r>
        <w:rPr>
          <w:spacing w:val="1"/>
        </w:rPr>
        <w:t xml:space="preserve"> </w:t>
      </w:r>
      <w:r>
        <w:rPr>
          <w:spacing w:val="-6"/>
        </w:rPr>
        <w:t>loss)</w:t>
      </w:r>
    </w:p>
    <w:p w14:paraId="1CA7E757">
      <w:pPr>
        <w:pStyle w:val="13"/>
        <w:bidi/>
        <w:spacing w:before="37" w:line="264" w:lineRule="auto"/>
        <w:ind w:left="153" w:right="311" w:firstLine="20"/>
        <w:jc w:val="left"/>
      </w:pPr>
      <w:r>
        <w:rPr>
          <w:w w:val="70"/>
          <w:rtl/>
        </w:rPr>
        <w:t>بيماريون</w:t>
      </w:r>
      <w:r>
        <w:rPr>
          <w:rtl/>
        </w:rPr>
        <w:t xml:space="preserve"> </w:t>
      </w:r>
      <w:r>
        <w:rPr>
          <w:w w:val="70"/>
          <w:rtl/>
        </w:rPr>
        <w:t>وجود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اچڻ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rtl/>
        </w:rPr>
        <w:t xml:space="preserve"> </w:t>
      </w:r>
      <w:r>
        <w:rPr>
          <w:w w:val="70"/>
          <w:rtl/>
        </w:rPr>
        <w:t>امڪان</w:t>
      </w:r>
      <w:r>
        <w:rPr>
          <w:rtl/>
        </w:rPr>
        <w:t xml:space="preserve"> </w:t>
      </w:r>
      <w:r>
        <w:rPr>
          <w:w w:val="70"/>
          <w:rtl/>
        </w:rPr>
        <w:t>هجي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ٿو</w:t>
      </w:r>
      <w:r>
        <w:rPr>
          <w:rtl/>
        </w:rPr>
        <w:t xml:space="preserve"> </w:t>
      </w:r>
      <w:r>
        <w:rPr>
          <w:w w:val="70"/>
          <w:rtl/>
        </w:rPr>
        <w:t>تن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ڪنهن</w:t>
      </w:r>
      <w:r>
        <w:rPr>
          <w:rtl/>
        </w:rPr>
        <w:t xml:space="preserve"> </w:t>
      </w:r>
      <w:r>
        <w:rPr>
          <w:w w:val="70"/>
          <w:rtl/>
        </w:rPr>
        <w:t>حد</w:t>
      </w:r>
      <w:r>
        <w:rPr>
          <w:rtl/>
        </w:rPr>
        <w:t xml:space="preserve"> </w:t>
      </w:r>
      <w:r>
        <w:rPr>
          <w:w w:val="70"/>
          <w:rtl/>
        </w:rPr>
        <w:t>تائين</w:t>
      </w:r>
      <w:r>
        <w:rPr>
          <w:rtl/>
        </w:rPr>
        <w:t xml:space="preserve"> </w:t>
      </w:r>
      <w:r>
        <w:rPr>
          <w:w w:val="70"/>
          <w:rtl/>
        </w:rPr>
        <w:t>گهٽائڻ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مددگار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ٿين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ٿا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خاص</w:t>
      </w:r>
      <w:r>
        <w:rPr>
          <w:rtl/>
        </w:rPr>
        <w:t xml:space="preserve"> </w:t>
      </w:r>
      <w:r>
        <w:rPr>
          <w:w w:val="70"/>
          <w:rtl/>
        </w:rPr>
        <w:t>طور</w:t>
      </w:r>
      <w:r>
        <w:rPr>
          <w:rtl/>
        </w:rPr>
        <w:t xml:space="preserve"> </w:t>
      </w:r>
      <w:r>
        <w:rPr>
          <w:w w:val="70"/>
          <w:rtl/>
        </w:rPr>
        <w:t>تي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ياداشت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وغيره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مسئلو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بي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حداهم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تازه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ترين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ريسرچ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ڪيوآهي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مختلف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تيلن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استعمال،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 xml:space="preserve">ڦودني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استعمال</w:t>
      </w:r>
      <w:r>
        <w:rPr>
          <w:rtl/>
        </w:rPr>
        <w:t xml:space="preserve"> </w:t>
      </w:r>
      <w:r>
        <w:rPr>
          <w:w w:val="71"/>
          <w:rtl/>
        </w:rPr>
        <w:t>عرقِ</w:t>
      </w:r>
      <w:r>
        <w:rPr>
          <w:rtl/>
        </w:rPr>
        <w:t xml:space="preserve"> </w:t>
      </w:r>
      <w:r>
        <w:rPr>
          <w:w w:val="71"/>
          <w:rtl/>
        </w:rPr>
        <w:t>گلاب</w:t>
      </w:r>
      <w:r>
        <w:rPr>
          <w:rtl/>
        </w:rPr>
        <w:t xml:space="preserve"> </w:t>
      </w:r>
      <w:r>
        <w:rPr>
          <w:w w:val="71"/>
          <w:rtl/>
        </w:rPr>
        <w:t>خوشبودار</w:t>
      </w:r>
      <w:r>
        <w:rPr>
          <w:spacing w:val="-3"/>
          <w:rtl/>
        </w:rPr>
        <w:t xml:space="preserve"> </w:t>
      </w:r>
      <w:r>
        <w:rPr>
          <w:w w:val="71"/>
          <w:rtl/>
        </w:rPr>
        <w:t>ٻوٽي</w:t>
      </w:r>
      <w:r>
        <w:rPr>
          <w:spacing w:val="13"/>
          <w:rtl/>
        </w:rPr>
        <w:t xml:space="preserve"> </w:t>
      </w:r>
      <w:r>
        <w:rPr>
          <w:w w:val="71"/>
        </w:rPr>
        <w:t>(Rosemary)</w:t>
      </w:r>
      <w:r>
        <w:rPr>
          <w:spacing w:val="14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rtl/>
        </w:rPr>
        <w:t xml:space="preserve"> </w:t>
      </w:r>
      <w:r>
        <w:rPr>
          <w:w w:val="71"/>
          <w:rtl/>
        </w:rPr>
        <w:t>ٻيا</w:t>
      </w:r>
      <w:r>
        <w:rPr>
          <w:rtl/>
        </w:rPr>
        <w:t xml:space="preserve"> </w:t>
      </w:r>
      <w:r>
        <w:rPr>
          <w:w w:val="71"/>
          <w:rtl/>
        </w:rPr>
        <w:t>تيل،</w:t>
      </w:r>
      <w:r>
        <w:rPr>
          <w:rtl/>
        </w:rPr>
        <w:t xml:space="preserve"> </w:t>
      </w:r>
      <w:r>
        <w:rPr>
          <w:w w:val="71"/>
          <w:rtl/>
        </w:rPr>
        <w:t>انهن</w:t>
      </w:r>
      <w:r>
        <w:rPr>
          <w:rtl/>
        </w:rPr>
        <w:t xml:space="preserve"> </w:t>
      </w:r>
      <w:r>
        <w:rPr>
          <w:w w:val="71"/>
          <w:rtl/>
        </w:rPr>
        <w:t>سڀني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استعمال</w:t>
      </w:r>
      <w:r>
        <w:rPr>
          <w:rtl/>
        </w:rPr>
        <w:t xml:space="preserve"> </w:t>
      </w:r>
      <w:r>
        <w:rPr>
          <w:w w:val="71"/>
          <w:rtl/>
        </w:rPr>
        <w:t>سان</w:t>
      </w:r>
      <w:r>
        <w:rPr>
          <w:rtl/>
        </w:rPr>
        <w:t xml:space="preserve"> </w:t>
      </w:r>
      <w:r>
        <w:rPr>
          <w:w w:val="71"/>
          <w:rtl/>
        </w:rPr>
        <w:t>توهان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چهري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تازگي</w:t>
      </w:r>
      <w:r>
        <w:rPr>
          <w:rtl/>
        </w:rPr>
        <w:t xml:space="preserve"> </w:t>
      </w:r>
      <w:r>
        <w:rPr>
          <w:w w:val="69"/>
          <w:rtl/>
        </w:rPr>
        <w:t>۽ رونق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توهان 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ذهانت کي وڌائڻ 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ذهني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دٻاءُ کي گهٽ</w:t>
      </w:r>
      <w:r>
        <w:rPr>
          <w:spacing w:val="-10"/>
          <w:rtl/>
        </w:rPr>
        <w:t xml:space="preserve"> </w:t>
      </w:r>
      <w:r>
        <w:rPr>
          <w:w w:val="69"/>
          <w:rtl/>
        </w:rPr>
        <w:t xml:space="preserve">ڪرڻ ۾ مٿين شين جو استعمال بي </w:t>
      </w:r>
      <w:r>
        <w:rPr>
          <w:w w:val="59"/>
          <w:rtl/>
        </w:rPr>
        <w:t>انتها</w:t>
      </w:r>
      <w:r>
        <w:rPr>
          <w:rtl/>
        </w:rPr>
        <w:t xml:space="preserve"> </w:t>
      </w:r>
      <w:r>
        <w:rPr>
          <w:w w:val="59"/>
          <w:rtl/>
        </w:rPr>
        <w:t>فائديمند</w:t>
      </w:r>
      <w:r>
        <w:rPr>
          <w:rtl/>
        </w:rPr>
        <w:t xml:space="preserve"> </w:t>
      </w:r>
      <w:r>
        <w:rPr>
          <w:w w:val="59"/>
          <w:rtl/>
        </w:rPr>
        <w:t>ثابت ٿي</w:t>
      </w:r>
      <w:r>
        <w:rPr>
          <w:rtl/>
        </w:rPr>
        <w:t xml:space="preserve"> </w:t>
      </w:r>
      <w:r>
        <w:rPr>
          <w:w w:val="59"/>
          <w:rtl/>
        </w:rPr>
        <w:t>سگهي ٿو</w:t>
      </w:r>
      <w:r>
        <w:rPr>
          <w:w w:val="59"/>
        </w:rPr>
        <w:t>.</w:t>
      </w:r>
    </w:p>
    <w:p w14:paraId="3E7EB6C5">
      <w:pPr>
        <w:pStyle w:val="13"/>
        <w:bidi/>
        <w:spacing w:line="339" w:lineRule="exact"/>
        <w:ind w:left="877" w:right="0" w:firstLine="0"/>
        <w:jc w:val="left"/>
      </w:pPr>
      <w:r>
        <w:rPr>
          <w:w w:val="72"/>
          <w:rtl/>
        </w:rPr>
        <w:t>خوشين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پيدا</w:t>
      </w:r>
      <w:r>
        <w:rPr>
          <w:spacing w:val="3"/>
          <w:rtl/>
        </w:rPr>
        <w:t xml:space="preserve"> </w:t>
      </w:r>
      <w:r>
        <w:rPr>
          <w:w w:val="72"/>
          <w:rtl/>
        </w:rPr>
        <w:t>ڪندڙ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rtl/>
        </w:rPr>
        <w:t xml:space="preserve"> </w:t>
      </w:r>
      <w:r>
        <w:rPr>
          <w:w w:val="72"/>
          <w:rtl/>
        </w:rPr>
        <w:t>قائم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دائم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وارن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ڪيميائي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رطوبتن</w:t>
      </w:r>
      <w:r>
        <w:rPr>
          <w:spacing w:val="1"/>
          <w:rtl/>
        </w:rPr>
        <w:t xml:space="preserve"> </w:t>
      </w:r>
      <w:r>
        <w:rPr>
          <w:w w:val="72"/>
        </w:rPr>
        <w:t>(Hormones)</w:t>
      </w:r>
      <w:r>
        <w:rPr>
          <w:spacing w:val="-9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وڌايو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گهڻي</w:t>
      </w:r>
    </w:p>
    <w:p w14:paraId="24B324BB">
      <w:pPr>
        <w:pStyle w:val="13"/>
        <w:bidi/>
        <w:spacing w:before="33"/>
        <w:ind w:left="160" w:right="0" w:firstLine="0"/>
        <w:jc w:val="left"/>
      </w:pPr>
      <w:r>
        <w:rPr>
          <w:w w:val="78"/>
          <w:rtl/>
        </w:rPr>
        <w:t>عرصي</w:t>
      </w:r>
      <w:r>
        <w:rPr>
          <w:spacing w:val="6"/>
          <w:rtl/>
        </w:rPr>
        <w:t xml:space="preserve"> </w:t>
      </w:r>
      <w:r>
        <w:rPr>
          <w:w w:val="78"/>
          <w:rtl/>
        </w:rPr>
        <w:t>تائين</w:t>
      </w:r>
      <w:r>
        <w:rPr>
          <w:spacing w:val="3"/>
          <w:rtl/>
        </w:rPr>
        <w:t xml:space="preserve"> </w:t>
      </w:r>
      <w:r>
        <w:rPr>
          <w:w w:val="78"/>
          <w:rtl/>
        </w:rPr>
        <w:t>برقرار</w:t>
      </w:r>
      <w:r>
        <w:rPr>
          <w:spacing w:val="5"/>
          <w:rtl/>
        </w:rPr>
        <w:t xml:space="preserve"> </w:t>
      </w:r>
      <w:r>
        <w:rPr>
          <w:w w:val="78"/>
          <w:rtl/>
        </w:rPr>
        <w:t>رکڻ</w:t>
      </w:r>
      <w:r>
        <w:rPr>
          <w:spacing w:val="5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3"/>
          <w:rtl/>
        </w:rPr>
        <w:t xml:space="preserve"> </w:t>
      </w:r>
      <w:r>
        <w:rPr>
          <w:w w:val="78"/>
          <w:rtl/>
        </w:rPr>
        <w:t>ڪوشش</w:t>
      </w:r>
      <w:r>
        <w:rPr>
          <w:spacing w:val="9"/>
          <w:rtl/>
        </w:rPr>
        <w:t xml:space="preserve"> </w:t>
      </w:r>
      <w:r>
        <w:rPr>
          <w:w w:val="78"/>
          <w:rtl/>
        </w:rPr>
        <w:t>ڪريو</w:t>
      </w:r>
      <w:r>
        <w:rPr>
          <w:rFonts w:ascii="Times New Roman" w:cs="Times New Roman"/>
          <w:w w:val="78"/>
        </w:rPr>
        <w:t>hormone)</w:t>
      </w:r>
      <w:r>
        <w:rPr>
          <w:w w:val="78"/>
        </w:rPr>
        <w:t>.</w:t>
      </w:r>
      <w:r>
        <w:rPr>
          <w:rFonts w:ascii="Times New Roman" w:cs="Times New Roman"/>
          <w:spacing w:val="45"/>
          <w:rtl/>
        </w:rPr>
        <w:t xml:space="preserve"> </w:t>
      </w:r>
      <w:r>
        <w:rPr>
          <w:rFonts w:ascii="Times New Roman" w:cs="Times New Roman"/>
          <w:w w:val="78"/>
        </w:rPr>
        <w:t>happy</w:t>
      </w:r>
      <w:r>
        <w:rPr>
          <w:rFonts w:ascii="Times New Roman" w:cs="Times New Roman"/>
          <w:spacing w:val="48"/>
          <w:rtl/>
        </w:rPr>
        <w:t xml:space="preserve"> </w:t>
      </w:r>
      <w:r>
        <w:rPr>
          <w:rFonts w:ascii="Times New Roman" w:cs="Times New Roman"/>
          <w:w w:val="78"/>
        </w:rPr>
        <w:t>your</w:t>
      </w:r>
      <w:r>
        <w:rPr>
          <w:rFonts w:ascii="Times New Roman" w:cs="Times New Roman"/>
          <w:spacing w:val="53"/>
          <w:rtl/>
        </w:rPr>
        <w:t xml:space="preserve"> </w:t>
      </w:r>
      <w:r>
        <w:rPr>
          <w:rFonts w:ascii="Times New Roman" w:cs="Times New Roman"/>
          <w:w w:val="78"/>
        </w:rPr>
        <w:t>(Trigger</w:t>
      </w:r>
      <w:r>
        <w:rPr>
          <w:spacing w:val="56"/>
          <w:rtl/>
        </w:rPr>
        <w:t xml:space="preserve"> </w:t>
      </w:r>
      <w:r>
        <w:rPr>
          <w:w w:val="78"/>
          <w:rtl/>
        </w:rPr>
        <w:t>توهان</w:t>
      </w:r>
      <w:r>
        <w:rPr>
          <w:spacing w:val="5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5"/>
          <w:rtl/>
        </w:rPr>
        <w:t xml:space="preserve"> </w:t>
      </w:r>
      <w:r>
        <w:rPr>
          <w:w w:val="78"/>
          <w:rtl/>
        </w:rPr>
        <w:t>تعجب</w:t>
      </w:r>
    </w:p>
    <w:p w14:paraId="5830EB2C">
      <w:pPr>
        <w:pStyle w:val="13"/>
        <w:bidi/>
        <w:spacing w:before="37"/>
        <w:ind w:left="175" w:right="0" w:firstLine="0"/>
        <w:jc w:val="left"/>
      </w:pPr>
      <w:r>
        <w:rPr>
          <w:w w:val="66"/>
          <w:rtl/>
        </w:rPr>
        <w:t>ٿيندو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6"/>
          <w:rtl/>
        </w:rPr>
        <w:t>ماني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کاڌي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کائڻ</w:t>
      </w:r>
      <w:r>
        <w:rPr>
          <w:spacing w:val="-7"/>
          <w:rtl/>
        </w:rPr>
        <w:t xml:space="preserve"> </w:t>
      </w:r>
      <w:r>
        <w:rPr>
          <w:w w:val="66"/>
          <w:rtl/>
        </w:rPr>
        <w:t>بعد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هڪدم</w:t>
      </w:r>
      <w:r>
        <w:rPr>
          <w:spacing w:val="-8"/>
          <w:rtl/>
        </w:rPr>
        <w:t xml:space="preserve"> </w:t>
      </w:r>
      <w:r>
        <w:rPr>
          <w:w w:val="66"/>
          <w:rtl/>
        </w:rPr>
        <w:t>چست</w:t>
      </w:r>
      <w:r>
        <w:rPr>
          <w:spacing w:val="-11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توانو</w:t>
      </w:r>
      <w:r>
        <w:rPr>
          <w:spacing w:val="-8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ٿورو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ڳرو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ڳرو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محسوس</w:t>
      </w:r>
    </w:p>
    <w:p w14:paraId="56769C7F">
      <w:pPr>
        <w:pStyle w:val="13"/>
        <w:bidi/>
        <w:spacing w:before="33"/>
        <w:ind w:left="154" w:right="319" w:firstLine="0"/>
        <w:jc w:val="left"/>
      </w:pPr>
      <w:r>
        <w:rPr>
          <w:w w:val="68"/>
          <w:rtl/>
        </w:rPr>
        <w:t>ڪريو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41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2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جيڪي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کاڌا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کائو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ٿا،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سايون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ڀاڄيون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پنن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واريون</w:t>
      </w:r>
      <w:r>
        <w:rPr>
          <w:spacing w:val="-4"/>
          <w:rtl/>
        </w:rPr>
        <w:t xml:space="preserve"> </w:t>
      </w:r>
      <w:r>
        <w:rPr>
          <w:w w:val="68"/>
        </w:rPr>
        <w:t>greens)</w:t>
      </w:r>
      <w:r>
        <w:rPr>
          <w:spacing w:val="-6"/>
          <w:rtl/>
        </w:rPr>
        <w:t xml:space="preserve"> </w:t>
      </w:r>
      <w:r>
        <w:rPr>
          <w:w w:val="68"/>
        </w:rPr>
        <w:t>(Leafy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پائين</w:t>
      </w:r>
      <w:r>
        <w:rPr>
          <w:w w:val="68"/>
        </w:rPr>
        <w:t>-</w:t>
      </w:r>
    </w:p>
    <w:p w14:paraId="1FE33730">
      <w:pPr>
        <w:pStyle w:val="13"/>
        <w:spacing w:before="33"/>
        <w:ind w:right="155"/>
        <w:jc w:val="right"/>
      </w:pPr>
      <w:r>
        <w:rPr>
          <w:w w:val="80"/>
          <w:rtl/>
        </w:rPr>
        <w:t>انڊي</w:t>
      </w:r>
      <w:r>
        <w:rPr>
          <w:spacing w:val="-2"/>
        </w:rPr>
        <w:t xml:space="preserve"> </w:t>
      </w:r>
      <w:r>
        <w:rPr>
          <w:w w:val="80"/>
        </w:rPr>
        <w:t>(Egg</w:t>
      </w:r>
      <w:r>
        <w:t xml:space="preserve"> </w:t>
      </w:r>
      <w:r>
        <w:rPr>
          <w:w w:val="80"/>
        </w:rPr>
        <w:t>plant)</w:t>
      </w:r>
      <w:r>
        <w:rPr>
          <w:w w:val="80"/>
          <w:rtl/>
        </w:rPr>
        <w:t>پلانٽ</w:t>
      </w:r>
      <w:r>
        <w:rPr>
          <w:spacing w:val="-5"/>
        </w:rPr>
        <w:t xml:space="preserve"> </w:t>
      </w:r>
      <w:r>
        <w:rPr>
          <w:w w:val="80"/>
          <w:rtl/>
        </w:rPr>
        <w:t>ِايگ</w:t>
      </w:r>
      <w:r>
        <w:rPr>
          <w:w w:val="80"/>
        </w:rPr>
        <w:t>(</w:t>
      </w:r>
      <w:r>
        <w:rPr>
          <w:spacing w:val="-5"/>
        </w:rPr>
        <w:t xml:space="preserve"> </w:t>
      </w:r>
      <w:r>
        <w:rPr>
          <w:w w:val="80"/>
        </w:rPr>
        <w:t>sun</w:t>
      </w:r>
      <w:r>
        <w:rPr>
          <w:spacing w:val="-4"/>
        </w:rPr>
        <w:t xml:space="preserve"> </w:t>
      </w:r>
      <w:r>
        <w:rPr>
          <w:w w:val="80"/>
        </w:rPr>
        <w:t>flower)</w:t>
      </w:r>
      <w:r>
        <w:rPr>
          <w:w w:val="80"/>
          <w:rtl/>
        </w:rPr>
        <w:t>فلاور</w:t>
      </w:r>
      <w:r>
        <w:rPr>
          <w:spacing w:val="-2"/>
        </w:rPr>
        <w:t xml:space="preserve"> </w:t>
      </w:r>
      <w:r>
        <w:rPr>
          <w:w w:val="80"/>
          <w:rtl/>
        </w:rPr>
        <w:t>سن</w:t>
      </w:r>
      <w:r>
        <w:rPr>
          <w:spacing w:val="-4"/>
        </w:rPr>
        <w:t xml:space="preserve"> </w:t>
      </w:r>
      <w:r>
        <w:rPr>
          <w:w w:val="80"/>
          <w:rtl/>
        </w:rPr>
        <w:t>يا</w:t>
      </w:r>
      <w:r>
        <w:rPr>
          <w:spacing w:val="-4"/>
        </w:rPr>
        <w:t xml:space="preserve"> </w:t>
      </w:r>
      <w:r>
        <w:rPr>
          <w:w w:val="80"/>
        </w:rPr>
        <w:t>(Olive</w:t>
      </w:r>
      <w:r>
        <w:rPr>
          <w:spacing w:val="-4"/>
        </w:rPr>
        <w:t xml:space="preserve"> </w:t>
      </w:r>
      <w:r>
        <w:rPr>
          <w:w w:val="80"/>
        </w:rPr>
        <w:t>oil)</w:t>
      </w:r>
      <w:r>
        <w:rPr>
          <w:w w:val="80"/>
          <w:rtl/>
        </w:rPr>
        <w:t>تيل</w:t>
      </w:r>
      <w:r>
        <w:rPr>
          <w:spacing w:val="-3"/>
        </w:rPr>
        <w:t xml:space="preserve"> </w:t>
      </w:r>
      <w:r>
        <w:rPr>
          <w:w w:val="80"/>
          <w:rtl/>
        </w:rPr>
        <w:t>جو</w:t>
      </w:r>
      <w:r>
        <w:rPr>
          <w:spacing w:val="-4"/>
        </w:rPr>
        <w:t xml:space="preserve"> </w:t>
      </w:r>
      <w:r>
        <w:rPr>
          <w:w w:val="80"/>
          <w:rtl/>
        </w:rPr>
        <w:t>زيتون</w:t>
      </w:r>
      <w:r>
        <w:rPr>
          <w:spacing w:val="-4"/>
        </w:rPr>
        <w:t xml:space="preserve"> </w:t>
      </w:r>
      <w:r>
        <w:rPr>
          <w:spacing w:val="-2"/>
          <w:w w:val="80"/>
        </w:rPr>
        <w:t>(Pineapple)</w:t>
      </w:r>
      <w:r>
        <w:rPr>
          <w:spacing w:val="-2"/>
          <w:w w:val="80"/>
          <w:rtl/>
        </w:rPr>
        <w:t>اپيل</w:t>
      </w:r>
    </w:p>
    <w:p w14:paraId="3598B272">
      <w:pPr>
        <w:pStyle w:val="13"/>
        <w:bidi/>
        <w:spacing w:before="32"/>
        <w:ind w:left="154" w:right="319" w:firstLine="0"/>
        <w:jc w:val="left"/>
      </w:pPr>
      <w:r>
        <w:rPr>
          <w:w w:val="69"/>
          <w:rtl/>
        </w:rPr>
        <w:t>وانگر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پٽيل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گول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جهڙيون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ڀاڄيون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واڱڻ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وغيره</w:t>
      </w:r>
      <w:r>
        <w:rPr>
          <w:w w:val="69"/>
        </w:rPr>
        <w:t>.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سڀني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جواب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تمام</w:t>
      </w:r>
      <w:r>
        <w:rPr>
          <w:spacing w:val="-20"/>
          <w:rtl/>
        </w:rPr>
        <w:t xml:space="preserve"> </w:t>
      </w:r>
      <w:r>
        <w:rPr>
          <w:w w:val="69"/>
          <w:rtl/>
        </w:rPr>
        <w:t>آسان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جو</w:t>
      </w:r>
    </w:p>
    <w:p w14:paraId="3E0EBAE4">
      <w:pPr>
        <w:pStyle w:val="13"/>
        <w:bidi/>
        <w:spacing w:before="38"/>
        <w:ind w:left="154" w:right="319" w:firstLine="0"/>
        <w:jc w:val="left"/>
      </w:pPr>
      <w:r>
        <w:rPr>
          <w:w w:val="78"/>
          <w:rtl/>
        </w:rPr>
        <w:t>جِس</w:t>
      </w:r>
      <w:r>
        <w:rPr>
          <w:spacing w:val="48"/>
          <w:position w:val="-8"/>
          <w:rtl/>
        </w:rPr>
        <w:t xml:space="preserve"> </w:t>
      </w:r>
      <w:r>
        <w:rPr>
          <w:w w:val="78"/>
          <w:rtl/>
        </w:rPr>
        <w:t>م</w:t>
      </w:r>
      <w:r>
        <w:rPr>
          <w:spacing w:val="49"/>
          <w:rtl/>
        </w:rPr>
        <w:t xml:space="preserve">  </w:t>
      </w:r>
      <w:r>
        <w:rPr>
          <w:w w:val="78"/>
          <w:rtl/>
        </w:rPr>
        <w:t>کاڌي</w:t>
      </w:r>
      <w:r>
        <w:rPr>
          <w:spacing w:val="46"/>
          <w:rtl/>
        </w:rPr>
        <w:t xml:space="preserve">  </w:t>
      </w:r>
      <w:r>
        <w:rPr>
          <w:w w:val="78"/>
          <w:rtl/>
        </w:rPr>
        <w:t>کي</w:t>
      </w:r>
      <w:r>
        <w:rPr>
          <w:spacing w:val="47"/>
          <w:rtl/>
        </w:rPr>
        <w:t xml:space="preserve">  </w:t>
      </w:r>
      <w:r>
        <w:rPr>
          <w:w w:val="78"/>
          <w:rtl/>
        </w:rPr>
        <w:t>هضم</w:t>
      </w:r>
      <w:r>
        <w:rPr>
          <w:spacing w:val="47"/>
          <w:rtl/>
        </w:rPr>
        <w:t xml:space="preserve">  </w:t>
      </w:r>
      <w:r>
        <w:rPr>
          <w:w w:val="78"/>
          <w:rtl/>
        </w:rPr>
        <w:t>ڪري</w:t>
      </w:r>
      <w:r>
        <w:rPr>
          <w:spacing w:val="45"/>
          <w:rtl/>
        </w:rPr>
        <w:t xml:space="preserve">  </w:t>
      </w:r>
      <w:r>
        <w:rPr>
          <w:w w:val="78"/>
          <w:rtl/>
        </w:rPr>
        <w:t>ٿو</w:t>
      </w:r>
      <w:r>
        <w:rPr>
          <w:spacing w:val="46"/>
          <w:rtl/>
        </w:rPr>
        <w:t xml:space="preserve">  </w:t>
      </w:r>
      <w:r>
        <w:rPr>
          <w:w w:val="78"/>
          <w:rtl/>
        </w:rPr>
        <w:t>ته</w:t>
      </w:r>
      <w:r>
        <w:rPr>
          <w:spacing w:val="46"/>
          <w:rtl/>
        </w:rPr>
        <w:t xml:space="preserve">  </w:t>
      </w:r>
      <w:r>
        <w:rPr>
          <w:w w:val="78"/>
          <w:rtl/>
        </w:rPr>
        <w:t>ان</w:t>
      </w:r>
      <w:r>
        <w:rPr>
          <w:spacing w:val="45"/>
          <w:rtl/>
        </w:rPr>
        <w:t xml:space="preserve">  </w:t>
      </w:r>
      <w:r>
        <w:rPr>
          <w:w w:val="78"/>
          <w:rtl/>
        </w:rPr>
        <w:t>۾</w:t>
      </w:r>
      <w:r>
        <w:rPr>
          <w:spacing w:val="48"/>
          <w:rtl/>
        </w:rPr>
        <w:t xml:space="preserve">  </w:t>
      </w:r>
      <w:r>
        <w:rPr>
          <w:w w:val="78"/>
          <w:rtl/>
        </w:rPr>
        <w:t>امينوايسڊ</w:t>
      </w:r>
      <w:r>
        <w:rPr>
          <w:w w:val="78"/>
        </w:rPr>
        <w:t>acid)</w:t>
      </w:r>
      <w:r>
        <w:rPr>
          <w:spacing w:val="47"/>
          <w:rtl/>
        </w:rPr>
        <w:t xml:space="preserve">  </w:t>
      </w:r>
      <w:r>
        <w:rPr>
          <w:w w:val="78"/>
        </w:rPr>
        <w:t>(Amino</w:t>
      </w:r>
      <w:r>
        <w:rPr>
          <w:spacing w:val="46"/>
          <w:rtl/>
        </w:rPr>
        <w:t xml:space="preserve">  </w:t>
      </w:r>
      <w:r>
        <w:rPr>
          <w:w w:val="78"/>
          <w:rtl/>
        </w:rPr>
        <w:t>وٽامن</w:t>
      </w:r>
      <w:r>
        <w:rPr>
          <w:w w:val="78"/>
        </w:rPr>
        <w:t>(Vit:B)</w:t>
      </w:r>
      <w:r>
        <w:rPr>
          <w:spacing w:val="46"/>
          <w:rtl/>
        </w:rPr>
        <w:t xml:space="preserve">  </w:t>
      </w:r>
      <w:r>
        <w:rPr>
          <w:w w:val="78"/>
          <w:rtl/>
        </w:rPr>
        <w:t>۽</w:t>
      </w:r>
    </w:p>
    <w:p w14:paraId="6B0A7E55">
      <w:pPr>
        <w:pStyle w:val="13"/>
        <w:bidi/>
        <w:spacing w:before="33" w:line="264" w:lineRule="auto"/>
        <w:ind w:left="154" w:right="319" w:firstLine="0"/>
        <w:jc w:val="left"/>
      </w:pPr>
      <w:r>
        <w:rPr>
          <w:w w:val="79"/>
          <w:rtl/>
        </w:rPr>
        <w:t>ميئگنيشم</w:t>
      </w:r>
      <w:r>
        <w:rPr>
          <w:w w:val="79"/>
        </w:rPr>
        <w:t>(Magnesium)</w:t>
      </w:r>
      <w:r>
        <w:rPr>
          <w:spacing w:val="33"/>
          <w:rtl/>
        </w:rPr>
        <w:t xml:space="preserve"> </w:t>
      </w:r>
      <w:r>
        <w:rPr>
          <w:w w:val="79"/>
          <w:rtl/>
        </w:rPr>
        <w:t>جيڪي</w:t>
      </w:r>
      <w:r>
        <w:rPr>
          <w:spacing w:val="33"/>
          <w:rtl/>
        </w:rPr>
        <w:t xml:space="preserve"> </w:t>
      </w:r>
      <w:r>
        <w:rPr>
          <w:w w:val="79"/>
          <w:rtl/>
        </w:rPr>
        <w:t>ا</w:t>
      </w:r>
      <w:r>
        <w:rPr>
          <w:spacing w:val="-50"/>
          <w:w w:val="79"/>
          <w:position w:val="1"/>
          <w:rtl/>
        </w:rPr>
        <w:t xml:space="preserve"> </w:t>
      </w:r>
      <w:r>
        <w:rPr>
          <w:w w:val="79"/>
          <w:rtl/>
        </w:rPr>
        <w:t>ن</w:t>
      </w:r>
      <w:r>
        <w:rPr>
          <w:spacing w:val="32"/>
          <w:rtl/>
        </w:rPr>
        <w:t xml:space="preserve"> </w:t>
      </w:r>
      <w:r>
        <w:rPr>
          <w:w w:val="79"/>
          <w:rtl/>
        </w:rPr>
        <w:t>کاڌي</w:t>
      </w:r>
      <w:r>
        <w:rPr>
          <w:spacing w:val="30"/>
          <w:rtl/>
        </w:rPr>
        <w:t xml:space="preserve"> </w:t>
      </w:r>
      <w:r>
        <w:rPr>
          <w:w w:val="79"/>
          <w:rtl/>
        </w:rPr>
        <w:t>منجهه</w:t>
      </w:r>
      <w:r>
        <w:rPr>
          <w:spacing w:val="37"/>
          <w:rtl/>
        </w:rPr>
        <w:t xml:space="preserve"> </w:t>
      </w:r>
      <w:r>
        <w:rPr>
          <w:w w:val="79"/>
          <w:rtl/>
        </w:rPr>
        <w:t>شامل</w:t>
      </w:r>
      <w:r>
        <w:rPr>
          <w:spacing w:val="30"/>
          <w:rtl/>
        </w:rPr>
        <w:t xml:space="preserve"> </w:t>
      </w:r>
      <w:r>
        <w:rPr>
          <w:w w:val="79"/>
          <w:rtl/>
        </w:rPr>
        <w:t>آهن،</w:t>
      </w:r>
      <w:r>
        <w:rPr>
          <w:spacing w:val="31"/>
          <w:rtl/>
        </w:rPr>
        <w:t xml:space="preserve"> </w:t>
      </w:r>
      <w:r>
        <w:rPr>
          <w:w w:val="79"/>
          <w:rtl/>
        </w:rPr>
        <w:t>سي</w:t>
      </w:r>
      <w:r>
        <w:rPr>
          <w:spacing w:val="32"/>
          <w:rtl/>
        </w:rPr>
        <w:t xml:space="preserve"> </w:t>
      </w:r>
      <w:r>
        <w:rPr>
          <w:w w:val="79"/>
          <w:rtl/>
        </w:rPr>
        <w:t>خوشي</w:t>
      </w:r>
      <w:r>
        <w:rPr>
          <w:spacing w:val="31"/>
          <w:rtl/>
        </w:rPr>
        <w:t xml:space="preserve"> </w:t>
      </w:r>
      <w:r>
        <w:rPr>
          <w:w w:val="79"/>
          <w:rtl/>
        </w:rPr>
        <w:t>واري</w:t>
      </w:r>
      <w:r>
        <w:rPr>
          <w:spacing w:val="30"/>
          <w:rtl/>
        </w:rPr>
        <w:t xml:space="preserve"> </w:t>
      </w:r>
      <w:r>
        <w:rPr>
          <w:w w:val="79"/>
          <w:rtl/>
        </w:rPr>
        <w:t>هارمون</w:t>
      </w:r>
      <w:r>
        <w:rPr>
          <w:w w:val="79"/>
        </w:rPr>
        <w:t>(Serotonin)</w:t>
      </w:r>
      <w:r>
        <w:rPr>
          <w:w w:val="79"/>
          <w:rtl/>
        </w:rPr>
        <w:t xml:space="preserve"> </w:t>
      </w:r>
      <w:r>
        <w:rPr>
          <w:w w:val="71"/>
          <w:rtl/>
        </w:rPr>
        <w:t>سيروٽونن کي تيار ڪري خارج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ڪن ٿا</w:t>
      </w:r>
      <w:r>
        <w:rPr>
          <w:w w:val="71"/>
        </w:rPr>
        <w:t>.</w:t>
      </w:r>
      <w:r>
        <w:rPr>
          <w:w w:val="71"/>
          <w:rtl/>
        </w:rPr>
        <w:t xml:space="preserve"> ان ڪيميائي رطوبت يعني هارمون</w:t>
      </w:r>
      <w:r>
        <w:rPr>
          <w:w w:val="71"/>
        </w:rPr>
        <w:t>(Hormone)</w:t>
      </w:r>
      <w:r>
        <w:rPr>
          <w:w w:val="71"/>
          <w:rtl/>
        </w:rPr>
        <w:t xml:space="preserve"> کي سيروٽونن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نالي</w:t>
      </w:r>
      <w:r>
        <w:rPr>
          <w:spacing w:val="80"/>
          <w:rtl/>
        </w:rPr>
        <w:t xml:space="preserve"> </w:t>
      </w:r>
      <w:r>
        <w:rPr>
          <w:w w:val="79"/>
          <w:rtl/>
        </w:rPr>
        <w:t>سانسڏيو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وڃي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ٿو</w:t>
      </w:r>
      <w:r>
        <w:rPr>
          <w:w w:val="79"/>
        </w:rPr>
        <w:t>)</w:t>
      </w:r>
      <w:r>
        <w:rPr>
          <w:spacing w:val="-5"/>
          <w:w w:val="79"/>
          <w:rtl/>
        </w:rPr>
        <w:t xml:space="preserve"> </w:t>
      </w:r>
      <w:r>
        <w:rPr>
          <w:w w:val="79"/>
        </w:rPr>
        <w:t>hormone</w:t>
      </w:r>
      <w:r>
        <w:rPr>
          <w:spacing w:val="-6"/>
          <w:w w:val="79"/>
          <w:rtl/>
        </w:rPr>
        <w:t xml:space="preserve"> </w:t>
      </w:r>
      <w:r>
        <w:rPr>
          <w:w w:val="79"/>
        </w:rPr>
        <w:t>inducing</w:t>
      </w:r>
      <w:r>
        <w:rPr>
          <w:spacing w:val="-2"/>
          <w:w w:val="79"/>
          <w:rtl/>
        </w:rPr>
        <w:t xml:space="preserve"> </w:t>
      </w:r>
      <w:r>
        <w:rPr>
          <w:w w:val="79"/>
        </w:rPr>
        <w:t>(Happines</w:t>
      </w:r>
      <w:r>
        <w:rPr>
          <w:w w:val="79"/>
          <w:rtl/>
        </w:rPr>
        <w:t>۽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ساڳي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وقت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ٿڪ۽</w:t>
      </w:r>
      <w:r>
        <w:rPr>
          <w:spacing w:val="-11"/>
          <w:w w:val="79"/>
          <w:rtl/>
        </w:rPr>
        <w:t xml:space="preserve"> </w:t>
      </w:r>
      <w:r>
        <w:rPr>
          <w:w w:val="79"/>
          <w:rtl/>
        </w:rPr>
        <w:t>بيزاريءَ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کي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يعني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ته</w:t>
      </w:r>
      <w:r>
        <w:rPr>
          <w:w w:val="79"/>
        </w:rPr>
        <w:t>(Anxiety)</w:t>
      </w:r>
      <w:r>
        <w:rPr>
          <w:w w:val="79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ختم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8"/>
          <w:rtl/>
        </w:rPr>
        <w:t xml:space="preserve"> </w:t>
      </w:r>
      <w:r>
        <w:rPr>
          <w:w w:val="68"/>
          <w:rtl/>
        </w:rPr>
        <w:t>ذهني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دٻاءُ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9"/>
          <w:rtl/>
        </w:rPr>
        <w:t xml:space="preserve"> </w:t>
      </w:r>
      <w:r>
        <w:rPr>
          <w:w w:val="68"/>
          <w:rtl/>
        </w:rPr>
        <w:t>نفسياتي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دٻاءُ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جو پريشر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گهٽائڻ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۾ پڻ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مددگار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ٿئي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-2"/>
          <w:rtl/>
        </w:rPr>
        <w:t xml:space="preserve"> </w:t>
      </w:r>
      <w:r>
        <w:rPr>
          <w:w w:val="68"/>
        </w:rPr>
        <w:t>anxiety</w:t>
      </w:r>
      <w:r>
        <w:rPr>
          <w:spacing w:val="-10"/>
          <w:rtl/>
        </w:rPr>
        <w:t xml:space="preserve"> </w:t>
      </w:r>
      <w:r>
        <w:rPr>
          <w:w w:val="68"/>
        </w:rPr>
        <w:t>rednces</w:t>
      </w:r>
      <w:r>
        <w:rPr>
          <w:spacing w:val="-8"/>
          <w:rtl/>
        </w:rPr>
        <w:t xml:space="preserve"> </w:t>
      </w:r>
      <w:r>
        <w:rPr>
          <w:w w:val="68"/>
        </w:rPr>
        <w:t>(It</w:t>
      </w:r>
      <w:r>
        <w:rPr>
          <w:w w:val="68"/>
          <w:rtl/>
        </w:rPr>
        <w:t xml:space="preserve"> </w:t>
      </w:r>
      <w:r>
        <w:rPr>
          <w:w w:val="75"/>
        </w:rPr>
        <w:t>stress)</w:t>
      </w:r>
      <w:r>
        <w:rPr>
          <w:spacing w:val="-4"/>
          <w:w w:val="75"/>
          <w:rtl/>
        </w:rPr>
        <w:t xml:space="preserve"> </w:t>
      </w:r>
      <w:r>
        <w:rPr>
          <w:w w:val="75"/>
        </w:rPr>
        <w:t>and</w:t>
      </w:r>
      <w:r>
        <w:rPr>
          <w:spacing w:val="-5"/>
          <w:w w:val="75"/>
          <w:rtl/>
        </w:rPr>
        <w:t xml:space="preserve"> </w:t>
      </w:r>
      <w:r>
        <w:rPr>
          <w:w w:val="75"/>
        </w:rPr>
        <w:t>depression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ذهني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دٻاءُ</w:t>
      </w:r>
      <w:r>
        <w:rPr>
          <w:spacing w:val="-2"/>
          <w:w w:val="75"/>
          <w:rtl/>
        </w:rPr>
        <w:t xml:space="preserve"> </w:t>
      </w:r>
      <w:r>
        <w:rPr>
          <w:w w:val="75"/>
        </w:rPr>
        <w:t>stress)</w:t>
      </w:r>
      <w:r>
        <w:rPr>
          <w:w w:val="75"/>
          <w:rtl/>
        </w:rPr>
        <w:t xml:space="preserve"> </w:t>
      </w:r>
      <w:r>
        <w:rPr>
          <w:w w:val="75"/>
        </w:rPr>
        <w:t>(</w:t>
      </w:r>
      <w:r>
        <w:rPr>
          <w:w w:val="75"/>
          <w:rtl/>
        </w:rPr>
        <w:t>واري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صورتحال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مختلف قِسمن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تِيل مالش سان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گهٽائي</w:t>
      </w:r>
      <w:r>
        <w:rPr>
          <w:rtl/>
        </w:rPr>
        <w:t xml:space="preserve"> </w:t>
      </w:r>
      <w:r>
        <w:rPr>
          <w:w w:val="75"/>
          <w:rtl/>
        </w:rPr>
        <w:t>سگهجي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ٿو</w:t>
      </w:r>
      <w:r>
        <w:rPr>
          <w:w w:val="75"/>
        </w:rPr>
        <w:t>.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جن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خاص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طور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تي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زيتون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تيل</w:t>
      </w:r>
      <w:r>
        <w:rPr>
          <w:w w:val="75"/>
        </w:rPr>
        <w:t>oil)</w:t>
      </w:r>
      <w:r>
        <w:rPr>
          <w:spacing w:val="-9"/>
          <w:w w:val="75"/>
          <w:rtl/>
        </w:rPr>
        <w:t xml:space="preserve"> </w:t>
      </w:r>
      <w:r>
        <w:rPr>
          <w:w w:val="75"/>
        </w:rPr>
        <w:t>(Olive</w:t>
      </w:r>
      <w:r>
        <w:rPr>
          <w:w w:val="75"/>
          <w:rtl/>
        </w:rPr>
        <w:t>،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لِيونڊر</w:t>
      </w:r>
      <w:r>
        <w:rPr>
          <w:w w:val="75"/>
        </w:rPr>
        <w:t>/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تيل</w:t>
      </w:r>
      <w:r>
        <w:rPr>
          <w:w w:val="75"/>
        </w:rPr>
        <w:t>oil)</w:t>
      </w:r>
      <w:r>
        <w:rPr>
          <w:spacing w:val="-5"/>
          <w:w w:val="75"/>
          <w:rtl/>
        </w:rPr>
        <w:t xml:space="preserve"> </w:t>
      </w:r>
      <w:r>
        <w:rPr>
          <w:w w:val="75"/>
        </w:rPr>
        <w:t>(Lavender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عرقِ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گلاب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 xml:space="preserve">وغيره </w:t>
      </w:r>
      <w:r>
        <w:rPr>
          <w:w w:val="68"/>
          <w:rtl/>
        </w:rPr>
        <w:t>بهترين</w:t>
      </w:r>
      <w:r>
        <w:rPr>
          <w:spacing w:val="13"/>
          <w:rtl/>
        </w:rPr>
        <w:t xml:space="preserve"> </w:t>
      </w:r>
      <w:r>
        <w:rPr>
          <w:w w:val="68"/>
          <w:rtl/>
        </w:rPr>
        <w:t>نتيجا</w:t>
      </w:r>
      <w:r>
        <w:rPr>
          <w:w w:val="68"/>
        </w:rPr>
        <w:t>/</w:t>
      </w:r>
      <w:r>
        <w:rPr>
          <w:w w:val="68"/>
          <w:rtl/>
        </w:rPr>
        <w:t>نتائج</w:t>
      </w:r>
      <w:r>
        <w:rPr>
          <w:spacing w:val="14"/>
          <w:rtl/>
        </w:rPr>
        <w:t xml:space="preserve"> </w:t>
      </w:r>
      <w:r>
        <w:rPr>
          <w:w w:val="68"/>
          <w:rtl/>
        </w:rPr>
        <w:t>ڏين</w:t>
      </w:r>
      <w:r>
        <w:rPr>
          <w:spacing w:val="14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19"/>
          <w:rtl/>
        </w:rPr>
        <w:t xml:space="preserve"> </w:t>
      </w:r>
      <w:r>
        <w:rPr>
          <w:w w:val="68"/>
          <w:rtl/>
        </w:rPr>
        <w:t>مالش</w:t>
      </w:r>
      <w:r>
        <w:rPr>
          <w:spacing w:val="17"/>
          <w:rtl/>
        </w:rPr>
        <w:t xml:space="preserve"> </w:t>
      </w:r>
      <w:r>
        <w:rPr>
          <w:w w:val="68"/>
        </w:rPr>
        <w:t>(Massage)</w:t>
      </w:r>
      <w:r>
        <w:rPr>
          <w:w w:val="68"/>
          <w:rtl/>
        </w:rPr>
        <w:t>،</w:t>
      </w:r>
      <w:r>
        <w:rPr>
          <w:spacing w:val="27"/>
          <w:rtl/>
        </w:rPr>
        <w:t xml:space="preserve"> </w:t>
      </w:r>
      <w:r>
        <w:rPr>
          <w:w w:val="68"/>
          <w:rtl/>
        </w:rPr>
        <w:t>ٿڪاوٽ</w:t>
      </w:r>
      <w:r>
        <w:rPr>
          <w:spacing w:val="13"/>
          <w:rtl/>
        </w:rPr>
        <w:t xml:space="preserve"> </w:t>
      </w:r>
      <w:r>
        <w:rPr>
          <w:w w:val="68"/>
          <w:rtl/>
        </w:rPr>
        <w:t>مونجهه،</w:t>
      </w:r>
      <w:r>
        <w:rPr>
          <w:spacing w:val="14"/>
          <w:rtl/>
        </w:rPr>
        <w:t xml:space="preserve"> </w:t>
      </w:r>
      <w:r>
        <w:rPr>
          <w:w w:val="68"/>
          <w:rtl/>
        </w:rPr>
        <w:t>گهٻراهٽ</w:t>
      </w:r>
      <w:r>
        <w:rPr>
          <w:spacing w:val="17"/>
          <w:rtl/>
        </w:rPr>
        <w:t xml:space="preserve"> </w:t>
      </w:r>
      <w:r>
        <w:rPr>
          <w:w w:val="68"/>
          <w:rtl/>
        </w:rPr>
        <w:t>۽</w:t>
      </w:r>
      <w:r>
        <w:rPr>
          <w:spacing w:val="14"/>
          <w:rtl/>
        </w:rPr>
        <w:t xml:space="preserve"> </w:t>
      </w:r>
      <w:r>
        <w:rPr>
          <w:w w:val="68"/>
          <w:rtl/>
        </w:rPr>
        <w:t>بيزاريءَ</w:t>
      </w:r>
      <w:r>
        <w:rPr>
          <w:spacing w:val="14"/>
          <w:rtl/>
        </w:rPr>
        <w:t xml:space="preserve"> </w:t>
      </w:r>
      <w:r>
        <w:rPr>
          <w:w w:val="68"/>
          <w:rtl/>
        </w:rPr>
        <w:t>واري</w:t>
      </w:r>
      <w:r>
        <w:rPr>
          <w:spacing w:val="17"/>
          <w:rtl/>
        </w:rPr>
        <w:t xml:space="preserve"> </w:t>
      </w:r>
      <w:r>
        <w:rPr>
          <w:w w:val="68"/>
          <w:rtl/>
        </w:rPr>
        <w:t>صورتحال</w:t>
      </w:r>
      <w:r>
        <w:rPr>
          <w:spacing w:val="16"/>
          <w:rtl/>
        </w:rPr>
        <w:t xml:space="preserve"> </w:t>
      </w:r>
      <w:r>
        <w:rPr>
          <w:w w:val="68"/>
          <w:rtl/>
        </w:rPr>
        <w:t>کي</w:t>
      </w:r>
      <w:r>
        <w:rPr>
          <w:w w:val="70"/>
          <w:rtl/>
        </w:rPr>
        <w:t xml:space="preserve"> ڪنٽرول ڪرڻ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مددگار ثابت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تازا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کاڌا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مختلف قسمن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تيل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مالش ڪرڻ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انساني صحت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لاءِ بيحد </w:t>
      </w:r>
      <w:r>
        <w:rPr>
          <w:w w:val="66"/>
          <w:rtl/>
        </w:rPr>
        <w:t>مفيد ۽ فائدي وارا ثابت ٿيا آهن</w:t>
      </w:r>
      <w:r>
        <w:rPr>
          <w:w w:val="66"/>
        </w:rPr>
        <w:t>.</w:t>
      </w:r>
    </w:p>
    <w:p w14:paraId="76EA1731">
      <w:pPr>
        <w:pStyle w:val="13"/>
        <w:bidi/>
        <w:spacing w:before="6" w:line="268" w:lineRule="auto"/>
        <w:ind w:left="154" w:right="311" w:firstLine="735"/>
        <w:jc w:val="left"/>
      </w:pPr>
      <w:r>
        <w:rPr>
          <w:w w:val="76"/>
          <w:rtl/>
        </w:rPr>
        <w:t>تازن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ميون ۾ تمام گهڻي تعداد</w:t>
      </w:r>
      <w:r>
        <w:rPr>
          <w:w w:val="76"/>
        </w:rPr>
        <w:t>/</w:t>
      </w:r>
      <w:r>
        <w:rPr>
          <w:w w:val="76"/>
          <w:rtl/>
        </w:rPr>
        <w:t>وافر انداز ۾ اينٽي آڪيسڊنٽ</w:t>
      </w:r>
      <w:r>
        <w:rPr>
          <w:spacing w:val="-3"/>
          <w:rtl/>
        </w:rPr>
        <w:t xml:space="preserve"> </w:t>
      </w:r>
      <w:r>
        <w:rPr>
          <w:w w:val="76"/>
        </w:rPr>
        <w:t>-oxidant)</w:t>
      </w:r>
      <w:r>
        <w:rPr>
          <w:w w:val="76"/>
          <w:rtl/>
        </w:rPr>
        <w:t xml:space="preserve"> </w:t>
      </w:r>
      <w:r>
        <w:rPr>
          <w:w w:val="76"/>
        </w:rPr>
        <w:t>(Anti</w:t>
      </w:r>
      <w:r>
        <w:rPr>
          <w:w w:val="76"/>
          <w:rtl/>
        </w:rPr>
        <w:t xml:space="preserve"> موجود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هوندا آهن،</w:t>
      </w:r>
      <w:r>
        <w:rPr>
          <w:rtl/>
        </w:rPr>
        <w:t xml:space="preserve"> </w:t>
      </w:r>
      <w:r>
        <w:rPr>
          <w:w w:val="77"/>
          <w:rtl/>
        </w:rPr>
        <w:t>اهڙا مرڪب</w:t>
      </w:r>
      <w:r>
        <w:rPr>
          <w:w w:val="77"/>
        </w:rPr>
        <w:t>(Compounds)</w:t>
      </w:r>
      <w:r>
        <w:rPr>
          <w:rtl/>
        </w:rPr>
        <w:t xml:space="preserve"> </w:t>
      </w:r>
      <w:r>
        <w:rPr>
          <w:w w:val="77"/>
          <w:rtl/>
        </w:rPr>
        <w:t>جيڪي</w:t>
      </w:r>
      <w:r>
        <w:rPr>
          <w:rtl/>
        </w:rPr>
        <w:t xml:space="preserve"> </w:t>
      </w:r>
      <w:r>
        <w:rPr>
          <w:w w:val="77"/>
          <w:rtl/>
        </w:rPr>
        <w:t>جسم</w:t>
      </w:r>
      <w:r>
        <w:rPr>
          <w:rtl/>
        </w:rPr>
        <w:t xml:space="preserve"> </w:t>
      </w:r>
      <w:r>
        <w:rPr>
          <w:w w:val="77"/>
          <w:rtl/>
        </w:rPr>
        <w:t>اندر</w:t>
      </w:r>
      <w:r>
        <w:rPr>
          <w:rtl/>
        </w:rPr>
        <w:t xml:space="preserve"> </w:t>
      </w:r>
      <w:r>
        <w:rPr>
          <w:w w:val="77"/>
          <w:rtl/>
        </w:rPr>
        <w:t>ڪنهن</w:t>
      </w:r>
      <w:r>
        <w:rPr>
          <w:spacing w:val="-1"/>
          <w:rtl/>
        </w:rPr>
        <w:t xml:space="preserve"> </w:t>
      </w:r>
      <w:r>
        <w:rPr>
          <w:w w:val="77"/>
          <w:rtl/>
        </w:rPr>
        <w:t>به</w:t>
      </w:r>
      <w:r>
        <w:rPr>
          <w:spacing w:val="-1"/>
          <w:rtl/>
        </w:rPr>
        <w:t xml:space="preserve"> </w:t>
      </w:r>
      <w:r>
        <w:rPr>
          <w:w w:val="77"/>
          <w:rtl/>
        </w:rPr>
        <w:t>قسم</w:t>
      </w:r>
      <w:r>
        <w:rPr>
          <w:rtl/>
        </w:rPr>
        <w:t xml:space="preserve"> </w:t>
      </w:r>
      <w:r>
        <w:rPr>
          <w:w w:val="77"/>
          <w:rtl/>
        </w:rPr>
        <w:t>جي</w:t>
      </w:r>
      <w:r>
        <w:rPr>
          <w:rtl/>
        </w:rPr>
        <w:t xml:space="preserve"> </w:t>
      </w:r>
      <w:r>
        <w:rPr>
          <w:w w:val="77"/>
          <w:rtl/>
        </w:rPr>
        <w:t>ڀڃ</w:t>
      </w:r>
      <w:r>
        <w:rPr>
          <w:rtl/>
        </w:rPr>
        <w:t xml:space="preserve"> </w:t>
      </w:r>
      <w:r>
        <w:rPr>
          <w:w w:val="77"/>
          <w:rtl/>
        </w:rPr>
        <w:t>ڊاهه</w:t>
      </w:r>
      <w:r>
        <w:rPr>
          <w:rtl/>
        </w:rPr>
        <w:t xml:space="preserve"> </w:t>
      </w:r>
      <w:r>
        <w:rPr>
          <w:w w:val="77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7"/>
          <w:rtl/>
        </w:rPr>
        <w:t>م</w:t>
      </w:r>
      <w:r>
        <w:rPr>
          <w:spacing w:val="-49"/>
          <w:w w:val="77"/>
          <w:position w:val="-8"/>
          <w:rtl/>
        </w:rPr>
        <w:t xml:space="preserve"> </w:t>
      </w:r>
      <w:r>
        <w:rPr>
          <w:w w:val="77"/>
          <w:rtl/>
        </w:rPr>
        <w:t>نهن</w:t>
      </w:r>
      <w:r>
        <w:rPr>
          <w:spacing w:val="-1"/>
          <w:rtl/>
        </w:rPr>
        <w:t xml:space="preserve"> </w:t>
      </w:r>
      <w:r>
        <w:rPr>
          <w:w w:val="77"/>
          <w:rtl/>
        </w:rPr>
        <w:t>ڏيندا</w:t>
      </w:r>
      <w:r>
        <w:rPr>
          <w:spacing w:val="-1"/>
          <w:rtl/>
        </w:rPr>
        <w:t xml:space="preserve"> </w:t>
      </w:r>
      <w:r>
        <w:rPr>
          <w:w w:val="77"/>
          <w:rtl/>
        </w:rPr>
        <w:t>رهندا</w:t>
      </w:r>
      <w:r>
        <w:rPr>
          <w:spacing w:val="-1"/>
          <w:rtl/>
        </w:rPr>
        <w:t xml:space="preserve"> </w:t>
      </w:r>
      <w:r>
        <w:rPr>
          <w:w w:val="77"/>
          <w:rtl/>
        </w:rPr>
        <w:t>آهن</w:t>
      </w:r>
      <w:r>
        <w:rPr>
          <w:rtl/>
        </w:rPr>
        <w:t xml:space="preserve"> </w:t>
      </w:r>
      <w:r>
        <w:rPr>
          <w:w w:val="77"/>
          <w:rtl/>
        </w:rPr>
        <w:t xml:space="preserve">۽ </w:t>
      </w:r>
      <w:r>
        <w:rPr>
          <w:w w:val="76"/>
          <w:rtl/>
        </w:rPr>
        <w:t>جسم اندر خلين</w:t>
      </w:r>
      <w:r>
        <w:rPr>
          <w:w w:val="76"/>
        </w:rPr>
        <w:t>(Cells)</w:t>
      </w:r>
      <w:r>
        <w:rPr>
          <w:rtl/>
        </w:rPr>
        <w:t xml:space="preserve"> </w:t>
      </w:r>
      <w:r>
        <w:rPr>
          <w:w w:val="76"/>
          <w:rtl/>
        </w:rPr>
        <w:t>کي نقصان پهچائيندڙ مرڪبن يعني</w:t>
      </w:r>
      <w:r>
        <w:rPr>
          <w:w w:val="76"/>
        </w:rPr>
        <w:t>Radicals)</w:t>
      </w:r>
      <w:r>
        <w:rPr>
          <w:rtl/>
        </w:rPr>
        <w:t xml:space="preserve"> </w:t>
      </w:r>
      <w:r>
        <w:rPr>
          <w:w w:val="76"/>
        </w:rPr>
        <w:t>(Free</w:t>
      </w:r>
      <w:r>
        <w:rPr>
          <w:rtl/>
        </w:rPr>
        <w:t xml:space="preserve"> </w:t>
      </w:r>
      <w:r>
        <w:rPr>
          <w:w w:val="76"/>
          <w:rtl/>
        </w:rPr>
        <w:t>سان مقابلو</w:t>
      </w:r>
      <w:r>
        <w:rPr>
          <w:rtl/>
        </w:rPr>
        <w:t xml:space="preserve"> </w:t>
      </w:r>
      <w:r>
        <w:rPr>
          <w:w w:val="76"/>
          <w:rtl/>
        </w:rPr>
        <w:t>ڪري، ختم</w:t>
      </w:r>
      <w:r>
        <w:rPr>
          <w:spacing w:val="40"/>
          <w:rtl/>
        </w:rPr>
        <w:t xml:space="preserve"> </w:t>
      </w:r>
      <w:r>
        <w:rPr>
          <w:w w:val="81"/>
          <w:rtl/>
        </w:rPr>
        <w:t>ڪندا رهندا آهن</w:t>
      </w:r>
      <w:r>
        <w:rPr>
          <w:w w:val="81"/>
        </w:rPr>
        <w:t>.</w:t>
      </w:r>
    </w:p>
    <w:p w14:paraId="34FC8429">
      <w:pPr>
        <w:pStyle w:val="13"/>
        <w:bidi/>
        <w:spacing w:before="4" w:line="268" w:lineRule="auto"/>
        <w:ind w:left="152" w:right="312" w:firstLine="722"/>
        <w:jc w:val="left"/>
      </w:pPr>
      <w:r>
        <w:rPr>
          <w:w w:val="67"/>
          <w:rtl/>
        </w:rPr>
        <w:t>اهڙي غذا ۽</w:t>
      </w:r>
      <w:r>
        <w:rPr>
          <w:spacing w:val="-8"/>
          <w:rtl/>
        </w:rPr>
        <w:t xml:space="preserve"> </w:t>
      </w:r>
      <w:r>
        <w:rPr>
          <w:w w:val="67"/>
          <w:rtl/>
        </w:rPr>
        <w:t>فروٽ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کائڻ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کپن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منجهه اينٽي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آڪيسڊنٽ تمام گهڻا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هجن ته جيئن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هي توهان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جسم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اندر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زهريلن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مادن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يعني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فري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ريڊيڪلس</w:t>
      </w:r>
      <w:r>
        <w:rPr>
          <w:w w:val="72"/>
        </w:rPr>
        <w:t>Radicals)</w:t>
      </w:r>
      <w:r>
        <w:rPr>
          <w:spacing w:val="-9"/>
          <w:w w:val="72"/>
          <w:rtl/>
        </w:rPr>
        <w:t xml:space="preserve"> </w:t>
      </w:r>
      <w:r>
        <w:rPr>
          <w:w w:val="72"/>
        </w:rPr>
        <w:t>(Free</w:t>
      </w:r>
      <w:r>
        <w:rPr>
          <w:w w:val="72"/>
          <w:rtl/>
        </w:rPr>
        <w:t>کيختم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سگهن۽جسم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7"/>
          <w:w w:val="72"/>
          <w:rtl/>
        </w:rPr>
        <w:t xml:space="preserve"> </w:t>
      </w:r>
      <w:r>
        <w:rPr>
          <w:w w:val="72"/>
          <w:rtl/>
        </w:rPr>
        <w:t>بچاءُ</w:t>
      </w:r>
      <w:r>
        <w:rPr>
          <w:spacing w:val="-17"/>
          <w:w w:val="72"/>
          <w:rtl/>
        </w:rPr>
        <w:t xml:space="preserve"> </w:t>
      </w:r>
      <w:r>
        <w:rPr>
          <w:w w:val="72"/>
          <w:rtl/>
        </w:rPr>
        <w:t>سهڻي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 xml:space="preserve">طريقي </w:t>
      </w:r>
      <w:r>
        <w:rPr>
          <w:w w:val="68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ڀرپور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انداز</w:t>
      </w:r>
      <w:r>
        <w:rPr>
          <w:spacing w:val="-9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ڪن</w:t>
      </w:r>
      <w:r>
        <w:rPr>
          <w:w w:val="68"/>
        </w:rPr>
        <w:t>.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طاقتور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اينٽي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آڪيسڊنٽس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اَهم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 بيمارين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مثال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دل</w:t>
      </w:r>
      <w:r>
        <w:rPr>
          <w:spacing w:val="-14"/>
          <w:rtl/>
        </w:rPr>
        <w:t xml:space="preserve"> </w:t>
      </w:r>
      <w:r>
        <w:rPr>
          <w:w w:val="68"/>
          <w:rtl/>
        </w:rPr>
        <w:t xml:space="preserve">جون </w:t>
      </w:r>
      <w:r>
        <w:rPr>
          <w:w w:val="63"/>
          <w:rtl/>
        </w:rPr>
        <w:t>بيماريون</w:t>
      </w:r>
      <w:r>
        <w:rPr>
          <w:spacing w:val="49"/>
          <w:w w:val="150"/>
          <w:rtl/>
        </w:rPr>
        <w:t xml:space="preserve"> </w:t>
      </w:r>
      <w:r>
        <w:rPr>
          <w:w w:val="63"/>
          <w:rtl/>
        </w:rPr>
        <w:t>۽</w:t>
      </w:r>
      <w:r>
        <w:rPr>
          <w:spacing w:val="53"/>
          <w:w w:val="150"/>
          <w:rtl/>
        </w:rPr>
        <w:t xml:space="preserve"> </w:t>
      </w:r>
      <w:r>
        <w:rPr>
          <w:w w:val="63"/>
          <w:rtl/>
        </w:rPr>
        <w:t>ڪينسر</w:t>
      </w:r>
      <w:r>
        <w:rPr>
          <w:spacing w:val="51"/>
          <w:w w:val="150"/>
          <w:rtl/>
        </w:rPr>
        <w:t xml:space="preserve"> </w:t>
      </w:r>
      <w:r>
        <w:rPr>
          <w:w w:val="63"/>
          <w:rtl/>
        </w:rPr>
        <w:t>وغيره</w:t>
      </w:r>
      <w:r>
        <w:rPr>
          <w:spacing w:val="49"/>
          <w:w w:val="150"/>
          <w:rtl/>
        </w:rPr>
        <w:t xml:space="preserve"> </w:t>
      </w:r>
      <w:r>
        <w:rPr>
          <w:w w:val="63"/>
          <w:rtl/>
        </w:rPr>
        <w:t>کان</w:t>
      </w:r>
      <w:r>
        <w:rPr>
          <w:spacing w:val="79"/>
          <w:rtl/>
        </w:rPr>
        <w:t xml:space="preserve"> </w:t>
      </w:r>
      <w:r>
        <w:rPr>
          <w:w w:val="63"/>
          <w:rtl/>
        </w:rPr>
        <w:t>بچائي</w:t>
      </w:r>
      <w:r>
        <w:rPr>
          <w:spacing w:val="52"/>
          <w:w w:val="150"/>
          <w:rtl/>
        </w:rPr>
        <w:t xml:space="preserve"> </w:t>
      </w:r>
      <w:r>
        <w:rPr>
          <w:w w:val="63"/>
          <w:rtl/>
        </w:rPr>
        <w:t>سگهن</w:t>
      </w:r>
      <w:r>
        <w:rPr>
          <w:spacing w:val="79"/>
          <w:rtl/>
        </w:rPr>
        <w:t xml:space="preserve"> </w:t>
      </w:r>
      <w:r>
        <w:rPr>
          <w:w w:val="63"/>
          <w:rtl/>
        </w:rPr>
        <w:t>ٿيون،</w:t>
      </w:r>
      <w:r>
        <w:rPr>
          <w:spacing w:val="54"/>
          <w:w w:val="150"/>
          <w:rtl/>
        </w:rPr>
        <w:t xml:space="preserve"> </w:t>
      </w:r>
      <w:r>
        <w:rPr>
          <w:w w:val="63"/>
          <w:rtl/>
        </w:rPr>
        <w:t>ڇو</w:t>
      </w:r>
      <w:r>
        <w:rPr>
          <w:spacing w:val="49"/>
          <w:w w:val="150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49"/>
          <w:w w:val="150"/>
          <w:rtl/>
        </w:rPr>
        <w:t xml:space="preserve"> </w:t>
      </w:r>
      <w:r>
        <w:rPr>
          <w:w w:val="63"/>
          <w:rtl/>
        </w:rPr>
        <w:t>ا</w:t>
      </w:r>
      <w:r>
        <w:rPr>
          <w:spacing w:val="-40"/>
          <w:w w:val="63"/>
          <w:position w:val="1"/>
          <w:rtl/>
        </w:rPr>
        <w:t xml:space="preserve"> </w:t>
      </w:r>
      <w:r>
        <w:rPr>
          <w:w w:val="63"/>
          <w:rtl/>
        </w:rPr>
        <w:t>هي</w:t>
      </w:r>
      <w:r>
        <w:rPr>
          <w:spacing w:val="79"/>
          <w:rtl/>
        </w:rPr>
        <w:t xml:space="preserve"> </w:t>
      </w:r>
      <w:r>
        <w:rPr>
          <w:w w:val="63"/>
          <w:rtl/>
        </w:rPr>
        <w:t>بيماريون</w:t>
      </w:r>
      <w:r>
        <w:rPr>
          <w:spacing w:val="52"/>
          <w:w w:val="150"/>
          <w:rtl/>
        </w:rPr>
        <w:t xml:space="preserve"> </w:t>
      </w:r>
      <w:r>
        <w:rPr>
          <w:w w:val="63"/>
          <w:rtl/>
        </w:rPr>
        <w:t>گهڻو</w:t>
      </w:r>
      <w:r>
        <w:rPr>
          <w:spacing w:val="53"/>
          <w:w w:val="150"/>
          <w:rtl/>
        </w:rPr>
        <w:t xml:space="preserve"> </w:t>
      </w:r>
      <w:r>
        <w:rPr>
          <w:w w:val="63"/>
          <w:rtl/>
        </w:rPr>
        <w:t>ڪري</w:t>
      </w:r>
      <w:r>
        <w:rPr>
          <w:spacing w:val="51"/>
          <w:w w:val="150"/>
          <w:rtl/>
        </w:rPr>
        <w:t xml:space="preserve"> </w:t>
      </w:r>
      <w:r>
        <w:rPr>
          <w:w w:val="63"/>
          <w:rtl/>
        </w:rPr>
        <w:t>آڪيسڊيٽوِ</w:t>
      </w:r>
    </w:p>
    <w:p w14:paraId="67950767">
      <w:pPr>
        <w:pStyle w:val="13"/>
        <w:spacing w:before="6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17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208915</wp:posOffset>
                </wp:positionV>
                <wp:extent cx="5772785" cy="55245"/>
                <wp:effectExtent l="0" t="0" r="0" b="0"/>
                <wp:wrapTopAndBottom/>
                <wp:docPr id="644" name="Graphic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44" o:spid="_x0000_s1026" o:spt="100" style="position:absolute;left:0pt;margin-left:70.55pt;margin-top:16.45pt;height:4.35pt;width:454.55pt;mso-position-horizontal-relative:page;mso-wrap-distance-bottom:0pt;mso-wrap-distance-top:0pt;z-index:-251464704;mso-width-relative:page;mso-height-relative:page;" fillcolor="#612322" filled="t" stroked="f" coordsize="5772785,55244" o:gfxdata="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NpQzdsAAAAKAQAADwAAAAAA&#10;AAABACAAAAAiAAAAZHJzL2Rvd25yZXYueG1sUEsBAhQAFAAAAAgAh07iQGus4gV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107CBD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13531E2">
      <w:pPr>
        <w:pStyle w:val="13"/>
        <w:spacing w:before="9"/>
        <w:rPr>
          <w:sz w:val="3"/>
        </w:rPr>
      </w:pPr>
    </w:p>
    <w:p w14:paraId="7835B07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45" name="Group 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afjI0Y0CAAAj&#10;BwAADgAAAAAAAAABACAAAAAkAQAAZHJzL2Uyb0RvYy54bWxQSwUGAAAAAAYABgBZAQAAIwYAAAAA&#10;">
                <o:lock v:ext="edit" aspectratio="f"/>
                <v:shape id="Graphic 646" o:spid="_x0000_s1026" o:spt="100" style="position:absolute;left:0;top:0;height:40005;width:5737860;" fillcolor="#000000" filled="t" stroked="f" coordsize="5737860,40005" o:gfxdata="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bayS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1ABD230">
      <w:pPr>
        <w:pStyle w:val="13"/>
        <w:bidi/>
        <w:spacing w:before="262" w:line="268" w:lineRule="auto"/>
        <w:ind w:left="151" w:right="312" w:hanging="1"/>
        <w:jc w:val="left"/>
      </w:pPr>
      <w:r>
        <w:rPr>
          <w:w w:val="72"/>
          <w:rtl/>
        </w:rPr>
        <w:t>اِسِٽرِيس</w:t>
      </w:r>
      <w:r>
        <w:rPr>
          <w:w w:val="72"/>
        </w:rPr>
        <w:t>stress)</w:t>
      </w:r>
      <w:r>
        <w:rPr>
          <w:spacing w:val="-4"/>
          <w:rtl/>
        </w:rPr>
        <w:t xml:space="preserve"> </w:t>
      </w:r>
      <w:r>
        <w:rPr>
          <w:w w:val="72"/>
        </w:rPr>
        <w:t>(Oxidative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نتيجي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۾ ظهور</w:t>
      </w:r>
      <w:r>
        <w:rPr>
          <w:spacing w:val="-6"/>
          <w:rtl/>
        </w:rPr>
        <w:t xml:space="preserve"> </w:t>
      </w:r>
      <w:r>
        <w:rPr>
          <w:w w:val="72"/>
          <w:rtl/>
        </w:rPr>
        <w:t>رپزير</w:t>
      </w:r>
      <w:r>
        <w:rPr>
          <w:spacing w:val="-4"/>
          <w:rtl/>
        </w:rPr>
        <w:t xml:space="preserve"> </w:t>
      </w:r>
      <w:r>
        <w:rPr>
          <w:w w:val="72"/>
          <w:rtl/>
        </w:rPr>
        <w:t>ٿين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ٿيون،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جن جو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ڪارڻ</w:t>
      </w:r>
      <w:r>
        <w:rPr>
          <w:spacing w:val="66"/>
          <w:position w:val="1"/>
          <w:rtl/>
        </w:rPr>
        <w:t xml:space="preserve"> </w:t>
      </w:r>
      <w:r>
        <w:rPr>
          <w:w w:val="72"/>
          <w:rtl/>
        </w:rPr>
        <w:t>اهي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فري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ريڊيڪلس</w:t>
      </w:r>
      <w:r>
        <w:rPr>
          <w:spacing w:val="-3"/>
          <w:w w:val="72"/>
          <w:rtl/>
        </w:rPr>
        <w:t xml:space="preserve"> </w:t>
      </w:r>
      <w:r>
        <w:rPr>
          <w:w w:val="72"/>
        </w:rPr>
        <w:t>(Free</w:t>
      </w:r>
      <w:r>
        <w:rPr>
          <w:rtl/>
        </w:rPr>
        <w:t xml:space="preserve"> </w:t>
      </w:r>
      <w:r>
        <w:rPr>
          <w:w w:val="70"/>
        </w:rPr>
        <w:t>Radical)</w:t>
      </w:r>
      <w:r>
        <w:rPr>
          <w:w w:val="70"/>
          <w:rtl/>
        </w:rPr>
        <w:t>هوندا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آهن،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هي اينٽي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آڪيسڊنٽ دماغ جي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خلين کي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پڻ تقويت پهچائي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ڪري توهان کي</w:t>
      </w:r>
      <w:r>
        <w:rPr>
          <w:spacing w:val="-6"/>
          <w:rtl/>
        </w:rPr>
        <w:t xml:space="preserve"> </w:t>
      </w:r>
      <w:r>
        <w:rPr>
          <w:w w:val="70"/>
          <w:rtl/>
        </w:rPr>
        <w:t xml:space="preserve">وِيسر جي </w:t>
      </w:r>
      <w:r>
        <w:rPr>
          <w:w w:val="62"/>
          <w:rtl/>
        </w:rPr>
        <w:t>بيماري کان بچائي سگهن ٿا</w:t>
      </w:r>
      <w:r>
        <w:rPr>
          <w:w w:val="62"/>
        </w:rPr>
        <w:t>.</w:t>
      </w:r>
    </w:p>
    <w:p w14:paraId="6CBE1391">
      <w:pPr>
        <w:pStyle w:val="13"/>
        <w:bidi/>
        <w:spacing w:before="4" w:line="271" w:lineRule="auto"/>
        <w:ind w:left="152" w:right="312" w:firstLine="720"/>
        <w:jc w:val="left"/>
      </w:pPr>
      <w:r>
        <w:rPr>
          <w:w w:val="67"/>
          <w:rtl/>
        </w:rPr>
        <w:t>جديدتحقيق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مطابق اهو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ثابتٿيوآهي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مجموعيطور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تي</w:t>
      </w:r>
      <w:r>
        <w:rPr>
          <w:w w:val="67"/>
        </w:rPr>
        <w:t>oxidants)</w:t>
      </w:r>
      <w:r>
        <w:rPr>
          <w:spacing w:val="-8"/>
          <w:w w:val="67"/>
          <w:rtl/>
        </w:rPr>
        <w:t xml:space="preserve"> </w:t>
      </w:r>
      <w:r>
        <w:rPr>
          <w:w w:val="67"/>
        </w:rPr>
        <w:t>(Anti</w:t>
      </w:r>
      <w:r>
        <w:rPr>
          <w:w w:val="67"/>
          <w:rtl/>
        </w:rPr>
        <w:t>بهترين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محافظ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ثابت ٿيا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آهن، </w:t>
      </w:r>
      <w:r>
        <w:rPr>
          <w:w w:val="70"/>
          <w:rtl/>
        </w:rPr>
        <w:t>جيتوڻيڪ</w:t>
      </w:r>
      <w:r>
        <w:rPr>
          <w:spacing w:val="14"/>
          <w:rtl/>
        </w:rPr>
        <w:t xml:space="preserve"> </w:t>
      </w:r>
      <w:r>
        <w:rPr>
          <w:w w:val="70"/>
          <w:rtl/>
        </w:rPr>
        <w:t>تحقيق</w:t>
      </w:r>
      <w:r>
        <w:rPr>
          <w:spacing w:val="9"/>
          <w:rtl/>
        </w:rPr>
        <w:t xml:space="preserve"> </w:t>
      </w:r>
      <w:r>
        <w:rPr>
          <w:w w:val="70"/>
          <w:rtl/>
        </w:rPr>
        <w:t>هلندي</w:t>
      </w:r>
      <w:r>
        <w:rPr>
          <w:spacing w:val="12"/>
          <w:rtl/>
        </w:rPr>
        <w:t xml:space="preserve"> </w:t>
      </w:r>
      <w:r>
        <w:rPr>
          <w:w w:val="70"/>
          <w:rtl/>
        </w:rPr>
        <w:t>رهي</w:t>
      </w:r>
      <w:r>
        <w:rPr>
          <w:rtl/>
        </w:rPr>
        <w:t xml:space="preserve"> </w:t>
      </w:r>
      <w:r>
        <w:rPr>
          <w:w w:val="70"/>
          <w:rtl/>
        </w:rPr>
        <w:t>ٿي</w:t>
      </w:r>
      <w:r>
        <w:rPr>
          <w:w w:val="70"/>
        </w:rPr>
        <w:t>.</w:t>
      </w:r>
      <w:r>
        <w:rPr>
          <w:spacing w:val="10"/>
          <w:rtl/>
        </w:rPr>
        <w:t xml:space="preserve"> </w:t>
      </w:r>
      <w:r>
        <w:rPr>
          <w:w w:val="70"/>
          <w:rtl/>
        </w:rPr>
        <w:t>پر</w:t>
      </w:r>
      <w:r>
        <w:rPr>
          <w:w w:val="70"/>
        </w:rPr>
        <w:t>association)</w:t>
      </w:r>
      <w:r>
        <w:rPr>
          <w:spacing w:val="10"/>
          <w:rtl/>
        </w:rPr>
        <w:t xml:space="preserve"> </w:t>
      </w:r>
      <w:r>
        <w:rPr>
          <w:w w:val="70"/>
        </w:rPr>
        <w:t>(Alzimer</w:t>
      </w:r>
      <w:r>
        <w:rPr>
          <w:spacing w:val="12"/>
          <w:rtl/>
        </w:rPr>
        <w:t xml:space="preserve"> </w:t>
      </w:r>
      <w:r>
        <w:rPr>
          <w:w w:val="70"/>
          <w:rtl/>
        </w:rPr>
        <w:t>وارن</w:t>
      </w:r>
      <w:r>
        <w:rPr>
          <w:spacing w:val="12"/>
          <w:rtl/>
        </w:rPr>
        <w:t xml:space="preserve"> </w:t>
      </w:r>
      <w:r>
        <w:rPr>
          <w:w w:val="70"/>
          <w:rtl/>
        </w:rPr>
        <w:t>اڃان</w:t>
      </w:r>
      <w:r>
        <w:rPr>
          <w:rtl/>
        </w:rPr>
        <w:t xml:space="preserve"> </w:t>
      </w:r>
      <w:r>
        <w:rPr>
          <w:w w:val="70"/>
          <w:rtl/>
        </w:rPr>
        <w:t>تائين</w:t>
      </w:r>
      <w:r>
        <w:rPr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9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9"/>
          <w:rtl/>
        </w:rPr>
        <w:t xml:space="preserve"> </w:t>
      </w:r>
      <w:r>
        <w:rPr>
          <w:w w:val="70"/>
          <w:rtl/>
        </w:rPr>
        <w:t>ٻڌايو</w:t>
      </w:r>
      <w:r>
        <w:rPr>
          <w:spacing w:val="11"/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روزانو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ڪيترو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ميوو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استعمال ڪجي</w:t>
      </w:r>
      <w:r>
        <w:rPr>
          <w:w w:val="67"/>
        </w:rPr>
        <w:t>.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پر اهو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ڪيو ويو آهي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 روزمره جي زندگيءَ ۾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ميوي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لازمي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تي </w:t>
      </w:r>
      <w:r>
        <w:rPr>
          <w:w w:val="66"/>
          <w:rtl/>
        </w:rPr>
        <w:t>ڪرڻ گهرجي ته جيئن هر قسم جي بيماري کان بچاءِ ٿيندو رهي</w:t>
      </w:r>
      <w:r>
        <w:rPr>
          <w:w w:val="66"/>
        </w:rPr>
        <w:t>.</w:t>
      </w:r>
    </w:p>
    <w:p w14:paraId="18E8ED63">
      <w:pPr>
        <w:spacing w:before="0" w:line="338" w:lineRule="exact"/>
        <w:ind w:left="150" w:right="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33"/>
          <w:w w:val="115"/>
          <w:sz w:val="28"/>
        </w:rPr>
        <w:t xml:space="preserve"> </w:t>
      </w:r>
      <w:r>
        <w:rPr>
          <w:spacing w:val="7"/>
          <w:w w:val="120"/>
          <w:sz w:val="28"/>
        </w:rPr>
        <w:t>**</w:t>
      </w:r>
    </w:p>
    <w:p w14:paraId="0DB6F9B2">
      <w:pPr>
        <w:pStyle w:val="13"/>
        <w:rPr>
          <w:sz w:val="20"/>
        </w:rPr>
      </w:pPr>
    </w:p>
    <w:p w14:paraId="1DD3AAC6">
      <w:pPr>
        <w:pStyle w:val="13"/>
        <w:rPr>
          <w:sz w:val="20"/>
        </w:rPr>
      </w:pPr>
    </w:p>
    <w:p w14:paraId="63B09132">
      <w:pPr>
        <w:pStyle w:val="13"/>
        <w:rPr>
          <w:sz w:val="20"/>
        </w:rPr>
      </w:pPr>
    </w:p>
    <w:p w14:paraId="1071614A">
      <w:pPr>
        <w:pStyle w:val="13"/>
        <w:rPr>
          <w:sz w:val="20"/>
        </w:rPr>
      </w:pPr>
    </w:p>
    <w:p w14:paraId="46AFCFE7">
      <w:pPr>
        <w:pStyle w:val="13"/>
        <w:rPr>
          <w:sz w:val="20"/>
        </w:rPr>
      </w:pPr>
    </w:p>
    <w:p w14:paraId="6FD4890A">
      <w:pPr>
        <w:pStyle w:val="13"/>
        <w:rPr>
          <w:sz w:val="20"/>
        </w:rPr>
      </w:pPr>
    </w:p>
    <w:p w14:paraId="37DE81A2">
      <w:pPr>
        <w:pStyle w:val="13"/>
        <w:rPr>
          <w:sz w:val="20"/>
        </w:rPr>
      </w:pPr>
    </w:p>
    <w:p w14:paraId="38B9D4C1">
      <w:pPr>
        <w:pStyle w:val="13"/>
        <w:rPr>
          <w:sz w:val="20"/>
        </w:rPr>
      </w:pPr>
    </w:p>
    <w:p w14:paraId="73B3C5FA">
      <w:pPr>
        <w:pStyle w:val="13"/>
        <w:rPr>
          <w:sz w:val="20"/>
        </w:rPr>
      </w:pPr>
    </w:p>
    <w:p w14:paraId="6A243EC8">
      <w:pPr>
        <w:pStyle w:val="13"/>
        <w:rPr>
          <w:sz w:val="20"/>
        </w:rPr>
      </w:pPr>
    </w:p>
    <w:p w14:paraId="680289F8">
      <w:pPr>
        <w:pStyle w:val="13"/>
        <w:rPr>
          <w:sz w:val="20"/>
        </w:rPr>
      </w:pPr>
    </w:p>
    <w:p w14:paraId="69913314">
      <w:pPr>
        <w:pStyle w:val="13"/>
        <w:rPr>
          <w:sz w:val="20"/>
        </w:rPr>
      </w:pPr>
    </w:p>
    <w:p w14:paraId="61BCCB57">
      <w:pPr>
        <w:pStyle w:val="13"/>
        <w:rPr>
          <w:sz w:val="20"/>
        </w:rPr>
      </w:pPr>
    </w:p>
    <w:p w14:paraId="17F5EC3A">
      <w:pPr>
        <w:pStyle w:val="13"/>
        <w:rPr>
          <w:sz w:val="20"/>
        </w:rPr>
      </w:pPr>
    </w:p>
    <w:p w14:paraId="2218DA75">
      <w:pPr>
        <w:pStyle w:val="13"/>
        <w:rPr>
          <w:sz w:val="20"/>
        </w:rPr>
      </w:pPr>
    </w:p>
    <w:p w14:paraId="67D7634F">
      <w:pPr>
        <w:pStyle w:val="13"/>
        <w:rPr>
          <w:sz w:val="20"/>
        </w:rPr>
      </w:pPr>
    </w:p>
    <w:p w14:paraId="0F441742">
      <w:pPr>
        <w:pStyle w:val="13"/>
        <w:rPr>
          <w:sz w:val="20"/>
        </w:rPr>
      </w:pPr>
    </w:p>
    <w:p w14:paraId="15A1B0DC">
      <w:pPr>
        <w:pStyle w:val="13"/>
        <w:rPr>
          <w:sz w:val="20"/>
        </w:rPr>
      </w:pPr>
    </w:p>
    <w:p w14:paraId="60F9DA2E">
      <w:pPr>
        <w:pStyle w:val="13"/>
        <w:rPr>
          <w:sz w:val="20"/>
        </w:rPr>
      </w:pPr>
    </w:p>
    <w:p w14:paraId="249ACE1D">
      <w:pPr>
        <w:pStyle w:val="13"/>
        <w:rPr>
          <w:sz w:val="20"/>
        </w:rPr>
      </w:pPr>
    </w:p>
    <w:p w14:paraId="4742D593">
      <w:pPr>
        <w:pStyle w:val="13"/>
        <w:rPr>
          <w:sz w:val="20"/>
        </w:rPr>
      </w:pPr>
    </w:p>
    <w:p w14:paraId="519A6DEE">
      <w:pPr>
        <w:pStyle w:val="13"/>
        <w:rPr>
          <w:sz w:val="20"/>
        </w:rPr>
      </w:pPr>
    </w:p>
    <w:p w14:paraId="6556485F">
      <w:pPr>
        <w:pStyle w:val="13"/>
        <w:rPr>
          <w:sz w:val="20"/>
        </w:rPr>
      </w:pPr>
    </w:p>
    <w:p w14:paraId="1D237FDC">
      <w:pPr>
        <w:pStyle w:val="13"/>
        <w:rPr>
          <w:sz w:val="20"/>
        </w:rPr>
      </w:pPr>
    </w:p>
    <w:p w14:paraId="6A3AEA92">
      <w:pPr>
        <w:pStyle w:val="13"/>
        <w:rPr>
          <w:sz w:val="20"/>
        </w:rPr>
      </w:pPr>
    </w:p>
    <w:p w14:paraId="652126E3">
      <w:pPr>
        <w:pStyle w:val="13"/>
        <w:rPr>
          <w:sz w:val="20"/>
        </w:rPr>
      </w:pPr>
    </w:p>
    <w:p w14:paraId="7FD864E8">
      <w:pPr>
        <w:pStyle w:val="13"/>
        <w:rPr>
          <w:sz w:val="20"/>
        </w:rPr>
      </w:pPr>
    </w:p>
    <w:p w14:paraId="271D1102">
      <w:pPr>
        <w:pStyle w:val="13"/>
        <w:rPr>
          <w:sz w:val="20"/>
        </w:rPr>
      </w:pPr>
    </w:p>
    <w:p w14:paraId="197D7477">
      <w:pPr>
        <w:pStyle w:val="13"/>
        <w:rPr>
          <w:sz w:val="20"/>
        </w:rPr>
      </w:pPr>
    </w:p>
    <w:p w14:paraId="0DC61934">
      <w:pPr>
        <w:pStyle w:val="13"/>
        <w:rPr>
          <w:sz w:val="20"/>
        </w:rPr>
      </w:pPr>
    </w:p>
    <w:p w14:paraId="35FCFD6B">
      <w:pPr>
        <w:pStyle w:val="13"/>
        <w:rPr>
          <w:sz w:val="20"/>
        </w:rPr>
      </w:pPr>
    </w:p>
    <w:p w14:paraId="75FD4766">
      <w:pPr>
        <w:pStyle w:val="13"/>
        <w:rPr>
          <w:sz w:val="20"/>
        </w:rPr>
      </w:pPr>
    </w:p>
    <w:p w14:paraId="63B4A927">
      <w:pPr>
        <w:pStyle w:val="13"/>
        <w:rPr>
          <w:sz w:val="20"/>
        </w:rPr>
      </w:pPr>
    </w:p>
    <w:p w14:paraId="1588A9FF">
      <w:pPr>
        <w:pStyle w:val="13"/>
        <w:rPr>
          <w:sz w:val="20"/>
        </w:rPr>
      </w:pPr>
    </w:p>
    <w:p w14:paraId="0407A780">
      <w:pPr>
        <w:pStyle w:val="13"/>
        <w:rPr>
          <w:sz w:val="20"/>
        </w:rPr>
      </w:pPr>
    </w:p>
    <w:p w14:paraId="4FC9C862">
      <w:pPr>
        <w:pStyle w:val="13"/>
        <w:rPr>
          <w:sz w:val="20"/>
        </w:rPr>
      </w:pPr>
    </w:p>
    <w:p w14:paraId="20D59DDD">
      <w:pPr>
        <w:pStyle w:val="13"/>
        <w:rPr>
          <w:sz w:val="20"/>
        </w:rPr>
      </w:pPr>
    </w:p>
    <w:p w14:paraId="7DEFA992">
      <w:pPr>
        <w:pStyle w:val="13"/>
        <w:rPr>
          <w:sz w:val="20"/>
        </w:rPr>
      </w:pPr>
    </w:p>
    <w:p w14:paraId="0C71A69F">
      <w:pPr>
        <w:pStyle w:val="13"/>
        <w:rPr>
          <w:sz w:val="20"/>
        </w:rPr>
      </w:pPr>
    </w:p>
    <w:p w14:paraId="06F18A17">
      <w:pPr>
        <w:pStyle w:val="13"/>
        <w:rPr>
          <w:sz w:val="20"/>
        </w:rPr>
      </w:pPr>
    </w:p>
    <w:p w14:paraId="72DE5AFE">
      <w:pPr>
        <w:pStyle w:val="13"/>
        <w:rPr>
          <w:sz w:val="20"/>
        </w:rPr>
      </w:pPr>
    </w:p>
    <w:p w14:paraId="0DE927CE">
      <w:pPr>
        <w:pStyle w:val="13"/>
        <w:rPr>
          <w:sz w:val="20"/>
        </w:rPr>
      </w:pPr>
    </w:p>
    <w:p w14:paraId="45272CE1">
      <w:pPr>
        <w:pStyle w:val="13"/>
        <w:rPr>
          <w:sz w:val="20"/>
        </w:rPr>
      </w:pPr>
    </w:p>
    <w:p w14:paraId="529D1F0E">
      <w:pPr>
        <w:pStyle w:val="13"/>
        <w:rPr>
          <w:sz w:val="20"/>
        </w:rPr>
      </w:pPr>
    </w:p>
    <w:p w14:paraId="6E7ADC82">
      <w:pPr>
        <w:pStyle w:val="13"/>
        <w:rPr>
          <w:sz w:val="20"/>
        </w:rPr>
      </w:pPr>
    </w:p>
    <w:p w14:paraId="6A8F187C">
      <w:pPr>
        <w:pStyle w:val="13"/>
        <w:spacing w:before="4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28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198120</wp:posOffset>
                </wp:positionV>
                <wp:extent cx="5772785" cy="55245"/>
                <wp:effectExtent l="0" t="0" r="0" b="0"/>
                <wp:wrapTopAndBottom/>
                <wp:docPr id="647" name="Graphic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47" o:spid="_x0000_s1026" o:spt="100" style="position:absolute;left:0pt;margin-left:70.55pt;margin-top:15.6pt;height:4.35pt;width:454.55pt;mso-position-horizontal-relative:page;mso-wrap-distance-bottom:0pt;mso-wrap-distance-top:0pt;z-index:-251463680;mso-width-relative:page;mso-height-relative:page;" fillcolor="#612322" filled="t" stroked="f" coordsize="5772785,55244" o:gfxdata="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Jjtyx2gAAAAoBAAAPAAAAAAAA&#10;AAEAIAAAACIAAABkcnMvZG93bnJldi54bWxQSwECFAAUAAAACACHTuJApntDbE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068D2E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968CD28">
      <w:pPr>
        <w:pStyle w:val="13"/>
        <w:spacing w:before="9"/>
        <w:rPr>
          <w:sz w:val="3"/>
        </w:rPr>
      </w:pPr>
    </w:p>
    <w:p w14:paraId="3E798B7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48" name="Group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fkBP3&#10;kgIAACMHAAAOAAAAAAAAAAEAIAAAACQBAABkcnMvZTJvRG9jLnhtbFBLBQYAAAAABgAGAFkBAAAo&#10;BgAAAAA=&#10;">
                <o:lock v:ext="edit" aspectratio="f"/>
                <v:shape id="Graphic 649" o:spid="_x0000_s1026" o:spt="100" style="position:absolute;left:0;top:0;height:40005;width:5737860;" fillcolor="#000000" filled="t" stroked="f" coordsize="5737860,40005" o:gfxdata="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8jjg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4C6EFFF">
      <w:pPr>
        <w:pStyle w:val="8"/>
        <w:bidi/>
        <w:ind w:left="1761" w:right="1070" w:firstLine="0"/>
        <w:jc w:val="left"/>
      </w:pPr>
      <w:r>
        <w:rPr>
          <w:w w:val="66"/>
          <w:rtl/>
        </w:rPr>
        <w:t>اکين</w:t>
      </w:r>
      <w:r>
        <w:rPr>
          <w:spacing w:val="-33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30"/>
          <w:rtl/>
        </w:rPr>
        <w:t xml:space="preserve"> </w:t>
      </w:r>
      <w:r>
        <w:rPr>
          <w:w w:val="66"/>
          <w:rtl/>
        </w:rPr>
        <w:t>حفاظت،</w:t>
      </w:r>
      <w:r>
        <w:rPr>
          <w:spacing w:val="-31"/>
          <w:rtl/>
        </w:rPr>
        <w:t xml:space="preserve"> </w:t>
      </w:r>
      <w:r>
        <w:rPr>
          <w:w w:val="66"/>
          <w:rtl/>
        </w:rPr>
        <w:t>پالڪ</w:t>
      </w:r>
      <w:r>
        <w:rPr>
          <w:spacing w:val="-30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39"/>
          <w:rtl/>
        </w:rPr>
        <w:t xml:space="preserve"> </w:t>
      </w:r>
      <w:r>
        <w:rPr>
          <w:w w:val="66"/>
          <w:rtl/>
        </w:rPr>
        <w:t>ڪريو</w:t>
      </w:r>
    </w:p>
    <w:p w14:paraId="5B9630B5">
      <w:pPr>
        <w:pStyle w:val="13"/>
        <w:bidi/>
        <w:spacing w:before="461"/>
        <w:ind w:left="579" w:right="1070" w:firstLine="0"/>
        <w:jc w:val="left"/>
      </w:pPr>
      <w:r>
        <w:rPr>
          <w:w w:val="72"/>
          <w:rtl/>
        </w:rPr>
        <w:t>اديوناڄمانتوهان</w:t>
      </w:r>
      <w:r>
        <w:rPr>
          <w:spacing w:val="-20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18"/>
          <w:w w:val="72"/>
          <w:rtl/>
        </w:rPr>
        <w:t xml:space="preserve"> </w:t>
      </w:r>
      <w:r>
        <w:rPr>
          <w:w w:val="72"/>
          <w:rtl/>
        </w:rPr>
        <w:t>هڪننڍڙونسخو</w:t>
      </w:r>
      <w:r>
        <w:rPr>
          <w:spacing w:val="-17"/>
          <w:w w:val="72"/>
          <w:rtl/>
        </w:rPr>
        <w:t xml:space="preserve"> </w:t>
      </w:r>
      <w:r>
        <w:rPr>
          <w:w w:val="72"/>
          <w:rtl/>
        </w:rPr>
        <w:t>عرضرکانٿي</w:t>
      </w:r>
      <w:r>
        <w:rPr>
          <w:w w:val="72"/>
        </w:rPr>
        <w:t>.</w:t>
      </w:r>
    </w:p>
    <w:p w14:paraId="5129D360">
      <w:pPr>
        <w:pStyle w:val="13"/>
        <w:bidi/>
        <w:spacing w:before="43" w:line="268" w:lineRule="auto"/>
        <w:ind w:left="155" w:right="312" w:firstLine="437"/>
        <w:jc w:val="left"/>
      </w:pPr>
      <w:r>
        <w:rPr>
          <w:w w:val="68"/>
          <w:rtl/>
        </w:rPr>
        <w:t>ڀاڄين</w:t>
      </w:r>
      <w:r>
        <w:rPr>
          <w:rtl/>
        </w:rPr>
        <w:t xml:space="preserve"> </w:t>
      </w:r>
      <w:r>
        <w:rPr>
          <w:w w:val="68"/>
          <w:rtl/>
        </w:rPr>
        <w:t>منجهان</w:t>
      </w:r>
      <w:r>
        <w:rPr>
          <w:rtl/>
        </w:rPr>
        <w:t xml:space="preserve"> </w:t>
      </w:r>
      <w:r>
        <w:rPr>
          <w:w w:val="68"/>
          <w:rtl/>
        </w:rPr>
        <w:t>هونئن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مجموعي</w:t>
      </w:r>
      <w:r>
        <w:rPr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بي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شمار</w:t>
      </w:r>
      <w:r>
        <w:rPr>
          <w:rtl/>
        </w:rPr>
        <w:t xml:space="preserve"> </w:t>
      </w:r>
      <w:r>
        <w:rPr>
          <w:w w:val="68"/>
          <w:rtl/>
        </w:rPr>
        <w:t>فائدا</w:t>
      </w:r>
      <w:r>
        <w:rPr>
          <w:rtl/>
        </w:rPr>
        <w:t xml:space="preserve"> </w:t>
      </w:r>
      <w:r>
        <w:rPr>
          <w:w w:val="68"/>
          <w:rtl/>
        </w:rPr>
        <w:t>آهن،</w:t>
      </w:r>
      <w:r>
        <w:rPr>
          <w:rtl/>
        </w:rPr>
        <w:t xml:space="preserve"> </w:t>
      </w:r>
      <w:r>
        <w:rPr>
          <w:w w:val="68"/>
          <w:rtl/>
        </w:rPr>
        <w:t>پر</w:t>
      </w:r>
      <w:r>
        <w:rPr>
          <w:rtl/>
        </w:rPr>
        <w:t xml:space="preserve"> </w:t>
      </w:r>
      <w:r>
        <w:rPr>
          <w:w w:val="68"/>
          <w:rtl/>
        </w:rPr>
        <w:t>ڪنهن</w:t>
      </w:r>
      <w:r>
        <w:rPr>
          <w:rtl/>
        </w:rPr>
        <w:t xml:space="preserve"> </w:t>
      </w:r>
      <w:r>
        <w:rPr>
          <w:w w:val="68"/>
          <w:rtl/>
        </w:rPr>
        <w:t>ڪنهن</w:t>
      </w:r>
      <w:r>
        <w:rPr>
          <w:rtl/>
        </w:rPr>
        <w:t xml:space="preserve"> </w:t>
      </w:r>
      <w:r>
        <w:rPr>
          <w:w w:val="68"/>
          <w:rtl/>
        </w:rPr>
        <w:t>وقت</w:t>
      </w:r>
      <w:r>
        <w:rPr>
          <w:rtl/>
        </w:rPr>
        <w:t xml:space="preserve"> </w:t>
      </w:r>
      <w:r>
        <w:rPr>
          <w:w w:val="68"/>
          <w:rtl/>
        </w:rPr>
        <w:t>خاص</w:t>
      </w:r>
      <w:r>
        <w:rPr>
          <w:rtl/>
        </w:rPr>
        <w:t xml:space="preserve"> </w:t>
      </w:r>
      <w:r>
        <w:rPr>
          <w:w w:val="68"/>
          <w:rtl/>
        </w:rPr>
        <w:t>طريقي</w:t>
      </w:r>
      <w:r>
        <w:rPr>
          <w:rtl/>
        </w:rPr>
        <w:t xml:space="preserve"> </w:t>
      </w:r>
      <w:r>
        <w:rPr>
          <w:w w:val="68"/>
          <w:rtl/>
        </w:rPr>
        <w:t xml:space="preserve">سان </w:t>
      </w:r>
      <w:r>
        <w:rPr>
          <w:w w:val="69"/>
          <w:rtl/>
        </w:rPr>
        <w:t>استعمال ڪرڻ بعدانهن منجهان بي مثال فائداحاصل ڪري سگهجن ٿا</w:t>
      </w:r>
      <w:r>
        <w:rPr>
          <w:w w:val="69"/>
        </w:rPr>
        <w:t>.</w:t>
      </w:r>
    </w:p>
    <w:p w14:paraId="3EF75393">
      <w:pPr>
        <w:pStyle w:val="13"/>
        <w:bidi/>
        <w:spacing w:before="7"/>
        <w:ind w:left="151" w:right="0" w:firstLine="0"/>
        <w:jc w:val="left"/>
      </w:pPr>
      <w:r>
        <w:rPr>
          <w:w w:val="73"/>
          <w:rtl/>
        </w:rPr>
        <w:t>اڄ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اسين</w:t>
      </w:r>
      <w:r>
        <w:rPr>
          <w:spacing w:val="-19"/>
          <w:w w:val="73"/>
          <w:rtl/>
        </w:rPr>
        <w:t xml:space="preserve"> </w:t>
      </w:r>
      <w:r>
        <w:rPr>
          <w:w w:val="73"/>
          <w:rtl/>
        </w:rPr>
        <w:t>پالڪ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4"/>
          <w:w w:val="73"/>
          <w:rtl/>
        </w:rPr>
        <w:t xml:space="preserve"> </w:t>
      </w:r>
      <w:r>
        <w:rPr>
          <w:w w:val="73"/>
          <w:rtl/>
        </w:rPr>
        <w:t>ذڪر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ڪنداسين</w:t>
      </w:r>
      <w:r>
        <w:rPr>
          <w:w w:val="73"/>
        </w:rPr>
        <w:t>.</w:t>
      </w:r>
    </w:p>
    <w:p w14:paraId="74DA956E">
      <w:pPr>
        <w:pStyle w:val="13"/>
        <w:bidi/>
        <w:spacing w:before="42" w:line="271" w:lineRule="auto"/>
        <w:ind w:left="142" w:right="3654" w:firstLine="438"/>
        <w:jc w:val="left"/>
      </w:pPr>
      <w:r>
        <w:rPr>
          <w:w w:val="69"/>
          <w:rtl/>
        </w:rPr>
        <w:t>اکينجيروشنيوڌائڻلاءِ،توهاناکينجيپرورشپالڪسانڪريو</w:t>
      </w:r>
      <w:r>
        <w:rPr>
          <w:w w:val="69"/>
        </w:rPr>
        <w:t>.</w:t>
      </w:r>
      <w:r>
        <w:rPr>
          <w:spacing w:val="80"/>
          <w:rtl/>
        </w:rPr>
        <w:t xml:space="preserve"> </w:t>
      </w:r>
      <w:r>
        <w:rPr>
          <w:w w:val="68"/>
          <w:rtl/>
        </w:rPr>
        <w:t>ڪيئن آهي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اها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ڳالهه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اچو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مانتوهانکي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ٻڌايان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جرنل آف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ديآمريڪن</w:t>
      </w:r>
      <w:r>
        <w:rPr>
          <w:rtl/>
        </w:rPr>
        <w:t xml:space="preserve"> </w:t>
      </w:r>
      <w:r>
        <w:rPr>
          <w:w w:val="64"/>
          <w:rtl/>
        </w:rPr>
        <w:t>آپٽو</w:t>
      </w:r>
      <w:r>
        <w:rPr>
          <w:spacing w:val="23"/>
          <w:rtl/>
        </w:rPr>
        <w:t xml:space="preserve"> </w:t>
      </w:r>
      <w:r>
        <w:rPr>
          <w:w w:val="64"/>
          <w:rtl/>
        </w:rPr>
        <w:t>ميٽرڪ</w:t>
      </w:r>
      <w:r>
        <w:rPr>
          <w:spacing w:val="21"/>
          <w:rtl/>
        </w:rPr>
        <w:t xml:space="preserve"> </w:t>
      </w:r>
      <w:r>
        <w:rPr>
          <w:w w:val="64"/>
          <w:rtl/>
        </w:rPr>
        <w:t>ائسوسيئشن</w:t>
      </w:r>
      <w:r>
        <w:rPr>
          <w:spacing w:val="26"/>
          <w:rtl/>
        </w:rPr>
        <w:t xml:space="preserve"> </w:t>
      </w:r>
      <w:r>
        <w:rPr>
          <w:w w:val="64"/>
          <w:rtl/>
        </w:rPr>
        <w:t>جي</w:t>
      </w:r>
      <w:r>
        <w:rPr>
          <w:spacing w:val="23"/>
          <w:rtl/>
        </w:rPr>
        <w:t xml:space="preserve"> </w:t>
      </w:r>
      <w:r>
        <w:rPr>
          <w:w w:val="64"/>
          <w:rtl/>
        </w:rPr>
        <w:t>مطابق،</w:t>
      </w:r>
      <w:r>
        <w:rPr>
          <w:spacing w:val="20"/>
          <w:rtl/>
        </w:rPr>
        <w:t xml:space="preserve"> </w:t>
      </w:r>
      <w:r>
        <w:rPr>
          <w:w w:val="64"/>
          <w:rtl/>
        </w:rPr>
        <w:t>جيڪڏهن</w:t>
      </w:r>
      <w:r>
        <w:rPr>
          <w:spacing w:val="22"/>
          <w:rtl/>
        </w:rPr>
        <w:t xml:space="preserve"> </w:t>
      </w:r>
      <w:r>
        <w:rPr>
          <w:w w:val="64"/>
          <w:rtl/>
        </w:rPr>
        <w:t>توهان</w:t>
      </w:r>
      <w:r>
        <w:rPr>
          <w:spacing w:val="26"/>
          <w:rtl/>
        </w:rPr>
        <w:t xml:space="preserve"> </w:t>
      </w:r>
      <w:r>
        <w:rPr>
          <w:w w:val="64"/>
          <w:rtl/>
        </w:rPr>
        <w:t>جون</w:t>
      </w:r>
      <w:r>
        <w:rPr>
          <w:spacing w:val="26"/>
          <w:rtl/>
        </w:rPr>
        <w:t xml:space="preserve"> </w:t>
      </w:r>
      <w:r>
        <w:rPr>
          <w:w w:val="64"/>
          <w:rtl/>
        </w:rPr>
        <w:t xml:space="preserve">بڪيون </w:t>
      </w:r>
      <w:r>
        <w:rPr>
          <w:w w:val="74"/>
        </w:rPr>
        <w:t>(Kidneys)</w:t>
      </w:r>
      <w:r>
        <w:rPr>
          <w:w w:val="74"/>
          <w:rtl/>
        </w:rPr>
        <w:t>پٿريکان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پاڪ۽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صافآهن۽توهان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ڪا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اهڙيدوا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 xml:space="preserve">نه </w:t>
      </w:r>
      <w:r>
        <w:rPr>
          <w:w w:val="67"/>
          <w:rtl/>
        </w:rPr>
        <w:t>ڪندا هجوجيڪاتوهانجي رتکي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پٽڙو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رکڻلاءاِستعمالٿينديهجي، ته</w:t>
      </w:r>
      <w:r>
        <w:rPr>
          <w:w w:val="85"/>
          <w:rtl/>
        </w:rPr>
        <w:t xml:space="preserve"> </w:t>
      </w:r>
      <w:r>
        <w:rPr>
          <w:w w:val="65"/>
          <w:rtl/>
        </w:rPr>
        <w:t>پوءتِوهانکيگهرجيتههفتي۾گهٽ۾گهٽچاردفعهپالڪجيتازيڀاڄي</w:t>
      </w:r>
      <w:r>
        <w:rPr>
          <w:rtl/>
        </w:rPr>
        <w:t xml:space="preserve"> </w:t>
      </w:r>
      <w:r>
        <w:rPr>
          <w:w w:val="65"/>
          <w:rtl/>
        </w:rPr>
        <w:t>کائو</w:t>
      </w:r>
      <w:r>
        <w:rPr>
          <w:w w:val="65"/>
        </w:rPr>
        <w:t>.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ان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سان اکين جي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روشني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وڌندي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پالڪ</w:t>
      </w:r>
      <w:r>
        <w:rPr>
          <w:spacing w:val="-12"/>
          <w:rtl/>
        </w:rPr>
        <w:t xml:space="preserve"> </w:t>
      </w:r>
      <w:r>
        <w:rPr>
          <w:w w:val="65"/>
          <w:rtl/>
        </w:rPr>
        <w:t>۾ ٻه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اينٽي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آڪيسڊنٽ</w:t>
      </w:r>
      <w:r>
        <w:rPr>
          <w:rtl/>
        </w:rPr>
        <w:t xml:space="preserve"> </w:t>
      </w:r>
      <w:r>
        <w:rPr>
          <w:w w:val="74"/>
        </w:rPr>
        <w:t>-Oxidant)</w:t>
      </w:r>
      <w:r>
        <w:rPr>
          <w:spacing w:val="-1"/>
          <w:rtl/>
        </w:rPr>
        <w:t xml:space="preserve"> </w:t>
      </w:r>
      <w:r>
        <w:rPr>
          <w:w w:val="74"/>
        </w:rPr>
        <w:t>(Anti</w:t>
      </w:r>
      <w:r>
        <w:rPr>
          <w:rtl/>
        </w:rPr>
        <w:t xml:space="preserve"> </w:t>
      </w:r>
      <w:r>
        <w:rPr>
          <w:w w:val="74"/>
          <w:rtl/>
        </w:rPr>
        <w:t>آهن</w:t>
      </w:r>
      <w:r>
        <w:rPr>
          <w:spacing w:val="-3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2"/>
          <w:rtl/>
        </w:rPr>
        <w:t xml:space="preserve"> </w:t>
      </w:r>
      <w:r>
        <w:rPr>
          <w:w w:val="74"/>
        </w:rPr>
        <w:t>(Lutein)</w:t>
      </w:r>
      <w:r>
        <w:rPr>
          <w:spacing w:val="-3"/>
          <w:rtl/>
        </w:rPr>
        <w:t xml:space="preserve"> </w:t>
      </w:r>
      <w:r>
        <w:rPr>
          <w:w w:val="74"/>
          <w:rtl/>
        </w:rPr>
        <w:t>ليوٽن</w:t>
      </w:r>
      <w:r>
        <w:rPr>
          <w:spacing w:val="-6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rtl/>
        </w:rPr>
        <w:t xml:space="preserve"> </w:t>
      </w:r>
      <w:r>
        <w:rPr>
          <w:w w:val="74"/>
          <w:rtl/>
        </w:rPr>
        <w:t>ٻيو</w:t>
      </w:r>
      <w:r>
        <w:rPr>
          <w:spacing w:val="-4"/>
          <w:rtl/>
        </w:rPr>
        <w:t xml:space="preserve"> </w:t>
      </w:r>
      <w:r>
        <w:rPr>
          <w:w w:val="74"/>
          <w:rtl/>
        </w:rPr>
        <w:t>زيگزنٽين</w:t>
      </w:r>
      <w:r>
        <w:rPr>
          <w:spacing w:val="-3"/>
          <w:rtl/>
        </w:rPr>
        <w:t xml:space="preserve"> </w:t>
      </w:r>
      <w:r>
        <w:rPr>
          <w:w w:val="74"/>
          <w:rtl/>
        </w:rPr>
        <w:t xml:space="preserve">موجود </w:t>
      </w:r>
      <w:r>
        <w:rPr>
          <w:w w:val="71"/>
          <w:rtl/>
        </w:rPr>
        <w:t>هوندا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>هي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ٻه جزا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اکجي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پردي</w:t>
      </w:r>
      <w:r>
        <w:rPr>
          <w:spacing w:val="-1"/>
          <w:w w:val="71"/>
          <w:rtl/>
        </w:rPr>
        <w:t xml:space="preserve"> </w:t>
      </w:r>
      <w:r>
        <w:rPr>
          <w:w w:val="71"/>
        </w:rPr>
        <w:t>(Retina)</w:t>
      </w:r>
      <w:r>
        <w:rPr>
          <w:w w:val="71"/>
          <w:rtl/>
        </w:rPr>
        <w:t>کي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محفوظ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ڪندا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 xml:space="preserve">تيل </w:t>
      </w:r>
      <w:r>
        <w:rPr>
          <w:w w:val="67"/>
          <w:rtl/>
        </w:rPr>
        <w:t>۾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پچڻ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دوران</w:t>
      </w:r>
      <w:r>
        <w:rPr>
          <w:spacing w:val="-16"/>
          <w:rtl/>
        </w:rPr>
        <w:t xml:space="preserve"> </w:t>
      </w:r>
      <w:r>
        <w:rPr>
          <w:w w:val="67"/>
        </w:rPr>
        <w:t>(Lutein)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ليوٽين</w:t>
      </w:r>
      <w:r>
        <w:rPr>
          <w:spacing w:val="-16"/>
          <w:rtl/>
        </w:rPr>
        <w:t xml:space="preserve"> </w:t>
      </w:r>
      <w:r>
        <w:rPr>
          <w:w w:val="67"/>
          <w:rtl/>
        </w:rPr>
        <w:t>وڌيڪ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بهتر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طريقي</w:t>
      </w:r>
      <w:r>
        <w:rPr>
          <w:spacing w:val="-21"/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-20"/>
          <w:rtl/>
        </w:rPr>
        <w:t xml:space="preserve"> </w:t>
      </w:r>
      <w:r>
        <w:rPr>
          <w:w w:val="67"/>
          <w:rtl/>
        </w:rPr>
        <w:t>جذب</w:t>
      </w:r>
      <w:r>
        <w:rPr>
          <w:spacing w:val="-21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ويندي</w:t>
      </w:r>
    </w:p>
    <w:p w14:paraId="7B183E00">
      <w:pPr>
        <w:pStyle w:val="13"/>
        <w:bidi/>
        <w:spacing w:line="325" w:lineRule="exact"/>
        <w:ind w:left="144" w:right="319" w:firstLine="0"/>
        <w:jc w:val="left"/>
      </w:pPr>
      <w:r>
        <w:rPr>
          <w:w w:val="77"/>
          <w:rtl/>
        </w:rPr>
        <w:t>آهي</w:t>
      </w:r>
      <w:r>
        <w:rPr>
          <w:w w:val="77"/>
        </w:rPr>
        <w:t>.</w:t>
      </w:r>
      <w:r>
        <w:rPr>
          <w:w w:val="77"/>
          <w:rtl/>
        </w:rPr>
        <w:t>مغربيملڪن۾</w:t>
      </w:r>
      <w:r>
        <w:rPr>
          <w:spacing w:val="2"/>
          <w:rtl/>
        </w:rPr>
        <w:t xml:space="preserve"> </w:t>
      </w:r>
      <w:r>
        <w:rPr>
          <w:w w:val="77"/>
        </w:rPr>
        <w:t>(Lutein)</w:t>
      </w:r>
      <w:r>
        <w:rPr>
          <w:w w:val="77"/>
          <w:rtl/>
        </w:rPr>
        <w:t>گورينجيصورت۾ملنديآهي۽روزانوڇهنکانٻارنهنگرامجيخوراڪ</w:t>
      </w:r>
      <w:r>
        <w:rPr>
          <w:spacing w:val="-12"/>
          <w:rtl/>
        </w:rPr>
        <w:t xml:space="preserve"> </w:t>
      </w:r>
      <w:r>
        <w:rPr>
          <w:w w:val="77"/>
        </w:rPr>
        <w:t>)</w:t>
      </w:r>
      <w:r>
        <w:rPr>
          <w:w w:val="77"/>
          <w:rtl/>
        </w:rPr>
        <w:t>وزن</w:t>
      </w:r>
      <w:r>
        <w:rPr>
          <w:w w:val="77"/>
        </w:rPr>
        <w:t>(</w:t>
      </w:r>
      <w:r>
        <w:rPr>
          <w:w w:val="77"/>
          <w:rtl/>
        </w:rPr>
        <w:t>جي</w:t>
      </w:r>
    </w:p>
    <w:p w14:paraId="1A264BD2">
      <w:pPr>
        <w:pStyle w:val="13"/>
        <w:bidi/>
        <w:spacing w:before="43"/>
        <w:ind w:left="144" w:right="1070" w:firstLine="0"/>
        <w:jc w:val="left"/>
      </w:pPr>
      <w:r>
        <w:rPr>
          <w:w w:val="75"/>
        </w:rPr>
        <w:t>(Tablet)</w:t>
      </w:r>
      <w:r>
        <w:rPr>
          <w:w w:val="75"/>
          <w:rtl/>
        </w:rPr>
        <w:t>گوري</w:t>
      </w:r>
      <w:r>
        <w:rPr>
          <w:spacing w:val="-20"/>
          <w:w w:val="75"/>
          <w:rtl/>
        </w:rPr>
        <w:t xml:space="preserve"> </w:t>
      </w:r>
      <w:r>
        <w:rPr>
          <w:w w:val="75"/>
          <w:rtl/>
        </w:rPr>
        <w:t>ڪافيهونديآهي</w:t>
      </w:r>
      <w:r>
        <w:rPr>
          <w:w w:val="75"/>
        </w:rPr>
        <w:t>.</w:t>
      </w:r>
    </w:p>
    <w:p w14:paraId="2E9986A0">
      <w:pPr>
        <w:pStyle w:val="13"/>
        <w:bidi/>
        <w:spacing w:before="42" w:line="268" w:lineRule="auto"/>
        <w:ind w:left="150" w:right="312" w:firstLine="433"/>
        <w:jc w:val="left"/>
        <w:rPr>
          <w:position w:val="2"/>
        </w:rPr>
      </w:pPr>
      <w:r>
        <w:rPr>
          <w:w w:val="72"/>
          <w:rtl/>
        </w:rPr>
        <w:t>اکين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3"/>
          <w:w w:val="72"/>
          <w:rtl/>
        </w:rPr>
        <w:t xml:space="preserve"> </w:t>
      </w:r>
      <w:r>
        <w:rPr>
          <w:w w:val="72"/>
          <w:rtl/>
        </w:rPr>
        <w:t>ورزش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ٿڪاوٽ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دور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گڏوگڏ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پنهنجيءَ</w:t>
      </w:r>
      <w:r>
        <w:rPr>
          <w:spacing w:val="-10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غذا</w:t>
      </w:r>
      <w:r>
        <w:rPr>
          <w:w w:val="72"/>
        </w:rPr>
        <w:t>“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خاص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خيال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گهرجي</w:t>
      </w:r>
      <w:r>
        <w:rPr>
          <w:w w:val="72"/>
        </w:rPr>
        <w:t>.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 xml:space="preserve">روزمره </w:t>
      </w:r>
      <w:r>
        <w:rPr>
          <w:w w:val="70"/>
          <w:rtl/>
        </w:rPr>
        <w:t>جي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کاڌي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ڪيلي</w:t>
      </w:r>
      <w:r>
        <w:rPr>
          <w:w w:val="70"/>
        </w:rPr>
        <w:t>“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ضرور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شامل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گهرجي</w:t>
      </w:r>
      <w:r>
        <w:rPr>
          <w:w w:val="70"/>
        </w:rPr>
        <w:t>.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کائڻ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نتيجي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بهتر۽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عمر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 xml:space="preserve">وڌڻ </w:t>
      </w:r>
      <w:r>
        <w:rPr>
          <w:w w:val="63"/>
          <w:rtl/>
        </w:rPr>
        <w:t>سان</w:t>
      </w:r>
      <w:r>
        <w:rPr>
          <w:spacing w:val="-15"/>
          <w:rtl/>
        </w:rPr>
        <w:t xml:space="preserve"> </w:t>
      </w:r>
      <w:r>
        <w:rPr>
          <w:w w:val="63"/>
          <w:rtl/>
        </w:rPr>
        <w:t>گڏ اکين جي بيمارين جو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خطرو</w:t>
      </w:r>
      <w:r>
        <w:rPr>
          <w:spacing w:val="-15"/>
          <w:rtl/>
        </w:rPr>
        <w:t xml:space="preserve"> </w:t>
      </w:r>
      <w:r>
        <w:rPr>
          <w:w w:val="63"/>
          <w:rtl/>
        </w:rPr>
        <w:t>گهٽجي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وڃي ٿو</w:t>
      </w:r>
      <w:r>
        <w:rPr>
          <w:w w:val="63"/>
        </w:rPr>
        <w:t>.</w:t>
      </w:r>
      <w:r>
        <w:rPr>
          <w:spacing w:val="-15"/>
          <w:rtl/>
        </w:rPr>
        <w:t xml:space="preserve"> </w:t>
      </w:r>
      <w:r>
        <w:rPr>
          <w:w w:val="63"/>
          <w:rtl/>
        </w:rPr>
        <w:t>ڪوئنزلينڊ يونيورسٽي ۾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ٿيل</w:t>
      </w:r>
      <w:r>
        <w:rPr>
          <w:spacing w:val="-13"/>
          <w:rtl/>
        </w:rPr>
        <w:t xml:space="preserve"> </w:t>
      </w:r>
      <w:r>
        <w:rPr>
          <w:w w:val="63"/>
          <w:rtl/>
        </w:rPr>
        <w:t>تحقيق ۾</w:t>
      </w:r>
      <w:r>
        <w:rPr>
          <w:spacing w:val="-14"/>
          <w:rtl/>
        </w:rPr>
        <w:t xml:space="preserve"> </w:t>
      </w:r>
      <w:r>
        <w:rPr>
          <w:w w:val="63"/>
          <w:rtl/>
        </w:rPr>
        <w:t>اهو</w:t>
      </w:r>
      <w:r>
        <w:rPr>
          <w:spacing w:val="-16"/>
          <w:rtl/>
        </w:rPr>
        <w:t xml:space="preserve"> </w:t>
      </w:r>
      <w:r>
        <w:rPr>
          <w:w w:val="63"/>
          <w:rtl/>
        </w:rPr>
        <w:t>ٻڌايو</w:t>
      </w:r>
      <w:r>
        <w:rPr>
          <w:spacing w:val="-15"/>
          <w:rtl/>
        </w:rPr>
        <w:t xml:space="preserve"> </w:t>
      </w:r>
      <w:r>
        <w:rPr>
          <w:w w:val="63"/>
          <w:rtl/>
        </w:rPr>
        <w:t>ويو</w:t>
      </w:r>
      <w:r>
        <w:rPr>
          <w:spacing w:val="-16"/>
          <w:rtl/>
        </w:rPr>
        <w:t xml:space="preserve"> </w:t>
      </w:r>
      <w:r>
        <w:rPr>
          <w:w w:val="63"/>
          <w:rtl/>
        </w:rPr>
        <w:t>آهي</w:t>
      </w:r>
      <w:r>
        <w:rPr>
          <w:spacing w:val="-17"/>
          <w:rtl/>
        </w:rPr>
        <w:t xml:space="preserve"> </w:t>
      </w:r>
      <w:r>
        <w:rPr>
          <w:w w:val="63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ڪيلن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هڪ جزو</w:t>
      </w:r>
      <w:r>
        <w:rPr>
          <w:spacing w:val="-8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ڪيروٽين</w:t>
      </w:r>
      <w:r>
        <w:rPr>
          <w:w w:val="70"/>
        </w:rPr>
        <w:t>“</w:t>
      </w:r>
      <w:r>
        <w:rPr>
          <w:w w:val="70"/>
          <w:rtl/>
        </w:rPr>
        <w:t>، موجود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هوندو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آهي، جيڪو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ميون ۽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ڀاڄين کي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مختلف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رنگ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جيئن،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هئڊو،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ڳاڙهو</w:t>
      </w:r>
      <w:r>
        <w:rPr>
          <w:rtl/>
        </w:rPr>
        <w:t xml:space="preserve"> </w:t>
      </w:r>
      <w:r>
        <w:rPr>
          <w:w w:val="70"/>
          <w:rtl/>
        </w:rPr>
        <w:t>وغيره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تبديل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ڪندو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هيءُ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جزو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وڃڻ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وٽامن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 xml:space="preserve">اي </w:t>
      </w:r>
      <w:r>
        <w:rPr>
          <w:w w:val="70"/>
        </w:rPr>
        <w:t>(A)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۾،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تبديل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جيڪو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اکين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 xml:space="preserve">جي </w:t>
      </w:r>
      <w:r>
        <w:rPr>
          <w:w w:val="64"/>
          <w:rtl/>
        </w:rPr>
        <w:t>صحت لاءِ تمام فائديمند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ثابت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ٿيندو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تحقيقي</w:t>
      </w:r>
      <w:r>
        <w:rPr>
          <w:spacing w:val="-7"/>
          <w:rtl/>
        </w:rPr>
        <w:t xml:space="preserve"> </w:t>
      </w:r>
      <w:r>
        <w:rPr>
          <w:w w:val="64"/>
          <w:rtl/>
        </w:rPr>
        <w:t>مطالعي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منجهان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اهو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ثابت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ٿيو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آهي ته</w:t>
      </w:r>
      <w:r>
        <w:rPr>
          <w:spacing w:val="-13"/>
          <w:rtl/>
        </w:rPr>
        <w:t xml:space="preserve"> </w:t>
      </w:r>
      <w:r>
        <w:rPr>
          <w:w w:val="64"/>
          <w:rtl/>
        </w:rPr>
        <w:t>ڪيروٽين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مخصوص</w:t>
      </w:r>
      <w:r>
        <w:rPr>
          <w:spacing w:val="40"/>
          <w:rtl/>
        </w:rPr>
        <w:t xml:space="preserve"> </w:t>
      </w:r>
      <w:r>
        <w:rPr>
          <w:w w:val="67"/>
          <w:rtl/>
        </w:rPr>
        <w:t>قسم جي ڪينسر، رت جي شريانين جي مرض ۽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شگر وغيره ۾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مددگار ثابت ٿي سگهي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w w:val="67"/>
        </w:rPr>
        <w:t>.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روزانو هڪ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 xml:space="preserve">ڪيلو کائڻ </w:t>
      </w:r>
      <w:r>
        <w:rPr>
          <w:w w:val="59"/>
          <w:position w:val="2"/>
          <w:rtl/>
        </w:rPr>
        <w:t xml:space="preserve">جتي نظر </w:t>
      </w:r>
      <w:r>
        <w:rPr>
          <w:w w:val="59"/>
          <w:position w:val="2"/>
        </w:rPr>
        <w:t>)</w:t>
      </w:r>
      <w:r>
        <w:rPr>
          <w:w w:val="59"/>
          <w:position w:val="2"/>
          <w:rtl/>
        </w:rPr>
        <w:t>بينائي</w:t>
      </w:r>
      <w:r>
        <w:rPr>
          <w:w w:val="59"/>
          <w:position w:val="2"/>
        </w:rPr>
        <w:t>(</w:t>
      </w:r>
      <w:r>
        <w:rPr>
          <w:w w:val="59"/>
          <w:position w:val="2"/>
          <w:rtl/>
        </w:rPr>
        <w:t xml:space="preserve"> لاءِ بي انتها فائديمند آهي ته ٻي پاسي ٻه ڪيلا کائڻ قبض</w:t>
      </w:r>
      <w:r>
        <w:rPr>
          <w:spacing w:val="80"/>
          <w:rtl/>
        </w:rPr>
        <w:t xml:space="preserve">  </w:t>
      </w:r>
      <w:r>
        <w:rPr>
          <w:w w:val="59"/>
          <w:position w:val="2"/>
          <w:rtl/>
        </w:rPr>
        <w:t>ڪشا پڻ آهن</w:t>
      </w:r>
      <w:r>
        <w:rPr>
          <w:w w:val="59"/>
          <w:position w:val="2"/>
        </w:rPr>
        <w:t>.</w:t>
      </w:r>
    </w:p>
    <w:p w14:paraId="70C1DAC7">
      <w:pPr>
        <w:pStyle w:val="13"/>
        <w:bidi/>
        <w:spacing w:line="273" w:lineRule="auto"/>
        <w:ind w:left="144" w:right="312" w:firstLine="432"/>
        <w:jc w:val="left"/>
      </w:pPr>
      <w:r>
        <w:rPr>
          <w:w w:val="64"/>
          <w:rtl/>
        </w:rPr>
        <w:t>آخر ۾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مشورو اهو ڏيندم ته جيئن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اسان وٽ پالڪ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ماشاء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الله ڪافي مقدار ۾</w:t>
      </w:r>
      <w:r>
        <w:rPr>
          <w:spacing w:val="-6"/>
          <w:w w:val="64"/>
          <w:rtl/>
        </w:rPr>
        <w:t xml:space="preserve"> </w:t>
      </w:r>
      <w:r>
        <w:rPr>
          <w:w w:val="64"/>
          <w:rtl/>
        </w:rPr>
        <w:t>موجود آهي،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ڇو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 xml:space="preserve">نه ڀرپور فائدو حاصل </w:t>
      </w:r>
      <w:r>
        <w:rPr>
          <w:w w:val="82"/>
          <w:rtl/>
        </w:rPr>
        <w:t>ڪجي</w:t>
      </w:r>
      <w:r>
        <w:rPr>
          <w:w w:val="82"/>
        </w:rPr>
        <w:t>.</w:t>
      </w:r>
    </w:p>
    <w:p w14:paraId="5E61EF1C">
      <w:pPr>
        <w:pStyle w:val="13"/>
        <w:rPr>
          <w:sz w:val="20"/>
        </w:rPr>
      </w:pPr>
    </w:p>
    <w:p w14:paraId="53CD3FE4">
      <w:pPr>
        <w:pStyle w:val="13"/>
        <w:rPr>
          <w:sz w:val="20"/>
        </w:rPr>
      </w:pPr>
    </w:p>
    <w:p w14:paraId="690FA350">
      <w:pPr>
        <w:pStyle w:val="13"/>
        <w:rPr>
          <w:sz w:val="20"/>
        </w:rPr>
      </w:pPr>
    </w:p>
    <w:p w14:paraId="21F4D60E">
      <w:pPr>
        <w:pStyle w:val="13"/>
        <w:rPr>
          <w:sz w:val="20"/>
        </w:rPr>
      </w:pPr>
    </w:p>
    <w:p w14:paraId="40596200">
      <w:pPr>
        <w:pStyle w:val="13"/>
        <w:rPr>
          <w:sz w:val="20"/>
        </w:rPr>
      </w:pPr>
    </w:p>
    <w:p w14:paraId="6F563D0F">
      <w:pPr>
        <w:pStyle w:val="13"/>
        <w:rPr>
          <w:sz w:val="20"/>
        </w:rPr>
      </w:pPr>
    </w:p>
    <w:p w14:paraId="17D216FF">
      <w:pPr>
        <w:pStyle w:val="13"/>
        <w:rPr>
          <w:sz w:val="20"/>
        </w:rPr>
      </w:pPr>
    </w:p>
    <w:p w14:paraId="65526368">
      <w:pPr>
        <w:pStyle w:val="13"/>
        <w:rPr>
          <w:sz w:val="20"/>
        </w:rPr>
      </w:pPr>
    </w:p>
    <w:p w14:paraId="6814C49A">
      <w:pPr>
        <w:pStyle w:val="13"/>
        <w:rPr>
          <w:sz w:val="20"/>
        </w:rPr>
      </w:pPr>
    </w:p>
    <w:p w14:paraId="215F57EA">
      <w:pPr>
        <w:pStyle w:val="13"/>
        <w:rPr>
          <w:sz w:val="20"/>
        </w:rPr>
      </w:pPr>
    </w:p>
    <w:p w14:paraId="2C1E7290">
      <w:pPr>
        <w:pStyle w:val="13"/>
        <w:rPr>
          <w:sz w:val="20"/>
        </w:rPr>
      </w:pPr>
    </w:p>
    <w:p w14:paraId="328EE97D">
      <w:pPr>
        <w:pStyle w:val="13"/>
        <w:spacing w:before="20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38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298450</wp:posOffset>
                </wp:positionV>
                <wp:extent cx="5772785" cy="55245"/>
                <wp:effectExtent l="0" t="0" r="0" b="0"/>
                <wp:wrapTopAndBottom/>
                <wp:docPr id="651" name="Graphic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51" o:spid="_x0000_s1026" o:spt="100" style="position:absolute;left:0pt;margin-left:70.55pt;margin-top:23.5pt;height:4.35pt;width:454.55pt;mso-position-horizontal-relative:page;mso-wrap-distance-bottom:0pt;mso-wrap-distance-top:0pt;z-index:-251462656;mso-width-relative:page;mso-height-relative:page;" fillcolor="#612322" filled="t" stroked="f" coordsize="5772785,55244" o:gfxdata="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bwlc9sAAAAKAQAADwAAAAAA&#10;AAABACAAAAAiAAAAZHJzL2Rvd25yZXYueG1sUEsBAhQAFAAAAAgAh07iQIrelON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AD34C6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9DC400E">
      <w:pPr>
        <w:pStyle w:val="13"/>
        <w:spacing w:before="9"/>
        <w:rPr>
          <w:sz w:val="3"/>
        </w:rPr>
      </w:pPr>
    </w:p>
    <w:p w14:paraId="0D184F2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52" name="Group 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Cxp0xI0CAAAj&#10;BwAADgAAAAAAAAABACAAAAAkAQAAZHJzL2Uyb0RvYy54bWxQSwUGAAAAAAYABgBZAQAAIwYAAAAA&#10;">
                <o:lock v:ext="edit" aspectratio="f"/>
                <v:shape id="Graphic 653" o:spid="_x0000_s1026" o:spt="100" style="position:absolute;left:0;top:0;height:40005;width:5737860;" fillcolor="#000000" filled="t" stroked="f" coordsize="5737860,40005" o:gfxdata="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w5nX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8884AF5">
      <w:pPr>
        <w:bidi/>
        <w:spacing w:before="268"/>
        <w:ind w:left="1346" w:right="1070" w:firstLine="0"/>
        <w:jc w:val="left"/>
        <w:rPr>
          <w:sz w:val="42"/>
          <w:szCs w:val="42"/>
        </w:rPr>
      </w:pPr>
      <w:r>
        <w:rPr>
          <w:w w:val="68"/>
          <w:sz w:val="42"/>
          <w:szCs w:val="42"/>
          <w:rtl/>
        </w:rPr>
        <w:t>ڏهيءَ</w:t>
      </w:r>
      <w:r>
        <w:rPr>
          <w:spacing w:val="-4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جو</w:t>
      </w:r>
      <w:r>
        <w:rPr>
          <w:spacing w:val="-2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استعمال</w:t>
      </w:r>
      <w:r>
        <w:rPr>
          <w:spacing w:val="-7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ڪريو،</w:t>
      </w:r>
      <w:r>
        <w:rPr>
          <w:spacing w:val="-4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گرميءَ</w:t>
      </w:r>
      <w:r>
        <w:rPr>
          <w:spacing w:val="-8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جي</w:t>
      </w:r>
      <w:r>
        <w:rPr>
          <w:spacing w:val="-7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لهر</w:t>
      </w:r>
      <w:r>
        <w:rPr>
          <w:spacing w:val="-2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کان</w:t>
      </w:r>
      <w:r>
        <w:rPr>
          <w:spacing w:val="-5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پاڻ</w:t>
      </w:r>
      <w:r>
        <w:rPr>
          <w:spacing w:val="-4"/>
          <w:w w:val="68"/>
          <w:sz w:val="42"/>
          <w:szCs w:val="42"/>
          <w:rtl/>
        </w:rPr>
        <w:t xml:space="preserve"> </w:t>
      </w:r>
      <w:r>
        <w:rPr>
          <w:w w:val="68"/>
          <w:sz w:val="42"/>
          <w:szCs w:val="42"/>
          <w:rtl/>
        </w:rPr>
        <w:t>بچايو</w:t>
      </w:r>
    </w:p>
    <w:p w14:paraId="3501DAD9">
      <w:pPr>
        <w:pStyle w:val="13"/>
        <w:spacing w:before="129"/>
      </w:pPr>
    </w:p>
    <w:p w14:paraId="1B535407">
      <w:pPr>
        <w:pStyle w:val="13"/>
        <w:bidi/>
        <w:spacing w:line="268" w:lineRule="auto"/>
        <w:ind w:left="150" w:right="312" w:firstLine="720"/>
        <w:jc w:val="left"/>
      </w:pPr>
      <w:r>
        <w:rPr>
          <w:w w:val="74"/>
          <w:rtl/>
        </w:rPr>
        <w:t>ڏهي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40"/>
          <w:position w:val="1"/>
          <w:rtl/>
        </w:rPr>
        <w:t xml:space="preserve"> </w:t>
      </w:r>
      <w:r>
        <w:rPr>
          <w:w w:val="74"/>
          <w:rtl/>
        </w:rPr>
        <w:t>اردو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دهي۽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انگريزي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 xml:space="preserve">۾ </w:t>
      </w:r>
      <w:r>
        <w:rPr>
          <w:w w:val="74"/>
        </w:rPr>
        <w:t>(Youghurt)</w:t>
      </w:r>
      <w:r>
        <w:rPr>
          <w:w w:val="74"/>
          <w:rtl/>
        </w:rPr>
        <w:t>ڪري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سڏجي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ٿو،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اسان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ملڪ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رهون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ٿا،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 xml:space="preserve">اتان </w:t>
      </w:r>
      <w:r>
        <w:rPr>
          <w:w w:val="71"/>
          <w:rtl/>
        </w:rPr>
        <w:t>جي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ماڻهن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بي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حد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ملڪ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آبهوا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جيتوڻيڪ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معتدل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باوجود</w:t>
      </w:r>
      <w:r>
        <w:rPr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گرميءَ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پد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وڌيلرهي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11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ڏهي۽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لسيءَ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زمانه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قديمکان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هلندو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پيواچي</w:t>
      </w:r>
      <w:r>
        <w:rPr>
          <w:w w:val="69"/>
        </w:rPr>
        <w:t>.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 xml:space="preserve">اسان </w:t>
      </w:r>
      <w:r>
        <w:rPr>
          <w:w w:val="67"/>
          <w:rtl/>
        </w:rPr>
        <w:t>وٽ عام طور تي صبح جي نيرن ۾ مکڻ، لسي ۽ ڏهي نه صرف ڳوٺن پر شهرن ۾</w:t>
      </w:r>
    </w:p>
    <w:p w14:paraId="1DB18DFD">
      <w:pPr>
        <w:pStyle w:val="13"/>
        <w:bidi/>
        <w:spacing w:before="5"/>
        <w:ind w:left="149" w:right="1070" w:firstLine="0"/>
        <w:jc w:val="left"/>
      </w:pPr>
      <w:r>
        <w:rPr>
          <w:w w:val="63"/>
          <w:rtl/>
        </w:rPr>
        <w:t>به</w:t>
      </w:r>
      <w:r>
        <w:rPr>
          <w:spacing w:val="-24"/>
          <w:rtl/>
        </w:rPr>
        <w:t xml:space="preserve"> </w:t>
      </w:r>
      <w:r>
        <w:rPr>
          <w:w w:val="63"/>
          <w:rtl/>
        </w:rPr>
        <w:t>پسند</w:t>
      </w:r>
      <w:r>
        <w:rPr>
          <w:spacing w:val="-22"/>
          <w:rtl/>
        </w:rPr>
        <w:t xml:space="preserve"> </w:t>
      </w:r>
      <w:r>
        <w:rPr>
          <w:w w:val="63"/>
          <w:rtl/>
        </w:rPr>
        <w:t>ڪيو</w:t>
      </w:r>
      <w:r>
        <w:rPr>
          <w:spacing w:val="-23"/>
          <w:rtl/>
        </w:rPr>
        <w:t xml:space="preserve"> </w:t>
      </w:r>
      <w:r>
        <w:rPr>
          <w:w w:val="63"/>
          <w:rtl/>
        </w:rPr>
        <w:t>وڃي</w:t>
      </w:r>
      <w:r>
        <w:rPr>
          <w:spacing w:val="-23"/>
          <w:rtl/>
        </w:rPr>
        <w:t xml:space="preserve"> </w:t>
      </w:r>
      <w:r>
        <w:rPr>
          <w:w w:val="63"/>
          <w:rtl/>
        </w:rPr>
        <w:t>ٿو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۽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باقاعده</w:t>
      </w:r>
      <w:r>
        <w:rPr>
          <w:spacing w:val="-24"/>
          <w:rtl/>
        </w:rPr>
        <w:t xml:space="preserve"> </w:t>
      </w:r>
      <w:r>
        <w:rPr>
          <w:w w:val="63"/>
          <w:rtl/>
        </w:rPr>
        <w:t>زيرِ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استعمال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رهندو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پيو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اچي</w:t>
      </w:r>
      <w:r>
        <w:rPr>
          <w:w w:val="63"/>
        </w:rPr>
        <w:t>.</w:t>
      </w:r>
    </w:p>
    <w:p w14:paraId="3DC8EE95">
      <w:pPr>
        <w:pStyle w:val="13"/>
        <w:bidi/>
        <w:spacing w:before="42" w:line="271" w:lineRule="auto"/>
        <w:ind w:left="155" w:right="3241" w:firstLine="727"/>
        <w:jc w:val="left"/>
      </w:pPr>
      <w:r>
        <w:rPr>
          <w:w w:val="69"/>
          <w:rtl/>
        </w:rPr>
        <w:t>جديد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دور ۾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 تقاضائن مطابق ڪجهه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ريتون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رسمون بدلجي </w:t>
      </w:r>
      <w:r>
        <w:rPr>
          <w:w w:val="68"/>
          <w:rtl/>
        </w:rPr>
        <w:t>ويون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آهن، انهن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گڏوگڏ کاڌي منجهه ڪجهه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شين جو استعمال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گهٽ ٿي</w:t>
      </w:r>
      <w:r>
        <w:rPr>
          <w:rtl/>
        </w:rPr>
        <w:t xml:space="preserve"> </w:t>
      </w:r>
      <w:r>
        <w:rPr>
          <w:w w:val="68"/>
          <w:rtl/>
        </w:rPr>
        <w:t>ويو</w:t>
      </w:r>
      <w:r>
        <w:rPr>
          <w:spacing w:val="9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12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16"/>
          <w:rtl/>
        </w:rPr>
        <w:t xml:space="preserve"> </w:t>
      </w:r>
      <w:r>
        <w:rPr>
          <w:w w:val="68"/>
          <w:rtl/>
        </w:rPr>
        <w:t>ڳالهه</w:t>
      </w:r>
      <w:r>
        <w:rPr>
          <w:spacing w:val="16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14"/>
          <w:rtl/>
        </w:rPr>
        <w:t xml:space="preserve"> </w:t>
      </w:r>
      <w:r>
        <w:rPr>
          <w:w w:val="68"/>
          <w:rtl/>
        </w:rPr>
        <w:t>ٻه</w:t>
      </w:r>
      <w:r>
        <w:rPr>
          <w:spacing w:val="10"/>
          <w:rtl/>
        </w:rPr>
        <w:t xml:space="preserve"> </w:t>
      </w:r>
      <w:r>
        <w:rPr>
          <w:w w:val="68"/>
          <w:rtl/>
        </w:rPr>
        <w:t>سبب</w:t>
      </w:r>
      <w:r>
        <w:rPr>
          <w:spacing w:val="15"/>
          <w:rtl/>
        </w:rPr>
        <w:t xml:space="preserve"> </w:t>
      </w:r>
      <w:r>
        <w:rPr>
          <w:w w:val="68"/>
          <w:rtl/>
        </w:rPr>
        <w:t>آهن،</w:t>
      </w:r>
      <w:r>
        <w:rPr>
          <w:spacing w:val="19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1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12"/>
          <w:rtl/>
        </w:rPr>
        <w:t xml:space="preserve"> </w:t>
      </w:r>
      <w:r>
        <w:rPr>
          <w:w w:val="68"/>
          <w:rtl/>
        </w:rPr>
        <w:t>انهن</w:t>
      </w:r>
      <w:r>
        <w:rPr>
          <w:spacing w:val="12"/>
          <w:rtl/>
        </w:rPr>
        <w:t xml:space="preserve"> </w:t>
      </w:r>
      <w:r>
        <w:rPr>
          <w:w w:val="68"/>
          <w:rtl/>
        </w:rPr>
        <w:t>شين</w:t>
      </w:r>
      <w:r>
        <w:rPr>
          <w:spacing w:val="16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10"/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12"/>
          <w:rtl/>
        </w:rPr>
        <w:t xml:space="preserve"> </w:t>
      </w:r>
      <w:r>
        <w:rPr>
          <w:w w:val="68"/>
          <w:rtl/>
        </w:rPr>
        <w:t>جام</w:t>
      </w:r>
      <w:r>
        <w:rPr>
          <w:spacing w:val="14"/>
          <w:rtl/>
        </w:rPr>
        <w:t xml:space="preserve"> </w:t>
      </w:r>
      <w:r>
        <w:rPr>
          <w:w w:val="68"/>
          <w:rtl/>
        </w:rPr>
        <w:t xml:space="preserve">ملڻ </w:t>
      </w:r>
      <w:r>
        <w:rPr>
          <w:w w:val="72"/>
          <w:rtl/>
        </w:rPr>
        <w:t>ناممڪن،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ٻي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طرف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زندگيءَ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ڊوڙ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تڪڙو تڪڙو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ناشتو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جنهن </w:t>
      </w:r>
      <w:r>
        <w:rPr>
          <w:w w:val="75"/>
          <w:rtl/>
        </w:rPr>
        <w:t>۾</w:t>
      </w:r>
      <w:r>
        <w:rPr>
          <w:spacing w:val="17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26"/>
          <w:rtl/>
        </w:rPr>
        <w:t xml:space="preserve"> </w:t>
      </w:r>
      <w:r>
        <w:rPr>
          <w:w w:val="75"/>
          <w:rtl/>
        </w:rPr>
        <w:t>انڊو</w:t>
      </w:r>
      <w:r>
        <w:rPr>
          <w:spacing w:val="21"/>
          <w:rtl/>
        </w:rPr>
        <w:t xml:space="preserve"> </w:t>
      </w:r>
      <w:r>
        <w:rPr>
          <w:w w:val="75"/>
          <w:rtl/>
        </w:rPr>
        <w:t>۽</w:t>
      </w:r>
      <w:r>
        <w:rPr>
          <w:spacing w:val="20"/>
          <w:rtl/>
        </w:rPr>
        <w:t xml:space="preserve"> </w:t>
      </w:r>
      <w:r>
        <w:rPr>
          <w:w w:val="75"/>
          <w:rtl/>
        </w:rPr>
        <w:t>بريڊ</w:t>
      </w:r>
      <w:r>
        <w:rPr>
          <w:w w:val="75"/>
        </w:rPr>
        <w:t>bread)</w:t>
      </w:r>
      <w:r>
        <w:rPr>
          <w:spacing w:val="18"/>
          <w:rtl/>
        </w:rPr>
        <w:t xml:space="preserve"> </w:t>
      </w:r>
      <w:r>
        <w:rPr>
          <w:w w:val="75"/>
        </w:rPr>
        <w:t>&amp;</w:t>
      </w:r>
      <w:r>
        <w:rPr>
          <w:spacing w:val="25"/>
          <w:rtl/>
        </w:rPr>
        <w:t xml:space="preserve"> </w:t>
      </w:r>
      <w:r>
        <w:rPr>
          <w:w w:val="75"/>
        </w:rPr>
        <w:t>(Egg</w:t>
      </w:r>
      <w:r>
        <w:rPr>
          <w:spacing w:val="27"/>
          <w:rtl/>
        </w:rPr>
        <w:t xml:space="preserve"> </w:t>
      </w:r>
      <w:r>
        <w:rPr>
          <w:w w:val="75"/>
          <w:rtl/>
        </w:rPr>
        <w:t>ئي</w:t>
      </w:r>
      <w:r>
        <w:rPr>
          <w:spacing w:val="20"/>
          <w:rtl/>
        </w:rPr>
        <w:t xml:space="preserve"> </w:t>
      </w:r>
      <w:r>
        <w:rPr>
          <w:w w:val="75"/>
          <w:rtl/>
        </w:rPr>
        <w:t>ساٿ</w:t>
      </w:r>
      <w:r>
        <w:rPr>
          <w:spacing w:val="20"/>
          <w:rtl/>
        </w:rPr>
        <w:t xml:space="preserve"> </w:t>
      </w:r>
      <w:r>
        <w:rPr>
          <w:w w:val="75"/>
          <w:rtl/>
        </w:rPr>
        <w:t>ڏئي</w:t>
      </w:r>
      <w:r>
        <w:rPr>
          <w:spacing w:val="24"/>
          <w:rtl/>
        </w:rPr>
        <w:t xml:space="preserve"> </w:t>
      </w:r>
      <w:r>
        <w:rPr>
          <w:w w:val="75"/>
          <w:rtl/>
        </w:rPr>
        <w:t>سگهن</w:t>
      </w:r>
      <w:r>
        <w:rPr>
          <w:spacing w:val="18"/>
          <w:rtl/>
        </w:rPr>
        <w:t xml:space="preserve"> </w:t>
      </w:r>
      <w:r>
        <w:rPr>
          <w:w w:val="75"/>
          <w:rtl/>
        </w:rPr>
        <w:t>ٿيون،</w:t>
      </w:r>
      <w:r>
        <w:rPr>
          <w:spacing w:val="21"/>
          <w:rtl/>
        </w:rPr>
        <w:t xml:space="preserve"> </w:t>
      </w:r>
      <w:r>
        <w:rPr>
          <w:w w:val="75"/>
          <w:rtl/>
        </w:rPr>
        <w:t xml:space="preserve">اهڙن </w:t>
      </w:r>
      <w:r>
        <w:rPr>
          <w:w w:val="67"/>
          <w:rtl/>
        </w:rPr>
        <w:t>فائديمند</w:t>
      </w:r>
      <w:r>
        <w:rPr>
          <w:spacing w:val="-6"/>
          <w:rtl/>
        </w:rPr>
        <w:t xml:space="preserve"> </w:t>
      </w:r>
      <w:r>
        <w:rPr>
          <w:w w:val="67"/>
          <w:rtl/>
        </w:rPr>
        <w:t>غذائي</w:t>
      </w:r>
      <w:r>
        <w:rPr>
          <w:rtl/>
        </w:rPr>
        <w:t xml:space="preserve"> </w:t>
      </w:r>
      <w:r>
        <w:rPr>
          <w:w w:val="67"/>
          <w:rtl/>
        </w:rPr>
        <w:t>جزن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علي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الصبح</w:t>
      </w:r>
      <w:r>
        <w:rPr>
          <w:rtl/>
        </w:rPr>
        <w:t xml:space="preserve"> </w:t>
      </w:r>
      <w:r>
        <w:rPr>
          <w:w w:val="67"/>
          <w:rtl/>
        </w:rPr>
        <w:t>گڏ</w:t>
      </w:r>
      <w:r>
        <w:rPr>
          <w:rtl/>
        </w:rPr>
        <w:t xml:space="preserve"> </w:t>
      </w:r>
      <w:r>
        <w:rPr>
          <w:w w:val="67"/>
          <w:rtl/>
        </w:rPr>
        <w:t>ڪرڻ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2"/>
          <w:rtl/>
        </w:rPr>
        <w:t xml:space="preserve"> </w:t>
      </w:r>
      <w:r>
        <w:rPr>
          <w:w w:val="67"/>
          <w:rtl/>
        </w:rPr>
        <w:t>استعمال</w:t>
      </w:r>
      <w:r>
        <w:rPr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-2"/>
          <w:rtl/>
        </w:rPr>
        <w:t xml:space="preserve"> </w:t>
      </w:r>
      <w:r>
        <w:rPr>
          <w:w w:val="67"/>
          <w:rtl/>
        </w:rPr>
        <w:t>تقريب</w:t>
      </w:r>
      <w:r>
        <w:rPr>
          <w:rtl/>
        </w:rPr>
        <w:t xml:space="preserve"> </w:t>
      </w:r>
      <w:r>
        <w:rPr>
          <w:w w:val="67"/>
        </w:rPr>
        <w:t>˝</w:t>
      </w:r>
      <w:r>
        <w:rPr>
          <w:w w:val="67"/>
          <w:rtl/>
        </w:rPr>
        <w:t>ا</w:t>
      </w:r>
      <w:r>
        <w:rPr>
          <w:spacing w:val="40"/>
          <w:rtl/>
        </w:rPr>
        <w:t xml:space="preserve"> </w:t>
      </w:r>
      <w:r>
        <w:rPr>
          <w:w w:val="66"/>
          <w:rtl/>
        </w:rPr>
        <w:t>ناممڪن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نه ته ڏکيو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ضرور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ويو آهي</w:t>
      </w:r>
      <w:r>
        <w:rPr>
          <w:w w:val="66"/>
        </w:rPr>
        <w:t>.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ڪير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اٽو ڳوهي تازي ماني پچائي،</w:t>
      </w:r>
      <w:r>
        <w:rPr>
          <w:spacing w:val="-12"/>
          <w:rtl/>
        </w:rPr>
        <w:t xml:space="preserve"> </w:t>
      </w:r>
      <w:r>
        <w:rPr>
          <w:w w:val="66"/>
          <w:rtl/>
        </w:rPr>
        <w:t xml:space="preserve">۽ </w:t>
      </w:r>
      <w:r>
        <w:rPr>
          <w:w w:val="70"/>
          <w:rtl/>
        </w:rPr>
        <w:t>جي ماني نه هجي ته پوءِ لسي، مکڻ ۽ ڏهيءَ جو ڪهڙو ڪم؟</w:t>
      </w:r>
    </w:p>
    <w:p w14:paraId="0F60092E">
      <w:pPr>
        <w:pStyle w:val="13"/>
        <w:bidi/>
        <w:spacing w:line="268" w:lineRule="auto"/>
        <w:ind w:left="152" w:right="311" w:firstLine="733"/>
        <w:jc w:val="left"/>
      </w:pPr>
      <w:r>
        <w:rPr>
          <w:w w:val="67"/>
          <w:rtl/>
        </w:rPr>
        <w:t>پر اڄڪلهه ڪجهه موسمي حالتن جي ڦيرڦار ڪري آبهوا گهڻي ڀاڱي گرم رهڻ لڳي آهي ۽ اهڙا علائقا</w:t>
      </w:r>
      <w:r>
        <w:rPr>
          <w:spacing w:val="40"/>
          <w:rtl/>
        </w:rPr>
        <w:t xml:space="preserve"> </w:t>
      </w:r>
      <w:r>
        <w:rPr>
          <w:w w:val="69"/>
          <w:rtl/>
        </w:rPr>
        <w:t>جتي گرميءَ جي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شدت بلڪل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به محسوس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نه ڪبي هئي، اتي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گرمي پد تمام وڌيل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رهڻ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لڳو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ان ڪري اڄ</w:t>
      </w:r>
      <w:r>
        <w:rPr>
          <w:spacing w:val="4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موسمي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حالات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پٽاندر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ڀينرن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صلاح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موسم</w:t>
      </w:r>
      <w:r>
        <w:rPr>
          <w:spacing w:val="-10"/>
          <w:rtl/>
        </w:rPr>
        <w:t xml:space="preserve"> </w:t>
      </w:r>
      <w:r>
        <w:rPr>
          <w:w w:val="69"/>
          <w:rtl/>
        </w:rPr>
        <w:t>۾</w:t>
      </w:r>
      <w:r>
        <w:rPr>
          <w:spacing w:val="-6"/>
          <w:rtl/>
        </w:rPr>
        <w:t xml:space="preserve"> </w:t>
      </w:r>
      <w:r>
        <w:rPr>
          <w:w w:val="69"/>
          <w:rtl/>
        </w:rPr>
        <w:t>گرميءَ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شدت</w:t>
      </w:r>
      <w:r>
        <w:rPr>
          <w:spacing w:val="-6"/>
          <w:rtl/>
        </w:rPr>
        <w:t xml:space="preserve"> </w:t>
      </w:r>
      <w:r>
        <w:rPr>
          <w:w w:val="69"/>
          <w:rtl/>
        </w:rPr>
        <w:t>وڌي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فوري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 xml:space="preserve">طور </w:t>
      </w:r>
      <w:r>
        <w:rPr>
          <w:w w:val="73"/>
          <w:rtl/>
        </w:rPr>
        <w:t>تي</w:t>
      </w:r>
      <w:r>
        <w:rPr>
          <w:rtl/>
        </w:rPr>
        <w:t xml:space="preserve"> </w:t>
      </w:r>
      <w:r>
        <w:rPr>
          <w:w w:val="73"/>
          <w:rtl/>
        </w:rPr>
        <w:t>احتياطي</w:t>
      </w:r>
      <w:r>
        <w:rPr>
          <w:rtl/>
        </w:rPr>
        <w:t xml:space="preserve"> </w:t>
      </w:r>
      <w:r>
        <w:rPr>
          <w:w w:val="73"/>
          <w:rtl/>
        </w:rPr>
        <w:t>تدابير</w:t>
      </w:r>
      <w:r>
        <w:rPr>
          <w:rtl/>
        </w:rPr>
        <w:t xml:space="preserve"> </w:t>
      </w:r>
      <w:r>
        <w:rPr>
          <w:w w:val="73"/>
          <w:rtl/>
        </w:rPr>
        <w:t>اختيار</w:t>
      </w:r>
      <w:r>
        <w:rPr>
          <w:rtl/>
        </w:rPr>
        <w:t xml:space="preserve"> </w:t>
      </w:r>
      <w:r>
        <w:rPr>
          <w:w w:val="73"/>
          <w:rtl/>
        </w:rPr>
        <w:t>ڪن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ڊاڪٽرن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چوڻ</w:t>
      </w:r>
      <w:r>
        <w:rPr>
          <w:rtl/>
        </w:rPr>
        <w:t xml:space="preserve"> </w:t>
      </w:r>
      <w:r>
        <w:rPr>
          <w:w w:val="73"/>
          <w:rtl/>
        </w:rPr>
        <w:t>مطابق</w:t>
      </w:r>
      <w:r>
        <w:rPr>
          <w:rtl/>
        </w:rPr>
        <w:t xml:space="preserve"> </w:t>
      </w:r>
      <w:r>
        <w:rPr>
          <w:w w:val="73"/>
          <w:rtl/>
        </w:rPr>
        <w:t>پاڻ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گرميءَ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شدت</w:t>
      </w:r>
      <w:r>
        <w:rPr>
          <w:w w:val="73"/>
        </w:rPr>
        <w:t>stroke)</w:t>
      </w:r>
      <w:r>
        <w:rPr>
          <w:rtl/>
        </w:rPr>
        <w:t xml:space="preserve"> </w:t>
      </w:r>
      <w:r>
        <w:rPr>
          <w:w w:val="73"/>
        </w:rPr>
        <w:t>(Heat</w:t>
      </w:r>
      <w:r>
        <w:rPr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80"/>
          <w:rtl/>
        </w:rPr>
        <w:t xml:space="preserve"> </w:t>
      </w:r>
      <w:r>
        <w:rPr>
          <w:w w:val="68"/>
          <w:rtl/>
        </w:rPr>
        <w:t>بچاءُ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پاءُ وٺن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محتاط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رويو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اختيار ڪن</w:t>
      </w:r>
      <w:r>
        <w:rPr>
          <w:w w:val="68"/>
        </w:rPr>
        <w:t>.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خبر آهي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صوبي سنڌ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5"/>
          <w:rtl/>
        </w:rPr>
        <w:t xml:space="preserve"> </w:t>
      </w:r>
      <w:r>
        <w:rPr>
          <w:w w:val="68"/>
          <w:rtl/>
        </w:rPr>
        <w:t>هميشه</w:t>
      </w:r>
      <w:r>
        <w:rPr>
          <w:spacing w:val="-17"/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الله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تعالٰي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فضل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ڪرم</w:t>
      </w:r>
      <w:r>
        <w:rPr>
          <w:spacing w:val="-5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چار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موسمون</w:t>
      </w:r>
      <w:r>
        <w:rPr>
          <w:rtl/>
        </w:rPr>
        <w:t xml:space="preserve"> </w:t>
      </w:r>
      <w:r>
        <w:rPr>
          <w:w w:val="68"/>
          <w:rtl/>
        </w:rPr>
        <w:t>هلنديون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پيون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اچن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اونهارو،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سيارو،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خزان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بهار</w:t>
      </w:r>
      <w:r>
        <w:rPr>
          <w:spacing w:val="-5"/>
          <w:rtl/>
        </w:rPr>
        <w:t xml:space="preserve"> </w:t>
      </w:r>
      <w:r>
        <w:rPr>
          <w:w w:val="68"/>
          <w:rtl/>
        </w:rPr>
        <w:t>گڏوگڏ</w:t>
      </w:r>
      <w:r>
        <w:rPr>
          <w:spacing w:val="-3"/>
          <w:rtl/>
        </w:rPr>
        <w:t xml:space="preserve"> </w:t>
      </w:r>
      <w:r>
        <w:rPr>
          <w:w w:val="68"/>
          <w:rtl/>
        </w:rPr>
        <w:t xml:space="preserve">الله </w:t>
      </w:r>
      <w:r>
        <w:rPr>
          <w:w w:val="64"/>
          <w:rtl/>
        </w:rPr>
        <w:t>تعالٰي</w:t>
      </w:r>
      <w:r>
        <w:rPr>
          <w:spacing w:val="-2"/>
          <w:rtl/>
        </w:rPr>
        <w:t xml:space="preserve"> </w:t>
      </w:r>
      <w:r>
        <w:rPr>
          <w:w w:val="64"/>
          <w:rtl/>
        </w:rPr>
        <w:t>اسان</w:t>
      </w:r>
      <w:r>
        <w:rPr>
          <w:spacing w:val="-2"/>
          <w:rtl/>
        </w:rPr>
        <w:t xml:space="preserve"> </w:t>
      </w:r>
      <w:r>
        <w:rPr>
          <w:w w:val="64"/>
          <w:rtl/>
        </w:rPr>
        <w:t>تي</w:t>
      </w:r>
      <w:r>
        <w:rPr>
          <w:rtl/>
        </w:rPr>
        <w:t xml:space="preserve"> </w:t>
      </w:r>
      <w:r>
        <w:rPr>
          <w:w w:val="64"/>
          <w:rtl/>
        </w:rPr>
        <w:t>پنهنجي</w:t>
      </w:r>
      <w:r>
        <w:rPr>
          <w:spacing w:val="-1"/>
          <w:rtl/>
        </w:rPr>
        <w:t xml:space="preserve"> </w:t>
      </w:r>
      <w:r>
        <w:rPr>
          <w:w w:val="64"/>
          <w:rtl/>
        </w:rPr>
        <w:t>فضل</w:t>
      </w:r>
      <w:r>
        <w:rPr>
          <w:spacing w:val="-3"/>
          <w:rtl/>
        </w:rPr>
        <w:t xml:space="preserve"> </w:t>
      </w:r>
      <w:r>
        <w:rPr>
          <w:w w:val="64"/>
          <w:rtl/>
        </w:rPr>
        <w:t>سان،</w:t>
      </w:r>
      <w:r>
        <w:rPr>
          <w:spacing w:val="-3"/>
          <w:rtl/>
        </w:rPr>
        <w:t xml:space="preserve"> </w:t>
      </w:r>
      <w:r>
        <w:rPr>
          <w:w w:val="64"/>
          <w:rtl/>
        </w:rPr>
        <w:t>جهرجهنگ،</w:t>
      </w:r>
      <w:r>
        <w:rPr>
          <w:spacing w:val="-1"/>
          <w:rtl/>
        </w:rPr>
        <w:t xml:space="preserve"> </w:t>
      </w:r>
      <w:r>
        <w:rPr>
          <w:w w:val="64"/>
          <w:rtl/>
        </w:rPr>
        <w:t>ٻيلا،</w:t>
      </w:r>
      <w:r>
        <w:rPr>
          <w:spacing w:val="-3"/>
          <w:rtl/>
        </w:rPr>
        <w:t xml:space="preserve"> </w:t>
      </w:r>
      <w:r>
        <w:rPr>
          <w:w w:val="64"/>
          <w:rtl/>
        </w:rPr>
        <w:t>جبل،</w:t>
      </w:r>
      <w:r>
        <w:rPr>
          <w:spacing w:val="-4"/>
          <w:rtl/>
        </w:rPr>
        <w:t xml:space="preserve"> </w:t>
      </w:r>
      <w:r>
        <w:rPr>
          <w:w w:val="64"/>
          <w:rtl/>
        </w:rPr>
        <w:t>پهاڙيون،</w:t>
      </w:r>
      <w:r>
        <w:rPr>
          <w:spacing w:val="-4"/>
          <w:rtl/>
        </w:rPr>
        <w:t xml:space="preserve"> </w:t>
      </w:r>
      <w:r>
        <w:rPr>
          <w:w w:val="64"/>
          <w:rtl/>
        </w:rPr>
        <w:t>پهاڙي</w:t>
      </w:r>
      <w:r>
        <w:rPr>
          <w:rtl/>
        </w:rPr>
        <w:t xml:space="preserve"> </w:t>
      </w:r>
      <w:r>
        <w:rPr>
          <w:w w:val="64"/>
          <w:rtl/>
        </w:rPr>
        <w:t>سلسله،</w:t>
      </w:r>
      <w:r>
        <w:rPr>
          <w:spacing w:val="-1"/>
          <w:rtl/>
        </w:rPr>
        <w:t xml:space="preserve"> </w:t>
      </w:r>
      <w:r>
        <w:rPr>
          <w:w w:val="64"/>
          <w:rtl/>
        </w:rPr>
        <w:t>نديون،</w:t>
      </w:r>
      <w:r>
        <w:rPr>
          <w:spacing w:val="-5"/>
          <w:rtl/>
        </w:rPr>
        <w:t xml:space="preserve"> </w:t>
      </w:r>
      <w:r>
        <w:rPr>
          <w:w w:val="64"/>
          <w:rtl/>
        </w:rPr>
        <w:t>نالا،</w:t>
      </w:r>
      <w:r>
        <w:rPr>
          <w:spacing w:val="-3"/>
          <w:rtl/>
        </w:rPr>
        <w:t xml:space="preserve"> </w:t>
      </w:r>
      <w:r>
        <w:rPr>
          <w:w w:val="64"/>
          <w:rtl/>
        </w:rPr>
        <w:t>سدا</w:t>
      </w:r>
      <w:r>
        <w:rPr>
          <w:spacing w:val="-3"/>
          <w:rtl/>
        </w:rPr>
        <w:t xml:space="preserve"> </w:t>
      </w:r>
      <w:r>
        <w:rPr>
          <w:w w:val="64"/>
          <w:rtl/>
        </w:rPr>
        <w:t>بهار</w:t>
      </w:r>
      <w:r>
        <w:rPr>
          <w:rtl/>
        </w:rPr>
        <w:t xml:space="preserve"> </w:t>
      </w:r>
      <w:r>
        <w:rPr>
          <w:w w:val="64"/>
          <w:rtl/>
        </w:rPr>
        <w:t>سنڌو</w:t>
      </w:r>
      <w:r>
        <w:rPr>
          <w:rtl/>
        </w:rPr>
        <w:t xml:space="preserve"> </w:t>
      </w:r>
      <w:r>
        <w:rPr>
          <w:w w:val="69"/>
          <w:rtl/>
        </w:rPr>
        <w:t>درياء،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سمنڊ 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صحرا،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رڻ پٽ،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ريگستان، مطلب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ٻاجهاري رب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بي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شمار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نعمتون عطا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ٿيل آهن</w:t>
      </w:r>
      <w:r>
        <w:rPr>
          <w:w w:val="69"/>
        </w:rPr>
        <w:t>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دنيا جي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ٻين</w:t>
      </w:r>
      <w:r>
        <w:rPr>
          <w:rtl/>
        </w:rPr>
        <w:t xml:space="preserve"> </w:t>
      </w:r>
      <w:r>
        <w:rPr>
          <w:w w:val="69"/>
          <w:rtl/>
        </w:rPr>
        <w:t>ملڪن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ائين</w:t>
      </w:r>
      <w:r>
        <w:rPr>
          <w:rtl/>
        </w:rPr>
        <w:t xml:space="preserve"> </w:t>
      </w:r>
      <w:r>
        <w:rPr>
          <w:w w:val="69"/>
          <w:rtl/>
        </w:rPr>
        <w:t>گڏيل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تمام</w:t>
      </w:r>
      <w:r>
        <w:rPr>
          <w:rtl/>
        </w:rPr>
        <w:t xml:space="preserve"> </w:t>
      </w:r>
      <w:r>
        <w:rPr>
          <w:w w:val="69"/>
          <w:rtl/>
        </w:rPr>
        <w:t>گهٽ</w:t>
      </w:r>
      <w:r>
        <w:rPr>
          <w:spacing w:val="-1"/>
          <w:rtl/>
        </w:rPr>
        <w:t xml:space="preserve"> </w:t>
      </w:r>
      <w:r>
        <w:rPr>
          <w:w w:val="69"/>
          <w:rtl/>
        </w:rPr>
        <w:t>نظر</w:t>
      </w:r>
      <w:r>
        <w:rPr>
          <w:rtl/>
        </w:rPr>
        <w:t xml:space="preserve"> </w:t>
      </w:r>
      <w:r>
        <w:rPr>
          <w:w w:val="69"/>
          <w:rtl/>
        </w:rPr>
        <w:t>اينديون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پر</w:t>
      </w:r>
      <w:r>
        <w:rPr>
          <w:rtl/>
        </w:rPr>
        <w:t xml:space="preserve"> </w:t>
      </w:r>
      <w:r>
        <w:rPr>
          <w:w w:val="69"/>
          <w:rtl/>
        </w:rPr>
        <w:t>اڄڪلهه</w:t>
      </w:r>
      <w:r>
        <w:rPr>
          <w:rtl/>
        </w:rPr>
        <w:t xml:space="preserve"> </w:t>
      </w:r>
      <w:r>
        <w:rPr>
          <w:w w:val="69"/>
          <w:rtl/>
        </w:rPr>
        <w:t>مجموعي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سڄي</w:t>
      </w:r>
      <w:r>
        <w:rPr>
          <w:rtl/>
        </w:rPr>
        <w:t xml:space="preserve"> </w:t>
      </w:r>
      <w:r>
        <w:rPr>
          <w:w w:val="69"/>
          <w:rtl/>
        </w:rPr>
        <w:t>ڪائنات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زمين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گولي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گرميءَ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پديعني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درجهءحِرارت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مجموعي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وڌيل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نظراچي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پيو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ڪائنات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 xml:space="preserve">منجهه </w:t>
      </w:r>
      <w:r>
        <w:rPr>
          <w:w w:val="67"/>
          <w:rtl/>
        </w:rPr>
        <w:t>آبهوا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۾ تبديلي اچي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رهي آهي</w:t>
      </w:r>
      <w:r>
        <w:rPr>
          <w:w w:val="67"/>
        </w:rPr>
        <w:t>.</w:t>
      </w:r>
      <w:r>
        <w:rPr>
          <w:w w:val="67"/>
          <w:rtl/>
        </w:rPr>
        <w:t xml:space="preserve"> هينئر اسان وٽ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به پنهنجي سنڌ ۾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گرميءَ جا اثرات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گهڻي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وقت تائين نظر اچن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4"/>
          <w:rtl/>
        </w:rPr>
        <w:t>اهڙيءَ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صورتحال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۾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ڀينرن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صلاح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ڏجي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ٿي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جيئن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ئياهڙي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صورتحال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پيدا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ٿي پوي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انهن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کي کپي</w:t>
      </w:r>
      <w:r>
        <w:rPr>
          <w:spacing w:val="-2"/>
          <w:w w:val="64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5"/>
          <w:w w:val="64"/>
          <w:rtl/>
        </w:rPr>
        <w:t xml:space="preserve"> </w:t>
      </w:r>
      <w:r>
        <w:rPr>
          <w:w w:val="64"/>
          <w:rtl/>
        </w:rPr>
        <w:t>پنهنجن</w:t>
      </w:r>
      <w:r>
        <w:rPr>
          <w:rtl/>
        </w:rPr>
        <w:t xml:space="preserve"> </w:t>
      </w:r>
      <w:r>
        <w:rPr>
          <w:w w:val="68"/>
          <w:rtl/>
        </w:rPr>
        <w:t>ٻارن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۽</w:t>
      </w:r>
      <w:r>
        <w:rPr>
          <w:spacing w:val="21"/>
          <w:rtl/>
        </w:rPr>
        <w:t xml:space="preserve"> </w:t>
      </w:r>
      <w:r>
        <w:rPr>
          <w:w w:val="68"/>
          <w:rtl/>
        </w:rPr>
        <w:t>گهر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ڀاتين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خاص</w:t>
      </w:r>
      <w:r>
        <w:rPr>
          <w:spacing w:val="-9"/>
          <w:rtl/>
        </w:rPr>
        <w:t xml:space="preserve"> </w:t>
      </w:r>
      <w:r>
        <w:rPr>
          <w:w w:val="68"/>
          <w:rtl/>
        </w:rPr>
        <w:t>خيال</w:t>
      </w:r>
      <w:r>
        <w:rPr>
          <w:spacing w:val="-8"/>
          <w:rtl/>
        </w:rPr>
        <w:t xml:space="preserve"> </w:t>
      </w:r>
      <w:r>
        <w:rPr>
          <w:w w:val="68"/>
          <w:rtl/>
        </w:rPr>
        <w:t>رکن</w:t>
      </w:r>
      <w:r>
        <w:rPr>
          <w:w w:val="68"/>
        </w:rPr>
        <w:t>.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ننڍڙا</w:t>
      </w:r>
      <w:r>
        <w:rPr>
          <w:spacing w:val="-7"/>
          <w:rtl/>
        </w:rPr>
        <w:t xml:space="preserve"> </w:t>
      </w:r>
      <w:r>
        <w:rPr>
          <w:w w:val="68"/>
          <w:rtl/>
        </w:rPr>
        <w:t>ٻارڙا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اسڪول</w:t>
      </w:r>
      <w:r>
        <w:rPr>
          <w:spacing w:val="-7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9"/>
          <w:rtl/>
        </w:rPr>
        <w:t xml:space="preserve"> </w:t>
      </w:r>
      <w:r>
        <w:rPr>
          <w:w w:val="68"/>
          <w:rtl/>
        </w:rPr>
        <w:t>روزانو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گهر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نڪرن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-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9"/>
          <w:rtl/>
        </w:rPr>
        <w:t xml:space="preserve"> </w:t>
      </w:r>
      <w:r>
        <w:rPr>
          <w:w w:val="68"/>
          <w:rtl/>
        </w:rPr>
        <w:t>گهر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ڀاتي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پڻ آفيسن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7"/>
          <w:rtl/>
        </w:rPr>
        <w:t xml:space="preserve"> </w:t>
      </w:r>
      <w:r>
        <w:rPr>
          <w:w w:val="68"/>
          <w:rtl/>
        </w:rPr>
        <w:t>ٻين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ڪمن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ڪارين</w:t>
      </w:r>
      <w:r>
        <w:rPr>
          <w:rtl/>
        </w:rPr>
        <w:t xml:space="preserve"> </w:t>
      </w:r>
      <w:r>
        <w:rPr>
          <w:w w:val="68"/>
          <w:rtl/>
        </w:rPr>
        <w:t>خاطر</w:t>
      </w:r>
      <w:r>
        <w:rPr>
          <w:spacing w:val="-6"/>
          <w:rtl/>
        </w:rPr>
        <w:t xml:space="preserve"> </w:t>
      </w:r>
      <w:r>
        <w:rPr>
          <w:w w:val="68"/>
          <w:rtl/>
        </w:rPr>
        <w:t>ٻاهر</w:t>
      </w:r>
      <w:r>
        <w:rPr>
          <w:spacing w:val="-2"/>
          <w:rtl/>
        </w:rPr>
        <w:t xml:space="preserve"> </w:t>
      </w:r>
      <w:r>
        <w:rPr>
          <w:w w:val="68"/>
          <w:rtl/>
        </w:rPr>
        <w:t>نڪرن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ٿا</w:t>
      </w:r>
      <w:r>
        <w:rPr>
          <w:spacing w:val="10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کين</w:t>
      </w:r>
      <w:r>
        <w:rPr>
          <w:rtl/>
        </w:rPr>
        <w:t xml:space="preserve"> </w:t>
      </w:r>
      <w:r>
        <w:rPr>
          <w:w w:val="68"/>
          <w:rtl/>
        </w:rPr>
        <w:t>گرميءَ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شدت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بچائڻ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احتياطي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تدبيرون</w:t>
      </w:r>
      <w:r>
        <w:rPr>
          <w:w w:val="74"/>
          <w:rtl/>
        </w:rPr>
        <w:t xml:space="preserve"> اختيار ڪرڻ</w:t>
      </w:r>
      <w:r>
        <w:rPr>
          <w:spacing w:val="-9"/>
          <w:rtl/>
        </w:rPr>
        <w:t xml:space="preserve"> </w:t>
      </w:r>
      <w:r>
        <w:rPr>
          <w:w w:val="74"/>
          <w:rtl/>
        </w:rPr>
        <w:t>کپن</w:t>
      </w:r>
      <w:r>
        <w:rPr>
          <w:w w:val="74"/>
        </w:rPr>
        <w:t>.</w:t>
      </w:r>
      <w:r>
        <w:rPr>
          <w:w w:val="74"/>
          <w:rtl/>
        </w:rPr>
        <w:t xml:space="preserve"> جن ۾ سن اسڪرين</w:t>
      </w:r>
      <w:r>
        <w:rPr>
          <w:w w:val="74"/>
        </w:rPr>
        <w:t>screen)</w:t>
      </w:r>
      <w:r>
        <w:rPr>
          <w:w w:val="74"/>
          <w:rtl/>
        </w:rPr>
        <w:t xml:space="preserve"> </w:t>
      </w:r>
      <w:r>
        <w:rPr>
          <w:w w:val="74"/>
        </w:rPr>
        <w:t>(Sun</w:t>
      </w:r>
      <w:r>
        <w:rPr>
          <w:w w:val="74"/>
          <w:rtl/>
        </w:rPr>
        <w:t>پنهنجي مٿي کي ڍڪڻ لاءِ ضرور استعمال</w:t>
      </w:r>
      <w:r>
        <w:rPr>
          <w:spacing w:val="-9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4"/>
          <w:rtl/>
        </w:rPr>
        <w:t xml:space="preserve">کپن </w:t>
      </w:r>
      <w:r>
        <w:rPr>
          <w:w w:val="61"/>
          <w:rtl/>
        </w:rPr>
        <w:t>ته جيئن گهڻي</w:t>
      </w:r>
      <w:r>
        <w:rPr>
          <w:rtl/>
        </w:rPr>
        <w:t xml:space="preserve"> </w:t>
      </w:r>
      <w:r>
        <w:rPr>
          <w:w w:val="61"/>
          <w:rtl/>
        </w:rPr>
        <w:t>ڀاڱي پگهر</w:t>
      </w:r>
      <w:r>
        <w:rPr>
          <w:rtl/>
        </w:rPr>
        <w:t xml:space="preserve"> </w:t>
      </w:r>
      <w:r>
        <w:rPr>
          <w:w w:val="61"/>
          <w:rtl/>
        </w:rPr>
        <w:t>کان بچي سگهجي</w:t>
      </w:r>
      <w:r>
        <w:rPr>
          <w:w w:val="61"/>
        </w:rPr>
        <w:t>.</w:t>
      </w:r>
    </w:p>
    <w:p w14:paraId="622121F2">
      <w:pPr>
        <w:pStyle w:val="13"/>
        <w:bidi/>
        <w:spacing w:line="319" w:lineRule="exact"/>
        <w:ind w:left="885" w:right="0" w:firstLine="0"/>
        <w:jc w:val="left"/>
      </w:pPr>
      <w:r>
        <w:rPr>
          <w:w w:val="69"/>
          <w:rtl/>
        </w:rPr>
        <w:t>اهڙي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شديد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صورتحال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اڳواٽ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ڪنٽرول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رکڻ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فوري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ٿڌي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ڏهيءَ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استعمال</w:t>
      </w:r>
    </w:p>
    <w:p w14:paraId="00CD3083">
      <w:pPr>
        <w:pStyle w:val="13"/>
        <w:bidi/>
        <w:spacing w:before="26" w:line="266" w:lineRule="auto"/>
        <w:ind w:left="157" w:right="311" w:firstLine="9"/>
        <w:jc w:val="left"/>
      </w:pPr>
      <w:r>
        <w:rPr>
          <w:w w:val="68"/>
          <w:rtl/>
        </w:rPr>
        <w:t>وڌائي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ڇڏڻ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گهرجي</w:t>
      </w:r>
      <w:r>
        <w:rPr>
          <w:w w:val="68"/>
        </w:rPr>
        <w:t>.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مون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پهريان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ٻڌايو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وٽ</w:t>
      </w:r>
      <w:r>
        <w:rPr>
          <w:rtl/>
        </w:rPr>
        <w:t xml:space="preserve"> </w:t>
      </w:r>
      <w:r>
        <w:rPr>
          <w:w w:val="68"/>
          <w:rtl/>
        </w:rPr>
        <w:t>صدين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رواج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رهندو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آيو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0"/>
          <w:rtl/>
        </w:rPr>
        <w:t xml:space="preserve"> </w:t>
      </w:r>
      <w:r>
        <w:rPr>
          <w:w w:val="68"/>
          <w:rtl/>
        </w:rPr>
        <w:t xml:space="preserve">ته </w:t>
      </w:r>
      <w:r>
        <w:rPr>
          <w:w w:val="67"/>
          <w:rtl/>
        </w:rPr>
        <w:t>اسان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روزمره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زندگيءَ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ڏڌ،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مکڻ،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لسي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21"/>
          <w:rtl/>
        </w:rPr>
        <w:t xml:space="preserve"> </w:t>
      </w:r>
      <w:r>
        <w:rPr>
          <w:w w:val="67"/>
          <w:rtl/>
        </w:rPr>
        <w:t>ڏهي،</w:t>
      </w:r>
      <w:r>
        <w:rPr>
          <w:spacing w:val="-20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هميشه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زيرِ</w:t>
      </w:r>
      <w:r>
        <w:rPr>
          <w:spacing w:val="-19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رکيو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هاڻي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سائنسي</w:t>
      </w:r>
    </w:p>
    <w:p w14:paraId="4A1C5108">
      <w:pPr>
        <w:pStyle w:val="13"/>
        <w:bidi/>
        <w:spacing w:before="5"/>
        <w:ind w:left="163" w:right="0" w:firstLine="0"/>
        <w:jc w:val="left"/>
      </w:pPr>
      <w:r>
        <w:rPr>
          <w:w w:val="68"/>
          <w:rtl/>
        </w:rPr>
        <w:t>تحقيات</w:t>
      </w:r>
      <w:r>
        <w:rPr>
          <w:spacing w:val="46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39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41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43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42"/>
          <w:rtl/>
        </w:rPr>
        <w:t xml:space="preserve"> </w:t>
      </w:r>
      <w:r>
        <w:rPr>
          <w:w w:val="68"/>
          <w:rtl/>
        </w:rPr>
        <w:t>ٻڌايو</w:t>
      </w:r>
      <w:r>
        <w:rPr>
          <w:spacing w:val="42"/>
          <w:rtl/>
        </w:rPr>
        <w:t xml:space="preserve"> </w:t>
      </w:r>
      <w:r>
        <w:rPr>
          <w:w w:val="68"/>
          <w:rtl/>
        </w:rPr>
        <w:t>۽</w:t>
      </w:r>
      <w:r>
        <w:rPr>
          <w:spacing w:val="52"/>
          <w:rtl/>
        </w:rPr>
        <w:t xml:space="preserve"> </w:t>
      </w:r>
      <w:r>
        <w:rPr>
          <w:w w:val="68"/>
          <w:rtl/>
        </w:rPr>
        <w:t>سمجهايو</w:t>
      </w:r>
      <w:r>
        <w:rPr>
          <w:spacing w:val="40"/>
          <w:rtl/>
        </w:rPr>
        <w:t xml:space="preserve"> </w:t>
      </w:r>
      <w:r>
        <w:rPr>
          <w:w w:val="68"/>
          <w:rtl/>
        </w:rPr>
        <w:t>وڃي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ٿو</w:t>
      </w:r>
      <w:r>
        <w:rPr>
          <w:spacing w:val="4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39"/>
          <w:rtl/>
        </w:rPr>
        <w:t xml:space="preserve"> </w:t>
      </w:r>
      <w:r>
        <w:rPr>
          <w:w w:val="68"/>
          <w:rtl/>
        </w:rPr>
        <w:t>ٿڌي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ڏهيءَ</w:t>
      </w:r>
      <w:r>
        <w:rPr>
          <w:spacing w:val="41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42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41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42"/>
          <w:rtl/>
        </w:rPr>
        <w:t xml:space="preserve"> </w:t>
      </w:r>
      <w:r>
        <w:rPr>
          <w:w w:val="68"/>
          <w:rtl/>
        </w:rPr>
        <w:t>لازمي</w:t>
      </w:r>
      <w:r>
        <w:rPr>
          <w:spacing w:val="43"/>
          <w:rtl/>
        </w:rPr>
        <w:t xml:space="preserve"> </w:t>
      </w:r>
      <w:r>
        <w:rPr>
          <w:w w:val="68"/>
          <w:rtl/>
        </w:rPr>
        <w:t>غذائي</w:t>
      </w:r>
      <w:r>
        <w:rPr>
          <w:spacing w:val="41"/>
          <w:rtl/>
        </w:rPr>
        <w:t xml:space="preserve"> </w:t>
      </w:r>
      <w:r>
        <w:rPr>
          <w:w w:val="68"/>
          <w:rtl/>
        </w:rPr>
        <w:t>جز</w:t>
      </w:r>
    </w:p>
    <w:p w14:paraId="29811EFF">
      <w:pPr>
        <w:pStyle w:val="13"/>
        <w:spacing w:before="37"/>
        <w:ind w:left="311"/>
      </w:pPr>
      <w:r>
        <w:rPr>
          <w:w w:val="40"/>
          <w:rtl/>
        </w:rPr>
        <w:t>بچاءَ</w:t>
      </w:r>
      <w:r>
        <w:rPr>
          <w:spacing w:val="-4"/>
          <w:w w:val="95"/>
        </w:rPr>
        <w:t xml:space="preserve"> </w:t>
      </w:r>
      <w:r>
        <w:rPr>
          <w:w w:val="95"/>
          <w:rtl/>
        </w:rPr>
        <w:t>کان</w:t>
      </w:r>
      <w:r>
        <w:rPr>
          <w:spacing w:val="-9"/>
          <w:w w:val="95"/>
        </w:rPr>
        <w:t xml:space="preserve"> </w:t>
      </w:r>
      <w:r>
        <w:rPr>
          <w:w w:val="85"/>
          <w:rtl/>
        </w:rPr>
        <w:t>لهر</w:t>
      </w:r>
      <w:r>
        <w:rPr>
          <w:spacing w:val="-6"/>
          <w:w w:val="95"/>
        </w:rPr>
        <w:t xml:space="preserve"> </w:t>
      </w:r>
      <w:r>
        <w:rPr>
          <w:w w:val="95"/>
          <w:rtl/>
        </w:rPr>
        <w:t>شديد</w:t>
      </w:r>
      <w:r>
        <w:rPr>
          <w:spacing w:val="-9"/>
          <w:w w:val="95"/>
        </w:rPr>
        <w:t xml:space="preserve"> </w:t>
      </w:r>
      <w:r>
        <w:rPr>
          <w:w w:val="95"/>
          <w:rtl/>
        </w:rPr>
        <w:t>جي</w:t>
      </w:r>
      <w:r>
        <w:rPr>
          <w:spacing w:val="-9"/>
          <w:w w:val="95"/>
        </w:rPr>
        <w:t xml:space="preserve"> </w:t>
      </w:r>
      <w:r>
        <w:rPr>
          <w:w w:val="40"/>
          <w:rtl/>
        </w:rPr>
        <w:t>گرميءَ</w:t>
      </w:r>
      <w:r>
        <w:rPr>
          <w:spacing w:val="-10"/>
          <w:w w:val="95"/>
        </w:rPr>
        <w:t xml:space="preserve"> </w:t>
      </w:r>
      <w:r>
        <w:rPr>
          <w:w w:val="95"/>
          <w:rtl/>
        </w:rPr>
        <w:t>۽</w:t>
      </w:r>
      <w:r>
        <w:rPr>
          <w:w w:val="95"/>
        </w:rPr>
        <w:t>(“</w:t>
      </w:r>
      <w:r>
        <w:rPr>
          <w:rFonts w:ascii="Times New Roman" w:hAnsi="Times New Roman" w:cs="Times New Roman"/>
          <w:w w:val="95"/>
        </w:rPr>
        <w:t>Cool”Super</w:t>
      </w:r>
      <w:r>
        <w:rPr>
          <w:rFonts w:ascii="Times New Roman" w:hAnsi="Times New Roman" w:cs="Times New Roman"/>
          <w:spacing w:val="30"/>
        </w:rPr>
        <w:t xml:space="preserve"> </w:t>
      </w:r>
      <w:r>
        <w:rPr>
          <w:rFonts w:ascii="Times New Roman" w:hAnsi="Times New Roman" w:cs="Times New Roman"/>
          <w:w w:val="95"/>
        </w:rPr>
        <w:t>food</w:t>
      </w:r>
      <w:r>
        <w:rPr>
          <w:rFonts w:ascii="Times New Roman" w:hAnsi="Times New Roman" w:cs="Times New Roman"/>
          <w:spacing w:val="32"/>
        </w:rPr>
        <w:t xml:space="preserve"> </w:t>
      </w:r>
      <w:r>
        <w:rPr>
          <w:rFonts w:ascii="Times New Roman" w:hAnsi="Times New Roman" w:cs="Times New Roman"/>
          <w:w w:val="95"/>
        </w:rPr>
        <w:t>is</w:t>
      </w:r>
      <w:r>
        <w:rPr>
          <w:rFonts w:ascii="Times New Roman" w:hAnsi="Times New Roman" w:cs="Times New Roman"/>
          <w:spacing w:val="33"/>
        </w:rPr>
        <w:t xml:space="preserve"> </w:t>
      </w:r>
      <w:r>
        <w:rPr>
          <w:rFonts w:ascii="Times New Roman" w:hAnsi="Times New Roman" w:cs="Times New Roman"/>
          <w:w w:val="95"/>
        </w:rPr>
        <w:t>very</w:t>
      </w:r>
      <w:r>
        <w:rPr>
          <w:rFonts w:ascii="Times New Roman" w:hAnsi="Times New Roman" w:cs="Times New Roman"/>
          <w:spacing w:val="27"/>
        </w:rPr>
        <w:t xml:space="preserve"> </w:t>
      </w:r>
      <w:r>
        <w:rPr>
          <w:rFonts w:ascii="Times New Roman" w:hAnsi="Times New Roman" w:cs="Times New Roman"/>
          <w:w w:val="95"/>
        </w:rPr>
        <w:t>much</w:t>
      </w:r>
      <w:r>
        <w:rPr>
          <w:rFonts w:ascii="Times New Roman" w:hAnsi="Times New Roman" w:cs="Times New Roman"/>
          <w:spacing w:val="20"/>
        </w:rPr>
        <w:t xml:space="preserve"> </w:t>
      </w:r>
      <w:r>
        <w:rPr>
          <w:rFonts w:ascii="Times New Roman" w:hAnsi="Times New Roman" w:cs="Times New Roman"/>
          <w:w w:val="95"/>
        </w:rPr>
        <w:t>essentail</w:t>
      </w:r>
      <w:r>
        <w:rPr>
          <w:rFonts w:ascii="Times New Roman" w:hAnsi="Times New Roman" w:cs="Times New Roman"/>
          <w:spacing w:val="19"/>
        </w:rPr>
        <w:t xml:space="preserve"> </w:t>
      </w:r>
      <w:r>
        <w:rPr>
          <w:rFonts w:ascii="Times New Roman" w:hAnsi="Times New Roman" w:cs="Times New Roman"/>
          <w:w w:val="95"/>
        </w:rPr>
        <w:t>every</w:t>
      </w:r>
      <w:r>
        <w:rPr>
          <w:rFonts w:ascii="Times New Roman" w:hAnsi="Times New Roman" w:cs="Times New Roman"/>
          <w:spacing w:val="20"/>
        </w:rPr>
        <w:t xml:space="preserve"> </w:t>
      </w:r>
      <w:r>
        <w:rPr>
          <w:rFonts w:ascii="Times New Roman" w:hAnsi="Times New Roman" w:cs="Times New Roman"/>
          <w:spacing w:val="-10"/>
          <w:w w:val="95"/>
        </w:rPr>
        <w:t>day</w:t>
      </w:r>
      <w:r>
        <w:rPr>
          <w:spacing w:val="-10"/>
          <w:w w:val="95"/>
        </w:rPr>
        <w:t>)</w:t>
      </w:r>
      <w:r>
        <w:rPr>
          <w:spacing w:val="-10"/>
          <w:w w:val="95"/>
          <w:rtl/>
        </w:rPr>
        <w:t>بڻايو</w:t>
      </w:r>
    </w:p>
    <w:p w14:paraId="4D9DF5EC">
      <w:pPr>
        <w:pStyle w:val="13"/>
        <w:spacing w:before="11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48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241300</wp:posOffset>
                </wp:positionV>
                <wp:extent cx="5772785" cy="55245"/>
                <wp:effectExtent l="0" t="0" r="0" b="0"/>
                <wp:wrapTopAndBottom/>
                <wp:docPr id="655" name="Graphic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55" o:spid="_x0000_s1026" o:spt="100" style="position:absolute;left:0pt;margin-left:70.55pt;margin-top:19pt;height:4.35pt;width:454.55pt;mso-position-horizontal-relative:page;mso-wrap-distance-bottom:0pt;mso-wrap-distance-top:0pt;z-index:-251461632;mso-width-relative:page;mso-height-relative:page;" fillcolor="#612322" filled="t" stroked="f" coordsize="5772785,55244" o:gfxdata="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1BodDaAAAACgEAAA8AAAAAAAAA&#10;AQAgAAAAIgAAAGRycy9kb3ducmV2LnhtbFBLAQIUABQAAAAIAIdO4kBmFBZ+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294DF6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A41820F">
      <w:pPr>
        <w:pStyle w:val="13"/>
        <w:spacing w:before="9"/>
        <w:rPr>
          <w:sz w:val="3"/>
        </w:rPr>
      </w:pPr>
    </w:p>
    <w:p w14:paraId="7DB1CE0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Kf7uHI0CAAAj&#10;BwAADgAAAAAAAAABACAAAAAkAQAAZHJzL2Uyb0RvYy54bWxQSwUGAAAAAAYABgBZAQAAIwYAAAAA&#10;">
                <o:lock v:ext="edit" aspectratio="f"/>
                <v:shape id="Graphic 657" o:spid="_x0000_s1026" o:spt="100" style="position:absolute;left:0;top:0;height:40005;width:5737860;" fillcolor="#000000" filled="t" stroked="f" coordsize="5737860,40005" o:gfxdata="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+J/U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C3E3F47">
      <w:pPr>
        <w:pStyle w:val="13"/>
        <w:bidi/>
        <w:spacing w:before="262" w:line="266" w:lineRule="auto"/>
        <w:ind w:left="158" w:right="311" w:firstLine="1"/>
        <w:jc w:val="left"/>
      </w:pPr>
      <w:r>
        <w:rPr>
          <w:w w:val="72"/>
          <w:rtl/>
        </w:rPr>
        <w:t>ڪريو ۽</w:t>
      </w:r>
      <w:r>
        <w:rPr>
          <w:spacing w:val="-9"/>
          <w:rtl/>
        </w:rPr>
        <w:t xml:space="preserve"> </w:t>
      </w:r>
      <w:r>
        <w:rPr>
          <w:w w:val="72"/>
          <w:rtl/>
        </w:rPr>
        <w:t>گرميءَ جي شدت جي اثرات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کي زائل ڪريو</w:t>
      </w:r>
      <w:r>
        <w:rPr>
          <w:w w:val="72"/>
        </w:rPr>
        <w:t>.</w:t>
      </w:r>
      <w:r>
        <w:rPr>
          <w:spacing w:val="-1"/>
          <w:rtl/>
        </w:rPr>
        <w:t xml:space="preserve"> </w:t>
      </w:r>
      <w:r>
        <w:rPr>
          <w:w w:val="72"/>
          <w:rtl/>
        </w:rPr>
        <w:t>صحت کي برقرار رکڻ اسان لاءِ نهايت ئي ضروري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67"/>
          <w:rtl/>
        </w:rPr>
        <w:t>ڇو ته اسان سڀني کي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اها ته خبر آهي</w:t>
      </w:r>
      <w:r>
        <w:rPr>
          <w:w w:val="67"/>
        </w:rPr>
        <w:t>:</w:t>
      </w:r>
      <w:r>
        <w:rPr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يک تندرستي هزار</w:t>
      </w:r>
      <w:r>
        <w:rPr>
          <w:rtl/>
        </w:rPr>
        <w:t xml:space="preserve"> </w:t>
      </w:r>
      <w:r>
        <w:rPr>
          <w:w w:val="67"/>
          <w:rtl/>
        </w:rPr>
        <w:t>نعمت است</w:t>
      </w:r>
      <w:r>
        <w:rPr>
          <w:w w:val="67"/>
        </w:rPr>
        <w:t>“</w:t>
      </w:r>
    </w:p>
    <w:p w14:paraId="4443AEB8">
      <w:pPr>
        <w:pStyle w:val="13"/>
        <w:spacing w:line="281" w:lineRule="exact"/>
        <w:ind w:left="1172"/>
        <w:rPr>
          <w:rFonts w:ascii="Times New Roman"/>
        </w:rPr>
      </w:pPr>
      <w:r>
        <w:rPr>
          <w:rFonts w:ascii="Times New Roman"/>
        </w:rPr>
        <w:t>Eat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18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ounces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droop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jeans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2"/>
        </w:rPr>
        <w:t>size.</w:t>
      </w:r>
    </w:p>
    <w:p w14:paraId="3988EEC2">
      <w:pPr>
        <w:pStyle w:val="13"/>
        <w:bidi/>
        <w:spacing w:line="254" w:lineRule="auto"/>
        <w:ind w:left="154" w:right="311" w:firstLine="721"/>
        <w:jc w:val="left"/>
      </w:pPr>
      <w:r>
        <w:rPr>
          <w:w w:val="72"/>
          <w:rtl/>
        </w:rPr>
        <w:t>روزانو</w:t>
      </w:r>
      <w:r>
        <w:rPr>
          <w:spacing w:val="-6"/>
          <w:rtl/>
        </w:rPr>
        <w:t xml:space="preserve"> </w:t>
      </w:r>
      <w:r>
        <w:rPr>
          <w:w w:val="72"/>
        </w:rPr>
        <w:t>18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آئونس</w:t>
      </w:r>
      <w:r>
        <w:rPr>
          <w:spacing w:val="-8"/>
          <w:rtl/>
        </w:rPr>
        <w:t xml:space="preserve"> </w:t>
      </w:r>
      <w:r>
        <w:rPr>
          <w:w w:val="72"/>
          <w:rtl/>
        </w:rPr>
        <w:t>ڏهي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کائڻ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واضع</w:t>
      </w:r>
      <w:r>
        <w:rPr>
          <w:spacing w:val="-7"/>
          <w:rtl/>
        </w:rPr>
        <w:t xml:space="preserve"> </w:t>
      </w:r>
      <w:r>
        <w:rPr>
          <w:w w:val="72"/>
          <w:rtl/>
        </w:rPr>
        <w:t>فرق</w:t>
      </w:r>
      <w:r>
        <w:rPr>
          <w:spacing w:val="-8"/>
          <w:rtl/>
        </w:rPr>
        <w:t xml:space="preserve"> </w:t>
      </w:r>
      <w:r>
        <w:rPr>
          <w:w w:val="72"/>
          <w:rtl/>
        </w:rPr>
        <w:t>نظر</w:t>
      </w:r>
      <w:r>
        <w:rPr>
          <w:rtl/>
        </w:rPr>
        <w:t xml:space="preserve"> </w:t>
      </w:r>
      <w:r>
        <w:rPr>
          <w:w w:val="72"/>
          <w:rtl/>
        </w:rPr>
        <w:t>اچڻ</w:t>
      </w:r>
      <w:r>
        <w:rPr>
          <w:spacing w:val="-6"/>
          <w:rtl/>
        </w:rPr>
        <w:t xml:space="preserve"> </w:t>
      </w:r>
      <w:r>
        <w:rPr>
          <w:w w:val="72"/>
          <w:rtl/>
        </w:rPr>
        <w:t>شروع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روزاني</w:t>
      </w:r>
      <w:r>
        <w:rPr>
          <w:rtl/>
        </w:rPr>
        <w:t xml:space="preserve"> </w:t>
      </w:r>
      <w:r>
        <w:rPr>
          <w:w w:val="66"/>
          <w:rtl/>
        </w:rPr>
        <w:t>جون استعمال ٿيندڙ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سڀ ڪئلوريز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ڪٽيو، ته پوءِ توهان جو</w:t>
      </w:r>
      <w:r>
        <w:rPr>
          <w:rFonts w:ascii="Times New Roman" w:cs="Times New Roman"/>
          <w:spacing w:val="-10"/>
          <w:sz w:val="24"/>
          <w:szCs w:val="24"/>
          <w:rtl/>
        </w:rPr>
        <w:t xml:space="preserve"> </w:t>
      </w:r>
      <w:r>
        <w:rPr>
          <w:rFonts w:ascii="Times New Roman" w:cs="Times New Roman"/>
          <w:w w:val="66"/>
          <w:sz w:val="24"/>
          <w:szCs w:val="24"/>
        </w:rPr>
        <w:t>(22%)</w:t>
      </w:r>
      <w:r>
        <w:rPr>
          <w:rFonts w:ascii="Times New Roman" w:cs="Times New Roman"/>
          <w:w w:val="66"/>
          <w:sz w:val="24"/>
          <w:szCs w:val="24"/>
          <w:rtl/>
        </w:rPr>
        <w:t>،</w:t>
      </w:r>
      <w:r>
        <w:rPr>
          <w:rtl/>
        </w:rPr>
        <w:t xml:space="preserve"> </w:t>
      </w:r>
      <w:r>
        <w:rPr>
          <w:w w:val="66"/>
          <w:rtl/>
        </w:rPr>
        <w:t>ٻاويهه سيڪڙو اڃان به وڌيڪ</w:t>
      </w:r>
      <w:r>
        <w:rPr>
          <w:spacing w:val="-10"/>
          <w:rtl/>
        </w:rPr>
        <w:t xml:space="preserve"> </w:t>
      </w:r>
      <w:r>
        <w:rPr>
          <w:w w:val="66"/>
          <w:rtl/>
        </w:rPr>
        <w:t xml:space="preserve">وزن گهٽجي </w:t>
      </w:r>
      <w:r>
        <w:rPr>
          <w:w w:val="72"/>
          <w:rtl/>
        </w:rPr>
        <w:t>ويندو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جلدي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۾</w:t>
      </w:r>
      <w:r>
        <w:rPr>
          <w:rFonts w:ascii="Times New Roman" w:cs="Times New Roman"/>
          <w:spacing w:val="-13"/>
          <w:sz w:val="24"/>
          <w:szCs w:val="24"/>
          <w:rtl/>
        </w:rPr>
        <w:t xml:space="preserve"> </w:t>
      </w:r>
      <w:r>
        <w:rPr>
          <w:rFonts w:ascii="Times New Roman" w:cs="Times New Roman"/>
          <w:w w:val="72"/>
          <w:sz w:val="24"/>
          <w:szCs w:val="24"/>
        </w:rPr>
        <w:t>(8%)</w:t>
      </w:r>
      <w:r>
        <w:rPr>
          <w:spacing w:val="-15"/>
          <w:rtl/>
        </w:rPr>
        <w:t xml:space="preserve"> </w:t>
      </w:r>
      <w:r>
        <w:rPr>
          <w:w w:val="72"/>
          <w:rtl/>
        </w:rPr>
        <w:t>اٺ</w:t>
      </w:r>
      <w:r>
        <w:rPr>
          <w:spacing w:val="-18"/>
          <w:rtl/>
        </w:rPr>
        <w:t xml:space="preserve"> </w:t>
      </w:r>
      <w:r>
        <w:rPr>
          <w:w w:val="72"/>
          <w:rtl/>
        </w:rPr>
        <w:t>سيڪڙو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1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2"/>
          <w:rtl/>
        </w:rPr>
        <w:t>نڪتل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پيٽ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پوندو</w:t>
      </w:r>
      <w:r>
        <w:rPr>
          <w:w w:val="72"/>
        </w:rPr>
        <w:t>.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انهن</w:t>
      </w:r>
      <w:r>
        <w:rPr>
          <w:spacing w:val="-1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72"/>
          <w:rtl/>
        </w:rPr>
        <w:t>مقابلي</w:t>
      </w:r>
      <w:r>
        <w:rPr>
          <w:spacing w:val="-17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8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16"/>
          <w:rtl/>
        </w:rPr>
        <w:t xml:space="preserve"> </w:t>
      </w:r>
      <w:r>
        <w:rPr>
          <w:w w:val="72"/>
          <w:rtl/>
        </w:rPr>
        <w:t>سينيڪس</w:t>
      </w:r>
    </w:p>
    <w:p w14:paraId="2CF318C7">
      <w:pPr>
        <w:pStyle w:val="13"/>
        <w:bidi/>
        <w:spacing w:line="341" w:lineRule="exact"/>
        <w:ind w:left="159" w:right="319" w:firstLine="0"/>
        <w:jc w:val="left"/>
        <w:rPr>
          <w:position w:val="2"/>
        </w:rPr>
      </w:pPr>
      <w:r>
        <w:rPr>
          <w:w w:val="73"/>
          <w:position w:val="2"/>
        </w:rPr>
        <w:t>(Snaks)</w:t>
      </w:r>
      <w:r>
        <w:rPr>
          <w:spacing w:val="11"/>
          <w:position w:val="2"/>
          <w:rtl/>
        </w:rPr>
        <w:t xml:space="preserve"> </w:t>
      </w:r>
      <w:r>
        <w:rPr>
          <w:w w:val="73"/>
          <w:position w:val="2"/>
          <w:rtl/>
        </w:rPr>
        <w:t>کائڻ</w:t>
      </w:r>
      <w:r>
        <w:rPr>
          <w:spacing w:val="12"/>
          <w:position w:val="2"/>
          <w:rtl/>
        </w:rPr>
        <w:t xml:space="preserve"> </w:t>
      </w:r>
      <w:r>
        <w:rPr>
          <w:w w:val="73"/>
          <w:position w:val="2"/>
          <w:rtl/>
        </w:rPr>
        <w:t>ڇڏيا</w:t>
      </w:r>
      <w:r>
        <w:rPr>
          <w:spacing w:val="70"/>
          <w:w w:val="150"/>
          <w:rtl/>
        </w:rPr>
        <w:t xml:space="preserve"> </w:t>
      </w:r>
      <w:r>
        <w:rPr>
          <w:w w:val="73"/>
          <w:position w:val="2"/>
          <w:rtl/>
        </w:rPr>
        <w:t>هجن</w:t>
      </w:r>
      <w:r>
        <w:rPr>
          <w:w w:val="73"/>
          <w:position w:val="2"/>
        </w:rPr>
        <w:t>.</w:t>
      </w:r>
      <w:r>
        <w:rPr>
          <w:spacing w:val="14"/>
          <w:position w:val="2"/>
          <w:rtl/>
        </w:rPr>
        <w:t xml:space="preserve"> </w:t>
      </w:r>
      <w:r>
        <w:rPr>
          <w:w w:val="73"/>
          <w:position w:val="2"/>
          <w:rtl/>
        </w:rPr>
        <w:t>هڪ</w:t>
      </w:r>
      <w:r>
        <w:rPr>
          <w:spacing w:val="11"/>
          <w:position w:val="2"/>
          <w:rtl/>
        </w:rPr>
        <w:t xml:space="preserve"> </w:t>
      </w:r>
      <w:r>
        <w:rPr>
          <w:w w:val="73"/>
          <w:position w:val="2"/>
          <w:rtl/>
        </w:rPr>
        <w:t>تحقيق</w:t>
      </w:r>
      <w:r>
        <w:rPr>
          <w:spacing w:val="13"/>
          <w:position w:val="2"/>
          <w:rtl/>
        </w:rPr>
        <w:t xml:space="preserve"> </w:t>
      </w:r>
      <w:r>
        <w:rPr>
          <w:w w:val="73"/>
          <w:position w:val="2"/>
          <w:rtl/>
        </w:rPr>
        <w:t>دوران،</w:t>
      </w:r>
      <w:r>
        <w:rPr>
          <w:spacing w:val="9"/>
          <w:position w:val="2"/>
          <w:rtl/>
        </w:rPr>
        <w:t xml:space="preserve"> </w:t>
      </w:r>
      <w:r>
        <w:rPr>
          <w:w w:val="73"/>
          <w:position w:val="2"/>
          <w:rtl/>
        </w:rPr>
        <w:t>يونيورسٽي</w:t>
      </w:r>
      <w:r>
        <w:rPr>
          <w:spacing w:val="10"/>
          <w:position w:val="2"/>
          <w:rtl/>
        </w:rPr>
        <w:t xml:space="preserve"> </w:t>
      </w:r>
      <w:r>
        <w:rPr>
          <w:w w:val="73"/>
          <w:position w:val="2"/>
          <w:rtl/>
        </w:rPr>
        <w:t>آف</w:t>
      </w:r>
      <w:r>
        <w:rPr>
          <w:spacing w:val="9"/>
          <w:position w:val="2"/>
          <w:rtl/>
        </w:rPr>
        <w:t xml:space="preserve"> </w:t>
      </w:r>
      <w:r>
        <w:rPr>
          <w:w w:val="73"/>
          <w:position w:val="2"/>
          <w:rtl/>
        </w:rPr>
        <w:t>ٽيننسي</w:t>
      </w:r>
      <w:r>
        <w:rPr>
          <w:spacing w:val="17"/>
          <w:position w:val="2"/>
          <w:rtl/>
        </w:rPr>
        <w:t xml:space="preserve"> </w:t>
      </w:r>
      <w:r>
        <w:rPr>
          <w:w w:val="73"/>
          <w:position w:val="2"/>
          <w:rtl/>
        </w:rPr>
        <w:t>ڪنوس</w:t>
      </w:r>
      <w:r>
        <w:rPr>
          <w:spacing w:val="10"/>
          <w:position w:val="2"/>
          <w:rtl/>
        </w:rPr>
        <w:t xml:space="preserve"> </w:t>
      </w:r>
      <w:r>
        <w:rPr>
          <w:w w:val="73"/>
          <w:position w:val="2"/>
          <w:rtl/>
        </w:rPr>
        <w:t>ويلي</w:t>
      </w:r>
      <w:r>
        <w:rPr>
          <w:spacing w:val="56"/>
          <w:position w:val="2"/>
          <w:rtl/>
        </w:rPr>
        <w:t xml:space="preserve"> </w:t>
      </w:r>
      <w:r>
        <w:rPr>
          <w:w w:val="73"/>
          <w:position w:val="2"/>
        </w:rPr>
        <w:t>of</w:t>
      </w:r>
      <w:r>
        <w:rPr>
          <w:spacing w:val="9"/>
          <w:position w:val="2"/>
          <w:rtl/>
        </w:rPr>
        <w:t xml:space="preserve"> </w:t>
      </w:r>
      <w:r>
        <w:rPr>
          <w:w w:val="73"/>
          <w:position w:val="2"/>
        </w:rPr>
        <w:t>(Universty</w:t>
      </w:r>
    </w:p>
    <w:p w14:paraId="2DD49837">
      <w:pPr>
        <w:pStyle w:val="13"/>
        <w:bidi/>
        <w:spacing w:before="19"/>
        <w:ind w:left="162" w:right="0" w:firstLine="0"/>
        <w:jc w:val="left"/>
      </w:pPr>
      <w:r>
        <w:rPr>
          <w:w w:val="75"/>
        </w:rPr>
        <w:t>Knoxville)</w:t>
      </w:r>
      <w:r>
        <w:rPr>
          <w:spacing w:val="-16"/>
          <w:rtl/>
        </w:rPr>
        <w:t xml:space="preserve"> </w:t>
      </w:r>
      <w:r>
        <w:rPr>
          <w:w w:val="75"/>
        </w:rPr>
        <w:t>Tennssee</w:t>
      </w:r>
      <w:r>
        <w:rPr>
          <w:spacing w:val="-1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6"/>
          <w:rtl/>
        </w:rPr>
        <w:t xml:space="preserve"> </w:t>
      </w:r>
      <w:r>
        <w:rPr>
          <w:w w:val="75"/>
          <w:rtl/>
        </w:rPr>
        <w:t>ريسرچ</w:t>
      </w:r>
      <w:r>
        <w:rPr>
          <w:spacing w:val="-16"/>
          <w:rtl/>
        </w:rPr>
        <w:t xml:space="preserve"> </w:t>
      </w:r>
      <w:r>
        <w:rPr>
          <w:w w:val="75"/>
          <w:rtl/>
        </w:rPr>
        <w:t>ڪئي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وئي ۽ مٿيان نتيجا حاصل ڪيا</w:t>
      </w:r>
      <w:r>
        <w:rPr>
          <w:spacing w:val="-16"/>
          <w:rtl/>
        </w:rPr>
        <w:t xml:space="preserve"> </w:t>
      </w:r>
      <w:r>
        <w:rPr>
          <w:w w:val="75"/>
          <w:rtl/>
        </w:rPr>
        <w:t>ويا</w:t>
      </w:r>
      <w:r>
        <w:rPr>
          <w:w w:val="75"/>
        </w:rPr>
        <w:t>.</w:t>
      </w:r>
      <w:r>
        <w:rPr>
          <w:spacing w:val="-16"/>
          <w:rtl/>
        </w:rPr>
        <w:t xml:space="preserve"> </w:t>
      </w:r>
      <w:r>
        <w:rPr>
          <w:w w:val="75"/>
          <w:rtl/>
        </w:rPr>
        <w:t>جڏهن</w:t>
      </w:r>
      <w:r>
        <w:rPr>
          <w:spacing w:val="-15"/>
          <w:rtl/>
        </w:rPr>
        <w:t xml:space="preserve"> </w:t>
      </w:r>
      <w:r>
        <w:rPr>
          <w:w w:val="75"/>
          <w:rtl/>
        </w:rPr>
        <w:t>توهان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ڏهي</w:t>
      </w:r>
      <w:r>
        <w:rPr>
          <w:spacing w:val="-15"/>
          <w:rtl/>
        </w:rPr>
        <w:t xml:space="preserve"> </w:t>
      </w:r>
      <w:r>
        <w:rPr>
          <w:w w:val="75"/>
          <w:rtl/>
        </w:rPr>
        <w:t>کائو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ٿا ته</w:t>
      </w:r>
    </w:p>
    <w:p w14:paraId="40A33350">
      <w:pPr>
        <w:pStyle w:val="13"/>
        <w:bidi/>
        <w:spacing w:before="23"/>
        <w:ind w:left="156" w:right="0" w:firstLine="0"/>
        <w:jc w:val="left"/>
      </w:pPr>
      <w:r>
        <w:rPr>
          <w:w w:val="72"/>
          <w:rtl/>
        </w:rPr>
        <w:t>ڏهيءَ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ڪئلشيم،</w:t>
      </w:r>
      <w:r>
        <w:rPr>
          <w:spacing w:val="-4"/>
          <w:rtl/>
        </w:rPr>
        <w:t xml:space="preserve"> </w:t>
      </w:r>
      <w:r>
        <w:rPr>
          <w:w w:val="72"/>
          <w:rtl/>
        </w:rPr>
        <w:t>توهان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سڻڀ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وارن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خلين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سگنل</w:t>
      </w:r>
      <w:r>
        <w:rPr>
          <w:spacing w:val="-5"/>
          <w:rtl/>
        </w:rPr>
        <w:t xml:space="preserve"> </w:t>
      </w:r>
      <w:r>
        <w:rPr>
          <w:w w:val="72"/>
          <w:rtl/>
        </w:rPr>
        <w:t>ڏي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1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72"/>
          <w:rtl/>
        </w:rPr>
        <w:t>ڪورٽيسول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هارمون</w:t>
      </w:r>
      <w:r>
        <w:rPr>
          <w:spacing w:val="42"/>
          <w:rtl/>
        </w:rPr>
        <w:t xml:space="preserve"> </w:t>
      </w:r>
      <w:r>
        <w:rPr>
          <w:w w:val="72"/>
        </w:rPr>
        <w:t>(Cortisol</w:t>
      </w:r>
    </w:p>
    <w:p w14:paraId="7C74AD55">
      <w:pPr>
        <w:pStyle w:val="13"/>
        <w:spacing w:after="0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332DB1D">
      <w:pPr>
        <w:pStyle w:val="13"/>
        <w:spacing w:before="23"/>
        <w:ind w:left="312"/>
      </w:pPr>
      <w:r>
        <w:rPr>
          <w:spacing w:val="-2"/>
        </w:rPr>
        <w:t>(Amino</w:t>
      </w:r>
    </w:p>
    <w:p w14:paraId="545BEEEB">
      <w:pPr>
        <w:pStyle w:val="13"/>
        <w:bidi/>
        <w:spacing w:before="23" w:line="252" w:lineRule="auto"/>
        <w:ind w:left="155" w:right="70" w:firstLine="2"/>
        <w:jc w:val="left"/>
      </w:pPr>
      <w:r>
        <w:rPr>
          <w:rtl/>
        </w:rPr>
        <w:br w:type="column"/>
      </w:r>
      <w:r>
        <w:rPr>
          <w:w w:val="66"/>
        </w:rPr>
        <w:t>Hormone)</w:t>
      </w:r>
      <w:r>
        <w:rPr>
          <w:rtl/>
        </w:rPr>
        <w:t xml:space="preserve"> </w:t>
      </w:r>
      <w:r>
        <w:rPr>
          <w:w w:val="66"/>
          <w:rtl/>
        </w:rPr>
        <w:t>گهٽ</w:t>
      </w:r>
      <w:r>
        <w:rPr>
          <w:rtl/>
        </w:rPr>
        <w:t xml:space="preserve"> </w:t>
      </w:r>
      <w:r>
        <w:rPr>
          <w:w w:val="66"/>
          <w:rtl/>
        </w:rPr>
        <w:t>پيدا</w:t>
      </w:r>
      <w:r>
        <w:rPr>
          <w:rtl/>
        </w:rPr>
        <w:t xml:space="preserve"> </w:t>
      </w:r>
      <w:r>
        <w:rPr>
          <w:w w:val="66"/>
          <w:rtl/>
        </w:rPr>
        <w:t>ڪريو،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جيئن</w:t>
      </w:r>
      <w:r>
        <w:rPr>
          <w:rtl/>
        </w:rPr>
        <w:t xml:space="preserve"> </w:t>
      </w:r>
      <w:r>
        <w:rPr>
          <w:w w:val="66"/>
          <w:rtl/>
        </w:rPr>
        <w:t>توهان</w:t>
      </w:r>
      <w:r>
        <w:rPr>
          <w:rtl/>
        </w:rPr>
        <w:t xml:space="preserve"> </w:t>
      </w:r>
      <w:r>
        <w:rPr>
          <w:w w:val="66"/>
          <w:rtl/>
        </w:rPr>
        <w:t>پنهنجو</w:t>
      </w:r>
      <w:r>
        <w:rPr>
          <w:rtl/>
        </w:rPr>
        <w:t xml:space="preserve"> </w:t>
      </w:r>
      <w:r>
        <w:rPr>
          <w:w w:val="66"/>
          <w:rtl/>
        </w:rPr>
        <w:t>وزن</w:t>
      </w:r>
      <w:r>
        <w:rPr>
          <w:rtl/>
        </w:rPr>
        <w:t xml:space="preserve"> </w:t>
      </w:r>
      <w:r>
        <w:rPr>
          <w:w w:val="66"/>
          <w:rtl/>
        </w:rPr>
        <w:t>گهٽائي</w:t>
      </w:r>
      <w:r>
        <w:rPr>
          <w:rtl/>
        </w:rPr>
        <w:t xml:space="preserve"> </w:t>
      </w:r>
      <w:r>
        <w:rPr>
          <w:w w:val="66"/>
          <w:rtl/>
        </w:rPr>
        <w:t>سگهو،</w:t>
      </w:r>
      <w:r>
        <w:rPr>
          <w:rtl/>
        </w:rPr>
        <w:t xml:space="preserve"> </w:t>
      </w:r>
      <w:r>
        <w:rPr>
          <w:w w:val="66"/>
          <w:rtl/>
        </w:rPr>
        <w:t>جڏهن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 xml:space="preserve">امينوائسڊ </w:t>
      </w:r>
      <w:r>
        <w:rPr>
          <w:w w:val="71"/>
        </w:rPr>
        <w:t>Acids)</w:t>
      </w:r>
      <w:r>
        <w:rPr>
          <w:w w:val="71"/>
          <w:rtl/>
        </w:rPr>
        <w:t xml:space="preserve"> سڻڀ کي ساڙڻ يعني ڳارڻ ۾ مددگار ٿئي ٿي</w:t>
      </w:r>
      <w:r>
        <w:rPr>
          <w:w w:val="71"/>
        </w:rPr>
        <w:t>.</w:t>
      </w:r>
    </w:p>
    <w:p w14:paraId="70F98D3B">
      <w:pPr>
        <w:pStyle w:val="13"/>
        <w:bidi/>
        <w:spacing w:before="7"/>
        <w:ind w:left="873" w:right="0" w:firstLine="0"/>
        <w:jc w:val="left"/>
      </w:pPr>
      <w:r>
        <w:rPr>
          <w:w w:val="70"/>
          <w:rtl/>
        </w:rPr>
        <w:t>آمريڪا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ڏهيءَ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ويهين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صدي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عيسوي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متعارف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ڪرايو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ويو</w:t>
      </w:r>
      <w:r>
        <w:rPr>
          <w:w w:val="70"/>
        </w:rPr>
        <w:t>.</w:t>
      </w:r>
    </w:p>
    <w:p w14:paraId="3E07EF07">
      <w:pPr>
        <w:pStyle w:val="13"/>
        <w:bidi/>
        <w:spacing w:before="24"/>
        <w:ind w:left="873" w:right="0" w:firstLine="0"/>
        <w:jc w:val="left"/>
      </w:pPr>
      <w:r>
        <w:rPr>
          <w:w w:val="73"/>
          <w:rtl/>
        </w:rPr>
        <w:t>هڪ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ڪوپ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ڀريل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ڏهيءَ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منجهه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ڪل</w:t>
      </w:r>
      <w:r>
        <w:rPr>
          <w:spacing w:val="-6"/>
          <w:w w:val="73"/>
          <w:rtl/>
        </w:rPr>
        <w:t xml:space="preserve"> </w:t>
      </w:r>
      <w:r>
        <w:rPr>
          <w:w w:val="73"/>
        </w:rPr>
        <w:t>243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ڪئلوريز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هونديون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</w:p>
    <w:p w14:paraId="459AC514">
      <w:pPr>
        <w:bidi/>
        <w:spacing w:before="18"/>
        <w:ind w:left="876" w:right="0" w:firstLine="0"/>
        <w:jc w:val="left"/>
        <w:rPr>
          <w:sz w:val="28"/>
          <w:szCs w:val="28"/>
        </w:rPr>
      </w:pPr>
      <w:r>
        <w:rPr>
          <w:w w:val="75"/>
          <w:sz w:val="28"/>
          <w:szCs w:val="28"/>
          <w:rtl/>
        </w:rPr>
        <w:t>ڪئلوريز،</w:t>
      </w:r>
      <w:r>
        <w:rPr>
          <w:spacing w:val="-13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سڻڀ</w:t>
      </w:r>
      <w:r>
        <w:rPr>
          <w:rFonts w:ascii="Times New Roman" w:cs="Times New Roman"/>
          <w:spacing w:val="-13"/>
          <w:sz w:val="24"/>
          <w:szCs w:val="24"/>
          <w:rtl/>
        </w:rPr>
        <w:t xml:space="preserve"> </w:t>
      </w:r>
      <w:r>
        <w:rPr>
          <w:rFonts w:ascii="Times New Roman" w:cs="Times New Roman"/>
          <w:w w:val="75"/>
          <w:sz w:val="24"/>
          <w:szCs w:val="24"/>
        </w:rPr>
        <w:t>(10%)</w:t>
      </w:r>
      <w:r>
        <w:rPr>
          <w:rFonts w:ascii="Times New Roman" w:cs="Times New Roman"/>
          <w:w w:val="75"/>
          <w:sz w:val="24"/>
          <w:szCs w:val="24"/>
          <w:rtl/>
        </w:rPr>
        <w:t>،</w:t>
      </w:r>
      <w:r>
        <w:rPr>
          <w:spacing w:val="12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ڪاربوهائڊريٽس</w:t>
      </w:r>
      <w:r>
        <w:rPr>
          <w:rFonts w:ascii="Times New Roman" w:cs="Times New Roman"/>
          <w:spacing w:val="-12"/>
          <w:sz w:val="24"/>
          <w:szCs w:val="24"/>
          <w:rtl/>
        </w:rPr>
        <w:t xml:space="preserve"> </w:t>
      </w:r>
      <w:r>
        <w:rPr>
          <w:rFonts w:ascii="Times New Roman" w:cs="Times New Roman"/>
          <w:w w:val="75"/>
          <w:sz w:val="24"/>
          <w:szCs w:val="24"/>
        </w:rPr>
        <w:t>(74%)</w:t>
      </w:r>
      <w:r>
        <w:rPr>
          <w:spacing w:val="14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۽</w:t>
      </w:r>
      <w:r>
        <w:rPr>
          <w:spacing w:val="-3"/>
          <w:w w:val="75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پروٽين</w:t>
      </w:r>
      <w:r>
        <w:rPr>
          <w:rFonts w:ascii="Times New Roman" w:cs="Times New Roman"/>
          <w:spacing w:val="-13"/>
          <w:sz w:val="24"/>
          <w:szCs w:val="24"/>
          <w:rtl/>
        </w:rPr>
        <w:t xml:space="preserve"> </w:t>
      </w:r>
      <w:r>
        <w:rPr>
          <w:rFonts w:ascii="Times New Roman" w:cs="Times New Roman"/>
          <w:w w:val="75"/>
          <w:sz w:val="24"/>
          <w:szCs w:val="24"/>
        </w:rPr>
        <w:t>(16%)</w:t>
      </w:r>
      <w:r>
        <w:rPr>
          <w:spacing w:val="14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۾</w:t>
      </w:r>
      <w:r>
        <w:rPr>
          <w:spacing w:val="-2"/>
          <w:w w:val="75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ورهايل</w:t>
      </w:r>
      <w:r>
        <w:rPr>
          <w:spacing w:val="-14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آهي</w:t>
      </w:r>
      <w:r>
        <w:rPr>
          <w:w w:val="75"/>
          <w:sz w:val="28"/>
          <w:szCs w:val="28"/>
        </w:rPr>
        <w:t>.</w:t>
      </w:r>
    </w:p>
    <w:p w14:paraId="08BD675A">
      <w:pPr>
        <w:spacing w:after="0"/>
        <w:jc w:val="left"/>
        <w:rPr>
          <w:sz w:val="28"/>
          <w:szCs w:val="28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1158" w:space="40"/>
            <w:col w:w="8304"/>
          </w:cols>
        </w:sectPr>
      </w:pPr>
    </w:p>
    <w:p w14:paraId="5C18C421">
      <w:pPr>
        <w:pStyle w:val="13"/>
        <w:bidi/>
        <w:spacing w:before="13" w:line="247" w:lineRule="auto"/>
        <w:ind w:left="158" w:right="311" w:firstLine="732"/>
        <w:jc w:val="left"/>
      </w:pPr>
      <w:r>
        <w:rPr>
          <w:w w:val="71"/>
          <w:rtl/>
        </w:rPr>
        <w:t>ڏهي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ڪيترن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قسمن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ورهايل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هوندي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اڄڪلهه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بازار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منجهه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قسم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ڏهي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دستياب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72"/>
          <w:rtl/>
        </w:rPr>
        <w:t>بغير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سڻڀ</w:t>
      </w:r>
      <w:r>
        <w:rPr>
          <w:spacing w:val="-8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ڏهيءَ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8"/>
          <w:rtl/>
        </w:rPr>
        <w:t xml:space="preserve"> </w:t>
      </w:r>
      <w:r>
        <w:rPr>
          <w:w w:val="72"/>
          <w:rtl/>
        </w:rPr>
        <w:t>ڪوپ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</w:t>
      </w:r>
      <w:r>
        <w:rPr>
          <w:spacing w:val="-8"/>
          <w:rtl/>
        </w:rPr>
        <w:t xml:space="preserve"> </w:t>
      </w:r>
      <w:r>
        <w:rPr>
          <w:w w:val="72"/>
          <w:rtl/>
        </w:rPr>
        <w:t>ڪل</w:t>
      </w:r>
      <w:r>
        <w:rPr>
          <w:spacing w:val="-7"/>
          <w:rtl/>
        </w:rPr>
        <w:t xml:space="preserve"> </w:t>
      </w:r>
      <w:r>
        <w:rPr>
          <w:w w:val="72"/>
        </w:rPr>
        <w:t>137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ڪئلوريز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هونديون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تقريبا</w:t>
      </w:r>
      <w:r>
        <w:rPr>
          <w:w w:val="72"/>
        </w:rPr>
        <w:t>˝</w:t>
      </w:r>
      <w:r>
        <w:rPr>
          <w:spacing w:val="-8"/>
          <w:rtl/>
        </w:rPr>
        <w:t xml:space="preserve"> </w:t>
      </w:r>
      <w:r>
        <w:rPr>
          <w:w w:val="72"/>
        </w:rPr>
        <w:t>8.6</w:t>
      </w:r>
      <w:r>
        <w:rPr>
          <w:spacing w:val="-6"/>
          <w:rtl/>
        </w:rPr>
        <w:t xml:space="preserve"> </w:t>
      </w:r>
      <w:r>
        <w:rPr>
          <w:w w:val="72"/>
          <w:rtl/>
        </w:rPr>
        <w:t>آئونس</w:t>
      </w:r>
      <w:r>
        <w:rPr>
          <w:spacing w:val="-2"/>
          <w:rtl/>
        </w:rPr>
        <w:t xml:space="preserve"> </w:t>
      </w:r>
      <w:r>
        <w:rPr>
          <w:w w:val="72"/>
          <w:rtl/>
        </w:rPr>
        <w:t xml:space="preserve">ڏهي </w:t>
      </w:r>
      <w:r>
        <w:rPr>
          <w:w w:val="71"/>
          <w:rtl/>
        </w:rPr>
        <w:t>تي مشتمل هوندو آهي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71"/>
        </w:rPr>
        <w:t>36</w:t>
      </w:r>
      <w:r>
        <w:rPr>
          <w:spacing w:val="-5"/>
          <w:rtl/>
        </w:rPr>
        <w:t xml:space="preserve"> </w:t>
      </w:r>
      <w:r>
        <w:rPr>
          <w:w w:val="71"/>
          <w:rtl/>
        </w:rPr>
        <w:t>منٽن جي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پنڌ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ڪرڻ سان اسان</w:t>
      </w:r>
      <w:r>
        <w:rPr>
          <w:spacing w:val="-10"/>
          <w:rtl/>
        </w:rPr>
        <w:t xml:space="preserve"> </w:t>
      </w:r>
      <w:r>
        <w:rPr>
          <w:w w:val="71"/>
        </w:rPr>
        <w:t>137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ڪئلوريز کي اسان ساڙي سگهون ٿا</w:t>
      </w:r>
      <w:r>
        <w:rPr>
          <w:w w:val="71"/>
        </w:rPr>
        <w:t>.</w:t>
      </w:r>
      <w:r>
        <w:rPr>
          <w:spacing w:val="-12"/>
          <w:rtl/>
        </w:rPr>
        <w:t xml:space="preserve"> </w:t>
      </w:r>
      <w:r>
        <w:rPr>
          <w:w w:val="71"/>
          <w:rtl/>
        </w:rPr>
        <w:t xml:space="preserve">جڏهن ته </w:t>
      </w:r>
      <w:r>
        <w:rPr>
          <w:w w:val="69"/>
          <w:rtl/>
        </w:rPr>
        <w:t>بغير سڻڀ واري ڏهيءَ جو هڪ ڪوپ کائي</w:t>
      </w:r>
      <w:r>
        <w:rPr>
          <w:rtl/>
        </w:rPr>
        <w:t xml:space="preserve"> </w:t>
      </w:r>
      <w:r>
        <w:rPr>
          <w:w w:val="69"/>
          <w:rtl/>
        </w:rPr>
        <w:t>اسان پنهنجي وزن کي آرام سان گهٽائي سگهون ٿا</w:t>
      </w:r>
      <w:r>
        <w:rPr>
          <w:w w:val="69"/>
        </w:rPr>
        <w:t>.</w:t>
      </w:r>
    </w:p>
    <w:p w14:paraId="57C27522">
      <w:pPr>
        <w:pStyle w:val="13"/>
        <w:bidi/>
        <w:spacing w:line="247" w:lineRule="auto"/>
        <w:ind w:left="155" w:right="311" w:firstLine="722"/>
        <w:jc w:val="left"/>
      </w:pPr>
      <w:r>
        <w:rPr>
          <w:w w:val="67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وڏڙن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۽</w:t>
      </w:r>
      <w:r>
        <w:rPr>
          <w:spacing w:val="13"/>
          <w:rtl/>
        </w:rPr>
        <w:t xml:space="preserve"> </w:t>
      </w:r>
      <w:r>
        <w:rPr>
          <w:w w:val="67"/>
          <w:rtl/>
        </w:rPr>
        <w:t>بزرگن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زير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67"/>
          <w:rtl/>
        </w:rPr>
        <w:t>رهندڙ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ڏهيءَ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هينئر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سائنسي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تناظر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۾</w:t>
      </w:r>
      <w:r>
        <w:rPr>
          <w:spacing w:val="-6"/>
          <w:rtl/>
        </w:rPr>
        <w:t xml:space="preserve"> </w:t>
      </w:r>
      <w:r>
        <w:rPr>
          <w:w w:val="67"/>
          <w:rtl/>
        </w:rPr>
        <w:t>پرکي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جديد</w:t>
      </w:r>
      <w:r>
        <w:rPr>
          <w:spacing w:val="-8"/>
          <w:rtl/>
        </w:rPr>
        <w:t xml:space="preserve"> </w:t>
      </w:r>
      <w:r>
        <w:rPr>
          <w:w w:val="67"/>
          <w:rtl/>
        </w:rPr>
        <w:t>تحقيق</w:t>
      </w:r>
      <w:r>
        <w:rPr>
          <w:w w:val="73"/>
          <w:rtl/>
        </w:rPr>
        <w:t xml:space="preserve"> ذريعي</w:t>
      </w:r>
      <w:r>
        <w:rPr>
          <w:rtl/>
        </w:rPr>
        <w:t xml:space="preserve"> </w:t>
      </w:r>
      <w:r>
        <w:rPr>
          <w:w w:val="73"/>
          <w:rtl/>
        </w:rPr>
        <w:t>ثابت</w:t>
      </w:r>
      <w:r>
        <w:rPr>
          <w:rtl/>
        </w:rPr>
        <w:t xml:space="preserve"> </w:t>
      </w:r>
      <w:r>
        <w:rPr>
          <w:w w:val="73"/>
          <w:rtl/>
        </w:rPr>
        <w:t>ڪيو</w:t>
      </w:r>
      <w:r>
        <w:rPr>
          <w:rtl/>
        </w:rPr>
        <w:t xml:space="preserve"> </w:t>
      </w:r>
      <w:r>
        <w:rPr>
          <w:w w:val="73"/>
          <w:rtl/>
        </w:rPr>
        <w:t>ويو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rtl/>
        </w:rPr>
        <w:t xml:space="preserve"> </w:t>
      </w:r>
      <w:r>
        <w:rPr>
          <w:w w:val="73"/>
          <w:rtl/>
        </w:rPr>
        <w:t>ته</w:t>
      </w:r>
      <w:r>
        <w:rPr>
          <w:rtl/>
        </w:rPr>
        <w:t xml:space="preserve"> </w:t>
      </w:r>
      <w:r>
        <w:rPr>
          <w:w w:val="73"/>
          <w:rtl/>
        </w:rPr>
        <w:t>ڏهيءَ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>صحت</w:t>
      </w:r>
      <w:r>
        <w:rPr>
          <w:rtl/>
        </w:rPr>
        <w:t xml:space="preserve"> </w:t>
      </w:r>
      <w:r>
        <w:rPr>
          <w:w w:val="73"/>
          <w:rtl/>
        </w:rPr>
        <w:t>بخش</w:t>
      </w:r>
      <w:r>
        <w:rPr>
          <w:rtl/>
        </w:rPr>
        <w:t xml:space="preserve"> </w:t>
      </w:r>
      <w:r>
        <w:rPr>
          <w:w w:val="73"/>
          <w:rtl/>
        </w:rPr>
        <w:t>جزا</w:t>
      </w:r>
      <w:r>
        <w:rPr>
          <w:rtl/>
        </w:rPr>
        <w:t xml:space="preserve"> </w:t>
      </w:r>
      <w:r>
        <w:rPr>
          <w:w w:val="73"/>
          <w:rtl/>
        </w:rPr>
        <w:t>موجود</w:t>
      </w:r>
      <w:r>
        <w:rPr>
          <w:rtl/>
        </w:rPr>
        <w:t xml:space="preserve"> </w:t>
      </w:r>
      <w:r>
        <w:rPr>
          <w:w w:val="73"/>
          <w:rtl/>
        </w:rPr>
        <w:t>آهن،</w:t>
      </w:r>
      <w:r>
        <w:rPr>
          <w:rtl/>
        </w:rPr>
        <w:t xml:space="preserve"> </w:t>
      </w:r>
      <w:r>
        <w:rPr>
          <w:w w:val="73"/>
          <w:rtl/>
        </w:rPr>
        <w:t>جيڪي</w:t>
      </w:r>
      <w:r>
        <w:rPr>
          <w:rtl/>
        </w:rPr>
        <w:t xml:space="preserve"> </w:t>
      </w:r>
      <w:r>
        <w:rPr>
          <w:w w:val="73"/>
          <w:rtl/>
        </w:rPr>
        <w:t>گرميءَ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شدت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 xml:space="preserve">هڪدم </w:t>
      </w:r>
      <w:r>
        <w:rPr>
          <w:w w:val="72"/>
          <w:rtl/>
        </w:rPr>
        <w:t>گهٽائي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14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ٿڌاڻ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احساس</w:t>
      </w:r>
      <w:r>
        <w:rPr>
          <w:spacing w:val="-9"/>
          <w:rtl/>
        </w:rPr>
        <w:t xml:space="preserve"> </w:t>
      </w:r>
      <w:r>
        <w:rPr>
          <w:w w:val="72"/>
          <w:rtl/>
        </w:rPr>
        <w:t>ڏيارين</w:t>
      </w:r>
      <w:r>
        <w:rPr>
          <w:spacing w:val="-15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سو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گرام</w:t>
      </w:r>
      <w:r>
        <w:rPr>
          <w:spacing w:val="-4"/>
          <w:rtl/>
        </w:rPr>
        <w:t xml:space="preserve"> </w:t>
      </w:r>
      <w:r>
        <w:rPr>
          <w:w w:val="72"/>
        </w:rPr>
        <w:t>(100mg)</w:t>
      </w:r>
      <w:r>
        <w:rPr>
          <w:spacing w:val="-11"/>
          <w:rtl/>
        </w:rPr>
        <w:t xml:space="preserve"> </w:t>
      </w:r>
      <w:r>
        <w:rPr>
          <w:w w:val="72"/>
          <w:rtl/>
        </w:rPr>
        <w:t>ڏهيءَ</w:t>
      </w:r>
      <w:r>
        <w:rPr>
          <w:spacing w:val="-14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72"/>
        </w:rPr>
        <w:t>59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ڪئلوريز</w:t>
      </w:r>
      <w:r>
        <w:rPr>
          <w:spacing w:val="-14"/>
          <w:rtl/>
        </w:rPr>
        <w:t xml:space="preserve"> </w:t>
      </w:r>
      <w:r>
        <w:rPr>
          <w:w w:val="72"/>
          <w:rtl/>
        </w:rPr>
        <w:t>ڏين</w:t>
      </w:r>
      <w:r>
        <w:rPr>
          <w:spacing w:val="-16"/>
          <w:rtl/>
        </w:rPr>
        <w:t xml:space="preserve"> </w:t>
      </w:r>
      <w:r>
        <w:rPr>
          <w:w w:val="72"/>
          <w:rtl/>
        </w:rPr>
        <w:t>ٿا</w:t>
      </w:r>
      <w:r>
        <w:rPr>
          <w:w w:val="72"/>
        </w:rPr>
        <w:t>.</w:t>
      </w:r>
    </w:p>
    <w:p w14:paraId="0CF21552">
      <w:pPr>
        <w:pStyle w:val="13"/>
        <w:bidi/>
        <w:spacing w:line="247" w:lineRule="auto"/>
        <w:ind w:left="154" w:right="311" w:firstLine="729"/>
        <w:jc w:val="left"/>
      </w:pPr>
      <w:r>
        <w:rPr>
          <w:w w:val="69"/>
          <w:rtl/>
        </w:rPr>
        <w:t>جديد سائنسي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تحقيقات کان پوءِ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غذائي ماهر</w:t>
      </w:r>
      <w:r>
        <w:rPr>
          <w:w w:val="69"/>
        </w:rPr>
        <w:t>(Nutritionists)</w:t>
      </w:r>
      <w:r>
        <w:rPr>
          <w:spacing w:val="-1"/>
          <w:rtl/>
        </w:rPr>
        <w:t xml:space="preserve"> </w:t>
      </w:r>
      <w:r>
        <w:rPr>
          <w:w w:val="69"/>
          <w:rtl/>
        </w:rPr>
        <w:t>ان ڳالهه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زور</w:t>
      </w:r>
      <w:r>
        <w:rPr>
          <w:spacing w:val="-7"/>
          <w:rtl/>
        </w:rPr>
        <w:t xml:space="preserve"> </w:t>
      </w:r>
      <w:r>
        <w:rPr>
          <w:w w:val="69"/>
          <w:rtl/>
        </w:rPr>
        <w:t>ڏين ٿا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9"/>
          <w:rtl/>
        </w:rPr>
        <w:t xml:space="preserve">نئين ڏينهن </w:t>
      </w:r>
      <w:r>
        <w:rPr>
          <w:w w:val="77"/>
          <w:rtl/>
        </w:rPr>
        <w:t>جي شروعات ڪيفين</w:t>
      </w:r>
      <w:r>
        <w:rPr>
          <w:rtl/>
        </w:rPr>
        <w:t xml:space="preserve"> </w:t>
      </w:r>
      <w:r>
        <w:rPr>
          <w:w w:val="77"/>
          <w:rtl/>
        </w:rPr>
        <w:t>۽ ڪاربونيٽڊ</w:t>
      </w:r>
      <w:r>
        <w:rPr>
          <w:rtl/>
        </w:rPr>
        <w:t xml:space="preserve"> </w:t>
      </w:r>
      <w:r>
        <w:rPr>
          <w:w w:val="77"/>
        </w:rPr>
        <w:t>carbonated)</w:t>
      </w:r>
      <w:r>
        <w:rPr>
          <w:w w:val="77"/>
          <w:rtl/>
        </w:rPr>
        <w:t xml:space="preserve"> </w:t>
      </w:r>
      <w:r>
        <w:rPr>
          <w:w w:val="77"/>
        </w:rPr>
        <w:t>and</w:t>
      </w:r>
      <w:r>
        <w:rPr>
          <w:rtl/>
        </w:rPr>
        <w:t xml:space="preserve"> </w:t>
      </w:r>
      <w:r>
        <w:rPr>
          <w:w w:val="77"/>
        </w:rPr>
        <w:t>(Cafifiene</w:t>
      </w:r>
      <w:r>
        <w:rPr>
          <w:w w:val="77"/>
          <w:rtl/>
        </w:rPr>
        <w:t>گڏيل مشروبات جي بجاءِ</w:t>
      </w:r>
      <w:r>
        <w:rPr>
          <w:rtl/>
        </w:rPr>
        <w:t xml:space="preserve"> </w:t>
      </w:r>
      <w:r>
        <w:rPr>
          <w:w w:val="77"/>
          <w:rtl/>
        </w:rPr>
        <w:t>طاقت سان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ڀرپور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لسيءَ ۽</w:t>
      </w:r>
      <w:r>
        <w:rPr>
          <w:spacing w:val="-7"/>
          <w:rtl/>
        </w:rPr>
        <w:t xml:space="preserve"> </w:t>
      </w:r>
      <w:r>
        <w:rPr>
          <w:w w:val="71"/>
          <w:rtl/>
        </w:rPr>
        <w:t>ڏهي جي پيالي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ڪريو جنهن سان توهان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جو ڏينهن آرام</w:t>
      </w:r>
      <w:r>
        <w:rPr>
          <w:spacing w:val="-5"/>
          <w:rtl/>
        </w:rPr>
        <w:t xml:space="preserve"> </w:t>
      </w:r>
      <w:r>
        <w:rPr>
          <w:w w:val="71"/>
          <w:rtl/>
        </w:rPr>
        <w:t>سان گذري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۽ جيڪڏهن توهان کي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گرميءَ جي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ڏِينهن ۾ بک گهٽ</w:t>
      </w:r>
      <w:r>
        <w:rPr>
          <w:spacing w:val="-8"/>
          <w:rtl/>
        </w:rPr>
        <w:t xml:space="preserve"> </w:t>
      </w:r>
      <w:r>
        <w:rPr>
          <w:w w:val="66"/>
          <w:rtl/>
        </w:rPr>
        <w:t>لڳي ۽ محسوس ڪريو ته گرم ڏينهن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ڪري ماني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وغيره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نٿي وڻي ته پوءِ هڪ پيالو</w:t>
      </w:r>
      <w:r>
        <w:rPr>
          <w:rtl/>
        </w:rPr>
        <w:t xml:space="preserve"> </w:t>
      </w:r>
      <w:r>
        <w:rPr>
          <w:w w:val="68"/>
          <w:rtl/>
        </w:rPr>
        <w:t>ڏهي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پنهنجي</w:t>
      </w:r>
      <w:r>
        <w:rPr>
          <w:rtl/>
        </w:rPr>
        <w:t xml:space="preserve"> </w:t>
      </w:r>
      <w:r>
        <w:rPr>
          <w:w w:val="68"/>
          <w:rtl/>
        </w:rPr>
        <w:t>پسند</w:t>
      </w:r>
      <w:r>
        <w:rPr>
          <w:spacing w:val="-2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68"/>
          <w:rtl/>
        </w:rPr>
        <w:t>موسمي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مِيوا</w:t>
      </w:r>
      <w:r>
        <w:rPr>
          <w:rtl/>
        </w:rPr>
        <w:t xml:space="preserve"> </w:t>
      </w:r>
      <w:r>
        <w:rPr>
          <w:w w:val="68"/>
          <w:rtl/>
        </w:rPr>
        <w:t>گڏي</w:t>
      </w:r>
      <w:r>
        <w:rPr>
          <w:rtl/>
        </w:rPr>
        <w:t xml:space="preserve"> </w:t>
      </w:r>
      <w:r>
        <w:rPr>
          <w:w w:val="68"/>
          <w:rtl/>
        </w:rPr>
        <w:t>منجهند</w:t>
      </w:r>
      <w:r>
        <w:rPr>
          <w:spacing w:val="9"/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استعمال</w:t>
      </w:r>
      <w:r>
        <w:rPr>
          <w:rtl/>
        </w:rPr>
        <w:t xml:space="preserve"> </w:t>
      </w:r>
      <w:r>
        <w:rPr>
          <w:w w:val="68"/>
          <w:rtl/>
        </w:rPr>
        <w:t>ڪريو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پاڻ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تازه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دم</w:t>
      </w:r>
      <w:r>
        <w:rPr>
          <w:spacing w:val="-2"/>
          <w:rtl/>
        </w:rPr>
        <w:t xml:space="preserve"> </w:t>
      </w:r>
      <w:r>
        <w:rPr>
          <w:w w:val="68"/>
          <w:rtl/>
        </w:rPr>
        <w:t>رکو</w:t>
      </w:r>
      <w:r>
        <w:rPr>
          <w:w w:val="68"/>
        </w:rPr>
        <w:t>.</w:t>
      </w:r>
      <w:r>
        <w:rPr>
          <w:spacing w:val="-4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ائين</w:t>
      </w:r>
      <w:r>
        <w:rPr>
          <w:rtl/>
        </w:rPr>
        <w:t xml:space="preserve"> </w:t>
      </w:r>
      <w:r>
        <w:rPr>
          <w:w w:val="71"/>
          <w:rtl/>
        </w:rPr>
        <w:t>ڪرڻ سان توهان</w:t>
      </w:r>
      <w:r>
        <w:rPr>
          <w:spacing w:val="25"/>
          <w:rtl/>
        </w:rPr>
        <w:t xml:space="preserve"> </w:t>
      </w:r>
      <w:r>
        <w:rPr>
          <w:w w:val="71"/>
          <w:rtl/>
        </w:rPr>
        <w:t>منجهند 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ماني تي ڀرپور توانائي حاصل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ڪري وٺندا</w:t>
      </w:r>
      <w:r>
        <w:rPr>
          <w:w w:val="71"/>
        </w:rPr>
        <w:t>.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هاڻي اسان توهان کي ڏهيءَ جا دوائي </w:t>
      </w:r>
      <w:r>
        <w:rPr>
          <w:w w:val="65"/>
          <w:rtl/>
        </w:rPr>
        <w:t>فائده ٻڌائينداسي</w:t>
      </w:r>
      <w:r>
        <w:rPr>
          <w:w w:val="65"/>
        </w:rPr>
        <w:t>.</w:t>
      </w:r>
      <w:r>
        <w:rPr>
          <w:w w:val="65"/>
          <w:rtl/>
        </w:rPr>
        <w:t xml:space="preserve"> توهان کي عام طور اهو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 معلوم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ڏهي جو تاثير ٿڌو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w w:val="65"/>
          <w:rtl/>
        </w:rPr>
        <w:t xml:space="preserve"> هاڻي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اچو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 اسان جائزو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وٺون</w:t>
      </w:r>
      <w:r>
        <w:rPr>
          <w:spacing w:val="40"/>
          <w:rtl/>
        </w:rPr>
        <w:t xml:space="preserve"> </w:t>
      </w:r>
      <w:r>
        <w:rPr>
          <w:w w:val="66"/>
          <w:position w:val="2"/>
          <w:rtl/>
        </w:rPr>
        <w:t>ته</w:t>
      </w:r>
      <w:r>
        <w:rPr>
          <w:spacing w:val="-4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سائنسي ن</w:t>
      </w:r>
      <w:r>
        <w:rPr>
          <w:spacing w:val="-24"/>
          <w:w w:val="66"/>
          <w:rtl/>
        </w:rPr>
        <w:t xml:space="preserve"> </w:t>
      </w:r>
      <w:r>
        <w:rPr>
          <w:w w:val="66"/>
          <w:position w:val="2"/>
          <w:rtl/>
        </w:rPr>
        <w:t>قطه</w:t>
      </w:r>
      <w:r>
        <w:rPr>
          <w:spacing w:val="-1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نگاه</w:t>
      </w:r>
      <w:r>
        <w:rPr>
          <w:spacing w:val="-3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کان اهو</w:t>
      </w:r>
      <w:r>
        <w:rPr>
          <w:spacing w:val="-4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ڪيئن</w:t>
      </w:r>
      <w:r>
        <w:rPr>
          <w:spacing w:val="-5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ثابت ڪيو</w:t>
      </w:r>
      <w:r>
        <w:rPr>
          <w:spacing w:val="-4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ويو آهي</w:t>
      </w:r>
      <w:r>
        <w:rPr>
          <w:w w:val="66"/>
          <w:position w:val="2"/>
        </w:rPr>
        <w:t>.</w:t>
      </w:r>
      <w:r>
        <w:rPr>
          <w:spacing w:val="-5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موجوده</w:t>
      </w:r>
      <w:r>
        <w:rPr>
          <w:spacing w:val="-1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دور</w:t>
      </w:r>
      <w:r>
        <w:rPr>
          <w:spacing w:val="-4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۾</w:t>
      </w:r>
      <w:r>
        <w:rPr>
          <w:spacing w:val="-3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جديد</w:t>
      </w:r>
      <w:r>
        <w:rPr>
          <w:spacing w:val="-4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علمي</w:t>
      </w:r>
      <w:r>
        <w:rPr>
          <w:spacing w:val="22"/>
          <w:position w:val="2"/>
          <w:rtl/>
        </w:rPr>
        <w:t xml:space="preserve"> </w:t>
      </w:r>
      <w:r>
        <w:rPr>
          <w:w w:val="66"/>
          <w:position w:val="2"/>
          <w:rtl/>
        </w:rPr>
        <w:t>تحقيقات</w:t>
      </w:r>
      <w:r>
        <w:rPr>
          <w:spacing w:val="-1"/>
          <w:w w:val="66"/>
          <w:position w:val="2"/>
          <w:rtl/>
        </w:rPr>
        <w:t xml:space="preserve"> </w:t>
      </w:r>
      <w:r>
        <w:rPr>
          <w:w w:val="66"/>
          <w:position w:val="2"/>
          <w:rtl/>
        </w:rPr>
        <w:t>دوران سائنسدانن</w:t>
      </w:r>
      <w:r>
        <w:rPr>
          <w:position w:val="2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ثابت</w:t>
      </w:r>
      <w:r>
        <w:rPr>
          <w:spacing w:val="-3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ڏهي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منجهه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اهڙا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فائديمند</w:t>
      </w:r>
      <w:r>
        <w:rPr>
          <w:spacing w:val="-8"/>
          <w:rtl/>
        </w:rPr>
        <w:t xml:space="preserve"> </w:t>
      </w:r>
      <w:r>
        <w:rPr>
          <w:w w:val="68"/>
          <w:rtl/>
        </w:rPr>
        <w:t>بئڪٽريا</w:t>
      </w:r>
      <w:r>
        <w:rPr>
          <w:w w:val="68"/>
        </w:rPr>
        <w:t>(Probiotics)</w:t>
      </w:r>
      <w:r>
        <w:rPr>
          <w:w w:val="68"/>
          <w:rtl/>
        </w:rPr>
        <w:t>آهن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سائنسي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علم</w:t>
      </w:r>
      <w:r>
        <w:rPr>
          <w:spacing w:val="-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6"/>
          <w:rtl/>
        </w:rPr>
        <w:t xml:space="preserve"> </w:t>
      </w:r>
      <w:r>
        <w:rPr>
          <w:w w:val="68"/>
          <w:rtl/>
        </w:rPr>
        <w:t xml:space="preserve">نفع </w:t>
      </w:r>
      <w:r>
        <w:rPr>
          <w:w w:val="78"/>
          <w:rtl/>
        </w:rPr>
        <w:t>بخش ۽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صحت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بخش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بئڪٽريا</w:t>
      </w:r>
      <w:r>
        <w:rPr>
          <w:w w:val="78"/>
        </w:rPr>
        <w:t>bacteria)</w:t>
      </w:r>
      <w:r>
        <w:rPr>
          <w:w w:val="78"/>
          <w:rtl/>
        </w:rPr>
        <w:t xml:space="preserve"> </w:t>
      </w:r>
      <w:r>
        <w:rPr>
          <w:w w:val="78"/>
        </w:rPr>
        <w:t>gut</w:t>
      </w:r>
      <w:r>
        <w:rPr>
          <w:w w:val="78"/>
          <w:rtl/>
        </w:rPr>
        <w:t xml:space="preserve"> </w:t>
      </w:r>
      <w:r>
        <w:rPr>
          <w:w w:val="78"/>
        </w:rPr>
        <w:t>(Healthy</w:t>
      </w:r>
      <w:r>
        <w:rPr>
          <w:w w:val="78"/>
          <w:rtl/>
        </w:rPr>
        <w:t xml:space="preserve"> سڏيو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وڃي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ٿو</w:t>
      </w:r>
      <w:r>
        <w:rPr>
          <w:w w:val="78"/>
        </w:rPr>
        <w:t>.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موجود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آهن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جيڪي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غذا</w:t>
      </w:r>
      <w:r>
        <w:rPr>
          <w:spacing w:val="-4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نالي ۾</w:t>
      </w:r>
      <w:r>
        <w:rPr>
          <w:rtl/>
        </w:rPr>
        <w:t xml:space="preserve"> </w:t>
      </w:r>
      <w:r>
        <w:rPr>
          <w:w w:val="76"/>
          <w:rtl/>
        </w:rPr>
        <w:t>غذائي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جزن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گڏجي</w:t>
      </w:r>
      <w:r>
        <w:rPr>
          <w:w w:val="76"/>
        </w:rPr>
        <w:t>.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غذا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جلدي ۽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آرام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هضم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ڪرڻ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مدد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ٿا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ٻي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طرف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پيٽ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سور ۽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 xml:space="preserve">دستن </w:t>
      </w:r>
      <w:r>
        <w:rPr>
          <w:w w:val="73"/>
          <w:rtl/>
        </w:rPr>
        <w:t>واري</w:t>
      </w:r>
      <w:r>
        <w:rPr>
          <w:rtl/>
        </w:rPr>
        <w:t xml:space="preserve"> </w:t>
      </w:r>
      <w:r>
        <w:rPr>
          <w:w w:val="73"/>
          <w:rtl/>
        </w:rPr>
        <w:t>علامت</w:t>
      </w:r>
      <w:r>
        <w:rPr>
          <w:w w:val="73"/>
        </w:rPr>
        <w:t>(Diarrhoea)</w:t>
      </w:r>
      <w:r>
        <w:rPr>
          <w:spacing w:val="13"/>
          <w:rtl/>
        </w:rPr>
        <w:t xml:space="preserve"> </w:t>
      </w:r>
      <w:r>
        <w:rPr>
          <w:w w:val="73"/>
          <w:rtl/>
        </w:rPr>
        <w:t>کي</w:t>
      </w:r>
      <w:r>
        <w:rPr>
          <w:rtl/>
        </w:rPr>
        <w:t xml:space="preserve"> </w:t>
      </w:r>
      <w:r>
        <w:rPr>
          <w:w w:val="73"/>
          <w:rtl/>
        </w:rPr>
        <w:t>پڻ</w:t>
      </w:r>
      <w:r>
        <w:rPr>
          <w:rtl/>
        </w:rPr>
        <w:t xml:space="preserve"> </w:t>
      </w:r>
      <w:r>
        <w:rPr>
          <w:w w:val="73"/>
          <w:rtl/>
        </w:rPr>
        <w:t>آرام</w:t>
      </w:r>
      <w:r>
        <w:rPr>
          <w:rtl/>
        </w:rPr>
        <w:t xml:space="preserve"> </w:t>
      </w:r>
      <w:r>
        <w:rPr>
          <w:w w:val="73"/>
          <w:rtl/>
        </w:rPr>
        <w:t>پهچائين</w:t>
      </w:r>
      <w:r>
        <w:rPr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گڏوگڏ</w:t>
      </w:r>
      <w:r>
        <w:rPr>
          <w:rtl/>
        </w:rPr>
        <w:t xml:space="preserve"> </w:t>
      </w:r>
      <w:r>
        <w:rPr>
          <w:w w:val="73"/>
          <w:rtl/>
        </w:rPr>
        <w:t>السر</w:t>
      </w:r>
      <w:r>
        <w:rPr>
          <w:w w:val="73"/>
        </w:rPr>
        <w:t>(Ulcer)</w:t>
      </w:r>
      <w:r>
        <w:rPr>
          <w:rtl/>
        </w:rPr>
        <w:t xml:space="preserve"> </w:t>
      </w:r>
      <w:r>
        <w:rPr>
          <w:w w:val="73"/>
          <w:rtl/>
        </w:rPr>
        <w:t>جيڪو</w:t>
      </w:r>
      <w:r>
        <w:rPr>
          <w:rtl/>
        </w:rPr>
        <w:t xml:space="preserve"> </w:t>
      </w:r>
      <w:r>
        <w:rPr>
          <w:w w:val="73"/>
          <w:rtl/>
        </w:rPr>
        <w:t>پڻ</w:t>
      </w:r>
      <w:r>
        <w:rPr>
          <w:rtl/>
        </w:rPr>
        <w:t xml:space="preserve"> </w:t>
      </w:r>
      <w:r>
        <w:rPr>
          <w:w w:val="73"/>
          <w:rtl/>
        </w:rPr>
        <w:t>گهڻي</w:t>
      </w:r>
      <w:r>
        <w:rPr>
          <w:rtl/>
        </w:rPr>
        <w:t xml:space="preserve"> </w:t>
      </w:r>
      <w:r>
        <w:rPr>
          <w:w w:val="73"/>
          <w:rtl/>
        </w:rPr>
        <w:t>گرم</w:t>
      </w:r>
      <w:r>
        <w:rPr>
          <w:rtl/>
        </w:rPr>
        <w:t xml:space="preserve"> </w:t>
      </w:r>
      <w:r>
        <w:rPr>
          <w:w w:val="73"/>
          <w:rtl/>
        </w:rPr>
        <w:t>شين</w:t>
      </w:r>
      <w:r>
        <w:rPr>
          <w:rtl/>
        </w:rPr>
        <w:t xml:space="preserve"> </w:t>
      </w:r>
      <w:r>
        <w:rPr>
          <w:w w:val="73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62"/>
          <w:rtl/>
        </w:rPr>
        <w:t>واپرائڻ</w:t>
      </w:r>
      <w:r>
        <w:rPr>
          <w:spacing w:val="-11"/>
          <w:rtl/>
        </w:rPr>
        <w:t xml:space="preserve"> </w:t>
      </w:r>
      <w:r>
        <w:rPr>
          <w:w w:val="62"/>
          <w:rtl/>
        </w:rPr>
        <w:t>ڪري</w:t>
      </w:r>
      <w:r>
        <w:rPr>
          <w:spacing w:val="-17"/>
          <w:rtl/>
        </w:rPr>
        <w:t xml:space="preserve"> </w:t>
      </w:r>
      <w:r>
        <w:rPr>
          <w:w w:val="62"/>
          <w:rtl/>
        </w:rPr>
        <w:t>پيدا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ٿي</w:t>
      </w:r>
      <w:r>
        <w:rPr>
          <w:spacing w:val="-17"/>
          <w:rtl/>
        </w:rPr>
        <w:t xml:space="preserve"> </w:t>
      </w:r>
      <w:r>
        <w:rPr>
          <w:w w:val="62"/>
          <w:rtl/>
        </w:rPr>
        <w:t>پوي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ٿو،</w:t>
      </w:r>
      <w:r>
        <w:rPr>
          <w:spacing w:val="-14"/>
          <w:rtl/>
        </w:rPr>
        <w:t xml:space="preserve"> </w:t>
      </w:r>
      <w:r>
        <w:rPr>
          <w:w w:val="62"/>
          <w:rtl/>
        </w:rPr>
        <w:t>تنهن</w:t>
      </w:r>
      <w:r>
        <w:rPr>
          <w:spacing w:val="-15"/>
          <w:rtl/>
        </w:rPr>
        <w:t xml:space="preserve"> </w:t>
      </w:r>
      <w:r>
        <w:rPr>
          <w:w w:val="62"/>
          <w:rtl/>
        </w:rPr>
        <w:t>کي</w:t>
      </w:r>
      <w:r>
        <w:rPr>
          <w:spacing w:val="-17"/>
          <w:rtl/>
        </w:rPr>
        <w:t xml:space="preserve"> </w:t>
      </w:r>
      <w:r>
        <w:rPr>
          <w:w w:val="62"/>
          <w:rtl/>
        </w:rPr>
        <w:t>پڻ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فائدو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رسائين</w:t>
      </w:r>
      <w:r>
        <w:rPr>
          <w:spacing w:val="-11"/>
          <w:rtl/>
        </w:rPr>
        <w:t xml:space="preserve"> </w:t>
      </w:r>
      <w:r>
        <w:rPr>
          <w:w w:val="62"/>
          <w:rtl/>
        </w:rPr>
        <w:t>ٿا</w:t>
      </w:r>
      <w:r>
        <w:rPr>
          <w:w w:val="62"/>
        </w:rPr>
        <w:t>.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ان</w:t>
      </w:r>
      <w:r>
        <w:rPr>
          <w:spacing w:val="-15"/>
          <w:rtl/>
        </w:rPr>
        <w:t xml:space="preserve"> </w:t>
      </w:r>
      <w:r>
        <w:rPr>
          <w:w w:val="62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62"/>
          <w:rtl/>
        </w:rPr>
        <w:t>علاوه</w:t>
      </w:r>
      <w:r>
        <w:rPr>
          <w:spacing w:val="-18"/>
          <w:rtl/>
        </w:rPr>
        <w:t xml:space="preserve"> </w:t>
      </w:r>
      <w:r>
        <w:rPr>
          <w:w w:val="62"/>
          <w:rtl/>
        </w:rPr>
        <w:t>ٻيا</w:t>
      </w:r>
      <w:r>
        <w:rPr>
          <w:spacing w:val="-16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-16"/>
          <w:rtl/>
        </w:rPr>
        <w:t xml:space="preserve"> </w:t>
      </w:r>
      <w:r>
        <w:rPr>
          <w:w w:val="62"/>
          <w:rtl/>
        </w:rPr>
        <w:t>ڪيترائي</w:t>
      </w:r>
      <w:r>
        <w:rPr>
          <w:spacing w:val="-12"/>
          <w:rtl/>
        </w:rPr>
        <w:t xml:space="preserve"> </w:t>
      </w:r>
      <w:r>
        <w:rPr>
          <w:w w:val="62"/>
          <w:rtl/>
        </w:rPr>
        <w:t>فائده</w:t>
      </w:r>
      <w:r>
        <w:rPr>
          <w:spacing w:val="-17"/>
          <w:rtl/>
        </w:rPr>
        <w:t xml:space="preserve"> </w:t>
      </w:r>
      <w:r>
        <w:rPr>
          <w:w w:val="62"/>
          <w:rtl/>
        </w:rPr>
        <w:t>پڻ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حاصل</w:t>
      </w:r>
      <w:r>
        <w:rPr>
          <w:spacing w:val="-16"/>
          <w:rtl/>
        </w:rPr>
        <w:t xml:space="preserve"> </w:t>
      </w:r>
      <w:r>
        <w:rPr>
          <w:w w:val="62"/>
          <w:rtl/>
        </w:rPr>
        <w:t>ٿين</w:t>
      </w:r>
      <w:r>
        <w:rPr>
          <w:w w:val="76"/>
          <w:rtl/>
        </w:rPr>
        <w:t xml:space="preserve"> ٿا، جن ۾ خاص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ذڪر ڪئلشيم</w:t>
      </w:r>
      <w:r>
        <w:rPr>
          <w:w w:val="76"/>
        </w:rPr>
        <w:t>(Calcium)</w:t>
      </w:r>
      <w:r>
        <w:rPr>
          <w:w w:val="76"/>
          <w:rtl/>
        </w:rPr>
        <w:t xml:space="preserve"> جو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پڻ اچي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ٿو</w:t>
      </w:r>
      <w:r>
        <w:rPr>
          <w:w w:val="76"/>
        </w:rPr>
        <w:t>.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معدنيات جي استعمال سان صحتمند هڏا، ننهن ۽ </w:t>
      </w:r>
      <w:r>
        <w:rPr>
          <w:w w:val="73"/>
          <w:rtl/>
        </w:rPr>
        <w:t>ڏند اسان کي صرف ۽ صرف ڏهي ۽ لسيءَ جي استعمال سان حاصل ٿين ٿا</w:t>
      </w:r>
      <w:r>
        <w:rPr>
          <w:w w:val="73"/>
        </w:rPr>
        <w:t>.</w:t>
      </w:r>
    </w:p>
    <w:p w14:paraId="329DE94C">
      <w:pPr>
        <w:pStyle w:val="13"/>
        <w:bidi/>
        <w:spacing w:line="254" w:lineRule="auto"/>
        <w:ind w:left="156" w:right="311" w:firstLine="730"/>
        <w:jc w:val="left"/>
      </w:pPr>
      <w:r>
        <w:rPr>
          <w:w w:val="68"/>
          <w:rtl/>
        </w:rPr>
        <w:t>اسان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خبر</w:t>
      </w:r>
      <w:r>
        <w:rPr>
          <w:spacing w:val="-5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کير</w:t>
      </w:r>
      <w:r>
        <w:rPr>
          <w:spacing w:val="-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8"/>
          <w:rtl/>
        </w:rPr>
        <w:t xml:space="preserve"> </w:t>
      </w:r>
      <w:r>
        <w:rPr>
          <w:w w:val="68"/>
          <w:rtl/>
        </w:rPr>
        <w:t>کير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ٺهيل</w:t>
      </w:r>
      <w:r>
        <w:rPr>
          <w:spacing w:val="-8"/>
          <w:rtl/>
        </w:rPr>
        <w:t xml:space="preserve"> </w:t>
      </w:r>
      <w:r>
        <w:rPr>
          <w:w w:val="68"/>
          <w:rtl/>
        </w:rPr>
        <w:t>شيون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معدنيات</w:t>
      </w:r>
      <w:r>
        <w:rPr>
          <w:w w:val="68"/>
        </w:rPr>
        <w:t>(Minerals)</w:t>
      </w:r>
      <w:r>
        <w:rPr>
          <w:spacing w:val="-2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ڀرپور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ٿين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ٿيون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8"/>
          <w:rtl/>
        </w:rPr>
        <w:t xml:space="preserve"> </w:t>
      </w:r>
      <w:r>
        <w:rPr>
          <w:w w:val="68"/>
          <w:rtl/>
        </w:rPr>
        <w:t xml:space="preserve">انهن </w:t>
      </w:r>
      <w:r>
        <w:rPr>
          <w:w w:val="73"/>
          <w:rtl/>
        </w:rPr>
        <w:t>جو استعمال انساني صحت لاءِ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طور تي جسماني هڏن لاءِ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نهايت</w:t>
      </w:r>
      <w:r>
        <w:rPr>
          <w:spacing w:val="-9"/>
          <w:rtl/>
        </w:rPr>
        <w:t xml:space="preserve"> </w:t>
      </w:r>
      <w:r>
        <w:rPr>
          <w:w w:val="73"/>
          <w:rtl/>
        </w:rPr>
        <w:t>ئي ضروري آهي</w:t>
      </w:r>
      <w:r>
        <w:rPr>
          <w:w w:val="73"/>
        </w:rPr>
        <w:t>.</w:t>
      </w:r>
      <w:r>
        <w:rPr>
          <w:w w:val="73"/>
          <w:rtl/>
        </w:rPr>
        <w:t xml:space="preserve"> تازو هڪ ريسرچ دوران</w:t>
      </w:r>
      <w:r>
        <w:rPr>
          <w:rtl/>
        </w:rPr>
        <w:t xml:space="preserve"> </w:t>
      </w:r>
      <w:r>
        <w:rPr>
          <w:w w:val="72"/>
          <w:rtl/>
        </w:rPr>
        <w:t>يونيورسٽي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آف</w:t>
      </w:r>
      <w:r>
        <w:rPr>
          <w:spacing w:val="-7"/>
          <w:rtl/>
        </w:rPr>
        <w:t xml:space="preserve"> </w:t>
      </w:r>
      <w:r>
        <w:rPr>
          <w:w w:val="72"/>
          <w:rtl/>
        </w:rPr>
        <w:t>ٽيننسي</w:t>
      </w:r>
      <w:r>
        <w:rPr>
          <w:w w:val="72"/>
        </w:rPr>
        <w:t>Tennessee)</w:t>
      </w:r>
      <w:r>
        <w:rPr>
          <w:spacing w:val="-2"/>
          <w:rtl/>
        </w:rPr>
        <w:t xml:space="preserve"> </w:t>
      </w:r>
      <w:r>
        <w:rPr>
          <w:w w:val="72"/>
        </w:rPr>
        <w:t>of</w:t>
      </w:r>
      <w:r>
        <w:rPr>
          <w:spacing w:val="-7"/>
          <w:rtl/>
        </w:rPr>
        <w:t xml:space="preserve"> </w:t>
      </w:r>
      <w:r>
        <w:rPr>
          <w:w w:val="72"/>
        </w:rPr>
        <w:t>(University</w:t>
      </w:r>
      <w:r>
        <w:rPr>
          <w:rtl/>
        </w:rPr>
        <w:t xml:space="preserve"> </w:t>
      </w:r>
      <w:r>
        <w:rPr>
          <w:w w:val="72"/>
          <w:rtl/>
        </w:rPr>
        <w:t>پنهنجي</w:t>
      </w:r>
      <w:r>
        <w:rPr>
          <w:rtl/>
        </w:rPr>
        <w:t xml:space="preserve"> </w:t>
      </w:r>
      <w:r>
        <w:rPr>
          <w:w w:val="72"/>
          <w:rtl/>
        </w:rPr>
        <w:t>تحقيقي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مقالي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 نئين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معلومات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پڻ</w:t>
      </w:r>
      <w:r>
        <w:rPr>
          <w:spacing w:val="-3"/>
          <w:rtl/>
        </w:rPr>
        <w:t xml:space="preserve"> </w:t>
      </w:r>
      <w:r>
        <w:rPr>
          <w:w w:val="72"/>
          <w:rtl/>
        </w:rPr>
        <w:t xml:space="preserve">فراهم </w:t>
      </w:r>
      <w:r>
        <w:rPr>
          <w:w w:val="70"/>
          <w:rtl/>
        </w:rPr>
        <w:t>ڪئي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ڄاڻايو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ويو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ڪئلشيم</w:t>
      </w:r>
      <w:r>
        <w:rPr>
          <w:spacing w:val="-17"/>
          <w:rtl/>
        </w:rPr>
        <w:t xml:space="preserve"> </w:t>
      </w:r>
      <w:r>
        <w:rPr>
          <w:w w:val="70"/>
        </w:rPr>
        <w:t>(Calcium)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گهٽتائي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ٿولهه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پڻ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اضافو</w:t>
      </w:r>
    </w:p>
    <w:p w14:paraId="704EB6EB">
      <w:pPr>
        <w:pStyle w:val="13"/>
        <w:spacing w:before="8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simplePos="0" relativeHeight="2518558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74295</wp:posOffset>
                </wp:positionV>
                <wp:extent cx="5772785" cy="55245"/>
                <wp:effectExtent l="0" t="0" r="0" b="0"/>
                <wp:wrapTopAndBottom/>
                <wp:docPr id="658" name="Graphic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58" o:spid="_x0000_s1026" o:spt="100" style="position:absolute;left:0pt;margin-left:70.55pt;margin-top:5.85pt;height:4.35pt;width:454.55pt;mso-position-horizontal-relative:page;mso-wrap-distance-bottom:0pt;mso-wrap-distance-top:0pt;z-index:-251460608;mso-width-relative:page;mso-height-relative:page;" fillcolor="#612322" filled="t" stroked="f" coordsize="5772785,55244" o:gfxdata="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4mIJLaAAAACgEAAA8A&#10;AAAAAAAAAQAgAAAAIgAAAGRycy9kb3ducmV2LnhtbFBLAQIUABQAAAAIAIdO4kCo/4AkTgIAAPMF&#10;AAAOAAAAAAAAAAEAIAAAACk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6B942D7">
      <w:pPr>
        <w:pStyle w:val="13"/>
        <w:spacing w:after="0"/>
        <w:rPr>
          <w:sz w:val="7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FB1AC1F">
      <w:pPr>
        <w:pStyle w:val="13"/>
        <w:spacing w:before="9"/>
        <w:rPr>
          <w:sz w:val="3"/>
        </w:rPr>
      </w:pPr>
    </w:p>
    <w:p w14:paraId="1400844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qoHQXjAIAACMH&#10;AAAOAAAAAAAAAAEAIAAAACQBAABkcnMvZTJvRG9jLnhtbFBLBQYAAAAABgAGAFkBAAAiBgAAAAA=&#10;">
                <o:lock v:ext="edit" aspectratio="f"/>
                <v:shape id="Graphic 660" o:spid="_x0000_s1026" o:spt="100" style="position:absolute;left:0;top:0;height:40005;width:5737860;" fillcolor="#000000" filled="t" stroked="f" coordsize="5737860,40005" o:gfxdata="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J9zR25AAAA3AAA&#10;AA8AAAAAAAAAAQAgAAAAIgAAAGRycy9kb3ducmV2LnhtbFBLAQIUABQAAAAIAIdO4kAzLwWeOwAA&#10;ADkAAAAQAAAAAAAAAAEAIAAAAAgBAABkcnMvc2hhcGV4bWwueG1sUEsFBgAAAAAGAAYAWwEAALID&#10;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A28E76D">
      <w:pPr>
        <w:pStyle w:val="13"/>
        <w:bidi/>
        <w:spacing w:before="248"/>
        <w:ind w:left="160" w:right="0" w:firstLine="0"/>
        <w:jc w:val="left"/>
      </w:pPr>
      <w:r>
        <w:rPr>
          <w:w w:val="69"/>
          <w:rtl/>
        </w:rPr>
        <w:t>ٿئي</w:t>
      </w:r>
      <w:r>
        <w:rPr>
          <w:spacing w:val="-18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15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4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ريت</w:t>
      </w:r>
      <w:r>
        <w:rPr>
          <w:spacing w:val="-18"/>
          <w:rtl/>
        </w:rPr>
        <w:t xml:space="preserve"> </w:t>
      </w:r>
      <w:r>
        <w:rPr>
          <w:w w:val="69"/>
          <w:rtl/>
        </w:rPr>
        <w:t>بيان</w:t>
      </w:r>
      <w:r>
        <w:rPr>
          <w:spacing w:val="-17"/>
          <w:rtl/>
        </w:rPr>
        <w:t xml:space="preserve"> </w:t>
      </w:r>
      <w:r>
        <w:rPr>
          <w:w w:val="69"/>
          <w:rtl/>
        </w:rPr>
        <w:t>ڪيو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6"/>
          <w:rtl/>
        </w:rPr>
        <w:t xml:space="preserve"> </w:t>
      </w:r>
      <w:r>
        <w:rPr>
          <w:w w:val="69"/>
          <w:rtl/>
        </w:rPr>
        <w:t>جيئن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معلوم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15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7"/>
          <w:rtl/>
        </w:rPr>
        <w:t xml:space="preserve"> </w:t>
      </w:r>
      <w:r>
        <w:rPr>
          <w:w w:val="69"/>
          <w:rtl/>
        </w:rPr>
        <w:t>ڪئلشم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ڪورٽيسول</w:t>
      </w:r>
      <w:r>
        <w:rPr>
          <w:spacing w:val="-11"/>
          <w:rtl/>
        </w:rPr>
        <w:t xml:space="preserve"> </w:t>
      </w:r>
      <w:r>
        <w:rPr>
          <w:w w:val="69"/>
        </w:rPr>
        <w:t>(Calcium</w:t>
      </w:r>
    </w:p>
    <w:p w14:paraId="3D86C40E">
      <w:pPr>
        <w:pStyle w:val="13"/>
        <w:bidi/>
        <w:spacing w:before="23"/>
        <w:ind w:left="160" w:right="0" w:firstLine="0"/>
        <w:jc w:val="left"/>
      </w:pPr>
      <w:r>
        <w:rPr>
          <w:w w:val="75"/>
        </w:rPr>
        <w:t>cortisol)</w:t>
      </w:r>
      <w:r>
        <w:rPr>
          <w:spacing w:val="35"/>
          <w:rtl/>
        </w:rPr>
        <w:t xml:space="preserve">  </w:t>
      </w:r>
      <w:r>
        <w:rPr>
          <w:w w:val="75"/>
        </w:rPr>
        <w:t>regulates</w:t>
      </w:r>
      <w:r>
        <w:rPr>
          <w:spacing w:val="40"/>
          <w:rtl/>
        </w:rPr>
        <w:t xml:space="preserve">  </w:t>
      </w:r>
      <w:r>
        <w:rPr>
          <w:w w:val="75"/>
          <w:rtl/>
        </w:rPr>
        <w:t>کي</w:t>
      </w:r>
      <w:r>
        <w:rPr>
          <w:spacing w:val="34"/>
          <w:rtl/>
        </w:rPr>
        <w:t xml:space="preserve">  </w:t>
      </w:r>
      <w:r>
        <w:rPr>
          <w:w w:val="75"/>
          <w:rtl/>
        </w:rPr>
        <w:t>ڪنٽرول</w:t>
      </w:r>
      <w:r>
        <w:rPr>
          <w:spacing w:val="36"/>
          <w:rtl/>
        </w:rPr>
        <w:t xml:space="preserve">  </w:t>
      </w:r>
      <w:r>
        <w:rPr>
          <w:w w:val="75"/>
          <w:rtl/>
        </w:rPr>
        <w:t>ڪري</w:t>
      </w:r>
      <w:r>
        <w:rPr>
          <w:spacing w:val="34"/>
          <w:rtl/>
        </w:rPr>
        <w:t xml:space="preserve">  </w:t>
      </w:r>
      <w:r>
        <w:rPr>
          <w:w w:val="75"/>
          <w:rtl/>
        </w:rPr>
        <w:t>ٿي</w:t>
      </w:r>
      <w:r>
        <w:rPr>
          <w:spacing w:val="34"/>
          <w:rtl/>
        </w:rPr>
        <w:t xml:space="preserve">  </w:t>
      </w:r>
      <w:r>
        <w:rPr>
          <w:w w:val="75"/>
          <w:rtl/>
        </w:rPr>
        <w:t>۽</w:t>
      </w:r>
      <w:r>
        <w:rPr>
          <w:spacing w:val="34"/>
          <w:rtl/>
        </w:rPr>
        <w:t xml:space="preserve">  </w:t>
      </w:r>
      <w:r>
        <w:rPr>
          <w:w w:val="75"/>
          <w:rtl/>
        </w:rPr>
        <w:t>اسان</w:t>
      </w:r>
      <w:r>
        <w:rPr>
          <w:spacing w:val="35"/>
          <w:rtl/>
        </w:rPr>
        <w:t xml:space="preserve">  </w:t>
      </w:r>
      <w:r>
        <w:rPr>
          <w:w w:val="75"/>
          <w:rtl/>
        </w:rPr>
        <w:t>کي</w:t>
      </w:r>
      <w:r>
        <w:rPr>
          <w:spacing w:val="33"/>
          <w:rtl/>
        </w:rPr>
        <w:t xml:space="preserve">  </w:t>
      </w:r>
      <w:r>
        <w:rPr>
          <w:w w:val="75"/>
          <w:rtl/>
        </w:rPr>
        <w:t>معلوم</w:t>
      </w:r>
      <w:r>
        <w:rPr>
          <w:spacing w:val="34"/>
          <w:rtl/>
        </w:rPr>
        <w:t xml:space="preserve">  </w:t>
      </w:r>
      <w:r>
        <w:rPr>
          <w:w w:val="75"/>
          <w:rtl/>
        </w:rPr>
        <w:t>آهي</w:t>
      </w:r>
      <w:r>
        <w:rPr>
          <w:spacing w:val="34"/>
          <w:rtl/>
        </w:rPr>
        <w:t xml:space="preserve">  </w:t>
      </w:r>
      <w:r>
        <w:rPr>
          <w:w w:val="75"/>
          <w:rtl/>
        </w:rPr>
        <w:t>ته</w:t>
      </w:r>
      <w:r>
        <w:rPr>
          <w:spacing w:val="34"/>
          <w:rtl/>
        </w:rPr>
        <w:t xml:space="preserve">  </w:t>
      </w:r>
      <w:r>
        <w:rPr>
          <w:w w:val="75"/>
          <w:rtl/>
        </w:rPr>
        <w:t>ڪورٽيسول</w:t>
      </w:r>
    </w:p>
    <w:p w14:paraId="215238B9">
      <w:pPr>
        <w:pStyle w:val="13"/>
        <w:bidi/>
        <w:spacing w:before="18" w:line="256" w:lineRule="auto"/>
        <w:ind w:left="156" w:right="311" w:hanging="5"/>
        <w:jc w:val="left"/>
      </w:pPr>
      <w:r>
        <w:rPr>
          <w:w w:val="75"/>
          <w:rtl/>
        </w:rPr>
        <w:t>هارمون</w:t>
      </w:r>
      <w:r>
        <w:rPr>
          <w:w w:val="75"/>
        </w:rPr>
        <w:t>Hormone)</w:t>
      </w:r>
      <w:r>
        <w:rPr>
          <w:w w:val="75"/>
          <w:rtl/>
        </w:rPr>
        <w:t xml:space="preserve"> </w:t>
      </w:r>
      <w:r>
        <w:rPr>
          <w:w w:val="75"/>
        </w:rPr>
        <w:t>(</w:t>
      </w:r>
      <w:r>
        <w:rPr>
          <w:w w:val="75"/>
          <w:rtl/>
        </w:rPr>
        <w:t>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>هو آهي جيڪو رت</w:t>
      </w:r>
      <w:r>
        <w:rPr>
          <w:spacing w:val="-8"/>
          <w:rtl/>
        </w:rPr>
        <w:t xml:space="preserve"> </w:t>
      </w:r>
      <w:r>
        <w:rPr>
          <w:w w:val="75"/>
          <w:rtl/>
        </w:rPr>
        <w:t>۾ چرٻيءَ</w:t>
      </w:r>
      <w:r>
        <w:rPr>
          <w:spacing w:val="-3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متوازن رکڻ ۾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مدد ڪري ٿو ۽ ڪئلوريز کي ساڙي ٿو</w:t>
      </w:r>
      <w:r>
        <w:rPr>
          <w:w w:val="75"/>
        </w:rPr>
        <w:t>.</w:t>
      </w:r>
      <w:r>
        <w:rPr>
          <w:w w:val="75"/>
          <w:rtl/>
        </w:rPr>
        <w:t xml:space="preserve"> </w:t>
      </w:r>
      <w:r>
        <w:rPr>
          <w:w w:val="70"/>
          <w:rtl/>
        </w:rPr>
        <w:t>ساڳي وقت ميٽابولزم</w:t>
      </w:r>
      <w:r>
        <w:rPr>
          <w:w w:val="70"/>
        </w:rPr>
        <w:t>(Metabolism)</w:t>
      </w:r>
      <w:r>
        <w:rPr>
          <w:w w:val="70"/>
          <w:rtl/>
        </w:rPr>
        <w:t xml:space="preserve"> جي سرشتي کي پڻ تيز ڪري ٿو</w:t>
      </w:r>
      <w:r>
        <w:rPr>
          <w:w w:val="70"/>
        </w:rPr>
        <w:t>.</w:t>
      </w:r>
    </w:p>
    <w:p w14:paraId="59883FD9">
      <w:pPr>
        <w:pStyle w:val="13"/>
        <w:bidi/>
        <w:spacing w:line="249" w:lineRule="auto"/>
        <w:ind w:left="156" w:right="311" w:firstLine="719"/>
        <w:jc w:val="left"/>
      </w:pPr>
      <w:r>
        <w:rPr>
          <w:w w:val="80"/>
          <w:rtl/>
        </w:rPr>
        <w:t>هاڻي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اسان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ذڪر</w:t>
      </w:r>
      <w:r>
        <w:rPr>
          <w:spacing w:val="-4"/>
          <w:w w:val="80"/>
          <w:rtl/>
        </w:rPr>
        <w:t xml:space="preserve"> </w:t>
      </w:r>
      <w:r>
        <w:rPr>
          <w:w w:val="80"/>
          <w:rtl/>
        </w:rPr>
        <w:t>ڪنداسي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وٽامن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بي</w:t>
      </w:r>
      <w:r>
        <w:rPr>
          <w:w w:val="80"/>
        </w:rPr>
        <w:t>B12)</w:t>
      </w:r>
      <w:r>
        <w:rPr>
          <w:spacing w:val="-4"/>
          <w:w w:val="80"/>
          <w:rtl/>
        </w:rPr>
        <w:t xml:space="preserve"> </w:t>
      </w:r>
      <w:r>
        <w:rPr>
          <w:w w:val="80"/>
        </w:rPr>
        <w:t>(Vitamin</w:t>
      </w:r>
      <w:r>
        <w:rPr>
          <w:w w:val="80"/>
          <w:rtl/>
        </w:rPr>
        <w:t>جو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جيڪو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پڻ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وافر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انداز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۾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موجود</w:t>
      </w:r>
      <w:r>
        <w:rPr>
          <w:spacing w:val="-9"/>
          <w:w w:val="80"/>
          <w:rtl/>
        </w:rPr>
        <w:t xml:space="preserve"> </w:t>
      </w:r>
      <w:r>
        <w:rPr>
          <w:w w:val="80"/>
          <w:rtl/>
        </w:rPr>
        <w:t>آهي</w:t>
      </w:r>
      <w:r>
        <w:rPr>
          <w:w w:val="80"/>
        </w:rPr>
        <w:t>.</w:t>
      </w:r>
      <w:r>
        <w:rPr>
          <w:spacing w:val="-8"/>
          <w:w w:val="80"/>
          <w:rtl/>
        </w:rPr>
        <w:t xml:space="preserve"> </w:t>
      </w:r>
      <w:r>
        <w:rPr>
          <w:w w:val="80"/>
          <w:rtl/>
        </w:rPr>
        <w:t>آخر</w:t>
      </w:r>
      <w:r>
        <w:rPr>
          <w:spacing w:val="-2"/>
          <w:w w:val="80"/>
          <w:rtl/>
        </w:rPr>
        <w:t xml:space="preserve"> </w:t>
      </w:r>
      <w:r>
        <w:rPr>
          <w:w w:val="80"/>
          <w:rtl/>
        </w:rPr>
        <w:t xml:space="preserve">۾ </w:t>
      </w:r>
      <w:r>
        <w:rPr>
          <w:w w:val="71"/>
          <w:rtl/>
        </w:rPr>
        <w:t>ذڪر ڪرڻ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جو مطلب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اهو هرگز ڪونهي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ڪو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هيءَ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وٽامن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ضروري ڪونهي،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بلڪه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هيءَ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 xml:space="preserve">وٽامن </w:t>
      </w:r>
      <w:r>
        <w:rPr>
          <w:w w:val="71"/>
        </w:rPr>
        <w:t>(B12)</w:t>
      </w:r>
      <w:r>
        <w:rPr>
          <w:w w:val="71"/>
          <w:rtl/>
        </w:rPr>
        <w:t>پڻ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بيحد </w:t>
      </w:r>
      <w:r>
        <w:rPr>
          <w:w w:val="74"/>
          <w:rtl/>
        </w:rPr>
        <w:t>ضروري ۽ حياتيءَ جو لازمي جز آهي</w:t>
      </w:r>
      <w:r>
        <w:rPr>
          <w:w w:val="74"/>
        </w:rPr>
        <w:t>.</w:t>
      </w:r>
      <w:r>
        <w:rPr>
          <w:w w:val="74"/>
          <w:rtl/>
        </w:rPr>
        <w:t xml:space="preserve"> ڏهيءَ منجهه وٽامن</w:t>
      </w:r>
      <w:r>
        <w:rPr>
          <w:w w:val="74"/>
        </w:rPr>
        <w:t>(B12)</w:t>
      </w:r>
      <w:r>
        <w:rPr>
          <w:w w:val="74"/>
          <w:rtl/>
        </w:rPr>
        <w:t>جو تمام گهڻو ذخيرو موجود آهي</w:t>
      </w:r>
      <w:r>
        <w:rPr>
          <w:w w:val="74"/>
        </w:rPr>
        <w:t>.</w:t>
      </w:r>
      <w:r>
        <w:rPr>
          <w:w w:val="74"/>
          <w:rtl/>
        </w:rPr>
        <w:t xml:space="preserve"> ڏهيءَ منجهان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پاڻي ڪڍي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لسي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ٺاهي،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-9"/>
          <w:rtl/>
        </w:rPr>
        <w:t xml:space="preserve"> </w:t>
      </w:r>
      <w:r>
        <w:rPr>
          <w:w w:val="66"/>
          <w:rtl/>
        </w:rPr>
        <w:t>ڪريو،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ڏسندا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سڄو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ڏينهن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تازه</w:t>
      </w:r>
      <w:r>
        <w:rPr>
          <w:spacing w:val="-13"/>
          <w:rtl/>
        </w:rPr>
        <w:t xml:space="preserve"> </w:t>
      </w:r>
      <w:r>
        <w:rPr>
          <w:w w:val="66"/>
          <w:rtl/>
        </w:rPr>
        <w:t>دم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رهندا</w:t>
      </w:r>
      <w:r>
        <w:rPr>
          <w:spacing w:val="-13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جسم</w:t>
      </w:r>
      <w:r>
        <w:rPr>
          <w:rtl/>
        </w:rPr>
        <w:t xml:space="preserve"> </w:t>
      </w:r>
      <w:r>
        <w:rPr>
          <w:w w:val="73"/>
          <w:rtl/>
        </w:rPr>
        <w:t>اندر</w:t>
      </w:r>
      <w:r>
        <w:rPr>
          <w:spacing w:val="-23"/>
          <w:rtl/>
        </w:rPr>
        <w:t xml:space="preserve"> </w:t>
      </w:r>
      <w:r>
        <w:rPr>
          <w:w w:val="73"/>
          <w:rtl/>
        </w:rPr>
        <w:t>پاڻيءَ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 سٺو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ذخيرو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جمع رهندو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پاڻيءَ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کوٽ</w:t>
      </w:r>
      <w:r>
        <w:rPr>
          <w:w w:val="73"/>
        </w:rPr>
        <w:t>(Dehydration)</w:t>
      </w:r>
      <w:r>
        <w:rPr>
          <w:w w:val="73"/>
          <w:rtl/>
        </w:rPr>
        <w:t xml:space="preserve"> بجاءِ،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توهان وٽ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پاڻيءَ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ذخيرو،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 xml:space="preserve">يعني </w:t>
      </w:r>
      <w:r>
        <w:rPr>
          <w:w w:val="68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هائيڊرئيڊ</w:t>
      </w:r>
      <w:r>
        <w:rPr>
          <w:rtl/>
        </w:rPr>
        <w:t xml:space="preserve"> </w:t>
      </w:r>
      <w:r>
        <w:rPr>
          <w:w w:val="68"/>
        </w:rPr>
        <w:t>(Hydrated)</w:t>
      </w:r>
      <w:r>
        <w:rPr>
          <w:spacing w:val="-8"/>
          <w:rtl/>
        </w:rPr>
        <w:t xml:space="preserve"> </w:t>
      </w:r>
      <w:r>
        <w:rPr>
          <w:w w:val="68"/>
          <w:rtl/>
        </w:rPr>
        <w:t>هوندا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ڏهيءَ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نڪتل</w:t>
      </w:r>
      <w:r>
        <w:rPr>
          <w:spacing w:val="-2"/>
          <w:rtl/>
        </w:rPr>
        <w:t xml:space="preserve"> </w:t>
      </w:r>
      <w:r>
        <w:rPr>
          <w:w w:val="68"/>
          <w:rtl/>
        </w:rPr>
        <w:t>پاڻي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لسيءَ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غذائي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حقيقت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اها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اِها</w:t>
      </w:r>
      <w:r>
        <w:rPr>
          <w:rtl/>
        </w:rPr>
        <w:t xml:space="preserve"> </w:t>
      </w:r>
      <w:r>
        <w:rPr>
          <w:w w:val="71"/>
          <w:rtl/>
        </w:rPr>
        <w:t>لسي</w:t>
      </w:r>
      <w:r>
        <w:rPr>
          <w:rtl/>
        </w:rPr>
        <w:t xml:space="preserve"> </w:t>
      </w:r>
      <w:r>
        <w:rPr>
          <w:w w:val="71"/>
          <w:rtl/>
        </w:rPr>
        <w:t>بلڪل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اڻڀي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يعني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</w:rPr>
        <w:t>(Nonfaty)</w:t>
      </w:r>
      <w:r>
        <w:rPr>
          <w:spacing w:val="-1"/>
          <w:rtl/>
        </w:rPr>
        <w:t xml:space="preserve"> </w:t>
      </w:r>
      <w:r>
        <w:rPr>
          <w:w w:val="71"/>
          <w:rtl/>
        </w:rPr>
        <w:t>هوندي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هن</w:t>
      </w:r>
      <w:r>
        <w:rPr>
          <w:rtl/>
        </w:rPr>
        <w:t xml:space="preserve"> </w:t>
      </w:r>
      <w:r>
        <w:rPr>
          <w:w w:val="71"/>
          <w:rtl/>
        </w:rPr>
        <w:t>مهل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تائين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توهان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ڏهيءَ</w:t>
      </w:r>
      <w:r>
        <w:rPr>
          <w:spacing w:val="-2"/>
          <w:rtl/>
        </w:rPr>
        <w:t xml:space="preserve"> </w:t>
      </w:r>
      <w:r>
        <w:rPr>
          <w:w w:val="71"/>
          <w:rtl/>
        </w:rPr>
        <w:t>جا</w:t>
      </w:r>
      <w:r>
        <w:rPr>
          <w:rtl/>
        </w:rPr>
        <w:t xml:space="preserve"> </w:t>
      </w:r>
      <w:r>
        <w:rPr>
          <w:w w:val="71"/>
          <w:rtl/>
        </w:rPr>
        <w:t xml:space="preserve">غذائي </w:t>
      </w:r>
      <w:r>
        <w:rPr>
          <w:w w:val="70"/>
          <w:rtl/>
        </w:rPr>
        <w:t>فائده ٻڌايا</w:t>
      </w:r>
      <w:r>
        <w:rPr>
          <w:spacing w:val="-3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4"/>
          <w:rtl/>
        </w:rPr>
        <w:t xml:space="preserve"> </w:t>
      </w:r>
      <w:r>
        <w:rPr>
          <w:w w:val="70"/>
          <w:rtl/>
        </w:rPr>
        <w:t>هاڻي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ذڪر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ڪنداسي،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ٿورو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گهڻو</w:t>
      </w:r>
      <w:r>
        <w:rPr>
          <w:spacing w:val="40"/>
          <w:rtl/>
        </w:rPr>
        <w:t xml:space="preserve"> </w:t>
      </w:r>
      <w:r>
        <w:rPr>
          <w:w w:val="70"/>
          <w:rtl/>
        </w:rPr>
        <w:t>خواتين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هارسينگار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ڊگها</w:t>
      </w:r>
      <w:r>
        <w:rPr>
          <w:spacing w:val="-1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rtl/>
        </w:rPr>
        <w:t xml:space="preserve"> </w:t>
      </w:r>
      <w:r>
        <w:rPr>
          <w:w w:val="70"/>
          <w:rtl/>
        </w:rPr>
        <w:t>ريشم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ڏيک</w:t>
      </w:r>
    </w:p>
    <w:p w14:paraId="716ACD1E">
      <w:pPr>
        <w:pStyle w:val="13"/>
        <w:bidi/>
        <w:spacing w:line="320" w:lineRule="exact"/>
        <w:ind w:left="154" w:right="319" w:firstLine="0"/>
        <w:jc w:val="left"/>
      </w:pPr>
      <w:r>
        <w:rPr>
          <w:w w:val="69"/>
          <w:rtl/>
        </w:rPr>
        <w:t>ڏيندڙ</w:t>
      </w:r>
      <w:r>
        <w:rPr>
          <w:spacing w:val="1"/>
          <w:rtl/>
        </w:rPr>
        <w:t xml:space="preserve"> </w:t>
      </w:r>
      <w:r>
        <w:rPr>
          <w:w w:val="69"/>
          <w:rtl/>
        </w:rPr>
        <w:t>وار</w:t>
      </w:r>
      <w:r>
        <w:rPr>
          <w:spacing w:val="1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1"/>
          <w:rtl/>
        </w:rPr>
        <w:t xml:space="preserve"> </w:t>
      </w:r>
      <w:r>
        <w:rPr>
          <w:w w:val="69"/>
          <w:rtl/>
        </w:rPr>
        <w:t>پسند</w:t>
      </w:r>
      <w:r>
        <w:rPr>
          <w:spacing w:val="-6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هوندا؟</w:t>
      </w:r>
      <w:r>
        <w:rPr>
          <w:rtl/>
        </w:rPr>
        <w:t xml:space="preserve"> </w:t>
      </w:r>
      <w:r>
        <w:rPr>
          <w:w w:val="69"/>
          <w:rtl/>
        </w:rPr>
        <w:t>وارن</w:t>
      </w:r>
      <w:r>
        <w:rPr>
          <w:rtl/>
        </w:rPr>
        <w:t xml:space="preserve"> </w:t>
      </w:r>
      <w:r>
        <w:rPr>
          <w:w w:val="69"/>
          <w:rtl/>
        </w:rPr>
        <w:t>منجهه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موجود</w:t>
      </w:r>
      <w:r>
        <w:rPr>
          <w:spacing w:val="-3"/>
          <w:rtl/>
        </w:rPr>
        <w:t xml:space="preserve"> </w:t>
      </w:r>
      <w:r>
        <w:rPr>
          <w:w w:val="69"/>
          <w:rtl/>
        </w:rPr>
        <w:t>خشڪي</w:t>
      </w:r>
      <w:r>
        <w:rPr>
          <w:w w:val="69"/>
        </w:rPr>
        <w:t>(dryness)</w:t>
      </w:r>
      <w:r>
        <w:rPr>
          <w:spacing w:val="62"/>
          <w:rtl/>
        </w:rPr>
        <w:t xml:space="preserve"> </w:t>
      </w:r>
      <w:r>
        <w:rPr>
          <w:w w:val="69"/>
          <w:rtl/>
        </w:rPr>
        <w:t>وارن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بي</w:t>
      </w:r>
      <w:r>
        <w:rPr>
          <w:spacing w:val="3"/>
          <w:rtl/>
        </w:rPr>
        <w:t xml:space="preserve"> </w:t>
      </w:r>
      <w:r>
        <w:rPr>
          <w:w w:val="69"/>
          <w:rtl/>
        </w:rPr>
        <w:t>انتها</w:t>
      </w:r>
      <w:r>
        <w:rPr>
          <w:spacing w:val="-2"/>
          <w:rtl/>
        </w:rPr>
        <w:t xml:space="preserve"> </w:t>
      </w:r>
      <w:r>
        <w:rPr>
          <w:w w:val="69"/>
          <w:rtl/>
        </w:rPr>
        <w:t>نقصاده</w:t>
      </w:r>
      <w:r>
        <w:rPr>
          <w:spacing w:val="-7"/>
          <w:rtl/>
        </w:rPr>
        <w:t xml:space="preserve"> </w:t>
      </w:r>
      <w:r>
        <w:rPr>
          <w:w w:val="69"/>
          <w:rtl/>
        </w:rPr>
        <w:t>ثابت</w:t>
      </w:r>
    </w:p>
    <w:p w14:paraId="51EB9388">
      <w:pPr>
        <w:pStyle w:val="13"/>
        <w:bidi/>
        <w:spacing w:before="13" w:line="249" w:lineRule="auto"/>
        <w:ind w:left="157" w:right="311" w:firstLine="9"/>
        <w:jc w:val="left"/>
      </w:pPr>
      <w:r>
        <w:rPr>
          <w:w w:val="70"/>
          <w:rtl/>
        </w:rPr>
        <w:t>ٿيندي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اڻڀا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وکريل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وار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سونهن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گهٽتائي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آڻيندا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w w:val="70"/>
          <w:rtl/>
        </w:rPr>
        <w:t xml:space="preserve"> گرميءَ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باعث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خشڪ وارن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24"/>
          <w:rtl/>
        </w:rPr>
        <w:t xml:space="preserve"> </w:t>
      </w:r>
      <w:r>
        <w:rPr>
          <w:w w:val="70"/>
          <w:rtl/>
        </w:rPr>
        <w:t>ڏهيءَ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استعمال </w:t>
      </w:r>
      <w:r>
        <w:rPr>
          <w:w w:val="64"/>
          <w:rtl/>
        </w:rPr>
        <w:t>پڻ تمام فائديمند</w:t>
      </w:r>
      <w:r>
        <w:rPr>
          <w:rtl/>
        </w:rPr>
        <w:t xml:space="preserve"> </w:t>
      </w:r>
      <w:r>
        <w:rPr>
          <w:w w:val="64"/>
          <w:rtl/>
        </w:rPr>
        <w:t>ثابت ٿيو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  <w:r>
        <w:rPr>
          <w:w w:val="64"/>
          <w:rtl/>
        </w:rPr>
        <w:t xml:space="preserve"> طريقو هيٺ ڏجي ٿو</w:t>
      </w:r>
      <w:r>
        <w:rPr>
          <w:w w:val="64"/>
        </w:rPr>
        <w:t>:</w:t>
      </w:r>
    </w:p>
    <w:p w14:paraId="3C1F6C04">
      <w:pPr>
        <w:pStyle w:val="13"/>
        <w:bidi/>
        <w:spacing w:before="9" w:line="254" w:lineRule="auto"/>
        <w:ind w:left="153" w:right="311" w:firstLine="725"/>
        <w:jc w:val="left"/>
      </w:pPr>
      <w:r>
        <w:rPr>
          <w:w w:val="76"/>
          <w:rtl/>
        </w:rPr>
        <w:t>توهان ڪجهه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پتا ايلوويرا</w:t>
      </w:r>
      <w:r>
        <w:rPr>
          <w:w w:val="76"/>
        </w:rPr>
        <w:t>(Aloevera)</w:t>
      </w:r>
      <w:r>
        <w:rPr>
          <w:spacing w:val="-7"/>
          <w:rtl/>
        </w:rPr>
        <w:t xml:space="preserve"> </w:t>
      </w:r>
      <w:r>
        <w:rPr>
          <w:w w:val="76"/>
          <w:rtl/>
        </w:rPr>
        <w:t>جا کڻو، انهن جو گودو ڪڍي ڏهيءَ ۾ مڪس</w:t>
      </w:r>
      <w:r>
        <w:rPr>
          <w:w w:val="76"/>
        </w:rPr>
        <w:t>(Mix)</w:t>
      </w:r>
      <w:r>
        <w:rPr>
          <w:w w:val="76"/>
          <w:rtl/>
        </w:rPr>
        <w:t xml:space="preserve"> ڪريو ۽</w:t>
      </w:r>
      <w:r>
        <w:rPr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ماسڪ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ٺاهي،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چهري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4"/>
          <w:w w:val="69"/>
          <w:rtl/>
        </w:rPr>
        <w:t xml:space="preserve"> </w:t>
      </w:r>
      <w:r>
        <w:rPr>
          <w:w w:val="69"/>
        </w:rPr>
        <w:t>(Mask)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وانگر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لڳايو 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وارن منجهه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لڳايو،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جيڪڏهنان ۾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ٻه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چمچا</w:t>
      </w:r>
      <w:r>
        <w:rPr>
          <w:rtl/>
        </w:rPr>
        <w:t xml:space="preserve"> </w:t>
      </w:r>
      <w:r>
        <w:rPr>
          <w:w w:val="70"/>
          <w:rtl/>
        </w:rPr>
        <w:t>ماکي، ٻه چمچا سِرنهن جو تيل، هڪ انڊو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 مڪس</w:t>
      </w:r>
      <w:r>
        <w:rPr>
          <w:w w:val="70"/>
        </w:rPr>
        <w:t>(Mix)</w:t>
      </w:r>
      <w:r>
        <w:rPr>
          <w:w w:val="70"/>
          <w:rtl/>
        </w:rPr>
        <w:t>ڪندا ته اڃان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 وڌيڪ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بهترين ماسڪ</w:t>
      </w:r>
      <w:r>
        <w:rPr>
          <w:w w:val="70"/>
        </w:rPr>
        <w:t>(Mask)</w:t>
      </w:r>
      <w:r>
        <w:rPr>
          <w:w w:val="70"/>
          <w:rtl/>
        </w:rPr>
        <w:t xml:space="preserve"> ٺهي </w:t>
      </w:r>
      <w:r>
        <w:rPr>
          <w:w w:val="71"/>
          <w:rtl/>
        </w:rPr>
        <w:t>پوندو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توهان</w:t>
      </w:r>
      <w:r>
        <w:rPr>
          <w:rtl/>
        </w:rPr>
        <w:t xml:space="preserve"> </w:t>
      </w:r>
      <w:r>
        <w:rPr>
          <w:w w:val="71"/>
          <w:rtl/>
        </w:rPr>
        <w:t>وار</w:t>
      </w:r>
      <w:r>
        <w:rPr>
          <w:rtl/>
        </w:rPr>
        <w:t xml:space="preserve"> </w:t>
      </w:r>
      <w:r>
        <w:rPr>
          <w:w w:val="71"/>
          <w:rtl/>
        </w:rPr>
        <w:t>اڌ</w:t>
      </w:r>
      <w:r>
        <w:rPr>
          <w:rtl/>
        </w:rPr>
        <w:t xml:space="preserve"> </w:t>
      </w:r>
      <w:r>
        <w:rPr>
          <w:w w:val="71"/>
          <w:rtl/>
        </w:rPr>
        <w:t>ڪلاڪ</w:t>
      </w:r>
      <w:r>
        <w:rPr>
          <w:rtl/>
        </w:rPr>
        <w:t xml:space="preserve"> </w:t>
      </w:r>
      <w:r>
        <w:rPr>
          <w:w w:val="71"/>
          <w:rtl/>
        </w:rPr>
        <w:t>کان</w:t>
      </w:r>
      <w:r>
        <w:rPr>
          <w:rtl/>
        </w:rPr>
        <w:t xml:space="preserve"> </w:t>
      </w:r>
      <w:r>
        <w:rPr>
          <w:w w:val="71"/>
          <w:rtl/>
        </w:rPr>
        <w:t>پوءِ</w:t>
      </w:r>
      <w:r>
        <w:rPr>
          <w:rtl/>
        </w:rPr>
        <w:t xml:space="preserve"> </w:t>
      </w:r>
      <w:r>
        <w:rPr>
          <w:w w:val="71"/>
          <w:rtl/>
        </w:rPr>
        <w:t>جڏهن</w:t>
      </w:r>
      <w:r>
        <w:rPr>
          <w:rtl/>
        </w:rPr>
        <w:t xml:space="preserve"> </w:t>
      </w:r>
      <w:r>
        <w:rPr>
          <w:w w:val="71"/>
          <w:rtl/>
        </w:rPr>
        <w:t>واش</w:t>
      </w:r>
      <w:r>
        <w:rPr>
          <w:w w:val="71"/>
        </w:rPr>
        <w:t>(Wash)</w:t>
      </w:r>
      <w:r>
        <w:rPr>
          <w:w w:val="71"/>
          <w:rtl/>
        </w:rPr>
        <w:t>ڪندا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معلوم</w:t>
      </w:r>
      <w:r>
        <w:rPr>
          <w:rtl/>
        </w:rPr>
        <w:t xml:space="preserve"> </w:t>
      </w:r>
      <w:r>
        <w:rPr>
          <w:w w:val="71"/>
          <w:rtl/>
        </w:rPr>
        <w:t>ٿيندو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71"/>
          <w:rtl/>
        </w:rPr>
        <w:t>ڪيئن</w:t>
      </w:r>
      <w:r>
        <w:rPr>
          <w:rtl/>
        </w:rPr>
        <w:t xml:space="preserve"> </w:t>
      </w:r>
      <w:r>
        <w:rPr>
          <w:w w:val="71"/>
          <w:rtl/>
        </w:rPr>
        <w:t>نه</w:t>
      </w:r>
      <w:r>
        <w:rPr>
          <w:rtl/>
        </w:rPr>
        <w:t xml:space="preserve"> </w:t>
      </w:r>
      <w:r>
        <w:rPr>
          <w:w w:val="71"/>
          <w:rtl/>
        </w:rPr>
        <w:t>وارن</w:t>
      </w:r>
      <w:r>
        <w:rPr>
          <w:rtl/>
        </w:rPr>
        <w:t xml:space="preserve"> </w:t>
      </w:r>
      <w:r>
        <w:rPr>
          <w:w w:val="71"/>
          <w:rtl/>
        </w:rPr>
        <w:t>منجهه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خوبصورتي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تازگي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اچي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وئي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گهر</w:t>
      </w:r>
      <w:r>
        <w:rPr>
          <w:spacing w:val="-6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ڏهيءَ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ڪريو،</w:t>
      </w:r>
      <w:r>
        <w:rPr>
          <w:spacing w:val="-14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کائو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واپرايو</w:t>
      </w:r>
      <w:r>
        <w:rPr>
          <w:w w:val="70"/>
        </w:rPr>
        <w:t>“</w:t>
      </w:r>
      <w:r>
        <w:rPr>
          <w:spacing w:val="48"/>
          <w:rtl/>
        </w:rPr>
        <w:t xml:space="preserve"> </w:t>
      </w:r>
      <w:r>
        <w:rPr>
          <w:w w:val="70"/>
        </w:rPr>
        <w:t>(Eat</w:t>
      </w:r>
    </w:p>
    <w:p w14:paraId="38F0474B">
      <w:pPr>
        <w:pStyle w:val="13"/>
        <w:spacing w:before="3"/>
        <w:ind w:right="155"/>
        <w:jc w:val="right"/>
      </w:pPr>
      <w:r>
        <w:rPr>
          <w:w w:val="90"/>
        </w:rPr>
        <w:t>.and</w:t>
      </w:r>
      <w:r>
        <w:rPr>
          <w:spacing w:val="-11"/>
          <w:w w:val="90"/>
        </w:rPr>
        <w:t xml:space="preserve"> </w:t>
      </w:r>
      <w:r>
        <w:rPr>
          <w:spacing w:val="-4"/>
        </w:rPr>
        <w:t>Use)</w:t>
      </w:r>
    </w:p>
    <w:p w14:paraId="35B1A3E3">
      <w:pPr>
        <w:pStyle w:val="13"/>
        <w:bidi/>
        <w:spacing w:before="14" w:line="249" w:lineRule="auto"/>
        <w:ind w:left="157" w:right="311" w:firstLine="724"/>
        <w:jc w:val="left"/>
      </w:pPr>
      <w:r>
        <w:rPr>
          <w:w w:val="69"/>
          <w:rtl/>
        </w:rPr>
        <w:t>اسان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سڀني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خبر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ته </w:t>
      </w:r>
      <w:r>
        <w:rPr>
          <w:w w:val="69"/>
        </w:rPr>
        <w:t>”</w:t>
      </w:r>
      <w:r>
        <w:rPr>
          <w:w w:val="69"/>
          <w:rtl/>
        </w:rPr>
        <w:t>بئڪٽريا،</w:t>
      </w:r>
      <w:r>
        <w:rPr>
          <w:spacing w:val="-9"/>
          <w:rtl/>
        </w:rPr>
        <w:t xml:space="preserve"> </w:t>
      </w:r>
      <w:r>
        <w:rPr>
          <w:w w:val="69"/>
          <w:rtl/>
        </w:rPr>
        <w:t>ٻن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قسمن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جا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ٿيندا</w:t>
      </w:r>
      <w:r>
        <w:rPr>
          <w:spacing w:val="-6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w w:val="69"/>
          <w:rtl/>
        </w:rPr>
        <w:t xml:space="preserve"> هڪ</w:t>
      </w:r>
      <w:r>
        <w:rPr>
          <w:spacing w:val="-9"/>
          <w:rtl/>
        </w:rPr>
        <w:t xml:space="preserve"> </w:t>
      </w:r>
      <w:r>
        <w:rPr>
          <w:w w:val="69"/>
          <w:rtl/>
        </w:rPr>
        <w:t>طرف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انسانذات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جا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مخلص</w:t>
      </w:r>
      <w:r>
        <w:rPr>
          <w:rtl/>
        </w:rPr>
        <w:t xml:space="preserve"> </w:t>
      </w:r>
      <w:r>
        <w:rPr>
          <w:w w:val="72"/>
          <w:rtl/>
        </w:rPr>
        <w:t>دوست،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1"/>
          <w:rtl/>
        </w:rPr>
        <w:t xml:space="preserve"> </w:t>
      </w:r>
      <w:r>
        <w:rPr>
          <w:w w:val="72"/>
          <w:rtl/>
        </w:rPr>
        <w:t>بخشيندڙ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صحتمند</w:t>
      </w:r>
      <w:r>
        <w:rPr>
          <w:spacing w:val="-1"/>
          <w:rtl/>
        </w:rPr>
        <w:t xml:space="preserve"> </w:t>
      </w:r>
      <w:r>
        <w:rPr>
          <w:w w:val="72"/>
          <w:rtl/>
        </w:rPr>
        <w:t>رکڻ</w:t>
      </w:r>
      <w:r>
        <w:rPr>
          <w:spacing w:val="-1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مددگار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مدد</w:t>
      </w:r>
      <w:r>
        <w:rPr>
          <w:spacing w:val="-2"/>
          <w:rtl/>
        </w:rPr>
        <w:t xml:space="preserve"> </w:t>
      </w:r>
      <w:r>
        <w:rPr>
          <w:w w:val="72"/>
          <w:rtl/>
        </w:rPr>
        <w:t>ڏيڻ</w:t>
      </w:r>
      <w:r>
        <w:rPr>
          <w:spacing w:val="-2"/>
          <w:rtl/>
        </w:rPr>
        <w:t xml:space="preserve"> </w:t>
      </w:r>
      <w:r>
        <w:rPr>
          <w:w w:val="72"/>
          <w:rtl/>
        </w:rPr>
        <w:t>وارا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جيئن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مثال</w:t>
      </w:r>
      <w:r>
        <w:rPr>
          <w:spacing w:val="-1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72"/>
          <w:rtl/>
        </w:rPr>
        <w:t>کير</w:t>
      </w:r>
      <w:r>
        <w:rPr>
          <w:rtl/>
        </w:rPr>
        <w:t xml:space="preserve"> </w:t>
      </w:r>
      <w:r>
        <w:rPr>
          <w:w w:val="72"/>
          <w:rtl/>
        </w:rPr>
        <w:t>منجهان</w:t>
      </w:r>
      <w:r>
        <w:rPr>
          <w:spacing w:val="-1"/>
          <w:rtl/>
        </w:rPr>
        <w:t xml:space="preserve"> </w:t>
      </w:r>
      <w:r>
        <w:rPr>
          <w:w w:val="72"/>
          <w:rtl/>
        </w:rPr>
        <w:t xml:space="preserve">خمير </w:t>
      </w:r>
      <w:r>
        <w:rPr>
          <w:w w:val="70"/>
          <w:rtl/>
        </w:rPr>
        <w:t>ٺاهي اسان کي ڌونئري جي شڪل ۾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بيش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بها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غذا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يعني ڏهي ڏين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ٿا ۽ اسان کي نظام هضم 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نالي منجهه رهي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غذائيت</w:t>
      </w:r>
      <w:r>
        <w:rPr>
          <w:spacing w:val="-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جذب</w:t>
      </w:r>
      <w:r>
        <w:rPr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rtl/>
        </w:rPr>
        <w:t xml:space="preserve"> </w:t>
      </w:r>
      <w:r>
        <w:rPr>
          <w:w w:val="71"/>
          <w:rtl/>
        </w:rPr>
        <w:t>مدد</w:t>
      </w:r>
      <w:r>
        <w:rPr>
          <w:spacing w:val="-2"/>
          <w:rtl/>
        </w:rPr>
        <w:t xml:space="preserve"> </w:t>
      </w:r>
      <w:r>
        <w:rPr>
          <w:w w:val="71"/>
          <w:rtl/>
        </w:rPr>
        <w:t>ڪن</w:t>
      </w:r>
      <w:r>
        <w:rPr>
          <w:rtl/>
        </w:rPr>
        <w:t xml:space="preserve"> </w:t>
      </w:r>
      <w:r>
        <w:rPr>
          <w:w w:val="71"/>
          <w:rtl/>
        </w:rPr>
        <w:t>ٿا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rtl/>
        </w:rPr>
        <w:t xml:space="preserve"> </w:t>
      </w:r>
      <w:r>
        <w:rPr>
          <w:w w:val="71"/>
          <w:rtl/>
        </w:rPr>
        <w:t>وري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ٻي</w:t>
      </w:r>
      <w:r>
        <w:rPr>
          <w:spacing w:val="13"/>
          <w:rtl/>
        </w:rPr>
        <w:t xml:space="preserve"> </w:t>
      </w:r>
      <w:r>
        <w:rPr>
          <w:w w:val="71"/>
          <w:rtl/>
        </w:rPr>
        <w:t>طرف</w:t>
      </w:r>
      <w:r>
        <w:rPr>
          <w:spacing w:val="-2"/>
          <w:rtl/>
        </w:rPr>
        <w:t xml:space="preserve"> </w:t>
      </w:r>
      <w:r>
        <w:rPr>
          <w:w w:val="71"/>
          <w:rtl/>
        </w:rPr>
        <w:t>بئڪٽريا</w:t>
      </w:r>
      <w:r>
        <w:rPr>
          <w:rtl/>
        </w:rPr>
        <w:t xml:space="preserve"> </w:t>
      </w:r>
      <w:r>
        <w:rPr>
          <w:w w:val="71"/>
          <w:rtl/>
        </w:rPr>
        <w:t>جا</w:t>
      </w:r>
      <w:r>
        <w:rPr>
          <w:rtl/>
        </w:rPr>
        <w:t xml:space="preserve"> </w:t>
      </w:r>
      <w:r>
        <w:rPr>
          <w:w w:val="71"/>
          <w:rtl/>
        </w:rPr>
        <w:t>نقصان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پهچائيندڙ</w:t>
      </w:r>
      <w:r>
        <w:rPr>
          <w:spacing w:val="-1"/>
          <w:rtl/>
        </w:rPr>
        <w:t xml:space="preserve"> </w:t>
      </w:r>
      <w:r>
        <w:rPr>
          <w:w w:val="71"/>
          <w:rtl/>
        </w:rPr>
        <w:t>قسم</w:t>
      </w:r>
      <w:r>
        <w:rPr>
          <w:spacing w:val="-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2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67"/>
          <w:rtl/>
        </w:rPr>
        <w:t>جيڪي</w:t>
      </w:r>
      <w:r>
        <w:rPr>
          <w:rtl/>
        </w:rPr>
        <w:t xml:space="preserve"> </w:t>
      </w:r>
      <w:r>
        <w:rPr>
          <w:w w:val="67"/>
          <w:rtl/>
        </w:rPr>
        <w:t>روزمره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زندگيءَ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spacing w:val="25"/>
          <w:rtl/>
        </w:rPr>
        <w:t xml:space="preserve"> </w:t>
      </w:r>
      <w:r>
        <w:rPr>
          <w:w w:val="67"/>
          <w:rtl/>
        </w:rPr>
        <w:t>انسان</w:t>
      </w:r>
      <w:r>
        <w:rPr>
          <w:spacing w:val="22"/>
          <w:rtl/>
        </w:rPr>
        <w:t xml:space="preserve"> </w:t>
      </w:r>
      <w:r>
        <w:rPr>
          <w:w w:val="67"/>
          <w:rtl/>
        </w:rPr>
        <w:t>منجهه</w:t>
      </w:r>
      <w:r>
        <w:rPr>
          <w:rtl/>
        </w:rPr>
        <w:t xml:space="preserve"> </w:t>
      </w:r>
      <w:r>
        <w:rPr>
          <w:w w:val="67"/>
          <w:rtl/>
        </w:rPr>
        <w:t>بيماريون</w:t>
      </w:r>
      <w:r>
        <w:rPr>
          <w:rtl/>
        </w:rPr>
        <w:t xml:space="preserve"> </w:t>
      </w:r>
      <w:r>
        <w:rPr>
          <w:w w:val="67"/>
          <w:rtl/>
        </w:rPr>
        <w:t>پکيڙڻ</w:t>
      </w:r>
      <w:r>
        <w:rPr>
          <w:rtl/>
        </w:rPr>
        <w:t xml:space="preserve"> </w:t>
      </w:r>
      <w:r>
        <w:rPr>
          <w:w w:val="67"/>
          <w:rtl/>
        </w:rPr>
        <w:t>جو</w:t>
      </w:r>
      <w:r>
        <w:rPr>
          <w:rtl/>
        </w:rPr>
        <w:t xml:space="preserve"> </w:t>
      </w:r>
      <w:r>
        <w:rPr>
          <w:w w:val="67"/>
          <w:rtl/>
        </w:rPr>
        <w:t>ڪارڻ</w:t>
      </w:r>
      <w:r>
        <w:rPr>
          <w:rtl/>
        </w:rPr>
        <w:t xml:space="preserve"> </w:t>
      </w:r>
      <w:r>
        <w:rPr>
          <w:w w:val="67"/>
          <w:rtl/>
        </w:rPr>
        <w:t>بڻجن</w:t>
      </w:r>
      <w:r>
        <w:rPr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مثال</w:t>
      </w:r>
      <w:r>
        <w:rPr>
          <w:rtl/>
        </w:rPr>
        <w:t xml:space="preserve"> </w:t>
      </w:r>
      <w:r>
        <w:rPr>
          <w:w w:val="67"/>
          <w:rtl/>
        </w:rPr>
        <w:t>طور</w:t>
      </w:r>
      <w:r>
        <w:rPr>
          <w:w w:val="67"/>
        </w:rPr>
        <w:t>:</w:t>
      </w:r>
      <w:r>
        <w:rPr>
          <w:rtl/>
        </w:rPr>
        <w:t xml:space="preserve"> </w:t>
      </w:r>
      <w:r>
        <w:rPr>
          <w:w w:val="67"/>
          <w:rtl/>
        </w:rPr>
        <w:t>نمونيه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21"/>
          <w:rtl/>
        </w:rPr>
        <w:t xml:space="preserve"> </w:t>
      </w:r>
      <w:r>
        <w:rPr>
          <w:w w:val="67"/>
          <w:rtl/>
        </w:rPr>
        <w:t>ٻيون</w:t>
      </w:r>
      <w:r>
        <w:rPr>
          <w:spacing w:val="40"/>
          <w:rtl/>
        </w:rPr>
        <w:t xml:space="preserve"> </w:t>
      </w:r>
      <w:r>
        <w:rPr>
          <w:w w:val="65"/>
          <w:rtl/>
        </w:rPr>
        <w:t>ڪيتريون ئي مهلڪ بيماريون وغيره</w:t>
      </w:r>
      <w:r>
        <w:rPr>
          <w:w w:val="65"/>
        </w:rPr>
        <w:t>.</w:t>
      </w:r>
    </w:p>
    <w:p w14:paraId="49FBF352">
      <w:pPr>
        <w:pStyle w:val="13"/>
        <w:bidi/>
        <w:spacing w:line="247" w:lineRule="auto"/>
        <w:ind w:left="153" w:right="311" w:firstLine="729"/>
        <w:jc w:val="left"/>
      </w:pPr>
      <w:r>
        <w:rPr>
          <w:w w:val="73"/>
          <w:rtl/>
        </w:rPr>
        <w:t>غذائيت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بخش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ڏهي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هڪاهڙي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کاڌي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مثالي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شڪلآهي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جيڪا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انسانن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بيحد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فائديمند</w:t>
      </w:r>
      <w:r>
        <w:rPr>
          <w:spacing w:val="-6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غذا</w:t>
      </w:r>
      <w:r>
        <w:rPr>
          <w:w w:val="73"/>
        </w:rPr>
        <w:t>“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 xml:space="preserve">جي </w:t>
      </w:r>
      <w:r>
        <w:rPr>
          <w:w w:val="67"/>
          <w:rtl/>
        </w:rPr>
        <w:t>طور</w:t>
      </w:r>
      <w:r>
        <w:rPr>
          <w:spacing w:val="22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12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9"/>
          <w:rtl/>
        </w:rPr>
        <w:t xml:space="preserve"> </w:t>
      </w:r>
      <w:r>
        <w:rPr>
          <w:w w:val="67"/>
          <w:rtl/>
        </w:rPr>
        <w:t>ٿيندي</w:t>
      </w:r>
      <w:r>
        <w:rPr>
          <w:spacing w:val="10"/>
          <w:rtl/>
        </w:rPr>
        <w:t xml:space="preserve"> </w:t>
      </w:r>
      <w:r>
        <w:rPr>
          <w:w w:val="67"/>
          <w:rtl/>
        </w:rPr>
        <w:t>رهي</w:t>
      </w:r>
      <w:r>
        <w:rPr>
          <w:spacing w:val="9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12"/>
          <w:rtl/>
        </w:rPr>
        <w:t xml:space="preserve"> </w:t>
      </w:r>
      <w:r>
        <w:rPr>
          <w:w w:val="67"/>
          <w:rtl/>
        </w:rPr>
        <w:t>۽</w:t>
      </w:r>
      <w:r>
        <w:rPr>
          <w:spacing w:val="15"/>
          <w:rtl/>
        </w:rPr>
        <w:t xml:space="preserve"> </w:t>
      </w:r>
      <w:r>
        <w:rPr>
          <w:w w:val="67"/>
          <w:rtl/>
        </w:rPr>
        <w:t>ٿيندي</w:t>
      </w:r>
      <w:r>
        <w:rPr>
          <w:spacing w:val="10"/>
          <w:rtl/>
        </w:rPr>
        <w:t xml:space="preserve"> </w:t>
      </w:r>
      <w:r>
        <w:rPr>
          <w:w w:val="67"/>
          <w:rtl/>
        </w:rPr>
        <w:t>رهندي</w:t>
      </w:r>
      <w:r>
        <w:rPr>
          <w:w w:val="67"/>
        </w:rPr>
        <w:t>.</w:t>
      </w:r>
      <w:r>
        <w:rPr>
          <w:w w:val="67"/>
          <w:rtl/>
        </w:rPr>
        <w:t>پراڻي</w:t>
      </w:r>
      <w:r>
        <w:rPr>
          <w:spacing w:val="12"/>
          <w:rtl/>
        </w:rPr>
        <w:t xml:space="preserve"> </w:t>
      </w:r>
      <w:r>
        <w:rPr>
          <w:w w:val="67"/>
          <w:rtl/>
        </w:rPr>
        <w:t>دور</w:t>
      </w:r>
      <w:r>
        <w:rPr>
          <w:spacing w:val="10"/>
          <w:rtl/>
        </w:rPr>
        <w:t xml:space="preserve"> </w:t>
      </w:r>
      <w:r>
        <w:rPr>
          <w:w w:val="67"/>
          <w:rtl/>
        </w:rPr>
        <w:t>۾</w:t>
      </w:r>
      <w:r>
        <w:rPr>
          <w:spacing w:val="10"/>
          <w:rtl/>
        </w:rPr>
        <w:t xml:space="preserve"> </w:t>
      </w:r>
      <w:r>
        <w:rPr>
          <w:w w:val="67"/>
          <w:rtl/>
        </w:rPr>
        <w:t>انڊيا</w:t>
      </w:r>
      <w:r>
        <w:rPr>
          <w:spacing w:val="10"/>
          <w:rtl/>
        </w:rPr>
        <w:t xml:space="preserve"> </w:t>
      </w:r>
      <w:r>
        <w:rPr>
          <w:w w:val="67"/>
          <w:rtl/>
        </w:rPr>
        <w:t>۾</w:t>
      </w:r>
      <w:r>
        <w:rPr>
          <w:spacing w:val="13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ڏهيءَ</w:t>
      </w:r>
      <w:r>
        <w:rPr>
          <w:w w:val="67"/>
        </w:rPr>
        <w:t>“</w:t>
      </w:r>
      <w:r>
        <w:rPr>
          <w:spacing w:val="19"/>
          <w:rtl/>
        </w:rPr>
        <w:t xml:space="preserve"> </w:t>
      </w:r>
      <w:r>
        <w:rPr>
          <w:w w:val="67"/>
          <w:rtl/>
        </w:rPr>
        <w:t>۽</w:t>
      </w:r>
      <w:r>
        <w:rPr>
          <w:spacing w:val="14"/>
          <w:rtl/>
        </w:rPr>
        <w:t xml:space="preserve"> </w:t>
      </w:r>
      <w:r>
        <w:rPr>
          <w:w w:val="67"/>
          <w:rtl/>
        </w:rPr>
        <w:t>ماکيءَ</w:t>
      </w:r>
      <w:r>
        <w:rPr>
          <w:spacing w:val="10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12"/>
          <w:rtl/>
        </w:rPr>
        <w:t xml:space="preserve"> </w:t>
      </w:r>
      <w:r>
        <w:rPr>
          <w:w w:val="67"/>
          <w:rtl/>
        </w:rPr>
        <w:t>ديوتائن</w:t>
      </w:r>
      <w:r>
        <w:rPr>
          <w:spacing w:val="10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10"/>
          <w:rtl/>
        </w:rPr>
        <w:t xml:space="preserve"> </w:t>
      </w:r>
      <w:r>
        <w:rPr>
          <w:w w:val="67"/>
          <w:rtl/>
        </w:rPr>
        <w:t>کاڌو</w:t>
      </w:r>
      <w:r>
        <w:rPr>
          <w:rtl/>
        </w:rPr>
        <w:t xml:space="preserve"> </w:t>
      </w:r>
      <w:r>
        <w:rPr>
          <w:w w:val="69"/>
          <w:rtl/>
        </w:rPr>
        <w:t>سڏيندا</w:t>
      </w:r>
      <w:r>
        <w:rPr>
          <w:spacing w:val="-9"/>
          <w:rtl/>
        </w:rPr>
        <w:t xml:space="preserve"> </w:t>
      </w:r>
      <w:r>
        <w:rPr>
          <w:w w:val="69"/>
          <w:rtl/>
        </w:rPr>
        <w:t>هئا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پارسي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قوم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سمجهي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ابراهم</w:t>
      </w:r>
      <w:r>
        <w:rPr>
          <w:rtl/>
        </w:rPr>
        <w:t xml:space="preserve"> </w:t>
      </w:r>
      <w:r>
        <w:rPr>
          <w:w w:val="69"/>
        </w:rPr>
        <w:t>(Abraham)</w:t>
      </w:r>
      <w:r>
        <w:rPr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ڊگهي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ڄمار،</w:t>
      </w:r>
      <w:r>
        <w:rPr>
          <w:rtl/>
        </w:rPr>
        <w:t xml:space="preserve"> </w:t>
      </w:r>
      <w:r>
        <w:rPr>
          <w:w w:val="69"/>
          <w:rtl/>
        </w:rPr>
        <w:t>مضبوط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rtl/>
        </w:rPr>
        <w:t xml:space="preserve"> </w:t>
      </w:r>
      <w:r>
        <w:rPr>
          <w:w w:val="69"/>
          <w:rtl/>
        </w:rPr>
        <w:t>طاقتور نسل کي وڌائيندڙ زندگي، صرف ۽ صرف هِن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ڏهيءَ جي ڪري ماڻي ڇو ته هو روزانو ڏهي کائيندو هيو</w:t>
      </w:r>
      <w:r>
        <w:rPr>
          <w:w w:val="69"/>
        </w:rPr>
        <w:t>.</w:t>
      </w:r>
    </w:p>
    <w:p w14:paraId="35AF1751">
      <w:pPr>
        <w:pStyle w:val="13"/>
        <w:spacing w:line="302" w:lineRule="exact"/>
        <w:ind w:left="1028"/>
        <w:rPr>
          <w:rFonts w:ascii="Times New Roman"/>
        </w:rPr>
      </w:pPr>
      <w:r>
        <w:rPr>
          <w:rFonts w:ascii="Times New Roman"/>
        </w:rPr>
        <w:t>(Yogurt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is food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food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produced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bacterial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fermentation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milk)</w:t>
      </w:r>
    </w:p>
    <w:p w14:paraId="22D71F52">
      <w:pPr>
        <w:pStyle w:val="13"/>
        <w:bidi/>
        <w:spacing w:before="32"/>
        <w:ind w:left="877" w:right="0" w:firstLine="0"/>
        <w:jc w:val="left"/>
      </w:pPr>
      <w:r>
        <w:rPr>
          <w:w w:val="74"/>
        </w:rPr>
        <w:t>“Yogurt”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يعني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ڏهي،</w:t>
      </w:r>
      <w:r>
        <w:rPr>
          <w:spacing w:val="-15"/>
          <w:w w:val="74"/>
          <w:rtl/>
        </w:rPr>
        <w:t xml:space="preserve"> </w:t>
      </w:r>
      <w:r>
        <w:rPr>
          <w:w w:val="74"/>
          <w:rtl/>
        </w:rPr>
        <w:t>ڊيري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پروڊڪٽ</w:t>
      </w:r>
      <w:r>
        <w:rPr>
          <w:spacing w:val="-15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8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17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8"/>
          <w:w w:val="74"/>
          <w:rtl/>
        </w:rPr>
        <w:t xml:space="preserve"> </w:t>
      </w:r>
      <w:r>
        <w:rPr>
          <w:w w:val="74"/>
          <w:rtl/>
        </w:rPr>
        <w:t>ٺاهڻ</w:t>
      </w:r>
      <w:r>
        <w:rPr>
          <w:spacing w:val="-16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21"/>
          <w:w w:val="74"/>
          <w:rtl/>
        </w:rPr>
        <w:t xml:space="preserve"> </w:t>
      </w:r>
      <w:r>
        <w:rPr>
          <w:w w:val="74"/>
          <w:rtl/>
        </w:rPr>
        <w:t>ٻن</w:t>
      </w:r>
      <w:r>
        <w:rPr>
          <w:spacing w:val="-17"/>
          <w:w w:val="74"/>
          <w:rtl/>
        </w:rPr>
        <w:t xml:space="preserve"> </w:t>
      </w:r>
      <w:r>
        <w:rPr>
          <w:w w:val="74"/>
          <w:rtl/>
        </w:rPr>
        <w:t>شين</w:t>
      </w:r>
      <w:r>
        <w:rPr>
          <w:spacing w:val="-18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6"/>
          <w:w w:val="74"/>
          <w:rtl/>
        </w:rPr>
        <w:t xml:space="preserve"> </w:t>
      </w:r>
      <w:r>
        <w:rPr>
          <w:w w:val="74"/>
          <w:rtl/>
        </w:rPr>
        <w:t>ضرورت</w:t>
      </w:r>
      <w:r>
        <w:rPr>
          <w:spacing w:val="-20"/>
          <w:w w:val="74"/>
          <w:rtl/>
        </w:rPr>
        <w:t xml:space="preserve"> </w:t>
      </w:r>
      <w:r>
        <w:rPr>
          <w:w w:val="74"/>
          <w:rtl/>
        </w:rPr>
        <w:t>پوي</w:t>
      </w:r>
      <w:r>
        <w:rPr>
          <w:spacing w:val="-18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18"/>
          <w:w w:val="74"/>
          <w:rtl/>
        </w:rPr>
        <w:t xml:space="preserve"> </w:t>
      </w:r>
      <w:r>
        <w:rPr>
          <w:w w:val="74"/>
          <w:rtl/>
        </w:rPr>
        <w:t>کير</w:t>
      </w:r>
      <w:r>
        <w:rPr>
          <w:spacing w:val="-9"/>
          <w:w w:val="74"/>
          <w:rtl/>
        </w:rPr>
        <w:t xml:space="preserve"> </w:t>
      </w:r>
      <w:r>
        <w:rPr>
          <w:w w:val="74"/>
        </w:rPr>
        <w:t>(Milk)</w:t>
      </w:r>
    </w:p>
    <w:p w14:paraId="15CCE485">
      <w:pPr>
        <w:pStyle w:val="13"/>
        <w:bidi/>
        <w:spacing w:before="85"/>
        <w:ind w:left="157" w:right="0" w:firstLine="0"/>
        <w:jc w:val="left"/>
      </w:pPr>
      <w:r>
        <w:rPr>
          <w:w w:val="75"/>
          <w:rtl/>
        </w:rPr>
        <w:t>۽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ٻيو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بئڪٽريا</w:t>
      </w:r>
      <w:r>
        <w:rPr>
          <w:spacing w:val="-4"/>
          <w:w w:val="75"/>
          <w:rtl/>
        </w:rPr>
        <w:t xml:space="preserve"> </w:t>
      </w:r>
      <w:r>
        <w:rPr>
          <w:w w:val="75"/>
        </w:rPr>
        <w:t>(Bacteria)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ڏهي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۾</w:t>
      </w:r>
      <w:r>
        <w:rPr>
          <w:spacing w:val="-16"/>
          <w:rtl/>
        </w:rPr>
        <w:t xml:space="preserve"> </w:t>
      </w:r>
      <w:r>
        <w:rPr>
          <w:w w:val="75"/>
        </w:rPr>
        <w:t>3.25%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سڻڀ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هوندو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</w:p>
    <w:p w14:paraId="5B686FDE">
      <w:pPr>
        <w:spacing w:before="38" w:line="310" w:lineRule="exact"/>
        <w:ind w:left="1028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bacteria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used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ma</w:t>
      </w:r>
      <w:r>
        <w:rPr>
          <w:sz w:val="26"/>
        </w:rPr>
        <w:t>k</w:t>
      </w:r>
      <w:r>
        <w:rPr>
          <w:rFonts w:ascii="Times New Roman"/>
          <w:sz w:val="26"/>
        </w:rPr>
        <w:t>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yougurt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are known as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(Yougurt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pacing w:val="-2"/>
          <w:sz w:val="26"/>
        </w:rPr>
        <w:t>Cultures).</w:t>
      </w:r>
    </w:p>
    <w:p w14:paraId="3F1ADA79">
      <w:pPr>
        <w:spacing w:before="29" w:line="204" w:lineRule="auto"/>
        <w:ind w:left="307" w:right="0" w:firstLine="72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Yougurt’s got power boosting protein and bone- building calcium. It can also</w:t>
      </w:r>
      <w:r>
        <w:rPr>
          <w:rFonts w:ascii="Times New Roman" w:hAnsi="Times New Roman"/>
          <w:spacing w:val="40"/>
          <w:sz w:val="26"/>
        </w:rPr>
        <w:t xml:space="preserve"> </w:t>
      </w:r>
      <w:r>
        <w:rPr>
          <w:rFonts w:ascii="Times New Roman" w:hAnsi="Times New Roman"/>
          <w:sz w:val="26"/>
        </w:rPr>
        <w:t>helps you lose weight and fend off cold.</w:t>
      </w:r>
    </w:p>
    <w:p w14:paraId="0654662E">
      <w:pPr>
        <w:spacing w:before="0" w:line="256" w:lineRule="auto"/>
        <w:ind w:left="307" w:right="0" w:firstLine="720"/>
        <w:jc w:val="left"/>
        <w:rPr>
          <w:sz w:val="26"/>
        </w:rPr>
      </w:pPr>
      <w:r>
        <w:rPr>
          <w:spacing w:val="-2"/>
          <w:sz w:val="26"/>
        </w:rPr>
        <w:t>In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100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gram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amount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providing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406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kilo,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joules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(97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k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cal)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dietary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anergy,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 xml:space="preserve">yougurt, </w:t>
      </w:r>
      <w:r>
        <w:rPr>
          <w:sz w:val="26"/>
        </w:rPr>
        <w:t>whole milk, (daily value)</w:t>
      </w:r>
    </w:p>
    <w:p w14:paraId="20CEE51B">
      <w:pPr>
        <w:pStyle w:val="13"/>
        <w:bidi/>
        <w:spacing w:line="338" w:lineRule="exact"/>
        <w:ind w:left="879" w:right="0" w:firstLine="0"/>
        <w:jc w:val="left"/>
      </w:pPr>
      <w:r>
        <w:rPr>
          <w:w w:val="71"/>
          <w:rtl/>
        </w:rPr>
        <w:t>ڏهيءَ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71"/>
          <w:rtl/>
        </w:rPr>
        <w:t>غذائي</w:t>
      </w:r>
      <w:r>
        <w:rPr>
          <w:spacing w:val="-18"/>
          <w:rtl/>
        </w:rPr>
        <w:t xml:space="preserve"> </w:t>
      </w:r>
      <w:r>
        <w:rPr>
          <w:w w:val="71"/>
          <w:rtl/>
        </w:rPr>
        <w:t>اهميت</w:t>
      </w:r>
      <w:r>
        <w:rPr>
          <w:spacing w:val="-17"/>
          <w:rtl/>
        </w:rPr>
        <w:t xml:space="preserve"> </w:t>
      </w:r>
      <w:r>
        <w:rPr>
          <w:w w:val="71"/>
          <w:rtl/>
        </w:rPr>
        <w:t>هيٺينءَ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ريت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</w:p>
    <w:p w14:paraId="6B431ABC">
      <w:pPr>
        <w:pStyle w:val="13"/>
        <w:spacing w:before="1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68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177165</wp:posOffset>
                </wp:positionV>
                <wp:extent cx="5772785" cy="55245"/>
                <wp:effectExtent l="0" t="0" r="0" b="0"/>
                <wp:wrapTopAndBottom/>
                <wp:docPr id="661" name="Graphic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61" o:spid="_x0000_s1026" o:spt="100" style="position:absolute;left:0pt;margin-left:70.55pt;margin-top:13.95pt;height:4.35pt;width:454.55pt;mso-position-horizontal-relative:page;mso-wrap-distance-bottom:0pt;mso-wrap-distance-top:0pt;z-index:-251459584;mso-width-relative:page;mso-height-relative:page;" fillcolor="#612322" filled="t" stroked="f" coordsize="5772785,55244" o:gfxdata="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/FC3dsAAAAKAQAADwAAAAAA&#10;AAABACAAAAAiAAAAZHJzL2Rvd25yZXYueG1sUEsBAhQAFAAAAAgAh07iQFDBKAZ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3C776B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07E6551">
      <w:pPr>
        <w:pStyle w:val="13"/>
        <w:spacing w:before="9"/>
        <w:rPr>
          <w:sz w:val="3"/>
        </w:rPr>
      </w:pPr>
    </w:p>
    <w:p w14:paraId="59A9F7E1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BLQcabjAIAACMH&#10;AAAOAAAAAAAAAAEAIAAAACQBAABkcnMvZTJvRG9jLnhtbFBLBQYAAAAABgAGAFkBAAAiBgAAAAA=&#10;">
                <o:lock v:ext="edit" aspectratio="f"/>
                <v:shape id="Graphic 663" o:spid="_x0000_s1026" o:spt="100" style="position:absolute;left:0;top:0;height:40005;width:5737860;" fillcolor="#000000" filled="t" stroked="f" coordsize="5737860,40005" o:gfxdata="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r1Nq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CD78DD5">
      <w:pPr>
        <w:spacing w:before="243" w:after="44"/>
        <w:ind w:left="1878" w:right="0" w:firstLine="0"/>
        <w:jc w:val="left"/>
        <w:rPr>
          <w:sz w:val="34"/>
          <w:szCs w:val="34"/>
        </w:rPr>
      </w:pPr>
      <w:r>
        <w:rPr>
          <w:rFonts w:ascii="Times New Roman" w:cs="Times New Roman"/>
          <w:spacing w:val="-6"/>
          <w:sz w:val="34"/>
          <w:szCs w:val="34"/>
        </w:rPr>
        <w:t>Nutritional</w:t>
      </w:r>
      <w:r>
        <w:rPr>
          <w:rFonts w:ascii="Times New Roman" w:cs="Times New Roman"/>
          <w:spacing w:val="-16"/>
          <w:sz w:val="34"/>
          <w:szCs w:val="34"/>
        </w:rPr>
        <w:t xml:space="preserve"> </w:t>
      </w:r>
      <w:r>
        <w:rPr>
          <w:rFonts w:ascii="Times New Roman" w:cs="Times New Roman"/>
          <w:spacing w:val="-6"/>
          <w:sz w:val="34"/>
          <w:szCs w:val="34"/>
        </w:rPr>
        <w:t>Value</w:t>
      </w:r>
      <w:r>
        <w:rPr>
          <w:rFonts w:ascii="Times New Roman" w:cs="Times New Roman"/>
          <w:spacing w:val="-15"/>
          <w:sz w:val="34"/>
          <w:szCs w:val="34"/>
        </w:rPr>
        <w:t xml:space="preserve"> </w:t>
      </w:r>
      <w:r>
        <w:rPr>
          <w:rFonts w:ascii="Times New Roman" w:cs="Times New Roman"/>
          <w:spacing w:val="-6"/>
          <w:sz w:val="34"/>
          <w:szCs w:val="34"/>
        </w:rPr>
        <w:t>per</w:t>
      </w:r>
      <w:r>
        <w:rPr>
          <w:rFonts w:ascii="Times New Roman" w:cs="Times New Roman"/>
          <w:spacing w:val="-15"/>
          <w:sz w:val="34"/>
          <w:szCs w:val="34"/>
        </w:rPr>
        <w:t xml:space="preserve"> </w:t>
      </w:r>
      <w:r>
        <w:rPr>
          <w:rFonts w:ascii="Times New Roman" w:cs="Times New Roman"/>
          <w:spacing w:val="-6"/>
          <w:sz w:val="34"/>
          <w:szCs w:val="34"/>
        </w:rPr>
        <w:t>100</w:t>
      </w:r>
      <w:r>
        <w:rPr>
          <w:rFonts w:ascii="Times New Roman" w:cs="Times New Roman"/>
          <w:spacing w:val="-11"/>
          <w:sz w:val="34"/>
          <w:szCs w:val="34"/>
        </w:rPr>
        <w:t xml:space="preserve"> </w:t>
      </w:r>
      <w:r>
        <w:rPr>
          <w:rFonts w:ascii="Times New Roman" w:cs="Times New Roman"/>
          <w:spacing w:val="-6"/>
          <w:sz w:val="34"/>
          <w:szCs w:val="34"/>
        </w:rPr>
        <w:t>gram</w:t>
      </w:r>
      <w:r>
        <w:rPr>
          <w:rFonts w:ascii="Times New Roman" w:cs="Times New Roman"/>
          <w:spacing w:val="-37"/>
          <w:sz w:val="34"/>
          <w:szCs w:val="34"/>
        </w:rPr>
        <w:t xml:space="preserve"> </w:t>
      </w:r>
      <w:r>
        <w:rPr>
          <w:spacing w:val="-6"/>
          <w:sz w:val="34"/>
          <w:szCs w:val="34"/>
        </w:rPr>
        <w:t>(3.5</w:t>
      </w:r>
      <w:r>
        <w:rPr>
          <w:spacing w:val="-27"/>
          <w:sz w:val="34"/>
          <w:szCs w:val="34"/>
        </w:rPr>
        <w:t xml:space="preserve"> </w:t>
      </w:r>
      <w:r>
        <w:rPr>
          <w:spacing w:val="-6"/>
          <w:sz w:val="34"/>
          <w:szCs w:val="34"/>
        </w:rPr>
        <w:t>oz)</w:t>
      </w:r>
      <w:r>
        <w:rPr>
          <w:spacing w:val="-41"/>
          <w:sz w:val="34"/>
          <w:szCs w:val="34"/>
        </w:rPr>
        <w:t xml:space="preserve"> </w:t>
      </w:r>
      <w:r>
        <w:rPr>
          <w:spacing w:val="-6"/>
          <w:sz w:val="34"/>
          <w:szCs w:val="34"/>
          <w:rtl/>
        </w:rPr>
        <w:t>اهميت</w:t>
      </w:r>
      <w:r>
        <w:rPr>
          <w:spacing w:val="-28"/>
          <w:sz w:val="34"/>
          <w:szCs w:val="34"/>
        </w:rPr>
        <w:t xml:space="preserve"> </w:t>
      </w:r>
      <w:r>
        <w:rPr>
          <w:spacing w:val="-6"/>
          <w:sz w:val="34"/>
          <w:szCs w:val="34"/>
          <w:rtl/>
        </w:rPr>
        <w:t>غذائي</w:t>
      </w:r>
    </w:p>
    <w:tbl>
      <w:tblPr>
        <w:tblStyle w:val="12"/>
        <w:tblW w:w="0" w:type="auto"/>
        <w:tblInd w:w="94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52"/>
        <w:gridCol w:w="4541"/>
      </w:tblGrid>
      <w:tr w14:paraId="67925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3852" w:type="dxa"/>
            <w:tcBorders>
              <w:top w:val="single" w:color="000000" w:sz="4" w:space="0"/>
              <w:left w:val="single" w:color="000000" w:sz="4" w:space="0"/>
            </w:tcBorders>
          </w:tcPr>
          <w:p w14:paraId="13F5C61C">
            <w:pPr>
              <w:pStyle w:val="17"/>
              <w:spacing w:before="0" w:line="238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Energy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406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KJ</w:t>
            </w:r>
            <w:r>
              <w:rPr>
                <w:rFonts w:ascii="Times New Roman"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(97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K</w:t>
            </w:r>
            <w:r>
              <w:rPr>
                <w:rFonts w:ascii="Times New Roman"/>
                <w:spacing w:val="-4"/>
                <w:sz w:val="26"/>
              </w:rPr>
              <w:t xml:space="preserve"> cal)</w:t>
            </w:r>
          </w:p>
        </w:tc>
        <w:tc>
          <w:tcPr>
            <w:tcW w:w="4541" w:type="dxa"/>
            <w:tcBorders>
              <w:top w:val="single" w:color="000000" w:sz="4" w:space="0"/>
              <w:right w:val="single" w:color="000000" w:sz="4" w:space="0"/>
            </w:tcBorders>
          </w:tcPr>
          <w:p w14:paraId="1A82776B">
            <w:pPr>
              <w:pStyle w:val="1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14:paraId="58D71A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04733924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Carbohydrates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012BE888">
            <w:pPr>
              <w:pStyle w:val="17"/>
              <w:spacing w:before="0" w:line="249" w:lineRule="exact"/>
              <w:ind w:left="116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3.9 </w:t>
            </w:r>
            <w:r>
              <w:rPr>
                <w:rFonts w:ascii="Times New Roman"/>
                <w:spacing w:val="-4"/>
                <w:sz w:val="26"/>
              </w:rPr>
              <w:t>gram</w:t>
            </w:r>
          </w:p>
        </w:tc>
      </w:tr>
      <w:tr w14:paraId="385A0D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505AEC88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5"/>
                <w:sz w:val="26"/>
              </w:rPr>
              <w:t>Fat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66734778">
            <w:pPr>
              <w:pStyle w:val="17"/>
              <w:spacing w:before="0" w:line="249" w:lineRule="exact"/>
              <w:ind w:left="1079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5.0 </w:t>
            </w:r>
            <w:r>
              <w:rPr>
                <w:rFonts w:ascii="Times New Roman"/>
                <w:spacing w:val="-4"/>
                <w:sz w:val="26"/>
              </w:rPr>
              <w:t>gram</w:t>
            </w:r>
          </w:p>
        </w:tc>
      </w:tr>
      <w:tr w14:paraId="685715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01EFC9D0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Saturated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03186B76">
            <w:pPr>
              <w:pStyle w:val="17"/>
              <w:spacing w:before="0" w:line="249" w:lineRule="exact"/>
              <w:ind w:left="1068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2.1</w:t>
            </w:r>
            <w:r>
              <w:rPr>
                <w:rFonts w:ascii="Times New Roman"/>
                <w:spacing w:val="-1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gram</w:t>
            </w:r>
          </w:p>
        </w:tc>
      </w:tr>
      <w:tr w14:paraId="5596A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5AC5F137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Mono</w:t>
            </w:r>
            <w:r>
              <w:rPr>
                <w:rFonts w:ascii="Times New Roman"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un</w:t>
            </w:r>
            <w:r>
              <w:rPr>
                <w:rFonts w:ascii="Times New Roman"/>
                <w:spacing w:val="-5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saturated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0324852E">
            <w:pPr>
              <w:pStyle w:val="17"/>
              <w:spacing w:before="0" w:line="249" w:lineRule="exact"/>
              <w:ind w:left="1128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0.9</w:t>
            </w:r>
            <w:r>
              <w:rPr>
                <w:rFonts w:ascii="Times New Roman"/>
                <w:spacing w:val="-1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gram</w:t>
            </w:r>
          </w:p>
        </w:tc>
      </w:tr>
      <w:tr w14:paraId="15531D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61F2F147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Protein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096C80A9">
            <w:pPr>
              <w:pStyle w:val="17"/>
              <w:spacing w:before="0" w:line="249" w:lineRule="exact"/>
              <w:ind w:left="1108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9.0 </w:t>
            </w:r>
            <w:r>
              <w:rPr>
                <w:rFonts w:ascii="Times New Roman"/>
                <w:spacing w:val="-4"/>
                <w:sz w:val="26"/>
              </w:rPr>
              <w:t>gram</w:t>
            </w:r>
          </w:p>
        </w:tc>
      </w:tr>
      <w:tr w14:paraId="5CA2FA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6AC60C94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Vitamins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171C8589">
            <w:pPr>
              <w:pStyle w:val="1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14:paraId="79448D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13894B8D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Vitamin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</w:t>
            </w:r>
            <w:r>
              <w:rPr>
                <w:rFonts w:ascii="Times New Roman"/>
                <w:spacing w:val="-10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eqiv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1C9A6367">
            <w:pPr>
              <w:pStyle w:val="17"/>
              <w:spacing w:before="0" w:line="249" w:lineRule="exact"/>
              <w:ind w:left="1121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27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u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gram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(3%)</w:t>
            </w:r>
          </w:p>
        </w:tc>
      </w:tr>
      <w:tr w14:paraId="59A586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694E81CA">
            <w:pPr>
              <w:pStyle w:val="17"/>
              <w:spacing w:before="0" w:line="251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Beta-carotene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5E0D7279">
            <w:pPr>
              <w:pStyle w:val="17"/>
              <w:spacing w:before="0" w:line="251" w:lineRule="exact"/>
              <w:ind w:left="1151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26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ug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(0%)</w:t>
            </w:r>
          </w:p>
        </w:tc>
      </w:tr>
      <w:tr w14:paraId="6D1932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3FE40425">
            <w:pPr>
              <w:pStyle w:val="17"/>
              <w:spacing w:before="0" w:line="251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Lutein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zea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xanthin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4F3CF071">
            <w:pPr>
              <w:pStyle w:val="17"/>
              <w:spacing w:before="0" w:line="251" w:lineRule="exact"/>
              <w:ind w:left="1122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22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ug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(0%)</w:t>
            </w:r>
          </w:p>
        </w:tc>
      </w:tr>
      <w:tr w14:paraId="62EF86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168CD3B0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Thiamin</w:t>
            </w:r>
            <w:r>
              <w:rPr>
                <w:rFonts w:ascii="Times New Roman"/>
                <w:spacing w:val="-13"/>
                <w:sz w:val="26"/>
              </w:rPr>
              <w:t xml:space="preserve"> </w:t>
            </w:r>
            <w:r>
              <w:rPr>
                <w:rFonts w:ascii="Times New Roman"/>
                <w:spacing w:val="-7"/>
                <w:sz w:val="26"/>
              </w:rPr>
              <w:t>B1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2E03A6F8">
            <w:pPr>
              <w:pStyle w:val="17"/>
              <w:spacing w:before="0" w:line="249" w:lineRule="exact"/>
              <w:ind w:left="1151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0.02</w:t>
            </w:r>
            <w:r>
              <w:rPr>
                <w:rFonts w:ascii="Times New Roman"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3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(2%)</w:t>
            </w:r>
          </w:p>
        </w:tc>
      </w:tr>
      <w:tr w14:paraId="0FCCB3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562C94A6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Riboflavin</w:t>
            </w:r>
            <w:r>
              <w:rPr>
                <w:rFonts w:ascii="Times New Roman"/>
                <w:spacing w:val="-12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(B2)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37583778">
            <w:pPr>
              <w:pStyle w:val="17"/>
              <w:spacing w:before="0" w:line="249" w:lineRule="exact"/>
              <w:ind w:left="1156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0.278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(23%)</w:t>
            </w:r>
          </w:p>
        </w:tc>
      </w:tr>
      <w:tr w14:paraId="2597C4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622BB48A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Niacine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pacing w:val="-5"/>
                <w:sz w:val="26"/>
              </w:rPr>
              <w:t>B3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32BD3EFB">
            <w:pPr>
              <w:pStyle w:val="17"/>
              <w:spacing w:before="0" w:line="249" w:lineRule="exact"/>
              <w:ind w:left="1273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0.208mg</w:t>
            </w:r>
            <w:r>
              <w:rPr>
                <w:rFonts w:ascii="Times New Roman"/>
                <w:spacing w:val="-17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(1%)</w:t>
            </w:r>
          </w:p>
        </w:tc>
      </w:tr>
      <w:tr w14:paraId="2691FD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312B0CEA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Pantothenic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acid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pacing w:val="-5"/>
                <w:sz w:val="26"/>
              </w:rPr>
              <w:t>B5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2C11C856">
            <w:pPr>
              <w:pStyle w:val="17"/>
              <w:spacing w:before="0" w:line="249" w:lineRule="exact"/>
              <w:ind w:right="1627"/>
              <w:jc w:val="righ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0.331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13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(7%)</w:t>
            </w:r>
          </w:p>
        </w:tc>
      </w:tr>
      <w:tr w14:paraId="517C41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65E4516E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Vitamin</w:t>
            </w:r>
            <w:r>
              <w:rPr>
                <w:rFonts w:ascii="Times New Roman"/>
                <w:spacing w:val="-13"/>
                <w:sz w:val="26"/>
              </w:rPr>
              <w:t xml:space="preserve"> </w:t>
            </w:r>
            <w:r>
              <w:rPr>
                <w:rFonts w:ascii="Times New Roman"/>
                <w:spacing w:val="-7"/>
                <w:sz w:val="26"/>
              </w:rPr>
              <w:t>B6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3C4D1D20">
            <w:pPr>
              <w:pStyle w:val="17"/>
              <w:spacing w:before="0" w:line="249" w:lineRule="exact"/>
              <w:ind w:left="1178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0.06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3mg</w:t>
            </w:r>
            <w:r>
              <w:rPr>
                <w:rFonts w:ascii="Times New Roman"/>
                <w:spacing w:val="-10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(5%)</w:t>
            </w:r>
          </w:p>
        </w:tc>
      </w:tr>
      <w:tr w14:paraId="2E40EF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04A21047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Folate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pacing w:val="-5"/>
                <w:sz w:val="26"/>
              </w:rPr>
              <w:t>B9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216387C0">
            <w:pPr>
              <w:pStyle w:val="17"/>
              <w:spacing w:before="0" w:line="249" w:lineRule="exact"/>
              <w:ind w:left="124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5.0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ug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(1%)</w:t>
            </w:r>
          </w:p>
        </w:tc>
      </w:tr>
      <w:tr w14:paraId="5B345D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7AA490B0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Choline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3E5DB2A9">
            <w:pPr>
              <w:pStyle w:val="17"/>
              <w:spacing w:before="0" w:line="249" w:lineRule="exact"/>
              <w:ind w:left="1319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15.1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11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(3%)</w:t>
            </w:r>
          </w:p>
        </w:tc>
      </w:tr>
      <w:tr w14:paraId="00E4B8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43340E73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Vitamin</w:t>
            </w:r>
            <w:r>
              <w:rPr>
                <w:rFonts w:ascii="Times New Roman"/>
                <w:spacing w:val="-13"/>
                <w:sz w:val="26"/>
              </w:rPr>
              <w:t xml:space="preserve"> </w:t>
            </w:r>
            <w:r>
              <w:rPr>
                <w:rFonts w:ascii="Times New Roman"/>
                <w:spacing w:val="-10"/>
                <w:sz w:val="26"/>
              </w:rPr>
              <w:t>C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7FBC6F8D">
            <w:pPr>
              <w:pStyle w:val="17"/>
              <w:spacing w:before="0" w:line="249" w:lineRule="exact"/>
              <w:ind w:left="1312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0.0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11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(0%)</w:t>
            </w:r>
          </w:p>
        </w:tc>
      </w:tr>
      <w:tr w14:paraId="2B22A4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3B4ACA35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Minerals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418F327D">
            <w:pPr>
              <w:pStyle w:val="1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14:paraId="3E51A9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13B8588C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4"/>
                <w:sz w:val="26"/>
              </w:rPr>
              <w:t>Iron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36CD6107">
            <w:pPr>
              <w:pStyle w:val="17"/>
              <w:spacing w:before="0" w:line="249" w:lineRule="exact"/>
              <w:ind w:left="1239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0.0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(0%)</w:t>
            </w:r>
          </w:p>
        </w:tc>
      </w:tr>
      <w:tr w14:paraId="5D361F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099F4064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Magnessium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6C615E09">
            <w:pPr>
              <w:pStyle w:val="17"/>
              <w:spacing w:before="0" w:line="249" w:lineRule="exact"/>
              <w:ind w:left="130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11.0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(3%)</w:t>
            </w:r>
          </w:p>
        </w:tc>
      </w:tr>
      <w:tr w14:paraId="2CFD4A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59B7F2D2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Maganese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36745320">
            <w:pPr>
              <w:pStyle w:val="17"/>
              <w:spacing w:before="0" w:line="249" w:lineRule="exact"/>
              <w:ind w:left="1274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0.009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(3%)</w:t>
            </w:r>
          </w:p>
        </w:tc>
      </w:tr>
      <w:tr w14:paraId="68215E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5094C6B5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Phosphorus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2AECFC1A">
            <w:pPr>
              <w:pStyle w:val="17"/>
              <w:spacing w:before="0" w:line="249" w:lineRule="exact"/>
              <w:ind w:left="1309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135</w:t>
            </w:r>
            <w:r>
              <w:rPr>
                <w:rFonts w:ascii="Times New Roman"/>
                <w:spacing w:val="-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(19%)</w:t>
            </w:r>
          </w:p>
        </w:tc>
      </w:tr>
      <w:tr w14:paraId="28108E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37CACF51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Potassium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50CAF57E">
            <w:pPr>
              <w:pStyle w:val="17"/>
              <w:spacing w:before="0" w:line="249" w:lineRule="exact"/>
              <w:ind w:left="1372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141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(3%)</w:t>
            </w:r>
          </w:p>
        </w:tc>
      </w:tr>
      <w:tr w14:paraId="21B7C6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2A704FFD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Sodium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0AB79891">
            <w:pPr>
              <w:pStyle w:val="17"/>
              <w:spacing w:before="0" w:line="249" w:lineRule="exact"/>
              <w:ind w:left="1421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35</w:t>
            </w:r>
            <w:r>
              <w:rPr>
                <w:rFonts w:ascii="Times New Roman"/>
                <w:spacing w:val="-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9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(2%)</w:t>
            </w:r>
          </w:p>
        </w:tc>
      </w:tr>
      <w:tr w14:paraId="77EEC8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380C744E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4"/>
                <w:sz w:val="26"/>
              </w:rPr>
              <w:t>Zink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029A9419">
            <w:pPr>
              <w:pStyle w:val="17"/>
              <w:spacing w:before="0" w:line="249" w:lineRule="exact"/>
              <w:ind w:right="1601"/>
              <w:jc w:val="righ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0.52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</w:t>
            </w:r>
            <w:r>
              <w:rPr>
                <w:rFonts w:ascii="Times New Roman"/>
                <w:spacing w:val="-11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(5%)</w:t>
            </w:r>
          </w:p>
        </w:tc>
      </w:tr>
      <w:tr w14:paraId="43B2D8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64F92814">
            <w:pPr>
              <w:pStyle w:val="17"/>
              <w:spacing w:before="0" w:line="251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Other</w:t>
            </w:r>
            <w:r>
              <w:rPr>
                <w:rFonts w:ascii="Times New Roman"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constituents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50CC19ED">
            <w:pPr>
              <w:pStyle w:val="1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14:paraId="47D9BC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6929B118">
            <w:pPr>
              <w:pStyle w:val="17"/>
              <w:spacing w:before="0" w:line="251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Selenium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557A4819">
            <w:pPr>
              <w:pStyle w:val="17"/>
              <w:spacing w:before="0" w:line="251" w:lineRule="exact"/>
              <w:ind w:left="1477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9.7</w:t>
            </w:r>
            <w:r>
              <w:rPr>
                <w:rFonts w:ascii="Times New Roman"/>
                <w:spacing w:val="-6"/>
                <w:sz w:val="26"/>
              </w:rPr>
              <w:t xml:space="preserve"> </w:t>
            </w:r>
            <w:r>
              <w:rPr>
                <w:rFonts w:ascii="Times New Roman"/>
                <w:spacing w:val="-7"/>
                <w:sz w:val="26"/>
              </w:rPr>
              <w:t>ug</w:t>
            </w:r>
          </w:p>
        </w:tc>
      </w:tr>
      <w:tr w14:paraId="7F6AE0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0ACE53D7">
            <w:pPr>
              <w:pStyle w:val="17"/>
              <w:spacing w:before="0" w:line="249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Water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6008BB43">
            <w:pPr>
              <w:pStyle w:val="17"/>
              <w:spacing w:before="0" w:line="249" w:lineRule="exact"/>
              <w:ind w:left="1311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81.3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gram</w:t>
            </w:r>
          </w:p>
        </w:tc>
      </w:tr>
      <w:tr w14:paraId="793244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852" w:type="dxa"/>
            <w:tcBorders>
              <w:left w:val="single" w:color="000000" w:sz="4" w:space="0"/>
            </w:tcBorders>
          </w:tcPr>
          <w:p w14:paraId="2CC24013">
            <w:pPr>
              <w:pStyle w:val="17"/>
              <w:spacing w:before="0" w:line="258" w:lineRule="exact"/>
              <w:ind w:left="110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pacing w:val="-2"/>
                <w:sz w:val="26"/>
              </w:rPr>
              <w:t>Calcium</w:t>
            </w:r>
          </w:p>
        </w:tc>
        <w:tc>
          <w:tcPr>
            <w:tcW w:w="4541" w:type="dxa"/>
            <w:tcBorders>
              <w:right w:val="single" w:color="000000" w:sz="4" w:space="0"/>
            </w:tcBorders>
          </w:tcPr>
          <w:p w14:paraId="4584127F">
            <w:pPr>
              <w:pStyle w:val="17"/>
              <w:tabs>
                <w:tab w:val="left" w:pos="1049"/>
              </w:tabs>
              <w:spacing w:before="0" w:line="258" w:lineRule="exact"/>
              <w:ind w:right="1606"/>
              <w:jc w:val="righ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121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pacing w:val="-5"/>
                <w:sz w:val="26"/>
              </w:rPr>
              <w:t>mg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Times New Roman"/>
                <w:spacing w:val="-2"/>
                <w:sz w:val="26"/>
              </w:rPr>
              <w:t>(12%)</w:t>
            </w:r>
          </w:p>
        </w:tc>
      </w:tr>
      <w:tr w14:paraId="5A404A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393" w:type="dxa"/>
            <w:gridSpan w:val="2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E1CFEB6">
            <w:pPr>
              <w:pStyle w:val="17"/>
              <w:spacing w:before="0" w:line="269" w:lineRule="exact"/>
              <w:ind w:left="1608"/>
              <w:jc w:val="left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ug=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micro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grams,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mg=</w:t>
            </w:r>
            <w:r>
              <w:rPr>
                <w:rFonts w:ascii="Times New Roman"/>
                <w:spacing w:val="-10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mili</w:t>
            </w:r>
            <w:r>
              <w:rPr>
                <w:rFonts w:ascii="Times New Roman"/>
                <w:spacing w:val="-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grams,</w:t>
            </w:r>
            <w:r>
              <w:rPr>
                <w:rFonts w:ascii="Times New Roman"/>
                <w:spacing w:val="-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IU=International</w:t>
            </w:r>
            <w:r>
              <w:rPr>
                <w:rFonts w:ascii="Times New Roman"/>
                <w:spacing w:val="-9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Units</w:t>
            </w:r>
          </w:p>
        </w:tc>
      </w:tr>
    </w:tbl>
    <w:p w14:paraId="26144113">
      <w:pPr>
        <w:pStyle w:val="13"/>
        <w:rPr>
          <w:sz w:val="20"/>
        </w:rPr>
      </w:pPr>
    </w:p>
    <w:p w14:paraId="3D0A9C5B">
      <w:pPr>
        <w:pStyle w:val="13"/>
        <w:rPr>
          <w:sz w:val="20"/>
        </w:rPr>
      </w:pPr>
    </w:p>
    <w:p w14:paraId="484A40F7">
      <w:pPr>
        <w:pStyle w:val="13"/>
        <w:rPr>
          <w:sz w:val="20"/>
        </w:rPr>
      </w:pPr>
    </w:p>
    <w:p w14:paraId="52E9B6FB">
      <w:pPr>
        <w:pStyle w:val="13"/>
        <w:rPr>
          <w:sz w:val="20"/>
        </w:rPr>
      </w:pPr>
    </w:p>
    <w:p w14:paraId="4F25E6D0">
      <w:pPr>
        <w:pStyle w:val="13"/>
        <w:rPr>
          <w:sz w:val="20"/>
        </w:rPr>
      </w:pPr>
    </w:p>
    <w:p w14:paraId="0975BDEE">
      <w:pPr>
        <w:pStyle w:val="13"/>
        <w:rPr>
          <w:sz w:val="20"/>
        </w:rPr>
      </w:pPr>
    </w:p>
    <w:p w14:paraId="32105D75">
      <w:pPr>
        <w:pStyle w:val="13"/>
        <w:rPr>
          <w:sz w:val="20"/>
        </w:rPr>
      </w:pPr>
    </w:p>
    <w:p w14:paraId="7330B87B">
      <w:pPr>
        <w:pStyle w:val="13"/>
        <w:rPr>
          <w:sz w:val="20"/>
        </w:rPr>
      </w:pPr>
    </w:p>
    <w:p w14:paraId="4BDC64C4">
      <w:pPr>
        <w:pStyle w:val="13"/>
        <w:rPr>
          <w:sz w:val="20"/>
        </w:rPr>
      </w:pPr>
    </w:p>
    <w:p w14:paraId="74615A62">
      <w:pPr>
        <w:pStyle w:val="13"/>
        <w:rPr>
          <w:sz w:val="20"/>
        </w:rPr>
      </w:pPr>
    </w:p>
    <w:p w14:paraId="4495E320">
      <w:pPr>
        <w:pStyle w:val="13"/>
        <w:rPr>
          <w:sz w:val="20"/>
        </w:rPr>
      </w:pPr>
    </w:p>
    <w:p w14:paraId="5F77DA06">
      <w:pPr>
        <w:pStyle w:val="13"/>
        <w:rPr>
          <w:sz w:val="20"/>
        </w:rPr>
      </w:pPr>
    </w:p>
    <w:p w14:paraId="1E1BB087">
      <w:pPr>
        <w:pStyle w:val="13"/>
        <w:rPr>
          <w:sz w:val="20"/>
        </w:rPr>
      </w:pPr>
    </w:p>
    <w:p w14:paraId="5215B1E0">
      <w:pPr>
        <w:pStyle w:val="13"/>
        <w:rPr>
          <w:sz w:val="20"/>
        </w:rPr>
      </w:pPr>
    </w:p>
    <w:p w14:paraId="3A3F7BDE">
      <w:pPr>
        <w:pStyle w:val="13"/>
        <w:rPr>
          <w:sz w:val="20"/>
        </w:rPr>
      </w:pPr>
    </w:p>
    <w:p w14:paraId="52DFF8AC">
      <w:pPr>
        <w:pStyle w:val="13"/>
        <w:rPr>
          <w:sz w:val="20"/>
        </w:rPr>
      </w:pPr>
    </w:p>
    <w:p w14:paraId="367AFFA0">
      <w:pPr>
        <w:pStyle w:val="13"/>
        <w:rPr>
          <w:sz w:val="20"/>
        </w:rPr>
      </w:pPr>
    </w:p>
    <w:p w14:paraId="48C5F403">
      <w:pPr>
        <w:pStyle w:val="13"/>
        <w:rPr>
          <w:sz w:val="20"/>
        </w:rPr>
      </w:pPr>
    </w:p>
    <w:p w14:paraId="6DBE8856">
      <w:pPr>
        <w:pStyle w:val="13"/>
        <w:rPr>
          <w:sz w:val="20"/>
        </w:rPr>
      </w:pPr>
    </w:p>
    <w:p w14:paraId="0D7A8EF0">
      <w:pPr>
        <w:pStyle w:val="13"/>
        <w:rPr>
          <w:sz w:val="20"/>
        </w:rPr>
      </w:pPr>
    </w:p>
    <w:p w14:paraId="64950CC5">
      <w:pPr>
        <w:pStyle w:val="13"/>
        <w:spacing w:before="14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79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264160</wp:posOffset>
                </wp:positionV>
                <wp:extent cx="5772785" cy="55245"/>
                <wp:effectExtent l="0" t="0" r="0" b="0"/>
                <wp:wrapTopAndBottom/>
                <wp:docPr id="664" name="Graphic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64" o:spid="_x0000_s1026" o:spt="100" style="position:absolute;left:0pt;margin-left:70.55pt;margin-top:20.8pt;height:4.35pt;width:454.55pt;mso-position-horizontal-relative:page;mso-wrap-distance-bottom:0pt;mso-wrap-distance-top:0pt;z-index:-251458560;mso-width-relative:page;mso-height-relative:page;" fillcolor="#612322" filled="t" stroked="f" coordsize="5772785,55244" o:gfxdata="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7h/VntsAAAAKAQAADwAAAAAA&#10;AAABACAAAAAiAAAAZHJzL2Rvd25yZXYueG1sUEsBAhQAFAAAAAgAh07iQAe5yrx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1CE7ECE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C5CA3C9">
      <w:pPr>
        <w:pStyle w:val="13"/>
        <w:spacing w:before="9"/>
        <w:rPr>
          <w:sz w:val="3"/>
        </w:rPr>
      </w:pPr>
    </w:p>
    <w:p w14:paraId="1D06696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66" name="Graphic 66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6ZUUu40CAAAj&#10;BwAADgAAAAAAAAABACAAAAAkAQAAZHJzL2Uyb0RvYy54bWxQSwUGAAAAAAYABgBZAQAAIwYAAAAA&#10;">
                <o:lock v:ext="edit" aspectratio="f"/>
                <v:shape id="Graphic 666" o:spid="_x0000_s1026" o:spt="100" style="position:absolute;left:0;top:0;height:40005;width:5737860;" fillcolor="#000000" filled="t" stroked="f" coordsize="5737860,40005" o:gfxdata="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2PDy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C73413C">
      <w:pPr>
        <w:pStyle w:val="7"/>
        <w:bidi/>
        <w:spacing w:before="298"/>
        <w:ind w:left="2687" w:right="0" w:firstLine="0"/>
        <w:jc w:val="left"/>
      </w:pPr>
      <w:r>
        <w:rPr>
          <w:w w:val="45"/>
          <w:rtl/>
        </w:rPr>
        <w:t>تن</w:t>
      </w:r>
      <w:r>
        <w:rPr>
          <w:spacing w:val="201"/>
          <w:position w:val="-5"/>
          <w:rtl/>
        </w:rPr>
        <w:t xml:space="preserve"> </w:t>
      </w:r>
      <w:r>
        <w:rPr>
          <w:w w:val="45"/>
          <w:rtl/>
        </w:rPr>
        <w:t>درس</w:t>
      </w:r>
      <w:r>
        <w:rPr>
          <w:spacing w:val="34"/>
          <w:w w:val="150"/>
          <w:position w:val="-2"/>
          <w:rtl/>
        </w:rPr>
        <w:t xml:space="preserve"> </w:t>
      </w:r>
      <w:r>
        <w:rPr>
          <w:w w:val="45"/>
          <w:rtl/>
        </w:rPr>
        <w:t>ت،</w:t>
      </w:r>
      <w:r>
        <w:rPr>
          <w:spacing w:val="-49"/>
          <w:rtl/>
        </w:rPr>
        <w:t xml:space="preserve"> </w:t>
      </w:r>
      <w:r>
        <w:rPr>
          <w:w w:val="45"/>
          <w:rtl/>
        </w:rPr>
        <w:t>ته</w:t>
      </w:r>
      <w:r>
        <w:rPr>
          <w:spacing w:val="-50"/>
          <w:rtl/>
        </w:rPr>
        <w:t xml:space="preserve"> </w:t>
      </w:r>
      <w:r>
        <w:rPr>
          <w:w w:val="45"/>
          <w:rtl/>
        </w:rPr>
        <w:t>م</w:t>
      </w:r>
      <w:r>
        <w:rPr>
          <w:w w:val="45"/>
          <w:position w:val="-18"/>
        </w:rPr>
        <w:t>˜</w:t>
      </w:r>
      <w:r>
        <w:rPr>
          <w:spacing w:val="65"/>
          <w:position w:val="-15"/>
          <w:rtl/>
        </w:rPr>
        <w:t xml:space="preserve"> </w:t>
      </w:r>
      <w:r>
        <w:rPr>
          <w:w w:val="45"/>
          <w:rtl/>
        </w:rPr>
        <w:t>ن</w:t>
      </w:r>
      <w:r>
        <w:rPr>
          <w:spacing w:val="-51"/>
          <w:rtl/>
        </w:rPr>
        <w:t xml:space="preserve"> </w:t>
      </w:r>
      <w:r>
        <w:rPr>
          <w:w w:val="45"/>
          <w:rtl/>
        </w:rPr>
        <w:t>د</w:t>
      </w:r>
      <w:r>
        <w:rPr>
          <w:spacing w:val="-51"/>
          <w:w w:val="45"/>
          <w:position w:val="-5"/>
          <w:rtl/>
        </w:rPr>
        <w:t xml:space="preserve"> </w:t>
      </w:r>
      <w:r>
        <w:rPr>
          <w:w w:val="45"/>
          <w:rtl/>
        </w:rPr>
        <w:t>رس</w:t>
      </w:r>
      <w:r>
        <w:rPr>
          <w:spacing w:val="27"/>
          <w:w w:val="150"/>
          <w:position w:val="-2"/>
          <w:rtl/>
        </w:rPr>
        <w:t xml:space="preserve"> </w:t>
      </w:r>
      <w:r>
        <w:rPr>
          <w:w w:val="45"/>
          <w:rtl/>
        </w:rPr>
        <w:t>ت</w:t>
      </w:r>
    </w:p>
    <w:p w14:paraId="1A6BA896">
      <w:pPr>
        <w:bidi/>
        <w:spacing w:before="0" w:line="199" w:lineRule="auto"/>
        <w:ind w:left="2841" w:right="1070" w:firstLine="0"/>
        <w:jc w:val="left"/>
        <w:rPr>
          <w:sz w:val="60"/>
          <w:szCs w:val="60"/>
        </w:rPr>
      </w:pPr>
      <w:r>
        <w:rPr>
          <w:w w:val="61"/>
          <w:sz w:val="60"/>
          <w:szCs w:val="60"/>
          <w:rtl/>
        </w:rPr>
        <w:t>تن</w:t>
      </w:r>
      <w:r>
        <w:rPr>
          <w:spacing w:val="-43"/>
          <w:sz w:val="60"/>
          <w:szCs w:val="60"/>
          <w:rtl/>
        </w:rPr>
        <w:t xml:space="preserve"> </w:t>
      </w:r>
      <w:r>
        <w:rPr>
          <w:w w:val="61"/>
          <w:sz w:val="60"/>
          <w:szCs w:val="60"/>
          <w:rtl/>
        </w:rPr>
        <w:t>خوش،</w:t>
      </w:r>
      <w:r>
        <w:rPr>
          <w:spacing w:val="-41"/>
          <w:sz w:val="60"/>
          <w:szCs w:val="60"/>
          <w:rtl/>
        </w:rPr>
        <w:t xml:space="preserve"> </w:t>
      </w:r>
      <w:r>
        <w:rPr>
          <w:w w:val="61"/>
          <w:sz w:val="60"/>
          <w:szCs w:val="60"/>
          <w:rtl/>
        </w:rPr>
        <w:t>ته</w:t>
      </w:r>
      <w:r>
        <w:rPr>
          <w:spacing w:val="-43"/>
          <w:sz w:val="60"/>
          <w:szCs w:val="60"/>
          <w:rtl/>
        </w:rPr>
        <w:t xml:space="preserve"> </w:t>
      </w:r>
      <w:r>
        <w:rPr>
          <w:w w:val="61"/>
          <w:sz w:val="60"/>
          <w:szCs w:val="60"/>
          <w:rtl/>
        </w:rPr>
        <w:t>م</w:t>
      </w:r>
      <w:r>
        <w:rPr>
          <w:w w:val="61"/>
          <w:position w:val="-18"/>
          <w:sz w:val="60"/>
          <w:szCs w:val="60"/>
        </w:rPr>
        <w:t>˜</w:t>
      </w:r>
      <w:r>
        <w:rPr>
          <w:spacing w:val="21"/>
          <w:w w:val="150"/>
          <w:position w:val="-15"/>
          <w:sz w:val="60"/>
          <w:szCs w:val="60"/>
          <w:rtl/>
        </w:rPr>
        <w:t xml:space="preserve"> </w:t>
      </w:r>
      <w:r>
        <w:rPr>
          <w:w w:val="61"/>
          <w:sz w:val="60"/>
          <w:szCs w:val="60"/>
          <w:rtl/>
        </w:rPr>
        <w:t>ن</w:t>
      </w:r>
      <w:r>
        <w:rPr>
          <w:spacing w:val="-44"/>
          <w:sz w:val="60"/>
          <w:szCs w:val="60"/>
          <w:rtl/>
        </w:rPr>
        <w:t xml:space="preserve"> </w:t>
      </w:r>
      <w:r>
        <w:rPr>
          <w:w w:val="61"/>
          <w:sz w:val="60"/>
          <w:szCs w:val="60"/>
          <w:rtl/>
        </w:rPr>
        <w:t>خوش</w:t>
      </w:r>
    </w:p>
    <w:p w14:paraId="45266090">
      <w:pPr>
        <w:pStyle w:val="13"/>
        <w:bidi/>
        <w:spacing w:before="299" w:line="268" w:lineRule="auto"/>
        <w:ind w:left="158" w:right="311" w:firstLine="433"/>
        <w:jc w:val="left"/>
      </w:pPr>
      <w:r>
        <w:rPr>
          <w:w w:val="75"/>
          <w:rtl/>
        </w:rPr>
        <w:t>صحت مند زندگيءَ جو دارو مدار بيشڪ صحت مند دل، دماغ</w:t>
      </w:r>
      <w:r>
        <w:rPr>
          <w:spacing w:val="-7"/>
          <w:rtl/>
        </w:rPr>
        <w:t xml:space="preserve"> </w:t>
      </w:r>
      <w:r>
        <w:rPr>
          <w:w w:val="75"/>
          <w:rtl/>
        </w:rPr>
        <w:t>۽ جيري تي آهي</w:t>
      </w:r>
      <w:r>
        <w:rPr>
          <w:w w:val="75"/>
        </w:rPr>
        <w:t>.</w:t>
      </w:r>
      <w:r>
        <w:rPr>
          <w:w w:val="75"/>
          <w:rtl/>
        </w:rPr>
        <w:t xml:space="preserve"> هي</w:t>
      </w:r>
      <w:r>
        <w:rPr>
          <w:spacing w:val="-9"/>
          <w:rtl/>
        </w:rPr>
        <w:t xml:space="preserve"> </w:t>
      </w:r>
      <w:r>
        <w:rPr>
          <w:w w:val="75"/>
          <w:rtl/>
        </w:rPr>
        <w:t>سڀ</w:t>
      </w:r>
      <w:r>
        <w:rPr>
          <w:spacing w:val="70"/>
          <w:w w:val="150"/>
          <w:position w:val="-3"/>
          <w:rtl/>
        </w:rPr>
        <w:t xml:space="preserve"> </w:t>
      </w:r>
      <w:r>
        <w:rPr>
          <w:w w:val="75"/>
          <w:rtl/>
        </w:rPr>
        <w:t>عضوا</w:t>
      </w:r>
      <w:r>
        <w:rPr>
          <w:spacing w:val="40"/>
          <w:rtl/>
        </w:rPr>
        <w:t xml:space="preserve"> </w:t>
      </w:r>
      <w:r>
        <w:rPr>
          <w:w w:val="75"/>
          <w:rtl/>
        </w:rPr>
        <w:t>جسم جا</w:t>
      </w:r>
      <w:r>
        <w:rPr>
          <w:spacing w:val="40"/>
          <w:rtl/>
        </w:rPr>
        <w:t xml:space="preserve"> </w:t>
      </w:r>
      <w:r>
        <w:rPr>
          <w:w w:val="74"/>
          <w:rtl/>
        </w:rPr>
        <w:t>اهم</w:t>
      </w:r>
      <w:r>
        <w:rPr>
          <w:spacing w:val="80"/>
          <w:position w:val="-3"/>
          <w:rtl/>
        </w:rPr>
        <w:t xml:space="preserve"> </w:t>
      </w:r>
      <w:r>
        <w:rPr>
          <w:w w:val="74"/>
          <w:rtl/>
        </w:rPr>
        <w:t>عضوا</w:t>
      </w:r>
      <w:r>
        <w:rPr>
          <w:spacing w:val="-1"/>
          <w:rtl/>
        </w:rPr>
        <w:t xml:space="preserve"> </w:t>
      </w:r>
      <w:r>
        <w:rPr>
          <w:w w:val="74"/>
          <w:rtl/>
        </w:rPr>
        <w:t>سمجهيا</w:t>
      </w:r>
      <w:r>
        <w:rPr>
          <w:spacing w:val="-1"/>
          <w:rtl/>
        </w:rPr>
        <w:t xml:space="preserve"> </w:t>
      </w:r>
      <w:r>
        <w:rPr>
          <w:w w:val="74"/>
          <w:rtl/>
        </w:rPr>
        <w:t>ويندا</w:t>
      </w:r>
      <w:r>
        <w:rPr>
          <w:spacing w:val="-3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جيڪڏهن</w:t>
      </w:r>
      <w:r>
        <w:rPr>
          <w:rtl/>
        </w:rPr>
        <w:t xml:space="preserve"> </w:t>
      </w:r>
      <w:r>
        <w:rPr>
          <w:w w:val="74"/>
          <w:rtl/>
        </w:rPr>
        <w:t>خدانخواسته</w:t>
      </w:r>
      <w:r>
        <w:rPr>
          <w:spacing w:val="-4"/>
          <w:rtl/>
        </w:rPr>
        <w:t xml:space="preserve"> </w:t>
      </w:r>
      <w:r>
        <w:rPr>
          <w:w w:val="74"/>
          <w:rtl/>
        </w:rPr>
        <w:t>هنن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عضون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ڪم</w:t>
      </w:r>
      <w:r>
        <w:rPr>
          <w:rtl/>
        </w:rPr>
        <w:t xml:space="preserve"> </w:t>
      </w:r>
      <w:r>
        <w:rPr>
          <w:w w:val="74"/>
          <w:rtl/>
        </w:rPr>
        <w:t>ڪار</w:t>
      </w:r>
      <w:r>
        <w:rPr>
          <w:rtl/>
        </w:rPr>
        <w:t xml:space="preserve"> </w:t>
      </w:r>
      <w:r>
        <w:rPr>
          <w:w w:val="74"/>
          <w:rtl/>
        </w:rPr>
        <w:t>۾</w:t>
      </w:r>
      <w:r>
        <w:rPr>
          <w:spacing w:val="-1"/>
          <w:rtl/>
        </w:rPr>
        <w:t xml:space="preserve"> </w:t>
      </w:r>
      <w:r>
        <w:rPr>
          <w:w w:val="74"/>
          <w:rtl/>
        </w:rPr>
        <w:t>ڪو</w:t>
      </w:r>
      <w:r>
        <w:rPr>
          <w:rtl/>
        </w:rPr>
        <w:t xml:space="preserve"> </w:t>
      </w:r>
      <w:r>
        <w:rPr>
          <w:w w:val="74"/>
          <w:rtl/>
        </w:rPr>
        <w:t>خلل</w:t>
      </w:r>
      <w:r>
        <w:rPr>
          <w:spacing w:val="-3"/>
          <w:rtl/>
        </w:rPr>
        <w:t xml:space="preserve"> </w:t>
      </w:r>
      <w:r>
        <w:rPr>
          <w:w w:val="74"/>
          <w:rtl/>
        </w:rPr>
        <w:t>پئجي</w:t>
      </w:r>
      <w:r>
        <w:rPr>
          <w:rtl/>
        </w:rPr>
        <w:t xml:space="preserve"> </w:t>
      </w:r>
      <w:r>
        <w:rPr>
          <w:w w:val="74"/>
          <w:rtl/>
        </w:rPr>
        <w:t xml:space="preserve">ويندو </w:t>
      </w:r>
      <w:r>
        <w:rPr>
          <w:w w:val="65"/>
          <w:rtl/>
        </w:rPr>
        <w:t>آهي ته پوءِ انساني صحت متاثر ٿي</w:t>
      </w:r>
      <w:r>
        <w:rPr>
          <w:rtl/>
        </w:rPr>
        <w:t xml:space="preserve"> </w:t>
      </w:r>
      <w:r>
        <w:rPr>
          <w:w w:val="65"/>
          <w:rtl/>
        </w:rPr>
        <w:t>پوندي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</w:p>
    <w:p w14:paraId="1E09C249">
      <w:pPr>
        <w:pStyle w:val="13"/>
        <w:bidi/>
        <w:spacing w:line="271" w:lineRule="auto"/>
        <w:ind w:left="161" w:right="4470" w:firstLine="434"/>
        <w:jc w:val="left"/>
      </w:pPr>
      <w:r>
        <w:rPr>
          <w:w w:val="69"/>
          <w:rtl/>
        </w:rPr>
        <w:t>انساني جسم جي مشين الله تعالٰي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9"/>
          <w:rtl/>
        </w:rPr>
        <w:t xml:space="preserve">ڪاريگريءَ جو </w:t>
      </w:r>
      <w:r>
        <w:rPr>
          <w:w w:val="72"/>
          <w:rtl/>
        </w:rPr>
        <w:t>هڪ</w:t>
      </w:r>
      <w:r>
        <w:rPr>
          <w:rtl/>
        </w:rPr>
        <w:t xml:space="preserve"> </w:t>
      </w:r>
      <w:r>
        <w:rPr>
          <w:w w:val="72"/>
          <w:rtl/>
        </w:rPr>
        <w:t>حيرت</w:t>
      </w:r>
      <w:r>
        <w:rPr>
          <w:rtl/>
        </w:rPr>
        <w:t xml:space="preserve"> </w:t>
      </w:r>
      <w:r>
        <w:rPr>
          <w:w w:val="72"/>
          <w:rtl/>
        </w:rPr>
        <w:t>انگيز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16"/>
          <w:rtl/>
        </w:rPr>
        <w:t xml:space="preserve"> </w:t>
      </w:r>
      <w:r>
        <w:rPr>
          <w:w w:val="72"/>
          <w:rtl/>
        </w:rPr>
        <w:t>عقل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دنگ</w:t>
      </w:r>
      <w:r>
        <w:rPr>
          <w:spacing w:val="15"/>
          <w:rtl/>
        </w:rPr>
        <w:t xml:space="preserve"> </w:t>
      </w:r>
      <w:r>
        <w:rPr>
          <w:w w:val="72"/>
          <w:rtl/>
        </w:rPr>
        <w:t>ڪرڻ</w:t>
      </w:r>
      <w:r>
        <w:rPr>
          <w:rtl/>
        </w:rPr>
        <w:t xml:space="preserve"> </w:t>
      </w:r>
      <w:r>
        <w:rPr>
          <w:w w:val="72"/>
          <w:rtl/>
        </w:rPr>
        <w:t>وارو</w:t>
      </w:r>
      <w:r>
        <w:rPr>
          <w:rtl/>
        </w:rPr>
        <w:t xml:space="preserve"> </w:t>
      </w:r>
      <w:r>
        <w:rPr>
          <w:w w:val="72"/>
          <w:rtl/>
        </w:rPr>
        <w:t>پيچيده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80"/>
          <w:rtl/>
        </w:rPr>
        <w:t xml:space="preserve"> </w:t>
      </w:r>
      <w:r>
        <w:rPr>
          <w:w w:val="72"/>
          <w:rtl/>
        </w:rPr>
        <w:t>عجيب</w:t>
      </w:r>
      <w:r>
        <w:rPr>
          <w:rtl/>
        </w:rPr>
        <w:t xml:space="preserve"> </w:t>
      </w:r>
      <w:r>
        <w:rPr>
          <w:w w:val="72"/>
          <w:rtl/>
        </w:rPr>
        <w:t>و</w:t>
      </w:r>
      <w:r>
        <w:rPr>
          <w:rtl/>
        </w:rPr>
        <w:t xml:space="preserve"> </w:t>
      </w:r>
      <w:r>
        <w:rPr>
          <w:w w:val="72"/>
          <w:rtl/>
        </w:rPr>
        <w:t>غريب</w:t>
      </w:r>
      <w:r>
        <w:rPr>
          <w:rtl/>
        </w:rPr>
        <w:t xml:space="preserve"> </w:t>
      </w:r>
      <w:r>
        <w:rPr>
          <w:w w:val="72"/>
          <w:rtl/>
        </w:rPr>
        <w:t>نمونو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انسان</w:t>
      </w:r>
      <w:r>
        <w:rPr>
          <w:rtl/>
        </w:rPr>
        <w:t xml:space="preserve"> </w:t>
      </w:r>
      <w:r>
        <w:rPr>
          <w:w w:val="72"/>
          <w:rtl/>
        </w:rPr>
        <w:t>اڪثر</w:t>
      </w:r>
      <w:r>
        <w:rPr>
          <w:rtl/>
        </w:rPr>
        <w:t xml:space="preserve"> </w:t>
      </w:r>
      <w:r>
        <w:rPr>
          <w:w w:val="72"/>
          <w:rtl/>
        </w:rPr>
        <w:t>دنياوي</w:t>
      </w:r>
      <w:r>
        <w:rPr>
          <w:rtl/>
        </w:rPr>
        <w:t xml:space="preserve"> </w:t>
      </w:r>
      <w:r>
        <w:rPr>
          <w:w w:val="72"/>
          <w:rtl/>
        </w:rPr>
        <w:t>نظام</w:t>
      </w:r>
      <w:r>
        <w:rPr>
          <w:rtl/>
        </w:rPr>
        <w:t xml:space="preserve"> </w:t>
      </w:r>
      <w:r>
        <w:rPr>
          <w:w w:val="72"/>
          <w:rtl/>
        </w:rPr>
        <w:t xml:space="preserve">خود </w:t>
      </w:r>
      <w:r>
        <w:rPr>
          <w:w w:val="68"/>
          <w:rtl/>
        </w:rPr>
        <w:t>پنهنجي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جسماني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نظام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دريافت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ٺاهيا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مثال</w:t>
      </w:r>
    </w:p>
    <w:p w14:paraId="5E788302">
      <w:pPr>
        <w:pStyle w:val="13"/>
        <w:spacing w:line="333" w:lineRule="exact"/>
        <w:ind w:left="4470"/>
      </w:pPr>
      <w:r>
        <w:rPr>
          <w:w w:val="90"/>
        </w:rPr>
        <w:t>(Pumping</w:t>
      </w:r>
      <w:r>
        <w:rPr>
          <w:spacing w:val="16"/>
        </w:rPr>
        <w:t xml:space="preserve"> </w:t>
      </w:r>
      <w:r>
        <w:rPr>
          <w:w w:val="90"/>
        </w:rPr>
        <w:t>and</w:t>
      </w:r>
      <w:r>
        <w:rPr>
          <w:spacing w:val="17"/>
        </w:rPr>
        <w:t xml:space="preserve"> </w:t>
      </w:r>
      <w:r>
        <w:rPr>
          <w:w w:val="90"/>
        </w:rPr>
        <w:t>sucking)</w:t>
      </w:r>
      <w:r>
        <w:rPr>
          <w:spacing w:val="16"/>
        </w:rPr>
        <w:t xml:space="preserve"> </w:t>
      </w:r>
      <w:r>
        <w:rPr>
          <w:w w:val="90"/>
          <w:rtl/>
        </w:rPr>
        <w:t>سڪنگ</w:t>
      </w:r>
      <w:r>
        <w:rPr>
          <w:spacing w:val="17"/>
        </w:rPr>
        <w:t xml:space="preserve"> </w:t>
      </w:r>
      <w:r>
        <w:rPr>
          <w:w w:val="90"/>
          <w:rtl/>
        </w:rPr>
        <w:t>۽</w:t>
      </w:r>
      <w:r>
        <w:rPr>
          <w:spacing w:val="14"/>
        </w:rPr>
        <w:t xml:space="preserve"> </w:t>
      </w:r>
      <w:r>
        <w:rPr>
          <w:w w:val="90"/>
          <w:rtl/>
        </w:rPr>
        <w:t>پمپنگ</w:t>
      </w:r>
      <w:r>
        <w:rPr>
          <w:spacing w:val="15"/>
        </w:rPr>
        <w:t xml:space="preserve"> </w:t>
      </w:r>
      <w:r>
        <w:rPr>
          <w:spacing w:val="-5"/>
          <w:w w:val="90"/>
          <w:rtl/>
        </w:rPr>
        <w:t>طور</w:t>
      </w:r>
    </w:p>
    <w:p w14:paraId="72A5D1A3">
      <w:pPr>
        <w:pStyle w:val="13"/>
        <w:bidi/>
        <w:spacing w:before="42" w:line="268" w:lineRule="auto"/>
        <w:ind w:left="157" w:right="4454" w:firstLine="0"/>
        <w:jc w:val="left"/>
      </w:pPr>
      <w:r>
        <w:rPr>
          <w:w w:val="70"/>
          <w:rtl/>
        </w:rPr>
        <w:t>اوزار،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پمپنگ اسٽيشن،</w:t>
      </w:r>
      <w:r>
        <w:rPr>
          <w:spacing w:val="-3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دل</w:t>
      </w:r>
      <w:r>
        <w:rPr>
          <w:w w:val="70"/>
        </w:rPr>
        <w:t>“</w:t>
      </w:r>
      <w:r>
        <w:rPr>
          <w:w w:val="70"/>
          <w:rtl/>
        </w:rPr>
        <w:t xml:space="preserve"> جي ڪارڪردگيءَ کي اڳيان </w:t>
      </w:r>
      <w:r>
        <w:rPr>
          <w:w w:val="65"/>
          <w:rtl/>
        </w:rPr>
        <w:t>رکي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ڪري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۽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فلٽر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پلانٽس،</w:t>
      </w:r>
      <w:r>
        <w:rPr>
          <w:w w:val="65"/>
        </w:rPr>
        <w:t>”</w:t>
      </w:r>
      <w:r>
        <w:rPr>
          <w:w w:val="65"/>
          <w:rtl/>
        </w:rPr>
        <w:t>بڪين</w:t>
      </w:r>
      <w:r>
        <w:rPr>
          <w:w w:val="65"/>
        </w:rPr>
        <w:t>“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فعل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مدِنظر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رکي</w:t>
      </w:r>
    </w:p>
    <w:p w14:paraId="1CDAD7E5">
      <w:pPr>
        <w:pStyle w:val="13"/>
        <w:bidi/>
        <w:spacing w:before="3" w:line="268" w:lineRule="auto"/>
        <w:ind w:left="155" w:right="311" w:firstLine="6"/>
        <w:jc w:val="left"/>
      </w:pPr>
      <w:r>
        <w:rPr>
          <w:w w:val="69"/>
          <w:rtl/>
        </w:rPr>
        <w:t>ٺاهيا</w:t>
      </w:r>
      <w:r>
        <w:rPr>
          <w:spacing w:val="-1"/>
          <w:rtl/>
        </w:rPr>
        <w:t xml:space="preserve"> </w:t>
      </w:r>
      <w:r>
        <w:rPr>
          <w:w w:val="69"/>
          <w:rtl/>
        </w:rPr>
        <w:t>ويا</w:t>
      </w:r>
      <w:r>
        <w:rPr>
          <w:spacing w:val="-7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پاور</w:t>
      </w:r>
      <w:r>
        <w:rPr>
          <w:spacing w:val="-2"/>
          <w:rtl/>
        </w:rPr>
        <w:t xml:space="preserve"> </w:t>
      </w:r>
      <w:r>
        <w:rPr>
          <w:w w:val="69"/>
          <w:rtl/>
        </w:rPr>
        <w:t>هائوس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9"/>
          <w:rtl/>
        </w:rPr>
        <w:t>تصور</w:t>
      </w:r>
      <w:r>
        <w:rPr>
          <w:spacing w:val="-2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جيري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ورتو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ويو</w:t>
      </w:r>
      <w:r>
        <w:rPr>
          <w:rtl/>
        </w:rPr>
        <w:t xml:space="preserve"> </w:t>
      </w:r>
      <w:r>
        <w:rPr>
          <w:w w:val="69"/>
          <w:rtl/>
        </w:rPr>
        <w:t>جيڪو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انساني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پاور</w:t>
      </w:r>
      <w:r>
        <w:rPr>
          <w:spacing w:val="-2"/>
          <w:rtl/>
        </w:rPr>
        <w:t xml:space="preserve"> </w:t>
      </w:r>
      <w:r>
        <w:rPr>
          <w:w w:val="69"/>
          <w:rtl/>
        </w:rPr>
        <w:t>هائوس</w:t>
      </w:r>
      <w:r>
        <w:rPr>
          <w:spacing w:val="-5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rtl/>
        </w:rPr>
        <w:t xml:space="preserve"> </w:t>
      </w:r>
      <w:r>
        <w:rPr>
          <w:w w:val="69"/>
          <w:rtl/>
        </w:rPr>
        <w:t>اسٽور</w:t>
      </w:r>
      <w:r>
        <w:rPr>
          <w:spacing w:val="-6"/>
          <w:rtl/>
        </w:rPr>
        <w:t xml:space="preserve"> </w:t>
      </w:r>
      <w:r>
        <w:rPr>
          <w:w w:val="69"/>
          <w:rtl/>
        </w:rPr>
        <w:t xml:space="preserve">طور </w:t>
      </w:r>
      <w:r>
        <w:rPr>
          <w:w w:val="78"/>
          <w:rtl/>
        </w:rPr>
        <w:t>ڪم ڪري ٿو</w:t>
      </w:r>
      <w:r>
        <w:rPr>
          <w:w w:val="78"/>
        </w:rPr>
        <w:t>.</w:t>
      </w:r>
    </w:p>
    <w:p w14:paraId="77C71E9D">
      <w:pPr>
        <w:pStyle w:val="13"/>
        <w:bidi/>
        <w:spacing w:before="7" w:line="268" w:lineRule="auto"/>
        <w:ind w:left="157" w:right="311" w:firstLine="430"/>
        <w:jc w:val="left"/>
      </w:pPr>
      <w:r>
        <w:rPr>
          <w:w w:val="70"/>
          <w:rtl/>
        </w:rPr>
        <w:t>پر انساني دماغ جيڪو قدرت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 طرفان اهڙو ٺهيل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جنهن جي ذريعي انسان پنهنجو پاڻ کي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 xml:space="preserve">سڃاڻڻ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قابل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بڻيو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 پنهنجي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سڃاڻي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۽ گڏوگڏ ڪيتريون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حيرت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انگريز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ايجادات ڪيون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آهن،</w:t>
      </w:r>
      <w:r>
        <w:rPr>
          <w:spacing w:val="40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اڃان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تائين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انساني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عقل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پهچ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کان اهو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ٻاهر آهي،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 اڃان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تائين انساني ذهن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جون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ڪيتريون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ئي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ڳالهيون</w:t>
      </w:r>
      <w:r>
        <w:rPr>
          <w:rtl/>
        </w:rPr>
        <w:t xml:space="preserve"> </w:t>
      </w:r>
      <w:r>
        <w:rPr>
          <w:w w:val="71"/>
          <w:position w:val="2"/>
          <w:rtl/>
        </w:rPr>
        <w:t>۽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ڪم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انسان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تي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واضع نه</w:t>
      </w:r>
      <w:r>
        <w:rPr>
          <w:spacing w:val="-7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ٿيا</w:t>
      </w:r>
      <w:r>
        <w:rPr>
          <w:spacing w:val="-1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آهن</w:t>
      </w:r>
      <w:r>
        <w:rPr>
          <w:w w:val="71"/>
          <w:position w:val="2"/>
        </w:rPr>
        <w:t>.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انساني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دماغ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جون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اڃا</w:t>
      </w:r>
      <w:r>
        <w:rPr>
          <w:spacing w:val="-3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تائين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ڪيتريون</w:t>
      </w:r>
      <w:r>
        <w:rPr>
          <w:spacing w:val="-6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ڳالهيون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۽</w:t>
      </w:r>
      <w:r>
        <w:rPr>
          <w:spacing w:val="-1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ڪَمَ</w:t>
      </w:r>
      <w:r>
        <w:rPr>
          <w:spacing w:val="-2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م</w:t>
      </w:r>
      <w:r>
        <w:rPr>
          <w:spacing w:val="-45"/>
          <w:w w:val="71"/>
          <w:position w:val="-6"/>
          <w:rtl/>
        </w:rPr>
        <w:t xml:space="preserve"> </w:t>
      </w:r>
      <w:r>
        <w:rPr>
          <w:w w:val="71"/>
          <w:position w:val="2"/>
          <w:rtl/>
        </w:rPr>
        <w:t>بهم</w:t>
      </w:r>
      <w:r>
        <w:rPr>
          <w:spacing w:val="-1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آهن ۽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انهن</w:t>
      </w:r>
      <w:r>
        <w:rPr>
          <w:spacing w:val="-4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 xml:space="preserve">کي </w:t>
      </w:r>
      <w:r>
        <w:rPr>
          <w:w w:val="74"/>
          <w:rtl/>
        </w:rPr>
        <w:t>سمجهڻ لاءِ انسان جتن ڪري رهيو آهي</w:t>
      </w:r>
      <w:r>
        <w:rPr>
          <w:w w:val="74"/>
        </w:rPr>
        <w:t>.</w:t>
      </w:r>
    </w:p>
    <w:p w14:paraId="55E2AB25">
      <w:pPr>
        <w:pStyle w:val="13"/>
        <w:bidi/>
        <w:spacing w:before="6" w:line="268" w:lineRule="auto"/>
        <w:ind w:left="154" w:right="311" w:firstLine="452"/>
        <w:jc w:val="left"/>
        <w:rPr>
          <w:position w:val="2"/>
        </w:rPr>
      </w:pPr>
      <w:r>
        <w:rPr>
          <w:w w:val="74"/>
          <w:rtl/>
        </w:rPr>
        <w:t>انساني مشين</w:t>
      </w:r>
      <w:r>
        <w:rPr>
          <w:spacing w:val="-4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-4"/>
          <w:rtl/>
        </w:rPr>
        <w:t xml:space="preserve"> </w:t>
      </w:r>
      <w:r>
        <w:rPr>
          <w:w w:val="74"/>
          <w:rtl/>
        </w:rPr>
        <w:t>سڀ</w:t>
      </w:r>
      <w:r>
        <w:rPr>
          <w:spacing w:val="-6"/>
          <w:rtl/>
        </w:rPr>
        <w:t xml:space="preserve"> </w:t>
      </w:r>
      <w:r>
        <w:rPr>
          <w:w w:val="74"/>
          <w:rtl/>
        </w:rPr>
        <w:t>پرزا</w:t>
      </w:r>
      <w:r>
        <w:rPr>
          <w:spacing w:val="-7"/>
          <w:rtl/>
        </w:rPr>
        <w:t xml:space="preserve"> </w:t>
      </w:r>
      <w:r>
        <w:rPr>
          <w:w w:val="74"/>
          <w:rtl/>
        </w:rPr>
        <w:t>پنهنجن</w:t>
      </w:r>
      <w:r>
        <w:rPr>
          <w:spacing w:val="-7"/>
          <w:rtl/>
        </w:rPr>
        <w:t xml:space="preserve"> </w:t>
      </w:r>
      <w:r>
        <w:rPr>
          <w:w w:val="74"/>
          <w:rtl/>
        </w:rPr>
        <w:t>پنهنجن</w:t>
      </w:r>
      <w:r>
        <w:rPr>
          <w:spacing w:val="-4"/>
          <w:rtl/>
        </w:rPr>
        <w:t xml:space="preserve"> </w:t>
      </w:r>
      <w:r>
        <w:rPr>
          <w:w w:val="74"/>
          <w:rtl/>
        </w:rPr>
        <w:t>ڪمن لاءِ مخصوص جاءِ ۽ جاءِ ورادات</w:t>
      </w:r>
      <w:r>
        <w:rPr>
          <w:spacing w:val="-7"/>
          <w:rtl/>
        </w:rPr>
        <w:t xml:space="preserve"> </w:t>
      </w:r>
      <w:r>
        <w:rPr>
          <w:w w:val="74"/>
          <w:rtl/>
        </w:rPr>
        <w:t>منتخب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ڪري رکندا</w:t>
      </w:r>
      <w:r>
        <w:rPr>
          <w:spacing w:val="40"/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اهوئي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قدرت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72"/>
          <w:rtl/>
        </w:rPr>
        <w:t>عظيم</w:t>
      </w:r>
      <w:r>
        <w:rPr>
          <w:spacing w:val="-2"/>
          <w:rtl/>
        </w:rPr>
        <w:t xml:space="preserve"> </w:t>
      </w:r>
      <w:r>
        <w:rPr>
          <w:w w:val="72"/>
          <w:rtl/>
        </w:rPr>
        <w:t>عجوبو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5"/>
          <w:rtl/>
        </w:rPr>
        <w:t xml:space="preserve"> </w:t>
      </w:r>
      <w:r>
        <w:rPr>
          <w:w w:val="72"/>
          <w:rtl/>
        </w:rPr>
        <w:t>صحت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spacing w:val="-7"/>
          <w:rtl/>
        </w:rPr>
        <w:t xml:space="preserve"> </w:t>
      </w:r>
      <w:r>
        <w:rPr>
          <w:w w:val="72"/>
          <w:rtl/>
        </w:rPr>
        <w:t>تندرستي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حالت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</w:t>
      </w:r>
      <w:r>
        <w:rPr>
          <w:spacing w:val="-2"/>
          <w:rtl/>
        </w:rPr>
        <w:t xml:space="preserve"> </w:t>
      </w:r>
      <w:r>
        <w:rPr>
          <w:w w:val="72"/>
          <w:rtl/>
        </w:rPr>
        <w:t>سڀ</w:t>
      </w:r>
      <w:r>
        <w:rPr>
          <w:spacing w:val="-3"/>
          <w:rtl/>
        </w:rPr>
        <w:t xml:space="preserve"> </w:t>
      </w:r>
      <w:r>
        <w:rPr>
          <w:w w:val="72"/>
          <w:rtl/>
        </w:rPr>
        <w:t>پرزا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جاءِ</w:t>
      </w:r>
      <w:r>
        <w:rPr>
          <w:spacing w:val="-1"/>
          <w:rtl/>
        </w:rPr>
        <w:t xml:space="preserve"> </w:t>
      </w:r>
      <w:r>
        <w:rPr>
          <w:w w:val="72"/>
          <w:rtl/>
        </w:rPr>
        <w:t xml:space="preserve">۽ </w:t>
      </w:r>
      <w:r>
        <w:rPr>
          <w:w w:val="69"/>
          <w:rtl/>
        </w:rPr>
        <w:t>مقام تي پنهنجا فرض تمام بهترين انداز سان ادا ڪندا رهندا آهن</w:t>
      </w:r>
      <w:r>
        <w:rPr>
          <w:w w:val="69"/>
        </w:rPr>
        <w:t>.</w:t>
      </w:r>
      <w:r>
        <w:rPr>
          <w:w w:val="69"/>
          <w:rtl/>
        </w:rPr>
        <w:t xml:space="preserve"> ليڪن بدقسمتيءَ سان خرابي يعني ڪنهن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بيماريءَ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واري حالت دوران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 جي ڪم جي رفتار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72"/>
          <w:rtl/>
        </w:rPr>
        <w:t>سست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ويندي آهي ۽ انهن جي ڪارڪردگيءَ تي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نمايان</w:t>
      </w:r>
      <w:r>
        <w:rPr>
          <w:rtl/>
        </w:rPr>
        <w:t xml:space="preserve"> </w:t>
      </w:r>
      <w:r>
        <w:rPr>
          <w:w w:val="70"/>
          <w:rtl/>
        </w:rPr>
        <w:t>اثر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ظاهر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پوندو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7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اهڙي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حالت</w:t>
      </w:r>
      <w:r>
        <w:rPr>
          <w:spacing w:val="-8"/>
          <w:rtl/>
        </w:rPr>
        <w:t xml:space="preserve"> </w:t>
      </w:r>
      <w:r>
        <w:rPr>
          <w:w w:val="70"/>
          <w:rtl/>
        </w:rPr>
        <w:t>ڳچ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عرصي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تائين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قائم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رهي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عضون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ڪم</w:t>
      </w:r>
      <w:r>
        <w:rPr>
          <w:spacing w:val="-2"/>
          <w:rtl/>
        </w:rPr>
        <w:t xml:space="preserve"> </w:t>
      </w:r>
      <w:r>
        <w:rPr>
          <w:w w:val="71"/>
          <w:rtl/>
        </w:rPr>
        <w:t>ڪار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وڏو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فرق</w:t>
      </w:r>
      <w:r>
        <w:rPr>
          <w:spacing w:val="-6"/>
          <w:rtl/>
        </w:rPr>
        <w:t xml:space="preserve"> </w:t>
      </w:r>
      <w:r>
        <w:rPr>
          <w:w w:val="71"/>
          <w:rtl/>
        </w:rPr>
        <w:t>پئجي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ويندو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  <w:rtl/>
        </w:rPr>
        <w:t>هاڻي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اسان</w:t>
      </w:r>
      <w:r>
        <w:rPr>
          <w:rtl/>
        </w:rPr>
        <w:t xml:space="preserve"> </w:t>
      </w:r>
      <w:r>
        <w:rPr>
          <w:w w:val="71"/>
          <w:rtl/>
        </w:rPr>
        <w:t>عام</w:t>
      </w:r>
      <w:r>
        <w:rPr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ڏسون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-7"/>
          <w:rtl/>
        </w:rPr>
        <w:t xml:space="preserve"> </w:t>
      </w:r>
      <w:r>
        <w:rPr>
          <w:w w:val="71"/>
          <w:rtl/>
        </w:rPr>
        <w:t>هت</w:t>
      </w:r>
      <w:r>
        <w:rPr>
          <w:spacing w:val="-2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انسان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چاهيندو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1"/>
          <w:rtl/>
        </w:rPr>
        <w:t xml:space="preserve">هو </w:t>
      </w:r>
      <w:r>
        <w:rPr>
          <w:w w:val="74"/>
          <w:rtl/>
        </w:rPr>
        <w:t>خوش</w:t>
      </w:r>
      <w:r>
        <w:rPr>
          <w:rtl/>
        </w:rPr>
        <w:t xml:space="preserve"> </w:t>
      </w:r>
      <w:r>
        <w:rPr>
          <w:w w:val="74"/>
          <w:rtl/>
        </w:rPr>
        <w:t>باش</w:t>
      </w:r>
      <w:r>
        <w:rPr>
          <w:spacing w:val="10"/>
          <w:rtl/>
        </w:rPr>
        <w:t xml:space="preserve"> </w:t>
      </w:r>
      <w:r>
        <w:rPr>
          <w:w w:val="74"/>
          <w:rtl/>
        </w:rPr>
        <w:t>۽</w:t>
      </w:r>
      <w:r>
        <w:rPr>
          <w:spacing w:val="10"/>
          <w:rtl/>
        </w:rPr>
        <w:t xml:space="preserve"> </w:t>
      </w:r>
      <w:r>
        <w:rPr>
          <w:w w:val="74"/>
          <w:rtl/>
        </w:rPr>
        <w:t>صحتمند</w:t>
      </w:r>
      <w:r>
        <w:rPr>
          <w:spacing w:val="10"/>
          <w:rtl/>
        </w:rPr>
        <w:t xml:space="preserve"> </w:t>
      </w:r>
      <w:r>
        <w:rPr>
          <w:w w:val="74"/>
          <w:rtl/>
        </w:rPr>
        <w:t>۽</w:t>
      </w:r>
      <w:r>
        <w:rPr>
          <w:spacing w:val="10"/>
          <w:rtl/>
        </w:rPr>
        <w:t xml:space="preserve"> </w:t>
      </w:r>
      <w:r>
        <w:rPr>
          <w:w w:val="74"/>
          <w:rtl/>
        </w:rPr>
        <w:t>تندرست</w:t>
      </w:r>
      <w:r>
        <w:rPr>
          <w:spacing w:val="11"/>
          <w:rtl/>
        </w:rPr>
        <w:t xml:space="preserve"> </w:t>
      </w:r>
      <w:r>
        <w:rPr>
          <w:w w:val="74"/>
          <w:rtl/>
        </w:rPr>
        <w:t>زندگي</w:t>
      </w:r>
      <w:r>
        <w:rPr>
          <w:rtl/>
        </w:rPr>
        <w:t xml:space="preserve"> </w:t>
      </w:r>
      <w:r>
        <w:rPr>
          <w:w w:val="74"/>
          <w:rtl/>
        </w:rPr>
        <w:t>گذاري،</w:t>
      </w:r>
      <w:r>
        <w:rPr>
          <w:spacing w:val="9"/>
          <w:rtl/>
        </w:rPr>
        <w:t xml:space="preserve"> </w:t>
      </w:r>
      <w:r>
        <w:rPr>
          <w:w w:val="74"/>
          <w:rtl/>
        </w:rPr>
        <w:t>انڪري</w:t>
      </w:r>
      <w:r>
        <w:rPr>
          <w:spacing w:val="9"/>
          <w:rtl/>
        </w:rPr>
        <w:t xml:space="preserve"> </w:t>
      </w:r>
      <w:r>
        <w:rPr>
          <w:w w:val="74"/>
          <w:rtl/>
        </w:rPr>
        <w:t>اها</w:t>
      </w:r>
      <w:r>
        <w:rPr>
          <w:spacing w:val="11"/>
          <w:rtl/>
        </w:rPr>
        <w:t xml:space="preserve"> </w:t>
      </w:r>
      <w:r>
        <w:rPr>
          <w:w w:val="74"/>
          <w:rtl/>
        </w:rPr>
        <w:t>هر</w:t>
      </w:r>
      <w:r>
        <w:rPr>
          <w:spacing w:val="9"/>
          <w:rtl/>
        </w:rPr>
        <w:t xml:space="preserve"> </w:t>
      </w:r>
      <w:r>
        <w:rPr>
          <w:w w:val="74"/>
          <w:rtl/>
        </w:rPr>
        <w:t>انسان</w:t>
      </w:r>
      <w:r>
        <w:rPr>
          <w:spacing w:val="9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9"/>
          <w:rtl/>
        </w:rPr>
        <w:t xml:space="preserve"> </w:t>
      </w:r>
      <w:r>
        <w:rPr>
          <w:w w:val="74"/>
          <w:rtl/>
        </w:rPr>
        <w:t>خواهش</w:t>
      </w:r>
      <w:r>
        <w:rPr>
          <w:spacing w:val="9"/>
          <w:rtl/>
        </w:rPr>
        <w:t xml:space="preserve"> </w:t>
      </w:r>
      <w:r>
        <w:rPr>
          <w:w w:val="74"/>
          <w:rtl/>
        </w:rPr>
        <w:t>بڻجي</w:t>
      </w:r>
      <w:r>
        <w:rPr>
          <w:rtl/>
        </w:rPr>
        <w:t xml:space="preserve"> </w:t>
      </w:r>
      <w:r>
        <w:rPr>
          <w:w w:val="74"/>
          <w:rtl/>
        </w:rPr>
        <w:t>ويندي</w:t>
      </w:r>
      <w:r>
        <w:rPr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9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هر</w:t>
      </w:r>
      <w:r>
        <w:rPr>
          <w:spacing w:val="-6"/>
          <w:rtl/>
        </w:rPr>
        <w:t xml:space="preserve"> </w:t>
      </w:r>
      <w:r>
        <w:rPr>
          <w:w w:val="66"/>
          <w:rtl/>
        </w:rPr>
        <w:t>باشعور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انسان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ذميواري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6"/>
          <w:rtl/>
        </w:rPr>
        <w:t>هو</w:t>
      </w:r>
      <w:r>
        <w:rPr>
          <w:spacing w:val="-9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يعني</w:t>
      </w:r>
      <w:r>
        <w:rPr>
          <w:spacing w:val="-11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پنهنجي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صحت</w:t>
      </w:r>
      <w:r>
        <w:rPr>
          <w:spacing w:val="-10"/>
          <w:rtl/>
        </w:rPr>
        <w:t xml:space="preserve"> </w:t>
      </w:r>
      <w:r>
        <w:rPr>
          <w:w w:val="66"/>
          <w:rtl/>
        </w:rPr>
        <w:t>۽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تندرستي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تي</w:t>
      </w:r>
      <w:r>
        <w:rPr>
          <w:w w:val="66"/>
        </w:rPr>
        <w:t>(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ڪوبه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برو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اثر</w:t>
      </w:r>
      <w:r>
        <w:rPr>
          <w:spacing w:val="-8"/>
          <w:rtl/>
        </w:rPr>
        <w:t xml:space="preserve"> </w:t>
      </w:r>
      <w:r>
        <w:rPr>
          <w:w w:val="66"/>
          <w:rtl/>
        </w:rPr>
        <w:t xml:space="preserve">نه </w:t>
      </w:r>
      <w:r>
        <w:rPr>
          <w:w w:val="65"/>
          <w:rtl/>
        </w:rPr>
        <w:t>پوڻ ڏئي، ورنه ٿوري تڪليف ۽ خرابي اڳيان هلي ڪنهن وڏي مصيبت کي دعوت ڏيئي سگهي ٿي</w:t>
      </w:r>
      <w:r>
        <w:rPr>
          <w:w w:val="65"/>
        </w:rPr>
        <w:t>.</w:t>
      </w:r>
      <w:r>
        <w:rPr>
          <w:w w:val="65"/>
          <w:rtl/>
        </w:rPr>
        <w:t xml:space="preserve"> هونئن به اسان</w:t>
      </w:r>
      <w:r>
        <w:rPr>
          <w:spacing w:val="40"/>
          <w:rtl/>
        </w:rPr>
        <w:t xml:space="preserve"> </w:t>
      </w:r>
      <w:r>
        <w:rPr>
          <w:w w:val="68"/>
          <w:rtl/>
        </w:rPr>
        <w:t>ڏسون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تندرستي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بها</w:t>
      </w:r>
      <w:r>
        <w:rPr>
          <w:spacing w:val="-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انمول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موتي</w:t>
      </w:r>
      <w:r>
        <w:rPr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جنهن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ملهه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ڪونهي،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انسان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دنيا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بازار</w:t>
      </w:r>
      <w:r>
        <w:rPr>
          <w:rtl/>
        </w:rPr>
        <w:t xml:space="preserve"> </w:t>
      </w:r>
      <w:r>
        <w:rPr>
          <w:w w:val="68"/>
          <w:rtl/>
        </w:rPr>
        <w:t>منجهان پيسا ڏيئي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هر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شيءَ خريد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سگهي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-2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صحت</w:t>
      </w:r>
      <w:r>
        <w:rPr>
          <w:w w:val="68"/>
        </w:rPr>
        <w:t>“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تندرستي</w:t>
      </w:r>
      <w:r>
        <w:rPr>
          <w:w w:val="68"/>
        </w:rPr>
        <w:t>“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نٿو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خريد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ڪري سگهي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ڇو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اها</w:t>
      </w:r>
      <w:r>
        <w:rPr>
          <w:rtl/>
        </w:rPr>
        <w:t xml:space="preserve"> </w:t>
      </w:r>
      <w:r>
        <w:rPr>
          <w:w w:val="69"/>
          <w:rtl/>
        </w:rPr>
        <w:t>بي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بها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اڻ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ملهه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ڪو</w:t>
      </w:r>
      <w:r>
        <w:rPr>
          <w:spacing w:val="74"/>
          <w:position w:val="-8"/>
          <w:rtl/>
        </w:rPr>
        <w:t xml:space="preserve"> </w:t>
      </w:r>
      <w:r>
        <w:rPr>
          <w:w w:val="69"/>
          <w:rtl/>
        </w:rPr>
        <w:t>ملهه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ڪونهي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قيمت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خريد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نٿا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سگهو</w:t>
      </w:r>
      <w:r>
        <w:rPr>
          <w:w w:val="69"/>
        </w:rPr>
        <w:t>.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 xml:space="preserve">چوڻي </w:t>
      </w:r>
      <w:r>
        <w:rPr>
          <w:w w:val="67"/>
          <w:position w:val="2"/>
          <w:rtl/>
        </w:rPr>
        <w:t xml:space="preserve">آهي ته </w:t>
      </w:r>
      <w:r>
        <w:rPr>
          <w:w w:val="67"/>
          <w:position w:val="2"/>
        </w:rPr>
        <w:t>”</w:t>
      </w:r>
      <w:r>
        <w:rPr>
          <w:w w:val="67"/>
          <w:position w:val="2"/>
          <w:rtl/>
        </w:rPr>
        <w:t>آهي تندرستي نِعمتَ هِ</w:t>
      </w:r>
      <w:r>
        <w:rPr>
          <w:spacing w:val="205"/>
          <w:w w:val="67"/>
          <w:rtl/>
        </w:rPr>
        <w:t xml:space="preserve"> </w:t>
      </w:r>
      <w:r>
        <w:rPr>
          <w:w w:val="67"/>
          <w:position w:val="2"/>
          <w:rtl/>
        </w:rPr>
        <w:t>ڪ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عَجيبِ، جِهڙي شاهوڪارِ لَئهِ، تِهڙِي ڪاڻ غريب</w:t>
      </w:r>
      <w:r>
        <w:rPr>
          <w:w w:val="67"/>
          <w:position w:val="2"/>
        </w:rPr>
        <w:t>“.</w:t>
      </w:r>
    </w:p>
    <w:p w14:paraId="4DD689DF">
      <w:pPr>
        <w:pStyle w:val="13"/>
        <w:rPr>
          <w:sz w:val="20"/>
        </w:rPr>
      </w:pPr>
    </w:p>
    <w:p w14:paraId="209A77CE">
      <w:pPr>
        <w:pStyle w:val="13"/>
        <w:rPr>
          <w:sz w:val="20"/>
        </w:rPr>
      </w:pPr>
    </w:p>
    <w:p w14:paraId="6C062A2C">
      <w:pPr>
        <w:pStyle w:val="13"/>
        <w:spacing w:before="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89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180975</wp:posOffset>
                </wp:positionV>
                <wp:extent cx="5772785" cy="55245"/>
                <wp:effectExtent l="0" t="0" r="0" b="0"/>
                <wp:wrapTopAndBottom/>
                <wp:docPr id="668" name="Graphic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68" o:spid="_x0000_s1026" o:spt="100" style="position:absolute;left:0pt;margin-left:70.55pt;margin-top:14.25pt;height:4.35pt;width:454.55pt;mso-position-horizontal-relative:page;mso-wrap-distance-bottom:0pt;mso-wrap-distance-top:0pt;z-index:-251457536;mso-width-relative:page;mso-height-relative:page;" fillcolor="#612322" filled="t" stroked="f" coordsize="5772785,55244" o:gfxdata="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AO4FC2wAAAAoBAAAP&#10;AAAAAAAAAAEAIAAAACIAAABkcnMvZG93bnJldi54bWxQSwECFAAUAAAACACHTuJAcuA8wU4CAADz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FAD97B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5A8C178">
      <w:pPr>
        <w:pStyle w:val="13"/>
        <w:spacing w:before="9"/>
        <w:rPr>
          <w:sz w:val="3"/>
        </w:rPr>
      </w:pPr>
    </w:p>
    <w:p w14:paraId="4A8618AB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69" name="Group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70" name="Graphic 67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+ms0+o0CAAAj&#10;BwAADgAAAAAAAAABACAAAAAkAQAAZHJzL2Uyb0RvYy54bWxQSwUGAAAAAAYABgBZAQAAIwYAAAAA&#10;">
                <o:lock v:ext="edit" aspectratio="f"/>
                <v:shape id="Graphic 670" o:spid="_x0000_s1026" o:spt="100" style="position:absolute;left:0;top:0;height:40005;width:5737860;" fillcolor="#000000" filled="t" stroked="f" coordsize="5737860,40005" o:gfxdata="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pFvA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7260DA9">
      <w:pPr>
        <w:pStyle w:val="13"/>
        <w:bidi/>
        <w:spacing w:before="262" w:line="268" w:lineRule="auto"/>
        <w:ind w:left="150" w:right="312" w:firstLine="434"/>
        <w:jc w:val="left"/>
      </w:pPr>
      <w:r>
        <w:rPr>
          <w:w w:val="64"/>
          <w:rtl/>
        </w:rPr>
        <w:t>ڪنهن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فارسي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زبان</w:t>
      </w:r>
      <w:r>
        <w:rPr>
          <w:spacing w:val="-14"/>
          <w:rtl/>
        </w:rPr>
        <w:t xml:space="preserve"> </w:t>
      </w:r>
      <w:r>
        <w:rPr>
          <w:w w:val="64"/>
          <w:rtl/>
        </w:rPr>
        <w:t>۾</w:t>
      </w:r>
      <w:r>
        <w:rPr>
          <w:spacing w:val="-7"/>
          <w:rtl/>
        </w:rPr>
        <w:t xml:space="preserve"> </w:t>
      </w:r>
      <w:r>
        <w:rPr>
          <w:w w:val="64"/>
          <w:rtl/>
        </w:rPr>
        <w:t>فرمايو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ته</w:t>
      </w:r>
      <w:r>
        <w:rPr>
          <w:w w:val="64"/>
        </w:rPr>
        <w:t>:</w:t>
      </w:r>
      <w:r>
        <w:rPr>
          <w:spacing w:val="-11"/>
          <w:rtl/>
        </w:rPr>
        <w:t xml:space="preserve"> </w:t>
      </w:r>
      <w:r>
        <w:rPr>
          <w:w w:val="64"/>
        </w:rPr>
        <w:t>”</w:t>
      </w:r>
      <w:r>
        <w:rPr>
          <w:w w:val="64"/>
          <w:rtl/>
        </w:rPr>
        <w:t>يک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تندرستي،</w:t>
      </w:r>
      <w:r>
        <w:rPr>
          <w:spacing w:val="-6"/>
          <w:rtl/>
        </w:rPr>
        <w:t xml:space="preserve"> </w:t>
      </w:r>
      <w:r>
        <w:rPr>
          <w:w w:val="64"/>
          <w:rtl/>
        </w:rPr>
        <w:t>هزار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نعمت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است</w:t>
      </w:r>
      <w:r>
        <w:rPr>
          <w:w w:val="64"/>
        </w:rPr>
        <w:t>.“</w:t>
      </w:r>
      <w:r>
        <w:rPr>
          <w:spacing w:val="-7"/>
          <w:rtl/>
        </w:rPr>
        <w:t xml:space="preserve"> </w:t>
      </w:r>
      <w:r>
        <w:rPr>
          <w:w w:val="64"/>
          <w:rtl/>
        </w:rPr>
        <w:t>يعني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هڪ</w:t>
      </w:r>
      <w:r>
        <w:rPr>
          <w:spacing w:val="-8"/>
          <w:rtl/>
        </w:rPr>
        <w:t xml:space="preserve"> </w:t>
      </w:r>
      <w:r>
        <w:rPr>
          <w:w w:val="64"/>
          <w:rtl/>
        </w:rPr>
        <w:t>تندرستي</w:t>
      </w:r>
      <w:r>
        <w:rPr>
          <w:spacing w:val="-6"/>
          <w:rtl/>
        </w:rPr>
        <w:t xml:space="preserve"> </w:t>
      </w:r>
      <w:r>
        <w:rPr>
          <w:w w:val="64"/>
          <w:rtl/>
        </w:rPr>
        <w:t>هزار</w:t>
      </w:r>
      <w:r>
        <w:rPr>
          <w:spacing w:val="-11"/>
          <w:rtl/>
        </w:rPr>
        <w:t xml:space="preserve"> </w:t>
      </w:r>
      <w:r>
        <w:rPr>
          <w:w w:val="64"/>
          <w:rtl/>
        </w:rPr>
        <w:t xml:space="preserve">نعمتن </w:t>
      </w:r>
      <w:r>
        <w:rPr>
          <w:w w:val="70"/>
          <w:rtl/>
        </w:rPr>
        <w:t>جي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برابر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انگريزي۾چوڻي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w w:val="70"/>
        </w:rPr>
        <w:t>:</w:t>
      </w:r>
      <w:r>
        <w:rPr>
          <w:w w:val="70"/>
          <w:rtl/>
        </w:rPr>
        <w:t xml:space="preserve"> </w:t>
      </w:r>
      <w:r>
        <w:rPr>
          <w:w w:val="70"/>
        </w:rPr>
        <w:t>Wealth"</w:t>
      </w:r>
      <w:r>
        <w:rPr>
          <w:w w:val="70"/>
          <w:rtl/>
        </w:rPr>
        <w:t xml:space="preserve"> </w:t>
      </w:r>
      <w:r>
        <w:rPr>
          <w:w w:val="70"/>
        </w:rPr>
        <w:t>is</w:t>
      </w:r>
      <w:r>
        <w:rPr>
          <w:spacing w:val="-9"/>
          <w:w w:val="70"/>
          <w:rtl/>
        </w:rPr>
        <w:t xml:space="preserve"> </w:t>
      </w:r>
      <w:r>
        <w:rPr>
          <w:w w:val="70"/>
        </w:rPr>
        <w:t>"Health</w:t>
      </w:r>
      <w:r>
        <w:rPr>
          <w:w w:val="70"/>
          <w:rtl/>
        </w:rPr>
        <w:t>يعني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ته تندرستي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دولت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“.</w:t>
      </w:r>
      <w:r>
        <w:rPr>
          <w:spacing w:val="-5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تندرستي</w:t>
      </w:r>
      <w:r>
        <w:rPr>
          <w:w w:val="70"/>
        </w:rPr>
        <w:t>“</w:t>
      </w:r>
      <w:r>
        <w:rPr>
          <w:w w:val="70"/>
          <w:rtl/>
        </w:rPr>
        <w:t>، هڪ</w:t>
      </w:r>
      <w:r>
        <w:rPr>
          <w:rtl/>
        </w:rPr>
        <w:t xml:space="preserve"> </w:t>
      </w:r>
      <w:r>
        <w:rPr>
          <w:w w:val="66"/>
          <w:rtl/>
        </w:rPr>
        <w:t>اهڙي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نِعمتِ عظيم آهي،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ڪو</w:t>
      </w:r>
      <w:r>
        <w:rPr>
          <w:spacing w:val="-5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ثاني</w:t>
      </w:r>
      <w:r>
        <w:rPr>
          <w:w w:val="66"/>
        </w:rPr>
        <w:t>“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ٿو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سگهي</w:t>
      </w:r>
      <w:r>
        <w:rPr>
          <w:w w:val="66"/>
        </w:rPr>
        <w:t>.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بقول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حڪيم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ابو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علي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اِبن</w:t>
      </w:r>
      <w:r>
        <w:rPr>
          <w:spacing w:val="-9"/>
          <w:w w:val="66"/>
          <w:rtl/>
        </w:rPr>
        <w:t xml:space="preserve"> </w:t>
      </w:r>
      <w:r>
        <w:rPr>
          <w:w w:val="66"/>
          <w:rtl/>
        </w:rPr>
        <w:t>سِينا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w w:val="66"/>
        </w:rPr>
        <w:t>:</w:t>
      </w:r>
      <w:r>
        <w:rPr>
          <w:spacing w:val="-5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 xml:space="preserve">هر صحتمند </w:t>
      </w:r>
      <w:r>
        <w:rPr>
          <w:w w:val="70"/>
          <w:rtl/>
        </w:rPr>
        <w:t>شخصجيمٿيتي اهڙو تاج رکيل هوندوآهيجيڪو صرف بيمار ماڻهوکيڏيکاري ڏيندو آهي</w:t>
      </w:r>
      <w:r>
        <w:rPr>
          <w:w w:val="70"/>
        </w:rPr>
        <w:t>“.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نجو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سولو مطلب</w:t>
      </w:r>
      <w:r>
        <w:rPr>
          <w:rtl/>
        </w:rPr>
        <w:t xml:space="preserve"> </w:t>
      </w:r>
      <w:r>
        <w:rPr>
          <w:w w:val="69"/>
          <w:rtl/>
        </w:rPr>
        <w:t>هيءُ</w:t>
      </w:r>
      <w:r>
        <w:rPr>
          <w:spacing w:val="36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38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40"/>
          <w:rtl/>
        </w:rPr>
        <w:t xml:space="preserve"> </w:t>
      </w:r>
      <w:r>
        <w:rPr>
          <w:w w:val="69"/>
          <w:rtl/>
        </w:rPr>
        <w:t>ڏٻري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35"/>
          <w:rtl/>
        </w:rPr>
        <w:t xml:space="preserve"> </w:t>
      </w:r>
      <w:r>
        <w:rPr>
          <w:w w:val="69"/>
          <w:rtl/>
        </w:rPr>
        <w:t>وارو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بيمار</w:t>
      </w:r>
      <w:r>
        <w:rPr>
          <w:spacing w:val="39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37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3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38"/>
          <w:rtl/>
        </w:rPr>
        <w:t xml:space="preserve"> </w:t>
      </w:r>
      <w:r>
        <w:rPr>
          <w:w w:val="69"/>
          <w:rtl/>
        </w:rPr>
        <w:t>صحتمند</w:t>
      </w:r>
      <w:r>
        <w:rPr>
          <w:spacing w:val="36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35"/>
          <w:rtl/>
        </w:rPr>
        <w:t xml:space="preserve"> </w:t>
      </w:r>
      <w:r>
        <w:rPr>
          <w:w w:val="69"/>
          <w:rtl/>
        </w:rPr>
        <w:t>واري</w:t>
      </w:r>
      <w:r>
        <w:rPr>
          <w:spacing w:val="37"/>
          <w:rtl/>
        </w:rPr>
        <w:t xml:space="preserve"> </w:t>
      </w:r>
      <w:r>
        <w:rPr>
          <w:w w:val="69"/>
          <w:rtl/>
        </w:rPr>
        <w:t>انسان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39"/>
          <w:rtl/>
        </w:rPr>
        <w:t xml:space="preserve"> </w:t>
      </w:r>
      <w:r>
        <w:rPr>
          <w:w w:val="69"/>
          <w:rtl/>
        </w:rPr>
        <w:t>مٿي</w:t>
      </w:r>
      <w:r>
        <w:rPr>
          <w:spacing w:val="38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رکيل</w:t>
      </w:r>
      <w:r>
        <w:rPr>
          <w:rtl/>
        </w:rPr>
        <w:t xml:space="preserve"> </w:t>
      </w:r>
      <w:r>
        <w:rPr>
          <w:w w:val="76"/>
          <w:rtl/>
        </w:rPr>
        <w:t>ا</w:t>
      </w:r>
      <w:r>
        <w:rPr>
          <w:spacing w:val="-49"/>
          <w:w w:val="76"/>
          <w:position w:val="1"/>
          <w:rtl/>
        </w:rPr>
        <w:t xml:space="preserve"> </w:t>
      </w:r>
      <w:r>
        <w:rPr>
          <w:w w:val="76"/>
          <w:rtl/>
        </w:rPr>
        <w:t xml:space="preserve">ن </w:t>
      </w:r>
      <w:r>
        <w:rPr>
          <w:w w:val="76"/>
        </w:rPr>
        <w:t>”</w:t>
      </w:r>
      <w:r>
        <w:rPr>
          <w:w w:val="76"/>
          <w:rtl/>
        </w:rPr>
        <w:t>تاج</w:t>
      </w:r>
      <w:r>
        <w:rPr>
          <w:w w:val="76"/>
        </w:rPr>
        <w:t>“</w:t>
      </w:r>
      <w:r>
        <w:rPr>
          <w:w w:val="76"/>
          <w:rtl/>
        </w:rPr>
        <w:t xml:space="preserve"> يعني </w:t>
      </w:r>
      <w:r>
        <w:rPr>
          <w:w w:val="76"/>
        </w:rPr>
        <w:t>”</w:t>
      </w:r>
      <w:r>
        <w:rPr>
          <w:w w:val="76"/>
          <w:rtl/>
        </w:rPr>
        <w:t>صحت مند</w:t>
      </w:r>
      <w:r>
        <w:rPr>
          <w:rtl/>
        </w:rPr>
        <w:t xml:space="preserve"> </w:t>
      </w:r>
      <w:r>
        <w:rPr>
          <w:w w:val="76"/>
          <w:rtl/>
        </w:rPr>
        <w:t>جسم</w:t>
      </w:r>
      <w:r>
        <w:rPr>
          <w:w w:val="76"/>
        </w:rPr>
        <w:t>“</w:t>
      </w:r>
      <w:r>
        <w:rPr>
          <w:w w:val="76"/>
          <w:rtl/>
        </w:rPr>
        <w:t xml:space="preserve"> جي</w:t>
      </w:r>
      <w:r>
        <w:rPr>
          <w:rtl/>
        </w:rPr>
        <w:t xml:space="preserve"> </w:t>
      </w:r>
      <w:r>
        <w:rPr>
          <w:w w:val="76"/>
          <w:rtl/>
        </w:rPr>
        <w:t>اهميت</w:t>
      </w:r>
      <w:r>
        <w:rPr>
          <w:rtl/>
        </w:rPr>
        <w:t xml:space="preserve"> </w:t>
      </w:r>
      <w:r>
        <w:rPr>
          <w:w w:val="76"/>
          <w:rtl/>
        </w:rPr>
        <w:t>۽</w:t>
      </w:r>
    </w:p>
    <w:p w14:paraId="6762A5EF">
      <w:pPr>
        <w:pStyle w:val="13"/>
        <w:spacing w:after="0" w:line="268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5771EF">
      <w:pPr>
        <w:pStyle w:val="13"/>
        <w:bidi/>
        <w:spacing w:line="331" w:lineRule="exact"/>
        <w:ind w:left="0" w:right="5248" w:firstLine="0"/>
        <w:jc w:val="left"/>
      </w:pPr>
      <w:r>
        <w:rPr>
          <w:w w:val="70"/>
        </w:rPr>
        <w:t>”</w:t>
      </w:r>
      <w:r>
        <w:rPr>
          <w:w w:val="70"/>
          <w:rtl/>
        </w:rPr>
        <w:t>تن</w:t>
      </w:r>
      <w:r>
        <w:rPr>
          <w:spacing w:val="50"/>
          <w:w w:val="150"/>
          <w:rtl/>
        </w:rPr>
        <w:t xml:space="preserve"> </w:t>
      </w:r>
      <w:r>
        <w:rPr>
          <w:w w:val="70"/>
          <w:rtl/>
        </w:rPr>
        <w:t>د</w:t>
      </w:r>
      <w:r>
        <w:rPr>
          <w:spacing w:val="-40"/>
          <w:w w:val="70"/>
          <w:position w:val="-2"/>
          <w:rtl/>
        </w:rPr>
        <w:t xml:space="preserve"> </w:t>
      </w:r>
      <w:r>
        <w:rPr>
          <w:w w:val="70"/>
          <w:rtl/>
        </w:rPr>
        <w:t>رست،</w:t>
      </w:r>
      <w:r>
        <w:rPr>
          <w:spacing w:val="51"/>
          <w:w w:val="150"/>
          <w:rtl/>
        </w:rPr>
        <w:t xml:space="preserve"> </w:t>
      </w:r>
      <w:r>
        <w:rPr>
          <w:w w:val="70"/>
          <w:rtl/>
        </w:rPr>
        <w:t>من</w:t>
      </w:r>
    </w:p>
    <w:p w14:paraId="29E4C170">
      <w:pPr>
        <w:pStyle w:val="13"/>
        <w:bidi/>
        <w:spacing w:line="331" w:lineRule="exact"/>
        <w:ind w:left="150" w:right="83" w:firstLine="0"/>
        <w:jc w:val="left"/>
      </w:pPr>
      <w:r>
        <w:rPr>
          <w:rtl/>
        </w:rPr>
        <w:br w:type="column"/>
      </w:r>
      <w:r>
        <w:rPr>
          <w:w w:val="60"/>
          <w:rtl/>
        </w:rPr>
        <w:t>اَفاديت</w:t>
      </w:r>
      <w:r>
        <w:rPr>
          <w:spacing w:val="59"/>
          <w:rtl/>
        </w:rPr>
        <w:t xml:space="preserve"> </w:t>
      </w:r>
      <w:r>
        <w:rPr>
          <w:w w:val="60"/>
          <w:rtl/>
        </w:rPr>
        <w:t>سمجهي</w:t>
      </w:r>
      <w:r>
        <w:rPr>
          <w:spacing w:val="64"/>
          <w:rtl/>
        </w:rPr>
        <w:t xml:space="preserve"> </w:t>
      </w:r>
      <w:r>
        <w:rPr>
          <w:w w:val="60"/>
          <w:rtl/>
        </w:rPr>
        <w:t>سگهي</w:t>
      </w:r>
      <w:r>
        <w:rPr>
          <w:spacing w:val="59"/>
          <w:rtl/>
        </w:rPr>
        <w:t xml:space="preserve"> </w:t>
      </w:r>
      <w:r>
        <w:rPr>
          <w:w w:val="60"/>
          <w:rtl/>
        </w:rPr>
        <w:t>ٿو</w:t>
      </w:r>
      <w:r>
        <w:rPr>
          <w:spacing w:val="61"/>
          <w:rtl/>
        </w:rPr>
        <w:t xml:space="preserve"> </w:t>
      </w:r>
      <w:r>
        <w:rPr>
          <w:w w:val="60"/>
          <w:rtl/>
        </w:rPr>
        <w:t>ته</w:t>
      </w:r>
    </w:p>
    <w:p w14:paraId="50FCCADE">
      <w:pPr>
        <w:pStyle w:val="13"/>
        <w:spacing w:after="0" w:line="331" w:lineRule="exact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6634" w:space="40"/>
            <w:col w:w="2828"/>
          </w:cols>
        </w:sectPr>
      </w:pPr>
    </w:p>
    <w:p w14:paraId="0E84BB17">
      <w:pPr>
        <w:pStyle w:val="13"/>
        <w:bidi/>
        <w:spacing w:before="42" w:line="266" w:lineRule="auto"/>
        <w:ind w:left="149" w:right="5248" w:firstLine="1"/>
        <w:jc w:val="left"/>
      </w:pPr>
      <w:r>
        <w:rPr>
          <w:w w:val="71"/>
          <w:rtl/>
        </w:rPr>
        <w:t>د</w:t>
      </w:r>
      <w:r>
        <w:rPr>
          <w:spacing w:val="-41"/>
          <w:w w:val="71"/>
          <w:position w:val="-2"/>
          <w:rtl/>
        </w:rPr>
        <w:t xml:space="preserve"> </w:t>
      </w:r>
      <w:r>
        <w:rPr>
          <w:w w:val="71"/>
          <w:rtl/>
        </w:rPr>
        <w:t>رست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مطلب</w:t>
      </w:r>
      <w:r>
        <w:rPr>
          <w:rtl/>
        </w:rPr>
        <w:t xml:space="preserve"> </w:t>
      </w:r>
      <w:r>
        <w:rPr>
          <w:w w:val="71"/>
          <w:rtl/>
        </w:rPr>
        <w:t>مفهوم</w:t>
      </w:r>
      <w:r>
        <w:rPr>
          <w:rtl/>
        </w:rPr>
        <w:t xml:space="preserve"> </w:t>
      </w:r>
      <w:r>
        <w:rPr>
          <w:w w:val="71"/>
          <w:rtl/>
        </w:rPr>
        <w:t>ڇا</w:t>
      </w:r>
      <w:r>
        <w:rPr>
          <w:rtl/>
        </w:rPr>
        <w:t xml:space="preserve"> </w:t>
      </w:r>
      <w:r>
        <w:rPr>
          <w:w w:val="71"/>
          <w:rtl/>
        </w:rPr>
        <w:t>آهي؟</w:t>
      </w:r>
      <w:r>
        <w:rPr>
          <w:rtl/>
        </w:rPr>
        <w:t xml:space="preserve"> </w:t>
      </w:r>
      <w:r>
        <w:rPr>
          <w:w w:val="71"/>
          <w:rtl/>
        </w:rPr>
        <w:t>آسان</w:t>
      </w:r>
      <w:r>
        <w:rPr>
          <w:rtl/>
        </w:rPr>
        <w:t xml:space="preserve"> </w:t>
      </w:r>
      <w:r>
        <w:rPr>
          <w:w w:val="71"/>
          <w:rtl/>
        </w:rPr>
        <w:t>لفظن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spacing w:val="80"/>
          <w:rtl/>
        </w:rPr>
        <w:t xml:space="preserve"> </w:t>
      </w:r>
      <w:r>
        <w:rPr>
          <w:w w:val="65"/>
          <w:rtl/>
        </w:rPr>
        <w:t>اسان</w:t>
      </w:r>
      <w:r>
        <w:rPr>
          <w:spacing w:val="67"/>
          <w:w w:val="150"/>
          <w:rtl/>
        </w:rPr>
        <w:t xml:space="preserve">     </w:t>
      </w:r>
      <w:r>
        <w:rPr>
          <w:w w:val="65"/>
          <w:rtl/>
        </w:rPr>
        <w:t>ائين</w:t>
      </w:r>
      <w:r>
        <w:rPr>
          <w:spacing w:val="68"/>
          <w:w w:val="150"/>
          <w:rtl/>
        </w:rPr>
        <w:t xml:space="preserve">     </w:t>
      </w:r>
      <w:r>
        <w:rPr>
          <w:w w:val="65"/>
          <w:rtl/>
        </w:rPr>
        <w:t>سمجهون</w:t>
      </w:r>
      <w:r>
        <w:rPr>
          <w:spacing w:val="68"/>
          <w:w w:val="150"/>
          <w:rtl/>
        </w:rPr>
        <w:t xml:space="preserve">    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جڏهن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تن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يعني</w:t>
      </w:r>
      <w:r>
        <w:rPr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جسم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مڪمل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rtl/>
        </w:rPr>
        <w:t xml:space="preserve"> </w:t>
      </w:r>
      <w:r>
        <w:rPr>
          <w:w w:val="69"/>
          <w:rtl/>
        </w:rPr>
        <w:t>پنهنجا پنهنجا</w:t>
      </w:r>
      <w:r>
        <w:rPr>
          <w:rtl/>
        </w:rPr>
        <w:t xml:space="preserve"> </w:t>
      </w:r>
      <w:r>
        <w:rPr>
          <w:w w:val="69"/>
          <w:rtl/>
        </w:rPr>
        <w:t>ڪم</w:t>
      </w:r>
      <w:r>
        <w:rPr>
          <w:rtl/>
        </w:rPr>
        <w:t xml:space="preserve"> </w:t>
      </w:r>
      <w:r>
        <w:rPr>
          <w:w w:val="69"/>
          <w:rtl/>
        </w:rPr>
        <w:t>خوش</w:t>
      </w:r>
      <w:r>
        <w:rPr>
          <w:rtl/>
        </w:rPr>
        <w:t xml:space="preserve"> </w:t>
      </w:r>
      <w:r>
        <w:rPr>
          <w:w w:val="69"/>
          <w:rtl/>
        </w:rPr>
        <w:t>اسلوبيءَ</w:t>
      </w:r>
      <w:r>
        <w:rPr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سر</w:t>
      </w:r>
      <w:r>
        <w:rPr>
          <w:rtl/>
        </w:rPr>
        <w:t xml:space="preserve"> </w:t>
      </w:r>
      <w:r>
        <w:rPr>
          <w:w w:val="69"/>
          <w:rtl/>
        </w:rPr>
        <w:t>انجام</w:t>
      </w:r>
      <w:r>
        <w:rPr>
          <w:rtl/>
        </w:rPr>
        <w:t xml:space="preserve"> </w:t>
      </w:r>
      <w:r>
        <w:rPr>
          <w:w w:val="69"/>
          <w:rtl/>
        </w:rPr>
        <w:t>ڏيئي</w:t>
      </w:r>
      <w:r>
        <w:rPr>
          <w:spacing w:val="80"/>
          <w:w w:val="150"/>
          <w:rtl/>
        </w:rPr>
        <w:t xml:space="preserve"> </w:t>
      </w:r>
      <w:r>
        <w:rPr>
          <w:w w:val="68"/>
          <w:rtl/>
        </w:rPr>
        <w:t>رهيو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آهي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لازمي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rtl/>
        </w:rPr>
        <w:t xml:space="preserve"> </w:t>
      </w:r>
      <w:r>
        <w:rPr>
          <w:w w:val="68"/>
          <w:rtl/>
        </w:rPr>
        <w:t>جا</w:t>
      </w:r>
      <w:r>
        <w:rPr>
          <w:rtl/>
        </w:rPr>
        <w:t xml:space="preserve"> </w:t>
      </w:r>
      <w:r>
        <w:rPr>
          <w:w w:val="68"/>
          <w:rtl/>
        </w:rPr>
        <w:t>اثرارت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</w:t>
      </w:r>
      <w:r>
        <w:rPr>
          <w:rtl/>
        </w:rPr>
        <w:t xml:space="preserve"> </w:t>
      </w:r>
      <w:r>
        <w:rPr>
          <w:w w:val="70"/>
          <w:rtl/>
        </w:rPr>
        <w:t>اِنسان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75"/>
          <w:position w:val="-8"/>
          <w:rtl/>
        </w:rPr>
        <w:t xml:space="preserve"> </w:t>
      </w:r>
      <w:r>
        <w:rPr>
          <w:w w:val="70"/>
          <w:rtl/>
        </w:rPr>
        <w:t>منهن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خوشيءَ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عڪس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بڻجي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منهن </w:t>
      </w:r>
      <w:r>
        <w:rPr>
          <w:w w:val="71"/>
          <w:rtl/>
        </w:rPr>
        <w:t>م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بارڪ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نروار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نظر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ايندا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انسان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جون اندروني</w:t>
      </w:r>
      <w:r>
        <w:rPr>
          <w:spacing w:val="58"/>
          <w:rtl/>
        </w:rPr>
        <w:t xml:space="preserve"> </w:t>
      </w:r>
      <w:r>
        <w:rPr>
          <w:w w:val="71"/>
          <w:rtl/>
        </w:rPr>
        <w:t>ڪيفيات</w:t>
      </w:r>
      <w:r>
        <w:rPr>
          <w:w w:val="71"/>
        </w:rPr>
        <w:t>/</w:t>
      </w:r>
      <w:r>
        <w:rPr>
          <w:spacing w:val="58"/>
          <w:rtl/>
        </w:rPr>
        <w:t xml:space="preserve"> </w:t>
      </w:r>
      <w:r>
        <w:rPr>
          <w:w w:val="71"/>
          <w:rtl/>
        </w:rPr>
        <w:t>خوشيءَ</w:t>
      </w:r>
      <w:r>
        <w:rPr>
          <w:spacing w:val="56"/>
          <w:rtl/>
        </w:rPr>
        <w:t xml:space="preserve"> </w:t>
      </w:r>
      <w:r>
        <w:rPr>
          <w:w w:val="71"/>
          <w:rtl/>
        </w:rPr>
        <w:t>واريون</w:t>
      </w:r>
      <w:r>
        <w:rPr>
          <w:spacing w:val="57"/>
          <w:rtl/>
        </w:rPr>
        <w:t xml:space="preserve"> </w:t>
      </w:r>
      <w:r>
        <w:rPr>
          <w:w w:val="71"/>
          <w:rtl/>
        </w:rPr>
        <w:t>عضون</w:t>
      </w:r>
      <w:r>
        <w:rPr>
          <w:spacing w:val="53"/>
          <w:rtl/>
        </w:rPr>
        <w:t xml:space="preserve"> </w:t>
      </w:r>
      <w:r>
        <w:rPr>
          <w:w w:val="71"/>
          <w:rtl/>
        </w:rPr>
        <w:t>جي</w:t>
      </w:r>
    </w:p>
    <w:p w14:paraId="1FF8E53F">
      <w:pPr>
        <w:pStyle w:val="13"/>
        <w:bidi/>
        <w:spacing w:before="14" w:line="266" w:lineRule="auto"/>
        <w:ind w:left="150" w:right="312" w:firstLine="8"/>
        <w:jc w:val="left"/>
      </w:pPr>
      <w:r>
        <w:rPr>
          <w:w w:val="71"/>
          <w:rtl/>
        </w:rPr>
        <w:t>بهترين ڪارڪردگيءَ جي ڪري باقاعده عڪس بڻجي ان انسان جي چهري تي چنڊ جيان چمڪا ڏينديون آهن</w:t>
      </w:r>
      <w:r>
        <w:rPr>
          <w:w w:val="71"/>
        </w:rPr>
        <w:t>.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چيو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ويندو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آهي ته</w:t>
      </w:r>
      <w:r>
        <w:rPr>
          <w:w w:val="67"/>
        </w:rPr>
        <w:t>:</w:t>
      </w:r>
      <w:r>
        <w:rPr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تن خوش ته من خوش</w:t>
      </w:r>
      <w:r>
        <w:rPr>
          <w:w w:val="67"/>
        </w:rPr>
        <w:t>“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ماڻهو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پاڻ خوش هوندو ته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 جو اظهار به ٻين تي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خوشيءَ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وارو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ڪندو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۽ کلندو،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مسڪرائيندو، کائيندو،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پيئندو، وتندو 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سندس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عام زندگيءَ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۾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ٻين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دوستن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احبابن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رويو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80"/>
          <w:position w:val="-8"/>
          <w:rtl/>
        </w:rPr>
        <w:t xml:space="preserve"> </w:t>
      </w:r>
      <w:r>
        <w:rPr>
          <w:w w:val="69"/>
          <w:rtl/>
        </w:rPr>
        <w:t>سهڻوهوندس</w:t>
      </w:r>
      <w:r>
        <w:rPr>
          <w:w w:val="69"/>
        </w:rPr>
        <w:t>.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ان ڪريچيو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ويندوآهي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بيمار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جسم، بيمار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ذهن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عڪاسي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ڪندوآهي۽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صحتمندجسم هميشه سٺي ذهن جو مالڪ هوندو آهي۽ مثبت سوچون، سوچيندو آهي</w:t>
      </w:r>
      <w:r>
        <w:rPr>
          <w:w w:val="69"/>
        </w:rPr>
        <w:t>.</w:t>
      </w:r>
    </w:p>
    <w:p w14:paraId="2F729D83">
      <w:pPr>
        <w:pStyle w:val="13"/>
        <w:bidi/>
        <w:spacing w:before="9" w:line="266" w:lineRule="auto"/>
        <w:ind w:left="163" w:right="311" w:firstLine="437"/>
        <w:jc w:val="left"/>
      </w:pPr>
      <w:r>
        <w:rPr>
          <w:w w:val="73"/>
          <w:rtl/>
        </w:rPr>
        <w:t>انساني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گوشت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-12"/>
          <w:w w:val="73"/>
          <w:rtl/>
        </w:rPr>
        <w:t xml:space="preserve"> </w:t>
      </w:r>
      <w:r>
        <w:rPr>
          <w:w w:val="73"/>
        </w:rPr>
        <w:t>)</w:t>
      </w:r>
      <w:r>
        <w:rPr>
          <w:w w:val="73"/>
          <w:rtl/>
        </w:rPr>
        <w:t>مشڪون</w:t>
      </w:r>
      <w:r>
        <w:rPr>
          <w:w w:val="73"/>
        </w:rPr>
        <w:t>(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هڏائين</w:t>
      </w:r>
      <w:r>
        <w:rPr>
          <w:spacing w:val="-13"/>
          <w:w w:val="73"/>
          <w:rtl/>
        </w:rPr>
        <w:t xml:space="preserve"> </w:t>
      </w:r>
      <w:r>
        <w:rPr>
          <w:w w:val="73"/>
          <w:rtl/>
        </w:rPr>
        <w:t>پڃري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ٺهيلآهي</w:t>
      </w:r>
      <w:r>
        <w:rPr>
          <w:w w:val="73"/>
        </w:rPr>
        <w:t>.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اها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قدرت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10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عظيم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 xml:space="preserve">ڪاريگري </w:t>
      </w:r>
      <w:r>
        <w:rPr>
          <w:w w:val="72"/>
          <w:rtl/>
        </w:rPr>
        <w:t xml:space="preserve">آهي ته انساني جسم </w:t>
      </w:r>
      <w:r>
        <w:rPr>
          <w:w w:val="72"/>
        </w:rPr>
        <w:t>)</w:t>
      </w:r>
      <w:r>
        <w:rPr>
          <w:w w:val="72"/>
          <w:rtl/>
        </w:rPr>
        <w:t>بدن</w:t>
      </w:r>
      <w:r>
        <w:rPr>
          <w:w w:val="72"/>
        </w:rPr>
        <w:t>(</w:t>
      </w:r>
      <w:r>
        <w:rPr>
          <w:w w:val="72"/>
          <w:rtl/>
        </w:rPr>
        <w:t xml:space="preserve"> جي ٻاهرين نرم ۽ چڪني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لچڪدار گوشت پوست جي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هيٺان يعني </w:t>
      </w:r>
      <w:r>
        <w:rPr>
          <w:w w:val="72"/>
        </w:rPr>
        <w:t>)</w:t>
      </w:r>
      <w:r>
        <w:rPr>
          <w:w w:val="72"/>
          <w:rtl/>
        </w:rPr>
        <w:t>اندران</w:t>
      </w:r>
      <w:r>
        <w:rPr>
          <w:w w:val="72"/>
        </w:rPr>
        <w:t>(</w:t>
      </w:r>
      <w:r>
        <w:rPr>
          <w:w w:val="72"/>
          <w:rtl/>
        </w:rPr>
        <w:t xml:space="preserve"> سخت </w:t>
      </w:r>
      <w:r>
        <w:rPr>
          <w:w w:val="71"/>
          <w:rtl/>
        </w:rPr>
        <w:t>۽ مضبوط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هڏن جو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ڍانچو رکيو آهي</w:t>
      </w:r>
      <w:r>
        <w:rPr>
          <w:w w:val="71"/>
        </w:rPr>
        <w:t>.</w:t>
      </w:r>
      <w:r>
        <w:rPr>
          <w:w w:val="71"/>
          <w:rtl/>
        </w:rPr>
        <w:t xml:space="preserve"> اصل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۾ هيءُ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هڏائون پڃرو ئي اصل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۾ سڄي جسم جو بار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سنڀالي بيٺو آهي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۽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ساڳي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وقت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۾ اندرين حصي 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موجود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نرم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۽ نازڪ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گوشت پوست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ٺهيل عضون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پڻ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حفاظت ڪري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 xml:space="preserve">ٿو ۽ </w:t>
      </w:r>
      <w:r>
        <w:rPr>
          <w:w w:val="66"/>
          <w:rtl/>
        </w:rPr>
        <w:t>انهن کي صحيح جڳهه تي قائم ۽ زور يا ڌڪ لڳڻ کان پڻ</w:t>
      </w:r>
      <w:r>
        <w:rPr>
          <w:rtl/>
        </w:rPr>
        <w:t xml:space="preserve"> </w:t>
      </w:r>
      <w:r>
        <w:rPr>
          <w:w w:val="66"/>
          <w:rtl/>
        </w:rPr>
        <w:t>محفوظ رکي ٿو</w:t>
      </w:r>
      <w:r>
        <w:rPr>
          <w:w w:val="66"/>
        </w:rPr>
        <w:t>.</w:t>
      </w:r>
    </w:p>
    <w:p w14:paraId="5F7B6B1C">
      <w:pPr>
        <w:spacing w:before="4"/>
        <w:ind w:left="437" w:right="274" w:firstLine="0"/>
        <w:jc w:val="center"/>
        <w:rPr>
          <w:sz w:val="22"/>
        </w:rPr>
      </w:pPr>
      <w:r>
        <w:rPr>
          <w:w w:val="120"/>
          <w:sz w:val="22"/>
        </w:rPr>
        <w:t>*</w:t>
      </w:r>
      <w:r>
        <w:rPr>
          <w:spacing w:val="-25"/>
          <w:w w:val="120"/>
          <w:sz w:val="22"/>
        </w:rPr>
        <w:t xml:space="preserve"> </w:t>
      </w:r>
      <w:r>
        <w:rPr>
          <w:w w:val="120"/>
          <w:sz w:val="22"/>
        </w:rPr>
        <w:t>*</w:t>
      </w:r>
      <w:r>
        <w:rPr>
          <w:spacing w:val="-30"/>
          <w:w w:val="120"/>
          <w:sz w:val="22"/>
        </w:rPr>
        <w:t xml:space="preserve"> </w:t>
      </w:r>
      <w:r>
        <w:rPr>
          <w:spacing w:val="-10"/>
          <w:w w:val="120"/>
          <w:sz w:val="22"/>
        </w:rPr>
        <w:t>*</w:t>
      </w:r>
    </w:p>
    <w:p w14:paraId="345C8ADF">
      <w:pPr>
        <w:bidi/>
        <w:spacing w:before="51"/>
        <w:ind w:left="1155" w:right="0" w:firstLine="0"/>
        <w:jc w:val="left"/>
        <w:rPr>
          <w:sz w:val="50"/>
          <w:szCs w:val="50"/>
        </w:rPr>
      </w:pPr>
      <w:r>
        <w:rPr>
          <w:w w:val="67"/>
          <w:sz w:val="50"/>
          <w:szCs w:val="50"/>
          <w:rtl/>
        </w:rPr>
        <w:t>ا</w:t>
      </w:r>
      <w:r>
        <w:rPr>
          <w:spacing w:val="-76"/>
          <w:w w:val="67"/>
          <w:position w:val="3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سرندڙ</w:t>
      </w:r>
      <w:r>
        <w:rPr>
          <w:spacing w:val="-1"/>
          <w:w w:val="67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ملڪ</w:t>
      </w:r>
      <w:r>
        <w:rPr>
          <w:spacing w:val="-35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۽</w:t>
      </w:r>
      <w:r>
        <w:rPr>
          <w:spacing w:val="-2"/>
          <w:w w:val="67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صحت</w:t>
      </w:r>
      <w:r>
        <w:rPr>
          <w:spacing w:val="-34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لاءِ</w:t>
      </w:r>
      <w:r>
        <w:rPr>
          <w:spacing w:val="-34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نقصانڪار</w:t>
      </w:r>
      <w:r>
        <w:rPr>
          <w:spacing w:val="-36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گهريلو</w:t>
      </w:r>
      <w:r>
        <w:rPr>
          <w:spacing w:val="-36"/>
          <w:sz w:val="50"/>
          <w:szCs w:val="50"/>
          <w:rtl/>
        </w:rPr>
        <w:t xml:space="preserve"> </w:t>
      </w:r>
      <w:r>
        <w:rPr>
          <w:w w:val="67"/>
          <w:sz w:val="50"/>
          <w:szCs w:val="50"/>
          <w:rtl/>
        </w:rPr>
        <w:t>ٻارڻ</w:t>
      </w:r>
    </w:p>
    <w:p w14:paraId="42D0C4C8">
      <w:pPr>
        <w:pStyle w:val="13"/>
        <w:bidi/>
        <w:spacing w:before="59" w:line="264" w:lineRule="auto"/>
        <w:ind w:left="155" w:right="311" w:firstLine="719"/>
        <w:jc w:val="left"/>
      </w:pPr>
      <w:r>
        <w:rPr>
          <w:w w:val="65"/>
          <w:rtl/>
        </w:rPr>
        <w:t>گهرن ۾</w:t>
      </w:r>
      <w:r>
        <w:rPr>
          <w:spacing w:val="-12"/>
          <w:rtl/>
        </w:rPr>
        <w:t xml:space="preserve"> </w:t>
      </w:r>
      <w:r>
        <w:rPr>
          <w:w w:val="65"/>
        </w:rPr>
        <w:t>”</w:t>
      </w:r>
      <w:r>
        <w:rPr>
          <w:w w:val="65"/>
          <w:rtl/>
        </w:rPr>
        <w:t>ٻارڻ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طور استعمال ٿيندڙ شين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مان پيدا ٿيندڙ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زهريلين گئسن سبب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موت جي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شرح ٽئين دنيا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ملڪن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تمام</w:t>
      </w:r>
      <w:r>
        <w:rPr>
          <w:spacing w:val="-3"/>
          <w:rtl/>
        </w:rPr>
        <w:t xml:space="preserve"> </w:t>
      </w:r>
      <w:r>
        <w:rPr>
          <w:w w:val="70"/>
          <w:rtl/>
        </w:rPr>
        <w:t>گهڻي</w:t>
      </w:r>
      <w:r>
        <w:rPr>
          <w:rtl/>
        </w:rPr>
        <w:t xml:space="preserve"> </w:t>
      </w:r>
      <w:r>
        <w:rPr>
          <w:w w:val="70"/>
          <w:rtl/>
        </w:rPr>
        <w:t>وڌيل</w:t>
      </w:r>
      <w:r>
        <w:rPr>
          <w:spacing w:val="-4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4"/>
          <w:rtl/>
        </w:rPr>
        <w:t xml:space="preserve"> </w:t>
      </w:r>
      <w:r>
        <w:rPr>
          <w:w w:val="70"/>
          <w:rtl/>
        </w:rPr>
        <w:t>ٽئين</w:t>
      </w:r>
      <w:r>
        <w:rPr>
          <w:rtl/>
        </w:rPr>
        <w:t xml:space="preserve"> </w:t>
      </w:r>
      <w:r>
        <w:rPr>
          <w:w w:val="70"/>
          <w:rtl/>
        </w:rPr>
        <w:t>دنيا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3"/>
          <w:rtl/>
        </w:rPr>
        <w:t xml:space="preserve"> </w:t>
      </w:r>
      <w:r>
        <w:rPr>
          <w:w w:val="70"/>
          <w:rtl/>
        </w:rPr>
        <w:t>ڪِروڙين</w:t>
      </w:r>
      <w:r>
        <w:rPr>
          <w:rtl/>
        </w:rPr>
        <w:t xml:space="preserve"> </w:t>
      </w:r>
      <w:r>
        <w:rPr>
          <w:w w:val="70"/>
          <w:rtl/>
        </w:rPr>
        <w:t>ماڻهو</w:t>
      </w:r>
      <w:r>
        <w:rPr>
          <w:w w:val="70"/>
        </w:rPr>
        <w:t>.</w:t>
      </w:r>
      <w:r>
        <w:rPr>
          <w:spacing w:val="-2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ڳوٺاڻن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علائقن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رهن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ٿا،</w:t>
      </w:r>
      <w:r>
        <w:rPr>
          <w:rtl/>
        </w:rPr>
        <w:t xml:space="preserve"> </w:t>
      </w:r>
      <w:r>
        <w:rPr>
          <w:w w:val="70"/>
          <w:rtl/>
        </w:rPr>
        <w:t>تِن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صِحت ۽ زِندگي م</w:t>
      </w:r>
      <w:r>
        <w:rPr>
          <w:spacing w:val="-42"/>
          <w:w w:val="66"/>
          <w:position w:val="-8"/>
          <w:rtl/>
        </w:rPr>
        <w:t xml:space="preserve"> </w:t>
      </w:r>
      <w:r>
        <w:rPr>
          <w:w w:val="66"/>
          <w:rtl/>
        </w:rPr>
        <w:t>ستقل طور تي گهريلو ٻارڻ مان پيدا ٿيندڙ زهريلي گئسن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سبب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خطري ۾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رهي ٿي</w:t>
      </w:r>
      <w:r>
        <w:rPr>
          <w:w w:val="66"/>
        </w:rPr>
        <w:t>.</w:t>
      </w:r>
      <w:r>
        <w:rPr>
          <w:w w:val="66"/>
          <w:rtl/>
        </w:rPr>
        <w:t xml:space="preserve"> ڇو ته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سندن</w:t>
      </w:r>
      <w:r>
        <w:rPr>
          <w:rtl/>
        </w:rPr>
        <w:t xml:space="preserve"> </w:t>
      </w:r>
      <w:r>
        <w:rPr>
          <w:w w:val="70"/>
          <w:rtl/>
        </w:rPr>
        <w:t>کاڌي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پچائڻ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سرشتو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گهرن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 گرم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رکڻ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 طريقيڪار اڃا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تائين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پراڻي طرز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جنهن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هي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طور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ڪاٺ،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ڪوئلو،</w:t>
      </w:r>
      <w:r>
        <w:rPr>
          <w:spacing w:val="-3"/>
          <w:rtl/>
        </w:rPr>
        <w:t xml:space="preserve"> </w:t>
      </w:r>
      <w:r>
        <w:rPr>
          <w:w w:val="68"/>
          <w:rtl/>
        </w:rPr>
        <w:t>ڇيڻا،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ڪاٺيون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اِستعمال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گهريلو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ضرورتن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پورو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ڪن</w:t>
      </w:r>
      <w:r>
        <w:rPr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نهن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شين</w:t>
      </w:r>
      <w:r>
        <w:rPr>
          <w:spacing w:val="-3"/>
          <w:rtl/>
        </w:rPr>
        <w:t xml:space="preserve"> </w:t>
      </w:r>
      <w:r>
        <w:rPr>
          <w:w w:val="68"/>
          <w:rtl/>
        </w:rPr>
        <w:t xml:space="preserve">جي </w:t>
      </w:r>
      <w:r>
        <w:rPr>
          <w:w w:val="70"/>
          <w:rtl/>
        </w:rPr>
        <w:t>استعمال سان مختلف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قسمن جون زهريليون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گئسون پيدا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ٿيون</w:t>
      </w:r>
      <w:r>
        <w:rPr>
          <w:w w:val="70"/>
        </w:rPr>
        <w:t>.</w:t>
      </w:r>
      <w:r>
        <w:rPr>
          <w:w w:val="70"/>
          <w:rtl/>
        </w:rPr>
        <w:t xml:space="preserve"> جيڪي صحت لاءِ هاڃيڪار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گهرن ۾</w:t>
      </w:r>
      <w:r>
        <w:rPr>
          <w:rtl/>
        </w:rPr>
        <w:t xml:space="preserve"> </w:t>
      </w:r>
      <w:r>
        <w:rPr>
          <w:w w:val="69"/>
          <w:rtl/>
        </w:rPr>
        <w:t>رڌ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پچاءُ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ڪندڙ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عورتون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زهريلي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گئسن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سبب هر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موت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80"/>
          <w:position w:val="-8"/>
          <w:rtl/>
        </w:rPr>
        <w:t xml:space="preserve"> </w:t>
      </w:r>
      <w:r>
        <w:rPr>
          <w:w w:val="69"/>
          <w:rtl/>
        </w:rPr>
        <w:t>منهن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رهن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ٿيون،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ڇو 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گهرن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جي اندر 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هي</w:t>
      </w:r>
      <w:r>
        <w:rPr>
          <w:rtl/>
        </w:rPr>
        <w:t xml:space="preserve"> </w:t>
      </w:r>
      <w:r>
        <w:rPr>
          <w:w w:val="64"/>
          <w:rtl/>
        </w:rPr>
        <w:t>زهريليون</w:t>
      </w:r>
      <w:r>
        <w:rPr>
          <w:spacing w:val="-8"/>
          <w:rtl/>
        </w:rPr>
        <w:t xml:space="preserve"> </w:t>
      </w:r>
      <w:r>
        <w:rPr>
          <w:w w:val="64"/>
          <w:rtl/>
        </w:rPr>
        <w:t>گئسون</w:t>
      </w:r>
      <w:r>
        <w:rPr>
          <w:spacing w:val="-3"/>
          <w:rtl/>
        </w:rPr>
        <w:t xml:space="preserve"> </w:t>
      </w:r>
      <w:r>
        <w:rPr>
          <w:w w:val="64"/>
          <w:rtl/>
        </w:rPr>
        <w:t>گهريلو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آبهوا</w:t>
      </w:r>
      <w:r>
        <w:rPr>
          <w:spacing w:val="-8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گندو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بڻائينديون</w:t>
      </w:r>
      <w:r>
        <w:rPr>
          <w:spacing w:val="-2"/>
          <w:rtl/>
        </w:rPr>
        <w:t xml:space="preserve"> </w:t>
      </w:r>
      <w:r>
        <w:rPr>
          <w:w w:val="64"/>
          <w:rtl/>
        </w:rPr>
        <w:t>رهن</w:t>
      </w:r>
      <w:r>
        <w:rPr>
          <w:spacing w:val="-3"/>
          <w:rtl/>
        </w:rPr>
        <w:t xml:space="preserve"> </w:t>
      </w:r>
      <w:r>
        <w:rPr>
          <w:w w:val="64"/>
          <w:rtl/>
        </w:rPr>
        <w:t>ٿيون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مستقل</w:t>
      </w:r>
      <w:r>
        <w:rPr>
          <w:spacing w:val="-9"/>
          <w:rtl/>
        </w:rPr>
        <w:t xml:space="preserve"> </w:t>
      </w:r>
      <w:r>
        <w:rPr>
          <w:w w:val="64"/>
          <w:rtl/>
        </w:rPr>
        <w:t>طور</w:t>
      </w:r>
      <w:r>
        <w:rPr>
          <w:spacing w:val="-6"/>
          <w:rtl/>
        </w:rPr>
        <w:t xml:space="preserve"> </w:t>
      </w:r>
      <w:r>
        <w:rPr>
          <w:w w:val="64"/>
          <w:rtl/>
        </w:rPr>
        <w:t>فِضا</w:t>
      </w:r>
      <w:r>
        <w:rPr>
          <w:spacing w:val="-10"/>
          <w:rtl/>
        </w:rPr>
        <w:t xml:space="preserve"> </w:t>
      </w:r>
      <w:r>
        <w:rPr>
          <w:w w:val="64"/>
          <w:rtl/>
        </w:rPr>
        <w:t>آلوده</w:t>
      </w:r>
      <w:r>
        <w:rPr>
          <w:spacing w:val="-9"/>
          <w:rtl/>
        </w:rPr>
        <w:t xml:space="preserve"> </w:t>
      </w:r>
      <w:r>
        <w:rPr>
          <w:w w:val="64"/>
          <w:rtl/>
        </w:rPr>
        <w:t>رهي</w:t>
      </w:r>
      <w:r>
        <w:rPr>
          <w:spacing w:val="-4"/>
          <w:rtl/>
        </w:rPr>
        <w:t xml:space="preserve"> </w:t>
      </w:r>
      <w:r>
        <w:rPr>
          <w:w w:val="64"/>
          <w:rtl/>
        </w:rPr>
        <w:t>ٿي</w:t>
      </w:r>
      <w:r>
        <w:rPr>
          <w:w w:val="64"/>
        </w:rPr>
        <w:t>.</w:t>
      </w:r>
      <w:r>
        <w:rPr>
          <w:spacing w:val="-6"/>
          <w:rtl/>
        </w:rPr>
        <w:t xml:space="preserve"> </w:t>
      </w:r>
      <w:r>
        <w:rPr>
          <w:w w:val="64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64"/>
          <w:rtl/>
        </w:rPr>
        <w:t xml:space="preserve">محتاط </w:t>
      </w:r>
      <w:r>
        <w:rPr>
          <w:w w:val="69"/>
          <w:rtl/>
        </w:rPr>
        <w:t>جائزي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ڊاڪٽر</w:t>
      </w:r>
      <w:r>
        <w:rPr>
          <w:spacing w:val="-4"/>
          <w:rtl/>
        </w:rPr>
        <w:t xml:space="preserve"> </w:t>
      </w:r>
      <w:r>
        <w:rPr>
          <w:w w:val="69"/>
          <w:rtl/>
        </w:rPr>
        <w:t>مصطفٰي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ڪي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ٽولبا،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جيڪو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گڏيل</w:t>
      </w:r>
      <w:r>
        <w:rPr>
          <w:spacing w:val="-7"/>
          <w:rtl/>
        </w:rPr>
        <w:t xml:space="preserve"> </w:t>
      </w:r>
      <w:r>
        <w:rPr>
          <w:w w:val="69"/>
          <w:rtl/>
        </w:rPr>
        <w:t>قومن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53"/>
          <w:rtl/>
        </w:rPr>
        <w:t xml:space="preserve"> </w:t>
      </w:r>
      <w:r>
        <w:rPr>
          <w:w w:val="69"/>
          <w:rtl/>
        </w:rPr>
        <w:t>ماحولياتي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پروگرام</w:t>
      </w:r>
      <w:r>
        <w:rPr>
          <w:spacing w:val="-7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69"/>
          <w:rtl/>
        </w:rPr>
        <w:t>ايگزيڪيوٽو</w:t>
      </w:r>
    </w:p>
    <w:p w14:paraId="7B4AC0F6">
      <w:pPr>
        <w:pStyle w:val="13"/>
        <w:spacing w:before="16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599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276860</wp:posOffset>
                </wp:positionV>
                <wp:extent cx="5772785" cy="55245"/>
                <wp:effectExtent l="0" t="0" r="0" b="0"/>
                <wp:wrapTopAndBottom/>
                <wp:docPr id="672" name="Graphic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72" o:spid="_x0000_s1026" o:spt="100" style="position:absolute;left:0pt;margin-left:70.55pt;margin-top:21.8pt;height:4.35pt;width:454.55pt;mso-position-horizontal-relative:page;mso-wrap-distance-bottom:0pt;mso-wrap-distance-top:0pt;z-index:-251456512;mso-width-relative:page;mso-height-relative:page;" fillcolor="#612322" filled="t" stroked="f" coordsize="5772785,55244" o:gfxdata="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eUe5TbAAAACgEAAA8AAAAA&#10;AAAAAQAgAAAAIgAAAGRycy9kb3ducmV2LnhtbFBLAQIUABQAAAAIAIdO4kArHB0z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62B18BE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67221F9">
      <w:pPr>
        <w:pStyle w:val="13"/>
        <w:spacing w:before="9"/>
        <w:rPr>
          <w:sz w:val="3"/>
        </w:rPr>
      </w:pPr>
    </w:p>
    <w:p w14:paraId="1205738C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73" name="Group 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oxJul&#10;kgIAACMHAAAOAAAAAAAAAAEAIAAAACQBAABkcnMvZTJvRG9jLnhtbFBLBQYAAAAABgAGAFkBAAAo&#10;BgAAAAA=&#10;">
                <o:lock v:ext="edit" aspectratio="f"/>
                <v:shape id="Graphic 674" o:spid="_x0000_s1026" o:spt="100" style="position:absolute;left:0;top:0;height:40005;width:5737860;" fillcolor="#000000" filled="t" stroked="f" coordsize="5737860,40005" o:gfxdata="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n13D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B025DDA">
      <w:pPr>
        <w:pStyle w:val="13"/>
        <w:bidi/>
        <w:spacing w:before="257" w:line="264" w:lineRule="auto"/>
        <w:ind w:left="152" w:right="311" w:firstLine="20"/>
        <w:jc w:val="left"/>
      </w:pPr>
      <w:r>
        <w:rPr>
          <w:w w:val="68"/>
          <w:rtl/>
        </w:rPr>
        <w:t>ڊائريڪٽر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تنهن</w:t>
      </w:r>
      <w:r>
        <w:rPr>
          <w:rtl/>
        </w:rPr>
        <w:t xml:space="preserve"> </w:t>
      </w:r>
      <w:r>
        <w:rPr>
          <w:w w:val="68"/>
          <w:rtl/>
        </w:rPr>
        <w:t>پنهنجي</w:t>
      </w:r>
      <w:r>
        <w:rPr>
          <w:rtl/>
        </w:rPr>
        <w:t xml:space="preserve"> </w:t>
      </w:r>
      <w:r>
        <w:rPr>
          <w:w w:val="68"/>
          <w:rtl/>
        </w:rPr>
        <w:t>رپورٽ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>ڄاڻايو</w:t>
      </w:r>
      <w:r>
        <w:rPr>
          <w:rtl/>
        </w:rPr>
        <w:t xml:space="preserve"> </w:t>
      </w:r>
      <w:r>
        <w:rPr>
          <w:w w:val="68"/>
          <w:rtl/>
        </w:rPr>
        <w:t>آهي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rtl/>
        </w:rPr>
        <w:t xml:space="preserve"> </w:t>
      </w:r>
      <w:r>
        <w:rPr>
          <w:w w:val="68"/>
          <w:rtl/>
        </w:rPr>
        <w:t>ٽئين</w:t>
      </w:r>
      <w:r>
        <w:rPr>
          <w:rtl/>
        </w:rPr>
        <w:t xml:space="preserve"> </w:t>
      </w:r>
      <w:r>
        <w:rPr>
          <w:w w:val="68"/>
          <w:rtl/>
        </w:rPr>
        <w:t>دنيا</w:t>
      </w:r>
      <w:r>
        <w:rPr>
          <w:rtl/>
        </w:rPr>
        <w:t xml:space="preserve"> </w:t>
      </w:r>
      <w:r>
        <w:rPr>
          <w:w w:val="68"/>
          <w:rtl/>
        </w:rPr>
        <w:t>جا</w:t>
      </w:r>
      <w:r>
        <w:rPr>
          <w:rtl/>
        </w:rPr>
        <w:t xml:space="preserve"> </w:t>
      </w:r>
      <w:r>
        <w:rPr>
          <w:w w:val="68"/>
          <w:rtl/>
        </w:rPr>
        <w:t>ڪروڙين</w:t>
      </w:r>
      <w:r>
        <w:rPr>
          <w:rtl/>
        </w:rPr>
        <w:t xml:space="preserve"> </w:t>
      </w:r>
      <w:r>
        <w:rPr>
          <w:w w:val="68"/>
          <w:rtl/>
        </w:rPr>
        <w:t>رهواسي</w:t>
      </w:r>
      <w:r>
        <w:rPr>
          <w:rtl/>
        </w:rPr>
        <w:t xml:space="preserve"> </w:t>
      </w:r>
      <w:r>
        <w:rPr>
          <w:w w:val="68"/>
          <w:rtl/>
        </w:rPr>
        <w:t>ادنٰي</w:t>
      </w:r>
      <w:r>
        <w:rPr>
          <w:rtl/>
        </w:rPr>
        <w:t xml:space="preserve"> </w:t>
      </w:r>
      <w:r>
        <w:rPr>
          <w:w w:val="68"/>
          <w:rtl/>
        </w:rPr>
        <w:t>درجي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ٻارڻ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ڪرڻ 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ڪري پنهنجو زندگيون تباهه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ڪري رهيا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ماڻهن کي صرف</w:t>
      </w:r>
      <w:r>
        <w:rPr>
          <w:spacing w:val="-8"/>
          <w:rtl/>
        </w:rPr>
        <w:t xml:space="preserve"> </w:t>
      </w:r>
      <w:r>
        <w:rPr>
          <w:w w:val="72"/>
          <w:rtl/>
        </w:rPr>
        <w:t>۽ صرف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مفت</w:t>
      </w:r>
      <w:r>
        <w:rPr>
          <w:spacing w:val="-9"/>
          <w:rtl/>
        </w:rPr>
        <w:t xml:space="preserve"> </w:t>
      </w:r>
      <w:r>
        <w:rPr>
          <w:w w:val="72"/>
          <w:rtl/>
        </w:rPr>
        <w:t>۾ هٿ آيل</w:t>
      </w:r>
      <w:r>
        <w:rPr>
          <w:spacing w:val="40"/>
          <w:rtl/>
        </w:rPr>
        <w:t xml:space="preserve"> </w:t>
      </w:r>
      <w:r>
        <w:rPr>
          <w:w w:val="67"/>
          <w:rtl/>
        </w:rPr>
        <w:t>ٻارڻ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کپي،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ڀلي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ڪيترائي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هلڪ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اَثرات سندن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صحت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ڇو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مرتب ٿيندا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هجن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پڙهيل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لکيل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 xml:space="preserve">هر ماڻهو </w:t>
      </w:r>
      <w:r>
        <w:rPr>
          <w:w w:val="66"/>
          <w:rtl/>
        </w:rPr>
        <w:t>ڄاڻي ٿو ته اِن آلوده فِضا جي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ڪري ڪهڙيون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نه خطرناڪ بيماريون پيدا ٿين ٿيون،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پر گهرن اندر آلوده فضا جي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8"/>
          <w:rtl/>
        </w:rPr>
        <w:t xml:space="preserve"> </w:t>
      </w:r>
      <w:r>
        <w:rPr>
          <w:w w:val="67"/>
          <w:rtl/>
        </w:rPr>
        <w:t>ٿيندڙ</w:t>
      </w:r>
      <w:r>
        <w:rPr>
          <w:spacing w:val="-4"/>
          <w:rtl/>
        </w:rPr>
        <w:t xml:space="preserve"> </w:t>
      </w:r>
      <w:r>
        <w:rPr>
          <w:w w:val="67"/>
          <w:rtl/>
        </w:rPr>
        <w:t>زهريلي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گئس</w:t>
      </w:r>
      <w:r>
        <w:rPr>
          <w:spacing w:val="-5"/>
          <w:rtl/>
        </w:rPr>
        <w:t xml:space="preserve"> </w:t>
      </w:r>
      <w:r>
        <w:rPr>
          <w:w w:val="67"/>
          <w:rtl/>
        </w:rPr>
        <w:t>۽</w:t>
      </w:r>
      <w:r>
        <w:rPr>
          <w:spacing w:val="-4"/>
          <w:rtl/>
        </w:rPr>
        <w:t xml:space="preserve"> </w:t>
      </w:r>
      <w:r>
        <w:rPr>
          <w:w w:val="67"/>
          <w:rtl/>
        </w:rPr>
        <w:t>دونهاٽيل</w:t>
      </w:r>
      <w:r>
        <w:rPr>
          <w:spacing w:val="-1"/>
          <w:rtl/>
        </w:rPr>
        <w:t xml:space="preserve"> </w:t>
      </w:r>
      <w:r>
        <w:rPr>
          <w:w w:val="67"/>
          <w:rtl/>
        </w:rPr>
        <w:t>آبهوا</w:t>
      </w:r>
      <w:r>
        <w:rPr>
          <w:spacing w:val="-5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-4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سمجهڻ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ڪوشش</w:t>
      </w:r>
      <w:r>
        <w:rPr>
          <w:spacing w:val="-9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ڪئي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-6"/>
          <w:rtl/>
        </w:rPr>
        <w:t xml:space="preserve"> </w:t>
      </w:r>
      <w:r>
        <w:rPr>
          <w:w w:val="67"/>
          <w:rtl/>
        </w:rPr>
        <w:t xml:space="preserve">وري </w:t>
      </w:r>
      <w:r>
        <w:rPr>
          <w:w w:val="69"/>
          <w:rtl/>
        </w:rPr>
        <w:t>ڄاڻي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ٻجهي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نظر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انداز</w:t>
      </w:r>
      <w:r>
        <w:rPr>
          <w:spacing w:val="-4"/>
          <w:rtl/>
        </w:rPr>
        <w:t xml:space="preserve"> </w:t>
      </w:r>
      <w:r>
        <w:rPr>
          <w:w w:val="69"/>
          <w:rtl/>
        </w:rPr>
        <w:t>ڪيو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ويو</w:t>
      </w:r>
      <w:r>
        <w:rPr>
          <w:spacing w:val="-5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غليظ</w:t>
      </w:r>
      <w:r>
        <w:rPr>
          <w:spacing w:val="-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rtl/>
        </w:rPr>
        <w:t xml:space="preserve"> </w:t>
      </w:r>
      <w:r>
        <w:rPr>
          <w:w w:val="69"/>
          <w:rtl/>
        </w:rPr>
        <w:t>آلوده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گئسون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ساهه</w:t>
      </w:r>
      <w:r>
        <w:rPr>
          <w:spacing w:val="-2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7"/>
          <w:rtl/>
        </w:rPr>
        <w:t xml:space="preserve"> </w:t>
      </w:r>
      <w:r>
        <w:rPr>
          <w:w w:val="69"/>
          <w:rtl/>
        </w:rPr>
        <w:t>داخل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صحت</w:t>
      </w:r>
      <w:r>
        <w:rPr>
          <w:spacing w:val="-7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هاڃيڪار</w:t>
      </w:r>
      <w:r>
        <w:rPr>
          <w:spacing w:val="-9"/>
          <w:rtl/>
        </w:rPr>
        <w:t xml:space="preserve"> </w:t>
      </w:r>
      <w:r>
        <w:rPr>
          <w:w w:val="69"/>
          <w:rtl/>
        </w:rPr>
        <w:t>اثر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وجهن</w:t>
      </w:r>
      <w:r>
        <w:rPr>
          <w:rtl/>
        </w:rPr>
        <w:t xml:space="preserve"> </w:t>
      </w:r>
      <w:r>
        <w:rPr>
          <w:w w:val="69"/>
          <w:rtl/>
        </w:rPr>
        <w:t>ٿيون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گئسن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ڪي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خطرناڪ</w:t>
      </w:r>
      <w:r>
        <w:rPr>
          <w:spacing w:val="40"/>
          <w:rtl/>
        </w:rPr>
        <w:t xml:space="preserve"> </w:t>
      </w:r>
      <w:r>
        <w:rPr>
          <w:w w:val="69"/>
          <w:rtl/>
        </w:rPr>
        <w:t>زهريليون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گئسون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هي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:</w:t>
      </w:r>
      <w:r>
        <w:rPr>
          <w:spacing w:val="40"/>
          <w:rtl/>
        </w:rPr>
        <w:t xml:space="preserve"> </w:t>
      </w:r>
      <w:r>
        <w:rPr>
          <w:w w:val="69"/>
          <w:rtl/>
        </w:rPr>
        <w:t>ڪاربان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مونو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آڪسائيڊ،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سلفر </w:t>
      </w:r>
      <w:r>
        <w:rPr>
          <w:w w:val="70"/>
          <w:rtl/>
        </w:rPr>
        <w:t>آڪسائيڊ،</w:t>
      </w:r>
      <w:r>
        <w:rPr>
          <w:rtl/>
        </w:rPr>
        <w:t xml:space="preserve"> </w:t>
      </w:r>
      <w:r>
        <w:rPr>
          <w:w w:val="70"/>
          <w:rtl/>
        </w:rPr>
        <w:t>نائٽروجن</w:t>
      </w:r>
      <w:r>
        <w:rPr>
          <w:rtl/>
        </w:rPr>
        <w:t xml:space="preserve"> </w:t>
      </w:r>
      <w:r>
        <w:rPr>
          <w:w w:val="70"/>
          <w:rtl/>
        </w:rPr>
        <w:t>ڪلورائيڊ،</w:t>
      </w:r>
      <w:r>
        <w:rPr>
          <w:rtl/>
        </w:rPr>
        <w:t xml:space="preserve"> </w:t>
      </w:r>
      <w:r>
        <w:rPr>
          <w:w w:val="70"/>
          <w:rtl/>
        </w:rPr>
        <w:t>امونيا،</w:t>
      </w:r>
      <w:r>
        <w:rPr>
          <w:rtl/>
        </w:rPr>
        <w:t xml:space="preserve"> </w:t>
      </w:r>
      <w:r>
        <w:rPr>
          <w:w w:val="70"/>
          <w:rtl/>
        </w:rPr>
        <w:t>هائيڊروجن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ڪاربان</w:t>
      </w:r>
      <w:r>
        <w:rPr>
          <w:rtl/>
        </w:rPr>
        <w:t xml:space="preserve"> </w:t>
      </w:r>
      <w:r>
        <w:rPr>
          <w:w w:val="70"/>
          <w:rtl/>
        </w:rPr>
        <w:t>ڊاءِ</w:t>
      </w:r>
      <w:r>
        <w:rPr>
          <w:rtl/>
        </w:rPr>
        <w:t xml:space="preserve"> </w:t>
      </w:r>
      <w:r>
        <w:rPr>
          <w:w w:val="70"/>
          <w:rtl/>
        </w:rPr>
        <w:t>آڪسائيڊ</w:t>
      </w:r>
      <w:r>
        <w:rPr>
          <w:rtl/>
        </w:rPr>
        <w:t xml:space="preserve"> </w:t>
      </w:r>
      <w:r>
        <w:rPr>
          <w:w w:val="70"/>
          <w:rtl/>
        </w:rPr>
        <w:t>وغيره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نهن</w:t>
      </w:r>
      <w:r>
        <w:rPr>
          <w:rtl/>
        </w:rPr>
        <w:t xml:space="preserve"> </w:t>
      </w:r>
      <w:r>
        <w:rPr>
          <w:w w:val="70"/>
          <w:rtl/>
        </w:rPr>
        <w:t>خطرناڪ</w:t>
      </w:r>
      <w:r>
        <w:rPr>
          <w:rtl/>
        </w:rPr>
        <w:t xml:space="preserve"> </w:t>
      </w:r>
      <w:r>
        <w:rPr>
          <w:w w:val="70"/>
          <w:rtl/>
        </w:rPr>
        <w:t>زهريلي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گئسن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 ڪري ڪجهه خطرناڪ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بيماريون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ٿيون،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جهڙوڪر</w:t>
      </w:r>
      <w:r>
        <w:rPr>
          <w:w w:val="69"/>
        </w:rPr>
        <w:t>:</w:t>
      </w:r>
      <w:r>
        <w:rPr>
          <w:w w:val="69"/>
          <w:rtl/>
        </w:rPr>
        <w:t xml:space="preserve"> گهڻي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مدت واري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ڦِڦڙن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بيماري،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نڪ </w:t>
      </w:r>
      <w:r>
        <w:rPr>
          <w:w w:val="68"/>
          <w:rtl/>
        </w:rPr>
        <w:t>۽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گلي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ڪينسر</w:t>
      </w:r>
      <w:r>
        <w:rPr>
          <w:spacing w:val="-16"/>
          <w:rtl/>
        </w:rPr>
        <w:t xml:space="preserve"> </w:t>
      </w:r>
      <w:r>
        <w:rPr>
          <w:w w:val="68"/>
          <w:rtl/>
        </w:rPr>
        <w:t>وغيره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ڊاڪٽر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ٽولبا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خيال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3"/>
          <w:w w:val="68"/>
          <w:position w:val="1"/>
          <w:rtl/>
        </w:rPr>
        <w:t xml:space="preserve"> </w:t>
      </w:r>
      <w:r>
        <w:rPr>
          <w:w w:val="68"/>
          <w:rtl/>
        </w:rPr>
        <w:t>نهن</w:t>
      </w:r>
      <w:r>
        <w:rPr>
          <w:spacing w:val="-21"/>
          <w:rtl/>
        </w:rPr>
        <w:t xml:space="preserve"> </w:t>
      </w:r>
      <w:r>
        <w:rPr>
          <w:w w:val="68"/>
          <w:rtl/>
        </w:rPr>
        <w:t>علائقن</w:t>
      </w:r>
      <w:r>
        <w:rPr>
          <w:spacing w:val="-20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جتي</w:t>
      </w:r>
      <w:r>
        <w:rPr>
          <w:spacing w:val="-21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-21"/>
          <w:rtl/>
        </w:rPr>
        <w:t xml:space="preserve"> </w:t>
      </w:r>
      <w:r>
        <w:rPr>
          <w:w w:val="68"/>
          <w:rtl/>
        </w:rPr>
        <w:t>ٿڌ</w:t>
      </w:r>
      <w:r>
        <w:rPr>
          <w:spacing w:val="-20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ڄميل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آبهوا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آهي،</w:t>
      </w:r>
    </w:p>
    <w:p w14:paraId="14C8FA9F">
      <w:pPr>
        <w:pStyle w:val="13"/>
        <w:bidi/>
        <w:spacing w:line="341" w:lineRule="exact"/>
        <w:ind w:left="155" w:right="0" w:firstLine="0"/>
        <w:jc w:val="left"/>
      </w:pPr>
      <w:r>
        <w:rPr>
          <w:w w:val="65"/>
          <w:rtl/>
        </w:rPr>
        <w:t>ا</w:t>
      </w:r>
      <w:r>
        <w:rPr>
          <w:spacing w:val="-41"/>
          <w:w w:val="65"/>
          <w:position w:val="1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کاڌو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اندر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پچايو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وڃي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ٿو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۽</w:t>
      </w:r>
      <w:r>
        <w:rPr>
          <w:spacing w:val="13"/>
          <w:position w:val="5"/>
          <w:rtl/>
        </w:rPr>
        <w:t xml:space="preserve"> </w:t>
      </w:r>
      <w:r>
        <w:rPr>
          <w:w w:val="65"/>
          <w:position w:val="5"/>
          <w:rtl/>
        </w:rPr>
        <w:t>اِها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ڪوشش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ڪئي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وڃي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ٻار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هر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وقت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لازمي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طور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اندر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-9"/>
          <w:w w:val="65"/>
          <w:rtl/>
        </w:rPr>
        <w:t xml:space="preserve"> </w:t>
      </w:r>
      <w:r>
        <w:rPr>
          <w:w w:val="65"/>
          <w:rtl/>
        </w:rPr>
        <w:t>ويٺل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رهن،</w:t>
      </w:r>
    </w:p>
    <w:p w14:paraId="58B8FF40">
      <w:pPr>
        <w:pStyle w:val="13"/>
        <w:bidi/>
        <w:spacing w:before="33" w:line="264" w:lineRule="auto"/>
        <w:ind w:left="154" w:right="311" w:firstLine="1"/>
        <w:jc w:val="left"/>
      </w:pPr>
      <w:r>
        <w:rPr>
          <w:w w:val="68"/>
          <w:rtl/>
        </w:rPr>
        <w:t>اهڙي صورتحال ۾</w:t>
      </w:r>
      <w:r>
        <w:rPr>
          <w:spacing w:val="40"/>
          <w:position w:val="1"/>
          <w:rtl/>
        </w:rPr>
        <w:t xml:space="preserve"> </w:t>
      </w:r>
      <w:r>
        <w:rPr>
          <w:w w:val="68"/>
          <w:rtl/>
        </w:rPr>
        <w:t>انهن منجهه نڪ ۽ گلي جي ڪينسر جا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امڪان تمام گهڻا پيدا ٿين ٿا</w:t>
      </w:r>
      <w:r>
        <w:rPr>
          <w:w w:val="68"/>
        </w:rPr>
        <w:t>.</w:t>
      </w:r>
      <w:r>
        <w:rPr>
          <w:w w:val="68"/>
          <w:rtl/>
        </w:rPr>
        <w:t xml:space="preserve"> ۽ بيمارين ۾ مبتلا ٿي </w:t>
      </w:r>
      <w:r>
        <w:rPr>
          <w:w w:val="65"/>
          <w:rtl/>
        </w:rPr>
        <w:t>وڃن ٿيون</w:t>
      </w:r>
      <w:r>
        <w:rPr>
          <w:w w:val="65"/>
        </w:rPr>
        <w:t>.</w:t>
      </w:r>
      <w:r>
        <w:rPr>
          <w:w w:val="65"/>
          <w:rtl/>
        </w:rPr>
        <w:t xml:space="preserve"> ٻين لفظن ۾ ائين کڻي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چئجي ته ناموزون ٻارڻ کي ٻاريندي 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هي گهريلو غريب عورتون پنهنجي ناياب</w:t>
      </w:r>
      <w:r>
        <w:rPr>
          <w:spacing w:val="80"/>
          <w:rtl/>
        </w:rPr>
        <w:t xml:space="preserve"> </w:t>
      </w:r>
      <w:r>
        <w:rPr>
          <w:w w:val="71"/>
          <w:rtl/>
        </w:rPr>
        <w:t>صحت</w:t>
      </w:r>
      <w:r>
        <w:rPr>
          <w:spacing w:val="-6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غليظ</w:t>
      </w:r>
      <w:r>
        <w:rPr>
          <w:spacing w:val="-4"/>
          <w:rtl/>
        </w:rPr>
        <w:t xml:space="preserve"> </w:t>
      </w:r>
      <w:r>
        <w:rPr>
          <w:w w:val="71"/>
          <w:rtl/>
        </w:rPr>
        <w:t>ٻارڻ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حوالي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ڇڏين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ٿيون</w:t>
      </w:r>
      <w:r>
        <w:rPr>
          <w:w w:val="71"/>
        </w:rPr>
        <w:t>.</w:t>
      </w:r>
      <w:r>
        <w:rPr>
          <w:spacing w:val="-8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8"/>
          <w:rtl/>
        </w:rPr>
        <w:t xml:space="preserve"> </w:t>
      </w:r>
      <w:r>
        <w:rPr>
          <w:w w:val="71"/>
          <w:rtl/>
        </w:rPr>
        <w:t>يا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1"/>
          <w:rtl/>
        </w:rPr>
        <w:t>سندن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جند</w:t>
      </w:r>
      <w:r>
        <w:rPr>
          <w:spacing w:val="-6"/>
          <w:rtl/>
        </w:rPr>
        <w:t xml:space="preserve"> </w:t>
      </w:r>
      <w:r>
        <w:rPr>
          <w:w w:val="71"/>
          <w:rtl/>
        </w:rPr>
        <w:t>اچي</w:t>
      </w:r>
      <w:r>
        <w:rPr>
          <w:spacing w:val="-3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ملڪ</w:t>
      </w:r>
      <w:r>
        <w:rPr>
          <w:spacing w:val="-6"/>
          <w:rtl/>
        </w:rPr>
        <w:t xml:space="preserve"> </w:t>
      </w:r>
      <w:r>
        <w:rPr>
          <w:w w:val="71"/>
          <w:rtl/>
        </w:rPr>
        <w:t>الموت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ڇڏائي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ٿو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-7"/>
          <w:rtl/>
        </w:rPr>
        <w:t xml:space="preserve"> </w:t>
      </w:r>
      <w:r>
        <w:rPr>
          <w:w w:val="71"/>
          <w:rtl/>
        </w:rPr>
        <w:t xml:space="preserve">وري </w:t>
      </w:r>
      <w:r>
        <w:rPr>
          <w:w w:val="66"/>
          <w:rtl/>
        </w:rPr>
        <w:t>پنهنجي نصيب</w:t>
      </w:r>
      <w:r>
        <w:rPr>
          <w:rtl/>
        </w:rPr>
        <w:t xml:space="preserve"> </w:t>
      </w:r>
      <w:r>
        <w:rPr>
          <w:w w:val="66"/>
          <w:rtl/>
        </w:rPr>
        <w:t>۾ لکيل سمجهي خاموشيءَ</w:t>
      </w:r>
      <w:r>
        <w:rPr>
          <w:rtl/>
        </w:rPr>
        <w:t xml:space="preserve"> </w:t>
      </w:r>
      <w:r>
        <w:rPr>
          <w:w w:val="66"/>
          <w:rtl/>
        </w:rPr>
        <w:t>سان ڀوڳين ٿيون</w:t>
      </w:r>
      <w:r>
        <w:rPr>
          <w:w w:val="66"/>
        </w:rPr>
        <w:t>.</w:t>
      </w:r>
    </w:p>
    <w:p w14:paraId="6DB682A4">
      <w:pPr>
        <w:pStyle w:val="13"/>
        <w:bidi/>
        <w:spacing w:before="4" w:line="271" w:lineRule="auto"/>
        <w:ind w:left="154" w:right="311" w:firstLine="437"/>
        <w:jc w:val="left"/>
      </w:pPr>
      <w:r>
        <w:rPr>
          <w:w w:val="65"/>
          <w:rtl/>
        </w:rPr>
        <w:t>جڏهن</w:t>
      </w:r>
      <w:r>
        <w:rPr>
          <w:rtl/>
        </w:rPr>
        <w:t xml:space="preserve"> </w:t>
      </w:r>
      <w:r>
        <w:rPr>
          <w:w w:val="65"/>
          <w:rtl/>
        </w:rPr>
        <w:t>اهي</w:t>
      </w:r>
      <w:r>
        <w:rPr>
          <w:rtl/>
        </w:rPr>
        <w:t xml:space="preserve"> </w:t>
      </w:r>
      <w:r>
        <w:rPr>
          <w:w w:val="65"/>
          <w:rtl/>
        </w:rPr>
        <w:t>عورتون</w:t>
      </w:r>
      <w:r>
        <w:rPr>
          <w:rtl/>
        </w:rPr>
        <w:t xml:space="preserve"> </w:t>
      </w:r>
      <w:r>
        <w:rPr>
          <w:w w:val="65"/>
          <w:rtl/>
        </w:rPr>
        <w:t>حامله</w:t>
      </w:r>
      <w:r>
        <w:rPr>
          <w:rtl/>
        </w:rPr>
        <w:t xml:space="preserve"> </w:t>
      </w:r>
      <w:r>
        <w:rPr>
          <w:w w:val="65"/>
          <w:rtl/>
        </w:rPr>
        <w:t>ٿين</w:t>
      </w:r>
      <w:r>
        <w:rPr>
          <w:rtl/>
        </w:rPr>
        <w:t xml:space="preserve"> </w:t>
      </w:r>
      <w:r>
        <w:rPr>
          <w:w w:val="65"/>
          <w:rtl/>
        </w:rPr>
        <w:t>ٿيون</w:t>
      </w:r>
      <w:r>
        <w:rPr>
          <w:spacing w:val="14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14"/>
          <w:rtl/>
        </w:rPr>
        <w:t xml:space="preserve"> </w:t>
      </w:r>
      <w:r>
        <w:rPr>
          <w:w w:val="65"/>
          <w:rtl/>
        </w:rPr>
        <w:t>اِبتدائي</w:t>
      </w:r>
      <w:r>
        <w:rPr>
          <w:spacing w:val="6"/>
          <w:rtl/>
        </w:rPr>
        <w:t xml:space="preserve"> </w:t>
      </w:r>
      <w:r>
        <w:rPr>
          <w:w w:val="65"/>
          <w:rtl/>
        </w:rPr>
        <w:t>مرحلا</w:t>
      </w:r>
      <w:r>
        <w:rPr>
          <w:rtl/>
        </w:rPr>
        <w:t xml:space="preserve"> </w:t>
      </w:r>
      <w:r>
        <w:rPr>
          <w:w w:val="65"/>
          <w:rtl/>
        </w:rPr>
        <w:t>طئي</w:t>
      </w:r>
      <w:r>
        <w:rPr>
          <w:rtl/>
        </w:rPr>
        <w:t xml:space="preserve"> </w:t>
      </w:r>
      <w:r>
        <w:rPr>
          <w:w w:val="65"/>
          <w:rtl/>
        </w:rPr>
        <w:t>ڪندي</w:t>
      </w:r>
      <w:r>
        <w:rPr>
          <w:spacing w:val="16"/>
          <w:rtl/>
        </w:rPr>
        <w:t xml:space="preserve"> </w:t>
      </w:r>
      <w:r>
        <w:rPr>
          <w:w w:val="65"/>
          <w:rtl/>
        </w:rPr>
        <w:t>ڪجهه</w:t>
      </w:r>
      <w:r>
        <w:rPr>
          <w:spacing w:val="15"/>
          <w:rtl/>
        </w:rPr>
        <w:t xml:space="preserve"> </w:t>
      </w:r>
      <w:r>
        <w:rPr>
          <w:w w:val="65"/>
          <w:rtl/>
        </w:rPr>
        <w:t>هفتن</w:t>
      </w:r>
      <w:r>
        <w:rPr>
          <w:rtl/>
        </w:rPr>
        <w:t xml:space="preserve"> </w:t>
      </w:r>
      <w:r>
        <w:rPr>
          <w:w w:val="65"/>
          <w:rtl/>
        </w:rPr>
        <w:t>کان</w:t>
      </w:r>
      <w:r>
        <w:rPr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10"/>
          <w:rtl/>
        </w:rPr>
        <w:t xml:space="preserve"> </w:t>
      </w:r>
      <w:r>
        <w:rPr>
          <w:w w:val="65"/>
          <w:rtl/>
        </w:rPr>
        <w:t>ترت</w:t>
      </w:r>
      <w:r>
        <w:rPr>
          <w:spacing w:val="14"/>
          <w:rtl/>
        </w:rPr>
        <w:t xml:space="preserve"> </w:t>
      </w:r>
      <w:r>
        <w:rPr>
          <w:w w:val="65"/>
          <w:rtl/>
        </w:rPr>
        <w:t>ئي</w:t>
      </w:r>
      <w:r>
        <w:rPr>
          <w:spacing w:val="14"/>
          <w:rtl/>
        </w:rPr>
        <w:t xml:space="preserve"> </w:t>
      </w:r>
      <w:r>
        <w:rPr>
          <w:w w:val="65"/>
          <w:rtl/>
        </w:rPr>
        <w:t>ٻار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مختلف بيمارين جو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شڪار ٿي وڃن ٿا ۽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معصوم ٻارڙا ڄمڻ وقت اِبتدا ۾ ئي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نمونيا،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گلي 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ڦڦڙن جي خطرناڪ</w:t>
      </w:r>
      <w:r>
        <w:rPr>
          <w:spacing w:val="80"/>
          <w:rtl/>
        </w:rPr>
        <w:t xml:space="preserve"> </w:t>
      </w:r>
      <w:r>
        <w:rPr>
          <w:w w:val="68"/>
          <w:rtl/>
        </w:rPr>
        <w:t>بيمارين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۾ مبتلا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هجن ٿا</w:t>
      </w:r>
      <w:r>
        <w:rPr>
          <w:w w:val="68"/>
        </w:rPr>
        <w:t>.</w:t>
      </w:r>
      <w:r>
        <w:rPr>
          <w:w w:val="68"/>
          <w:rtl/>
        </w:rPr>
        <w:t xml:space="preserve"> موجوده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دور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صنعتن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 ڦهلجڻ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صنعتي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علائقن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۾ آلوده هوا گهرن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۾ پڻ موجود</w:t>
      </w:r>
      <w:r>
        <w:rPr>
          <w:rtl/>
        </w:rPr>
        <w:t xml:space="preserve"> </w:t>
      </w:r>
      <w:r>
        <w:rPr>
          <w:w w:val="69"/>
          <w:rtl/>
        </w:rPr>
        <w:t>رهڻ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لڳي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 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اهو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اِنتهائي</w:t>
      </w:r>
      <w:r>
        <w:rPr>
          <w:spacing w:val="-23"/>
          <w:rtl/>
        </w:rPr>
        <w:t xml:space="preserve"> </w:t>
      </w:r>
      <w:r>
        <w:rPr>
          <w:w w:val="69"/>
          <w:rtl/>
        </w:rPr>
        <w:t>تيزيءَ سان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سرندڙ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ناخوشگوار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مسئلو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تمام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تيزيءَ سان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وڌندڙ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قيمتن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واري</w:t>
      </w:r>
      <w:r>
        <w:rPr>
          <w:rtl/>
        </w:rPr>
        <w:t xml:space="preserve"> </w:t>
      </w:r>
      <w:r>
        <w:rPr>
          <w:w w:val="69"/>
          <w:rtl/>
        </w:rPr>
        <w:t>رجحان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سبب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ترقي پذير ملڪن ۾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ٻارڻ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قيمتن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اڃا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اضافو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ٿيو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قيمتن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کي ڪنٽرول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 xml:space="preserve">رکڻ </w:t>
      </w:r>
      <w:r>
        <w:rPr>
          <w:w w:val="67"/>
          <w:rtl/>
        </w:rPr>
        <w:t>لاءِ سخت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پاءُ ورتا وڃن ته جيئن ٻارڻ جي قيمتن کي گهٽ ۾ گهٽ رکي سگهجي</w:t>
      </w:r>
      <w:r>
        <w:rPr>
          <w:w w:val="67"/>
        </w:rPr>
        <w:t>.</w:t>
      </w:r>
    </w:p>
    <w:p w14:paraId="649573AC">
      <w:pPr>
        <w:spacing w:before="0" w:line="334" w:lineRule="exact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36ABB4B9">
      <w:pPr>
        <w:pStyle w:val="13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simplePos="0" relativeHeight="251860992" behindDoc="1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113030</wp:posOffset>
                </wp:positionV>
                <wp:extent cx="5252085" cy="2344420"/>
                <wp:effectExtent l="0" t="0" r="0" b="0"/>
                <wp:wrapTopAndBottom/>
                <wp:docPr id="675" name="Text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234442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lgDashDot"/>
                        </a:ln>
                      </wps:spPr>
                      <wps:txbx>
                        <w:txbxContent>
                          <w:p w14:paraId="2151E725">
                            <w:pPr>
                              <w:bidi/>
                              <w:spacing w:before="117"/>
                              <w:ind w:left="3173" w:right="0" w:firstLine="0"/>
                              <w:jc w:val="left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w w:val="66"/>
                                <w:sz w:val="56"/>
                                <w:szCs w:val="56"/>
                                <w:rtl/>
                              </w:rPr>
                              <w:t>انمول</w:t>
                            </w:r>
                            <w:r>
                              <w:rPr>
                                <w:spacing w:val="-12"/>
                                <w:w w:val="66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6"/>
                                <w:sz w:val="56"/>
                                <w:szCs w:val="56"/>
                                <w:rtl/>
                              </w:rPr>
                              <w:t>موتي</w:t>
                            </w:r>
                            <w:r>
                              <w:rPr>
                                <w:w w:val="66"/>
                                <w:sz w:val="56"/>
                                <w:szCs w:val="56"/>
                              </w:rPr>
                              <w:t>:</w:t>
                            </w:r>
                          </w:p>
                          <w:p w14:paraId="48EAFC00">
                            <w:pPr>
                              <w:pStyle w:val="13"/>
                              <w:bidi/>
                              <w:spacing w:before="554" w:line="283" w:lineRule="auto"/>
                              <w:ind w:left="569" w:right="144" w:hanging="2"/>
                              <w:jc w:val="left"/>
                            </w:pPr>
                            <w:r>
                              <w:rPr>
                                <w:w w:val="67"/>
                              </w:rPr>
                              <w:t>*</w:t>
                            </w:r>
                            <w:r>
                              <w:rPr>
                                <w:spacing w:val="-9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ڪجهه</w:t>
                            </w:r>
                            <w:r>
                              <w:rPr>
                                <w:spacing w:val="-15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ڏاهن</w:t>
                            </w:r>
                            <w:r>
                              <w:rPr>
                                <w:spacing w:val="-4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مطابق</w:t>
                            </w:r>
                            <w:r>
                              <w:rPr>
                                <w:spacing w:val="-5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</w:rPr>
                              <w:t>”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ماءُ</w:t>
                            </w:r>
                            <w:r>
                              <w:rPr>
                                <w:w w:val="67"/>
                              </w:rPr>
                              <w:t>“</w:t>
                            </w:r>
                            <w:r>
                              <w:rPr>
                                <w:spacing w:val="-8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معنٰي ڪڏهن</w:t>
                            </w:r>
                            <w:r>
                              <w:rPr>
                                <w:spacing w:val="-15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به</w:t>
                            </w:r>
                            <w:r>
                              <w:rPr>
                                <w:spacing w:val="-8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ختم</w:t>
                            </w:r>
                            <w:r>
                              <w:rPr>
                                <w:spacing w:val="-10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نه</w:t>
                            </w:r>
                            <w:r>
                              <w:rPr>
                                <w:spacing w:val="-9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ٿيندڙڏکن</w:t>
                            </w:r>
                            <w:r>
                              <w:rPr>
                                <w:spacing w:val="-2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جي</w:t>
                            </w:r>
                            <w:r>
                              <w:rPr>
                                <w:spacing w:val="-7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تصوير،</w:t>
                            </w:r>
                            <w:r>
                              <w:rPr>
                                <w:spacing w:val="80"/>
                                <w:position w:val="-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سور،</w:t>
                            </w:r>
                            <w:r>
                              <w:rPr>
                                <w:spacing w:val="-9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سڏڪا</w:t>
                            </w:r>
                            <w:r>
                              <w:rPr>
                                <w:spacing w:val="-7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۽</w:t>
                            </w:r>
                            <w:r>
                              <w:rPr>
                                <w:spacing w:val="-10"/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67"/>
                                <w:rtl/>
                              </w:rPr>
                              <w:t>لڙڪ</w:t>
                            </w:r>
                            <w:r>
                              <w:rPr>
                                <w:w w:val="67"/>
                              </w:rPr>
                              <w:t>!</w:t>
                            </w:r>
                            <w:r>
                              <w:rPr>
                                <w:w w:val="67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</w:rPr>
                              <w:t>*</w:t>
                            </w:r>
                            <w:r>
                              <w:rPr>
                                <w:spacing w:val="-3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وقت، اعتماد ۽ عزت،</w:t>
                            </w:r>
                            <w:r>
                              <w:rPr>
                                <w:spacing w:val="-1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اهڙا پکي آهن</w:t>
                            </w:r>
                            <w:r>
                              <w:rPr>
                                <w:spacing w:val="-1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جيڪي</w:t>
                            </w:r>
                            <w:r>
                              <w:rPr>
                                <w:spacing w:val="-1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ا</w:t>
                            </w:r>
                            <w:r>
                              <w:rPr>
                                <w:spacing w:val="-45"/>
                                <w:w w:val="70"/>
                                <w:position w:val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ڏامڻ کان پوءِ</w:t>
                            </w:r>
                            <w:r>
                              <w:rPr>
                                <w:spacing w:val="-3"/>
                                <w:w w:val="7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rtl/>
                              </w:rPr>
                              <w:t>واپس موٽي نه سگهندا آهن</w:t>
                            </w:r>
                            <w:r>
                              <w:rPr>
                                <w:w w:val="70"/>
                              </w:rPr>
                              <w:t>.</w:t>
                            </w:r>
                          </w:p>
                          <w:p w14:paraId="021316F5">
                            <w:pPr>
                              <w:pStyle w:val="13"/>
                              <w:bidi/>
                              <w:spacing w:line="342" w:lineRule="exact"/>
                              <w:ind w:left="566" w:right="0" w:firstLine="0"/>
                              <w:jc w:val="left"/>
                            </w:pPr>
                            <w:r>
                              <w:rPr>
                                <w:w w:val="73"/>
                              </w:rPr>
                              <w:t>*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</w:rPr>
                              <w:t>”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موت</w:t>
                            </w:r>
                            <w:r>
                              <w:rPr>
                                <w:w w:val="73"/>
                              </w:rPr>
                              <w:t>“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،</w:t>
                            </w:r>
                            <w:r>
                              <w:rPr>
                                <w:spacing w:val="-15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</w:rPr>
                              <w:t>”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حياتي</w:t>
                            </w:r>
                            <w:r>
                              <w:rPr>
                                <w:w w:val="73"/>
                              </w:rPr>
                              <w:t>“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،</w:t>
                            </w:r>
                            <w:r>
                              <w:rPr>
                                <w:spacing w:val="-17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جو</w:t>
                            </w:r>
                            <w:r>
                              <w:rPr>
                                <w:spacing w:val="-17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ازلي</w:t>
                            </w:r>
                            <w:r>
                              <w:rPr>
                                <w:spacing w:val="-18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ويري</w:t>
                            </w:r>
                            <w:r>
                              <w:rPr>
                                <w:spacing w:val="-14"/>
                                <w:w w:val="7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w w:val="73"/>
                                <w:rtl/>
                              </w:rPr>
                              <w:t>آهي</w:t>
                            </w:r>
                            <w:r>
                              <w:rPr>
                                <w:w w:val="73"/>
                              </w:rPr>
                              <w:t>.</w:t>
                            </w:r>
                          </w:p>
                          <w:p w14:paraId="346106E5">
                            <w:pPr>
                              <w:spacing w:before="61"/>
                              <w:ind w:left="12" w:right="0"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5"/>
                                <w:sz w:val="28"/>
                              </w:rPr>
                              <w:t>*</w:t>
                            </w:r>
                            <w:r>
                              <w:rPr>
                                <w:spacing w:val="-33"/>
                                <w:w w:val="1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7"/>
                                <w:w w:val="120"/>
                                <w:sz w:val="28"/>
                              </w:rPr>
                              <w:t>**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5" o:spid="_x0000_s1026" o:spt="202" type="#_x0000_t202" style="position:absolute;left:0pt;margin-left:71.4pt;margin-top:8.9pt;height:184.6pt;width:413.55pt;mso-position-horizontal-relative:page;mso-wrap-distance-bottom:0pt;mso-wrap-distance-top:0pt;z-index:-251455488;mso-width-relative:page;mso-height-relative:page;" filled="f" stroked="t" coordsize="21600,21600" o:gfxdata="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rZPu&#10;W9gAAAAKAQAADwAAAAAAAAABACAAAAAiAAAAZHJzL2Rvd25yZXYueG1sUEsBAhQAFAAAAAgAh07i&#10;QDzAafDpAQAA4AMAAA4AAAAAAAAAAQAgAAAAJwEAAGRycy9lMm9Eb2MueG1sUEsFBgAAAAAGAAYA&#10;WQEAAIIFAAAAAA==&#10;">
                <v:fill on="f" focussize="0,0"/>
                <v:stroke weight="0.72pt" color="#000000" joinstyle="round" dashstyle="longDashDot"/>
                <v:imagedata o:title=""/>
                <o:lock v:ext="edit" aspectratio="f"/>
                <v:textbox inset="0mm,0mm,0mm,0mm">
                  <w:txbxContent>
                    <w:p w14:paraId="2151E725">
                      <w:pPr>
                        <w:bidi/>
                        <w:spacing w:before="117"/>
                        <w:ind w:left="3173" w:right="0" w:firstLine="0"/>
                        <w:jc w:val="left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w w:val="66"/>
                          <w:sz w:val="56"/>
                          <w:szCs w:val="56"/>
                          <w:rtl/>
                        </w:rPr>
                        <w:t>انمول</w:t>
                      </w:r>
                      <w:r>
                        <w:rPr>
                          <w:spacing w:val="-12"/>
                          <w:w w:val="66"/>
                          <w:sz w:val="56"/>
                          <w:szCs w:val="56"/>
                          <w:rtl/>
                        </w:rPr>
                        <w:t xml:space="preserve"> </w:t>
                      </w:r>
                      <w:r>
                        <w:rPr>
                          <w:w w:val="66"/>
                          <w:sz w:val="56"/>
                          <w:szCs w:val="56"/>
                          <w:rtl/>
                        </w:rPr>
                        <w:t>موتي</w:t>
                      </w:r>
                      <w:r>
                        <w:rPr>
                          <w:w w:val="66"/>
                          <w:sz w:val="56"/>
                          <w:szCs w:val="56"/>
                        </w:rPr>
                        <w:t>:</w:t>
                      </w:r>
                    </w:p>
                    <w:p w14:paraId="48EAFC00">
                      <w:pPr>
                        <w:pStyle w:val="13"/>
                        <w:bidi/>
                        <w:spacing w:before="554" w:line="283" w:lineRule="auto"/>
                        <w:ind w:left="569" w:right="144" w:hanging="2"/>
                        <w:jc w:val="left"/>
                      </w:pPr>
                      <w:r>
                        <w:rPr>
                          <w:w w:val="67"/>
                        </w:rPr>
                        <w:t>*</w:t>
                      </w:r>
                      <w:r>
                        <w:rPr>
                          <w:spacing w:val="-9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ڪجهه</w:t>
                      </w:r>
                      <w:r>
                        <w:rPr>
                          <w:spacing w:val="-15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ڏاهن</w:t>
                      </w:r>
                      <w:r>
                        <w:rPr>
                          <w:spacing w:val="-4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مطابق</w:t>
                      </w:r>
                      <w:r>
                        <w:rPr>
                          <w:spacing w:val="-5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</w:rPr>
                        <w:t>”</w:t>
                      </w:r>
                      <w:r>
                        <w:rPr>
                          <w:w w:val="67"/>
                          <w:rtl/>
                        </w:rPr>
                        <w:t>ماءُ</w:t>
                      </w:r>
                      <w:r>
                        <w:rPr>
                          <w:w w:val="67"/>
                        </w:rPr>
                        <w:t>“</w:t>
                      </w:r>
                      <w:r>
                        <w:rPr>
                          <w:spacing w:val="-8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معنٰي ڪڏهن</w:t>
                      </w:r>
                      <w:r>
                        <w:rPr>
                          <w:spacing w:val="-15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به</w:t>
                      </w:r>
                      <w:r>
                        <w:rPr>
                          <w:spacing w:val="-8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ختم</w:t>
                      </w:r>
                      <w:r>
                        <w:rPr>
                          <w:spacing w:val="-10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نه</w:t>
                      </w:r>
                      <w:r>
                        <w:rPr>
                          <w:spacing w:val="-9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ٿيندڙڏکن</w:t>
                      </w:r>
                      <w:r>
                        <w:rPr>
                          <w:spacing w:val="-2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جي</w:t>
                      </w:r>
                      <w:r>
                        <w:rPr>
                          <w:spacing w:val="-7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تصوير،</w:t>
                      </w:r>
                      <w:r>
                        <w:rPr>
                          <w:spacing w:val="80"/>
                          <w:position w:val="-8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سور،</w:t>
                      </w:r>
                      <w:r>
                        <w:rPr>
                          <w:spacing w:val="-9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سڏڪا</w:t>
                      </w:r>
                      <w:r>
                        <w:rPr>
                          <w:spacing w:val="-7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۽</w:t>
                      </w:r>
                      <w:r>
                        <w:rPr>
                          <w:spacing w:val="-10"/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67"/>
                          <w:rtl/>
                        </w:rPr>
                        <w:t>لڙڪ</w:t>
                      </w:r>
                      <w:r>
                        <w:rPr>
                          <w:w w:val="67"/>
                        </w:rPr>
                        <w:t>!</w:t>
                      </w:r>
                      <w:r>
                        <w:rPr>
                          <w:w w:val="67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</w:rPr>
                        <w:t>*</w:t>
                      </w:r>
                      <w:r>
                        <w:rPr>
                          <w:spacing w:val="-3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وقت، اعتماد ۽ عزت،</w:t>
                      </w:r>
                      <w:r>
                        <w:rPr>
                          <w:spacing w:val="-1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اهڙا پکي آهن</w:t>
                      </w:r>
                      <w:r>
                        <w:rPr>
                          <w:spacing w:val="-1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جيڪي</w:t>
                      </w:r>
                      <w:r>
                        <w:rPr>
                          <w:spacing w:val="-1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ا</w:t>
                      </w:r>
                      <w:r>
                        <w:rPr>
                          <w:spacing w:val="-45"/>
                          <w:w w:val="70"/>
                          <w:position w:val="1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ڏامڻ کان پوءِ</w:t>
                      </w:r>
                      <w:r>
                        <w:rPr>
                          <w:spacing w:val="-3"/>
                          <w:w w:val="70"/>
                          <w:rtl/>
                        </w:rPr>
                        <w:t xml:space="preserve"> </w:t>
                      </w:r>
                      <w:r>
                        <w:rPr>
                          <w:w w:val="70"/>
                          <w:rtl/>
                        </w:rPr>
                        <w:t>واپس موٽي نه سگهندا آهن</w:t>
                      </w:r>
                      <w:r>
                        <w:rPr>
                          <w:w w:val="70"/>
                        </w:rPr>
                        <w:t>.</w:t>
                      </w:r>
                    </w:p>
                    <w:p w14:paraId="021316F5">
                      <w:pPr>
                        <w:pStyle w:val="13"/>
                        <w:bidi/>
                        <w:spacing w:line="342" w:lineRule="exact"/>
                        <w:ind w:left="566" w:right="0" w:firstLine="0"/>
                        <w:jc w:val="left"/>
                      </w:pPr>
                      <w:r>
                        <w:rPr>
                          <w:w w:val="73"/>
                        </w:rPr>
                        <w:t>*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</w:rPr>
                        <w:t>”</w:t>
                      </w:r>
                      <w:r>
                        <w:rPr>
                          <w:w w:val="73"/>
                          <w:rtl/>
                        </w:rPr>
                        <w:t>موت</w:t>
                      </w:r>
                      <w:r>
                        <w:rPr>
                          <w:w w:val="73"/>
                        </w:rPr>
                        <w:t>“</w:t>
                      </w:r>
                      <w:r>
                        <w:rPr>
                          <w:w w:val="73"/>
                          <w:rtl/>
                        </w:rPr>
                        <w:t>،</w:t>
                      </w:r>
                      <w:r>
                        <w:rPr>
                          <w:spacing w:val="-15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</w:rPr>
                        <w:t>”</w:t>
                      </w:r>
                      <w:r>
                        <w:rPr>
                          <w:w w:val="73"/>
                          <w:rtl/>
                        </w:rPr>
                        <w:t>حياتي</w:t>
                      </w:r>
                      <w:r>
                        <w:rPr>
                          <w:w w:val="73"/>
                        </w:rPr>
                        <w:t>“</w:t>
                      </w:r>
                      <w:r>
                        <w:rPr>
                          <w:w w:val="73"/>
                          <w:rtl/>
                        </w:rPr>
                        <w:t>،</w:t>
                      </w:r>
                      <w:r>
                        <w:rPr>
                          <w:spacing w:val="-17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جو</w:t>
                      </w:r>
                      <w:r>
                        <w:rPr>
                          <w:spacing w:val="-17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ازلي</w:t>
                      </w:r>
                      <w:r>
                        <w:rPr>
                          <w:spacing w:val="-18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ويري</w:t>
                      </w:r>
                      <w:r>
                        <w:rPr>
                          <w:spacing w:val="-14"/>
                          <w:w w:val="73"/>
                          <w:rtl/>
                        </w:rPr>
                        <w:t xml:space="preserve"> </w:t>
                      </w:r>
                      <w:r>
                        <w:rPr>
                          <w:w w:val="73"/>
                          <w:rtl/>
                        </w:rPr>
                        <w:t>آهي</w:t>
                      </w:r>
                      <w:r>
                        <w:rPr>
                          <w:w w:val="73"/>
                        </w:rPr>
                        <w:t>.</w:t>
                      </w:r>
                    </w:p>
                    <w:p w14:paraId="346106E5">
                      <w:pPr>
                        <w:spacing w:before="61"/>
                        <w:ind w:left="12" w:right="0"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w w:val="115"/>
                          <w:sz w:val="28"/>
                        </w:rPr>
                        <w:t>*</w:t>
                      </w:r>
                      <w:r>
                        <w:rPr>
                          <w:spacing w:val="-33"/>
                          <w:w w:val="115"/>
                          <w:sz w:val="28"/>
                        </w:rPr>
                        <w:t xml:space="preserve"> </w:t>
                      </w:r>
                      <w:r>
                        <w:rPr>
                          <w:spacing w:val="7"/>
                          <w:w w:val="120"/>
                          <w:sz w:val="28"/>
                        </w:rPr>
                        <w:t>**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1F95178">
      <w:pPr>
        <w:pStyle w:val="13"/>
        <w:rPr>
          <w:sz w:val="20"/>
        </w:rPr>
      </w:pPr>
    </w:p>
    <w:p w14:paraId="4C5FD143">
      <w:pPr>
        <w:pStyle w:val="13"/>
        <w:rPr>
          <w:sz w:val="20"/>
        </w:rPr>
      </w:pPr>
    </w:p>
    <w:p w14:paraId="098C7155">
      <w:pPr>
        <w:pStyle w:val="13"/>
        <w:rPr>
          <w:sz w:val="20"/>
        </w:rPr>
      </w:pPr>
    </w:p>
    <w:p w14:paraId="7900ED41">
      <w:pPr>
        <w:pStyle w:val="13"/>
        <w:rPr>
          <w:sz w:val="20"/>
        </w:rPr>
      </w:pPr>
    </w:p>
    <w:p w14:paraId="1FAE96B5">
      <w:pPr>
        <w:pStyle w:val="13"/>
        <w:rPr>
          <w:sz w:val="20"/>
        </w:rPr>
      </w:pPr>
    </w:p>
    <w:p w14:paraId="54F908A8">
      <w:pPr>
        <w:pStyle w:val="13"/>
        <w:rPr>
          <w:sz w:val="20"/>
        </w:rPr>
      </w:pPr>
    </w:p>
    <w:p w14:paraId="4968E2CD">
      <w:pPr>
        <w:pStyle w:val="13"/>
        <w:rPr>
          <w:sz w:val="20"/>
        </w:rPr>
      </w:pPr>
    </w:p>
    <w:p w14:paraId="38D5D9C3">
      <w:pPr>
        <w:pStyle w:val="13"/>
        <w:spacing w:before="19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609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296545</wp:posOffset>
                </wp:positionV>
                <wp:extent cx="5772785" cy="55245"/>
                <wp:effectExtent l="0" t="0" r="0" b="0"/>
                <wp:wrapTopAndBottom/>
                <wp:docPr id="676" name="Graphic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76" o:spid="_x0000_s1026" o:spt="100" style="position:absolute;left:0pt;margin-left:70.55pt;margin-top:23.35pt;height:4.35pt;width:454.55pt;mso-position-horizontal-relative:page;mso-wrap-distance-bottom:0pt;mso-wrap-distance-top:0pt;z-index:-251455488;mso-width-relative:page;mso-height-relative:page;" fillcolor="#612322" filled="t" stroked="f" coordsize="5772785,55244" o:gfxdata="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Jrslp2wAAAAoBAAAP&#10;AAAAAAAAAAEAIAAAACIAAABkcnMvZG93bnJldi54bWxQSwECFAAUAAAACACHTuJAx9afrk4CAADz&#10;BQAADgAAAAAAAAABACAAAAAq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8BF8AD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9A59188">
      <w:pPr>
        <w:pStyle w:val="13"/>
        <w:spacing w:before="9"/>
        <w:rPr>
          <w:sz w:val="3"/>
        </w:rPr>
      </w:pPr>
    </w:p>
    <w:p w14:paraId="2A7CE657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77" name="Group 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78Qd&#10;mJMCAAAjBwAADgAAAAAAAAABACAAAAAkAQAAZHJzL2Uyb0RvYy54bWxQSwUGAAAAAAYABgBZAQAA&#10;KQYAAAAA&#10;">
                <o:lock v:ext="edit" aspectratio="f"/>
                <v:shape id="Graphic 678" o:spid="_x0000_s1026" o:spt="100" style="position:absolute;left:0;top:0;height:40005;width:5737860;" fillcolor="#000000" filled="t" stroked="f" coordsize="5737860,40005" o:gfxdata="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0lfG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75CB45C">
      <w:pPr>
        <w:pStyle w:val="7"/>
        <w:bidi/>
        <w:ind w:left="2152" w:right="0" w:firstLine="0"/>
        <w:jc w:val="left"/>
      </w:pPr>
      <w:r>
        <w:rPr>
          <w:w w:val="60"/>
          <w:rtl/>
        </w:rPr>
        <w:t>پيٽ</w:t>
      </w:r>
      <w:r>
        <w:rPr>
          <w:spacing w:val="-21"/>
          <w:rtl/>
        </w:rPr>
        <w:t xml:space="preserve"> </w:t>
      </w:r>
      <w:r>
        <w:rPr>
          <w:w w:val="60"/>
          <w:rtl/>
        </w:rPr>
        <w:t>درست</w:t>
      </w:r>
      <w:r>
        <w:rPr>
          <w:spacing w:val="-22"/>
          <w:rtl/>
        </w:rPr>
        <w:t xml:space="preserve"> </w:t>
      </w:r>
      <w:r>
        <w:rPr>
          <w:w w:val="60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0"/>
          <w:rtl/>
        </w:rPr>
        <w:t>توهان</w:t>
      </w:r>
      <w:r>
        <w:rPr>
          <w:spacing w:val="-22"/>
          <w:rtl/>
        </w:rPr>
        <w:t xml:space="preserve"> </w:t>
      </w:r>
      <w:r>
        <w:rPr>
          <w:w w:val="60"/>
          <w:rtl/>
        </w:rPr>
        <w:t>تندرست</w:t>
      </w:r>
    </w:p>
    <w:p w14:paraId="117EBF63">
      <w:pPr>
        <w:pStyle w:val="13"/>
        <w:spacing w:before="153"/>
      </w:pPr>
    </w:p>
    <w:p w14:paraId="3CA8EEB0">
      <w:pPr>
        <w:pStyle w:val="13"/>
        <w:bidi/>
        <w:spacing w:line="268" w:lineRule="auto"/>
        <w:ind w:left="155" w:right="311" w:firstLine="431"/>
        <w:jc w:val="left"/>
      </w:pPr>
      <w:r>
        <w:rPr>
          <w:w w:val="77"/>
          <w:rtl/>
        </w:rPr>
        <w:t>قبض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يا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قبضي</w:t>
      </w:r>
      <w:r>
        <w:rPr>
          <w:spacing w:val="-7"/>
          <w:w w:val="77"/>
          <w:rtl/>
        </w:rPr>
        <w:t xml:space="preserve"> </w:t>
      </w:r>
      <w:r>
        <w:rPr>
          <w:w w:val="77"/>
        </w:rPr>
        <w:t>(Constipation)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عام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شڪايت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آهي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۽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ا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ن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>جو</w:t>
      </w:r>
      <w:r>
        <w:rPr>
          <w:spacing w:val="-13"/>
          <w:w w:val="77"/>
          <w:rtl/>
        </w:rPr>
        <w:t xml:space="preserve"> </w:t>
      </w:r>
      <w:r>
        <w:rPr>
          <w:w w:val="77"/>
          <w:rtl/>
        </w:rPr>
        <w:t>مستقل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طور</w:t>
      </w:r>
      <w:r>
        <w:rPr>
          <w:spacing w:val="-9"/>
          <w:w w:val="77"/>
          <w:rtl/>
        </w:rPr>
        <w:t xml:space="preserve"> </w:t>
      </w:r>
      <w:r>
        <w:rPr>
          <w:w w:val="77"/>
          <w:rtl/>
        </w:rPr>
        <w:t>تي</w:t>
      </w:r>
      <w:r>
        <w:rPr>
          <w:spacing w:val="-12"/>
          <w:w w:val="77"/>
          <w:rtl/>
        </w:rPr>
        <w:t xml:space="preserve"> </w:t>
      </w:r>
      <w:r>
        <w:rPr>
          <w:w w:val="77"/>
          <w:rtl/>
        </w:rPr>
        <w:t>موجود</w:t>
      </w:r>
      <w:r>
        <w:rPr>
          <w:spacing w:val="-11"/>
          <w:w w:val="77"/>
          <w:rtl/>
        </w:rPr>
        <w:t xml:space="preserve"> </w:t>
      </w:r>
      <w:r>
        <w:rPr>
          <w:w w:val="77"/>
          <w:rtl/>
        </w:rPr>
        <w:t>رهڻ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هڪ</w:t>
      </w:r>
      <w:r>
        <w:rPr>
          <w:spacing w:val="-10"/>
          <w:w w:val="77"/>
          <w:rtl/>
        </w:rPr>
        <w:t xml:space="preserve"> </w:t>
      </w:r>
      <w:r>
        <w:rPr>
          <w:w w:val="77"/>
          <w:rtl/>
        </w:rPr>
        <w:t xml:space="preserve">اهڙي </w:t>
      </w:r>
      <w:r>
        <w:rPr>
          <w:w w:val="72"/>
          <w:rtl/>
        </w:rPr>
        <w:t>بيماري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جنهن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اسين</w:t>
      </w:r>
      <w:r>
        <w:rPr>
          <w:spacing w:val="-3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م</w:t>
      </w:r>
      <w:r>
        <w:rPr>
          <w:rtl/>
        </w:rPr>
        <w:t xml:space="preserve"> </w:t>
      </w:r>
      <w:r>
        <w:rPr>
          <w:w w:val="72"/>
          <w:rtl/>
        </w:rPr>
        <w:t>الامراض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به</w:t>
      </w:r>
      <w:r>
        <w:rPr>
          <w:rtl/>
        </w:rPr>
        <w:t xml:space="preserve"> </w:t>
      </w:r>
      <w:r>
        <w:rPr>
          <w:w w:val="72"/>
          <w:rtl/>
        </w:rPr>
        <w:t>سڏيندا</w:t>
      </w:r>
      <w:r>
        <w:rPr>
          <w:rtl/>
        </w:rPr>
        <w:t xml:space="preserve"> </w:t>
      </w:r>
      <w:r>
        <w:rPr>
          <w:w w:val="72"/>
          <w:rtl/>
        </w:rPr>
        <w:t>آهيون،</w:t>
      </w:r>
      <w:r>
        <w:rPr>
          <w:spacing w:val="-1"/>
          <w:rtl/>
        </w:rPr>
        <w:t xml:space="preserve"> </w:t>
      </w:r>
      <w:r>
        <w:rPr>
          <w:w w:val="72"/>
          <w:rtl/>
        </w:rPr>
        <w:t>قبض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شڪايت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ڪري</w:t>
      </w:r>
      <w:r>
        <w:rPr>
          <w:rtl/>
        </w:rPr>
        <w:t xml:space="preserve"> </w:t>
      </w:r>
      <w:r>
        <w:rPr>
          <w:w w:val="72"/>
          <w:rtl/>
        </w:rPr>
        <w:t>ماڻهو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مختلف</w:t>
      </w:r>
      <w:r>
        <w:rPr>
          <w:spacing w:val="40"/>
          <w:rtl/>
        </w:rPr>
        <w:t xml:space="preserve"> </w:t>
      </w:r>
      <w:r>
        <w:rPr>
          <w:w w:val="73"/>
          <w:rtl/>
        </w:rPr>
        <w:t>بيمارين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مبتلا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رهندو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قبض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معنٰي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7"/>
          <w:w w:val="73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روڪاوٽ</w:t>
      </w:r>
      <w:r>
        <w:rPr>
          <w:w w:val="73"/>
        </w:rPr>
        <w:t>“</w:t>
      </w:r>
      <w:r>
        <w:rPr>
          <w:w w:val="73"/>
          <w:rtl/>
        </w:rPr>
        <w:t>،</w:t>
      </w:r>
      <w:r>
        <w:rPr>
          <w:spacing w:val="-12"/>
          <w:w w:val="73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پائخاني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اخراج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تڪليف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1"/>
          <w:w w:val="73"/>
          <w:rtl/>
        </w:rPr>
        <w:t xml:space="preserve"> </w:t>
      </w:r>
      <w:r>
        <w:rPr>
          <w:w w:val="73"/>
          <w:rtl/>
        </w:rPr>
        <w:t xml:space="preserve">رڪاوٽ، </w:t>
      </w:r>
      <w:r>
        <w:rPr>
          <w:w w:val="80"/>
          <w:rtl/>
        </w:rPr>
        <w:t>جيڪو معدي ۽ آنڊن جي عملِ هضم ۽ جذب کان پوءِ</w:t>
      </w:r>
    </w:p>
    <w:p w14:paraId="6254A065">
      <w:pPr>
        <w:pStyle w:val="13"/>
        <w:bidi/>
        <w:spacing w:before="5"/>
        <w:ind w:left="156" w:right="0" w:firstLine="0"/>
        <w:jc w:val="left"/>
      </w:pPr>
      <w:r>
        <w:rPr>
          <w:w w:val="67"/>
          <w:rtl/>
        </w:rPr>
        <w:t>بچي</w:t>
      </w:r>
      <w:r>
        <w:rPr>
          <w:spacing w:val="-15"/>
          <w:rtl/>
        </w:rPr>
        <w:t xml:space="preserve"> </w:t>
      </w:r>
      <w:r>
        <w:rPr>
          <w:w w:val="67"/>
          <w:rtl/>
        </w:rPr>
        <w:t>پوندو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</w:p>
    <w:p w14:paraId="6C501016">
      <w:pPr>
        <w:pStyle w:val="13"/>
        <w:bidi/>
        <w:spacing w:before="42" w:line="271" w:lineRule="auto"/>
        <w:ind w:left="151" w:right="4941" w:firstLine="443"/>
        <w:jc w:val="left"/>
      </w:pPr>
      <w:r>
        <w:rPr>
          <w:w w:val="69"/>
          <w:rtl/>
        </w:rPr>
        <w:t>اهڙي</w:t>
      </w:r>
      <w:r>
        <w:rPr>
          <w:rtl/>
        </w:rPr>
        <w:t xml:space="preserve"> </w:t>
      </w:r>
      <w:r>
        <w:rPr>
          <w:w w:val="69"/>
          <w:rtl/>
        </w:rPr>
        <w:t>بچيل</w:t>
      </w:r>
      <w:r>
        <w:rPr>
          <w:rtl/>
        </w:rPr>
        <w:t xml:space="preserve"> </w:t>
      </w:r>
      <w:r>
        <w:rPr>
          <w:w w:val="69"/>
          <w:rtl/>
        </w:rPr>
        <w:t>مواد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ڪابه</w:t>
      </w:r>
      <w:r>
        <w:rPr>
          <w:rtl/>
        </w:rPr>
        <w:t xml:space="preserve"> </w:t>
      </w:r>
      <w:r>
        <w:rPr>
          <w:w w:val="69"/>
          <w:rtl/>
        </w:rPr>
        <w:t>غذائي</w:t>
      </w:r>
      <w:r>
        <w:rPr>
          <w:rtl/>
        </w:rPr>
        <w:t xml:space="preserve"> </w:t>
      </w:r>
      <w:r>
        <w:rPr>
          <w:w w:val="69"/>
          <w:rtl/>
        </w:rPr>
        <w:t>خصوصيت</w:t>
      </w:r>
      <w:r>
        <w:rPr>
          <w:rtl/>
        </w:rPr>
        <w:t xml:space="preserve"> </w:t>
      </w:r>
      <w:r>
        <w:rPr>
          <w:w w:val="69"/>
          <w:rtl/>
        </w:rPr>
        <w:t>نه</w:t>
      </w:r>
      <w:r>
        <w:rPr>
          <w:spacing w:val="80"/>
          <w:w w:val="150"/>
          <w:rtl/>
        </w:rPr>
        <w:t xml:space="preserve"> </w:t>
      </w:r>
      <w:r>
        <w:rPr>
          <w:w w:val="73"/>
          <w:rtl/>
        </w:rPr>
        <w:t>هوندي آهي، آنڊي جي ور وڪڙ رهگذر تان ٿيندي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غذا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باقي</w:t>
      </w:r>
      <w:r>
        <w:rPr>
          <w:rtl/>
        </w:rPr>
        <w:t xml:space="preserve"> </w:t>
      </w:r>
      <w:r>
        <w:rPr>
          <w:w w:val="71"/>
          <w:rtl/>
        </w:rPr>
        <w:t>حصو</w:t>
      </w:r>
      <w:r>
        <w:rPr>
          <w:spacing w:val="80"/>
          <w:rtl/>
        </w:rPr>
        <w:t xml:space="preserve"> </w:t>
      </w:r>
      <w:r>
        <w:rPr>
          <w:w w:val="71"/>
          <w:rtl/>
        </w:rPr>
        <w:t>جڏهن</w:t>
      </w:r>
      <w:r>
        <w:rPr>
          <w:rtl/>
        </w:rPr>
        <w:t xml:space="preserve"> </w:t>
      </w:r>
      <w:r>
        <w:rPr>
          <w:w w:val="71"/>
          <w:rtl/>
        </w:rPr>
        <w:t>وڏي</w:t>
      </w:r>
      <w:r>
        <w:rPr>
          <w:rtl/>
        </w:rPr>
        <w:t xml:space="preserve"> </w:t>
      </w:r>
      <w:r>
        <w:rPr>
          <w:w w:val="71"/>
          <w:rtl/>
        </w:rPr>
        <w:t>آنڊي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پهچندو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spacing w:val="80"/>
          <w:rtl/>
        </w:rPr>
        <w:t xml:space="preserve"> </w:t>
      </w:r>
      <w:r>
        <w:rPr>
          <w:w w:val="74"/>
          <w:rtl/>
        </w:rPr>
        <w:t>آنڊي</w:t>
      </w:r>
      <w:r>
        <w:rPr>
          <w:rtl/>
        </w:rPr>
        <w:t xml:space="preserve"> </w:t>
      </w:r>
      <w:r>
        <w:rPr>
          <w:w w:val="74"/>
          <w:rtl/>
        </w:rPr>
        <w:t>جي</w:t>
      </w:r>
      <w:r>
        <w:rPr>
          <w:spacing w:val="19"/>
          <w:rtl/>
        </w:rPr>
        <w:t xml:space="preserve"> </w:t>
      </w:r>
      <w:r>
        <w:rPr>
          <w:w w:val="74"/>
          <w:rtl/>
        </w:rPr>
        <w:t>ذريعي</w:t>
      </w:r>
      <w:r>
        <w:rPr>
          <w:spacing w:val="18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غذا</w:t>
      </w:r>
      <w:r>
        <w:rPr>
          <w:w w:val="74"/>
        </w:rPr>
        <w:t>“</w:t>
      </w:r>
      <w:r>
        <w:rPr>
          <w:rtl/>
        </w:rPr>
        <w:t xml:space="preserve"> </w:t>
      </w:r>
      <w:r>
        <w:rPr>
          <w:w w:val="74"/>
          <w:rtl/>
        </w:rPr>
        <w:t>وارو</w:t>
      </w:r>
      <w:r>
        <w:rPr>
          <w:rtl/>
        </w:rPr>
        <w:t xml:space="preserve"> </w:t>
      </w:r>
      <w:r>
        <w:rPr>
          <w:w w:val="74"/>
          <w:rtl/>
        </w:rPr>
        <w:t>پاڻي</w:t>
      </w:r>
      <w:r>
        <w:rPr>
          <w:spacing w:val="19"/>
          <w:rtl/>
        </w:rPr>
        <w:t xml:space="preserve"> </w:t>
      </w:r>
      <w:r>
        <w:rPr>
          <w:w w:val="74"/>
          <w:rtl/>
        </w:rPr>
        <w:t>جذب</w:t>
      </w:r>
      <w:r>
        <w:rPr>
          <w:rtl/>
        </w:rPr>
        <w:t xml:space="preserve"> </w:t>
      </w:r>
      <w:r>
        <w:rPr>
          <w:w w:val="74"/>
          <w:rtl/>
        </w:rPr>
        <w:t>ٿيڻ</w:t>
      </w:r>
      <w:r>
        <w:rPr>
          <w:spacing w:val="18"/>
          <w:rtl/>
        </w:rPr>
        <w:t xml:space="preserve"> </w:t>
      </w:r>
      <w:r>
        <w:rPr>
          <w:w w:val="74"/>
          <w:rtl/>
        </w:rPr>
        <w:t>ڪري،</w:t>
      </w:r>
      <w:r>
        <w:rPr>
          <w:spacing w:val="40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گهاٽو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ويندو</w:t>
      </w:r>
      <w:r>
        <w:rPr>
          <w:spacing w:val="-8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جڏهن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ته هِن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مرحلي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 xml:space="preserve">تائين </w:t>
      </w:r>
      <w:r>
        <w:rPr>
          <w:w w:val="76"/>
          <w:rtl/>
        </w:rPr>
        <w:t>غِذا جا مفيد</w:t>
      </w:r>
      <w:r>
        <w:rPr>
          <w:spacing w:val="80"/>
          <w:position w:val="-3"/>
          <w:rtl/>
        </w:rPr>
        <w:t xml:space="preserve"> </w:t>
      </w:r>
      <w:r>
        <w:rPr>
          <w:w w:val="76"/>
          <w:rtl/>
        </w:rPr>
        <w:t>جزا بدن</w:t>
      </w:r>
      <w:r>
        <w:rPr>
          <w:rtl/>
        </w:rPr>
        <w:t xml:space="preserve"> </w:t>
      </w:r>
      <w:r>
        <w:rPr>
          <w:w w:val="76"/>
          <w:rtl/>
        </w:rPr>
        <w:t>۾ جذب ٿي چڪا هوندا</w:t>
      </w:r>
      <w:r>
        <w:rPr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80"/>
          <w:rtl/>
        </w:rPr>
        <w:t xml:space="preserve"> </w:t>
      </w:r>
      <w:r>
        <w:rPr>
          <w:w w:val="77"/>
          <w:rtl/>
        </w:rPr>
        <w:t>آنڊي</w:t>
      </w:r>
      <w:r>
        <w:rPr>
          <w:rtl/>
        </w:rPr>
        <w:t xml:space="preserve"> </w:t>
      </w:r>
      <w:r>
        <w:rPr>
          <w:w w:val="77"/>
          <w:rtl/>
        </w:rPr>
        <w:t>منجهه جذب جو عمل جاري رهندو</w:t>
      </w:r>
      <w:r>
        <w:rPr>
          <w:rtl/>
        </w:rPr>
        <w:t xml:space="preserve"> </w:t>
      </w:r>
      <w:r>
        <w:rPr>
          <w:w w:val="77"/>
          <w:rtl/>
        </w:rPr>
        <w:t>آهي،</w:t>
      </w:r>
      <w:r>
        <w:rPr>
          <w:rtl/>
        </w:rPr>
        <w:t xml:space="preserve"> </w:t>
      </w:r>
      <w:r>
        <w:rPr>
          <w:w w:val="77"/>
          <w:rtl/>
        </w:rPr>
        <w:t>جنهن</w:t>
      </w:r>
      <w:r>
        <w:rPr>
          <w:spacing w:val="80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هن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سختي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وڌندي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ويندي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آهي،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وڏي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 xml:space="preserve">آنڊي </w:t>
      </w:r>
      <w:r>
        <w:rPr>
          <w:w w:val="71"/>
          <w:rtl/>
        </w:rPr>
        <w:t>تائين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پهچندي،</w:t>
      </w:r>
      <w:r>
        <w:rPr>
          <w:spacing w:val="-5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۾</w:t>
      </w:r>
      <w:r>
        <w:rPr>
          <w:spacing w:val="-9"/>
          <w:rtl/>
        </w:rPr>
        <w:t xml:space="preserve"> </w:t>
      </w:r>
      <w:r>
        <w:rPr>
          <w:w w:val="71"/>
          <w:rtl/>
        </w:rPr>
        <w:t>بدبوءِ</w:t>
      </w:r>
      <w:r>
        <w:rPr>
          <w:spacing w:val="-7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مخصوص</w:t>
      </w:r>
      <w:r>
        <w:rPr>
          <w:spacing w:val="-9"/>
          <w:rtl/>
        </w:rPr>
        <w:t xml:space="preserve"> </w:t>
      </w:r>
      <w:r>
        <w:rPr>
          <w:w w:val="71"/>
          <w:rtl/>
        </w:rPr>
        <w:t>عمل</w:t>
      </w:r>
      <w:r>
        <w:rPr>
          <w:spacing w:val="-7"/>
          <w:rtl/>
        </w:rPr>
        <w:t xml:space="preserve"> </w:t>
      </w:r>
      <w:r>
        <w:rPr>
          <w:w w:val="71"/>
          <w:rtl/>
        </w:rPr>
        <w:t xml:space="preserve">شروع </w:t>
      </w:r>
      <w:r>
        <w:rPr>
          <w:w w:val="70"/>
          <w:rtl/>
        </w:rPr>
        <w:t>ٿي ويندو آهي، ۽ جيڪڏهن گهڻي وقت تائين آنڊي ۾</w:t>
      </w:r>
      <w:r>
        <w:rPr>
          <w:spacing w:val="40"/>
          <w:rtl/>
        </w:rPr>
        <w:t xml:space="preserve"> </w:t>
      </w:r>
      <w:r>
        <w:rPr>
          <w:w w:val="65"/>
          <w:position w:val="-6"/>
          <w:rtl/>
        </w:rPr>
        <w:t xml:space="preserve"> </w:t>
      </w:r>
      <w:r>
        <w:rPr>
          <w:w w:val="65"/>
          <w:rtl/>
        </w:rPr>
        <w:t>رڪيل</w:t>
      </w:r>
      <w:r>
        <w:rPr>
          <w:spacing w:val="-7"/>
          <w:rtl/>
        </w:rPr>
        <w:t xml:space="preserve"> </w:t>
      </w:r>
      <w:r>
        <w:rPr>
          <w:w w:val="65"/>
          <w:rtl/>
        </w:rPr>
        <w:t>رهي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3"/>
          <w:rtl/>
        </w:rPr>
        <w:t xml:space="preserve"> </w:t>
      </w:r>
      <w:r>
        <w:rPr>
          <w:w w:val="65"/>
          <w:rtl/>
        </w:rPr>
        <w:t>هن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۾</w:t>
      </w:r>
      <w:r>
        <w:rPr>
          <w:spacing w:val="-5"/>
          <w:rtl/>
        </w:rPr>
        <w:t xml:space="preserve"> </w:t>
      </w:r>
      <w:r>
        <w:rPr>
          <w:w w:val="65"/>
          <w:rtl/>
        </w:rPr>
        <w:t>زهريلا</w:t>
      </w:r>
      <w:r>
        <w:rPr>
          <w:spacing w:val="-6"/>
          <w:rtl/>
        </w:rPr>
        <w:t xml:space="preserve"> </w:t>
      </w:r>
      <w:r>
        <w:rPr>
          <w:w w:val="65"/>
          <w:rtl/>
        </w:rPr>
        <w:t>اثرات</w:t>
      </w:r>
      <w:r>
        <w:rPr>
          <w:spacing w:val="-3"/>
          <w:rtl/>
        </w:rPr>
        <w:t xml:space="preserve"> </w:t>
      </w:r>
      <w:r>
        <w:rPr>
          <w:w w:val="65"/>
          <w:rtl/>
        </w:rPr>
        <w:t>پيدا</w:t>
      </w:r>
      <w:r>
        <w:rPr>
          <w:spacing w:val="-8"/>
          <w:rtl/>
        </w:rPr>
        <w:t xml:space="preserve"> </w:t>
      </w:r>
      <w:r>
        <w:rPr>
          <w:w w:val="65"/>
          <w:rtl/>
        </w:rPr>
        <w:t>ٿيڻ</w:t>
      </w:r>
      <w:r>
        <w:rPr>
          <w:spacing w:val="-7"/>
          <w:rtl/>
        </w:rPr>
        <w:t xml:space="preserve"> </w:t>
      </w:r>
      <w:r>
        <w:rPr>
          <w:w w:val="65"/>
          <w:rtl/>
        </w:rPr>
        <w:t>شروع</w:t>
      </w:r>
      <w:r>
        <w:rPr>
          <w:w w:val="77"/>
          <w:rtl/>
        </w:rPr>
        <w:t>ضٿي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ويندا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آهن،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جن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ڪري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>مختلف</w:t>
      </w:r>
      <w:r>
        <w:rPr>
          <w:spacing w:val="-7"/>
          <w:w w:val="77"/>
          <w:rtl/>
        </w:rPr>
        <w:t xml:space="preserve"> </w:t>
      </w:r>
      <w:r>
        <w:rPr>
          <w:w w:val="77"/>
          <w:rtl/>
        </w:rPr>
        <w:t>قسمن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جا</w:t>
      </w:r>
      <w:r>
        <w:rPr>
          <w:spacing w:val="-8"/>
          <w:w w:val="77"/>
          <w:rtl/>
        </w:rPr>
        <w:t xml:space="preserve"> </w:t>
      </w:r>
      <w:r>
        <w:rPr>
          <w:w w:val="77"/>
          <w:rtl/>
        </w:rPr>
        <w:t xml:space="preserve">مر </w:t>
      </w:r>
      <w:r>
        <w:rPr>
          <w:w w:val="74"/>
          <w:rtl/>
        </w:rPr>
        <w:t>لاحق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ٿيڻ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جوامڪان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وڌي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ويندو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4"/>
          <w:w w:val="74"/>
          <w:rtl/>
        </w:rPr>
        <w:t xml:space="preserve"> </w:t>
      </w:r>
      <w:r>
        <w:rPr>
          <w:w w:val="74"/>
          <w:rtl/>
        </w:rPr>
        <w:t>طبعيطور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 xml:space="preserve">نارمل </w:t>
      </w:r>
      <w:r>
        <w:rPr>
          <w:w w:val="80"/>
          <w:rtl/>
        </w:rPr>
        <w:t>حالت ۾</w:t>
      </w:r>
      <w:r>
        <w:rPr>
          <w:spacing w:val="-7"/>
          <w:w w:val="80"/>
          <w:rtl/>
        </w:rPr>
        <w:t xml:space="preserve"> </w:t>
      </w:r>
      <w:r>
        <w:rPr>
          <w:w w:val="80"/>
          <w:rtl/>
        </w:rPr>
        <w:t>پائخانو</w:t>
      </w:r>
      <w:r>
        <w:rPr>
          <w:spacing w:val="-1"/>
          <w:w w:val="80"/>
          <w:rtl/>
        </w:rPr>
        <w:t xml:space="preserve"> </w:t>
      </w:r>
      <w:r>
        <w:rPr>
          <w:w w:val="80"/>
        </w:rPr>
        <w:t>(Stool)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جڏهن</w:t>
      </w:r>
      <w:r>
        <w:rPr>
          <w:spacing w:val="-6"/>
          <w:w w:val="80"/>
          <w:rtl/>
        </w:rPr>
        <w:t xml:space="preserve"> </w:t>
      </w:r>
      <w:r>
        <w:rPr>
          <w:w w:val="80"/>
          <w:rtl/>
        </w:rPr>
        <w:t>قولون</w:t>
      </w:r>
      <w:r>
        <w:rPr>
          <w:spacing w:val="-1"/>
          <w:w w:val="80"/>
          <w:rtl/>
        </w:rPr>
        <w:t xml:space="preserve"> </w:t>
      </w:r>
      <w:r>
        <w:rPr>
          <w:w w:val="80"/>
        </w:rPr>
        <w:t>(Colon)</w:t>
      </w:r>
      <w:r>
        <w:rPr>
          <w:spacing w:val="-5"/>
          <w:w w:val="80"/>
          <w:rtl/>
        </w:rPr>
        <w:t xml:space="preserve"> </w:t>
      </w:r>
      <w:r>
        <w:rPr>
          <w:w w:val="80"/>
          <w:rtl/>
        </w:rPr>
        <w:t xml:space="preserve">کان </w:t>
      </w:r>
      <w:r>
        <w:rPr>
          <w:w w:val="71"/>
          <w:rtl/>
        </w:rPr>
        <w:t>ٿيندو</w:t>
      </w:r>
      <w:r>
        <w:rPr>
          <w:spacing w:val="41"/>
          <w:rtl/>
        </w:rPr>
        <w:t xml:space="preserve"> </w:t>
      </w:r>
      <w:r>
        <w:rPr>
          <w:w w:val="71"/>
          <w:rtl/>
        </w:rPr>
        <w:t>سڌو</w:t>
      </w:r>
      <w:r>
        <w:rPr>
          <w:spacing w:val="36"/>
          <w:rtl/>
        </w:rPr>
        <w:t xml:space="preserve"> </w:t>
      </w:r>
      <w:r>
        <w:rPr>
          <w:w w:val="71"/>
          <w:rtl/>
        </w:rPr>
        <w:t>آنڊي</w:t>
      </w:r>
      <w:r>
        <w:rPr>
          <w:spacing w:val="38"/>
          <w:rtl/>
        </w:rPr>
        <w:t xml:space="preserve"> </w:t>
      </w:r>
      <w:r>
        <w:rPr>
          <w:w w:val="71"/>
          <w:rtl/>
        </w:rPr>
        <w:t>۾</w:t>
      </w:r>
      <w:r>
        <w:rPr>
          <w:spacing w:val="41"/>
          <w:rtl/>
        </w:rPr>
        <w:t xml:space="preserve"> </w:t>
      </w:r>
      <w:r>
        <w:rPr>
          <w:w w:val="71"/>
          <w:rtl/>
        </w:rPr>
        <w:t>پهچندو</w:t>
      </w:r>
      <w:r>
        <w:rPr>
          <w:spacing w:val="42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39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حاجت</w:t>
      </w:r>
      <w:r>
        <w:rPr>
          <w:w w:val="71"/>
        </w:rPr>
        <w:t>“</w:t>
      </w:r>
      <w:r>
        <w:rPr>
          <w:w w:val="71"/>
          <w:rtl/>
        </w:rPr>
        <w:t>،</w:t>
      </w:r>
      <w:r>
        <w:rPr>
          <w:spacing w:val="38"/>
          <w:rtl/>
        </w:rPr>
        <w:t xml:space="preserve"> </w:t>
      </w:r>
      <w:r>
        <w:rPr>
          <w:w w:val="71"/>
          <w:rtl/>
        </w:rPr>
        <w:t>جي</w:t>
      </w:r>
    </w:p>
    <w:p w14:paraId="1F7A9D52">
      <w:pPr>
        <w:pStyle w:val="13"/>
        <w:bidi/>
        <w:spacing w:line="319" w:lineRule="exact"/>
        <w:ind w:left="167" w:right="0" w:firstLine="0"/>
        <w:jc w:val="left"/>
      </w:pPr>
      <w:r>
        <w:rPr>
          <w:w w:val="73"/>
          <w:rtl/>
        </w:rPr>
        <w:t>ضرورت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محسوس</w:t>
      </w:r>
      <w:r>
        <w:rPr>
          <w:spacing w:val="-14"/>
          <w:rtl/>
        </w:rPr>
        <w:t xml:space="preserve"> </w:t>
      </w:r>
      <w:r>
        <w:rPr>
          <w:w w:val="73"/>
          <w:rtl/>
        </w:rPr>
        <w:t>ٿيندي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4"/>
          <w:rtl/>
        </w:rPr>
        <w:t xml:space="preserve"> </w:t>
      </w:r>
      <w:r>
        <w:rPr>
          <w:w w:val="73"/>
          <w:rtl/>
        </w:rPr>
        <w:t>ڪجهه</w:t>
      </w:r>
      <w:r>
        <w:rPr>
          <w:spacing w:val="-13"/>
          <w:rtl/>
        </w:rPr>
        <w:t xml:space="preserve"> </w:t>
      </w:r>
      <w:r>
        <w:rPr>
          <w:w w:val="73"/>
          <w:rtl/>
        </w:rPr>
        <w:t>ماڻهن</w:t>
      </w:r>
      <w:r>
        <w:rPr>
          <w:spacing w:val="-1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3"/>
          <w:rtl/>
        </w:rPr>
        <w:t>مختلف</w:t>
      </w:r>
      <w:r>
        <w:rPr>
          <w:spacing w:val="-8"/>
          <w:rtl/>
        </w:rPr>
        <w:t xml:space="preserve"> </w:t>
      </w:r>
      <w:r>
        <w:rPr>
          <w:w w:val="73"/>
          <w:rtl/>
        </w:rPr>
        <w:t>شيون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احساس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باعث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بڻجنديون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14"/>
          <w:rtl/>
        </w:rPr>
        <w:t xml:space="preserve"> </w:t>
      </w:r>
      <w:r>
        <w:rPr>
          <w:w w:val="73"/>
          <w:rtl/>
        </w:rPr>
        <w:t>ڪجهه</w:t>
      </w:r>
    </w:p>
    <w:p w14:paraId="02D6985B">
      <w:pPr>
        <w:pStyle w:val="13"/>
        <w:bidi/>
        <w:spacing w:before="43" w:line="271" w:lineRule="auto"/>
        <w:ind w:left="154" w:right="311" w:firstLine="13"/>
        <w:jc w:val="left"/>
      </w:pPr>
      <w:r>
        <w:rPr>
          <w:w w:val="69"/>
          <w:rtl/>
        </w:rPr>
        <w:t>ماڻهن</w:t>
      </w:r>
      <w:r>
        <w:rPr>
          <w:spacing w:val="74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76"/>
          <w:rtl/>
        </w:rPr>
        <w:t xml:space="preserve"> </w:t>
      </w:r>
      <w:r>
        <w:rPr>
          <w:w w:val="69"/>
          <w:rtl/>
        </w:rPr>
        <w:t>صبح</w:t>
      </w:r>
      <w:r>
        <w:rPr>
          <w:spacing w:val="74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73"/>
          <w:rtl/>
        </w:rPr>
        <w:t xml:space="preserve"> </w:t>
      </w:r>
      <w:r>
        <w:rPr>
          <w:w w:val="69"/>
          <w:rtl/>
        </w:rPr>
        <w:t>وقت</w:t>
      </w:r>
      <w:r>
        <w:rPr>
          <w:spacing w:val="76"/>
          <w:rtl/>
        </w:rPr>
        <w:t xml:space="preserve"> </w:t>
      </w:r>
      <w:r>
        <w:rPr>
          <w:w w:val="69"/>
          <w:rtl/>
        </w:rPr>
        <w:t>ننڊ</w:t>
      </w:r>
      <w:r>
        <w:rPr>
          <w:spacing w:val="77"/>
          <w:rtl/>
        </w:rPr>
        <w:t xml:space="preserve"> </w:t>
      </w:r>
      <w:r>
        <w:rPr>
          <w:w w:val="69"/>
          <w:rtl/>
        </w:rPr>
        <w:t>منجهان</w:t>
      </w:r>
      <w:r>
        <w:rPr>
          <w:spacing w:val="73"/>
          <w:rtl/>
        </w:rPr>
        <w:t xml:space="preserve"> </w:t>
      </w:r>
      <w:r>
        <w:rPr>
          <w:w w:val="69"/>
          <w:rtl/>
        </w:rPr>
        <w:t>بيدار</w:t>
      </w:r>
      <w:r>
        <w:rPr>
          <w:spacing w:val="73"/>
          <w:rtl/>
        </w:rPr>
        <w:t xml:space="preserve"> </w:t>
      </w:r>
      <w:r>
        <w:rPr>
          <w:w w:val="69"/>
          <w:rtl/>
        </w:rPr>
        <w:t>ٿيڻ</w:t>
      </w:r>
      <w:r>
        <w:rPr>
          <w:spacing w:val="74"/>
          <w:rtl/>
        </w:rPr>
        <w:t xml:space="preserve"> </w:t>
      </w:r>
      <w:r>
        <w:rPr>
          <w:w w:val="69"/>
          <w:rtl/>
        </w:rPr>
        <w:t>شرط</w:t>
      </w:r>
      <w:r>
        <w:rPr>
          <w:spacing w:val="74"/>
          <w:rtl/>
        </w:rPr>
        <w:t xml:space="preserve"> </w:t>
      </w:r>
      <w:r>
        <w:rPr>
          <w:w w:val="69"/>
          <w:rtl/>
        </w:rPr>
        <w:t>حاجت</w:t>
      </w:r>
      <w:r>
        <w:rPr>
          <w:spacing w:val="77"/>
          <w:rtl/>
        </w:rPr>
        <w:t xml:space="preserve"> </w:t>
      </w:r>
      <w:r>
        <w:rPr>
          <w:w w:val="69"/>
          <w:rtl/>
        </w:rPr>
        <w:t>محسوس</w:t>
      </w:r>
      <w:r>
        <w:rPr>
          <w:spacing w:val="73"/>
          <w:rtl/>
        </w:rPr>
        <w:t xml:space="preserve"> </w:t>
      </w:r>
      <w:r>
        <w:rPr>
          <w:w w:val="69"/>
          <w:rtl/>
        </w:rPr>
        <w:t>ٿيندي</w:t>
      </w:r>
      <w:r>
        <w:rPr>
          <w:spacing w:val="77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74"/>
          <w:rtl/>
        </w:rPr>
        <w:t xml:space="preserve"> </w:t>
      </w:r>
      <w:r>
        <w:rPr>
          <w:w w:val="69"/>
          <w:rtl/>
        </w:rPr>
        <w:t>ڄڻ</w:t>
      </w:r>
      <w:r>
        <w:rPr>
          <w:spacing w:val="75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71"/>
          <w:rtl/>
        </w:rPr>
        <w:t xml:space="preserve"> </w:t>
      </w:r>
      <w:r>
        <w:rPr>
          <w:w w:val="69"/>
          <w:rtl/>
        </w:rPr>
        <w:t xml:space="preserve">ننڊ </w:t>
      </w:r>
      <w:r>
        <w:rPr>
          <w:w w:val="75"/>
          <w:rtl/>
        </w:rPr>
        <w:t>منجهان</w:t>
      </w:r>
      <w:r>
        <w:rPr>
          <w:spacing w:val="-3"/>
          <w:w w:val="75"/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بيداري</w:t>
      </w:r>
      <w:r>
        <w:rPr>
          <w:w w:val="75"/>
        </w:rPr>
        <w:t>“</w:t>
      </w:r>
      <w:r>
        <w:rPr>
          <w:w w:val="75"/>
          <w:rtl/>
        </w:rPr>
        <w:t xml:space="preserve"> رفعِ حاجت جي احساس جو محرڪ هجي</w:t>
      </w:r>
      <w:r>
        <w:rPr>
          <w:w w:val="75"/>
        </w:rPr>
        <w:t>.</w:t>
      </w:r>
      <w:r>
        <w:rPr>
          <w:w w:val="75"/>
          <w:rtl/>
        </w:rPr>
        <w:t xml:space="preserve"> طِبّي لحاظ کان اِهڙي</w:t>
      </w:r>
      <w:r>
        <w:rPr>
          <w:spacing w:val="-9"/>
          <w:rtl/>
        </w:rPr>
        <w:t xml:space="preserve"> </w:t>
      </w:r>
      <w:r>
        <w:rPr>
          <w:w w:val="75"/>
          <w:rtl/>
        </w:rPr>
        <w:t xml:space="preserve">شڪل يعني صورتحال ئي </w:t>
      </w:r>
      <w:r>
        <w:rPr>
          <w:w w:val="70"/>
          <w:rtl/>
        </w:rPr>
        <w:t>سڀ</w:t>
      </w:r>
      <w:r>
        <w:rPr>
          <w:spacing w:val="-14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وڌيڪ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بهتر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سمجهي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ويندي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بعض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چانهه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پيئڻ</w:t>
      </w:r>
      <w:r>
        <w:rPr>
          <w:spacing w:val="-9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سگريٽ</w:t>
      </w:r>
      <w:r>
        <w:rPr>
          <w:spacing w:val="-15"/>
          <w:rtl/>
        </w:rPr>
        <w:t xml:space="preserve"> </w:t>
      </w:r>
      <w:r>
        <w:rPr>
          <w:w w:val="70"/>
          <w:rtl/>
        </w:rPr>
        <w:t>ڇڪڻ</w:t>
      </w:r>
      <w:r>
        <w:rPr>
          <w:spacing w:val="-14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پوءِ،</w:t>
      </w:r>
      <w:r>
        <w:rPr>
          <w:spacing w:val="-14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ڪن</w:t>
      </w:r>
    </w:p>
    <w:p w14:paraId="2A498C0F">
      <w:pPr>
        <w:pStyle w:val="13"/>
        <w:bidi/>
        <w:spacing w:line="268" w:lineRule="auto"/>
        <w:ind w:left="155" w:right="311" w:firstLine="4"/>
        <w:jc w:val="left"/>
      </w:pPr>
      <w:r>
        <w:rPr>
          <w:w w:val="72"/>
          <w:rtl/>
        </w:rPr>
        <w:t>ماڻهن</w:t>
      </w:r>
      <w:r>
        <w:rPr>
          <w:spacing w:val="67"/>
          <w:rtl/>
        </w:rPr>
        <w:t xml:space="preserve"> </w:t>
      </w:r>
      <w:r>
        <w:rPr>
          <w:w w:val="72"/>
          <w:rtl/>
        </w:rPr>
        <w:t>منجهه</w:t>
      </w:r>
      <w:r>
        <w:rPr>
          <w:spacing w:val="63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66"/>
          <w:rtl/>
        </w:rPr>
        <w:t xml:space="preserve"> </w:t>
      </w:r>
      <w:r>
        <w:rPr>
          <w:w w:val="72"/>
          <w:rtl/>
        </w:rPr>
        <w:t>ناشتو</w:t>
      </w:r>
      <w:r>
        <w:rPr>
          <w:spacing w:val="68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64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67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54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حاجت</w:t>
      </w:r>
      <w:r>
        <w:rPr>
          <w:w w:val="72"/>
        </w:rPr>
        <w:t>“</w:t>
      </w:r>
      <w:r>
        <w:rPr>
          <w:spacing w:val="7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66"/>
          <w:rtl/>
        </w:rPr>
        <w:t xml:space="preserve"> </w:t>
      </w:r>
      <w:r>
        <w:rPr>
          <w:w w:val="72"/>
          <w:rtl/>
        </w:rPr>
        <w:t>ضرورت</w:t>
      </w:r>
      <w:r>
        <w:rPr>
          <w:spacing w:val="67"/>
          <w:rtl/>
        </w:rPr>
        <w:t xml:space="preserve"> </w:t>
      </w:r>
      <w:r>
        <w:rPr>
          <w:w w:val="72"/>
          <w:rtl/>
        </w:rPr>
        <w:t>محسوس</w:t>
      </w:r>
      <w:r>
        <w:rPr>
          <w:spacing w:val="62"/>
          <w:rtl/>
        </w:rPr>
        <w:t xml:space="preserve"> </w:t>
      </w:r>
      <w:r>
        <w:rPr>
          <w:w w:val="72"/>
          <w:rtl/>
        </w:rPr>
        <w:t>ٿيندي</w:t>
      </w:r>
      <w:r>
        <w:rPr>
          <w:spacing w:val="68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70"/>
          <w:rtl/>
        </w:rPr>
        <w:t xml:space="preserve"> </w:t>
      </w:r>
      <w:r>
        <w:rPr>
          <w:w w:val="72"/>
          <w:rtl/>
        </w:rPr>
        <w:t>۽</w:t>
      </w:r>
      <w:r>
        <w:rPr>
          <w:spacing w:val="6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61"/>
          <w:rtl/>
        </w:rPr>
        <w:t xml:space="preserve"> </w:t>
      </w:r>
      <w:r>
        <w:rPr>
          <w:w w:val="72"/>
          <w:rtl/>
        </w:rPr>
        <w:t xml:space="preserve">اهائي </w:t>
      </w:r>
      <w:r>
        <w:rPr>
          <w:w w:val="73"/>
          <w:rtl/>
        </w:rPr>
        <w:t xml:space="preserve">سندن </w:t>
      </w:r>
      <w:r>
        <w:rPr>
          <w:w w:val="73"/>
        </w:rPr>
        <w:t>”</w:t>
      </w:r>
      <w:r>
        <w:rPr>
          <w:w w:val="73"/>
          <w:rtl/>
        </w:rPr>
        <w:t>عادت</w:t>
      </w:r>
      <w:r>
        <w:rPr>
          <w:w w:val="73"/>
        </w:rPr>
        <w:t>“</w:t>
      </w:r>
      <w:r>
        <w:rPr>
          <w:w w:val="73"/>
          <w:rtl/>
        </w:rPr>
        <w:t xml:space="preserve"> بڻجي ويندي آهي</w:t>
      </w:r>
      <w:r>
        <w:rPr>
          <w:w w:val="73"/>
        </w:rPr>
        <w:t>.</w:t>
      </w:r>
    </w:p>
    <w:p w14:paraId="42D3F3EB">
      <w:pPr>
        <w:pStyle w:val="13"/>
        <w:bidi/>
        <w:spacing w:before="1" w:line="271" w:lineRule="auto"/>
        <w:ind w:left="155" w:right="311" w:firstLine="431"/>
        <w:jc w:val="left"/>
      </w:pPr>
      <w:r>
        <w:rPr>
          <w:w w:val="73"/>
          <w:rtl/>
        </w:rPr>
        <w:t>قبضيءَ</w:t>
      </w:r>
      <w:r>
        <w:rPr>
          <w:spacing w:val="-4"/>
          <w:rtl/>
        </w:rPr>
        <w:t xml:space="preserve"> </w:t>
      </w:r>
      <w:r>
        <w:rPr>
          <w:w w:val="73"/>
        </w:rPr>
        <w:t>(Constipation)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بنيادي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سبب</w:t>
      </w:r>
      <w:r>
        <w:rPr>
          <w:spacing w:val="-8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آنڊي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قوت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مدافعت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ڪمزور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ٿيڻ،</w:t>
      </w:r>
      <w:r>
        <w:rPr>
          <w:spacing w:val="-7"/>
          <w:rtl/>
        </w:rPr>
        <w:t xml:space="preserve"> </w:t>
      </w:r>
      <w:r>
        <w:rPr>
          <w:w w:val="73"/>
          <w:rtl/>
        </w:rPr>
        <w:t>يعني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73"/>
          <w:rtl/>
        </w:rPr>
        <w:t>آنڊو</w:t>
      </w:r>
      <w:r>
        <w:rPr>
          <w:w w:val="75"/>
          <w:rtl/>
        </w:rPr>
        <w:t xml:space="preserve"> ڪمزور</w:t>
      </w:r>
      <w:r>
        <w:rPr>
          <w:spacing w:val="-1"/>
          <w:rtl/>
        </w:rPr>
        <w:t xml:space="preserve"> </w:t>
      </w:r>
      <w:r>
        <w:rPr>
          <w:w w:val="75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5"/>
          <w:rtl/>
        </w:rPr>
        <w:t>وڃڻ</w:t>
      </w:r>
      <w:r>
        <w:rPr>
          <w:spacing w:val="-1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2"/>
          <w:rtl/>
        </w:rPr>
        <w:t xml:space="preserve"> </w:t>
      </w:r>
      <w:r>
        <w:rPr>
          <w:w w:val="75"/>
          <w:rtl/>
        </w:rPr>
        <w:t>پائخاني</w:t>
      </w:r>
      <w:r>
        <w:rPr>
          <w:spacing w:val="-1"/>
          <w:rtl/>
        </w:rPr>
        <w:t xml:space="preserve"> </w:t>
      </w:r>
      <w:r>
        <w:rPr>
          <w:w w:val="75"/>
        </w:rPr>
        <w:t>(Stool)</w:t>
      </w:r>
      <w:r>
        <w:rPr>
          <w:spacing w:val="-6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5"/>
          <w:rtl/>
        </w:rPr>
        <w:t>ٻاهر</w:t>
      </w:r>
      <w:r>
        <w:rPr>
          <w:spacing w:val="-2"/>
          <w:rtl/>
        </w:rPr>
        <w:t xml:space="preserve"> </w:t>
      </w:r>
      <w:r>
        <w:rPr>
          <w:w w:val="75"/>
          <w:rtl/>
        </w:rPr>
        <w:t>ڌڪي</w:t>
      </w:r>
      <w:r>
        <w:rPr>
          <w:spacing w:val="-1"/>
          <w:rtl/>
        </w:rPr>
        <w:t xml:space="preserve"> </w:t>
      </w:r>
      <w:r>
        <w:rPr>
          <w:w w:val="75"/>
          <w:rtl/>
        </w:rPr>
        <w:t>ڪڍڻ</w:t>
      </w:r>
      <w:r>
        <w:rPr>
          <w:spacing w:val="-6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5"/>
          <w:rtl/>
        </w:rPr>
        <w:t>طاقت</w:t>
      </w:r>
      <w:r>
        <w:rPr>
          <w:rtl/>
        </w:rPr>
        <w:t xml:space="preserve"> </w:t>
      </w:r>
      <w:r>
        <w:rPr>
          <w:w w:val="75"/>
          <w:rtl/>
        </w:rPr>
        <w:t>گهٽ</w:t>
      </w:r>
      <w:r>
        <w:rPr>
          <w:spacing w:val="-7"/>
          <w:rtl/>
        </w:rPr>
        <w:t xml:space="preserve"> </w:t>
      </w:r>
      <w:r>
        <w:rPr>
          <w:w w:val="75"/>
          <w:rtl/>
        </w:rPr>
        <w:t>ٿي</w:t>
      </w:r>
      <w:r>
        <w:rPr>
          <w:spacing w:val="-1"/>
          <w:rtl/>
        </w:rPr>
        <w:t xml:space="preserve"> </w:t>
      </w:r>
      <w:r>
        <w:rPr>
          <w:w w:val="75"/>
          <w:rtl/>
        </w:rPr>
        <w:t>ويندي</w:t>
      </w:r>
      <w:r>
        <w:rPr>
          <w:spacing w:val="-7"/>
          <w:rtl/>
        </w:rPr>
        <w:t xml:space="preserve"> </w:t>
      </w:r>
      <w:r>
        <w:rPr>
          <w:w w:val="75"/>
          <w:rtl/>
        </w:rPr>
        <w:t>آهي،</w:t>
      </w:r>
      <w:r>
        <w:rPr>
          <w:spacing w:val="-6"/>
          <w:rtl/>
        </w:rPr>
        <w:t xml:space="preserve"> </w:t>
      </w:r>
      <w:r>
        <w:rPr>
          <w:w w:val="75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75"/>
          <w:rtl/>
        </w:rPr>
        <w:t xml:space="preserve">جي </w:t>
      </w:r>
      <w:r>
        <w:rPr>
          <w:w w:val="67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قبضي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پوندي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2"/>
          <w:rtl/>
        </w:rPr>
        <w:t xml:space="preserve"> </w:t>
      </w:r>
      <w:r>
        <w:rPr>
          <w:w w:val="67"/>
          <w:rtl/>
        </w:rPr>
        <w:t>هن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جو</w:t>
      </w:r>
      <w:r>
        <w:rPr>
          <w:rtl/>
        </w:rPr>
        <w:t xml:space="preserve"> </w:t>
      </w:r>
      <w:r>
        <w:rPr>
          <w:w w:val="67"/>
          <w:rtl/>
        </w:rPr>
        <w:t>سبب،</w:t>
      </w:r>
      <w:r>
        <w:rPr>
          <w:spacing w:val="-2"/>
          <w:rtl/>
        </w:rPr>
        <w:t xml:space="preserve"> </w:t>
      </w:r>
      <w:r>
        <w:rPr>
          <w:w w:val="67"/>
          <w:rtl/>
        </w:rPr>
        <w:t>ٻڍاپو،</w:t>
      </w:r>
      <w:r>
        <w:rPr>
          <w:spacing w:val="-7"/>
          <w:rtl/>
        </w:rPr>
        <w:t xml:space="preserve"> </w:t>
      </w:r>
      <w:r>
        <w:rPr>
          <w:w w:val="67"/>
          <w:rtl/>
        </w:rPr>
        <w:t>موٽاپو،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7"/>
          <w:rtl/>
        </w:rPr>
        <w:t>سستي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"/>
          <w:rtl/>
        </w:rPr>
        <w:t xml:space="preserve"> </w:t>
      </w:r>
      <w:r>
        <w:rPr>
          <w:w w:val="67"/>
          <w:rtl/>
        </w:rPr>
        <w:t>ڪاهليءَ</w:t>
      </w:r>
      <w:r>
        <w:rPr>
          <w:spacing w:val="-1"/>
          <w:rtl/>
        </w:rPr>
        <w:t xml:space="preserve"> </w:t>
      </w:r>
      <w:r>
        <w:rPr>
          <w:w w:val="67"/>
          <w:rtl/>
        </w:rPr>
        <w:t>واري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زندگي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گذارڻ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وارو</w:t>
      </w:r>
      <w:r>
        <w:rPr>
          <w:rtl/>
        </w:rPr>
        <w:t xml:space="preserve"> </w:t>
      </w:r>
      <w:r>
        <w:rPr>
          <w:w w:val="67"/>
          <w:rtl/>
        </w:rPr>
        <w:t>طريقو،</w:t>
      </w:r>
      <w:r>
        <w:rPr>
          <w:rtl/>
        </w:rPr>
        <w:t xml:space="preserve"> </w:t>
      </w:r>
      <w:r>
        <w:rPr>
          <w:w w:val="74"/>
          <w:position w:val="2"/>
          <w:rtl/>
        </w:rPr>
        <w:t>خون جي</w:t>
      </w:r>
      <w:r>
        <w:rPr>
          <w:spacing w:val="-1"/>
          <w:w w:val="74"/>
          <w:position w:val="2"/>
          <w:rtl/>
        </w:rPr>
        <w:t xml:space="preserve"> </w:t>
      </w:r>
      <w:r>
        <w:rPr>
          <w:w w:val="74"/>
          <w:position w:val="2"/>
          <w:rtl/>
        </w:rPr>
        <w:t>ڪَمي،</w:t>
      </w:r>
      <w:r>
        <w:rPr>
          <w:spacing w:val="80"/>
          <w:position w:val="-1"/>
          <w:rtl/>
        </w:rPr>
        <w:t xml:space="preserve"> </w:t>
      </w:r>
      <w:r>
        <w:rPr>
          <w:w w:val="74"/>
          <w:position w:val="2"/>
          <w:rtl/>
        </w:rPr>
        <w:t>عضون جي</w:t>
      </w:r>
      <w:r>
        <w:rPr>
          <w:spacing w:val="-1"/>
          <w:w w:val="74"/>
          <w:position w:val="2"/>
          <w:rtl/>
        </w:rPr>
        <w:t xml:space="preserve"> </w:t>
      </w:r>
      <w:r>
        <w:rPr>
          <w:w w:val="74"/>
          <w:position w:val="2"/>
          <w:rtl/>
        </w:rPr>
        <w:t>ڪمزوري، ريح جو دٻاءُ،</w:t>
      </w:r>
      <w:r>
        <w:rPr>
          <w:spacing w:val="-12"/>
          <w:position w:val="2"/>
          <w:rtl/>
        </w:rPr>
        <w:t xml:space="preserve"> </w:t>
      </w:r>
      <w:r>
        <w:rPr>
          <w:w w:val="74"/>
          <w:position w:val="2"/>
          <w:rtl/>
        </w:rPr>
        <w:t>جگر</w:t>
      </w:r>
      <w:r>
        <w:rPr>
          <w:spacing w:val="-12"/>
          <w:position w:val="2"/>
          <w:rtl/>
        </w:rPr>
        <w:t xml:space="preserve"> </w:t>
      </w:r>
      <w:r>
        <w:rPr>
          <w:w w:val="74"/>
          <w:position w:val="2"/>
        </w:rPr>
        <w:t>)</w:t>
      </w:r>
      <w:r>
        <w:rPr>
          <w:w w:val="74"/>
          <w:position w:val="2"/>
          <w:rtl/>
        </w:rPr>
        <w:t>جيري</w:t>
      </w:r>
      <w:r>
        <w:rPr>
          <w:w w:val="74"/>
          <w:position w:val="2"/>
        </w:rPr>
        <w:t>(</w:t>
      </w:r>
      <w:r>
        <w:rPr>
          <w:w w:val="74"/>
          <w:position w:val="2"/>
          <w:rtl/>
        </w:rPr>
        <w:t xml:space="preserve"> جي</w:t>
      </w:r>
      <w:r>
        <w:rPr>
          <w:spacing w:val="-11"/>
          <w:position w:val="2"/>
          <w:rtl/>
        </w:rPr>
        <w:t xml:space="preserve"> </w:t>
      </w:r>
      <w:r>
        <w:rPr>
          <w:w w:val="74"/>
          <w:position w:val="2"/>
          <w:rtl/>
        </w:rPr>
        <w:t>خرابي، آنڊي جي</w:t>
      </w:r>
      <w:r>
        <w:rPr>
          <w:spacing w:val="-12"/>
          <w:position w:val="2"/>
          <w:rtl/>
        </w:rPr>
        <w:t xml:space="preserve"> </w:t>
      </w:r>
      <w:r>
        <w:rPr>
          <w:w w:val="74"/>
          <w:position w:val="2"/>
          <w:rtl/>
        </w:rPr>
        <w:t>بلغمي تهن جي</w:t>
      </w:r>
      <w:r>
        <w:rPr>
          <w:spacing w:val="-12"/>
          <w:position w:val="2"/>
          <w:rtl/>
        </w:rPr>
        <w:t xml:space="preserve"> </w:t>
      </w:r>
      <w:r>
        <w:rPr>
          <w:w w:val="74"/>
          <w:position w:val="2"/>
          <w:rtl/>
        </w:rPr>
        <w:t xml:space="preserve">سوڄ، </w:t>
      </w:r>
      <w:r>
        <w:rPr>
          <w:w w:val="65"/>
          <w:rtl/>
        </w:rPr>
        <w:t>بواسير، ۽ پراڻي پيچيش ٿي سگهي</w:t>
      </w:r>
      <w:r>
        <w:rPr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w w:val="65"/>
          <w:rtl/>
        </w:rPr>
        <w:t xml:space="preserve"> قبضيءَ جون ٽي صورتون هونديون آهن</w:t>
      </w:r>
      <w:r>
        <w:rPr>
          <w:w w:val="65"/>
        </w:rPr>
        <w:t>.</w:t>
      </w:r>
    </w:p>
    <w:p w14:paraId="5EE21060">
      <w:pPr>
        <w:pStyle w:val="13"/>
        <w:bidi/>
        <w:spacing w:line="268" w:lineRule="auto"/>
        <w:ind w:left="154" w:right="311" w:firstLine="432"/>
        <w:jc w:val="left"/>
      </w:pPr>
      <w:r>
        <w:rPr>
          <w:w w:val="68"/>
        </w:rPr>
        <w:t>.1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دائمي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قبض يعني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حاجت</w:t>
      </w:r>
      <w:r>
        <w:rPr>
          <w:spacing w:val="-9"/>
          <w:rtl/>
        </w:rPr>
        <w:t xml:space="preserve"> </w:t>
      </w:r>
      <w:r>
        <w:rPr>
          <w:w w:val="68"/>
          <w:rtl/>
        </w:rPr>
        <w:t>آسانيءَ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پوري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سگهڻ،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مثال طور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دير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ويهڻ</w:t>
      </w:r>
      <w:r>
        <w:rPr>
          <w:spacing w:val="-7"/>
          <w:rtl/>
        </w:rPr>
        <w:t xml:space="preserve"> </w:t>
      </w:r>
      <w:r>
        <w:rPr>
          <w:w w:val="68"/>
          <w:rtl/>
        </w:rPr>
        <w:t>۽ وڌيڪ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زور </w:t>
      </w:r>
      <w:r>
        <w:rPr>
          <w:w w:val="61"/>
          <w:rtl/>
        </w:rPr>
        <w:t>لڳائڻ</w:t>
      </w:r>
      <w:r>
        <w:rPr>
          <w:w w:val="61"/>
        </w:rPr>
        <w:t>.</w:t>
      </w:r>
    </w:p>
    <w:p w14:paraId="2B29A299">
      <w:pPr>
        <w:pStyle w:val="13"/>
        <w:spacing w:before="12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620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252095</wp:posOffset>
                </wp:positionV>
                <wp:extent cx="5772785" cy="55245"/>
                <wp:effectExtent l="0" t="0" r="0" b="0"/>
                <wp:wrapTopAndBottom/>
                <wp:docPr id="680" name="Graphic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80" o:spid="_x0000_s1026" o:spt="100" style="position:absolute;left:0pt;margin-left:70.55pt;margin-top:19.85pt;height:4.35pt;width:454.55pt;mso-position-horizontal-relative:page;mso-wrap-distance-bottom:0pt;mso-wrap-distance-top:0pt;z-index:-251454464;mso-width-relative:page;mso-height-relative:page;" fillcolor="#612322" filled="t" stroked="f" coordsize="5772785,55244" o:gfxdata="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eGLXT2wAAAAoBAAAPAAAAAAAA&#10;AAEAIAAAACIAAABkcnMvZG93bnJldi54bWxQSwECFAAUAAAACACHTuJAbRVyuEgCAADzBQAADgAA&#10;AAAAAAABACAAAAAq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F1FD026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C5D4C64">
      <w:pPr>
        <w:pStyle w:val="13"/>
        <w:spacing w:before="9"/>
        <w:rPr>
          <w:sz w:val="3"/>
        </w:rPr>
      </w:pPr>
    </w:p>
    <w:p w14:paraId="34E7AB3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81" name="Group 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Kd+qsjAIAACMH&#10;AAAOAAAAAAAAAAEAIAAAACQBAABkcnMvZTJvRG9jLnhtbFBLBQYAAAAABgAGAFkBAAAiBgAAAAA=&#10;">
                <o:lock v:ext="edit" aspectratio="f"/>
                <v:shape id="Graphic 682" o:spid="_x0000_s1026" o:spt="100" style="position:absolute;left:0;top:0;height:40005;width:5737860;" fillcolor="#000000" filled="t" stroked="f" coordsize="5737860,40005" o:gfxdata="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vEAu8AAAA&#10;3AAAAA8AAAAAAAAAAQAgAAAAIgAAAGRycy9kb3ducmV2LnhtbFBLAQIUABQAAAAIAIdO4kAzLwWe&#10;OwAAADkAAAAQAAAAAAAAAAEAIAAAAAsBAABkcnMvc2hhcGV4bWwueG1sUEsFBgAAAAAGAAYAWwEA&#10;ALUD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60D4083">
      <w:pPr>
        <w:pStyle w:val="13"/>
        <w:bidi/>
        <w:spacing w:before="262"/>
        <w:ind w:left="586" w:right="0" w:firstLine="0"/>
        <w:jc w:val="left"/>
      </w:pPr>
      <w:r>
        <w:rPr>
          <w:w w:val="65"/>
        </w:rPr>
        <w:t>.2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ٽائيم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حاجت</w:t>
      </w:r>
      <w:r>
        <w:rPr>
          <w:spacing w:val="-22"/>
          <w:rtl/>
        </w:rPr>
        <w:t xml:space="preserve"> </w:t>
      </w:r>
      <w:r>
        <w:rPr>
          <w:w w:val="65"/>
          <w:rtl/>
        </w:rPr>
        <w:t>پوري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21"/>
          <w:rtl/>
        </w:rPr>
        <w:t xml:space="preserve"> </w:t>
      </w:r>
      <w:r>
        <w:rPr>
          <w:w w:val="65"/>
          <w:rtl/>
        </w:rPr>
        <w:t>ٿيڻ</w:t>
      </w:r>
      <w:r>
        <w:rPr>
          <w:w w:val="65"/>
        </w:rPr>
        <w:t>.</w:t>
      </w:r>
    </w:p>
    <w:p w14:paraId="1101879A">
      <w:pPr>
        <w:pStyle w:val="13"/>
        <w:bidi/>
        <w:spacing w:before="42"/>
        <w:ind w:left="586" w:right="0" w:firstLine="0"/>
        <w:jc w:val="left"/>
      </w:pPr>
      <w:r>
        <w:rPr>
          <w:w w:val="62"/>
        </w:rPr>
        <w:t>.3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طبعي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مقدار</w:t>
      </w:r>
      <w:r>
        <w:rPr>
          <w:spacing w:val="-19"/>
          <w:rtl/>
        </w:rPr>
        <w:t xml:space="preserve"> </w:t>
      </w:r>
      <w:r>
        <w:rPr>
          <w:w w:val="62"/>
          <w:rtl/>
        </w:rPr>
        <w:t>۾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نه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ٿيڻ</w:t>
      </w:r>
      <w:r>
        <w:rPr>
          <w:spacing w:val="-23"/>
          <w:rtl/>
        </w:rPr>
        <w:t xml:space="preserve"> </w:t>
      </w:r>
      <w:r>
        <w:rPr>
          <w:w w:val="62"/>
          <w:rtl/>
        </w:rPr>
        <w:t>۽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حاجت</w:t>
      </w:r>
      <w:r>
        <w:rPr>
          <w:spacing w:val="-22"/>
          <w:rtl/>
        </w:rPr>
        <w:t xml:space="preserve"> </w:t>
      </w:r>
      <w:r>
        <w:rPr>
          <w:w w:val="62"/>
          <w:rtl/>
        </w:rPr>
        <w:t>پوري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ٿيڻ</w:t>
      </w:r>
      <w:r>
        <w:rPr>
          <w:spacing w:val="-24"/>
          <w:rtl/>
        </w:rPr>
        <w:t xml:space="preserve"> </w:t>
      </w:r>
      <w:r>
        <w:rPr>
          <w:w w:val="62"/>
          <w:rtl/>
        </w:rPr>
        <w:t>کان</w:t>
      </w:r>
      <w:r>
        <w:rPr>
          <w:spacing w:val="-21"/>
          <w:rtl/>
        </w:rPr>
        <w:t xml:space="preserve"> </w:t>
      </w:r>
      <w:r>
        <w:rPr>
          <w:w w:val="62"/>
          <w:rtl/>
        </w:rPr>
        <w:t>پوءِ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-24"/>
          <w:rtl/>
        </w:rPr>
        <w:t xml:space="preserve"> </w:t>
      </w:r>
      <w:r>
        <w:rPr>
          <w:w w:val="62"/>
          <w:rtl/>
        </w:rPr>
        <w:t>تسلي</w:t>
      </w:r>
      <w:r>
        <w:rPr>
          <w:spacing w:val="-22"/>
          <w:rtl/>
        </w:rPr>
        <w:t xml:space="preserve"> </w:t>
      </w:r>
      <w:r>
        <w:rPr>
          <w:w w:val="62"/>
          <w:rtl/>
        </w:rPr>
        <w:t>نه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ٿيڻ</w:t>
      </w:r>
      <w:r>
        <w:rPr>
          <w:w w:val="62"/>
        </w:rPr>
        <w:t>.</w:t>
      </w:r>
    </w:p>
    <w:p w14:paraId="1B674253">
      <w:pPr>
        <w:pStyle w:val="13"/>
        <w:bidi/>
        <w:spacing w:before="42" w:line="271" w:lineRule="auto"/>
        <w:ind w:left="160" w:right="311" w:firstLine="440"/>
        <w:jc w:val="left"/>
      </w:pPr>
      <w:r>
        <w:rPr>
          <w:w w:val="67"/>
          <w:rtl/>
        </w:rPr>
        <w:t>قبض جي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ڪري معدو ايترو ته متاثر ٿي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ويندو آهي، جو هن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جي پنهنجي ڪارڪردگي به سست ٿي ويندي</w:t>
      </w:r>
      <w:r>
        <w:rPr>
          <w:spacing w:val="80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2"/>
          <w:rtl/>
        </w:rPr>
        <w:t xml:space="preserve"> </w:t>
      </w:r>
      <w:r>
        <w:rPr>
          <w:w w:val="73"/>
          <w:rtl/>
        </w:rPr>
        <w:t>هاضمو</w:t>
      </w:r>
      <w:r>
        <w:rPr>
          <w:spacing w:val="-6"/>
          <w:rtl/>
        </w:rPr>
        <w:t xml:space="preserve"> </w:t>
      </w:r>
      <w:r>
        <w:rPr>
          <w:w w:val="73"/>
          <w:rtl/>
        </w:rPr>
        <w:t>خراب</w:t>
      </w:r>
      <w:r>
        <w:rPr>
          <w:spacing w:val="-7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ويندو</w:t>
      </w:r>
      <w:r>
        <w:rPr>
          <w:spacing w:val="-7"/>
          <w:rtl/>
        </w:rPr>
        <w:t xml:space="preserve"> </w:t>
      </w:r>
      <w:r>
        <w:rPr>
          <w:w w:val="73"/>
          <w:rtl/>
        </w:rPr>
        <w:t>آهي،</w:t>
      </w:r>
      <w:r>
        <w:rPr>
          <w:spacing w:val="-6"/>
          <w:rtl/>
        </w:rPr>
        <w:t xml:space="preserve"> </w:t>
      </w:r>
      <w:r>
        <w:rPr>
          <w:w w:val="73"/>
          <w:rtl/>
        </w:rPr>
        <w:t>بک</w:t>
      </w:r>
      <w:r>
        <w:rPr>
          <w:spacing w:val="-6"/>
          <w:rtl/>
        </w:rPr>
        <w:t xml:space="preserve"> </w:t>
      </w:r>
      <w:r>
        <w:rPr>
          <w:w w:val="73"/>
          <w:rtl/>
        </w:rPr>
        <w:t>گهٽ</w:t>
      </w:r>
      <w:r>
        <w:rPr>
          <w:spacing w:val="-1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وڌيڪ</w:t>
      </w:r>
      <w:r>
        <w:rPr>
          <w:spacing w:val="-7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ويندي</w:t>
      </w:r>
      <w:r>
        <w:rPr>
          <w:spacing w:val="-1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1"/>
          <w:rtl/>
        </w:rPr>
        <w:t xml:space="preserve"> </w:t>
      </w:r>
      <w:r>
        <w:rPr>
          <w:w w:val="73"/>
          <w:rtl/>
        </w:rPr>
        <w:t>وڌي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وڃڻ</w:t>
      </w:r>
      <w:r>
        <w:rPr>
          <w:spacing w:val="-5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صورت</w:t>
      </w:r>
      <w:r>
        <w:rPr>
          <w:spacing w:val="-5"/>
          <w:rtl/>
        </w:rPr>
        <w:t xml:space="preserve"> </w:t>
      </w:r>
      <w:r>
        <w:rPr>
          <w:w w:val="73"/>
          <w:rtl/>
        </w:rPr>
        <w:t>اصل</w:t>
      </w:r>
      <w:r>
        <w:rPr>
          <w:spacing w:val="-6"/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73"/>
          <w:rtl/>
        </w:rPr>
        <w:t xml:space="preserve">حقيقي </w:t>
      </w:r>
      <w:r>
        <w:rPr>
          <w:w w:val="71"/>
          <w:rtl/>
        </w:rPr>
        <w:t>بک نه هوندي آهي، بلڪه نظام هضم کي وڌيڪ خراب ڪرڻ جو باعث بڻجندي آهي</w:t>
      </w:r>
      <w:r>
        <w:rPr>
          <w:w w:val="71"/>
        </w:rPr>
        <w:t>.</w:t>
      </w:r>
    </w:p>
    <w:p w14:paraId="320E9C45">
      <w:pPr>
        <w:pStyle w:val="13"/>
        <w:bidi/>
        <w:spacing w:line="268" w:lineRule="auto"/>
        <w:ind w:left="159" w:right="311" w:firstLine="428"/>
        <w:jc w:val="left"/>
      </w:pPr>
      <w:r>
        <w:rPr>
          <w:b/>
          <w:bCs/>
          <w:w w:val="70"/>
          <w:sz w:val="32"/>
          <w:szCs w:val="32"/>
          <w:rtl/>
        </w:rPr>
        <w:t>سبب</w:t>
      </w:r>
      <w:r>
        <w:rPr>
          <w:b/>
          <w:bCs/>
          <w:w w:val="70"/>
          <w:sz w:val="32"/>
          <w:szCs w:val="32"/>
        </w:rPr>
        <w:t>:</w:t>
      </w:r>
      <w:r>
        <w:rPr>
          <w:w w:val="70"/>
          <w:rtl/>
        </w:rPr>
        <w:t xml:space="preserve"> قبض جا سبب، اِحتياط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علاج کي سمجهڻ، قبضي منجهان جان ڇڏائڻ ۾ تمام گهڻو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مددگار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ثابت</w:t>
      </w:r>
      <w:r>
        <w:rPr>
          <w:b/>
          <w:bCs/>
          <w:w w:val="70"/>
          <w:sz w:val="32"/>
          <w:szCs w:val="32"/>
          <w:rtl/>
        </w:rPr>
        <w:t xml:space="preserve"> </w:t>
      </w:r>
      <w:r>
        <w:rPr>
          <w:w w:val="71"/>
          <w:rtl/>
        </w:rPr>
        <w:t>ٿيندا آهن</w:t>
      </w:r>
      <w:r>
        <w:rPr>
          <w:w w:val="71"/>
        </w:rPr>
        <w:t>.</w:t>
      </w:r>
      <w:r>
        <w:rPr>
          <w:w w:val="71"/>
          <w:rtl/>
        </w:rPr>
        <w:t xml:space="preserve"> قبضيءَ جي شڪايت بڻجندڙ سبب هن ريت آهن</w:t>
      </w:r>
      <w:r>
        <w:rPr>
          <w:w w:val="71"/>
        </w:rPr>
        <w:t>:</w:t>
      </w:r>
    </w:p>
    <w:p w14:paraId="65A69AD2">
      <w:pPr>
        <w:pStyle w:val="13"/>
        <w:bidi/>
        <w:ind w:left="586" w:right="0" w:firstLine="0"/>
        <w:jc w:val="left"/>
      </w:pPr>
      <w:r>
        <w:rPr>
          <w:w w:val="82"/>
        </w:rPr>
        <w:t>.1</w:t>
      </w:r>
      <w:r>
        <w:rPr>
          <w:spacing w:val="-14"/>
          <w:w w:val="82"/>
          <w:rtl/>
        </w:rPr>
        <w:t xml:space="preserve"> </w:t>
      </w:r>
      <w:r>
        <w:rPr>
          <w:w w:val="82"/>
          <w:rtl/>
        </w:rPr>
        <w:t>خوراڪ</w:t>
      </w:r>
      <w:r>
        <w:rPr>
          <w:spacing w:val="-13"/>
          <w:w w:val="82"/>
          <w:rtl/>
        </w:rPr>
        <w:t xml:space="preserve"> </w:t>
      </w:r>
      <w:r>
        <w:rPr>
          <w:w w:val="82"/>
          <w:rtl/>
        </w:rPr>
        <w:t>۾</w:t>
      </w:r>
      <w:r>
        <w:rPr>
          <w:spacing w:val="-14"/>
          <w:w w:val="82"/>
          <w:rtl/>
        </w:rPr>
        <w:t xml:space="preserve"> </w:t>
      </w:r>
      <w:r>
        <w:rPr>
          <w:w w:val="82"/>
          <w:rtl/>
        </w:rPr>
        <w:t>ريشي</w:t>
      </w:r>
      <w:r>
        <w:rPr>
          <w:spacing w:val="-13"/>
          <w:w w:val="82"/>
          <w:rtl/>
        </w:rPr>
        <w:t xml:space="preserve"> </w:t>
      </w:r>
      <w:r>
        <w:rPr>
          <w:w w:val="82"/>
          <w:rtl/>
        </w:rPr>
        <w:t>دار</w:t>
      </w:r>
      <w:r>
        <w:rPr>
          <w:spacing w:val="-13"/>
          <w:w w:val="82"/>
          <w:rtl/>
        </w:rPr>
        <w:t xml:space="preserve"> </w:t>
      </w:r>
      <w:r>
        <w:rPr>
          <w:w w:val="82"/>
          <w:rtl/>
        </w:rPr>
        <w:t>جزن</w:t>
      </w:r>
      <w:r>
        <w:rPr>
          <w:spacing w:val="-14"/>
          <w:w w:val="82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-15"/>
          <w:w w:val="82"/>
          <w:rtl/>
        </w:rPr>
        <w:t xml:space="preserve"> </w:t>
      </w:r>
      <w:r>
        <w:rPr>
          <w:w w:val="82"/>
          <w:rtl/>
        </w:rPr>
        <w:t>ڪمي</w:t>
      </w:r>
      <w:r>
        <w:rPr>
          <w:w w:val="82"/>
        </w:rPr>
        <w:t>.</w:t>
      </w:r>
    </w:p>
    <w:p w14:paraId="75062E62">
      <w:pPr>
        <w:pStyle w:val="13"/>
        <w:bidi/>
        <w:spacing w:before="47" w:line="268" w:lineRule="auto"/>
        <w:ind w:left="586" w:right="5118" w:firstLine="0"/>
        <w:jc w:val="left"/>
      </w:pPr>
      <w:r>
        <w:rPr>
          <w:w w:val="72"/>
        </w:rPr>
        <w:t>.2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سستي ۽ ڪاهلي واري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روش رکندڙ زندگي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77"/>
        </w:rPr>
        <w:t>.3</w:t>
      </w:r>
      <w:r>
        <w:rPr>
          <w:w w:val="77"/>
          <w:rtl/>
        </w:rPr>
        <w:t xml:space="preserve"> جسماني محنت ۽ ورزش کان پري رهڻ</w:t>
      </w:r>
      <w:r>
        <w:rPr>
          <w:w w:val="77"/>
        </w:rPr>
        <w:t>.</w:t>
      </w:r>
      <w:r>
        <w:rPr>
          <w:spacing w:val="40"/>
          <w:rtl/>
        </w:rPr>
        <w:t xml:space="preserve"> </w:t>
      </w:r>
      <w:r>
        <w:rPr>
          <w:w w:val="79"/>
          <w:rtl/>
        </w:rPr>
        <w:t>جي ڪري پاڻيءَ جي ڪمي</w:t>
      </w:r>
    </w:p>
    <w:p w14:paraId="32D7D611">
      <w:pPr>
        <w:pStyle w:val="13"/>
        <w:bidi/>
        <w:spacing w:before="4" w:line="268" w:lineRule="auto"/>
        <w:ind w:left="593" w:right="4454" w:firstLine="0"/>
        <w:jc w:val="left"/>
      </w:pPr>
      <w:r>
        <w:rPr>
          <w:w w:val="69"/>
          <w:rtl/>
        </w:rPr>
        <w:t>روزانو جي معمولات ۾ سفر جي دوران، پاڻي گهٽ پيئڻ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73"/>
          <w:rtl/>
        </w:rPr>
        <w:t>عمر وڌڻ ۽ حمل سان ٿيڻ جي صورت ۾ تبديلي</w:t>
      </w:r>
      <w:r>
        <w:rPr>
          <w:w w:val="73"/>
        </w:rPr>
        <w:t>.</w:t>
      </w:r>
    </w:p>
    <w:p w14:paraId="0B8E4DEA">
      <w:pPr>
        <w:pStyle w:val="13"/>
        <w:bidi/>
        <w:spacing w:before="3"/>
        <w:ind w:left="595" w:right="0" w:firstLine="0"/>
        <w:jc w:val="left"/>
      </w:pPr>
      <w:r>
        <w:rPr>
          <w:w w:val="68"/>
          <w:rtl/>
        </w:rPr>
        <w:t>دستن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دوائون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انداز</w:t>
      </w:r>
      <w:r>
        <w:rPr>
          <w:spacing w:val="-7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کائڻ</w:t>
      </w:r>
      <w:r>
        <w:rPr>
          <w:spacing w:val="-16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واپرائڻ</w:t>
      </w:r>
      <w:r>
        <w:rPr>
          <w:w w:val="68"/>
        </w:rPr>
        <w:t>.(</w:t>
      </w:r>
    </w:p>
    <w:p w14:paraId="07B2F446">
      <w:pPr>
        <w:pStyle w:val="13"/>
        <w:bidi/>
        <w:spacing w:before="42" w:line="271" w:lineRule="auto"/>
        <w:ind w:left="155" w:right="311" w:firstLine="433"/>
        <w:jc w:val="left"/>
      </w:pPr>
      <w:r>
        <w:rPr>
          <w:w w:val="74"/>
          <w:rtl/>
        </w:rPr>
        <w:t>ڪنهن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به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سبب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12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حاجت</w:t>
      </w:r>
      <w:r>
        <w:rPr>
          <w:w w:val="74"/>
        </w:rPr>
        <w:t>“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ضرورت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روڪي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رکڻ۽</w:t>
      </w:r>
      <w:r>
        <w:rPr>
          <w:spacing w:val="-5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غذا</w:t>
      </w:r>
      <w:r>
        <w:rPr>
          <w:w w:val="74"/>
        </w:rPr>
        <w:t>“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چڪنائي،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پنير،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 xml:space="preserve">انڊا،۽گوشت </w:t>
      </w:r>
      <w:r>
        <w:rPr>
          <w:w w:val="69"/>
          <w:rtl/>
        </w:rPr>
        <w:t>ضرورت</w:t>
      </w:r>
      <w:r>
        <w:rPr>
          <w:spacing w:val="24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29"/>
          <w:rtl/>
        </w:rPr>
        <w:t xml:space="preserve"> </w:t>
      </w:r>
      <w:r>
        <w:rPr>
          <w:w w:val="69"/>
          <w:rtl/>
        </w:rPr>
        <w:t>وڌيڪ</w:t>
      </w:r>
      <w:r>
        <w:rPr>
          <w:spacing w:val="25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23"/>
          <w:rtl/>
        </w:rPr>
        <w:t xml:space="preserve"> </w:t>
      </w:r>
      <w:r>
        <w:rPr>
          <w:w w:val="69"/>
          <w:rtl/>
        </w:rPr>
        <w:t>ڪرڻ،</w:t>
      </w:r>
      <w:r>
        <w:rPr>
          <w:spacing w:val="24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30"/>
          <w:rtl/>
        </w:rPr>
        <w:t xml:space="preserve"> </w:t>
      </w:r>
      <w:r>
        <w:rPr>
          <w:w w:val="69"/>
          <w:rtl/>
        </w:rPr>
        <w:t>شامل</w:t>
      </w:r>
      <w:r>
        <w:rPr>
          <w:spacing w:val="27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  <w:r>
        <w:rPr>
          <w:spacing w:val="27"/>
          <w:rtl/>
        </w:rPr>
        <w:t xml:space="preserve"> </w:t>
      </w:r>
      <w:r>
        <w:rPr>
          <w:w w:val="69"/>
          <w:rtl/>
        </w:rPr>
        <w:t>مٿي</w:t>
      </w:r>
      <w:r>
        <w:rPr>
          <w:spacing w:val="24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24"/>
          <w:rtl/>
        </w:rPr>
        <w:t xml:space="preserve"> </w:t>
      </w:r>
      <w:r>
        <w:rPr>
          <w:w w:val="69"/>
          <w:rtl/>
        </w:rPr>
        <w:t>سور</w:t>
      </w:r>
      <w:r>
        <w:rPr>
          <w:spacing w:val="25"/>
          <w:rtl/>
        </w:rPr>
        <w:t xml:space="preserve"> </w:t>
      </w:r>
      <w:r>
        <w:rPr>
          <w:w w:val="69"/>
          <w:rtl/>
        </w:rPr>
        <w:t>۽</w:t>
      </w:r>
      <w:r>
        <w:rPr>
          <w:spacing w:val="21"/>
          <w:rtl/>
        </w:rPr>
        <w:t xml:space="preserve"> </w:t>
      </w:r>
      <w:r>
        <w:rPr>
          <w:w w:val="69"/>
          <w:rtl/>
        </w:rPr>
        <w:t>ٻيون</w:t>
      </w:r>
      <w:r>
        <w:rPr>
          <w:spacing w:val="24"/>
          <w:rtl/>
        </w:rPr>
        <w:t xml:space="preserve"> </w:t>
      </w:r>
      <w:r>
        <w:rPr>
          <w:w w:val="69"/>
          <w:rtl/>
        </w:rPr>
        <w:t>جسماني</w:t>
      </w:r>
      <w:r>
        <w:rPr>
          <w:spacing w:val="25"/>
          <w:rtl/>
        </w:rPr>
        <w:t xml:space="preserve"> </w:t>
      </w:r>
      <w:r>
        <w:rPr>
          <w:w w:val="69"/>
          <w:rtl/>
        </w:rPr>
        <w:t>تڪليفون،</w:t>
      </w:r>
      <w:r>
        <w:rPr>
          <w:spacing w:val="24"/>
          <w:rtl/>
        </w:rPr>
        <w:t xml:space="preserve"> </w:t>
      </w:r>
      <w:r>
        <w:rPr>
          <w:w w:val="69"/>
          <w:rtl/>
        </w:rPr>
        <w:t>سور</w:t>
      </w:r>
      <w:r>
        <w:rPr>
          <w:spacing w:val="24"/>
          <w:rtl/>
        </w:rPr>
        <w:t xml:space="preserve"> </w:t>
      </w:r>
      <w:r>
        <w:rPr>
          <w:w w:val="69"/>
          <w:rtl/>
        </w:rPr>
        <w:t>وغيره</w:t>
      </w:r>
      <w:r>
        <w:rPr>
          <w:rtl/>
        </w:rPr>
        <w:t xml:space="preserve"> </w:t>
      </w:r>
      <w:r>
        <w:rPr>
          <w:w w:val="65"/>
          <w:rtl/>
        </w:rPr>
        <w:t>بلڊپريشر،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ذيابطيس ۽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پارڪِنسنس</w:t>
      </w:r>
      <w:r>
        <w:rPr>
          <w:spacing w:val="-13"/>
          <w:rtl/>
        </w:rPr>
        <w:t xml:space="preserve"> </w:t>
      </w:r>
      <w:r>
        <w:rPr>
          <w:w w:val="65"/>
          <w:rtl/>
        </w:rPr>
        <w:t xml:space="preserve">جي بيماريءَ کي روڪڻ لاءِ استعمال ٿيندڙ دوائون به قبضيءَ جو سبب بڻجي </w:t>
      </w:r>
      <w:r>
        <w:rPr>
          <w:w w:val="62"/>
          <w:rtl/>
        </w:rPr>
        <w:t>سگهن</w:t>
      </w:r>
      <w:r>
        <w:rPr>
          <w:spacing w:val="-2"/>
          <w:w w:val="62"/>
          <w:rtl/>
        </w:rPr>
        <w:t xml:space="preserve"> </w:t>
      </w:r>
      <w:r>
        <w:rPr>
          <w:w w:val="62"/>
          <w:rtl/>
        </w:rPr>
        <w:t>ٿيون</w:t>
      </w:r>
      <w:r>
        <w:rPr>
          <w:w w:val="62"/>
        </w:rPr>
        <w:t>.</w:t>
      </w:r>
    </w:p>
    <w:p w14:paraId="133C2E0C">
      <w:pPr>
        <w:pStyle w:val="13"/>
        <w:bidi/>
        <w:spacing w:line="271" w:lineRule="auto"/>
        <w:ind w:left="155" w:right="311" w:firstLine="433"/>
        <w:jc w:val="left"/>
      </w:pPr>
      <w:r>
        <w:rPr>
          <w:w w:val="74"/>
          <w:sz w:val="32"/>
          <w:szCs w:val="32"/>
          <w:rtl/>
        </w:rPr>
        <w:t>احتياط</w:t>
      </w:r>
      <w:r>
        <w:rPr>
          <w:w w:val="74"/>
          <w:sz w:val="32"/>
          <w:szCs w:val="32"/>
        </w:rPr>
        <w:t>:</w:t>
      </w:r>
      <w:r>
        <w:rPr>
          <w:spacing w:val="-4"/>
          <w:rtl/>
        </w:rPr>
        <w:t xml:space="preserve"> </w:t>
      </w:r>
      <w:r>
        <w:rPr>
          <w:w w:val="74"/>
          <w:rtl/>
        </w:rPr>
        <w:t>قبضيءَ کي ختم</w:t>
      </w:r>
      <w:r>
        <w:rPr>
          <w:spacing w:val="-12"/>
          <w:rtl/>
        </w:rPr>
        <w:t xml:space="preserve"> </w:t>
      </w:r>
      <w:r>
        <w:rPr>
          <w:w w:val="74"/>
          <w:rtl/>
        </w:rPr>
        <w:t>ڪرڻ لاءِ غذا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يعني خوراڪ ۾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ريشي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واري غذائي جزن کي شامل</w:t>
      </w:r>
      <w:r>
        <w:rPr>
          <w:spacing w:val="-12"/>
          <w:rtl/>
        </w:rPr>
        <w:t xml:space="preserve"> </w:t>
      </w:r>
      <w:r>
        <w:rPr>
          <w:w w:val="74"/>
          <w:rtl/>
        </w:rPr>
        <w:t>ڪرڻ لازمي</w:t>
      </w:r>
      <w:r>
        <w:rPr>
          <w:sz w:val="32"/>
          <w:szCs w:val="32"/>
          <w:rtl/>
        </w:rPr>
        <w:t xml:space="preserve"> </w:t>
      </w:r>
      <w:r>
        <w:rPr>
          <w:w w:val="69"/>
          <w:rtl/>
        </w:rPr>
        <w:t>قرار</w:t>
      </w:r>
      <w:r>
        <w:rPr>
          <w:spacing w:val="-8"/>
          <w:rtl/>
        </w:rPr>
        <w:t xml:space="preserve"> </w:t>
      </w:r>
      <w:r>
        <w:rPr>
          <w:w w:val="69"/>
          <w:rtl/>
        </w:rPr>
        <w:t>ڏنو ويو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يعني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 ريشي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دار غذا، جو استعمال،</w:t>
      </w:r>
      <w:r>
        <w:rPr>
          <w:spacing w:val="-6"/>
          <w:rtl/>
        </w:rPr>
        <w:t xml:space="preserve"> </w:t>
      </w:r>
      <w:r>
        <w:rPr>
          <w:w w:val="69"/>
          <w:rtl/>
        </w:rPr>
        <w:t>ڀاڄيون،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تازو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ميوو، ۽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موسمي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ميوو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ضرور استعمال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ڪرڻ گهرجي</w:t>
      </w:r>
      <w:r>
        <w:rPr>
          <w:w w:val="69"/>
        </w:rPr>
        <w:t>.</w:t>
      </w:r>
    </w:p>
    <w:p w14:paraId="343D0059">
      <w:pPr>
        <w:pStyle w:val="13"/>
        <w:bidi/>
        <w:spacing w:line="268" w:lineRule="auto"/>
        <w:ind w:left="157" w:right="311" w:firstLine="447"/>
        <w:jc w:val="left"/>
      </w:pPr>
      <w:r>
        <w:rPr>
          <w:w w:val="68"/>
        </w:rPr>
        <w:t>*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پاڻي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6"/>
          <w:rtl/>
        </w:rPr>
        <w:t xml:space="preserve"> </w:t>
      </w:r>
      <w:r>
        <w:rPr>
          <w:w w:val="68"/>
          <w:rtl/>
        </w:rPr>
        <w:t>گهڻو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68"/>
          <w:rtl/>
        </w:rPr>
        <w:t>گهرجي</w:t>
      </w:r>
      <w:r>
        <w:rPr>
          <w:w w:val="68"/>
        </w:rPr>
        <w:t>.</w:t>
      </w:r>
      <w:r>
        <w:rPr>
          <w:spacing w:val="-6"/>
          <w:rtl/>
        </w:rPr>
        <w:t xml:space="preserve"> </w:t>
      </w:r>
      <w:r>
        <w:rPr>
          <w:w w:val="68"/>
          <w:rtl/>
        </w:rPr>
        <w:t>روزانو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اٺ</w:t>
      </w:r>
      <w:r>
        <w:rPr>
          <w:spacing w:val="-1"/>
          <w:rtl/>
        </w:rPr>
        <w:t xml:space="preserve"> </w:t>
      </w:r>
      <w:r>
        <w:rPr>
          <w:w w:val="68"/>
          <w:rtl/>
        </w:rPr>
        <w:t>گلاس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پاڻي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پيئڻ</w:t>
      </w:r>
      <w:r>
        <w:rPr>
          <w:spacing w:val="-6"/>
          <w:rtl/>
        </w:rPr>
        <w:t xml:space="preserve"> </w:t>
      </w:r>
      <w:r>
        <w:rPr>
          <w:w w:val="68"/>
          <w:rtl/>
        </w:rPr>
        <w:t>گهرجي،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منجهان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ٻه</w:t>
      </w:r>
      <w:r>
        <w:rPr>
          <w:spacing w:val="-6"/>
          <w:rtl/>
        </w:rPr>
        <w:t xml:space="preserve"> </w:t>
      </w:r>
      <w:r>
        <w:rPr>
          <w:w w:val="68"/>
          <w:rtl/>
        </w:rPr>
        <w:t xml:space="preserve">گلاس </w:t>
      </w:r>
      <w:r>
        <w:rPr>
          <w:w w:val="66"/>
          <w:rtl/>
        </w:rPr>
        <w:t>صبح</w:t>
      </w:r>
      <w:r>
        <w:rPr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نيراني</w:t>
      </w:r>
      <w:r>
        <w:rPr>
          <w:rtl/>
        </w:rPr>
        <w:t xml:space="preserve"> </w:t>
      </w:r>
      <w:r>
        <w:rPr>
          <w:w w:val="66"/>
          <w:rtl/>
        </w:rPr>
        <w:t>پيئڻ</w:t>
      </w:r>
      <w:r>
        <w:rPr>
          <w:rtl/>
        </w:rPr>
        <w:t xml:space="preserve"> </w:t>
      </w:r>
      <w:r>
        <w:rPr>
          <w:w w:val="66"/>
          <w:rtl/>
        </w:rPr>
        <w:t>سان</w:t>
      </w:r>
      <w:r>
        <w:rPr>
          <w:rtl/>
        </w:rPr>
        <w:t xml:space="preserve"> </w:t>
      </w:r>
      <w:r>
        <w:rPr>
          <w:w w:val="66"/>
          <w:rtl/>
        </w:rPr>
        <w:t>هاضمي</w:t>
      </w:r>
      <w:r>
        <w:rPr>
          <w:spacing w:val="30"/>
          <w:rtl/>
        </w:rPr>
        <w:t xml:space="preserve"> </w:t>
      </w:r>
      <w:r>
        <w:rPr>
          <w:w w:val="66"/>
          <w:rtl/>
        </w:rPr>
        <w:t>جو</w:t>
      </w:r>
      <w:r>
        <w:rPr>
          <w:rtl/>
        </w:rPr>
        <w:t xml:space="preserve"> </w:t>
      </w:r>
      <w:r>
        <w:rPr>
          <w:w w:val="66"/>
          <w:rtl/>
        </w:rPr>
        <w:t>سرشتو</w:t>
      </w:r>
      <w:r>
        <w:rPr>
          <w:rtl/>
        </w:rPr>
        <w:t xml:space="preserve"> </w:t>
      </w:r>
      <w:r>
        <w:rPr>
          <w:w w:val="66"/>
          <w:rtl/>
        </w:rPr>
        <w:t>تمام</w:t>
      </w:r>
      <w:r>
        <w:rPr>
          <w:rtl/>
        </w:rPr>
        <w:t xml:space="preserve"> </w:t>
      </w:r>
      <w:r>
        <w:rPr>
          <w:w w:val="66"/>
          <w:rtl/>
        </w:rPr>
        <w:t>بهتر</w:t>
      </w:r>
      <w:r>
        <w:rPr>
          <w:rtl/>
        </w:rPr>
        <w:t xml:space="preserve"> </w:t>
      </w:r>
      <w:r>
        <w:rPr>
          <w:w w:val="66"/>
          <w:rtl/>
        </w:rPr>
        <w:t>نموني</w:t>
      </w:r>
      <w:r>
        <w:rPr>
          <w:rtl/>
        </w:rPr>
        <w:t xml:space="preserve"> </w:t>
      </w:r>
      <w:r>
        <w:rPr>
          <w:w w:val="66"/>
          <w:rtl/>
        </w:rPr>
        <w:t>ڪم</w:t>
      </w:r>
      <w:r>
        <w:rPr>
          <w:rtl/>
        </w:rPr>
        <w:t xml:space="preserve"> </w:t>
      </w:r>
      <w:r>
        <w:rPr>
          <w:w w:val="66"/>
          <w:rtl/>
        </w:rPr>
        <w:t>ڪري</w:t>
      </w:r>
      <w:r>
        <w:rPr>
          <w:rtl/>
        </w:rPr>
        <w:t xml:space="preserve"> </w:t>
      </w:r>
      <w:r>
        <w:rPr>
          <w:w w:val="66"/>
          <w:rtl/>
        </w:rPr>
        <w:t>سگهي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rtl/>
        </w:rPr>
        <w:t xml:space="preserve"> </w:t>
      </w:r>
      <w:r>
        <w:rPr>
          <w:w w:val="66"/>
          <w:rtl/>
        </w:rPr>
        <w:t>گڏوگڏ</w:t>
      </w:r>
      <w:r>
        <w:rPr>
          <w:rtl/>
        </w:rPr>
        <w:t xml:space="preserve"> </w:t>
      </w:r>
      <w:r>
        <w:rPr>
          <w:w w:val="66"/>
          <w:rtl/>
        </w:rPr>
        <w:t>ٻيا</w:t>
      </w:r>
      <w:r>
        <w:rPr>
          <w:rtl/>
        </w:rPr>
        <w:t xml:space="preserve"> </w:t>
      </w:r>
      <w:r>
        <w:rPr>
          <w:w w:val="66"/>
          <w:rtl/>
        </w:rPr>
        <w:t>موسمي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مشروبات به استعمال ڪرڻ گهرجن</w:t>
      </w:r>
      <w:r>
        <w:rPr>
          <w:w w:val="68"/>
        </w:rPr>
        <w:t>.</w:t>
      </w:r>
    </w:p>
    <w:p w14:paraId="4AF104DA">
      <w:pPr>
        <w:pStyle w:val="13"/>
        <w:bidi/>
        <w:ind w:left="593" w:right="0" w:firstLine="0"/>
        <w:jc w:val="left"/>
      </w:pPr>
      <w:r>
        <w:rPr>
          <w:w w:val="68"/>
        </w:rPr>
        <w:t>*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تريل</w:t>
      </w:r>
      <w:r>
        <w:rPr>
          <w:spacing w:val="-19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بادي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شين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کائڻ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پرهيز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گهرجي</w:t>
      </w:r>
      <w:r>
        <w:rPr>
          <w:w w:val="68"/>
        </w:rPr>
        <w:t>.</w:t>
      </w:r>
    </w:p>
    <w:p w14:paraId="58E00F01">
      <w:pPr>
        <w:pStyle w:val="13"/>
        <w:bidi/>
        <w:spacing w:before="38"/>
        <w:ind w:left="599" w:right="1070" w:firstLine="0"/>
        <w:jc w:val="left"/>
      </w:pPr>
      <w:r>
        <w:rPr>
          <w:w w:val="69"/>
        </w:rPr>
        <w:t>*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گلاس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سمهڻ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اڳ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ضرور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پيئڻ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کپي</w:t>
      </w:r>
      <w:r>
        <w:rPr>
          <w:w w:val="69"/>
        </w:rPr>
        <w:t>.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هيءُ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رفع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قبض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تمام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ضروري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</w:p>
    <w:p w14:paraId="1407969A">
      <w:pPr>
        <w:pStyle w:val="13"/>
        <w:bidi/>
        <w:spacing w:before="42" w:line="273" w:lineRule="auto"/>
        <w:ind w:left="594" w:right="389" w:hanging="5"/>
        <w:jc w:val="left"/>
      </w:pPr>
      <w:r>
        <w:rPr>
          <w:w w:val="70"/>
          <w:position w:val="2"/>
        </w:rPr>
        <w:t>*</w:t>
      </w:r>
      <w:r>
        <w:rPr>
          <w:w w:val="70"/>
          <w:position w:val="2"/>
          <w:rtl/>
        </w:rPr>
        <w:t xml:space="preserve"> روزانو ورزش ۽ گهٽ ۾ گهٽ ٻه مِيلَ چهل قدمي تمام</w:t>
      </w:r>
      <w:r>
        <w:rPr>
          <w:spacing w:val="-10"/>
          <w:position w:val="2"/>
          <w:rtl/>
        </w:rPr>
        <w:t xml:space="preserve"> </w:t>
      </w:r>
      <w:r>
        <w:rPr>
          <w:w w:val="70"/>
          <w:position w:val="2"/>
          <w:rtl/>
        </w:rPr>
        <w:t>ضروري</w:t>
      </w:r>
      <w:r>
        <w:rPr>
          <w:spacing w:val="-1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آهي</w:t>
      </w:r>
      <w:r>
        <w:rPr>
          <w:w w:val="70"/>
          <w:position w:val="2"/>
        </w:rPr>
        <w:t>.</w:t>
      </w:r>
      <w:r>
        <w:rPr>
          <w:w w:val="70"/>
          <w:position w:val="2"/>
          <w:rtl/>
        </w:rPr>
        <w:t xml:space="preserve"> ان کي پنهنجو</w:t>
      </w:r>
      <w:r>
        <w:rPr>
          <w:spacing w:val="-2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معمول</w:t>
      </w:r>
      <w:r>
        <w:rPr>
          <w:spacing w:val="-1"/>
          <w:w w:val="70"/>
          <w:position w:val="2"/>
          <w:rtl/>
        </w:rPr>
        <w:t xml:space="preserve"> </w:t>
      </w:r>
      <w:r>
        <w:rPr>
          <w:w w:val="70"/>
          <w:position w:val="2"/>
          <w:rtl/>
        </w:rPr>
        <w:t>بڻائڻ گهرجي</w:t>
      </w:r>
      <w:r>
        <w:rPr>
          <w:w w:val="70"/>
          <w:position w:val="2"/>
        </w:rPr>
        <w:t>.</w:t>
      </w:r>
      <w:r>
        <w:rPr>
          <w:w w:val="70"/>
          <w:position w:val="2"/>
          <w:rtl/>
        </w:rPr>
        <w:t xml:space="preserve"> </w:t>
      </w:r>
      <w:r>
        <w:rPr>
          <w:w w:val="73"/>
        </w:rPr>
        <w:t>*</w:t>
      </w:r>
      <w:r>
        <w:rPr>
          <w:w w:val="73"/>
          <w:rtl/>
        </w:rPr>
        <w:t xml:space="preserve"> حاجت جي ضرورت واري ٽائيم کي نظرانداز نه ڪرڻ گهرجي</w:t>
      </w:r>
      <w:r>
        <w:rPr>
          <w:w w:val="73"/>
        </w:rPr>
        <w:t>.</w:t>
      </w:r>
    </w:p>
    <w:p w14:paraId="55CE9697">
      <w:pPr>
        <w:pStyle w:val="13"/>
        <w:bidi/>
        <w:spacing w:line="268" w:lineRule="auto"/>
        <w:ind w:left="163" w:right="311" w:firstLine="425"/>
        <w:jc w:val="left"/>
      </w:pPr>
      <w:r>
        <w:rPr>
          <w:w w:val="72"/>
        </w:rPr>
        <w:t>*</w:t>
      </w:r>
      <w:r>
        <w:rPr>
          <w:w w:val="72"/>
          <w:rtl/>
        </w:rPr>
        <w:t xml:space="preserve"> جڏهن به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ڪنهن سبب جي ڪري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روزاني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معمول واري رفِع حاجت جي ٽائيم ۾ تبديلي محسوس</w:t>
      </w:r>
      <w:r>
        <w:rPr>
          <w:spacing w:val="-7"/>
          <w:rtl/>
        </w:rPr>
        <w:t xml:space="preserve"> </w:t>
      </w:r>
      <w:r>
        <w:rPr>
          <w:w w:val="72"/>
          <w:rtl/>
        </w:rPr>
        <w:t xml:space="preserve">ڪريو </w:t>
      </w:r>
      <w:r>
        <w:rPr>
          <w:w w:val="68"/>
          <w:rtl/>
        </w:rPr>
        <w:t>ته جلدي ۾ پنهنجي فيملي ڊاڪٽر سان ضرور رجوع ڪريو</w:t>
      </w:r>
      <w:r>
        <w:rPr>
          <w:w w:val="68"/>
        </w:rPr>
        <w:t>.</w:t>
      </w:r>
    </w:p>
    <w:p w14:paraId="1282A23D">
      <w:pPr>
        <w:pStyle w:val="13"/>
        <w:bidi/>
        <w:spacing w:line="271" w:lineRule="auto"/>
        <w:ind w:left="599" w:right="1176" w:hanging="11"/>
        <w:jc w:val="left"/>
      </w:pPr>
      <w:r>
        <w:rPr>
          <w:w w:val="64"/>
          <w:position w:val="2"/>
        </w:rPr>
        <w:t>*</w:t>
      </w:r>
      <w:r>
        <w:rPr>
          <w:w w:val="64"/>
          <w:position w:val="2"/>
          <w:rtl/>
        </w:rPr>
        <w:t xml:space="preserve"> رفِع حاجت جو</w:t>
      </w:r>
      <w:r>
        <w:rPr>
          <w:spacing w:val="-18"/>
          <w:position w:val="2"/>
          <w:rtl/>
        </w:rPr>
        <w:t xml:space="preserve"> </w:t>
      </w:r>
      <w:r>
        <w:rPr>
          <w:w w:val="64"/>
          <w:position w:val="2"/>
          <w:rtl/>
        </w:rPr>
        <w:t>ٽائيم</w:t>
      </w:r>
      <w:r>
        <w:rPr>
          <w:spacing w:val="-17"/>
          <w:position w:val="2"/>
          <w:rtl/>
        </w:rPr>
        <w:t xml:space="preserve"> </w:t>
      </w:r>
      <w:r>
        <w:rPr>
          <w:w w:val="64"/>
          <w:position w:val="2"/>
          <w:rtl/>
        </w:rPr>
        <w:t>ساڳيو</w:t>
      </w:r>
      <w:r>
        <w:rPr>
          <w:spacing w:val="-1"/>
          <w:w w:val="64"/>
          <w:position w:val="2"/>
          <w:rtl/>
        </w:rPr>
        <w:t xml:space="preserve"> </w:t>
      </w:r>
      <w:r>
        <w:rPr>
          <w:w w:val="64"/>
          <w:position w:val="2"/>
          <w:rtl/>
        </w:rPr>
        <w:t>هوندو ته</w:t>
      </w:r>
      <w:r>
        <w:rPr>
          <w:spacing w:val="-17"/>
          <w:position w:val="2"/>
          <w:rtl/>
        </w:rPr>
        <w:t xml:space="preserve"> </w:t>
      </w:r>
      <w:r>
        <w:rPr>
          <w:w w:val="64"/>
          <w:position w:val="2"/>
          <w:rtl/>
        </w:rPr>
        <w:t>سڀ کان بهتر ٿيندو</w:t>
      </w:r>
      <w:r>
        <w:rPr>
          <w:spacing w:val="-15"/>
          <w:position w:val="2"/>
          <w:rtl/>
        </w:rPr>
        <w:t xml:space="preserve"> </w:t>
      </w:r>
      <w:r>
        <w:rPr>
          <w:w w:val="64"/>
          <w:position w:val="2"/>
          <w:rtl/>
        </w:rPr>
        <w:t>۽ اِهو ضروري طور تي</w:t>
      </w:r>
      <w:r>
        <w:rPr>
          <w:spacing w:val="80"/>
          <w:rtl/>
        </w:rPr>
        <w:t xml:space="preserve"> </w:t>
      </w:r>
      <w:r>
        <w:rPr>
          <w:w w:val="64"/>
          <w:position w:val="2"/>
          <w:rtl/>
        </w:rPr>
        <w:t>هجڻ</w:t>
      </w:r>
      <w:r>
        <w:rPr>
          <w:spacing w:val="-17"/>
          <w:position w:val="2"/>
          <w:rtl/>
        </w:rPr>
        <w:t xml:space="preserve"> </w:t>
      </w:r>
      <w:r>
        <w:rPr>
          <w:w w:val="64"/>
          <w:position w:val="2"/>
          <w:rtl/>
        </w:rPr>
        <w:t>به کپي</w:t>
      </w:r>
      <w:r>
        <w:rPr>
          <w:w w:val="64"/>
          <w:position w:val="2"/>
        </w:rPr>
        <w:t>.</w:t>
      </w:r>
      <w:r>
        <w:rPr>
          <w:w w:val="64"/>
          <w:position w:val="2"/>
          <w:rtl/>
        </w:rPr>
        <w:t xml:space="preserve"> </w:t>
      </w:r>
      <w:r>
        <w:rPr>
          <w:w w:val="67"/>
        </w:rPr>
        <w:t>*</w:t>
      </w:r>
      <w:r>
        <w:rPr>
          <w:w w:val="67"/>
          <w:rtl/>
        </w:rPr>
        <w:t xml:space="preserve"> صبح جو نيرانو پاڻي پيئڻ سان قبض جي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شڪايت ڪافي حد تائين دور ٿي سگهي ٿي</w:t>
      </w:r>
      <w:r>
        <w:rPr>
          <w:w w:val="67"/>
        </w:rPr>
        <w:t>.</w:t>
      </w:r>
    </w:p>
    <w:p w14:paraId="51F4AD5F">
      <w:pPr>
        <w:pStyle w:val="13"/>
        <w:bidi/>
        <w:spacing w:line="271" w:lineRule="auto"/>
        <w:ind w:left="158" w:right="312" w:firstLine="429"/>
        <w:jc w:val="left"/>
      </w:pPr>
      <w:r>
        <w:rPr>
          <w:w w:val="71"/>
        </w:rPr>
        <w:t>*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بحيثيت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مسلمان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اِهو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فرض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عائد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ٿيل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ته اسان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پنهنجيءَ</w:t>
      </w:r>
      <w:r>
        <w:rPr>
          <w:spacing w:val="-3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صحت</w:t>
      </w:r>
      <w:r>
        <w:rPr>
          <w:w w:val="71"/>
        </w:rPr>
        <w:t>“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خاص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خيال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رکون ڇو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تعالٰي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جيڪا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زندگي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عطا</w:t>
      </w:r>
      <w:r>
        <w:rPr>
          <w:spacing w:val="-18"/>
          <w:rtl/>
        </w:rPr>
        <w:t xml:space="preserve"> </w:t>
      </w:r>
      <w:r>
        <w:rPr>
          <w:w w:val="71"/>
          <w:rtl/>
        </w:rPr>
        <w:t>ڪئي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سا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نعمت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نعمت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حفاظت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لازمي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</w:p>
    <w:p w14:paraId="7FC1A6C1">
      <w:pPr>
        <w:pStyle w:val="13"/>
        <w:bidi/>
        <w:spacing w:before="17" w:line="300" w:lineRule="auto"/>
        <w:ind w:left="160" w:right="311" w:firstLine="427"/>
        <w:jc w:val="left"/>
      </w:pPr>
      <w:r>
        <w:rPr>
          <w:w w:val="67"/>
          <w:rtl/>
        </w:rPr>
        <w:t>چوندا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آهن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ته</w:t>
      </w:r>
      <w:r>
        <w:rPr>
          <w:w w:val="67"/>
        </w:rPr>
        <w:t>:</w:t>
      </w:r>
      <w:r>
        <w:rPr>
          <w:spacing w:val="-5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يک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تندرستي،</w:t>
      </w:r>
      <w:r>
        <w:rPr>
          <w:rtl/>
        </w:rPr>
        <w:t xml:space="preserve"> </w:t>
      </w:r>
      <w:r>
        <w:rPr>
          <w:w w:val="67"/>
          <w:rtl/>
        </w:rPr>
        <w:t>هزار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نعمت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است</w:t>
      </w:r>
      <w:r>
        <w:rPr>
          <w:w w:val="67"/>
        </w:rPr>
        <w:t>“</w:t>
      </w:r>
      <w:r>
        <w:rPr>
          <w:rtl/>
        </w:rPr>
        <w:t xml:space="preserve"> </w:t>
      </w:r>
      <w:r>
        <w:rPr>
          <w:w w:val="67"/>
          <w:rtl/>
        </w:rPr>
        <w:t>يعني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7"/>
          <w:rtl/>
        </w:rPr>
        <w:t>هڪ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تندرستي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هزار</w:t>
      </w:r>
      <w:r>
        <w:rPr>
          <w:spacing w:val="-6"/>
          <w:rtl/>
        </w:rPr>
        <w:t xml:space="preserve"> </w:t>
      </w:r>
      <w:r>
        <w:rPr>
          <w:w w:val="67"/>
          <w:rtl/>
        </w:rPr>
        <w:t>نعمتن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برابر</w:t>
      </w:r>
      <w:r>
        <w:rPr>
          <w:spacing w:val="-4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اهو </w:t>
      </w:r>
      <w:r>
        <w:rPr>
          <w:w w:val="59"/>
          <w:rtl/>
        </w:rPr>
        <w:t>بيت</w:t>
      </w:r>
      <w:r>
        <w:rPr>
          <w:rtl/>
        </w:rPr>
        <w:t xml:space="preserve"> </w:t>
      </w:r>
      <w:r>
        <w:rPr>
          <w:w w:val="59"/>
          <w:rtl/>
        </w:rPr>
        <w:t>ته</w:t>
      </w:r>
      <w:r>
        <w:rPr>
          <w:rtl/>
        </w:rPr>
        <w:t xml:space="preserve"> </w:t>
      </w:r>
      <w:r>
        <w:rPr>
          <w:w w:val="59"/>
          <w:rtl/>
        </w:rPr>
        <w:t>ننڍڙي</w:t>
      </w:r>
      <w:r>
        <w:rPr>
          <w:rtl/>
        </w:rPr>
        <w:t xml:space="preserve"> </w:t>
      </w:r>
      <w:r>
        <w:rPr>
          <w:w w:val="59"/>
          <w:rtl/>
        </w:rPr>
        <w:t>هوندي</w:t>
      </w:r>
      <w:r>
        <w:rPr>
          <w:rtl/>
        </w:rPr>
        <w:t xml:space="preserve"> </w:t>
      </w:r>
      <w:r>
        <w:rPr>
          <w:w w:val="59"/>
          <w:rtl/>
        </w:rPr>
        <w:t>سڀني پڙهيو</w:t>
      </w:r>
      <w:r>
        <w:rPr>
          <w:rtl/>
        </w:rPr>
        <w:t xml:space="preserve"> </w:t>
      </w:r>
      <w:r>
        <w:rPr>
          <w:w w:val="59"/>
          <w:rtl/>
        </w:rPr>
        <w:t>هوندو</w:t>
      </w:r>
      <w:r>
        <w:rPr>
          <w:rtl/>
        </w:rPr>
        <w:t xml:space="preserve"> </w:t>
      </w:r>
      <w:r>
        <w:rPr>
          <w:w w:val="59"/>
          <w:rtl/>
        </w:rPr>
        <w:t>ته</w:t>
      </w:r>
      <w:r>
        <w:rPr>
          <w:w w:val="59"/>
        </w:rPr>
        <w:t>:</w:t>
      </w:r>
    </w:p>
    <w:p w14:paraId="40E31453">
      <w:pPr>
        <w:pStyle w:val="13"/>
        <w:spacing w:before="6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simplePos="0" relativeHeight="2518630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165735</wp:posOffset>
                </wp:positionV>
                <wp:extent cx="5772785" cy="55245"/>
                <wp:effectExtent l="0" t="0" r="0" b="0"/>
                <wp:wrapTopAndBottom/>
                <wp:docPr id="683" name="Graphic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83" o:spid="_x0000_s1026" o:spt="100" style="position:absolute;left:0pt;margin-left:70.55pt;margin-top:13.05pt;height:4.35pt;width:454.55pt;mso-position-horizontal-relative:page;mso-wrap-distance-bottom:0pt;mso-wrap-distance-top:0pt;z-index:-251453440;mso-width-relative:page;mso-height-relative:page;" fillcolor="#612322" filled="t" stroked="f" coordsize="5772785,55244" o:gfxdata="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Zwd/S2gAAAAoBAAAPAAAAAAAA&#10;AAEAIAAAACIAAABkcnMvZG93bnJldi54bWxQSwECFAAUAAAACACHTuJAoMLT0U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6CA7DCF">
      <w:pPr>
        <w:pStyle w:val="13"/>
        <w:spacing w:after="0"/>
        <w:rPr>
          <w:sz w:val="19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4C7462C">
      <w:pPr>
        <w:pStyle w:val="13"/>
        <w:spacing w:before="9"/>
        <w:rPr>
          <w:sz w:val="3"/>
        </w:rPr>
      </w:pPr>
    </w:p>
    <w:p w14:paraId="5E2E109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85" name="Graphic 68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C50XXg&#10;kgIAACMHAAAOAAAAAAAAAAEAIAAAACQBAABkcnMvZTJvRG9jLnhtbFBLBQYAAAAABgAGAFkBAAAo&#10;BgAAAAA=&#10;">
                <o:lock v:ext="edit" aspectratio="f"/>
                <v:shape id="Graphic 685" o:spid="_x0000_s1026" o:spt="100" style="position:absolute;left:0;top:0;height:40005;width:5737860;" fillcolor="#000000" filled="t" stroked="f" coordsize="5737860,40005" o:gfxdata="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Boh/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41730AC">
      <w:pPr>
        <w:pStyle w:val="13"/>
        <w:bidi/>
        <w:spacing w:before="262"/>
        <w:ind w:left="2456" w:right="1070" w:firstLine="0"/>
        <w:jc w:val="left"/>
      </w:pPr>
      <w:r>
        <w:rPr>
          <w:w w:val="72"/>
        </w:rPr>
        <w:t>”</w:t>
      </w:r>
      <w:r>
        <w:rPr>
          <w:w w:val="72"/>
          <w:rtl/>
        </w:rPr>
        <w:t>آهي</w:t>
      </w:r>
      <w:r>
        <w:rPr>
          <w:spacing w:val="73"/>
          <w:rtl/>
        </w:rPr>
        <w:t xml:space="preserve">   </w:t>
      </w:r>
      <w:r>
        <w:rPr>
          <w:w w:val="72"/>
          <w:rtl/>
        </w:rPr>
        <w:t>تندرستي</w:t>
      </w:r>
      <w:r>
        <w:rPr>
          <w:spacing w:val="74"/>
          <w:rtl/>
        </w:rPr>
        <w:t xml:space="preserve">   </w:t>
      </w:r>
      <w:r>
        <w:rPr>
          <w:w w:val="72"/>
          <w:rtl/>
        </w:rPr>
        <w:t>نعمت</w:t>
      </w:r>
      <w:r>
        <w:rPr>
          <w:spacing w:val="73"/>
          <w:rtl/>
        </w:rPr>
        <w:t xml:space="preserve">   </w:t>
      </w:r>
      <w:r>
        <w:rPr>
          <w:w w:val="72"/>
          <w:rtl/>
        </w:rPr>
        <w:t>هڪ</w:t>
      </w:r>
      <w:r>
        <w:rPr>
          <w:spacing w:val="74"/>
          <w:rtl/>
        </w:rPr>
        <w:t xml:space="preserve">   </w:t>
      </w:r>
      <w:r>
        <w:rPr>
          <w:w w:val="72"/>
          <w:rtl/>
        </w:rPr>
        <w:t>عجيب</w:t>
      </w:r>
    </w:p>
    <w:p w14:paraId="2C2B1EF7">
      <w:pPr>
        <w:pStyle w:val="13"/>
        <w:bidi/>
        <w:spacing w:before="42"/>
        <w:ind w:left="2461" w:right="1070" w:firstLine="0"/>
        <w:jc w:val="left"/>
      </w:pPr>
      <w:r>
        <w:rPr>
          <w:w w:val="70"/>
          <w:rtl/>
        </w:rPr>
        <w:t>جهڙي</w:t>
      </w:r>
      <w:r>
        <w:rPr>
          <w:spacing w:val="75"/>
          <w:rtl/>
        </w:rPr>
        <w:t xml:space="preserve">   </w:t>
      </w:r>
      <w:r>
        <w:rPr>
          <w:w w:val="70"/>
          <w:rtl/>
        </w:rPr>
        <w:t>شاهوڪار</w:t>
      </w:r>
      <w:r>
        <w:rPr>
          <w:spacing w:val="37"/>
          <w:rtl/>
        </w:rPr>
        <w:t xml:space="preserve">  </w:t>
      </w:r>
      <w:r>
        <w:rPr>
          <w:w w:val="70"/>
          <w:rtl/>
        </w:rPr>
        <w:t>لئه،</w:t>
      </w:r>
      <w:r>
        <w:rPr>
          <w:spacing w:val="39"/>
          <w:rtl/>
        </w:rPr>
        <w:t xml:space="preserve">  </w:t>
      </w:r>
      <w:r>
        <w:rPr>
          <w:w w:val="70"/>
          <w:rtl/>
        </w:rPr>
        <w:t>تهڙي</w:t>
      </w:r>
      <w:r>
        <w:rPr>
          <w:spacing w:val="39"/>
          <w:rtl/>
        </w:rPr>
        <w:t xml:space="preserve">  </w:t>
      </w:r>
      <w:r>
        <w:rPr>
          <w:w w:val="70"/>
          <w:rtl/>
        </w:rPr>
        <w:t>ڪاڻ</w:t>
      </w:r>
      <w:r>
        <w:rPr>
          <w:spacing w:val="37"/>
          <w:rtl/>
        </w:rPr>
        <w:t xml:space="preserve">  </w:t>
      </w:r>
      <w:r>
        <w:rPr>
          <w:w w:val="70"/>
          <w:rtl/>
        </w:rPr>
        <w:t>غريب</w:t>
      </w:r>
      <w:r>
        <w:rPr>
          <w:w w:val="70"/>
        </w:rPr>
        <w:t>.“</w:t>
      </w:r>
    </w:p>
    <w:p w14:paraId="2FAF245F">
      <w:pPr>
        <w:pStyle w:val="13"/>
        <w:bidi/>
        <w:spacing w:before="72" w:line="300" w:lineRule="auto"/>
        <w:ind w:left="160" w:right="311" w:firstLine="427"/>
        <w:jc w:val="left"/>
      </w:pPr>
      <w:r>
        <w:rPr>
          <w:w w:val="74"/>
          <w:rtl/>
        </w:rPr>
        <w:t>اسان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هن مضمون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ذڪر ڪري رهيا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آهيون</w:t>
      </w:r>
      <w:r>
        <w:rPr>
          <w:spacing w:val="-5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صحت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تندرستي</w:t>
      </w:r>
      <w:r>
        <w:rPr>
          <w:w w:val="74"/>
        </w:rPr>
        <w:t>“</w:t>
      </w:r>
      <w:r>
        <w:rPr>
          <w:w w:val="74"/>
          <w:rtl/>
        </w:rPr>
        <w:t xml:space="preserve"> جو،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چوندا آهن ته</w:t>
      </w:r>
      <w:r>
        <w:rPr>
          <w:spacing w:val="-5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علم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دولت</w:t>
      </w:r>
      <w:r>
        <w:rPr>
          <w:w w:val="74"/>
        </w:rPr>
        <w:t>“</w:t>
      </w:r>
      <w:r>
        <w:rPr>
          <w:w w:val="74"/>
          <w:rtl/>
        </w:rPr>
        <w:t xml:space="preserve"> آهي، پر </w:t>
      </w:r>
      <w:r>
        <w:rPr>
          <w:w w:val="71"/>
          <w:rtl/>
        </w:rPr>
        <w:t>توهان اهو به ضرور ٻڌو هوندو ته</w:t>
      </w:r>
      <w:r>
        <w:rPr>
          <w:rtl/>
        </w:rPr>
        <w:t xml:space="preserve"> </w:t>
      </w:r>
      <w:r>
        <w:rPr>
          <w:w w:val="71"/>
        </w:rPr>
        <w:t>Wealth”</w:t>
      </w:r>
      <w:r>
        <w:rPr>
          <w:w w:val="71"/>
          <w:rtl/>
        </w:rPr>
        <w:t xml:space="preserve"> </w:t>
      </w:r>
      <w:r>
        <w:rPr>
          <w:w w:val="71"/>
        </w:rPr>
        <w:t>is</w:t>
      </w:r>
      <w:r>
        <w:rPr>
          <w:w w:val="71"/>
          <w:rtl/>
        </w:rPr>
        <w:t xml:space="preserve"> </w:t>
      </w:r>
      <w:r>
        <w:rPr>
          <w:w w:val="71"/>
        </w:rPr>
        <w:t>“Health</w:t>
      </w:r>
      <w:r>
        <w:rPr>
          <w:w w:val="71"/>
          <w:rtl/>
        </w:rPr>
        <w:t xml:space="preserve"> يعني ته </w:t>
      </w:r>
      <w:r>
        <w:rPr>
          <w:w w:val="71"/>
        </w:rPr>
        <w:t>”</w:t>
      </w:r>
      <w:r>
        <w:rPr>
          <w:w w:val="71"/>
          <w:rtl/>
        </w:rPr>
        <w:t>صحت دولت</w:t>
      </w:r>
      <w:r>
        <w:rPr>
          <w:w w:val="71"/>
        </w:rPr>
        <w:t>“</w:t>
      </w:r>
      <w:r>
        <w:rPr>
          <w:w w:val="71"/>
          <w:rtl/>
        </w:rPr>
        <w:t xml:space="preserve"> آهي</w:t>
      </w:r>
      <w:r>
        <w:rPr>
          <w:w w:val="71"/>
        </w:rPr>
        <w:t>.</w:t>
      </w:r>
    </w:p>
    <w:p w14:paraId="5A11F12F">
      <w:pPr>
        <w:pStyle w:val="13"/>
        <w:bidi/>
        <w:spacing w:line="308" w:lineRule="exact"/>
        <w:ind w:left="587" w:right="0" w:firstLine="0"/>
        <w:jc w:val="left"/>
      </w:pPr>
      <w:r>
        <w:rPr>
          <w:w w:val="67"/>
          <w:rtl/>
        </w:rPr>
        <w:t>جيئن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الله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تعالٰي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ٻيا</w:t>
      </w:r>
      <w:r>
        <w:rPr>
          <w:spacing w:val="-8"/>
          <w:rtl/>
        </w:rPr>
        <w:t xml:space="preserve"> </w:t>
      </w:r>
      <w:r>
        <w:rPr>
          <w:w w:val="67"/>
          <w:rtl/>
        </w:rPr>
        <w:t>فرض</w:t>
      </w:r>
      <w:r>
        <w:rPr>
          <w:spacing w:val="34"/>
          <w:position w:val="5"/>
          <w:rtl/>
        </w:rPr>
        <w:t xml:space="preserve"> </w:t>
      </w:r>
      <w:r>
        <w:rPr>
          <w:w w:val="67"/>
          <w:position w:val="5"/>
          <w:rtl/>
        </w:rPr>
        <w:t>اِنسانن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مٿان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مقرر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ڪيا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آهن،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ساڳيءَ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طرح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اهو</w:t>
      </w:r>
      <w:r>
        <w:rPr>
          <w:spacing w:val="-4"/>
          <w:rtl/>
        </w:rPr>
        <w:t xml:space="preserve"> </w:t>
      </w:r>
      <w:r>
        <w:rPr>
          <w:w w:val="67"/>
          <w:rtl/>
        </w:rPr>
        <w:t>فرض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ويو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ته</w:t>
      </w:r>
    </w:p>
    <w:p w14:paraId="44DFDA8B">
      <w:pPr>
        <w:pStyle w:val="13"/>
        <w:bidi/>
        <w:spacing w:before="42" w:line="271" w:lineRule="auto"/>
        <w:ind w:left="158" w:right="311" w:hanging="3"/>
        <w:jc w:val="left"/>
      </w:pPr>
      <w:r>
        <w:rPr>
          <w:w w:val="77"/>
          <w:rtl/>
        </w:rPr>
        <w:t xml:space="preserve">اسان پنهنجيءَ </w:t>
      </w:r>
      <w:r>
        <w:rPr>
          <w:w w:val="77"/>
        </w:rPr>
        <w:t>”</w:t>
      </w:r>
      <w:r>
        <w:rPr>
          <w:w w:val="77"/>
          <w:rtl/>
        </w:rPr>
        <w:t>صحت</w:t>
      </w:r>
      <w:r>
        <w:rPr>
          <w:w w:val="77"/>
        </w:rPr>
        <w:t>“</w:t>
      </w:r>
      <w:r>
        <w:rPr>
          <w:w w:val="77"/>
          <w:rtl/>
        </w:rPr>
        <w:t xml:space="preserve"> جو خاص ۽</w:t>
      </w:r>
      <w:r>
        <w:rPr>
          <w:spacing w:val="-8"/>
          <w:rtl/>
        </w:rPr>
        <w:t xml:space="preserve"> </w:t>
      </w:r>
      <w:r>
        <w:rPr>
          <w:w w:val="77"/>
          <w:rtl/>
        </w:rPr>
        <w:t>مڪمل خيال رکون</w:t>
      </w:r>
      <w:r>
        <w:rPr>
          <w:w w:val="77"/>
        </w:rPr>
        <w:t>.</w:t>
      </w:r>
      <w:r>
        <w:rPr>
          <w:w w:val="77"/>
          <w:rtl/>
        </w:rPr>
        <w:t xml:space="preserve"> اِحساس</w:t>
      </w:r>
      <w:r>
        <w:rPr>
          <w:spacing w:val="-8"/>
          <w:rtl/>
        </w:rPr>
        <w:t xml:space="preserve"> </w:t>
      </w:r>
      <w:r>
        <w:rPr>
          <w:w w:val="77"/>
          <w:rtl/>
        </w:rPr>
        <w:t xml:space="preserve">ڪريون ۽ </w:t>
      </w:r>
      <w:r>
        <w:rPr>
          <w:w w:val="77"/>
        </w:rPr>
        <w:t>”</w:t>
      </w:r>
      <w:r>
        <w:rPr>
          <w:w w:val="77"/>
          <w:rtl/>
        </w:rPr>
        <w:t>بيمار</w:t>
      </w:r>
      <w:r>
        <w:rPr>
          <w:w w:val="77"/>
        </w:rPr>
        <w:t>“</w:t>
      </w:r>
      <w:r>
        <w:rPr>
          <w:spacing w:val="-7"/>
          <w:rtl/>
        </w:rPr>
        <w:t xml:space="preserve"> </w:t>
      </w:r>
      <w:r>
        <w:rPr>
          <w:w w:val="77"/>
          <w:rtl/>
        </w:rPr>
        <w:t>ٿيڻ جي صورت ۾</w:t>
      </w:r>
      <w:r>
        <w:rPr>
          <w:spacing w:val="-8"/>
          <w:rtl/>
        </w:rPr>
        <w:t xml:space="preserve"> </w:t>
      </w:r>
      <w:r>
        <w:rPr>
          <w:w w:val="77"/>
          <w:rtl/>
        </w:rPr>
        <w:t xml:space="preserve">علاج </w:t>
      </w:r>
      <w:r>
        <w:rPr>
          <w:w w:val="74"/>
          <w:rtl/>
        </w:rPr>
        <w:t>ضرور ڪرايون ۽ شفايابي حاصل ڪرڻ جي ڪوشش</w:t>
      </w:r>
      <w:r>
        <w:rPr>
          <w:spacing w:val="-8"/>
          <w:rtl/>
        </w:rPr>
        <w:t xml:space="preserve"> </w:t>
      </w:r>
      <w:r>
        <w:rPr>
          <w:w w:val="74"/>
          <w:rtl/>
        </w:rPr>
        <w:t>ڪندا رهون</w:t>
      </w:r>
      <w:r>
        <w:rPr>
          <w:w w:val="74"/>
        </w:rPr>
        <w:t>.</w:t>
      </w:r>
      <w:r>
        <w:rPr>
          <w:w w:val="74"/>
          <w:rtl/>
        </w:rPr>
        <w:t xml:space="preserve"> ڇو ته جسم کي اجايو تڪليف ۾ وجهڻ</w:t>
      </w:r>
      <w:r>
        <w:rPr>
          <w:spacing w:val="-7"/>
          <w:rtl/>
        </w:rPr>
        <w:t xml:space="preserve"> </w:t>
      </w:r>
      <w:r>
        <w:rPr>
          <w:w w:val="74"/>
          <w:rtl/>
        </w:rPr>
        <w:t>۽</w:t>
      </w:r>
      <w:r>
        <w:rPr>
          <w:spacing w:val="40"/>
          <w:rtl/>
        </w:rPr>
        <w:t xml:space="preserve"> </w:t>
      </w:r>
      <w:r>
        <w:rPr>
          <w:w w:val="69"/>
          <w:rtl/>
        </w:rPr>
        <w:t>هروڀرو</w:t>
      </w:r>
      <w:r>
        <w:rPr>
          <w:rtl/>
        </w:rPr>
        <w:t xml:space="preserve"> </w:t>
      </w:r>
      <w:r>
        <w:rPr>
          <w:w w:val="69"/>
          <w:rtl/>
        </w:rPr>
        <w:t>غير</w:t>
      </w:r>
      <w:r>
        <w:rPr>
          <w:spacing w:val="-1"/>
          <w:rtl/>
        </w:rPr>
        <w:t xml:space="preserve"> </w:t>
      </w:r>
      <w:r>
        <w:rPr>
          <w:w w:val="69"/>
          <w:rtl/>
        </w:rPr>
        <w:t>ضروري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برداشت</w:t>
      </w:r>
      <w:r>
        <w:rPr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5"/>
          <w:rtl/>
        </w:rPr>
        <w:t xml:space="preserve"> </w:t>
      </w:r>
      <w:r>
        <w:rPr>
          <w:w w:val="69"/>
          <w:rtl/>
        </w:rPr>
        <w:t>وارو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خيال</w:t>
      </w:r>
      <w:r>
        <w:rPr>
          <w:rtl/>
        </w:rPr>
        <w:t xml:space="preserve"> </w:t>
      </w:r>
      <w:r>
        <w:rPr>
          <w:w w:val="69"/>
          <w:rtl/>
        </w:rPr>
        <w:t>بلڪل</w:t>
      </w:r>
      <w:r>
        <w:rPr>
          <w:spacing w:val="-1"/>
          <w:rtl/>
        </w:rPr>
        <w:t xml:space="preserve"> </w:t>
      </w:r>
      <w:r>
        <w:rPr>
          <w:w w:val="69"/>
          <w:rtl/>
        </w:rPr>
        <w:t>غلط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69"/>
          <w:rtl/>
        </w:rPr>
        <w:t>۽</w:t>
      </w:r>
      <w:r>
        <w:rPr>
          <w:spacing w:val="-3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ناراض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ٿئي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ان</w:t>
      </w:r>
      <w:r>
        <w:rPr>
          <w:spacing w:val="-5"/>
          <w:rtl/>
        </w:rPr>
        <w:t xml:space="preserve"> </w:t>
      </w:r>
      <w:r>
        <w:rPr>
          <w:w w:val="69"/>
          <w:rtl/>
        </w:rPr>
        <w:t>ڪري</w:t>
      </w:r>
      <w:r>
        <w:rPr>
          <w:w w:val="74"/>
          <w:rtl/>
        </w:rPr>
        <w:t xml:space="preserve"> اسان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گهرجي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ته پنهنجي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زندگيءَ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۽ صحت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جيڪا هڪ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نعمت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خداوندي آهي،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جي حفاظت ڪندا رهون</w:t>
      </w:r>
      <w:r>
        <w:rPr>
          <w:w w:val="74"/>
        </w:rPr>
        <w:t>.</w:t>
      </w:r>
      <w:r>
        <w:rPr>
          <w:w w:val="74"/>
          <w:rtl/>
        </w:rPr>
        <w:t xml:space="preserve"> </w:t>
      </w:r>
      <w:r>
        <w:rPr>
          <w:w w:val="66"/>
          <w:rtl/>
        </w:rPr>
        <w:t>الله</w:t>
      </w:r>
      <w:r>
        <w:rPr>
          <w:spacing w:val="9"/>
          <w:rtl/>
        </w:rPr>
        <w:t xml:space="preserve"> </w:t>
      </w:r>
      <w:r>
        <w:rPr>
          <w:w w:val="66"/>
          <w:rtl/>
        </w:rPr>
        <w:t>تعالٰي</w:t>
      </w:r>
      <w:r>
        <w:rPr>
          <w:spacing w:val="9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10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6"/>
          <w:rtl/>
        </w:rPr>
        <w:t xml:space="preserve"> </w:t>
      </w:r>
      <w:r>
        <w:rPr>
          <w:w w:val="66"/>
          <w:rtl/>
        </w:rPr>
        <w:t>بي</w:t>
      </w:r>
      <w:r>
        <w:rPr>
          <w:spacing w:val="8"/>
          <w:rtl/>
        </w:rPr>
        <w:t xml:space="preserve"> </w:t>
      </w:r>
      <w:r>
        <w:rPr>
          <w:w w:val="66"/>
          <w:rtl/>
        </w:rPr>
        <w:t>شمار،</w:t>
      </w:r>
      <w:r>
        <w:rPr>
          <w:spacing w:val="10"/>
          <w:rtl/>
        </w:rPr>
        <w:t xml:space="preserve"> </w:t>
      </w:r>
      <w:r>
        <w:rPr>
          <w:w w:val="66"/>
          <w:rtl/>
        </w:rPr>
        <w:t>اناج،</w:t>
      </w:r>
      <w:r>
        <w:rPr>
          <w:spacing w:val="5"/>
          <w:rtl/>
        </w:rPr>
        <w:t xml:space="preserve"> </w:t>
      </w:r>
      <w:r>
        <w:rPr>
          <w:w w:val="66"/>
          <w:rtl/>
        </w:rPr>
        <w:t>ميوا،</w:t>
      </w:r>
      <w:r>
        <w:rPr>
          <w:spacing w:val="9"/>
          <w:rtl/>
        </w:rPr>
        <w:t xml:space="preserve"> </w:t>
      </w:r>
      <w:r>
        <w:rPr>
          <w:w w:val="66"/>
          <w:rtl/>
        </w:rPr>
        <w:t>ڀاڄيون</w:t>
      </w:r>
      <w:r>
        <w:rPr>
          <w:spacing w:val="9"/>
          <w:rtl/>
        </w:rPr>
        <w:t xml:space="preserve"> </w:t>
      </w:r>
      <w:r>
        <w:rPr>
          <w:w w:val="66"/>
          <w:rtl/>
        </w:rPr>
        <w:t>۽</w:t>
      </w:r>
      <w:r>
        <w:rPr>
          <w:spacing w:val="5"/>
          <w:rtl/>
        </w:rPr>
        <w:t xml:space="preserve"> </w:t>
      </w:r>
      <w:r>
        <w:rPr>
          <w:w w:val="66"/>
          <w:rtl/>
        </w:rPr>
        <w:t>ٻيون</w:t>
      </w:r>
      <w:r>
        <w:rPr>
          <w:spacing w:val="13"/>
          <w:rtl/>
        </w:rPr>
        <w:t xml:space="preserve"> </w:t>
      </w:r>
      <w:r>
        <w:rPr>
          <w:w w:val="66"/>
          <w:rtl/>
        </w:rPr>
        <w:t>ڪيتريون</w:t>
      </w:r>
      <w:r>
        <w:rPr>
          <w:spacing w:val="9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12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غذائيت</w:t>
      </w:r>
      <w:r>
        <w:rPr>
          <w:w w:val="66"/>
        </w:rPr>
        <w:t>“</w:t>
      </w:r>
      <w:r>
        <w:rPr>
          <w:w w:val="66"/>
          <w:rtl/>
        </w:rPr>
        <w:t>،</w:t>
      </w:r>
      <w:r>
        <w:rPr>
          <w:spacing w:val="6"/>
          <w:rtl/>
        </w:rPr>
        <w:t xml:space="preserve"> </w:t>
      </w:r>
      <w:r>
        <w:rPr>
          <w:w w:val="66"/>
          <w:rtl/>
        </w:rPr>
        <w:t>بخشيندڙ</w:t>
      </w:r>
      <w:r>
        <w:rPr>
          <w:spacing w:val="5"/>
          <w:rtl/>
        </w:rPr>
        <w:t xml:space="preserve"> </w:t>
      </w:r>
      <w:r>
        <w:rPr>
          <w:w w:val="66"/>
          <w:rtl/>
        </w:rPr>
        <w:t>نباتات،</w:t>
      </w:r>
      <w:r>
        <w:rPr>
          <w:spacing w:val="7"/>
          <w:rtl/>
        </w:rPr>
        <w:t xml:space="preserve"> </w:t>
      </w:r>
      <w:r>
        <w:rPr>
          <w:w w:val="66"/>
          <w:rtl/>
        </w:rPr>
        <w:t>جمادات،</w:t>
      </w:r>
    </w:p>
    <w:p w14:paraId="4A5859EA">
      <w:pPr>
        <w:pStyle w:val="13"/>
        <w:bidi/>
        <w:spacing w:line="271" w:lineRule="auto"/>
        <w:ind w:left="153" w:right="311" w:firstLine="12"/>
        <w:jc w:val="left"/>
      </w:pPr>
      <w:r>
        <w:rPr>
          <w:w w:val="73"/>
          <w:rtl/>
        </w:rPr>
        <w:t>گوشت،</w:t>
      </w:r>
      <w:r>
        <w:rPr>
          <w:spacing w:val="40"/>
          <w:rtl/>
        </w:rPr>
        <w:t xml:space="preserve"> </w:t>
      </w:r>
      <w:r>
        <w:rPr>
          <w:w w:val="73"/>
          <w:rtl/>
        </w:rPr>
        <w:t>مڇي</w:t>
      </w:r>
      <w:r>
        <w:rPr>
          <w:spacing w:val="64"/>
          <w:rtl/>
        </w:rPr>
        <w:t xml:space="preserve"> </w:t>
      </w:r>
      <w:r>
        <w:rPr>
          <w:w w:val="73"/>
          <w:rtl/>
        </w:rPr>
        <w:t>۽</w:t>
      </w:r>
      <w:r>
        <w:rPr>
          <w:spacing w:val="40"/>
          <w:rtl/>
        </w:rPr>
        <w:t xml:space="preserve"> </w:t>
      </w:r>
      <w:r>
        <w:rPr>
          <w:w w:val="73"/>
          <w:rtl/>
        </w:rPr>
        <w:t>پکي</w:t>
      </w:r>
      <w:r>
        <w:rPr>
          <w:spacing w:val="61"/>
          <w:rtl/>
        </w:rPr>
        <w:t xml:space="preserve"> </w:t>
      </w:r>
      <w:r>
        <w:rPr>
          <w:w w:val="73"/>
          <w:rtl/>
        </w:rPr>
        <w:t>وغيره</w:t>
      </w:r>
      <w:r>
        <w:rPr>
          <w:spacing w:val="61"/>
          <w:rtl/>
        </w:rPr>
        <w:t xml:space="preserve"> </w:t>
      </w:r>
      <w:r>
        <w:rPr>
          <w:w w:val="73"/>
          <w:rtl/>
        </w:rPr>
        <w:t>پيدا</w:t>
      </w:r>
      <w:r>
        <w:rPr>
          <w:spacing w:val="40"/>
          <w:rtl/>
        </w:rPr>
        <w:t xml:space="preserve"> </w:t>
      </w:r>
      <w:r>
        <w:rPr>
          <w:w w:val="73"/>
          <w:rtl/>
        </w:rPr>
        <w:t>ڪيا</w:t>
      </w:r>
      <w:r>
        <w:rPr>
          <w:spacing w:val="61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40"/>
          <w:rtl/>
        </w:rPr>
        <w:t xml:space="preserve"> </w:t>
      </w:r>
      <w:r>
        <w:rPr>
          <w:w w:val="73"/>
          <w:rtl/>
        </w:rPr>
        <w:t>جن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واپرائڻ</w:t>
      </w:r>
      <w:r>
        <w:rPr>
          <w:spacing w:val="6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اسان</w:t>
      </w:r>
      <w:r>
        <w:rPr>
          <w:spacing w:val="66"/>
          <w:rtl/>
        </w:rPr>
        <w:t xml:space="preserve"> </w:t>
      </w:r>
      <w:r>
        <w:rPr>
          <w:w w:val="73"/>
          <w:rtl/>
        </w:rPr>
        <w:t>متوازن</w:t>
      </w:r>
      <w:r>
        <w:rPr>
          <w:spacing w:val="60"/>
          <w:rtl/>
        </w:rPr>
        <w:t xml:space="preserve"> </w:t>
      </w:r>
      <w:r>
        <w:rPr>
          <w:w w:val="73"/>
          <w:rtl/>
        </w:rPr>
        <w:t>غذا</w:t>
      </w:r>
      <w:r>
        <w:rPr>
          <w:spacing w:val="64"/>
          <w:rtl/>
        </w:rPr>
        <w:t xml:space="preserve"> </w:t>
      </w:r>
      <w:r>
        <w:rPr>
          <w:w w:val="73"/>
          <w:rtl/>
        </w:rPr>
        <w:t>حاصل</w:t>
      </w:r>
      <w:r>
        <w:rPr>
          <w:spacing w:val="61"/>
          <w:rtl/>
        </w:rPr>
        <w:t xml:space="preserve"> </w:t>
      </w:r>
      <w:r>
        <w:rPr>
          <w:w w:val="73"/>
          <w:rtl/>
        </w:rPr>
        <w:t xml:space="preserve">ڪري </w:t>
      </w:r>
      <w:r>
        <w:rPr>
          <w:w w:val="65"/>
          <w:rtl/>
        </w:rPr>
        <w:t xml:space="preserve">پنهنجيءَ </w:t>
      </w:r>
      <w:r>
        <w:rPr>
          <w:w w:val="65"/>
        </w:rPr>
        <w:t>”</w:t>
      </w:r>
      <w:r>
        <w:rPr>
          <w:w w:val="65"/>
          <w:rtl/>
        </w:rPr>
        <w:t>صحت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کي</w:t>
      </w:r>
      <w:r>
        <w:rPr>
          <w:rtl/>
        </w:rPr>
        <w:t xml:space="preserve"> </w:t>
      </w:r>
      <w:r>
        <w:rPr>
          <w:w w:val="65"/>
          <w:rtl/>
        </w:rPr>
        <w:t>برقرار رکي</w:t>
      </w:r>
      <w:r>
        <w:rPr>
          <w:rtl/>
        </w:rPr>
        <w:t xml:space="preserve"> </w:t>
      </w:r>
      <w:r>
        <w:rPr>
          <w:w w:val="65"/>
          <w:rtl/>
        </w:rPr>
        <w:t>سگهون ٿا</w:t>
      </w:r>
      <w:r>
        <w:rPr>
          <w:w w:val="65"/>
        </w:rPr>
        <w:t>.</w:t>
      </w:r>
    </w:p>
    <w:p w14:paraId="56804D47">
      <w:pPr>
        <w:pStyle w:val="13"/>
        <w:bidi/>
        <w:spacing w:line="268" w:lineRule="auto"/>
        <w:ind w:left="586" w:right="2588" w:hanging="2"/>
        <w:jc w:val="left"/>
      </w:pPr>
      <w:r>
        <w:rPr>
          <w:w w:val="70"/>
        </w:rPr>
        <w:t>”</w:t>
      </w:r>
      <w:r>
        <w:rPr>
          <w:w w:val="70"/>
          <w:rtl/>
        </w:rPr>
        <w:t>صِحت</w:t>
      </w:r>
      <w:r>
        <w:rPr>
          <w:w w:val="70"/>
        </w:rPr>
        <w:t>“</w:t>
      </w:r>
      <w:r>
        <w:rPr>
          <w:w w:val="70"/>
          <w:rtl/>
        </w:rPr>
        <w:t xml:space="preserve"> کي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صحتمند رکڻ جا چند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صول ۽ م</w:t>
      </w:r>
      <w:r>
        <w:rPr>
          <w:spacing w:val="-45"/>
          <w:w w:val="70"/>
          <w:position w:val="-8"/>
          <w:rtl/>
        </w:rPr>
        <w:t xml:space="preserve"> </w:t>
      </w:r>
      <w:r>
        <w:rPr>
          <w:w w:val="70"/>
          <w:rtl/>
        </w:rPr>
        <w:t>کيه مسئلا هيٺ پيش ڪجن ٿا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5"/>
        </w:rPr>
        <w:t>.1</w:t>
      </w:r>
      <w:r>
        <w:rPr>
          <w:w w:val="75"/>
          <w:rtl/>
        </w:rPr>
        <w:t xml:space="preserve"> متوازن غذا جو استعمال</w:t>
      </w:r>
      <w:r>
        <w:rPr>
          <w:w w:val="75"/>
        </w:rPr>
        <w:t>.</w:t>
      </w:r>
    </w:p>
    <w:p w14:paraId="1F34673A">
      <w:pPr>
        <w:pStyle w:val="13"/>
        <w:bidi/>
        <w:ind w:left="581" w:right="0" w:firstLine="0"/>
        <w:jc w:val="left"/>
      </w:pPr>
      <w:r>
        <w:rPr>
          <w:w w:val="71"/>
        </w:rPr>
        <w:t>.2</w:t>
      </w:r>
      <w:r>
        <w:rPr>
          <w:spacing w:val="-16"/>
          <w:w w:val="71"/>
          <w:rtl/>
        </w:rPr>
        <w:t xml:space="preserve"> </w:t>
      </w:r>
      <w:r>
        <w:rPr>
          <w:w w:val="71"/>
          <w:rtl/>
        </w:rPr>
        <w:t>روزمره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زندگيءَ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سادي</w:t>
      </w:r>
      <w:r>
        <w:rPr>
          <w:spacing w:val="-18"/>
          <w:w w:val="71"/>
          <w:rtl/>
        </w:rPr>
        <w:t xml:space="preserve"> </w:t>
      </w:r>
      <w:r>
        <w:rPr>
          <w:w w:val="71"/>
          <w:rtl/>
        </w:rPr>
        <w:t>غذا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استعمال،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اناج،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ميوا</w:t>
      </w:r>
      <w:r>
        <w:rPr>
          <w:spacing w:val="-1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ڀاڄيون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15"/>
          <w:w w:val="71"/>
          <w:rtl/>
        </w:rPr>
        <w:t xml:space="preserve"> </w:t>
      </w:r>
      <w:r>
        <w:rPr>
          <w:w w:val="71"/>
          <w:rtl/>
        </w:rPr>
        <w:t>اچي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وڃن</w:t>
      </w:r>
      <w:r>
        <w:rPr>
          <w:spacing w:val="-17"/>
          <w:w w:val="71"/>
          <w:rtl/>
        </w:rPr>
        <w:t xml:space="preserve"> </w:t>
      </w:r>
      <w:r>
        <w:rPr>
          <w:w w:val="71"/>
          <w:rtl/>
        </w:rPr>
        <w:t>ٿيون</w:t>
      </w:r>
      <w:r>
        <w:rPr>
          <w:w w:val="71"/>
        </w:rPr>
        <w:t>.</w:t>
      </w:r>
    </w:p>
    <w:p w14:paraId="4803B6BF">
      <w:pPr>
        <w:pStyle w:val="13"/>
        <w:bidi/>
        <w:spacing w:before="35" w:line="271" w:lineRule="auto"/>
        <w:ind w:left="158" w:right="311" w:firstLine="427"/>
        <w:jc w:val="left"/>
      </w:pPr>
      <w:r>
        <w:rPr>
          <w:w w:val="69"/>
        </w:rPr>
        <w:t>.3</w:t>
      </w:r>
      <w:r>
        <w:rPr>
          <w:rtl/>
        </w:rPr>
        <w:t xml:space="preserve"> </w:t>
      </w:r>
      <w:r>
        <w:rPr>
          <w:w w:val="69"/>
          <w:rtl/>
        </w:rPr>
        <w:t>صاف</w:t>
      </w:r>
      <w:r>
        <w:rPr>
          <w:rtl/>
        </w:rPr>
        <w:t xml:space="preserve"> </w:t>
      </w:r>
      <w:r>
        <w:rPr>
          <w:w w:val="69"/>
          <w:rtl/>
        </w:rPr>
        <w:t>سٿرو</w:t>
      </w:r>
      <w:r>
        <w:rPr>
          <w:rtl/>
        </w:rPr>
        <w:t xml:space="preserve"> </w:t>
      </w:r>
      <w:r>
        <w:rPr>
          <w:w w:val="69"/>
          <w:rtl/>
        </w:rPr>
        <w:t>ماحول،</w:t>
      </w:r>
      <w:r>
        <w:rPr>
          <w:rtl/>
        </w:rPr>
        <w:t xml:space="preserve"> </w:t>
      </w:r>
      <w:r>
        <w:rPr>
          <w:w w:val="69"/>
          <w:rtl/>
        </w:rPr>
        <w:t>صفائي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9"/>
          <w:rtl/>
        </w:rPr>
        <w:t>سٺائي</w:t>
      </w:r>
      <w:r>
        <w:rPr>
          <w:rtl/>
        </w:rPr>
        <w:t xml:space="preserve"> </w:t>
      </w:r>
      <w:r>
        <w:rPr>
          <w:w w:val="69"/>
          <w:rtl/>
        </w:rPr>
        <w:t>نه</w:t>
      </w:r>
      <w:r>
        <w:rPr>
          <w:rtl/>
        </w:rPr>
        <w:t xml:space="preserve"> </w:t>
      </w:r>
      <w:r>
        <w:rPr>
          <w:w w:val="69"/>
          <w:rtl/>
        </w:rPr>
        <w:t>صرف</w:t>
      </w:r>
      <w:r>
        <w:rPr>
          <w:rtl/>
        </w:rPr>
        <w:t xml:space="preserve"> </w:t>
      </w:r>
      <w:r>
        <w:rPr>
          <w:w w:val="69"/>
          <w:rtl/>
        </w:rPr>
        <w:t>ڪپڙن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rtl/>
        </w:rPr>
        <w:t xml:space="preserve"> </w:t>
      </w:r>
      <w:r>
        <w:rPr>
          <w:w w:val="69"/>
          <w:rtl/>
        </w:rPr>
        <w:t>ضروري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پر</w:t>
      </w:r>
      <w:r>
        <w:rPr>
          <w:rtl/>
        </w:rPr>
        <w:t xml:space="preserve"> </w:t>
      </w:r>
      <w:r>
        <w:rPr>
          <w:w w:val="69"/>
          <w:rtl/>
        </w:rPr>
        <w:t>دراصل</w:t>
      </w:r>
      <w:r>
        <w:rPr>
          <w:rtl/>
        </w:rPr>
        <w:t xml:space="preserve"> </w:t>
      </w:r>
      <w:r>
        <w:rPr>
          <w:w w:val="69"/>
          <w:rtl/>
        </w:rPr>
        <w:t>پنهنجي</w:t>
      </w:r>
      <w:r>
        <w:rPr>
          <w:rtl/>
        </w:rPr>
        <w:t xml:space="preserve"> </w:t>
      </w:r>
      <w:r>
        <w:rPr>
          <w:w w:val="69"/>
          <w:rtl/>
        </w:rPr>
        <w:t>بدن</w:t>
      </w:r>
      <w:r>
        <w:rPr>
          <w:rtl/>
        </w:rPr>
        <w:t xml:space="preserve"> </w:t>
      </w:r>
      <w:r>
        <w:rPr>
          <w:w w:val="69"/>
          <w:rtl/>
        </w:rPr>
        <w:t>جي</w:t>
      </w:r>
      <w:r>
        <w:rPr>
          <w:spacing w:val="80"/>
          <w:rtl/>
        </w:rPr>
        <w:t xml:space="preserve"> </w:t>
      </w:r>
      <w:r>
        <w:rPr>
          <w:w w:val="71"/>
          <w:rtl/>
        </w:rPr>
        <w:t>صفائي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3"/>
          <w:rtl/>
        </w:rPr>
        <w:t xml:space="preserve"> </w:t>
      </w:r>
      <w:r>
        <w:rPr>
          <w:w w:val="71"/>
          <w:rtl/>
        </w:rPr>
        <w:t>گڏوگڏ</w:t>
      </w:r>
      <w:r>
        <w:rPr>
          <w:spacing w:val="-6"/>
          <w:rtl/>
        </w:rPr>
        <w:t xml:space="preserve"> </w:t>
      </w:r>
      <w:r>
        <w:rPr>
          <w:w w:val="71"/>
          <w:rtl/>
        </w:rPr>
        <w:t>رڌڻي</w:t>
      </w:r>
      <w:r>
        <w:rPr>
          <w:spacing w:val="-7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بورچيخاني</w:t>
      </w:r>
      <w:r>
        <w:rPr>
          <w:w w:val="71"/>
        </w:rPr>
        <w:t>(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ٿانوَ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ڀاڄي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3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صاف</w:t>
      </w:r>
      <w:r>
        <w:rPr>
          <w:spacing w:val="-9"/>
          <w:rtl/>
        </w:rPr>
        <w:t xml:space="preserve"> </w:t>
      </w:r>
      <w:r>
        <w:rPr>
          <w:w w:val="71"/>
          <w:rtl/>
        </w:rPr>
        <w:t>پاڻيءَ</w:t>
      </w:r>
      <w:r>
        <w:rPr>
          <w:spacing w:val="-13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ڌوئي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صاف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۽ </w:t>
      </w:r>
      <w:r>
        <w:rPr>
          <w:w w:val="72"/>
          <w:rtl/>
        </w:rPr>
        <w:t>بورچيخاني جي فرش ۽ ڪنڊ ڪڙڇ کي صاف سٿرو رکڻ</w:t>
      </w:r>
      <w:r>
        <w:rPr>
          <w:w w:val="72"/>
        </w:rPr>
        <w:t>.</w:t>
      </w:r>
    </w:p>
    <w:p w14:paraId="43A7FF0D">
      <w:pPr>
        <w:pStyle w:val="13"/>
        <w:bidi/>
        <w:spacing w:line="268" w:lineRule="auto"/>
        <w:ind w:left="166" w:right="311" w:firstLine="419"/>
        <w:jc w:val="left"/>
      </w:pPr>
      <w:r>
        <w:rPr>
          <w:w w:val="71"/>
        </w:rPr>
        <w:t>.4</w:t>
      </w:r>
      <w:r>
        <w:rPr>
          <w:spacing w:val="-8"/>
          <w:rtl/>
        </w:rPr>
        <w:t xml:space="preserve"> </w:t>
      </w:r>
      <w:r>
        <w:rPr>
          <w:w w:val="71"/>
          <w:rtl/>
        </w:rPr>
        <w:t>فرج ۾ رکڻ</w:t>
      </w:r>
      <w:r>
        <w:rPr>
          <w:spacing w:val="-6"/>
          <w:rtl/>
        </w:rPr>
        <w:t xml:space="preserve"> </w:t>
      </w:r>
      <w:r>
        <w:rPr>
          <w:w w:val="71"/>
          <w:rtl/>
        </w:rPr>
        <w:t>کان اڳ ڀاڄيءَ کي ڌوئي، خشڪ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ڪري رکجي</w:t>
      </w:r>
      <w:r>
        <w:rPr>
          <w:w w:val="71"/>
        </w:rPr>
        <w:t>.</w:t>
      </w:r>
      <w:r>
        <w:rPr>
          <w:w w:val="71"/>
          <w:rtl/>
        </w:rPr>
        <w:t xml:space="preserve"> ساون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پنن واري ڀاڄين کي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ڇنڊي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پاڻي کي</w:t>
      </w:r>
      <w:r>
        <w:rPr>
          <w:spacing w:val="80"/>
          <w:rtl/>
        </w:rPr>
        <w:t xml:space="preserve"> </w:t>
      </w:r>
      <w:r>
        <w:rPr>
          <w:w w:val="68"/>
          <w:rtl/>
        </w:rPr>
        <w:t>سڪائي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صاف ٽشو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پيپر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۾</w:t>
      </w:r>
      <w:r>
        <w:rPr>
          <w:spacing w:val="-8"/>
          <w:rtl/>
        </w:rPr>
        <w:t xml:space="preserve"> </w:t>
      </w:r>
      <w:r>
        <w:rPr>
          <w:w w:val="68"/>
          <w:rtl/>
        </w:rPr>
        <w:t>ويڙهي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ڪنهن پلاسٽڪ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دٻي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رکي ڍڪ ڏيئي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ڇڏجي</w:t>
      </w:r>
      <w:r>
        <w:rPr>
          <w:w w:val="68"/>
        </w:rPr>
        <w:t>.</w:t>
      </w:r>
      <w:r>
        <w:rPr>
          <w:spacing w:val="-7"/>
          <w:rtl/>
        </w:rPr>
        <w:t xml:space="preserve"> </w:t>
      </w:r>
      <w:r>
        <w:rPr>
          <w:w w:val="68"/>
          <w:rtl/>
        </w:rPr>
        <w:t>بلڪل سائي</w:t>
      </w:r>
      <w:r>
        <w:rPr>
          <w:rtl/>
        </w:rPr>
        <w:t xml:space="preserve"> </w:t>
      </w:r>
      <w:r>
        <w:rPr>
          <w:w w:val="69"/>
          <w:rtl/>
        </w:rPr>
        <w:t>۽ تازي تواني رهندي</w:t>
      </w:r>
      <w:r>
        <w:rPr>
          <w:w w:val="69"/>
        </w:rPr>
        <w:t>.</w:t>
      </w:r>
      <w:r>
        <w:rPr>
          <w:w w:val="69"/>
          <w:rtl/>
        </w:rPr>
        <w:t xml:space="preserve"> خاص طور تي ساوا پن، سلاد جا پن، ڌاڻا ۽ ڦودنو وغيره</w:t>
      </w:r>
      <w:r>
        <w:rPr>
          <w:w w:val="69"/>
        </w:rPr>
        <w:t>.</w:t>
      </w:r>
    </w:p>
    <w:p w14:paraId="283B2912">
      <w:pPr>
        <w:pStyle w:val="13"/>
        <w:bidi/>
        <w:spacing w:before="2" w:line="268" w:lineRule="auto"/>
        <w:ind w:left="155" w:right="311" w:firstLine="431"/>
        <w:jc w:val="left"/>
      </w:pPr>
      <w:r>
        <w:rPr>
          <w:w w:val="75"/>
        </w:rPr>
        <w:t>.5</w:t>
      </w:r>
      <w:r>
        <w:rPr>
          <w:w w:val="75"/>
          <w:rtl/>
        </w:rPr>
        <w:t xml:space="preserve"> گوشت ۽ مڇيءَ کي</w:t>
      </w:r>
      <w:r>
        <w:rPr>
          <w:spacing w:val="-9"/>
          <w:rtl/>
        </w:rPr>
        <w:t xml:space="preserve"> </w:t>
      </w:r>
      <w:r>
        <w:rPr>
          <w:w w:val="75"/>
          <w:rtl/>
        </w:rPr>
        <w:t>ڌوئيءَ،</w:t>
      </w:r>
      <w:r>
        <w:rPr>
          <w:spacing w:val="-10"/>
          <w:rtl/>
        </w:rPr>
        <w:t xml:space="preserve"> </w:t>
      </w:r>
      <w:r>
        <w:rPr>
          <w:w w:val="75"/>
          <w:rtl/>
        </w:rPr>
        <w:t>صاف</w:t>
      </w:r>
      <w:r>
        <w:rPr>
          <w:spacing w:val="-7"/>
          <w:rtl/>
        </w:rPr>
        <w:t xml:space="preserve"> </w:t>
      </w:r>
      <w:r>
        <w:rPr>
          <w:w w:val="75"/>
          <w:rtl/>
        </w:rPr>
        <w:t>ڪري، ڍڪي پوءِ</w:t>
      </w:r>
      <w:r>
        <w:rPr>
          <w:spacing w:val="-10"/>
          <w:rtl/>
        </w:rPr>
        <w:t xml:space="preserve"> </w:t>
      </w:r>
      <w:r>
        <w:rPr>
          <w:w w:val="75"/>
          <w:rtl/>
        </w:rPr>
        <w:t>فريز</w:t>
      </w:r>
      <w:r>
        <w:rPr>
          <w:spacing w:val="-6"/>
          <w:rtl/>
        </w:rPr>
        <w:t xml:space="preserve"> </w:t>
      </w:r>
      <w:r>
        <w:rPr>
          <w:w w:val="75"/>
        </w:rPr>
        <w:t>(Freeze)</w:t>
      </w:r>
      <w:r>
        <w:rPr>
          <w:w w:val="75"/>
          <w:rtl/>
        </w:rPr>
        <w:t xml:space="preserve"> ڪجي</w:t>
      </w:r>
      <w:r>
        <w:rPr>
          <w:w w:val="75"/>
        </w:rPr>
        <w:t>.</w:t>
      </w:r>
      <w:r>
        <w:rPr>
          <w:w w:val="75"/>
          <w:rtl/>
        </w:rPr>
        <w:t xml:space="preserve"> ۽</w:t>
      </w:r>
      <w:r>
        <w:rPr>
          <w:spacing w:val="-9"/>
          <w:rtl/>
        </w:rPr>
        <w:t xml:space="preserve"> </w:t>
      </w:r>
      <w:r>
        <w:rPr>
          <w:w w:val="75"/>
          <w:rtl/>
        </w:rPr>
        <w:t>پڻ</w:t>
      </w:r>
      <w:r>
        <w:rPr>
          <w:spacing w:val="-9"/>
          <w:rtl/>
        </w:rPr>
        <w:t xml:space="preserve"> </w:t>
      </w:r>
      <w:r>
        <w:rPr>
          <w:w w:val="75"/>
          <w:rtl/>
        </w:rPr>
        <w:t>مقرر</w:t>
      </w:r>
      <w:r>
        <w:rPr>
          <w:spacing w:val="-7"/>
          <w:rtl/>
        </w:rPr>
        <w:t xml:space="preserve"> </w:t>
      </w:r>
      <w:r>
        <w:rPr>
          <w:w w:val="75"/>
          <w:rtl/>
        </w:rPr>
        <w:t>ڪيل وقت</w:t>
      </w:r>
      <w:r>
        <w:rPr>
          <w:spacing w:val="-10"/>
          <w:rtl/>
        </w:rPr>
        <w:t xml:space="preserve"> </w:t>
      </w:r>
      <w:r>
        <w:rPr>
          <w:w w:val="75"/>
          <w:rtl/>
        </w:rPr>
        <w:t>لاءِ</w:t>
      </w:r>
      <w:r>
        <w:rPr>
          <w:spacing w:val="40"/>
          <w:rtl/>
        </w:rPr>
        <w:t xml:space="preserve"> </w:t>
      </w:r>
      <w:r>
        <w:rPr>
          <w:w w:val="70"/>
          <w:rtl/>
        </w:rPr>
        <w:t>فريز</w:t>
      </w:r>
      <w:r>
        <w:rPr>
          <w:rtl/>
        </w:rPr>
        <w:t xml:space="preserve"> </w:t>
      </w:r>
      <w:r>
        <w:rPr>
          <w:w w:val="70"/>
          <w:rtl/>
        </w:rPr>
        <w:t>ڪجي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فرج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رکيل</w:t>
      </w:r>
      <w:r>
        <w:rPr>
          <w:rtl/>
        </w:rPr>
        <w:t xml:space="preserve"> </w:t>
      </w:r>
      <w:r>
        <w:rPr>
          <w:w w:val="70"/>
          <w:rtl/>
        </w:rPr>
        <w:t>ڀاڄيءَ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ميوي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استعمال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آڻڻ</w:t>
      </w:r>
      <w:r>
        <w:rPr>
          <w:rtl/>
        </w:rPr>
        <w:t xml:space="preserve"> </w:t>
      </w:r>
      <w:r>
        <w:rPr>
          <w:w w:val="70"/>
          <w:rtl/>
        </w:rPr>
        <w:t>کان</w:t>
      </w:r>
      <w:r>
        <w:rPr>
          <w:rtl/>
        </w:rPr>
        <w:t xml:space="preserve"> </w:t>
      </w:r>
      <w:r>
        <w:rPr>
          <w:w w:val="70"/>
          <w:rtl/>
        </w:rPr>
        <w:t>اڳ</w:t>
      </w:r>
      <w:r>
        <w:rPr>
          <w:rtl/>
        </w:rPr>
        <w:t xml:space="preserve"> </w:t>
      </w:r>
      <w:r>
        <w:rPr>
          <w:w w:val="70"/>
          <w:rtl/>
        </w:rPr>
        <w:t>وري</w:t>
      </w:r>
      <w:r>
        <w:rPr>
          <w:rtl/>
        </w:rPr>
        <w:t xml:space="preserve"> </w:t>
      </w:r>
      <w:r>
        <w:rPr>
          <w:w w:val="70"/>
          <w:rtl/>
        </w:rPr>
        <w:t>هڪ</w:t>
      </w:r>
      <w:r>
        <w:rPr>
          <w:rtl/>
        </w:rPr>
        <w:t xml:space="preserve"> </w:t>
      </w:r>
      <w:r>
        <w:rPr>
          <w:w w:val="70"/>
          <w:rtl/>
        </w:rPr>
        <w:t>دفعو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ٻيهر</w:t>
      </w:r>
      <w:r>
        <w:rPr>
          <w:rtl/>
        </w:rPr>
        <w:t xml:space="preserve"> </w:t>
      </w:r>
      <w:r>
        <w:rPr>
          <w:w w:val="70"/>
          <w:rtl/>
        </w:rPr>
        <w:t>ڌوئي</w:t>
      </w:r>
      <w:r>
        <w:rPr>
          <w:rtl/>
        </w:rPr>
        <w:t xml:space="preserve"> </w:t>
      </w:r>
      <w:r>
        <w:rPr>
          <w:w w:val="70"/>
          <w:rtl/>
        </w:rPr>
        <w:t>صاف</w:t>
      </w:r>
      <w:r>
        <w:rPr>
          <w:rtl/>
        </w:rPr>
        <w:t xml:space="preserve"> </w:t>
      </w:r>
      <w:r>
        <w:rPr>
          <w:w w:val="70"/>
          <w:rtl/>
        </w:rPr>
        <w:t xml:space="preserve">ڪرڻ </w:t>
      </w:r>
      <w:r>
        <w:rPr>
          <w:w w:val="69"/>
          <w:rtl/>
        </w:rPr>
        <w:t>گهرجي</w:t>
      </w:r>
      <w:r>
        <w:rPr>
          <w:w w:val="69"/>
        </w:rPr>
        <w:t>.</w:t>
      </w:r>
    </w:p>
    <w:p w14:paraId="39863B7F">
      <w:pPr>
        <w:pStyle w:val="13"/>
        <w:spacing w:before="186"/>
      </w:pPr>
    </w:p>
    <w:p w14:paraId="43574BC6">
      <w:pPr>
        <w:bidi/>
        <w:spacing w:before="1"/>
        <w:ind w:left="155" w:right="0" w:firstLine="0"/>
        <w:jc w:val="left"/>
        <w:rPr>
          <w:sz w:val="38"/>
          <w:szCs w:val="38"/>
        </w:rPr>
      </w:pPr>
      <w:r>
        <w:rPr>
          <w:w w:val="67"/>
          <w:sz w:val="38"/>
          <w:szCs w:val="38"/>
          <w:rtl/>
        </w:rPr>
        <w:t>ڪم</w:t>
      </w:r>
      <w:r>
        <w:rPr>
          <w:spacing w:val="-3"/>
          <w:w w:val="6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جون</w:t>
      </w:r>
      <w:r>
        <w:rPr>
          <w:spacing w:val="-3"/>
          <w:w w:val="67"/>
          <w:sz w:val="38"/>
          <w:szCs w:val="38"/>
          <w:rtl/>
        </w:rPr>
        <w:t xml:space="preserve"> </w:t>
      </w:r>
      <w:r>
        <w:rPr>
          <w:w w:val="67"/>
          <w:sz w:val="38"/>
          <w:szCs w:val="38"/>
          <w:rtl/>
        </w:rPr>
        <w:t>ڳالهيون</w:t>
      </w:r>
      <w:r>
        <w:rPr>
          <w:w w:val="67"/>
          <w:sz w:val="38"/>
          <w:szCs w:val="38"/>
        </w:rPr>
        <w:t>:</w:t>
      </w:r>
    </w:p>
    <w:p w14:paraId="431D6213">
      <w:pPr>
        <w:pStyle w:val="13"/>
        <w:bidi/>
        <w:spacing w:before="58" w:line="268" w:lineRule="auto"/>
        <w:ind w:left="586" w:right="1070" w:firstLine="0"/>
        <w:jc w:val="left"/>
      </w:pPr>
      <w:r>
        <w:rPr>
          <w:w w:val="71"/>
        </w:rPr>
        <w:t>.1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زيتون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تيل 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ڇهاتر </w:t>
      </w:r>
      <w:r>
        <w:rPr>
          <w:w w:val="71"/>
        </w:rPr>
        <w:t>(76%)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سيڪڙو،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بيمارين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خلاف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شفائي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خاصيتون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79"/>
        </w:rPr>
        <w:t>.2</w:t>
      </w:r>
      <w:r>
        <w:rPr>
          <w:w w:val="79"/>
          <w:rtl/>
        </w:rPr>
        <w:t xml:space="preserve"> آب زم زم ۾ هر بيماريءَ جو علاج موجود آهي</w:t>
      </w:r>
      <w:r>
        <w:rPr>
          <w:w w:val="79"/>
        </w:rPr>
        <w:t>.</w:t>
      </w:r>
    </w:p>
    <w:p w14:paraId="4D9BBDBF">
      <w:pPr>
        <w:pStyle w:val="13"/>
        <w:bidi/>
        <w:spacing w:before="3" w:line="268" w:lineRule="auto"/>
        <w:ind w:left="586" w:right="2904" w:firstLine="0"/>
        <w:jc w:val="left"/>
      </w:pPr>
      <w:r>
        <w:rPr>
          <w:w w:val="75"/>
        </w:rPr>
        <w:t>.3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سڄي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ڏاڙهو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منجهه،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صرف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هڪ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داڻو</w:t>
      </w:r>
      <w:r>
        <w:rPr>
          <w:spacing w:val="-4"/>
          <w:w w:val="75"/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جنت</w:t>
      </w:r>
      <w:r>
        <w:rPr>
          <w:w w:val="75"/>
        </w:rPr>
        <w:t>“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داڻو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هوندو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w w:val="75"/>
          <w:rtl/>
        </w:rPr>
        <w:t xml:space="preserve"> </w:t>
      </w:r>
      <w:r>
        <w:rPr>
          <w:w w:val="68"/>
        </w:rPr>
        <w:t>.4</w:t>
      </w:r>
      <w:r>
        <w:rPr>
          <w:w w:val="68"/>
          <w:rtl/>
        </w:rPr>
        <w:t xml:space="preserve"> شفا</w:t>
      </w:r>
      <w:r>
        <w:rPr>
          <w:rtl/>
        </w:rPr>
        <w:t xml:space="preserve"> </w:t>
      </w:r>
      <w:r>
        <w:rPr>
          <w:w w:val="68"/>
          <w:rtl/>
        </w:rPr>
        <w:t xml:space="preserve">جا ٻه مظهر آهن هڪ </w:t>
      </w:r>
      <w:r>
        <w:rPr>
          <w:w w:val="68"/>
        </w:rPr>
        <w:t>”</w:t>
      </w:r>
      <w:r>
        <w:rPr>
          <w:w w:val="68"/>
          <w:rtl/>
        </w:rPr>
        <w:t>قرآن</w:t>
      </w:r>
      <w:r>
        <w:rPr>
          <w:w w:val="68"/>
        </w:rPr>
        <w:t>“</w:t>
      </w:r>
      <w:r>
        <w:rPr>
          <w:w w:val="68"/>
          <w:rtl/>
        </w:rPr>
        <w:t xml:space="preserve"> ٻيو </w:t>
      </w:r>
      <w:r>
        <w:rPr>
          <w:w w:val="68"/>
        </w:rPr>
        <w:t>”</w:t>
      </w:r>
      <w:r>
        <w:rPr>
          <w:w w:val="68"/>
          <w:rtl/>
        </w:rPr>
        <w:t>ماکي</w:t>
      </w:r>
      <w:r>
        <w:rPr>
          <w:w w:val="68"/>
        </w:rPr>
        <w:t>.“</w:t>
      </w:r>
    </w:p>
    <w:p w14:paraId="6E048621">
      <w:pPr>
        <w:pStyle w:val="13"/>
        <w:bidi/>
        <w:spacing w:before="7" w:line="268" w:lineRule="auto"/>
        <w:ind w:left="586" w:right="2517" w:firstLine="0"/>
        <w:jc w:val="left"/>
      </w:pPr>
      <w:r>
        <w:rPr>
          <w:w w:val="67"/>
        </w:rPr>
        <w:t>.5</w:t>
      </w:r>
      <w:r>
        <w:rPr>
          <w:w w:val="67"/>
          <w:rtl/>
        </w:rPr>
        <w:t xml:space="preserve"> جنهن گهر ۾ </w:t>
      </w:r>
      <w:r>
        <w:rPr>
          <w:w w:val="67"/>
        </w:rPr>
        <w:t>”</w:t>
      </w:r>
      <w:r>
        <w:rPr>
          <w:w w:val="67"/>
          <w:rtl/>
        </w:rPr>
        <w:t>کارڪ</w:t>
      </w:r>
      <w:r>
        <w:rPr>
          <w:w w:val="67"/>
        </w:rPr>
        <w:t>“</w:t>
      </w:r>
      <w:r>
        <w:rPr>
          <w:spacing w:val="-8"/>
          <w:rtl/>
        </w:rPr>
        <w:t xml:space="preserve"> </w:t>
      </w:r>
      <w:r>
        <w:rPr>
          <w:w w:val="67"/>
          <w:rtl/>
        </w:rPr>
        <w:t xml:space="preserve">هوندي، اهي گهر وارا ڪڏهن به </w:t>
      </w:r>
      <w:r>
        <w:rPr>
          <w:w w:val="67"/>
        </w:rPr>
        <w:t>”</w:t>
      </w:r>
      <w:r>
        <w:rPr>
          <w:w w:val="67"/>
          <w:rtl/>
        </w:rPr>
        <w:t>فاقه زده</w:t>
      </w:r>
      <w:r>
        <w:rPr>
          <w:w w:val="67"/>
        </w:rPr>
        <w:t>“</w:t>
      </w:r>
      <w:r>
        <w:rPr>
          <w:w w:val="67"/>
          <w:rtl/>
        </w:rPr>
        <w:t xml:space="preserve"> نه رهندا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69"/>
        </w:rPr>
        <w:t>.6</w:t>
      </w:r>
      <w:r>
        <w:rPr>
          <w:w w:val="69"/>
          <w:rtl/>
        </w:rPr>
        <w:t xml:space="preserve"> آذان ٻ</w:t>
      </w:r>
      <w:r>
        <w:rPr>
          <w:spacing w:val="-44"/>
          <w:w w:val="69"/>
          <w:position w:val="-8"/>
          <w:rtl/>
        </w:rPr>
        <w:t xml:space="preserve"> </w:t>
      </w:r>
      <w:r>
        <w:rPr>
          <w:w w:val="69"/>
          <w:rtl/>
        </w:rPr>
        <w:t>ڌي لفظ ساڳيءَ طرح</w:t>
      </w:r>
      <w:r>
        <w:rPr>
          <w:spacing w:val="-7"/>
          <w:rtl/>
        </w:rPr>
        <w:t xml:space="preserve"> </w:t>
      </w:r>
      <w:r>
        <w:rPr>
          <w:w w:val="69"/>
          <w:rtl/>
        </w:rPr>
        <w:t>د</w:t>
      </w:r>
      <w:r>
        <w:rPr>
          <w:spacing w:val="-44"/>
          <w:w w:val="69"/>
          <w:position w:val="-2"/>
          <w:rtl/>
        </w:rPr>
        <w:t xml:space="preserve"> </w:t>
      </w:r>
      <w:r>
        <w:rPr>
          <w:w w:val="69"/>
          <w:rtl/>
        </w:rPr>
        <w:t>هرائيندا رهو</w:t>
      </w:r>
      <w:r>
        <w:rPr>
          <w:w w:val="69"/>
        </w:rPr>
        <w:t>.</w:t>
      </w:r>
      <w:r>
        <w:rPr>
          <w:w w:val="69"/>
          <w:rtl/>
        </w:rPr>
        <w:t xml:space="preserve"> بيحد ثواب ملندو</w:t>
      </w:r>
      <w:r>
        <w:rPr>
          <w:w w:val="69"/>
        </w:rPr>
        <w:t>.</w:t>
      </w:r>
      <w:r>
        <w:rPr>
          <w:w w:val="69"/>
          <w:rtl/>
        </w:rPr>
        <w:t xml:space="preserve"> جزاڪ الله</w:t>
      </w:r>
    </w:p>
    <w:p w14:paraId="479EDC9C">
      <w:pPr>
        <w:spacing w:before="3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4BFF777B">
      <w:pPr>
        <w:pStyle w:val="13"/>
        <w:rPr>
          <w:sz w:val="20"/>
        </w:rPr>
      </w:pPr>
    </w:p>
    <w:p w14:paraId="1B9E7601">
      <w:pPr>
        <w:pStyle w:val="13"/>
        <w:rPr>
          <w:sz w:val="20"/>
        </w:rPr>
      </w:pPr>
    </w:p>
    <w:p w14:paraId="770183CA">
      <w:pPr>
        <w:pStyle w:val="13"/>
        <w:rPr>
          <w:sz w:val="20"/>
        </w:rPr>
      </w:pPr>
    </w:p>
    <w:p w14:paraId="6C25CD4D">
      <w:pPr>
        <w:pStyle w:val="13"/>
        <w:rPr>
          <w:sz w:val="20"/>
        </w:rPr>
      </w:pPr>
    </w:p>
    <w:p w14:paraId="21653377">
      <w:pPr>
        <w:pStyle w:val="13"/>
        <w:spacing w:before="8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640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221615</wp:posOffset>
                </wp:positionV>
                <wp:extent cx="5772785" cy="55245"/>
                <wp:effectExtent l="0" t="0" r="0" b="0"/>
                <wp:wrapTopAndBottom/>
                <wp:docPr id="686" name="Graphic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86" o:spid="_x0000_s1026" o:spt="100" style="position:absolute;left:0pt;margin-left:70.55pt;margin-top:17.45pt;height:4.35pt;width:454.55pt;mso-position-horizontal-relative:page;mso-wrap-distance-bottom:0pt;mso-wrap-distance-top:0pt;z-index:-251452416;mso-width-relative:page;mso-height-relative:page;" fillcolor="#612322" filled="t" stroked="f" coordsize="5772785,55244" o:gfxdata="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FqxOnNsAAAAKAQAA&#10;DwAAAAAAAAABACAAAAAiAAAAZHJzL2Rvd25yZXYueG1sUEsBAhQAFAAAAAgAh07iQPe6MWt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BDCE90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24602F0">
      <w:pPr>
        <w:pStyle w:val="13"/>
        <w:spacing w:before="9"/>
        <w:rPr>
          <w:sz w:val="3"/>
        </w:rPr>
      </w:pPr>
    </w:p>
    <w:p w14:paraId="62D557C9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88" name="Graphic 68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7vQX&#10;YpMCAAAjBwAADgAAAAAAAAABACAAAAAkAQAAZHJzL2Uyb0RvYy54bWxQSwUGAAAAAAYABgBZAQAA&#10;KQYAAAAA&#10;">
                <o:lock v:ext="edit" aspectratio="f"/>
                <v:shape id="Graphic 688" o:spid="_x0000_s1026" o:spt="100" style="position:absolute;left:0;top:0;height:40005;width:5737860;" fillcolor="#000000" filled="t" stroked="f" coordsize="5737860,40005" o:gfxdata="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Byfh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366F403">
      <w:pPr>
        <w:bidi/>
        <w:spacing w:before="273"/>
        <w:ind w:left="3222" w:right="0" w:firstLine="0"/>
        <w:jc w:val="left"/>
        <w:rPr>
          <w:sz w:val="50"/>
          <w:szCs w:val="50"/>
        </w:rPr>
      </w:pPr>
      <w:r>
        <w:rPr>
          <w:w w:val="81"/>
          <w:sz w:val="50"/>
          <w:szCs w:val="50"/>
          <w:rtl/>
        </w:rPr>
        <w:t>غذا</w:t>
      </w:r>
      <w:r>
        <w:rPr>
          <w:spacing w:val="-19"/>
          <w:w w:val="81"/>
          <w:sz w:val="50"/>
          <w:szCs w:val="50"/>
          <w:rtl/>
        </w:rPr>
        <w:t xml:space="preserve"> </w:t>
      </w:r>
      <w:r>
        <w:rPr>
          <w:w w:val="81"/>
          <w:sz w:val="50"/>
          <w:szCs w:val="50"/>
          <w:rtl/>
        </w:rPr>
        <w:t>۽</w:t>
      </w:r>
      <w:r>
        <w:rPr>
          <w:spacing w:val="-19"/>
          <w:w w:val="81"/>
          <w:sz w:val="50"/>
          <w:szCs w:val="50"/>
          <w:rtl/>
        </w:rPr>
        <w:t xml:space="preserve"> </w:t>
      </w:r>
      <w:r>
        <w:rPr>
          <w:w w:val="81"/>
          <w:sz w:val="50"/>
          <w:szCs w:val="50"/>
          <w:rtl/>
        </w:rPr>
        <w:t>ا</w:t>
      </w:r>
      <w:r>
        <w:rPr>
          <w:spacing w:val="-91"/>
          <w:w w:val="81"/>
          <w:position w:val="3"/>
          <w:sz w:val="50"/>
          <w:szCs w:val="50"/>
          <w:rtl/>
        </w:rPr>
        <w:t xml:space="preserve"> </w:t>
      </w:r>
      <w:r>
        <w:rPr>
          <w:w w:val="81"/>
          <w:sz w:val="50"/>
          <w:szCs w:val="50"/>
          <w:rtl/>
        </w:rPr>
        <w:t>ن</w:t>
      </w:r>
      <w:r>
        <w:rPr>
          <w:spacing w:val="-19"/>
          <w:w w:val="81"/>
          <w:sz w:val="50"/>
          <w:szCs w:val="50"/>
          <w:rtl/>
        </w:rPr>
        <w:t xml:space="preserve"> </w:t>
      </w:r>
      <w:r>
        <w:rPr>
          <w:w w:val="81"/>
          <w:sz w:val="50"/>
          <w:szCs w:val="50"/>
          <w:rtl/>
        </w:rPr>
        <w:t>جي</w:t>
      </w:r>
      <w:r>
        <w:rPr>
          <w:spacing w:val="-21"/>
          <w:w w:val="81"/>
          <w:sz w:val="50"/>
          <w:szCs w:val="50"/>
          <w:rtl/>
        </w:rPr>
        <w:t xml:space="preserve"> </w:t>
      </w:r>
      <w:r>
        <w:rPr>
          <w:w w:val="81"/>
          <w:sz w:val="50"/>
          <w:szCs w:val="50"/>
          <w:rtl/>
        </w:rPr>
        <w:t>اهميت</w:t>
      </w:r>
    </w:p>
    <w:p w14:paraId="0B56FCB1">
      <w:pPr>
        <w:pStyle w:val="13"/>
        <w:bidi/>
        <w:spacing w:before="205"/>
        <w:ind w:left="584" w:right="0" w:firstLine="0"/>
        <w:jc w:val="left"/>
      </w:pPr>
      <w:r>
        <w:rPr>
          <w:w w:val="72"/>
        </w:rPr>
        <w:t>”</w:t>
      </w:r>
      <w:r>
        <w:rPr>
          <w:w w:val="72"/>
          <w:rtl/>
        </w:rPr>
        <w:t>غذا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روزانو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کائڻ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گهرجي</w:t>
      </w:r>
      <w:r>
        <w:rPr>
          <w:w w:val="72"/>
        </w:rPr>
        <w:t>.</w:t>
      </w:r>
    </w:p>
    <w:p w14:paraId="51FE5121">
      <w:pPr>
        <w:pStyle w:val="13"/>
        <w:bidi/>
        <w:spacing w:before="42" w:line="268" w:lineRule="auto"/>
        <w:ind w:left="158" w:right="312" w:firstLine="428"/>
        <w:jc w:val="left"/>
      </w:pPr>
      <w:r>
        <w:rPr>
          <w:w w:val="70"/>
        </w:rPr>
        <w:t>.1</w:t>
      </w:r>
      <w:r>
        <w:rPr>
          <w:spacing w:val="-7"/>
          <w:rtl/>
        </w:rPr>
        <w:t xml:space="preserve"> </w:t>
      </w:r>
      <w:r>
        <w:rPr>
          <w:w w:val="70"/>
          <w:rtl/>
        </w:rPr>
        <w:t>بيضا</w:t>
      </w:r>
      <w:r>
        <w:rPr>
          <w:spacing w:val="-7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>اٺ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امائنو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ائسڊ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ڀرپور</w:t>
      </w:r>
      <w:r>
        <w:rPr>
          <w:spacing w:val="-3"/>
          <w:rtl/>
        </w:rPr>
        <w:t xml:space="preserve"> </w:t>
      </w:r>
      <w:r>
        <w:rPr>
          <w:w w:val="70"/>
          <w:rtl/>
        </w:rPr>
        <w:t>مڪمل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غذا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rtl/>
        </w:rPr>
        <w:t xml:space="preserve"> </w:t>
      </w:r>
      <w:r>
        <w:rPr>
          <w:w w:val="70"/>
          <w:rtl/>
        </w:rPr>
        <w:t>نالو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7"/>
          <w:rtl/>
        </w:rPr>
        <w:t xml:space="preserve"> </w:t>
      </w:r>
      <w:r>
        <w:rPr>
          <w:w w:val="70"/>
          <w:rtl/>
        </w:rPr>
        <w:t>بيضو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پروٽين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</w:rPr>
        <w:t>)</w:t>
      </w:r>
      <w:r>
        <w:rPr>
          <w:spacing w:val="40"/>
          <w:position w:val="-3"/>
          <w:rtl/>
        </w:rPr>
        <w:t xml:space="preserve"> </w:t>
      </w:r>
      <w:r>
        <w:rPr>
          <w:w w:val="70"/>
          <w:rtl/>
        </w:rPr>
        <w:t>حصول</w:t>
      </w:r>
      <w:r>
        <w:rPr>
          <w:w w:val="70"/>
        </w:rPr>
        <w:t>(</w:t>
      </w:r>
      <w:r>
        <w:rPr>
          <w:spacing w:val="-3"/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-6"/>
          <w:rtl/>
        </w:rPr>
        <w:t xml:space="preserve"> </w:t>
      </w:r>
      <w:r>
        <w:rPr>
          <w:w w:val="70"/>
          <w:rtl/>
        </w:rPr>
        <w:t xml:space="preserve">حاصل </w:t>
      </w:r>
      <w:r>
        <w:rPr>
          <w:w w:val="74"/>
          <w:rtl/>
        </w:rPr>
        <w:t xml:space="preserve">ڪرڻ جو بهترين ذريعو ۽ مڪمل طور </w:t>
      </w:r>
      <w:r>
        <w:rPr>
          <w:w w:val="74"/>
        </w:rPr>
        <w:t>”</w:t>
      </w:r>
      <w:r>
        <w:rPr>
          <w:w w:val="74"/>
          <w:rtl/>
        </w:rPr>
        <w:t>غذا</w:t>
      </w:r>
      <w:r>
        <w:rPr>
          <w:w w:val="74"/>
        </w:rPr>
        <w:t>“</w:t>
      </w:r>
      <w:r>
        <w:rPr>
          <w:w w:val="74"/>
          <w:rtl/>
        </w:rPr>
        <w:t xml:space="preserve"> آهي</w:t>
      </w:r>
      <w:r>
        <w:rPr>
          <w:w w:val="74"/>
        </w:rPr>
        <w:t>(.</w:t>
      </w:r>
    </w:p>
    <w:p w14:paraId="06B37EC8">
      <w:pPr>
        <w:pStyle w:val="13"/>
        <w:bidi/>
        <w:spacing w:before="2" w:line="268" w:lineRule="auto"/>
        <w:ind w:left="157" w:right="311" w:firstLine="429"/>
        <w:jc w:val="left"/>
      </w:pPr>
      <w:r>
        <w:rPr>
          <w:w w:val="71"/>
        </w:rPr>
        <w:t>.2</w:t>
      </w:r>
      <w:r>
        <w:rPr>
          <w:w w:val="71"/>
          <w:rtl/>
        </w:rPr>
        <w:t xml:space="preserve"> صوف </w:t>
      </w:r>
      <w:r>
        <w:rPr>
          <w:w w:val="71"/>
        </w:rPr>
        <w:t>(Apple)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حل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پذير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۽ غير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حل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پذيد ريشي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سان ڀرپور،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بک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احساس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گهٽائي، ڪوليسٽرول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 xml:space="preserve">جي </w:t>
      </w:r>
      <w:r>
        <w:rPr>
          <w:w w:val="65"/>
          <w:rtl/>
        </w:rPr>
        <w:t>سطح کي به</w:t>
      </w:r>
      <w:r>
        <w:rPr>
          <w:rtl/>
        </w:rPr>
        <w:t xml:space="preserve"> </w:t>
      </w:r>
      <w:r>
        <w:rPr>
          <w:w w:val="65"/>
          <w:rtl/>
        </w:rPr>
        <w:t>ڪنٽرول ڪن</w:t>
      </w:r>
      <w:r>
        <w:rPr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</w:p>
    <w:p w14:paraId="27DC86CA">
      <w:pPr>
        <w:pStyle w:val="13"/>
        <w:bidi/>
        <w:spacing w:before="3" w:line="273" w:lineRule="auto"/>
        <w:ind w:left="586" w:right="1388" w:hanging="2"/>
        <w:jc w:val="left"/>
      </w:pPr>
      <w:r>
        <w:rPr>
          <w:w w:val="68"/>
          <w:rtl/>
        </w:rPr>
        <w:t>غذائي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پروٽين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موجود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ڪوليسٽرول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جو،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رت</w:t>
      </w:r>
      <w:r>
        <w:rPr>
          <w:spacing w:val="-16"/>
          <w:rtl/>
        </w:rPr>
        <w:t xml:space="preserve"> </w:t>
      </w:r>
      <w:r>
        <w:rPr>
          <w:w w:val="68"/>
          <w:rtl/>
        </w:rPr>
        <w:t>۾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موجود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ڪوليسٽرول سان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ڪوبه تعلق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نه آهي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6"/>
        </w:rPr>
        <w:t>.3</w:t>
      </w:r>
      <w:r>
        <w:rPr>
          <w:w w:val="66"/>
          <w:rtl/>
        </w:rPr>
        <w:t xml:space="preserve"> بليوبيريز جيڪي اينٽي آڪسيڊنٽ سان ڀرپور هونديون آهن</w:t>
      </w:r>
      <w:r>
        <w:rPr>
          <w:w w:val="66"/>
        </w:rPr>
        <w:t>.</w:t>
      </w:r>
    </w:p>
    <w:p w14:paraId="4E5A695D">
      <w:pPr>
        <w:bidi/>
        <w:spacing w:before="116"/>
        <w:ind w:left="4391" w:right="0" w:firstLine="0"/>
        <w:jc w:val="left"/>
        <w:rPr>
          <w:sz w:val="52"/>
          <w:szCs w:val="52"/>
        </w:rPr>
      </w:pPr>
      <w:r>
        <w:rPr>
          <w:w w:val="88"/>
          <w:sz w:val="52"/>
          <w:szCs w:val="52"/>
          <w:rtl/>
        </w:rPr>
        <w:t>غذا</w:t>
      </w:r>
    </w:p>
    <w:p w14:paraId="0FC7A798">
      <w:pPr>
        <w:pStyle w:val="13"/>
        <w:bidi/>
        <w:spacing w:before="60" w:line="264" w:lineRule="auto"/>
        <w:ind w:left="154" w:right="311" w:firstLine="433"/>
        <w:jc w:val="left"/>
      </w:pPr>
      <w:r>
        <w:rPr>
          <w:w w:val="72"/>
          <w:rtl/>
        </w:rPr>
        <w:t>موجوده</w:t>
      </w:r>
      <w:r>
        <w:rPr>
          <w:spacing w:val="-4"/>
          <w:rtl/>
        </w:rPr>
        <w:t xml:space="preserve"> </w:t>
      </w:r>
      <w:r>
        <w:rPr>
          <w:w w:val="72"/>
          <w:rtl/>
        </w:rPr>
        <w:t>دور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ماهر</w:t>
      </w:r>
      <w:r>
        <w:rPr>
          <w:spacing w:val="-1"/>
          <w:rtl/>
        </w:rPr>
        <w:t xml:space="preserve"> </w:t>
      </w:r>
      <w:r>
        <w:rPr>
          <w:w w:val="72"/>
          <w:rtl/>
        </w:rPr>
        <w:t>طب</w:t>
      </w:r>
      <w:r>
        <w:rPr>
          <w:spacing w:val="-3"/>
          <w:rtl/>
        </w:rPr>
        <w:t xml:space="preserve"> </w:t>
      </w:r>
      <w:r>
        <w:rPr>
          <w:w w:val="72"/>
          <w:rtl/>
        </w:rPr>
        <w:t>هڪ</w:t>
      </w:r>
      <w:r>
        <w:rPr>
          <w:spacing w:val="-3"/>
          <w:rtl/>
        </w:rPr>
        <w:t xml:space="preserve"> </w:t>
      </w:r>
      <w:r>
        <w:rPr>
          <w:w w:val="72"/>
          <w:rtl/>
        </w:rPr>
        <w:t>نئين</w:t>
      </w:r>
      <w:r>
        <w:rPr>
          <w:rtl/>
        </w:rPr>
        <w:t xml:space="preserve"> </w:t>
      </w:r>
      <w:r>
        <w:rPr>
          <w:w w:val="72"/>
          <w:rtl/>
        </w:rPr>
        <w:t>حڪمتِ</w:t>
      </w:r>
      <w:r>
        <w:rPr>
          <w:spacing w:val="-6"/>
          <w:rtl/>
        </w:rPr>
        <w:t xml:space="preserve"> </w:t>
      </w:r>
      <w:r>
        <w:rPr>
          <w:w w:val="72"/>
          <w:rtl/>
        </w:rPr>
        <w:t>عملي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تيار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ورتي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8"/>
          <w:rtl/>
        </w:rPr>
        <w:t xml:space="preserve"> </w:t>
      </w:r>
      <w:r>
        <w:rPr>
          <w:w w:val="72"/>
          <w:rtl/>
        </w:rPr>
        <w:t>موٽاپيءَ</w:t>
      </w:r>
      <w:r>
        <w:rPr>
          <w:spacing w:val="-6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ڪنٽرول</w:t>
      </w:r>
      <w:r>
        <w:rPr>
          <w:rtl/>
        </w:rPr>
        <w:t xml:space="preserve"> </w:t>
      </w:r>
      <w:r>
        <w:rPr>
          <w:w w:val="72"/>
          <w:rtl/>
        </w:rPr>
        <w:t>ڪرڻ لاءِ،</w:t>
      </w:r>
      <w:r>
        <w:rPr>
          <w:rtl/>
        </w:rPr>
        <w:t xml:space="preserve"> </w:t>
      </w:r>
      <w:r>
        <w:rPr>
          <w:w w:val="72"/>
          <w:rtl/>
        </w:rPr>
        <w:t>وزن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معاملي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حساس</w:t>
      </w:r>
      <w:r>
        <w:rPr>
          <w:rtl/>
        </w:rPr>
        <w:t xml:space="preserve"> </w:t>
      </w:r>
      <w:r>
        <w:rPr>
          <w:w w:val="72"/>
          <w:rtl/>
        </w:rPr>
        <w:t>ماڻهن</w:t>
      </w:r>
      <w:r>
        <w:rPr>
          <w:spacing w:val="-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گهرجي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هو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خوراڪ</w:t>
      </w:r>
      <w:r>
        <w:rPr>
          <w:w w:val="72"/>
        </w:rPr>
        <w:t>“</w:t>
      </w:r>
      <w:r>
        <w:rPr>
          <w:w w:val="72"/>
          <w:rtl/>
        </w:rPr>
        <w:t>،</w:t>
      </w:r>
      <w:r>
        <w:rPr>
          <w:rtl/>
        </w:rPr>
        <w:t xml:space="preserve"> </w:t>
      </w:r>
      <w:r>
        <w:rPr>
          <w:w w:val="72"/>
          <w:rtl/>
        </w:rPr>
        <w:t>غذا،</w:t>
      </w:r>
      <w:r>
        <w:rPr>
          <w:spacing w:val="-2"/>
          <w:rtl/>
        </w:rPr>
        <w:t xml:space="preserve"> </w:t>
      </w:r>
      <w:r>
        <w:rPr>
          <w:w w:val="72"/>
          <w:rtl/>
        </w:rPr>
        <w:t>گهٽ</w:t>
      </w:r>
      <w:r>
        <w:rPr>
          <w:spacing w:val="-2"/>
          <w:rtl/>
        </w:rPr>
        <w:t xml:space="preserve"> </w:t>
      </w:r>
      <w:r>
        <w:rPr>
          <w:w w:val="72"/>
          <w:rtl/>
        </w:rPr>
        <w:t>کائڻ</w:t>
      </w:r>
      <w:r>
        <w:rPr>
          <w:spacing w:val="-2"/>
          <w:rtl/>
        </w:rPr>
        <w:t xml:space="preserve"> </w:t>
      </w:r>
      <w:r>
        <w:rPr>
          <w:w w:val="72"/>
          <w:rtl/>
        </w:rPr>
        <w:t>بدران</w:t>
      </w:r>
      <w:r>
        <w:rPr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خوراڪ</w:t>
      </w:r>
      <w:r>
        <w:rPr>
          <w:rtl/>
        </w:rPr>
        <w:t xml:space="preserve"> </w:t>
      </w:r>
      <w:r>
        <w:rPr>
          <w:w w:val="72"/>
          <w:rtl/>
        </w:rPr>
        <w:t xml:space="preserve">۾ </w:t>
      </w:r>
      <w:r>
        <w:rPr>
          <w:spacing w:val="40"/>
          <w:position w:val="-8"/>
          <w:rtl/>
        </w:rPr>
        <w:t xml:space="preserve"> </w:t>
      </w:r>
      <w:r>
        <w:rPr>
          <w:w w:val="67"/>
          <w:rtl/>
        </w:rPr>
        <w:t>سٺيون</w:t>
      </w:r>
      <w:r>
        <w:rPr>
          <w:spacing w:val="15"/>
          <w:rtl/>
        </w:rPr>
        <w:t xml:space="preserve"> </w:t>
      </w:r>
      <w:r>
        <w:rPr>
          <w:w w:val="67"/>
          <w:rtl/>
        </w:rPr>
        <w:t>۽</w:t>
      </w:r>
      <w:r>
        <w:rPr>
          <w:spacing w:val="9"/>
          <w:rtl/>
        </w:rPr>
        <w:t xml:space="preserve"> </w:t>
      </w:r>
      <w:r>
        <w:rPr>
          <w:w w:val="67"/>
          <w:rtl/>
        </w:rPr>
        <w:t>مفيد</w:t>
      </w:r>
      <w:r>
        <w:rPr>
          <w:spacing w:val="8"/>
          <w:rtl/>
        </w:rPr>
        <w:t xml:space="preserve"> </w:t>
      </w:r>
      <w:r>
        <w:rPr>
          <w:w w:val="67"/>
          <w:rtl/>
        </w:rPr>
        <w:t>غذائون</w:t>
      </w:r>
      <w:r>
        <w:rPr>
          <w:rtl/>
        </w:rPr>
        <w:t xml:space="preserve"> </w:t>
      </w:r>
      <w:r>
        <w:rPr>
          <w:w w:val="67"/>
          <w:rtl/>
        </w:rPr>
        <w:t>شامل</w:t>
      </w:r>
      <w:r>
        <w:rPr>
          <w:spacing w:val="10"/>
          <w:rtl/>
        </w:rPr>
        <w:t xml:space="preserve"> </w:t>
      </w:r>
      <w:r>
        <w:rPr>
          <w:w w:val="67"/>
          <w:rtl/>
        </w:rPr>
        <w:t>ڪن</w:t>
      </w:r>
      <w:r>
        <w:rPr>
          <w:rtl/>
        </w:rPr>
        <w:t xml:space="preserve"> </w:t>
      </w:r>
      <w:r>
        <w:rPr>
          <w:w w:val="67"/>
          <w:rtl/>
        </w:rPr>
        <w:t>پوءِ</w:t>
      </w:r>
      <w:r>
        <w:rPr>
          <w:rtl/>
        </w:rPr>
        <w:t xml:space="preserve"> </w:t>
      </w:r>
      <w:r>
        <w:rPr>
          <w:w w:val="67"/>
          <w:rtl/>
        </w:rPr>
        <w:t>ڏينهون</w:t>
      </w:r>
      <w:r>
        <w:rPr>
          <w:spacing w:val="8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11"/>
          <w:rtl/>
        </w:rPr>
        <w:t xml:space="preserve"> </w:t>
      </w:r>
      <w:r>
        <w:rPr>
          <w:w w:val="67"/>
          <w:rtl/>
        </w:rPr>
        <w:t>ڏينهن</w:t>
      </w:r>
      <w:r>
        <w:rPr>
          <w:spacing w:val="7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نهن</w:t>
      </w:r>
      <w:r>
        <w:rPr>
          <w:spacing w:val="11"/>
          <w:rtl/>
        </w:rPr>
        <w:t xml:space="preserve"> </w:t>
      </w:r>
      <w:r>
        <w:rPr>
          <w:w w:val="67"/>
          <w:rtl/>
        </w:rPr>
        <w:t>۾</w:t>
      </w:r>
      <w:r>
        <w:rPr>
          <w:spacing w:val="7"/>
          <w:rtl/>
        </w:rPr>
        <w:t xml:space="preserve"> </w:t>
      </w:r>
      <w:r>
        <w:rPr>
          <w:w w:val="67"/>
          <w:rtl/>
        </w:rPr>
        <w:t>اضافو</w:t>
      </w:r>
      <w:r>
        <w:rPr>
          <w:spacing w:val="10"/>
          <w:rtl/>
        </w:rPr>
        <w:t xml:space="preserve"> </w:t>
      </w:r>
      <w:r>
        <w:rPr>
          <w:w w:val="67"/>
          <w:rtl/>
        </w:rPr>
        <w:t>ڪن،</w:t>
      </w:r>
      <w:r>
        <w:rPr>
          <w:spacing w:val="7"/>
          <w:rtl/>
        </w:rPr>
        <w:t xml:space="preserve"> </w:t>
      </w:r>
      <w:r>
        <w:rPr>
          <w:w w:val="67"/>
          <w:rtl/>
        </w:rPr>
        <w:t>ان</w:t>
      </w:r>
      <w:r>
        <w:rPr>
          <w:rtl/>
        </w:rPr>
        <w:t xml:space="preserve"> </w:t>
      </w:r>
      <w:r>
        <w:rPr>
          <w:w w:val="67"/>
          <w:rtl/>
        </w:rPr>
        <w:t>سان</w:t>
      </w:r>
      <w:r>
        <w:rPr>
          <w:rtl/>
        </w:rPr>
        <w:t xml:space="preserve"> </w:t>
      </w:r>
      <w:r>
        <w:rPr>
          <w:w w:val="67"/>
          <w:rtl/>
        </w:rPr>
        <w:t>نه</w:t>
      </w:r>
      <w:r>
        <w:rPr>
          <w:rtl/>
        </w:rPr>
        <w:t xml:space="preserve"> </w:t>
      </w:r>
      <w:r>
        <w:rPr>
          <w:w w:val="67"/>
          <w:rtl/>
        </w:rPr>
        <w:t>رڳو</w:t>
      </w:r>
      <w:r>
        <w:rPr>
          <w:spacing w:val="8"/>
          <w:rtl/>
        </w:rPr>
        <w:t xml:space="preserve"> </w:t>
      </w:r>
      <w:r>
        <w:rPr>
          <w:w w:val="67"/>
          <w:rtl/>
        </w:rPr>
        <w:t>توهان</w:t>
      </w:r>
      <w:r>
        <w:rPr>
          <w:spacing w:val="9"/>
          <w:rtl/>
        </w:rPr>
        <w:t xml:space="preserve"> </w:t>
      </w:r>
      <w:r>
        <w:rPr>
          <w:w w:val="67"/>
          <w:rtl/>
        </w:rPr>
        <w:t>مان</w:t>
      </w:r>
      <w:r>
        <w:rPr>
          <w:spacing w:val="8"/>
          <w:rtl/>
        </w:rPr>
        <w:t xml:space="preserve"> </w:t>
      </w:r>
      <w:r>
        <w:rPr>
          <w:w w:val="67"/>
          <w:rtl/>
        </w:rPr>
        <w:t>غذائي</w:t>
      </w:r>
      <w:r>
        <w:rPr>
          <w:w w:val="64"/>
          <w:rtl/>
        </w:rPr>
        <w:t>نمحرومي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احساسي</w:t>
      </w:r>
      <w:r>
        <w:rPr>
          <w:spacing w:val="-13"/>
          <w:rtl/>
        </w:rPr>
        <w:t xml:space="preserve"> </w:t>
      </w:r>
      <w:r>
        <w:rPr>
          <w:w w:val="64"/>
          <w:rtl/>
        </w:rPr>
        <w:t>گهٽ</w:t>
      </w:r>
      <w:r>
        <w:rPr>
          <w:spacing w:val="-13"/>
          <w:rtl/>
        </w:rPr>
        <w:t xml:space="preserve"> </w:t>
      </w:r>
      <w:r>
        <w:rPr>
          <w:w w:val="64"/>
          <w:rtl/>
        </w:rPr>
        <w:t>ٿيندو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بلڪه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توهان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پيٽ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ڀريل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رهندو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۽</w:t>
      </w:r>
      <w:r>
        <w:rPr>
          <w:spacing w:val="-6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64"/>
          <w:rtl/>
        </w:rPr>
        <w:t>توهان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آلتو</w:t>
      </w:r>
      <w:r>
        <w:rPr>
          <w:spacing w:val="-10"/>
          <w:rtl/>
        </w:rPr>
        <w:t xml:space="preserve"> </w:t>
      </w:r>
      <w:r>
        <w:rPr>
          <w:w w:val="64"/>
          <w:rtl/>
        </w:rPr>
        <w:t>فالتو</w:t>
      </w:r>
      <w:r>
        <w:rPr>
          <w:spacing w:val="-12"/>
          <w:rtl/>
        </w:rPr>
        <w:t xml:space="preserve"> </w:t>
      </w:r>
      <w:r>
        <w:rPr>
          <w:w w:val="64"/>
          <w:rtl/>
        </w:rPr>
        <w:t>شيون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کائڻ</w:t>
      </w:r>
      <w:r>
        <w:rPr>
          <w:spacing w:val="-13"/>
          <w:rtl/>
        </w:rPr>
        <w:t xml:space="preserve"> </w:t>
      </w:r>
      <w:r>
        <w:rPr>
          <w:w w:val="64"/>
          <w:rtl/>
        </w:rPr>
        <w:t xml:space="preserve">ڏانه </w:t>
      </w:r>
      <w:r>
        <w:rPr>
          <w:w w:val="70"/>
          <w:rtl/>
        </w:rPr>
        <w:t>راغب</w:t>
      </w:r>
      <w:r>
        <w:rPr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ٿيندا</w:t>
      </w:r>
      <w:r>
        <w:rPr>
          <w:w w:val="70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انهيءَ</w:t>
      </w:r>
      <w:r>
        <w:rPr>
          <w:rtl/>
        </w:rPr>
        <w:t xml:space="preserve"> </w:t>
      </w:r>
      <w:r>
        <w:rPr>
          <w:w w:val="70"/>
          <w:rtl/>
        </w:rPr>
        <w:t>مقصد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rtl/>
        </w:rPr>
        <w:t xml:space="preserve"> </w:t>
      </w:r>
      <w:r>
        <w:rPr>
          <w:w w:val="70"/>
          <w:rtl/>
        </w:rPr>
        <w:t>حاصل</w:t>
      </w:r>
      <w:r>
        <w:rPr>
          <w:rtl/>
        </w:rPr>
        <w:t xml:space="preserve"> </w:t>
      </w:r>
      <w:r>
        <w:rPr>
          <w:w w:val="70"/>
          <w:rtl/>
        </w:rPr>
        <w:t>ڪرڻ</w:t>
      </w:r>
      <w:r>
        <w:rPr>
          <w:rtl/>
        </w:rPr>
        <w:t xml:space="preserve"> </w:t>
      </w:r>
      <w:r>
        <w:rPr>
          <w:w w:val="70"/>
          <w:rtl/>
        </w:rPr>
        <w:t>لاءِ</w:t>
      </w:r>
      <w:r>
        <w:rPr>
          <w:rtl/>
        </w:rPr>
        <w:t xml:space="preserve"> </w:t>
      </w:r>
      <w:r>
        <w:rPr>
          <w:w w:val="70"/>
          <w:rtl/>
        </w:rPr>
        <w:t>هيٺ</w:t>
      </w:r>
      <w:r>
        <w:rPr>
          <w:rtl/>
        </w:rPr>
        <w:t xml:space="preserve"> </w:t>
      </w:r>
      <w:r>
        <w:rPr>
          <w:w w:val="70"/>
          <w:rtl/>
        </w:rPr>
        <w:t>ڏنل</w:t>
      </w:r>
    </w:p>
    <w:p w14:paraId="25E794DA">
      <w:pPr>
        <w:pStyle w:val="13"/>
        <w:bidi/>
        <w:spacing w:before="2"/>
        <w:ind w:left="157" w:right="0" w:firstLine="0"/>
        <w:jc w:val="left"/>
      </w:pPr>
      <w:r>
        <w:rPr>
          <w:w w:val="73"/>
          <w:rtl/>
        </w:rPr>
        <w:t>غذائن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آزمائڻ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مشورو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ڏنو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10E8F44D">
      <w:pPr>
        <w:pStyle w:val="13"/>
        <w:bidi/>
        <w:spacing w:before="37" w:line="271" w:lineRule="auto"/>
        <w:ind w:left="156" w:right="4393" w:firstLine="439"/>
        <w:jc w:val="left"/>
      </w:pPr>
      <w:r>
        <w:rPr>
          <w:w w:val="71"/>
          <w:rtl/>
        </w:rPr>
        <w:t>ڇاتي،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معدي،</w:t>
      </w:r>
      <w:r>
        <w:rPr>
          <w:spacing w:val="40"/>
          <w:rtl/>
        </w:rPr>
        <w:t xml:space="preserve"> </w:t>
      </w:r>
      <w:r>
        <w:rPr>
          <w:w w:val="71"/>
          <w:rtl/>
        </w:rPr>
        <w:t>چمڙيءَ</w:t>
      </w:r>
      <w:r>
        <w:rPr>
          <w:spacing w:val="32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سرطان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تحفظ</w:t>
      </w:r>
      <w:r>
        <w:rPr>
          <w:spacing w:val="40"/>
          <w:rtl/>
        </w:rPr>
        <w:t xml:space="preserve"> </w:t>
      </w:r>
      <w:r>
        <w:rPr>
          <w:w w:val="71"/>
          <w:rtl/>
        </w:rPr>
        <w:t>فراهم</w:t>
      </w:r>
      <w:r>
        <w:rPr>
          <w:spacing w:val="40"/>
          <w:rtl/>
        </w:rPr>
        <w:t xml:space="preserve"> </w:t>
      </w:r>
      <w:r>
        <w:rPr>
          <w:w w:val="74"/>
          <w:rtl/>
        </w:rPr>
        <w:t>ڪندا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w w:val="74"/>
          <w:rtl/>
        </w:rPr>
        <w:t xml:space="preserve"> وٽامن </w:t>
      </w:r>
      <w:r>
        <w:rPr>
          <w:w w:val="74"/>
        </w:rPr>
        <w:t>A</w:t>
      </w:r>
      <w:r>
        <w:rPr>
          <w:w w:val="74"/>
          <w:rtl/>
        </w:rPr>
        <w:t xml:space="preserve"> ۽ </w:t>
      </w:r>
      <w:r>
        <w:rPr>
          <w:w w:val="74"/>
        </w:rPr>
        <w:t>G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به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وافر مقدار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ملن ٿا</w:t>
      </w:r>
      <w:r>
        <w:rPr>
          <w:w w:val="74"/>
        </w:rPr>
        <w:t>.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 xml:space="preserve">سردين جي </w:t>
      </w:r>
      <w:r>
        <w:rPr>
          <w:w w:val="69"/>
          <w:rtl/>
        </w:rPr>
        <w:t>موسم ۾ هڪ طرف ٿڌ، زڪام کان محفوظ رهي سگهو ٿا،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ٻئي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طرف شريانين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خراب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ماده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ڄمي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وڃن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انهن کي </w:t>
      </w:r>
      <w:r>
        <w:rPr>
          <w:w w:val="74"/>
          <w:rtl/>
        </w:rPr>
        <w:t>پري</w:t>
      </w:r>
      <w:r>
        <w:rPr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ڇڏين</w:t>
      </w:r>
      <w:r>
        <w:rPr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spacing w:val="-1"/>
          <w:rtl/>
        </w:rPr>
        <w:t xml:space="preserve"> </w:t>
      </w:r>
      <w:r>
        <w:rPr>
          <w:w w:val="74"/>
          <w:rtl/>
        </w:rPr>
        <w:t>اهڙيءَ</w:t>
      </w:r>
      <w:r>
        <w:rPr>
          <w:rtl/>
        </w:rPr>
        <w:t xml:space="preserve"> </w:t>
      </w:r>
      <w:r>
        <w:rPr>
          <w:w w:val="74"/>
          <w:rtl/>
        </w:rPr>
        <w:t>طرح</w:t>
      </w:r>
      <w:r>
        <w:rPr>
          <w:spacing w:val="-1"/>
          <w:rtl/>
        </w:rPr>
        <w:t xml:space="preserve"> </w:t>
      </w:r>
      <w:r>
        <w:rPr>
          <w:w w:val="74"/>
          <w:rtl/>
        </w:rPr>
        <w:t>دل</w:t>
      </w:r>
      <w:r>
        <w:rPr>
          <w:spacing w:val="-2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بيماريءَ</w:t>
      </w:r>
      <w:r>
        <w:rPr>
          <w:spacing w:val="-2"/>
          <w:rtl/>
        </w:rPr>
        <w:t xml:space="preserve"> </w:t>
      </w:r>
      <w:r>
        <w:rPr>
          <w:w w:val="74"/>
          <w:rtl/>
        </w:rPr>
        <w:t>جو</w:t>
      </w:r>
      <w:r>
        <w:rPr>
          <w:rtl/>
        </w:rPr>
        <w:t xml:space="preserve"> </w:t>
      </w:r>
      <w:r>
        <w:rPr>
          <w:w w:val="74"/>
          <w:rtl/>
        </w:rPr>
        <w:t>خطرو</w:t>
      </w:r>
      <w:r>
        <w:rPr>
          <w:rtl/>
        </w:rPr>
        <w:t xml:space="preserve"> </w:t>
      </w:r>
      <w:r>
        <w:rPr>
          <w:w w:val="71"/>
          <w:rtl/>
        </w:rPr>
        <w:t>ٽري</w:t>
      </w:r>
      <w:r>
        <w:rPr>
          <w:rtl/>
        </w:rPr>
        <w:t xml:space="preserve"> </w:t>
      </w:r>
      <w:r>
        <w:rPr>
          <w:w w:val="71"/>
          <w:rtl/>
        </w:rPr>
        <w:t>وڃي</w:t>
      </w:r>
      <w:r>
        <w:rPr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پالڪ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اهڙا</w:t>
      </w:r>
      <w:r>
        <w:rPr>
          <w:rtl/>
        </w:rPr>
        <w:t xml:space="preserve"> </w:t>
      </w:r>
      <w:r>
        <w:rPr>
          <w:w w:val="71"/>
          <w:rtl/>
        </w:rPr>
        <w:t>اينٽي</w:t>
      </w:r>
      <w:r>
        <w:rPr>
          <w:rtl/>
        </w:rPr>
        <w:t xml:space="preserve"> </w:t>
      </w:r>
      <w:r>
        <w:rPr>
          <w:w w:val="71"/>
          <w:rtl/>
        </w:rPr>
        <w:t>آڪسيڊنٽ</w:t>
      </w:r>
      <w:r>
        <w:rPr>
          <w:rtl/>
        </w:rPr>
        <w:t xml:space="preserve"> </w:t>
      </w:r>
      <w:r>
        <w:rPr>
          <w:w w:val="71"/>
          <w:rtl/>
        </w:rPr>
        <w:t>شامل</w:t>
      </w:r>
      <w:r>
        <w:rPr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w w:val="71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دماغ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نقصان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پهچائيندڙ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فري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ريڊيڪلز</w:t>
      </w:r>
    </w:p>
    <w:p w14:paraId="7451D7F5">
      <w:pPr>
        <w:pStyle w:val="13"/>
        <w:bidi/>
        <w:spacing w:line="271" w:lineRule="auto"/>
        <w:ind w:left="154" w:right="311" w:firstLine="8"/>
        <w:jc w:val="left"/>
      </w:pPr>
      <w:r>
        <w:rPr>
          <w:w w:val="64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4"/>
          <w:rtl/>
        </w:rPr>
        <w:t>بي</w:t>
      </w:r>
      <w:r>
        <w:rPr>
          <w:spacing w:val="-1"/>
          <w:rtl/>
        </w:rPr>
        <w:t xml:space="preserve"> </w:t>
      </w:r>
      <w:r>
        <w:rPr>
          <w:w w:val="64"/>
          <w:rtl/>
        </w:rPr>
        <w:t>اثر</w:t>
      </w:r>
      <w:r>
        <w:rPr>
          <w:spacing w:val="-2"/>
          <w:rtl/>
        </w:rPr>
        <w:t xml:space="preserve"> </w:t>
      </w:r>
      <w:r>
        <w:rPr>
          <w:w w:val="64"/>
          <w:rtl/>
        </w:rPr>
        <w:t>بڻائن</w:t>
      </w:r>
      <w:r>
        <w:rPr>
          <w:rtl/>
        </w:rPr>
        <w:t xml:space="preserve"> </w:t>
      </w:r>
      <w:r>
        <w:rPr>
          <w:w w:val="64"/>
          <w:rtl/>
        </w:rPr>
        <w:t>ٿا،</w:t>
      </w:r>
      <w:r>
        <w:rPr>
          <w:spacing w:val="-2"/>
          <w:rtl/>
        </w:rPr>
        <w:t xml:space="preserve"> </w:t>
      </w:r>
      <w:r>
        <w:rPr>
          <w:w w:val="64"/>
          <w:rtl/>
        </w:rPr>
        <w:t>جنهن</w:t>
      </w:r>
      <w:r>
        <w:rPr>
          <w:rtl/>
        </w:rPr>
        <w:t xml:space="preserve"> </w:t>
      </w:r>
      <w:r>
        <w:rPr>
          <w:w w:val="64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پوڙهائپ</w:t>
      </w:r>
      <w:r>
        <w:rPr>
          <w:spacing w:val="-2"/>
          <w:rtl/>
        </w:rPr>
        <w:t xml:space="preserve"> </w:t>
      </w:r>
      <w:r>
        <w:rPr>
          <w:w w:val="64"/>
          <w:rtl/>
        </w:rPr>
        <w:t>۾</w:t>
      </w:r>
      <w:r>
        <w:rPr>
          <w:rtl/>
        </w:rPr>
        <w:t xml:space="preserve"> </w:t>
      </w:r>
      <w:r>
        <w:rPr>
          <w:w w:val="64"/>
          <w:rtl/>
        </w:rPr>
        <w:t>دماغي</w:t>
      </w:r>
      <w:r>
        <w:rPr>
          <w:spacing w:val="11"/>
          <w:rtl/>
        </w:rPr>
        <w:t xml:space="preserve"> </w:t>
      </w:r>
      <w:r>
        <w:rPr>
          <w:w w:val="64"/>
          <w:rtl/>
        </w:rPr>
        <w:t>صلاحيتون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متاثر</w:t>
      </w:r>
      <w:r>
        <w:rPr>
          <w:spacing w:val="-5"/>
          <w:rtl/>
        </w:rPr>
        <w:t xml:space="preserve"> </w:t>
      </w:r>
      <w:r>
        <w:rPr>
          <w:w w:val="64"/>
          <w:rtl/>
        </w:rPr>
        <w:t>نه</w:t>
      </w:r>
      <w:r>
        <w:rPr>
          <w:rtl/>
        </w:rPr>
        <w:t xml:space="preserve"> </w:t>
      </w:r>
      <w:r>
        <w:rPr>
          <w:w w:val="64"/>
          <w:rtl/>
        </w:rPr>
        <w:t>ٿينديون</w:t>
      </w:r>
      <w:r>
        <w:rPr>
          <w:spacing w:val="-4"/>
          <w:rtl/>
        </w:rPr>
        <w:t xml:space="preserve"> </w:t>
      </w:r>
      <w:r>
        <w:rPr>
          <w:w w:val="64"/>
          <w:rtl/>
        </w:rPr>
        <w:t>آهن</w:t>
      </w:r>
      <w:r>
        <w:rPr>
          <w:w w:val="64"/>
        </w:rPr>
        <w:t>.</w:t>
      </w:r>
      <w:r>
        <w:rPr>
          <w:spacing w:val="-2"/>
          <w:rtl/>
        </w:rPr>
        <w:t xml:space="preserve"> </w:t>
      </w:r>
      <w:r>
        <w:rPr>
          <w:w w:val="64"/>
          <w:rtl/>
        </w:rPr>
        <w:t>سائنسي</w:t>
      </w:r>
      <w:r>
        <w:rPr>
          <w:rtl/>
        </w:rPr>
        <w:t xml:space="preserve"> </w:t>
      </w:r>
      <w:r>
        <w:rPr>
          <w:w w:val="64"/>
          <w:rtl/>
        </w:rPr>
        <w:t>جائزن</w:t>
      </w:r>
      <w:r>
        <w:rPr>
          <w:spacing w:val="-2"/>
          <w:rtl/>
        </w:rPr>
        <w:t xml:space="preserve"> </w:t>
      </w:r>
      <w:r>
        <w:rPr>
          <w:w w:val="64"/>
          <w:rtl/>
        </w:rPr>
        <w:t>۾</w:t>
      </w:r>
      <w:r>
        <w:rPr>
          <w:spacing w:val="-2"/>
          <w:rtl/>
        </w:rPr>
        <w:t xml:space="preserve"> </w:t>
      </w:r>
      <w:r>
        <w:rPr>
          <w:w w:val="64"/>
          <w:rtl/>
        </w:rPr>
        <w:t>ڏٺو</w:t>
      </w:r>
      <w:r>
        <w:rPr>
          <w:spacing w:val="-4"/>
          <w:rtl/>
        </w:rPr>
        <w:t xml:space="preserve"> </w:t>
      </w:r>
      <w:r>
        <w:rPr>
          <w:w w:val="64"/>
          <w:rtl/>
        </w:rPr>
        <w:t>ويو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18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17"/>
          <w:rtl/>
        </w:rPr>
        <w:t xml:space="preserve"> </w:t>
      </w:r>
      <w:r>
        <w:rPr>
          <w:w w:val="69"/>
          <w:rtl/>
        </w:rPr>
        <w:t>جيڪي</w:t>
      </w:r>
      <w:r>
        <w:rPr>
          <w:spacing w:val="15"/>
          <w:rtl/>
        </w:rPr>
        <w:t xml:space="preserve"> </w:t>
      </w:r>
      <w:r>
        <w:rPr>
          <w:w w:val="69"/>
          <w:rtl/>
        </w:rPr>
        <w:t>ماڻهو</w:t>
      </w:r>
      <w:r>
        <w:rPr>
          <w:spacing w:val="20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15"/>
          <w:rtl/>
        </w:rPr>
        <w:t xml:space="preserve"> </w:t>
      </w:r>
      <w:r>
        <w:rPr>
          <w:w w:val="69"/>
          <w:rtl/>
        </w:rPr>
        <w:t>يا</w:t>
      </w:r>
      <w:r>
        <w:rPr>
          <w:spacing w:val="20"/>
          <w:rtl/>
        </w:rPr>
        <w:t xml:space="preserve"> </w:t>
      </w:r>
      <w:r>
        <w:rPr>
          <w:w w:val="69"/>
          <w:rtl/>
        </w:rPr>
        <w:t>ٻه</w:t>
      </w:r>
      <w:r>
        <w:rPr>
          <w:spacing w:val="17"/>
          <w:rtl/>
        </w:rPr>
        <w:t xml:space="preserve"> </w:t>
      </w:r>
      <w:r>
        <w:rPr>
          <w:w w:val="69"/>
          <w:rtl/>
        </w:rPr>
        <w:t>ڀيرو</w:t>
      </w:r>
      <w:r>
        <w:rPr>
          <w:spacing w:val="15"/>
          <w:rtl/>
        </w:rPr>
        <w:t xml:space="preserve"> </w:t>
      </w:r>
      <w:r>
        <w:rPr>
          <w:w w:val="69"/>
          <w:rtl/>
        </w:rPr>
        <w:t>پالڪ</w:t>
      </w:r>
      <w:r>
        <w:rPr>
          <w:spacing w:val="17"/>
          <w:rtl/>
        </w:rPr>
        <w:t xml:space="preserve"> </w:t>
      </w:r>
      <w:r>
        <w:rPr>
          <w:w w:val="69"/>
          <w:rtl/>
        </w:rPr>
        <w:t>کائيندا</w:t>
      </w:r>
      <w:r>
        <w:rPr>
          <w:spacing w:val="21"/>
          <w:rtl/>
        </w:rPr>
        <w:t xml:space="preserve"> </w:t>
      </w:r>
      <w:r>
        <w:rPr>
          <w:w w:val="69"/>
          <w:rtl/>
        </w:rPr>
        <w:t>آهن</w:t>
      </w:r>
      <w:r>
        <w:rPr>
          <w:spacing w:val="17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17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16"/>
          <w:rtl/>
        </w:rPr>
        <w:t xml:space="preserve"> </w:t>
      </w:r>
      <w:r>
        <w:rPr>
          <w:w w:val="69"/>
          <w:rtl/>
        </w:rPr>
        <w:t>سکڻ</w:t>
      </w:r>
      <w:r>
        <w:rPr>
          <w:spacing w:val="17"/>
          <w:rtl/>
        </w:rPr>
        <w:t xml:space="preserve"> </w:t>
      </w:r>
      <w:r>
        <w:rPr>
          <w:w w:val="69"/>
          <w:rtl/>
        </w:rPr>
        <w:t>۽</w:t>
      </w:r>
      <w:r>
        <w:rPr>
          <w:spacing w:val="16"/>
          <w:rtl/>
        </w:rPr>
        <w:t xml:space="preserve"> </w:t>
      </w:r>
      <w:r>
        <w:rPr>
          <w:w w:val="69"/>
          <w:rtl/>
        </w:rPr>
        <w:t>عضون</w:t>
      </w:r>
      <w:r>
        <w:rPr>
          <w:spacing w:val="17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17"/>
          <w:rtl/>
        </w:rPr>
        <w:t xml:space="preserve"> </w:t>
      </w:r>
      <w:r>
        <w:rPr>
          <w:w w:val="69"/>
          <w:rtl/>
        </w:rPr>
        <w:t>حرڪت</w:t>
      </w:r>
      <w:r>
        <w:rPr>
          <w:spacing w:val="15"/>
          <w:rtl/>
        </w:rPr>
        <w:t xml:space="preserve"> </w:t>
      </w:r>
      <w:r>
        <w:rPr>
          <w:w w:val="69"/>
          <w:rtl/>
        </w:rPr>
        <w:t>ڏيڻ</w:t>
      </w:r>
      <w:r>
        <w:rPr>
          <w:spacing w:val="17"/>
          <w:rtl/>
        </w:rPr>
        <w:t xml:space="preserve"> </w:t>
      </w:r>
      <w:r>
        <w:rPr>
          <w:w w:val="69"/>
          <w:rtl/>
        </w:rPr>
        <w:t xml:space="preserve">جون </w:t>
      </w:r>
      <w:r>
        <w:rPr>
          <w:w w:val="66"/>
          <w:rtl/>
        </w:rPr>
        <w:t>صلاحيتون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بهتر</w:t>
      </w:r>
      <w:r>
        <w:rPr>
          <w:spacing w:val="-4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وينديون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spacing w:val="-2"/>
          <w:rtl/>
        </w:rPr>
        <w:t xml:space="preserve"> </w:t>
      </w:r>
      <w:r>
        <w:rPr>
          <w:w w:val="66"/>
          <w:rtl/>
        </w:rPr>
        <w:t>بليوبيريز</w:t>
      </w:r>
      <w:r>
        <w:rPr>
          <w:w w:val="66"/>
        </w:rPr>
        <w:t>:</w:t>
      </w:r>
      <w:r>
        <w:rPr>
          <w:spacing w:val="-2"/>
          <w:rtl/>
        </w:rPr>
        <w:t xml:space="preserve"> </w:t>
      </w:r>
      <w:r>
        <w:rPr>
          <w:w w:val="66"/>
          <w:rtl/>
        </w:rPr>
        <w:t>عمل</w:t>
      </w:r>
      <w:r>
        <w:rPr>
          <w:spacing w:val="12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6"/>
          <w:rtl/>
        </w:rPr>
        <w:t>روڪڻ</w:t>
      </w:r>
      <w:r>
        <w:rPr>
          <w:spacing w:val="-2"/>
          <w:rtl/>
        </w:rPr>
        <w:t xml:space="preserve"> </w:t>
      </w:r>
      <w:r>
        <w:rPr>
          <w:w w:val="66"/>
          <w:rtl/>
        </w:rPr>
        <w:t>واري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اينٽي</w:t>
      </w:r>
      <w:r>
        <w:rPr>
          <w:rtl/>
        </w:rPr>
        <w:t xml:space="preserve"> </w:t>
      </w:r>
      <w:r>
        <w:rPr>
          <w:w w:val="66"/>
          <w:rtl/>
        </w:rPr>
        <w:t>آڪسيڊنٽ</w:t>
      </w:r>
      <w:r>
        <w:rPr>
          <w:rtl/>
        </w:rPr>
        <w:t xml:space="preserve"> </w:t>
      </w:r>
      <w:r>
        <w:rPr>
          <w:w w:val="66"/>
          <w:rtl/>
        </w:rPr>
        <w:t>معدي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السر</w:t>
      </w:r>
      <w:r>
        <w:rPr>
          <w:rtl/>
        </w:rPr>
        <w:t xml:space="preserve"> </w:t>
      </w:r>
      <w:r>
        <w:rPr>
          <w:w w:val="66"/>
          <w:rtl/>
        </w:rPr>
        <w:t>اکين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w w:val="76"/>
          <w:rtl/>
        </w:rPr>
        <w:t xml:space="preserve"> موتيو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لهڻ</w:t>
      </w:r>
      <w:r>
        <w:rPr>
          <w:spacing w:val="-9"/>
          <w:w w:val="76"/>
          <w:rtl/>
        </w:rPr>
        <w:t xml:space="preserve"> </w:t>
      </w:r>
      <w:r>
        <w:rPr>
          <w:w w:val="76"/>
        </w:rPr>
        <w:t>(Cataract)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ڪاري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پاڻي</w:t>
      </w:r>
      <w:r>
        <w:rPr>
          <w:spacing w:val="-3"/>
          <w:w w:val="76"/>
          <w:rtl/>
        </w:rPr>
        <w:t xml:space="preserve"> </w:t>
      </w:r>
      <w:r>
        <w:rPr>
          <w:w w:val="76"/>
        </w:rPr>
        <w:t>(Glaspoma)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کان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تحفظ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فراهم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ڪنديآهي</w:t>
      </w:r>
      <w:r>
        <w:rPr>
          <w:w w:val="76"/>
        </w:rPr>
        <w:t>.</w:t>
      </w:r>
      <w:r>
        <w:rPr>
          <w:w w:val="76"/>
          <w:rtl/>
        </w:rPr>
        <w:t xml:space="preserve"> دل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بيمارين۽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مختلف </w:t>
      </w:r>
      <w:r>
        <w:rPr>
          <w:w w:val="69"/>
          <w:rtl/>
        </w:rPr>
        <w:t>قسمن جي ڪينسرز کان بچائي ٿي</w:t>
      </w:r>
      <w:r>
        <w:rPr>
          <w:w w:val="69"/>
        </w:rPr>
        <w:t>.</w:t>
      </w:r>
      <w:r>
        <w:rPr>
          <w:w w:val="69"/>
          <w:rtl/>
        </w:rPr>
        <w:t xml:space="preserve"> ياداشت کي قائم رکڻ ۾ مددگار ۽ ويسر ۽ الزائم جا امڪان گهٽائي ٿي</w:t>
      </w:r>
      <w:r>
        <w:rPr>
          <w:w w:val="69"/>
        </w:rPr>
        <w:t>.</w:t>
      </w:r>
    </w:p>
    <w:p w14:paraId="620F4B59">
      <w:pPr>
        <w:pStyle w:val="13"/>
        <w:bidi/>
        <w:spacing w:line="268" w:lineRule="auto"/>
        <w:ind w:left="155" w:right="312" w:firstLine="435"/>
        <w:jc w:val="left"/>
      </w:pPr>
      <w:r>
        <w:rPr>
          <w:w w:val="76"/>
          <w:rtl/>
        </w:rPr>
        <w:t>اڄ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هن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مضمون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اهڙي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غذا</w:t>
      </w:r>
      <w:r>
        <w:rPr>
          <w:w w:val="76"/>
        </w:rPr>
        <w:t>“</w:t>
      </w:r>
      <w:r>
        <w:rPr>
          <w:w w:val="76"/>
          <w:rtl/>
        </w:rPr>
        <w:t xml:space="preserve"> جو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ذڪر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ڪنداسي،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جيڪا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روزانو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کائڻ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گهرجي</w:t>
      </w:r>
      <w:r>
        <w:rPr>
          <w:w w:val="76"/>
        </w:rPr>
        <w:t>.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اهڙي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 xml:space="preserve">غذائي </w:t>
      </w:r>
      <w:r>
        <w:rPr>
          <w:w w:val="73"/>
          <w:rtl/>
        </w:rPr>
        <w:t>جزن منجهان اڄ اسان ڪجهه منتخب جزا زيرِ بحث آڻينداسي</w:t>
      </w:r>
      <w:r>
        <w:rPr>
          <w:w w:val="73"/>
        </w:rPr>
        <w:t>.</w:t>
      </w:r>
      <w:r>
        <w:rPr>
          <w:w w:val="73"/>
          <w:rtl/>
        </w:rPr>
        <w:t xml:space="preserve"> انهن منجهان سڀ کان پهرين ذڪر ڪبو</w:t>
      </w:r>
      <w:r>
        <w:rPr>
          <w:w w:val="73"/>
        </w:rPr>
        <w:t>.</w:t>
      </w:r>
    </w:p>
    <w:p w14:paraId="701311DA">
      <w:pPr>
        <w:pStyle w:val="13"/>
        <w:bidi/>
        <w:spacing w:line="378" w:lineRule="exact"/>
        <w:ind w:left="637" w:right="0" w:firstLine="0"/>
        <w:jc w:val="left"/>
      </w:pPr>
      <w:r>
        <w:rPr>
          <w:b/>
          <w:bCs/>
          <w:w w:val="66"/>
          <w:sz w:val="32"/>
          <w:szCs w:val="32"/>
          <w:rtl/>
        </w:rPr>
        <w:t>پالڪ</w:t>
      </w:r>
      <w:r>
        <w:rPr>
          <w:b/>
          <w:bCs/>
          <w:spacing w:val="32"/>
          <w:sz w:val="32"/>
          <w:szCs w:val="32"/>
          <w:rtl/>
        </w:rPr>
        <w:t xml:space="preserve"> </w:t>
      </w:r>
      <w:r>
        <w:rPr>
          <w:b/>
          <w:bCs/>
          <w:w w:val="66"/>
          <w:sz w:val="32"/>
          <w:szCs w:val="32"/>
          <w:rtl/>
        </w:rPr>
        <w:t>جو</w:t>
      </w:r>
      <w:r>
        <w:rPr>
          <w:b/>
          <w:bCs/>
          <w:w w:val="66"/>
          <w:sz w:val="32"/>
          <w:szCs w:val="32"/>
        </w:rPr>
        <w:t>:</w:t>
      </w:r>
      <w:r>
        <w:rPr>
          <w:spacing w:val="46"/>
          <w:rtl/>
        </w:rPr>
        <w:t xml:space="preserve"> </w:t>
      </w:r>
      <w:r>
        <w:rPr>
          <w:w w:val="66"/>
          <w:rtl/>
        </w:rPr>
        <w:t>هڏين</w:t>
      </w:r>
      <w:r>
        <w:rPr>
          <w:spacing w:val="35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36"/>
          <w:rtl/>
        </w:rPr>
        <w:t xml:space="preserve"> </w:t>
      </w:r>
      <w:r>
        <w:rPr>
          <w:w w:val="66"/>
          <w:rtl/>
        </w:rPr>
        <w:t>ڀرڻ</w:t>
      </w:r>
      <w:r>
        <w:rPr>
          <w:spacing w:val="34"/>
          <w:rtl/>
        </w:rPr>
        <w:t xml:space="preserve"> </w:t>
      </w:r>
      <w:r>
        <w:rPr>
          <w:w w:val="66"/>
          <w:rtl/>
        </w:rPr>
        <w:t>واري</w:t>
      </w:r>
      <w:r>
        <w:rPr>
          <w:spacing w:val="34"/>
          <w:rtl/>
        </w:rPr>
        <w:t xml:space="preserve"> </w:t>
      </w:r>
      <w:r>
        <w:rPr>
          <w:w w:val="66"/>
          <w:rtl/>
        </w:rPr>
        <w:t>بيماري</w:t>
      </w:r>
      <w:r>
        <w:rPr>
          <w:spacing w:val="35"/>
          <w:rtl/>
        </w:rPr>
        <w:t xml:space="preserve"> </w:t>
      </w:r>
      <w:r>
        <w:rPr>
          <w:w w:val="66"/>
          <w:rtl/>
        </w:rPr>
        <w:t>اوسٽيوپروسيسز</w:t>
      </w:r>
      <w:r>
        <w:rPr>
          <w:spacing w:val="44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34"/>
          <w:rtl/>
        </w:rPr>
        <w:t xml:space="preserve"> </w:t>
      </w:r>
      <w:r>
        <w:rPr>
          <w:w w:val="66"/>
          <w:rtl/>
        </w:rPr>
        <w:t>بچي</w:t>
      </w:r>
      <w:r>
        <w:rPr>
          <w:spacing w:val="35"/>
          <w:rtl/>
        </w:rPr>
        <w:t xml:space="preserve"> </w:t>
      </w:r>
      <w:r>
        <w:rPr>
          <w:w w:val="66"/>
          <w:rtl/>
        </w:rPr>
        <w:t>سگهو</w:t>
      </w:r>
      <w:r>
        <w:rPr>
          <w:spacing w:val="34"/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  <w:r>
        <w:rPr>
          <w:spacing w:val="34"/>
          <w:rtl/>
        </w:rPr>
        <w:t xml:space="preserve"> </w:t>
      </w:r>
      <w:r>
        <w:rPr>
          <w:w w:val="66"/>
          <w:rtl/>
        </w:rPr>
        <w:t>پالڪ</w:t>
      </w:r>
      <w:r>
        <w:rPr>
          <w:spacing w:val="34"/>
          <w:rtl/>
        </w:rPr>
        <w:t xml:space="preserve"> </w:t>
      </w:r>
      <w:r>
        <w:rPr>
          <w:w w:val="66"/>
          <w:rtl/>
        </w:rPr>
        <w:t>واپرائڻ</w:t>
      </w:r>
      <w:r>
        <w:rPr>
          <w:spacing w:val="34"/>
          <w:rtl/>
        </w:rPr>
        <w:t xml:space="preserve"> </w:t>
      </w:r>
      <w:r>
        <w:rPr>
          <w:w w:val="66"/>
          <w:rtl/>
        </w:rPr>
        <w:t>سان</w:t>
      </w:r>
    </w:p>
    <w:p w14:paraId="131C2790">
      <w:pPr>
        <w:pStyle w:val="13"/>
        <w:bidi/>
        <w:spacing w:before="50" w:line="268" w:lineRule="auto"/>
        <w:ind w:left="152" w:right="311" w:firstLine="5"/>
        <w:jc w:val="left"/>
      </w:pPr>
      <w:r>
        <w:rPr>
          <w:w w:val="70"/>
          <w:rtl/>
        </w:rPr>
        <w:t>ڪوليسٽرول</w:t>
      </w:r>
      <w:r>
        <w:rPr>
          <w:spacing w:val="11"/>
          <w:rtl/>
        </w:rPr>
        <w:t xml:space="preserve"> </w:t>
      </w:r>
      <w:r>
        <w:rPr>
          <w:w w:val="70"/>
          <w:rtl/>
        </w:rPr>
        <w:t>گهٽ</w:t>
      </w:r>
      <w:r>
        <w:rPr>
          <w:spacing w:val="11"/>
          <w:rtl/>
        </w:rPr>
        <w:t xml:space="preserve"> </w:t>
      </w:r>
      <w:r>
        <w:rPr>
          <w:w w:val="70"/>
          <w:rtl/>
        </w:rPr>
        <w:t>ٿئي</w:t>
      </w:r>
      <w:r>
        <w:rPr>
          <w:spacing w:val="11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16"/>
          <w:rtl/>
        </w:rPr>
        <w:t xml:space="preserve"> </w:t>
      </w:r>
      <w:r>
        <w:rPr>
          <w:w w:val="70"/>
        </w:rPr>
        <w:t>IQ</w:t>
      </w:r>
      <w:r>
        <w:rPr>
          <w:spacing w:val="20"/>
          <w:rtl/>
        </w:rPr>
        <w:t xml:space="preserve"> </w:t>
      </w:r>
      <w:r>
        <w:rPr>
          <w:w w:val="70"/>
          <w:rtl/>
        </w:rPr>
        <w:t>وڌي</w:t>
      </w:r>
      <w:r>
        <w:rPr>
          <w:spacing w:val="11"/>
          <w:rtl/>
        </w:rPr>
        <w:t xml:space="preserve"> </w:t>
      </w:r>
      <w:r>
        <w:rPr>
          <w:w w:val="70"/>
          <w:rtl/>
        </w:rPr>
        <w:t>ٿو</w:t>
      </w:r>
      <w:r>
        <w:rPr>
          <w:w w:val="70"/>
        </w:rPr>
        <w:t>.</w:t>
      </w:r>
      <w:r>
        <w:rPr>
          <w:spacing w:val="9"/>
          <w:rtl/>
        </w:rPr>
        <w:t xml:space="preserve"> </w:t>
      </w:r>
      <w:r>
        <w:rPr>
          <w:w w:val="70"/>
          <w:rtl/>
        </w:rPr>
        <w:t>هڏين</w:t>
      </w:r>
      <w:r>
        <w:rPr>
          <w:spacing w:val="12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12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12"/>
          <w:rtl/>
        </w:rPr>
        <w:t xml:space="preserve"> </w:t>
      </w:r>
      <w:r>
        <w:rPr>
          <w:w w:val="70"/>
          <w:rtl/>
        </w:rPr>
        <w:t>شاندار</w:t>
      </w:r>
      <w:r>
        <w:rPr>
          <w:spacing w:val="10"/>
          <w:rtl/>
        </w:rPr>
        <w:t xml:space="preserve"> </w:t>
      </w:r>
      <w:r>
        <w:rPr>
          <w:w w:val="70"/>
          <w:rtl/>
        </w:rPr>
        <w:t>معمار</w:t>
      </w:r>
      <w:r>
        <w:rPr>
          <w:spacing w:val="1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11"/>
          <w:rtl/>
        </w:rPr>
        <w:t xml:space="preserve"> </w:t>
      </w:r>
      <w:r>
        <w:rPr>
          <w:w w:val="70"/>
          <w:rtl/>
        </w:rPr>
        <w:t>وٽامن</w:t>
      </w:r>
      <w:r>
        <w:rPr>
          <w:spacing w:val="18"/>
          <w:rtl/>
        </w:rPr>
        <w:t xml:space="preserve"> </w:t>
      </w:r>
      <w:r>
        <w:rPr>
          <w:w w:val="70"/>
        </w:rPr>
        <w:t>K</w:t>
      </w:r>
      <w:r>
        <w:rPr>
          <w:spacing w:val="16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11"/>
          <w:rtl/>
        </w:rPr>
        <w:t xml:space="preserve"> </w:t>
      </w:r>
      <w:r>
        <w:rPr>
          <w:w w:val="70"/>
          <w:rtl/>
        </w:rPr>
        <w:t>علاوه</w:t>
      </w:r>
      <w:r>
        <w:rPr>
          <w:spacing w:val="11"/>
          <w:rtl/>
        </w:rPr>
        <w:t xml:space="preserve"> </w:t>
      </w:r>
      <w:r>
        <w:rPr>
          <w:w w:val="70"/>
          <w:rtl/>
        </w:rPr>
        <w:t>ڪئليشم،</w:t>
      </w:r>
      <w:r>
        <w:rPr>
          <w:spacing w:val="12"/>
          <w:rtl/>
        </w:rPr>
        <w:t xml:space="preserve"> </w:t>
      </w:r>
      <w:r>
        <w:rPr>
          <w:w w:val="70"/>
          <w:rtl/>
        </w:rPr>
        <w:t xml:space="preserve">۽ </w:t>
      </w:r>
      <w:r>
        <w:rPr>
          <w:w w:val="69"/>
          <w:rtl/>
        </w:rPr>
        <w:t>مئگينيشم به شامل آهي</w:t>
      </w:r>
      <w:r>
        <w:rPr>
          <w:w w:val="69"/>
        </w:rPr>
        <w:t>.</w:t>
      </w:r>
      <w:r>
        <w:rPr>
          <w:w w:val="69"/>
          <w:rtl/>
        </w:rPr>
        <w:t xml:space="preserve"> اهي سڀ معدنيات، نباتات مان ملندڙ وٽامنز</w:t>
      </w:r>
      <w:r>
        <w:rPr>
          <w:spacing w:val="-2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سالما</w:t>
      </w:r>
      <w:r>
        <w:rPr>
          <w:w w:val="69"/>
        </w:rPr>
        <w:t>“</w:t>
      </w:r>
      <w:r>
        <w:rPr>
          <w:w w:val="69"/>
          <w:rtl/>
        </w:rPr>
        <w:t xml:space="preserve"> آهن</w:t>
      </w:r>
      <w:r>
        <w:rPr>
          <w:w w:val="69"/>
        </w:rPr>
        <w:t>.</w:t>
      </w:r>
      <w:r>
        <w:rPr>
          <w:w w:val="69"/>
          <w:rtl/>
        </w:rPr>
        <w:t xml:space="preserve"> جيڪي اينٽي آڪسيڊنٽ </w:t>
      </w:r>
      <w:r>
        <w:rPr>
          <w:w w:val="79"/>
          <w:rtl/>
        </w:rPr>
        <w:t>جي طور تي ڪم ڪندا آهن</w:t>
      </w:r>
      <w:r>
        <w:rPr>
          <w:w w:val="79"/>
        </w:rPr>
        <w:t>.</w:t>
      </w:r>
    </w:p>
    <w:p w14:paraId="5025FCC2">
      <w:pPr>
        <w:spacing w:before="4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60A3191">
      <w:pPr>
        <w:pStyle w:val="13"/>
        <w:spacing w:before="14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650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263525</wp:posOffset>
                </wp:positionV>
                <wp:extent cx="5772785" cy="55245"/>
                <wp:effectExtent l="0" t="0" r="0" b="0"/>
                <wp:wrapTopAndBottom/>
                <wp:docPr id="690" name="Graphic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90" o:spid="_x0000_s1026" o:spt="100" style="position:absolute;left:0pt;margin-left:70.55pt;margin-top:20.75pt;height:4.35pt;width:454.55pt;mso-position-horizontal-relative:page;mso-wrap-distance-bottom:0pt;mso-wrap-distance-top:0pt;z-index:-251451392;mso-width-relative:page;mso-height-relative:page;" fillcolor="#612322" filled="t" stroked="f" coordsize="5772785,55244" o:gfxdata="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agVhPZAAAACgEAAA8AAAAAAAAA&#10;AQAgAAAAIgAAAGRycy9kb3ducmV2LnhtbFBLAQIUABQAAAAIAIdO4kDbH+bkSQIAAPMFAAAOAAAA&#10;AAAAAAEAIAAAACg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5B5649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D04489D">
      <w:pPr>
        <w:pStyle w:val="13"/>
        <w:spacing w:before="9"/>
        <w:rPr>
          <w:sz w:val="3"/>
        </w:rPr>
      </w:pPr>
    </w:p>
    <w:p w14:paraId="624BAB8A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91" name="Group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92" name="Graphic 69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ykGEmY0CAAAj&#10;BwAADgAAAAAAAAABACAAAAAkAQAAZHJzL2Uyb0RvYy54bWxQSwUGAAAAAAYABgBZAQAAIwYAAAAA&#10;">
                <o:lock v:ext="edit" aspectratio="f"/>
                <v:shape id="Graphic 692" o:spid="_x0000_s1026" o:spt="100" style="position:absolute;left:0;top:0;height:40005;width:5737860;" fillcolor="#000000" filled="t" stroked="f" coordsize="5737860,40005" o:gfxdata="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NobW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8BE7481">
      <w:pPr>
        <w:pStyle w:val="3"/>
        <w:bidi/>
        <w:ind w:left="3198" w:right="0" w:firstLine="0"/>
        <w:jc w:val="left"/>
      </w:pPr>
      <w:r>
        <w:rPr>
          <w:w w:val="77"/>
          <w:rtl/>
        </w:rPr>
        <w:t>موسم</w:t>
      </w:r>
      <w:r>
        <w:rPr>
          <w:spacing w:val="-34"/>
          <w:rtl/>
        </w:rPr>
        <w:t xml:space="preserve"> </w:t>
      </w:r>
      <w:r>
        <w:rPr>
          <w:w w:val="77"/>
          <w:rtl/>
        </w:rPr>
        <w:t>۽</w:t>
      </w:r>
      <w:r>
        <w:rPr>
          <w:spacing w:val="-34"/>
          <w:rtl/>
        </w:rPr>
        <w:t xml:space="preserve"> </w:t>
      </w:r>
      <w:r>
        <w:rPr>
          <w:w w:val="77"/>
          <w:rtl/>
        </w:rPr>
        <w:t>صحت</w:t>
      </w:r>
    </w:p>
    <w:p w14:paraId="1760BB9B">
      <w:pPr>
        <w:pStyle w:val="13"/>
        <w:spacing w:before="130"/>
      </w:pPr>
    </w:p>
    <w:p w14:paraId="5D30C0C8">
      <w:pPr>
        <w:pStyle w:val="13"/>
        <w:bidi/>
        <w:spacing w:line="273" w:lineRule="auto"/>
        <w:ind w:left="161" w:right="311" w:firstLine="423"/>
        <w:jc w:val="left"/>
      </w:pPr>
      <w:r>
        <w:rPr>
          <w:w w:val="73"/>
        </w:rPr>
        <w:t>”</w:t>
      </w:r>
      <w:r>
        <w:rPr>
          <w:w w:val="73"/>
          <w:rtl/>
        </w:rPr>
        <w:t>موسم</w:t>
      </w:r>
      <w:r>
        <w:rPr>
          <w:spacing w:val="-8"/>
          <w:rtl/>
        </w:rPr>
        <w:t xml:space="preserve"> </w:t>
      </w:r>
      <w:r>
        <w:rPr>
          <w:w w:val="73"/>
          <w:rtl/>
        </w:rPr>
        <w:t>۽ صحت</w:t>
      </w:r>
      <w:r>
        <w:rPr>
          <w:w w:val="73"/>
        </w:rPr>
        <w:t>“</w:t>
      </w:r>
      <w:r>
        <w:rPr>
          <w:w w:val="73"/>
          <w:rtl/>
        </w:rPr>
        <w:t>، اِهڙو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موضوع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آهي، جنهن تي ڄاڻ هجڻ</w:t>
      </w:r>
      <w:r>
        <w:rPr>
          <w:spacing w:val="-8"/>
          <w:rtl/>
        </w:rPr>
        <w:t xml:space="preserve"> </w:t>
      </w:r>
      <w:r>
        <w:rPr>
          <w:w w:val="73"/>
          <w:rtl/>
        </w:rPr>
        <w:t>۽ پوءِ مٿس ٿوري گهڻي دسترس هجڻ هر</w:t>
      </w:r>
      <w:r>
        <w:rPr>
          <w:spacing w:val="-8"/>
          <w:rtl/>
        </w:rPr>
        <w:t xml:space="preserve"> </w:t>
      </w:r>
      <w:r>
        <w:rPr>
          <w:w w:val="73"/>
          <w:rtl/>
        </w:rPr>
        <w:t xml:space="preserve">انسان </w:t>
      </w:r>
      <w:r>
        <w:rPr>
          <w:w w:val="70"/>
          <w:rtl/>
        </w:rPr>
        <w:t>لاءِ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تمام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ضروري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چوندا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هر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حقيقت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پنهنجو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پاڻ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اڌ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حڪيم</w:t>
      </w:r>
      <w:r>
        <w:rPr>
          <w:w w:val="70"/>
        </w:rPr>
        <w:t>/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طبيب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درجو</w:t>
      </w:r>
    </w:p>
    <w:p w14:paraId="1A8DD198">
      <w:pPr>
        <w:pStyle w:val="13"/>
        <w:bidi/>
        <w:spacing w:line="336" w:lineRule="exact"/>
        <w:ind w:left="156" w:right="0" w:firstLine="0"/>
        <w:jc w:val="left"/>
      </w:pPr>
      <w:r>
        <w:rPr>
          <w:w w:val="68"/>
          <w:rtl/>
        </w:rPr>
        <w:t>رکي</w:t>
      </w:r>
      <w:r>
        <w:rPr>
          <w:spacing w:val="56"/>
          <w:w w:val="150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58"/>
          <w:w w:val="150"/>
          <w:rtl/>
        </w:rPr>
        <w:t xml:space="preserve"> </w:t>
      </w:r>
      <w:r>
        <w:rPr>
          <w:w w:val="68"/>
          <w:rtl/>
        </w:rPr>
        <w:t>چوندا</w:t>
      </w:r>
      <w:r>
        <w:rPr>
          <w:spacing w:val="60"/>
          <w:w w:val="150"/>
          <w:rtl/>
        </w:rPr>
        <w:t xml:space="preserve"> </w:t>
      </w:r>
      <w:r>
        <w:rPr>
          <w:w w:val="68"/>
          <w:rtl/>
        </w:rPr>
        <w:t>آهن</w:t>
      </w:r>
      <w:r>
        <w:rPr>
          <w:spacing w:val="58"/>
          <w:w w:val="150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58"/>
          <w:w w:val="150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اِنسان</w:t>
      </w:r>
      <w:r>
        <w:rPr>
          <w:w w:val="68"/>
        </w:rPr>
        <w:t>“</w:t>
      </w:r>
      <w:r>
        <w:rPr>
          <w:spacing w:val="65"/>
          <w:w w:val="150"/>
          <w:rtl/>
        </w:rPr>
        <w:t xml:space="preserve"> </w:t>
      </w:r>
      <w:r>
        <w:rPr>
          <w:w w:val="68"/>
          <w:rtl/>
        </w:rPr>
        <w:t>جڏهن</w:t>
      </w:r>
      <w:r>
        <w:rPr>
          <w:spacing w:val="55"/>
          <w:w w:val="150"/>
          <w:rtl/>
        </w:rPr>
        <w:t xml:space="preserve"> </w:t>
      </w:r>
      <w:r>
        <w:rPr>
          <w:w w:val="68"/>
          <w:rtl/>
        </w:rPr>
        <w:t>پهريون</w:t>
      </w:r>
    </w:p>
    <w:p w14:paraId="47840440">
      <w:pPr>
        <w:pStyle w:val="13"/>
        <w:bidi/>
        <w:spacing w:before="42"/>
        <w:ind w:left="156" w:right="0" w:firstLine="0"/>
        <w:jc w:val="left"/>
      </w:pPr>
      <w:r>
        <w:rPr>
          <w:w w:val="66"/>
          <w:rtl/>
        </w:rPr>
        <w:t>ڀيرو</w:t>
      </w:r>
      <w:r>
        <w:rPr>
          <w:spacing w:val="55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بيمار</w:t>
      </w:r>
      <w:r>
        <w:rPr>
          <w:w w:val="66"/>
        </w:rPr>
        <w:t>“</w:t>
      </w:r>
      <w:r>
        <w:rPr>
          <w:spacing w:val="68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56"/>
          <w:rtl/>
        </w:rPr>
        <w:t xml:space="preserve"> </w:t>
      </w:r>
      <w:r>
        <w:rPr>
          <w:w w:val="66"/>
          <w:rtl/>
        </w:rPr>
        <w:t>پوندو</w:t>
      </w:r>
      <w:r>
        <w:rPr>
          <w:spacing w:val="58"/>
          <w:rtl/>
        </w:rPr>
        <w:t xml:space="preserve"> </w:t>
      </w:r>
      <w:r>
        <w:rPr>
          <w:w w:val="66"/>
          <w:rtl/>
        </w:rPr>
        <w:t>۽</w:t>
      </w:r>
      <w:r>
        <w:rPr>
          <w:spacing w:val="62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58"/>
          <w:rtl/>
        </w:rPr>
        <w:t xml:space="preserve"> </w:t>
      </w:r>
      <w:r>
        <w:rPr>
          <w:w w:val="66"/>
          <w:rtl/>
        </w:rPr>
        <w:t>علاج</w:t>
      </w:r>
      <w:r>
        <w:rPr>
          <w:spacing w:val="57"/>
          <w:rtl/>
        </w:rPr>
        <w:t xml:space="preserve"> </w:t>
      </w:r>
      <w:r>
        <w:rPr>
          <w:w w:val="66"/>
          <w:rtl/>
        </w:rPr>
        <w:t>ذريعي</w:t>
      </w:r>
      <w:r>
        <w:rPr>
          <w:spacing w:val="63"/>
          <w:rtl/>
        </w:rPr>
        <w:t xml:space="preserve"> </w:t>
      </w:r>
      <w:r>
        <w:rPr>
          <w:w w:val="66"/>
          <w:rtl/>
        </w:rPr>
        <w:t>جڏهن</w:t>
      </w:r>
    </w:p>
    <w:p w14:paraId="10066431">
      <w:pPr>
        <w:pStyle w:val="13"/>
        <w:bidi/>
        <w:spacing w:before="43"/>
        <w:ind w:left="162" w:right="0" w:firstLine="0"/>
        <w:jc w:val="left"/>
      </w:pPr>
      <w:r>
        <w:rPr>
          <w:w w:val="67"/>
          <w:rtl/>
        </w:rPr>
        <w:t>شفايابي</w:t>
      </w:r>
      <w:r>
        <w:rPr>
          <w:spacing w:val="60"/>
          <w:rtl/>
        </w:rPr>
        <w:t xml:space="preserve">  </w:t>
      </w:r>
      <w:r>
        <w:rPr>
          <w:w w:val="67"/>
          <w:rtl/>
        </w:rPr>
        <w:t>جي</w:t>
      </w:r>
      <w:r>
        <w:rPr>
          <w:spacing w:val="66"/>
          <w:rtl/>
        </w:rPr>
        <w:t xml:space="preserve"> </w:t>
      </w:r>
      <w:r>
        <w:rPr>
          <w:w w:val="67"/>
          <w:rtl/>
        </w:rPr>
        <w:t>حاصل</w:t>
      </w:r>
      <w:r>
        <w:rPr>
          <w:spacing w:val="59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59"/>
          <w:rtl/>
        </w:rPr>
        <w:t xml:space="preserve"> </w:t>
      </w:r>
      <w:r>
        <w:rPr>
          <w:w w:val="67"/>
          <w:rtl/>
        </w:rPr>
        <w:t>وٺندو</w:t>
      </w:r>
      <w:r>
        <w:rPr>
          <w:spacing w:val="64"/>
          <w:rtl/>
        </w:rPr>
        <w:t xml:space="preserve"> </w:t>
      </w:r>
      <w:r>
        <w:rPr>
          <w:w w:val="67"/>
          <w:rtl/>
        </w:rPr>
        <w:t>آهي</w:t>
      </w:r>
      <w:r>
        <w:rPr>
          <w:spacing w:val="62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60"/>
          <w:rtl/>
        </w:rPr>
        <w:t xml:space="preserve"> </w:t>
      </w:r>
      <w:r>
        <w:rPr>
          <w:w w:val="67"/>
          <w:rtl/>
        </w:rPr>
        <w:t>کيس</w:t>
      </w:r>
    </w:p>
    <w:p w14:paraId="7F3C29F6">
      <w:pPr>
        <w:pStyle w:val="13"/>
        <w:bidi/>
        <w:spacing w:before="42"/>
        <w:ind w:left="155" w:right="0" w:firstLine="0"/>
        <w:jc w:val="left"/>
      </w:pPr>
      <w:r>
        <w:rPr>
          <w:w w:val="69"/>
          <w:rtl/>
        </w:rPr>
        <w:t>اِها</w:t>
      </w:r>
      <w:r>
        <w:rPr>
          <w:spacing w:val="28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ڄاڻ</w:t>
      </w:r>
      <w:r>
        <w:rPr>
          <w:w w:val="69"/>
        </w:rPr>
        <w:t>“</w:t>
      </w:r>
      <w:r>
        <w:rPr>
          <w:spacing w:val="38"/>
          <w:rtl/>
        </w:rPr>
        <w:t xml:space="preserve"> </w:t>
      </w:r>
      <w:r>
        <w:rPr>
          <w:w w:val="69"/>
          <w:rtl/>
        </w:rPr>
        <w:t>ضرور</w:t>
      </w:r>
      <w:r>
        <w:rPr>
          <w:spacing w:val="31"/>
          <w:rtl/>
        </w:rPr>
        <w:t xml:space="preserve"> </w:t>
      </w:r>
      <w:r>
        <w:rPr>
          <w:w w:val="69"/>
          <w:rtl/>
        </w:rPr>
        <w:t>يلفرور</w:t>
      </w:r>
      <w:r>
        <w:rPr>
          <w:spacing w:val="29"/>
          <w:rtl/>
        </w:rPr>
        <w:t xml:space="preserve"> </w:t>
      </w:r>
      <w:r>
        <w:rPr>
          <w:w w:val="69"/>
          <w:rtl/>
        </w:rPr>
        <w:t>حاصل</w:t>
      </w:r>
      <w:r>
        <w:rPr>
          <w:spacing w:val="27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33"/>
          <w:rtl/>
        </w:rPr>
        <w:t xml:space="preserve"> </w:t>
      </w:r>
      <w:r>
        <w:rPr>
          <w:w w:val="69"/>
          <w:rtl/>
        </w:rPr>
        <w:t>ويندي</w:t>
      </w:r>
      <w:r>
        <w:rPr>
          <w:spacing w:val="31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30"/>
          <w:rtl/>
        </w:rPr>
        <w:t xml:space="preserve"> </w:t>
      </w:r>
      <w:r>
        <w:rPr>
          <w:w w:val="69"/>
          <w:rtl/>
        </w:rPr>
        <w:t>ته</w:t>
      </w:r>
    </w:p>
    <w:p w14:paraId="61700AAD">
      <w:pPr>
        <w:pStyle w:val="13"/>
        <w:bidi/>
        <w:spacing w:before="42"/>
        <w:ind w:left="159" w:right="1070" w:firstLine="0"/>
        <w:jc w:val="left"/>
      </w:pPr>
      <w:r>
        <w:rPr>
          <w:w w:val="76"/>
          <w:rtl/>
        </w:rPr>
        <w:t>سندس</w:t>
      </w:r>
      <w:r>
        <w:rPr>
          <w:spacing w:val="50"/>
          <w:w w:val="150"/>
          <w:rtl/>
        </w:rPr>
        <w:t xml:space="preserve"> </w:t>
      </w:r>
      <w:r>
        <w:rPr>
          <w:w w:val="76"/>
          <w:rtl/>
        </w:rPr>
        <w:t>جسماني</w:t>
      </w:r>
      <w:r>
        <w:rPr>
          <w:spacing w:val="78"/>
          <w:rtl/>
        </w:rPr>
        <w:t xml:space="preserve"> </w:t>
      </w:r>
      <w:r>
        <w:rPr>
          <w:w w:val="76"/>
          <w:rtl/>
        </w:rPr>
        <w:t>ساخت</w:t>
      </w:r>
      <w:r>
        <w:rPr>
          <w:spacing w:val="77"/>
          <w:rtl/>
        </w:rPr>
        <w:t xml:space="preserve"> </w:t>
      </w:r>
      <w:r>
        <w:rPr>
          <w:w w:val="76"/>
          <w:rtl/>
        </w:rPr>
        <w:t>ڪيئن</w:t>
      </w:r>
      <w:r>
        <w:rPr>
          <w:spacing w:val="76"/>
          <w:rtl/>
        </w:rPr>
        <w:t xml:space="preserve"> </w:t>
      </w:r>
      <w:r>
        <w:rPr>
          <w:w w:val="76"/>
          <w:rtl/>
        </w:rPr>
        <w:t>آهي</w:t>
      </w:r>
      <w:r>
        <w:rPr>
          <w:spacing w:val="49"/>
          <w:w w:val="150"/>
          <w:rtl/>
        </w:rPr>
        <w:t xml:space="preserve"> </w:t>
      </w:r>
      <w:r>
        <w:rPr>
          <w:w w:val="76"/>
          <w:rtl/>
        </w:rPr>
        <w:t>۽</w:t>
      </w:r>
      <w:r>
        <w:rPr>
          <w:spacing w:val="51"/>
          <w:w w:val="150"/>
          <w:rtl/>
        </w:rPr>
        <w:t xml:space="preserve"> </w:t>
      </w:r>
      <w:r>
        <w:rPr>
          <w:w w:val="76"/>
          <w:rtl/>
        </w:rPr>
        <w:t>ڪيئن</w:t>
      </w:r>
    </w:p>
    <w:p w14:paraId="62567DE0">
      <w:pPr>
        <w:pStyle w:val="13"/>
        <w:bidi/>
        <w:spacing w:before="42"/>
        <w:ind w:left="161" w:right="0" w:firstLine="0"/>
        <w:jc w:val="left"/>
      </w:pPr>
      <w:r>
        <w:rPr>
          <w:w w:val="71"/>
          <w:rtl/>
        </w:rPr>
        <w:t>پنهنجي</w:t>
      </w:r>
      <w:r>
        <w:rPr>
          <w:spacing w:val="4"/>
          <w:rtl/>
        </w:rPr>
        <w:t xml:space="preserve"> </w:t>
      </w:r>
      <w:r>
        <w:rPr>
          <w:w w:val="71"/>
          <w:rtl/>
        </w:rPr>
        <w:t>حفاظت</w:t>
      </w:r>
      <w:r>
        <w:rPr>
          <w:spacing w:val="2"/>
          <w:rtl/>
        </w:rPr>
        <w:t xml:space="preserve"> </w:t>
      </w:r>
      <w:r>
        <w:rPr>
          <w:w w:val="71"/>
          <w:rtl/>
        </w:rPr>
        <w:t>موسم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2"/>
          <w:rtl/>
        </w:rPr>
        <w:t xml:space="preserve"> </w:t>
      </w:r>
      <w:r>
        <w:rPr>
          <w:w w:val="71"/>
          <w:rtl/>
        </w:rPr>
        <w:t>حالات</w:t>
      </w:r>
      <w:r>
        <w:rPr>
          <w:rtl/>
        </w:rPr>
        <w:t xml:space="preserve"> </w:t>
      </w:r>
      <w:r>
        <w:rPr>
          <w:w w:val="71"/>
          <w:rtl/>
        </w:rPr>
        <w:t>مطابق</w:t>
      </w:r>
      <w:r>
        <w:rPr>
          <w:spacing w:val="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1"/>
          <w:rtl/>
        </w:rPr>
        <w:t xml:space="preserve"> </w:t>
      </w:r>
      <w:r>
        <w:rPr>
          <w:w w:val="71"/>
          <w:rtl/>
        </w:rPr>
        <w:t>سگهي</w:t>
      </w:r>
    </w:p>
    <w:p w14:paraId="354177E6">
      <w:pPr>
        <w:pStyle w:val="13"/>
        <w:bidi/>
        <w:spacing w:before="48"/>
        <w:ind w:left="155" w:right="0" w:firstLine="0"/>
        <w:jc w:val="left"/>
      </w:pPr>
      <w:r>
        <w:rPr>
          <w:w w:val="62"/>
          <w:rtl/>
        </w:rPr>
        <w:t>ٿو</w:t>
      </w:r>
      <w:r>
        <w:rPr>
          <w:w w:val="62"/>
        </w:rPr>
        <w:t>.</w:t>
      </w:r>
      <w:r>
        <w:rPr>
          <w:spacing w:val="56"/>
          <w:rtl/>
        </w:rPr>
        <w:t xml:space="preserve"> </w:t>
      </w:r>
      <w:r>
        <w:rPr>
          <w:w w:val="62"/>
          <w:rtl/>
        </w:rPr>
        <w:t>ڇو</w:t>
      </w:r>
      <w:r>
        <w:rPr>
          <w:spacing w:val="58"/>
          <w:rtl/>
        </w:rPr>
        <w:t xml:space="preserve"> </w:t>
      </w:r>
      <w:r>
        <w:rPr>
          <w:w w:val="62"/>
          <w:rtl/>
        </w:rPr>
        <w:t>ته</w:t>
      </w:r>
      <w:r>
        <w:rPr>
          <w:spacing w:val="54"/>
          <w:rtl/>
        </w:rPr>
        <w:t xml:space="preserve"> </w:t>
      </w:r>
      <w:r>
        <w:rPr>
          <w:w w:val="62"/>
          <w:rtl/>
        </w:rPr>
        <w:t>هر</w:t>
      </w:r>
      <w:r>
        <w:rPr>
          <w:spacing w:val="57"/>
          <w:rtl/>
        </w:rPr>
        <w:t xml:space="preserve"> </w:t>
      </w:r>
      <w:r>
        <w:rPr>
          <w:w w:val="62"/>
          <w:rtl/>
        </w:rPr>
        <w:t>اِنسان</w:t>
      </w:r>
      <w:r>
        <w:rPr>
          <w:spacing w:val="56"/>
          <w:rtl/>
        </w:rPr>
        <w:t xml:space="preserve"> </w:t>
      </w:r>
      <w:r>
        <w:rPr>
          <w:w w:val="62"/>
          <w:rtl/>
        </w:rPr>
        <w:t>واقعي</w:t>
      </w:r>
      <w:r>
        <w:rPr>
          <w:spacing w:val="55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60"/>
          <w:rtl/>
        </w:rPr>
        <w:t xml:space="preserve"> </w:t>
      </w:r>
      <w:r>
        <w:rPr>
          <w:w w:val="62"/>
          <w:rtl/>
        </w:rPr>
        <w:t>پنهنجو</w:t>
      </w:r>
      <w:r>
        <w:rPr>
          <w:spacing w:val="54"/>
          <w:rtl/>
        </w:rPr>
        <w:t xml:space="preserve"> </w:t>
      </w:r>
      <w:r>
        <w:rPr>
          <w:w w:val="62"/>
          <w:rtl/>
        </w:rPr>
        <w:t>پاڻ</w:t>
      </w:r>
      <w:r>
        <w:rPr>
          <w:spacing w:val="57"/>
          <w:rtl/>
        </w:rPr>
        <w:t xml:space="preserve"> </w:t>
      </w:r>
      <w:r>
        <w:rPr>
          <w:w w:val="62"/>
          <w:rtl/>
        </w:rPr>
        <w:t>لاءِ</w:t>
      </w:r>
      <w:r>
        <w:rPr>
          <w:spacing w:val="53"/>
          <w:rtl/>
        </w:rPr>
        <w:t xml:space="preserve"> </w:t>
      </w:r>
      <w:r>
        <w:rPr>
          <w:w w:val="62"/>
        </w:rPr>
        <w:t>”</w:t>
      </w:r>
      <w:r>
        <w:rPr>
          <w:w w:val="62"/>
          <w:rtl/>
        </w:rPr>
        <w:t>اڌ</w:t>
      </w:r>
    </w:p>
    <w:p w14:paraId="11F09AB7">
      <w:pPr>
        <w:pStyle w:val="13"/>
        <w:bidi/>
        <w:spacing w:before="42" w:line="268" w:lineRule="auto"/>
        <w:ind w:left="157" w:right="4921" w:hanging="2"/>
        <w:jc w:val="left"/>
      </w:pPr>
      <w:r>
        <w:rPr>
          <w:w w:val="74"/>
          <w:rtl/>
        </w:rPr>
        <w:t>حڪيم</w:t>
      </w:r>
      <w:r>
        <w:rPr>
          <w:w w:val="74"/>
        </w:rPr>
        <w:t>“</w:t>
      </w:r>
      <w:r>
        <w:rPr>
          <w:spacing w:val="-3"/>
          <w:rtl/>
        </w:rPr>
        <w:t xml:space="preserve"> </w:t>
      </w:r>
      <w:r>
        <w:rPr>
          <w:w w:val="74"/>
          <w:rtl/>
        </w:rPr>
        <w:t>ضرور هوندو آهي</w:t>
      </w:r>
      <w:r>
        <w:rPr>
          <w:w w:val="74"/>
        </w:rPr>
        <w:t>.</w:t>
      </w:r>
      <w:r>
        <w:rPr>
          <w:rtl/>
        </w:rPr>
        <w:t xml:space="preserve"> </w:t>
      </w:r>
      <w:r>
        <w:rPr>
          <w:w w:val="74"/>
          <w:rtl/>
        </w:rPr>
        <w:t>پنهنجي</w:t>
      </w:r>
      <w:r>
        <w:rPr>
          <w:spacing w:val="-8"/>
          <w:rtl/>
        </w:rPr>
        <w:t xml:space="preserve"> </w:t>
      </w:r>
      <w:r>
        <w:rPr>
          <w:w w:val="74"/>
          <w:rtl/>
        </w:rPr>
        <w:t>جسماني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ساخت جي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معلومات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زندگيءَ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روان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دوان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رکڻ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اندروني</w:t>
      </w:r>
    </w:p>
    <w:p w14:paraId="462A4E68">
      <w:pPr>
        <w:pStyle w:val="13"/>
        <w:bidi/>
        <w:spacing w:before="2" w:line="271" w:lineRule="auto"/>
        <w:ind w:left="157" w:right="311" w:hanging="1"/>
        <w:jc w:val="left"/>
      </w:pPr>
      <w:r>
        <w:rPr>
          <w:w w:val="75"/>
          <w:rtl/>
        </w:rPr>
        <w:t>عضوا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ڪيئن ڪم ڪن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ٿا ۽ 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>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سان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گڏ 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>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کي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ڪيئن صحيح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نموني،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بهتر انداز ۾ ڪم ڪرڻ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ڏجي، اهو هڪ</w:t>
      </w:r>
      <w:r>
        <w:rPr>
          <w:spacing w:val="40"/>
          <w:rtl/>
        </w:rPr>
        <w:t xml:space="preserve"> </w:t>
      </w:r>
      <w:r>
        <w:rPr>
          <w:w w:val="77"/>
          <w:rtl/>
        </w:rPr>
        <w:t>اهڙو</w:t>
      </w:r>
      <w:r>
        <w:rPr>
          <w:spacing w:val="14"/>
          <w:rtl/>
        </w:rPr>
        <w:t xml:space="preserve"> </w:t>
      </w:r>
      <w:r>
        <w:rPr>
          <w:w w:val="77"/>
          <w:rtl/>
        </w:rPr>
        <w:t>علم</w:t>
      </w:r>
      <w:r>
        <w:rPr>
          <w:spacing w:val="19"/>
          <w:rtl/>
        </w:rPr>
        <w:t xml:space="preserve"> </w:t>
      </w:r>
      <w:r>
        <w:rPr>
          <w:w w:val="77"/>
          <w:rtl/>
        </w:rPr>
        <w:t>آهي،</w:t>
      </w:r>
      <w:r>
        <w:rPr>
          <w:spacing w:val="20"/>
          <w:rtl/>
        </w:rPr>
        <w:t xml:space="preserve"> </w:t>
      </w:r>
      <w:r>
        <w:rPr>
          <w:w w:val="77"/>
          <w:rtl/>
        </w:rPr>
        <w:t>جنهن</w:t>
      </w:r>
      <w:r>
        <w:rPr>
          <w:spacing w:val="15"/>
          <w:rtl/>
        </w:rPr>
        <w:t xml:space="preserve"> </w:t>
      </w:r>
      <w:r>
        <w:rPr>
          <w:w w:val="77"/>
          <w:rtl/>
        </w:rPr>
        <w:t>کي</w:t>
      </w:r>
      <w:r>
        <w:rPr>
          <w:spacing w:val="15"/>
          <w:rtl/>
        </w:rPr>
        <w:t xml:space="preserve"> </w:t>
      </w:r>
      <w:r>
        <w:rPr>
          <w:w w:val="77"/>
          <w:rtl/>
        </w:rPr>
        <w:t>اسان</w:t>
      </w:r>
      <w:r>
        <w:rPr>
          <w:spacing w:val="20"/>
          <w:rtl/>
        </w:rPr>
        <w:t xml:space="preserve"> </w:t>
      </w:r>
      <w:r>
        <w:rPr>
          <w:w w:val="77"/>
          <w:rtl/>
        </w:rPr>
        <w:t>سائنسي</w:t>
      </w:r>
      <w:r>
        <w:rPr>
          <w:spacing w:val="12"/>
          <w:rtl/>
        </w:rPr>
        <w:t xml:space="preserve"> </w:t>
      </w:r>
      <w:r>
        <w:rPr>
          <w:w w:val="77"/>
          <w:rtl/>
        </w:rPr>
        <w:t>ٻوليءَ</w:t>
      </w:r>
      <w:r>
        <w:rPr>
          <w:spacing w:val="20"/>
          <w:rtl/>
        </w:rPr>
        <w:t xml:space="preserve"> </w:t>
      </w:r>
      <w:r>
        <w:rPr>
          <w:w w:val="77"/>
          <w:rtl/>
        </w:rPr>
        <w:t>۾</w:t>
      </w:r>
      <w:r>
        <w:rPr>
          <w:spacing w:val="12"/>
          <w:rtl/>
        </w:rPr>
        <w:t xml:space="preserve"> </w:t>
      </w:r>
      <w:r>
        <w:rPr>
          <w:w w:val="77"/>
        </w:rPr>
        <w:t>”</w:t>
      </w:r>
      <w:r>
        <w:rPr>
          <w:w w:val="77"/>
          <w:rtl/>
        </w:rPr>
        <w:t>فزيالاجي</w:t>
      </w:r>
      <w:r>
        <w:rPr>
          <w:spacing w:val="15"/>
          <w:rtl/>
        </w:rPr>
        <w:t xml:space="preserve"> </w:t>
      </w:r>
      <w:r>
        <w:rPr>
          <w:w w:val="77"/>
          <w:rtl/>
        </w:rPr>
        <w:t>۽</w:t>
      </w:r>
      <w:r>
        <w:rPr>
          <w:spacing w:val="18"/>
          <w:rtl/>
        </w:rPr>
        <w:t xml:space="preserve"> </w:t>
      </w:r>
      <w:r>
        <w:rPr>
          <w:w w:val="77"/>
          <w:rtl/>
        </w:rPr>
        <w:t>هائيجن</w:t>
      </w:r>
      <w:r>
        <w:rPr>
          <w:w w:val="77"/>
        </w:rPr>
        <w:t>“</w:t>
      </w:r>
      <w:r>
        <w:rPr>
          <w:spacing w:val="31"/>
          <w:rtl/>
        </w:rPr>
        <w:t xml:space="preserve"> </w:t>
      </w:r>
      <w:r>
        <w:rPr>
          <w:w w:val="77"/>
        </w:rPr>
        <w:t>Hygiene)</w:t>
      </w:r>
      <w:r>
        <w:rPr>
          <w:spacing w:val="20"/>
          <w:rtl/>
        </w:rPr>
        <w:t xml:space="preserve"> </w:t>
      </w:r>
      <w:r>
        <w:rPr>
          <w:w w:val="77"/>
        </w:rPr>
        <w:t>and</w:t>
      </w:r>
      <w:r>
        <w:rPr>
          <w:spacing w:val="19"/>
          <w:rtl/>
        </w:rPr>
        <w:t xml:space="preserve"> </w:t>
      </w:r>
      <w:r>
        <w:rPr>
          <w:w w:val="77"/>
        </w:rPr>
        <w:t>(Physiology</w:t>
      </w:r>
      <w:r>
        <w:rPr>
          <w:w w:val="77"/>
          <w:rtl/>
        </w:rPr>
        <w:t xml:space="preserve"> </w:t>
      </w:r>
      <w:r>
        <w:rPr>
          <w:w w:val="74"/>
          <w:rtl/>
        </w:rPr>
        <w:t>سڏيون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ٿا</w:t>
      </w:r>
      <w:r>
        <w:rPr>
          <w:w w:val="74"/>
        </w:rPr>
        <w:t>.</w:t>
      </w:r>
      <w:r>
        <w:rPr>
          <w:w w:val="74"/>
          <w:rtl/>
        </w:rPr>
        <w:t xml:space="preserve"> جنهن ۾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اسان پنهنجي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جسماني ساخت،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ن 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عضون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ڪار،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نشو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نما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۽ پنهنجي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اردگرد</w:t>
      </w:r>
      <w:r>
        <w:rPr>
          <w:rtl/>
        </w:rPr>
        <w:t xml:space="preserve"> </w:t>
      </w:r>
      <w:r>
        <w:rPr>
          <w:w w:val="74"/>
          <w:rtl/>
        </w:rPr>
        <w:t>ماحول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منجهان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حاصل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ٿيل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ڪجهه اهڙا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جزا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جاندار،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مختلف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موسمن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اثر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هيٺ،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جسماني عضون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تي حملو ڪري اسان جي اندروني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عضون جي ڪارڪردگيءَ</w:t>
      </w:r>
      <w:r>
        <w:rPr>
          <w:spacing w:val="-5"/>
          <w:rtl/>
        </w:rPr>
        <w:t xml:space="preserve"> </w:t>
      </w:r>
      <w:r>
        <w:rPr>
          <w:w w:val="74"/>
          <w:rtl/>
        </w:rPr>
        <w:t>کي متاثر</w:t>
      </w:r>
      <w:r>
        <w:rPr>
          <w:spacing w:val="-6"/>
          <w:rtl/>
        </w:rPr>
        <w:t xml:space="preserve"> </w:t>
      </w:r>
      <w:r>
        <w:rPr>
          <w:w w:val="74"/>
          <w:rtl/>
        </w:rPr>
        <w:t>ڪري بيماري واري صورتحال پيدا ڪري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وجهن ٿا ۽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پوءِ اسان جي</w:t>
      </w:r>
      <w:r>
        <w:rPr>
          <w:spacing w:val="-2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صحت</w:t>
      </w:r>
      <w:r>
        <w:rPr>
          <w:w w:val="70"/>
        </w:rPr>
        <w:t>“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متاثر ٿي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پوي ٿي، ته اهڙي علم جو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هجڻ،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ڄاڻڻ 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پوءِ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 تي عمل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پيرا ٿيڻ</w:t>
      </w:r>
      <w:r>
        <w:rPr>
          <w:spacing w:val="-15"/>
          <w:rtl/>
        </w:rPr>
        <w:t xml:space="preserve"> </w:t>
      </w:r>
      <w:r>
        <w:rPr>
          <w:w w:val="70"/>
          <w:rtl/>
        </w:rPr>
        <w:t>هر</w:t>
      </w:r>
      <w:r>
        <w:rPr>
          <w:rtl/>
        </w:rPr>
        <w:t xml:space="preserve"> </w:t>
      </w:r>
      <w:r>
        <w:rPr>
          <w:w w:val="76"/>
          <w:rtl/>
        </w:rPr>
        <w:t>انسان</w:t>
      </w:r>
      <w:r>
        <w:rPr>
          <w:spacing w:val="24"/>
          <w:rtl/>
        </w:rPr>
        <w:t xml:space="preserve"> </w:t>
      </w:r>
      <w:r>
        <w:rPr>
          <w:w w:val="76"/>
          <w:rtl/>
        </w:rPr>
        <w:t>لاءِ</w:t>
      </w:r>
      <w:r>
        <w:rPr>
          <w:spacing w:val="19"/>
          <w:rtl/>
        </w:rPr>
        <w:t xml:space="preserve"> </w:t>
      </w:r>
      <w:r>
        <w:rPr>
          <w:w w:val="76"/>
          <w:rtl/>
        </w:rPr>
        <w:t>لازمي</w:t>
      </w:r>
      <w:r>
        <w:rPr>
          <w:spacing w:val="2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spacing w:val="23"/>
          <w:rtl/>
        </w:rPr>
        <w:t xml:space="preserve"> </w:t>
      </w:r>
      <w:r>
        <w:rPr>
          <w:w w:val="76"/>
          <w:rtl/>
        </w:rPr>
        <w:t>جڏهن</w:t>
      </w:r>
      <w:r>
        <w:rPr>
          <w:spacing w:val="30"/>
          <w:rtl/>
        </w:rPr>
        <w:t xml:space="preserve"> </w:t>
      </w:r>
      <w:r>
        <w:rPr>
          <w:w w:val="76"/>
          <w:rtl/>
        </w:rPr>
        <w:t>انسان</w:t>
      </w:r>
      <w:r>
        <w:rPr>
          <w:spacing w:val="24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2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بدني</w:t>
      </w:r>
      <w:r>
        <w:rPr>
          <w:spacing w:val="23"/>
          <w:rtl/>
        </w:rPr>
        <w:t xml:space="preserve"> </w:t>
      </w:r>
      <w:r>
        <w:rPr>
          <w:w w:val="76"/>
          <w:rtl/>
        </w:rPr>
        <w:t>علم</w:t>
      </w:r>
      <w:r>
        <w:rPr>
          <w:w w:val="76"/>
        </w:rPr>
        <w:t>“</w:t>
      </w:r>
      <w:r>
        <w:rPr>
          <w:spacing w:val="27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23"/>
          <w:rtl/>
        </w:rPr>
        <w:t xml:space="preserve"> </w:t>
      </w:r>
      <w:r>
        <w:rPr>
          <w:w w:val="76"/>
          <w:rtl/>
        </w:rPr>
        <w:t>ڄاڻ</w:t>
      </w:r>
      <w:r>
        <w:rPr>
          <w:spacing w:val="21"/>
          <w:rtl/>
        </w:rPr>
        <w:t xml:space="preserve"> </w:t>
      </w:r>
      <w:r>
        <w:rPr>
          <w:w w:val="76"/>
          <w:rtl/>
        </w:rPr>
        <w:t>هوندي،</w:t>
      </w:r>
      <w:r>
        <w:rPr>
          <w:spacing w:val="2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جسماني</w:t>
      </w:r>
      <w:r>
        <w:rPr>
          <w:spacing w:val="23"/>
          <w:rtl/>
        </w:rPr>
        <w:t xml:space="preserve"> </w:t>
      </w:r>
      <w:r>
        <w:rPr>
          <w:w w:val="76"/>
          <w:rtl/>
        </w:rPr>
        <w:t>جوڙجڪ</w:t>
      </w:r>
      <w:r>
        <w:rPr>
          <w:spacing w:val="24"/>
          <w:rtl/>
        </w:rPr>
        <w:t xml:space="preserve"> </w:t>
      </w:r>
      <w:r>
        <w:rPr>
          <w:w w:val="76"/>
          <w:rtl/>
        </w:rPr>
        <w:t>۽</w:t>
      </w:r>
      <w:r>
        <w:rPr>
          <w:spacing w:val="23"/>
          <w:rtl/>
        </w:rPr>
        <w:t xml:space="preserve"> </w:t>
      </w:r>
      <w:r>
        <w:rPr>
          <w:w w:val="76"/>
          <w:rtl/>
        </w:rPr>
        <w:t>ساخت</w:t>
      </w:r>
      <w:r>
        <w:rPr>
          <w:w w:val="76"/>
        </w:rPr>
        <w:t>“</w:t>
      </w:r>
      <w:r>
        <w:rPr>
          <w:spacing w:val="25"/>
          <w:rtl/>
        </w:rPr>
        <w:t xml:space="preserve"> </w:t>
      </w:r>
      <w:r>
        <w:rPr>
          <w:w w:val="76"/>
          <w:rtl/>
        </w:rPr>
        <w:t xml:space="preserve">جي </w:t>
      </w:r>
      <w:r>
        <w:rPr>
          <w:w w:val="71"/>
          <w:rtl/>
        </w:rPr>
        <w:t>معلومات هوندي، تڏهن ئي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هو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پنهنجي</w:t>
      </w:r>
      <w:r>
        <w:rPr>
          <w:spacing w:val="-10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صحت</w:t>
      </w:r>
      <w:r>
        <w:rPr>
          <w:w w:val="71"/>
        </w:rPr>
        <w:t>“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کي قائم دائم رکڻ جو سوچيندو ۽</w:t>
      </w:r>
      <w:r>
        <w:rPr>
          <w:spacing w:val="-8"/>
          <w:rtl/>
        </w:rPr>
        <w:t xml:space="preserve"> </w:t>
      </w:r>
      <w:r>
        <w:rPr>
          <w:w w:val="71"/>
          <w:rtl/>
        </w:rPr>
        <w:t>پنهنجي اِردگرد جي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ماحول</w:t>
      </w:r>
      <w:r>
        <w:rPr>
          <w:spacing w:val="80"/>
          <w:rtl/>
        </w:rPr>
        <w:t xml:space="preserve"> </w:t>
      </w:r>
      <w:r>
        <w:rPr>
          <w:w w:val="70"/>
          <w:rtl/>
        </w:rPr>
        <w:t>۾ صفائي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 سٿرائي تي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ڌيان ڏيندو ۽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بيماريءَ کان بچاءُ جو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تدارڪ ڪندو</w:t>
      </w:r>
      <w:r>
        <w:rPr>
          <w:w w:val="70"/>
        </w:rPr>
        <w:t>.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سڀ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ڪجهه اسان کي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 xml:space="preserve">سائنسي </w:t>
      </w:r>
      <w:r>
        <w:rPr>
          <w:w w:val="73"/>
          <w:rtl/>
        </w:rPr>
        <w:t>انداز ۾ سوچڻ ۽ 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 تي عمل ڪرڻ لاءِ پنهنجي دماغ کي آماده ڪرڻو پوندو</w:t>
      </w:r>
      <w:r>
        <w:rPr>
          <w:w w:val="73"/>
        </w:rPr>
        <w:t>.</w:t>
      </w:r>
    </w:p>
    <w:p w14:paraId="3CE883B0">
      <w:pPr>
        <w:pStyle w:val="13"/>
        <w:bidi/>
        <w:spacing w:line="326" w:lineRule="exact"/>
        <w:ind w:left="890" w:right="0" w:firstLine="0"/>
        <w:jc w:val="left"/>
      </w:pPr>
      <w:r>
        <w:rPr>
          <w:w w:val="70"/>
          <w:rtl/>
        </w:rPr>
        <w:t>اهڙي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قسم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معلومات</w:t>
      </w:r>
      <w:r>
        <w:rPr>
          <w:spacing w:val="-7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6"/>
          <w:rtl/>
        </w:rPr>
        <w:t xml:space="preserve"> </w:t>
      </w:r>
      <w:r>
        <w:rPr>
          <w:w w:val="70"/>
          <w:rtl/>
        </w:rPr>
        <w:t>هروڀرو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ڊگري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ضرورت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9"/>
          <w:rtl/>
        </w:rPr>
        <w:t xml:space="preserve"> </w:t>
      </w:r>
      <w:r>
        <w:rPr>
          <w:w w:val="70"/>
          <w:rtl/>
        </w:rPr>
        <w:t>علم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اضافي</w:t>
      </w:r>
    </w:p>
    <w:p w14:paraId="19B96ED7">
      <w:pPr>
        <w:pStyle w:val="13"/>
        <w:bidi/>
        <w:spacing w:before="42" w:line="271" w:lineRule="auto"/>
        <w:ind w:left="155" w:right="311" w:firstLine="0"/>
        <w:jc w:val="left"/>
      </w:pPr>
      <w:r>
        <w:rPr>
          <w:w w:val="79"/>
          <w:rtl/>
        </w:rPr>
        <w:t>لاءِ</w:t>
      </w:r>
      <w:r>
        <w:rPr>
          <w:spacing w:val="12"/>
          <w:rtl/>
        </w:rPr>
        <w:t xml:space="preserve"> </w:t>
      </w:r>
      <w:r>
        <w:rPr>
          <w:w w:val="79"/>
        </w:rPr>
        <w:t>”</w:t>
      </w:r>
      <w:r>
        <w:rPr>
          <w:w w:val="79"/>
          <w:rtl/>
        </w:rPr>
        <w:t>علم</w:t>
      </w:r>
      <w:r>
        <w:rPr>
          <w:spacing w:val="13"/>
          <w:rtl/>
        </w:rPr>
        <w:t xml:space="preserve"> </w:t>
      </w:r>
      <w:r>
        <w:rPr>
          <w:w w:val="79"/>
          <w:rtl/>
        </w:rPr>
        <w:t>بدن</w:t>
      </w:r>
      <w:r>
        <w:rPr>
          <w:spacing w:val="15"/>
          <w:rtl/>
        </w:rPr>
        <w:t xml:space="preserve"> </w:t>
      </w:r>
      <w:r>
        <w:rPr>
          <w:w w:val="79"/>
          <w:rtl/>
        </w:rPr>
        <w:t>۽</w:t>
      </w:r>
      <w:r>
        <w:rPr>
          <w:spacing w:val="16"/>
          <w:rtl/>
        </w:rPr>
        <w:t xml:space="preserve"> </w:t>
      </w:r>
      <w:r>
        <w:rPr>
          <w:w w:val="79"/>
          <w:rtl/>
        </w:rPr>
        <w:t>علم</w:t>
      </w:r>
      <w:r>
        <w:rPr>
          <w:spacing w:val="15"/>
          <w:rtl/>
        </w:rPr>
        <w:t xml:space="preserve"> </w:t>
      </w:r>
      <w:r>
        <w:rPr>
          <w:w w:val="79"/>
          <w:rtl/>
        </w:rPr>
        <w:t>صحت</w:t>
      </w:r>
      <w:r>
        <w:rPr>
          <w:w w:val="79"/>
        </w:rPr>
        <w:t>“</w:t>
      </w:r>
      <w:r>
        <w:rPr>
          <w:spacing w:val="21"/>
          <w:rtl/>
        </w:rPr>
        <w:t xml:space="preserve"> </w:t>
      </w:r>
      <w:r>
        <w:rPr>
          <w:w w:val="79"/>
          <w:rtl/>
        </w:rPr>
        <w:t>جنهن</w:t>
      </w:r>
      <w:r>
        <w:rPr>
          <w:spacing w:val="14"/>
          <w:rtl/>
        </w:rPr>
        <w:t xml:space="preserve"> </w:t>
      </w:r>
      <w:r>
        <w:rPr>
          <w:w w:val="79"/>
          <w:rtl/>
        </w:rPr>
        <w:t>کي</w:t>
      </w:r>
      <w:r>
        <w:rPr>
          <w:spacing w:val="14"/>
          <w:rtl/>
        </w:rPr>
        <w:t xml:space="preserve"> </w:t>
      </w:r>
      <w:r>
        <w:rPr>
          <w:w w:val="79"/>
          <w:rtl/>
        </w:rPr>
        <w:t>انگريزيءَ</w:t>
      </w:r>
      <w:r>
        <w:rPr>
          <w:spacing w:val="14"/>
          <w:rtl/>
        </w:rPr>
        <w:t xml:space="preserve"> </w:t>
      </w:r>
      <w:r>
        <w:rPr>
          <w:w w:val="79"/>
          <w:rtl/>
        </w:rPr>
        <w:t>۾</w:t>
      </w:r>
      <w:r>
        <w:rPr>
          <w:spacing w:val="14"/>
          <w:rtl/>
        </w:rPr>
        <w:t xml:space="preserve"> </w:t>
      </w:r>
      <w:r>
        <w:rPr>
          <w:w w:val="79"/>
          <w:rtl/>
        </w:rPr>
        <w:t>اسان</w:t>
      </w:r>
      <w:r>
        <w:rPr>
          <w:spacing w:val="22"/>
          <w:rtl/>
        </w:rPr>
        <w:t xml:space="preserve"> </w:t>
      </w:r>
      <w:r>
        <w:rPr>
          <w:w w:val="79"/>
        </w:rPr>
        <w:t>Hygiene)</w:t>
      </w:r>
      <w:r>
        <w:rPr>
          <w:spacing w:val="13"/>
          <w:rtl/>
        </w:rPr>
        <w:t xml:space="preserve"> </w:t>
      </w:r>
      <w:r>
        <w:rPr>
          <w:w w:val="79"/>
        </w:rPr>
        <w:t>and</w:t>
      </w:r>
      <w:r>
        <w:rPr>
          <w:spacing w:val="13"/>
          <w:rtl/>
        </w:rPr>
        <w:t xml:space="preserve"> </w:t>
      </w:r>
      <w:r>
        <w:rPr>
          <w:w w:val="79"/>
        </w:rPr>
        <w:t>(Physiology</w:t>
      </w:r>
      <w:r>
        <w:rPr>
          <w:spacing w:val="16"/>
          <w:rtl/>
        </w:rPr>
        <w:t xml:space="preserve"> </w:t>
      </w:r>
      <w:r>
        <w:rPr>
          <w:w w:val="79"/>
          <w:rtl/>
        </w:rPr>
        <w:t>سڏيون</w:t>
      </w:r>
      <w:r>
        <w:rPr>
          <w:spacing w:val="12"/>
          <w:rtl/>
        </w:rPr>
        <w:t xml:space="preserve"> </w:t>
      </w:r>
      <w:r>
        <w:rPr>
          <w:w w:val="79"/>
          <w:rtl/>
        </w:rPr>
        <w:t>ٿا،</w:t>
      </w:r>
      <w:r>
        <w:rPr>
          <w:spacing w:val="14"/>
          <w:rtl/>
        </w:rPr>
        <w:t xml:space="preserve"> </w:t>
      </w:r>
      <w:r>
        <w:rPr>
          <w:w w:val="79"/>
          <w:rtl/>
        </w:rPr>
        <w:t>جو</w:t>
      </w:r>
      <w:r>
        <w:rPr>
          <w:w w:val="69"/>
          <w:rtl/>
        </w:rPr>
        <w:t xml:space="preserve"> مطالعو</w:t>
      </w:r>
      <w:r>
        <w:rPr>
          <w:rtl/>
        </w:rPr>
        <w:t xml:space="preserve"> </w:t>
      </w:r>
      <w:r>
        <w:rPr>
          <w:w w:val="69"/>
          <w:rtl/>
        </w:rPr>
        <w:t>ڏاڍو</w:t>
      </w:r>
      <w:r>
        <w:rPr>
          <w:rtl/>
        </w:rPr>
        <w:t xml:space="preserve"> </w:t>
      </w:r>
      <w:r>
        <w:rPr>
          <w:w w:val="69"/>
          <w:rtl/>
        </w:rPr>
        <w:t>ضروري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اڄ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دور</w:t>
      </w:r>
      <w:r>
        <w:rPr>
          <w:rtl/>
        </w:rPr>
        <w:t xml:space="preserve"> </w:t>
      </w:r>
      <w:r>
        <w:rPr>
          <w:w w:val="69"/>
          <w:rtl/>
        </w:rPr>
        <w:t>ترقي</w:t>
      </w:r>
      <w:r>
        <w:rPr>
          <w:spacing w:val="-1"/>
          <w:rtl/>
        </w:rPr>
        <w:t xml:space="preserve"> </w:t>
      </w:r>
      <w:r>
        <w:rPr>
          <w:w w:val="69"/>
          <w:rtl/>
        </w:rPr>
        <w:t>يافته،</w:t>
      </w:r>
      <w:r>
        <w:rPr>
          <w:rtl/>
        </w:rPr>
        <w:t xml:space="preserve"> </w:t>
      </w:r>
      <w:r>
        <w:rPr>
          <w:w w:val="69"/>
          <w:rtl/>
        </w:rPr>
        <w:t>اليڪٽرانڪ</w:t>
      </w:r>
      <w:r>
        <w:rPr>
          <w:spacing w:val="-2"/>
          <w:rtl/>
        </w:rPr>
        <w:t xml:space="preserve"> </w:t>
      </w:r>
      <w:r>
        <w:rPr>
          <w:w w:val="69"/>
          <w:rtl/>
        </w:rPr>
        <w:t>ميڊيا</w:t>
      </w:r>
      <w:r>
        <w:rPr>
          <w:rtl/>
        </w:rPr>
        <w:t xml:space="preserve"> </w:t>
      </w:r>
      <w:r>
        <w:rPr>
          <w:w w:val="69"/>
          <w:rtl/>
        </w:rPr>
        <w:t>جو</w:t>
      </w:r>
      <w:r>
        <w:rPr>
          <w:rtl/>
        </w:rPr>
        <w:t xml:space="preserve"> </w:t>
      </w:r>
      <w:r>
        <w:rPr>
          <w:w w:val="69"/>
          <w:rtl/>
        </w:rPr>
        <w:t>دور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حالتون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پڻ</w:t>
      </w:r>
      <w:r>
        <w:rPr>
          <w:rtl/>
        </w:rPr>
        <w:t xml:space="preserve"> </w:t>
      </w:r>
      <w:r>
        <w:rPr>
          <w:w w:val="69"/>
          <w:rtl/>
        </w:rPr>
        <w:t>ساڳيون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ناهن رهيون</w:t>
      </w:r>
      <w:r>
        <w:rPr>
          <w:w w:val="69"/>
        </w:rPr>
        <w:t>.</w:t>
      </w:r>
    </w:p>
    <w:p w14:paraId="2038B6D9">
      <w:pPr>
        <w:pStyle w:val="13"/>
        <w:bidi/>
        <w:spacing w:line="256" w:lineRule="auto"/>
        <w:ind w:left="158" w:right="311" w:firstLine="734"/>
        <w:jc w:val="left"/>
      </w:pPr>
      <w:r>
        <w:rPr>
          <w:w w:val="68"/>
          <w:rtl/>
        </w:rPr>
        <w:t>ماحول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 گدلاڻ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جيترو ذڪر هينئر ٿئي ٿو،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اڳ ڪڏهن به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ايڏي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وڏي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پيماني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 xml:space="preserve">مسئلو نه </w:t>
      </w:r>
      <w:r>
        <w:rPr>
          <w:w w:val="72"/>
          <w:rtl/>
        </w:rPr>
        <w:t>رهيو آهي</w:t>
      </w:r>
      <w:r>
        <w:rPr>
          <w:w w:val="72"/>
        </w:rPr>
        <w:t>.</w:t>
      </w:r>
      <w:r>
        <w:rPr>
          <w:w w:val="72"/>
          <w:rtl/>
        </w:rPr>
        <w:t xml:space="preserve"> حقيقت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هيءَ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 ته وقت جي رفتار سان گذريل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سال ۽ صديون،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 جون مندون ۽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موسمون، ماحول</w:t>
      </w:r>
      <w:r>
        <w:rPr>
          <w:spacing w:val="80"/>
          <w:rtl/>
        </w:rPr>
        <w:t xml:space="preserve"> </w:t>
      </w:r>
      <w:r>
        <w:rPr>
          <w:w w:val="72"/>
          <w:rtl/>
        </w:rPr>
        <w:t>وغيره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هاڻوڪين حالتن کان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ڪافي حد تائين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مخلتلف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ٿي چڪا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w w:val="72"/>
          <w:rtl/>
        </w:rPr>
        <w:t xml:space="preserve"> اسان جي ڏکڻ ايشيا ۾ سڄي سال ۾ چار </w:t>
      </w:r>
      <w:r>
        <w:rPr>
          <w:w w:val="67"/>
          <w:rtl/>
        </w:rPr>
        <w:t>مندون</w:t>
      </w:r>
      <w:r>
        <w:rPr>
          <w:spacing w:val="10"/>
          <w:rtl/>
        </w:rPr>
        <w:t xml:space="preserve"> </w:t>
      </w:r>
      <w:r>
        <w:rPr>
          <w:w w:val="67"/>
          <w:rtl/>
        </w:rPr>
        <w:t>باقاعدگيءَ</w:t>
      </w:r>
      <w:r>
        <w:rPr>
          <w:rtl/>
        </w:rPr>
        <w:t xml:space="preserve"> </w:t>
      </w:r>
      <w:r>
        <w:rPr>
          <w:w w:val="67"/>
          <w:rtl/>
        </w:rPr>
        <w:t>سان</w:t>
      </w:r>
      <w:r>
        <w:rPr>
          <w:spacing w:val="8"/>
          <w:rtl/>
        </w:rPr>
        <w:t xml:space="preserve"> </w:t>
      </w:r>
      <w:r>
        <w:rPr>
          <w:w w:val="67"/>
          <w:rtl/>
        </w:rPr>
        <w:t>ظهور</w:t>
      </w:r>
      <w:r>
        <w:rPr>
          <w:rtl/>
        </w:rPr>
        <w:t xml:space="preserve"> </w:t>
      </w:r>
      <w:r>
        <w:rPr>
          <w:w w:val="67"/>
          <w:rtl/>
        </w:rPr>
        <w:t>پذير</w:t>
      </w:r>
      <w:r>
        <w:rPr>
          <w:rtl/>
        </w:rPr>
        <w:t xml:space="preserve"> </w:t>
      </w:r>
      <w:r>
        <w:rPr>
          <w:w w:val="67"/>
          <w:rtl/>
        </w:rPr>
        <w:t>ٿينديون</w:t>
      </w:r>
      <w:r>
        <w:rPr>
          <w:rtl/>
        </w:rPr>
        <w:t xml:space="preserve"> </w:t>
      </w:r>
      <w:r>
        <w:rPr>
          <w:w w:val="67"/>
          <w:rtl/>
        </w:rPr>
        <w:t>رهيون</w:t>
      </w:r>
      <w:r>
        <w:rPr>
          <w:spacing w:val="8"/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باقي</w:t>
      </w:r>
      <w:r>
        <w:rPr>
          <w:rtl/>
        </w:rPr>
        <w:t xml:space="preserve"> </w:t>
      </w:r>
      <w:r>
        <w:rPr>
          <w:w w:val="67"/>
          <w:rtl/>
        </w:rPr>
        <w:t>ڪجهه</w:t>
      </w:r>
      <w:r>
        <w:rPr>
          <w:spacing w:val="8"/>
          <w:rtl/>
        </w:rPr>
        <w:t xml:space="preserve"> </w:t>
      </w:r>
      <w:r>
        <w:rPr>
          <w:w w:val="67"/>
          <w:rtl/>
        </w:rPr>
        <w:t>ملڪ</w:t>
      </w:r>
      <w:r>
        <w:rPr>
          <w:spacing w:val="10"/>
          <w:rtl/>
        </w:rPr>
        <w:t xml:space="preserve"> </w:t>
      </w:r>
      <w:r>
        <w:rPr>
          <w:w w:val="67"/>
          <w:rtl/>
        </w:rPr>
        <w:t>سال</w:t>
      </w:r>
      <w:r>
        <w:rPr>
          <w:rtl/>
        </w:rPr>
        <w:t xml:space="preserve"> </w:t>
      </w:r>
      <w:r>
        <w:rPr>
          <w:w w:val="67"/>
          <w:rtl/>
        </w:rPr>
        <w:t>جا</w:t>
      </w:r>
      <w:r>
        <w:rPr>
          <w:rtl/>
        </w:rPr>
        <w:t xml:space="preserve"> </w:t>
      </w:r>
      <w:r>
        <w:rPr>
          <w:w w:val="67"/>
          <w:rtl/>
        </w:rPr>
        <w:t>ڪافي</w:t>
      </w:r>
      <w:r>
        <w:rPr>
          <w:spacing w:val="8"/>
          <w:rtl/>
        </w:rPr>
        <w:t xml:space="preserve"> </w:t>
      </w:r>
      <w:r>
        <w:rPr>
          <w:w w:val="67"/>
          <w:rtl/>
        </w:rPr>
        <w:t>مهينا</w:t>
      </w:r>
      <w:r>
        <w:rPr>
          <w:spacing w:val="11"/>
          <w:rtl/>
        </w:rPr>
        <w:t xml:space="preserve"> </w:t>
      </w:r>
      <w:r>
        <w:rPr>
          <w:w w:val="67"/>
          <w:rtl/>
        </w:rPr>
        <w:t>سرد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spacing w:val="10"/>
          <w:rtl/>
        </w:rPr>
        <w:t xml:space="preserve"> </w:t>
      </w:r>
      <w:r>
        <w:rPr>
          <w:w w:val="67"/>
          <w:rtl/>
        </w:rPr>
        <w:t>وري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ڪٿي گرم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ترين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رهن ٿا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ملڪ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ائين نه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اسان وٽ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سرءُ، سيارو،</w:t>
      </w:r>
      <w:r>
        <w:rPr>
          <w:spacing w:val="-6"/>
          <w:rtl/>
        </w:rPr>
        <w:t xml:space="preserve"> </w:t>
      </w:r>
      <w:r>
        <w:rPr>
          <w:w w:val="68"/>
          <w:rtl/>
        </w:rPr>
        <w:t>بهار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اونهارو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باقاعده طور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تي </w:t>
      </w:r>
      <w:r>
        <w:rPr>
          <w:w w:val="71"/>
          <w:rtl/>
        </w:rPr>
        <w:t>مشاهدي ۾ ايندا رهن ٿا ۽ مندن جي حوالي سان احتياطي تدابير به ڪجن ٿا</w:t>
      </w:r>
      <w:r>
        <w:rPr>
          <w:w w:val="71"/>
        </w:rPr>
        <w:t>.</w:t>
      </w:r>
    </w:p>
    <w:p w14:paraId="3CEDC52E">
      <w:pPr>
        <w:pStyle w:val="13"/>
        <w:bidi/>
        <w:spacing w:line="259" w:lineRule="auto"/>
        <w:ind w:left="159" w:right="311" w:firstLine="734"/>
        <w:jc w:val="left"/>
      </w:pPr>
      <w:r>
        <w:rPr>
          <w:w w:val="73"/>
          <w:rtl/>
        </w:rPr>
        <w:t>اهوئي سبب</w:t>
      </w:r>
      <w:r>
        <w:rPr>
          <w:spacing w:val="-8"/>
          <w:rtl/>
        </w:rPr>
        <w:t xml:space="preserve"> </w:t>
      </w:r>
      <w:r>
        <w:rPr>
          <w:w w:val="73"/>
          <w:rtl/>
        </w:rPr>
        <w:t>آهي ته هر موسم جي حساب سان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جسم جي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سارسنڀال لهڻ ۽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صحت ۽ صفائي جو خاص </w:t>
      </w:r>
      <w:r>
        <w:rPr>
          <w:w w:val="70"/>
          <w:rtl/>
        </w:rPr>
        <w:t>خيال رکڻ نهايت ئي ضروري آهي</w:t>
      </w:r>
      <w:r>
        <w:rPr>
          <w:w w:val="70"/>
        </w:rPr>
        <w:t>.</w:t>
      </w:r>
    </w:p>
    <w:p w14:paraId="5920C7C0">
      <w:pPr>
        <w:pStyle w:val="13"/>
        <w:spacing w:before="16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661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275590</wp:posOffset>
                </wp:positionV>
                <wp:extent cx="5772785" cy="55245"/>
                <wp:effectExtent l="0" t="0" r="0" b="0"/>
                <wp:wrapTopAndBottom/>
                <wp:docPr id="694" name="Graphic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94" o:spid="_x0000_s1026" o:spt="100" style="position:absolute;left:0pt;margin-left:70.55pt;margin-top:21.7pt;height:4.35pt;width:454.55pt;mso-position-horizontal-relative:page;mso-wrap-distance-bottom:0pt;mso-wrap-distance-top:0pt;z-index:-251450368;mso-width-relative:page;mso-height-relative:page;" fillcolor="#612322" filled="t" stroked="f" coordsize="5772785,55244" o:gfxdata="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Gm6XjrbAAAACgEAAA8AAAAA&#10;AAAAAQAgAAAAIgAAAGRycy9kb3ducmV2LnhtbFBLAQIUABQAAAAIAIdO4kA31WR5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29CD2D8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6195EF4">
      <w:pPr>
        <w:pStyle w:val="13"/>
        <w:spacing w:before="9"/>
        <w:rPr>
          <w:sz w:val="3"/>
        </w:rPr>
      </w:pPr>
    </w:p>
    <w:p w14:paraId="539CAC8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95" name="Group 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6KUeQY0CAAAj&#10;BwAADgAAAAAAAAABACAAAAAkAQAAZHJzL2Uyb0RvYy54bWxQSwUGAAAAAAYABgBZAQAAIwYAAAAA&#10;">
                <o:lock v:ext="edit" aspectratio="f"/>
                <v:shape id="Graphic 696" o:spid="_x0000_s1026" o:spt="100" style="position:absolute;left:0;top:0;height:40005;width:5737860;" fillcolor="#000000" filled="t" stroked="f" coordsize="5737860,40005" o:gfxdata="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DYDV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95EFB2B">
      <w:pPr>
        <w:pStyle w:val="13"/>
        <w:bidi/>
        <w:spacing w:before="257"/>
        <w:ind w:left="883" w:right="1070" w:firstLine="0"/>
        <w:jc w:val="left"/>
      </w:pPr>
      <w:r>
        <w:rPr>
          <w:w w:val="68"/>
          <w:rtl/>
        </w:rPr>
        <w:t>اڄ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مان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ٻڌائينديس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گرمين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مند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ڪيئن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رهڻ</w:t>
      </w:r>
      <w:r>
        <w:rPr>
          <w:spacing w:val="-20"/>
          <w:rtl/>
        </w:rPr>
        <w:t xml:space="preserve"> </w:t>
      </w:r>
      <w:r>
        <w:rPr>
          <w:w w:val="68"/>
          <w:rtl/>
        </w:rPr>
        <w:t>کپي؟</w:t>
      </w:r>
    </w:p>
    <w:p w14:paraId="45796CFB">
      <w:pPr>
        <w:pStyle w:val="13"/>
        <w:bidi/>
        <w:spacing w:before="28" w:line="259" w:lineRule="auto"/>
        <w:ind w:left="153" w:right="312" w:firstLine="725"/>
        <w:jc w:val="left"/>
      </w:pPr>
      <w:r>
        <w:rPr>
          <w:w w:val="70"/>
          <w:rtl/>
        </w:rPr>
        <w:t>جون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مهينو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گرمين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مند</w:t>
      </w:r>
      <w:r>
        <w:rPr>
          <w:spacing w:val="-7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تيز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س</w:t>
      </w:r>
      <w:r>
        <w:rPr>
          <w:spacing w:val="-6"/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تپيل</w:t>
      </w:r>
      <w:r>
        <w:rPr>
          <w:w w:val="70"/>
        </w:rPr>
        <w:t>/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گرم</w:t>
      </w:r>
      <w:r>
        <w:rPr>
          <w:spacing w:val="-5"/>
          <w:rtl/>
        </w:rPr>
        <w:t xml:space="preserve"> </w:t>
      </w:r>
      <w:r>
        <w:rPr>
          <w:w w:val="70"/>
          <w:rtl/>
        </w:rPr>
        <w:t>هوائن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مهينو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سڏبو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7"/>
          <w:rtl/>
        </w:rPr>
        <w:t xml:space="preserve"> </w:t>
      </w:r>
      <w:r>
        <w:rPr>
          <w:w w:val="70"/>
          <w:rtl/>
        </w:rPr>
        <w:t>جيڪڏهن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گهر</w:t>
      </w:r>
      <w:r>
        <w:rPr>
          <w:spacing w:val="-1"/>
          <w:rtl/>
        </w:rPr>
        <w:t xml:space="preserve"> </w:t>
      </w:r>
      <w:r>
        <w:rPr>
          <w:w w:val="70"/>
          <w:rtl/>
        </w:rPr>
        <w:t xml:space="preserve">۾ </w:t>
      </w:r>
      <w:r>
        <w:rPr>
          <w:w w:val="67"/>
          <w:rtl/>
        </w:rPr>
        <w:t>ويهي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رهجي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8"/>
          <w:rtl/>
        </w:rPr>
        <w:t xml:space="preserve"> </w:t>
      </w:r>
      <w:r>
        <w:rPr>
          <w:w w:val="67"/>
          <w:rtl/>
        </w:rPr>
        <w:t>ڇانوَ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واري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جڳهه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ڳولهجي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هو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سٺو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لڳندو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گهر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ٻاهر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ڪم</w:t>
      </w:r>
      <w:r>
        <w:rPr>
          <w:spacing w:val="-4"/>
          <w:rtl/>
        </w:rPr>
        <w:t xml:space="preserve"> </w:t>
      </w:r>
      <w:r>
        <w:rPr>
          <w:w w:val="67"/>
          <w:rtl/>
        </w:rPr>
        <w:t>سانگي</w:t>
      </w:r>
      <w:r>
        <w:rPr>
          <w:rtl/>
        </w:rPr>
        <w:t xml:space="preserve"> </w:t>
      </w:r>
      <w:r>
        <w:rPr>
          <w:w w:val="67"/>
          <w:rtl/>
        </w:rPr>
        <w:t>نڪربو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رڙ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نڪري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ويندي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ف</w:t>
      </w:r>
      <w:r>
        <w:rPr>
          <w:spacing w:val="-13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قيامت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جهڙي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گرمي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“</w:t>
      </w:r>
      <w:r>
        <w:rPr>
          <w:spacing w:val="-6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وري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چئبو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هاءِ</w:t>
      </w:r>
      <w:r>
        <w:rPr>
          <w:spacing w:val="-9"/>
          <w:rtl/>
        </w:rPr>
        <w:t xml:space="preserve"> </w:t>
      </w:r>
      <w:r>
        <w:rPr>
          <w:w w:val="67"/>
          <w:rtl/>
        </w:rPr>
        <w:t>دوزخ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باهه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لا</w:t>
      </w:r>
      <w:r>
        <w:rPr>
          <w:spacing w:val="-12"/>
          <w:rtl/>
        </w:rPr>
        <w:t xml:space="preserve"> </w:t>
      </w:r>
      <w:r>
        <w:rPr>
          <w:w w:val="67"/>
          <w:rtl/>
        </w:rPr>
        <w:t xml:space="preserve">پيا </w:t>
      </w:r>
      <w:r>
        <w:rPr>
          <w:w w:val="66"/>
          <w:rtl/>
        </w:rPr>
        <w:t>نڪرن</w:t>
      </w:r>
      <w:r>
        <w:rPr>
          <w:spacing w:val="-1"/>
          <w:rtl/>
        </w:rPr>
        <w:t xml:space="preserve"> </w:t>
      </w:r>
      <w:r>
        <w:rPr>
          <w:w w:val="66"/>
          <w:rtl/>
        </w:rPr>
        <w:t>وغيره وغيره</w:t>
      </w:r>
      <w:r>
        <w:rPr>
          <w:w w:val="66"/>
        </w:rPr>
        <w:t>.</w:t>
      </w:r>
    </w:p>
    <w:p w14:paraId="02072877">
      <w:pPr>
        <w:pStyle w:val="13"/>
        <w:bidi/>
        <w:spacing w:line="256" w:lineRule="auto"/>
        <w:ind w:left="155" w:right="311" w:firstLine="732"/>
        <w:jc w:val="left"/>
      </w:pPr>
      <w:r>
        <w:rPr>
          <w:w w:val="67"/>
          <w:rtl/>
        </w:rPr>
        <w:t>پر سڀني ڳالهين 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باوجود انسان کي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ڪم ڪار سانگي ٻاهر ته ضرور نڪرڻو پوي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ٿو</w:t>
      </w:r>
      <w:r>
        <w:rPr>
          <w:spacing w:val="-14"/>
          <w:rtl/>
        </w:rPr>
        <w:t xml:space="preserve"> </w:t>
      </w:r>
      <w:r>
        <w:rPr>
          <w:w w:val="67"/>
          <w:rtl/>
        </w:rPr>
        <w:t>۽ هر</w:t>
      </w:r>
      <w:r>
        <w:rPr>
          <w:spacing w:val="-15"/>
          <w:rtl/>
        </w:rPr>
        <w:t xml:space="preserve"> </w:t>
      </w:r>
      <w:r>
        <w:rPr>
          <w:w w:val="67"/>
          <w:rtl/>
        </w:rPr>
        <w:t>انسان کي</w:t>
      </w:r>
      <w:r>
        <w:rPr>
          <w:spacing w:val="40"/>
          <w:rtl/>
        </w:rPr>
        <w:t xml:space="preserve"> </w:t>
      </w:r>
      <w:r>
        <w:rPr>
          <w:w w:val="74"/>
          <w:rtl/>
        </w:rPr>
        <w:t>ڪنهن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نه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ڪنهن ضروري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ضرور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نڪرڻو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پوندو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هن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شديد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گرم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موسم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رهڻي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ڪهڻيءَ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جا </w:t>
      </w:r>
      <w:r>
        <w:rPr>
          <w:w w:val="70"/>
          <w:rtl/>
        </w:rPr>
        <w:t>بنيادي اصول هرهڪ کي</w:t>
      </w:r>
      <w:r>
        <w:rPr>
          <w:rtl/>
        </w:rPr>
        <w:t xml:space="preserve"> </w:t>
      </w:r>
      <w:r>
        <w:rPr>
          <w:w w:val="70"/>
          <w:rtl/>
        </w:rPr>
        <w:t>ضروري طور معلوم هئڻ گهرجن</w:t>
      </w:r>
      <w:r>
        <w:rPr>
          <w:w w:val="70"/>
        </w:rPr>
        <w:t>.</w:t>
      </w:r>
    </w:p>
    <w:p w14:paraId="0FA1EEA9">
      <w:pPr>
        <w:pStyle w:val="13"/>
        <w:bidi/>
        <w:ind w:left="883" w:right="0" w:firstLine="0"/>
        <w:jc w:val="left"/>
      </w:pPr>
      <w:r>
        <w:rPr>
          <w:w w:val="71"/>
          <w:rtl/>
        </w:rPr>
        <w:t>اسان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3"/>
          <w:rtl/>
        </w:rPr>
        <w:t xml:space="preserve"> </w:t>
      </w:r>
      <w:r>
        <w:rPr>
          <w:w w:val="71"/>
          <w:rtl/>
        </w:rPr>
        <w:t>جسم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spacing w:val="5"/>
          <w:rtl/>
        </w:rPr>
        <w:t xml:space="preserve"> </w:t>
      </w:r>
      <w:r>
        <w:rPr>
          <w:w w:val="71"/>
          <w:rtl/>
        </w:rPr>
        <w:t>اندروني</w:t>
      </w:r>
      <w:r>
        <w:rPr>
          <w:spacing w:val="1"/>
          <w:rtl/>
        </w:rPr>
        <w:t xml:space="preserve"> </w:t>
      </w:r>
      <w:r>
        <w:rPr>
          <w:w w:val="71"/>
          <w:rtl/>
        </w:rPr>
        <w:t>نظام</w:t>
      </w:r>
      <w:r>
        <w:rPr>
          <w:spacing w:val="1"/>
          <w:rtl/>
        </w:rPr>
        <w:t xml:space="preserve"> </w:t>
      </w:r>
      <w:r>
        <w:rPr>
          <w:w w:val="71"/>
          <w:rtl/>
        </w:rPr>
        <w:t>الله</w:t>
      </w:r>
      <w:r>
        <w:rPr>
          <w:spacing w:val="6"/>
          <w:rtl/>
        </w:rPr>
        <w:t xml:space="preserve"> </w:t>
      </w:r>
      <w:r>
        <w:rPr>
          <w:w w:val="71"/>
          <w:rtl/>
        </w:rPr>
        <w:t>تعالٰي</w:t>
      </w:r>
      <w:r>
        <w:rPr>
          <w:spacing w:val="4"/>
          <w:rtl/>
        </w:rPr>
        <w:t xml:space="preserve"> </w:t>
      </w:r>
      <w:r>
        <w:rPr>
          <w:w w:val="71"/>
          <w:rtl/>
        </w:rPr>
        <w:t>رب</w:t>
      </w:r>
      <w:r>
        <w:rPr>
          <w:spacing w:val="5"/>
          <w:rtl/>
        </w:rPr>
        <w:t xml:space="preserve"> </w:t>
      </w:r>
      <w:r>
        <w:rPr>
          <w:w w:val="71"/>
          <w:rtl/>
        </w:rPr>
        <w:t>العزت</w:t>
      </w:r>
      <w:r>
        <w:rPr>
          <w:spacing w:val="5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نموني</w:t>
      </w:r>
      <w:r>
        <w:rPr>
          <w:spacing w:val="4"/>
          <w:rtl/>
        </w:rPr>
        <w:t xml:space="preserve"> </w:t>
      </w:r>
      <w:r>
        <w:rPr>
          <w:w w:val="71"/>
          <w:rtl/>
        </w:rPr>
        <w:t>ٺاهيو</w:t>
      </w:r>
      <w:r>
        <w:rPr>
          <w:spacing w:val="4"/>
          <w:rtl/>
        </w:rPr>
        <w:t xml:space="preserve"> </w:t>
      </w:r>
      <w:r>
        <w:rPr>
          <w:w w:val="71"/>
          <w:rtl/>
        </w:rPr>
        <w:t>آهي،</w:t>
      </w:r>
      <w:r>
        <w:rPr>
          <w:rtl/>
        </w:rPr>
        <w:t xml:space="preserve"> </w:t>
      </w:r>
      <w:r>
        <w:rPr>
          <w:w w:val="71"/>
          <w:rtl/>
        </w:rPr>
        <w:t>جو</w:t>
      </w:r>
      <w:r>
        <w:rPr>
          <w:spacing w:val="4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2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5"/>
          <w:rtl/>
        </w:rPr>
        <w:t xml:space="preserve"> </w:t>
      </w:r>
      <w:r>
        <w:rPr>
          <w:w w:val="71"/>
          <w:rtl/>
        </w:rPr>
        <w:t>خاص</w:t>
      </w:r>
      <w:r>
        <w:rPr>
          <w:spacing w:val="9"/>
          <w:rtl/>
        </w:rPr>
        <w:t xml:space="preserve"> </w:t>
      </w:r>
      <w:r>
        <w:rPr>
          <w:w w:val="71"/>
          <w:rtl/>
        </w:rPr>
        <w:t>۽</w:t>
      </w:r>
    </w:p>
    <w:p w14:paraId="43A52C83">
      <w:pPr>
        <w:pStyle w:val="13"/>
        <w:bidi/>
        <w:spacing w:before="23"/>
        <w:ind w:left="148" w:right="0" w:firstLine="0"/>
        <w:jc w:val="left"/>
      </w:pPr>
      <w:r>
        <w:rPr>
          <w:w w:val="74"/>
          <w:rtl/>
        </w:rPr>
        <w:t>مخصوص</w:t>
      </w:r>
      <w:r>
        <w:rPr>
          <w:spacing w:val="23"/>
          <w:rtl/>
        </w:rPr>
        <w:t xml:space="preserve"> </w:t>
      </w:r>
      <w:r>
        <w:rPr>
          <w:w w:val="74"/>
          <w:rtl/>
        </w:rPr>
        <w:t>درجهء</w:t>
      </w:r>
      <w:r>
        <w:rPr>
          <w:spacing w:val="29"/>
          <w:rtl/>
        </w:rPr>
        <w:t xml:space="preserve"> </w:t>
      </w:r>
      <w:r>
        <w:rPr>
          <w:w w:val="74"/>
          <w:rtl/>
        </w:rPr>
        <w:t>حرارت</w:t>
      </w:r>
      <w:r>
        <w:rPr>
          <w:spacing w:val="32"/>
          <w:rtl/>
        </w:rPr>
        <w:t xml:space="preserve"> </w:t>
      </w:r>
      <w:r>
        <w:rPr>
          <w:w w:val="74"/>
        </w:rPr>
        <w:t>(Temperature)</w:t>
      </w:r>
      <w:r>
        <w:rPr>
          <w:spacing w:val="27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25"/>
          <w:rtl/>
        </w:rPr>
        <w:t xml:space="preserve"> </w:t>
      </w:r>
      <w:r>
        <w:rPr>
          <w:w w:val="74"/>
          <w:rtl/>
        </w:rPr>
        <w:t>ڪم</w:t>
      </w:r>
      <w:r>
        <w:rPr>
          <w:spacing w:val="30"/>
          <w:rtl/>
        </w:rPr>
        <w:t xml:space="preserve"> </w:t>
      </w:r>
      <w:r>
        <w:rPr>
          <w:w w:val="74"/>
          <w:rtl/>
        </w:rPr>
        <w:t>ڪندو</w:t>
      </w:r>
      <w:r>
        <w:rPr>
          <w:spacing w:val="23"/>
          <w:rtl/>
        </w:rPr>
        <w:t xml:space="preserve"> </w:t>
      </w:r>
      <w:r>
        <w:rPr>
          <w:w w:val="74"/>
          <w:rtl/>
        </w:rPr>
        <w:t>رهي</w:t>
      </w:r>
      <w:r>
        <w:rPr>
          <w:spacing w:val="25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25"/>
          <w:rtl/>
        </w:rPr>
        <w:t xml:space="preserve"> </w:t>
      </w:r>
      <w:r>
        <w:rPr>
          <w:w w:val="74"/>
          <w:rtl/>
        </w:rPr>
        <w:t>هيءُ</w:t>
      </w:r>
      <w:r>
        <w:rPr>
          <w:spacing w:val="24"/>
          <w:rtl/>
        </w:rPr>
        <w:t xml:space="preserve"> </w:t>
      </w:r>
      <w:r>
        <w:rPr>
          <w:w w:val="74"/>
          <w:rtl/>
        </w:rPr>
        <w:t>مستقل</w:t>
      </w:r>
      <w:r>
        <w:rPr>
          <w:spacing w:val="25"/>
          <w:rtl/>
        </w:rPr>
        <w:t xml:space="preserve"> </w:t>
      </w:r>
      <w:r>
        <w:rPr>
          <w:w w:val="74"/>
          <w:rtl/>
        </w:rPr>
        <w:t>درجه</w:t>
      </w:r>
      <w:r>
        <w:rPr>
          <w:spacing w:val="27"/>
          <w:rtl/>
        </w:rPr>
        <w:t xml:space="preserve"> </w:t>
      </w:r>
      <w:r>
        <w:rPr>
          <w:w w:val="74"/>
          <w:rtl/>
        </w:rPr>
        <w:t>حرارت،</w:t>
      </w:r>
      <w:r>
        <w:rPr>
          <w:spacing w:val="2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ابتدائي</w:t>
      </w:r>
    </w:p>
    <w:p w14:paraId="5E38D352">
      <w:pPr>
        <w:pStyle w:val="13"/>
        <w:bidi/>
        <w:spacing w:before="23" w:line="259" w:lineRule="auto"/>
        <w:ind w:left="152" w:right="312" w:hanging="3"/>
        <w:jc w:val="left"/>
      </w:pPr>
      <w:r>
        <w:rPr>
          <w:w w:val="70"/>
          <w:rtl/>
        </w:rPr>
        <w:t>حيات</w:t>
      </w:r>
      <w:r>
        <w:rPr>
          <w:w w:val="70"/>
        </w:rPr>
        <w:t>“</w:t>
      </w:r>
      <w:r>
        <w:rPr>
          <w:w w:val="70"/>
          <w:rtl/>
        </w:rPr>
        <w:t xml:space="preserve"> 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نمائندگي ڪرڻوارن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ٻوٽن۽ جانورن 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ايتريقدر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اعلٰي درجيجوموجودڪونهي،جيتريپيمانيتي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 xml:space="preserve">ارتقا </w:t>
      </w:r>
      <w:r>
        <w:rPr>
          <w:w w:val="74"/>
          <w:rtl/>
        </w:rPr>
        <w:t>ڪري مٿانهين منزل تي پهچڻ وارن جانورن۽ جاندارن ۾ موجود آهي</w:t>
      </w:r>
      <w:r>
        <w:rPr>
          <w:w w:val="74"/>
        </w:rPr>
        <w:t>.</w:t>
      </w:r>
    </w:p>
    <w:p w14:paraId="72478DD1">
      <w:pPr>
        <w:pStyle w:val="13"/>
        <w:bidi/>
        <w:spacing w:line="252" w:lineRule="auto"/>
        <w:ind w:left="157" w:right="311" w:firstLine="722"/>
        <w:jc w:val="left"/>
      </w:pPr>
      <w:r>
        <w:rPr>
          <w:w w:val="74"/>
          <w:rtl/>
        </w:rPr>
        <w:t>جسم</w:t>
      </w:r>
      <w:r>
        <w:rPr>
          <w:spacing w:val="-3"/>
          <w:rtl/>
        </w:rPr>
        <w:t xml:space="preserve"> </w:t>
      </w:r>
      <w:r>
        <w:rPr>
          <w:w w:val="74"/>
          <w:rtl/>
        </w:rPr>
        <w:t>انساني</w:t>
      </w:r>
      <w:r>
        <w:rPr>
          <w:spacing w:val="-4"/>
          <w:rtl/>
        </w:rPr>
        <w:t xml:space="preserve"> </w:t>
      </w:r>
      <w:r>
        <w:rPr>
          <w:w w:val="74"/>
          <w:rtl/>
        </w:rPr>
        <w:t>۾</w:t>
      </w:r>
      <w:r>
        <w:rPr>
          <w:rtl/>
        </w:rPr>
        <w:t xml:space="preserve"> </w:t>
      </w:r>
      <w:r>
        <w:rPr>
          <w:w w:val="74"/>
          <w:rtl/>
        </w:rPr>
        <w:t>اندروني</w:t>
      </w:r>
      <w:r>
        <w:rPr>
          <w:spacing w:val="-2"/>
          <w:rtl/>
        </w:rPr>
        <w:t xml:space="preserve"> </w:t>
      </w:r>
      <w:r>
        <w:rPr>
          <w:w w:val="74"/>
          <w:rtl/>
        </w:rPr>
        <w:t>درجهء</w:t>
      </w:r>
      <w:r>
        <w:rPr>
          <w:rtl/>
        </w:rPr>
        <w:t xml:space="preserve"> </w:t>
      </w:r>
      <w:r>
        <w:rPr>
          <w:w w:val="74"/>
          <w:rtl/>
        </w:rPr>
        <w:t>حرارت،</w:t>
      </w:r>
      <w:r>
        <w:rPr>
          <w:spacing w:val="-1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74"/>
          <w:rtl/>
        </w:rPr>
        <w:t>مستقل</w:t>
      </w:r>
      <w:r>
        <w:rPr>
          <w:spacing w:val="-2"/>
          <w:rtl/>
        </w:rPr>
        <w:t xml:space="preserve"> </w:t>
      </w:r>
      <w:r>
        <w:rPr>
          <w:w w:val="74"/>
          <w:rtl/>
        </w:rPr>
        <w:t>درجي</w:t>
      </w:r>
      <w:r>
        <w:rPr>
          <w:spacing w:val="-3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74"/>
          <w:rtl/>
        </w:rPr>
        <w:t>موجود</w:t>
      </w:r>
      <w:r>
        <w:rPr>
          <w:rtl/>
        </w:rPr>
        <w:t xml:space="preserve"> </w:t>
      </w:r>
      <w:r>
        <w:rPr>
          <w:w w:val="74"/>
          <w:rtl/>
        </w:rPr>
        <w:t>آهي،</w:t>
      </w:r>
      <w:r>
        <w:rPr>
          <w:rtl/>
        </w:rPr>
        <w:t xml:space="preserve"> </w:t>
      </w:r>
      <w:r>
        <w:rPr>
          <w:w w:val="74"/>
          <w:rtl/>
        </w:rPr>
        <w:t>اهڙو</w:t>
      </w:r>
      <w:r>
        <w:rPr>
          <w:spacing w:val="-3"/>
          <w:rtl/>
        </w:rPr>
        <w:t xml:space="preserve"> </w:t>
      </w:r>
      <w:r>
        <w:rPr>
          <w:w w:val="74"/>
          <w:rtl/>
        </w:rPr>
        <w:t>انڪشاف</w:t>
      </w:r>
      <w:r>
        <w:rPr>
          <w:rtl/>
        </w:rPr>
        <w:t xml:space="preserve"> </w:t>
      </w:r>
      <w:r>
        <w:rPr>
          <w:w w:val="74"/>
          <w:rtl/>
        </w:rPr>
        <w:t>سڀ</w:t>
      </w:r>
      <w:r>
        <w:rPr>
          <w:spacing w:val="-4"/>
          <w:rtl/>
        </w:rPr>
        <w:t xml:space="preserve"> </w:t>
      </w:r>
      <w:r>
        <w:rPr>
          <w:w w:val="74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پهرئين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68"/>
          <w:rtl/>
        </w:rPr>
        <w:t>فرانسيسي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فزيالاجسٽ،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ڪلاڊي</w:t>
      </w:r>
      <w:r>
        <w:rPr>
          <w:rtl/>
        </w:rPr>
        <w:t xml:space="preserve"> </w:t>
      </w:r>
      <w:r>
        <w:rPr>
          <w:w w:val="68"/>
          <w:rtl/>
        </w:rPr>
        <w:t>برنارڊ،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تقريبن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اڻويهين</w:t>
      </w:r>
      <w:r>
        <w:rPr>
          <w:spacing w:val="-1"/>
          <w:rtl/>
        </w:rPr>
        <w:t xml:space="preserve"> </w:t>
      </w:r>
      <w:r>
        <w:rPr>
          <w:w w:val="68"/>
          <w:rtl/>
        </w:rPr>
        <w:t>صدي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وچ</w:t>
      </w:r>
      <w:r>
        <w:rPr>
          <w:spacing w:val="-5"/>
          <w:rtl/>
        </w:rPr>
        <w:t xml:space="preserve"> </w:t>
      </w:r>
      <w:r>
        <w:rPr>
          <w:w w:val="68"/>
          <w:rtl/>
        </w:rPr>
        <w:t>ڌاري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ڪيو</w:t>
      </w:r>
      <w:r>
        <w:rPr>
          <w:spacing w:val="-6"/>
          <w:rtl/>
        </w:rPr>
        <w:t xml:space="preserve"> </w:t>
      </w:r>
      <w:r>
        <w:rPr>
          <w:w w:val="68"/>
          <w:rtl/>
        </w:rPr>
        <w:t>هو</w:t>
      </w:r>
      <w:r>
        <w:rPr>
          <w:w w:val="68"/>
        </w:rPr>
        <w:t>.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جسم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w w:val="72"/>
          <w:rtl/>
        </w:rPr>
        <w:t xml:space="preserve"> اندروني درجهء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حرارت جي مستقل</w:t>
      </w:r>
      <w:r>
        <w:rPr>
          <w:spacing w:val="-6"/>
          <w:rtl/>
        </w:rPr>
        <w:t xml:space="preserve"> </w:t>
      </w:r>
      <w:r>
        <w:rPr>
          <w:w w:val="72"/>
          <w:rtl/>
        </w:rPr>
        <w:t>طور تي هڪ ئي درجي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قائم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رهڻ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واري کي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سمجهڻ لاءِ ضروري</w:t>
      </w:r>
      <w:r>
        <w:rPr>
          <w:spacing w:val="-12"/>
          <w:rtl/>
        </w:rPr>
        <w:t xml:space="preserve"> </w:t>
      </w:r>
      <w:r>
        <w:rPr>
          <w:w w:val="72"/>
          <w:rtl/>
        </w:rPr>
        <w:t xml:space="preserve">آهي ته اسان </w:t>
      </w:r>
      <w:r>
        <w:rPr>
          <w:w w:val="75"/>
          <w:rtl/>
        </w:rPr>
        <w:t>کي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جسم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بناوت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</w:t>
      </w:r>
      <w:r>
        <w:rPr>
          <w:spacing w:val="-47"/>
          <w:w w:val="75"/>
          <w:position w:val="1"/>
          <w:rtl/>
        </w:rPr>
        <w:t xml:space="preserve"> </w:t>
      </w:r>
      <w:r>
        <w:rPr>
          <w:w w:val="75"/>
          <w:rtl/>
        </w:rPr>
        <w:t>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عضون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بناوتي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ڪم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ڪار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متعلق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بنيادي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معلومات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ڄاڻ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هجڻ</w:t>
      </w:r>
      <w:r>
        <w:rPr>
          <w:spacing w:val="-16"/>
          <w:rtl/>
        </w:rPr>
        <w:t xml:space="preserve"> </w:t>
      </w:r>
      <w:r>
        <w:rPr>
          <w:w w:val="75"/>
          <w:rtl/>
        </w:rPr>
        <w:t>لازمي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</w:p>
    <w:p w14:paraId="29C3CC41">
      <w:pPr>
        <w:pStyle w:val="13"/>
        <w:bidi/>
        <w:spacing w:before="2" w:line="256" w:lineRule="auto"/>
        <w:ind w:left="155" w:right="311" w:firstLine="728"/>
        <w:jc w:val="left"/>
      </w:pPr>
      <w:r>
        <w:rPr>
          <w:w w:val="73"/>
          <w:rtl/>
        </w:rPr>
        <w:t>اسان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جا سڀ عضوا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ننڍن ننڍن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گهرڙن يعني خلين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مدد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ٺهيل آهن،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انهن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 xml:space="preserve">عضون </w:t>
      </w:r>
      <w:r>
        <w:rPr>
          <w:w w:val="74"/>
          <w:rtl/>
        </w:rPr>
        <w:t>جا ڪم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نهن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موجود</w:t>
      </w:r>
      <w:r>
        <w:rPr>
          <w:spacing w:val="-8"/>
          <w:rtl/>
        </w:rPr>
        <w:t xml:space="preserve"> </w:t>
      </w:r>
      <w:r>
        <w:rPr>
          <w:w w:val="74"/>
          <w:rtl/>
        </w:rPr>
        <w:t>خلين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قسم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ڪمن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ٻڌل آهن،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عضوا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جيڪڏهن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فيڪٽري آهن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پوءِ خليا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جا</w:t>
      </w:r>
      <w:r>
        <w:rPr>
          <w:rtl/>
        </w:rPr>
        <w:t xml:space="preserve"> </w:t>
      </w:r>
      <w:r>
        <w:rPr>
          <w:w w:val="73"/>
          <w:rtl/>
        </w:rPr>
        <w:t>ورڪر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w w:val="73"/>
          <w:rtl/>
        </w:rPr>
        <w:t xml:space="preserve"> مثال طور جگر</w:t>
      </w:r>
      <w:r>
        <w:rPr>
          <w:w w:val="73"/>
        </w:rPr>
        <w:t>/</w:t>
      </w:r>
      <w:r>
        <w:rPr>
          <w:w w:val="73"/>
          <w:rtl/>
        </w:rPr>
        <w:t xml:space="preserve"> جيري جا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ڪم، ان ۾ موجود</w:t>
      </w:r>
      <w:r>
        <w:rPr>
          <w:spacing w:val="-8"/>
          <w:rtl/>
        </w:rPr>
        <w:t xml:space="preserve"> </w:t>
      </w:r>
      <w:r>
        <w:rPr>
          <w:w w:val="73"/>
          <w:rtl/>
        </w:rPr>
        <w:t>هر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ننڍڙي کان ننڍڙو</w:t>
      </w:r>
      <w:r>
        <w:rPr>
          <w:spacing w:val="-9"/>
          <w:rtl/>
        </w:rPr>
        <w:t xml:space="preserve"> </w:t>
      </w:r>
      <w:r>
        <w:rPr>
          <w:w w:val="73"/>
          <w:rtl/>
        </w:rPr>
        <w:t>خليو به سرانجام</w:t>
      </w:r>
      <w:r>
        <w:rPr>
          <w:spacing w:val="-10"/>
          <w:rtl/>
        </w:rPr>
        <w:t xml:space="preserve"> </w:t>
      </w:r>
      <w:r>
        <w:rPr>
          <w:w w:val="73"/>
          <w:rtl/>
        </w:rPr>
        <w:t>ڏيندو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رهي ٿو</w:t>
      </w:r>
      <w:r>
        <w:rPr>
          <w:spacing w:val="-9"/>
          <w:rtl/>
        </w:rPr>
        <w:t xml:space="preserve"> </w:t>
      </w:r>
      <w:r>
        <w:rPr>
          <w:w w:val="73"/>
          <w:rtl/>
        </w:rPr>
        <w:t xml:space="preserve">۽ </w:t>
      </w:r>
      <w:r>
        <w:rPr>
          <w:w w:val="72"/>
          <w:rtl/>
        </w:rPr>
        <w:t>ساڳيءَ طرح دماغ جا ڪم دماغي خليه سرانجام ڏيندا رهن ٿا، اِهو ئي حال سڀني ٻين عضون سان لاڳو آهي</w:t>
      </w:r>
      <w:r>
        <w:rPr>
          <w:w w:val="72"/>
        </w:rPr>
        <w:t>.</w:t>
      </w:r>
    </w:p>
    <w:p w14:paraId="18B50DCF">
      <w:pPr>
        <w:pStyle w:val="13"/>
        <w:bidi/>
        <w:spacing w:before="10" w:line="273" w:lineRule="auto"/>
        <w:ind w:left="162" w:right="312" w:firstLine="424"/>
        <w:jc w:val="left"/>
      </w:pPr>
      <w:r>
        <w:rPr>
          <w:w w:val="72"/>
          <w:rtl/>
        </w:rPr>
        <w:t>هاڻهتيهيءُ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سمجهڻ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نهايتضروريآهيتههنجيوگهرڙنيعنيخلينجي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ڪارڪردگيءَ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وري منجهن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موجود جزن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ڪيميائي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عمل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منحصر</w:t>
      </w:r>
      <w:r>
        <w:rPr>
          <w:spacing w:val="-7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2"/>
          <w:rtl/>
        </w:rPr>
        <w:t>ڪيميائي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ردعمل</w:t>
      </w:r>
      <w:r>
        <w:rPr>
          <w:spacing w:val="-8"/>
          <w:rtl/>
        </w:rPr>
        <w:t xml:space="preserve"> </w:t>
      </w:r>
      <w:r>
        <w:rPr>
          <w:w w:val="72"/>
          <w:rtl/>
        </w:rPr>
        <w:t>تڏهن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صحيح</w:t>
      </w:r>
      <w:r>
        <w:rPr>
          <w:spacing w:val="-6"/>
          <w:rtl/>
        </w:rPr>
        <w:t xml:space="preserve"> </w:t>
      </w:r>
      <w:r>
        <w:rPr>
          <w:w w:val="72"/>
          <w:rtl/>
        </w:rPr>
        <w:t>حالت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ٿيندو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انهن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خلين</w:t>
      </w:r>
    </w:p>
    <w:p w14:paraId="6142BE9A">
      <w:pPr>
        <w:pStyle w:val="13"/>
        <w:bidi/>
        <w:spacing w:line="336" w:lineRule="exact"/>
        <w:ind w:left="154" w:right="319" w:firstLine="0"/>
        <w:jc w:val="left"/>
      </w:pPr>
      <w:r>
        <w:rPr>
          <w:w w:val="77"/>
        </w:rPr>
        <w:t>(Cells)</w:t>
      </w:r>
      <w:r>
        <w:rPr>
          <w:rtl/>
        </w:rPr>
        <w:t xml:space="preserve"> </w:t>
      </w:r>
      <w:r>
        <w:rPr>
          <w:w w:val="77"/>
          <w:rtl/>
        </w:rPr>
        <w:t>۾</w:t>
      </w:r>
      <w:r>
        <w:rPr>
          <w:spacing w:val="-9"/>
          <w:rtl/>
        </w:rPr>
        <w:t xml:space="preserve"> </w:t>
      </w:r>
      <w:r>
        <w:rPr>
          <w:w w:val="77"/>
          <w:rtl/>
        </w:rPr>
        <w:t>موجود</w:t>
      </w:r>
      <w:r>
        <w:rPr>
          <w:spacing w:val="-6"/>
          <w:rtl/>
        </w:rPr>
        <w:t xml:space="preserve"> </w:t>
      </w:r>
      <w:r>
        <w:rPr>
          <w:w w:val="77"/>
          <w:rtl/>
        </w:rPr>
        <w:t>انزائيم</w:t>
      </w:r>
      <w:r>
        <w:rPr>
          <w:spacing w:val="2"/>
          <w:rtl/>
        </w:rPr>
        <w:t xml:space="preserve"> </w:t>
      </w:r>
      <w:r>
        <w:rPr>
          <w:w w:val="77"/>
        </w:rPr>
        <w:t>(Enzyme)</w:t>
      </w:r>
      <w:r>
        <w:rPr>
          <w:spacing w:val="2"/>
          <w:rtl/>
        </w:rPr>
        <w:t xml:space="preserve"> </w:t>
      </w:r>
      <w:r>
        <w:rPr>
          <w:w w:val="77"/>
          <w:rtl/>
        </w:rPr>
        <w:t>مادو</w:t>
      </w:r>
      <w:r>
        <w:rPr>
          <w:rtl/>
        </w:rPr>
        <w:t xml:space="preserve"> </w:t>
      </w:r>
      <w:r>
        <w:rPr>
          <w:w w:val="77"/>
          <w:rtl/>
        </w:rPr>
        <w:t>پنهنجي</w:t>
      </w:r>
      <w:r>
        <w:rPr>
          <w:spacing w:val="-2"/>
          <w:rtl/>
        </w:rPr>
        <w:t xml:space="preserve"> </w:t>
      </w:r>
      <w:r>
        <w:rPr>
          <w:w w:val="77"/>
          <w:rtl/>
        </w:rPr>
        <w:t>صحيح</w:t>
      </w:r>
      <w:r>
        <w:rPr>
          <w:spacing w:val="-7"/>
          <w:rtl/>
        </w:rPr>
        <w:t xml:space="preserve"> </w:t>
      </w:r>
      <w:r>
        <w:rPr>
          <w:w w:val="77"/>
          <w:rtl/>
        </w:rPr>
        <w:t>حالت</w:t>
      </w:r>
      <w:r>
        <w:rPr>
          <w:spacing w:val="-3"/>
          <w:rtl/>
        </w:rPr>
        <w:t xml:space="preserve"> </w:t>
      </w:r>
      <w:r>
        <w:rPr>
          <w:w w:val="77"/>
          <w:rtl/>
        </w:rPr>
        <w:t>۾</w:t>
      </w:r>
      <w:r>
        <w:rPr>
          <w:spacing w:val="-9"/>
          <w:rtl/>
        </w:rPr>
        <w:t xml:space="preserve"> </w:t>
      </w:r>
      <w:r>
        <w:rPr>
          <w:w w:val="77"/>
          <w:rtl/>
        </w:rPr>
        <w:t>هو</w:t>
      </w:r>
      <w:r>
        <w:rPr>
          <w:w w:val="77"/>
        </w:rPr>
        <w:t>.</w:t>
      </w:r>
      <w:r>
        <w:rPr>
          <w:spacing w:val="-8"/>
          <w:rtl/>
        </w:rPr>
        <w:t xml:space="preserve"> </w:t>
      </w:r>
      <w:r>
        <w:rPr>
          <w:w w:val="77"/>
          <w:rtl/>
        </w:rPr>
        <w:t>هيءُ</w:t>
      </w:r>
      <w:r>
        <w:rPr>
          <w:spacing w:val="-3"/>
          <w:rtl/>
        </w:rPr>
        <w:t xml:space="preserve"> </w:t>
      </w:r>
      <w:r>
        <w:rPr>
          <w:w w:val="77"/>
          <w:rtl/>
        </w:rPr>
        <w:t>اينزائيم</w:t>
      </w:r>
      <w:r>
        <w:rPr>
          <w:spacing w:val="-6"/>
          <w:rtl/>
        </w:rPr>
        <w:t xml:space="preserve"> </w:t>
      </w:r>
      <w:r>
        <w:rPr>
          <w:w w:val="77"/>
          <w:rtl/>
        </w:rPr>
        <w:t>درجه</w:t>
      </w:r>
      <w:r>
        <w:rPr>
          <w:spacing w:val="-3"/>
          <w:rtl/>
        </w:rPr>
        <w:t xml:space="preserve"> </w:t>
      </w:r>
      <w:r>
        <w:rPr>
          <w:w w:val="77"/>
          <w:rtl/>
        </w:rPr>
        <w:t>حرارت</w:t>
      </w:r>
      <w:r>
        <w:rPr>
          <w:spacing w:val="36"/>
          <w:rtl/>
        </w:rPr>
        <w:t xml:space="preserve"> </w:t>
      </w:r>
      <w:r>
        <w:rPr>
          <w:w w:val="77"/>
        </w:rPr>
        <w:t>(Body</w:t>
      </w:r>
    </w:p>
    <w:p w14:paraId="188F90DD">
      <w:pPr>
        <w:pStyle w:val="13"/>
        <w:bidi/>
        <w:spacing w:before="42" w:line="271" w:lineRule="auto"/>
        <w:ind w:left="148" w:right="312" w:firstLine="6"/>
        <w:jc w:val="left"/>
      </w:pPr>
      <w:r>
        <w:rPr>
          <w:w w:val="76"/>
        </w:rPr>
        <w:t>Temperature)</w:t>
      </w:r>
      <w:r>
        <w:rPr>
          <w:spacing w:val="-3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گهٽ وڌ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ٿيڻ واري صورت ۾ تمام جلدي متاثر ٿي ويندا آهن ۽ ڪم ڪرڻ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 xml:space="preserve">جي صلاحيت </w:t>
      </w:r>
      <w:r>
        <w:rPr>
          <w:w w:val="71"/>
          <w:rtl/>
        </w:rPr>
        <w:t>وڃائي ويهندا آهن</w:t>
      </w:r>
      <w:r>
        <w:rPr>
          <w:w w:val="71"/>
        </w:rPr>
        <w:t>.</w:t>
      </w:r>
      <w:r>
        <w:rPr>
          <w:w w:val="71"/>
          <w:rtl/>
        </w:rPr>
        <w:t xml:space="preserve"> اينزائيم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ناڪاره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جي صورت ۾ خلين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جو فعل يعني ڪم</w:t>
      </w:r>
      <w:r>
        <w:rPr>
          <w:spacing w:val="-9"/>
          <w:rtl/>
        </w:rPr>
        <w:t xml:space="preserve"> </w:t>
      </w:r>
      <w:r>
        <w:rPr>
          <w:w w:val="71"/>
        </w:rPr>
        <w:t>(Function)</w:t>
      </w:r>
      <w:r>
        <w:rPr>
          <w:w w:val="71"/>
          <w:rtl/>
        </w:rPr>
        <w:t xml:space="preserve"> بند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ٿي ويندو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۽</w:t>
      </w:r>
      <w:r>
        <w:rPr>
          <w:spacing w:val="-2"/>
          <w:rtl/>
        </w:rPr>
        <w:t xml:space="preserve"> </w:t>
      </w:r>
      <w:r>
        <w:rPr>
          <w:w w:val="69"/>
          <w:rtl/>
        </w:rPr>
        <w:t>جڏهن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خليه</w:t>
      </w:r>
      <w:r>
        <w:rPr>
          <w:rtl/>
        </w:rPr>
        <w:t xml:space="preserve"> </w:t>
      </w:r>
      <w:r>
        <w:rPr>
          <w:w w:val="69"/>
          <w:rtl/>
        </w:rPr>
        <w:t>ڪم</w:t>
      </w:r>
      <w:r>
        <w:rPr>
          <w:spacing w:val="-4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2"/>
          <w:rtl/>
        </w:rPr>
        <w:t xml:space="preserve"> </w:t>
      </w:r>
      <w:r>
        <w:rPr>
          <w:w w:val="69"/>
          <w:rtl/>
        </w:rPr>
        <w:t>ڇڏي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ڏيندا</w:t>
      </w:r>
      <w:r>
        <w:rPr>
          <w:spacing w:val="-7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69"/>
          <w:rtl/>
        </w:rPr>
        <w:t>سڌو</w:t>
      </w:r>
      <w:r>
        <w:rPr>
          <w:spacing w:val="-4"/>
          <w:rtl/>
        </w:rPr>
        <w:t xml:space="preserve"> </w:t>
      </w:r>
      <w:r>
        <w:rPr>
          <w:w w:val="69"/>
          <w:rtl/>
        </w:rPr>
        <w:t>سنئون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اثر</w:t>
      </w:r>
      <w:r>
        <w:rPr>
          <w:spacing w:val="62"/>
          <w:position w:val="1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عضون</w:t>
      </w:r>
      <w:r>
        <w:rPr>
          <w:spacing w:val="-7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پوندو،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جنهن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عضوي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۾</w:t>
      </w:r>
      <w:r>
        <w:rPr>
          <w:spacing w:val="62"/>
          <w:position w:val="1"/>
          <w:rtl/>
        </w:rPr>
        <w:t xml:space="preserve"> </w:t>
      </w:r>
      <w:r>
        <w:rPr>
          <w:w w:val="69"/>
          <w:rtl/>
        </w:rPr>
        <w:t>اهي</w:t>
      </w:r>
      <w:r>
        <w:rPr>
          <w:w w:val="73"/>
          <w:rtl/>
        </w:rPr>
        <w:t xml:space="preserve"> ورڪرطور ڪم ڪري رهياهئا</w:t>
      </w:r>
      <w:r>
        <w:rPr>
          <w:w w:val="73"/>
        </w:rPr>
        <w:t>.</w:t>
      </w:r>
      <w:r>
        <w:rPr>
          <w:w w:val="73"/>
          <w:rtl/>
        </w:rPr>
        <w:t>ائينسمجهو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ته عضويجو ڪم معطل </w:t>
      </w:r>
      <w:r>
        <w:rPr>
          <w:w w:val="73"/>
        </w:rPr>
        <w:t>)</w:t>
      </w:r>
      <w:r>
        <w:rPr>
          <w:w w:val="73"/>
          <w:rtl/>
        </w:rPr>
        <w:t>جهڙي نموني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 xml:space="preserve">ورڪرزجيڪڏهنهڙتالتي </w:t>
      </w:r>
      <w:r>
        <w:rPr>
          <w:w w:val="67"/>
          <w:rtl/>
        </w:rPr>
        <w:t>هليا وڃن ته فيڪٽريءَ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جو ڪم ڪار ۽ ڪاروبار ٺپ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ٿي وڃي</w:t>
      </w:r>
      <w:r>
        <w:rPr>
          <w:w w:val="67"/>
        </w:rPr>
        <w:t>(.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ٿي ويندو</w:t>
      </w:r>
      <w:r>
        <w:rPr>
          <w:w w:val="67"/>
        </w:rPr>
        <w:t>.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جيئن ته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اسان سڀ ڄاڻون ٿا ته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واسطو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هرقسم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موسم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پوندو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رهي</w:t>
      </w:r>
      <w:r>
        <w:rPr>
          <w:spacing w:val="-14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ملڪ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الله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تعالٰي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فضل</w:t>
      </w:r>
      <w:r>
        <w:rPr>
          <w:spacing w:val="-14"/>
          <w:w w:val="69"/>
          <w:rtl/>
        </w:rPr>
        <w:t xml:space="preserve"> </w:t>
      </w:r>
      <w:r>
        <w:rPr>
          <w:w w:val="69"/>
          <w:rtl/>
        </w:rPr>
        <w:t>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ڪرم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ساناسانکي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هرقسم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 xml:space="preserve">جي </w:t>
      </w:r>
      <w:r>
        <w:rPr>
          <w:w w:val="70"/>
          <w:rtl/>
        </w:rPr>
        <w:t>موسم ميسر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ڪائنات</w:t>
      </w:r>
      <w:r>
        <w:rPr>
          <w:spacing w:val="-12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گهمڻ</w:t>
      </w:r>
      <w:r>
        <w:rPr>
          <w:spacing w:val="-4"/>
          <w:rtl/>
        </w:rPr>
        <w:t xml:space="preserve"> </w:t>
      </w:r>
      <w:r>
        <w:rPr>
          <w:w w:val="70"/>
          <w:rtl/>
        </w:rPr>
        <w:t>ڦرڻ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وسيلا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عطا</w:t>
      </w:r>
      <w:r>
        <w:rPr>
          <w:spacing w:val="-13"/>
          <w:rtl/>
        </w:rPr>
        <w:t xml:space="preserve"> </w:t>
      </w:r>
      <w:r>
        <w:rPr>
          <w:w w:val="70"/>
          <w:rtl/>
        </w:rPr>
        <w:t>ڪيا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70"/>
          <w:rtl/>
        </w:rPr>
        <w:t>ذريعي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ئي</w:t>
      </w:r>
      <w:r>
        <w:rPr>
          <w:rtl/>
        </w:rPr>
        <w:t xml:space="preserve"> </w:t>
      </w:r>
      <w:r>
        <w:rPr>
          <w:w w:val="70"/>
          <w:rtl/>
        </w:rPr>
        <w:t>ڏينهن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برفاني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علائقا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ڇڏي،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گرم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س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وارن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حصن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وڃي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پهچندا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آهيون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هوڏانهن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گرمين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موسم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گرم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 xml:space="preserve">تيز </w:t>
      </w:r>
      <w:r>
        <w:rPr>
          <w:w w:val="69"/>
          <w:rtl/>
        </w:rPr>
        <w:t>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تند هوائن 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اثراتن کان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بچڻ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وري ٿڌن علائقن جو</w:t>
      </w:r>
      <w:r>
        <w:rPr>
          <w:spacing w:val="40"/>
          <w:position w:val="-6"/>
          <w:rtl/>
        </w:rPr>
        <w:t xml:space="preserve"> </w:t>
      </w:r>
      <w:r>
        <w:rPr>
          <w:w w:val="69"/>
          <w:rtl/>
        </w:rPr>
        <w:t>رخ ڪندا آهيون</w:t>
      </w:r>
      <w:r>
        <w:rPr>
          <w:w w:val="69"/>
        </w:rPr>
        <w:t>.</w:t>
      </w:r>
    </w:p>
    <w:p w14:paraId="0675B975">
      <w:pPr>
        <w:pStyle w:val="13"/>
        <w:bidi/>
        <w:spacing w:before="14" w:line="297" w:lineRule="auto"/>
        <w:ind w:left="156" w:right="311" w:firstLine="734"/>
        <w:jc w:val="left"/>
      </w:pPr>
      <w:r>
        <w:rPr>
          <w:w w:val="70"/>
          <w:rtl/>
        </w:rPr>
        <w:t>ٻاهرين موسم ۽ درجه حرارت ۾ تبديليءَ</w:t>
      </w:r>
      <w:r>
        <w:rPr>
          <w:spacing w:val="-8"/>
          <w:rtl/>
        </w:rPr>
        <w:t xml:space="preserve"> </w:t>
      </w:r>
      <w:r>
        <w:rPr>
          <w:w w:val="70"/>
          <w:rtl/>
        </w:rPr>
        <w:t>باوجود اندروني طور تي اسان کي ڪا خاص شڪل درپيش</w:t>
      </w:r>
      <w:r>
        <w:rPr>
          <w:spacing w:val="-10"/>
          <w:rtl/>
        </w:rPr>
        <w:t xml:space="preserve"> </w:t>
      </w:r>
      <w:r>
        <w:rPr>
          <w:w w:val="70"/>
          <w:rtl/>
        </w:rPr>
        <w:t xml:space="preserve">نه </w:t>
      </w:r>
      <w:r>
        <w:rPr>
          <w:w w:val="75"/>
          <w:rtl/>
        </w:rPr>
        <w:t>ايندي آهي</w:t>
      </w:r>
      <w:r>
        <w:rPr>
          <w:w w:val="75"/>
        </w:rPr>
        <w:t>.</w:t>
      </w:r>
      <w:r>
        <w:rPr>
          <w:w w:val="75"/>
          <w:rtl/>
        </w:rPr>
        <w:t xml:space="preserve"> اِن جو ڪهڙو سبب آهي؟</w:t>
      </w:r>
    </w:p>
    <w:p w14:paraId="758C0DD8">
      <w:pPr>
        <w:pStyle w:val="13"/>
        <w:bidi/>
        <w:spacing w:line="316" w:lineRule="exact"/>
        <w:ind w:left="876" w:right="0" w:firstLine="0"/>
        <w:jc w:val="left"/>
      </w:pPr>
      <w:r>
        <w:rPr>
          <w:w w:val="72"/>
          <w:rtl/>
        </w:rPr>
        <w:t>جڏهن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پهرئين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سمجهي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چڪا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آهيون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اندروني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نظام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درجهءِ</w:t>
      </w:r>
      <w:r>
        <w:rPr>
          <w:spacing w:val="-7"/>
          <w:rtl/>
        </w:rPr>
        <w:t xml:space="preserve"> </w:t>
      </w:r>
      <w:r>
        <w:rPr>
          <w:w w:val="72"/>
          <w:rtl/>
        </w:rPr>
        <w:t>حرارت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12"/>
          <w:rtl/>
        </w:rPr>
        <w:t xml:space="preserve"> </w:t>
      </w:r>
      <w:r>
        <w:rPr>
          <w:w w:val="72"/>
          <w:rtl/>
        </w:rPr>
        <w:t>وڏي</w:t>
      </w:r>
    </w:p>
    <w:p w14:paraId="78533BBF">
      <w:pPr>
        <w:pStyle w:val="13"/>
        <w:bidi/>
        <w:spacing w:before="43" w:line="268" w:lineRule="auto"/>
        <w:ind w:left="166" w:right="311" w:firstLine="6"/>
        <w:jc w:val="left"/>
      </w:pPr>
      <w:r>
        <w:rPr>
          <w:w w:val="65"/>
          <w:rtl/>
        </w:rPr>
        <w:t>پيماني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تبديلي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نعم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البدل</w:t>
      </w:r>
      <w:r>
        <w:rPr>
          <w:spacing w:val="-9"/>
          <w:rtl/>
        </w:rPr>
        <w:t xml:space="preserve"> </w:t>
      </w:r>
      <w:r>
        <w:rPr>
          <w:w w:val="65"/>
          <w:rtl/>
        </w:rPr>
        <w:t>نه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ٿو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سگهي</w:t>
      </w:r>
      <w:r>
        <w:rPr>
          <w:w w:val="65"/>
        </w:rPr>
        <w:t>.</w:t>
      </w:r>
      <w:r>
        <w:rPr>
          <w:spacing w:val="-5"/>
          <w:rtl/>
        </w:rPr>
        <w:t xml:space="preserve"> </w:t>
      </w:r>
      <w:r>
        <w:rPr>
          <w:w w:val="65"/>
          <w:rtl/>
        </w:rPr>
        <w:t>سبب</w:t>
      </w:r>
      <w:r>
        <w:rPr>
          <w:spacing w:val="-9"/>
          <w:rtl/>
        </w:rPr>
        <w:t xml:space="preserve"> </w:t>
      </w:r>
      <w:r>
        <w:rPr>
          <w:w w:val="65"/>
          <w:rtl/>
        </w:rPr>
        <w:t>هيءُ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5"/>
          <w:rtl/>
        </w:rPr>
        <w:t>جسم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اندر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ٽيمپريچر</w:t>
      </w:r>
      <w:r>
        <w:rPr>
          <w:spacing w:val="-8"/>
          <w:rtl/>
        </w:rPr>
        <w:t xml:space="preserve"> </w:t>
      </w:r>
      <w:r>
        <w:rPr>
          <w:w w:val="65"/>
          <w:rtl/>
        </w:rPr>
        <w:t>ڪنٽرول</w:t>
      </w:r>
      <w:r>
        <w:rPr>
          <w:spacing w:val="-6"/>
          <w:rtl/>
        </w:rPr>
        <w:t xml:space="preserve"> </w:t>
      </w:r>
      <w:r>
        <w:rPr>
          <w:w w:val="65"/>
          <w:rtl/>
        </w:rPr>
        <w:t xml:space="preserve">ڪرڻ </w:t>
      </w:r>
      <w:r>
        <w:rPr>
          <w:w w:val="74"/>
          <w:rtl/>
        </w:rPr>
        <w:t>جو</w:t>
      </w:r>
      <w:r>
        <w:rPr>
          <w:spacing w:val="-15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اهڙو</w:t>
      </w:r>
      <w:r>
        <w:rPr>
          <w:spacing w:val="-9"/>
          <w:rtl/>
        </w:rPr>
        <w:t xml:space="preserve"> </w:t>
      </w:r>
      <w:r>
        <w:rPr>
          <w:w w:val="74"/>
          <w:rtl/>
        </w:rPr>
        <w:t>نظام</w:t>
      </w:r>
      <w:r>
        <w:rPr>
          <w:spacing w:val="-7"/>
          <w:rtl/>
        </w:rPr>
        <w:t xml:space="preserve"> </w:t>
      </w:r>
      <w:r>
        <w:rPr>
          <w:w w:val="74"/>
          <w:rtl/>
        </w:rPr>
        <w:t>قائم</w:t>
      </w:r>
      <w:r>
        <w:rPr>
          <w:spacing w:val="-14"/>
          <w:rtl/>
        </w:rPr>
        <w:t xml:space="preserve"> </w:t>
      </w:r>
      <w:r>
        <w:rPr>
          <w:w w:val="74"/>
          <w:rtl/>
        </w:rPr>
        <w:t>ٿيل</w:t>
      </w:r>
      <w:r>
        <w:rPr>
          <w:spacing w:val="-8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جيڪو</w:t>
      </w:r>
      <w:r>
        <w:rPr>
          <w:spacing w:val="-9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-13"/>
          <w:rtl/>
        </w:rPr>
        <w:t xml:space="preserve"> </w:t>
      </w:r>
      <w:r>
        <w:rPr>
          <w:w w:val="74"/>
          <w:rtl/>
        </w:rPr>
        <w:t>خاص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حد</w:t>
      </w:r>
      <w:r>
        <w:rPr>
          <w:spacing w:val="-7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اڳيان</w:t>
      </w:r>
      <w:r>
        <w:rPr>
          <w:spacing w:val="-13"/>
          <w:rtl/>
        </w:rPr>
        <w:t xml:space="preserve"> </w:t>
      </w:r>
      <w:r>
        <w:rPr>
          <w:w w:val="74"/>
          <w:rtl/>
        </w:rPr>
        <w:t>وڌڻ</w:t>
      </w:r>
      <w:r>
        <w:rPr>
          <w:spacing w:val="-9"/>
          <w:rtl/>
        </w:rPr>
        <w:t xml:space="preserve"> </w:t>
      </w:r>
      <w:r>
        <w:rPr>
          <w:w w:val="74"/>
          <w:rtl/>
        </w:rPr>
        <w:t>نه</w:t>
      </w:r>
      <w:r>
        <w:rPr>
          <w:spacing w:val="-12"/>
          <w:rtl/>
        </w:rPr>
        <w:t xml:space="preserve"> </w:t>
      </w:r>
      <w:r>
        <w:rPr>
          <w:w w:val="74"/>
          <w:rtl/>
        </w:rPr>
        <w:t>ڏيندو</w:t>
      </w:r>
      <w:r>
        <w:rPr>
          <w:spacing w:val="-8"/>
          <w:rtl/>
        </w:rPr>
        <w:t xml:space="preserve"> </w:t>
      </w:r>
      <w:r>
        <w:rPr>
          <w:w w:val="74"/>
          <w:rtl/>
        </w:rPr>
        <w:t>آهي</w:t>
      </w:r>
      <w:r>
        <w:rPr>
          <w:w w:val="74"/>
        </w:rPr>
        <w:t>.</w:t>
      </w:r>
      <w:r>
        <w:rPr>
          <w:spacing w:val="-13"/>
          <w:rtl/>
        </w:rPr>
        <w:t xml:space="preserve"> </w:t>
      </w:r>
      <w:r>
        <w:rPr>
          <w:w w:val="74"/>
          <w:rtl/>
        </w:rPr>
        <w:t>گرميءَ</w:t>
      </w:r>
      <w:r>
        <w:rPr>
          <w:spacing w:val="-12"/>
          <w:rtl/>
        </w:rPr>
        <w:t xml:space="preserve"> </w:t>
      </w:r>
      <w:r>
        <w:rPr>
          <w:w w:val="74"/>
          <w:rtl/>
        </w:rPr>
        <w:t>۾</w:t>
      </w:r>
      <w:r>
        <w:rPr>
          <w:spacing w:val="-7"/>
          <w:rtl/>
        </w:rPr>
        <w:t xml:space="preserve"> </w:t>
      </w:r>
      <w:r>
        <w:rPr>
          <w:w w:val="74"/>
          <w:rtl/>
        </w:rPr>
        <w:t>جڏهن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اسان</w:t>
      </w:r>
    </w:p>
    <w:p w14:paraId="5C83A3A6">
      <w:pPr>
        <w:pStyle w:val="13"/>
        <w:spacing w:before="13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671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252730</wp:posOffset>
                </wp:positionV>
                <wp:extent cx="5772785" cy="55245"/>
                <wp:effectExtent l="0" t="0" r="0" b="0"/>
                <wp:wrapTopAndBottom/>
                <wp:docPr id="697" name="Graphic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97" o:spid="_x0000_s1026" o:spt="100" style="position:absolute;left:0pt;margin-left:70.55pt;margin-top:19.9pt;height:4.35pt;width:454.55pt;mso-position-horizontal-relative:page;mso-wrap-distance-bottom:0pt;mso-wrap-distance-top:0pt;z-index:-251449344;mso-width-relative:page;mso-height-relative:page;" fillcolor="#612322" filled="t" stroked="f" coordsize="5772785,55244" o:gfxdata="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51zD7NsAAAAKAQAADwAAAAAA&#10;AAABACAAAAAiAAAAZHJzL2Rvd25yZXYueG1sUEsBAhQAFAAAAAgAh07iQPoCxRB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CD2306D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FE4841C">
      <w:pPr>
        <w:pStyle w:val="13"/>
        <w:spacing w:before="9"/>
        <w:rPr>
          <w:sz w:val="3"/>
        </w:rPr>
      </w:pPr>
    </w:p>
    <w:p w14:paraId="6A20693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698" name="Group 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699" name="Graphic 69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BezcVn&#10;kgIAACMHAAAOAAAAAAAAAAEAIAAAACQBAABkcnMvZTJvRG9jLnhtbFBLBQYAAAAABgAGAFkBAAAo&#10;BgAAAAA=&#10;">
                <o:lock v:ext="edit" aspectratio="f"/>
                <v:shape id="Graphic 699" o:spid="_x0000_s1026" o:spt="100" style="position:absolute;left:0;top:0;height:40005;width:5737860;" fillcolor="#000000" filled="t" stroked="f" coordsize="5737860,40005" o:gfxdata="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IUp7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8474BED">
      <w:pPr>
        <w:pStyle w:val="13"/>
        <w:bidi/>
        <w:spacing w:before="262" w:line="271" w:lineRule="auto"/>
        <w:ind w:left="156" w:right="311" w:firstLine="2"/>
        <w:jc w:val="left"/>
      </w:pPr>
      <w:r>
        <w:rPr>
          <w:w w:val="72"/>
          <w:rtl/>
        </w:rPr>
        <w:t>جي آس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پاس جو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ماحول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spacing w:val="-9"/>
          <w:rtl/>
        </w:rPr>
        <w:t xml:space="preserve"> </w:t>
      </w:r>
      <w:r>
        <w:rPr>
          <w:w w:val="72"/>
          <w:rtl/>
        </w:rPr>
        <w:t>گرمي پد تمام گهڻو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وڌي ويندو</w:t>
      </w:r>
      <w:r>
        <w:rPr>
          <w:spacing w:val="-4"/>
          <w:rtl/>
        </w:rPr>
        <w:t xml:space="preserve"> </w:t>
      </w:r>
      <w:r>
        <w:rPr>
          <w:w w:val="72"/>
          <w:rtl/>
        </w:rPr>
        <w:t>آهي ته جسم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 وڌيل</w:t>
      </w:r>
      <w:r>
        <w:rPr>
          <w:spacing w:val="-9"/>
          <w:rtl/>
        </w:rPr>
        <w:t xml:space="preserve"> </w:t>
      </w:r>
      <w:r>
        <w:rPr>
          <w:w w:val="72"/>
          <w:rtl/>
        </w:rPr>
        <w:t>گرميءَ کي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 xml:space="preserve">پنهنجي اندر داخل </w:t>
      </w:r>
      <w:r>
        <w:rPr>
          <w:w w:val="65"/>
          <w:rtl/>
        </w:rPr>
        <w:t>ٿيڻ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نه ڏيندو آهي، بلڪ پنهنجي اندر پيدا ٿيل فالتو توانائي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کي به خارج ڪرڻ چاهيندو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آهي</w:t>
      </w:r>
      <w:r>
        <w:rPr>
          <w:w w:val="65"/>
        </w:rPr>
        <w:t>.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اهڙي طريقي سان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8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پگهر</w:t>
      </w:r>
      <w:r>
        <w:rPr>
          <w:w w:val="70"/>
        </w:rPr>
        <w:t>“</w:t>
      </w:r>
      <w:r>
        <w:rPr>
          <w:w w:val="70"/>
          <w:rtl/>
        </w:rPr>
        <w:t xml:space="preserve"> ايندو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جيئن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بيروني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سطح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آلي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رهي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ذريعي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فالتو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حرارت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بيروني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 xml:space="preserve">ماحول </w:t>
      </w:r>
      <w:r>
        <w:rPr>
          <w:w w:val="73"/>
          <w:rtl/>
        </w:rPr>
        <w:t>۾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منتقل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وڃي</w:t>
      </w:r>
      <w:r>
        <w:rPr>
          <w:w w:val="73"/>
        </w:rPr>
        <w:t>.</w:t>
      </w:r>
      <w:r>
        <w:rPr>
          <w:w w:val="73"/>
          <w:rtl/>
        </w:rPr>
        <w:t xml:space="preserve"> ان کان علاوه دماغي حڪمن اِحڪامن ذريعي اسان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هلڪي قسم جا ڪپڙا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پائيندا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آهيون،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هر</w:t>
      </w:r>
      <w:r>
        <w:rPr>
          <w:rtl/>
        </w:rPr>
        <w:t xml:space="preserve"> </w:t>
      </w:r>
      <w:r>
        <w:rPr>
          <w:w w:val="70"/>
          <w:rtl/>
        </w:rPr>
        <w:t>هر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وهنجندا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آهيون،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پاڻي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۽</w:t>
      </w:r>
      <w:r>
        <w:rPr>
          <w:spacing w:val="-8"/>
          <w:rtl/>
        </w:rPr>
        <w:t xml:space="preserve"> </w:t>
      </w:r>
      <w:r>
        <w:rPr>
          <w:w w:val="70"/>
          <w:rtl/>
        </w:rPr>
        <w:t>ٻيا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مشروب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وڌ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وڌ</w:t>
      </w:r>
      <w:r>
        <w:rPr>
          <w:spacing w:val="-2"/>
          <w:rtl/>
        </w:rPr>
        <w:t xml:space="preserve"> </w:t>
      </w:r>
      <w:r>
        <w:rPr>
          <w:w w:val="70"/>
          <w:rtl/>
        </w:rPr>
        <w:t>واپرائيندا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آهيون،</w:t>
      </w:r>
      <w:r>
        <w:rPr>
          <w:spacing w:val="-5"/>
          <w:rtl/>
        </w:rPr>
        <w:t xml:space="preserve"> </w:t>
      </w:r>
      <w:r>
        <w:rPr>
          <w:w w:val="70"/>
          <w:rtl/>
        </w:rPr>
        <w:t>ڇانوَ</w:t>
      </w:r>
      <w:r>
        <w:rPr>
          <w:spacing w:val="-5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rtl/>
        </w:rPr>
        <w:t xml:space="preserve"> </w:t>
      </w:r>
      <w:r>
        <w:rPr>
          <w:w w:val="70"/>
          <w:rtl/>
        </w:rPr>
        <w:t>ويهڻ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پسند</w:t>
      </w:r>
      <w:r>
        <w:rPr>
          <w:spacing w:val="-1"/>
          <w:rtl/>
        </w:rPr>
        <w:t xml:space="preserve"> </w:t>
      </w:r>
      <w:r>
        <w:rPr>
          <w:w w:val="70"/>
          <w:rtl/>
        </w:rPr>
        <w:t>ڪندا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آهيون،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پکن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>ايئرڪنڊيشن</w:t>
      </w:r>
      <w:r>
        <w:rPr>
          <w:rtl/>
        </w:rPr>
        <w:t xml:space="preserve"> </w:t>
      </w:r>
      <w:r>
        <w:rPr>
          <w:w w:val="68"/>
          <w:rtl/>
        </w:rPr>
        <w:t>وغيره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68"/>
          <w:rtl/>
        </w:rPr>
        <w:t>استعمال</w:t>
      </w:r>
      <w:r>
        <w:rPr>
          <w:rtl/>
        </w:rPr>
        <w:t xml:space="preserve"> </w:t>
      </w:r>
      <w:r>
        <w:rPr>
          <w:w w:val="68"/>
          <w:rtl/>
        </w:rPr>
        <w:t>پڻ</w:t>
      </w:r>
      <w:r>
        <w:rPr>
          <w:rtl/>
        </w:rPr>
        <w:t xml:space="preserve"> </w:t>
      </w:r>
      <w:r>
        <w:rPr>
          <w:w w:val="68"/>
          <w:rtl/>
        </w:rPr>
        <w:t>وڌائي</w:t>
      </w:r>
      <w:r>
        <w:rPr>
          <w:rtl/>
        </w:rPr>
        <w:t xml:space="preserve"> </w:t>
      </w:r>
      <w:r>
        <w:rPr>
          <w:w w:val="68"/>
          <w:rtl/>
        </w:rPr>
        <w:t>ڇڏيندا</w:t>
      </w:r>
      <w:r>
        <w:rPr>
          <w:spacing w:val="-2"/>
          <w:rtl/>
        </w:rPr>
        <w:t xml:space="preserve"> </w:t>
      </w:r>
      <w:r>
        <w:rPr>
          <w:w w:val="68"/>
          <w:rtl/>
        </w:rPr>
        <w:t>آهيون</w:t>
      </w:r>
      <w:r>
        <w:rPr>
          <w:w w:val="68"/>
        </w:rPr>
        <w:t>.</w:t>
      </w:r>
      <w:r>
        <w:rPr>
          <w:spacing w:val="-2"/>
          <w:rtl/>
        </w:rPr>
        <w:t xml:space="preserve"> </w:t>
      </w:r>
      <w:r>
        <w:rPr>
          <w:w w:val="68"/>
          <w:rtl/>
        </w:rPr>
        <w:t>مطلب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8"/>
          <w:rtl/>
        </w:rPr>
        <w:t>هر</w:t>
      </w:r>
      <w:r>
        <w:rPr>
          <w:spacing w:val="40"/>
          <w:position w:val="1"/>
          <w:rtl/>
        </w:rPr>
        <w:t xml:space="preserve"> </w:t>
      </w:r>
      <w:r>
        <w:rPr>
          <w:w w:val="68"/>
          <w:rtl/>
        </w:rPr>
        <w:t>اهو</w:t>
      </w:r>
      <w:r>
        <w:rPr>
          <w:rtl/>
        </w:rPr>
        <w:t xml:space="preserve"> </w:t>
      </w:r>
      <w:r>
        <w:rPr>
          <w:w w:val="68"/>
          <w:rtl/>
        </w:rPr>
        <w:t>ڪم</w:t>
      </w:r>
      <w:r>
        <w:rPr>
          <w:rtl/>
        </w:rPr>
        <w:t xml:space="preserve"> </w:t>
      </w:r>
      <w:r>
        <w:rPr>
          <w:w w:val="68"/>
          <w:rtl/>
        </w:rPr>
        <w:t>ترجيحي</w:t>
      </w:r>
      <w:r>
        <w:rPr>
          <w:rtl/>
        </w:rPr>
        <w:t xml:space="preserve"> </w:t>
      </w:r>
      <w:r>
        <w:rPr>
          <w:w w:val="68"/>
          <w:rtl/>
        </w:rPr>
        <w:t>بنيادن</w:t>
      </w:r>
      <w:r>
        <w:rPr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 xml:space="preserve">ڪندا </w:t>
      </w:r>
      <w:r>
        <w:rPr>
          <w:w w:val="76"/>
          <w:rtl/>
        </w:rPr>
        <w:t>آهيون، جنهن مان اسان کي ٿڌاڻ جو احساس ملي</w:t>
      </w:r>
      <w:r>
        <w:rPr>
          <w:w w:val="76"/>
        </w:rPr>
        <w:t>.</w:t>
      </w:r>
    </w:p>
    <w:p w14:paraId="2C1C90ED">
      <w:pPr>
        <w:pStyle w:val="13"/>
        <w:bidi/>
        <w:spacing w:line="268" w:lineRule="auto"/>
        <w:ind w:left="163" w:right="312" w:firstLine="715"/>
        <w:jc w:val="left"/>
      </w:pPr>
      <w:r>
        <w:rPr>
          <w:w w:val="68"/>
          <w:rtl/>
        </w:rPr>
        <w:t>ڀينرون،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هاڻي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اچو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ڏِسون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نهن سڀني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صحيح</w:t>
      </w:r>
      <w:r>
        <w:rPr>
          <w:spacing w:val="-8"/>
          <w:rtl/>
        </w:rPr>
        <w:t xml:space="preserve"> </w:t>
      </w:r>
      <w:r>
        <w:rPr>
          <w:w w:val="68"/>
          <w:rtl/>
        </w:rPr>
        <w:t>طريقو ڪهڙو آهي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اهي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 xml:space="preserve">احتياطي </w:t>
      </w:r>
      <w:r>
        <w:rPr>
          <w:w w:val="67"/>
          <w:rtl/>
        </w:rPr>
        <w:t>تدبيرون اختيار نه ڪرڻ ڪري ڪهڙا نقصان ٿي سگهن ٿا</w:t>
      </w:r>
      <w:r>
        <w:rPr>
          <w:w w:val="67"/>
        </w:rPr>
        <w:t>.</w:t>
      </w:r>
    </w:p>
    <w:p w14:paraId="75862B45">
      <w:pPr>
        <w:pStyle w:val="13"/>
        <w:spacing w:before="15"/>
        <w:rPr>
          <w:sz w:val="32"/>
        </w:rPr>
      </w:pPr>
    </w:p>
    <w:p w14:paraId="62DCC4F3">
      <w:pPr>
        <w:bidi/>
        <w:spacing w:before="0"/>
        <w:ind w:left="152" w:right="0" w:firstLine="0"/>
        <w:jc w:val="left"/>
        <w:rPr>
          <w:sz w:val="32"/>
          <w:szCs w:val="32"/>
        </w:rPr>
      </w:pPr>
      <w:r>
        <w:rPr>
          <w:w w:val="71"/>
          <w:sz w:val="32"/>
          <w:szCs w:val="32"/>
          <w:rtl/>
        </w:rPr>
        <w:t>گرمين</w:t>
      </w:r>
      <w:r>
        <w:rPr>
          <w:spacing w:val="-9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جي</w:t>
      </w:r>
      <w:r>
        <w:rPr>
          <w:spacing w:val="-12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موسم</w:t>
      </w:r>
      <w:r>
        <w:rPr>
          <w:spacing w:val="-15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۾</w:t>
      </w:r>
      <w:r>
        <w:rPr>
          <w:spacing w:val="-15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صحتمند</w:t>
      </w:r>
      <w:r>
        <w:rPr>
          <w:spacing w:val="-18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رهڻ</w:t>
      </w:r>
      <w:r>
        <w:rPr>
          <w:spacing w:val="-9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جا</w:t>
      </w:r>
      <w:r>
        <w:rPr>
          <w:spacing w:val="-12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چند</w:t>
      </w:r>
      <w:r>
        <w:rPr>
          <w:spacing w:val="-11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بنيادي</w:t>
      </w:r>
      <w:r>
        <w:rPr>
          <w:spacing w:val="-15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اصول</w:t>
      </w:r>
    </w:p>
    <w:p w14:paraId="62AC1036">
      <w:pPr>
        <w:pStyle w:val="13"/>
        <w:bidi/>
        <w:spacing w:before="66" w:line="271" w:lineRule="auto"/>
        <w:ind w:left="153" w:right="311" w:firstLine="2"/>
        <w:jc w:val="left"/>
      </w:pPr>
      <w:r>
        <w:rPr>
          <w:w w:val="68"/>
          <w:sz w:val="32"/>
          <w:szCs w:val="32"/>
        </w:rPr>
        <w:t>.3</w:t>
      </w:r>
      <w:r>
        <w:rPr>
          <w:spacing w:val="-11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تيز</w:t>
      </w:r>
      <w:r>
        <w:rPr>
          <w:spacing w:val="-14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ا</w:t>
      </w:r>
      <w:r>
        <w:rPr>
          <w:spacing w:val="-44"/>
          <w:w w:val="68"/>
          <w:position w:val="2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س</w:t>
      </w:r>
      <w:r>
        <w:rPr>
          <w:spacing w:val="-15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کان</w:t>
      </w:r>
      <w:r>
        <w:rPr>
          <w:spacing w:val="-11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بچڻ</w:t>
      </w:r>
      <w:r>
        <w:rPr>
          <w:spacing w:val="-11"/>
          <w:sz w:val="32"/>
          <w:szCs w:val="32"/>
          <w:rtl/>
        </w:rPr>
        <w:t xml:space="preserve"> </w:t>
      </w:r>
      <w:r>
        <w:rPr>
          <w:w w:val="68"/>
          <w:sz w:val="32"/>
          <w:szCs w:val="32"/>
          <w:rtl/>
        </w:rPr>
        <w:t>گهرجي</w:t>
      </w:r>
      <w:r>
        <w:rPr>
          <w:w w:val="68"/>
          <w:sz w:val="32"/>
          <w:szCs w:val="32"/>
        </w:rPr>
        <w:t>:</w:t>
      </w:r>
      <w:r>
        <w:rPr>
          <w:rtl/>
        </w:rPr>
        <w:t xml:space="preserve"> </w:t>
      </w:r>
      <w:r>
        <w:rPr>
          <w:w w:val="68"/>
          <w:rtl/>
        </w:rPr>
        <w:t>گرمين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جي موسم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تيز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س</w:t>
      </w:r>
      <w:r>
        <w:rPr>
          <w:spacing w:val="-12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بغير</w:t>
      </w:r>
      <w:r>
        <w:rPr>
          <w:spacing w:val="-7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احتياطي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تدبير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اختيار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ڪرڻ</w:t>
      </w:r>
      <w:r>
        <w:rPr>
          <w:sz w:val="32"/>
          <w:szCs w:val="32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ٻاهر</w:t>
      </w:r>
      <w:r>
        <w:rPr>
          <w:spacing w:val="-4"/>
          <w:rtl/>
        </w:rPr>
        <w:t xml:space="preserve"> </w:t>
      </w:r>
      <w:r>
        <w:rPr>
          <w:w w:val="66"/>
          <w:rtl/>
        </w:rPr>
        <w:t>نڪرڻ</w:t>
      </w:r>
      <w:r>
        <w:rPr>
          <w:spacing w:val="-5"/>
          <w:rtl/>
        </w:rPr>
        <w:t xml:space="preserve"> </w:t>
      </w:r>
      <w:r>
        <w:rPr>
          <w:w w:val="66"/>
          <w:rtl/>
        </w:rPr>
        <w:t>انتهائي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خطرناڪ</w:t>
      </w:r>
      <w:r>
        <w:rPr>
          <w:spacing w:val="-3"/>
          <w:rtl/>
        </w:rPr>
        <w:t xml:space="preserve"> </w:t>
      </w:r>
      <w:r>
        <w:rPr>
          <w:w w:val="66"/>
          <w:rtl/>
        </w:rPr>
        <w:t>ثابت</w:t>
      </w:r>
      <w:r>
        <w:rPr>
          <w:spacing w:val="-6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سگهي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تيز</w:t>
      </w:r>
      <w:r>
        <w:rPr>
          <w:spacing w:val="-5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س</w:t>
      </w:r>
      <w:r>
        <w:rPr>
          <w:spacing w:val="-5"/>
          <w:rtl/>
        </w:rPr>
        <w:t xml:space="preserve"> </w:t>
      </w:r>
      <w:r>
        <w:rPr>
          <w:w w:val="66"/>
          <w:rtl/>
        </w:rPr>
        <w:t>۾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هوا</w:t>
      </w:r>
      <w:r>
        <w:rPr>
          <w:spacing w:val="-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تمام</w:t>
      </w:r>
      <w:r>
        <w:rPr>
          <w:spacing w:val="-6"/>
          <w:rtl/>
        </w:rPr>
        <w:t xml:space="preserve"> </w:t>
      </w:r>
      <w:r>
        <w:rPr>
          <w:w w:val="66"/>
          <w:rtl/>
        </w:rPr>
        <w:t>گهڻي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گرم</w:t>
      </w:r>
      <w:r>
        <w:rPr>
          <w:spacing w:val="-7"/>
          <w:rtl/>
        </w:rPr>
        <w:t xml:space="preserve"> </w:t>
      </w:r>
      <w:r>
        <w:rPr>
          <w:w w:val="66"/>
          <w:rtl/>
        </w:rPr>
        <w:t>ٿي</w:t>
      </w:r>
      <w:r>
        <w:rPr>
          <w:spacing w:val="-8"/>
          <w:rtl/>
        </w:rPr>
        <w:t xml:space="preserve"> </w:t>
      </w:r>
      <w:r>
        <w:rPr>
          <w:w w:val="66"/>
        </w:rPr>
        <w:t>'</w:t>
      </w:r>
      <w:r>
        <w:rPr>
          <w:w w:val="66"/>
          <w:rtl/>
        </w:rPr>
        <w:t>لوءَ</w:t>
      </w:r>
      <w:r>
        <w:rPr>
          <w:w w:val="66"/>
        </w:rPr>
        <w:t>'</w:t>
      </w:r>
      <w:r>
        <w:rPr>
          <w:spacing w:val="-6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جهولي</w:t>
      </w:r>
      <w:r>
        <w:rPr>
          <w:w w:val="66"/>
        </w:rPr>
        <w:t>(</w:t>
      </w:r>
      <w:r>
        <w:rPr>
          <w:spacing w:val="-6"/>
          <w:rtl/>
        </w:rPr>
        <w:t xml:space="preserve"> </w:t>
      </w:r>
      <w:r>
        <w:rPr>
          <w:w w:val="66"/>
          <w:rtl/>
        </w:rPr>
        <w:t xml:space="preserve">جي </w:t>
      </w:r>
      <w:r>
        <w:rPr>
          <w:w w:val="72"/>
          <w:rtl/>
        </w:rPr>
        <w:t>شڪل اختيار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وٺندي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ان کان علاوه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س جو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پنهنجو گرمي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پد پڻ تمام وڌي ويندو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آهي ۽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هن جي راه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ايندڙ</w:t>
      </w:r>
      <w:r>
        <w:rPr>
          <w:spacing w:val="15"/>
          <w:rtl/>
        </w:rPr>
        <w:t xml:space="preserve"> </w:t>
      </w:r>
      <w:r>
        <w:rPr>
          <w:w w:val="67"/>
          <w:rtl/>
        </w:rPr>
        <w:t>هر</w:t>
      </w:r>
      <w:r>
        <w:rPr>
          <w:rtl/>
        </w:rPr>
        <w:t xml:space="preserve"> </w:t>
      </w:r>
      <w:r>
        <w:rPr>
          <w:w w:val="67"/>
          <w:rtl/>
        </w:rPr>
        <w:t>شيءِ</w:t>
      </w:r>
      <w:r>
        <w:rPr>
          <w:spacing w:val="9"/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12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14"/>
          <w:rtl/>
        </w:rPr>
        <w:t xml:space="preserve"> </w:t>
      </w:r>
      <w:r>
        <w:rPr>
          <w:w w:val="67"/>
          <w:rtl/>
        </w:rPr>
        <w:t>زمين</w:t>
      </w:r>
      <w:r>
        <w:rPr>
          <w:rtl/>
        </w:rPr>
        <w:t xml:space="preserve"> </w:t>
      </w:r>
      <w:r>
        <w:rPr>
          <w:w w:val="67"/>
          <w:rtl/>
        </w:rPr>
        <w:t>به</w:t>
      </w:r>
      <w:r>
        <w:rPr>
          <w:spacing w:val="12"/>
          <w:rtl/>
        </w:rPr>
        <w:t xml:space="preserve"> </w:t>
      </w:r>
      <w:r>
        <w:rPr>
          <w:w w:val="67"/>
          <w:rtl/>
        </w:rPr>
        <w:t>تپي</w:t>
      </w:r>
      <w:r>
        <w:rPr>
          <w:rtl/>
        </w:rPr>
        <w:t xml:space="preserve"> </w:t>
      </w:r>
      <w:r>
        <w:rPr>
          <w:w w:val="67"/>
          <w:rtl/>
        </w:rPr>
        <w:t>لوهه</w:t>
      </w:r>
      <w:r>
        <w:rPr>
          <w:rtl/>
        </w:rPr>
        <w:t xml:space="preserve"> </w:t>
      </w:r>
      <w:r>
        <w:rPr>
          <w:w w:val="67"/>
          <w:rtl/>
        </w:rPr>
        <w:t>مثل</w:t>
      </w:r>
      <w:r>
        <w:rPr>
          <w:rtl/>
        </w:rPr>
        <w:t xml:space="preserve"> </w:t>
      </w:r>
      <w:r>
        <w:rPr>
          <w:w w:val="67"/>
          <w:rtl/>
        </w:rPr>
        <w:t>ٿي</w:t>
      </w:r>
      <w:r>
        <w:rPr>
          <w:spacing w:val="16"/>
          <w:rtl/>
        </w:rPr>
        <w:t xml:space="preserve"> </w:t>
      </w:r>
      <w:r>
        <w:rPr>
          <w:w w:val="67"/>
          <w:rtl/>
        </w:rPr>
        <w:t>ويندي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12"/>
          <w:rtl/>
        </w:rPr>
        <w:t xml:space="preserve"> </w:t>
      </w:r>
      <w:r>
        <w:rPr>
          <w:w w:val="67"/>
          <w:rtl/>
        </w:rPr>
        <w:t>اهڙيءَ</w:t>
      </w:r>
      <w:r>
        <w:rPr>
          <w:spacing w:val="6"/>
          <w:rtl/>
        </w:rPr>
        <w:t xml:space="preserve"> </w:t>
      </w:r>
      <w:r>
        <w:rPr>
          <w:w w:val="67"/>
          <w:rtl/>
        </w:rPr>
        <w:t>صورتحال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spacing w:val="12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گهاڙي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مٿي</w:t>
      </w:r>
      <w:r>
        <w:rPr>
          <w:spacing w:val="18"/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بدن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جيڪڏهن ٻاهر</w:t>
      </w:r>
      <w:r>
        <w:rPr>
          <w:spacing w:val="-4"/>
          <w:rtl/>
        </w:rPr>
        <w:t xml:space="preserve"> </w:t>
      </w:r>
      <w:r>
        <w:rPr>
          <w:w w:val="68"/>
          <w:rtl/>
        </w:rPr>
        <w:t>نڪربو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ته جسم 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اندروني گرمي ٻاهر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نڪري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نه سگهندي،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</w:t>
      </w:r>
      <w:r>
        <w:rPr>
          <w:spacing w:val="-44"/>
          <w:w w:val="68"/>
          <w:position w:val="1"/>
          <w:rtl/>
        </w:rPr>
        <w:t xml:space="preserve"> </w:t>
      </w:r>
      <w:r>
        <w:rPr>
          <w:w w:val="68"/>
          <w:rtl/>
        </w:rPr>
        <w:t>لٽو ٻاهر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 گرمي جسم جي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اندر</w:t>
      </w:r>
      <w:r>
        <w:rPr>
          <w:spacing w:val="80"/>
          <w:rtl/>
        </w:rPr>
        <w:t xml:space="preserve"> </w:t>
      </w:r>
      <w:r>
        <w:rPr>
          <w:w w:val="71"/>
          <w:rtl/>
        </w:rPr>
        <w:t>داخل</w:t>
      </w:r>
      <w:r>
        <w:rPr>
          <w:spacing w:val="12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15"/>
          <w:rtl/>
        </w:rPr>
        <w:t xml:space="preserve"> </w:t>
      </w:r>
      <w:r>
        <w:rPr>
          <w:w w:val="71"/>
          <w:rtl/>
        </w:rPr>
        <w:t>شروع</w:t>
      </w:r>
      <w:r>
        <w:rPr>
          <w:spacing w:val="12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ويندي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15"/>
          <w:rtl/>
        </w:rPr>
        <w:t xml:space="preserve"> </w:t>
      </w:r>
      <w:r>
        <w:rPr>
          <w:w w:val="71"/>
          <w:rtl/>
        </w:rPr>
        <w:t>انسان</w:t>
      </w:r>
      <w:r>
        <w:rPr>
          <w:spacing w:val="22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16"/>
          <w:rtl/>
        </w:rPr>
        <w:t xml:space="preserve"> </w:t>
      </w:r>
      <w:r>
        <w:rPr>
          <w:w w:val="71"/>
          <w:rtl/>
        </w:rPr>
        <w:t>دماغ</w:t>
      </w:r>
      <w:r>
        <w:rPr>
          <w:spacing w:val="15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18"/>
          <w:rtl/>
        </w:rPr>
        <w:t xml:space="preserve"> </w:t>
      </w:r>
      <w:r>
        <w:rPr>
          <w:w w:val="71"/>
          <w:rtl/>
        </w:rPr>
        <w:t>گرمي</w:t>
      </w:r>
      <w:r>
        <w:rPr>
          <w:spacing w:val="12"/>
          <w:rtl/>
        </w:rPr>
        <w:t xml:space="preserve"> </w:t>
      </w:r>
      <w:r>
        <w:rPr>
          <w:w w:val="71"/>
          <w:rtl/>
        </w:rPr>
        <w:t>لڳڻ</w:t>
      </w:r>
      <w:r>
        <w:rPr>
          <w:spacing w:val="14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17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15"/>
          <w:rtl/>
        </w:rPr>
        <w:t xml:space="preserve"> </w:t>
      </w:r>
      <w:r>
        <w:rPr>
          <w:w w:val="71"/>
          <w:rtl/>
        </w:rPr>
        <w:t>۾</w:t>
      </w:r>
      <w:r>
        <w:rPr>
          <w:spacing w:val="12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1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ٽيمپريچر</w:t>
      </w:r>
      <w:r>
        <w:rPr>
          <w:spacing w:val="18"/>
          <w:rtl/>
        </w:rPr>
        <w:t xml:space="preserve"> </w:t>
      </w:r>
      <w:r>
        <w:rPr>
          <w:w w:val="71"/>
          <w:rtl/>
        </w:rPr>
        <w:t xml:space="preserve">ڪنٽرول </w:t>
      </w:r>
      <w:r>
        <w:rPr>
          <w:w w:val="77"/>
          <w:rtl/>
        </w:rPr>
        <w:t>سينٽر</w:t>
      </w:r>
      <w:r>
        <w:rPr>
          <w:w w:val="77"/>
        </w:rPr>
        <w:t>“</w:t>
      </w:r>
      <w:r>
        <w:rPr>
          <w:rtl/>
        </w:rPr>
        <w:t xml:space="preserve"> </w:t>
      </w:r>
      <w:r>
        <w:rPr>
          <w:w w:val="77"/>
        </w:rPr>
        <w:t>Centre)</w:t>
      </w:r>
      <w:r>
        <w:rPr>
          <w:spacing w:val="-5"/>
          <w:rtl/>
        </w:rPr>
        <w:t xml:space="preserve"> </w:t>
      </w:r>
      <w:r>
        <w:rPr>
          <w:w w:val="77"/>
        </w:rPr>
        <w:t>Control</w:t>
      </w:r>
      <w:r>
        <w:rPr>
          <w:w w:val="77"/>
          <w:rtl/>
        </w:rPr>
        <w:t xml:space="preserve"> </w:t>
      </w:r>
      <w:r>
        <w:rPr>
          <w:w w:val="77"/>
        </w:rPr>
        <w:t>(Temperature</w:t>
      </w:r>
      <w:r>
        <w:rPr>
          <w:rtl/>
        </w:rPr>
        <w:t xml:space="preserve"> </w:t>
      </w:r>
      <w:r>
        <w:rPr>
          <w:w w:val="77"/>
          <w:rtl/>
        </w:rPr>
        <w:t>جيڪو عام طور تي</w:t>
      </w:r>
      <w:r>
        <w:rPr>
          <w:spacing w:val="-5"/>
          <w:rtl/>
        </w:rPr>
        <w:t xml:space="preserve"> </w:t>
      </w:r>
      <w:r>
        <w:rPr>
          <w:w w:val="77"/>
          <w:rtl/>
        </w:rPr>
        <w:t>جسم جو</w:t>
      </w:r>
      <w:r>
        <w:rPr>
          <w:spacing w:val="-5"/>
          <w:rtl/>
        </w:rPr>
        <w:t xml:space="preserve"> </w:t>
      </w:r>
      <w:r>
        <w:rPr>
          <w:w w:val="77"/>
          <w:rtl/>
        </w:rPr>
        <w:t>گرمي پد</w:t>
      </w:r>
      <w:r>
        <w:rPr>
          <w:spacing w:val="-5"/>
          <w:rtl/>
        </w:rPr>
        <w:t xml:space="preserve"> </w:t>
      </w:r>
      <w:r>
        <w:rPr>
          <w:w w:val="77"/>
          <w:rtl/>
        </w:rPr>
        <w:t>وڌڻ نه</w:t>
      </w:r>
      <w:r>
        <w:rPr>
          <w:spacing w:val="-4"/>
          <w:rtl/>
        </w:rPr>
        <w:t xml:space="preserve"> </w:t>
      </w:r>
      <w:r>
        <w:rPr>
          <w:w w:val="77"/>
          <w:rtl/>
        </w:rPr>
        <w:t>ڏيندو</w:t>
      </w:r>
      <w:r>
        <w:rPr>
          <w:spacing w:val="-5"/>
          <w:rtl/>
        </w:rPr>
        <w:t xml:space="preserve"> </w:t>
      </w:r>
      <w:r>
        <w:rPr>
          <w:w w:val="77"/>
          <w:rtl/>
        </w:rPr>
        <w:t>آهي، سو</w:t>
      </w:r>
      <w:r>
        <w:rPr>
          <w:spacing w:val="40"/>
          <w:rtl/>
        </w:rPr>
        <w:t xml:space="preserve"> </w:t>
      </w:r>
      <w:r>
        <w:rPr>
          <w:w w:val="79"/>
          <w:rtl/>
        </w:rPr>
        <w:t>ناڪارا</w:t>
      </w:r>
      <w:r>
        <w:rPr>
          <w:spacing w:val="-3"/>
          <w:rtl/>
        </w:rPr>
        <w:t xml:space="preserve"> </w:t>
      </w:r>
      <w:r>
        <w:rPr>
          <w:w w:val="79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79"/>
          <w:rtl/>
        </w:rPr>
        <w:t>وڃڻ</w:t>
      </w:r>
      <w:r>
        <w:rPr>
          <w:spacing w:val="14"/>
          <w:rtl/>
        </w:rPr>
        <w:t xml:space="preserve"> </w:t>
      </w:r>
      <w:r>
        <w:rPr>
          <w:w w:val="79"/>
          <w:rtl/>
        </w:rPr>
        <w:t>جي</w:t>
      </w:r>
      <w:r>
        <w:rPr>
          <w:rtl/>
        </w:rPr>
        <w:t xml:space="preserve"> </w:t>
      </w:r>
      <w:r>
        <w:rPr>
          <w:w w:val="79"/>
          <w:rtl/>
        </w:rPr>
        <w:t>صورت</w:t>
      </w:r>
      <w:r>
        <w:rPr>
          <w:spacing w:val="-2"/>
          <w:rtl/>
        </w:rPr>
        <w:t xml:space="preserve"> </w:t>
      </w:r>
      <w:r>
        <w:rPr>
          <w:w w:val="79"/>
          <w:rtl/>
        </w:rPr>
        <w:t>۾</w:t>
      </w:r>
      <w:r>
        <w:rPr>
          <w:rtl/>
        </w:rPr>
        <w:t xml:space="preserve"> </w:t>
      </w:r>
      <w:r>
        <w:rPr>
          <w:w w:val="79"/>
          <w:rtl/>
        </w:rPr>
        <w:t>ڪم</w:t>
      </w:r>
      <w:r>
        <w:rPr>
          <w:rtl/>
        </w:rPr>
        <w:t xml:space="preserve"> </w:t>
      </w:r>
      <w:r>
        <w:rPr>
          <w:w w:val="79"/>
          <w:rtl/>
        </w:rPr>
        <w:t>ڪرڻ</w:t>
      </w:r>
      <w:r>
        <w:rPr>
          <w:spacing w:val="-2"/>
          <w:rtl/>
        </w:rPr>
        <w:t xml:space="preserve"> </w:t>
      </w:r>
      <w:r>
        <w:rPr>
          <w:w w:val="79"/>
          <w:rtl/>
        </w:rPr>
        <w:t>ڇڏي</w:t>
      </w:r>
      <w:r>
        <w:rPr>
          <w:rtl/>
        </w:rPr>
        <w:t xml:space="preserve"> </w:t>
      </w:r>
      <w:r>
        <w:rPr>
          <w:w w:val="79"/>
          <w:rtl/>
        </w:rPr>
        <w:t>ڏيندو</w:t>
      </w:r>
      <w:r>
        <w:rPr>
          <w:rtl/>
        </w:rPr>
        <w:t xml:space="preserve"> </w:t>
      </w:r>
      <w:r>
        <w:rPr>
          <w:w w:val="79"/>
          <w:rtl/>
        </w:rPr>
        <w:t>آهي</w:t>
      </w:r>
      <w:r>
        <w:rPr>
          <w:spacing w:val="-1"/>
          <w:rtl/>
        </w:rPr>
        <w:t xml:space="preserve"> </w:t>
      </w:r>
      <w:r>
        <w:rPr>
          <w:w w:val="79"/>
          <w:rtl/>
        </w:rPr>
        <w:t>۽</w:t>
      </w:r>
      <w:r>
        <w:rPr>
          <w:spacing w:val="-1"/>
          <w:rtl/>
        </w:rPr>
        <w:t xml:space="preserve"> </w:t>
      </w:r>
      <w:r>
        <w:rPr>
          <w:w w:val="79"/>
          <w:rtl/>
        </w:rPr>
        <w:t>اهڙي</w:t>
      </w:r>
      <w:r>
        <w:rPr>
          <w:spacing w:val="-2"/>
          <w:rtl/>
        </w:rPr>
        <w:t xml:space="preserve"> </w:t>
      </w:r>
      <w:r>
        <w:rPr>
          <w:w w:val="79"/>
          <w:rtl/>
        </w:rPr>
        <w:t>طرح</w:t>
      </w:r>
      <w:r>
        <w:rPr>
          <w:spacing w:val="-2"/>
          <w:rtl/>
        </w:rPr>
        <w:t xml:space="preserve"> </w:t>
      </w:r>
      <w:r>
        <w:rPr>
          <w:w w:val="79"/>
          <w:rtl/>
        </w:rPr>
        <w:t>جسم</w:t>
      </w:r>
      <w:r>
        <w:rPr>
          <w:spacing w:val="-2"/>
          <w:rtl/>
        </w:rPr>
        <w:t xml:space="preserve"> </w:t>
      </w:r>
      <w:r>
        <w:rPr>
          <w:w w:val="79"/>
          <w:rtl/>
        </w:rPr>
        <w:t>جو</w:t>
      </w:r>
      <w:r>
        <w:rPr>
          <w:rtl/>
        </w:rPr>
        <w:t xml:space="preserve"> </w:t>
      </w:r>
      <w:r>
        <w:rPr>
          <w:w w:val="79"/>
          <w:rtl/>
        </w:rPr>
        <w:t>درجه</w:t>
      </w:r>
      <w:r>
        <w:rPr>
          <w:spacing w:val="-2"/>
          <w:rtl/>
        </w:rPr>
        <w:t xml:space="preserve"> </w:t>
      </w:r>
      <w:r>
        <w:rPr>
          <w:w w:val="79"/>
          <w:rtl/>
        </w:rPr>
        <w:t>حرارت</w:t>
      </w:r>
      <w:r>
        <w:rPr>
          <w:spacing w:val="-2"/>
          <w:rtl/>
        </w:rPr>
        <w:t xml:space="preserve"> </w:t>
      </w:r>
      <w:r>
        <w:rPr>
          <w:w w:val="79"/>
        </w:rPr>
        <w:t>)</w:t>
      </w:r>
      <w:r>
        <w:rPr>
          <w:w w:val="79"/>
          <w:rtl/>
        </w:rPr>
        <w:t>گرمي</w:t>
      </w:r>
      <w:r>
        <w:rPr>
          <w:rtl/>
        </w:rPr>
        <w:t xml:space="preserve"> </w:t>
      </w:r>
      <w:r>
        <w:rPr>
          <w:w w:val="79"/>
          <w:rtl/>
        </w:rPr>
        <w:t>پد</w:t>
      </w:r>
      <w:r>
        <w:rPr>
          <w:w w:val="79"/>
        </w:rPr>
        <w:t>(</w:t>
      </w:r>
      <w:r>
        <w:rPr>
          <w:w w:val="79"/>
          <w:rtl/>
        </w:rPr>
        <w:t xml:space="preserve"> </w:t>
      </w:r>
      <w:r>
        <w:rPr>
          <w:w w:val="71"/>
          <w:rtl/>
        </w:rPr>
        <w:t>ماحول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مطابق</w:t>
      </w:r>
      <w:r>
        <w:rPr>
          <w:spacing w:val="-2"/>
          <w:rtl/>
        </w:rPr>
        <w:t xml:space="preserve"> </w:t>
      </w:r>
      <w:r>
        <w:rPr>
          <w:w w:val="71"/>
          <w:rtl/>
        </w:rPr>
        <w:t>وڌڻ</w:t>
      </w:r>
      <w:r>
        <w:rPr>
          <w:rtl/>
        </w:rPr>
        <w:t xml:space="preserve"> </w:t>
      </w:r>
      <w:r>
        <w:rPr>
          <w:w w:val="71"/>
          <w:rtl/>
        </w:rPr>
        <w:t>شروع</w:t>
      </w:r>
      <w:r>
        <w:rPr>
          <w:spacing w:val="-8"/>
          <w:rtl/>
        </w:rPr>
        <w:t xml:space="preserve"> </w:t>
      </w:r>
      <w:r>
        <w:rPr>
          <w:w w:val="71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ويندو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5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شديد</w:t>
      </w:r>
      <w:r>
        <w:rPr>
          <w:spacing w:val="-6"/>
          <w:rtl/>
        </w:rPr>
        <w:t xml:space="preserve"> </w:t>
      </w:r>
      <w:r>
        <w:rPr>
          <w:w w:val="71"/>
          <w:rtl/>
        </w:rPr>
        <w:t>گرميءَ</w:t>
      </w:r>
      <w:r>
        <w:rPr>
          <w:spacing w:val="-6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موسم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ڏينهن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spacing w:val="-8"/>
          <w:rtl/>
        </w:rPr>
        <w:t xml:space="preserve"> </w:t>
      </w:r>
      <w:r>
        <w:rPr>
          <w:w w:val="71"/>
          <w:rtl/>
        </w:rPr>
        <w:t>مٿي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ٽوپي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يا</w:t>
      </w:r>
      <w:r>
        <w:rPr>
          <w:rtl/>
        </w:rPr>
        <w:t xml:space="preserve"> </w:t>
      </w:r>
      <w:r>
        <w:rPr>
          <w:w w:val="69"/>
          <w:rtl/>
        </w:rPr>
        <w:t>ڪپڙو</w:t>
      </w:r>
      <w:r>
        <w:rPr>
          <w:rtl/>
        </w:rPr>
        <w:t xml:space="preserve"> </w:t>
      </w:r>
      <w:r>
        <w:rPr>
          <w:w w:val="69"/>
          <w:rtl/>
        </w:rPr>
        <w:t>رکي</w:t>
      </w:r>
      <w:r>
        <w:rPr>
          <w:rtl/>
        </w:rPr>
        <w:t xml:space="preserve"> </w:t>
      </w:r>
      <w:r>
        <w:rPr>
          <w:w w:val="69"/>
          <w:rtl/>
        </w:rPr>
        <w:t>ٻاهر</w:t>
      </w:r>
      <w:r>
        <w:rPr>
          <w:rtl/>
        </w:rPr>
        <w:t xml:space="preserve"> </w:t>
      </w:r>
      <w:r>
        <w:rPr>
          <w:w w:val="69"/>
          <w:rtl/>
        </w:rPr>
        <w:t>نڪرجي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حتٰي</w:t>
      </w:r>
      <w:r>
        <w:rPr>
          <w:rtl/>
        </w:rPr>
        <w:t xml:space="preserve"> </w:t>
      </w:r>
      <w:r>
        <w:rPr>
          <w:w w:val="69"/>
          <w:rtl/>
        </w:rPr>
        <w:t>الامڪان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ڪوشش</w:t>
      </w:r>
      <w:r>
        <w:rPr>
          <w:rtl/>
        </w:rPr>
        <w:t xml:space="preserve"> </w:t>
      </w:r>
      <w:r>
        <w:rPr>
          <w:w w:val="69"/>
          <w:rtl/>
        </w:rPr>
        <w:t>ڪجي</w:t>
      </w:r>
      <w:r>
        <w:rPr>
          <w:rtl/>
        </w:rPr>
        <w:t xml:space="preserve"> </w:t>
      </w:r>
      <w:r>
        <w:rPr>
          <w:w w:val="69"/>
          <w:rtl/>
        </w:rPr>
        <w:t>ته</w:t>
      </w:r>
      <w:r>
        <w:rPr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س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پاسيرو</w:t>
      </w:r>
      <w:r>
        <w:rPr>
          <w:spacing w:val="-1"/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هلجي</w:t>
      </w:r>
      <w:r>
        <w:rPr>
          <w:w w:val="69"/>
        </w:rPr>
        <w:t>.</w:t>
      </w:r>
      <w:r>
        <w:rPr>
          <w:spacing w:val="-3"/>
          <w:rtl/>
        </w:rPr>
        <w:t xml:space="preserve"> </w:t>
      </w:r>
      <w:r>
        <w:rPr>
          <w:w w:val="69"/>
          <w:rtl/>
        </w:rPr>
        <w:t>پاڻي</w:t>
      </w:r>
      <w:r>
        <w:rPr>
          <w:rtl/>
        </w:rPr>
        <w:t xml:space="preserve"> </w:t>
      </w:r>
      <w:r>
        <w:rPr>
          <w:w w:val="69"/>
          <w:rtl/>
        </w:rPr>
        <w:t>وغيره</w:t>
      </w:r>
      <w:r>
        <w:rPr>
          <w:spacing w:val="-1"/>
          <w:rtl/>
        </w:rPr>
        <w:t xml:space="preserve"> </w:t>
      </w:r>
      <w:r>
        <w:rPr>
          <w:w w:val="69"/>
          <w:rtl/>
        </w:rPr>
        <w:t xml:space="preserve">گهڻي </w:t>
      </w:r>
      <w:r>
        <w:rPr>
          <w:w w:val="66"/>
          <w:rtl/>
        </w:rPr>
        <w:t>مقدار ۾ واپرائجي ۽</w:t>
      </w:r>
      <w:r>
        <w:rPr>
          <w:rtl/>
        </w:rPr>
        <w:t xml:space="preserve"> </w:t>
      </w:r>
      <w:r>
        <w:rPr>
          <w:w w:val="66"/>
          <w:rtl/>
        </w:rPr>
        <w:t>اهڙيون ٻيون به احتياطي تدبيرون اختيار ڪرڻ</w:t>
      </w:r>
      <w:r>
        <w:rPr>
          <w:rtl/>
        </w:rPr>
        <w:t xml:space="preserve"> </w:t>
      </w:r>
      <w:r>
        <w:rPr>
          <w:w w:val="66"/>
          <w:rtl/>
        </w:rPr>
        <w:t>ضروري ٿي پون ٿيون</w:t>
      </w:r>
      <w:r>
        <w:rPr>
          <w:w w:val="66"/>
        </w:rPr>
        <w:t>.</w:t>
      </w:r>
    </w:p>
    <w:p w14:paraId="50CEFFE6">
      <w:pPr>
        <w:pStyle w:val="13"/>
        <w:bidi/>
        <w:spacing w:line="325" w:lineRule="exact"/>
        <w:ind w:left="891" w:right="0" w:firstLine="0"/>
        <w:jc w:val="left"/>
      </w:pPr>
      <w:r>
        <w:rPr>
          <w:w w:val="70"/>
          <w:rtl/>
        </w:rPr>
        <w:t>ايئرڪنڊيشن</w:t>
      </w:r>
      <w:r>
        <w:rPr>
          <w:spacing w:val="23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27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20"/>
          <w:rtl/>
        </w:rPr>
        <w:t xml:space="preserve"> </w:t>
      </w:r>
      <w:r>
        <w:rPr>
          <w:w w:val="70"/>
          <w:rtl/>
        </w:rPr>
        <w:t>وارن</w:t>
      </w:r>
      <w:r>
        <w:rPr>
          <w:spacing w:val="24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23"/>
          <w:rtl/>
        </w:rPr>
        <w:t xml:space="preserve"> </w:t>
      </w:r>
      <w:r>
        <w:rPr>
          <w:w w:val="70"/>
          <w:rtl/>
        </w:rPr>
        <w:t>شديد</w:t>
      </w:r>
      <w:r>
        <w:rPr>
          <w:spacing w:val="22"/>
          <w:rtl/>
        </w:rPr>
        <w:t xml:space="preserve"> </w:t>
      </w:r>
      <w:r>
        <w:rPr>
          <w:w w:val="70"/>
          <w:rtl/>
        </w:rPr>
        <w:t>گرمي</w:t>
      </w:r>
      <w:r>
        <w:rPr>
          <w:spacing w:val="25"/>
          <w:rtl/>
        </w:rPr>
        <w:t xml:space="preserve"> </w:t>
      </w:r>
      <w:r>
        <w:rPr>
          <w:w w:val="70"/>
          <w:rtl/>
        </w:rPr>
        <w:t>منجهان</w:t>
      </w:r>
      <w:r>
        <w:rPr>
          <w:spacing w:val="20"/>
          <w:rtl/>
        </w:rPr>
        <w:t xml:space="preserve"> </w:t>
      </w:r>
      <w:r>
        <w:rPr>
          <w:w w:val="70"/>
          <w:rtl/>
        </w:rPr>
        <w:t>هڪدم</w:t>
      </w:r>
      <w:r>
        <w:rPr>
          <w:spacing w:val="22"/>
          <w:rtl/>
        </w:rPr>
        <w:t xml:space="preserve"> </w:t>
      </w:r>
      <w:r>
        <w:rPr>
          <w:w w:val="70"/>
          <w:rtl/>
        </w:rPr>
        <w:t>سردي</w:t>
      </w:r>
      <w:r>
        <w:rPr>
          <w:spacing w:val="23"/>
          <w:rtl/>
        </w:rPr>
        <w:t xml:space="preserve"> </w:t>
      </w:r>
      <w:r>
        <w:rPr>
          <w:w w:val="70"/>
          <w:rtl/>
        </w:rPr>
        <w:t>۽</w:t>
      </w:r>
      <w:r>
        <w:rPr>
          <w:spacing w:val="23"/>
          <w:rtl/>
        </w:rPr>
        <w:t xml:space="preserve"> </w:t>
      </w:r>
      <w:r>
        <w:rPr>
          <w:w w:val="70"/>
          <w:rtl/>
        </w:rPr>
        <w:t>تيز</w:t>
      </w:r>
      <w:r>
        <w:rPr>
          <w:spacing w:val="20"/>
          <w:rtl/>
        </w:rPr>
        <w:t xml:space="preserve"> </w:t>
      </w:r>
      <w:r>
        <w:rPr>
          <w:w w:val="70"/>
          <w:rtl/>
        </w:rPr>
        <w:t>ٿڌي</w:t>
      </w:r>
      <w:r>
        <w:rPr>
          <w:spacing w:val="22"/>
          <w:rtl/>
        </w:rPr>
        <w:t xml:space="preserve"> </w:t>
      </w:r>
      <w:r>
        <w:rPr>
          <w:w w:val="70"/>
          <w:rtl/>
        </w:rPr>
        <w:t>جڳهه</w:t>
      </w:r>
      <w:r>
        <w:rPr>
          <w:spacing w:val="23"/>
          <w:rtl/>
        </w:rPr>
        <w:t xml:space="preserve"> </w:t>
      </w:r>
      <w:r>
        <w:rPr>
          <w:w w:val="70"/>
          <w:rtl/>
        </w:rPr>
        <w:t>کان</w:t>
      </w:r>
    </w:p>
    <w:p w14:paraId="4F2347E1">
      <w:pPr>
        <w:pStyle w:val="13"/>
        <w:bidi/>
        <w:spacing w:before="42"/>
        <w:ind w:left="159" w:right="1070" w:firstLine="0"/>
        <w:jc w:val="left"/>
      </w:pPr>
      <w:r>
        <w:rPr>
          <w:w w:val="73"/>
          <w:rtl/>
        </w:rPr>
        <w:t>هڪدم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گرمي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ٻاهر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وڃڻ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پرهيز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لازمي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</w:p>
    <w:p w14:paraId="403D9571">
      <w:pPr>
        <w:pStyle w:val="13"/>
        <w:bidi/>
        <w:spacing w:before="43" w:line="271" w:lineRule="auto"/>
        <w:ind w:left="153" w:right="311" w:firstLine="2"/>
        <w:jc w:val="left"/>
      </w:pPr>
      <w:r>
        <w:rPr>
          <w:w w:val="69"/>
          <w:sz w:val="32"/>
          <w:szCs w:val="32"/>
        </w:rPr>
        <w:t>.8</w:t>
      </w:r>
      <w:r>
        <w:rPr>
          <w:w w:val="69"/>
          <w:sz w:val="32"/>
          <w:szCs w:val="32"/>
          <w:rtl/>
        </w:rPr>
        <w:t xml:space="preserve"> پاڻي ۽</w:t>
      </w:r>
      <w:r>
        <w:rPr>
          <w:spacing w:val="-4"/>
          <w:w w:val="69"/>
          <w:sz w:val="32"/>
          <w:szCs w:val="32"/>
          <w:rtl/>
        </w:rPr>
        <w:t xml:space="preserve"> </w:t>
      </w:r>
      <w:r>
        <w:rPr>
          <w:w w:val="69"/>
          <w:sz w:val="32"/>
          <w:szCs w:val="32"/>
          <w:rtl/>
        </w:rPr>
        <w:t>ٻيا مشروب</w:t>
      </w:r>
      <w:r>
        <w:rPr>
          <w:spacing w:val="-6"/>
          <w:w w:val="69"/>
          <w:sz w:val="32"/>
          <w:szCs w:val="32"/>
          <w:rtl/>
        </w:rPr>
        <w:t xml:space="preserve"> </w:t>
      </w:r>
      <w:r>
        <w:rPr>
          <w:w w:val="69"/>
          <w:sz w:val="32"/>
          <w:szCs w:val="32"/>
          <w:rtl/>
        </w:rPr>
        <w:t>وڌيڪ واپرائڻ گهرجن</w:t>
      </w:r>
      <w:r>
        <w:rPr>
          <w:w w:val="69"/>
          <w:sz w:val="32"/>
          <w:szCs w:val="32"/>
        </w:rPr>
        <w:t>:</w:t>
      </w:r>
      <w:r>
        <w:rPr>
          <w:spacing w:val="-10"/>
          <w:rtl/>
        </w:rPr>
        <w:t xml:space="preserve"> </w:t>
      </w:r>
      <w:r>
        <w:rPr>
          <w:w w:val="69"/>
          <w:rtl/>
        </w:rPr>
        <w:t>گرميءَ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جو درجه حرارت مستق</w:t>
      </w:r>
      <w:r>
        <w:rPr>
          <w:spacing w:val="80"/>
          <w:rtl/>
        </w:rPr>
        <w:t xml:space="preserve"> </w:t>
      </w:r>
      <w:r>
        <w:rPr>
          <w:w w:val="69"/>
        </w:rPr>
        <w:t>˝</w:t>
      </w:r>
      <w:r>
        <w:rPr>
          <w:w w:val="69"/>
          <w:rtl/>
        </w:rPr>
        <w:t>لا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نارمل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رکڻ</w:t>
      </w:r>
      <w:r>
        <w:rPr>
          <w:sz w:val="32"/>
          <w:szCs w:val="32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چمڙي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9"/>
          <w:rtl/>
        </w:rPr>
        <w:t xml:space="preserve"> </w:t>
      </w:r>
      <w:r>
        <w:rPr>
          <w:w w:val="71"/>
          <w:rtl/>
        </w:rPr>
        <w:t>وقت</w:t>
      </w:r>
      <w:r>
        <w:rPr>
          <w:spacing w:val="-9"/>
          <w:rtl/>
        </w:rPr>
        <w:t xml:space="preserve"> </w:t>
      </w:r>
      <w:r>
        <w:rPr>
          <w:w w:val="71"/>
          <w:rtl/>
        </w:rPr>
        <w:t>گهميل</w:t>
      </w:r>
      <w:r>
        <w:rPr>
          <w:spacing w:val="-5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آلي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رهندي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اهو</w:t>
      </w:r>
      <w:r>
        <w:rPr>
          <w:spacing w:val="-5"/>
          <w:rtl/>
        </w:rPr>
        <w:t xml:space="preserve"> </w:t>
      </w:r>
      <w:r>
        <w:rPr>
          <w:w w:val="71"/>
          <w:rtl/>
        </w:rPr>
        <w:t>سڀ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ڪجهه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پگهر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وسيلي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ممڪن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ٿيندو</w:t>
      </w:r>
      <w:r>
        <w:rPr>
          <w:spacing w:val="-5"/>
          <w:rtl/>
        </w:rPr>
        <w:t xml:space="preserve"> </w:t>
      </w:r>
      <w:r>
        <w:rPr>
          <w:w w:val="71"/>
          <w:rtl/>
        </w:rPr>
        <w:t>آهي،</w:t>
      </w:r>
      <w:r>
        <w:rPr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وسيلي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اندروني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گرمي</w:t>
      </w:r>
      <w:r>
        <w:rPr>
          <w:rtl/>
        </w:rPr>
        <w:t xml:space="preserve"> </w:t>
      </w:r>
      <w:r>
        <w:rPr>
          <w:w w:val="71"/>
          <w:rtl/>
        </w:rPr>
        <w:t>ٻاهر</w:t>
      </w:r>
      <w:r>
        <w:rPr>
          <w:rtl/>
        </w:rPr>
        <w:t xml:space="preserve"> </w:t>
      </w:r>
      <w:r>
        <w:rPr>
          <w:w w:val="71"/>
          <w:rtl/>
        </w:rPr>
        <w:t>منتقل</w:t>
      </w:r>
      <w:r>
        <w:rPr>
          <w:spacing w:val="-2"/>
          <w:rtl/>
        </w:rPr>
        <w:t xml:space="preserve"> </w:t>
      </w:r>
      <w:r>
        <w:rPr>
          <w:w w:val="71"/>
          <w:rtl/>
        </w:rPr>
        <w:t>ٿيندي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رهي</w:t>
      </w:r>
      <w:r>
        <w:rPr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اهڙي</w:t>
      </w:r>
      <w:r>
        <w:rPr>
          <w:rtl/>
        </w:rPr>
        <w:t xml:space="preserve"> </w:t>
      </w:r>
      <w:r>
        <w:rPr>
          <w:w w:val="71"/>
          <w:rtl/>
        </w:rPr>
        <w:t>ريت</w:t>
      </w:r>
      <w:r>
        <w:rPr>
          <w:rtl/>
        </w:rPr>
        <w:t xml:space="preserve"> </w:t>
      </w:r>
      <w:r>
        <w:rPr>
          <w:w w:val="71"/>
          <w:rtl/>
        </w:rPr>
        <w:t>اسان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1"/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درجهءِ</w:t>
      </w:r>
      <w:r>
        <w:rPr>
          <w:rtl/>
        </w:rPr>
        <w:t xml:space="preserve"> </w:t>
      </w:r>
      <w:r>
        <w:rPr>
          <w:w w:val="68"/>
          <w:rtl/>
        </w:rPr>
        <w:t>حرارت</w:t>
      </w:r>
      <w:r>
        <w:rPr>
          <w:spacing w:val="-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گرمي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پد</w:t>
      </w:r>
      <w:r>
        <w:rPr>
          <w:w w:val="68"/>
        </w:rPr>
        <w:t>(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جڳهه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نارمل</w:t>
      </w:r>
      <w:r>
        <w:rPr>
          <w:spacing w:val="-5"/>
          <w:rtl/>
        </w:rPr>
        <w:t xml:space="preserve"> </w:t>
      </w:r>
      <w:r>
        <w:rPr>
          <w:w w:val="68"/>
          <w:rtl/>
        </w:rPr>
        <w:t>قائم</w:t>
      </w:r>
      <w:r>
        <w:rPr>
          <w:spacing w:val="-5"/>
          <w:rtl/>
        </w:rPr>
        <w:t xml:space="preserve"> </w:t>
      </w:r>
      <w:r>
        <w:rPr>
          <w:w w:val="68"/>
          <w:rtl/>
        </w:rPr>
        <w:t>رهي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ٿو،</w:t>
      </w:r>
      <w:r>
        <w:rPr>
          <w:spacing w:val="-7"/>
          <w:rtl/>
        </w:rPr>
        <w:t xml:space="preserve"> </w:t>
      </w:r>
      <w:r>
        <w:rPr>
          <w:w w:val="68"/>
          <w:rtl/>
        </w:rPr>
        <w:t>ليڪن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پاڻي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spacing w:val="-2"/>
          <w:rtl/>
        </w:rPr>
        <w:t xml:space="preserve"> </w:t>
      </w:r>
      <w:r>
        <w:rPr>
          <w:w w:val="68"/>
          <w:rtl/>
        </w:rPr>
        <w:t>نڪميات</w:t>
      </w:r>
      <w:r>
        <w:rPr>
          <w:rtl/>
        </w:rPr>
        <w:t xml:space="preserve"> </w:t>
      </w:r>
      <w:r>
        <w:rPr>
          <w:w w:val="68"/>
          <w:rtl/>
        </w:rPr>
        <w:t>ڪجهه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قدر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جسم</w:t>
      </w:r>
      <w:r>
        <w:rPr>
          <w:spacing w:val="-5"/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 xml:space="preserve">گهٽجي </w:t>
      </w:r>
      <w:r>
        <w:rPr>
          <w:w w:val="77"/>
          <w:rtl/>
        </w:rPr>
        <w:t>ويندا</w:t>
      </w:r>
      <w:r>
        <w:rPr>
          <w:spacing w:val="-7"/>
          <w:rtl/>
        </w:rPr>
        <w:t xml:space="preserve"> </w:t>
      </w:r>
      <w:r>
        <w:rPr>
          <w:w w:val="77"/>
          <w:rtl/>
        </w:rPr>
        <w:t>آهن</w:t>
      </w:r>
      <w:r>
        <w:rPr>
          <w:w w:val="77"/>
        </w:rPr>
        <w:t>.</w:t>
      </w:r>
      <w:r>
        <w:rPr>
          <w:w w:val="77"/>
          <w:rtl/>
        </w:rPr>
        <w:t xml:space="preserve"> ا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ن</w:t>
      </w:r>
      <w:r>
        <w:rPr>
          <w:spacing w:val="-3"/>
          <w:rtl/>
        </w:rPr>
        <w:t xml:space="preserve"> </w:t>
      </w:r>
      <w:r>
        <w:rPr>
          <w:w w:val="77"/>
          <w:rtl/>
        </w:rPr>
        <w:t>ڪميءَ کي پوري</w:t>
      </w:r>
      <w:r>
        <w:rPr>
          <w:spacing w:val="-7"/>
          <w:rtl/>
        </w:rPr>
        <w:t xml:space="preserve"> </w:t>
      </w:r>
      <w:r>
        <w:rPr>
          <w:w w:val="77"/>
          <w:rtl/>
        </w:rPr>
        <w:t>ڪرڻ لاءِ اسان کي دماغي</w:t>
      </w:r>
      <w:r>
        <w:rPr>
          <w:spacing w:val="-4"/>
          <w:rtl/>
        </w:rPr>
        <w:t xml:space="preserve"> </w:t>
      </w:r>
      <w:r>
        <w:rPr>
          <w:w w:val="77"/>
          <w:rtl/>
        </w:rPr>
        <w:t xml:space="preserve">حڪم </w:t>
      </w:r>
      <w:r>
        <w:rPr>
          <w:w w:val="77"/>
        </w:rPr>
        <w:t>”</w:t>
      </w:r>
      <w:r>
        <w:rPr>
          <w:w w:val="77"/>
          <w:rtl/>
        </w:rPr>
        <w:t>ا</w:t>
      </w:r>
      <w:r>
        <w:rPr>
          <w:spacing w:val="-49"/>
          <w:w w:val="77"/>
          <w:position w:val="1"/>
          <w:rtl/>
        </w:rPr>
        <w:t xml:space="preserve"> </w:t>
      </w:r>
      <w:r>
        <w:rPr>
          <w:w w:val="77"/>
          <w:rtl/>
        </w:rPr>
        <w:t>ڃ لڳڻ</w:t>
      </w:r>
      <w:r>
        <w:rPr>
          <w:w w:val="77"/>
        </w:rPr>
        <w:t>“</w:t>
      </w:r>
      <w:r>
        <w:rPr>
          <w:spacing w:val="-4"/>
          <w:rtl/>
        </w:rPr>
        <w:t xml:space="preserve"> </w:t>
      </w:r>
      <w:r>
        <w:rPr>
          <w:w w:val="77"/>
          <w:rtl/>
        </w:rPr>
        <w:t>جي صورت ۾</w:t>
      </w:r>
      <w:r>
        <w:rPr>
          <w:spacing w:val="-7"/>
          <w:rtl/>
        </w:rPr>
        <w:t xml:space="preserve"> </w:t>
      </w:r>
      <w:r>
        <w:rPr>
          <w:w w:val="77"/>
          <w:rtl/>
        </w:rPr>
        <w:t>ملندو رهندو</w:t>
      </w:r>
      <w:r>
        <w:rPr>
          <w:spacing w:val="-7"/>
          <w:rtl/>
        </w:rPr>
        <w:t xml:space="preserve"> </w:t>
      </w:r>
      <w:r>
        <w:rPr>
          <w:w w:val="77"/>
          <w:rtl/>
        </w:rPr>
        <w:t>آهي،</w:t>
      </w:r>
      <w:r>
        <w:rPr>
          <w:spacing w:val="40"/>
          <w:rtl/>
        </w:rPr>
        <w:t xml:space="preserve"> </w:t>
      </w:r>
      <w:r>
        <w:rPr>
          <w:w w:val="72"/>
          <w:rtl/>
        </w:rPr>
        <w:t>جيڪو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ڪڏهن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پوري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طرح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پورو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ڪندا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آهيون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ڪڏهن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اِن</w:t>
      </w:r>
      <w:r>
        <w:rPr>
          <w:spacing w:val="-9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ڃ</w:t>
      </w:r>
      <w:r>
        <w:rPr>
          <w:w w:val="72"/>
        </w:rPr>
        <w:t>“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جهائڻ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پورو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ردِعمل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ڏيکاريندا آهيون، ڪڏهن گهٽ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ڪڏهن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وڌ،</w:t>
      </w:r>
      <w:r>
        <w:rPr>
          <w:spacing w:val="-5"/>
          <w:rtl/>
        </w:rPr>
        <w:t xml:space="preserve"> </w:t>
      </w:r>
      <w:r>
        <w:rPr>
          <w:w w:val="72"/>
          <w:rtl/>
        </w:rPr>
        <w:t>پاڻي پيئندا</w:t>
      </w:r>
      <w:r>
        <w:rPr>
          <w:spacing w:val="-3"/>
          <w:rtl/>
        </w:rPr>
        <w:t xml:space="preserve"> </w:t>
      </w:r>
      <w:r>
        <w:rPr>
          <w:w w:val="72"/>
          <w:rtl/>
        </w:rPr>
        <w:t>آهيون پر</w:t>
      </w:r>
      <w:r>
        <w:rPr>
          <w:spacing w:val="-1"/>
          <w:rtl/>
        </w:rPr>
        <w:t xml:space="preserve"> </w:t>
      </w:r>
      <w:r>
        <w:rPr>
          <w:w w:val="72"/>
          <w:rtl/>
        </w:rPr>
        <w:t xml:space="preserve">اسان </w:t>
      </w:r>
      <w:r>
        <w:rPr>
          <w:w w:val="72"/>
        </w:rPr>
        <w:t>”</w:t>
      </w:r>
      <w:r>
        <w:rPr>
          <w:w w:val="72"/>
          <w:rtl/>
        </w:rPr>
        <w:t>نمڪيات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</w:rPr>
        <w:t>(Salts)</w:t>
      </w:r>
      <w:r>
        <w:rPr>
          <w:spacing w:val="-6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قطعي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وساري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ڇڏيندا</w:t>
      </w:r>
      <w:r>
        <w:rPr>
          <w:spacing w:val="40"/>
          <w:rtl/>
        </w:rPr>
        <w:t xml:space="preserve"> </w:t>
      </w:r>
      <w:r>
        <w:rPr>
          <w:w w:val="71"/>
          <w:rtl/>
        </w:rPr>
        <w:t>آهيون،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اهڙي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شديد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موسم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وڌ</w:t>
      </w:r>
      <w:r>
        <w:rPr>
          <w:spacing w:val="-1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وڌ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پاڻي</w:t>
      </w:r>
      <w:r>
        <w:rPr>
          <w:spacing w:val="-13"/>
          <w:rtl/>
        </w:rPr>
        <w:t xml:space="preserve"> </w:t>
      </w:r>
      <w:r>
        <w:rPr>
          <w:w w:val="71"/>
          <w:rtl/>
        </w:rPr>
        <w:t>پيئڻ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گهرجي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وقفي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3"/>
          <w:rtl/>
        </w:rPr>
        <w:t xml:space="preserve"> </w:t>
      </w:r>
      <w:r>
        <w:rPr>
          <w:w w:val="71"/>
          <w:rtl/>
        </w:rPr>
        <w:t>ڪجهه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شربت</w:t>
      </w:r>
      <w:r>
        <w:rPr>
          <w:spacing w:val="-8"/>
          <w:rtl/>
        </w:rPr>
        <w:t xml:space="preserve"> </w:t>
      </w:r>
      <w:r>
        <w:rPr>
          <w:w w:val="71"/>
          <w:rtl/>
        </w:rPr>
        <w:t>وغيره</w:t>
      </w:r>
      <w:r>
        <w:rPr>
          <w:spacing w:val="-12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12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4"/>
          <w:rtl/>
        </w:rPr>
        <w:t xml:space="preserve"> </w:t>
      </w:r>
      <w:r>
        <w:rPr>
          <w:w w:val="71"/>
          <w:rtl/>
        </w:rPr>
        <w:t>لوڻ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کنڊ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آميزش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هجي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ضرور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2"/>
          <w:rtl/>
        </w:rPr>
        <w:t>گهرجي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مثال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لسي،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اسڪواش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مِيوي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6"/>
          <w:rtl/>
        </w:rPr>
        <w:t xml:space="preserve"> </w:t>
      </w:r>
      <w:r>
        <w:rPr>
          <w:w w:val="72"/>
          <w:rtl/>
        </w:rPr>
        <w:t>نڪتل</w:t>
      </w:r>
      <w:r>
        <w:rPr>
          <w:spacing w:val="-8"/>
          <w:rtl/>
        </w:rPr>
        <w:t xml:space="preserve"> </w:t>
      </w:r>
      <w:r>
        <w:rPr>
          <w:w w:val="72"/>
          <w:rtl/>
        </w:rPr>
        <w:t>ر</w:t>
      </w:r>
      <w:r>
        <w:rPr>
          <w:spacing w:val="40"/>
          <w:position w:val="-6"/>
          <w:rtl/>
        </w:rPr>
        <w:t xml:space="preserve"> </w:t>
      </w:r>
      <w:r>
        <w:rPr>
          <w:w w:val="72"/>
          <w:rtl/>
        </w:rPr>
        <w:t>س</w:t>
      </w:r>
      <w:r>
        <w:rPr>
          <w:spacing w:val="-10"/>
          <w:rtl/>
        </w:rPr>
        <w:t xml:space="preserve"> </w:t>
      </w:r>
      <w:r>
        <w:rPr>
          <w:w w:val="72"/>
          <w:rtl/>
        </w:rPr>
        <w:t xml:space="preserve">يعني </w:t>
      </w:r>
      <w:r>
        <w:rPr>
          <w:w w:val="71"/>
          <w:rtl/>
        </w:rPr>
        <w:t>جوس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وغيره</w:t>
      </w:r>
      <w:r>
        <w:rPr>
          <w:rtl/>
        </w:rPr>
        <w:t xml:space="preserve"> </w:t>
      </w:r>
      <w:r>
        <w:rPr>
          <w:w w:val="71"/>
          <w:rtl/>
        </w:rPr>
        <w:t>ضرور</w:t>
      </w:r>
      <w:r>
        <w:rPr>
          <w:rtl/>
        </w:rPr>
        <w:t xml:space="preserve"> </w:t>
      </w:r>
      <w:r>
        <w:rPr>
          <w:w w:val="71"/>
          <w:rtl/>
        </w:rPr>
        <w:t>شامل</w:t>
      </w:r>
      <w:r>
        <w:rPr>
          <w:spacing w:val="-2"/>
          <w:rtl/>
        </w:rPr>
        <w:t xml:space="preserve"> </w:t>
      </w:r>
      <w:r>
        <w:rPr>
          <w:w w:val="71"/>
          <w:rtl/>
        </w:rPr>
        <w:t>رکڻ</w:t>
      </w:r>
      <w:r>
        <w:rPr>
          <w:spacing w:val="-3"/>
          <w:rtl/>
        </w:rPr>
        <w:t xml:space="preserve"> </w:t>
      </w:r>
      <w:r>
        <w:rPr>
          <w:w w:val="71"/>
          <w:rtl/>
        </w:rPr>
        <w:t>گهرجي</w:t>
      </w:r>
      <w:r>
        <w:rPr>
          <w:w w:val="71"/>
        </w:rPr>
        <w:t>.</w:t>
      </w:r>
      <w:r>
        <w:rPr>
          <w:spacing w:val="-5"/>
          <w:rtl/>
        </w:rPr>
        <w:t xml:space="preserve"> </w:t>
      </w:r>
      <w:r>
        <w:rPr>
          <w:w w:val="71"/>
          <w:rtl/>
        </w:rPr>
        <w:t>لوڻياٺي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شيءِ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اسان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جسم</w:t>
      </w:r>
      <w:r>
        <w:rPr>
          <w:spacing w:val="-3"/>
          <w:rtl/>
        </w:rPr>
        <w:t xml:space="preserve"> </w:t>
      </w:r>
      <w:r>
        <w:rPr>
          <w:w w:val="71"/>
          <w:rtl/>
        </w:rPr>
        <w:t>۾</w:t>
      </w:r>
      <w:r>
        <w:rPr>
          <w:rtl/>
        </w:rPr>
        <w:t xml:space="preserve"> </w:t>
      </w:r>
      <w:r>
        <w:rPr>
          <w:w w:val="71"/>
          <w:rtl/>
        </w:rPr>
        <w:t>ضايع</w:t>
      </w:r>
      <w:r>
        <w:rPr>
          <w:spacing w:val="-3"/>
          <w:rtl/>
        </w:rPr>
        <w:t xml:space="preserve"> </w:t>
      </w:r>
      <w:r>
        <w:rPr>
          <w:w w:val="71"/>
          <w:rtl/>
        </w:rPr>
        <w:t>شده</w:t>
      </w:r>
      <w:r>
        <w:rPr>
          <w:spacing w:val="-5"/>
          <w:rtl/>
        </w:rPr>
        <w:t xml:space="preserve"> </w:t>
      </w:r>
      <w:r>
        <w:rPr>
          <w:w w:val="71"/>
          <w:rtl/>
        </w:rPr>
        <w:t>لوڻ</w:t>
      </w:r>
      <w:r>
        <w:rPr>
          <w:spacing w:val="-3"/>
          <w:rtl/>
        </w:rPr>
        <w:t xml:space="preserve"> </w:t>
      </w:r>
      <w:r>
        <w:rPr>
          <w:w w:val="71"/>
          <w:rtl/>
        </w:rPr>
        <w:t>وري</w:t>
      </w:r>
      <w:r>
        <w:rPr>
          <w:rtl/>
        </w:rPr>
        <w:t xml:space="preserve"> </w:t>
      </w:r>
      <w:r>
        <w:rPr>
          <w:w w:val="72"/>
          <w:rtl/>
        </w:rPr>
        <w:t>واپس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ايندو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۽ پوءِ</w:t>
      </w:r>
      <w:r>
        <w:rPr>
          <w:spacing w:val="-21"/>
          <w:rtl/>
        </w:rPr>
        <w:t xml:space="preserve"> </w:t>
      </w:r>
      <w:r>
        <w:rPr>
          <w:w w:val="72"/>
          <w:rtl/>
        </w:rPr>
        <w:t>ڪمزوريءَ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احساس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نه ٿو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w w:val="72"/>
        </w:rPr>
        <w:t>.</w:t>
      </w:r>
      <w:r>
        <w:rPr>
          <w:w w:val="72"/>
          <w:rtl/>
        </w:rPr>
        <w:t xml:space="preserve"> اهڙي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قسم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شڪايت</w:t>
      </w:r>
      <w:r>
        <w:rPr>
          <w:spacing w:val="40"/>
          <w:position w:val="1"/>
          <w:rtl/>
        </w:rPr>
        <w:t xml:space="preserve"> </w:t>
      </w:r>
      <w:r>
        <w:rPr>
          <w:w w:val="72"/>
          <w:rtl/>
        </w:rPr>
        <w:t>انهن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ماڻهن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۾ ضرور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ڏسڻ ۾ </w:t>
      </w:r>
      <w:r>
        <w:rPr>
          <w:w w:val="74"/>
          <w:rtl/>
        </w:rPr>
        <w:t>ايندي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آهي،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مٿي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ذڪر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ڪيل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تدبيرون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اختيار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نه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ڪندا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spacing w:val="-13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کنڊ</w:t>
      </w:r>
      <w:r>
        <w:rPr>
          <w:w w:val="74"/>
        </w:rPr>
        <w:t>“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3"/>
          <w:w w:val="74"/>
          <w:rtl/>
        </w:rPr>
        <w:t xml:space="preserve"> </w:t>
      </w:r>
      <w:r>
        <w:rPr>
          <w:w w:val="74"/>
          <w:rtl/>
        </w:rPr>
        <w:t>هجڻ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ضروري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جو</w:t>
      </w:r>
    </w:p>
    <w:p w14:paraId="139F3DDD">
      <w:pPr>
        <w:pStyle w:val="13"/>
        <w:spacing w:before="1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simplePos="0" relativeHeight="2518681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162560</wp:posOffset>
                </wp:positionV>
                <wp:extent cx="5772785" cy="55245"/>
                <wp:effectExtent l="0" t="0" r="0" b="0"/>
                <wp:wrapTopAndBottom/>
                <wp:docPr id="700" name="Graphic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00" o:spid="_x0000_s1026" o:spt="100" style="position:absolute;left:0pt;margin-left:70.55pt;margin-top:12.8pt;height:4.35pt;width:454.55pt;mso-position-horizontal-relative:page;mso-wrap-distance-bottom:0pt;mso-wrap-distance-top:0pt;z-index:-251448320;mso-width-relative:page;mso-height-relative:page;" fillcolor="#612322" filled="t" stroked="f" coordsize="5772785,55244" o:gfxdata="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jTPyAdsAAAAKAQAADwAAAAAA&#10;AAABACAAAAAiAAAAZHJzL2Rvd25yZXYueG1sUEsBAhQAFAAAAAgAh07iQK3IHxN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8252C9D">
      <w:pPr>
        <w:pStyle w:val="13"/>
        <w:spacing w:after="0"/>
        <w:rPr>
          <w:sz w:val="19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B1781D">
      <w:pPr>
        <w:pStyle w:val="13"/>
        <w:spacing w:before="9"/>
        <w:rPr>
          <w:sz w:val="3"/>
        </w:rPr>
      </w:pPr>
    </w:p>
    <w:p w14:paraId="3B0AA45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01" name="Group 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DNa7tHjAIAACMH&#10;AAAOAAAAAAAAAAEAIAAAACQBAABkcnMvZTJvRG9jLnhtbFBLBQYAAAAABgAGAFkBAAAiBgAAAAA=&#10;">
                <o:lock v:ext="edit" aspectratio="f"/>
                <v:shape id="Graphic 702" o:spid="_x0000_s1026" o:spt="100" style="position:absolute;left:0;top:0;height:40005;width:5737860;" fillcolor="#000000" filled="t" stroked="f" coordsize="5737860,40005" o:gfxdata="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3RzM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DAF8E53">
      <w:pPr>
        <w:pStyle w:val="13"/>
        <w:bidi/>
        <w:spacing w:before="262" w:line="268" w:lineRule="auto"/>
        <w:ind w:left="153" w:right="311" w:firstLine="1"/>
        <w:jc w:val="left"/>
      </w:pP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 xml:space="preserve">ن جي موجودگيءَ ۾ </w:t>
      </w:r>
      <w:r>
        <w:rPr>
          <w:w w:val="70"/>
        </w:rPr>
        <w:t>”</w:t>
      </w:r>
      <w:r>
        <w:rPr>
          <w:w w:val="70"/>
          <w:rtl/>
        </w:rPr>
        <w:t>نمڪيات</w:t>
      </w:r>
      <w:r>
        <w:rPr>
          <w:w w:val="70"/>
        </w:rPr>
        <w:t>“</w:t>
      </w:r>
      <w:r>
        <w:rPr>
          <w:w w:val="70"/>
          <w:rtl/>
        </w:rPr>
        <w:t xml:space="preserve"> کي جسم 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سٺي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نموني جذب ٿيڻ جو موقعو ملي ويندو آهي</w:t>
      </w:r>
      <w:r>
        <w:rPr>
          <w:w w:val="70"/>
        </w:rPr>
        <w:t>.</w:t>
      </w:r>
      <w:r>
        <w:rPr>
          <w:w w:val="70"/>
          <w:rtl/>
        </w:rPr>
        <w:t xml:space="preserve"> ليڪن بلڊپريشر</w:t>
      </w:r>
      <w:r>
        <w:rPr>
          <w:spacing w:val="80"/>
          <w:rtl/>
        </w:rPr>
        <w:t xml:space="preserve"> </w:t>
      </w:r>
      <w:r>
        <w:rPr>
          <w:w w:val="69"/>
          <w:rtl/>
        </w:rPr>
        <w:t>۽ ذيابيطس 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مريضن کي پهرئين</w:t>
      </w:r>
      <w:r>
        <w:rPr>
          <w:spacing w:val="-9"/>
          <w:rtl/>
        </w:rPr>
        <w:t xml:space="preserve"> </w:t>
      </w:r>
      <w:r>
        <w:rPr>
          <w:w w:val="69"/>
          <w:rtl/>
        </w:rPr>
        <w:t>پنهنجي ڊاڪٽر سان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ضرور مشورو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ڪرڻ گهرجي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ته جيئن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نهن 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مرض </w:t>
      </w:r>
      <w:r>
        <w:rPr>
          <w:w w:val="72"/>
          <w:rtl/>
        </w:rPr>
        <w:t xml:space="preserve">مطابق، </w:t>
      </w:r>
      <w:r>
        <w:rPr>
          <w:w w:val="72"/>
        </w:rPr>
        <w:t>”</w:t>
      </w:r>
      <w:r>
        <w:rPr>
          <w:w w:val="72"/>
          <w:rtl/>
        </w:rPr>
        <w:t>کنڊ ۽ لوڻ</w:t>
      </w:r>
      <w:r>
        <w:rPr>
          <w:w w:val="72"/>
        </w:rPr>
        <w:t>“</w:t>
      </w:r>
      <w:r>
        <w:rPr>
          <w:w w:val="72"/>
          <w:rtl/>
        </w:rPr>
        <w:t xml:space="preserve"> جي استعمال ۾ مقدار مقرر ڪري سگهجي</w:t>
      </w:r>
      <w:r>
        <w:rPr>
          <w:w w:val="72"/>
        </w:rPr>
        <w:t>.</w:t>
      </w:r>
    </w:p>
    <w:p w14:paraId="6C1BECB0">
      <w:pPr>
        <w:pStyle w:val="13"/>
        <w:bidi/>
        <w:spacing w:line="264" w:lineRule="auto"/>
        <w:ind w:left="153" w:right="311" w:firstLine="2"/>
        <w:jc w:val="left"/>
      </w:pPr>
      <w:r>
        <w:rPr>
          <w:w w:val="68"/>
          <w:sz w:val="32"/>
          <w:szCs w:val="32"/>
        </w:rPr>
        <w:t>.3</w:t>
      </w:r>
      <w:r>
        <w:rPr>
          <w:w w:val="68"/>
          <w:sz w:val="32"/>
          <w:szCs w:val="32"/>
          <w:rtl/>
        </w:rPr>
        <w:t xml:space="preserve"> فروٽ، ميوو ۽ ڀاڄيون وڌيڪ کائو</w:t>
      </w:r>
      <w:r>
        <w:rPr>
          <w:w w:val="68"/>
          <w:sz w:val="32"/>
          <w:szCs w:val="32"/>
        </w:rPr>
        <w:t>:</w:t>
      </w:r>
      <w:r>
        <w:rPr>
          <w:spacing w:val="-8"/>
          <w:rtl/>
        </w:rPr>
        <w:t xml:space="preserve"> </w:t>
      </w:r>
      <w:r>
        <w:rPr>
          <w:w w:val="68"/>
          <w:rtl/>
        </w:rPr>
        <w:t>ميوي ۽ ڀاڄين جو استعمال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هونئن ته هر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موسم ۾ لازمي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طور تي وڌيڪ</w:t>
      </w:r>
      <w:r>
        <w:rPr>
          <w:w w:val="68"/>
          <w:sz w:val="32"/>
          <w:szCs w:val="32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کپي</w:t>
      </w:r>
      <w:r>
        <w:rPr>
          <w:w w:val="70"/>
        </w:rPr>
        <w:t>.</w:t>
      </w:r>
      <w:r>
        <w:rPr>
          <w:w w:val="70"/>
          <w:rtl/>
        </w:rPr>
        <w:t xml:space="preserve"> پر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خاص طور تي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گرمين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 موسم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ته خاص طرح تي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انهن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شين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بندوبست ڪرڻ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گهرجي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4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w w:val="72"/>
          <w:rtl/>
        </w:rPr>
        <w:t xml:space="preserve"> </w:t>
      </w:r>
      <w:r>
        <w:rPr>
          <w:w w:val="72"/>
        </w:rPr>
        <w:t>81</w:t>
      </w:r>
      <w:r>
        <w:rPr>
          <w:w w:val="72"/>
          <w:rtl/>
        </w:rPr>
        <w:t xml:space="preserve"> سيڪڙو پاڻيءَ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جو ئي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مقدار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spacing w:val="-9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قدرتي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طور تي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حاصل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ٿيندڙ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غذا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يعني ڀاڄين 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ميون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پاڻي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ايترو</w:t>
      </w:r>
      <w:r>
        <w:rPr>
          <w:spacing w:val="-9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مقدار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موجود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طرح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وڌيڪ</w:t>
      </w:r>
      <w:r>
        <w:rPr>
          <w:spacing w:val="-7"/>
          <w:rtl/>
        </w:rPr>
        <w:t xml:space="preserve"> </w:t>
      </w:r>
      <w:r>
        <w:rPr>
          <w:w w:val="68"/>
          <w:rtl/>
        </w:rPr>
        <w:t>پاڻي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پيئڻ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صورت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ڪافي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مقدار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پاڻيءَ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جو</w:t>
      </w:r>
      <w:r>
        <w:rPr>
          <w:rtl/>
        </w:rPr>
        <w:t xml:space="preserve"> </w:t>
      </w:r>
      <w:r>
        <w:rPr>
          <w:w w:val="73"/>
          <w:rtl/>
        </w:rPr>
        <w:t>انهن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ڄاڻايل</w:t>
      </w:r>
      <w:r>
        <w:rPr>
          <w:spacing w:val="-8"/>
          <w:rtl/>
        </w:rPr>
        <w:t xml:space="preserve"> </w:t>
      </w:r>
      <w:r>
        <w:rPr>
          <w:w w:val="73"/>
          <w:rtl/>
        </w:rPr>
        <w:t>خوراڪ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ذريعي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جسم</w:t>
      </w:r>
      <w:r>
        <w:rPr>
          <w:spacing w:val="-6"/>
          <w:rtl/>
        </w:rPr>
        <w:t xml:space="preserve"> </w:t>
      </w:r>
      <w:r>
        <w:rPr>
          <w:w w:val="73"/>
          <w:rtl/>
        </w:rPr>
        <w:t>اندر</w:t>
      </w:r>
      <w:r>
        <w:rPr>
          <w:spacing w:val="-3"/>
          <w:rtl/>
        </w:rPr>
        <w:t xml:space="preserve"> </w:t>
      </w:r>
      <w:r>
        <w:rPr>
          <w:w w:val="73"/>
          <w:rtl/>
        </w:rPr>
        <w:t>پهچي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وڃي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w w:val="73"/>
          <w:rtl/>
        </w:rPr>
        <w:t xml:space="preserve"> هن</w:t>
      </w:r>
      <w:r>
        <w:rPr>
          <w:spacing w:val="-3"/>
          <w:rtl/>
        </w:rPr>
        <w:t xml:space="preserve"> </w:t>
      </w:r>
      <w:r>
        <w:rPr>
          <w:w w:val="73"/>
          <w:rtl/>
        </w:rPr>
        <w:t>موسم</w:t>
      </w:r>
      <w:r>
        <w:rPr>
          <w:spacing w:val="-2"/>
          <w:rtl/>
        </w:rPr>
        <w:t xml:space="preserve"> </w:t>
      </w:r>
      <w:r>
        <w:rPr>
          <w:w w:val="73"/>
          <w:rtl/>
        </w:rPr>
        <w:t>۾</w:t>
      </w:r>
      <w:r>
        <w:rPr>
          <w:spacing w:val="-6"/>
          <w:rtl/>
        </w:rPr>
        <w:t xml:space="preserve"> </w:t>
      </w:r>
      <w:r>
        <w:rPr>
          <w:w w:val="73"/>
          <w:rtl/>
        </w:rPr>
        <w:t>اهڙيون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ڀاڄيون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جيڪي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پنهنجي</w:t>
      </w:r>
      <w:r>
        <w:rPr>
          <w:rtl/>
        </w:rPr>
        <w:t xml:space="preserve"> </w:t>
      </w:r>
      <w:r>
        <w:rPr>
          <w:w w:val="73"/>
          <w:rtl/>
        </w:rPr>
        <w:t xml:space="preserve">اندر </w:t>
      </w:r>
      <w:r>
        <w:rPr>
          <w:w w:val="67"/>
          <w:rtl/>
        </w:rPr>
        <w:t>پاڻيءَ</w:t>
      </w:r>
      <w:r>
        <w:rPr>
          <w:spacing w:val="-2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وڌ</w:t>
      </w:r>
      <w:r>
        <w:rPr>
          <w:spacing w:val="-4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ذخيرو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رکن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ٿيون،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مثال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ڪدو،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توريون،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مِيها،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کيرو،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ونگا</w:t>
      </w:r>
      <w:r>
        <w:rPr>
          <w:spacing w:val="-4"/>
          <w:rtl/>
        </w:rPr>
        <w:t xml:space="preserve"> </w:t>
      </w:r>
      <w:r>
        <w:rPr>
          <w:w w:val="67"/>
          <w:rtl/>
        </w:rPr>
        <w:t>وغيره</w:t>
      </w:r>
      <w:r>
        <w:rPr>
          <w:spacing w:val="-7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ميوي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۾،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هِنداڻو،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گِدرو،</w:t>
      </w:r>
      <w:r>
        <w:rPr>
          <w:rtl/>
        </w:rPr>
        <w:t xml:space="preserve"> </w:t>
      </w:r>
      <w:r>
        <w:rPr>
          <w:w w:val="72"/>
          <w:rtl/>
        </w:rPr>
        <w:t>گرمو،</w:t>
      </w:r>
      <w:r>
        <w:rPr>
          <w:rtl/>
        </w:rPr>
        <w:t xml:space="preserve"> </w:t>
      </w:r>
      <w:r>
        <w:rPr>
          <w:w w:val="72"/>
          <w:rtl/>
        </w:rPr>
        <w:t>آلو</w:t>
      </w:r>
      <w:r>
        <w:rPr>
          <w:rtl/>
        </w:rPr>
        <w:t xml:space="preserve"> </w:t>
      </w:r>
      <w:r>
        <w:rPr>
          <w:w w:val="72"/>
          <w:rtl/>
        </w:rPr>
        <w:t>بخارا،</w:t>
      </w:r>
      <w:r>
        <w:rPr>
          <w:rtl/>
        </w:rPr>
        <w:t xml:space="preserve"> </w:t>
      </w:r>
      <w:r>
        <w:rPr>
          <w:w w:val="72"/>
          <w:rtl/>
        </w:rPr>
        <w:t>آڙو،</w:t>
      </w:r>
      <w:r>
        <w:rPr>
          <w:rtl/>
        </w:rPr>
        <w:t xml:space="preserve"> </w:t>
      </w:r>
      <w:r>
        <w:rPr>
          <w:w w:val="72"/>
          <w:rtl/>
        </w:rPr>
        <w:t>انگور</w:t>
      </w:r>
      <w:r>
        <w:rPr>
          <w:rtl/>
        </w:rPr>
        <w:t xml:space="preserve"> </w:t>
      </w:r>
      <w:r>
        <w:rPr>
          <w:w w:val="72"/>
          <w:rtl/>
        </w:rPr>
        <w:t>وغيره</w:t>
      </w:r>
      <w:r>
        <w:rPr>
          <w:rtl/>
        </w:rPr>
        <w:t xml:space="preserve"> </w:t>
      </w:r>
      <w:r>
        <w:rPr>
          <w:w w:val="72"/>
          <w:rtl/>
        </w:rPr>
        <w:t>اهڙي</w:t>
      </w:r>
      <w:r>
        <w:rPr>
          <w:rtl/>
        </w:rPr>
        <w:t xml:space="preserve"> </w:t>
      </w:r>
      <w:r>
        <w:rPr>
          <w:w w:val="72"/>
          <w:rtl/>
        </w:rPr>
        <w:t>غذا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لسٽ</w:t>
      </w:r>
      <w:r>
        <w:rPr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شامل</w:t>
      </w:r>
      <w:r>
        <w:rPr>
          <w:rtl/>
        </w:rPr>
        <w:t xml:space="preserve"> </w:t>
      </w:r>
      <w:r>
        <w:rPr>
          <w:w w:val="72"/>
          <w:rtl/>
        </w:rPr>
        <w:t>آهن،</w:t>
      </w:r>
      <w:r>
        <w:rPr>
          <w:rtl/>
        </w:rPr>
        <w:t xml:space="preserve"> </w:t>
      </w:r>
      <w:r>
        <w:rPr>
          <w:w w:val="72"/>
          <w:rtl/>
        </w:rPr>
        <w:t>انهن</w:t>
      </w:r>
      <w:r>
        <w:rPr>
          <w:rtl/>
        </w:rPr>
        <w:t xml:space="preserve"> </w:t>
      </w:r>
      <w:r>
        <w:rPr>
          <w:w w:val="72"/>
          <w:rtl/>
        </w:rPr>
        <w:t>شين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استعمال</w:t>
      </w:r>
      <w:r>
        <w:rPr>
          <w:rtl/>
        </w:rPr>
        <w:t xml:space="preserve"> </w:t>
      </w:r>
      <w:r>
        <w:rPr>
          <w:w w:val="72"/>
          <w:rtl/>
        </w:rPr>
        <w:t>وڌ</w:t>
      </w:r>
      <w:r>
        <w:rPr>
          <w:rtl/>
        </w:rPr>
        <w:t xml:space="preserve"> </w:t>
      </w:r>
      <w:r>
        <w:rPr>
          <w:w w:val="72"/>
          <w:rtl/>
        </w:rPr>
        <w:t>کان</w:t>
      </w:r>
      <w:r>
        <w:rPr>
          <w:rtl/>
        </w:rPr>
        <w:t xml:space="preserve"> </w:t>
      </w:r>
      <w:r>
        <w:rPr>
          <w:w w:val="72"/>
          <w:rtl/>
        </w:rPr>
        <w:t>وڌ</w:t>
      </w:r>
      <w:r>
        <w:rPr>
          <w:rtl/>
        </w:rPr>
        <w:t xml:space="preserve"> </w:t>
      </w:r>
      <w:r>
        <w:rPr>
          <w:w w:val="72"/>
          <w:rtl/>
        </w:rPr>
        <w:t xml:space="preserve">ڪرڻ </w:t>
      </w:r>
      <w:r>
        <w:rPr>
          <w:w w:val="69"/>
          <w:rtl/>
        </w:rPr>
        <w:t>گهرجي</w:t>
      </w:r>
      <w:r>
        <w:rPr>
          <w:w w:val="69"/>
        </w:rPr>
        <w:t>.</w:t>
      </w:r>
    </w:p>
    <w:p w14:paraId="0AB9F250">
      <w:pPr>
        <w:pStyle w:val="13"/>
        <w:bidi/>
        <w:spacing w:line="334" w:lineRule="exact"/>
        <w:ind w:left="891" w:right="0" w:firstLine="0"/>
        <w:jc w:val="left"/>
      </w:pPr>
      <w:r>
        <w:rPr>
          <w:w w:val="65"/>
          <w:rtl/>
        </w:rPr>
        <w:t>پروٽين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يعني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گوشت</w:t>
      </w:r>
      <w:r>
        <w:rPr>
          <w:spacing w:val="2"/>
          <w:rtl/>
        </w:rPr>
        <w:t xml:space="preserve"> </w:t>
      </w:r>
      <w:r>
        <w:rPr>
          <w:w w:val="65"/>
          <w:rtl/>
        </w:rPr>
        <w:t>۽</w:t>
      </w:r>
      <w:r>
        <w:rPr>
          <w:spacing w:val="-6"/>
          <w:rtl/>
        </w:rPr>
        <w:t xml:space="preserve"> </w:t>
      </w:r>
      <w:r>
        <w:rPr>
          <w:w w:val="65"/>
          <w:rtl/>
        </w:rPr>
        <w:t>بيضا</w:t>
      </w:r>
      <w:r>
        <w:rPr>
          <w:spacing w:val="-2"/>
          <w:rtl/>
        </w:rPr>
        <w:t xml:space="preserve"> </w:t>
      </w:r>
      <w:r>
        <w:rPr>
          <w:w w:val="65"/>
          <w:rtl/>
        </w:rPr>
        <w:t>وغيره</w:t>
      </w:r>
      <w:r>
        <w:rPr>
          <w:spacing w:val="-4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9"/>
          <w:rtl/>
        </w:rPr>
        <w:t xml:space="preserve"> </w:t>
      </w:r>
      <w:r>
        <w:rPr>
          <w:w w:val="65"/>
          <w:rtl/>
        </w:rPr>
        <w:t>هن</w:t>
      </w:r>
      <w:r>
        <w:rPr>
          <w:spacing w:val="-7"/>
          <w:rtl/>
        </w:rPr>
        <w:t xml:space="preserve"> </w:t>
      </w:r>
      <w:r>
        <w:rPr>
          <w:w w:val="65"/>
          <w:rtl/>
        </w:rPr>
        <w:t>موسم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spacing w:val="-6"/>
          <w:rtl/>
        </w:rPr>
        <w:t xml:space="preserve"> </w:t>
      </w:r>
      <w:r>
        <w:rPr>
          <w:w w:val="65"/>
          <w:rtl/>
        </w:rPr>
        <w:t>گهٽائي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ڇڏڻ</w:t>
      </w:r>
      <w:r>
        <w:rPr>
          <w:spacing w:val="-6"/>
          <w:rtl/>
        </w:rPr>
        <w:t xml:space="preserve"> </w:t>
      </w:r>
      <w:r>
        <w:rPr>
          <w:w w:val="65"/>
          <w:rtl/>
        </w:rPr>
        <w:t>گهرجي</w:t>
      </w:r>
      <w:r>
        <w:rPr>
          <w:w w:val="65"/>
        </w:rPr>
        <w:t>.</w:t>
      </w:r>
      <w:r>
        <w:rPr>
          <w:spacing w:val="-6"/>
          <w:rtl/>
        </w:rPr>
        <w:t xml:space="preserve"> </w:t>
      </w:r>
      <w:r>
        <w:rPr>
          <w:w w:val="65"/>
          <w:rtl/>
        </w:rPr>
        <w:t>ڇو</w:t>
      </w:r>
      <w:r>
        <w:rPr>
          <w:spacing w:val="-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5"/>
          <w:rtl/>
        </w:rPr>
        <w:t>پروٽينز</w:t>
      </w:r>
      <w:r>
        <w:rPr>
          <w:spacing w:val="-5"/>
          <w:rtl/>
        </w:rPr>
        <w:t xml:space="preserve"> </w:t>
      </w:r>
      <w:r>
        <w:rPr>
          <w:w w:val="65"/>
          <w:rtl/>
        </w:rPr>
        <w:t>جو</w:t>
      </w:r>
    </w:p>
    <w:p w14:paraId="13E6A0B2">
      <w:pPr>
        <w:pStyle w:val="13"/>
        <w:bidi/>
        <w:spacing w:before="23"/>
        <w:ind w:left="159" w:right="311" w:firstLine="0"/>
        <w:jc w:val="left"/>
      </w:pPr>
      <w:r>
        <w:rPr>
          <w:w w:val="69"/>
          <w:rtl/>
        </w:rPr>
        <w:t>فالتو</w:t>
      </w:r>
      <w:r>
        <w:rPr>
          <w:spacing w:val="34"/>
          <w:rtl/>
        </w:rPr>
        <w:t xml:space="preserve"> </w:t>
      </w:r>
      <w:r>
        <w:rPr>
          <w:w w:val="69"/>
          <w:rtl/>
        </w:rPr>
        <w:t>مادو</w:t>
      </w:r>
      <w:r>
        <w:rPr>
          <w:spacing w:val="32"/>
          <w:rtl/>
        </w:rPr>
        <w:t xml:space="preserve"> </w:t>
      </w:r>
      <w:r>
        <w:rPr>
          <w:w w:val="69"/>
          <w:rtl/>
        </w:rPr>
        <w:t>يعني</w:t>
      </w:r>
      <w:r>
        <w:rPr>
          <w:spacing w:val="33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يوريا</w:t>
      </w:r>
      <w:r>
        <w:rPr>
          <w:w w:val="69"/>
        </w:rPr>
        <w:t>“</w:t>
      </w:r>
      <w:r>
        <w:rPr>
          <w:spacing w:val="46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32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31"/>
          <w:rtl/>
        </w:rPr>
        <w:t xml:space="preserve"> </w:t>
      </w:r>
      <w:r>
        <w:rPr>
          <w:w w:val="69"/>
          <w:rtl/>
        </w:rPr>
        <w:t>انتهائي</w:t>
      </w:r>
      <w:r>
        <w:rPr>
          <w:spacing w:val="30"/>
          <w:rtl/>
        </w:rPr>
        <w:t xml:space="preserve"> </w:t>
      </w:r>
      <w:r>
        <w:rPr>
          <w:w w:val="69"/>
          <w:rtl/>
        </w:rPr>
        <w:t>خطرناڪ</w:t>
      </w:r>
      <w:r>
        <w:rPr>
          <w:spacing w:val="34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32"/>
          <w:rtl/>
        </w:rPr>
        <w:t xml:space="preserve"> </w:t>
      </w:r>
      <w:r>
        <w:rPr>
          <w:w w:val="69"/>
          <w:rtl/>
        </w:rPr>
        <w:t>۽</w:t>
      </w:r>
      <w:r>
        <w:rPr>
          <w:spacing w:val="33"/>
          <w:rtl/>
        </w:rPr>
        <w:t xml:space="preserve"> </w:t>
      </w:r>
      <w:r>
        <w:rPr>
          <w:w w:val="69"/>
          <w:rtl/>
        </w:rPr>
        <w:t>نارمل</w:t>
      </w:r>
      <w:r>
        <w:rPr>
          <w:spacing w:val="35"/>
          <w:rtl/>
        </w:rPr>
        <w:t xml:space="preserve"> </w:t>
      </w:r>
      <w:r>
        <w:rPr>
          <w:w w:val="69"/>
          <w:rtl/>
        </w:rPr>
        <w:t>ڏينهن</w:t>
      </w:r>
      <w:r>
        <w:rPr>
          <w:spacing w:val="42"/>
          <w:rtl/>
        </w:rPr>
        <w:t xml:space="preserve"> </w:t>
      </w:r>
      <w:r>
        <w:rPr>
          <w:w w:val="69"/>
          <w:rtl/>
        </w:rPr>
        <w:t>۾</w:t>
      </w:r>
      <w:r>
        <w:rPr>
          <w:spacing w:val="30"/>
          <w:rtl/>
        </w:rPr>
        <w:t xml:space="preserve"> </w:t>
      </w:r>
      <w:r>
        <w:rPr>
          <w:w w:val="69"/>
          <w:rtl/>
        </w:rPr>
        <w:t>انساني</w:t>
      </w:r>
      <w:r>
        <w:rPr>
          <w:spacing w:val="31"/>
          <w:rtl/>
        </w:rPr>
        <w:t xml:space="preserve"> </w:t>
      </w:r>
      <w:r>
        <w:rPr>
          <w:w w:val="69"/>
          <w:rtl/>
        </w:rPr>
        <w:t>جسم</w:t>
      </w:r>
      <w:r>
        <w:rPr>
          <w:spacing w:val="34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29"/>
          <w:rtl/>
        </w:rPr>
        <w:t xml:space="preserve"> </w:t>
      </w:r>
      <w:r>
        <w:rPr>
          <w:w w:val="69"/>
          <w:rtl/>
        </w:rPr>
        <w:t>گڙدن</w:t>
      </w:r>
    </w:p>
    <w:p w14:paraId="35527240">
      <w:pPr>
        <w:pStyle w:val="13"/>
        <w:bidi/>
        <w:spacing w:before="18" w:line="254" w:lineRule="auto"/>
        <w:ind w:left="154" w:right="311" w:hanging="2"/>
        <w:jc w:val="left"/>
      </w:pPr>
      <w:r>
        <w:rPr>
          <w:w w:val="71"/>
          <w:rtl/>
        </w:rPr>
        <w:t>يعني</w:t>
      </w:r>
      <w:r>
        <w:rPr>
          <w:spacing w:val="-2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بڪين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</w:rPr>
        <w:t>(Kidneys)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وسيلي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فالتو</w:t>
      </w:r>
      <w:r>
        <w:rPr>
          <w:spacing w:val="-1"/>
          <w:rtl/>
        </w:rPr>
        <w:t xml:space="preserve"> </w:t>
      </w:r>
      <w:r>
        <w:rPr>
          <w:w w:val="71"/>
          <w:rtl/>
        </w:rPr>
        <w:t>مادي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پيشاب</w:t>
      </w:r>
      <w:r>
        <w:rPr>
          <w:spacing w:val="-6"/>
          <w:rtl/>
        </w:rPr>
        <w:t xml:space="preserve"> </w:t>
      </w:r>
      <w:r>
        <w:rPr>
          <w:w w:val="71"/>
          <w:rtl/>
        </w:rPr>
        <w:t>ذريعي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فورا</w:t>
      </w:r>
      <w:r>
        <w:rPr>
          <w:w w:val="71"/>
        </w:rPr>
        <w:t>˝</w:t>
      </w:r>
      <w:r>
        <w:rPr>
          <w:rtl/>
        </w:rPr>
        <w:t xml:space="preserve"> </w:t>
      </w:r>
      <w:r>
        <w:rPr>
          <w:w w:val="71"/>
          <w:rtl/>
        </w:rPr>
        <w:t>خارج</w:t>
      </w:r>
      <w:r>
        <w:rPr>
          <w:spacing w:val="-7"/>
          <w:rtl/>
        </w:rPr>
        <w:t xml:space="preserve"> </w:t>
      </w:r>
      <w:r>
        <w:rPr>
          <w:w w:val="71"/>
          <w:rtl/>
        </w:rPr>
        <w:t>ڪري</w:t>
      </w:r>
      <w:r>
        <w:rPr>
          <w:rtl/>
        </w:rPr>
        <w:t xml:space="preserve"> </w:t>
      </w:r>
      <w:r>
        <w:rPr>
          <w:w w:val="71"/>
          <w:rtl/>
        </w:rPr>
        <w:t>ڇڏيندو</w:t>
      </w:r>
      <w:r>
        <w:rPr>
          <w:spacing w:val="-1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-5"/>
          <w:rtl/>
        </w:rPr>
        <w:t xml:space="preserve"> </w:t>
      </w:r>
      <w:r>
        <w:rPr>
          <w:w w:val="71"/>
          <w:rtl/>
        </w:rPr>
        <w:t xml:space="preserve">اسان </w:t>
      </w:r>
      <w:r>
        <w:rPr>
          <w:w w:val="67"/>
          <w:rtl/>
        </w:rPr>
        <w:t>سڀني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خبر آهي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گرمين ۾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پيشاب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جو مقدار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گهٽجي ويندو آهي</w:t>
      </w:r>
      <w:r>
        <w:rPr>
          <w:w w:val="67"/>
        </w:rPr>
        <w:t>.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ان طرح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پيدا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ٿيندڙ</w:t>
      </w:r>
      <w:r>
        <w:rPr>
          <w:spacing w:val="-1"/>
          <w:w w:val="6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يوريا</w:t>
      </w:r>
      <w:r>
        <w:rPr>
          <w:w w:val="67"/>
        </w:rPr>
        <w:t>“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جسم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مان</w:t>
      </w:r>
      <w:r>
        <w:rPr>
          <w:rtl/>
        </w:rPr>
        <w:t xml:space="preserve"> </w:t>
      </w:r>
      <w:r>
        <w:rPr>
          <w:w w:val="70"/>
          <w:rtl/>
        </w:rPr>
        <w:t>خارج</w:t>
      </w:r>
      <w:r>
        <w:rPr>
          <w:spacing w:val="-4"/>
          <w:rtl/>
        </w:rPr>
        <w:t xml:space="preserve"> </w:t>
      </w:r>
      <w:r>
        <w:rPr>
          <w:w w:val="70"/>
          <w:rtl/>
        </w:rPr>
        <w:t>ٿيڻ</w:t>
      </w:r>
      <w:r>
        <w:rPr>
          <w:spacing w:val="-3"/>
          <w:rtl/>
        </w:rPr>
        <w:t xml:space="preserve"> </w:t>
      </w:r>
      <w:r>
        <w:rPr>
          <w:w w:val="70"/>
          <w:rtl/>
        </w:rPr>
        <w:t>به</w:t>
      </w:r>
      <w:r>
        <w:rPr>
          <w:rtl/>
        </w:rPr>
        <w:t xml:space="preserve"> </w:t>
      </w:r>
      <w:r>
        <w:rPr>
          <w:w w:val="70"/>
          <w:rtl/>
        </w:rPr>
        <w:t>گهٽجي</w:t>
      </w:r>
      <w:r>
        <w:rPr>
          <w:spacing w:val="-4"/>
          <w:rtl/>
        </w:rPr>
        <w:t xml:space="preserve"> </w:t>
      </w:r>
      <w:r>
        <w:rPr>
          <w:w w:val="70"/>
          <w:rtl/>
        </w:rPr>
        <w:t>ويندو</w:t>
      </w:r>
      <w:r>
        <w:rPr>
          <w:rtl/>
        </w:rPr>
        <w:t xml:space="preserve"> </w:t>
      </w:r>
      <w:r>
        <w:rPr>
          <w:w w:val="70"/>
          <w:rtl/>
        </w:rPr>
        <w:t>آهي،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1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0"/>
          <w:rtl/>
        </w:rPr>
        <w:t>انساني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جسم</w:t>
      </w:r>
      <w:r>
        <w:rPr>
          <w:spacing w:val="-3"/>
          <w:rtl/>
        </w:rPr>
        <w:t xml:space="preserve"> </w:t>
      </w:r>
      <w:r>
        <w:rPr>
          <w:w w:val="70"/>
          <w:rtl/>
        </w:rPr>
        <w:t>۾</w:t>
      </w:r>
      <w:r>
        <w:rPr>
          <w:rtl/>
        </w:rPr>
        <w:t xml:space="preserve"> </w:t>
      </w:r>
      <w:r>
        <w:rPr>
          <w:w w:val="70"/>
          <w:rtl/>
        </w:rPr>
        <w:t>ان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تبديلي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70"/>
          <w:rtl/>
        </w:rPr>
        <w:t>تدارڪ</w:t>
      </w:r>
      <w:r>
        <w:rPr>
          <w:spacing w:val="-4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2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2"/>
          <w:rtl/>
        </w:rPr>
        <w:t xml:space="preserve"> </w:t>
      </w:r>
      <w:r>
        <w:rPr>
          <w:w w:val="70"/>
          <w:rtl/>
        </w:rPr>
        <w:t>صلاحيت</w:t>
      </w:r>
      <w:r>
        <w:rPr>
          <w:rtl/>
        </w:rPr>
        <w:t xml:space="preserve"> </w:t>
      </w:r>
      <w:r>
        <w:rPr>
          <w:w w:val="70"/>
          <w:rtl/>
        </w:rPr>
        <w:t xml:space="preserve">موجود </w:t>
      </w:r>
      <w:r>
        <w:rPr>
          <w:w w:val="67"/>
          <w:rtl/>
        </w:rPr>
        <w:t>آهي، پر پوءِ به احتياط ڪرڻ لازمي آهي</w:t>
      </w:r>
      <w:r>
        <w:rPr>
          <w:w w:val="67"/>
        </w:rPr>
        <w:t>.</w:t>
      </w:r>
    </w:p>
    <w:p w14:paraId="500E4C9C">
      <w:pPr>
        <w:pStyle w:val="13"/>
        <w:bidi/>
        <w:spacing w:before="15" w:line="264" w:lineRule="auto"/>
        <w:ind w:left="150" w:right="312" w:hanging="4"/>
        <w:jc w:val="left"/>
      </w:pPr>
      <w:r>
        <w:rPr>
          <w:w w:val="71"/>
          <w:sz w:val="32"/>
          <w:szCs w:val="32"/>
        </w:rPr>
        <w:t>.4</w:t>
      </w:r>
      <w:r>
        <w:rPr>
          <w:w w:val="71"/>
          <w:sz w:val="32"/>
          <w:szCs w:val="32"/>
          <w:rtl/>
        </w:rPr>
        <w:t xml:space="preserve"> سهولت جي</w:t>
      </w:r>
      <w:r>
        <w:rPr>
          <w:spacing w:val="-2"/>
          <w:w w:val="71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مطابق</w:t>
      </w:r>
      <w:r>
        <w:rPr>
          <w:spacing w:val="-3"/>
          <w:w w:val="71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وهنجڻ جو خاص خيال</w:t>
      </w:r>
      <w:r>
        <w:rPr>
          <w:spacing w:val="-3"/>
          <w:w w:val="71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رکڻ</w:t>
      </w:r>
      <w:r>
        <w:rPr>
          <w:spacing w:val="-5"/>
          <w:w w:val="71"/>
          <w:sz w:val="32"/>
          <w:szCs w:val="32"/>
          <w:rtl/>
        </w:rPr>
        <w:t xml:space="preserve"> </w:t>
      </w:r>
      <w:r>
        <w:rPr>
          <w:w w:val="71"/>
          <w:sz w:val="32"/>
          <w:szCs w:val="32"/>
          <w:rtl/>
        </w:rPr>
        <w:t>کپي</w:t>
      </w:r>
      <w:r>
        <w:rPr>
          <w:w w:val="71"/>
          <w:sz w:val="32"/>
          <w:szCs w:val="32"/>
        </w:rPr>
        <w:t>:</w:t>
      </w:r>
      <w:r>
        <w:rPr>
          <w:w w:val="71"/>
          <w:rtl/>
        </w:rPr>
        <w:t xml:space="preserve"> انساني جسم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 اندر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مختلف ڪمن کي سرانجام</w:t>
      </w:r>
      <w:r>
        <w:rPr>
          <w:spacing w:val="40"/>
          <w:sz w:val="32"/>
          <w:szCs w:val="32"/>
          <w:rtl/>
        </w:rPr>
        <w:t xml:space="preserve"> </w:t>
      </w:r>
      <w:r>
        <w:rPr>
          <w:w w:val="69"/>
          <w:rtl/>
        </w:rPr>
        <w:t>ڏيڻ لاءِ عضوا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هر وقت ڪم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 xml:space="preserve">۾ مصروف رهن ٿا ۽ گڏوگڏ </w:t>
      </w:r>
      <w:r>
        <w:rPr>
          <w:w w:val="69"/>
        </w:rPr>
        <w:t>)</w:t>
      </w:r>
      <w:r>
        <w:rPr>
          <w:w w:val="69"/>
          <w:rtl/>
        </w:rPr>
        <w:t>توانائي</w:t>
      </w:r>
      <w:r>
        <w:rPr>
          <w:w w:val="69"/>
        </w:rPr>
        <w:t>(</w:t>
      </w:r>
      <w:r>
        <w:rPr>
          <w:w w:val="69"/>
          <w:rtl/>
        </w:rPr>
        <w:t xml:space="preserve"> گرميءَ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صورت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پيدا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ٿيندي رهي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w w:val="69"/>
        </w:rPr>
        <w:t>.</w:t>
      </w:r>
      <w:r>
        <w:rPr>
          <w:w w:val="69"/>
          <w:rtl/>
        </w:rPr>
        <w:t xml:space="preserve"> سردين ۾ ان</w:t>
      </w:r>
      <w:r>
        <w:rPr>
          <w:spacing w:val="-4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توانائي</w:t>
      </w:r>
      <w:r>
        <w:rPr>
          <w:w w:val="69"/>
        </w:rPr>
        <w:t>“</w:t>
      </w:r>
      <w:r>
        <w:rPr>
          <w:w w:val="69"/>
          <w:rtl/>
        </w:rPr>
        <w:t xml:space="preserve"> يعني </w:t>
      </w:r>
      <w:r>
        <w:rPr>
          <w:w w:val="69"/>
        </w:rPr>
        <w:t>”</w:t>
      </w:r>
      <w:r>
        <w:rPr>
          <w:w w:val="69"/>
          <w:rtl/>
        </w:rPr>
        <w:t>گرميءَ</w:t>
      </w:r>
      <w:r>
        <w:rPr>
          <w:w w:val="69"/>
        </w:rPr>
        <w:t>“</w:t>
      </w:r>
      <w:r>
        <w:rPr>
          <w:spacing w:val="-5"/>
          <w:rtl/>
        </w:rPr>
        <w:t xml:space="preserve"> </w:t>
      </w:r>
      <w:r>
        <w:rPr>
          <w:w w:val="69"/>
          <w:rtl/>
        </w:rPr>
        <w:t>کي بچائي</w:t>
      </w:r>
      <w:r>
        <w:rPr>
          <w:w w:val="69"/>
        </w:rPr>
        <w:t>/</w:t>
      </w:r>
      <w:r>
        <w:rPr>
          <w:w w:val="69"/>
          <w:rtl/>
        </w:rPr>
        <w:t xml:space="preserve"> سنڀالي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رکڻ جي ضرورت هوندي آهي، ان ڪري اسان اوني</w:t>
      </w:r>
      <w:r>
        <w:rPr>
          <w:w w:val="69"/>
        </w:rPr>
        <w:t>/</w:t>
      </w:r>
      <w:r>
        <w:rPr>
          <w:w w:val="69"/>
          <w:rtl/>
        </w:rPr>
        <w:t xml:space="preserve"> گرم ڪپڙا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-3"/>
          <w:rtl/>
        </w:rPr>
        <w:t xml:space="preserve"> </w:t>
      </w:r>
      <w:r>
        <w:rPr>
          <w:w w:val="67"/>
          <w:rtl/>
        </w:rPr>
        <w:t>ڪندا</w:t>
      </w:r>
      <w:r>
        <w:rPr>
          <w:spacing w:val="-5"/>
          <w:rtl/>
        </w:rPr>
        <w:t xml:space="preserve"> </w:t>
      </w:r>
      <w:r>
        <w:rPr>
          <w:w w:val="67"/>
          <w:rtl/>
        </w:rPr>
        <w:t>آهيون</w:t>
      </w:r>
      <w:r>
        <w:rPr>
          <w:w w:val="67"/>
        </w:rPr>
        <w:t>.</w:t>
      </w:r>
      <w:r>
        <w:rPr>
          <w:spacing w:val="-5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بتڙ</w:t>
      </w:r>
      <w:r>
        <w:rPr>
          <w:spacing w:val="-3"/>
          <w:rtl/>
        </w:rPr>
        <w:t xml:space="preserve"> </w:t>
      </w:r>
      <w:r>
        <w:rPr>
          <w:w w:val="67"/>
          <w:rtl/>
        </w:rPr>
        <w:t>گرمين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۾</w:t>
      </w:r>
      <w:r>
        <w:rPr>
          <w:spacing w:val="-2"/>
          <w:rtl/>
        </w:rPr>
        <w:t xml:space="preserve"> </w:t>
      </w:r>
      <w:r>
        <w:rPr>
          <w:w w:val="67"/>
          <w:rtl/>
        </w:rPr>
        <w:t>اسان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اضافي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گرميءَ</w:t>
      </w:r>
      <w:r>
        <w:rPr>
          <w:spacing w:val="-2"/>
          <w:rtl/>
        </w:rPr>
        <w:t xml:space="preserve"> </w:t>
      </w:r>
      <w:r>
        <w:rPr>
          <w:w w:val="67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بچڻ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67"/>
          <w:rtl/>
        </w:rPr>
        <w:t>رستو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ڳوليندا</w:t>
      </w:r>
      <w:r>
        <w:rPr>
          <w:rtl/>
        </w:rPr>
        <w:t xml:space="preserve"> </w:t>
      </w:r>
      <w:r>
        <w:rPr>
          <w:w w:val="67"/>
          <w:rtl/>
        </w:rPr>
        <w:t>آهيون،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جئين</w:t>
      </w:r>
      <w:r>
        <w:rPr>
          <w:rtl/>
        </w:rPr>
        <w:t xml:space="preserve"> </w:t>
      </w:r>
      <w:r>
        <w:rPr>
          <w:w w:val="70"/>
          <w:rtl/>
        </w:rPr>
        <w:t>اندروني گرمي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پد وڌي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نه سگهي</w:t>
      </w:r>
      <w:r>
        <w:rPr>
          <w:w w:val="70"/>
        </w:rPr>
        <w:t>.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ان ڪري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هيءَ حرارت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اسان جي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چمڙي،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پيشاب ۽ ساهه جي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ذريعي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ٻاهر خارج ٿيڻ </w:t>
      </w:r>
      <w:r>
        <w:rPr>
          <w:w w:val="74"/>
          <w:rtl/>
        </w:rPr>
        <w:t>جي ڪوشش ۾ لڳل هوندي آهي</w:t>
      </w:r>
      <w:r>
        <w:rPr>
          <w:w w:val="74"/>
        </w:rPr>
        <w:t>.</w:t>
      </w:r>
    </w:p>
    <w:p w14:paraId="06DDDC57">
      <w:pPr>
        <w:pStyle w:val="13"/>
        <w:bidi/>
        <w:spacing w:line="254" w:lineRule="auto"/>
        <w:ind w:left="154" w:right="311" w:firstLine="722"/>
        <w:jc w:val="left"/>
      </w:pPr>
      <w:r>
        <w:rPr>
          <w:w w:val="69"/>
          <w:rtl/>
        </w:rPr>
        <w:t>حرارت جي منتقلي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صول آهي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هيءَ وڌيڪ</w:t>
      </w:r>
      <w:r>
        <w:rPr>
          <w:spacing w:val="-9"/>
          <w:rtl/>
        </w:rPr>
        <w:t xml:space="preserve"> </w:t>
      </w:r>
      <w:r>
        <w:rPr>
          <w:w w:val="69"/>
          <w:rtl/>
        </w:rPr>
        <w:t>گرم شين کان گهٽ</w:t>
      </w:r>
      <w:r>
        <w:rPr>
          <w:spacing w:val="-9"/>
          <w:rtl/>
        </w:rPr>
        <w:t xml:space="preserve"> </w:t>
      </w:r>
      <w:r>
        <w:rPr>
          <w:w w:val="69"/>
          <w:rtl/>
        </w:rPr>
        <w:t>گرم شين ڏانهن منتقل ٿيندي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“.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جيڪڏهن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جي چمڙي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ٿڌي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هوندي ته اندروني گرمي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هن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ڏانهن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آسانيءَ سان منتقل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ٿي سگهندي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ان</w:t>
      </w:r>
      <w:r>
        <w:rPr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چمڙي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ٿڌو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رکڻ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ڇانٰو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ويهڻ،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پکي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استعمال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ايئرڪنڊيشن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ڪمري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استعمال </w:t>
      </w:r>
      <w:r>
        <w:rPr>
          <w:w w:val="75"/>
          <w:rtl/>
        </w:rPr>
        <w:t>کان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سواءِ به هڪ آسان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نسخو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موجود آهي ۽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اهو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 xml:space="preserve">آهي </w:t>
      </w:r>
      <w:r>
        <w:rPr>
          <w:w w:val="75"/>
        </w:rPr>
        <w:t>”</w:t>
      </w:r>
      <w:r>
        <w:rPr>
          <w:w w:val="75"/>
          <w:rtl/>
        </w:rPr>
        <w:t>وهنجڻ</w:t>
      </w:r>
      <w:r>
        <w:rPr>
          <w:w w:val="75"/>
        </w:rPr>
        <w:t>.“</w:t>
      </w:r>
      <w:r>
        <w:rPr>
          <w:w w:val="75"/>
          <w:rtl/>
        </w:rPr>
        <w:t xml:space="preserve"> ان سان انساني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چمڙي آلي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رهي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ٿي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 xml:space="preserve">۽ آلي هجڻ </w:t>
      </w:r>
      <w:r>
        <w:rPr>
          <w:w w:val="69"/>
          <w:rtl/>
        </w:rPr>
        <w:t>ڪري ٿڌي رهي ٿي</w:t>
      </w:r>
      <w:r>
        <w:rPr>
          <w:w w:val="69"/>
        </w:rPr>
        <w:t>.</w:t>
      </w:r>
      <w:r>
        <w:rPr>
          <w:w w:val="69"/>
          <w:rtl/>
        </w:rPr>
        <w:t xml:space="preserve"> اهڙيءَ طرح جسم جي اندروني فالتو گرمي، بيروني ماحول</w:t>
      </w:r>
      <w:r>
        <w:rPr>
          <w:rtl/>
        </w:rPr>
        <w:t xml:space="preserve"> </w:t>
      </w:r>
      <w:r>
        <w:rPr>
          <w:w w:val="69"/>
          <w:rtl/>
        </w:rPr>
        <w:t>۾ منتقل ٿيندي رهي ٿي</w:t>
      </w:r>
      <w:r>
        <w:rPr>
          <w:w w:val="69"/>
        </w:rPr>
        <w:t>.</w:t>
      </w:r>
    </w:p>
    <w:p w14:paraId="006A4A31">
      <w:pPr>
        <w:pStyle w:val="13"/>
        <w:bidi/>
        <w:spacing w:before="13" w:line="268" w:lineRule="auto"/>
        <w:ind w:left="154" w:right="311" w:firstLine="725"/>
        <w:jc w:val="left"/>
      </w:pPr>
      <w:r>
        <w:rPr>
          <w:w w:val="68"/>
          <w:sz w:val="34"/>
          <w:szCs w:val="34"/>
          <w:rtl/>
        </w:rPr>
        <w:t>ايئرڪنڊيشنڊ ۽</w:t>
      </w:r>
      <w:r>
        <w:rPr>
          <w:spacing w:val="-10"/>
          <w:sz w:val="34"/>
          <w:szCs w:val="34"/>
          <w:rtl/>
        </w:rPr>
        <w:t xml:space="preserve"> </w:t>
      </w:r>
      <w:r>
        <w:rPr>
          <w:w w:val="68"/>
          <w:sz w:val="34"/>
          <w:szCs w:val="34"/>
          <w:rtl/>
        </w:rPr>
        <w:t>زندگي</w:t>
      </w:r>
      <w:r>
        <w:rPr>
          <w:w w:val="68"/>
          <w:sz w:val="34"/>
          <w:szCs w:val="34"/>
        </w:rPr>
        <w:t>: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ايئرڪنڊيشنر</w:t>
      </w:r>
      <w:r>
        <w:rPr>
          <w:spacing w:val="-8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9"/>
          <w:rtl/>
        </w:rPr>
        <w:t xml:space="preserve"> </w:t>
      </w:r>
      <w:r>
        <w:rPr>
          <w:w w:val="68"/>
          <w:rtl/>
        </w:rPr>
        <w:t>نعمت</w:t>
      </w:r>
      <w:r>
        <w:rPr>
          <w:spacing w:val="-5"/>
          <w:rtl/>
        </w:rPr>
        <w:t xml:space="preserve"> </w:t>
      </w:r>
      <w:r>
        <w:rPr>
          <w:w w:val="68"/>
          <w:rtl/>
        </w:rPr>
        <w:t>به آهي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8"/>
          <w:rtl/>
        </w:rPr>
        <w:t>زحمت به</w:t>
      </w:r>
      <w:r>
        <w:rPr>
          <w:spacing w:val="-6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9"/>
          <w:rtl/>
        </w:rPr>
        <w:t xml:space="preserve"> </w:t>
      </w:r>
      <w:r>
        <w:rPr>
          <w:w w:val="68"/>
          <w:rtl/>
        </w:rPr>
        <w:t>دور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جديد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طرزِ</w:t>
      </w:r>
      <w:r>
        <w:rPr>
          <w:w w:val="68"/>
          <w:sz w:val="34"/>
          <w:szCs w:val="34"/>
          <w:rtl/>
        </w:rPr>
        <w:t xml:space="preserve"> </w:t>
      </w:r>
      <w:r>
        <w:rPr>
          <w:w w:val="67"/>
          <w:rtl/>
        </w:rPr>
        <w:t>تعمير،</w:t>
      </w:r>
      <w:r>
        <w:rPr>
          <w:rtl/>
        </w:rPr>
        <w:t xml:space="preserve"> </w:t>
      </w:r>
      <w:r>
        <w:rPr>
          <w:w w:val="67"/>
          <w:rtl/>
        </w:rPr>
        <w:t>ڪجهه</w:t>
      </w:r>
      <w:r>
        <w:rPr>
          <w:rtl/>
        </w:rPr>
        <w:t xml:space="preserve"> </w:t>
      </w:r>
      <w:r>
        <w:rPr>
          <w:w w:val="67"/>
          <w:rtl/>
        </w:rPr>
        <w:t>اهڙي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نموني</w:t>
      </w:r>
      <w:r>
        <w:rPr>
          <w:rtl/>
        </w:rPr>
        <w:t xml:space="preserve"> </w:t>
      </w:r>
      <w:r>
        <w:rPr>
          <w:w w:val="67"/>
          <w:rtl/>
        </w:rPr>
        <w:t>جو</w:t>
      </w:r>
      <w:r>
        <w:rPr>
          <w:rtl/>
        </w:rPr>
        <w:t xml:space="preserve"> </w:t>
      </w:r>
      <w:r>
        <w:rPr>
          <w:w w:val="67"/>
          <w:rtl/>
        </w:rPr>
        <w:t>آهي،</w:t>
      </w:r>
      <w:r>
        <w:rPr>
          <w:rtl/>
        </w:rPr>
        <w:t xml:space="preserve"> </w:t>
      </w:r>
      <w:r>
        <w:rPr>
          <w:w w:val="67"/>
          <w:rtl/>
        </w:rPr>
        <w:t>جنهن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سِرون،</w:t>
      </w:r>
      <w:r>
        <w:rPr>
          <w:rtl/>
        </w:rPr>
        <w:t xml:space="preserve"> </w:t>
      </w:r>
      <w:r>
        <w:rPr>
          <w:w w:val="67"/>
          <w:rtl/>
        </w:rPr>
        <w:t>سِيمنٽ،</w:t>
      </w:r>
      <w:r>
        <w:rPr>
          <w:rtl/>
        </w:rPr>
        <w:t xml:space="preserve"> </w:t>
      </w:r>
      <w:r>
        <w:rPr>
          <w:w w:val="67"/>
          <w:rtl/>
        </w:rPr>
        <w:t>سريا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ٻيا</w:t>
      </w:r>
      <w:r>
        <w:rPr>
          <w:spacing w:val="-2"/>
          <w:rtl/>
        </w:rPr>
        <w:t xml:space="preserve"> </w:t>
      </w:r>
      <w:r>
        <w:rPr>
          <w:w w:val="67"/>
          <w:rtl/>
        </w:rPr>
        <w:t>ڪيترائي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ڌاتو</w:t>
      </w:r>
      <w:r>
        <w:rPr>
          <w:rtl/>
        </w:rPr>
        <w:t xml:space="preserve"> </w:t>
      </w:r>
      <w:r>
        <w:rPr>
          <w:w w:val="67"/>
          <w:rtl/>
        </w:rPr>
        <w:t>اهڙي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نموني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گهرن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ٺاهڻ</w:t>
      </w:r>
      <w:r>
        <w:rPr>
          <w:spacing w:val="-2"/>
          <w:rtl/>
        </w:rPr>
        <w:t xml:space="preserve"> </w:t>
      </w:r>
      <w:r>
        <w:rPr>
          <w:w w:val="69"/>
          <w:rtl/>
        </w:rPr>
        <w:t>دوران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استعمال</w:t>
      </w:r>
      <w:r>
        <w:rPr>
          <w:rtl/>
        </w:rPr>
        <w:t xml:space="preserve"> </w:t>
      </w:r>
      <w:r>
        <w:rPr>
          <w:w w:val="69"/>
          <w:rtl/>
        </w:rPr>
        <w:t>ڪيا</w:t>
      </w:r>
      <w:r>
        <w:rPr>
          <w:spacing w:val="-6"/>
          <w:rtl/>
        </w:rPr>
        <w:t xml:space="preserve"> </w:t>
      </w:r>
      <w:r>
        <w:rPr>
          <w:w w:val="69"/>
          <w:rtl/>
        </w:rPr>
        <w:t>وڃن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اهي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سڀئي</w:t>
      </w:r>
      <w:r>
        <w:rPr>
          <w:rtl/>
        </w:rPr>
        <w:t xml:space="preserve"> </w:t>
      </w:r>
      <w:r>
        <w:rPr>
          <w:w w:val="69"/>
          <w:rtl/>
        </w:rPr>
        <w:t>گڏجي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بيروني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گرميءَ</w:t>
      </w:r>
      <w:r>
        <w:rPr>
          <w:rtl/>
        </w:rPr>
        <w:t xml:space="preserve"> </w:t>
      </w:r>
      <w:r>
        <w:rPr>
          <w:w w:val="69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گهر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اندر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منتقل</w:t>
      </w:r>
      <w:r>
        <w:rPr>
          <w:spacing w:val="-6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5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9"/>
          <w:rtl/>
        </w:rPr>
        <w:t xml:space="preserve">ذريعو </w:t>
      </w:r>
      <w:r>
        <w:rPr>
          <w:w w:val="64"/>
          <w:rtl/>
        </w:rPr>
        <w:t>بڻجي پون ٿا</w:t>
      </w:r>
      <w:r>
        <w:rPr>
          <w:w w:val="64"/>
        </w:rPr>
        <w:t>.</w:t>
      </w:r>
      <w:r>
        <w:rPr>
          <w:w w:val="64"/>
          <w:rtl/>
        </w:rPr>
        <w:t xml:space="preserve"> ساڳي وقت ڇتيون وغيره به هيٺ رکجن ٿيون ته جيئن تعمير تي پئسي جو</w:t>
      </w:r>
      <w:r>
        <w:rPr>
          <w:spacing w:val="-13"/>
          <w:rtl/>
        </w:rPr>
        <w:t xml:space="preserve"> </w:t>
      </w:r>
      <w:r>
        <w:rPr>
          <w:w w:val="64"/>
          <w:rtl/>
        </w:rPr>
        <w:t>خرچ گهٽجي، ان ڪري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گهرن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اندريون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ماحول</w:t>
      </w:r>
      <w:r>
        <w:rPr>
          <w:spacing w:val="-5"/>
          <w:rtl/>
        </w:rPr>
        <w:t xml:space="preserve"> </w:t>
      </w:r>
      <w:r>
        <w:rPr>
          <w:w w:val="66"/>
          <w:rtl/>
        </w:rPr>
        <w:t>گرم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رهي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13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انهن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سڀني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مسئلن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منهن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ڏيڻ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ايئرڪنڊيشنرز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استعمال</w:t>
      </w:r>
      <w:r>
        <w:rPr>
          <w:rtl/>
        </w:rPr>
        <w:t xml:space="preserve"> </w:t>
      </w:r>
      <w:r>
        <w:rPr>
          <w:w w:val="68"/>
          <w:rtl/>
        </w:rPr>
        <w:t>ڪيا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وڃن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جن مان اندريون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ماحول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 ڪجهه ٿڌو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 وڃي ٿو</w:t>
      </w:r>
      <w:r>
        <w:rPr>
          <w:w w:val="68"/>
        </w:rPr>
        <w:t>.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پر وري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ساڳي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وقت ڪجهه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ٻيا مسلا ڪ</w:t>
      </w:r>
      <w:r>
        <w:rPr>
          <w:position w:val="-8"/>
          <w:rtl/>
        </w:rPr>
        <w:t xml:space="preserve"> </w:t>
      </w:r>
      <w:r>
        <w:rPr>
          <w:w w:val="68"/>
          <w:rtl/>
        </w:rPr>
        <w:t>ر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کڻن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ٿا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4"/>
          <w:rtl/>
        </w:rPr>
        <w:t>انهن منجهه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وڏو مسئلو آهي،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هڪ</w:t>
      </w:r>
      <w:r>
        <w:rPr>
          <w:spacing w:val="-16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ٻاهريون گرم ۽</w:t>
      </w:r>
      <w:r>
        <w:rPr>
          <w:spacing w:val="-14"/>
          <w:rtl/>
        </w:rPr>
        <w:t xml:space="preserve"> </w:t>
      </w:r>
      <w:r>
        <w:rPr>
          <w:w w:val="64"/>
          <w:rtl/>
        </w:rPr>
        <w:t>آلوده ماحول ڇو</w:t>
      </w:r>
      <w:r>
        <w:rPr>
          <w:spacing w:val="-15"/>
          <w:rtl/>
        </w:rPr>
        <w:t xml:space="preserve"> </w:t>
      </w:r>
      <w:r>
        <w:rPr>
          <w:w w:val="64"/>
          <w:rtl/>
        </w:rPr>
        <w:t>ته جيڪو به گهر اندر هوندو،</w:t>
      </w:r>
      <w:r>
        <w:rPr>
          <w:spacing w:val="-14"/>
          <w:rtl/>
        </w:rPr>
        <w:t xml:space="preserve"> </w:t>
      </w:r>
      <w:r>
        <w:rPr>
          <w:w w:val="64"/>
          <w:rtl/>
        </w:rPr>
        <w:t>يقينا</w:t>
      </w:r>
      <w:r>
        <w:rPr>
          <w:w w:val="64"/>
        </w:rPr>
        <w:t>˝</w:t>
      </w:r>
      <w:r>
        <w:rPr>
          <w:spacing w:val="-11"/>
          <w:rtl/>
        </w:rPr>
        <w:t xml:space="preserve"> </w:t>
      </w:r>
      <w:r>
        <w:rPr>
          <w:w w:val="64"/>
          <w:rtl/>
        </w:rPr>
        <w:t>ڪنهن</w:t>
      </w:r>
      <w:r>
        <w:rPr>
          <w:spacing w:val="-15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40"/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وقت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ضرور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ٻاهر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نڪرندو،</w:t>
      </w:r>
      <w:r>
        <w:rPr>
          <w:spacing w:val="-7"/>
          <w:rtl/>
        </w:rPr>
        <w:t xml:space="preserve"> </w:t>
      </w:r>
      <w:r>
        <w:rPr>
          <w:w w:val="67"/>
          <w:rtl/>
        </w:rPr>
        <w:t>باقي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جيڪي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مستقل</w:t>
      </w:r>
      <w:r>
        <w:rPr>
          <w:spacing w:val="-3"/>
          <w:rtl/>
        </w:rPr>
        <w:t xml:space="preserve"> </w:t>
      </w:r>
      <w:r>
        <w:rPr>
          <w:w w:val="67"/>
          <w:rtl/>
        </w:rPr>
        <w:t>ٻاهر</w:t>
      </w:r>
      <w:r>
        <w:rPr>
          <w:spacing w:val="-5"/>
          <w:rtl/>
        </w:rPr>
        <w:t xml:space="preserve"> </w:t>
      </w:r>
      <w:r>
        <w:rPr>
          <w:w w:val="67"/>
          <w:rtl/>
        </w:rPr>
        <w:t>رهن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ٿا،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هيءُ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عذاب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مفت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7"/>
          <w:rtl/>
        </w:rPr>
        <w:t xml:space="preserve">مستقل </w:t>
      </w:r>
      <w:r>
        <w:rPr>
          <w:w w:val="81"/>
          <w:rtl/>
        </w:rPr>
        <w:t>آهي</w:t>
      </w:r>
      <w:r>
        <w:rPr>
          <w:w w:val="81"/>
        </w:rPr>
        <w:t>.</w:t>
      </w:r>
    </w:p>
    <w:p w14:paraId="1114DD0E">
      <w:pPr>
        <w:pStyle w:val="13"/>
        <w:spacing w:before="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691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179070</wp:posOffset>
                </wp:positionV>
                <wp:extent cx="5772785" cy="55245"/>
                <wp:effectExtent l="0" t="0" r="0" b="0"/>
                <wp:wrapTopAndBottom/>
                <wp:docPr id="703" name="Graphic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03" o:spid="_x0000_s1026" o:spt="100" style="position:absolute;left:0pt;margin-left:70.55pt;margin-top:14.1pt;height:4.35pt;width:454.55pt;mso-position-horizontal-relative:page;mso-wrap-distance-bottom:0pt;mso-wrap-distance-top:0pt;z-index:-251447296;mso-width-relative:page;mso-height-relative:page;" fillcolor="#612322" filled="t" stroked="f" coordsize="5772785,55244" o:gfxdata="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18iO52gAAAAoBAAAPAAAAAAAA&#10;AAEAIAAAACIAAABkcnMvZG93bnJldi54bWxQSwECFAAUAAAACACHTuJAYB++e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DC352B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41C34DF">
      <w:pPr>
        <w:pStyle w:val="13"/>
        <w:spacing w:before="9"/>
        <w:rPr>
          <w:sz w:val="3"/>
        </w:rPr>
      </w:pPr>
    </w:p>
    <w:p w14:paraId="59AF695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04" name="Group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05" name="Graphic 70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H7NJAuR&#10;AgAAIwcAAA4AAAAAAAAAAQAgAAAAJAEAAGRycy9lMm9Eb2MueG1sUEsFBgAAAAAGAAYAWQEAACcG&#10;AAAAAA==&#10;">
                <o:lock v:ext="edit" aspectratio="f"/>
                <v:shape id="Graphic 705" o:spid="_x0000_s1026" o:spt="100" style="position:absolute;left:0;top:0;height:40005;width:5737860;" fillcolor="#000000" filled="t" stroked="f" coordsize="5737860,40005" o:gfxdata="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SEu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AC1AC82">
      <w:pPr>
        <w:pStyle w:val="13"/>
        <w:bidi/>
        <w:spacing w:before="262" w:line="271" w:lineRule="auto"/>
        <w:ind w:left="156" w:right="311" w:firstLine="731"/>
        <w:jc w:val="left"/>
      </w:pPr>
      <w:r>
        <w:rPr>
          <w:w w:val="64"/>
          <w:rtl/>
        </w:rPr>
        <w:t>ساڳيو</w:t>
      </w:r>
      <w:r>
        <w:rPr>
          <w:spacing w:val="-5"/>
          <w:rtl/>
        </w:rPr>
        <w:t xml:space="preserve"> </w:t>
      </w:r>
      <w:r>
        <w:rPr>
          <w:w w:val="64"/>
          <w:rtl/>
        </w:rPr>
        <w:t>مسئلو</w:t>
      </w:r>
      <w:r>
        <w:rPr>
          <w:rtl/>
        </w:rPr>
        <w:t xml:space="preserve"> </w:t>
      </w:r>
      <w:r>
        <w:rPr>
          <w:w w:val="64"/>
          <w:rtl/>
        </w:rPr>
        <w:t>ايئرڪنڊيشنڊ</w:t>
      </w:r>
      <w:r>
        <w:rPr>
          <w:spacing w:val="-2"/>
          <w:rtl/>
        </w:rPr>
        <w:t xml:space="preserve"> </w:t>
      </w:r>
      <w:r>
        <w:rPr>
          <w:w w:val="64"/>
          <w:rtl/>
        </w:rPr>
        <w:t>گاڏين</w:t>
      </w:r>
      <w:r>
        <w:rPr>
          <w:spacing w:val="-2"/>
          <w:rtl/>
        </w:rPr>
        <w:t xml:space="preserve"> </w:t>
      </w:r>
      <w:r>
        <w:rPr>
          <w:w w:val="64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4"/>
          <w:rtl/>
        </w:rPr>
        <w:t>به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w w:val="64"/>
        </w:rPr>
        <w:t>.</w:t>
      </w:r>
      <w:r>
        <w:rPr>
          <w:rtl/>
        </w:rPr>
        <w:t xml:space="preserve"> </w:t>
      </w:r>
      <w:r>
        <w:rPr>
          <w:w w:val="64"/>
          <w:rtl/>
        </w:rPr>
        <w:t>جيڪي</w:t>
      </w:r>
      <w:r>
        <w:rPr>
          <w:rtl/>
        </w:rPr>
        <w:t xml:space="preserve"> </w:t>
      </w:r>
      <w:r>
        <w:rPr>
          <w:w w:val="64"/>
          <w:rtl/>
        </w:rPr>
        <w:t>بلڊنگون،</w:t>
      </w:r>
      <w:r>
        <w:rPr>
          <w:rtl/>
        </w:rPr>
        <w:t xml:space="preserve"> </w:t>
      </w:r>
      <w:r>
        <w:rPr>
          <w:w w:val="64"/>
          <w:rtl/>
        </w:rPr>
        <w:t>عمارتون</w:t>
      </w:r>
      <w:r>
        <w:rPr>
          <w:spacing w:val="-2"/>
          <w:rtl/>
        </w:rPr>
        <w:t xml:space="preserve"> </w:t>
      </w:r>
      <w:r>
        <w:rPr>
          <w:w w:val="64"/>
          <w:rtl/>
        </w:rPr>
        <w:t>سينٽرلي</w:t>
      </w:r>
      <w:r>
        <w:rPr>
          <w:rtl/>
        </w:rPr>
        <w:t xml:space="preserve"> </w:t>
      </w:r>
      <w:r>
        <w:rPr>
          <w:w w:val="64"/>
          <w:rtl/>
        </w:rPr>
        <w:t>ايئرڪنڊيشنڊ</w:t>
      </w:r>
      <w:r>
        <w:rPr>
          <w:w w:val="82"/>
          <w:rtl/>
        </w:rPr>
        <w:t xml:space="preserve"> </w:t>
      </w:r>
      <w:r>
        <w:rPr>
          <w:w w:val="82"/>
        </w:rPr>
        <w:t>Air-conditioned)</w:t>
      </w:r>
      <w:r>
        <w:rPr>
          <w:spacing w:val="-2"/>
          <w:w w:val="82"/>
          <w:rtl/>
        </w:rPr>
        <w:t xml:space="preserve"> </w:t>
      </w:r>
      <w:r>
        <w:rPr>
          <w:w w:val="82"/>
        </w:rPr>
        <w:t>(Centrally</w:t>
      </w:r>
      <w:r>
        <w:rPr>
          <w:spacing w:val="-8"/>
          <w:w w:val="82"/>
          <w:rtl/>
        </w:rPr>
        <w:t xml:space="preserve"> </w:t>
      </w:r>
      <w:r>
        <w:rPr>
          <w:w w:val="82"/>
          <w:rtl/>
        </w:rPr>
        <w:t>هونديون</w:t>
      </w:r>
      <w:r>
        <w:rPr>
          <w:spacing w:val="-8"/>
          <w:w w:val="82"/>
          <w:rtl/>
        </w:rPr>
        <w:t xml:space="preserve"> </w:t>
      </w:r>
      <w:r>
        <w:rPr>
          <w:w w:val="82"/>
          <w:rtl/>
        </w:rPr>
        <w:t>آهن،</w:t>
      </w:r>
      <w:r>
        <w:rPr>
          <w:spacing w:val="-5"/>
          <w:w w:val="82"/>
          <w:rtl/>
        </w:rPr>
        <w:t xml:space="preserve"> </w:t>
      </w:r>
      <w:r>
        <w:rPr>
          <w:w w:val="82"/>
          <w:rtl/>
        </w:rPr>
        <w:t>ا</w:t>
      </w:r>
      <w:r>
        <w:rPr>
          <w:spacing w:val="-52"/>
          <w:w w:val="82"/>
          <w:position w:val="1"/>
          <w:rtl/>
        </w:rPr>
        <w:t xml:space="preserve"> </w:t>
      </w:r>
      <w:r>
        <w:rPr>
          <w:w w:val="82"/>
          <w:rtl/>
        </w:rPr>
        <w:t>نهن</w:t>
      </w:r>
      <w:r>
        <w:rPr>
          <w:spacing w:val="-6"/>
          <w:w w:val="82"/>
          <w:rtl/>
        </w:rPr>
        <w:t xml:space="preserve"> </w:t>
      </w:r>
      <w:r>
        <w:rPr>
          <w:w w:val="82"/>
          <w:rtl/>
        </w:rPr>
        <w:t>۾</w:t>
      </w:r>
      <w:r>
        <w:rPr>
          <w:spacing w:val="-3"/>
          <w:w w:val="82"/>
          <w:rtl/>
        </w:rPr>
        <w:t xml:space="preserve"> </w:t>
      </w:r>
      <w:r>
        <w:rPr>
          <w:w w:val="82"/>
          <w:rtl/>
        </w:rPr>
        <w:t>هوا</w:t>
      </w:r>
      <w:r>
        <w:rPr>
          <w:spacing w:val="-6"/>
          <w:w w:val="82"/>
          <w:rtl/>
        </w:rPr>
        <w:t xml:space="preserve"> </w:t>
      </w:r>
      <w:r>
        <w:rPr>
          <w:w w:val="82"/>
          <w:rtl/>
        </w:rPr>
        <w:t>جون</w:t>
      </w:r>
      <w:r>
        <w:rPr>
          <w:spacing w:val="-10"/>
          <w:w w:val="82"/>
          <w:rtl/>
        </w:rPr>
        <w:t xml:space="preserve"> </w:t>
      </w:r>
      <w:r>
        <w:rPr>
          <w:w w:val="82"/>
          <w:rtl/>
        </w:rPr>
        <w:t xml:space="preserve">ناليون </w:t>
      </w:r>
      <w:r>
        <w:rPr>
          <w:w w:val="82"/>
        </w:rPr>
        <w:t>(Ducts)</w:t>
      </w:r>
      <w:r>
        <w:rPr>
          <w:spacing w:val="-3"/>
          <w:w w:val="82"/>
          <w:rtl/>
        </w:rPr>
        <w:t xml:space="preserve"> </w:t>
      </w:r>
      <w:r>
        <w:rPr>
          <w:w w:val="82"/>
          <w:rtl/>
        </w:rPr>
        <w:t>وقت</w:t>
      </w:r>
      <w:r>
        <w:rPr>
          <w:spacing w:val="-6"/>
          <w:w w:val="82"/>
          <w:rtl/>
        </w:rPr>
        <w:t xml:space="preserve"> </w:t>
      </w:r>
      <w:r>
        <w:rPr>
          <w:w w:val="82"/>
          <w:rtl/>
        </w:rPr>
        <w:t>سان</w:t>
      </w:r>
      <w:r>
        <w:rPr>
          <w:spacing w:val="-2"/>
          <w:w w:val="82"/>
          <w:rtl/>
        </w:rPr>
        <w:t xml:space="preserve"> </w:t>
      </w:r>
      <w:r>
        <w:rPr>
          <w:w w:val="82"/>
          <w:rtl/>
        </w:rPr>
        <w:t>گڏوگڏ</w:t>
      </w:r>
      <w:r>
        <w:rPr>
          <w:spacing w:val="-3"/>
          <w:w w:val="82"/>
          <w:rtl/>
        </w:rPr>
        <w:t xml:space="preserve"> </w:t>
      </w:r>
      <w:r>
        <w:rPr>
          <w:w w:val="82"/>
          <w:rtl/>
        </w:rPr>
        <w:t xml:space="preserve">مٽيءَ ۽ </w:t>
      </w:r>
      <w:r>
        <w:rPr>
          <w:w w:val="72"/>
          <w:rtl/>
        </w:rPr>
        <w:t>جراثيم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وغيره سان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آلوده ٿي وينديون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آهن ۽ ان سبب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ڪري،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نهن عمارتن ۾</w:t>
      </w:r>
      <w:r>
        <w:rPr>
          <w:spacing w:val="-9"/>
          <w:rtl/>
        </w:rPr>
        <w:t xml:space="preserve"> </w:t>
      </w:r>
      <w:r>
        <w:rPr>
          <w:w w:val="72"/>
          <w:rtl/>
        </w:rPr>
        <w:t>رهندڙن ۽</w:t>
      </w:r>
      <w:r>
        <w:rPr>
          <w:spacing w:val="-9"/>
          <w:rtl/>
        </w:rPr>
        <w:t xml:space="preserve"> </w:t>
      </w:r>
      <w:r>
        <w:rPr>
          <w:w w:val="72"/>
          <w:rtl/>
        </w:rPr>
        <w:t>ڪم</w:t>
      </w:r>
      <w:r>
        <w:rPr>
          <w:spacing w:val="-9"/>
          <w:rtl/>
        </w:rPr>
        <w:t xml:space="preserve"> </w:t>
      </w:r>
      <w:r>
        <w:rPr>
          <w:w w:val="72"/>
          <w:rtl/>
        </w:rPr>
        <w:t xml:space="preserve">ڪندڙن کي ساهه </w:t>
      </w:r>
      <w:r>
        <w:rPr>
          <w:w w:val="71"/>
          <w:rtl/>
        </w:rPr>
        <w:t>جي تڪليف عام ٿيڻ جا امڪان وڌي ويندا آهن انهن سڀني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مسئلن جو حل اهو آهي ته طرز تعمير اهڙي نموني</w:t>
      </w:r>
      <w:r>
        <w:rPr>
          <w:spacing w:val="40"/>
          <w:rtl/>
        </w:rPr>
        <w:t xml:space="preserve"> </w:t>
      </w:r>
      <w:r>
        <w:rPr>
          <w:w w:val="72"/>
          <w:rtl/>
        </w:rPr>
        <w:t>ڪجي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rtl/>
        </w:rPr>
        <w:t xml:space="preserve"> </w:t>
      </w:r>
      <w:r>
        <w:rPr>
          <w:w w:val="72"/>
          <w:rtl/>
        </w:rPr>
        <w:t>قدرتي</w:t>
      </w:r>
      <w:r>
        <w:rPr>
          <w:rtl/>
        </w:rPr>
        <w:t xml:space="preserve"> </w:t>
      </w:r>
      <w:r>
        <w:rPr>
          <w:w w:val="72"/>
          <w:rtl/>
        </w:rPr>
        <w:t>طور</w:t>
      </w:r>
      <w:r>
        <w:rPr>
          <w:rtl/>
        </w:rPr>
        <w:t xml:space="preserve"> </w:t>
      </w:r>
      <w:r>
        <w:rPr>
          <w:w w:val="72"/>
          <w:rtl/>
        </w:rPr>
        <w:t>تي</w:t>
      </w:r>
      <w:r>
        <w:rPr>
          <w:rtl/>
        </w:rPr>
        <w:t xml:space="preserve"> </w:t>
      </w:r>
      <w:r>
        <w:rPr>
          <w:w w:val="72"/>
          <w:rtl/>
        </w:rPr>
        <w:t>هوا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آمدورفت</w:t>
      </w:r>
      <w:r>
        <w:rPr>
          <w:rtl/>
        </w:rPr>
        <w:t xml:space="preserve"> </w:t>
      </w:r>
      <w:r>
        <w:rPr>
          <w:w w:val="72"/>
          <w:rtl/>
        </w:rPr>
        <w:t>مستقل</w:t>
      </w:r>
      <w:r>
        <w:rPr>
          <w:rtl/>
        </w:rPr>
        <w:t xml:space="preserve"> </w:t>
      </w:r>
      <w:r>
        <w:rPr>
          <w:w w:val="72"/>
          <w:rtl/>
        </w:rPr>
        <w:t>رهي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گهر</w:t>
      </w:r>
      <w:r>
        <w:rPr>
          <w:rtl/>
        </w:rPr>
        <w:t xml:space="preserve"> </w:t>
      </w:r>
      <w:r>
        <w:rPr>
          <w:w w:val="72"/>
          <w:rtl/>
        </w:rPr>
        <w:t>ٿڌي</w:t>
      </w:r>
      <w:r>
        <w:rPr>
          <w:rtl/>
        </w:rPr>
        <w:t xml:space="preserve"> </w:t>
      </w:r>
      <w:r>
        <w:rPr>
          <w:w w:val="72"/>
          <w:rtl/>
        </w:rPr>
        <w:t>رهڻ</w:t>
      </w:r>
      <w:r>
        <w:rPr>
          <w:rtl/>
        </w:rPr>
        <w:t xml:space="preserve"> </w:t>
      </w:r>
      <w:r>
        <w:rPr>
          <w:w w:val="72"/>
          <w:rtl/>
        </w:rPr>
        <w:t>جا</w:t>
      </w:r>
      <w:r>
        <w:rPr>
          <w:rtl/>
        </w:rPr>
        <w:t xml:space="preserve"> </w:t>
      </w:r>
      <w:r>
        <w:rPr>
          <w:w w:val="72"/>
          <w:rtl/>
        </w:rPr>
        <w:t>امڪان</w:t>
      </w:r>
      <w:r>
        <w:rPr>
          <w:rtl/>
        </w:rPr>
        <w:t xml:space="preserve"> </w:t>
      </w:r>
      <w:r>
        <w:rPr>
          <w:w w:val="72"/>
          <w:rtl/>
        </w:rPr>
        <w:t>وڌيڪ</w:t>
      </w:r>
      <w:r>
        <w:rPr>
          <w:rtl/>
        </w:rPr>
        <w:t xml:space="preserve"> </w:t>
      </w:r>
      <w:r>
        <w:rPr>
          <w:w w:val="72"/>
          <w:rtl/>
        </w:rPr>
        <w:t>پيدا</w:t>
      </w:r>
      <w:r>
        <w:rPr>
          <w:rtl/>
        </w:rPr>
        <w:t xml:space="preserve"> </w:t>
      </w:r>
      <w:r>
        <w:rPr>
          <w:w w:val="72"/>
          <w:rtl/>
        </w:rPr>
        <w:t>ٿي</w:t>
      </w:r>
      <w:r>
        <w:rPr>
          <w:rtl/>
        </w:rPr>
        <w:t xml:space="preserve"> </w:t>
      </w:r>
      <w:r>
        <w:rPr>
          <w:w w:val="72"/>
          <w:rtl/>
        </w:rPr>
        <w:t>پون</w:t>
      </w:r>
      <w:r>
        <w:rPr>
          <w:rtl/>
        </w:rPr>
        <w:t xml:space="preserve"> </w:t>
      </w:r>
      <w:r>
        <w:rPr>
          <w:w w:val="72"/>
          <w:rtl/>
        </w:rPr>
        <w:t xml:space="preserve">۽ </w:t>
      </w:r>
      <w:r>
        <w:rPr>
          <w:w w:val="67"/>
          <w:rtl/>
        </w:rPr>
        <w:t>مصنوعي ٿڌ</w:t>
      </w:r>
      <w:r>
        <w:rPr>
          <w:spacing w:val="-2"/>
          <w:rtl/>
        </w:rPr>
        <w:t xml:space="preserve"> </w:t>
      </w:r>
      <w:r>
        <w:rPr>
          <w:w w:val="67"/>
          <w:rtl/>
        </w:rPr>
        <w:t>حاصل ڪرڻ جي طريقن تي گهڻو انحصار نه ڪجي ته بهتر ٿيندو</w:t>
      </w:r>
      <w:r>
        <w:rPr>
          <w:w w:val="67"/>
        </w:rPr>
        <w:t>.</w:t>
      </w:r>
    </w:p>
    <w:p w14:paraId="13DD40E4">
      <w:pPr>
        <w:pStyle w:val="13"/>
        <w:bidi/>
        <w:spacing w:line="268" w:lineRule="auto"/>
        <w:ind w:left="157" w:right="311" w:firstLine="727"/>
        <w:jc w:val="left"/>
      </w:pPr>
      <w:r>
        <w:rPr>
          <w:w w:val="68"/>
          <w:rtl/>
        </w:rPr>
        <w:t>جيڪڏهن هروڀرو ايئرڪنڊيشنرز استعمال ڪرڻ جو شوق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هجي ته پوءِ ٿرمواسٽيٽ جي ذريعي ٿڌ کي</w:t>
      </w:r>
      <w:r>
        <w:rPr>
          <w:spacing w:val="40"/>
          <w:rtl/>
        </w:rPr>
        <w:t xml:space="preserve"> </w:t>
      </w:r>
      <w:r>
        <w:rPr>
          <w:w w:val="63"/>
          <w:rtl/>
        </w:rPr>
        <w:t>گهٽ</w:t>
      </w:r>
      <w:r>
        <w:rPr>
          <w:spacing w:val="-8"/>
          <w:rtl/>
        </w:rPr>
        <w:t xml:space="preserve"> </w:t>
      </w:r>
      <w:r>
        <w:rPr>
          <w:w w:val="63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63"/>
          <w:rtl/>
        </w:rPr>
        <w:t>گهٽ</w:t>
      </w:r>
      <w:r>
        <w:rPr>
          <w:spacing w:val="-8"/>
          <w:rtl/>
        </w:rPr>
        <w:t xml:space="preserve"> </w:t>
      </w:r>
      <w:r>
        <w:rPr>
          <w:w w:val="63"/>
          <w:rtl/>
        </w:rPr>
        <w:t>رکيو</w:t>
      </w:r>
      <w:r>
        <w:rPr>
          <w:spacing w:val="-9"/>
          <w:rtl/>
        </w:rPr>
        <w:t xml:space="preserve"> </w:t>
      </w:r>
      <w:r>
        <w:rPr>
          <w:w w:val="63"/>
          <w:rtl/>
        </w:rPr>
        <w:t>وڃي،</w:t>
      </w:r>
      <w:r>
        <w:rPr>
          <w:spacing w:val="-8"/>
          <w:rtl/>
        </w:rPr>
        <w:t xml:space="preserve"> </w:t>
      </w:r>
      <w:r>
        <w:rPr>
          <w:w w:val="63"/>
          <w:rtl/>
        </w:rPr>
        <w:t>جيئن</w:t>
      </w:r>
      <w:r>
        <w:rPr>
          <w:spacing w:val="-7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63"/>
          <w:rtl/>
        </w:rPr>
        <w:t>توانائي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3"/>
          <w:rtl/>
        </w:rPr>
        <w:t>بچي</w:t>
      </w:r>
      <w:r>
        <w:rPr>
          <w:spacing w:val="-7"/>
          <w:rtl/>
        </w:rPr>
        <w:t xml:space="preserve"> </w:t>
      </w:r>
      <w:r>
        <w:rPr>
          <w:w w:val="63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3"/>
          <w:rtl/>
        </w:rPr>
        <w:t>آلودگي</w:t>
      </w:r>
      <w:r>
        <w:rPr>
          <w:spacing w:val="-9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9"/>
          <w:rtl/>
        </w:rPr>
        <w:t xml:space="preserve"> </w:t>
      </w:r>
      <w:r>
        <w:rPr>
          <w:w w:val="63"/>
          <w:rtl/>
        </w:rPr>
        <w:t>ٿئي</w:t>
      </w:r>
      <w:r>
        <w:rPr>
          <w:w w:val="63"/>
        </w:rPr>
        <w:t>.</w:t>
      </w:r>
      <w:r>
        <w:rPr>
          <w:spacing w:val="-6"/>
          <w:rtl/>
        </w:rPr>
        <w:t xml:space="preserve"> </w:t>
      </w:r>
      <w:r>
        <w:rPr>
          <w:w w:val="63"/>
          <w:rtl/>
        </w:rPr>
        <w:t>فل</w:t>
      </w:r>
      <w:r>
        <w:rPr>
          <w:spacing w:val="-8"/>
          <w:rtl/>
        </w:rPr>
        <w:t xml:space="preserve"> </w:t>
      </w:r>
      <w:r>
        <w:rPr>
          <w:w w:val="63"/>
          <w:rtl/>
        </w:rPr>
        <w:t>اي</w:t>
      </w:r>
      <w:r>
        <w:rPr>
          <w:w w:val="63"/>
        </w:rPr>
        <w:t>.</w:t>
      </w:r>
      <w:r>
        <w:rPr>
          <w:spacing w:val="-9"/>
          <w:rtl/>
        </w:rPr>
        <w:t xml:space="preserve"> </w:t>
      </w:r>
      <w:r>
        <w:rPr>
          <w:w w:val="63"/>
          <w:rtl/>
        </w:rPr>
        <w:t>سي</w:t>
      </w:r>
      <w:r>
        <w:rPr>
          <w:spacing w:val="-11"/>
          <w:rtl/>
        </w:rPr>
        <w:t xml:space="preserve"> </w:t>
      </w:r>
      <w:r>
        <w:rPr>
          <w:w w:val="63"/>
          <w:rtl/>
        </w:rPr>
        <w:t>هلائي</w:t>
      </w:r>
      <w:r>
        <w:rPr>
          <w:spacing w:val="-7"/>
          <w:rtl/>
        </w:rPr>
        <w:t xml:space="preserve"> </w:t>
      </w:r>
      <w:r>
        <w:rPr>
          <w:w w:val="63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3"/>
          <w:rtl/>
        </w:rPr>
        <w:t>پوءِ</w:t>
      </w:r>
      <w:r>
        <w:rPr>
          <w:spacing w:val="-9"/>
          <w:rtl/>
        </w:rPr>
        <w:t xml:space="preserve"> </w:t>
      </w:r>
      <w:r>
        <w:rPr>
          <w:w w:val="63"/>
          <w:rtl/>
        </w:rPr>
        <w:t>سوَڙ</w:t>
      </w:r>
      <w:r>
        <w:rPr>
          <w:w w:val="63"/>
        </w:rPr>
        <w:t>/</w:t>
      </w:r>
      <w:r>
        <w:rPr>
          <w:spacing w:val="-9"/>
          <w:rtl/>
        </w:rPr>
        <w:t xml:space="preserve"> </w:t>
      </w:r>
      <w:r>
        <w:rPr>
          <w:w w:val="63"/>
          <w:rtl/>
        </w:rPr>
        <w:t>ڪمبل</w:t>
      </w:r>
      <w:r>
        <w:rPr>
          <w:w w:val="67"/>
          <w:rtl/>
        </w:rPr>
        <w:t xml:space="preserve"> ويڙهي سمهڻ</w:t>
      </w:r>
      <w:r>
        <w:rPr>
          <w:rtl/>
        </w:rPr>
        <w:t xml:space="preserve"> </w:t>
      </w:r>
      <w:r>
        <w:rPr>
          <w:w w:val="67"/>
          <w:rtl/>
        </w:rPr>
        <w:t>۾ ڪابه عقلمندي نه آهي</w:t>
      </w:r>
      <w:r>
        <w:rPr>
          <w:w w:val="67"/>
        </w:rPr>
        <w:t>.</w:t>
      </w:r>
    </w:p>
    <w:p w14:paraId="2167FF77">
      <w:pPr>
        <w:spacing w:before="0" w:line="338" w:lineRule="exact"/>
        <w:ind w:left="182" w:right="0" w:firstLine="0"/>
        <w:jc w:val="center"/>
        <w:rPr>
          <w:sz w:val="28"/>
        </w:rPr>
      </w:pPr>
      <w:r>
        <w:rPr>
          <w:w w:val="115"/>
          <w:sz w:val="28"/>
        </w:rPr>
        <w:t>**</w:t>
      </w:r>
      <w:r>
        <w:rPr>
          <w:spacing w:val="-24"/>
          <w:w w:val="115"/>
          <w:sz w:val="28"/>
        </w:rPr>
        <w:t xml:space="preserve"> </w:t>
      </w:r>
      <w:r>
        <w:rPr>
          <w:spacing w:val="-10"/>
          <w:w w:val="120"/>
          <w:sz w:val="28"/>
        </w:rPr>
        <w:t>*</w:t>
      </w:r>
    </w:p>
    <w:p w14:paraId="3408345A">
      <w:pPr>
        <w:pStyle w:val="13"/>
        <w:rPr>
          <w:sz w:val="20"/>
        </w:rPr>
      </w:pPr>
    </w:p>
    <w:p w14:paraId="7323F60B">
      <w:pPr>
        <w:pStyle w:val="13"/>
        <w:rPr>
          <w:sz w:val="20"/>
        </w:rPr>
      </w:pPr>
    </w:p>
    <w:p w14:paraId="0D8CB896">
      <w:pPr>
        <w:pStyle w:val="13"/>
        <w:rPr>
          <w:sz w:val="20"/>
        </w:rPr>
      </w:pPr>
    </w:p>
    <w:p w14:paraId="799360A5">
      <w:pPr>
        <w:pStyle w:val="13"/>
        <w:rPr>
          <w:sz w:val="20"/>
        </w:rPr>
      </w:pPr>
    </w:p>
    <w:p w14:paraId="6551E285">
      <w:pPr>
        <w:pStyle w:val="13"/>
        <w:rPr>
          <w:sz w:val="20"/>
        </w:rPr>
      </w:pPr>
    </w:p>
    <w:p w14:paraId="520EF102">
      <w:pPr>
        <w:pStyle w:val="13"/>
        <w:rPr>
          <w:sz w:val="20"/>
        </w:rPr>
      </w:pPr>
    </w:p>
    <w:p w14:paraId="1BE9A762">
      <w:pPr>
        <w:pStyle w:val="13"/>
        <w:rPr>
          <w:sz w:val="20"/>
        </w:rPr>
      </w:pPr>
    </w:p>
    <w:p w14:paraId="4CCC306A">
      <w:pPr>
        <w:pStyle w:val="13"/>
        <w:rPr>
          <w:sz w:val="20"/>
        </w:rPr>
      </w:pPr>
    </w:p>
    <w:p w14:paraId="358DF295">
      <w:pPr>
        <w:pStyle w:val="13"/>
        <w:rPr>
          <w:sz w:val="20"/>
        </w:rPr>
      </w:pPr>
    </w:p>
    <w:p w14:paraId="0C68C209">
      <w:pPr>
        <w:pStyle w:val="13"/>
        <w:rPr>
          <w:sz w:val="20"/>
        </w:rPr>
      </w:pPr>
    </w:p>
    <w:p w14:paraId="5FC15F89">
      <w:pPr>
        <w:pStyle w:val="13"/>
        <w:rPr>
          <w:sz w:val="20"/>
        </w:rPr>
      </w:pPr>
    </w:p>
    <w:p w14:paraId="526735AA">
      <w:pPr>
        <w:pStyle w:val="13"/>
        <w:rPr>
          <w:sz w:val="20"/>
        </w:rPr>
      </w:pPr>
    </w:p>
    <w:p w14:paraId="50ED6A2F">
      <w:pPr>
        <w:pStyle w:val="13"/>
        <w:rPr>
          <w:sz w:val="20"/>
        </w:rPr>
      </w:pPr>
    </w:p>
    <w:p w14:paraId="4FCC0BF4">
      <w:pPr>
        <w:pStyle w:val="13"/>
        <w:rPr>
          <w:sz w:val="20"/>
        </w:rPr>
      </w:pPr>
    </w:p>
    <w:p w14:paraId="3193B39F">
      <w:pPr>
        <w:pStyle w:val="13"/>
        <w:rPr>
          <w:sz w:val="20"/>
        </w:rPr>
      </w:pPr>
    </w:p>
    <w:p w14:paraId="48602903">
      <w:pPr>
        <w:pStyle w:val="13"/>
        <w:rPr>
          <w:sz w:val="20"/>
        </w:rPr>
      </w:pPr>
    </w:p>
    <w:p w14:paraId="038FABCD">
      <w:pPr>
        <w:pStyle w:val="13"/>
        <w:rPr>
          <w:sz w:val="20"/>
        </w:rPr>
      </w:pPr>
    </w:p>
    <w:p w14:paraId="3D9CD018">
      <w:pPr>
        <w:pStyle w:val="13"/>
        <w:rPr>
          <w:sz w:val="20"/>
        </w:rPr>
      </w:pPr>
    </w:p>
    <w:p w14:paraId="27AA7C40">
      <w:pPr>
        <w:pStyle w:val="13"/>
        <w:rPr>
          <w:sz w:val="20"/>
        </w:rPr>
      </w:pPr>
    </w:p>
    <w:p w14:paraId="0F9C16DC">
      <w:pPr>
        <w:pStyle w:val="13"/>
        <w:rPr>
          <w:sz w:val="20"/>
        </w:rPr>
      </w:pPr>
    </w:p>
    <w:p w14:paraId="5312BC44">
      <w:pPr>
        <w:pStyle w:val="13"/>
        <w:rPr>
          <w:sz w:val="20"/>
        </w:rPr>
      </w:pPr>
    </w:p>
    <w:p w14:paraId="7DB174A1">
      <w:pPr>
        <w:pStyle w:val="13"/>
        <w:rPr>
          <w:sz w:val="20"/>
        </w:rPr>
      </w:pPr>
    </w:p>
    <w:p w14:paraId="4FD22061">
      <w:pPr>
        <w:pStyle w:val="13"/>
        <w:rPr>
          <w:sz w:val="20"/>
        </w:rPr>
      </w:pPr>
    </w:p>
    <w:p w14:paraId="5543CB21">
      <w:pPr>
        <w:pStyle w:val="13"/>
        <w:rPr>
          <w:sz w:val="20"/>
        </w:rPr>
      </w:pPr>
    </w:p>
    <w:p w14:paraId="60B6D719">
      <w:pPr>
        <w:pStyle w:val="13"/>
        <w:rPr>
          <w:sz w:val="20"/>
        </w:rPr>
      </w:pPr>
    </w:p>
    <w:p w14:paraId="3F051F65">
      <w:pPr>
        <w:pStyle w:val="13"/>
        <w:rPr>
          <w:sz w:val="20"/>
        </w:rPr>
      </w:pPr>
    </w:p>
    <w:p w14:paraId="67AF930A">
      <w:pPr>
        <w:pStyle w:val="13"/>
        <w:rPr>
          <w:sz w:val="20"/>
        </w:rPr>
      </w:pPr>
    </w:p>
    <w:p w14:paraId="6123A388">
      <w:pPr>
        <w:pStyle w:val="13"/>
        <w:rPr>
          <w:sz w:val="20"/>
        </w:rPr>
      </w:pPr>
    </w:p>
    <w:p w14:paraId="2190AB92">
      <w:pPr>
        <w:pStyle w:val="13"/>
        <w:rPr>
          <w:sz w:val="20"/>
        </w:rPr>
      </w:pPr>
    </w:p>
    <w:p w14:paraId="26872857">
      <w:pPr>
        <w:pStyle w:val="13"/>
        <w:rPr>
          <w:sz w:val="20"/>
        </w:rPr>
      </w:pPr>
    </w:p>
    <w:p w14:paraId="78B39B0B">
      <w:pPr>
        <w:pStyle w:val="13"/>
        <w:rPr>
          <w:sz w:val="20"/>
        </w:rPr>
      </w:pPr>
    </w:p>
    <w:p w14:paraId="141B1B01">
      <w:pPr>
        <w:pStyle w:val="13"/>
        <w:rPr>
          <w:sz w:val="20"/>
        </w:rPr>
      </w:pPr>
    </w:p>
    <w:p w14:paraId="111E17D6">
      <w:pPr>
        <w:pStyle w:val="13"/>
        <w:rPr>
          <w:sz w:val="20"/>
        </w:rPr>
      </w:pPr>
    </w:p>
    <w:p w14:paraId="6E58F86E">
      <w:pPr>
        <w:pStyle w:val="13"/>
        <w:rPr>
          <w:sz w:val="20"/>
        </w:rPr>
      </w:pPr>
    </w:p>
    <w:p w14:paraId="08FEBB3A">
      <w:pPr>
        <w:pStyle w:val="13"/>
        <w:rPr>
          <w:sz w:val="20"/>
        </w:rPr>
      </w:pPr>
    </w:p>
    <w:p w14:paraId="1EC562BD">
      <w:pPr>
        <w:pStyle w:val="13"/>
        <w:rPr>
          <w:sz w:val="20"/>
        </w:rPr>
      </w:pPr>
    </w:p>
    <w:p w14:paraId="24AE3F45">
      <w:pPr>
        <w:pStyle w:val="13"/>
        <w:rPr>
          <w:sz w:val="20"/>
        </w:rPr>
      </w:pPr>
    </w:p>
    <w:p w14:paraId="220FE6E6">
      <w:pPr>
        <w:pStyle w:val="13"/>
        <w:rPr>
          <w:sz w:val="20"/>
        </w:rPr>
      </w:pPr>
    </w:p>
    <w:p w14:paraId="675DA91A">
      <w:pPr>
        <w:pStyle w:val="13"/>
        <w:rPr>
          <w:sz w:val="20"/>
        </w:rPr>
      </w:pPr>
    </w:p>
    <w:p w14:paraId="5AF31B1F">
      <w:pPr>
        <w:pStyle w:val="13"/>
        <w:rPr>
          <w:sz w:val="20"/>
        </w:rPr>
      </w:pPr>
    </w:p>
    <w:p w14:paraId="2B13DC9A">
      <w:pPr>
        <w:pStyle w:val="13"/>
        <w:rPr>
          <w:sz w:val="20"/>
        </w:rPr>
      </w:pPr>
    </w:p>
    <w:p w14:paraId="22990B72">
      <w:pPr>
        <w:pStyle w:val="13"/>
        <w:rPr>
          <w:sz w:val="20"/>
        </w:rPr>
      </w:pPr>
    </w:p>
    <w:p w14:paraId="6272B326">
      <w:pPr>
        <w:pStyle w:val="13"/>
        <w:spacing w:before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02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175260</wp:posOffset>
                </wp:positionV>
                <wp:extent cx="5772785" cy="55245"/>
                <wp:effectExtent l="0" t="0" r="0" b="0"/>
                <wp:wrapTopAndBottom/>
                <wp:docPr id="706" name="Graphic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06" o:spid="_x0000_s1026" o:spt="100" style="position:absolute;left:0pt;margin-left:70.55pt;margin-top:13.8pt;height:4.35pt;width:454.55pt;mso-position-horizontal-relative:page;mso-wrap-distance-bottom:0pt;mso-wrap-distance-top:0pt;z-index:-251446272;mso-width-relative:page;mso-height-relative:page;" fillcolor="#612322" filled="t" stroked="f" coordsize="5772785,55244" o:gfxdata="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hLhcC9sAAAAKAQAA&#10;DwAAAAAAAAABACAAAAAiAAAAZHJzL2Rvd25yZXYueG1sUEsBAhQAFAAAAAgAh07iQDdnXMB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7C47AC3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DCC685A">
      <w:pPr>
        <w:pStyle w:val="13"/>
        <w:spacing w:before="9"/>
        <w:rPr>
          <w:sz w:val="3"/>
        </w:rPr>
      </w:pPr>
    </w:p>
    <w:p w14:paraId="702D155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07" name="Group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08" name="Graphic 70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p6EaJ&#10;kgIAACMHAAAOAAAAAAAAAAEAIAAAACQBAABkcnMvZTJvRG9jLnhtbFBLBQYAAAAABgAGAFkBAAAo&#10;BgAAAAA=&#10;">
                <o:lock v:ext="edit" aspectratio="f"/>
                <v:shape id="Graphic 708" o:spid="_x0000_s1026" o:spt="100" style="position:absolute;left:0;top:0;height:40005;width:5737860;" fillcolor="#000000" filled="t" stroked="f" coordsize="5737860,40005" o:gfxdata="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c1Kya5AAAA3AAA&#10;AA8AAAAAAAAAAQAgAAAAIgAAAGRycy9kb3ducmV2LnhtbFBLAQIUABQAAAAIAIdO4kAzLwWeOwAA&#10;ADkAAAAQAAAAAAAAAAEAIAAAAAgBAABkcnMvc2hhcGV4bWwueG1sUEsFBgAAAAAGAAYAWwEAALID&#10;AAAAAA=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2EBD5E1">
      <w:pPr>
        <w:pStyle w:val="8"/>
        <w:bidi/>
        <w:spacing w:line="271" w:lineRule="auto"/>
        <w:ind w:left="1906" w:right="2060" w:firstLine="123"/>
        <w:jc w:val="left"/>
      </w:pPr>
      <w:r>
        <w:rPr>
          <w:w w:val="67"/>
        </w:rPr>
        <w:t>”</w:t>
      </w:r>
      <w:r>
        <w:rPr>
          <w:w w:val="67"/>
          <w:rtl/>
        </w:rPr>
        <w:t>صحت تنهنجي، صلاح منهنجي تنهنجي</w:t>
      </w:r>
      <w:r>
        <w:rPr>
          <w:spacing w:val="-26"/>
          <w:rtl/>
        </w:rPr>
        <w:t xml:space="preserve"> </w:t>
      </w:r>
      <w:r>
        <w:rPr>
          <w:w w:val="67"/>
          <w:rtl/>
        </w:rPr>
        <w:t>رڌڻي</w:t>
      </w:r>
      <w:r>
        <w:rPr>
          <w:spacing w:val="-2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29"/>
          <w:rtl/>
        </w:rPr>
        <w:t xml:space="preserve"> </w:t>
      </w:r>
      <w:r>
        <w:rPr>
          <w:w w:val="67"/>
          <w:rtl/>
        </w:rPr>
        <w:t>صحت</w:t>
      </w:r>
      <w:r>
        <w:rPr>
          <w:spacing w:val="-27"/>
          <w:rtl/>
        </w:rPr>
        <w:t xml:space="preserve"> </w:t>
      </w:r>
      <w:r>
        <w:rPr>
          <w:w w:val="67"/>
          <w:rtl/>
        </w:rPr>
        <w:t>تنهنجي</w:t>
      </w:r>
      <w:r>
        <w:rPr>
          <w:w w:val="67"/>
        </w:rPr>
        <w:t>“.</w:t>
      </w:r>
    </w:p>
    <w:p w14:paraId="574296DB">
      <w:pPr>
        <w:bidi/>
        <w:spacing w:before="16"/>
        <w:ind w:left="1777" w:right="0" w:firstLine="0"/>
        <w:jc w:val="left"/>
        <w:rPr>
          <w:sz w:val="32"/>
          <w:szCs w:val="32"/>
        </w:rPr>
      </w:pPr>
      <w:r>
        <w:rPr>
          <w:w w:val="66"/>
          <w:sz w:val="32"/>
          <w:szCs w:val="32"/>
        </w:rPr>
        <w:t>)</w:t>
      </w:r>
      <w:r>
        <w:rPr>
          <w:w w:val="66"/>
          <w:sz w:val="32"/>
          <w:szCs w:val="32"/>
          <w:rtl/>
        </w:rPr>
        <w:t>پنهنجي</w:t>
      </w:r>
      <w:r>
        <w:rPr>
          <w:spacing w:val="-16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پاران</w:t>
      </w:r>
      <w:r>
        <w:rPr>
          <w:w w:val="66"/>
          <w:sz w:val="32"/>
          <w:szCs w:val="32"/>
        </w:rPr>
        <w:t>(</w:t>
      </w:r>
      <w:r>
        <w:rPr>
          <w:spacing w:val="-15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هيءُ</w:t>
      </w:r>
      <w:r>
        <w:rPr>
          <w:spacing w:val="-16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باب</w:t>
      </w:r>
      <w:r>
        <w:rPr>
          <w:spacing w:val="-13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خاص</w:t>
      </w:r>
      <w:r>
        <w:rPr>
          <w:spacing w:val="-15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طور</w:t>
      </w:r>
      <w:r>
        <w:rPr>
          <w:spacing w:val="-17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تي</w:t>
      </w:r>
      <w:r>
        <w:rPr>
          <w:spacing w:val="-16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پنهنجي</w:t>
      </w:r>
      <w:r>
        <w:rPr>
          <w:spacing w:val="-16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ڀينرن</w:t>
      </w:r>
      <w:r>
        <w:rPr>
          <w:spacing w:val="-14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لاءِ</w:t>
      </w:r>
      <w:r>
        <w:rPr>
          <w:spacing w:val="-14"/>
          <w:sz w:val="32"/>
          <w:szCs w:val="32"/>
          <w:rtl/>
        </w:rPr>
        <w:t xml:space="preserve"> </w:t>
      </w:r>
      <w:r>
        <w:rPr>
          <w:w w:val="66"/>
          <w:sz w:val="32"/>
          <w:szCs w:val="32"/>
          <w:rtl/>
        </w:rPr>
        <w:t>آهي</w:t>
      </w:r>
      <w:r>
        <w:rPr>
          <w:w w:val="66"/>
          <w:sz w:val="32"/>
          <w:szCs w:val="32"/>
        </w:rPr>
        <w:t>.</w:t>
      </w:r>
    </w:p>
    <w:p w14:paraId="640ECBC5">
      <w:pPr>
        <w:pStyle w:val="13"/>
        <w:bidi/>
        <w:spacing w:before="40" w:line="247" w:lineRule="auto"/>
        <w:ind w:left="156" w:right="311" w:firstLine="433"/>
        <w:jc w:val="left"/>
      </w:pPr>
      <w:r>
        <w:rPr>
          <w:w w:val="68"/>
          <w:position w:val="2"/>
          <w:rtl/>
        </w:rPr>
        <w:t>طبِ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نَبوّي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منجهان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مختلف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نسخا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هجن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يا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وري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هوميوپيٿي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نسخا،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توڙي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يوناني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نسخا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هجن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يا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وري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ديسي</w:t>
      </w:r>
      <w:r>
        <w:rPr>
          <w:spacing w:val="40"/>
          <w:position w:val="2"/>
          <w:rtl/>
        </w:rPr>
        <w:t xml:space="preserve"> </w:t>
      </w:r>
      <w:r>
        <w:rPr>
          <w:w w:val="70"/>
          <w:rtl/>
        </w:rPr>
        <w:t>جڙيون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ٻوٽيون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زمانهءِ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قديم جا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ڏس پتا هجن، هند و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پاڪ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آڳاٽي پرصغير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اڳ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ڪتابن منجهان علم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۽ ڄاڻ</w:t>
      </w:r>
      <w:r>
        <w:rPr>
          <w:spacing w:val="40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مشتمل</w:t>
      </w:r>
      <w:r>
        <w:rPr>
          <w:spacing w:val="-4"/>
          <w:rtl/>
        </w:rPr>
        <w:t xml:space="preserve"> </w:t>
      </w:r>
      <w:r>
        <w:rPr>
          <w:w w:val="66"/>
          <w:rtl/>
        </w:rPr>
        <w:t>ڏس</w:t>
      </w:r>
      <w:r>
        <w:rPr>
          <w:spacing w:val="-5"/>
          <w:rtl/>
        </w:rPr>
        <w:t xml:space="preserve"> </w:t>
      </w:r>
      <w:r>
        <w:rPr>
          <w:w w:val="66"/>
          <w:rtl/>
        </w:rPr>
        <w:t>پتا</w:t>
      </w:r>
      <w:r>
        <w:rPr>
          <w:rtl/>
        </w:rPr>
        <w:t xml:space="preserve"> </w:t>
      </w:r>
      <w:r>
        <w:rPr>
          <w:w w:val="66"/>
          <w:rtl/>
        </w:rPr>
        <w:t>هجن،</w:t>
      </w:r>
      <w:r>
        <w:rPr>
          <w:rtl/>
        </w:rPr>
        <w:t xml:space="preserve"> </w:t>
      </w:r>
      <w:r>
        <w:rPr>
          <w:w w:val="66"/>
          <w:rtl/>
        </w:rPr>
        <w:t>مطلب</w:t>
      </w:r>
      <w:r>
        <w:rPr>
          <w:spacing w:val="-1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گهريلو</w:t>
      </w:r>
      <w:r>
        <w:rPr>
          <w:spacing w:val="-5"/>
          <w:rtl/>
        </w:rPr>
        <w:t xml:space="preserve"> </w:t>
      </w:r>
      <w:r>
        <w:rPr>
          <w:w w:val="66"/>
          <w:rtl/>
        </w:rPr>
        <w:t>آسان</w:t>
      </w:r>
      <w:r>
        <w:rPr>
          <w:spacing w:val="-2"/>
          <w:rtl/>
        </w:rPr>
        <w:t xml:space="preserve"> </w:t>
      </w:r>
      <w:r>
        <w:rPr>
          <w:w w:val="66"/>
          <w:rtl/>
        </w:rPr>
        <w:t>توڙي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ٿورا</w:t>
      </w:r>
      <w:r>
        <w:rPr>
          <w:rtl/>
        </w:rPr>
        <w:t xml:space="preserve"> </w:t>
      </w:r>
      <w:r>
        <w:rPr>
          <w:w w:val="66"/>
          <w:rtl/>
        </w:rPr>
        <w:t>مشڪل،</w:t>
      </w:r>
      <w:r>
        <w:rPr>
          <w:spacing w:val="-1"/>
          <w:rtl/>
        </w:rPr>
        <w:t xml:space="preserve"> </w:t>
      </w:r>
      <w:r>
        <w:rPr>
          <w:w w:val="66"/>
          <w:rtl/>
        </w:rPr>
        <w:t>نسخن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آزمائڻ</w:t>
      </w:r>
      <w:r>
        <w:rPr>
          <w:spacing w:val="-2"/>
          <w:rtl/>
        </w:rPr>
        <w:t xml:space="preserve"> </w:t>
      </w:r>
      <w:r>
        <w:rPr>
          <w:w w:val="66"/>
          <w:rtl/>
        </w:rPr>
        <w:t>۽</w:t>
      </w:r>
      <w:r>
        <w:rPr>
          <w:spacing w:val="-5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6"/>
          <w:rtl/>
        </w:rPr>
        <w:t>ٻين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ٻڌائڻ</w:t>
      </w:r>
      <w:r>
        <w:rPr>
          <w:rtl/>
        </w:rPr>
        <w:t xml:space="preserve"> </w:t>
      </w:r>
      <w:r>
        <w:rPr>
          <w:w w:val="66"/>
          <w:rtl/>
        </w:rPr>
        <w:t xml:space="preserve">۾ </w:t>
      </w:r>
      <w:r>
        <w:rPr>
          <w:w w:val="73"/>
          <w:rtl/>
        </w:rPr>
        <w:t>خوشي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محسوس</w:t>
      </w:r>
      <w:r>
        <w:rPr>
          <w:spacing w:val="40"/>
          <w:rtl/>
        </w:rPr>
        <w:t xml:space="preserve"> </w:t>
      </w:r>
      <w:r>
        <w:rPr>
          <w:w w:val="73"/>
          <w:rtl/>
        </w:rPr>
        <w:t>ٿيندي</w:t>
      </w:r>
      <w:r>
        <w:rPr>
          <w:spacing w:val="40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40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نهن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نسخن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منجهان</w:t>
      </w:r>
    </w:p>
    <w:p w14:paraId="520A864D">
      <w:pPr>
        <w:pStyle w:val="13"/>
        <w:bidi/>
        <w:spacing w:line="247" w:lineRule="auto"/>
        <w:ind w:left="157" w:right="4811" w:firstLine="5"/>
        <w:jc w:val="left"/>
      </w:pPr>
      <w:r>
        <w:rPr>
          <w:w w:val="58"/>
          <w:rtl/>
        </w:rPr>
        <w:t>جيڪڏهن</w:t>
      </w:r>
      <w:r>
        <w:rPr>
          <w:spacing w:val="-10"/>
          <w:rtl/>
        </w:rPr>
        <w:t xml:space="preserve"> </w:t>
      </w:r>
      <w:r>
        <w:rPr>
          <w:w w:val="58"/>
          <w:rtl/>
        </w:rPr>
        <w:t>فائدو</w:t>
      </w:r>
      <w:r>
        <w:rPr>
          <w:spacing w:val="-16"/>
          <w:rtl/>
        </w:rPr>
        <w:t xml:space="preserve"> </w:t>
      </w:r>
      <w:r>
        <w:rPr>
          <w:w w:val="58"/>
          <w:rtl/>
        </w:rPr>
        <w:t>نه</w:t>
      </w:r>
      <w:r>
        <w:rPr>
          <w:spacing w:val="-14"/>
          <w:rtl/>
        </w:rPr>
        <w:t xml:space="preserve"> </w:t>
      </w:r>
      <w:r>
        <w:rPr>
          <w:w w:val="58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58"/>
          <w:rtl/>
        </w:rPr>
        <w:t>مليو</w:t>
      </w:r>
      <w:r>
        <w:rPr>
          <w:spacing w:val="-12"/>
          <w:rtl/>
        </w:rPr>
        <w:t xml:space="preserve"> </w:t>
      </w:r>
      <w:r>
        <w:rPr>
          <w:w w:val="58"/>
          <w:rtl/>
        </w:rPr>
        <w:t>ته</w:t>
      </w:r>
      <w:r>
        <w:rPr>
          <w:spacing w:val="-15"/>
          <w:rtl/>
        </w:rPr>
        <w:t xml:space="preserve"> </w:t>
      </w:r>
      <w:r>
        <w:rPr>
          <w:w w:val="58"/>
          <w:rtl/>
        </w:rPr>
        <w:t>پوءِ</w:t>
      </w:r>
      <w:r>
        <w:rPr>
          <w:spacing w:val="-10"/>
          <w:rtl/>
        </w:rPr>
        <w:t xml:space="preserve"> </w:t>
      </w:r>
      <w:r>
        <w:rPr>
          <w:w w:val="58"/>
          <w:rtl/>
        </w:rPr>
        <w:t>نقصان</w:t>
      </w:r>
      <w:r>
        <w:rPr>
          <w:spacing w:val="-14"/>
          <w:rtl/>
        </w:rPr>
        <w:t xml:space="preserve"> </w:t>
      </w:r>
      <w:r>
        <w:rPr>
          <w:w w:val="58"/>
          <w:rtl/>
        </w:rPr>
        <w:t>به</w:t>
      </w:r>
      <w:r>
        <w:rPr>
          <w:spacing w:val="-14"/>
          <w:rtl/>
        </w:rPr>
        <w:t xml:space="preserve"> </w:t>
      </w:r>
      <w:r>
        <w:rPr>
          <w:w w:val="58"/>
          <w:rtl/>
        </w:rPr>
        <w:t>ڪونه</w:t>
      </w:r>
      <w:r>
        <w:rPr>
          <w:spacing w:val="-14"/>
          <w:rtl/>
        </w:rPr>
        <w:t xml:space="preserve"> </w:t>
      </w:r>
      <w:r>
        <w:rPr>
          <w:w w:val="58"/>
          <w:rtl/>
        </w:rPr>
        <w:t>ٿيندو</w:t>
      </w:r>
      <w:r>
        <w:rPr>
          <w:w w:val="58"/>
        </w:rPr>
        <w:t>.</w:t>
      </w:r>
      <w:r>
        <w:rPr>
          <w:w w:val="68"/>
          <w:rtl/>
        </w:rPr>
        <w:t xml:space="preserve"> ڇو ته انهن جو</w:t>
      </w:r>
      <w:r>
        <w:rPr>
          <w:rtl/>
        </w:rPr>
        <w:t xml:space="preserve"> </w:t>
      </w:r>
      <w:r>
        <w:rPr>
          <w:w w:val="68"/>
        </w:rPr>
        <w:t>Effect)</w:t>
      </w:r>
      <w:r>
        <w:rPr>
          <w:rtl/>
        </w:rPr>
        <w:t xml:space="preserve"> </w:t>
      </w:r>
      <w:r>
        <w:rPr>
          <w:w w:val="68"/>
        </w:rPr>
        <w:t>(Side</w:t>
      </w:r>
      <w:r>
        <w:rPr>
          <w:w w:val="68"/>
          <w:rtl/>
        </w:rPr>
        <w:t xml:space="preserve"> بنهه نه</w:t>
      </w:r>
      <w:r>
        <w:rPr>
          <w:rtl/>
        </w:rPr>
        <w:t xml:space="preserve"> </w:t>
      </w:r>
      <w:r>
        <w:rPr>
          <w:w w:val="68"/>
          <w:rtl/>
        </w:rPr>
        <w:t>هئڻ برابر آهي</w:t>
      </w:r>
      <w:r>
        <w:rPr>
          <w:w w:val="68"/>
        </w:rPr>
        <w:t>.</w:t>
      </w:r>
    </w:p>
    <w:p w14:paraId="633C16ED">
      <w:pPr>
        <w:pStyle w:val="13"/>
        <w:bidi/>
        <w:spacing w:before="11" w:line="264" w:lineRule="auto"/>
        <w:ind w:left="160" w:right="4811" w:firstLine="424"/>
        <w:jc w:val="left"/>
      </w:pPr>
      <w:r>
        <w:rPr>
          <w:w w:val="70"/>
        </w:rPr>
        <w:t>”</w:t>
      </w:r>
      <w:r>
        <w:rPr>
          <w:w w:val="70"/>
          <w:rtl/>
        </w:rPr>
        <w:t>صحت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تندرستي</w:t>
      </w:r>
      <w:r>
        <w:rPr>
          <w:w w:val="70"/>
        </w:rPr>
        <w:t>“</w:t>
      </w:r>
      <w:r>
        <w:rPr>
          <w:w w:val="70"/>
          <w:rtl/>
        </w:rPr>
        <w:t>،</w:t>
      </w:r>
      <w:r>
        <w:rPr>
          <w:rtl/>
        </w:rPr>
        <w:t xml:space="preserve"> </w:t>
      </w:r>
      <w:r>
        <w:rPr>
          <w:w w:val="70"/>
          <w:rtl/>
        </w:rPr>
        <w:t>متعلق</w:t>
      </w:r>
      <w:r>
        <w:rPr>
          <w:rtl/>
        </w:rPr>
        <w:t xml:space="preserve"> </w:t>
      </w:r>
      <w:r>
        <w:rPr>
          <w:w w:val="70"/>
          <w:rtl/>
        </w:rPr>
        <w:t>ڪتاب</w:t>
      </w:r>
      <w:r>
        <w:rPr>
          <w:rtl/>
        </w:rPr>
        <w:t xml:space="preserve"> </w:t>
      </w:r>
      <w:r>
        <w:rPr>
          <w:w w:val="70"/>
          <w:rtl/>
        </w:rPr>
        <w:t>پڙهڻ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spacing w:val="80"/>
          <w:rtl/>
        </w:rPr>
        <w:t xml:space="preserve"> </w:t>
      </w:r>
      <w:r>
        <w:rPr>
          <w:w w:val="79"/>
          <w:rtl/>
        </w:rPr>
        <w:t>هڪ</w:t>
      </w:r>
      <w:r>
        <w:rPr>
          <w:rtl/>
        </w:rPr>
        <w:t xml:space="preserve"> </w:t>
      </w:r>
      <w:r>
        <w:rPr>
          <w:w w:val="79"/>
          <w:rtl/>
        </w:rPr>
        <w:t>خاص</w:t>
      </w:r>
      <w:r>
        <w:rPr>
          <w:rtl/>
        </w:rPr>
        <w:t xml:space="preserve"> </w:t>
      </w:r>
      <w:r>
        <w:rPr>
          <w:w w:val="79"/>
          <w:rtl/>
        </w:rPr>
        <w:t>مزو</w:t>
      </w:r>
      <w:r>
        <w:rPr>
          <w:rtl/>
        </w:rPr>
        <w:t xml:space="preserve"> </w:t>
      </w:r>
      <w:r>
        <w:rPr>
          <w:w w:val="79"/>
          <w:rtl/>
        </w:rPr>
        <w:t>۽ رجحان</w:t>
      </w:r>
      <w:r>
        <w:rPr>
          <w:rtl/>
        </w:rPr>
        <w:t xml:space="preserve"> </w:t>
      </w:r>
      <w:r>
        <w:rPr>
          <w:w w:val="79"/>
          <w:rtl/>
        </w:rPr>
        <w:t>رهندو آيو</w:t>
      </w:r>
      <w:r>
        <w:rPr>
          <w:rtl/>
        </w:rPr>
        <w:t xml:space="preserve"> </w:t>
      </w:r>
      <w:r>
        <w:rPr>
          <w:w w:val="79"/>
          <w:rtl/>
        </w:rPr>
        <w:t>آهي</w:t>
      </w:r>
      <w:r>
        <w:rPr>
          <w:w w:val="79"/>
        </w:rPr>
        <w:t>.</w:t>
      </w:r>
      <w:r>
        <w:rPr>
          <w:rtl/>
        </w:rPr>
        <w:t xml:space="preserve"> </w:t>
      </w:r>
      <w:r>
        <w:rPr>
          <w:w w:val="79"/>
          <w:rtl/>
        </w:rPr>
        <w:t>انگريزي</w:t>
      </w:r>
      <w:r>
        <w:rPr>
          <w:rtl/>
        </w:rPr>
        <w:t xml:space="preserve"> </w:t>
      </w:r>
      <w:r>
        <w:rPr>
          <w:w w:val="79"/>
          <w:rtl/>
        </w:rPr>
        <w:t>۾</w:t>
      </w:r>
      <w:r>
        <w:rPr>
          <w:spacing w:val="80"/>
          <w:rtl/>
        </w:rPr>
        <w:t xml:space="preserve"> </w:t>
      </w:r>
      <w:r>
        <w:rPr>
          <w:w w:val="71"/>
          <w:rtl/>
        </w:rPr>
        <w:t>لکيل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مضمونن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سنڌيءَ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منجهه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ترجمو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2"/>
          <w:w w:val="71"/>
          <w:rtl/>
        </w:rPr>
        <w:t xml:space="preserve"> </w:t>
      </w:r>
      <w:r>
        <w:rPr>
          <w:w w:val="71"/>
          <w:rtl/>
        </w:rPr>
        <w:t xml:space="preserve">خيال </w:t>
      </w:r>
      <w:r>
        <w:rPr>
          <w:w w:val="69"/>
          <w:rtl/>
        </w:rPr>
        <w:t>هميشه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رهندو</w:t>
      </w:r>
      <w:r>
        <w:rPr>
          <w:rtl/>
        </w:rPr>
        <w:t xml:space="preserve"> </w:t>
      </w:r>
      <w:r>
        <w:rPr>
          <w:w w:val="69"/>
          <w:rtl/>
        </w:rPr>
        <w:t>آيو</w:t>
      </w:r>
      <w:r>
        <w:rPr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rtl/>
        </w:rPr>
        <w:t xml:space="preserve"> </w:t>
      </w:r>
      <w:r>
        <w:rPr>
          <w:w w:val="69"/>
          <w:rtl/>
        </w:rPr>
        <w:t>ننڍپڻ</w:t>
      </w:r>
      <w:r>
        <w:rPr>
          <w:rtl/>
        </w:rPr>
        <w:t xml:space="preserve"> </w:t>
      </w:r>
      <w:r>
        <w:rPr>
          <w:w w:val="69"/>
          <w:rtl/>
        </w:rPr>
        <w:t>کان</w:t>
      </w:r>
      <w:r>
        <w:rPr>
          <w:rtl/>
        </w:rPr>
        <w:t xml:space="preserve"> </w:t>
      </w:r>
      <w:r>
        <w:rPr>
          <w:w w:val="69"/>
          <w:rtl/>
        </w:rPr>
        <w:t>ئي</w:t>
      </w:r>
      <w:r>
        <w:rPr>
          <w:rtl/>
        </w:rPr>
        <w:t xml:space="preserve"> </w:t>
      </w:r>
      <w:r>
        <w:rPr>
          <w:w w:val="69"/>
          <w:rtl/>
        </w:rPr>
        <w:t>صحت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3"/>
          <w:rtl/>
        </w:rPr>
        <w:t>صفائي</w:t>
      </w:r>
      <w:r>
        <w:rPr>
          <w:spacing w:val="37"/>
          <w:rtl/>
        </w:rPr>
        <w:t xml:space="preserve"> </w:t>
      </w:r>
      <w:r>
        <w:rPr>
          <w:w w:val="63"/>
          <w:rtl/>
        </w:rPr>
        <w:t>سان</w:t>
      </w:r>
      <w:r>
        <w:rPr>
          <w:spacing w:val="36"/>
          <w:rtl/>
        </w:rPr>
        <w:t xml:space="preserve"> </w:t>
      </w:r>
      <w:r>
        <w:rPr>
          <w:w w:val="63"/>
          <w:rtl/>
        </w:rPr>
        <w:t>وابسته</w:t>
      </w:r>
      <w:r>
        <w:rPr>
          <w:spacing w:val="38"/>
          <w:rtl/>
        </w:rPr>
        <w:t xml:space="preserve"> </w:t>
      </w:r>
      <w:r>
        <w:rPr>
          <w:w w:val="63"/>
          <w:rtl/>
        </w:rPr>
        <w:t>اوائلي</w:t>
      </w:r>
      <w:r>
        <w:rPr>
          <w:spacing w:val="39"/>
          <w:rtl/>
        </w:rPr>
        <w:t xml:space="preserve"> </w:t>
      </w:r>
      <w:r>
        <w:rPr>
          <w:w w:val="63"/>
          <w:rtl/>
        </w:rPr>
        <w:t>دور</w:t>
      </w:r>
      <w:r>
        <w:rPr>
          <w:spacing w:val="37"/>
          <w:rtl/>
        </w:rPr>
        <w:t xml:space="preserve"> </w:t>
      </w:r>
      <w:r>
        <w:rPr>
          <w:w w:val="63"/>
          <w:rtl/>
        </w:rPr>
        <w:t>جا</w:t>
      </w:r>
      <w:r>
        <w:rPr>
          <w:spacing w:val="40"/>
          <w:rtl/>
        </w:rPr>
        <w:t xml:space="preserve"> </w:t>
      </w:r>
      <w:r>
        <w:rPr>
          <w:w w:val="63"/>
          <w:rtl/>
        </w:rPr>
        <w:t>لکيل</w:t>
      </w:r>
      <w:r>
        <w:rPr>
          <w:spacing w:val="40"/>
          <w:rtl/>
        </w:rPr>
        <w:t xml:space="preserve"> </w:t>
      </w:r>
      <w:r>
        <w:rPr>
          <w:w w:val="63"/>
          <w:rtl/>
        </w:rPr>
        <w:t>فزيالاجي</w:t>
      </w:r>
      <w:r>
        <w:rPr>
          <w:spacing w:val="43"/>
          <w:rtl/>
        </w:rPr>
        <w:t xml:space="preserve"> </w:t>
      </w:r>
      <w:r>
        <w:rPr>
          <w:w w:val="63"/>
          <w:rtl/>
        </w:rPr>
        <w:t>۽</w:t>
      </w:r>
    </w:p>
    <w:p w14:paraId="3652AE17">
      <w:pPr>
        <w:pStyle w:val="13"/>
        <w:bidi/>
        <w:spacing w:before="2" w:line="264" w:lineRule="auto"/>
        <w:ind w:left="155" w:right="311" w:hanging="2"/>
        <w:jc w:val="left"/>
      </w:pPr>
      <w:r>
        <w:rPr>
          <w:w w:val="76"/>
          <w:rtl/>
        </w:rPr>
        <w:t>هائيجن</w:t>
      </w:r>
      <w:r>
        <w:rPr>
          <w:rtl/>
        </w:rPr>
        <w:t xml:space="preserve"> </w:t>
      </w:r>
      <w:r>
        <w:rPr>
          <w:w w:val="76"/>
        </w:rPr>
        <w:t>Hygiene”</w:t>
      </w:r>
      <w:r>
        <w:rPr>
          <w:spacing w:val="-1"/>
          <w:rtl/>
        </w:rPr>
        <w:t xml:space="preserve"> </w:t>
      </w:r>
      <w:r>
        <w:rPr>
          <w:w w:val="76"/>
        </w:rPr>
        <w:t>and</w:t>
      </w:r>
      <w:r>
        <w:rPr>
          <w:w w:val="76"/>
          <w:rtl/>
        </w:rPr>
        <w:t xml:space="preserve"> </w:t>
      </w:r>
      <w:r>
        <w:rPr>
          <w:w w:val="76"/>
        </w:rPr>
        <w:t>“Physiology</w:t>
      </w:r>
      <w:r>
        <w:rPr>
          <w:w w:val="76"/>
          <w:rtl/>
        </w:rPr>
        <w:t xml:space="preserve"> يعني ته </w:t>
      </w:r>
      <w:r>
        <w:rPr>
          <w:w w:val="76"/>
        </w:rPr>
        <w:t>”</w:t>
      </w:r>
      <w:r>
        <w:rPr>
          <w:w w:val="76"/>
          <w:rtl/>
        </w:rPr>
        <w:t>علم بدن ۽ علم</w:t>
      </w:r>
      <w:r>
        <w:rPr>
          <w:spacing w:val="-1"/>
          <w:rtl/>
        </w:rPr>
        <w:t xml:space="preserve"> </w:t>
      </w:r>
      <w:r>
        <w:rPr>
          <w:w w:val="76"/>
          <w:rtl/>
        </w:rPr>
        <w:t>صحت</w:t>
      </w:r>
      <w:r>
        <w:rPr>
          <w:w w:val="76"/>
        </w:rPr>
        <w:t>“</w:t>
      </w:r>
      <w:r>
        <w:rPr>
          <w:w w:val="76"/>
          <w:rtl/>
        </w:rPr>
        <w:t xml:space="preserve">، منهنجا پسنديده موضوع رهندا </w:t>
      </w:r>
      <w:r>
        <w:rPr>
          <w:w w:val="71"/>
          <w:position w:val="2"/>
          <w:rtl/>
        </w:rPr>
        <w:t>آيا آهن</w:t>
      </w:r>
      <w:r>
        <w:rPr>
          <w:w w:val="71"/>
          <w:position w:val="2"/>
        </w:rPr>
        <w:t>.</w:t>
      </w:r>
      <w:r>
        <w:rPr>
          <w:w w:val="71"/>
          <w:position w:val="2"/>
          <w:rtl/>
        </w:rPr>
        <w:t xml:space="preserve"> ان</w:t>
      </w:r>
      <w:r>
        <w:rPr>
          <w:spacing w:val="-1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موضوع تي پهريون مضمون ڪلاس ورڪ طور ستين درجي ۾</w:t>
      </w:r>
      <w:r>
        <w:rPr>
          <w:spacing w:val="-1"/>
          <w:w w:val="71"/>
          <w:position w:val="2"/>
          <w:rtl/>
        </w:rPr>
        <w:t xml:space="preserve"> </w:t>
      </w:r>
      <w:r>
        <w:rPr>
          <w:w w:val="71"/>
          <w:position w:val="2"/>
          <w:rtl/>
        </w:rPr>
        <w:t>لکيو</w:t>
      </w:r>
      <w:r>
        <w:rPr>
          <w:spacing w:val="80"/>
          <w:rtl/>
        </w:rPr>
        <w:t xml:space="preserve"> </w:t>
      </w:r>
      <w:r>
        <w:rPr>
          <w:w w:val="71"/>
          <w:position w:val="2"/>
          <w:rtl/>
        </w:rPr>
        <w:t>هيو، هوم اڪنامڪس جي پيرڊ</w:t>
      </w:r>
      <w:r>
        <w:rPr>
          <w:spacing w:val="80"/>
          <w:position w:val="2"/>
          <w:rtl/>
        </w:rPr>
        <w:t xml:space="preserve"> </w:t>
      </w:r>
      <w:r>
        <w:rPr>
          <w:w w:val="70"/>
          <w:position w:val="2"/>
          <w:rtl/>
        </w:rPr>
        <w:t>۾</w:t>
      </w:r>
      <w:r>
        <w:rPr>
          <w:spacing w:val="-10"/>
          <w:position w:val="2"/>
          <w:rtl/>
        </w:rPr>
        <w:t xml:space="preserve"> </w:t>
      </w:r>
      <w:r>
        <w:rPr>
          <w:w w:val="70"/>
          <w:position w:val="2"/>
          <w:rtl/>
        </w:rPr>
        <w:t>ڇو</w:t>
      </w:r>
      <w:r>
        <w:rPr>
          <w:spacing w:val="-7"/>
          <w:position w:val="2"/>
          <w:rtl/>
        </w:rPr>
        <w:t xml:space="preserve"> </w:t>
      </w:r>
      <w:r>
        <w:rPr>
          <w:w w:val="70"/>
          <w:position w:val="2"/>
          <w:rtl/>
        </w:rPr>
        <w:t>ته</w:t>
      </w:r>
      <w:r>
        <w:rPr>
          <w:spacing w:val="-9"/>
          <w:position w:val="2"/>
          <w:rtl/>
        </w:rPr>
        <w:t xml:space="preserve"> </w:t>
      </w:r>
      <w:r>
        <w:rPr>
          <w:w w:val="70"/>
          <w:position w:val="2"/>
          <w:rtl/>
        </w:rPr>
        <w:t>ان</w:t>
      </w:r>
      <w:r>
        <w:rPr>
          <w:spacing w:val="-13"/>
          <w:position w:val="2"/>
          <w:rtl/>
        </w:rPr>
        <w:t xml:space="preserve"> </w:t>
      </w:r>
      <w:r>
        <w:rPr>
          <w:w w:val="70"/>
          <w:position w:val="2"/>
          <w:rtl/>
        </w:rPr>
        <w:t>زماني</w:t>
      </w:r>
      <w:r>
        <w:rPr>
          <w:spacing w:val="-10"/>
          <w:position w:val="2"/>
          <w:rtl/>
        </w:rPr>
        <w:t xml:space="preserve"> </w:t>
      </w:r>
      <w:r>
        <w:rPr>
          <w:w w:val="70"/>
          <w:position w:val="2"/>
          <w:rtl/>
        </w:rPr>
        <w:t>۾</w:t>
      </w:r>
      <w:r>
        <w:rPr>
          <w:spacing w:val="-9"/>
          <w:position w:val="2"/>
          <w:rtl/>
        </w:rPr>
        <w:t xml:space="preserve"> </w:t>
      </w:r>
      <w:r>
        <w:rPr>
          <w:w w:val="70"/>
          <w:position w:val="2"/>
          <w:rtl/>
        </w:rPr>
        <w:t>اسان</w:t>
      </w:r>
      <w:r>
        <w:rPr>
          <w:spacing w:val="-9"/>
          <w:position w:val="2"/>
          <w:rtl/>
        </w:rPr>
        <w:t xml:space="preserve"> </w:t>
      </w:r>
      <w:r>
        <w:rPr>
          <w:w w:val="70"/>
          <w:position w:val="2"/>
          <w:rtl/>
        </w:rPr>
        <w:t>جون</w:t>
      </w:r>
      <w:r>
        <w:rPr>
          <w:spacing w:val="-12"/>
          <w:position w:val="2"/>
          <w:rtl/>
        </w:rPr>
        <w:t xml:space="preserve"> </w:t>
      </w:r>
      <w:r>
        <w:rPr>
          <w:w w:val="70"/>
          <w:position w:val="2"/>
        </w:rPr>
        <w:t>”</w:t>
      </w:r>
      <w:r>
        <w:rPr>
          <w:w w:val="70"/>
          <w:position w:val="2"/>
          <w:rtl/>
        </w:rPr>
        <w:t>استاد</w:t>
      </w:r>
      <w:r>
        <w:rPr>
          <w:w w:val="70"/>
          <w:position w:val="2"/>
        </w:rPr>
        <w:t>“</w:t>
      </w:r>
      <w:r>
        <w:rPr>
          <w:spacing w:val="-2"/>
          <w:position w:val="2"/>
          <w:rtl/>
        </w:rPr>
        <w:t xml:space="preserve"> </w:t>
      </w:r>
      <w:r>
        <w:rPr>
          <w:w w:val="70"/>
          <w:position w:val="2"/>
          <w:rtl/>
        </w:rPr>
        <w:t>ڪلاس</w:t>
      </w:r>
      <w:r>
        <w:rPr>
          <w:spacing w:val="-9"/>
          <w:position w:val="2"/>
          <w:rtl/>
        </w:rPr>
        <w:t xml:space="preserve"> </w:t>
      </w:r>
      <w:r>
        <w:rPr>
          <w:w w:val="70"/>
          <w:position w:val="2"/>
          <w:rtl/>
        </w:rPr>
        <w:t>۾</w:t>
      </w:r>
      <w:r>
        <w:rPr>
          <w:spacing w:val="-11"/>
          <w:position w:val="2"/>
          <w:rtl/>
        </w:rPr>
        <w:t xml:space="preserve"> </w:t>
      </w:r>
      <w:r>
        <w:rPr>
          <w:w w:val="70"/>
          <w:position w:val="2"/>
          <w:rtl/>
        </w:rPr>
        <w:t>موضوع</w:t>
      </w:r>
      <w:r>
        <w:rPr>
          <w:spacing w:val="-10"/>
          <w:position w:val="2"/>
          <w:rtl/>
        </w:rPr>
        <w:t xml:space="preserve"> </w:t>
      </w:r>
      <w:r>
        <w:rPr>
          <w:w w:val="70"/>
          <w:position w:val="2"/>
          <w:rtl/>
        </w:rPr>
        <w:t>ڏينديون</w:t>
      </w:r>
      <w:r>
        <w:rPr>
          <w:spacing w:val="68"/>
          <w:w w:val="150"/>
          <w:rtl/>
        </w:rPr>
        <w:t xml:space="preserve"> </w:t>
      </w:r>
      <w:r>
        <w:rPr>
          <w:w w:val="70"/>
          <w:position w:val="2"/>
          <w:rtl/>
        </w:rPr>
        <w:t>هيون</w:t>
      </w:r>
      <w:r>
        <w:rPr>
          <w:w w:val="70"/>
          <w:position w:val="2"/>
        </w:rPr>
        <w:t>.</w:t>
      </w:r>
      <w:r>
        <w:rPr>
          <w:spacing w:val="-7"/>
          <w:position w:val="2"/>
          <w:rtl/>
        </w:rPr>
        <w:t xml:space="preserve"> </w:t>
      </w:r>
      <w:r>
        <w:rPr>
          <w:w w:val="70"/>
          <w:position w:val="2"/>
          <w:rtl/>
        </w:rPr>
        <w:t>۽</w:t>
      </w:r>
      <w:r>
        <w:rPr>
          <w:spacing w:val="-13"/>
          <w:position w:val="2"/>
          <w:rtl/>
        </w:rPr>
        <w:t xml:space="preserve"> </w:t>
      </w:r>
      <w:r>
        <w:rPr>
          <w:w w:val="70"/>
          <w:position w:val="2"/>
          <w:rtl/>
        </w:rPr>
        <w:t>ان</w:t>
      </w:r>
      <w:r>
        <w:rPr>
          <w:spacing w:val="-7"/>
          <w:position w:val="2"/>
          <w:rtl/>
        </w:rPr>
        <w:t xml:space="preserve"> </w:t>
      </w:r>
      <w:r>
        <w:rPr>
          <w:w w:val="70"/>
          <w:position w:val="2"/>
          <w:rtl/>
        </w:rPr>
        <w:t>ئي</w:t>
      </w:r>
      <w:r>
        <w:rPr>
          <w:spacing w:val="-10"/>
          <w:position w:val="2"/>
          <w:rtl/>
        </w:rPr>
        <w:t xml:space="preserve"> </w:t>
      </w:r>
      <w:r>
        <w:rPr>
          <w:w w:val="70"/>
          <w:position w:val="2"/>
          <w:rtl/>
        </w:rPr>
        <w:t>وقت</w:t>
      </w:r>
      <w:r>
        <w:rPr>
          <w:spacing w:val="-11"/>
          <w:position w:val="2"/>
          <w:rtl/>
        </w:rPr>
        <w:t xml:space="preserve"> </w:t>
      </w:r>
      <w:r>
        <w:rPr>
          <w:w w:val="70"/>
          <w:position w:val="2"/>
          <w:rtl/>
        </w:rPr>
        <w:t>لکڻ</w:t>
      </w:r>
      <w:r>
        <w:rPr>
          <w:spacing w:val="-7"/>
          <w:position w:val="2"/>
          <w:rtl/>
        </w:rPr>
        <w:t xml:space="preserve"> </w:t>
      </w:r>
      <w:r>
        <w:rPr>
          <w:w w:val="70"/>
          <w:position w:val="2"/>
          <w:rtl/>
        </w:rPr>
        <w:t>لاءِ</w:t>
      </w:r>
      <w:r>
        <w:rPr>
          <w:spacing w:val="-11"/>
          <w:position w:val="2"/>
          <w:rtl/>
        </w:rPr>
        <w:t xml:space="preserve"> </w:t>
      </w:r>
      <w:r>
        <w:rPr>
          <w:w w:val="70"/>
          <w:position w:val="2"/>
          <w:rtl/>
        </w:rPr>
        <w:t>چونديون</w:t>
      </w:r>
      <w:r>
        <w:rPr>
          <w:spacing w:val="68"/>
          <w:w w:val="150"/>
          <w:rtl/>
        </w:rPr>
        <w:t xml:space="preserve"> </w:t>
      </w:r>
      <w:r>
        <w:rPr>
          <w:w w:val="70"/>
          <w:position w:val="2"/>
          <w:rtl/>
        </w:rPr>
        <w:t>هيون</w:t>
      </w:r>
      <w:r>
        <w:rPr>
          <w:w w:val="70"/>
          <w:position w:val="2"/>
        </w:rPr>
        <w:t>.</w:t>
      </w:r>
      <w:r>
        <w:rPr>
          <w:w w:val="70"/>
          <w:position w:val="2"/>
          <w:rtl/>
        </w:rPr>
        <w:t xml:space="preserve"> </w:t>
      </w:r>
      <w:r>
        <w:rPr>
          <w:w w:val="69"/>
          <w:position w:val="2"/>
          <w:rtl/>
        </w:rPr>
        <w:t>ائين</w:t>
      </w:r>
      <w:r>
        <w:rPr>
          <w:spacing w:val="-6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ڪرڻ</w:t>
      </w:r>
      <w:r>
        <w:rPr>
          <w:spacing w:val="-5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جو</w:t>
      </w:r>
      <w:r>
        <w:rPr>
          <w:spacing w:val="-2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مطلب</w:t>
      </w:r>
      <w:r>
        <w:rPr>
          <w:spacing w:val="-7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واضع</w:t>
      </w:r>
      <w:r>
        <w:rPr>
          <w:spacing w:val="80"/>
          <w:rtl/>
        </w:rPr>
        <w:t xml:space="preserve"> </w:t>
      </w:r>
      <w:r>
        <w:rPr>
          <w:w w:val="69"/>
          <w:position w:val="2"/>
          <w:rtl/>
        </w:rPr>
        <w:t>هيو</w:t>
      </w:r>
      <w:r>
        <w:rPr>
          <w:spacing w:val="-3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ته</w:t>
      </w:r>
      <w:r>
        <w:rPr>
          <w:spacing w:val="-8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ٻارن</w:t>
      </w:r>
      <w:r>
        <w:rPr>
          <w:spacing w:val="-2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منجهه</w:t>
      </w:r>
      <w:r>
        <w:rPr>
          <w:spacing w:val="-2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مطالعي</w:t>
      </w:r>
      <w:r>
        <w:rPr>
          <w:spacing w:val="-5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جي عادت</w:t>
      </w:r>
      <w:r>
        <w:rPr>
          <w:spacing w:val="-7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پختگيءَ</w:t>
      </w:r>
      <w:r>
        <w:rPr>
          <w:spacing w:val="-6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سان</w:t>
      </w:r>
      <w:r>
        <w:rPr>
          <w:spacing w:val="-5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جڙ</w:t>
      </w:r>
      <w:r>
        <w:rPr>
          <w:spacing w:val="-1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پڪڙي</w:t>
      </w:r>
      <w:r>
        <w:rPr>
          <w:w w:val="69"/>
          <w:position w:val="2"/>
        </w:rPr>
        <w:t>.</w:t>
      </w:r>
      <w:r>
        <w:rPr>
          <w:spacing w:val="-7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مون</w:t>
      </w:r>
      <w:r>
        <w:rPr>
          <w:spacing w:val="-5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کي</w:t>
      </w:r>
      <w:r>
        <w:rPr>
          <w:spacing w:val="-2"/>
          <w:w w:val="69"/>
          <w:position w:val="2"/>
          <w:rtl/>
        </w:rPr>
        <w:t xml:space="preserve"> </w:t>
      </w:r>
      <w:r>
        <w:rPr>
          <w:w w:val="69"/>
          <w:position w:val="2"/>
        </w:rPr>
        <w:t>”</w:t>
      </w:r>
      <w:r>
        <w:rPr>
          <w:w w:val="69"/>
          <w:position w:val="2"/>
          <w:rtl/>
        </w:rPr>
        <w:t>مطالعي</w:t>
      </w:r>
      <w:r>
        <w:rPr>
          <w:spacing w:val="-5"/>
          <w:w w:val="69"/>
          <w:position w:val="2"/>
          <w:rtl/>
        </w:rPr>
        <w:t xml:space="preserve"> </w:t>
      </w:r>
      <w:r>
        <w:rPr>
          <w:w w:val="69"/>
          <w:position w:val="2"/>
          <w:rtl/>
        </w:rPr>
        <w:t>جو</w:t>
      </w:r>
      <w:r>
        <w:rPr>
          <w:position w:val="2"/>
          <w:rtl/>
        </w:rPr>
        <w:t xml:space="preserve"> </w:t>
      </w:r>
      <w:r>
        <w:rPr>
          <w:w w:val="63"/>
          <w:rtl/>
        </w:rPr>
        <w:t>شوق</w:t>
      </w:r>
      <w:r>
        <w:rPr>
          <w:w w:val="63"/>
        </w:rPr>
        <w:t>“</w:t>
      </w:r>
      <w:r>
        <w:rPr>
          <w:spacing w:val="18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3"/>
          <w:rtl/>
        </w:rPr>
        <w:t>گهر</w:t>
      </w:r>
      <w:r>
        <w:rPr>
          <w:spacing w:val="-5"/>
          <w:rtl/>
        </w:rPr>
        <w:t xml:space="preserve"> </w:t>
      </w:r>
      <w:r>
        <w:rPr>
          <w:w w:val="63"/>
          <w:rtl/>
        </w:rPr>
        <w:t>کان</w:t>
      </w:r>
      <w:r>
        <w:rPr>
          <w:spacing w:val="-5"/>
          <w:rtl/>
        </w:rPr>
        <w:t xml:space="preserve"> </w:t>
      </w:r>
      <w:r>
        <w:rPr>
          <w:w w:val="63"/>
          <w:rtl/>
        </w:rPr>
        <w:t>ورثي</w:t>
      </w:r>
      <w:r>
        <w:rPr>
          <w:spacing w:val="-5"/>
          <w:rtl/>
        </w:rPr>
        <w:t xml:space="preserve"> </w:t>
      </w:r>
      <w:r>
        <w:rPr>
          <w:w w:val="63"/>
          <w:rtl/>
        </w:rPr>
        <w:t>۾</w:t>
      </w:r>
      <w:r>
        <w:rPr>
          <w:spacing w:val="-1"/>
          <w:rtl/>
        </w:rPr>
        <w:t xml:space="preserve"> </w:t>
      </w:r>
      <w:r>
        <w:rPr>
          <w:w w:val="63"/>
          <w:rtl/>
        </w:rPr>
        <w:t>مليو</w:t>
      </w:r>
      <w:r>
        <w:rPr>
          <w:spacing w:val="-5"/>
          <w:rtl/>
        </w:rPr>
        <w:t xml:space="preserve"> </w:t>
      </w:r>
      <w:r>
        <w:rPr>
          <w:w w:val="63"/>
          <w:rtl/>
        </w:rPr>
        <w:t>ڇو</w:t>
      </w:r>
      <w:r>
        <w:rPr>
          <w:spacing w:val="-2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63"/>
          <w:rtl/>
        </w:rPr>
        <w:t>منهنجو</w:t>
      </w:r>
      <w:r>
        <w:rPr>
          <w:spacing w:val="-5"/>
          <w:rtl/>
        </w:rPr>
        <w:t xml:space="preserve"> </w:t>
      </w:r>
      <w:r>
        <w:rPr>
          <w:w w:val="63"/>
          <w:rtl/>
        </w:rPr>
        <w:t>بابا</w:t>
      </w:r>
      <w:r>
        <w:rPr>
          <w:spacing w:val="-3"/>
          <w:rtl/>
        </w:rPr>
        <w:t xml:space="preserve"> </w:t>
      </w:r>
      <w:r>
        <w:rPr>
          <w:w w:val="63"/>
          <w:rtl/>
        </w:rPr>
        <w:t>۽</w:t>
      </w:r>
      <w:r>
        <w:rPr>
          <w:spacing w:val="-5"/>
          <w:rtl/>
        </w:rPr>
        <w:t xml:space="preserve"> </w:t>
      </w:r>
      <w:r>
        <w:rPr>
          <w:w w:val="63"/>
          <w:rtl/>
        </w:rPr>
        <w:t>وڏي</w:t>
      </w:r>
      <w:r>
        <w:rPr>
          <w:rtl/>
        </w:rPr>
        <w:t xml:space="preserve"> </w:t>
      </w:r>
      <w:r>
        <w:rPr>
          <w:w w:val="63"/>
          <w:rtl/>
        </w:rPr>
        <w:t>پڦي</w:t>
      </w:r>
      <w:r>
        <w:rPr>
          <w:spacing w:val="-6"/>
          <w:rtl/>
        </w:rPr>
        <w:t xml:space="preserve"> </w:t>
      </w:r>
      <w:r>
        <w:rPr>
          <w:w w:val="63"/>
          <w:rtl/>
        </w:rPr>
        <w:t>مطالعي</w:t>
      </w:r>
      <w:r>
        <w:rPr>
          <w:spacing w:val="-5"/>
          <w:rtl/>
        </w:rPr>
        <w:t xml:space="preserve"> </w:t>
      </w:r>
      <w:r>
        <w:rPr>
          <w:w w:val="63"/>
          <w:rtl/>
        </w:rPr>
        <w:t>جا</w:t>
      </w:r>
      <w:r>
        <w:rPr>
          <w:rtl/>
        </w:rPr>
        <w:t xml:space="preserve"> </w:t>
      </w:r>
      <w:r>
        <w:rPr>
          <w:w w:val="63"/>
          <w:rtl/>
        </w:rPr>
        <w:t>شوق</w:t>
      </w:r>
      <w:r>
        <w:rPr>
          <w:spacing w:val="-3"/>
          <w:rtl/>
        </w:rPr>
        <w:t xml:space="preserve"> </w:t>
      </w:r>
      <w:r>
        <w:rPr>
          <w:w w:val="63"/>
          <w:rtl/>
        </w:rPr>
        <w:t>رکندڙ</w:t>
      </w:r>
      <w:r>
        <w:rPr>
          <w:spacing w:val="-1"/>
          <w:rtl/>
        </w:rPr>
        <w:t xml:space="preserve"> </w:t>
      </w:r>
      <w:r>
        <w:rPr>
          <w:w w:val="63"/>
          <w:rtl/>
        </w:rPr>
        <w:t>هئا</w:t>
      </w:r>
      <w:r>
        <w:rPr>
          <w:w w:val="63"/>
        </w:rPr>
        <w:t>.</w:t>
      </w:r>
      <w:r>
        <w:rPr>
          <w:spacing w:val="-6"/>
          <w:rtl/>
        </w:rPr>
        <w:t xml:space="preserve"> </w:t>
      </w:r>
      <w:r>
        <w:rPr>
          <w:w w:val="63"/>
          <w:rtl/>
        </w:rPr>
        <w:t>پر</w:t>
      </w:r>
      <w:r>
        <w:rPr>
          <w:rtl/>
        </w:rPr>
        <w:t xml:space="preserve"> </w:t>
      </w:r>
      <w:r>
        <w:rPr>
          <w:w w:val="63"/>
          <w:rtl/>
        </w:rPr>
        <w:t>پوءِ</w:t>
      </w:r>
      <w:r>
        <w:rPr>
          <w:spacing w:val="-5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63"/>
          <w:rtl/>
        </w:rPr>
        <w:t>استادن</w:t>
      </w:r>
      <w:r>
        <w:rPr>
          <w:spacing w:val="-5"/>
          <w:rtl/>
        </w:rPr>
        <w:t xml:space="preserve"> </w:t>
      </w:r>
      <w:r>
        <w:rPr>
          <w:w w:val="63"/>
          <w:rtl/>
        </w:rPr>
        <w:t>جي</w:t>
      </w:r>
      <w:r>
        <w:rPr>
          <w:w w:val="68"/>
          <w:rtl/>
        </w:rPr>
        <w:t xml:space="preserve"> رهبري ۽</w:t>
      </w:r>
      <w:r>
        <w:rPr>
          <w:spacing w:val="-8"/>
          <w:rtl/>
        </w:rPr>
        <w:t xml:space="preserve"> </w:t>
      </w:r>
      <w:r>
        <w:rPr>
          <w:w w:val="68"/>
          <w:rtl/>
        </w:rPr>
        <w:t>رهنمائي به ڏاڍي سهڻي انداز ۾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ملندي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رهي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پنهنجي پرائمري اسڪول جي تعليم کي پوري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ڪرڻ بعد،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22"/>
          <w:rtl/>
        </w:rPr>
        <w:t xml:space="preserve"> </w:t>
      </w:r>
      <w:r>
        <w:rPr>
          <w:w w:val="70"/>
          <w:rtl/>
        </w:rPr>
        <w:t>هائر</w:t>
      </w:r>
      <w:r>
        <w:rPr>
          <w:spacing w:val="19"/>
          <w:rtl/>
        </w:rPr>
        <w:t xml:space="preserve"> </w:t>
      </w:r>
      <w:r>
        <w:rPr>
          <w:w w:val="70"/>
          <w:rtl/>
        </w:rPr>
        <w:t>سيڪنڊري</w:t>
      </w:r>
      <w:r>
        <w:rPr>
          <w:spacing w:val="20"/>
          <w:rtl/>
        </w:rPr>
        <w:t xml:space="preserve"> </w:t>
      </w:r>
      <w:r>
        <w:rPr>
          <w:w w:val="70"/>
          <w:rtl/>
        </w:rPr>
        <w:t>۾</w:t>
      </w:r>
      <w:r>
        <w:rPr>
          <w:spacing w:val="24"/>
          <w:rtl/>
        </w:rPr>
        <w:t xml:space="preserve"> </w:t>
      </w:r>
      <w:r>
        <w:rPr>
          <w:w w:val="70"/>
          <w:rtl/>
        </w:rPr>
        <w:t>پهتم</w:t>
      </w:r>
      <w:r>
        <w:rPr>
          <w:spacing w:val="21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2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2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25"/>
          <w:rtl/>
        </w:rPr>
        <w:t xml:space="preserve"> </w:t>
      </w:r>
      <w:r>
        <w:rPr>
          <w:w w:val="70"/>
          <w:rtl/>
        </w:rPr>
        <w:t>گرلس</w:t>
      </w:r>
      <w:r>
        <w:rPr>
          <w:spacing w:val="20"/>
          <w:rtl/>
        </w:rPr>
        <w:t xml:space="preserve"> </w:t>
      </w:r>
      <w:r>
        <w:rPr>
          <w:w w:val="70"/>
          <w:rtl/>
        </w:rPr>
        <w:t>اسڪول</w:t>
      </w:r>
      <w:r>
        <w:rPr>
          <w:spacing w:val="2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22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24"/>
          <w:rtl/>
        </w:rPr>
        <w:t xml:space="preserve"> </w:t>
      </w:r>
      <w:r>
        <w:rPr>
          <w:w w:val="70"/>
          <w:rtl/>
        </w:rPr>
        <w:t>وڏي</w:t>
      </w:r>
      <w:r>
        <w:rPr>
          <w:spacing w:val="20"/>
          <w:rtl/>
        </w:rPr>
        <w:t xml:space="preserve"> </w:t>
      </w:r>
      <w:r>
        <w:rPr>
          <w:w w:val="70"/>
          <w:rtl/>
        </w:rPr>
        <w:t>خوبصورت</w:t>
      </w:r>
      <w:r>
        <w:rPr>
          <w:spacing w:val="24"/>
          <w:rtl/>
        </w:rPr>
        <w:t xml:space="preserve"> </w:t>
      </w:r>
      <w:r>
        <w:rPr>
          <w:w w:val="70"/>
          <w:rtl/>
        </w:rPr>
        <w:t>ڪتابن</w:t>
      </w:r>
      <w:r>
        <w:rPr>
          <w:spacing w:val="19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20"/>
          <w:rtl/>
        </w:rPr>
        <w:t xml:space="preserve"> </w:t>
      </w:r>
      <w:r>
        <w:rPr>
          <w:w w:val="70"/>
          <w:rtl/>
        </w:rPr>
        <w:t>ڀريل</w:t>
      </w:r>
      <w:r>
        <w:rPr>
          <w:rtl/>
        </w:rPr>
        <w:t xml:space="preserve"> </w:t>
      </w:r>
      <w:r>
        <w:rPr>
          <w:w w:val="68"/>
          <w:rtl/>
        </w:rPr>
        <w:t>لائبيرري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نصيب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۾ آئي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اسڪول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زماني ۾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ئي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مون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اسڪولي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لائبرري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جا تقريبا</w:t>
      </w:r>
      <w:r>
        <w:rPr>
          <w:w w:val="68"/>
        </w:rPr>
        <w:t>˝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سمورا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 xml:space="preserve">ڪتاب پڙهي </w:t>
      </w:r>
      <w:r>
        <w:rPr>
          <w:w w:val="65"/>
          <w:rtl/>
        </w:rPr>
        <w:t>ورتا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هئا</w:t>
      </w:r>
      <w:r>
        <w:rPr>
          <w:w w:val="65"/>
        </w:rPr>
        <w:t>.</w:t>
      </w:r>
    </w:p>
    <w:p w14:paraId="78A43884">
      <w:pPr>
        <w:pStyle w:val="13"/>
        <w:bidi/>
        <w:spacing w:before="2" w:line="268" w:lineRule="auto"/>
        <w:ind w:left="590" w:right="5460" w:hanging="5"/>
        <w:jc w:val="left"/>
      </w:pPr>
      <w:r>
        <w:rPr>
          <w:w w:val="72"/>
          <w:rtl/>
        </w:rPr>
        <w:t xml:space="preserve">يا وري </w:t>
      </w:r>
      <w:r>
        <w:rPr>
          <w:w w:val="72"/>
        </w:rPr>
        <w:t>)”</w:t>
      </w:r>
      <w:r>
        <w:rPr>
          <w:w w:val="72"/>
          <w:rtl/>
        </w:rPr>
        <w:t>اصلاح منهنجي صحت تنهنجي</w:t>
      </w:r>
      <w:r>
        <w:rPr>
          <w:w w:val="72"/>
        </w:rPr>
        <w:t>(</w:t>
      </w:r>
      <w:r>
        <w:rPr>
          <w:w w:val="72"/>
          <w:rtl/>
        </w:rPr>
        <w:t xml:space="preserve"> </w:t>
      </w:r>
      <w:r>
        <w:rPr>
          <w:w w:val="70"/>
          <w:rtl/>
        </w:rPr>
        <w:t>تنهنجي رڌڻي ۾</w:t>
      </w:r>
      <w:r>
        <w:rPr>
          <w:rtl/>
        </w:rPr>
        <w:t xml:space="preserve"> </w:t>
      </w:r>
      <w:r>
        <w:rPr>
          <w:w w:val="70"/>
          <w:rtl/>
        </w:rPr>
        <w:t>صحت تنهنجي</w:t>
      </w:r>
      <w:r>
        <w:rPr>
          <w:w w:val="70"/>
        </w:rPr>
        <w:t>“</w:t>
      </w:r>
    </w:p>
    <w:p w14:paraId="0C220811">
      <w:pPr>
        <w:pStyle w:val="13"/>
        <w:bidi/>
        <w:spacing w:before="2" w:line="271" w:lineRule="auto"/>
        <w:ind w:left="148" w:right="312" w:firstLine="437"/>
        <w:jc w:val="left"/>
      </w:pPr>
      <w:r>
        <w:rPr>
          <w:w w:val="67"/>
          <w:rtl/>
        </w:rPr>
        <w:t>اِن مطالعي جي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شوق کي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وڌائڻ جو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ڏانءُ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ڏنو منهنجي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قابل حد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احترام استاد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آيا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67"/>
          <w:rtl/>
        </w:rPr>
        <w:t xml:space="preserve">سگي ڀاٽيا صاحبه </w:t>
      </w:r>
      <w:r>
        <w:rPr>
          <w:w w:val="67"/>
        </w:rPr>
        <w:t>)</w:t>
      </w:r>
      <w:r>
        <w:rPr>
          <w:w w:val="67"/>
          <w:rtl/>
        </w:rPr>
        <w:t>حال حيات</w:t>
      </w:r>
      <w:r>
        <w:rPr>
          <w:spacing w:val="40"/>
          <w:rtl/>
        </w:rPr>
        <w:t xml:space="preserve"> </w:t>
      </w:r>
      <w:r>
        <w:rPr>
          <w:w w:val="67"/>
          <w:rtl/>
        </w:rPr>
        <w:t>آهن</w:t>
      </w:r>
      <w:r>
        <w:rPr>
          <w:w w:val="67"/>
        </w:rPr>
        <w:t>(</w:t>
      </w:r>
      <w:r>
        <w:rPr>
          <w:w w:val="67"/>
          <w:rtl/>
        </w:rPr>
        <w:t>جيڪا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ڪلاس۾سبق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پڙهائيندي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بيشمار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شاهه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لطيفرحه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9"/>
          <w:w w:val="67"/>
          <w:rtl/>
        </w:rPr>
        <w:t xml:space="preserve"> </w:t>
      </w:r>
      <w:r>
        <w:rPr>
          <w:w w:val="67"/>
          <w:rtl/>
        </w:rPr>
        <w:t>بيت،</w:t>
      </w:r>
      <w:r>
        <w:rPr>
          <w:spacing w:val="80"/>
          <w:position w:val="-8"/>
          <w:rtl/>
        </w:rPr>
        <w:t xml:space="preserve"> </w:t>
      </w:r>
      <w:r>
        <w:rPr>
          <w:w w:val="67"/>
          <w:rtl/>
        </w:rPr>
        <w:t>مختلفپهاڪا۽چوڻيون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ٻڌائيندي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رهندي</w:t>
      </w:r>
      <w:r>
        <w:rPr>
          <w:rtl/>
        </w:rPr>
        <w:t xml:space="preserve"> </w:t>
      </w:r>
      <w:r>
        <w:rPr>
          <w:w w:val="66"/>
          <w:rtl/>
        </w:rPr>
        <w:t>هئي ۽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شوق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پايه تڪميل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تي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پهچايو منهنجي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ٻيءَ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ستاد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آپا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اَنور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شيخ،</w:t>
      </w:r>
      <w:r>
        <w:rPr>
          <w:spacing w:val="-6"/>
          <w:w w:val="66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حال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حيات</w:t>
      </w:r>
      <w:r>
        <w:rPr>
          <w:w w:val="66"/>
        </w:rPr>
        <w:t>(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اِسڪول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جيڪا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 xml:space="preserve">لائبيرري </w:t>
      </w:r>
      <w:r>
        <w:rPr>
          <w:w w:val="69"/>
          <w:rtl/>
        </w:rPr>
        <w:t>جي ٽيچر</w:t>
      </w:r>
      <w:r>
        <w:rPr>
          <w:spacing w:val="-7"/>
          <w:rtl/>
        </w:rPr>
        <w:t xml:space="preserve"> </w:t>
      </w:r>
      <w:r>
        <w:rPr>
          <w:w w:val="69"/>
          <w:rtl/>
        </w:rPr>
        <w:t>انچارج هوندي هئي</w:t>
      </w:r>
      <w:r>
        <w:rPr>
          <w:w w:val="69"/>
        </w:rPr>
        <w:t>.</w:t>
      </w:r>
      <w:r>
        <w:rPr>
          <w:w w:val="69"/>
          <w:rtl/>
        </w:rPr>
        <w:t xml:space="preserve"> بحيثيت ڪلاس مانيٽر ۽</w:t>
      </w:r>
      <w:r>
        <w:rPr>
          <w:spacing w:val="-7"/>
          <w:rtl/>
        </w:rPr>
        <w:t xml:space="preserve"> </w:t>
      </w:r>
      <w:r>
        <w:rPr>
          <w:w w:val="69"/>
          <w:rtl/>
        </w:rPr>
        <w:t>روزانو جي بنياد تي</w:t>
      </w:r>
      <w:r>
        <w:rPr>
          <w:spacing w:val="-5"/>
          <w:rtl/>
        </w:rPr>
        <w:t xml:space="preserve"> </w:t>
      </w:r>
      <w:r>
        <w:rPr>
          <w:w w:val="69"/>
          <w:rtl/>
        </w:rPr>
        <w:t>هڪ ڪتاب</w:t>
      </w:r>
      <w:r>
        <w:rPr>
          <w:spacing w:val="-2"/>
          <w:rtl/>
        </w:rPr>
        <w:t xml:space="preserve"> </w:t>
      </w:r>
      <w:r>
        <w:rPr>
          <w:w w:val="69"/>
        </w:rPr>
        <w:t>(Issue)</w:t>
      </w:r>
      <w:r>
        <w:rPr>
          <w:spacing w:val="-7"/>
          <w:rtl/>
        </w:rPr>
        <w:t xml:space="preserve"> </w:t>
      </w:r>
      <w:r>
        <w:rPr>
          <w:w w:val="69"/>
          <w:rtl/>
        </w:rPr>
        <w:t>ڪرائي گهر</w:t>
      </w:r>
      <w:r>
        <w:rPr>
          <w:spacing w:val="40"/>
          <w:rtl/>
        </w:rPr>
        <w:t xml:space="preserve"> </w:t>
      </w:r>
      <w:r>
        <w:rPr>
          <w:w w:val="71"/>
          <w:rtl/>
        </w:rPr>
        <w:t>کڻي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وڃڻ ۽ پابنديءَ سان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ٻي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صبح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دعا</w:t>
      </w:r>
      <w:r>
        <w:rPr>
          <w:spacing w:val="-10"/>
          <w:rtl/>
        </w:rPr>
        <w:t xml:space="preserve"> </w:t>
      </w:r>
      <w:r>
        <w:rPr>
          <w:w w:val="71"/>
        </w:rPr>
        <w:t>(Prayer)</w:t>
      </w:r>
      <w:r>
        <w:rPr>
          <w:w w:val="71"/>
          <w:rtl/>
        </w:rPr>
        <w:t xml:space="preserve"> کان اڳ وڃي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واپس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لائبيرري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۾ جمع ڪرڻ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جي عادت، آپا کي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آخرڪار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مجبور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ڪيو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هوءِ</w:t>
      </w:r>
      <w:r>
        <w:rPr>
          <w:spacing w:val="-17"/>
          <w:w w:val="69"/>
          <w:rtl/>
        </w:rPr>
        <w:t xml:space="preserve"> </w:t>
      </w:r>
      <w:r>
        <w:rPr>
          <w:w w:val="69"/>
          <w:rtl/>
        </w:rPr>
        <w:t>مونتي</w:t>
      </w:r>
      <w:r>
        <w:rPr>
          <w:spacing w:val="-14"/>
          <w:w w:val="69"/>
          <w:rtl/>
        </w:rPr>
        <w:t xml:space="preserve"> </w:t>
      </w:r>
      <w:r>
        <w:rPr>
          <w:w w:val="69"/>
          <w:rtl/>
        </w:rPr>
        <w:t>اعتبار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ڪري۽</w:t>
      </w:r>
      <w:r>
        <w:rPr>
          <w:spacing w:val="-17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12"/>
          <w:w w:val="69"/>
          <w:rtl/>
        </w:rPr>
        <w:t xml:space="preserve"> </w:t>
      </w:r>
      <w:r>
        <w:rPr>
          <w:w w:val="69"/>
          <w:rtl/>
        </w:rPr>
        <w:t>هن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مونکي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لائبرري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2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هيڊ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گرل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انچارج</w:t>
      </w:r>
      <w:r>
        <w:rPr>
          <w:w w:val="69"/>
        </w:rPr>
        <w:t>“</w:t>
      </w:r>
      <w:r>
        <w:rPr>
          <w:spacing w:val="-13"/>
          <w:w w:val="69"/>
          <w:rtl/>
        </w:rPr>
        <w:t xml:space="preserve"> </w:t>
      </w:r>
      <w:r>
        <w:rPr>
          <w:w w:val="69"/>
          <w:rtl/>
        </w:rPr>
        <w:t>بڻائيندي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 xml:space="preserve">چاٻي </w:t>
      </w:r>
      <w:r>
        <w:rPr>
          <w:w w:val="70"/>
          <w:rtl/>
        </w:rPr>
        <w:t>ڏيئي</w:t>
      </w:r>
      <w:r>
        <w:rPr>
          <w:spacing w:val="-12"/>
          <w:w w:val="70"/>
          <w:rtl/>
        </w:rPr>
        <w:t xml:space="preserve"> </w:t>
      </w:r>
      <w:r>
        <w:rPr>
          <w:w w:val="70"/>
          <w:rtl/>
        </w:rPr>
        <w:t>ڇڏي</w:t>
      </w:r>
      <w:r>
        <w:rPr>
          <w:w w:val="70"/>
        </w:rPr>
        <w:t>.</w:t>
      </w:r>
    </w:p>
    <w:p w14:paraId="457FB508">
      <w:pPr>
        <w:pStyle w:val="13"/>
        <w:bidi/>
        <w:spacing w:line="327" w:lineRule="exact"/>
        <w:ind w:left="591" w:right="0" w:firstLine="0"/>
        <w:jc w:val="left"/>
      </w:pPr>
      <w:r>
        <w:rPr>
          <w:w w:val="65"/>
          <w:rtl/>
        </w:rPr>
        <w:t>ائين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منهنجو</w:t>
      </w:r>
      <w:r>
        <w:rPr>
          <w:spacing w:val="54"/>
          <w:w w:val="150"/>
          <w:position w:val="-8"/>
          <w:rtl/>
        </w:rPr>
        <w:t xml:space="preserve"> </w:t>
      </w:r>
      <w:r>
        <w:rPr>
          <w:w w:val="65"/>
          <w:rtl/>
        </w:rPr>
        <w:t>مطالعاتي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شوق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تمام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سهڻي</w:t>
      </w:r>
      <w:r>
        <w:rPr>
          <w:spacing w:val="-9"/>
          <w:rtl/>
        </w:rPr>
        <w:t xml:space="preserve"> </w:t>
      </w:r>
      <w:r>
        <w:rPr>
          <w:w w:val="65"/>
          <w:rtl/>
        </w:rPr>
        <w:t>نموني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پورو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ٿيندو</w:t>
      </w:r>
      <w:r>
        <w:rPr>
          <w:spacing w:val="-6"/>
          <w:rtl/>
        </w:rPr>
        <w:t xml:space="preserve"> </w:t>
      </w:r>
      <w:r>
        <w:rPr>
          <w:w w:val="65"/>
          <w:rtl/>
        </w:rPr>
        <w:t>رهيو</w:t>
      </w:r>
      <w:r>
        <w:rPr>
          <w:w w:val="65"/>
        </w:rPr>
        <w:t>.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مئٽرڪ</w:t>
      </w:r>
      <w:r>
        <w:rPr>
          <w:spacing w:val="-11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ٿورو</w:t>
      </w:r>
      <w:r>
        <w:rPr>
          <w:spacing w:val="-5"/>
          <w:rtl/>
        </w:rPr>
        <w:t xml:space="preserve"> </w:t>
      </w:r>
      <w:r>
        <w:rPr>
          <w:w w:val="65"/>
          <w:rtl/>
        </w:rPr>
        <w:t>اڳ</w:t>
      </w:r>
      <w:r>
        <w:rPr>
          <w:spacing w:val="-12"/>
          <w:rtl/>
        </w:rPr>
        <w:t xml:space="preserve"> </w:t>
      </w:r>
      <w:r>
        <w:rPr>
          <w:w w:val="65"/>
          <w:rtl/>
        </w:rPr>
        <w:t>۾</w:t>
      </w:r>
      <w:r>
        <w:rPr>
          <w:spacing w:val="-7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13"/>
          <w:rtl/>
        </w:rPr>
        <w:t xml:space="preserve"> </w:t>
      </w:r>
      <w:r>
        <w:rPr>
          <w:w w:val="65"/>
          <w:rtl/>
        </w:rPr>
        <w:t>سکر</w:t>
      </w:r>
      <w:r>
        <w:rPr>
          <w:spacing w:val="-7"/>
          <w:rtl/>
        </w:rPr>
        <w:t xml:space="preserve"> </w:t>
      </w:r>
      <w:r>
        <w:rPr>
          <w:w w:val="65"/>
          <w:rtl/>
        </w:rPr>
        <w:t>گرلس</w:t>
      </w:r>
    </w:p>
    <w:p w14:paraId="1C358839">
      <w:pPr>
        <w:pStyle w:val="13"/>
        <w:bidi/>
        <w:spacing w:before="37" w:line="264" w:lineRule="auto"/>
        <w:ind w:left="156" w:right="311" w:hanging="2"/>
        <w:jc w:val="left"/>
      </w:pPr>
      <w:r>
        <w:rPr>
          <w:w w:val="69"/>
          <w:rtl/>
        </w:rPr>
        <w:t>ڪاليج منجهان اِنٽر پاس ڪرڻ تائين بيشمار افسانه، ڪهاڻيون، ڊائجسٽ، ۽ ناول پڙهيا</w:t>
      </w:r>
      <w:r>
        <w:rPr>
          <w:w w:val="69"/>
        </w:rPr>
        <w:t>.</w:t>
      </w:r>
      <w:r>
        <w:rPr>
          <w:w w:val="69"/>
          <w:rtl/>
        </w:rPr>
        <w:t xml:space="preserve"> اڪثر ڪري ڪتاب يا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ناول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ئي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نشست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پورو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ٿڻ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جنون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هوندو</w:t>
      </w:r>
      <w:r>
        <w:rPr>
          <w:spacing w:val="-10"/>
          <w:w w:val="69"/>
          <w:rtl/>
        </w:rPr>
        <w:t xml:space="preserve"> </w:t>
      </w:r>
      <w:r>
        <w:rPr>
          <w:w w:val="69"/>
          <w:rtl/>
        </w:rPr>
        <w:t>هيو،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صبح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صادق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وڃي</w:t>
      </w:r>
      <w:r>
        <w:rPr>
          <w:w w:val="69"/>
        </w:rPr>
        <w:t>.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پر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ڪتاب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کي</w:t>
      </w:r>
    </w:p>
    <w:p w14:paraId="38845980">
      <w:pPr>
        <w:pStyle w:val="13"/>
        <w:spacing w:before="2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12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188595</wp:posOffset>
                </wp:positionV>
                <wp:extent cx="5772785" cy="55245"/>
                <wp:effectExtent l="0" t="0" r="0" b="0"/>
                <wp:wrapTopAndBottom/>
                <wp:docPr id="710" name="Graphic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10" o:spid="_x0000_s1026" o:spt="100" style="position:absolute;left:0pt;margin-left:70.55pt;margin-top:14.85pt;height:4.35pt;width:454.55pt;mso-position-horizontal-relative:page;mso-wrap-distance-bottom:0pt;mso-wrap-distance-top:0pt;z-index:-251445248;mso-width-relative:page;mso-height-relative:page;" fillcolor="#612322" filled="t" stroked="f" coordsize="5772785,55244" o:gfxdata="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75Xb9NsAAAAKAQAADwAAAAAA&#10;AAABACAAAAAiAAAAZHJzL2Rvd25yZXYueG1sUEsBAhQAFAAAAAgAh07iQBvCi09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8E45DE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473D74">
      <w:pPr>
        <w:pStyle w:val="13"/>
        <w:spacing w:before="9"/>
        <w:rPr>
          <w:sz w:val="3"/>
        </w:rPr>
      </w:pPr>
    </w:p>
    <w:p w14:paraId="1F0DC48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11" name="Group 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NXdVyjAIAACMH&#10;AAAOAAAAAAAAAAEAIAAAACQBAABkcnMvZTJvRG9jLnhtbFBLBQYAAAAABgAGAFkBAAAiBgAAAAA=&#10;">
                <o:lock v:ext="edit" aspectratio="f"/>
                <v:shape id="Graphic 712" o:spid="_x0000_s1026" o:spt="100" style="position:absolute;left:0;top:0;height:40005;width:5737860;" fillcolor="#000000" filled="t" stroked="f" coordsize="5737860,40005" o:gfxdata="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BIoR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2C14431">
      <w:pPr>
        <w:pStyle w:val="13"/>
        <w:bidi/>
        <w:spacing w:before="256" w:line="264" w:lineRule="auto"/>
        <w:ind w:left="156" w:right="311" w:hanging="1"/>
        <w:jc w:val="left"/>
      </w:pPr>
      <w:r>
        <w:rPr>
          <w:w w:val="68"/>
          <w:position w:val="2"/>
          <w:rtl/>
        </w:rPr>
        <w:t>پورو</w:t>
      </w:r>
      <w:r>
        <w:rPr>
          <w:spacing w:val="-1"/>
          <w:position w:val="2"/>
          <w:rtl/>
        </w:rPr>
        <w:t xml:space="preserve"> </w:t>
      </w:r>
      <w:r>
        <w:rPr>
          <w:w w:val="68"/>
          <w:position w:val="2"/>
          <w:rtl/>
        </w:rPr>
        <w:t>ڪرڻ</w:t>
      </w:r>
      <w:r>
        <w:rPr>
          <w:spacing w:val="-1"/>
          <w:position w:val="2"/>
          <w:rtl/>
        </w:rPr>
        <w:t xml:space="preserve"> </w:t>
      </w:r>
      <w:r>
        <w:rPr>
          <w:w w:val="68"/>
          <w:position w:val="2"/>
          <w:rtl/>
        </w:rPr>
        <w:t>ڄڻ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فرض</w:t>
      </w:r>
      <w:r>
        <w:rPr>
          <w:spacing w:val="80"/>
          <w:rtl/>
        </w:rPr>
        <w:t xml:space="preserve"> </w:t>
      </w:r>
      <w:r>
        <w:rPr>
          <w:w w:val="68"/>
          <w:position w:val="2"/>
          <w:rtl/>
        </w:rPr>
        <w:t>هيو</w:t>
      </w:r>
      <w:r>
        <w:rPr>
          <w:w w:val="68"/>
          <w:position w:val="2"/>
        </w:rPr>
        <w:t>.</w:t>
      </w:r>
      <w:r>
        <w:rPr>
          <w:spacing w:val="-2"/>
          <w:position w:val="2"/>
          <w:rtl/>
        </w:rPr>
        <w:t xml:space="preserve"> </w:t>
      </w:r>
      <w:r>
        <w:rPr>
          <w:w w:val="68"/>
          <w:position w:val="2"/>
          <w:rtl/>
        </w:rPr>
        <w:t>پر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هاڻي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ائين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آهي،</w:t>
      </w:r>
      <w:r>
        <w:rPr>
          <w:spacing w:val="-2"/>
          <w:position w:val="2"/>
          <w:rtl/>
        </w:rPr>
        <w:t xml:space="preserve"> </w:t>
      </w:r>
      <w:r>
        <w:rPr>
          <w:w w:val="68"/>
          <w:position w:val="2"/>
          <w:rtl/>
        </w:rPr>
        <w:t>وقت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۽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حالتن</w:t>
      </w:r>
      <w:r>
        <w:rPr>
          <w:spacing w:val="-1"/>
          <w:position w:val="2"/>
          <w:rtl/>
        </w:rPr>
        <w:t xml:space="preserve"> </w:t>
      </w:r>
      <w:r>
        <w:rPr>
          <w:w w:val="68"/>
          <w:position w:val="2"/>
          <w:rtl/>
        </w:rPr>
        <w:t>سان</w:t>
      </w:r>
      <w:r>
        <w:rPr>
          <w:spacing w:val="-1"/>
          <w:position w:val="2"/>
          <w:rtl/>
        </w:rPr>
        <w:t xml:space="preserve"> </w:t>
      </w:r>
      <w:r>
        <w:rPr>
          <w:w w:val="68"/>
          <w:position w:val="2"/>
          <w:rtl/>
        </w:rPr>
        <w:t>گڏوگڏ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هينئر</w:t>
      </w:r>
      <w:r>
        <w:rPr>
          <w:spacing w:val="-2"/>
          <w:position w:val="2"/>
          <w:rtl/>
        </w:rPr>
        <w:t xml:space="preserve"> </w:t>
      </w:r>
      <w:r>
        <w:rPr>
          <w:w w:val="68"/>
          <w:position w:val="2"/>
          <w:rtl/>
        </w:rPr>
        <w:t>پڙهڻ</w:t>
      </w:r>
      <w:r>
        <w:rPr>
          <w:position w:val="2"/>
          <w:rtl/>
        </w:rPr>
        <w:t xml:space="preserve"> </w:t>
      </w:r>
      <w:r>
        <w:rPr>
          <w:w w:val="68"/>
          <w:position w:val="2"/>
          <w:rtl/>
        </w:rPr>
        <w:t>جي</w:t>
      </w:r>
      <w:r>
        <w:rPr>
          <w:spacing w:val="-1"/>
          <w:position w:val="2"/>
          <w:rtl/>
        </w:rPr>
        <w:t xml:space="preserve"> </w:t>
      </w:r>
      <w:r>
        <w:rPr>
          <w:w w:val="68"/>
          <w:position w:val="2"/>
          <w:rtl/>
        </w:rPr>
        <w:t>رفتار</w:t>
      </w:r>
      <w:r>
        <w:rPr>
          <w:position w:val="2"/>
          <w:rtl/>
        </w:rPr>
        <w:t xml:space="preserve"> </w:t>
      </w:r>
      <w:r>
        <w:rPr>
          <w:w w:val="68"/>
          <w:position w:val="2"/>
        </w:rPr>
        <w:t>(Speed)</w:t>
      </w:r>
      <w:r>
        <w:rPr>
          <w:spacing w:val="-1"/>
          <w:position w:val="2"/>
          <w:rtl/>
        </w:rPr>
        <w:t xml:space="preserve"> </w:t>
      </w:r>
      <w:r>
        <w:rPr>
          <w:w w:val="68"/>
          <w:position w:val="2"/>
          <w:rtl/>
        </w:rPr>
        <w:t xml:space="preserve">به </w:t>
      </w:r>
      <w:r>
        <w:rPr>
          <w:w w:val="68"/>
          <w:rtl/>
        </w:rPr>
        <w:t>ڪجهه گهٽ آهي</w:t>
      </w:r>
      <w:r>
        <w:rPr>
          <w:w w:val="68"/>
        </w:rPr>
        <w:t>.</w:t>
      </w:r>
      <w:r>
        <w:rPr>
          <w:w w:val="68"/>
          <w:rtl/>
        </w:rPr>
        <w:t xml:space="preserve"> پر پوءِ به</w:t>
      </w:r>
      <w:r>
        <w:rPr>
          <w:rtl/>
        </w:rPr>
        <w:t xml:space="preserve"> </w:t>
      </w:r>
      <w:r>
        <w:rPr>
          <w:w w:val="68"/>
          <w:rtl/>
        </w:rPr>
        <w:t xml:space="preserve">مطالعو ڪرڻ مون لاءِ </w:t>
      </w:r>
      <w:r>
        <w:rPr>
          <w:w w:val="68"/>
        </w:rPr>
        <w:t>”</w:t>
      </w:r>
      <w:r>
        <w:rPr>
          <w:w w:val="68"/>
          <w:rtl/>
        </w:rPr>
        <w:t>ماني</w:t>
      </w:r>
      <w:r>
        <w:rPr>
          <w:w w:val="68"/>
        </w:rPr>
        <w:t>“</w:t>
      </w:r>
      <w:r>
        <w:rPr>
          <w:w w:val="68"/>
          <w:rtl/>
        </w:rPr>
        <w:t xml:space="preserve"> وانگر</w:t>
      </w:r>
      <w:r>
        <w:rPr>
          <w:w w:val="68"/>
        </w:rPr>
        <w:t>“</w:t>
      </w:r>
      <w:r>
        <w:rPr>
          <w:w w:val="68"/>
          <w:rtl/>
        </w:rPr>
        <w:t xml:space="preserve"> ڄڻ ته ضروري آهي</w:t>
      </w:r>
      <w:r>
        <w:rPr>
          <w:w w:val="68"/>
        </w:rPr>
        <w:t>.</w:t>
      </w:r>
    </w:p>
    <w:p w14:paraId="407753B8">
      <w:pPr>
        <w:pStyle w:val="13"/>
        <w:bidi/>
        <w:spacing w:before="3" w:line="264" w:lineRule="auto"/>
        <w:ind w:left="154" w:right="311" w:firstLine="447"/>
        <w:jc w:val="left"/>
        <w:rPr>
          <w:position w:val="2"/>
        </w:rPr>
      </w:pPr>
      <w:r>
        <w:rPr>
          <w:w w:val="67"/>
          <w:rtl/>
        </w:rPr>
        <w:t>مطالعي</w:t>
      </w:r>
      <w:r>
        <w:rPr>
          <w:rtl/>
        </w:rPr>
        <w:t xml:space="preserve"> </w:t>
      </w:r>
      <w:r>
        <w:rPr>
          <w:w w:val="67"/>
          <w:rtl/>
        </w:rPr>
        <w:t>جو</w:t>
      </w:r>
      <w:r>
        <w:rPr>
          <w:rtl/>
        </w:rPr>
        <w:t xml:space="preserve"> </w:t>
      </w:r>
      <w:r>
        <w:rPr>
          <w:w w:val="67"/>
          <w:rtl/>
        </w:rPr>
        <w:t>شوق</w:t>
      </w:r>
      <w:r>
        <w:rPr>
          <w:rtl/>
        </w:rPr>
        <w:t xml:space="preserve"> </w:t>
      </w:r>
      <w:r>
        <w:rPr>
          <w:w w:val="67"/>
          <w:rtl/>
        </w:rPr>
        <w:t>ننڍي</w:t>
      </w:r>
      <w:r>
        <w:rPr>
          <w:rtl/>
        </w:rPr>
        <w:t xml:space="preserve"> </w:t>
      </w:r>
      <w:r>
        <w:rPr>
          <w:w w:val="67"/>
          <w:rtl/>
        </w:rPr>
        <w:t>هوندي</w:t>
      </w:r>
      <w:r>
        <w:rPr>
          <w:rtl/>
        </w:rPr>
        <w:t xml:space="preserve"> </w:t>
      </w:r>
      <w:r>
        <w:rPr>
          <w:w w:val="67"/>
          <w:rtl/>
        </w:rPr>
        <w:t>کان</w:t>
      </w:r>
      <w:r>
        <w:rPr>
          <w:rtl/>
        </w:rPr>
        <w:t xml:space="preserve"> </w:t>
      </w:r>
      <w:r>
        <w:rPr>
          <w:w w:val="67"/>
          <w:rtl/>
        </w:rPr>
        <w:t>وٺي</w:t>
      </w:r>
      <w:r>
        <w:rPr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9"/>
          <w:rtl/>
        </w:rPr>
        <w:t xml:space="preserve"> </w:t>
      </w:r>
      <w:r>
        <w:rPr>
          <w:w w:val="67"/>
          <w:rtl/>
        </w:rPr>
        <w:t>بابا</w:t>
      </w:r>
      <w:r>
        <w:rPr>
          <w:spacing w:val="9"/>
          <w:rtl/>
        </w:rPr>
        <w:t xml:space="preserve"> </w:t>
      </w:r>
      <w:r>
        <w:rPr>
          <w:w w:val="67"/>
          <w:rtl/>
        </w:rPr>
        <w:t>جن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هر</w:t>
      </w:r>
      <w:r>
        <w:rPr>
          <w:spacing w:val="9"/>
          <w:rtl/>
        </w:rPr>
        <w:t xml:space="preserve"> </w:t>
      </w:r>
      <w:r>
        <w:rPr>
          <w:w w:val="67"/>
          <w:rtl/>
        </w:rPr>
        <w:t>وقت</w:t>
      </w:r>
      <w:r>
        <w:rPr>
          <w:spacing w:val="9"/>
          <w:rtl/>
        </w:rPr>
        <w:t xml:space="preserve"> </w:t>
      </w:r>
      <w:r>
        <w:rPr>
          <w:w w:val="67"/>
          <w:rtl/>
        </w:rPr>
        <w:t>ڪجهه</w:t>
      </w:r>
      <w:r>
        <w:rPr>
          <w:rtl/>
        </w:rPr>
        <w:t xml:space="preserve"> </w:t>
      </w:r>
      <w:r>
        <w:rPr>
          <w:w w:val="67"/>
          <w:rtl/>
        </w:rPr>
        <w:t>نه</w:t>
      </w:r>
      <w:r>
        <w:rPr>
          <w:rtl/>
        </w:rPr>
        <w:t xml:space="preserve"> </w:t>
      </w:r>
      <w:r>
        <w:rPr>
          <w:w w:val="67"/>
          <w:rtl/>
        </w:rPr>
        <w:t>ڪجهه</w:t>
      </w:r>
      <w:r>
        <w:rPr>
          <w:rtl/>
        </w:rPr>
        <w:t xml:space="preserve"> </w:t>
      </w:r>
      <w:r>
        <w:rPr>
          <w:w w:val="67"/>
          <w:rtl/>
        </w:rPr>
        <w:t>پڙهندي</w:t>
      </w:r>
      <w:r>
        <w:rPr>
          <w:rtl/>
        </w:rPr>
        <w:t xml:space="preserve"> </w:t>
      </w:r>
      <w:r>
        <w:rPr>
          <w:w w:val="67"/>
          <w:rtl/>
        </w:rPr>
        <w:t>ڏٺو،</w:t>
      </w:r>
      <w:r>
        <w:rPr>
          <w:rtl/>
        </w:rPr>
        <w:t xml:space="preserve"> </w:t>
      </w:r>
      <w:r>
        <w:rPr>
          <w:w w:val="67"/>
          <w:rtl/>
        </w:rPr>
        <w:t>ديني</w:t>
      </w:r>
      <w:r>
        <w:rPr>
          <w:spacing w:val="80"/>
          <w:rtl/>
        </w:rPr>
        <w:t xml:space="preserve"> </w:t>
      </w:r>
      <w:r>
        <w:rPr>
          <w:w w:val="72"/>
          <w:rtl/>
        </w:rPr>
        <w:t>ڪتاب</w:t>
      </w:r>
      <w:r>
        <w:rPr>
          <w:spacing w:val="-11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امڙ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مرحومه</w:t>
      </w:r>
      <w:r>
        <w:rPr>
          <w:w w:val="72"/>
        </w:rPr>
        <w:t>“</w:t>
      </w:r>
      <w:r>
        <w:rPr>
          <w:spacing w:val="1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اک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ڄڻ</w:t>
      </w:r>
      <w:r>
        <w:rPr>
          <w:spacing w:val="-6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2"/>
          <w:rtl/>
        </w:rPr>
        <w:t>تارو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هئا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spacing w:val="-6"/>
          <w:rtl/>
        </w:rPr>
        <w:t xml:space="preserve"> </w:t>
      </w:r>
      <w:r>
        <w:rPr>
          <w:w w:val="72"/>
          <w:rtl/>
        </w:rPr>
        <w:t>دنياوي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علم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ڪتاب</w:t>
      </w:r>
      <w:r>
        <w:rPr>
          <w:spacing w:val="-8"/>
          <w:rtl/>
        </w:rPr>
        <w:t xml:space="preserve"> </w:t>
      </w:r>
      <w:r>
        <w:rPr>
          <w:w w:val="72"/>
          <w:rtl/>
        </w:rPr>
        <w:t>بابا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مرحوم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منهنجي</w:t>
      </w:r>
      <w:r>
        <w:rPr>
          <w:spacing w:val="-8"/>
          <w:rtl/>
        </w:rPr>
        <w:t xml:space="preserve"> </w:t>
      </w:r>
      <w:r>
        <w:rPr>
          <w:w w:val="72"/>
          <w:rtl/>
        </w:rPr>
        <w:t>وڏي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پڦي </w:t>
      </w:r>
      <w:r>
        <w:rPr>
          <w:w w:val="71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گهڻي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چاه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rtl/>
        </w:rPr>
        <w:t xml:space="preserve"> </w:t>
      </w:r>
      <w:r>
        <w:rPr>
          <w:w w:val="71"/>
          <w:rtl/>
        </w:rPr>
        <w:t>شوق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پڙهندي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ڏٺا</w:t>
      </w:r>
      <w:r>
        <w:rPr>
          <w:w w:val="71"/>
        </w:rPr>
        <w:t>.</w:t>
      </w:r>
      <w:r>
        <w:rPr>
          <w:spacing w:val="-1"/>
          <w:rtl/>
        </w:rPr>
        <w:t xml:space="preserve"> </w:t>
      </w:r>
      <w:r>
        <w:rPr>
          <w:w w:val="71"/>
          <w:rtl/>
        </w:rPr>
        <w:t>پرائمري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اسڪول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سيڪنڊري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هاءِ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واري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زماني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مون</w:t>
      </w:r>
      <w:r>
        <w:rPr>
          <w:spacing w:val="-2"/>
          <w:rtl/>
        </w:rPr>
        <w:t xml:space="preserve"> </w:t>
      </w:r>
      <w:r>
        <w:rPr>
          <w:w w:val="71"/>
          <w:rtl/>
        </w:rPr>
        <w:t xml:space="preserve">ٻاراڻا، </w:t>
      </w:r>
      <w:r>
        <w:rPr>
          <w:w w:val="67"/>
          <w:rtl/>
        </w:rPr>
        <w:t>طِلسماتي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ٻيا</w:t>
      </w:r>
      <w:r>
        <w:rPr>
          <w:spacing w:val="-2"/>
          <w:rtl/>
        </w:rPr>
        <w:t xml:space="preserve"> </w:t>
      </w:r>
      <w:r>
        <w:rPr>
          <w:w w:val="67"/>
          <w:rtl/>
        </w:rPr>
        <w:t>ڪيترا</w:t>
      </w:r>
      <w:r>
        <w:rPr>
          <w:rtl/>
        </w:rPr>
        <w:t xml:space="preserve"> </w:t>
      </w:r>
      <w:r>
        <w:rPr>
          <w:w w:val="67"/>
          <w:rtl/>
        </w:rPr>
        <w:t>ڪتاب</w:t>
      </w:r>
      <w:r>
        <w:rPr>
          <w:spacing w:val="-3"/>
          <w:rtl/>
        </w:rPr>
        <w:t xml:space="preserve"> </w:t>
      </w:r>
      <w:r>
        <w:rPr>
          <w:w w:val="67"/>
          <w:rtl/>
        </w:rPr>
        <w:t>پڙهي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ورتا</w:t>
      </w:r>
      <w:r>
        <w:rPr>
          <w:rtl/>
        </w:rPr>
        <w:t xml:space="preserve"> </w:t>
      </w:r>
      <w:r>
        <w:rPr>
          <w:w w:val="67"/>
          <w:rtl/>
        </w:rPr>
        <w:t>هئا</w:t>
      </w:r>
      <w:r>
        <w:rPr>
          <w:rtl/>
        </w:rPr>
        <w:t xml:space="preserve"> </w:t>
      </w:r>
      <w:r>
        <w:rPr>
          <w:w w:val="67"/>
          <w:rtl/>
        </w:rPr>
        <w:t>مثال</w:t>
      </w:r>
      <w:r>
        <w:rPr>
          <w:spacing w:val="-2"/>
          <w:rtl/>
        </w:rPr>
        <w:t xml:space="preserve"> </w:t>
      </w:r>
      <w:r>
        <w:rPr>
          <w:w w:val="67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67"/>
          <w:rtl/>
        </w:rPr>
        <w:t>چار</w:t>
      </w:r>
      <w:r>
        <w:rPr>
          <w:rtl/>
        </w:rPr>
        <w:t xml:space="preserve"> </w:t>
      </w:r>
      <w:r>
        <w:rPr>
          <w:w w:val="67"/>
          <w:rtl/>
        </w:rPr>
        <w:t>درويش،</w:t>
      </w:r>
      <w:r>
        <w:rPr>
          <w:rtl/>
        </w:rPr>
        <w:t xml:space="preserve"> </w:t>
      </w:r>
      <w:r>
        <w:rPr>
          <w:w w:val="67"/>
          <w:rtl/>
        </w:rPr>
        <w:t>امير</w:t>
      </w:r>
      <w:r>
        <w:rPr>
          <w:spacing w:val="-1"/>
          <w:rtl/>
        </w:rPr>
        <w:t xml:space="preserve"> </w:t>
      </w:r>
      <w:r>
        <w:rPr>
          <w:w w:val="67"/>
          <w:rtl/>
        </w:rPr>
        <w:t>حمزه،</w:t>
      </w:r>
      <w:r>
        <w:rPr>
          <w:spacing w:val="-2"/>
          <w:rtl/>
        </w:rPr>
        <w:t xml:space="preserve"> </w:t>
      </w:r>
      <w:r>
        <w:rPr>
          <w:w w:val="67"/>
          <w:rtl/>
        </w:rPr>
        <w:t>علي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بابا</w:t>
      </w:r>
      <w:r>
        <w:rPr>
          <w:rtl/>
        </w:rPr>
        <w:t xml:space="preserve"> </w:t>
      </w:r>
      <w:r>
        <w:rPr>
          <w:w w:val="67"/>
          <w:rtl/>
        </w:rPr>
        <w:t>چاليهه</w:t>
      </w:r>
      <w:r>
        <w:rPr>
          <w:spacing w:val="-3"/>
          <w:rtl/>
        </w:rPr>
        <w:t xml:space="preserve"> </w:t>
      </w:r>
      <w:r>
        <w:rPr>
          <w:w w:val="67"/>
          <w:rtl/>
        </w:rPr>
        <w:t>چور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لقمان</w:t>
      </w:r>
      <w:r>
        <w:rPr>
          <w:rtl/>
        </w:rPr>
        <w:t xml:space="preserve"> </w:t>
      </w:r>
      <w:r>
        <w:rPr>
          <w:w w:val="68"/>
          <w:rtl/>
        </w:rPr>
        <w:t>حڪيم،</w:t>
      </w:r>
      <w:r>
        <w:rPr>
          <w:rtl/>
        </w:rPr>
        <w:t xml:space="preserve"> </w:t>
      </w:r>
      <w:r>
        <w:rPr>
          <w:w w:val="68"/>
          <w:rtl/>
        </w:rPr>
        <w:t>ابن</w:t>
      </w:r>
      <w:r>
        <w:rPr>
          <w:spacing w:val="17"/>
          <w:rtl/>
        </w:rPr>
        <w:t xml:space="preserve"> </w:t>
      </w:r>
      <w:r>
        <w:rPr>
          <w:w w:val="68"/>
          <w:rtl/>
        </w:rPr>
        <w:t>بطوطه</w:t>
      </w:r>
      <w:r>
        <w:rPr>
          <w:rtl/>
        </w:rPr>
        <w:t xml:space="preserve"> </w:t>
      </w:r>
      <w:r>
        <w:rPr>
          <w:w w:val="68"/>
          <w:rtl/>
        </w:rPr>
        <w:t>جو</w:t>
      </w:r>
      <w:r>
        <w:rPr>
          <w:spacing w:val="17"/>
          <w:rtl/>
        </w:rPr>
        <w:t xml:space="preserve"> </w:t>
      </w:r>
      <w:r>
        <w:rPr>
          <w:w w:val="68"/>
          <w:rtl/>
        </w:rPr>
        <w:t>سفرنامو،</w:t>
      </w:r>
      <w:r>
        <w:rPr>
          <w:spacing w:val="17"/>
          <w:rtl/>
        </w:rPr>
        <w:t xml:space="preserve"> </w:t>
      </w:r>
      <w:r>
        <w:rPr>
          <w:w w:val="68"/>
          <w:rtl/>
        </w:rPr>
        <w:t>سنڌباد</w:t>
      </w:r>
      <w:r>
        <w:rPr>
          <w:rtl/>
        </w:rPr>
        <w:t xml:space="preserve"> </w:t>
      </w:r>
      <w:r>
        <w:rPr>
          <w:w w:val="68"/>
          <w:rtl/>
        </w:rPr>
        <w:t>سيلاني،</w:t>
      </w:r>
      <w:r>
        <w:rPr>
          <w:spacing w:val="14"/>
          <w:rtl/>
        </w:rPr>
        <w:t xml:space="preserve"> </w:t>
      </w:r>
      <w:r>
        <w:rPr>
          <w:w w:val="68"/>
          <w:rtl/>
        </w:rPr>
        <w:t>نيڪ</w:t>
      </w:r>
      <w:r>
        <w:rPr>
          <w:spacing w:val="15"/>
          <w:rtl/>
        </w:rPr>
        <w:t xml:space="preserve"> </w:t>
      </w:r>
      <w:r>
        <w:rPr>
          <w:w w:val="68"/>
          <w:rtl/>
        </w:rPr>
        <w:t>پروين،</w:t>
      </w:r>
      <w:r>
        <w:rPr>
          <w:spacing w:val="14"/>
          <w:rtl/>
        </w:rPr>
        <w:t xml:space="preserve"> </w:t>
      </w:r>
      <w:r>
        <w:rPr>
          <w:w w:val="68"/>
          <w:rtl/>
        </w:rPr>
        <w:t>زينت</w:t>
      </w:r>
      <w:r>
        <w:rPr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ناول</w:t>
      </w:r>
      <w:r>
        <w:rPr>
          <w:w w:val="68"/>
        </w:rPr>
        <w:t>(</w:t>
      </w:r>
      <w:r>
        <w:rPr>
          <w:spacing w:val="17"/>
          <w:rtl/>
        </w:rPr>
        <w:t xml:space="preserve"> </w:t>
      </w:r>
      <w:r>
        <w:rPr>
          <w:w w:val="68"/>
          <w:rtl/>
        </w:rPr>
        <w:t>ڪاليجي</w:t>
      </w:r>
      <w:r>
        <w:rPr>
          <w:spacing w:val="17"/>
          <w:rtl/>
        </w:rPr>
        <w:t xml:space="preserve"> </w:t>
      </w:r>
      <w:r>
        <w:rPr>
          <w:w w:val="68"/>
          <w:rtl/>
        </w:rPr>
        <w:t>ڪڪي</w:t>
      </w:r>
      <w:r>
        <w:rPr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ناول</w:t>
      </w:r>
      <w:r>
        <w:rPr>
          <w:w w:val="68"/>
        </w:rPr>
        <w:t>(</w:t>
      </w:r>
      <w:r>
        <w:rPr>
          <w:spacing w:val="15"/>
          <w:rtl/>
        </w:rPr>
        <w:t xml:space="preserve"> </w:t>
      </w:r>
      <w:r>
        <w:rPr>
          <w:w w:val="68"/>
          <w:rtl/>
        </w:rPr>
        <w:t xml:space="preserve">لوڪ </w:t>
      </w:r>
      <w:r>
        <w:rPr>
          <w:w w:val="71"/>
          <w:rtl/>
        </w:rPr>
        <w:t>ڪهاڻيون،</w:t>
      </w:r>
      <w:r>
        <w:rPr>
          <w:spacing w:val="-1"/>
          <w:rtl/>
        </w:rPr>
        <w:t xml:space="preserve"> </w:t>
      </w:r>
      <w:r>
        <w:rPr>
          <w:w w:val="71"/>
          <w:rtl/>
        </w:rPr>
        <w:t>لوڪ</w:t>
      </w:r>
      <w:r>
        <w:rPr>
          <w:rtl/>
        </w:rPr>
        <w:t xml:space="preserve"> </w:t>
      </w:r>
      <w:r>
        <w:rPr>
          <w:w w:val="71"/>
          <w:rtl/>
        </w:rPr>
        <w:t>ادب،</w:t>
      </w:r>
      <w:r>
        <w:rPr>
          <w:rtl/>
        </w:rPr>
        <w:t xml:space="preserve"> </w:t>
      </w:r>
      <w:r>
        <w:rPr>
          <w:w w:val="71"/>
          <w:rtl/>
        </w:rPr>
        <w:t>مغليه</w:t>
      </w:r>
      <w:r>
        <w:rPr>
          <w:rtl/>
        </w:rPr>
        <w:t xml:space="preserve"> </w:t>
      </w:r>
      <w:r>
        <w:rPr>
          <w:w w:val="71"/>
          <w:rtl/>
        </w:rPr>
        <w:t>دور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بادشاهن</w:t>
      </w:r>
      <w:r>
        <w:rPr>
          <w:rtl/>
        </w:rPr>
        <w:t xml:space="preserve"> </w:t>
      </w:r>
      <w:r>
        <w:rPr>
          <w:w w:val="71"/>
          <w:rtl/>
        </w:rPr>
        <w:t>جون</w:t>
      </w:r>
      <w:r>
        <w:rPr>
          <w:rtl/>
        </w:rPr>
        <w:t xml:space="preserve"> </w:t>
      </w:r>
      <w:r>
        <w:rPr>
          <w:w w:val="71"/>
          <w:rtl/>
        </w:rPr>
        <w:t>ڳالهيون،</w:t>
      </w:r>
      <w:r>
        <w:rPr>
          <w:rtl/>
        </w:rPr>
        <w:t xml:space="preserve"> </w:t>
      </w:r>
      <w:r>
        <w:rPr>
          <w:w w:val="71"/>
          <w:rtl/>
        </w:rPr>
        <w:t>عمر</w:t>
      </w:r>
      <w:r>
        <w:rPr>
          <w:rtl/>
        </w:rPr>
        <w:t xml:space="preserve"> </w:t>
      </w:r>
      <w:r>
        <w:rPr>
          <w:w w:val="71"/>
          <w:rtl/>
        </w:rPr>
        <w:t>خيام،</w:t>
      </w:r>
      <w:r>
        <w:rPr>
          <w:rtl/>
        </w:rPr>
        <w:t xml:space="preserve"> </w:t>
      </w:r>
      <w:r>
        <w:rPr>
          <w:w w:val="71"/>
          <w:rtl/>
        </w:rPr>
        <w:t>ڄامڙن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دنيا،</w:t>
      </w:r>
      <w:r>
        <w:rPr>
          <w:rtl/>
        </w:rPr>
        <w:t xml:space="preserve"> </w:t>
      </w:r>
      <w:r>
        <w:rPr>
          <w:w w:val="71"/>
          <w:rtl/>
        </w:rPr>
        <w:t>صحت،</w:t>
      </w:r>
      <w:r>
        <w:rPr>
          <w:rtl/>
        </w:rPr>
        <w:t xml:space="preserve"> </w:t>
      </w:r>
      <w:r>
        <w:rPr>
          <w:w w:val="71"/>
          <w:rtl/>
        </w:rPr>
        <w:t>تندرستي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40"/>
          <w:rtl/>
        </w:rPr>
        <w:t xml:space="preserve"> </w:t>
      </w:r>
      <w:r>
        <w:rPr>
          <w:w w:val="68"/>
          <w:position w:val="2"/>
          <w:rtl/>
        </w:rPr>
        <w:t>صفائي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وغيره</w:t>
      </w:r>
      <w:r>
        <w:rPr>
          <w:spacing w:val="-10"/>
          <w:position w:val="2"/>
          <w:rtl/>
        </w:rPr>
        <w:t xml:space="preserve"> </w:t>
      </w:r>
      <w:r>
        <w:rPr>
          <w:w w:val="68"/>
          <w:position w:val="2"/>
          <w:rtl/>
        </w:rPr>
        <w:t>جي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باري</w:t>
      </w:r>
      <w:r>
        <w:rPr>
          <w:spacing w:val="40"/>
          <w:position w:val="2"/>
          <w:rtl/>
        </w:rPr>
        <w:t xml:space="preserve"> </w:t>
      </w:r>
      <w:r>
        <w:rPr>
          <w:w w:val="68"/>
          <w:position w:val="2"/>
          <w:rtl/>
        </w:rPr>
        <w:t>۾</w:t>
      </w:r>
      <w:r>
        <w:rPr>
          <w:spacing w:val="-12"/>
          <w:position w:val="2"/>
          <w:rtl/>
        </w:rPr>
        <w:t xml:space="preserve"> </w:t>
      </w:r>
      <w:r>
        <w:rPr>
          <w:w w:val="68"/>
          <w:position w:val="2"/>
          <w:rtl/>
        </w:rPr>
        <w:t>لکيل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ڪيترائي</w:t>
      </w:r>
      <w:r>
        <w:rPr>
          <w:spacing w:val="-6"/>
          <w:position w:val="2"/>
          <w:rtl/>
        </w:rPr>
        <w:t xml:space="preserve"> </w:t>
      </w:r>
      <w:r>
        <w:rPr>
          <w:w w:val="68"/>
          <w:position w:val="2"/>
          <w:rtl/>
        </w:rPr>
        <w:t>ڪتاب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وغيره</w:t>
      </w:r>
      <w:r>
        <w:rPr>
          <w:spacing w:val="-8"/>
          <w:position w:val="2"/>
          <w:rtl/>
        </w:rPr>
        <w:t xml:space="preserve"> </w:t>
      </w:r>
      <w:r>
        <w:rPr>
          <w:w w:val="68"/>
          <w:position w:val="2"/>
          <w:rtl/>
        </w:rPr>
        <w:t>هر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وقت</w:t>
      </w:r>
      <w:r>
        <w:rPr>
          <w:spacing w:val="-8"/>
          <w:position w:val="2"/>
          <w:rtl/>
        </w:rPr>
        <w:t xml:space="preserve"> </w:t>
      </w:r>
      <w:r>
        <w:rPr>
          <w:w w:val="68"/>
          <w:position w:val="2"/>
          <w:rtl/>
        </w:rPr>
        <w:t>زيرِ</w:t>
      </w:r>
      <w:r>
        <w:rPr>
          <w:spacing w:val="-7"/>
          <w:position w:val="2"/>
          <w:rtl/>
        </w:rPr>
        <w:t xml:space="preserve"> </w:t>
      </w:r>
      <w:r>
        <w:rPr>
          <w:w w:val="68"/>
          <w:position w:val="2"/>
          <w:rtl/>
        </w:rPr>
        <w:t>مطالعه</w:t>
      </w:r>
      <w:r>
        <w:rPr>
          <w:spacing w:val="-4"/>
          <w:position w:val="2"/>
          <w:rtl/>
        </w:rPr>
        <w:t xml:space="preserve"> </w:t>
      </w:r>
      <w:r>
        <w:rPr>
          <w:w w:val="68"/>
          <w:position w:val="2"/>
          <w:rtl/>
        </w:rPr>
        <w:t>رهندا</w:t>
      </w:r>
      <w:r>
        <w:rPr>
          <w:spacing w:val="80"/>
          <w:rtl/>
        </w:rPr>
        <w:t xml:space="preserve"> </w:t>
      </w:r>
      <w:r>
        <w:rPr>
          <w:w w:val="68"/>
          <w:position w:val="2"/>
          <w:rtl/>
        </w:rPr>
        <w:t>هئا</w:t>
      </w:r>
      <w:r>
        <w:rPr>
          <w:w w:val="68"/>
          <w:position w:val="2"/>
        </w:rPr>
        <w:t>.</w:t>
      </w:r>
      <w:r>
        <w:rPr>
          <w:spacing w:val="-11"/>
          <w:position w:val="2"/>
          <w:rtl/>
        </w:rPr>
        <w:t xml:space="preserve"> </w:t>
      </w:r>
      <w:r>
        <w:rPr>
          <w:w w:val="68"/>
          <w:position w:val="2"/>
          <w:rtl/>
        </w:rPr>
        <w:t>ڏاڏا</w:t>
      </w:r>
      <w:r>
        <w:rPr>
          <w:spacing w:val="-10"/>
          <w:position w:val="2"/>
          <w:rtl/>
        </w:rPr>
        <w:t xml:space="preserve"> </w:t>
      </w:r>
      <w:r>
        <w:rPr>
          <w:w w:val="68"/>
          <w:position w:val="2"/>
          <w:rtl/>
        </w:rPr>
        <w:t>جن</w:t>
      </w:r>
      <w:r>
        <w:rPr>
          <w:spacing w:val="-10"/>
          <w:position w:val="2"/>
          <w:rtl/>
        </w:rPr>
        <w:t xml:space="preserve"> </w:t>
      </w:r>
      <w:r>
        <w:rPr>
          <w:w w:val="68"/>
          <w:position w:val="2"/>
          <w:rtl/>
        </w:rPr>
        <w:t>جي</w:t>
      </w:r>
      <w:r>
        <w:rPr>
          <w:spacing w:val="-8"/>
          <w:position w:val="2"/>
          <w:rtl/>
        </w:rPr>
        <w:t xml:space="preserve"> </w:t>
      </w:r>
      <w:r>
        <w:rPr>
          <w:w w:val="68"/>
          <w:position w:val="2"/>
          <w:rtl/>
        </w:rPr>
        <w:t>زماني</w:t>
      </w:r>
      <w:r>
        <w:rPr>
          <w:spacing w:val="-4"/>
          <w:position w:val="2"/>
          <w:rtl/>
        </w:rPr>
        <w:t xml:space="preserve"> </w:t>
      </w:r>
      <w:r>
        <w:rPr>
          <w:w w:val="68"/>
          <w:position w:val="2"/>
          <w:rtl/>
        </w:rPr>
        <w:t xml:space="preserve">جا </w:t>
      </w:r>
      <w:r>
        <w:rPr>
          <w:w w:val="67"/>
          <w:position w:val="2"/>
          <w:rtl/>
        </w:rPr>
        <w:t>ڪيترائي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ميڊيڪل</w:t>
      </w:r>
      <w:r>
        <w:rPr>
          <w:position w:val="2"/>
          <w:rtl/>
        </w:rPr>
        <w:t xml:space="preserve"> </w:t>
      </w:r>
      <w:r>
        <w:rPr>
          <w:w w:val="67"/>
          <w:position w:val="2"/>
          <w:rtl/>
        </w:rPr>
        <w:t>سائنس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جا</w:t>
      </w:r>
      <w:r>
        <w:rPr>
          <w:spacing w:val="-6"/>
          <w:position w:val="2"/>
          <w:rtl/>
        </w:rPr>
        <w:t xml:space="preserve"> </w:t>
      </w:r>
      <w:r>
        <w:rPr>
          <w:w w:val="67"/>
          <w:position w:val="2"/>
          <w:rtl/>
        </w:rPr>
        <w:t>ڪتاب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جيڪي</w:t>
      </w:r>
      <w:r>
        <w:rPr>
          <w:spacing w:val="-6"/>
          <w:position w:val="2"/>
          <w:rtl/>
        </w:rPr>
        <w:t xml:space="preserve"> </w:t>
      </w:r>
      <w:r>
        <w:rPr>
          <w:w w:val="67"/>
          <w:position w:val="2"/>
          <w:rtl/>
        </w:rPr>
        <w:t>گهڻي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ڀاڱي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انگلش</w:t>
      </w:r>
      <w:r>
        <w:rPr>
          <w:spacing w:val="-5"/>
          <w:position w:val="2"/>
          <w:rtl/>
        </w:rPr>
        <w:t xml:space="preserve"> </w:t>
      </w:r>
      <w:r>
        <w:rPr>
          <w:w w:val="67"/>
          <w:position w:val="2"/>
          <w:rtl/>
        </w:rPr>
        <w:t>۾</w:t>
      </w:r>
      <w:r>
        <w:rPr>
          <w:spacing w:val="-3"/>
          <w:position w:val="2"/>
          <w:rtl/>
        </w:rPr>
        <w:t xml:space="preserve"> </w:t>
      </w:r>
      <w:r>
        <w:rPr>
          <w:w w:val="67"/>
          <w:position w:val="2"/>
          <w:rtl/>
        </w:rPr>
        <w:t>هوندا</w:t>
      </w:r>
      <w:r>
        <w:rPr>
          <w:spacing w:val="80"/>
          <w:rtl/>
        </w:rPr>
        <w:t xml:space="preserve"> </w:t>
      </w:r>
      <w:r>
        <w:rPr>
          <w:w w:val="67"/>
          <w:position w:val="2"/>
          <w:rtl/>
        </w:rPr>
        <w:t>هئا</w:t>
      </w:r>
      <w:r>
        <w:rPr>
          <w:position w:val="2"/>
          <w:rtl/>
        </w:rPr>
        <w:t xml:space="preserve"> </w:t>
      </w:r>
      <w:r>
        <w:rPr>
          <w:w w:val="67"/>
          <w:position w:val="2"/>
          <w:rtl/>
        </w:rPr>
        <w:t>پر</w:t>
      </w:r>
      <w:r>
        <w:rPr>
          <w:spacing w:val="-7"/>
          <w:position w:val="2"/>
          <w:rtl/>
        </w:rPr>
        <w:t xml:space="preserve"> </w:t>
      </w:r>
      <w:r>
        <w:rPr>
          <w:w w:val="67"/>
          <w:position w:val="2"/>
          <w:rtl/>
        </w:rPr>
        <w:t>پوءِ</w:t>
      </w:r>
      <w:r>
        <w:rPr>
          <w:spacing w:val="-1"/>
          <w:position w:val="2"/>
          <w:rtl/>
        </w:rPr>
        <w:t xml:space="preserve"> </w:t>
      </w:r>
      <w:r>
        <w:rPr>
          <w:w w:val="67"/>
          <w:position w:val="2"/>
          <w:rtl/>
        </w:rPr>
        <w:t>ڪجهه</w:t>
      </w:r>
      <w:r>
        <w:rPr>
          <w:spacing w:val="-6"/>
          <w:position w:val="2"/>
          <w:rtl/>
        </w:rPr>
        <w:t xml:space="preserve"> </w:t>
      </w:r>
      <w:r>
        <w:rPr>
          <w:w w:val="67"/>
          <w:position w:val="2"/>
          <w:rtl/>
        </w:rPr>
        <w:t>سنڌي</w:t>
      </w:r>
      <w:r>
        <w:rPr>
          <w:spacing w:val="-6"/>
          <w:position w:val="2"/>
          <w:rtl/>
        </w:rPr>
        <w:t xml:space="preserve"> </w:t>
      </w:r>
      <w:r>
        <w:rPr>
          <w:w w:val="67"/>
          <w:position w:val="2"/>
          <w:rtl/>
        </w:rPr>
        <w:t>ڳولهي</w:t>
      </w:r>
      <w:r>
        <w:rPr>
          <w:spacing w:val="40"/>
          <w:position w:val="2"/>
          <w:rtl/>
        </w:rPr>
        <w:t xml:space="preserve"> </w:t>
      </w:r>
      <w:r>
        <w:rPr>
          <w:w w:val="64"/>
          <w:position w:val="2"/>
          <w:rtl/>
        </w:rPr>
        <w:t>ڪڍي</w:t>
      </w:r>
      <w:r>
        <w:rPr>
          <w:spacing w:val="-3"/>
          <w:position w:val="2"/>
          <w:rtl/>
        </w:rPr>
        <w:t xml:space="preserve"> </w:t>
      </w:r>
      <w:r>
        <w:rPr>
          <w:w w:val="64"/>
          <w:position w:val="2"/>
          <w:rtl/>
        </w:rPr>
        <w:t>پڙهڻ</w:t>
      </w:r>
      <w:r>
        <w:rPr>
          <w:spacing w:val="-1"/>
          <w:position w:val="2"/>
          <w:rtl/>
        </w:rPr>
        <w:t xml:space="preserve"> </w:t>
      </w:r>
      <w:r>
        <w:rPr>
          <w:w w:val="64"/>
          <w:position w:val="2"/>
          <w:rtl/>
        </w:rPr>
        <w:t>جو</w:t>
      </w:r>
      <w:r>
        <w:rPr>
          <w:spacing w:val="-2"/>
          <w:position w:val="2"/>
          <w:rtl/>
        </w:rPr>
        <w:t xml:space="preserve"> </w:t>
      </w:r>
      <w:r>
        <w:rPr>
          <w:w w:val="64"/>
          <w:position w:val="2"/>
          <w:rtl/>
        </w:rPr>
        <w:t>بيحد</w:t>
      </w:r>
      <w:r>
        <w:rPr>
          <w:spacing w:val="-1"/>
          <w:position w:val="2"/>
          <w:rtl/>
        </w:rPr>
        <w:t xml:space="preserve"> </w:t>
      </w:r>
      <w:r>
        <w:rPr>
          <w:w w:val="64"/>
          <w:position w:val="2"/>
          <w:rtl/>
        </w:rPr>
        <w:t>شوق</w:t>
      </w:r>
      <w:r>
        <w:rPr>
          <w:spacing w:val="-4"/>
          <w:position w:val="2"/>
          <w:rtl/>
        </w:rPr>
        <w:t xml:space="preserve"> </w:t>
      </w:r>
      <w:r>
        <w:rPr>
          <w:w w:val="64"/>
          <w:position w:val="2"/>
          <w:rtl/>
        </w:rPr>
        <w:t>هوندو</w:t>
      </w:r>
      <w:r>
        <w:rPr>
          <w:spacing w:val="80"/>
          <w:w w:val="150"/>
          <w:rtl/>
        </w:rPr>
        <w:t xml:space="preserve"> </w:t>
      </w:r>
      <w:r>
        <w:rPr>
          <w:w w:val="64"/>
          <w:position w:val="2"/>
          <w:rtl/>
        </w:rPr>
        <w:t>هيو</w:t>
      </w:r>
      <w:r>
        <w:rPr>
          <w:w w:val="64"/>
          <w:position w:val="2"/>
        </w:rPr>
        <w:t>.</w:t>
      </w:r>
      <w:r>
        <w:rPr>
          <w:position w:val="2"/>
          <w:rtl/>
        </w:rPr>
        <w:t xml:space="preserve"> </w:t>
      </w:r>
      <w:r>
        <w:rPr>
          <w:w w:val="64"/>
          <w:position w:val="2"/>
          <w:rtl/>
        </w:rPr>
        <w:t>ديني</w:t>
      </w:r>
      <w:r>
        <w:rPr>
          <w:spacing w:val="-2"/>
          <w:position w:val="2"/>
          <w:rtl/>
        </w:rPr>
        <w:t xml:space="preserve"> </w:t>
      </w:r>
      <w:r>
        <w:rPr>
          <w:w w:val="64"/>
          <w:position w:val="2"/>
          <w:rtl/>
        </w:rPr>
        <w:t>ڪتابن</w:t>
      </w:r>
      <w:r>
        <w:rPr>
          <w:spacing w:val="-1"/>
          <w:position w:val="2"/>
          <w:rtl/>
        </w:rPr>
        <w:t xml:space="preserve"> </w:t>
      </w:r>
      <w:r>
        <w:rPr>
          <w:w w:val="64"/>
          <w:position w:val="2"/>
          <w:rtl/>
        </w:rPr>
        <w:t>۾</w:t>
      </w:r>
      <w:r>
        <w:rPr>
          <w:spacing w:val="-2"/>
          <w:position w:val="2"/>
          <w:rtl/>
        </w:rPr>
        <w:t xml:space="preserve"> </w:t>
      </w:r>
      <w:r>
        <w:rPr>
          <w:w w:val="64"/>
          <w:position w:val="2"/>
          <w:rtl/>
        </w:rPr>
        <w:t>سيرت</w:t>
      </w:r>
      <w:r>
        <w:rPr>
          <w:spacing w:val="-1"/>
          <w:position w:val="2"/>
          <w:rtl/>
        </w:rPr>
        <w:t xml:space="preserve"> </w:t>
      </w:r>
      <w:r>
        <w:rPr>
          <w:w w:val="64"/>
          <w:position w:val="2"/>
          <w:rtl/>
        </w:rPr>
        <w:t>النبي</w:t>
      </w:r>
      <w:r>
        <w:rPr>
          <w:position w:val="2"/>
          <w:rtl/>
        </w:rPr>
        <w:t xml:space="preserve"> </w:t>
      </w:r>
      <w:r>
        <w:rPr>
          <w:w w:val="64"/>
          <w:position w:val="2"/>
          <w:rtl/>
        </w:rPr>
        <w:t>صلي</w:t>
      </w:r>
      <w:r>
        <w:rPr>
          <w:spacing w:val="-1"/>
          <w:position w:val="2"/>
          <w:rtl/>
        </w:rPr>
        <w:t xml:space="preserve"> </w:t>
      </w:r>
      <w:r>
        <w:rPr>
          <w:w w:val="64"/>
          <w:position w:val="2"/>
          <w:rtl/>
        </w:rPr>
        <w:t>الله</w:t>
      </w:r>
      <w:r>
        <w:rPr>
          <w:spacing w:val="-2"/>
          <w:position w:val="2"/>
          <w:rtl/>
        </w:rPr>
        <w:t xml:space="preserve"> </w:t>
      </w:r>
      <w:r>
        <w:rPr>
          <w:w w:val="64"/>
          <w:position w:val="2"/>
          <w:rtl/>
        </w:rPr>
        <w:t>عليه</w:t>
      </w:r>
      <w:r>
        <w:rPr>
          <w:spacing w:val="-2"/>
          <w:position w:val="2"/>
          <w:rtl/>
        </w:rPr>
        <w:t xml:space="preserve"> </w:t>
      </w:r>
      <w:r>
        <w:rPr>
          <w:w w:val="64"/>
          <w:position w:val="2"/>
          <w:rtl/>
        </w:rPr>
        <w:t>وسلم،</w:t>
      </w:r>
      <w:r>
        <w:rPr>
          <w:position w:val="2"/>
          <w:rtl/>
        </w:rPr>
        <w:t xml:space="preserve"> </w:t>
      </w:r>
      <w:r>
        <w:rPr>
          <w:w w:val="64"/>
          <w:position w:val="2"/>
          <w:rtl/>
        </w:rPr>
        <w:t>چئن</w:t>
      </w:r>
      <w:r>
        <w:rPr>
          <w:spacing w:val="-1"/>
          <w:position w:val="2"/>
          <w:rtl/>
        </w:rPr>
        <w:t xml:space="preserve"> </w:t>
      </w:r>
      <w:r>
        <w:rPr>
          <w:w w:val="64"/>
          <w:position w:val="2"/>
          <w:rtl/>
        </w:rPr>
        <w:t>خليفن</w:t>
      </w:r>
      <w:r>
        <w:rPr>
          <w:position w:val="2"/>
          <w:rtl/>
        </w:rPr>
        <w:t xml:space="preserve"> </w:t>
      </w:r>
      <w:r>
        <w:rPr>
          <w:w w:val="64"/>
          <w:position w:val="2"/>
          <w:rtl/>
        </w:rPr>
        <w:t>۽</w:t>
      </w:r>
      <w:r>
        <w:rPr>
          <w:position w:val="2"/>
          <w:rtl/>
        </w:rPr>
        <w:t xml:space="preserve"> </w:t>
      </w:r>
      <w:r>
        <w:rPr>
          <w:w w:val="64"/>
          <w:position w:val="2"/>
          <w:rtl/>
        </w:rPr>
        <w:t xml:space="preserve">ٻين </w:t>
      </w:r>
      <w:r>
        <w:rPr>
          <w:w w:val="67"/>
          <w:position w:val="2"/>
          <w:rtl/>
        </w:rPr>
        <w:t>بزرگنجا ڪتاب</w:t>
      </w:r>
      <w:r>
        <w:rPr>
          <w:spacing w:val="-11"/>
          <w:position w:val="2"/>
          <w:rtl/>
        </w:rPr>
        <w:t xml:space="preserve"> </w:t>
      </w:r>
      <w:r>
        <w:rPr>
          <w:w w:val="67"/>
          <w:position w:val="2"/>
          <w:rtl/>
        </w:rPr>
        <w:t>پڻ</w:t>
      </w:r>
      <w:r>
        <w:rPr>
          <w:spacing w:val="-11"/>
          <w:position w:val="2"/>
          <w:rtl/>
        </w:rPr>
        <w:t xml:space="preserve"> </w:t>
      </w:r>
      <w:r>
        <w:rPr>
          <w:w w:val="67"/>
          <w:position w:val="2"/>
          <w:rtl/>
        </w:rPr>
        <w:t>منهنجو</w:t>
      </w:r>
      <w:r>
        <w:rPr>
          <w:spacing w:val="-11"/>
          <w:position w:val="2"/>
          <w:rtl/>
        </w:rPr>
        <w:t xml:space="preserve"> </w:t>
      </w:r>
      <w:r>
        <w:rPr>
          <w:w w:val="67"/>
          <w:position w:val="2"/>
          <w:rtl/>
        </w:rPr>
        <w:t>پسنديده موضوع هوندا</w:t>
      </w:r>
      <w:r>
        <w:rPr>
          <w:spacing w:val="80"/>
          <w:rtl/>
        </w:rPr>
        <w:t xml:space="preserve"> </w:t>
      </w:r>
      <w:r>
        <w:rPr>
          <w:w w:val="67"/>
          <w:position w:val="2"/>
          <w:rtl/>
        </w:rPr>
        <w:t>هئا</w:t>
      </w:r>
      <w:r>
        <w:rPr>
          <w:w w:val="67"/>
          <w:position w:val="2"/>
        </w:rPr>
        <w:t>.</w:t>
      </w:r>
      <w:r>
        <w:rPr>
          <w:spacing w:val="-13"/>
          <w:position w:val="2"/>
          <w:rtl/>
        </w:rPr>
        <w:t xml:space="preserve"> </w:t>
      </w:r>
      <w:r>
        <w:rPr>
          <w:w w:val="67"/>
          <w:position w:val="2"/>
          <w:rtl/>
        </w:rPr>
        <w:t>ننڍڙي</w:t>
      </w:r>
      <w:r>
        <w:rPr>
          <w:spacing w:val="-11"/>
          <w:position w:val="2"/>
          <w:rtl/>
        </w:rPr>
        <w:t xml:space="preserve"> </w:t>
      </w:r>
      <w:r>
        <w:rPr>
          <w:w w:val="67"/>
          <w:position w:val="2"/>
          <w:rtl/>
        </w:rPr>
        <w:t>هوندي</w:t>
      </w:r>
      <w:r>
        <w:rPr>
          <w:spacing w:val="-9"/>
          <w:position w:val="2"/>
          <w:rtl/>
        </w:rPr>
        <w:t xml:space="preserve"> </w:t>
      </w:r>
      <w:r>
        <w:rPr>
          <w:w w:val="67"/>
          <w:position w:val="2"/>
          <w:rtl/>
        </w:rPr>
        <w:t>کان</w:t>
      </w:r>
      <w:r>
        <w:rPr>
          <w:spacing w:val="-14"/>
          <w:position w:val="2"/>
          <w:rtl/>
        </w:rPr>
        <w:t xml:space="preserve"> </w:t>
      </w:r>
      <w:r>
        <w:rPr>
          <w:w w:val="67"/>
          <w:position w:val="2"/>
          <w:rtl/>
        </w:rPr>
        <w:t>ئي سڀني</w:t>
      </w:r>
      <w:r>
        <w:rPr>
          <w:spacing w:val="-15"/>
          <w:position w:val="2"/>
          <w:rtl/>
        </w:rPr>
        <w:t xml:space="preserve"> </w:t>
      </w:r>
      <w:r>
        <w:rPr>
          <w:w w:val="67"/>
          <w:position w:val="2"/>
          <w:rtl/>
        </w:rPr>
        <w:t>کان وڌيڪ</w:t>
      </w:r>
      <w:r>
        <w:rPr>
          <w:spacing w:val="-11"/>
          <w:position w:val="2"/>
          <w:rtl/>
        </w:rPr>
        <w:t xml:space="preserve"> </w:t>
      </w:r>
      <w:r>
        <w:rPr>
          <w:w w:val="67"/>
          <w:position w:val="2"/>
          <w:rtl/>
        </w:rPr>
        <w:t>متاثر</w:t>
      </w:r>
      <w:r>
        <w:rPr>
          <w:spacing w:val="-10"/>
          <w:position w:val="2"/>
          <w:rtl/>
        </w:rPr>
        <w:t xml:space="preserve"> </w:t>
      </w:r>
      <w:r>
        <w:rPr>
          <w:w w:val="67"/>
          <w:position w:val="2"/>
          <w:rtl/>
        </w:rPr>
        <w:t>ڪندڙ</w:t>
      </w:r>
      <w:r>
        <w:rPr>
          <w:spacing w:val="40"/>
          <w:position w:val="2"/>
          <w:rtl/>
        </w:rPr>
        <w:t xml:space="preserve"> </w:t>
      </w:r>
      <w:r>
        <w:rPr>
          <w:w w:val="68"/>
          <w:rtl/>
        </w:rPr>
        <w:t>هستي حضرت علي ڪرم الله وجه جن جي لڳندي هڦئي</w:t>
      </w:r>
      <w:r>
        <w:rPr>
          <w:w w:val="68"/>
        </w:rPr>
        <w:t>.</w:t>
      </w:r>
      <w:r>
        <w:rPr>
          <w:w w:val="68"/>
          <w:rtl/>
        </w:rPr>
        <w:t xml:space="preserve"> ڪيترا ئي قول ۽ نصيحت آميز نڪتا، بار بار ورجائي </w:t>
      </w:r>
      <w:r>
        <w:rPr>
          <w:w w:val="69"/>
          <w:position w:val="2"/>
          <w:rtl/>
        </w:rPr>
        <w:t>ڪاپيءَ تي لکي ڪري ياد ڪرڻ ڄڻ ته خاص مشغلو هوندو</w:t>
      </w:r>
      <w:r>
        <w:rPr>
          <w:spacing w:val="80"/>
          <w:rtl/>
        </w:rPr>
        <w:t xml:space="preserve"> </w:t>
      </w:r>
      <w:r>
        <w:rPr>
          <w:w w:val="69"/>
          <w:position w:val="2"/>
          <w:rtl/>
        </w:rPr>
        <w:t>هيو</w:t>
      </w:r>
      <w:r>
        <w:rPr>
          <w:w w:val="69"/>
          <w:position w:val="2"/>
        </w:rPr>
        <w:t>.</w:t>
      </w:r>
    </w:p>
    <w:p w14:paraId="4032E457">
      <w:pPr>
        <w:pStyle w:val="13"/>
        <w:bidi/>
        <w:spacing w:line="264" w:lineRule="auto"/>
        <w:ind w:left="156" w:right="311" w:firstLine="435"/>
        <w:jc w:val="left"/>
      </w:pPr>
      <w:r>
        <w:rPr>
          <w:w w:val="65"/>
          <w:position w:val="2"/>
          <w:rtl/>
        </w:rPr>
        <w:t>امڙ،</w:t>
      </w:r>
      <w:r>
        <w:rPr>
          <w:spacing w:val="-13"/>
          <w:position w:val="2"/>
          <w:rtl/>
        </w:rPr>
        <w:t xml:space="preserve"> </w:t>
      </w:r>
      <w:r>
        <w:rPr>
          <w:w w:val="65"/>
          <w:position w:val="2"/>
          <w:rtl/>
        </w:rPr>
        <w:t>ديني</w:t>
      </w:r>
      <w:r>
        <w:rPr>
          <w:spacing w:val="-15"/>
          <w:position w:val="2"/>
          <w:rtl/>
        </w:rPr>
        <w:t xml:space="preserve"> </w:t>
      </w:r>
      <w:r>
        <w:rPr>
          <w:w w:val="65"/>
          <w:position w:val="2"/>
          <w:rtl/>
        </w:rPr>
        <w:t>ڳالهيون،</w:t>
      </w:r>
      <w:r>
        <w:rPr>
          <w:spacing w:val="-14"/>
          <w:position w:val="2"/>
          <w:rtl/>
        </w:rPr>
        <w:t xml:space="preserve"> </w:t>
      </w:r>
      <w:r>
        <w:rPr>
          <w:w w:val="65"/>
          <w:position w:val="2"/>
          <w:rtl/>
        </w:rPr>
        <w:t>قرآني</w:t>
      </w:r>
      <w:r>
        <w:rPr>
          <w:spacing w:val="-8"/>
          <w:position w:val="2"/>
          <w:rtl/>
        </w:rPr>
        <w:t xml:space="preserve"> </w:t>
      </w:r>
      <w:r>
        <w:rPr>
          <w:w w:val="65"/>
          <w:position w:val="2"/>
          <w:rtl/>
        </w:rPr>
        <w:t>قِصّا</w:t>
      </w:r>
      <w:r>
        <w:rPr>
          <w:spacing w:val="-13"/>
          <w:position w:val="2"/>
          <w:rtl/>
        </w:rPr>
        <w:t xml:space="preserve"> </w:t>
      </w:r>
      <w:r>
        <w:rPr>
          <w:w w:val="65"/>
          <w:position w:val="2"/>
          <w:rtl/>
        </w:rPr>
        <w:t>۽</w:t>
      </w:r>
      <w:r>
        <w:rPr>
          <w:spacing w:val="-8"/>
          <w:position w:val="2"/>
          <w:rtl/>
        </w:rPr>
        <w:t xml:space="preserve"> </w:t>
      </w:r>
      <w:r>
        <w:rPr>
          <w:w w:val="65"/>
          <w:position w:val="2"/>
          <w:rtl/>
        </w:rPr>
        <w:t>قصّص</w:t>
      </w:r>
      <w:r>
        <w:rPr>
          <w:spacing w:val="-7"/>
          <w:position w:val="2"/>
          <w:rtl/>
        </w:rPr>
        <w:t xml:space="preserve"> </w:t>
      </w:r>
      <w:r>
        <w:rPr>
          <w:w w:val="65"/>
          <w:position w:val="2"/>
          <w:rtl/>
        </w:rPr>
        <w:t>النبّياءِ</w:t>
      </w:r>
      <w:r>
        <w:rPr>
          <w:spacing w:val="-10"/>
          <w:position w:val="2"/>
          <w:rtl/>
        </w:rPr>
        <w:t xml:space="preserve"> </w:t>
      </w:r>
      <w:r>
        <w:rPr>
          <w:w w:val="65"/>
          <w:position w:val="2"/>
          <w:rtl/>
        </w:rPr>
        <w:t>سان</w:t>
      </w:r>
      <w:r>
        <w:rPr>
          <w:spacing w:val="-15"/>
          <w:position w:val="2"/>
          <w:rtl/>
        </w:rPr>
        <w:t xml:space="preserve"> </w:t>
      </w:r>
      <w:r>
        <w:rPr>
          <w:w w:val="65"/>
          <w:position w:val="2"/>
          <w:rtl/>
        </w:rPr>
        <w:t>گڏوگڏ</w:t>
      </w:r>
      <w:r>
        <w:rPr>
          <w:spacing w:val="-10"/>
          <w:position w:val="2"/>
          <w:rtl/>
        </w:rPr>
        <w:t xml:space="preserve"> </w:t>
      </w:r>
      <w:r>
        <w:rPr>
          <w:w w:val="65"/>
          <w:position w:val="2"/>
          <w:rtl/>
        </w:rPr>
        <w:t>سِير</w:t>
      </w:r>
      <w:r>
        <w:rPr>
          <w:spacing w:val="80"/>
          <w:rtl/>
        </w:rPr>
        <w:t xml:space="preserve"> </w:t>
      </w:r>
      <w:r>
        <w:rPr>
          <w:w w:val="65"/>
          <w:position w:val="2"/>
          <w:rtl/>
        </w:rPr>
        <w:t>ت</w:t>
      </w:r>
      <w:r>
        <w:rPr>
          <w:spacing w:val="-13"/>
          <w:position w:val="2"/>
          <w:rtl/>
        </w:rPr>
        <w:t xml:space="preserve"> </w:t>
      </w:r>
      <w:r>
        <w:rPr>
          <w:w w:val="65"/>
          <w:position w:val="2"/>
          <w:rtl/>
        </w:rPr>
        <w:t>النبّي</w:t>
      </w:r>
      <w:r>
        <w:rPr>
          <w:spacing w:val="-11"/>
          <w:position w:val="2"/>
          <w:rtl/>
        </w:rPr>
        <w:t xml:space="preserve"> </w:t>
      </w:r>
      <w:r>
        <w:rPr>
          <w:w w:val="65"/>
          <w:position w:val="2"/>
          <w:rtl/>
        </w:rPr>
        <w:t>منجهان</w:t>
      </w:r>
      <w:r>
        <w:rPr>
          <w:spacing w:val="-15"/>
          <w:position w:val="2"/>
          <w:rtl/>
        </w:rPr>
        <w:t xml:space="preserve"> </w:t>
      </w:r>
      <w:r>
        <w:rPr>
          <w:w w:val="65"/>
          <w:position w:val="2"/>
          <w:rtl/>
        </w:rPr>
        <w:t>ڪيتريون</w:t>
      </w:r>
      <w:r>
        <w:rPr>
          <w:spacing w:val="-15"/>
          <w:position w:val="2"/>
          <w:rtl/>
        </w:rPr>
        <w:t xml:space="preserve"> </w:t>
      </w:r>
      <w:r>
        <w:rPr>
          <w:w w:val="65"/>
          <w:position w:val="2"/>
          <w:rtl/>
        </w:rPr>
        <w:t>ڳالهيون</w:t>
      </w:r>
      <w:r>
        <w:rPr>
          <w:spacing w:val="-16"/>
          <w:position w:val="2"/>
          <w:rtl/>
        </w:rPr>
        <w:t xml:space="preserve"> </w:t>
      </w:r>
      <w:r>
        <w:rPr>
          <w:w w:val="65"/>
          <w:position w:val="2"/>
          <w:rtl/>
        </w:rPr>
        <w:t>پاڻ</w:t>
      </w:r>
      <w:r>
        <w:rPr>
          <w:w w:val="72"/>
          <w:position w:val="2"/>
          <w:rtl/>
        </w:rPr>
        <w:t xml:space="preserve"> </w:t>
      </w:r>
      <w:r>
        <w:rPr>
          <w:w w:val="72"/>
          <w:rtl/>
        </w:rPr>
        <w:t>پڙهي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ٻڌائيندي ۽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سمجهائيندي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هئي</w:t>
      </w:r>
      <w:r>
        <w:rPr>
          <w:w w:val="72"/>
        </w:rPr>
        <w:t>.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ڪلاس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اٺين ۾ جڏهن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مون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اسڪالرشپ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جي امتحان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تياري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پي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ڪئي</w:t>
      </w:r>
      <w:r>
        <w:rPr>
          <w:rtl/>
        </w:rPr>
        <w:t xml:space="preserve"> </w:t>
      </w:r>
      <w:r>
        <w:rPr>
          <w:w w:val="71"/>
          <w:rtl/>
        </w:rPr>
        <w:t>ته 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زماني ۾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وٽ پنهنجي نانا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مرحوم کان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مليل ڪتاب</w:t>
      </w:r>
      <w:r>
        <w:rPr>
          <w:spacing w:val="-4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گ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ل شڪر</w:t>
      </w:r>
      <w:r>
        <w:rPr>
          <w:w w:val="71"/>
        </w:rPr>
        <w:t>“</w:t>
      </w:r>
      <w:r>
        <w:rPr>
          <w:w w:val="71"/>
          <w:rtl/>
        </w:rPr>
        <w:t xml:space="preserve"> پيل هيو</w:t>
      </w:r>
      <w:r>
        <w:rPr>
          <w:w w:val="71"/>
        </w:rPr>
        <w:t>.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مون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سنڌي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جي مضمونن کي </w:t>
      </w:r>
      <w:r>
        <w:rPr>
          <w:w w:val="70"/>
          <w:rtl/>
        </w:rPr>
        <w:t>وڌيڪ</w:t>
      </w:r>
      <w:r>
        <w:rPr>
          <w:spacing w:val="-9"/>
          <w:rtl/>
        </w:rPr>
        <w:t xml:space="preserve"> </w:t>
      </w:r>
      <w:r>
        <w:rPr>
          <w:w w:val="70"/>
          <w:rtl/>
        </w:rPr>
        <w:t>ڪارائتو بڻائڻ لاءِ انهن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منجهان پهاڪا،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چوڻيون ۽</w:t>
      </w:r>
      <w:r>
        <w:rPr>
          <w:spacing w:val="-7"/>
          <w:rtl/>
        </w:rPr>
        <w:t xml:space="preserve"> </w:t>
      </w:r>
      <w:r>
        <w:rPr>
          <w:w w:val="70"/>
          <w:rtl/>
        </w:rPr>
        <w:t>اصطلاح نوٽ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ڪيا</w:t>
      </w:r>
      <w:r>
        <w:rPr>
          <w:w w:val="70"/>
        </w:rPr>
        <w:t>.</w:t>
      </w:r>
      <w:r>
        <w:rPr>
          <w:spacing w:val="-9"/>
          <w:rtl/>
        </w:rPr>
        <w:t xml:space="preserve"> </w:t>
      </w:r>
      <w:r>
        <w:rPr>
          <w:w w:val="70"/>
          <w:rtl/>
        </w:rPr>
        <w:t>ڪلاس اٺين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کان پوءِ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ستت ئي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مون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بابا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8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ڊائري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تحفي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طور</w:t>
      </w:r>
      <w:r>
        <w:rPr>
          <w:rtl/>
        </w:rPr>
        <w:t xml:space="preserve"> </w:t>
      </w:r>
      <w:r>
        <w:rPr>
          <w:w w:val="70"/>
          <w:rtl/>
        </w:rPr>
        <w:t>ڏني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هئي</w:t>
      </w:r>
      <w:r>
        <w:rPr>
          <w:w w:val="70"/>
        </w:rPr>
        <w:t>.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جنهن</w:t>
      </w:r>
      <w:r>
        <w:rPr>
          <w:rtl/>
        </w:rPr>
        <w:t xml:space="preserve"> </w:t>
      </w:r>
      <w:r>
        <w:rPr>
          <w:w w:val="70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مون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لکڻ</w:t>
      </w:r>
      <w:r>
        <w:rPr>
          <w:spacing w:val="-1"/>
          <w:rtl/>
        </w:rPr>
        <w:t xml:space="preserve"> </w:t>
      </w:r>
      <w:r>
        <w:rPr>
          <w:w w:val="70"/>
          <w:rtl/>
        </w:rPr>
        <w:t>شروع</w:t>
      </w:r>
      <w:r>
        <w:rPr>
          <w:spacing w:val="-1"/>
          <w:rtl/>
        </w:rPr>
        <w:t xml:space="preserve"> </w:t>
      </w:r>
      <w:r>
        <w:rPr>
          <w:w w:val="70"/>
          <w:rtl/>
        </w:rPr>
        <w:t>ڪيو</w:t>
      </w:r>
      <w:r>
        <w:rPr>
          <w:w w:val="70"/>
        </w:rPr>
        <w:t>.</w:t>
      </w:r>
      <w:r>
        <w:rPr>
          <w:spacing w:val="-5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ها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منهنجي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زندگي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1"/>
          <w:rtl/>
        </w:rPr>
        <w:t>پهرين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ڊائري</w:t>
      </w:r>
      <w:r>
        <w:rPr>
          <w:spacing w:val="-3"/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جنهن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ٻاهريون</w:t>
      </w:r>
      <w:r>
        <w:rPr>
          <w:rtl/>
        </w:rPr>
        <w:t xml:space="preserve"> </w:t>
      </w:r>
      <w:r>
        <w:rPr>
          <w:w w:val="71"/>
          <w:rtl/>
        </w:rPr>
        <w:t>جلد</w:t>
      </w:r>
      <w:r>
        <w:rPr>
          <w:rtl/>
        </w:rPr>
        <w:t xml:space="preserve"> </w:t>
      </w:r>
      <w:r>
        <w:rPr>
          <w:w w:val="71"/>
          <w:rtl/>
        </w:rPr>
        <w:t>سائي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رنگ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1"/>
          <w:rtl/>
        </w:rPr>
        <w:t xml:space="preserve"> </w:t>
      </w:r>
      <w:r>
        <w:rPr>
          <w:w w:val="71"/>
          <w:rtl/>
        </w:rPr>
        <w:t>اڃا</w:t>
      </w:r>
      <w:r>
        <w:rPr>
          <w:spacing w:val="-1"/>
          <w:rtl/>
        </w:rPr>
        <w:t xml:space="preserve"> </w:t>
      </w:r>
      <w:r>
        <w:rPr>
          <w:w w:val="71"/>
          <w:rtl/>
        </w:rPr>
        <w:t>تائين</w:t>
      </w:r>
      <w:r>
        <w:rPr>
          <w:rtl/>
        </w:rPr>
        <w:t xml:space="preserve"> </w:t>
      </w:r>
      <w:r>
        <w:rPr>
          <w:w w:val="71"/>
          <w:rtl/>
        </w:rPr>
        <w:t>مون</w:t>
      </w:r>
      <w:r>
        <w:rPr>
          <w:rtl/>
        </w:rPr>
        <w:t xml:space="preserve"> </w:t>
      </w:r>
      <w:r>
        <w:rPr>
          <w:w w:val="71"/>
          <w:rtl/>
        </w:rPr>
        <w:t>وٽ</w:t>
      </w:r>
      <w:r>
        <w:rPr>
          <w:rtl/>
        </w:rPr>
        <w:t xml:space="preserve"> </w:t>
      </w:r>
      <w:r>
        <w:rPr>
          <w:w w:val="71"/>
          <w:rtl/>
        </w:rPr>
        <w:t>محفوظ</w:t>
      </w:r>
      <w:r>
        <w:rPr>
          <w:spacing w:val="-4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(</w:t>
      </w:r>
      <w:r>
        <w:rPr>
          <w:rtl/>
        </w:rPr>
        <w:t xml:space="preserve"> </w:t>
      </w:r>
      <w:r>
        <w:rPr>
          <w:w w:val="71"/>
          <w:rtl/>
        </w:rPr>
        <w:t>هئي</w:t>
      </w:r>
      <w:r>
        <w:rPr>
          <w:w w:val="71"/>
        </w:rPr>
        <w:t>.</w:t>
      </w:r>
      <w:r>
        <w:rPr>
          <w:spacing w:val="-3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1"/>
          <w:rtl/>
        </w:rPr>
        <w:t xml:space="preserve"> </w:t>
      </w:r>
      <w:r>
        <w:rPr>
          <w:w w:val="71"/>
          <w:rtl/>
        </w:rPr>
        <w:t xml:space="preserve">تي </w:t>
      </w:r>
      <w:r>
        <w:rPr>
          <w:w w:val="67"/>
          <w:rtl/>
        </w:rPr>
        <w:t>ڪجهه يادگار تحرير ٿيل آهن</w:t>
      </w:r>
      <w:r>
        <w:rPr>
          <w:w w:val="67"/>
        </w:rPr>
        <w:t>.</w:t>
      </w:r>
    </w:p>
    <w:p w14:paraId="4D2A2780">
      <w:pPr>
        <w:pStyle w:val="13"/>
        <w:bidi/>
        <w:spacing w:before="1" w:line="271" w:lineRule="auto"/>
        <w:ind w:left="154" w:right="311" w:firstLine="433"/>
        <w:jc w:val="left"/>
      </w:pPr>
      <w:r>
        <w:rPr>
          <w:w w:val="70"/>
          <w:rtl/>
        </w:rPr>
        <w:t>مطالعي سان بيحد</w:t>
      </w:r>
      <w:r>
        <w:rPr>
          <w:spacing w:val="-9"/>
          <w:rtl/>
        </w:rPr>
        <w:t xml:space="preserve"> </w:t>
      </w:r>
      <w:r>
        <w:rPr>
          <w:w w:val="70"/>
          <w:rtl/>
        </w:rPr>
        <w:t>چاه رکڻ جي باوجود مون پاڻ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تي 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 کي طاري نه ڪيو آهي نه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2"/>
          <w:rtl/>
        </w:rPr>
        <w:t xml:space="preserve"> </w:t>
      </w:r>
      <w:r>
        <w:rPr>
          <w:w w:val="70"/>
          <w:rtl/>
        </w:rPr>
        <w:t>ڪو خاص وقت</w:t>
      </w:r>
      <w:r>
        <w:rPr>
          <w:spacing w:val="40"/>
          <w:rtl/>
        </w:rPr>
        <w:t xml:space="preserve"> </w:t>
      </w:r>
      <w:r>
        <w:rPr>
          <w:w w:val="74"/>
          <w:rtl/>
        </w:rPr>
        <w:t>مقرر 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مضمون</w:t>
      </w:r>
      <w:r>
        <w:rPr>
          <w:spacing w:val="-8"/>
          <w:rtl/>
        </w:rPr>
        <w:t xml:space="preserve"> </w:t>
      </w:r>
      <w:r>
        <w:rPr>
          <w:w w:val="74"/>
        </w:rPr>
        <w:t>(Subject)</w:t>
      </w:r>
      <w:r>
        <w:rPr>
          <w:spacing w:val="-7"/>
          <w:rtl/>
        </w:rPr>
        <w:t xml:space="preserve"> </w:t>
      </w:r>
      <w:r>
        <w:rPr>
          <w:w w:val="74"/>
          <w:rtl/>
        </w:rPr>
        <w:t>مخصوص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ڪيو آهي</w:t>
      </w:r>
      <w:r>
        <w:rPr>
          <w:w w:val="74"/>
        </w:rPr>
        <w:t>.</w:t>
      </w:r>
      <w:r>
        <w:rPr>
          <w:w w:val="74"/>
          <w:rtl/>
        </w:rPr>
        <w:t xml:space="preserve"> بس سٺي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لکڻي،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پڙهندي آهيان،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جيڪا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معلوماتي هجي،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پوءِ</w:t>
      </w:r>
      <w:r>
        <w:rPr>
          <w:rtl/>
        </w:rPr>
        <w:t xml:space="preserve"> </w:t>
      </w:r>
      <w:r>
        <w:rPr>
          <w:w w:val="70"/>
          <w:rtl/>
        </w:rPr>
        <w:t>ڪهڙي به ليکڪ 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هجي</w:t>
      </w:r>
      <w:r>
        <w:rPr>
          <w:w w:val="70"/>
        </w:rPr>
        <w:t>.</w:t>
      </w:r>
      <w:r>
        <w:rPr>
          <w:w w:val="70"/>
          <w:rtl/>
        </w:rPr>
        <w:t xml:space="preserve"> اهو نالي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وارو هجي يا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 xml:space="preserve">نه هجي، بس ان لاءِ شرط اِهو آهي ته تحرير ۾ تجس ۽ جاذيت </w:t>
      </w:r>
      <w:r>
        <w:rPr>
          <w:w w:val="75"/>
        </w:rPr>
        <w:t>(allraction)</w:t>
      </w:r>
      <w:r>
        <w:rPr>
          <w:rtl/>
        </w:rPr>
        <w:t xml:space="preserve"> </w:t>
      </w:r>
      <w:r>
        <w:rPr>
          <w:w w:val="75"/>
          <w:rtl/>
        </w:rPr>
        <w:t>ضرور</w:t>
      </w:r>
      <w:r>
        <w:rPr>
          <w:rtl/>
        </w:rPr>
        <w:t xml:space="preserve"> </w:t>
      </w:r>
      <w:r>
        <w:rPr>
          <w:w w:val="75"/>
          <w:rtl/>
        </w:rPr>
        <w:t>هجي</w:t>
      </w:r>
      <w:r>
        <w:rPr>
          <w:spacing w:val="-1"/>
          <w:rtl/>
        </w:rPr>
        <w:t xml:space="preserve"> </w:t>
      </w:r>
      <w:r>
        <w:rPr>
          <w:w w:val="75"/>
          <w:rtl/>
        </w:rPr>
        <w:t>۽</w:t>
      </w:r>
      <w:r>
        <w:rPr>
          <w:spacing w:val="-1"/>
          <w:rtl/>
        </w:rPr>
        <w:t xml:space="preserve"> </w:t>
      </w:r>
      <w:r>
        <w:rPr>
          <w:w w:val="75"/>
          <w:rtl/>
        </w:rPr>
        <w:t>ا</w:t>
      </w:r>
      <w:r>
        <w:rPr>
          <w:spacing w:val="-48"/>
          <w:w w:val="75"/>
          <w:position w:val="1"/>
          <w:rtl/>
        </w:rPr>
        <w:t xml:space="preserve"> </w:t>
      </w:r>
      <w:r>
        <w:rPr>
          <w:w w:val="75"/>
          <w:rtl/>
        </w:rPr>
        <w:t>ن</w:t>
      </w:r>
      <w:r>
        <w:rPr>
          <w:rtl/>
        </w:rPr>
        <w:t xml:space="preserve"> </w:t>
      </w:r>
      <w:r>
        <w:rPr>
          <w:w w:val="75"/>
          <w:rtl/>
        </w:rPr>
        <w:t>منجهان</w:t>
      </w:r>
      <w:r>
        <w:rPr>
          <w:rtl/>
        </w:rPr>
        <w:t xml:space="preserve"> </w:t>
      </w:r>
      <w:r>
        <w:rPr>
          <w:w w:val="75"/>
          <w:rtl/>
        </w:rPr>
        <w:t>آخر</w:t>
      </w:r>
      <w:r>
        <w:rPr>
          <w:rtl/>
        </w:rPr>
        <w:t xml:space="preserve"> </w:t>
      </w:r>
      <w:r>
        <w:rPr>
          <w:w w:val="75"/>
          <w:rtl/>
        </w:rPr>
        <w:t>۾</w:t>
      </w:r>
      <w:r>
        <w:rPr>
          <w:spacing w:val="-2"/>
          <w:rtl/>
        </w:rPr>
        <w:t xml:space="preserve"> </w:t>
      </w:r>
      <w:r>
        <w:rPr>
          <w:w w:val="75"/>
          <w:rtl/>
        </w:rPr>
        <w:t>ڪونه</w:t>
      </w:r>
      <w:r>
        <w:rPr>
          <w:rtl/>
        </w:rPr>
        <w:t xml:space="preserve"> </w:t>
      </w:r>
      <w:r>
        <w:rPr>
          <w:w w:val="75"/>
          <w:rtl/>
        </w:rPr>
        <w:t>ڪونه</w:t>
      </w:r>
      <w:r>
        <w:rPr>
          <w:rtl/>
        </w:rPr>
        <w:t xml:space="preserve"> </w:t>
      </w:r>
      <w:r>
        <w:rPr>
          <w:w w:val="75"/>
          <w:rtl/>
        </w:rPr>
        <w:t>نصيحت</w:t>
      </w:r>
      <w:r>
        <w:rPr>
          <w:rtl/>
        </w:rPr>
        <w:t xml:space="preserve"> </w:t>
      </w:r>
      <w:r>
        <w:rPr>
          <w:w w:val="75"/>
          <w:rtl/>
        </w:rPr>
        <w:t>جو</w:t>
      </w:r>
      <w:r>
        <w:rPr>
          <w:rtl/>
        </w:rPr>
        <w:t xml:space="preserve"> </w:t>
      </w:r>
      <w:r>
        <w:rPr>
          <w:w w:val="75"/>
          <w:rtl/>
        </w:rPr>
        <w:t>نقطو</w:t>
      </w:r>
      <w:r>
        <w:rPr>
          <w:rtl/>
        </w:rPr>
        <w:t xml:space="preserve"> </w:t>
      </w:r>
      <w:r>
        <w:rPr>
          <w:w w:val="75"/>
          <w:rtl/>
        </w:rPr>
        <w:t>ضرور</w:t>
      </w:r>
      <w:r>
        <w:rPr>
          <w:spacing w:val="-2"/>
          <w:rtl/>
        </w:rPr>
        <w:t xml:space="preserve"> </w:t>
      </w:r>
      <w:r>
        <w:rPr>
          <w:w w:val="75"/>
          <w:rtl/>
        </w:rPr>
        <w:t>حاصل</w:t>
      </w:r>
      <w:r>
        <w:rPr>
          <w:spacing w:val="-3"/>
          <w:rtl/>
        </w:rPr>
        <w:t xml:space="preserve"> </w:t>
      </w:r>
      <w:r>
        <w:rPr>
          <w:w w:val="75"/>
          <w:rtl/>
        </w:rPr>
        <w:t>ٿئي</w:t>
      </w:r>
      <w:r>
        <w:rPr>
          <w:w w:val="75"/>
        </w:rPr>
        <w:t>.</w:t>
      </w:r>
      <w:r>
        <w:rPr>
          <w:spacing w:val="-2"/>
          <w:rtl/>
        </w:rPr>
        <w:t xml:space="preserve"> </w:t>
      </w:r>
      <w:r>
        <w:rPr>
          <w:w w:val="75"/>
          <w:rtl/>
        </w:rPr>
        <w:t>طبعيت،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ماحول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 حالتِ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حاظره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مطابق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مختلف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رسالا،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مئگزين،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انگريزي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اردو،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سنڌي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ٻيو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جيڪو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ڪجهه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مَيسّر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 xml:space="preserve">اچي وڃن، </w:t>
      </w:r>
      <w:r>
        <w:rPr>
          <w:w w:val="67"/>
          <w:rtl/>
        </w:rPr>
        <w:t>سڀني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کي پڙهڻ</w:t>
      </w:r>
      <w:r>
        <w:rPr>
          <w:spacing w:val="-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ڪم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واريون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ڳالهيون ياد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رکڻ،</w:t>
      </w:r>
      <w:r>
        <w:rPr>
          <w:spacing w:val="-9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عادت</w:t>
      </w:r>
      <w:r>
        <w:rPr>
          <w:w w:val="67"/>
        </w:rPr>
        <w:t>“</w:t>
      </w:r>
      <w:r>
        <w:rPr>
          <w:spacing w:val="-3"/>
          <w:rtl/>
        </w:rPr>
        <w:t xml:space="preserve"> </w:t>
      </w:r>
      <w:r>
        <w:rPr>
          <w:w w:val="67"/>
          <w:rtl/>
        </w:rPr>
        <w:t>۾</w:t>
      </w:r>
      <w:r>
        <w:rPr>
          <w:spacing w:val="-6"/>
          <w:rtl/>
        </w:rPr>
        <w:t xml:space="preserve"> </w:t>
      </w:r>
      <w:r>
        <w:rPr>
          <w:w w:val="67"/>
          <w:rtl/>
        </w:rPr>
        <w:t>شامل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نهن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سڀني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منجهه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گهڻي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ڀاڱي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پنهنجي</w:t>
      </w:r>
      <w:r>
        <w:rPr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4"/>
          <w:rtl/>
        </w:rPr>
        <w:t xml:space="preserve"> </w:t>
      </w:r>
      <w:r>
        <w:rPr>
          <w:w w:val="70"/>
          <w:rtl/>
        </w:rPr>
        <w:t>مضمون</w:t>
      </w:r>
      <w:r>
        <w:rPr>
          <w:spacing w:val="-1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فزيالاجي</w:t>
      </w:r>
      <w:r>
        <w:rPr>
          <w:w w:val="70"/>
        </w:rPr>
        <w:t>“</w:t>
      </w:r>
      <w:r>
        <w:rPr>
          <w:spacing w:val="-3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حوالي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سان</w:t>
      </w:r>
      <w:r>
        <w:rPr>
          <w:rtl/>
        </w:rPr>
        <w:t xml:space="preserve"> </w:t>
      </w:r>
      <w:r>
        <w:rPr>
          <w:w w:val="70"/>
          <w:rtl/>
        </w:rPr>
        <w:t>پڙهڻ</w:t>
      </w:r>
      <w:r>
        <w:rPr>
          <w:spacing w:val="-6"/>
          <w:rtl/>
        </w:rPr>
        <w:t xml:space="preserve"> </w:t>
      </w:r>
      <w:r>
        <w:rPr>
          <w:w w:val="70"/>
          <w:rtl/>
        </w:rPr>
        <w:t>تمام</w:t>
      </w:r>
      <w:r>
        <w:rPr>
          <w:spacing w:val="-8"/>
          <w:rtl/>
        </w:rPr>
        <w:t xml:space="preserve"> </w:t>
      </w:r>
      <w:r>
        <w:rPr>
          <w:w w:val="70"/>
          <w:rtl/>
        </w:rPr>
        <w:t>گهڻو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وڻندو</w:t>
      </w:r>
      <w:r>
        <w:rPr>
          <w:spacing w:val="-3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).</w:t>
      </w:r>
      <w:r>
        <w:rPr>
          <w:w w:val="70"/>
          <w:rtl/>
        </w:rPr>
        <w:t>يعني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70"/>
          <w:rtl/>
        </w:rPr>
        <w:t>صحت</w:t>
      </w:r>
      <w:r>
        <w:rPr>
          <w:spacing w:val="-6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rtl/>
        </w:rPr>
        <w:t xml:space="preserve"> </w:t>
      </w:r>
      <w:r>
        <w:rPr>
          <w:w w:val="70"/>
          <w:rtl/>
        </w:rPr>
        <w:t>صفائي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 xml:space="preserve">گڏوگڏ </w:t>
      </w:r>
      <w:r>
        <w:rPr>
          <w:w w:val="73"/>
          <w:rtl/>
        </w:rPr>
        <w:t>برني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جوڙجڪ</w:t>
      </w:r>
      <w:r>
        <w:rPr>
          <w:w w:val="73"/>
        </w:rPr>
        <w:t>(</w:t>
      </w:r>
    </w:p>
    <w:p w14:paraId="4B8A2F27">
      <w:pPr>
        <w:pStyle w:val="13"/>
        <w:bidi/>
        <w:spacing w:line="271" w:lineRule="auto"/>
        <w:ind w:left="158" w:right="311" w:firstLine="438"/>
        <w:jc w:val="left"/>
      </w:pPr>
      <w:r>
        <w:rPr>
          <w:w w:val="71"/>
          <w:rtl/>
        </w:rPr>
        <w:t>فيصلو</w:t>
      </w:r>
      <w:r>
        <w:rPr>
          <w:spacing w:val="15"/>
          <w:rtl/>
        </w:rPr>
        <w:t xml:space="preserve"> </w:t>
      </w:r>
      <w:r>
        <w:rPr>
          <w:w w:val="71"/>
          <w:rtl/>
        </w:rPr>
        <w:t>ڪرڻ</w:t>
      </w:r>
      <w:r>
        <w:rPr>
          <w:rtl/>
        </w:rPr>
        <w:t xml:space="preserve"> </w:t>
      </w:r>
      <w:r>
        <w:rPr>
          <w:w w:val="71"/>
          <w:rtl/>
        </w:rPr>
        <w:t>ڏکيو</w:t>
      </w:r>
      <w:r>
        <w:rPr>
          <w:rtl/>
        </w:rPr>
        <w:t xml:space="preserve"> </w:t>
      </w:r>
      <w:r>
        <w:rPr>
          <w:w w:val="71"/>
          <w:rtl/>
        </w:rPr>
        <w:t>آهي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spacing w:val="13"/>
          <w:rtl/>
        </w:rPr>
        <w:t xml:space="preserve"> </w:t>
      </w:r>
      <w:r>
        <w:rPr>
          <w:w w:val="71"/>
          <w:rtl/>
        </w:rPr>
        <w:t>زندگي</w:t>
      </w:r>
      <w:r>
        <w:rPr>
          <w:rtl/>
        </w:rPr>
        <w:t xml:space="preserve"> </w:t>
      </w:r>
      <w:r>
        <w:rPr>
          <w:w w:val="71"/>
          <w:rtl/>
        </w:rPr>
        <w:t>جا</w:t>
      </w:r>
      <w:r>
        <w:rPr>
          <w:rtl/>
        </w:rPr>
        <w:t xml:space="preserve"> </w:t>
      </w:r>
      <w:r>
        <w:rPr>
          <w:w w:val="71"/>
          <w:rtl/>
        </w:rPr>
        <w:t>گذاريل</w:t>
      </w:r>
      <w:r>
        <w:rPr>
          <w:rtl/>
        </w:rPr>
        <w:t xml:space="preserve"> </w:t>
      </w:r>
      <w:r>
        <w:rPr>
          <w:w w:val="71"/>
        </w:rPr>
        <w:t>)</w:t>
      </w:r>
      <w:r>
        <w:rPr>
          <w:w w:val="71"/>
          <w:rtl/>
        </w:rPr>
        <w:t>اڳياڙي</w:t>
      </w:r>
      <w:r>
        <w:rPr>
          <w:w w:val="71"/>
        </w:rPr>
        <w:t>(</w:t>
      </w:r>
      <w:r>
        <w:rPr>
          <w:rtl/>
        </w:rPr>
        <w:t xml:space="preserve"> </w:t>
      </w:r>
      <w:r>
        <w:rPr>
          <w:w w:val="71"/>
          <w:rtl/>
        </w:rPr>
        <w:t>وارا</w:t>
      </w:r>
      <w:r>
        <w:rPr>
          <w:rtl/>
        </w:rPr>
        <w:t xml:space="preserve"> </w:t>
      </w:r>
      <w:r>
        <w:rPr>
          <w:w w:val="71"/>
          <w:rtl/>
        </w:rPr>
        <w:t>ڏينهن</w:t>
      </w:r>
      <w:r>
        <w:rPr>
          <w:rtl/>
        </w:rPr>
        <w:t xml:space="preserve"> </w:t>
      </w:r>
      <w:r>
        <w:rPr>
          <w:w w:val="71"/>
          <w:rtl/>
        </w:rPr>
        <w:t>سٺا</w:t>
      </w:r>
      <w:r>
        <w:rPr>
          <w:rtl/>
        </w:rPr>
        <w:t xml:space="preserve"> </w:t>
      </w:r>
      <w:r>
        <w:rPr>
          <w:w w:val="71"/>
          <w:rtl/>
        </w:rPr>
        <w:t>هئا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يا</w:t>
      </w:r>
      <w:r>
        <w:rPr>
          <w:rtl/>
        </w:rPr>
        <w:t xml:space="preserve"> </w:t>
      </w:r>
      <w:r>
        <w:rPr>
          <w:w w:val="71"/>
          <w:rtl/>
        </w:rPr>
        <w:t>وري</w:t>
      </w:r>
      <w:r>
        <w:rPr>
          <w:rtl/>
        </w:rPr>
        <w:t xml:space="preserve"> </w:t>
      </w:r>
      <w:r>
        <w:rPr>
          <w:w w:val="71"/>
          <w:rtl/>
        </w:rPr>
        <w:t>هاڻي</w:t>
      </w:r>
      <w:r>
        <w:rPr>
          <w:rtl/>
        </w:rPr>
        <w:t xml:space="preserve"> </w:t>
      </w:r>
      <w:r>
        <w:rPr>
          <w:w w:val="71"/>
          <w:rtl/>
        </w:rPr>
        <w:t>وقتِ</w:t>
      </w:r>
      <w:r>
        <w:rPr>
          <w:spacing w:val="9"/>
          <w:rtl/>
        </w:rPr>
        <w:t xml:space="preserve"> </w:t>
      </w:r>
      <w:r>
        <w:rPr>
          <w:w w:val="71"/>
          <w:rtl/>
        </w:rPr>
        <w:t>آخر</w:t>
      </w:r>
      <w:r>
        <w:rPr>
          <w:spacing w:val="40"/>
          <w:rtl/>
        </w:rPr>
        <w:t xml:space="preserve"> </w:t>
      </w:r>
      <w:r>
        <w:rPr>
          <w:w w:val="73"/>
          <w:rtl/>
        </w:rPr>
        <w:t>پڇاڙيءَ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وارا لمحا</w:t>
      </w:r>
      <w:r>
        <w:rPr>
          <w:spacing w:val="-6"/>
          <w:rtl/>
        </w:rPr>
        <w:t xml:space="preserve"> </w:t>
      </w:r>
      <w:r>
        <w:rPr>
          <w:w w:val="73"/>
          <w:rtl/>
        </w:rPr>
        <w:t>يادگار</w:t>
      </w:r>
      <w:r>
        <w:rPr>
          <w:spacing w:val="-6"/>
          <w:rtl/>
        </w:rPr>
        <w:t xml:space="preserve"> </w:t>
      </w:r>
      <w:r>
        <w:rPr>
          <w:w w:val="73"/>
          <w:rtl/>
        </w:rPr>
        <w:t>آهن، ا</w:t>
      </w:r>
      <w:r>
        <w:rPr>
          <w:spacing w:val="-37"/>
          <w:w w:val="73"/>
          <w:position w:val="1"/>
          <w:rtl/>
        </w:rPr>
        <w:t xml:space="preserve"> </w:t>
      </w:r>
      <w:r>
        <w:rPr>
          <w:w w:val="73"/>
          <w:rtl/>
        </w:rPr>
        <w:t>هو معصوميءَ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وارو دور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سٺو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هيو، جيڪو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بلڪل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به</w:t>
      </w:r>
      <w:r>
        <w:rPr>
          <w:spacing w:val="-7"/>
          <w:rtl/>
        </w:rPr>
        <w:t xml:space="preserve"> </w:t>
      </w:r>
      <w:r>
        <w:rPr>
          <w:w w:val="73"/>
          <w:rtl/>
        </w:rPr>
        <w:t>ياد</w:t>
      </w:r>
      <w:r>
        <w:rPr>
          <w:spacing w:val="-12"/>
          <w:rtl/>
        </w:rPr>
        <w:t xml:space="preserve"> </w:t>
      </w:r>
      <w:r>
        <w:rPr>
          <w:w w:val="73"/>
          <w:rtl/>
        </w:rPr>
        <w:t>ڪونهي، يا</w:t>
      </w:r>
      <w:r>
        <w:rPr>
          <w:spacing w:val="-12"/>
          <w:rtl/>
        </w:rPr>
        <w:t xml:space="preserve"> </w:t>
      </w:r>
      <w:r>
        <w:rPr>
          <w:w w:val="73"/>
          <w:rtl/>
        </w:rPr>
        <w:t>وري هاڻي</w:t>
      </w:r>
      <w:r>
        <w:rPr>
          <w:spacing w:val="40"/>
          <w:rtl/>
        </w:rPr>
        <w:t xml:space="preserve"> </w:t>
      </w:r>
      <w:r>
        <w:rPr>
          <w:w w:val="73"/>
          <w:position w:val="2"/>
          <w:rtl/>
        </w:rPr>
        <w:t>وقتِ</w:t>
      </w:r>
      <w:r>
        <w:rPr>
          <w:spacing w:val="3"/>
          <w:position w:val="2"/>
          <w:rtl/>
        </w:rPr>
        <w:t xml:space="preserve"> </w:t>
      </w:r>
      <w:r>
        <w:rPr>
          <w:w w:val="73"/>
          <w:position w:val="2"/>
          <w:rtl/>
        </w:rPr>
        <w:t>آخر</w:t>
      </w:r>
      <w:r>
        <w:rPr>
          <w:spacing w:val="-6"/>
          <w:position w:val="2"/>
          <w:rtl/>
        </w:rPr>
        <w:t xml:space="preserve"> </w:t>
      </w:r>
      <w:r>
        <w:rPr>
          <w:w w:val="73"/>
          <w:position w:val="2"/>
          <w:rtl/>
        </w:rPr>
        <w:t>جا</w:t>
      </w:r>
      <w:r>
        <w:rPr>
          <w:spacing w:val="-9"/>
          <w:position w:val="2"/>
          <w:rtl/>
        </w:rPr>
        <w:t xml:space="preserve"> </w:t>
      </w:r>
      <w:r>
        <w:rPr>
          <w:w w:val="73"/>
          <w:position w:val="2"/>
          <w:rtl/>
        </w:rPr>
        <w:t>لمحا</w:t>
      </w:r>
      <w:r>
        <w:rPr>
          <w:spacing w:val="-2"/>
          <w:position w:val="2"/>
          <w:rtl/>
        </w:rPr>
        <w:t xml:space="preserve"> </w:t>
      </w:r>
      <w:r>
        <w:rPr>
          <w:w w:val="73"/>
          <w:position w:val="2"/>
          <w:rtl/>
        </w:rPr>
        <w:t>آهن،</w:t>
      </w:r>
      <w:r>
        <w:rPr>
          <w:spacing w:val="-12"/>
          <w:position w:val="2"/>
          <w:rtl/>
        </w:rPr>
        <w:t xml:space="preserve"> </w:t>
      </w:r>
      <w:r>
        <w:rPr>
          <w:w w:val="73"/>
          <w:position w:val="2"/>
          <w:rtl/>
        </w:rPr>
        <w:t>جيڪي</w:t>
      </w:r>
      <w:r>
        <w:rPr>
          <w:spacing w:val="-9"/>
          <w:position w:val="2"/>
          <w:rtl/>
        </w:rPr>
        <w:t xml:space="preserve"> </w:t>
      </w:r>
      <w:r>
        <w:rPr>
          <w:w w:val="73"/>
          <w:position w:val="2"/>
          <w:rtl/>
        </w:rPr>
        <w:t>پڻ</w:t>
      </w:r>
      <w:r>
        <w:rPr>
          <w:spacing w:val="-2"/>
          <w:position w:val="2"/>
          <w:rtl/>
        </w:rPr>
        <w:t xml:space="preserve"> </w:t>
      </w:r>
      <w:r>
        <w:rPr>
          <w:w w:val="73"/>
          <w:position w:val="2"/>
          <w:rtl/>
        </w:rPr>
        <w:t>ڪجهه</w:t>
      </w:r>
      <w:r>
        <w:rPr>
          <w:spacing w:val="-10"/>
          <w:position w:val="2"/>
          <w:rtl/>
        </w:rPr>
        <w:t xml:space="preserve"> </w:t>
      </w:r>
      <w:r>
        <w:rPr>
          <w:w w:val="73"/>
          <w:position w:val="2"/>
          <w:rtl/>
        </w:rPr>
        <w:t>ته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بلڪل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ياد</w:t>
      </w:r>
      <w:r>
        <w:rPr>
          <w:spacing w:val="73"/>
          <w:w w:val="150"/>
          <w:rtl/>
        </w:rPr>
        <w:t xml:space="preserve"> </w:t>
      </w:r>
      <w:r>
        <w:rPr>
          <w:w w:val="73"/>
          <w:position w:val="2"/>
          <w:rtl/>
        </w:rPr>
        <w:t>هجن</w:t>
      </w:r>
      <w:r>
        <w:rPr>
          <w:spacing w:val="-6"/>
          <w:position w:val="2"/>
          <w:rtl/>
        </w:rPr>
        <w:t xml:space="preserve"> </w:t>
      </w:r>
      <w:r>
        <w:rPr>
          <w:w w:val="73"/>
          <w:position w:val="2"/>
          <w:rtl/>
        </w:rPr>
        <w:t>ٿا</w:t>
      </w:r>
      <w:r>
        <w:rPr>
          <w:position w:val="2"/>
          <w:rtl/>
        </w:rPr>
        <w:t xml:space="preserve"> </w:t>
      </w:r>
      <w:r>
        <w:rPr>
          <w:w w:val="73"/>
          <w:position w:val="2"/>
          <w:rtl/>
        </w:rPr>
        <w:t>هجن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ٿا</w:t>
      </w:r>
      <w:r>
        <w:rPr>
          <w:spacing w:val="-5"/>
          <w:position w:val="2"/>
          <w:rtl/>
        </w:rPr>
        <w:t xml:space="preserve"> </w:t>
      </w:r>
      <w:r>
        <w:rPr>
          <w:w w:val="73"/>
          <w:position w:val="2"/>
          <w:rtl/>
        </w:rPr>
        <w:t>۽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ڪجهه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بلڪل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وسري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وڃن</w:t>
      </w:r>
      <w:r>
        <w:rPr>
          <w:spacing w:val="-8"/>
          <w:position w:val="2"/>
          <w:rtl/>
        </w:rPr>
        <w:t xml:space="preserve"> </w:t>
      </w:r>
      <w:r>
        <w:rPr>
          <w:w w:val="73"/>
          <w:position w:val="2"/>
          <w:rtl/>
        </w:rPr>
        <w:t>ٿا</w:t>
      </w:r>
      <w:r>
        <w:rPr>
          <w:w w:val="73"/>
          <w:position w:val="2"/>
        </w:rPr>
        <w:t>.</w:t>
      </w:r>
      <w:r>
        <w:rPr>
          <w:w w:val="73"/>
          <w:position w:val="2"/>
          <w:rtl/>
        </w:rPr>
        <w:t xml:space="preserve"> </w:t>
      </w:r>
      <w:r>
        <w:rPr>
          <w:w w:val="73"/>
          <w:rtl/>
        </w:rPr>
        <w:t>اِئين</w:t>
      </w:r>
      <w:r>
        <w:rPr>
          <w:spacing w:val="-1"/>
          <w:rtl/>
        </w:rPr>
        <w:t xml:space="preserve"> </w:t>
      </w:r>
      <w:r>
        <w:rPr>
          <w:w w:val="73"/>
          <w:rtl/>
        </w:rPr>
        <w:t>ٿو</w:t>
      </w:r>
      <w:r>
        <w:rPr>
          <w:rtl/>
        </w:rPr>
        <w:t xml:space="preserve"> </w:t>
      </w:r>
      <w:r>
        <w:rPr>
          <w:w w:val="73"/>
          <w:rtl/>
        </w:rPr>
        <w:t>لڳي</w:t>
      </w:r>
      <w:r>
        <w:rPr>
          <w:rtl/>
        </w:rPr>
        <w:t xml:space="preserve"> </w:t>
      </w:r>
      <w:r>
        <w:rPr>
          <w:w w:val="73"/>
          <w:rtl/>
        </w:rPr>
        <w:t>ڄڻ</w:t>
      </w:r>
      <w:r>
        <w:rPr>
          <w:rtl/>
        </w:rPr>
        <w:t xml:space="preserve"> </w:t>
      </w:r>
      <w:r>
        <w:rPr>
          <w:w w:val="73"/>
          <w:rtl/>
        </w:rPr>
        <w:t>اِنسان</w:t>
      </w:r>
      <w:r>
        <w:rPr>
          <w:rtl/>
        </w:rPr>
        <w:t xml:space="preserve"> </w:t>
      </w:r>
      <w:r>
        <w:rPr>
          <w:w w:val="73"/>
          <w:rtl/>
        </w:rPr>
        <w:t>آخري</w:t>
      </w:r>
      <w:r>
        <w:rPr>
          <w:spacing w:val="80"/>
          <w:w w:val="150"/>
          <w:position w:val="-3"/>
          <w:rtl/>
        </w:rPr>
        <w:t xml:space="preserve"> </w:t>
      </w:r>
      <w:r>
        <w:rPr>
          <w:w w:val="73"/>
          <w:rtl/>
        </w:rPr>
        <w:t>عمر</w:t>
      </w:r>
      <w:r>
        <w:rPr>
          <w:rtl/>
        </w:rPr>
        <w:t xml:space="preserve"> </w:t>
      </w:r>
      <w:r>
        <w:rPr>
          <w:w w:val="73"/>
          <w:rtl/>
        </w:rPr>
        <w:t>۾</w:t>
      </w:r>
      <w:r>
        <w:rPr>
          <w:spacing w:val="19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موٽي</w:t>
      </w:r>
      <w:r>
        <w:rPr>
          <w:rtl/>
        </w:rPr>
        <w:t xml:space="preserve"> </w:t>
      </w:r>
      <w:r>
        <w:rPr>
          <w:w w:val="73"/>
          <w:rtl/>
        </w:rPr>
        <w:t>ٻاروتڻ</w:t>
      </w:r>
      <w:r>
        <w:rPr>
          <w:rtl/>
        </w:rPr>
        <w:t xml:space="preserve"> </w:t>
      </w:r>
      <w:r>
        <w:rPr>
          <w:w w:val="73"/>
          <w:rtl/>
        </w:rPr>
        <w:t>وارو</w:t>
      </w:r>
      <w:r>
        <w:rPr>
          <w:rtl/>
        </w:rPr>
        <w:t xml:space="preserve"> </w:t>
      </w:r>
      <w:r>
        <w:rPr>
          <w:w w:val="73"/>
          <w:rtl/>
        </w:rPr>
        <w:t>معصوم</w:t>
      </w:r>
      <w:r>
        <w:rPr>
          <w:rtl/>
        </w:rPr>
        <w:t xml:space="preserve"> </w:t>
      </w:r>
      <w:r>
        <w:rPr>
          <w:w w:val="73"/>
          <w:rtl/>
        </w:rPr>
        <w:t>بڻجي</w:t>
      </w:r>
      <w:r>
        <w:rPr>
          <w:rtl/>
        </w:rPr>
        <w:t xml:space="preserve"> </w:t>
      </w:r>
      <w:r>
        <w:rPr>
          <w:w w:val="73"/>
          <w:rtl/>
        </w:rPr>
        <w:t>وڃي</w:t>
      </w:r>
      <w:r>
        <w:rPr>
          <w:rtl/>
        </w:rPr>
        <w:t xml:space="preserve"> </w:t>
      </w:r>
      <w:r>
        <w:rPr>
          <w:w w:val="73"/>
          <w:rtl/>
        </w:rPr>
        <w:t>ٿو</w:t>
      </w:r>
      <w:r>
        <w:rPr>
          <w:w w:val="73"/>
        </w:rPr>
        <w:t>.</w:t>
      </w:r>
      <w:r>
        <w:rPr>
          <w:spacing w:val="-2"/>
          <w:rtl/>
        </w:rPr>
        <w:t xml:space="preserve"> </w:t>
      </w:r>
      <w:r>
        <w:rPr>
          <w:w w:val="73"/>
          <w:rtl/>
        </w:rPr>
        <w:t>منهنجي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خيال</w:t>
      </w:r>
      <w:r>
        <w:rPr>
          <w:spacing w:val="-11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عمر</w:t>
      </w:r>
      <w:r>
        <w:rPr>
          <w:rtl/>
        </w:rPr>
        <w:t xml:space="preserve"> </w:t>
      </w:r>
      <w:r>
        <w:rPr>
          <w:w w:val="66"/>
          <w:rtl/>
        </w:rPr>
        <w:t>رفته جا لمحا پڻ يادگار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هجن ٿا</w:t>
      </w:r>
      <w:r>
        <w:rPr>
          <w:w w:val="66"/>
        </w:rPr>
        <w:t>.</w:t>
      </w:r>
      <w:r>
        <w:rPr>
          <w:w w:val="66"/>
          <w:rtl/>
        </w:rPr>
        <w:t xml:space="preserve"> ڇو ته</w:t>
      </w:r>
      <w:r>
        <w:rPr>
          <w:spacing w:val="-1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يادون</w:t>
      </w:r>
      <w:r>
        <w:rPr>
          <w:w w:val="66"/>
        </w:rPr>
        <w:t>“</w:t>
      </w:r>
      <w:r>
        <w:rPr>
          <w:w w:val="66"/>
          <w:rtl/>
        </w:rPr>
        <w:t xml:space="preserve"> ئي آهن، جيڪي انسان کي </w:t>
      </w:r>
      <w:r>
        <w:rPr>
          <w:w w:val="66"/>
        </w:rPr>
        <w:t>”</w:t>
      </w:r>
      <w:r>
        <w:rPr>
          <w:w w:val="66"/>
          <w:rtl/>
        </w:rPr>
        <w:t>يادگيري</w:t>
      </w:r>
      <w:r>
        <w:rPr>
          <w:w w:val="66"/>
        </w:rPr>
        <w:t>“</w:t>
      </w:r>
      <w:r>
        <w:rPr>
          <w:w w:val="66"/>
          <w:rtl/>
        </w:rPr>
        <w:t xml:space="preserve"> سان گڏوگڏ </w:t>
      </w:r>
      <w:r>
        <w:rPr>
          <w:w w:val="66"/>
        </w:rPr>
        <w:t>”</w:t>
      </w:r>
      <w:r>
        <w:rPr>
          <w:w w:val="66"/>
          <w:rtl/>
        </w:rPr>
        <w:t>سيکارينديون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۽ سمجهائينديون</w:t>
      </w:r>
      <w:r>
        <w:rPr>
          <w:w w:val="67"/>
        </w:rPr>
        <w:t>“</w:t>
      </w:r>
      <w:r>
        <w:rPr>
          <w:w w:val="67"/>
          <w:rtl/>
        </w:rPr>
        <w:t xml:space="preserve"> به</w:t>
      </w:r>
      <w:r>
        <w:rPr>
          <w:rtl/>
        </w:rPr>
        <w:t xml:space="preserve"> </w:t>
      </w:r>
      <w:r>
        <w:rPr>
          <w:w w:val="67"/>
          <w:rtl/>
        </w:rPr>
        <w:t>رهن ٿيون</w:t>
      </w:r>
      <w:r>
        <w:rPr>
          <w:w w:val="67"/>
        </w:rPr>
        <w:t>.</w:t>
      </w:r>
      <w:r>
        <w:rPr>
          <w:w w:val="67"/>
          <w:rtl/>
        </w:rPr>
        <w:t xml:space="preserve"> نتيجو مون اِهو </w:t>
      </w:r>
      <w:r>
        <w:rPr>
          <w:w w:val="67"/>
        </w:rPr>
        <w:t>”</w:t>
      </w:r>
      <w:r>
        <w:rPr>
          <w:w w:val="67"/>
          <w:rtl/>
        </w:rPr>
        <w:t>اَخذ</w:t>
      </w:r>
      <w:r>
        <w:rPr>
          <w:w w:val="67"/>
        </w:rPr>
        <w:t>“</w:t>
      </w:r>
      <w:r>
        <w:rPr>
          <w:w w:val="67"/>
          <w:rtl/>
        </w:rPr>
        <w:t xml:space="preserve"> ڪيو آهي ته</w:t>
      </w:r>
      <w:r>
        <w:rPr>
          <w:w w:val="67"/>
        </w:rPr>
        <w:t>:</w:t>
      </w:r>
    </w:p>
    <w:p w14:paraId="158DBED3">
      <w:pPr>
        <w:pStyle w:val="13"/>
        <w:bidi/>
        <w:spacing w:line="268" w:lineRule="auto"/>
        <w:ind w:left="157" w:right="312" w:firstLine="427"/>
        <w:jc w:val="left"/>
      </w:pPr>
      <w:r>
        <w:rPr>
          <w:w w:val="70"/>
        </w:rPr>
        <w:t>”</w:t>
      </w:r>
      <w:r>
        <w:rPr>
          <w:w w:val="70"/>
          <w:rtl/>
        </w:rPr>
        <w:t>زندگي</w:t>
      </w:r>
      <w:r>
        <w:rPr>
          <w:w w:val="70"/>
        </w:rPr>
        <w:t>“</w:t>
      </w:r>
      <w:r>
        <w:rPr>
          <w:w w:val="70"/>
          <w:rtl/>
        </w:rPr>
        <w:t>،</w:t>
      </w:r>
      <w:r>
        <w:rPr>
          <w:spacing w:val="-1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ڏکن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سکن</w:t>
      </w:r>
      <w:r>
        <w:rPr>
          <w:w w:val="70"/>
        </w:rPr>
        <w:t>“</w:t>
      </w:r>
      <w:r>
        <w:rPr>
          <w:w w:val="70"/>
          <w:rtl/>
        </w:rPr>
        <w:t xml:space="preserve"> سميت گذريل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لمحن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 يادن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سان گڏوگڏ</w:t>
      </w:r>
      <w:r>
        <w:rPr>
          <w:spacing w:val="-7"/>
          <w:w w:val="70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حال</w:t>
      </w:r>
      <w:r>
        <w:rPr>
          <w:w w:val="70"/>
        </w:rPr>
        <w:t>“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سارو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هلڻ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</w:rPr>
        <w:t>”</w:t>
      </w:r>
      <w:r>
        <w:rPr>
          <w:spacing w:val="40"/>
          <w:position w:val="-8"/>
          <w:rtl/>
        </w:rPr>
        <w:t xml:space="preserve"> </w:t>
      </w:r>
      <w:r>
        <w:rPr>
          <w:w w:val="70"/>
          <w:rtl/>
        </w:rPr>
        <w:t>مستقبل</w:t>
      </w:r>
      <w:r>
        <w:rPr>
          <w:w w:val="70"/>
        </w:rPr>
        <w:t>“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تَوڪّل </w:t>
      </w:r>
      <w:r>
        <w:rPr>
          <w:w w:val="71"/>
          <w:rtl/>
        </w:rPr>
        <w:t xml:space="preserve">۽ رَبَ جي رضا تي راضي رهڻ ۾ ئي </w:t>
      </w:r>
      <w:r>
        <w:rPr>
          <w:w w:val="71"/>
        </w:rPr>
        <w:t>”</w:t>
      </w:r>
      <w:r>
        <w:rPr>
          <w:w w:val="71"/>
          <w:rtl/>
        </w:rPr>
        <w:t>خيروبرڪت</w:t>
      </w:r>
      <w:r>
        <w:rPr>
          <w:w w:val="71"/>
        </w:rPr>
        <w:t>“</w:t>
      </w:r>
      <w:r>
        <w:rPr>
          <w:w w:val="71"/>
          <w:rtl/>
        </w:rPr>
        <w:t xml:space="preserve"> ۽ </w:t>
      </w:r>
      <w:r>
        <w:rPr>
          <w:w w:val="71"/>
        </w:rPr>
        <w:t>”</w:t>
      </w:r>
      <w:r>
        <w:rPr>
          <w:w w:val="71"/>
          <w:rtl/>
        </w:rPr>
        <w:t>عافيت</w:t>
      </w:r>
      <w:r>
        <w:rPr>
          <w:w w:val="71"/>
        </w:rPr>
        <w:t>“</w:t>
      </w:r>
      <w:r>
        <w:rPr>
          <w:w w:val="71"/>
          <w:rtl/>
        </w:rPr>
        <w:t xml:space="preserve"> لِڪيل آهي</w:t>
      </w:r>
      <w:r>
        <w:rPr>
          <w:w w:val="71"/>
        </w:rPr>
        <w:t>.</w:t>
      </w:r>
      <w:r>
        <w:rPr>
          <w:w w:val="71"/>
          <w:rtl/>
        </w:rPr>
        <w:t xml:space="preserve"> منهنجي دلي ڪيفيت مطابق</w:t>
      </w:r>
      <w:r>
        <w:rPr>
          <w:w w:val="71"/>
        </w:rPr>
        <w:t>:</w:t>
      </w:r>
    </w:p>
    <w:p w14:paraId="117252E6">
      <w:pPr>
        <w:pStyle w:val="1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22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170180</wp:posOffset>
                </wp:positionV>
                <wp:extent cx="5772785" cy="55245"/>
                <wp:effectExtent l="0" t="0" r="0" b="0"/>
                <wp:wrapTopAndBottom/>
                <wp:docPr id="713" name="Graphic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13" o:spid="_x0000_s1026" o:spt="100" style="position:absolute;left:0pt;margin-left:70.55pt;margin-top:13.4pt;height:4.35pt;width:454.55pt;mso-position-horizontal-relative:page;mso-wrap-distance-bottom:0pt;mso-wrap-distance-top:0pt;z-index:-251444224;mso-width-relative:page;mso-height-relative:page;" fillcolor="#612322" filled="t" stroked="f" coordsize="5772785,55244" o:gfxdata="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B0MXc2gAAAAoBAAAPAAAAAAAA&#10;AAEAIAAAACIAAABkcnMvZG93bnJldi54bWxQSwECFAAUAAAACACHTuJA1hUqJ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439F2BB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285B3A6">
      <w:pPr>
        <w:pStyle w:val="13"/>
        <w:spacing w:before="9"/>
        <w:rPr>
          <w:sz w:val="3"/>
        </w:rPr>
      </w:pPr>
    </w:p>
    <w:p w14:paraId="717D198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14" name="Group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15" name="Graphic 71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L77Sj6R&#10;AgAAIwcAAA4AAAAAAAAAAQAgAAAAJAEAAGRycy9lMm9Eb2MueG1sUEsFBgAAAAAGAAYAWQEAACcG&#10;AAAAAA==&#10;">
                <o:lock v:ext="edit" aspectratio="f"/>
                <v:shape id="Graphic 715" o:spid="_x0000_s1026" o:spt="100" style="position:absolute;left:0;top:0;height:40005;width:5737860;" fillcolor="#000000" filled="t" stroked="f" coordsize="5737860,40005" o:gfxdata="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O0SZ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7E17A77">
      <w:pPr>
        <w:pStyle w:val="13"/>
        <w:bidi/>
        <w:spacing w:before="266" w:line="266" w:lineRule="auto"/>
        <w:ind w:left="156" w:right="312" w:firstLine="428"/>
        <w:jc w:val="left"/>
      </w:pPr>
      <w:r>
        <w:rPr>
          <w:w w:val="71"/>
          <w:position w:val="1"/>
        </w:rPr>
        <w:t>”</w:t>
      </w:r>
      <w:r>
        <w:rPr>
          <w:w w:val="71"/>
          <w:position w:val="1"/>
          <w:rtl/>
        </w:rPr>
        <w:t>ڪڏهن</w:t>
      </w:r>
      <w:r>
        <w:rPr>
          <w:spacing w:val="-4"/>
          <w:position w:val="1"/>
          <w:rtl/>
        </w:rPr>
        <w:t xml:space="preserve"> </w:t>
      </w:r>
      <w:r>
        <w:rPr>
          <w:w w:val="71"/>
          <w:position w:val="1"/>
          <w:rtl/>
        </w:rPr>
        <w:t>ته</w:t>
      </w:r>
      <w:r>
        <w:rPr>
          <w:spacing w:val="-5"/>
          <w:position w:val="1"/>
          <w:rtl/>
        </w:rPr>
        <w:t xml:space="preserve"> </w:t>
      </w:r>
      <w:r>
        <w:rPr>
          <w:w w:val="71"/>
          <w:position w:val="1"/>
          <w:rtl/>
        </w:rPr>
        <w:t>انسان</w:t>
      </w:r>
      <w:r>
        <w:rPr>
          <w:spacing w:val="-2"/>
          <w:position w:val="1"/>
          <w:rtl/>
        </w:rPr>
        <w:t xml:space="preserve"> </w:t>
      </w:r>
      <w:r>
        <w:rPr>
          <w:w w:val="71"/>
          <w:position w:val="1"/>
          <w:rtl/>
        </w:rPr>
        <w:t>ڪاميابين</w:t>
      </w:r>
      <w:r>
        <w:rPr>
          <w:spacing w:val="-7"/>
          <w:position w:val="1"/>
          <w:rtl/>
        </w:rPr>
        <w:t xml:space="preserve"> </w:t>
      </w:r>
      <w:r>
        <w:rPr>
          <w:w w:val="71"/>
          <w:position w:val="1"/>
          <w:rtl/>
        </w:rPr>
        <w:t>جي</w:t>
      </w:r>
      <w:r>
        <w:rPr>
          <w:spacing w:val="-3"/>
          <w:position w:val="1"/>
          <w:rtl/>
        </w:rPr>
        <w:t xml:space="preserve"> </w:t>
      </w:r>
      <w:r>
        <w:rPr>
          <w:w w:val="71"/>
          <w:position w:val="1"/>
          <w:rtl/>
        </w:rPr>
        <w:t>ڍير</w:t>
      </w:r>
      <w:r>
        <w:rPr>
          <w:w w:val="71"/>
          <w:position w:val="1"/>
        </w:rPr>
        <w:t>/</w:t>
      </w:r>
      <w:r>
        <w:rPr>
          <w:spacing w:val="-3"/>
          <w:position w:val="1"/>
          <w:rtl/>
        </w:rPr>
        <w:t xml:space="preserve"> </w:t>
      </w:r>
      <w:r>
        <w:rPr>
          <w:w w:val="71"/>
          <w:position w:val="1"/>
          <w:rtl/>
        </w:rPr>
        <w:t>ڍڳ</w:t>
      </w:r>
      <w:r>
        <w:rPr>
          <w:spacing w:val="-5"/>
          <w:position w:val="1"/>
          <w:rtl/>
        </w:rPr>
        <w:t xml:space="preserve"> </w:t>
      </w:r>
      <w:r>
        <w:rPr>
          <w:w w:val="71"/>
          <w:position w:val="1"/>
          <w:rtl/>
        </w:rPr>
        <w:t>تي</w:t>
      </w:r>
      <w:r>
        <w:rPr>
          <w:spacing w:val="-7"/>
          <w:position w:val="1"/>
          <w:rtl/>
        </w:rPr>
        <w:t xml:space="preserve"> </w:t>
      </w:r>
      <w:r>
        <w:rPr>
          <w:w w:val="71"/>
          <w:position w:val="1"/>
          <w:rtl/>
        </w:rPr>
        <w:t>بيهي</w:t>
      </w:r>
      <w:r>
        <w:rPr>
          <w:spacing w:val="-8"/>
          <w:position w:val="1"/>
          <w:rtl/>
        </w:rPr>
        <w:t xml:space="preserve"> </w:t>
      </w:r>
      <w:r>
        <w:rPr>
          <w:w w:val="71"/>
          <w:position w:val="1"/>
          <w:rtl/>
        </w:rPr>
        <w:t>ڪري</w:t>
      </w:r>
      <w:r>
        <w:rPr>
          <w:spacing w:val="-8"/>
          <w:position w:val="1"/>
          <w:rtl/>
        </w:rPr>
        <w:t xml:space="preserve"> </w:t>
      </w:r>
      <w:r>
        <w:rPr>
          <w:w w:val="71"/>
          <w:position w:val="1"/>
          <w:rtl/>
        </w:rPr>
        <w:t>پنهنجو</w:t>
      </w:r>
      <w:r>
        <w:rPr>
          <w:spacing w:val="-9"/>
          <w:position w:val="1"/>
          <w:rtl/>
        </w:rPr>
        <w:t xml:space="preserve"> </w:t>
      </w:r>
      <w:r>
        <w:rPr>
          <w:w w:val="71"/>
          <w:position w:val="1"/>
        </w:rPr>
        <w:t>”</w:t>
      </w:r>
      <w:r>
        <w:rPr>
          <w:w w:val="71"/>
          <w:position w:val="1"/>
          <w:rtl/>
        </w:rPr>
        <w:t>ڳَا</w:t>
      </w:r>
      <w:r>
        <w:rPr>
          <w:spacing w:val="85"/>
          <w:w w:val="71"/>
          <w:rtl/>
        </w:rPr>
        <w:t xml:space="preserve"> </w:t>
      </w:r>
      <w:r>
        <w:rPr>
          <w:w w:val="71"/>
          <w:position w:val="1"/>
          <w:rtl/>
        </w:rPr>
        <w:t>ٽ</w:t>
      </w:r>
      <w:r>
        <w:rPr>
          <w:w w:val="71"/>
          <w:position w:val="1"/>
        </w:rPr>
        <w:t>“</w:t>
      </w:r>
      <w:r>
        <w:rPr>
          <w:spacing w:val="-4"/>
          <w:position w:val="1"/>
          <w:rtl/>
        </w:rPr>
        <w:t xml:space="preserve"> </w:t>
      </w:r>
      <w:r>
        <w:rPr>
          <w:w w:val="71"/>
          <w:position w:val="1"/>
          <w:rtl/>
        </w:rPr>
        <w:t>ا</w:t>
      </w:r>
      <w:r>
        <w:rPr>
          <w:spacing w:val="-45"/>
          <w:w w:val="71"/>
          <w:position w:val="3"/>
          <w:rtl/>
        </w:rPr>
        <w:t xml:space="preserve"> </w:t>
      </w:r>
      <w:r>
        <w:rPr>
          <w:w w:val="71"/>
          <w:position w:val="1"/>
          <w:rtl/>
        </w:rPr>
        <w:t>وچو</w:t>
      </w:r>
      <w:r>
        <w:rPr>
          <w:spacing w:val="-7"/>
          <w:position w:val="1"/>
          <w:rtl/>
        </w:rPr>
        <w:t xml:space="preserve"> </w:t>
      </w:r>
      <w:r>
        <w:rPr>
          <w:w w:val="71"/>
          <w:position w:val="1"/>
          <w:rtl/>
        </w:rPr>
        <w:t>ڪندو</w:t>
      </w:r>
      <w:r>
        <w:rPr>
          <w:spacing w:val="-2"/>
          <w:position w:val="1"/>
          <w:rtl/>
        </w:rPr>
        <w:t xml:space="preserve"> </w:t>
      </w:r>
      <w:r>
        <w:rPr>
          <w:w w:val="71"/>
          <w:position w:val="1"/>
          <w:rtl/>
        </w:rPr>
        <w:t>آهي</w:t>
      </w:r>
      <w:r>
        <w:rPr>
          <w:spacing w:val="-4"/>
          <w:position w:val="1"/>
          <w:rtl/>
        </w:rPr>
        <w:t xml:space="preserve"> </w:t>
      </w:r>
      <w:r>
        <w:rPr>
          <w:w w:val="71"/>
          <w:position w:val="1"/>
          <w:rtl/>
        </w:rPr>
        <w:t>۽</w:t>
      </w:r>
      <w:r>
        <w:rPr>
          <w:spacing w:val="-7"/>
          <w:position w:val="1"/>
          <w:rtl/>
        </w:rPr>
        <w:t xml:space="preserve"> </w:t>
      </w:r>
      <w:r>
        <w:rPr>
          <w:w w:val="71"/>
          <w:position w:val="1"/>
          <w:rtl/>
        </w:rPr>
        <w:t xml:space="preserve">ڪڏهن </w:t>
      </w:r>
      <w:r>
        <w:rPr>
          <w:w w:val="70"/>
          <w:rtl/>
        </w:rPr>
        <w:t>وري ڪجهه ماڻهو</w:t>
      </w:r>
      <w:r>
        <w:rPr>
          <w:w w:val="70"/>
        </w:rPr>
        <w:t>!</w:t>
      </w:r>
    </w:p>
    <w:p w14:paraId="6DA1D818">
      <w:pPr>
        <w:pStyle w:val="13"/>
        <w:bidi/>
        <w:spacing w:before="5"/>
        <w:ind w:left="584" w:right="319" w:firstLine="0"/>
        <w:jc w:val="left"/>
      </w:pPr>
      <w:r>
        <w:rPr>
          <w:w w:val="69"/>
        </w:rPr>
        <w:t>”</w:t>
      </w:r>
      <w:r>
        <w:rPr>
          <w:w w:val="69"/>
          <w:rtl/>
        </w:rPr>
        <w:t>ناڪامين</w:t>
      </w:r>
      <w:r>
        <w:rPr>
          <w:w w:val="69"/>
        </w:rPr>
        <w:t>“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69"/>
          <w:rtl/>
        </w:rPr>
        <w:t>هڪ</w:t>
      </w:r>
      <w:r>
        <w:rPr>
          <w:spacing w:val="-2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سِرَ</w:t>
      </w:r>
      <w:r>
        <w:rPr>
          <w:w w:val="69"/>
        </w:rPr>
        <w:t>“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بيهي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پنهنجو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پاڻ</w:t>
      </w:r>
      <w:r>
        <w:rPr>
          <w:spacing w:val="-2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ڪاميابين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همڪنار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ڪرائيندا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آهن</w:t>
      </w:r>
      <w:r>
        <w:rPr>
          <w:w w:val="69"/>
        </w:rPr>
        <w:t>.</w:t>
      </w:r>
    </w:p>
    <w:p w14:paraId="1245D88D">
      <w:pPr>
        <w:spacing w:before="43"/>
        <w:ind w:left="433" w:right="274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838EF13">
      <w:pPr>
        <w:pStyle w:val="13"/>
        <w:rPr>
          <w:sz w:val="20"/>
        </w:rPr>
      </w:pPr>
    </w:p>
    <w:p w14:paraId="292172B6">
      <w:pPr>
        <w:pStyle w:val="13"/>
        <w:rPr>
          <w:sz w:val="20"/>
        </w:rPr>
      </w:pPr>
    </w:p>
    <w:p w14:paraId="3FEC7417">
      <w:pPr>
        <w:pStyle w:val="13"/>
        <w:rPr>
          <w:sz w:val="20"/>
        </w:rPr>
      </w:pPr>
    </w:p>
    <w:p w14:paraId="14302C39">
      <w:pPr>
        <w:pStyle w:val="13"/>
        <w:rPr>
          <w:sz w:val="20"/>
        </w:rPr>
      </w:pPr>
    </w:p>
    <w:p w14:paraId="73905E44">
      <w:pPr>
        <w:pStyle w:val="13"/>
        <w:rPr>
          <w:sz w:val="20"/>
        </w:rPr>
      </w:pPr>
    </w:p>
    <w:p w14:paraId="3DE11A5E">
      <w:pPr>
        <w:pStyle w:val="13"/>
        <w:rPr>
          <w:sz w:val="20"/>
        </w:rPr>
      </w:pPr>
    </w:p>
    <w:p w14:paraId="20273EA7">
      <w:pPr>
        <w:pStyle w:val="13"/>
        <w:rPr>
          <w:sz w:val="20"/>
        </w:rPr>
      </w:pPr>
    </w:p>
    <w:p w14:paraId="5CC333F6">
      <w:pPr>
        <w:pStyle w:val="13"/>
        <w:rPr>
          <w:sz w:val="20"/>
        </w:rPr>
      </w:pPr>
    </w:p>
    <w:p w14:paraId="029C4E5C">
      <w:pPr>
        <w:pStyle w:val="13"/>
        <w:rPr>
          <w:sz w:val="20"/>
        </w:rPr>
      </w:pPr>
    </w:p>
    <w:p w14:paraId="40F13D73">
      <w:pPr>
        <w:pStyle w:val="13"/>
        <w:rPr>
          <w:sz w:val="20"/>
        </w:rPr>
      </w:pPr>
    </w:p>
    <w:p w14:paraId="43437303">
      <w:pPr>
        <w:pStyle w:val="13"/>
        <w:rPr>
          <w:sz w:val="20"/>
        </w:rPr>
      </w:pPr>
    </w:p>
    <w:p w14:paraId="1468F859">
      <w:pPr>
        <w:pStyle w:val="13"/>
        <w:rPr>
          <w:sz w:val="20"/>
        </w:rPr>
      </w:pPr>
    </w:p>
    <w:p w14:paraId="44486B92">
      <w:pPr>
        <w:pStyle w:val="13"/>
        <w:rPr>
          <w:sz w:val="20"/>
        </w:rPr>
      </w:pPr>
    </w:p>
    <w:p w14:paraId="0956FB6F">
      <w:pPr>
        <w:pStyle w:val="13"/>
        <w:rPr>
          <w:sz w:val="20"/>
        </w:rPr>
      </w:pPr>
    </w:p>
    <w:p w14:paraId="00019AA9">
      <w:pPr>
        <w:pStyle w:val="13"/>
        <w:rPr>
          <w:sz w:val="20"/>
        </w:rPr>
      </w:pPr>
    </w:p>
    <w:p w14:paraId="1B84DE9A">
      <w:pPr>
        <w:pStyle w:val="13"/>
        <w:rPr>
          <w:sz w:val="20"/>
        </w:rPr>
      </w:pPr>
    </w:p>
    <w:p w14:paraId="1DCB8868">
      <w:pPr>
        <w:pStyle w:val="13"/>
        <w:rPr>
          <w:sz w:val="20"/>
        </w:rPr>
      </w:pPr>
    </w:p>
    <w:p w14:paraId="6612E5FF">
      <w:pPr>
        <w:pStyle w:val="13"/>
        <w:rPr>
          <w:sz w:val="20"/>
        </w:rPr>
      </w:pPr>
    </w:p>
    <w:p w14:paraId="41D26E51">
      <w:pPr>
        <w:pStyle w:val="13"/>
        <w:rPr>
          <w:sz w:val="20"/>
        </w:rPr>
      </w:pPr>
    </w:p>
    <w:p w14:paraId="15BFA03C">
      <w:pPr>
        <w:pStyle w:val="13"/>
        <w:rPr>
          <w:sz w:val="20"/>
        </w:rPr>
      </w:pPr>
    </w:p>
    <w:p w14:paraId="582DC203">
      <w:pPr>
        <w:pStyle w:val="13"/>
        <w:rPr>
          <w:sz w:val="20"/>
        </w:rPr>
      </w:pPr>
    </w:p>
    <w:p w14:paraId="3036FD33">
      <w:pPr>
        <w:pStyle w:val="13"/>
        <w:rPr>
          <w:sz w:val="20"/>
        </w:rPr>
      </w:pPr>
    </w:p>
    <w:p w14:paraId="4C803E7C">
      <w:pPr>
        <w:pStyle w:val="13"/>
        <w:rPr>
          <w:sz w:val="20"/>
        </w:rPr>
      </w:pPr>
    </w:p>
    <w:p w14:paraId="205A6CD9">
      <w:pPr>
        <w:pStyle w:val="13"/>
        <w:rPr>
          <w:sz w:val="20"/>
        </w:rPr>
      </w:pPr>
    </w:p>
    <w:p w14:paraId="6DBD1175">
      <w:pPr>
        <w:pStyle w:val="13"/>
        <w:rPr>
          <w:sz w:val="20"/>
        </w:rPr>
      </w:pPr>
    </w:p>
    <w:p w14:paraId="78D5A322">
      <w:pPr>
        <w:pStyle w:val="13"/>
        <w:rPr>
          <w:sz w:val="20"/>
        </w:rPr>
      </w:pPr>
    </w:p>
    <w:p w14:paraId="61BAB6FF">
      <w:pPr>
        <w:pStyle w:val="13"/>
        <w:rPr>
          <w:sz w:val="20"/>
        </w:rPr>
      </w:pPr>
    </w:p>
    <w:p w14:paraId="74026EAB">
      <w:pPr>
        <w:pStyle w:val="13"/>
        <w:rPr>
          <w:sz w:val="20"/>
        </w:rPr>
      </w:pPr>
    </w:p>
    <w:p w14:paraId="750EA8F5">
      <w:pPr>
        <w:pStyle w:val="13"/>
        <w:rPr>
          <w:sz w:val="20"/>
        </w:rPr>
      </w:pPr>
    </w:p>
    <w:p w14:paraId="3818D77A">
      <w:pPr>
        <w:pStyle w:val="13"/>
        <w:rPr>
          <w:sz w:val="20"/>
        </w:rPr>
      </w:pPr>
    </w:p>
    <w:p w14:paraId="5E6756F2">
      <w:pPr>
        <w:pStyle w:val="13"/>
        <w:rPr>
          <w:sz w:val="20"/>
        </w:rPr>
      </w:pPr>
    </w:p>
    <w:p w14:paraId="398CA825">
      <w:pPr>
        <w:pStyle w:val="13"/>
        <w:rPr>
          <w:sz w:val="20"/>
        </w:rPr>
      </w:pPr>
    </w:p>
    <w:p w14:paraId="6AA4EA9A">
      <w:pPr>
        <w:pStyle w:val="13"/>
        <w:rPr>
          <w:sz w:val="20"/>
        </w:rPr>
      </w:pPr>
    </w:p>
    <w:p w14:paraId="7C470569">
      <w:pPr>
        <w:pStyle w:val="13"/>
        <w:rPr>
          <w:sz w:val="20"/>
        </w:rPr>
      </w:pPr>
    </w:p>
    <w:p w14:paraId="505F5B58">
      <w:pPr>
        <w:pStyle w:val="13"/>
        <w:rPr>
          <w:sz w:val="20"/>
        </w:rPr>
      </w:pPr>
    </w:p>
    <w:p w14:paraId="537D8F11">
      <w:pPr>
        <w:pStyle w:val="13"/>
        <w:rPr>
          <w:sz w:val="20"/>
        </w:rPr>
      </w:pPr>
    </w:p>
    <w:p w14:paraId="45401EF1">
      <w:pPr>
        <w:pStyle w:val="13"/>
        <w:rPr>
          <w:sz w:val="20"/>
        </w:rPr>
      </w:pPr>
    </w:p>
    <w:p w14:paraId="1CC77A1E">
      <w:pPr>
        <w:pStyle w:val="13"/>
        <w:rPr>
          <w:sz w:val="20"/>
        </w:rPr>
      </w:pPr>
    </w:p>
    <w:p w14:paraId="542AC7BF">
      <w:pPr>
        <w:pStyle w:val="13"/>
        <w:rPr>
          <w:sz w:val="20"/>
        </w:rPr>
      </w:pPr>
    </w:p>
    <w:p w14:paraId="14A2AE6E">
      <w:pPr>
        <w:pStyle w:val="13"/>
        <w:rPr>
          <w:sz w:val="20"/>
        </w:rPr>
      </w:pPr>
    </w:p>
    <w:p w14:paraId="6C7735B6">
      <w:pPr>
        <w:pStyle w:val="13"/>
        <w:rPr>
          <w:sz w:val="20"/>
        </w:rPr>
      </w:pPr>
    </w:p>
    <w:p w14:paraId="5C029033">
      <w:pPr>
        <w:pStyle w:val="13"/>
        <w:rPr>
          <w:sz w:val="20"/>
        </w:rPr>
      </w:pPr>
    </w:p>
    <w:p w14:paraId="226A5585">
      <w:pPr>
        <w:pStyle w:val="13"/>
        <w:rPr>
          <w:sz w:val="20"/>
        </w:rPr>
      </w:pPr>
    </w:p>
    <w:p w14:paraId="2812CCFF">
      <w:pPr>
        <w:pStyle w:val="13"/>
        <w:rPr>
          <w:sz w:val="20"/>
        </w:rPr>
      </w:pPr>
    </w:p>
    <w:p w14:paraId="585B60F7">
      <w:pPr>
        <w:pStyle w:val="13"/>
        <w:rPr>
          <w:sz w:val="20"/>
        </w:rPr>
      </w:pPr>
    </w:p>
    <w:p w14:paraId="31708141">
      <w:pPr>
        <w:pStyle w:val="13"/>
        <w:rPr>
          <w:sz w:val="20"/>
        </w:rPr>
      </w:pPr>
    </w:p>
    <w:p w14:paraId="7A53ECE1">
      <w:pPr>
        <w:pStyle w:val="13"/>
        <w:rPr>
          <w:sz w:val="20"/>
        </w:rPr>
      </w:pPr>
    </w:p>
    <w:p w14:paraId="335D01CF">
      <w:pPr>
        <w:pStyle w:val="13"/>
        <w:rPr>
          <w:sz w:val="20"/>
        </w:rPr>
      </w:pPr>
    </w:p>
    <w:p w14:paraId="3931E3E7">
      <w:pPr>
        <w:pStyle w:val="13"/>
        <w:rPr>
          <w:sz w:val="20"/>
        </w:rPr>
      </w:pPr>
    </w:p>
    <w:p w14:paraId="6C0E6FF6">
      <w:pPr>
        <w:pStyle w:val="13"/>
        <w:rPr>
          <w:sz w:val="20"/>
        </w:rPr>
      </w:pPr>
    </w:p>
    <w:p w14:paraId="4EFC421E">
      <w:pPr>
        <w:pStyle w:val="13"/>
        <w:rPr>
          <w:sz w:val="20"/>
        </w:rPr>
      </w:pPr>
    </w:p>
    <w:p w14:paraId="60F20901">
      <w:pPr>
        <w:pStyle w:val="13"/>
        <w:spacing w:before="12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32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247015</wp:posOffset>
                </wp:positionV>
                <wp:extent cx="5772785" cy="55245"/>
                <wp:effectExtent l="0" t="0" r="0" b="0"/>
                <wp:wrapTopAndBottom/>
                <wp:docPr id="716" name="Graphic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16" o:spid="_x0000_s1026" o:spt="100" style="position:absolute;left:0pt;margin-left:70.55pt;margin-top:19.45pt;height:4.35pt;width:454.55pt;mso-position-horizontal-relative:page;mso-wrap-distance-bottom:0pt;mso-wrap-distance-top:0pt;z-index:-251443200;mso-width-relative:page;mso-height-relative:page;" fillcolor="#612322" filled="t" stroked="f" coordsize="5772785,55244" o:gfxdata="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kkByPtsAAAAKAQAA&#10;DwAAAAAAAAABACAAAAAiAAAAZHJzL2Rvd25yZXYueG1sUEsBAhQAFAAAAAgAh07iQIFtyJxPAgAA&#10;8wUAAA4AAAAAAAAAAQAgAAAAKgEAAGRycy9lMm9Eb2MueG1sUEsFBgAAAAAGAAYAWQEAAOsFAAAA&#10;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2162BF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33BBCE1">
      <w:pPr>
        <w:pStyle w:val="13"/>
        <w:spacing w:before="9"/>
        <w:rPr>
          <w:sz w:val="3"/>
        </w:rPr>
      </w:pPr>
    </w:p>
    <w:p w14:paraId="720AFCB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17" name="Group 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6d4o&#10;vJMCAAAjBwAADgAAAAAAAAABACAAAAAkAQAAZHJzL2Uyb0RvYy54bWxQSwUGAAAAAAYABgBZAQAA&#10;KQYAAAAA&#10;">
                <o:lock v:ext="edit" aspectratio="f"/>
                <v:shape id="Graphic 718" o:spid="_x0000_s1026" o:spt="100" style="position:absolute;left:0;top:0;height:40005;width:5737860;" fillcolor="#000000" filled="t" stroked="f" coordsize="5737860,40005" o:gfxdata="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7L37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CF20988">
      <w:pPr>
        <w:bidi/>
        <w:spacing w:before="273" w:line="271" w:lineRule="auto"/>
        <w:ind w:left="3387" w:right="533" w:hanging="2996"/>
        <w:jc w:val="left"/>
        <w:rPr>
          <w:sz w:val="52"/>
          <w:szCs w:val="52"/>
        </w:rPr>
      </w:pPr>
      <w:r>
        <w:rPr>
          <w:w w:val="69"/>
          <w:sz w:val="52"/>
          <w:szCs w:val="52"/>
          <w:rtl/>
        </w:rPr>
        <w:t>پاڪستان</w:t>
      </w:r>
      <w:r>
        <w:rPr>
          <w:spacing w:val="-1"/>
          <w:w w:val="69"/>
          <w:sz w:val="52"/>
          <w:szCs w:val="52"/>
          <w:rtl/>
        </w:rPr>
        <w:t xml:space="preserve"> </w:t>
      </w:r>
      <w:r>
        <w:rPr>
          <w:w w:val="69"/>
          <w:sz w:val="52"/>
          <w:szCs w:val="52"/>
          <w:rtl/>
        </w:rPr>
        <w:t>۾ بيمارين جي وڌڻ جو</w:t>
      </w:r>
      <w:r>
        <w:rPr>
          <w:spacing w:val="-1"/>
          <w:w w:val="69"/>
          <w:sz w:val="52"/>
          <w:szCs w:val="52"/>
          <w:rtl/>
        </w:rPr>
        <w:t xml:space="preserve"> </w:t>
      </w:r>
      <w:r>
        <w:rPr>
          <w:w w:val="69"/>
          <w:sz w:val="52"/>
          <w:szCs w:val="52"/>
          <w:rtl/>
        </w:rPr>
        <w:t xml:space="preserve">سبب ماڻهن ۾ ڄاڻ جو نه </w:t>
      </w:r>
      <w:r>
        <w:rPr>
          <w:w w:val="63"/>
          <w:sz w:val="52"/>
          <w:szCs w:val="52"/>
          <w:rtl/>
        </w:rPr>
        <w:t>هئڻ</w:t>
      </w:r>
      <w:r>
        <w:rPr>
          <w:sz w:val="52"/>
          <w:szCs w:val="52"/>
          <w:rtl/>
        </w:rPr>
        <w:t xml:space="preserve"> </w:t>
      </w:r>
      <w:r>
        <w:rPr>
          <w:w w:val="63"/>
          <w:sz w:val="52"/>
          <w:szCs w:val="52"/>
          <w:rtl/>
        </w:rPr>
        <w:t>آهي</w:t>
      </w:r>
      <w:r>
        <w:rPr>
          <w:w w:val="63"/>
          <w:sz w:val="52"/>
          <w:szCs w:val="52"/>
        </w:rPr>
        <w:t>:</w:t>
      </w:r>
      <w:r>
        <w:rPr>
          <w:sz w:val="52"/>
          <w:szCs w:val="52"/>
          <w:rtl/>
        </w:rPr>
        <w:t xml:space="preserve"> </w:t>
      </w:r>
      <w:r>
        <w:rPr>
          <w:w w:val="63"/>
          <w:sz w:val="52"/>
          <w:szCs w:val="52"/>
          <w:rtl/>
        </w:rPr>
        <w:t>انٽرويو</w:t>
      </w:r>
    </w:p>
    <w:p w14:paraId="37DD5690">
      <w:pPr>
        <w:pStyle w:val="13"/>
        <w:bidi/>
        <w:spacing w:line="261" w:lineRule="auto"/>
        <w:ind w:left="162" w:right="311" w:firstLine="8"/>
        <w:jc w:val="left"/>
      </w:pPr>
      <w:r>
        <w:rPr>
          <w:w w:val="67"/>
          <w:rtl/>
        </w:rPr>
        <w:t>هيپاٽائيٽس</w:t>
      </w:r>
      <w:r>
        <w:rPr>
          <w:spacing w:val="29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22"/>
          <w:rtl/>
        </w:rPr>
        <w:t xml:space="preserve"> </w:t>
      </w:r>
      <w:r>
        <w:rPr>
          <w:w w:val="67"/>
          <w:rtl/>
        </w:rPr>
        <w:t>خاتمي</w:t>
      </w:r>
      <w:r>
        <w:rPr>
          <w:spacing w:val="24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6"/>
          <w:rtl/>
        </w:rPr>
        <w:t xml:space="preserve"> </w:t>
      </w:r>
      <w:r>
        <w:rPr>
          <w:w w:val="67"/>
          <w:rtl/>
        </w:rPr>
        <w:t>پاڪستان</w:t>
      </w:r>
      <w:r>
        <w:rPr>
          <w:spacing w:val="28"/>
          <w:rtl/>
        </w:rPr>
        <w:t xml:space="preserve"> </w:t>
      </w:r>
      <w:r>
        <w:rPr>
          <w:w w:val="67"/>
          <w:rtl/>
        </w:rPr>
        <w:t>۾</w:t>
      </w:r>
      <w:r>
        <w:rPr>
          <w:spacing w:val="21"/>
          <w:rtl/>
        </w:rPr>
        <w:t xml:space="preserve"> </w:t>
      </w:r>
      <w:r>
        <w:rPr>
          <w:w w:val="67"/>
          <w:rtl/>
        </w:rPr>
        <w:t>ڪيترائي</w:t>
      </w:r>
      <w:r>
        <w:rPr>
          <w:spacing w:val="22"/>
          <w:rtl/>
        </w:rPr>
        <w:t xml:space="preserve"> </w:t>
      </w:r>
      <w:r>
        <w:rPr>
          <w:w w:val="67"/>
          <w:rtl/>
        </w:rPr>
        <w:t>ريسرچ</w:t>
      </w:r>
      <w:r>
        <w:rPr>
          <w:spacing w:val="22"/>
          <w:rtl/>
        </w:rPr>
        <w:t xml:space="preserve"> </w:t>
      </w:r>
      <w:r>
        <w:rPr>
          <w:w w:val="67"/>
          <w:rtl/>
        </w:rPr>
        <w:t>اسڪالر،</w:t>
      </w:r>
      <w:r>
        <w:rPr>
          <w:spacing w:val="26"/>
          <w:rtl/>
        </w:rPr>
        <w:t xml:space="preserve"> </w:t>
      </w:r>
      <w:r>
        <w:rPr>
          <w:w w:val="67"/>
          <w:rtl/>
        </w:rPr>
        <w:t>ڊاڪٽر،</w:t>
      </w:r>
      <w:r>
        <w:rPr>
          <w:spacing w:val="25"/>
          <w:rtl/>
        </w:rPr>
        <w:t xml:space="preserve"> </w:t>
      </w:r>
      <w:r>
        <w:rPr>
          <w:w w:val="67"/>
          <w:rtl/>
        </w:rPr>
        <w:t>فزيالاجسٽ</w:t>
      </w:r>
      <w:r>
        <w:rPr>
          <w:spacing w:val="22"/>
          <w:rtl/>
        </w:rPr>
        <w:t xml:space="preserve"> </w:t>
      </w:r>
      <w:r>
        <w:rPr>
          <w:w w:val="67"/>
          <w:rtl/>
        </w:rPr>
        <w:t>۽</w:t>
      </w:r>
      <w:r>
        <w:rPr>
          <w:spacing w:val="25"/>
          <w:rtl/>
        </w:rPr>
        <w:t xml:space="preserve"> </w:t>
      </w:r>
      <w:r>
        <w:rPr>
          <w:w w:val="67"/>
          <w:rtl/>
        </w:rPr>
        <w:t xml:space="preserve">هيماٽالاجسٽ </w:t>
      </w:r>
      <w:r>
        <w:rPr>
          <w:w w:val="68"/>
          <w:rtl/>
        </w:rPr>
        <w:t>پنهنجون خدمتون سرانجام ڏئي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رهيا آهن</w:t>
      </w:r>
      <w:r>
        <w:rPr>
          <w:w w:val="68"/>
        </w:rPr>
        <w:t>.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انهن مان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سنڌ</w:t>
      </w:r>
      <w:r>
        <w:rPr>
          <w:spacing w:val="-8"/>
          <w:rtl/>
        </w:rPr>
        <w:t xml:space="preserve"> </w:t>
      </w:r>
      <w:r>
        <w:rPr>
          <w:w w:val="68"/>
          <w:rtl/>
        </w:rPr>
        <w:t>يونيورسٽي جي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فزيالاجي شعبي جي چيئرپرسن ميڊم</w:t>
      </w:r>
      <w:r>
        <w:rPr>
          <w:spacing w:val="80"/>
          <w:rtl/>
        </w:rPr>
        <w:t xml:space="preserve"> </w:t>
      </w:r>
      <w:r>
        <w:rPr>
          <w:w w:val="69"/>
          <w:rtl/>
        </w:rPr>
        <w:t>رشيده ڀٽي هڪ</w:t>
      </w:r>
      <w:r>
        <w:rPr>
          <w:spacing w:val="-4"/>
          <w:rtl/>
        </w:rPr>
        <w:t xml:space="preserve"> </w:t>
      </w:r>
      <w:r>
        <w:rPr>
          <w:w w:val="69"/>
          <w:rtl/>
        </w:rPr>
        <w:t>فزيالاجسٽ ۽ هيماٽالاجسٽ هجڻ جي</w:t>
      </w:r>
      <w:r>
        <w:rPr>
          <w:spacing w:val="-4"/>
          <w:rtl/>
        </w:rPr>
        <w:t xml:space="preserve"> </w:t>
      </w:r>
      <w:r>
        <w:rPr>
          <w:w w:val="69"/>
          <w:rtl/>
        </w:rPr>
        <w:t xml:space="preserve">ناتي پنهنجون خدمتون گذريل </w:t>
      </w:r>
      <w:r>
        <w:rPr>
          <w:w w:val="69"/>
        </w:rPr>
        <w:t>32</w:t>
      </w:r>
      <w:r>
        <w:rPr>
          <w:spacing w:val="-3"/>
          <w:rtl/>
        </w:rPr>
        <w:t xml:space="preserve"> </w:t>
      </w:r>
      <w:r>
        <w:rPr>
          <w:w w:val="69"/>
          <w:rtl/>
        </w:rPr>
        <w:t xml:space="preserve">سالن کان سرانجام </w:t>
      </w:r>
      <w:r>
        <w:rPr>
          <w:w w:val="63"/>
          <w:rtl/>
        </w:rPr>
        <w:t>ڏئي</w:t>
      </w:r>
      <w:r>
        <w:rPr>
          <w:spacing w:val="40"/>
          <w:rtl/>
        </w:rPr>
        <w:t xml:space="preserve"> </w:t>
      </w:r>
      <w:r>
        <w:rPr>
          <w:w w:val="63"/>
          <w:rtl/>
        </w:rPr>
        <w:t>رهي</w:t>
      </w:r>
      <w:r>
        <w:rPr>
          <w:spacing w:val="40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80"/>
          <w:rtl/>
        </w:rPr>
        <w:t xml:space="preserve"> </w:t>
      </w:r>
      <w:r>
        <w:rPr>
          <w:w w:val="63"/>
          <w:rtl/>
        </w:rPr>
        <w:t>رشيده</w:t>
      </w:r>
      <w:r>
        <w:rPr>
          <w:spacing w:val="80"/>
          <w:rtl/>
        </w:rPr>
        <w:t xml:space="preserve"> </w:t>
      </w:r>
      <w:r>
        <w:rPr>
          <w:w w:val="63"/>
          <w:rtl/>
        </w:rPr>
        <w:t>ڀٽي</w:t>
      </w:r>
      <w:r>
        <w:rPr>
          <w:spacing w:val="80"/>
          <w:rtl/>
        </w:rPr>
        <w:t xml:space="preserve"> </w:t>
      </w:r>
      <w:r>
        <w:rPr>
          <w:w w:val="63"/>
          <w:rtl/>
        </w:rPr>
        <w:t>تعلقي</w:t>
      </w:r>
      <w:r>
        <w:rPr>
          <w:spacing w:val="40"/>
          <w:rtl/>
        </w:rPr>
        <w:t xml:space="preserve"> </w:t>
      </w:r>
      <w:r>
        <w:rPr>
          <w:w w:val="63"/>
          <w:rtl/>
        </w:rPr>
        <w:t>روهڙيءَ</w:t>
      </w:r>
      <w:r>
        <w:rPr>
          <w:spacing w:val="51"/>
          <w:rtl/>
        </w:rPr>
        <w:t xml:space="preserve"> </w:t>
      </w:r>
      <w:r>
        <w:rPr>
          <w:w w:val="63"/>
          <w:rtl/>
        </w:rPr>
        <w:t>۾</w:t>
      </w:r>
      <w:r>
        <w:rPr>
          <w:spacing w:val="40"/>
          <w:rtl/>
        </w:rPr>
        <w:t xml:space="preserve"> </w:t>
      </w:r>
      <w:r>
        <w:rPr>
          <w:w w:val="63"/>
          <w:rtl/>
        </w:rPr>
        <w:t>سنه</w:t>
      </w:r>
    </w:p>
    <w:p w14:paraId="21336006">
      <w:pPr>
        <w:pStyle w:val="13"/>
        <w:bidi/>
        <w:spacing w:before="3" w:line="261" w:lineRule="auto"/>
        <w:ind w:left="158" w:right="4883" w:hanging="4"/>
        <w:jc w:val="left"/>
      </w:pPr>
      <w:r>
        <w:rPr>
          <w:w w:val="73"/>
        </w:rPr>
        <w:t>1953</w:t>
      </w:r>
      <w:r>
        <w:rPr>
          <w:w w:val="73"/>
          <w:rtl/>
        </w:rPr>
        <w:t>ع</w:t>
      </w:r>
      <w:r>
        <w:rPr>
          <w:spacing w:val="-2"/>
          <w:rtl/>
        </w:rPr>
        <w:t xml:space="preserve"> </w:t>
      </w:r>
      <w:r>
        <w:rPr>
          <w:w w:val="73"/>
          <w:rtl/>
        </w:rPr>
        <w:t>۾</w:t>
      </w:r>
      <w:r>
        <w:rPr>
          <w:spacing w:val="-9"/>
          <w:rtl/>
        </w:rPr>
        <w:t xml:space="preserve"> </w:t>
      </w:r>
      <w:r>
        <w:rPr>
          <w:w w:val="73"/>
          <w:rtl/>
        </w:rPr>
        <w:t>پيدا</w:t>
      </w:r>
      <w:r>
        <w:rPr>
          <w:spacing w:val="-9"/>
          <w:rtl/>
        </w:rPr>
        <w:t xml:space="preserve"> </w:t>
      </w:r>
      <w:r>
        <w:rPr>
          <w:w w:val="73"/>
          <w:rtl/>
        </w:rPr>
        <w:t>ٿي</w:t>
      </w:r>
      <w:r>
        <w:rPr>
          <w:w w:val="73"/>
        </w:rPr>
        <w:t>.</w:t>
      </w:r>
      <w:r>
        <w:rPr>
          <w:spacing w:val="-5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مئٽرڪ</w:t>
      </w:r>
      <w:r>
        <w:rPr>
          <w:spacing w:val="-7"/>
          <w:rtl/>
        </w:rPr>
        <w:t xml:space="preserve"> </w:t>
      </w:r>
      <w:r>
        <w:rPr>
          <w:w w:val="73"/>
          <w:rtl/>
        </w:rPr>
        <w:t>روهڙيءَ</w:t>
      </w:r>
      <w:r>
        <w:rPr>
          <w:spacing w:val="-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گرلز</w:t>
      </w:r>
      <w:r>
        <w:rPr>
          <w:spacing w:val="-10"/>
          <w:rtl/>
        </w:rPr>
        <w:t xml:space="preserve"> </w:t>
      </w:r>
      <w:r>
        <w:rPr>
          <w:w w:val="73"/>
          <w:rtl/>
        </w:rPr>
        <w:t xml:space="preserve">هاءِ </w:t>
      </w:r>
      <w:r>
        <w:rPr>
          <w:w w:val="72"/>
          <w:rtl/>
        </w:rPr>
        <w:t>اسڪول</w:t>
      </w:r>
      <w:r>
        <w:rPr>
          <w:spacing w:val="33"/>
          <w:rtl/>
        </w:rPr>
        <w:t xml:space="preserve"> </w:t>
      </w:r>
      <w:r>
        <w:rPr>
          <w:w w:val="72"/>
          <w:rtl/>
        </w:rPr>
        <w:t>مان</w:t>
      </w:r>
      <w:r>
        <w:rPr>
          <w:spacing w:val="36"/>
          <w:rtl/>
        </w:rPr>
        <w:t xml:space="preserve"> </w:t>
      </w:r>
      <w:r>
        <w:rPr>
          <w:w w:val="72"/>
          <w:rtl/>
        </w:rPr>
        <w:t>۽</w:t>
      </w:r>
      <w:r>
        <w:rPr>
          <w:spacing w:val="30"/>
          <w:rtl/>
        </w:rPr>
        <w:t xml:space="preserve"> </w:t>
      </w:r>
      <w:r>
        <w:rPr>
          <w:w w:val="72"/>
          <w:rtl/>
        </w:rPr>
        <w:t>انٽر</w:t>
      </w:r>
      <w:r>
        <w:rPr>
          <w:spacing w:val="34"/>
          <w:rtl/>
        </w:rPr>
        <w:t xml:space="preserve"> </w:t>
      </w:r>
      <w:r>
        <w:rPr>
          <w:w w:val="72"/>
          <w:rtl/>
        </w:rPr>
        <w:t>گرلز</w:t>
      </w:r>
      <w:r>
        <w:rPr>
          <w:spacing w:val="34"/>
          <w:rtl/>
        </w:rPr>
        <w:t xml:space="preserve"> </w:t>
      </w:r>
      <w:r>
        <w:rPr>
          <w:w w:val="72"/>
          <w:rtl/>
        </w:rPr>
        <w:t>ڪاليج</w:t>
      </w:r>
      <w:r>
        <w:rPr>
          <w:spacing w:val="29"/>
          <w:rtl/>
        </w:rPr>
        <w:t xml:space="preserve"> </w:t>
      </w:r>
      <w:r>
        <w:rPr>
          <w:w w:val="72"/>
          <w:rtl/>
        </w:rPr>
        <w:t>سکر</w:t>
      </w:r>
      <w:r>
        <w:rPr>
          <w:spacing w:val="33"/>
          <w:rtl/>
        </w:rPr>
        <w:t xml:space="preserve"> </w:t>
      </w:r>
      <w:r>
        <w:rPr>
          <w:w w:val="72"/>
          <w:rtl/>
        </w:rPr>
        <w:t>مان</w:t>
      </w:r>
      <w:r>
        <w:rPr>
          <w:spacing w:val="29"/>
          <w:rtl/>
        </w:rPr>
        <w:t xml:space="preserve"> </w:t>
      </w:r>
      <w:r>
        <w:rPr>
          <w:w w:val="72"/>
          <w:rtl/>
        </w:rPr>
        <w:t>ڪئي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68"/>
          <w:rtl/>
        </w:rPr>
        <w:t>تعليم</w:t>
      </w:r>
      <w:r>
        <w:rPr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8"/>
          <w:rtl/>
        </w:rPr>
        <w:t>چاهه</w:t>
      </w:r>
      <w:r>
        <w:rPr>
          <w:rtl/>
        </w:rPr>
        <w:t xml:space="preserve"> </w:t>
      </w:r>
      <w:r>
        <w:rPr>
          <w:w w:val="68"/>
          <w:rtl/>
        </w:rPr>
        <w:t>رکندڙ</w:t>
      </w:r>
      <w:r>
        <w:rPr>
          <w:rtl/>
        </w:rPr>
        <w:t xml:space="preserve"> </w:t>
      </w:r>
      <w:r>
        <w:rPr>
          <w:w w:val="68"/>
          <w:rtl/>
        </w:rPr>
        <w:t>رشيده</w:t>
      </w:r>
      <w:r>
        <w:rPr>
          <w:rtl/>
        </w:rPr>
        <w:t xml:space="preserve"> </w:t>
      </w:r>
      <w:r>
        <w:rPr>
          <w:w w:val="68"/>
          <w:rtl/>
        </w:rPr>
        <w:t>ڀٽي</w:t>
      </w:r>
      <w:r>
        <w:rPr>
          <w:rtl/>
        </w:rPr>
        <w:t xml:space="preserve"> </w:t>
      </w:r>
      <w:r>
        <w:rPr>
          <w:w w:val="68"/>
        </w:rPr>
        <w:t>1973</w:t>
      </w:r>
      <w:r>
        <w:rPr>
          <w:w w:val="68"/>
          <w:rtl/>
        </w:rPr>
        <w:t>ع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 xml:space="preserve">سنڌ </w:t>
      </w:r>
      <w:r>
        <w:rPr>
          <w:w w:val="70"/>
          <w:rtl/>
        </w:rPr>
        <w:t>يونيورسٽي</w:t>
      </w:r>
      <w:r>
        <w:rPr>
          <w:spacing w:val="44"/>
          <w:rtl/>
        </w:rPr>
        <w:t xml:space="preserve"> </w:t>
      </w:r>
      <w:r>
        <w:rPr>
          <w:w w:val="70"/>
          <w:rtl/>
        </w:rPr>
        <w:t>مان</w:t>
      </w:r>
      <w:r>
        <w:rPr>
          <w:spacing w:val="44"/>
          <w:rtl/>
        </w:rPr>
        <w:t xml:space="preserve"> </w:t>
      </w:r>
      <w:r>
        <w:rPr>
          <w:w w:val="70"/>
          <w:rtl/>
        </w:rPr>
        <w:t>گريجوئيشن</w:t>
      </w:r>
      <w:r>
        <w:rPr>
          <w:spacing w:val="41"/>
          <w:rtl/>
        </w:rPr>
        <w:t xml:space="preserve"> </w:t>
      </w:r>
      <w:r>
        <w:rPr>
          <w:w w:val="70"/>
          <w:rtl/>
        </w:rPr>
        <w:t>۽</w:t>
      </w:r>
      <w:r>
        <w:rPr>
          <w:spacing w:val="40"/>
          <w:rtl/>
        </w:rPr>
        <w:t xml:space="preserve"> </w:t>
      </w:r>
      <w:r>
        <w:rPr>
          <w:w w:val="70"/>
        </w:rPr>
        <w:t>1975</w:t>
      </w:r>
      <w:r>
        <w:rPr>
          <w:w w:val="70"/>
          <w:rtl/>
        </w:rPr>
        <w:t>ع</w:t>
      </w:r>
      <w:r>
        <w:rPr>
          <w:spacing w:val="45"/>
          <w:rtl/>
        </w:rPr>
        <w:t xml:space="preserve"> </w:t>
      </w:r>
      <w:r>
        <w:rPr>
          <w:w w:val="70"/>
          <w:rtl/>
        </w:rPr>
        <w:t>۾</w:t>
      </w:r>
      <w:r>
        <w:rPr>
          <w:spacing w:val="37"/>
          <w:rtl/>
        </w:rPr>
        <w:t xml:space="preserve"> </w:t>
      </w:r>
      <w:r>
        <w:rPr>
          <w:w w:val="70"/>
          <w:rtl/>
        </w:rPr>
        <w:t>ماسٽرس</w:t>
      </w:r>
    </w:p>
    <w:p w14:paraId="65463A03">
      <w:pPr>
        <w:pStyle w:val="13"/>
        <w:bidi/>
        <w:spacing w:line="340" w:lineRule="exact"/>
        <w:ind w:left="155" w:right="0" w:firstLine="0"/>
        <w:jc w:val="left"/>
      </w:pPr>
      <w:r>
        <w:rPr>
          <w:w w:val="76"/>
          <w:rtl/>
        </w:rPr>
        <w:t>ڊگري</w:t>
      </w:r>
      <w:r>
        <w:rPr>
          <w:spacing w:val="53"/>
          <w:w w:val="150"/>
          <w:rtl/>
        </w:rPr>
        <w:t xml:space="preserve"> </w:t>
      </w:r>
      <w:r>
        <w:rPr>
          <w:w w:val="76"/>
          <w:rtl/>
        </w:rPr>
        <w:t>حاصل</w:t>
      </w:r>
      <w:r>
        <w:rPr>
          <w:spacing w:val="56"/>
          <w:w w:val="150"/>
          <w:rtl/>
        </w:rPr>
        <w:t xml:space="preserve"> </w:t>
      </w:r>
      <w:r>
        <w:rPr>
          <w:w w:val="76"/>
          <w:rtl/>
        </w:rPr>
        <w:t>ڪئي</w:t>
      </w:r>
      <w:r>
        <w:rPr>
          <w:w w:val="76"/>
        </w:rPr>
        <w:t>.</w:t>
      </w:r>
      <w:r>
        <w:rPr>
          <w:spacing w:val="52"/>
          <w:w w:val="150"/>
          <w:rtl/>
        </w:rPr>
        <w:t xml:space="preserve"> </w:t>
      </w:r>
      <w:r>
        <w:rPr>
          <w:w w:val="76"/>
          <w:rtl/>
        </w:rPr>
        <w:t>جنهن</w:t>
      </w:r>
      <w:r>
        <w:rPr>
          <w:spacing w:val="54"/>
          <w:w w:val="150"/>
          <w:rtl/>
        </w:rPr>
        <w:t xml:space="preserve"> </w:t>
      </w:r>
      <w:r>
        <w:rPr>
          <w:w w:val="76"/>
          <w:rtl/>
        </w:rPr>
        <w:t>کان</w:t>
      </w:r>
      <w:r>
        <w:rPr>
          <w:spacing w:val="51"/>
          <w:w w:val="150"/>
          <w:rtl/>
        </w:rPr>
        <w:t xml:space="preserve"> </w:t>
      </w:r>
      <w:r>
        <w:rPr>
          <w:w w:val="76"/>
          <w:rtl/>
        </w:rPr>
        <w:t>پوءِ</w:t>
      </w:r>
      <w:r>
        <w:rPr>
          <w:spacing w:val="57"/>
          <w:w w:val="150"/>
          <w:rtl/>
        </w:rPr>
        <w:t xml:space="preserve"> </w:t>
      </w:r>
      <w:r>
        <w:rPr>
          <w:w w:val="76"/>
        </w:rPr>
        <w:t>1976</w:t>
      </w:r>
      <w:r>
        <w:rPr>
          <w:w w:val="76"/>
          <w:rtl/>
        </w:rPr>
        <w:t>ع</w:t>
      </w:r>
      <w:r>
        <w:rPr>
          <w:spacing w:val="57"/>
          <w:w w:val="150"/>
          <w:rtl/>
        </w:rPr>
        <w:t xml:space="preserve"> </w:t>
      </w:r>
      <w:r>
        <w:rPr>
          <w:w w:val="76"/>
          <w:rtl/>
        </w:rPr>
        <w:t>۾</w:t>
      </w:r>
    </w:p>
    <w:p w14:paraId="69E85EA6">
      <w:pPr>
        <w:pStyle w:val="13"/>
        <w:bidi/>
        <w:spacing w:before="28" w:line="261" w:lineRule="auto"/>
        <w:ind w:left="158" w:right="4883" w:firstLine="7"/>
        <w:jc w:val="left"/>
      </w:pPr>
      <w:r>
        <w:rPr>
          <w:w w:val="69"/>
          <w:rtl/>
        </w:rPr>
        <w:t>فزيالاجي</w:t>
      </w:r>
      <w:r>
        <w:rPr>
          <w:rtl/>
        </w:rPr>
        <w:t xml:space="preserve"> </w:t>
      </w:r>
      <w:r>
        <w:rPr>
          <w:w w:val="69"/>
          <w:rtl/>
        </w:rPr>
        <w:t>شعبي</w:t>
      </w:r>
      <w:r>
        <w:rPr>
          <w:rtl/>
        </w:rPr>
        <w:t xml:space="preserve"> </w:t>
      </w:r>
      <w:r>
        <w:rPr>
          <w:w w:val="69"/>
          <w:rtl/>
        </w:rPr>
        <w:t>۾</w:t>
      </w:r>
      <w:r>
        <w:rPr>
          <w:spacing w:val="-1"/>
          <w:rtl/>
        </w:rPr>
        <w:t xml:space="preserve"> </w:t>
      </w:r>
      <w:r>
        <w:rPr>
          <w:w w:val="69"/>
          <w:rtl/>
        </w:rPr>
        <w:t>ليڪچرار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1"/>
          <w:rtl/>
        </w:rPr>
        <w:t xml:space="preserve"> </w:t>
      </w:r>
      <w:r>
        <w:rPr>
          <w:w w:val="69"/>
          <w:rtl/>
        </w:rPr>
        <w:t>مقرر</w:t>
      </w:r>
      <w:r>
        <w:rPr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rtl/>
        </w:rPr>
        <w:t xml:space="preserve"> </w:t>
      </w:r>
      <w:r>
        <w:rPr>
          <w:w w:val="69"/>
          <w:rtl/>
        </w:rPr>
        <w:t>هن</w:t>
      </w:r>
      <w:r>
        <w:rPr>
          <w:rtl/>
        </w:rPr>
        <w:t xml:space="preserve"> </w:t>
      </w:r>
      <w:r>
        <w:rPr>
          <w:w w:val="69"/>
          <w:rtl/>
        </w:rPr>
        <w:t>وقت</w:t>
      </w:r>
      <w:r>
        <w:rPr>
          <w:rtl/>
        </w:rPr>
        <w:t xml:space="preserve"> </w:t>
      </w:r>
      <w:r>
        <w:rPr>
          <w:w w:val="65"/>
          <w:rtl/>
        </w:rPr>
        <w:t xml:space="preserve">سنڌ يونيورسٽي جي فزيالاجي جي شعبي ۾ چيئرپرسن </w:t>
      </w:r>
      <w:r>
        <w:rPr>
          <w:w w:val="68"/>
          <w:rtl/>
        </w:rPr>
        <w:t>جي عهدي تي فائز آهي</w:t>
      </w:r>
      <w:r>
        <w:rPr>
          <w:w w:val="68"/>
        </w:rPr>
        <w:t>.</w:t>
      </w:r>
    </w:p>
    <w:p w14:paraId="64808075">
      <w:pPr>
        <w:pStyle w:val="13"/>
        <w:bidi/>
        <w:spacing w:before="39" w:line="276" w:lineRule="auto"/>
        <w:ind w:left="159" w:right="1234" w:hanging="10"/>
        <w:jc w:val="left"/>
      </w:pPr>
      <w:r>
        <w:rPr>
          <w:w w:val="65"/>
          <w:rtl/>
        </w:rPr>
        <w:t>رشيدهڀٽيفزيالاجيڪلسوسائٽيآفپاڪستان۽زولاجيڪلسوسائٽيآفپاڪستانجيميمبرپڻآهي</w:t>
      </w:r>
      <w:r>
        <w:rPr>
          <w:w w:val="65"/>
        </w:rPr>
        <w:t>.</w:t>
      </w:r>
      <w:r>
        <w:rPr>
          <w:w w:val="65"/>
          <w:rtl/>
        </w:rPr>
        <w:t xml:space="preserve"> </w:t>
      </w:r>
      <w:r>
        <w:rPr>
          <w:w w:val="74"/>
          <w:rtl/>
        </w:rPr>
        <w:t>س</w:t>
      </w:r>
      <w:r>
        <w:rPr>
          <w:w w:val="74"/>
        </w:rPr>
        <w:t>:</w:t>
      </w:r>
      <w:r>
        <w:rPr>
          <w:w w:val="74"/>
          <w:rtl/>
        </w:rPr>
        <w:t xml:space="preserve"> هيپاٽائيٽس ڇا آهي ۽ ان جا اثرات ڪهڙا آهن؟</w:t>
      </w:r>
    </w:p>
    <w:p w14:paraId="0B8F826C">
      <w:pPr>
        <w:pStyle w:val="13"/>
        <w:bidi/>
        <w:spacing w:line="324" w:lineRule="exact"/>
        <w:ind w:left="164" w:right="319" w:firstLine="0"/>
        <w:jc w:val="left"/>
      </w:pPr>
      <w:r>
        <w:rPr>
          <w:w w:val="71"/>
          <w:rtl/>
        </w:rPr>
        <w:t>ج</w:t>
      </w:r>
      <w:r>
        <w:rPr>
          <w:w w:val="71"/>
        </w:rPr>
        <w:t>:</w:t>
      </w:r>
      <w:r>
        <w:rPr>
          <w:spacing w:val="-18"/>
          <w:rtl/>
        </w:rPr>
        <w:t xml:space="preserve"> </w:t>
      </w:r>
      <w:r>
        <w:rPr>
          <w:w w:val="71"/>
          <w:rtl/>
        </w:rPr>
        <w:t>هيپاٽائيٽس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دراصل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جگر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سوزش</w:t>
      </w:r>
      <w:r>
        <w:rPr>
          <w:spacing w:val="-17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هيءُ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مرض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وائرس</w:t>
      </w:r>
      <w:r>
        <w:rPr>
          <w:spacing w:val="-15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ذريعي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ڦهلجي</w:t>
      </w:r>
      <w:r>
        <w:rPr>
          <w:spacing w:val="-16"/>
          <w:rtl/>
        </w:rPr>
        <w:t xml:space="preserve"> </w:t>
      </w:r>
      <w:r>
        <w:rPr>
          <w:w w:val="71"/>
          <w:rtl/>
        </w:rPr>
        <w:t>ٿو</w:t>
      </w:r>
      <w:r>
        <w:rPr>
          <w:w w:val="71"/>
        </w:rPr>
        <w:t>.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جگر،</w:t>
      </w:r>
      <w:r>
        <w:rPr>
          <w:spacing w:val="-16"/>
          <w:rtl/>
        </w:rPr>
        <w:t xml:space="preserve"> </w:t>
      </w:r>
      <w:r>
        <w:rPr>
          <w:w w:val="71"/>
          <w:rtl/>
        </w:rPr>
        <w:t>رت</w:t>
      </w:r>
    </w:p>
    <w:p w14:paraId="2CEEDA34">
      <w:pPr>
        <w:pStyle w:val="13"/>
        <w:bidi/>
        <w:spacing w:before="33" w:line="261" w:lineRule="auto"/>
        <w:ind w:left="155" w:right="311" w:firstLine="10"/>
        <w:jc w:val="left"/>
      </w:pPr>
      <w:r>
        <w:rPr>
          <w:w w:val="64"/>
          <w:rtl/>
        </w:rPr>
        <w:t>منجهان نقصان ڏيندڙ جزا مثلا</w:t>
      </w:r>
      <w:r>
        <w:rPr>
          <w:w w:val="64"/>
        </w:rPr>
        <w:t>:˝</w:t>
      </w:r>
      <w:r>
        <w:rPr>
          <w:w w:val="64"/>
          <w:rtl/>
        </w:rPr>
        <w:t xml:space="preserve"> مرده سيل، زهريلا مادا، سڻڀ، رطوبتن جي زيادتي ۽ پيلو مادو وغيره کي فلٽر يعني</w:t>
      </w:r>
      <w:r>
        <w:rPr>
          <w:rtl/>
        </w:rPr>
        <w:t xml:space="preserve"> </w:t>
      </w:r>
      <w:r>
        <w:rPr>
          <w:w w:val="76"/>
          <w:rtl/>
        </w:rPr>
        <w:t>ڇاڻي</w:t>
      </w:r>
      <w:r>
        <w:rPr>
          <w:spacing w:val="-6"/>
          <w:rtl/>
        </w:rPr>
        <w:t xml:space="preserve"> </w:t>
      </w:r>
      <w:r>
        <w:rPr>
          <w:w w:val="76"/>
          <w:rtl/>
        </w:rPr>
        <w:t>صاف</w:t>
      </w:r>
      <w:r>
        <w:rPr>
          <w:spacing w:val="-3"/>
          <w:rtl/>
        </w:rPr>
        <w:t xml:space="preserve"> </w:t>
      </w:r>
      <w:r>
        <w:rPr>
          <w:w w:val="76"/>
          <w:rtl/>
        </w:rPr>
        <w:t>ڪرڻ</w:t>
      </w:r>
      <w:r>
        <w:rPr>
          <w:spacing w:val="-7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6"/>
          <w:rtl/>
        </w:rPr>
        <w:t>ذميواري</w:t>
      </w:r>
      <w:r>
        <w:rPr>
          <w:spacing w:val="-7"/>
          <w:rtl/>
        </w:rPr>
        <w:t xml:space="preserve"> </w:t>
      </w:r>
      <w:r>
        <w:rPr>
          <w:w w:val="76"/>
          <w:rtl/>
        </w:rPr>
        <w:t>ادا</w:t>
      </w:r>
      <w:r>
        <w:rPr>
          <w:spacing w:val="-8"/>
          <w:rtl/>
        </w:rPr>
        <w:t xml:space="preserve"> </w:t>
      </w:r>
      <w:r>
        <w:rPr>
          <w:w w:val="76"/>
          <w:rtl/>
        </w:rPr>
        <w:t>ڪري ٿو</w:t>
      </w:r>
      <w:r>
        <w:rPr>
          <w:w w:val="76"/>
        </w:rPr>
        <w:t>.</w:t>
      </w:r>
      <w:r>
        <w:rPr>
          <w:w w:val="76"/>
          <w:rtl/>
        </w:rPr>
        <w:t xml:space="preserve"> هاڻي</w:t>
      </w:r>
      <w:r>
        <w:rPr>
          <w:spacing w:val="-7"/>
          <w:rtl/>
        </w:rPr>
        <w:t xml:space="preserve"> </w:t>
      </w:r>
      <w:r>
        <w:rPr>
          <w:w w:val="76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76"/>
          <w:rtl/>
        </w:rPr>
        <w:t>جگر</w:t>
      </w:r>
      <w:r>
        <w:rPr>
          <w:spacing w:val="-8"/>
          <w:rtl/>
        </w:rPr>
        <w:t xml:space="preserve"> </w:t>
      </w:r>
      <w:r>
        <w:rPr>
          <w:w w:val="76"/>
          <w:rtl/>
        </w:rPr>
        <w:t>وڌي</w:t>
      </w:r>
      <w:r>
        <w:rPr>
          <w:spacing w:val="-8"/>
          <w:rtl/>
        </w:rPr>
        <w:t xml:space="preserve"> </w:t>
      </w:r>
      <w:r>
        <w:rPr>
          <w:w w:val="76"/>
          <w:rtl/>
        </w:rPr>
        <w:t>وڃي</w:t>
      </w:r>
      <w:r>
        <w:rPr>
          <w:spacing w:val="-3"/>
          <w:rtl/>
        </w:rPr>
        <w:t xml:space="preserve"> </w:t>
      </w:r>
      <w:r>
        <w:rPr>
          <w:w w:val="76"/>
          <w:rtl/>
        </w:rPr>
        <w:t>يا</w:t>
      </w:r>
      <w:r>
        <w:rPr>
          <w:spacing w:val="-8"/>
          <w:rtl/>
        </w:rPr>
        <w:t xml:space="preserve"> </w:t>
      </w:r>
      <w:r>
        <w:rPr>
          <w:w w:val="76"/>
          <w:rtl/>
        </w:rPr>
        <w:t>وري</w:t>
      </w:r>
      <w:r>
        <w:rPr>
          <w:spacing w:val="-8"/>
          <w:rtl/>
        </w:rPr>
        <w:t xml:space="preserve"> </w:t>
      </w:r>
      <w:r>
        <w:rPr>
          <w:w w:val="76"/>
          <w:rtl/>
        </w:rPr>
        <w:t>سوزش</w:t>
      </w:r>
      <w:r>
        <w:rPr>
          <w:spacing w:val="-7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80"/>
          <w:w w:val="150"/>
          <w:position w:val="-8"/>
          <w:rtl/>
        </w:rPr>
        <w:t xml:space="preserve"> </w:t>
      </w:r>
      <w:r>
        <w:rPr>
          <w:w w:val="76"/>
          <w:rtl/>
        </w:rPr>
        <w:t>سڄي</w:t>
      </w:r>
      <w:r>
        <w:rPr>
          <w:spacing w:val="40"/>
          <w:rtl/>
        </w:rPr>
        <w:t xml:space="preserve"> </w:t>
      </w:r>
      <w:r>
        <w:rPr>
          <w:w w:val="66"/>
          <w:rtl/>
        </w:rPr>
        <w:t>پوي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يقينا</w:t>
      </w:r>
      <w:r>
        <w:rPr>
          <w:w w:val="66"/>
        </w:rPr>
        <w:t>˝</w:t>
      </w:r>
      <w:r>
        <w:rPr>
          <w:spacing w:val="-8"/>
          <w:w w:val="66"/>
          <w:rtl/>
        </w:rPr>
        <w:t xml:space="preserve"> </w:t>
      </w:r>
      <w:r>
        <w:rPr>
          <w:w w:val="66"/>
          <w:rtl/>
        </w:rPr>
        <w:t>هي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عضوو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پنهنجو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ڪم</w:t>
      </w:r>
      <w:r>
        <w:rPr>
          <w:spacing w:val="-9"/>
          <w:rtl/>
        </w:rPr>
        <w:t xml:space="preserve"> </w:t>
      </w:r>
      <w:r>
        <w:rPr>
          <w:w w:val="66"/>
          <w:rtl/>
        </w:rPr>
        <w:t>نارمل</w:t>
      </w:r>
      <w:r>
        <w:rPr>
          <w:spacing w:val="-5"/>
          <w:rtl/>
        </w:rPr>
        <w:t xml:space="preserve"> </w:t>
      </w:r>
      <w:r>
        <w:rPr>
          <w:w w:val="66"/>
          <w:rtl/>
        </w:rPr>
        <w:t>طريقي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سرانجام</w:t>
      </w:r>
      <w:r>
        <w:rPr>
          <w:spacing w:val="-7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ڏئي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سگهندو</w:t>
      </w:r>
      <w:r>
        <w:rPr>
          <w:w w:val="66"/>
        </w:rPr>
        <w:t>.</w:t>
      </w:r>
      <w:r>
        <w:rPr>
          <w:spacing w:val="-7"/>
          <w:rtl/>
        </w:rPr>
        <w:t xml:space="preserve"> </w:t>
      </w:r>
      <w:r>
        <w:rPr>
          <w:w w:val="66"/>
          <w:rtl/>
        </w:rPr>
        <w:t>نتيجي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طور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زهريلن</w:t>
      </w:r>
      <w:r>
        <w:rPr>
          <w:spacing w:val="-6"/>
          <w:rtl/>
        </w:rPr>
        <w:t xml:space="preserve"> </w:t>
      </w:r>
      <w:r>
        <w:rPr>
          <w:w w:val="66"/>
          <w:rtl/>
        </w:rPr>
        <w:t xml:space="preserve">مادن </w:t>
      </w:r>
      <w:r>
        <w:rPr>
          <w:w w:val="72"/>
          <w:rtl/>
        </w:rPr>
        <w:t>کي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فلٽر</w:t>
      </w:r>
      <w:r>
        <w:rPr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الڳ</w:t>
      </w:r>
      <w:r>
        <w:rPr>
          <w:rtl/>
        </w:rPr>
        <w:t xml:space="preserve"> </w:t>
      </w:r>
      <w:r>
        <w:rPr>
          <w:w w:val="72"/>
          <w:rtl/>
        </w:rPr>
        <w:t>ڪرڻو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هوندو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الڳ</w:t>
      </w:r>
      <w:r>
        <w:rPr>
          <w:spacing w:val="-2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6"/>
          <w:rtl/>
        </w:rPr>
        <w:t xml:space="preserve"> </w:t>
      </w:r>
      <w:r>
        <w:rPr>
          <w:w w:val="72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سگهندا</w:t>
      </w:r>
      <w:r>
        <w:rPr>
          <w:spacing w:val="-6"/>
          <w:rtl/>
        </w:rPr>
        <w:t xml:space="preserve"> </w:t>
      </w:r>
      <w:r>
        <w:rPr>
          <w:w w:val="72"/>
          <w:rtl/>
        </w:rPr>
        <w:t>آهن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rtl/>
        </w:rPr>
        <w:t xml:space="preserve"> </w:t>
      </w:r>
      <w:r>
        <w:rPr>
          <w:w w:val="72"/>
          <w:rtl/>
        </w:rPr>
        <w:t>سڌو</w:t>
      </w:r>
      <w:r>
        <w:rPr>
          <w:rtl/>
        </w:rPr>
        <w:t xml:space="preserve"> </w:t>
      </w:r>
      <w:r>
        <w:rPr>
          <w:w w:val="72"/>
          <w:rtl/>
        </w:rPr>
        <w:t>سنئون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رت</w:t>
      </w:r>
      <w:r>
        <w:rPr>
          <w:spacing w:val="-5"/>
          <w:rtl/>
        </w:rPr>
        <w:t xml:space="preserve"> </w:t>
      </w:r>
      <w:r>
        <w:rPr>
          <w:w w:val="72"/>
          <w:rtl/>
        </w:rPr>
        <w:t>۾</w:t>
      </w:r>
      <w:r>
        <w:rPr>
          <w:spacing w:val="-6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7"/>
          <w:rtl/>
        </w:rPr>
        <w:t xml:space="preserve"> </w:t>
      </w:r>
      <w:r>
        <w:rPr>
          <w:w w:val="72"/>
          <w:rtl/>
        </w:rPr>
        <w:t>هجڻ</w:t>
      </w:r>
      <w:r>
        <w:rPr>
          <w:rtl/>
        </w:rPr>
        <w:t xml:space="preserve"> </w:t>
      </w:r>
      <w:r>
        <w:rPr>
          <w:w w:val="72"/>
          <w:rtl/>
        </w:rPr>
        <w:t xml:space="preserve">ڪري </w:t>
      </w:r>
      <w:r>
        <w:rPr>
          <w:w w:val="76"/>
          <w:rtl/>
        </w:rPr>
        <w:t>جسم ۾ داخل ٿي ويندا آهن، جنهن جي ڪري هيءُ مرض جنم وٺي ٿو</w:t>
      </w:r>
      <w:r>
        <w:rPr>
          <w:w w:val="76"/>
        </w:rPr>
        <w:t>.</w:t>
      </w:r>
    </w:p>
    <w:p w14:paraId="48400B59">
      <w:pPr>
        <w:pStyle w:val="13"/>
        <w:bidi/>
        <w:spacing w:before="4"/>
        <w:ind w:left="158" w:right="0" w:firstLine="0"/>
        <w:jc w:val="left"/>
      </w:pPr>
      <w:r>
        <w:rPr>
          <w:w w:val="61"/>
          <w:rtl/>
        </w:rPr>
        <w:t>س</w:t>
      </w:r>
      <w:r>
        <w:rPr>
          <w:w w:val="61"/>
        </w:rPr>
        <w:t>:</w:t>
      </w:r>
      <w:r>
        <w:rPr>
          <w:spacing w:val="-23"/>
          <w:rtl/>
        </w:rPr>
        <w:t xml:space="preserve"> </w:t>
      </w:r>
      <w:r>
        <w:rPr>
          <w:w w:val="61"/>
          <w:rtl/>
        </w:rPr>
        <w:t>هيپاٽائيٽس</w:t>
      </w:r>
      <w:r>
        <w:rPr>
          <w:spacing w:val="-20"/>
          <w:rtl/>
        </w:rPr>
        <w:t xml:space="preserve"> </w:t>
      </w:r>
      <w:r>
        <w:rPr>
          <w:w w:val="61"/>
          <w:rtl/>
        </w:rPr>
        <w:t>جا</w:t>
      </w:r>
      <w:r>
        <w:rPr>
          <w:spacing w:val="-25"/>
          <w:rtl/>
        </w:rPr>
        <w:t xml:space="preserve"> </w:t>
      </w:r>
      <w:r>
        <w:rPr>
          <w:w w:val="61"/>
          <w:rtl/>
        </w:rPr>
        <w:t>گهڻا</w:t>
      </w:r>
      <w:r>
        <w:rPr>
          <w:spacing w:val="-25"/>
          <w:rtl/>
        </w:rPr>
        <w:t xml:space="preserve"> </w:t>
      </w:r>
      <w:r>
        <w:rPr>
          <w:w w:val="61"/>
          <w:rtl/>
        </w:rPr>
        <w:t>قسم</w:t>
      </w:r>
      <w:r>
        <w:rPr>
          <w:spacing w:val="-2"/>
          <w:w w:val="61"/>
          <w:rtl/>
        </w:rPr>
        <w:t xml:space="preserve"> </w:t>
      </w:r>
      <w:r>
        <w:rPr>
          <w:w w:val="61"/>
          <w:rtl/>
        </w:rPr>
        <w:t>ٿين</w:t>
      </w:r>
      <w:r>
        <w:rPr>
          <w:spacing w:val="-21"/>
          <w:rtl/>
        </w:rPr>
        <w:t xml:space="preserve"> </w:t>
      </w:r>
      <w:r>
        <w:rPr>
          <w:w w:val="61"/>
          <w:rtl/>
        </w:rPr>
        <w:t>ٿا؟</w:t>
      </w:r>
    </w:p>
    <w:p w14:paraId="484BA904">
      <w:pPr>
        <w:pStyle w:val="13"/>
        <w:bidi/>
        <w:spacing w:before="77" w:line="276" w:lineRule="auto"/>
        <w:ind w:left="153" w:right="312" w:firstLine="1"/>
        <w:jc w:val="left"/>
      </w:pPr>
      <w:r>
        <w:rPr>
          <w:w w:val="74"/>
          <w:rtl/>
        </w:rPr>
        <w:t>ج</w:t>
      </w:r>
      <w:r>
        <w:rPr>
          <w:w w:val="74"/>
        </w:rPr>
        <w:t>: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سائنسدانن 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ٽي اهم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قسم دريافت ڪيا آهن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مختلف قسمن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 وائرس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 ڪري ٿيندا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آهن</w:t>
      </w:r>
      <w:r>
        <w:rPr>
          <w:w w:val="74"/>
        </w:rPr>
        <w:t>.</w:t>
      </w:r>
      <w:r>
        <w:rPr>
          <w:w w:val="74"/>
          <w:rtl/>
        </w:rPr>
        <w:t xml:space="preserve"> </w:t>
      </w:r>
      <w:r>
        <w:rPr>
          <w:w w:val="61"/>
        </w:rPr>
        <w:t>.1</w:t>
      </w:r>
      <w:r>
        <w:rPr>
          <w:w w:val="61"/>
          <w:rtl/>
        </w:rPr>
        <w:t xml:space="preserve"> هيپاٽائيٽس</w:t>
      </w:r>
      <w:r>
        <w:rPr>
          <w:rtl/>
        </w:rPr>
        <w:t xml:space="preserve"> </w:t>
      </w:r>
      <w:r>
        <w:rPr>
          <w:w w:val="61"/>
        </w:rPr>
        <w:t>”</w:t>
      </w:r>
      <w:r>
        <w:rPr>
          <w:w w:val="61"/>
          <w:rtl/>
        </w:rPr>
        <w:t>اي</w:t>
      </w:r>
      <w:r>
        <w:rPr>
          <w:w w:val="61"/>
        </w:rPr>
        <w:t>“</w:t>
      </w:r>
      <w:r>
        <w:rPr>
          <w:rtl/>
        </w:rPr>
        <w:t xml:space="preserve"> </w:t>
      </w:r>
      <w:r>
        <w:rPr>
          <w:w w:val="61"/>
        </w:rPr>
        <w:t>.2</w:t>
      </w:r>
      <w:r>
        <w:rPr>
          <w:w w:val="61"/>
          <w:rtl/>
        </w:rPr>
        <w:t xml:space="preserve"> هيپاٽائيٽس </w:t>
      </w:r>
      <w:r>
        <w:rPr>
          <w:w w:val="61"/>
        </w:rPr>
        <w:t>”</w:t>
      </w:r>
      <w:r>
        <w:rPr>
          <w:w w:val="61"/>
          <w:rtl/>
        </w:rPr>
        <w:t>بي</w:t>
      </w:r>
      <w:r>
        <w:rPr>
          <w:w w:val="61"/>
        </w:rPr>
        <w:t>“</w:t>
      </w:r>
      <w:r>
        <w:rPr>
          <w:w w:val="61"/>
          <w:rtl/>
        </w:rPr>
        <w:t xml:space="preserve"> </w:t>
      </w:r>
      <w:r>
        <w:rPr>
          <w:w w:val="61"/>
        </w:rPr>
        <w:t>.3</w:t>
      </w:r>
      <w:r>
        <w:rPr>
          <w:rtl/>
        </w:rPr>
        <w:t xml:space="preserve"> </w:t>
      </w:r>
      <w:r>
        <w:rPr>
          <w:w w:val="61"/>
          <w:rtl/>
        </w:rPr>
        <w:t>هيپاٽائيٽس</w:t>
      </w:r>
      <w:r>
        <w:rPr>
          <w:rtl/>
        </w:rPr>
        <w:t xml:space="preserve"> </w:t>
      </w:r>
      <w:r>
        <w:rPr>
          <w:w w:val="61"/>
        </w:rPr>
        <w:t>”</w:t>
      </w:r>
      <w:r>
        <w:rPr>
          <w:w w:val="61"/>
          <w:rtl/>
        </w:rPr>
        <w:t>سي</w:t>
      </w:r>
      <w:r>
        <w:rPr>
          <w:w w:val="61"/>
        </w:rPr>
        <w:t>.“</w:t>
      </w:r>
    </w:p>
    <w:p w14:paraId="5EAB047D">
      <w:pPr>
        <w:pStyle w:val="13"/>
        <w:bidi/>
        <w:spacing w:line="333" w:lineRule="exact"/>
        <w:ind w:left="145" w:right="0" w:firstLine="0"/>
        <w:jc w:val="left"/>
      </w:pPr>
      <w:r>
        <w:rPr>
          <w:w w:val="63"/>
          <w:rtl/>
        </w:rPr>
        <w:t>هيپاٽائيٽسجاٻهقسم</w:t>
      </w:r>
      <w:r>
        <w:rPr>
          <w:spacing w:val="-8"/>
          <w:rtl/>
        </w:rPr>
        <w:t xml:space="preserve"> </w:t>
      </w:r>
      <w:r>
        <w:rPr>
          <w:w w:val="63"/>
          <w:rtl/>
        </w:rPr>
        <w:t>ايترا</w:t>
      </w:r>
      <w:r>
        <w:rPr>
          <w:spacing w:val="-9"/>
          <w:rtl/>
        </w:rPr>
        <w:t xml:space="preserve"> </w:t>
      </w:r>
      <w:r>
        <w:rPr>
          <w:w w:val="63"/>
          <w:rtl/>
        </w:rPr>
        <w:t>عام</w:t>
      </w:r>
      <w:r>
        <w:rPr>
          <w:spacing w:val="-4"/>
          <w:rtl/>
        </w:rPr>
        <w:t xml:space="preserve"> </w:t>
      </w:r>
      <w:r>
        <w:rPr>
          <w:w w:val="63"/>
          <w:rtl/>
        </w:rPr>
        <w:t>نظرڪونهاينداآهنجن۾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هيپاٽائيٽس</w:t>
      </w:r>
      <w:r>
        <w:rPr>
          <w:spacing w:val="-15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ڊي</w:t>
      </w:r>
      <w:r>
        <w:rPr>
          <w:w w:val="63"/>
        </w:rPr>
        <w:t>“</w:t>
      </w:r>
      <w:r>
        <w:rPr>
          <w:w w:val="63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3"/>
          <w:rtl/>
        </w:rPr>
        <w:t>هيپاٽائيٽس</w:t>
      </w:r>
      <w:r>
        <w:rPr>
          <w:spacing w:val="-15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اي</w:t>
      </w:r>
      <w:r>
        <w:rPr>
          <w:w w:val="63"/>
        </w:rPr>
        <w:t>“</w:t>
      </w:r>
      <w:r>
        <w:rPr>
          <w:spacing w:val="-9"/>
          <w:rtl/>
        </w:rPr>
        <w:t xml:space="preserve"> </w:t>
      </w:r>
      <w:r>
        <w:rPr>
          <w:w w:val="63"/>
          <w:rtl/>
        </w:rPr>
        <w:t>شاملآهن</w:t>
      </w:r>
      <w:r>
        <w:rPr>
          <w:w w:val="63"/>
        </w:rPr>
        <w:t>.</w:t>
      </w:r>
    </w:p>
    <w:p w14:paraId="43F85AEE">
      <w:pPr>
        <w:pStyle w:val="13"/>
        <w:bidi/>
        <w:spacing w:before="42"/>
        <w:ind w:left="154" w:right="1070" w:firstLine="0"/>
        <w:jc w:val="left"/>
      </w:pPr>
      <w:r>
        <w:rPr>
          <w:w w:val="68"/>
          <w:rtl/>
        </w:rPr>
        <w:t>س</w:t>
      </w:r>
      <w:r>
        <w:rPr>
          <w:w w:val="68"/>
        </w:rPr>
        <w:t>:</w:t>
      </w:r>
      <w:r>
        <w:rPr>
          <w:spacing w:val="18"/>
          <w:rtl/>
        </w:rPr>
        <w:t xml:space="preserve"> </w:t>
      </w:r>
      <w:r>
        <w:rPr>
          <w:w w:val="68"/>
          <w:rtl/>
        </w:rPr>
        <w:t>هيپاٽائيٽس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ڪهڙن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ماڻهن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خطرو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آهي؟</w:t>
      </w:r>
    </w:p>
    <w:p w14:paraId="3B3F7D88">
      <w:pPr>
        <w:pStyle w:val="13"/>
        <w:bidi/>
        <w:spacing w:before="43" w:line="271" w:lineRule="auto"/>
        <w:ind w:left="161" w:right="311" w:firstLine="5"/>
        <w:jc w:val="left"/>
      </w:pPr>
      <w:r>
        <w:rPr>
          <w:w w:val="71"/>
          <w:rtl/>
        </w:rPr>
        <w:t>ج</w:t>
      </w:r>
      <w:r>
        <w:rPr>
          <w:w w:val="71"/>
        </w:rPr>
        <w:t>:</w:t>
      </w:r>
      <w:r>
        <w:rPr>
          <w:w w:val="71"/>
          <w:rtl/>
        </w:rPr>
        <w:t xml:space="preserve"> هيپاٽائيٽس اڪثر ڪري انهن ماڻهن کي ٿيڻ جو خطرو هوندو آهي، جيڪي اڳ ۾ ڪنهن سبب جي ڪري</w:t>
      </w:r>
      <w:r>
        <w:rPr>
          <w:spacing w:val="80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ڪنهن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بيماري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جيري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تڪليف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مبتلا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رهيا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هجن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يا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تمام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گهڻا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ڪمزور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ناتوان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 xml:space="preserve">هجن </w:t>
      </w:r>
      <w:r>
        <w:rPr>
          <w:w w:val="66"/>
          <w:rtl/>
        </w:rPr>
        <w:t>تن کي اها بيماري ٿيڻ جو</w:t>
      </w:r>
      <w:r>
        <w:rPr>
          <w:rtl/>
        </w:rPr>
        <w:t xml:space="preserve"> </w:t>
      </w:r>
      <w:r>
        <w:rPr>
          <w:w w:val="66"/>
          <w:rtl/>
        </w:rPr>
        <w:t>وڌيڪ انديشو</w:t>
      </w:r>
      <w:r>
        <w:rPr>
          <w:rtl/>
        </w:rPr>
        <w:t xml:space="preserve"> </w:t>
      </w:r>
      <w:r>
        <w:rPr>
          <w:w w:val="66"/>
          <w:rtl/>
        </w:rPr>
        <w:t>رهي ٿو</w:t>
      </w:r>
      <w:r>
        <w:rPr>
          <w:w w:val="66"/>
        </w:rPr>
        <w:t>.</w:t>
      </w:r>
    </w:p>
    <w:p w14:paraId="2462627A">
      <w:pPr>
        <w:pStyle w:val="13"/>
        <w:bidi/>
        <w:spacing w:line="340" w:lineRule="exact"/>
        <w:ind w:left="159" w:right="1070" w:firstLine="0"/>
        <w:jc w:val="left"/>
      </w:pPr>
      <w:r>
        <w:rPr>
          <w:w w:val="68"/>
          <w:rtl/>
        </w:rPr>
        <w:t>س</w:t>
      </w:r>
      <w:r>
        <w:rPr>
          <w:w w:val="68"/>
        </w:rPr>
        <w:t>: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پاڪستان</w:t>
      </w:r>
      <w:r>
        <w:rPr>
          <w:spacing w:val="-20"/>
          <w:rtl/>
        </w:rPr>
        <w:t xml:space="preserve"> </w:t>
      </w:r>
      <w:r>
        <w:rPr>
          <w:w w:val="68"/>
          <w:rtl/>
        </w:rPr>
        <w:t>۾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هيپاٽائيٽس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0"/>
          <w:rtl/>
        </w:rPr>
        <w:t xml:space="preserve"> </w:t>
      </w:r>
      <w:r>
        <w:rPr>
          <w:w w:val="68"/>
          <w:rtl/>
        </w:rPr>
        <w:t>شرح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ڪيتري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آهي؟</w:t>
      </w:r>
    </w:p>
    <w:p w14:paraId="7520BAEF">
      <w:pPr>
        <w:pStyle w:val="13"/>
        <w:bidi/>
        <w:spacing w:before="71"/>
        <w:ind w:left="160" w:right="0" w:firstLine="0"/>
        <w:jc w:val="left"/>
      </w:pPr>
      <w:r>
        <w:rPr>
          <w:w w:val="71"/>
          <w:rtl/>
        </w:rPr>
        <w:t>ج</w:t>
      </w:r>
      <w:r>
        <w:rPr>
          <w:w w:val="71"/>
        </w:rPr>
        <w:t>: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ورلڊ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هيلٿ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آرگنائيزيشن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رپورٽ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مطابق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پاڪستان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9"/>
          <w:rtl/>
        </w:rPr>
        <w:t xml:space="preserve"> </w:t>
      </w:r>
      <w:r>
        <w:rPr>
          <w:w w:val="71"/>
        </w:rPr>
        <w:t>11</w:t>
      </w:r>
      <w:r>
        <w:rPr>
          <w:spacing w:val="-18"/>
          <w:rtl/>
        </w:rPr>
        <w:t xml:space="preserve"> </w:t>
      </w:r>
      <w:r>
        <w:rPr>
          <w:w w:val="71"/>
          <w:rtl/>
        </w:rPr>
        <w:t>ملين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ماڻهو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بيماري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شڪار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مان</w:t>
      </w:r>
    </w:p>
    <w:p w14:paraId="3548B34E">
      <w:pPr>
        <w:pStyle w:val="13"/>
        <w:bidi/>
        <w:spacing w:before="81" w:line="276" w:lineRule="auto"/>
        <w:ind w:left="161" w:right="3500" w:hanging="8"/>
        <w:jc w:val="left"/>
      </w:pPr>
      <w:r>
        <w:rPr>
          <w:w w:val="66"/>
        </w:rPr>
        <w:t>4.5</w:t>
      </w:r>
      <w:r>
        <w:rPr>
          <w:w w:val="66"/>
          <w:rtl/>
        </w:rPr>
        <w:t xml:space="preserve"> ملين ماڻهو هيپاٽائيٽس </w:t>
      </w:r>
      <w:r>
        <w:rPr>
          <w:w w:val="66"/>
        </w:rPr>
        <w:t>”</w:t>
      </w:r>
      <w:r>
        <w:rPr>
          <w:w w:val="66"/>
          <w:rtl/>
        </w:rPr>
        <w:t>بي</w:t>
      </w:r>
      <w:r>
        <w:rPr>
          <w:w w:val="66"/>
        </w:rPr>
        <w:t>“</w:t>
      </w:r>
      <w:r>
        <w:rPr>
          <w:w w:val="66"/>
          <w:rtl/>
        </w:rPr>
        <w:t xml:space="preserve"> ۽ هيپاٽائيٽس </w:t>
      </w:r>
      <w:r>
        <w:rPr>
          <w:w w:val="66"/>
        </w:rPr>
        <w:t>”</w:t>
      </w:r>
      <w:r>
        <w:rPr>
          <w:w w:val="66"/>
          <w:rtl/>
        </w:rPr>
        <w:t>سي</w:t>
      </w:r>
      <w:r>
        <w:rPr>
          <w:w w:val="66"/>
        </w:rPr>
        <w:t>“</w:t>
      </w:r>
      <w:r>
        <w:rPr>
          <w:w w:val="66"/>
          <w:rtl/>
        </w:rPr>
        <w:t xml:space="preserve"> جو</w:t>
      </w:r>
      <w:r>
        <w:rPr>
          <w:spacing w:val="-12"/>
          <w:rtl/>
        </w:rPr>
        <w:t xml:space="preserve"> </w:t>
      </w:r>
      <w:r>
        <w:rPr>
          <w:w w:val="66"/>
          <w:rtl/>
        </w:rPr>
        <w:t>شڪار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.</w:t>
      </w:r>
      <w:r>
        <w:rPr>
          <w:w w:val="66"/>
          <w:rtl/>
        </w:rPr>
        <w:t xml:space="preserve"> </w:t>
      </w:r>
      <w:r>
        <w:rPr>
          <w:w w:val="74"/>
          <w:rtl/>
        </w:rPr>
        <w:t>س</w:t>
      </w:r>
      <w:r>
        <w:rPr>
          <w:w w:val="74"/>
        </w:rPr>
        <w:t>:</w:t>
      </w:r>
      <w:r>
        <w:rPr>
          <w:w w:val="74"/>
          <w:rtl/>
        </w:rPr>
        <w:t xml:space="preserve"> پاڪستان ۾ هن بيماري جي وڌڻ جا ڪهڙا مکيه ڪارڻ آهن؟</w:t>
      </w:r>
    </w:p>
    <w:p w14:paraId="149410E0">
      <w:pPr>
        <w:pStyle w:val="13"/>
        <w:rPr>
          <w:sz w:val="20"/>
        </w:rPr>
      </w:pPr>
    </w:p>
    <w:p w14:paraId="60222B11">
      <w:pPr>
        <w:pStyle w:val="13"/>
        <w:spacing w:before="1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43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243205</wp:posOffset>
                </wp:positionV>
                <wp:extent cx="5772785" cy="55245"/>
                <wp:effectExtent l="0" t="0" r="0" b="0"/>
                <wp:wrapTopAndBottom/>
                <wp:docPr id="720" name="Graphic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20" o:spid="_x0000_s1026" o:spt="100" style="position:absolute;left:0pt;margin-left:70.55pt;margin-top:19.15pt;height:4.35pt;width:454.55pt;mso-position-horizontal-relative:page;mso-wrap-distance-bottom:0pt;mso-wrap-distance-top:0pt;z-index:-251442176;mso-width-relative:page;mso-height-relative:page;" fillcolor="#612322" filled="t" stroked="f" coordsize="5772785,55244" o:gfxdata="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DOmaXbAAAACgEAAA8AAAAA&#10;AAAAAQAgAAAAIgAAAGRycy9kb3ducmV2LnhtbFBLAQIUABQAAAAIAIdO4kDB3Teq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A329404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86EBCD">
      <w:pPr>
        <w:pStyle w:val="13"/>
        <w:spacing w:before="9"/>
        <w:rPr>
          <w:sz w:val="3"/>
        </w:rPr>
      </w:pPr>
    </w:p>
    <w:p w14:paraId="0760663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22" name="Graphic 72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BNBmctjAIAACMH&#10;AAAOAAAAAAAAAAEAIAAAACQBAABkcnMvZTJvRG9jLnhtbFBLBQYAAAAABgAGAFkBAAAiBgAAAAA=&#10;">
                <o:lock v:ext="edit" aspectratio="f"/>
                <v:shape id="Graphic 722" o:spid="_x0000_s1026" o:spt="100" style="position:absolute;left:0;top:0;height:40005;width:5737860;" fillcolor="#000000" filled="t" stroked="f" coordsize="5737860,40005" o:gfxdata="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hAr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593A142">
      <w:pPr>
        <w:pStyle w:val="13"/>
        <w:bidi/>
        <w:spacing w:before="262" w:line="268" w:lineRule="auto"/>
        <w:ind w:left="153" w:right="311" w:firstLine="4"/>
        <w:jc w:val="left"/>
      </w:pPr>
      <w:r>
        <w:rPr>
          <w:w w:val="70"/>
          <w:rtl/>
        </w:rPr>
        <w:t>ج</w:t>
      </w:r>
      <w:r>
        <w:rPr>
          <w:w w:val="70"/>
        </w:rPr>
        <w:t>:</w:t>
      </w:r>
      <w:r>
        <w:rPr>
          <w:spacing w:val="-2"/>
          <w:rtl/>
        </w:rPr>
        <w:t xml:space="preserve"> </w:t>
      </w:r>
      <w:r>
        <w:rPr>
          <w:w w:val="70"/>
          <w:rtl/>
        </w:rPr>
        <w:t>پاڪستان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بيماري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وڌڻ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مکيه</w:t>
      </w:r>
      <w:r>
        <w:rPr>
          <w:spacing w:val="-5"/>
          <w:rtl/>
        </w:rPr>
        <w:t xml:space="preserve"> </w:t>
      </w:r>
      <w:r>
        <w:rPr>
          <w:w w:val="70"/>
          <w:rtl/>
        </w:rPr>
        <w:t>سبب</w:t>
      </w:r>
      <w:r>
        <w:rPr>
          <w:spacing w:val="-8"/>
          <w:rtl/>
        </w:rPr>
        <w:t xml:space="preserve"> </w:t>
      </w:r>
      <w:r>
        <w:rPr>
          <w:w w:val="70"/>
          <w:rtl/>
        </w:rPr>
        <w:t>هي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آهن،</w:t>
      </w:r>
      <w:r>
        <w:rPr>
          <w:spacing w:val="-2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4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ماڻهن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بيماري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بابت</w:t>
      </w:r>
      <w:r>
        <w:rPr>
          <w:rtl/>
        </w:rPr>
        <w:t xml:space="preserve"> </w:t>
      </w:r>
      <w:r>
        <w:rPr>
          <w:w w:val="70"/>
          <w:rtl/>
        </w:rPr>
        <w:t>خاص</w:t>
      </w:r>
      <w:r>
        <w:rPr>
          <w:spacing w:val="-3"/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 xml:space="preserve">ڄاڻ </w:t>
      </w:r>
      <w:r>
        <w:rPr>
          <w:w w:val="68"/>
          <w:rtl/>
        </w:rPr>
        <w:t>ڪونه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ٻيو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ته هيءَ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هڪ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وچڙندڙ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بيماري آهي،</w:t>
      </w:r>
      <w:r>
        <w:rPr>
          <w:spacing w:val="-6"/>
          <w:rtl/>
        </w:rPr>
        <w:t xml:space="preserve"> </w:t>
      </w:r>
      <w:r>
        <w:rPr>
          <w:w w:val="68"/>
          <w:rtl/>
        </w:rPr>
        <w:t>جيڪا مختلف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سببن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ڪري ڦهلجندي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رهي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ٿي</w:t>
      </w:r>
      <w:r>
        <w:rPr>
          <w:w w:val="68"/>
        </w:rPr>
        <w:t>.</w:t>
      </w:r>
      <w:r>
        <w:rPr>
          <w:spacing w:val="40"/>
          <w:rtl/>
        </w:rPr>
        <w:t xml:space="preserve"> </w:t>
      </w:r>
      <w:r>
        <w:rPr>
          <w:w w:val="68"/>
          <w:rtl/>
        </w:rPr>
        <w:t>ٽيون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اِهو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هن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ظاهر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ٿيڻ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8"/>
          <w:rtl/>
        </w:rPr>
        <w:t>مسلسل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علاج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پرهيز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ڪوتاهي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 xml:space="preserve">ته </w:t>
      </w:r>
      <w:r>
        <w:rPr>
          <w:w w:val="69"/>
          <w:rtl/>
        </w:rPr>
        <w:t>هيءَ بيماري وڌندي رهي ٿي</w:t>
      </w:r>
      <w:r>
        <w:rPr>
          <w:w w:val="69"/>
        </w:rPr>
        <w:t>.</w:t>
      </w:r>
    </w:p>
    <w:p w14:paraId="15DD39CA">
      <w:pPr>
        <w:pStyle w:val="13"/>
        <w:bidi/>
        <w:spacing w:before="10"/>
        <w:ind w:left="156" w:right="0" w:firstLine="0"/>
        <w:jc w:val="left"/>
      </w:pPr>
      <w:r>
        <w:rPr>
          <w:w w:val="70"/>
          <w:rtl/>
        </w:rPr>
        <w:t>س</w:t>
      </w:r>
      <w:r>
        <w:rPr>
          <w:w w:val="70"/>
        </w:rPr>
        <w:t>:</w:t>
      </w:r>
      <w:r>
        <w:rPr>
          <w:spacing w:val="-19"/>
          <w:rtl/>
        </w:rPr>
        <w:t xml:space="preserve"> </w:t>
      </w:r>
      <w:r>
        <w:rPr>
          <w:w w:val="70"/>
          <w:rtl/>
        </w:rPr>
        <w:t>هيپاٽائيٽس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روڪڻ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حڪومت</w:t>
      </w:r>
      <w:r>
        <w:rPr>
          <w:spacing w:val="-17"/>
          <w:rtl/>
        </w:rPr>
        <w:t xml:space="preserve"> </w:t>
      </w:r>
      <w:r>
        <w:rPr>
          <w:w w:val="70"/>
          <w:rtl/>
        </w:rPr>
        <w:t>ڪهڙا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ڪهڙا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4"/>
          <w:w w:val="70"/>
          <w:position w:val="1"/>
          <w:rtl/>
        </w:rPr>
        <w:t xml:space="preserve"> </w:t>
      </w:r>
      <w:r>
        <w:rPr>
          <w:w w:val="70"/>
          <w:rtl/>
        </w:rPr>
        <w:t>پاءُ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وٺي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رهي</w:t>
      </w:r>
      <w:r>
        <w:rPr>
          <w:spacing w:val="-18"/>
          <w:rtl/>
        </w:rPr>
        <w:t xml:space="preserve"> </w:t>
      </w:r>
      <w:r>
        <w:rPr>
          <w:w w:val="70"/>
          <w:rtl/>
        </w:rPr>
        <w:t>آهي؟</w:t>
      </w:r>
    </w:p>
    <w:p w14:paraId="28B42C05">
      <w:pPr>
        <w:pStyle w:val="13"/>
        <w:bidi/>
        <w:spacing w:before="71" w:line="297" w:lineRule="auto"/>
        <w:ind w:left="154" w:right="311" w:firstLine="19"/>
        <w:jc w:val="left"/>
      </w:pPr>
      <w:r>
        <w:rPr>
          <w:w w:val="71"/>
          <w:rtl/>
        </w:rPr>
        <w:t>ج</w:t>
      </w:r>
      <w:r>
        <w:rPr>
          <w:w w:val="71"/>
        </w:rPr>
        <w:t>: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هيپاٽائيٽس کي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ڪنٽرول</w:t>
      </w:r>
      <w:r>
        <w:rPr>
          <w:spacing w:val="-9"/>
          <w:rtl/>
        </w:rPr>
        <w:t xml:space="preserve"> </w:t>
      </w:r>
      <w:r>
        <w:rPr>
          <w:w w:val="71"/>
          <w:rtl/>
        </w:rPr>
        <w:t>ڪرڻ لاءِ حڪومت ته ڪافي سٺو ڪردار ادا ڪري رهي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جنهن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۾ مختلف</w:t>
      </w:r>
      <w:r>
        <w:rPr>
          <w:spacing w:val="80"/>
          <w:rtl/>
        </w:rPr>
        <w:t xml:space="preserve"> </w:t>
      </w:r>
      <w:r>
        <w:rPr>
          <w:w w:val="64"/>
          <w:rtl/>
        </w:rPr>
        <w:t xml:space="preserve">ريسرچز، معلوماتي پروگرامز ۽ ويڪسينيشن وغيره شامل آهن، پر سڀ کان بهتر ٿيندو ته ماڻهو پنهنجي حفاظت </w:t>
      </w:r>
      <w:r>
        <w:rPr>
          <w:w w:val="76"/>
          <w:rtl/>
        </w:rPr>
        <w:t>پاڻ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w w:val="76"/>
        </w:rPr>
        <w:t>.</w:t>
      </w:r>
    </w:p>
    <w:p w14:paraId="42A5A228">
      <w:pPr>
        <w:pStyle w:val="13"/>
        <w:bidi/>
        <w:spacing w:line="314" w:lineRule="exact"/>
        <w:ind w:left="166" w:right="0" w:firstLine="0"/>
        <w:jc w:val="left"/>
      </w:pPr>
      <w:r>
        <w:rPr>
          <w:w w:val="73"/>
          <w:rtl/>
        </w:rPr>
        <w:t>س</w:t>
      </w:r>
      <w:r>
        <w:rPr>
          <w:w w:val="73"/>
        </w:rPr>
        <w:t>: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هيپاٽائيٽس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وڌندڙ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شرح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ڪمي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آڻڻ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لاءِ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ماڻهو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ڪهڙو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ڪردار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ادا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گهرجي؟</w:t>
      </w:r>
    </w:p>
    <w:p w14:paraId="2C509414">
      <w:pPr>
        <w:pStyle w:val="13"/>
        <w:bidi/>
        <w:spacing w:before="42" w:line="268" w:lineRule="auto"/>
        <w:ind w:left="159" w:right="311" w:firstLine="8"/>
        <w:jc w:val="left"/>
      </w:pPr>
      <w:r>
        <w:rPr>
          <w:w w:val="68"/>
          <w:rtl/>
        </w:rPr>
        <w:t>ج</w:t>
      </w:r>
      <w:r>
        <w:rPr>
          <w:w w:val="68"/>
        </w:rPr>
        <w:t>: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هيپاٽائيٽس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وڌندڙ</w:t>
      </w:r>
      <w:r>
        <w:rPr>
          <w:rtl/>
        </w:rPr>
        <w:t xml:space="preserve"> </w:t>
      </w:r>
      <w:r>
        <w:rPr>
          <w:w w:val="68"/>
          <w:rtl/>
        </w:rPr>
        <w:t>شرح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ڪمي</w:t>
      </w:r>
      <w:r>
        <w:rPr>
          <w:rtl/>
        </w:rPr>
        <w:t xml:space="preserve"> </w:t>
      </w:r>
      <w:r>
        <w:rPr>
          <w:w w:val="68"/>
          <w:rtl/>
        </w:rPr>
        <w:t>آڻڻ</w:t>
      </w:r>
      <w:r>
        <w:rPr>
          <w:spacing w:val="-3"/>
          <w:rtl/>
        </w:rPr>
        <w:t xml:space="preserve"> </w:t>
      </w:r>
      <w:r>
        <w:rPr>
          <w:w w:val="68"/>
          <w:rtl/>
        </w:rPr>
        <w:t>لاءِ</w:t>
      </w:r>
      <w:r>
        <w:rPr>
          <w:rtl/>
        </w:rPr>
        <w:t xml:space="preserve"> </w:t>
      </w:r>
      <w:r>
        <w:rPr>
          <w:w w:val="68"/>
          <w:rtl/>
        </w:rPr>
        <w:t>عام</w:t>
      </w:r>
      <w:r>
        <w:rPr>
          <w:spacing w:val="-1"/>
          <w:rtl/>
        </w:rPr>
        <w:t xml:space="preserve"> </w:t>
      </w:r>
      <w:r>
        <w:rPr>
          <w:w w:val="68"/>
          <w:rtl/>
        </w:rPr>
        <w:t>ماڻهو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اهو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فرض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هئڻ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گهرجي</w:t>
      </w:r>
      <w:r>
        <w:rPr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هيپاٽائيٽس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متعلق</w:t>
      </w:r>
      <w:r>
        <w:rPr>
          <w:spacing w:val="-5"/>
          <w:rtl/>
        </w:rPr>
        <w:t xml:space="preserve"> </w:t>
      </w:r>
      <w:r>
        <w:rPr>
          <w:w w:val="66"/>
          <w:rtl/>
        </w:rPr>
        <w:t>سٺي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ڄاڻ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رکي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۽</w:t>
      </w:r>
      <w:r>
        <w:rPr>
          <w:spacing w:val="-7"/>
          <w:rtl/>
        </w:rPr>
        <w:t xml:space="preserve"> </w:t>
      </w:r>
      <w:r>
        <w:rPr>
          <w:w w:val="66"/>
          <w:rtl/>
        </w:rPr>
        <w:t>ٻئي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ماڻهو</w:t>
      </w:r>
      <w:r>
        <w:rPr>
          <w:spacing w:val="-8"/>
          <w:rtl/>
        </w:rPr>
        <w:t xml:space="preserve"> </w:t>
      </w:r>
      <w:r>
        <w:rPr>
          <w:w w:val="66"/>
          <w:rtl/>
        </w:rPr>
        <w:t>تائين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پهچائي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جنهن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ڪا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خبر</w:t>
      </w:r>
      <w:r>
        <w:rPr>
          <w:spacing w:val="-8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ڪونهي</w:t>
      </w:r>
      <w:r>
        <w:rPr>
          <w:w w:val="66"/>
        </w:rPr>
        <w:t>.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ان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پوءِ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مختلف</w:t>
      </w:r>
      <w:r>
        <w:rPr>
          <w:spacing w:val="-12"/>
          <w:rtl/>
        </w:rPr>
        <w:t xml:space="preserve"> </w:t>
      </w:r>
      <w:r>
        <w:rPr>
          <w:w w:val="66"/>
          <w:rtl/>
        </w:rPr>
        <w:t>پروگرامز</w:t>
      </w:r>
      <w:r>
        <w:rPr>
          <w:w w:val="73"/>
          <w:rtl/>
        </w:rPr>
        <w:t xml:space="preserve"> ۽</w:t>
      </w:r>
      <w:r>
        <w:rPr>
          <w:spacing w:val="-9"/>
          <w:rtl/>
        </w:rPr>
        <w:t xml:space="preserve"> </w:t>
      </w:r>
      <w:r>
        <w:rPr>
          <w:w w:val="73"/>
          <w:rtl/>
        </w:rPr>
        <w:t>سيمينارز</w:t>
      </w:r>
      <w:r>
        <w:rPr>
          <w:spacing w:val="-9"/>
          <w:rtl/>
        </w:rPr>
        <w:t xml:space="preserve"> </w:t>
      </w:r>
      <w:r>
        <w:rPr>
          <w:w w:val="73"/>
          <w:rtl/>
        </w:rPr>
        <w:t>۾</w:t>
      </w:r>
      <w:r>
        <w:rPr>
          <w:spacing w:val="-7"/>
          <w:rtl/>
        </w:rPr>
        <w:t xml:space="preserve"> </w:t>
      </w:r>
      <w:r>
        <w:rPr>
          <w:w w:val="73"/>
          <w:rtl/>
        </w:rPr>
        <w:t>شرڪت</w:t>
      </w:r>
      <w:r>
        <w:rPr>
          <w:spacing w:val="-9"/>
          <w:rtl/>
        </w:rPr>
        <w:t xml:space="preserve"> </w:t>
      </w:r>
      <w:r>
        <w:rPr>
          <w:w w:val="73"/>
          <w:rtl/>
        </w:rPr>
        <w:t>ڪرڻ</w:t>
      </w:r>
      <w:r>
        <w:rPr>
          <w:spacing w:val="-9"/>
          <w:rtl/>
        </w:rPr>
        <w:t xml:space="preserve"> </w:t>
      </w:r>
      <w:r>
        <w:rPr>
          <w:w w:val="73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هن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بيماري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آگاهي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وڌندي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رهندي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جنهن</w:t>
      </w:r>
      <w:r>
        <w:rPr>
          <w:spacing w:val="-7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پوءِ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ماڻهو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احتياط</w:t>
      </w:r>
      <w:r>
        <w:rPr>
          <w:spacing w:val="-4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3"/>
          <w:rtl/>
        </w:rPr>
        <w:t xml:space="preserve">۽ </w:t>
      </w:r>
      <w:r>
        <w:rPr>
          <w:w w:val="69"/>
          <w:rtl/>
        </w:rPr>
        <w:t>مسلسل ٽيسٽ ڪرائي جنهن لاءِ هر ماڻهو پنهنجو پنهنجو ڪردار ادا ڪري</w:t>
      </w:r>
      <w:r>
        <w:rPr>
          <w:w w:val="69"/>
        </w:rPr>
        <w:t>.</w:t>
      </w:r>
    </w:p>
    <w:p w14:paraId="605B8760">
      <w:pPr>
        <w:pStyle w:val="13"/>
        <w:bidi/>
        <w:spacing w:before="6"/>
        <w:ind w:left="156" w:right="0" w:firstLine="0"/>
        <w:jc w:val="left"/>
      </w:pPr>
      <w:r>
        <w:rPr>
          <w:w w:val="69"/>
          <w:rtl/>
        </w:rPr>
        <w:t>س</w:t>
      </w:r>
      <w:r>
        <w:rPr>
          <w:w w:val="69"/>
        </w:rPr>
        <w:t>:</w:t>
      </w:r>
      <w:r>
        <w:rPr>
          <w:spacing w:val="-19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هيپاٽائيٽس</w:t>
      </w:r>
      <w:r>
        <w:rPr>
          <w:spacing w:val="-1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بچڻ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ڪهڙا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پاءُ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وٺڻ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7"/>
          <w:rtl/>
        </w:rPr>
        <w:t xml:space="preserve"> </w:t>
      </w:r>
      <w:r>
        <w:rPr>
          <w:w w:val="69"/>
          <w:rtl/>
        </w:rPr>
        <w:t>ضرورت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آهي؟</w:t>
      </w:r>
    </w:p>
    <w:p w14:paraId="2781FFCF">
      <w:pPr>
        <w:pStyle w:val="13"/>
        <w:bidi/>
        <w:spacing w:before="42" w:line="271" w:lineRule="auto"/>
        <w:ind w:left="154" w:right="311" w:firstLine="15"/>
        <w:jc w:val="left"/>
      </w:pPr>
      <w:r>
        <w:rPr>
          <w:w w:val="66"/>
          <w:rtl/>
        </w:rPr>
        <w:t>ج</w:t>
      </w:r>
      <w:r>
        <w:rPr>
          <w:w w:val="66"/>
        </w:rPr>
        <w:t>:</w:t>
      </w:r>
      <w:r>
        <w:rPr>
          <w:spacing w:val="22"/>
          <w:rtl/>
        </w:rPr>
        <w:t xml:space="preserve"> </w:t>
      </w:r>
      <w:r>
        <w:rPr>
          <w:w w:val="66"/>
          <w:rtl/>
        </w:rPr>
        <w:t>هيپاٽائيٽس</w:t>
      </w:r>
      <w:r>
        <w:rPr>
          <w:spacing w:val="24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19"/>
          <w:rtl/>
        </w:rPr>
        <w:t xml:space="preserve"> </w:t>
      </w:r>
      <w:r>
        <w:rPr>
          <w:w w:val="66"/>
          <w:rtl/>
        </w:rPr>
        <w:t>بچڻ</w:t>
      </w:r>
      <w:r>
        <w:rPr>
          <w:spacing w:val="21"/>
          <w:rtl/>
        </w:rPr>
        <w:t xml:space="preserve"> </w:t>
      </w:r>
      <w:r>
        <w:rPr>
          <w:w w:val="66"/>
          <w:rtl/>
        </w:rPr>
        <w:t>لاءِ</w:t>
      </w:r>
      <w:r>
        <w:rPr>
          <w:spacing w:val="13"/>
          <w:rtl/>
        </w:rPr>
        <w:t xml:space="preserve"> </w:t>
      </w:r>
      <w:r>
        <w:rPr>
          <w:w w:val="66"/>
          <w:rtl/>
        </w:rPr>
        <w:t>سڀ</w:t>
      </w:r>
      <w:r>
        <w:rPr>
          <w:spacing w:val="20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22"/>
          <w:rtl/>
        </w:rPr>
        <w:t xml:space="preserve"> </w:t>
      </w:r>
      <w:r>
        <w:rPr>
          <w:w w:val="66"/>
          <w:rtl/>
        </w:rPr>
        <w:t>پهريان</w:t>
      </w:r>
      <w:r>
        <w:rPr>
          <w:spacing w:val="23"/>
          <w:rtl/>
        </w:rPr>
        <w:t xml:space="preserve"> </w:t>
      </w:r>
      <w:r>
        <w:rPr>
          <w:w w:val="66"/>
          <w:rtl/>
        </w:rPr>
        <w:t>ڪنهن</w:t>
      </w:r>
      <w:r>
        <w:rPr>
          <w:spacing w:val="25"/>
          <w:rtl/>
        </w:rPr>
        <w:t xml:space="preserve"> </w:t>
      </w:r>
      <w:r>
        <w:rPr>
          <w:w w:val="66"/>
          <w:rtl/>
        </w:rPr>
        <w:t>اسپيشلسٽ</w:t>
      </w:r>
      <w:r>
        <w:rPr>
          <w:spacing w:val="18"/>
          <w:rtl/>
        </w:rPr>
        <w:t xml:space="preserve"> </w:t>
      </w:r>
      <w:r>
        <w:rPr>
          <w:w w:val="66"/>
          <w:rtl/>
        </w:rPr>
        <w:t>ڊاڪٽر</w:t>
      </w:r>
      <w:r>
        <w:rPr>
          <w:spacing w:val="22"/>
          <w:rtl/>
        </w:rPr>
        <w:t xml:space="preserve"> </w:t>
      </w:r>
      <w:r>
        <w:rPr>
          <w:w w:val="66"/>
          <w:rtl/>
        </w:rPr>
        <w:t>يا</w:t>
      </w:r>
      <w:r>
        <w:rPr>
          <w:spacing w:val="22"/>
          <w:rtl/>
        </w:rPr>
        <w:t xml:space="preserve"> </w:t>
      </w:r>
      <w:r>
        <w:rPr>
          <w:w w:val="66"/>
          <w:rtl/>
        </w:rPr>
        <w:t>هيماٽالاجسٽ</w:t>
      </w:r>
      <w:r>
        <w:rPr>
          <w:spacing w:val="20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18"/>
          <w:rtl/>
        </w:rPr>
        <w:t xml:space="preserve"> </w:t>
      </w:r>
      <w:r>
        <w:rPr>
          <w:w w:val="66"/>
          <w:rtl/>
        </w:rPr>
        <w:t xml:space="preserve">پنهنجي </w:t>
      </w:r>
      <w:r>
        <w:rPr>
          <w:w w:val="70"/>
          <w:rtl/>
        </w:rPr>
        <w:t>چڪاس پابندي سان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ڪرائي</w:t>
      </w:r>
      <w:r>
        <w:rPr>
          <w:w w:val="70"/>
        </w:rPr>
        <w:t>.</w:t>
      </w:r>
      <w:r>
        <w:rPr>
          <w:w w:val="70"/>
          <w:rtl/>
        </w:rPr>
        <w:t xml:space="preserve"> جيڪڏهن خدانخواسته ڪو ماڻهو هن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بيماري جو شڪار ٿي</w:t>
      </w:r>
      <w:r>
        <w:rPr>
          <w:spacing w:val="-7"/>
          <w:rtl/>
        </w:rPr>
        <w:t xml:space="preserve"> </w:t>
      </w:r>
      <w:r>
        <w:rPr>
          <w:w w:val="70"/>
          <w:rtl/>
        </w:rPr>
        <w:t>پوي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ته پوءِ ڊاڪٽر</w:t>
      </w:r>
      <w:r>
        <w:rPr>
          <w:spacing w:val="80"/>
          <w:rtl/>
        </w:rPr>
        <w:t xml:space="preserve"> </w:t>
      </w:r>
      <w:r>
        <w:rPr>
          <w:w w:val="70"/>
          <w:rtl/>
        </w:rPr>
        <w:t>جي ٻڌايل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نسخي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گڏوگڏ</w:t>
      </w:r>
      <w:r>
        <w:rPr>
          <w:spacing w:val="-8"/>
          <w:rtl/>
        </w:rPr>
        <w:t xml:space="preserve"> </w:t>
      </w:r>
      <w:r>
        <w:rPr>
          <w:w w:val="70"/>
          <w:rtl/>
        </w:rPr>
        <w:t>غذائي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ترتيب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عمل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9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بيماريءَ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دوا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اثر</w:t>
      </w:r>
      <w:r>
        <w:rPr>
          <w:spacing w:val="-13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-7"/>
          <w:rtl/>
        </w:rPr>
        <w:t xml:space="preserve"> </w:t>
      </w:r>
      <w:r>
        <w:rPr>
          <w:w w:val="70"/>
          <w:rtl/>
        </w:rPr>
        <w:t>ڪندي</w:t>
      </w:r>
      <w:r>
        <w:rPr>
          <w:spacing w:val="-12"/>
          <w:rtl/>
        </w:rPr>
        <w:t xml:space="preserve"> </w:t>
      </w:r>
      <w:r>
        <w:rPr>
          <w:w w:val="70"/>
          <w:rtl/>
        </w:rPr>
        <w:t xml:space="preserve">آهي </w:t>
      </w:r>
      <w:r>
        <w:rPr>
          <w:w w:val="66"/>
          <w:rtl/>
        </w:rPr>
        <w:t>بلڪه غذائي ترتيب دوا کان</w:t>
      </w:r>
      <w:r>
        <w:rPr>
          <w:rtl/>
        </w:rPr>
        <w:t xml:space="preserve"> </w:t>
      </w:r>
      <w:r>
        <w:rPr>
          <w:w w:val="66"/>
          <w:rtl/>
        </w:rPr>
        <w:t>وڌيڪ فائديمند آهي</w:t>
      </w:r>
      <w:r>
        <w:rPr>
          <w:w w:val="66"/>
        </w:rPr>
        <w:t>.</w:t>
      </w:r>
    </w:p>
    <w:p w14:paraId="7240CCDA">
      <w:pPr>
        <w:pStyle w:val="13"/>
        <w:bidi/>
        <w:spacing w:line="268" w:lineRule="auto"/>
        <w:ind w:left="152" w:right="311" w:firstLine="19"/>
        <w:jc w:val="left"/>
      </w:pPr>
      <w:r>
        <w:rPr>
          <w:w w:val="68"/>
          <w:rtl/>
        </w:rPr>
        <w:t>س</w:t>
      </w:r>
      <w:r>
        <w:rPr>
          <w:w w:val="68"/>
        </w:rPr>
        <w:t>:</w:t>
      </w:r>
      <w:r>
        <w:rPr>
          <w:rtl/>
        </w:rPr>
        <w:t xml:space="preserve"> </w:t>
      </w:r>
      <w:r>
        <w:rPr>
          <w:w w:val="68"/>
          <w:rtl/>
        </w:rPr>
        <w:t>بين</w:t>
      </w:r>
      <w:r>
        <w:rPr>
          <w:spacing w:val="21"/>
          <w:rtl/>
        </w:rPr>
        <w:t xml:space="preserve"> </w:t>
      </w:r>
      <w:r>
        <w:rPr>
          <w:w w:val="68"/>
          <w:rtl/>
        </w:rPr>
        <w:t>الاقوامي</w:t>
      </w:r>
      <w:r>
        <w:rPr>
          <w:rtl/>
        </w:rPr>
        <w:t xml:space="preserve"> </w:t>
      </w:r>
      <w:r>
        <w:rPr>
          <w:w w:val="68"/>
          <w:rtl/>
        </w:rPr>
        <w:t>سطح</w:t>
      </w:r>
      <w:r>
        <w:rPr>
          <w:spacing w:val="21"/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هيپاٽائيٽس</w:t>
      </w:r>
      <w:r>
        <w:rPr>
          <w:spacing w:val="21"/>
          <w:rtl/>
        </w:rPr>
        <w:t xml:space="preserve"> </w:t>
      </w:r>
      <w:r>
        <w:rPr>
          <w:w w:val="68"/>
          <w:rtl/>
        </w:rPr>
        <w:t>تي</w:t>
      </w:r>
      <w:r>
        <w:rPr>
          <w:rtl/>
        </w:rPr>
        <w:t xml:space="preserve"> </w:t>
      </w:r>
      <w:r>
        <w:rPr>
          <w:w w:val="68"/>
          <w:rtl/>
        </w:rPr>
        <w:t>جيڪا</w:t>
      </w:r>
      <w:r>
        <w:rPr>
          <w:spacing w:val="21"/>
          <w:rtl/>
        </w:rPr>
        <w:t xml:space="preserve"> </w:t>
      </w:r>
      <w:r>
        <w:rPr>
          <w:w w:val="68"/>
          <w:rtl/>
        </w:rPr>
        <w:t>تحقيق</w:t>
      </w:r>
      <w:r>
        <w:rPr>
          <w:rtl/>
        </w:rPr>
        <w:t xml:space="preserve"> </w:t>
      </w:r>
      <w:r>
        <w:rPr>
          <w:w w:val="68"/>
          <w:rtl/>
        </w:rPr>
        <w:t>ٿي</w:t>
      </w:r>
      <w:r>
        <w:rPr>
          <w:rtl/>
        </w:rPr>
        <w:t xml:space="preserve"> </w:t>
      </w:r>
      <w:r>
        <w:rPr>
          <w:w w:val="68"/>
          <w:rtl/>
        </w:rPr>
        <w:t>چڪي</w:t>
      </w:r>
      <w:r>
        <w:rPr>
          <w:spacing w:val="23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21"/>
          <w:rtl/>
        </w:rPr>
        <w:t xml:space="preserve"> </w:t>
      </w:r>
      <w:r>
        <w:rPr>
          <w:w w:val="68"/>
          <w:rtl/>
        </w:rPr>
        <w:t>توهان</w:t>
      </w:r>
      <w:r>
        <w:rPr>
          <w:spacing w:val="21"/>
          <w:rtl/>
        </w:rPr>
        <w:t xml:space="preserve"> </w:t>
      </w:r>
      <w:r>
        <w:rPr>
          <w:w w:val="68"/>
          <w:rtl/>
        </w:rPr>
        <w:t>ان</w:t>
      </w:r>
      <w:r>
        <w:rPr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باري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rtl/>
        </w:rPr>
        <w:t xml:space="preserve"> </w:t>
      </w:r>
      <w:r>
        <w:rPr>
          <w:w w:val="68"/>
          <w:rtl/>
        </w:rPr>
        <w:t xml:space="preserve">ڪجهه </w:t>
      </w:r>
      <w:r>
        <w:rPr>
          <w:w w:val="63"/>
          <w:rtl/>
        </w:rPr>
        <w:t>ٻڌائيندا؟</w:t>
      </w:r>
    </w:p>
    <w:p w14:paraId="5FFF4A4C">
      <w:pPr>
        <w:pStyle w:val="13"/>
        <w:bidi/>
        <w:spacing w:line="271" w:lineRule="auto"/>
        <w:ind w:left="153" w:right="311" w:firstLine="6"/>
        <w:jc w:val="left"/>
      </w:pPr>
      <w:r>
        <w:rPr>
          <w:w w:val="73"/>
          <w:rtl/>
        </w:rPr>
        <w:t>ج</w:t>
      </w:r>
      <w:r>
        <w:rPr>
          <w:w w:val="73"/>
        </w:rPr>
        <w:t>:</w:t>
      </w:r>
      <w:r>
        <w:rPr>
          <w:spacing w:val="-8"/>
          <w:rtl/>
        </w:rPr>
        <w:t xml:space="preserve"> </w:t>
      </w:r>
      <w:r>
        <w:rPr>
          <w:w w:val="73"/>
          <w:rtl/>
        </w:rPr>
        <w:t>آمريڪا جي فوڊ اينڊ</w:t>
      </w:r>
      <w:r>
        <w:rPr>
          <w:spacing w:val="-6"/>
          <w:rtl/>
        </w:rPr>
        <w:t xml:space="preserve"> </w:t>
      </w:r>
      <w:r>
        <w:rPr>
          <w:w w:val="73"/>
          <w:rtl/>
        </w:rPr>
        <w:t xml:space="preserve">ڊرگ جي اداري </w:t>
      </w:r>
      <w:r>
        <w:rPr>
          <w:w w:val="73"/>
        </w:rPr>
        <w:t>(FDA)</w:t>
      </w:r>
      <w:r>
        <w:rPr>
          <w:w w:val="73"/>
          <w:rtl/>
        </w:rPr>
        <w:t xml:space="preserve"> 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 xml:space="preserve">تحقيق مطابق هيپاٽائيٽس </w:t>
      </w:r>
      <w:r>
        <w:rPr>
          <w:w w:val="73"/>
        </w:rPr>
        <w:t>”</w:t>
      </w:r>
      <w:r>
        <w:rPr>
          <w:w w:val="73"/>
          <w:rtl/>
        </w:rPr>
        <w:t>سي</w:t>
      </w:r>
      <w:r>
        <w:rPr>
          <w:w w:val="73"/>
        </w:rPr>
        <w:t>“</w:t>
      </w:r>
      <w:r>
        <w:rPr>
          <w:w w:val="73"/>
          <w:rtl/>
        </w:rPr>
        <w:t xml:space="preserve"> جا </w:t>
      </w:r>
      <w:r>
        <w:rPr>
          <w:w w:val="73"/>
        </w:rPr>
        <w:t>7</w:t>
      </w:r>
      <w:r>
        <w:rPr>
          <w:spacing w:val="-4"/>
          <w:rtl/>
        </w:rPr>
        <w:t xml:space="preserve"> </w:t>
      </w:r>
      <w:r>
        <w:rPr>
          <w:w w:val="73"/>
          <w:rtl/>
        </w:rPr>
        <w:t>سيڪڙو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ڪيس</w:t>
      </w:r>
      <w:r>
        <w:rPr>
          <w:spacing w:val="80"/>
          <w:rtl/>
        </w:rPr>
        <w:t xml:space="preserve"> </w:t>
      </w:r>
      <w:r>
        <w:rPr>
          <w:w w:val="73"/>
          <w:rtl/>
        </w:rPr>
        <w:t>خون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منتقلي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ڪري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ٿيندا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ماهرن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مطابق</w:t>
      </w:r>
      <w:r>
        <w:rPr>
          <w:spacing w:val="-5"/>
          <w:w w:val="73"/>
          <w:rtl/>
        </w:rPr>
        <w:t xml:space="preserve"> </w:t>
      </w:r>
      <w:r>
        <w:rPr>
          <w:w w:val="73"/>
        </w:rPr>
        <w:t>1992</w:t>
      </w:r>
      <w:r>
        <w:rPr>
          <w:w w:val="73"/>
          <w:rtl/>
        </w:rPr>
        <w:t>ع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خون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منتقلي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دوران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ڦهلجندڙ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 xml:space="preserve">بيماري </w:t>
      </w:r>
      <w:r>
        <w:rPr>
          <w:w w:val="71"/>
          <w:rtl/>
        </w:rPr>
        <w:t>هيپاٽائيٽس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مرض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واضع ڪميآئي،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ڇو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ان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کان</w:t>
      </w:r>
      <w:r>
        <w:rPr>
          <w:spacing w:val="-11"/>
          <w:w w:val="71"/>
          <w:rtl/>
        </w:rPr>
        <w:t xml:space="preserve"> </w:t>
      </w:r>
      <w:r>
        <w:rPr>
          <w:w w:val="71"/>
          <w:rtl/>
        </w:rPr>
        <w:t>پوءِ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جلد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ئي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رت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اسڪريننگ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متعارف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ڪرائي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وئي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4"/>
          <w:rtl/>
        </w:rPr>
        <w:t>ٽيسٽ</w:t>
      </w:r>
      <w:r>
        <w:rPr>
          <w:spacing w:val="-11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اسڪريننگ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4"/>
          <w:rtl/>
        </w:rPr>
        <w:t>فقدان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4"/>
        </w:rPr>
        <w:t>1992</w:t>
      </w:r>
      <w:r>
        <w:rPr>
          <w:w w:val="74"/>
          <w:rtl/>
        </w:rPr>
        <w:t>ع</w:t>
      </w:r>
      <w:r>
        <w:rPr>
          <w:spacing w:val="-12"/>
          <w:rtl/>
        </w:rPr>
        <w:t xml:space="preserve"> </w:t>
      </w:r>
      <w:r>
        <w:rPr>
          <w:w w:val="74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اڳ ماڻهن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جو هڪ</w:t>
      </w:r>
      <w:r>
        <w:rPr>
          <w:spacing w:val="-8"/>
          <w:rtl/>
        </w:rPr>
        <w:t xml:space="preserve"> </w:t>
      </w:r>
      <w:r>
        <w:rPr>
          <w:w w:val="74"/>
          <w:rtl/>
        </w:rPr>
        <w:t>وڏو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تعداد هن</w:t>
      </w:r>
      <w:r>
        <w:rPr>
          <w:spacing w:val="-13"/>
          <w:rtl/>
        </w:rPr>
        <w:t xml:space="preserve"> </w:t>
      </w:r>
      <w:r>
        <w:rPr>
          <w:w w:val="74"/>
          <w:rtl/>
        </w:rPr>
        <w:t>بيماري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 xml:space="preserve">کان متاثر </w:t>
      </w:r>
      <w:r>
        <w:rPr>
          <w:w w:val="51"/>
          <w:rtl/>
        </w:rPr>
        <w:t>ٿيو</w:t>
      </w:r>
      <w:r>
        <w:rPr>
          <w:w w:val="51"/>
        </w:rPr>
        <w:t>.</w:t>
      </w:r>
    </w:p>
    <w:p w14:paraId="1FC950BC">
      <w:pPr>
        <w:pStyle w:val="13"/>
        <w:bidi/>
        <w:spacing w:line="268" w:lineRule="auto"/>
        <w:ind w:left="161" w:right="311" w:firstLine="5"/>
        <w:jc w:val="left"/>
      </w:pPr>
      <w:r>
        <w:rPr>
          <w:w w:val="67"/>
          <w:rtl/>
        </w:rPr>
        <w:t>س</w:t>
      </w:r>
      <w:r>
        <w:rPr>
          <w:w w:val="67"/>
        </w:rPr>
        <w:t>:</w:t>
      </w:r>
      <w:r>
        <w:rPr>
          <w:w w:val="67"/>
          <w:rtl/>
        </w:rPr>
        <w:t xml:space="preserve"> هيپاٽائيٽس جي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مريضن کي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ڪهڙيون شيون وڌيڪ کائڻ کپن ۽ ڪهڙين شين کان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پرهيز</w:t>
      </w:r>
      <w:r>
        <w:rPr>
          <w:spacing w:val="-4"/>
          <w:rtl/>
        </w:rPr>
        <w:t xml:space="preserve"> </w:t>
      </w:r>
      <w:r>
        <w:rPr>
          <w:w w:val="67"/>
          <w:rtl/>
        </w:rPr>
        <w:t>ڪرڻ گهرجي؟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</w:t>
      </w:r>
      <w:r>
        <w:rPr>
          <w:w w:val="70"/>
        </w:rPr>
        <w:t>:</w:t>
      </w:r>
      <w:r>
        <w:rPr>
          <w:w w:val="70"/>
          <w:rtl/>
        </w:rPr>
        <w:t xml:space="preserve"> هيپاٽائيٽس 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مريضن لاءِ خاص طور تي ميوا، ڀاڄيون، خشڪ ميوا ۽ معدني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جزن وارو پاڻي ۽ جڙي ٻوٽين</w:t>
      </w:r>
      <w:r>
        <w:rPr>
          <w:spacing w:val="80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چانهه</w:t>
      </w:r>
      <w:r>
        <w:rPr>
          <w:rtl/>
        </w:rPr>
        <w:t xml:space="preserve"> </w:t>
      </w:r>
      <w:r>
        <w:rPr>
          <w:w w:val="72"/>
          <w:rtl/>
        </w:rPr>
        <w:t>استعمال</w:t>
      </w:r>
      <w:r>
        <w:rPr>
          <w:rtl/>
        </w:rPr>
        <w:t xml:space="preserve"> </w:t>
      </w:r>
      <w:r>
        <w:rPr>
          <w:w w:val="72"/>
          <w:rtl/>
        </w:rPr>
        <w:t>ڪرڻ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صلاح</w:t>
      </w:r>
      <w:r>
        <w:rPr>
          <w:rtl/>
        </w:rPr>
        <w:t xml:space="preserve"> </w:t>
      </w:r>
      <w:r>
        <w:rPr>
          <w:w w:val="72"/>
          <w:rtl/>
        </w:rPr>
        <w:t>ڏني</w:t>
      </w:r>
      <w:r>
        <w:rPr>
          <w:rtl/>
        </w:rPr>
        <w:t xml:space="preserve"> </w:t>
      </w:r>
      <w:r>
        <w:rPr>
          <w:w w:val="72"/>
          <w:rtl/>
        </w:rPr>
        <w:t>ويندي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اهڙن</w:t>
      </w:r>
      <w:r>
        <w:rPr>
          <w:rtl/>
        </w:rPr>
        <w:t xml:space="preserve"> </w:t>
      </w:r>
      <w:r>
        <w:rPr>
          <w:w w:val="72"/>
          <w:rtl/>
        </w:rPr>
        <w:t>مريضن</w:t>
      </w:r>
      <w:r>
        <w:rPr>
          <w:rtl/>
        </w:rPr>
        <w:t xml:space="preserve"> </w:t>
      </w:r>
      <w:r>
        <w:rPr>
          <w:w w:val="72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الڪوحل،</w:t>
      </w:r>
      <w:r>
        <w:rPr>
          <w:spacing w:val="-1"/>
          <w:rtl/>
        </w:rPr>
        <w:t xml:space="preserve"> </w:t>
      </w:r>
      <w:r>
        <w:rPr>
          <w:w w:val="72"/>
          <w:rtl/>
        </w:rPr>
        <w:t>نڪوٽين،</w:t>
      </w:r>
      <w:r>
        <w:rPr>
          <w:rtl/>
        </w:rPr>
        <w:t xml:space="preserve"> </w:t>
      </w:r>
      <w:r>
        <w:rPr>
          <w:w w:val="72"/>
          <w:rtl/>
        </w:rPr>
        <w:t>سڻڀ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 xml:space="preserve">روغني </w:t>
      </w:r>
      <w:r>
        <w:rPr>
          <w:w w:val="67"/>
          <w:rtl/>
        </w:rPr>
        <w:t>تيزابيت وارين شين کان سخت پرهيز ڪرڻ گهرجي</w:t>
      </w:r>
      <w:r>
        <w:rPr>
          <w:w w:val="67"/>
        </w:rPr>
        <w:t>.</w:t>
      </w:r>
    </w:p>
    <w:p w14:paraId="5DABB08E">
      <w:pPr>
        <w:pStyle w:val="13"/>
        <w:bidi/>
        <w:ind w:left="165" w:right="0" w:firstLine="0"/>
        <w:jc w:val="left"/>
      </w:pPr>
      <w:r>
        <w:rPr>
          <w:w w:val="70"/>
          <w:rtl/>
        </w:rPr>
        <w:t>س</w:t>
      </w:r>
      <w:r>
        <w:rPr>
          <w:w w:val="70"/>
        </w:rPr>
        <w:t>: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-19"/>
          <w:rtl/>
        </w:rPr>
        <w:t xml:space="preserve"> </w:t>
      </w:r>
      <w:r>
        <w:rPr>
          <w:w w:val="70"/>
          <w:rtl/>
        </w:rPr>
        <w:t>۽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هيپاٽائيٽس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مريضن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اوهان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ڪهڙو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پيغام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ڏيڻ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چاهيندا؟</w:t>
      </w:r>
    </w:p>
    <w:p w14:paraId="334F4363">
      <w:pPr>
        <w:pStyle w:val="13"/>
        <w:bidi/>
        <w:spacing w:before="45" w:line="268" w:lineRule="auto"/>
        <w:ind w:left="157" w:right="311" w:firstLine="7"/>
        <w:jc w:val="left"/>
      </w:pPr>
      <w:r>
        <w:rPr>
          <w:w w:val="72"/>
          <w:rtl/>
        </w:rPr>
        <w:t>ج</w:t>
      </w:r>
      <w:r>
        <w:rPr>
          <w:w w:val="72"/>
        </w:rPr>
        <w:t>:</w:t>
      </w:r>
      <w:r>
        <w:rPr>
          <w:w w:val="72"/>
          <w:rtl/>
        </w:rPr>
        <w:t xml:space="preserve"> عام ماڻهن لاءِ</w:t>
      </w:r>
      <w:r>
        <w:rPr>
          <w:spacing w:val="-9"/>
          <w:rtl/>
        </w:rPr>
        <w:t xml:space="preserve"> </w:t>
      </w:r>
      <w:r>
        <w:rPr>
          <w:w w:val="72"/>
          <w:rtl/>
        </w:rPr>
        <w:t>منهنجو اهو پيغام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صحت</w:t>
      </w:r>
      <w:r>
        <w:rPr>
          <w:rtl/>
        </w:rPr>
        <w:t xml:space="preserve"> </w:t>
      </w:r>
      <w:r>
        <w:rPr>
          <w:w w:val="72"/>
          <w:rtl/>
        </w:rPr>
        <w:t>جو وڌ ۾</w:t>
      </w:r>
      <w:r>
        <w:rPr>
          <w:spacing w:val="-9"/>
          <w:rtl/>
        </w:rPr>
        <w:t xml:space="preserve"> </w:t>
      </w:r>
      <w:r>
        <w:rPr>
          <w:w w:val="72"/>
          <w:rtl/>
        </w:rPr>
        <w:t>وڌ خيال رکن ۽ وقت سر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پنهنجي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چڪاس</w:t>
      </w:r>
      <w:r>
        <w:rPr>
          <w:spacing w:val="40"/>
          <w:rtl/>
        </w:rPr>
        <w:t xml:space="preserve"> </w:t>
      </w:r>
      <w:r>
        <w:rPr>
          <w:w w:val="65"/>
          <w:rtl/>
        </w:rPr>
        <w:t>ڪنهن ماهر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ڊاڪٽر کان ڪرائيندا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رهن، ڇو ته تندرستي کان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بغير جيئڻ جو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مقصد فضول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ٿيو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پوي</w:t>
      </w:r>
      <w:r>
        <w:rPr>
          <w:w w:val="65"/>
        </w:rPr>
        <w:t>.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 xml:space="preserve">هيپاٽائيٽس </w:t>
      </w:r>
      <w:r>
        <w:rPr>
          <w:w w:val="69"/>
          <w:rtl/>
        </w:rPr>
        <w:t>جي مريضن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18"/>
          <w:rtl/>
        </w:rPr>
        <w:t xml:space="preserve"> </w:t>
      </w:r>
      <w:r>
        <w:rPr>
          <w:w w:val="69"/>
          <w:rtl/>
        </w:rPr>
        <w:t>آءٌ اهو چوڻ چاهيندس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دوا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دعا ۽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کاڌي کائڻ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ٻڌايل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غذائي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ترتيب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عمل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انشاء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الله</w:t>
      </w:r>
      <w:r>
        <w:rPr>
          <w:rtl/>
        </w:rPr>
        <w:t xml:space="preserve"> </w:t>
      </w:r>
      <w:r>
        <w:rPr>
          <w:w w:val="71"/>
          <w:rtl/>
        </w:rPr>
        <w:t>ربّ پاڪ جي طرفان ضرور ڪامل شفا ٿيندي</w:t>
      </w:r>
      <w:r>
        <w:rPr>
          <w:w w:val="71"/>
        </w:rPr>
        <w:t>.</w:t>
      </w:r>
      <w:r>
        <w:rPr>
          <w:w w:val="71"/>
          <w:rtl/>
        </w:rPr>
        <w:t xml:space="preserve"> ان کان علاوه پرهيز جو خاص خيال رکن ڇو ته علاج کان وڌيڪ </w:t>
      </w:r>
      <w:r>
        <w:rPr>
          <w:w w:val="73"/>
          <w:rtl/>
        </w:rPr>
        <w:t>پرهيز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جيئن</w:t>
      </w:r>
      <w:r>
        <w:rPr>
          <w:spacing w:val="-17"/>
          <w:rtl/>
        </w:rPr>
        <w:t xml:space="preserve"> </w:t>
      </w:r>
      <w:r>
        <w:rPr>
          <w:w w:val="73"/>
          <w:rtl/>
        </w:rPr>
        <w:t>عام</w:t>
      </w:r>
      <w:r>
        <w:rPr>
          <w:spacing w:val="-16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13"/>
          <w:rtl/>
        </w:rPr>
        <w:t xml:space="preserve"> </w:t>
      </w:r>
      <w:r>
        <w:rPr>
          <w:w w:val="73"/>
          <w:rtl/>
        </w:rPr>
        <w:t>چيو</w:t>
      </w:r>
      <w:r>
        <w:rPr>
          <w:spacing w:val="-17"/>
          <w:rtl/>
        </w:rPr>
        <w:t xml:space="preserve"> </w:t>
      </w:r>
      <w:r>
        <w:rPr>
          <w:w w:val="73"/>
          <w:rtl/>
        </w:rPr>
        <w:t>ويندو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14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احتياط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علاج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کان</w:t>
      </w:r>
      <w:r>
        <w:rPr>
          <w:spacing w:val="-17"/>
          <w:rtl/>
        </w:rPr>
        <w:t xml:space="preserve"> </w:t>
      </w:r>
      <w:r>
        <w:rPr>
          <w:w w:val="73"/>
          <w:rtl/>
        </w:rPr>
        <w:t>وڌيڪ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بهتر</w:t>
      </w:r>
      <w:r>
        <w:rPr>
          <w:spacing w:val="-13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“.</w:t>
      </w:r>
      <w:r>
        <w:rPr>
          <w:spacing w:val="50"/>
          <w:rtl/>
        </w:rPr>
        <w:t xml:space="preserve"> </w:t>
      </w:r>
      <w:r>
        <w:rPr>
          <w:w w:val="73"/>
        </w:rPr>
        <w:t>better</w:t>
      </w:r>
      <w:r>
        <w:rPr>
          <w:spacing w:val="-15"/>
          <w:rtl/>
        </w:rPr>
        <w:t xml:space="preserve"> </w:t>
      </w:r>
      <w:r>
        <w:rPr>
          <w:w w:val="73"/>
        </w:rPr>
        <w:t>is</w:t>
      </w:r>
      <w:r>
        <w:rPr>
          <w:spacing w:val="-12"/>
          <w:rtl/>
        </w:rPr>
        <w:t xml:space="preserve"> </w:t>
      </w:r>
      <w:r>
        <w:rPr>
          <w:w w:val="73"/>
        </w:rPr>
        <w:t>(Prevention</w:t>
      </w:r>
    </w:p>
    <w:p w14:paraId="1BD53CF3">
      <w:pPr>
        <w:pStyle w:val="13"/>
        <w:spacing w:before="7"/>
        <w:ind w:left="1070" w:right="159"/>
        <w:jc w:val="right"/>
      </w:pPr>
      <w:r>
        <w:rPr>
          <w:w w:val="90"/>
        </w:rPr>
        <w:t>than</w:t>
      </w:r>
      <w:r>
        <w:rPr>
          <w:spacing w:val="-14"/>
          <w:w w:val="90"/>
        </w:rPr>
        <w:t xml:space="preserve"> </w:t>
      </w:r>
      <w:r>
        <w:rPr>
          <w:spacing w:val="-2"/>
        </w:rPr>
        <w:t>cure)</w:t>
      </w:r>
    </w:p>
    <w:p w14:paraId="2C33BA03">
      <w:pPr>
        <w:pStyle w:val="13"/>
        <w:spacing w:before="14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53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259715</wp:posOffset>
                </wp:positionV>
                <wp:extent cx="5772785" cy="55245"/>
                <wp:effectExtent l="0" t="0" r="0" b="0"/>
                <wp:wrapTopAndBottom/>
                <wp:docPr id="723" name="Graphic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23" o:spid="_x0000_s1026" o:spt="100" style="position:absolute;left:0pt;margin-left:70.55pt;margin-top:20.45pt;height:4.35pt;width:454.55pt;mso-position-horizontal-relative:page;mso-wrap-distance-bottom:0pt;mso-wrap-distance-top:0pt;z-index:-251441152;mso-width-relative:page;mso-height-relative:page;" fillcolor="#612322" filled="t" stroked="f" coordsize="5772785,55244" o:gfxdata="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9xSWi2gAAAAoBAAAPAAAAAAAA&#10;AAEAIAAAACIAAABkcnMvZG93bnJldi54bWxQSwECFAAUAAAACACHTuJADAqWw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0C93C1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C27C3B8">
      <w:pPr>
        <w:pStyle w:val="13"/>
        <w:spacing w:before="9"/>
        <w:rPr>
          <w:sz w:val="3"/>
        </w:rPr>
      </w:pPr>
    </w:p>
    <w:p w14:paraId="169C071C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25" name="Graphic 72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D+oPhh&#10;kgIAACMHAAAOAAAAAAAAAAEAIAAAACQBAABkcnMvZTJvRG9jLnhtbFBLBQYAAAAABgAGAFkBAAAo&#10;BgAAAAA=&#10;">
                <o:lock v:ext="edit" aspectratio="f"/>
                <v:shape id="Graphic 725" o:spid="_x0000_s1026" o:spt="100" style="position:absolute;left:0;top:0;height:40005;width:5737860;" fillcolor="#000000" filled="t" stroked="f" coordsize="5737860,40005" o:gfxdata="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gdjY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2527764">
      <w:pPr>
        <w:pStyle w:val="13"/>
        <w:rPr>
          <w:sz w:val="68"/>
        </w:rPr>
      </w:pPr>
    </w:p>
    <w:p w14:paraId="5C0085AB">
      <w:pPr>
        <w:pStyle w:val="13"/>
        <w:rPr>
          <w:sz w:val="68"/>
        </w:rPr>
      </w:pPr>
    </w:p>
    <w:p w14:paraId="340D4DD3">
      <w:pPr>
        <w:pStyle w:val="13"/>
        <w:rPr>
          <w:sz w:val="68"/>
        </w:rPr>
      </w:pPr>
    </w:p>
    <w:p w14:paraId="3182690E">
      <w:pPr>
        <w:pStyle w:val="13"/>
        <w:spacing w:before="147"/>
        <w:rPr>
          <w:sz w:val="68"/>
        </w:rPr>
      </w:pPr>
    </w:p>
    <w:p w14:paraId="119A484A">
      <w:pPr>
        <w:pStyle w:val="4"/>
        <w:bidi/>
        <w:ind w:left="3421" w:right="1070" w:firstLine="0"/>
        <w:jc w:val="left"/>
      </w:pPr>
      <w:r>
        <w:rPr>
          <w:w w:val="69"/>
          <w:rtl/>
        </w:rPr>
        <w:t>حصو</w:t>
      </w:r>
      <w:r>
        <w:rPr>
          <w:spacing w:val="-14"/>
          <w:w w:val="69"/>
          <w:rtl/>
        </w:rPr>
        <w:t xml:space="preserve"> </w:t>
      </w:r>
      <w:r>
        <w:rPr>
          <w:w w:val="69"/>
          <w:rtl/>
        </w:rPr>
        <w:t>پنجون</w:t>
      </w:r>
    </w:p>
    <w:p w14:paraId="04063ECE">
      <w:pPr>
        <w:pStyle w:val="13"/>
        <w:spacing w:before="167"/>
        <w:rPr>
          <w:sz w:val="48"/>
        </w:rPr>
      </w:pPr>
    </w:p>
    <w:p w14:paraId="778709C1">
      <w:pPr>
        <w:bidi/>
        <w:spacing w:before="0"/>
        <w:ind w:left="4073" w:right="0" w:firstLine="0"/>
        <w:jc w:val="left"/>
        <w:rPr>
          <w:sz w:val="48"/>
          <w:szCs w:val="48"/>
        </w:rPr>
      </w:pPr>
      <w:r>
        <w:rPr>
          <w:w w:val="59"/>
          <w:sz w:val="48"/>
          <w:szCs w:val="48"/>
          <w:rtl/>
        </w:rPr>
        <w:t>متفرقات</w:t>
      </w:r>
    </w:p>
    <w:p w14:paraId="3CE048E7">
      <w:pPr>
        <w:pStyle w:val="13"/>
        <w:rPr>
          <w:sz w:val="20"/>
        </w:rPr>
      </w:pPr>
    </w:p>
    <w:p w14:paraId="7DB41452">
      <w:pPr>
        <w:pStyle w:val="13"/>
        <w:rPr>
          <w:sz w:val="20"/>
        </w:rPr>
      </w:pPr>
    </w:p>
    <w:p w14:paraId="01FAAD72">
      <w:pPr>
        <w:pStyle w:val="13"/>
        <w:rPr>
          <w:sz w:val="20"/>
        </w:rPr>
      </w:pPr>
    </w:p>
    <w:p w14:paraId="23E82951">
      <w:pPr>
        <w:pStyle w:val="13"/>
        <w:rPr>
          <w:sz w:val="20"/>
        </w:rPr>
      </w:pPr>
    </w:p>
    <w:p w14:paraId="78CBF825">
      <w:pPr>
        <w:pStyle w:val="13"/>
        <w:rPr>
          <w:sz w:val="20"/>
        </w:rPr>
      </w:pPr>
    </w:p>
    <w:p w14:paraId="3CFB66F5">
      <w:pPr>
        <w:pStyle w:val="13"/>
        <w:rPr>
          <w:sz w:val="20"/>
        </w:rPr>
      </w:pPr>
    </w:p>
    <w:p w14:paraId="43B37103">
      <w:pPr>
        <w:pStyle w:val="13"/>
        <w:rPr>
          <w:sz w:val="20"/>
        </w:rPr>
      </w:pPr>
    </w:p>
    <w:p w14:paraId="1D88D8C4">
      <w:pPr>
        <w:pStyle w:val="13"/>
        <w:rPr>
          <w:sz w:val="20"/>
        </w:rPr>
      </w:pPr>
    </w:p>
    <w:p w14:paraId="4FBC8115">
      <w:pPr>
        <w:pStyle w:val="13"/>
        <w:rPr>
          <w:sz w:val="20"/>
        </w:rPr>
      </w:pPr>
    </w:p>
    <w:p w14:paraId="0BE5A561">
      <w:pPr>
        <w:pStyle w:val="13"/>
        <w:rPr>
          <w:sz w:val="20"/>
        </w:rPr>
      </w:pPr>
    </w:p>
    <w:p w14:paraId="19EA845A">
      <w:pPr>
        <w:pStyle w:val="13"/>
        <w:rPr>
          <w:sz w:val="20"/>
        </w:rPr>
      </w:pPr>
    </w:p>
    <w:p w14:paraId="370F27D1">
      <w:pPr>
        <w:pStyle w:val="13"/>
        <w:rPr>
          <w:sz w:val="20"/>
        </w:rPr>
      </w:pPr>
    </w:p>
    <w:p w14:paraId="3D43C523">
      <w:pPr>
        <w:pStyle w:val="13"/>
        <w:rPr>
          <w:sz w:val="20"/>
        </w:rPr>
      </w:pPr>
    </w:p>
    <w:p w14:paraId="5BB79FFC">
      <w:pPr>
        <w:pStyle w:val="13"/>
        <w:rPr>
          <w:sz w:val="20"/>
        </w:rPr>
      </w:pPr>
    </w:p>
    <w:p w14:paraId="11CBFC6C">
      <w:pPr>
        <w:pStyle w:val="13"/>
        <w:rPr>
          <w:sz w:val="20"/>
        </w:rPr>
      </w:pPr>
    </w:p>
    <w:p w14:paraId="7DB9AC19">
      <w:pPr>
        <w:pStyle w:val="13"/>
        <w:rPr>
          <w:sz w:val="20"/>
        </w:rPr>
      </w:pPr>
    </w:p>
    <w:p w14:paraId="69BCC070">
      <w:pPr>
        <w:pStyle w:val="13"/>
        <w:rPr>
          <w:sz w:val="20"/>
        </w:rPr>
      </w:pPr>
    </w:p>
    <w:p w14:paraId="69B304F4">
      <w:pPr>
        <w:pStyle w:val="13"/>
        <w:rPr>
          <w:sz w:val="20"/>
        </w:rPr>
      </w:pPr>
    </w:p>
    <w:p w14:paraId="11D47F5E">
      <w:pPr>
        <w:pStyle w:val="13"/>
        <w:rPr>
          <w:sz w:val="20"/>
        </w:rPr>
      </w:pPr>
    </w:p>
    <w:p w14:paraId="2933DE62">
      <w:pPr>
        <w:pStyle w:val="13"/>
        <w:rPr>
          <w:sz w:val="20"/>
        </w:rPr>
      </w:pPr>
    </w:p>
    <w:p w14:paraId="5CAD311C">
      <w:pPr>
        <w:pStyle w:val="13"/>
        <w:rPr>
          <w:sz w:val="20"/>
        </w:rPr>
      </w:pPr>
    </w:p>
    <w:p w14:paraId="15062DDB">
      <w:pPr>
        <w:pStyle w:val="13"/>
        <w:rPr>
          <w:sz w:val="20"/>
        </w:rPr>
      </w:pPr>
    </w:p>
    <w:p w14:paraId="33DC908E">
      <w:pPr>
        <w:pStyle w:val="13"/>
        <w:rPr>
          <w:sz w:val="20"/>
        </w:rPr>
      </w:pPr>
    </w:p>
    <w:p w14:paraId="72674ABA">
      <w:pPr>
        <w:pStyle w:val="13"/>
        <w:rPr>
          <w:sz w:val="20"/>
        </w:rPr>
      </w:pPr>
    </w:p>
    <w:p w14:paraId="1D20F8FB">
      <w:pPr>
        <w:pStyle w:val="13"/>
        <w:rPr>
          <w:sz w:val="20"/>
        </w:rPr>
      </w:pPr>
    </w:p>
    <w:p w14:paraId="0E9987C7">
      <w:pPr>
        <w:pStyle w:val="13"/>
        <w:rPr>
          <w:sz w:val="20"/>
        </w:rPr>
      </w:pPr>
    </w:p>
    <w:p w14:paraId="05DF655B">
      <w:pPr>
        <w:pStyle w:val="13"/>
        <w:rPr>
          <w:sz w:val="20"/>
        </w:rPr>
      </w:pPr>
    </w:p>
    <w:p w14:paraId="207FDAA2">
      <w:pPr>
        <w:pStyle w:val="13"/>
        <w:rPr>
          <w:sz w:val="20"/>
        </w:rPr>
      </w:pPr>
    </w:p>
    <w:p w14:paraId="381E6752">
      <w:pPr>
        <w:pStyle w:val="13"/>
        <w:rPr>
          <w:sz w:val="20"/>
        </w:rPr>
      </w:pPr>
    </w:p>
    <w:p w14:paraId="59908FBF">
      <w:pPr>
        <w:pStyle w:val="13"/>
        <w:rPr>
          <w:sz w:val="20"/>
        </w:rPr>
      </w:pPr>
    </w:p>
    <w:p w14:paraId="4FEE8BEB">
      <w:pPr>
        <w:pStyle w:val="13"/>
        <w:rPr>
          <w:sz w:val="20"/>
        </w:rPr>
      </w:pPr>
    </w:p>
    <w:p w14:paraId="067209AA">
      <w:pPr>
        <w:pStyle w:val="13"/>
        <w:rPr>
          <w:sz w:val="20"/>
        </w:rPr>
      </w:pPr>
    </w:p>
    <w:p w14:paraId="48D748D5">
      <w:pPr>
        <w:pStyle w:val="13"/>
        <w:rPr>
          <w:sz w:val="20"/>
        </w:rPr>
      </w:pPr>
    </w:p>
    <w:p w14:paraId="3017DC88">
      <w:pPr>
        <w:pStyle w:val="13"/>
        <w:rPr>
          <w:sz w:val="20"/>
        </w:rPr>
      </w:pPr>
    </w:p>
    <w:p w14:paraId="435D1DC0">
      <w:pPr>
        <w:pStyle w:val="13"/>
        <w:rPr>
          <w:sz w:val="20"/>
        </w:rPr>
      </w:pPr>
    </w:p>
    <w:p w14:paraId="6F80F2FA">
      <w:pPr>
        <w:pStyle w:val="13"/>
        <w:spacing w:before="14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63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263525</wp:posOffset>
                </wp:positionV>
                <wp:extent cx="5772785" cy="55245"/>
                <wp:effectExtent l="0" t="0" r="0" b="0"/>
                <wp:wrapTopAndBottom/>
                <wp:docPr id="726" name="Graphic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26" o:spid="_x0000_s1026" o:spt="100" style="position:absolute;left:0pt;margin-left:70.55pt;margin-top:20.75pt;height:4.35pt;width:454.55pt;mso-position-horizontal-relative:page;mso-wrap-distance-bottom:0pt;mso-wrap-distance-top:0pt;z-index:-251440128;mso-width-relative:page;mso-height-relative:page;" fillcolor="#612322" filled="t" stroked="f" coordsize="5772785,55244" o:gfxdata="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agVhPZAAAACgEAAA8A&#10;AAAAAAAAAQAgAAAAIgAAAGRycy9kb3ducmV2LnhtbFBLAQIUABQAAAAIAIdO4kBbcnR5TwIAAPMF&#10;AAAOAAAAAAAAAAEAIAAAACgBAABkcnMvZTJvRG9jLnhtbFBLBQYAAAAABgAGAFkBAADp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E5DEBE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6C61ECE">
      <w:pPr>
        <w:pStyle w:val="13"/>
        <w:spacing w:before="9"/>
        <w:rPr>
          <w:sz w:val="3"/>
        </w:rPr>
      </w:pPr>
    </w:p>
    <w:p w14:paraId="0493589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28" name="Graphic 72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qYWa&#10;45MCAAAjBwAADgAAAAAAAAABACAAAAAkAQAAZHJzL2Uyb0RvYy54bWxQSwUGAAAAAAYABgBZAQAA&#10;KQYAAAAA&#10;">
                <o:lock v:ext="edit" aspectratio="f"/>
                <v:shape id="Graphic 728" o:spid="_x0000_s1026" o:spt="100" style="position:absolute;left:0;top:0;height:40005;width:5737860;" fillcolor="#000000" filled="t" stroked="f" coordsize="5737860,40005" o:gfxdata="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gHdG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312E9EF">
      <w:pPr>
        <w:pStyle w:val="3"/>
        <w:bidi/>
        <w:ind w:left="3774" w:right="1070" w:firstLine="0"/>
        <w:jc w:val="left"/>
      </w:pPr>
      <w:r>
        <w:rPr>
          <w:w w:val="70"/>
          <w:rtl/>
        </w:rPr>
        <w:t>ماءُ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1"/>
          <w:w w:val="70"/>
          <w:rtl/>
        </w:rPr>
        <w:t xml:space="preserve"> </w:t>
      </w:r>
      <w:r>
        <w:rPr>
          <w:w w:val="70"/>
          <w:rtl/>
        </w:rPr>
        <w:t>کير</w:t>
      </w:r>
    </w:p>
    <w:p w14:paraId="29ED08EE">
      <w:pPr>
        <w:spacing w:before="99"/>
        <w:ind w:left="164" w:right="438" w:firstLine="0"/>
        <w:jc w:val="center"/>
        <w:rPr>
          <w:sz w:val="50"/>
        </w:rPr>
      </w:pPr>
      <w:r>
        <w:rPr>
          <w:w w:val="90"/>
          <w:sz w:val="50"/>
        </w:rPr>
        <w:t>Mother</w:t>
      </w:r>
      <w:r>
        <w:rPr>
          <w:spacing w:val="21"/>
          <w:sz w:val="50"/>
        </w:rPr>
        <w:t xml:space="preserve"> </w:t>
      </w:r>
      <w:r>
        <w:rPr>
          <w:spacing w:val="-4"/>
          <w:w w:val="95"/>
          <w:sz w:val="50"/>
        </w:rPr>
        <w:t>Milk</w:t>
      </w:r>
    </w:p>
    <w:p w14:paraId="29A00033">
      <w:pPr>
        <w:pStyle w:val="13"/>
        <w:bidi/>
        <w:spacing w:before="454" w:line="259" w:lineRule="auto"/>
        <w:ind w:left="157" w:right="311" w:firstLine="429"/>
        <w:jc w:val="left"/>
      </w:pPr>
      <w:r>
        <w:rPr>
          <w:w w:val="73"/>
          <w:rtl/>
        </w:rPr>
        <w:t>ماءُ جي کير ۾ ٻارن جي بيمارين خلاف سڀ کان وڌيڪ قوتِ مَدافَعت موجود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هوندي آهي ۽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ساڳي وقت ماءُ</w:t>
      </w:r>
      <w:r>
        <w:rPr>
          <w:spacing w:val="40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65"/>
          <w:rtl/>
        </w:rPr>
        <w:t>کير</w:t>
      </w:r>
      <w:r>
        <w:rPr>
          <w:spacing w:val="-9"/>
          <w:rtl/>
        </w:rPr>
        <w:t xml:space="preserve"> </w:t>
      </w:r>
      <w:r>
        <w:rPr>
          <w:w w:val="65"/>
          <w:rtl/>
        </w:rPr>
        <w:t>ٻار</w:t>
      </w:r>
      <w:r>
        <w:rPr>
          <w:spacing w:val="-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5"/>
        </w:rPr>
        <w:t>’</w:t>
      </w:r>
      <w:r>
        <w:rPr>
          <w:w w:val="65"/>
          <w:rtl/>
        </w:rPr>
        <w:t>ايڊز</w:t>
      </w:r>
      <w:r>
        <w:rPr>
          <w:w w:val="65"/>
        </w:rPr>
        <w:t>‘</w:t>
      </w:r>
      <w:r>
        <w:rPr>
          <w:spacing w:val="15"/>
          <w:rtl/>
        </w:rPr>
        <w:t xml:space="preserve"> </w:t>
      </w:r>
      <w:r>
        <w:rPr>
          <w:w w:val="65"/>
          <w:rtl/>
        </w:rPr>
        <w:t>جهڙي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خطرناڪ</w:t>
      </w:r>
      <w:r>
        <w:rPr>
          <w:spacing w:val="-6"/>
          <w:rtl/>
        </w:rPr>
        <w:t xml:space="preserve"> </w:t>
      </w:r>
      <w:r>
        <w:rPr>
          <w:w w:val="65"/>
          <w:rtl/>
        </w:rPr>
        <w:t>بيماري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5"/>
          <w:rtl/>
        </w:rPr>
        <w:t>بچائي</w:t>
      </w:r>
      <w:r>
        <w:rPr>
          <w:spacing w:val="-6"/>
          <w:rtl/>
        </w:rPr>
        <w:t xml:space="preserve"> </w:t>
      </w:r>
      <w:r>
        <w:rPr>
          <w:w w:val="65"/>
          <w:rtl/>
        </w:rPr>
        <w:t>سگهي</w:t>
      </w:r>
      <w:r>
        <w:rPr>
          <w:spacing w:val="-7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5"/>
          <w:rtl/>
        </w:rPr>
        <w:t xml:space="preserve"> </w:t>
      </w:r>
      <w:r>
        <w:rPr>
          <w:w w:val="65"/>
          <w:rtl/>
        </w:rPr>
        <w:t>الله</w:t>
      </w:r>
      <w:r>
        <w:rPr>
          <w:spacing w:val="-5"/>
          <w:rtl/>
        </w:rPr>
        <w:t xml:space="preserve"> </w:t>
      </w:r>
      <w:r>
        <w:rPr>
          <w:w w:val="65"/>
          <w:rtl/>
        </w:rPr>
        <w:t>تعالٰي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5"/>
          <w:rtl/>
        </w:rPr>
        <w:t>تخليق</w:t>
      </w:r>
      <w:r>
        <w:rPr>
          <w:spacing w:val="-7"/>
          <w:rtl/>
        </w:rPr>
        <w:t xml:space="preserve"> </w:t>
      </w:r>
      <w:r>
        <w:rPr>
          <w:w w:val="65"/>
          <w:rtl/>
        </w:rPr>
        <w:t>منجهان</w:t>
      </w:r>
      <w:r>
        <w:rPr>
          <w:spacing w:val="-6"/>
          <w:rtl/>
        </w:rPr>
        <w:t xml:space="preserve"> </w:t>
      </w:r>
      <w:r>
        <w:rPr>
          <w:w w:val="65"/>
          <w:rtl/>
        </w:rPr>
        <w:t xml:space="preserve">ڪائنات </w:t>
      </w:r>
      <w:r>
        <w:rPr>
          <w:w w:val="67"/>
          <w:rtl/>
        </w:rPr>
        <w:t>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حسين ترين تخليق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آهي،</w:t>
      </w:r>
      <w:r>
        <w:rPr>
          <w:spacing w:val="-4"/>
          <w:w w:val="67"/>
          <w:rtl/>
        </w:rPr>
        <w:t xml:space="preserve"> </w:t>
      </w:r>
      <w:r>
        <w:rPr>
          <w:w w:val="67"/>
        </w:rPr>
        <w:t>”</w:t>
      </w:r>
      <w:r>
        <w:rPr>
          <w:spacing w:val="-11"/>
          <w:position w:val="5"/>
          <w:rtl/>
        </w:rPr>
        <w:t xml:space="preserve"> </w:t>
      </w:r>
      <w:r>
        <w:rPr>
          <w:w w:val="67"/>
          <w:position w:val="5"/>
          <w:rtl/>
        </w:rPr>
        <w:t>اِنسان</w:t>
      </w:r>
      <w:r>
        <w:rPr>
          <w:w w:val="67"/>
        </w:rPr>
        <w:t>“</w:t>
      </w:r>
      <w:r>
        <w:rPr>
          <w:w w:val="67"/>
          <w:rtl/>
        </w:rPr>
        <w:t xml:space="preserve"> جو ٻار</w:t>
      </w:r>
      <w:r>
        <w:rPr>
          <w:w w:val="67"/>
        </w:rPr>
        <w:t>.</w:t>
      </w:r>
      <w:r>
        <w:rPr>
          <w:w w:val="67"/>
          <w:rtl/>
        </w:rPr>
        <w:t xml:space="preserve"> ٻار هڪ اهڙو ته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معصوم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گل هوندو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آهي جيڪو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ذري برابر به گرمي</w:t>
      </w:r>
      <w:r>
        <w:rPr>
          <w:rtl/>
        </w:rPr>
        <w:t xml:space="preserve"> </w:t>
      </w:r>
      <w:r>
        <w:rPr>
          <w:w w:val="63"/>
          <w:rtl/>
        </w:rPr>
        <w:t>۽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سردي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يعني</w:t>
      </w:r>
      <w:r>
        <w:rPr>
          <w:spacing w:val="-23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گهٽ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وڌائي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بلڪل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سهي</w:t>
      </w:r>
      <w:r>
        <w:rPr>
          <w:spacing w:val="-4"/>
          <w:w w:val="63"/>
          <w:rtl/>
        </w:rPr>
        <w:t xml:space="preserve"> </w:t>
      </w:r>
      <w:r>
        <w:rPr>
          <w:w w:val="63"/>
          <w:rtl/>
        </w:rPr>
        <w:t>نه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سگهندو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آهي</w:t>
      </w:r>
      <w:r>
        <w:rPr>
          <w:w w:val="63"/>
        </w:rPr>
        <w:t>.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ڄمڻ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کان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پوءِ</w:t>
      </w:r>
      <w:r>
        <w:rPr>
          <w:spacing w:val="-3"/>
          <w:w w:val="63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ٻار</w:t>
      </w:r>
      <w:r>
        <w:rPr>
          <w:w w:val="63"/>
        </w:rPr>
        <w:t>“</w:t>
      </w:r>
      <w:r>
        <w:rPr>
          <w:spacing w:val="-20"/>
          <w:rtl/>
        </w:rPr>
        <w:t xml:space="preserve"> </w:t>
      </w:r>
      <w:r>
        <w:rPr>
          <w:w w:val="63"/>
          <w:rtl/>
        </w:rPr>
        <w:t>جي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بهترين</w:t>
      </w:r>
      <w:r>
        <w:rPr>
          <w:spacing w:val="-23"/>
          <w:rtl/>
        </w:rPr>
        <w:t xml:space="preserve"> </w:t>
      </w:r>
      <w:r>
        <w:rPr>
          <w:w w:val="63"/>
          <w:rtl/>
        </w:rPr>
        <w:t>غذا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جو</w:t>
      </w:r>
      <w:r>
        <w:rPr>
          <w:spacing w:val="-24"/>
          <w:rtl/>
        </w:rPr>
        <w:t xml:space="preserve"> </w:t>
      </w:r>
      <w:r>
        <w:rPr>
          <w:w w:val="63"/>
          <w:rtl/>
        </w:rPr>
        <w:t>انتظام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الله</w:t>
      </w:r>
    </w:p>
    <w:p w14:paraId="11B54970">
      <w:pPr>
        <w:pStyle w:val="13"/>
        <w:bidi/>
        <w:spacing w:before="10" w:line="271" w:lineRule="auto"/>
        <w:ind w:left="154" w:right="311" w:firstLine="16"/>
        <w:jc w:val="left"/>
      </w:pPr>
      <w:r>
        <w:rPr>
          <w:w w:val="70"/>
          <w:rtl/>
        </w:rPr>
        <w:t>تعالٰي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هٿن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رکيو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0"/>
          <w:w w:val="70"/>
          <w:rtl/>
        </w:rPr>
        <w:t xml:space="preserve"> </w:t>
      </w:r>
      <w:r>
        <w:rPr>
          <w:w w:val="70"/>
          <w:rtl/>
        </w:rPr>
        <w:t>هن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معصوم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28"/>
          <w:rtl/>
        </w:rPr>
        <w:t xml:space="preserve"> </w:t>
      </w:r>
      <w:r>
        <w:rPr>
          <w:w w:val="70"/>
          <w:rtl/>
        </w:rPr>
        <w:t>ماءُ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سيني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اندر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اهڙو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نظام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رکيوآهي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رت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منجهان ڇڪي </w:t>
      </w:r>
      <w:r>
        <w:rPr>
          <w:w w:val="65"/>
          <w:rtl/>
        </w:rPr>
        <w:t>کير</w:t>
      </w:r>
      <w:r>
        <w:rPr>
          <w:spacing w:val="-2"/>
          <w:rtl/>
        </w:rPr>
        <w:t xml:space="preserve"> </w:t>
      </w:r>
      <w:r>
        <w:rPr>
          <w:w w:val="65"/>
          <w:rtl/>
        </w:rPr>
        <w:t>جي</w:t>
      </w:r>
      <w:r>
        <w:rPr>
          <w:rtl/>
        </w:rPr>
        <w:t xml:space="preserve"> </w:t>
      </w:r>
      <w:r>
        <w:rPr>
          <w:w w:val="65"/>
          <w:rtl/>
        </w:rPr>
        <w:t>شڪل</w:t>
      </w:r>
      <w:r>
        <w:rPr>
          <w:rtl/>
        </w:rPr>
        <w:t xml:space="preserve"> </w:t>
      </w:r>
      <w:r>
        <w:rPr>
          <w:w w:val="65"/>
          <w:rtl/>
        </w:rPr>
        <w:t>۾</w:t>
      </w:r>
      <w:r>
        <w:rPr>
          <w:spacing w:val="-2"/>
          <w:rtl/>
        </w:rPr>
        <w:t xml:space="preserve"> </w:t>
      </w:r>
      <w:r>
        <w:rPr>
          <w:w w:val="65"/>
          <w:rtl/>
        </w:rPr>
        <w:t>کير</w:t>
      </w:r>
      <w:r>
        <w:rPr>
          <w:rtl/>
        </w:rPr>
        <w:t xml:space="preserve"> </w:t>
      </w:r>
      <w:r>
        <w:rPr>
          <w:w w:val="65"/>
          <w:rtl/>
        </w:rPr>
        <w:t>ناليون</w:t>
      </w:r>
      <w:r>
        <w:rPr>
          <w:spacing w:val="-2"/>
          <w:rtl/>
        </w:rPr>
        <w:t xml:space="preserve"> </w:t>
      </w:r>
      <w:r>
        <w:rPr>
          <w:w w:val="65"/>
          <w:rtl/>
        </w:rPr>
        <w:t>کير</w:t>
      </w:r>
      <w:r>
        <w:rPr>
          <w:spacing w:val="-2"/>
          <w:rtl/>
        </w:rPr>
        <w:t xml:space="preserve"> </w:t>
      </w:r>
      <w:r>
        <w:rPr>
          <w:w w:val="65"/>
          <w:rtl/>
        </w:rPr>
        <w:t>کڻي</w:t>
      </w:r>
      <w:r>
        <w:rPr>
          <w:spacing w:val="15"/>
          <w:rtl/>
        </w:rPr>
        <w:t xml:space="preserve"> </w:t>
      </w:r>
      <w:r>
        <w:rPr>
          <w:w w:val="65"/>
          <w:rtl/>
        </w:rPr>
        <w:t>ٻار</w:t>
      </w:r>
      <w:r>
        <w:rPr>
          <w:spacing w:val="-2"/>
          <w:rtl/>
        </w:rPr>
        <w:t xml:space="preserve"> </w:t>
      </w:r>
      <w:r>
        <w:rPr>
          <w:w w:val="65"/>
          <w:rtl/>
        </w:rPr>
        <w:t>جي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وات</w:t>
      </w:r>
      <w:r>
        <w:rPr>
          <w:spacing w:val="-1"/>
          <w:rtl/>
        </w:rPr>
        <w:t xml:space="preserve"> </w:t>
      </w:r>
      <w:r>
        <w:rPr>
          <w:w w:val="65"/>
          <w:rtl/>
        </w:rPr>
        <w:t>تائين</w:t>
      </w:r>
      <w:r>
        <w:rPr>
          <w:rtl/>
        </w:rPr>
        <w:t xml:space="preserve"> </w:t>
      </w:r>
      <w:r>
        <w:rPr>
          <w:w w:val="65"/>
          <w:rtl/>
        </w:rPr>
        <w:t>پهچائين</w:t>
      </w:r>
      <w:r>
        <w:rPr>
          <w:spacing w:val="-3"/>
          <w:rtl/>
        </w:rPr>
        <w:t xml:space="preserve"> </w:t>
      </w:r>
      <w:r>
        <w:rPr>
          <w:w w:val="65"/>
          <w:rtl/>
        </w:rPr>
        <w:t>ٿيون</w:t>
      </w:r>
      <w:r>
        <w:rPr>
          <w:w w:val="65"/>
        </w:rPr>
        <w:t>.</w:t>
      </w:r>
      <w:r>
        <w:rPr>
          <w:spacing w:val="-5"/>
          <w:rtl/>
        </w:rPr>
        <w:t xml:space="preserve"> </w:t>
      </w:r>
      <w:r>
        <w:rPr>
          <w:w w:val="65"/>
          <w:rtl/>
        </w:rPr>
        <w:t>هيءَ</w:t>
      </w:r>
      <w:r>
        <w:rPr>
          <w:spacing w:val="-5"/>
          <w:rtl/>
        </w:rPr>
        <w:t xml:space="preserve"> </w:t>
      </w:r>
      <w:r>
        <w:rPr>
          <w:w w:val="65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65"/>
          <w:rtl/>
        </w:rPr>
        <w:t>اهڙو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5"/>
          <w:rtl/>
        </w:rPr>
        <w:t>پاڪ</w:t>
      </w:r>
      <w:r>
        <w:rPr>
          <w:spacing w:val="-3"/>
          <w:rtl/>
        </w:rPr>
        <w:t xml:space="preserve"> </w:t>
      </w:r>
      <w:r>
        <w:rPr>
          <w:w w:val="65"/>
          <w:rtl/>
        </w:rPr>
        <w:t>پوتر،</w:t>
      </w:r>
      <w:r>
        <w:rPr>
          <w:rtl/>
        </w:rPr>
        <w:t xml:space="preserve"> </w:t>
      </w:r>
      <w:r>
        <w:rPr>
          <w:w w:val="65"/>
          <w:rtl/>
        </w:rPr>
        <w:t>صاف</w:t>
      </w:r>
      <w:r>
        <w:rPr>
          <w:rtl/>
        </w:rPr>
        <w:t xml:space="preserve"> </w:t>
      </w:r>
      <w:r>
        <w:rPr>
          <w:w w:val="68"/>
          <w:rtl/>
        </w:rPr>
        <w:t>سٿرو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rtl/>
        </w:rPr>
        <w:t xml:space="preserve"> </w:t>
      </w:r>
      <w:r>
        <w:rPr>
          <w:w w:val="68"/>
          <w:rtl/>
        </w:rPr>
        <w:t>غذائيت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ڀرپور،</w:t>
      </w:r>
      <w:r>
        <w:rPr>
          <w:spacing w:val="-6"/>
          <w:rtl/>
        </w:rPr>
        <w:t xml:space="preserve"> </w:t>
      </w:r>
      <w:r>
        <w:rPr>
          <w:w w:val="68"/>
          <w:rtl/>
        </w:rPr>
        <w:t>هر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بيماري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م</w:t>
      </w:r>
      <w:r>
        <w:rPr>
          <w:spacing w:val="-44"/>
          <w:w w:val="68"/>
          <w:position w:val="-8"/>
          <w:rtl/>
        </w:rPr>
        <w:t xml:space="preserve"> </w:t>
      </w:r>
      <w:r>
        <w:rPr>
          <w:w w:val="68"/>
          <w:rtl/>
        </w:rPr>
        <w:t>نهن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ڏيڻ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68"/>
          <w:rtl/>
        </w:rPr>
        <w:t>قابل</w:t>
      </w:r>
      <w:r>
        <w:rPr>
          <w:spacing w:val="-12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کير</w:t>
      </w:r>
      <w:r>
        <w:rPr>
          <w:w w:val="68"/>
        </w:rPr>
        <w:t>“</w:t>
      </w:r>
      <w:r>
        <w:rPr>
          <w:spacing w:val="-1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9"/>
          <w:rtl/>
        </w:rPr>
        <w:t xml:space="preserve"> </w:t>
      </w:r>
      <w:r>
        <w:rPr>
          <w:w w:val="68"/>
          <w:rtl/>
        </w:rPr>
        <w:t>جيڪو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سال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کن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تائين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مڪمل</w:t>
      </w:r>
      <w:r>
        <w:rPr>
          <w:spacing w:val="-10"/>
          <w:rtl/>
        </w:rPr>
        <w:t xml:space="preserve"> </w:t>
      </w:r>
      <w:r>
        <w:rPr>
          <w:w w:val="68"/>
          <w:rtl/>
        </w:rPr>
        <w:t xml:space="preserve">طور </w:t>
      </w:r>
      <w:r>
        <w:rPr>
          <w:w w:val="66"/>
          <w:rtl/>
        </w:rPr>
        <w:t>تي ٻار جي غِذائي ضرورتون پوريون ڪندو رهي ٿو ۽ ٻارڙي</w:t>
      </w:r>
      <w:r>
        <w:rPr>
          <w:rtl/>
        </w:rPr>
        <w:t xml:space="preserve"> </w:t>
      </w:r>
      <w:r>
        <w:rPr>
          <w:w w:val="66"/>
          <w:rtl/>
        </w:rPr>
        <w:t>جي نشوونما بهترين</w:t>
      </w:r>
      <w:r>
        <w:rPr>
          <w:rtl/>
        </w:rPr>
        <w:t xml:space="preserve"> </w:t>
      </w:r>
      <w:r>
        <w:rPr>
          <w:w w:val="66"/>
          <w:rtl/>
        </w:rPr>
        <w:t>طريقي سان</w:t>
      </w:r>
      <w:r>
        <w:rPr>
          <w:rtl/>
        </w:rPr>
        <w:t xml:space="preserve"> </w:t>
      </w:r>
      <w:r>
        <w:rPr>
          <w:w w:val="66"/>
          <w:rtl/>
        </w:rPr>
        <w:t>ٿيندي رهي ٿي</w:t>
      </w:r>
      <w:r>
        <w:rPr>
          <w:w w:val="66"/>
        </w:rPr>
        <w:t>.</w:t>
      </w:r>
    </w:p>
    <w:p w14:paraId="665BD135">
      <w:pPr>
        <w:pStyle w:val="13"/>
        <w:bidi/>
        <w:spacing w:line="268" w:lineRule="auto"/>
        <w:ind w:left="157" w:right="311" w:firstLine="428"/>
        <w:jc w:val="left"/>
      </w:pPr>
      <w:r>
        <w:rPr>
          <w:w w:val="67"/>
          <w:rtl/>
        </w:rPr>
        <w:t>موجوده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دور</w:t>
      </w:r>
      <w:r>
        <w:rPr>
          <w:spacing w:val="-6"/>
          <w:rtl/>
        </w:rPr>
        <w:t xml:space="preserve"> </w:t>
      </w:r>
      <w:r>
        <w:rPr>
          <w:w w:val="67"/>
          <w:rtl/>
        </w:rPr>
        <w:t>۾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جتي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نيون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نيون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تحقيقون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رهيون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آهن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سائنسي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طِبيّ</w:t>
      </w:r>
      <w:r>
        <w:rPr>
          <w:spacing w:val="-3"/>
          <w:rtl/>
        </w:rPr>
        <w:t xml:space="preserve"> </w:t>
      </w:r>
      <w:r>
        <w:rPr>
          <w:w w:val="67"/>
          <w:rtl/>
        </w:rPr>
        <w:t>مَاهرين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تازه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ترين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رپورٽ</w:t>
      </w:r>
      <w:r>
        <w:rPr>
          <w:spacing w:val="-7"/>
          <w:rtl/>
        </w:rPr>
        <w:t xml:space="preserve"> </w:t>
      </w:r>
      <w:r>
        <w:rPr>
          <w:w w:val="67"/>
          <w:rtl/>
        </w:rPr>
        <w:t>۾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ڄاڻايو </w:t>
      </w:r>
      <w:r>
        <w:rPr>
          <w:w w:val="66"/>
          <w:rtl/>
        </w:rPr>
        <w:t>آهي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ماءُ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کير</w:t>
      </w:r>
      <w:r>
        <w:rPr>
          <w:rtl/>
        </w:rPr>
        <w:t xml:space="preserve"> </w:t>
      </w:r>
      <w:r>
        <w:rPr>
          <w:w w:val="66"/>
          <w:rtl/>
        </w:rPr>
        <w:t>پيارڻ</w:t>
      </w:r>
      <w:r>
        <w:rPr>
          <w:spacing w:val="11"/>
          <w:rtl/>
        </w:rPr>
        <w:t xml:space="preserve"> </w:t>
      </w:r>
      <w:r>
        <w:rPr>
          <w:w w:val="66"/>
          <w:rtl/>
        </w:rPr>
        <w:t>وارو</w:t>
      </w:r>
      <w:r>
        <w:rPr>
          <w:rtl/>
        </w:rPr>
        <w:t xml:space="preserve"> </w:t>
      </w:r>
      <w:r>
        <w:rPr>
          <w:w w:val="66"/>
          <w:rtl/>
        </w:rPr>
        <w:t>عمل</w:t>
      </w:r>
      <w:r>
        <w:rPr>
          <w:rtl/>
        </w:rPr>
        <w:t xml:space="preserve"> </w:t>
      </w:r>
      <w:r>
        <w:rPr>
          <w:w w:val="66"/>
          <w:rtl/>
        </w:rPr>
        <w:t>نه</w:t>
      </w:r>
      <w:r>
        <w:rPr>
          <w:rtl/>
        </w:rPr>
        <w:t xml:space="preserve"> </w:t>
      </w:r>
      <w:r>
        <w:rPr>
          <w:w w:val="66"/>
          <w:rtl/>
        </w:rPr>
        <w:t>صرف</w:t>
      </w:r>
      <w:r>
        <w:rPr>
          <w:rtl/>
        </w:rPr>
        <w:t xml:space="preserve"> </w:t>
      </w:r>
      <w:r>
        <w:rPr>
          <w:w w:val="66"/>
          <w:rtl/>
        </w:rPr>
        <w:t>ٻار</w:t>
      </w:r>
      <w:r>
        <w:rPr>
          <w:spacing w:val="10"/>
          <w:rtl/>
        </w:rPr>
        <w:t xml:space="preserve"> </w:t>
      </w:r>
      <w:r>
        <w:rPr>
          <w:w w:val="66"/>
          <w:rtl/>
        </w:rPr>
        <w:t>منجهه</w:t>
      </w:r>
      <w:r>
        <w:rPr>
          <w:rtl/>
        </w:rPr>
        <w:t xml:space="preserve"> </w:t>
      </w:r>
      <w:r>
        <w:rPr>
          <w:w w:val="66"/>
          <w:rtl/>
        </w:rPr>
        <w:t>قوت</w:t>
      </w:r>
      <w:r>
        <w:rPr>
          <w:rtl/>
        </w:rPr>
        <w:t xml:space="preserve"> </w:t>
      </w:r>
      <w:r>
        <w:rPr>
          <w:w w:val="66"/>
          <w:rtl/>
        </w:rPr>
        <w:t>مدافعت</w:t>
      </w:r>
      <w:r>
        <w:rPr>
          <w:rtl/>
        </w:rPr>
        <w:t xml:space="preserve"> </w:t>
      </w:r>
      <w:r>
        <w:rPr>
          <w:w w:val="66"/>
          <w:rtl/>
        </w:rPr>
        <w:t>پيدا</w:t>
      </w:r>
      <w:r>
        <w:rPr>
          <w:spacing w:val="11"/>
          <w:rtl/>
        </w:rPr>
        <w:t xml:space="preserve"> </w:t>
      </w:r>
      <w:r>
        <w:rPr>
          <w:w w:val="66"/>
          <w:rtl/>
        </w:rPr>
        <w:t>ڪري</w:t>
      </w:r>
      <w:r>
        <w:rPr>
          <w:rtl/>
        </w:rPr>
        <w:t xml:space="preserve"> </w:t>
      </w:r>
      <w:r>
        <w:rPr>
          <w:w w:val="66"/>
          <w:rtl/>
        </w:rPr>
        <w:t>ٿو</w:t>
      </w:r>
      <w:r>
        <w:rPr>
          <w:spacing w:val="10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11"/>
          <w:rtl/>
        </w:rPr>
        <w:t xml:space="preserve"> </w:t>
      </w:r>
      <w:r>
        <w:rPr>
          <w:w w:val="66"/>
          <w:rtl/>
        </w:rPr>
        <w:t>ساڳي</w:t>
      </w:r>
      <w:r>
        <w:rPr>
          <w:rtl/>
        </w:rPr>
        <w:t xml:space="preserve"> </w:t>
      </w:r>
      <w:r>
        <w:rPr>
          <w:w w:val="66"/>
          <w:rtl/>
        </w:rPr>
        <w:t>وقت</w:t>
      </w:r>
      <w:r>
        <w:rPr>
          <w:rtl/>
        </w:rPr>
        <w:t xml:space="preserve"> </w:t>
      </w:r>
      <w:r>
        <w:rPr>
          <w:w w:val="66"/>
          <w:rtl/>
        </w:rPr>
        <w:t>ٻارن</w:t>
      </w:r>
      <w:r>
        <w:rPr>
          <w:rtl/>
        </w:rPr>
        <w:t xml:space="preserve"> </w:t>
      </w:r>
      <w:r>
        <w:rPr>
          <w:w w:val="66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اڄڪلهه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جي موذي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مرض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ايڊز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کان پڻ بچائي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رکي ٿو</w:t>
      </w:r>
      <w:r>
        <w:rPr>
          <w:w w:val="69"/>
        </w:rPr>
        <w:t>.</w:t>
      </w:r>
      <w:r>
        <w:rPr>
          <w:spacing w:val="-11"/>
          <w:rtl/>
        </w:rPr>
        <w:t xml:space="preserve"> </w:t>
      </w:r>
      <w:r>
        <w:rPr>
          <w:w w:val="69"/>
          <w:rtl/>
        </w:rPr>
        <w:t>ٻي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طرف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ايڊز ورتل مائرن</w:t>
      </w:r>
      <w:r>
        <w:rPr>
          <w:spacing w:val="-13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اها</w:t>
      </w:r>
      <w:r>
        <w:rPr>
          <w:spacing w:val="-5"/>
          <w:rtl/>
        </w:rPr>
        <w:t xml:space="preserve"> </w:t>
      </w:r>
      <w:r>
        <w:rPr>
          <w:w w:val="69"/>
          <w:rtl/>
        </w:rPr>
        <w:t>صلاح</w:t>
      </w:r>
      <w:r>
        <w:rPr>
          <w:spacing w:val="-8"/>
          <w:rtl/>
        </w:rPr>
        <w:t xml:space="preserve"> </w:t>
      </w:r>
      <w:r>
        <w:rPr>
          <w:w w:val="69"/>
          <w:rtl/>
        </w:rPr>
        <w:t>ڏني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وئي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آهي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6"/>
          <w:rtl/>
        </w:rPr>
        <w:t>اهي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پڻ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پنهنجن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ٻارن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کير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پياري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سگهن</w:t>
      </w:r>
      <w:r>
        <w:rPr>
          <w:spacing w:val="-4"/>
          <w:rtl/>
        </w:rPr>
        <w:t xml:space="preserve"> </w:t>
      </w:r>
      <w:r>
        <w:rPr>
          <w:w w:val="66"/>
          <w:rtl/>
        </w:rPr>
        <w:t>ٿيون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هن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خوف</w:t>
      </w:r>
      <w:r>
        <w:rPr>
          <w:spacing w:val="-8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هو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پاڻ</w:t>
      </w:r>
      <w:r>
        <w:rPr>
          <w:spacing w:val="-8"/>
          <w:rtl/>
        </w:rPr>
        <w:t xml:space="preserve"> </w:t>
      </w:r>
      <w:r>
        <w:rPr>
          <w:w w:val="66"/>
          <w:rtl/>
        </w:rPr>
        <w:t>ايڊز</w:t>
      </w:r>
      <w:r>
        <w:rPr>
          <w:spacing w:val="-9"/>
          <w:rtl/>
        </w:rPr>
        <w:t xml:space="preserve"> </w:t>
      </w:r>
      <w:r>
        <w:rPr>
          <w:w w:val="66"/>
          <w:rtl/>
        </w:rPr>
        <w:t>۾</w:t>
      </w:r>
      <w:r>
        <w:rPr>
          <w:spacing w:val="-9"/>
          <w:rtl/>
        </w:rPr>
        <w:t xml:space="preserve"> </w:t>
      </w:r>
      <w:r>
        <w:rPr>
          <w:w w:val="66"/>
          <w:rtl/>
        </w:rPr>
        <w:t>ورتل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آهن،</w:t>
      </w:r>
      <w:r>
        <w:rPr>
          <w:spacing w:val="-10"/>
          <w:rtl/>
        </w:rPr>
        <w:t xml:space="preserve"> </w:t>
      </w:r>
      <w:r>
        <w:rPr>
          <w:w w:val="66"/>
          <w:rtl/>
        </w:rPr>
        <w:t>پنهنجن</w:t>
      </w:r>
      <w:r>
        <w:rPr>
          <w:spacing w:val="-6"/>
          <w:rtl/>
        </w:rPr>
        <w:t xml:space="preserve"> </w:t>
      </w:r>
      <w:r>
        <w:rPr>
          <w:w w:val="66"/>
          <w:rtl/>
        </w:rPr>
        <w:t>ٻارن</w:t>
      </w:r>
      <w:r>
        <w:rPr>
          <w:spacing w:val="-8"/>
          <w:rtl/>
        </w:rPr>
        <w:t xml:space="preserve"> </w:t>
      </w:r>
      <w:r>
        <w:rPr>
          <w:w w:val="66"/>
          <w:rtl/>
        </w:rPr>
        <w:t xml:space="preserve">جو </w:t>
      </w:r>
      <w:r>
        <w:rPr>
          <w:w w:val="61"/>
          <w:rtl/>
        </w:rPr>
        <w:t>کير پيارڻ</w:t>
      </w:r>
      <w:r>
        <w:rPr>
          <w:rtl/>
        </w:rPr>
        <w:t xml:space="preserve"> </w:t>
      </w:r>
      <w:r>
        <w:rPr>
          <w:w w:val="61"/>
          <w:rtl/>
        </w:rPr>
        <w:t>بند نه ڪن</w:t>
      </w:r>
      <w:r>
        <w:rPr>
          <w:w w:val="61"/>
        </w:rPr>
        <w:t>.</w:t>
      </w:r>
    </w:p>
    <w:p w14:paraId="186D78D4">
      <w:pPr>
        <w:pStyle w:val="13"/>
        <w:rPr>
          <w:sz w:val="20"/>
        </w:rPr>
      </w:pPr>
    </w:p>
    <w:p w14:paraId="76D66C8F">
      <w:pPr>
        <w:pStyle w:val="13"/>
        <w:rPr>
          <w:sz w:val="20"/>
        </w:rPr>
      </w:pPr>
    </w:p>
    <w:p w14:paraId="1CF0D773">
      <w:pPr>
        <w:pStyle w:val="13"/>
        <w:rPr>
          <w:sz w:val="20"/>
        </w:rPr>
      </w:pPr>
    </w:p>
    <w:p w14:paraId="6654A977">
      <w:pPr>
        <w:pStyle w:val="13"/>
        <w:rPr>
          <w:sz w:val="20"/>
        </w:rPr>
      </w:pPr>
    </w:p>
    <w:p w14:paraId="28547DB4">
      <w:pPr>
        <w:pStyle w:val="13"/>
        <w:rPr>
          <w:sz w:val="20"/>
        </w:rPr>
      </w:pPr>
    </w:p>
    <w:p w14:paraId="452F4788">
      <w:pPr>
        <w:pStyle w:val="13"/>
        <w:rPr>
          <w:sz w:val="20"/>
        </w:rPr>
      </w:pPr>
    </w:p>
    <w:p w14:paraId="4357603C">
      <w:pPr>
        <w:pStyle w:val="13"/>
        <w:rPr>
          <w:sz w:val="20"/>
        </w:rPr>
      </w:pPr>
    </w:p>
    <w:p w14:paraId="25C5A5C2">
      <w:pPr>
        <w:pStyle w:val="13"/>
        <w:rPr>
          <w:sz w:val="20"/>
        </w:rPr>
      </w:pPr>
    </w:p>
    <w:p w14:paraId="38D529E8">
      <w:pPr>
        <w:pStyle w:val="13"/>
        <w:rPr>
          <w:sz w:val="20"/>
        </w:rPr>
      </w:pPr>
    </w:p>
    <w:p w14:paraId="21F4FC96">
      <w:pPr>
        <w:pStyle w:val="13"/>
        <w:rPr>
          <w:sz w:val="20"/>
        </w:rPr>
      </w:pPr>
    </w:p>
    <w:p w14:paraId="1DB251D7">
      <w:pPr>
        <w:pStyle w:val="13"/>
        <w:rPr>
          <w:sz w:val="20"/>
        </w:rPr>
      </w:pPr>
    </w:p>
    <w:p w14:paraId="4937E122">
      <w:pPr>
        <w:pStyle w:val="13"/>
        <w:rPr>
          <w:sz w:val="20"/>
        </w:rPr>
      </w:pPr>
    </w:p>
    <w:p w14:paraId="4CDC7675">
      <w:pPr>
        <w:pStyle w:val="13"/>
        <w:rPr>
          <w:sz w:val="20"/>
        </w:rPr>
      </w:pPr>
    </w:p>
    <w:p w14:paraId="44A232BA">
      <w:pPr>
        <w:pStyle w:val="13"/>
        <w:rPr>
          <w:sz w:val="20"/>
        </w:rPr>
      </w:pPr>
    </w:p>
    <w:p w14:paraId="68A9538F">
      <w:pPr>
        <w:pStyle w:val="13"/>
        <w:rPr>
          <w:sz w:val="20"/>
        </w:rPr>
      </w:pPr>
    </w:p>
    <w:p w14:paraId="21AEB62D">
      <w:pPr>
        <w:pStyle w:val="13"/>
        <w:rPr>
          <w:sz w:val="20"/>
        </w:rPr>
      </w:pPr>
    </w:p>
    <w:p w14:paraId="357AFADB">
      <w:pPr>
        <w:pStyle w:val="13"/>
        <w:rPr>
          <w:sz w:val="20"/>
        </w:rPr>
      </w:pPr>
    </w:p>
    <w:p w14:paraId="46FA4909">
      <w:pPr>
        <w:pStyle w:val="13"/>
        <w:rPr>
          <w:sz w:val="20"/>
        </w:rPr>
      </w:pPr>
    </w:p>
    <w:p w14:paraId="3B478C0F">
      <w:pPr>
        <w:pStyle w:val="13"/>
        <w:rPr>
          <w:sz w:val="20"/>
        </w:rPr>
      </w:pPr>
    </w:p>
    <w:p w14:paraId="6D161D5B">
      <w:pPr>
        <w:pStyle w:val="13"/>
        <w:rPr>
          <w:sz w:val="20"/>
        </w:rPr>
      </w:pPr>
    </w:p>
    <w:p w14:paraId="724F528D">
      <w:pPr>
        <w:pStyle w:val="13"/>
        <w:rPr>
          <w:sz w:val="20"/>
        </w:rPr>
      </w:pPr>
    </w:p>
    <w:p w14:paraId="02B76CED">
      <w:pPr>
        <w:pStyle w:val="13"/>
        <w:rPr>
          <w:sz w:val="20"/>
        </w:rPr>
      </w:pPr>
    </w:p>
    <w:p w14:paraId="51D5473A">
      <w:pPr>
        <w:pStyle w:val="13"/>
        <w:rPr>
          <w:sz w:val="20"/>
        </w:rPr>
      </w:pPr>
    </w:p>
    <w:p w14:paraId="4E9F280A">
      <w:pPr>
        <w:pStyle w:val="13"/>
        <w:rPr>
          <w:sz w:val="20"/>
        </w:rPr>
      </w:pPr>
    </w:p>
    <w:p w14:paraId="63D19E1F">
      <w:pPr>
        <w:pStyle w:val="13"/>
        <w:rPr>
          <w:sz w:val="20"/>
        </w:rPr>
      </w:pPr>
    </w:p>
    <w:p w14:paraId="5BFDAF74">
      <w:pPr>
        <w:pStyle w:val="13"/>
        <w:rPr>
          <w:sz w:val="20"/>
        </w:rPr>
      </w:pPr>
    </w:p>
    <w:p w14:paraId="7C14CFB7">
      <w:pPr>
        <w:pStyle w:val="13"/>
        <w:rPr>
          <w:sz w:val="20"/>
        </w:rPr>
      </w:pPr>
    </w:p>
    <w:p w14:paraId="7697F22A">
      <w:pPr>
        <w:pStyle w:val="13"/>
        <w:rPr>
          <w:sz w:val="20"/>
        </w:rPr>
      </w:pPr>
    </w:p>
    <w:p w14:paraId="711F1BCB">
      <w:pPr>
        <w:pStyle w:val="13"/>
        <w:spacing w:before="19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73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296545</wp:posOffset>
                </wp:positionV>
                <wp:extent cx="5772785" cy="55245"/>
                <wp:effectExtent l="0" t="0" r="0" b="0"/>
                <wp:wrapTopAndBottom/>
                <wp:docPr id="729" name="Graphic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29" o:spid="_x0000_s1026" o:spt="100" style="position:absolute;left:0pt;margin-left:70.55pt;margin-top:23.35pt;height:4.35pt;width:454.55pt;mso-position-horizontal-relative:page;mso-wrap-distance-bottom:0pt;mso-wrap-distance-top:0pt;z-index:-251439104;mso-width-relative:page;mso-height-relative:page;" fillcolor="#612322" filled="t" stroked="f" coordsize="5772785,55244" o:gfxdata="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muyWnbAAAACgEAAA8AAAAA&#10;AAAAAQAgAAAAIgAAAGRycy9kb3ducmV2LnhtbFBLAQIUABQAAAAIAIdO4kDj/CNt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F94EE6C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CD1346C">
      <w:pPr>
        <w:pStyle w:val="13"/>
        <w:spacing w:before="9"/>
        <w:rPr>
          <w:sz w:val="3"/>
        </w:rPr>
      </w:pPr>
    </w:p>
    <w:p w14:paraId="0D3A3ED8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ccgyMjAIAACMH&#10;AAAOAAAAAAAAAAEAIAAAACQBAABkcnMvZTJvRG9jLnhtbFBLBQYAAAAABgAGAFkBAAAiBgAAAAA=&#10;">
                <o:lock v:ext="edit" aspectratio="f"/>
                <v:shape id="Graphic 731" o:spid="_x0000_s1026" o:spt="100" style="position:absolute;left:0;top:0;height:40005;width:5737860;" fillcolor="#000000" filled="t" stroked="f" coordsize="5737860,40005" o:gfxdata="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NIBr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F6BEDAC">
      <w:pPr>
        <w:pStyle w:val="9"/>
        <w:bidi/>
        <w:ind w:left="1640" w:right="0" w:firstLine="0"/>
        <w:jc w:val="left"/>
      </w:pPr>
      <w:r>
        <w:rPr>
          <w:w w:val="66"/>
          <w:rtl/>
        </w:rPr>
        <w:t>زيورن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صاف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شفاف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ڪيئن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رکجي؟</w:t>
      </w:r>
    </w:p>
    <w:p w14:paraId="3EFE41DF">
      <w:pPr>
        <w:pStyle w:val="13"/>
        <w:spacing w:before="86"/>
      </w:pPr>
    </w:p>
    <w:p w14:paraId="2888ABD8">
      <w:pPr>
        <w:pStyle w:val="13"/>
        <w:bidi/>
        <w:spacing w:line="264" w:lineRule="auto"/>
        <w:ind w:left="157" w:right="311" w:firstLine="716"/>
        <w:jc w:val="left"/>
      </w:pPr>
      <w:r>
        <w:rPr>
          <w:w w:val="72"/>
          <w:rtl/>
        </w:rPr>
        <w:t>هن ڪائنات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3"/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صنفِ نازڪ</w:t>
      </w:r>
      <w:r>
        <w:rPr>
          <w:w w:val="72"/>
        </w:rPr>
        <w:t>“</w:t>
      </w:r>
      <w:r>
        <w:rPr>
          <w:spacing w:val="-7"/>
          <w:rtl/>
        </w:rPr>
        <w:t xml:space="preserve"> </w:t>
      </w:r>
      <w:r>
        <w:rPr>
          <w:w w:val="72"/>
          <w:rtl/>
        </w:rPr>
        <w:t>لاءِ هار سينگار ڪرڻ نهايت ئي ضروري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سمجهيو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رهيو آهي</w:t>
      </w:r>
      <w:r>
        <w:rPr>
          <w:w w:val="72"/>
        </w:rPr>
        <w:t>.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هار </w:t>
      </w:r>
      <w:r>
        <w:rPr>
          <w:w w:val="68"/>
          <w:rtl/>
        </w:rPr>
        <w:t>سينگار ڪرڻ خواتين پنهنجي لاءِ پاڻ ضروري سمجهيو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يا وري ڏسندڙن ضروري ڄاڻايو، ان بحث ۾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پوڻ کان بهتر</w:t>
      </w:r>
      <w:r>
        <w:rPr>
          <w:spacing w:val="40"/>
          <w:rtl/>
        </w:rPr>
        <w:t xml:space="preserve"> </w:t>
      </w:r>
      <w:r>
        <w:rPr>
          <w:w w:val="66"/>
          <w:rtl/>
        </w:rPr>
        <w:t>ٿيندو</w:t>
      </w:r>
      <w:r>
        <w:rPr>
          <w:rtl/>
        </w:rPr>
        <w:t xml:space="preserve"> </w:t>
      </w:r>
      <w:r>
        <w:rPr>
          <w:w w:val="66"/>
          <w:rtl/>
        </w:rPr>
        <w:t>ته</w:t>
      </w:r>
      <w:r>
        <w:rPr>
          <w:rtl/>
        </w:rPr>
        <w:t xml:space="preserve"> </w:t>
      </w:r>
      <w:r>
        <w:rPr>
          <w:w w:val="66"/>
          <w:rtl/>
        </w:rPr>
        <w:t>اڄ</w:t>
      </w:r>
      <w:r>
        <w:rPr>
          <w:rtl/>
        </w:rPr>
        <w:t xml:space="preserve"> </w:t>
      </w:r>
      <w:r>
        <w:rPr>
          <w:w w:val="66"/>
          <w:rtl/>
        </w:rPr>
        <w:t>توهان</w:t>
      </w:r>
      <w:r>
        <w:rPr>
          <w:rtl/>
        </w:rPr>
        <w:t xml:space="preserve"> </w:t>
      </w:r>
      <w:r>
        <w:rPr>
          <w:w w:val="66"/>
          <w:rtl/>
        </w:rPr>
        <w:t>کي</w:t>
      </w:r>
      <w:r>
        <w:rPr>
          <w:rtl/>
        </w:rPr>
        <w:t xml:space="preserve"> </w:t>
      </w:r>
      <w:r>
        <w:rPr>
          <w:w w:val="66"/>
          <w:rtl/>
        </w:rPr>
        <w:t>پنهنجي</w:t>
      </w:r>
      <w:r>
        <w:rPr>
          <w:rtl/>
        </w:rPr>
        <w:t xml:space="preserve"> </w:t>
      </w:r>
      <w:r>
        <w:rPr>
          <w:w w:val="66"/>
          <w:rtl/>
        </w:rPr>
        <w:t>هار</w:t>
      </w:r>
      <w:r>
        <w:rPr>
          <w:rtl/>
        </w:rPr>
        <w:t xml:space="preserve"> </w:t>
      </w:r>
      <w:r>
        <w:rPr>
          <w:w w:val="66"/>
          <w:rtl/>
        </w:rPr>
        <w:t>سينگار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شامل</w:t>
      </w:r>
      <w:r>
        <w:rPr>
          <w:rtl/>
        </w:rPr>
        <w:t xml:space="preserve"> </w:t>
      </w:r>
      <w:r>
        <w:rPr>
          <w:w w:val="66"/>
          <w:rtl/>
        </w:rPr>
        <w:t>ٻين</w:t>
      </w:r>
      <w:r>
        <w:rPr>
          <w:spacing w:val="75"/>
          <w:rtl/>
        </w:rPr>
        <w:t xml:space="preserve"> </w:t>
      </w:r>
      <w:r>
        <w:rPr>
          <w:w w:val="66"/>
          <w:rtl/>
        </w:rPr>
        <w:t>شين</w:t>
      </w:r>
      <w:r>
        <w:rPr>
          <w:rtl/>
        </w:rPr>
        <w:t xml:space="preserve"> </w:t>
      </w:r>
      <w:r>
        <w:rPr>
          <w:w w:val="66"/>
          <w:rtl/>
        </w:rPr>
        <w:t>سان</w:t>
      </w:r>
      <w:r>
        <w:rPr>
          <w:rtl/>
        </w:rPr>
        <w:t xml:space="preserve"> </w:t>
      </w:r>
      <w:r>
        <w:rPr>
          <w:w w:val="66"/>
          <w:rtl/>
        </w:rPr>
        <w:t>گڏوگڏ</w:t>
      </w:r>
      <w:r>
        <w:rPr>
          <w:rtl/>
        </w:rPr>
        <w:t xml:space="preserve"> </w:t>
      </w:r>
      <w:r>
        <w:rPr>
          <w:w w:val="66"/>
          <w:rtl/>
        </w:rPr>
        <w:t>چار</w:t>
      </w:r>
      <w:r>
        <w:rPr>
          <w:rtl/>
        </w:rPr>
        <w:t xml:space="preserve"> </w:t>
      </w:r>
      <w:r>
        <w:rPr>
          <w:w w:val="66"/>
          <w:rtl/>
        </w:rPr>
        <w:t>چنڊ</w:t>
      </w:r>
      <w:r>
        <w:rPr>
          <w:rtl/>
        </w:rPr>
        <w:t xml:space="preserve"> </w:t>
      </w:r>
      <w:r>
        <w:rPr>
          <w:w w:val="66"/>
          <w:rtl/>
        </w:rPr>
        <w:t>لڳائڻ</w:t>
      </w:r>
      <w:r>
        <w:rPr>
          <w:rtl/>
        </w:rPr>
        <w:t xml:space="preserve"> </w:t>
      </w:r>
      <w:r>
        <w:rPr>
          <w:w w:val="66"/>
          <w:rtl/>
        </w:rPr>
        <w:t>وارن</w:t>
      </w:r>
      <w:r>
        <w:rPr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زيورن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 xml:space="preserve">کي </w:t>
      </w:r>
      <w:r>
        <w:rPr>
          <w:w w:val="70"/>
          <w:rtl/>
        </w:rPr>
        <w:t>پرڪشش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rtl/>
        </w:rPr>
        <w:t xml:space="preserve"> </w:t>
      </w:r>
      <w:r>
        <w:rPr>
          <w:w w:val="70"/>
          <w:rtl/>
        </w:rPr>
        <w:t>نواڻ</w:t>
      </w:r>
      <w:r>
        <w:rPr>
          <w:rtl/>
        </w:rPr>
        <w:t xml:space="preserve"> </w:t>
      </w:r>
      <w:r>
        <w:rPr>
          <w:w w:val="70"/>
          <w:rtl/>
        </w:rPr>
        <w:t>برقرار</w:t>
      </w:r>
      <w:r>
        <w:rPr>
          <w:rtl/>
        </w:rPr>
        <w:t xml:space="preserve"> </w:t>
      </w:r>
      <w:r>
        <w:rPr>
          <w:w w:val="70"/>
          <w:rtl/>
        </w:rPr>
        <w:t>رکڻ</w:t>
      </w:r>
      <w:r>
        <w:rPr>
          <w:rtl/>
        </w:rPr>
        <w:t xml:space="preserve"> </w:t>
      </w:r>
      <w:r>
        <w:rPr>
          <w:w w:val="70"/>
          <w:rtl/>
        </w:rPr>
        <w:t>جون</w:t>
      </w:r>
      <w:r>
        <w:rPr>
          <w:rtl/>
        </w:rPr>
        <w:t xml:space="preserve"> </w:t>
      </w:r>
      <w:r>
        <w:rPr>
          <w:w w:val="70"/>
          <w:rtl/>
        </w:rPr>
        <w:t>ڪجهه</w:t>
      </w:r>
      <w:r>
        <w:rPr>
          <w:rtl/>
        </w:rPr>
        <w:t xml:space="preserve"> </w:t>
      </w:r>
      <w:r>
        <w:rPr>
          <w:w w:val="70"/>
          <w:rtl/>
        </w:rPr>
        <w:t>تجويزون</w:t>
      </w:r>
    </w:p>
    <w:p w14:paraId="20690B76">
      <w:pPr>
        <w:pStyle w:val="13"/>
        <w:bidi/>
        <w:spacing w:line="264" w:lineRule="auto"/>
        <w:ind w:left="153" w:right="5075" w:firstLine="1"/>
        <w:jc w:val="left"/>
      </w:pPr>
      <w:r>
        <w:rPr>
          <w:w w:val="64"/>
          <w:rtl/>
        </w:rPr>
        <w:t>ٻڌايون</w:t>
      </w:r>
      <w:r>
        <w:rPr>
          <w:spacing w:val="17"/>
          <w:rtl/>
        </w:rPr>
        <w:t xml:space="preserve"> </w:t>
      </w:r>
      <w:r>
        <w:rPr>
          <w:w w:val="64"/>
          <w:rtl/>
        </w:rPr>
        <w:t>وڃن</w:t>
      </w:r>
      <w:r>
        <w:rPr>
          <w:w w:val="64"/>
        </w:rPr>
        <w:t>.</w:t>
      </w:r>
      <w:r>
        <w:rPr>
          <w:spacing w:val="18"/>
          <w:rtl/>
        </w:rPr>
        <w:t xml:space="preserve"> </w:t>
      </w:r>
      <w:r>
        <w:rPr>
          <w:w w:val="64"/>
          <w:rtl/>
        </w:rPr>
        <w:t>ڏسجي</w:t>
      </w:r>
      <w:r>
        <w:rPr>
          <w:spacing w:val="21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21"/>
          <w:rtl/>
        </w:rPr>
        <w:t xml:space="preserve"> </w:t>
      </w:r>
      <w:r>
        <w:rPr>
          <w:w w:val="64"/>
          <w:rtl/>
        </w:rPr>
        <w:t>زيور</w:t>
      </w:r>
      <w:r>
        <w:rPr>
          <w:spacing w:val="16"/>
          <w:rtl/>
        </w:rPr>
        <w:t xml:space="preserve"> </w:t>
      </w:r>
      <w:r>
        <w:rPr>
          <w:w w:val="64"/>
          <w:rtl/>
        </w:rPr>
        <w:t>نهايت</w:t>
      </w:r>
      <w:r>
        <w:rPr>
          <w:spacing w:val="19"/>
          <w:rtl/>
        </w:rPr>
        <w:t xml:space="preserve"> </w:t>
      </w:r>
      <w:r>
        <w:rPr>
          <w:w w:val="64"/>
          <w:rtl/>
        </w:rPr>
        <w:t>ئي</w:t>
      </w:r>
      <w:r>
        <w:rPr>
          <w:spacing w:val="18"/>
          <w:rtl/>
        </w:rPr>
        <w:t xml:space="preserve"> </w:t>
      </w:r>
      <w:r>
        <w:rPr>
          <w:w w:val="64"/>
          <w:rtl/>
        </w:rPr>
        <w:t>بيش</w:t>
      </w:r>
      <w:r>
        <w:rPr>
          <w:spacing w:val="23"/>
          <w:rtl/>
        </w:rPr>
        <w:t xml:space="preserve"> </w:t>
      </w:r>
      <w:r>
        <w:rPr>
          <w:w w:val="64"/>
          <w:rtl/>
        </w:rPr>
        <w:t>و</w:t>
      </w:r>
      <w:r>
        <w:rPr>
          <w:spacing w:val="18"/>
          <w:rtl/>
        </w:rPr>
        <w:t xml:space="preserve"> </w:t>
      </w:r>
      <w:r>
        <w:rPr>
          <w:w w:val="64"/>
          <w:rtl/>
        </w:rPr>
        <w:t xml:space="preserve">بها </w:t>
      </w:r>
      <w:r>
        <w:rPr>
          <w:w w:val="73"/>
          <w:rtl/>
        </w:rPr>
        <w:t>قيمتن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۾</w:t>
      </w:r>
      <w:r>
        <w:rPr>
          <w:spacing w:val="-5"/>
          <w:rtl/>
        </w:rPr>
        <w:t xml:space="preserve"> </w:t>
      </w:r>
      <w:r>
        <w:rPr>
          <w:w w:val="73"/>
          <w:rtl/>
        </w:rPr>
        <w:t>خريد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ڪيا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وڃن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ٿا</w:t>
      </w:r>
      <w:r>
        <w:rPr>
          <w:w w:val="73"/>
        </w:rPr>
        <w:t>.</w:t>
      </w:r>
      <w:r>
        <w:rPr>
          <w:spacing w:val="-2"/>
          <w:rtl/>
        </w:rPr>
        <w:t xml:space="preserve"> </w:t>
      </w:r>
      <w:r>
        <w:rPr>
          <w:w w:val="73"/>
          <w:rtl/>
        </w:rPr>
        <w:t>هر</w:t>
      </w:r>
      <w:r>
        <w:rPr>
          <w:spacing w:val="-6"/>
          <w:rtl/>
        </w:rPr>
        <w:t xml:space="preserve"> </w:t>
      </w:r>
      <w:r>
        <w:rPr>
          <w:w w:val="73"/>
          <w:rtl/>
        </w:rPr>
        <w:t>ڪو</w:t>
      </w:r>
      <w:r>
        <w:rPr>
          <w:spacing w:val="-2"/>
          <w:rtl/>
        </w:rPr>
        <w:t xml:space="preserve"> </w:t>
      </w:r>
      <w:r>
        <w:rPr>
          <w:w w:val="73"/>
          <w:rtl/>
        </w:rPr>
        <w:t>چاهيندو</w:t>
      </w:r>
      <w:r>
        <w:rPr>
          <w:rtl/>
        </w:rPr>
        <w:t xml:space="preserve"> </w:t>
      </w:r>
      <w:r>
        <w:rPr>
          <w:w w:val="73"/>
          <w:rtl/>
        </w:rPr>
        <w:t xml:space="preserve">آهي </w:t>
      </w:r>
      <w:r>
        <w:rPr>
          <w:w w:val="63"/>
          <w:rtl/>
        </w:rPr>
        <w:t>ته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انهن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کي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گهڻي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وقت تائين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خوبصورت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رکجي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ڇو ته</w:t>
      </w:r>
      <w:r>
        <w:rPr>
          <w:w w:val="68"/>
          <w:rtl/>
        </w:rPr>
        <w:t xml:space="preserve"> وقت گذرڻ سان گڏ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زيورن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جيترو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68"/>
          <w:rtl/>
        </w:rPr>
        <w:t>ڪبو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اوتروئي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هي پراڻا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پراڻا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نظر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اچڻ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لڳندا آهن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پر </w:t>
      </w:r>
      <w:r>
        <w:rPr>
          <w:w w:val="74"/>
          <w:rtl/>
        </w:rPr>
        <w:t>ڪجهه</w:t>
      </w:r>
      <w:r>
        <w:rPr>
          <w:rtl/>
        </w:rPr>
        <w:t xml:space="preserve"> </w:t>
      </w:r>
      <w:r>
        <w:rPr>
          <w:w w:val="74"/>
        </w:rPr>
        <w:t>”</w:t>
      </w:r>
      <w:r>
        <w:rPr>
          <w:rtl/>
        </w:rPr>
        <w:t xml:space="preserve"> </w:t>
      </w:r>
      <w:r>
        <w:rPr>
          <w:w w:val="74"/>
          <w:rtl/>
        </w:rPr>
        <w:t>محنت</w:t>
      </w:r>
      <w:r>
        <w:rPr>
          <w:w w:val="74"/>
        </w:rPr>
        <w:t>“</w:t>
      </w:r>
      <w:r>
        <w:rPr>
          <w:spacing w:val="28"/>
          <w:rtl/>
        </w:rPr>
        <w:t xml:space="preserve"> </w:t>
      </w:r>
      <w:r>
        <w:rPr>
          <w:w w:val="74"/>
          <w:rtl/>
        </w:rPr>
        <w:t>ڪرڻ</w:t>
      </w:r>
      <w:r>
        <w:rPr>
          <w:rtl/>
        </w:rPr>
        <w:t xml:space="preserve"> </w:t>
      </w:r>
      <w:r>
        <w:rPr>
          <w:w w:val="74"/>
          <w:rtl/>
        </w:rPr>
        <w:t>سان</w:t>
      </w:r>
      <w:r>
        <w:rPr>
          <w:rtl/>
        </w:rPr>
        <w:t xml:space="preserve"> </w:t>
      </w:r>
      <w:r>
        <w:rPr>
          <w:w w:val="74"/>
          <w:rtl/>
        </w:rPr>
        <w:t>اسين</w:t>
      </w:r>
      <w:r>
        <w:rPr>
          <w:rtl/>
        </w:rPr>
        <w:t xml:space="preserve"> </w:t>
      </w:r>
      <w:r>
        <w:rPr>
          <w:w w:val="74"/>
          <w:rtl/>
        </w:rPr>
        <w:t>انهن</w:t>
      </w:r>
      <w:r>
        <w:rPr>
          <w:rtl/>
        </w:rPr>
        <w:t xml:space="preserve"> </w:t>
      </w:r>
      <w:r>
        <w:rPr>
          <w:w w:val="74"/>
          <w:rtl/>
        </w:rPr>
        <w:t>کي</w:t>
      </w:r>
      <w:r>
        <w:rPr>
          <w:rtl/>
        </w:rPr>
        <w:t xml:space="preserve"> </w:t>
      </w:r>
      <w:r>
        <w:rPr>
          <w:w w:val="74"/>
          <w:rtl/>
        </w:rPr>
        <w:t>وري</w:t>
      </w:r>
      <w:r>
        <w:rPr>
          <w:spacing w:val="80"/>
          <w:rtl/>
        </w:rPr>
        <w:t xml:space="preserve"> </w:t>
      </w:r>
      <w:r>
        <w:rPr>
          <w:w w:val="69"/>
          <w:rtl/>
        </w:rPr>
        <w:t>چمڪائي صاف سٿرو ۽ جاذب نظر بڻائي سگهون ٿا</w:t>
      </w:r>
      <w:r>
        <w:rPr>
          <w:w w:val="69"/>
        </w:rPr>
        <w:t>.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اسان</w:t>
      </w:r>
      <w:r>
        <w:rPr>
          <w:rtl/>
        </w:rPr>
        <w:t xml:space="preserve"> </w:t>
      </w:r>
      <w:r>
        <w:rPr>
          <w:w w:val="70"/>
          <w:rtl/>
        </w:rPr>
        <w:t>جي</w:t>
      </w:r>
      <w:r>
        <w:rPr>
          <w:rtl/>
        </w:rPr>
        <w:t xml:space="preserve"> </w:t>
      </w:r>
      <w:r>
        <w:rPr>
          <w:w w:val="70"/>
          <w:rtl/>
        </w:rPr>
        <w:t>زيورن</w:t>
      </w:r>
      <w:r>
        <w:rPr>
          <w:rtl/>
        </w:rPr>
        <w:t xml:space="preserve"> </w:t>
      </w:r>
      <w:r>
        <w:rPr>
          <w:w w:val="70"/>
          <w:rtl/>
        </w:rPr>
        <w:t>منجهه</w:t>
      </w:r>
      <w:r>
        <w:rPr>
          <w:rtl/>
        </w:rPr>
        <w:t xml:space="preserve"> </w:t>
      </w:r>
      <w:r>
        <w:rPr>
          <w:w w:val="70"/>
          <w:rtl/>
        </w:rPr>
        <w:t>ڪيترائي</w:t>
      </w:r>
      <w:r>
        <w:rPr>
          <w:rtl/>
        </w:rPr>
        <w:t xml:space="preserve"> </w:t>
      </w:r>
      <w:r>
        <w:rPr>
          <w:w w:val="70"/>
          <w:rtl/>
        </w:rPr>
        <w:t>اهڙا</w:t>
      </w:r>
      <w:r>
        <w:rPr>
          <w:rtl/>
        </w:rPr>
        <w:t xml:space="preserve"> </w:t>
      </w:r>
      <w:r>
        <w:rPr>
          <w:w w:val="70"/>
          <w:rtl/>
        </w:rPr>
        <w:t>زيور،</w:t>
      </w:r>
      <w:r>
        <w:rPr>
          <w:rtl/>
        </w:rPr>
        <w:t xml:space="preserve"> </w:t>
      </w:r>
      <w:r>
        <w:rPr>
          <w:w w:val="70"/>
          <w:rtl/>
        </w:rPr>
        <w:t xml:space="preserve">شامل </w:t>
      </w:r>
      <w:r>
        <w:rPr>
          <w:w w:val="72"/>
          <w:rtl/>
        </w:rPr>
        <w:t>هوندا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سان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9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دلي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وابستگي</w:t>
      </w:r>
      <w:r>
        <w:rPr>
          <w:spacing w:val="-11"/>
          <w:rtl/>
        </w:rPr>
        <w:t xml:space="preserve"> </w:t>
      </w:r>
      <w:r>
        <w:rPr>
          <w:w w:val="72"/>
          <w:rtl/>
        </w:rPr>
        <w:t>هوندي</w:t>
      </w:r>
    </w:p>
    <w:p w14:paraId="541D235F">
      <w:pPr>
        <w:pStyle w:val="13"/>
        <w:bidi/>
        <w:spacing w:line="264" w:lineRule="auto"/>
        <w:ind w:left="156" w:right="311" w:hanging="2"/>
        <w:jc w:val="left"/>
      </w:pP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مثال</w:t>
      </w:r>
      <w:r>
        <w:rPr>
          <w:spacing w:val="-1"/>
          <w:rtl/>
        </w:rPr>
        <w:t xml:space="preserve"> </w:t>
      </w:r>
      <w:r>
        <w:rPr>
          <w:w w:val="72"/>
          <w:rtl/>
        </w:rPr>
        <w:t>طور</w:t>
      </w:r>
      <w:r>
        <w:rPr>
          <w:rtl/>
        </w:rPr>
        <w:t xml:space="preserve"> </w:t>
      </w:r>
      <w:r>
        <w:rPr>
          <w:w w:val="72"/>
          <w:rtl/>
        </w:rPr>
        <w:t>شاديءَ</w:t>
      </w:r>
      <w:r>
        <w:rPr>
          <w:spacing w:val="-2"/>
          <w:rtl/>
        </w:rPr>
        <w:t xml:space="preserve"> </w:t>
      </w:r>
      <w:r>
        <w:rPr>
          <w:w w:val="72"/>
          <w:rtl/>
        </w:rPr>
        <w:t>واري</w:t>
      </w:r>
      <w:r>
        <w:rPr>
          <w:spacing w:val="15"/>
          <w:rtl/>
        </w:rPr>
        <w:t xml:space="preserve"> </w:t>
      </w:r>
      <w:r>
        <w:rPr>
          <w:w w:val="72"/>
          <w:rtl/>
        </w:rPr>
        <w:t>ڏاج</w:t>
      </w:r>
      <w:r>
        <w:rPr>
          <w:spacing w:val="-1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مليل</w:t>
      </w:r>
      <w:r>
        <w:rPr>
          <w:rtl/>
        </w:rPr>
        <w:t xml:space="preserve"> </w:t>
      </w:r>
      <w:r>
        <w:rPr>
          <w:w w:val="72"/>
          <w:rtl/>
        </w:rPr>
        <w:t>زيور</w:t>
      </w:r>
      <w:r>
        <w:rPr>
          <w:spacing w:val="-1"/>
          <w:rtl/>
        </w:rPr>
        <w:t xml:space="preserve"> </w:t>
      </w:r>
      <w:r>
        <w:rPr>
          <w:w w:val="72"/>
          <w:rtl/>
        </w:rPr>
        <w:t>جيڪي</w:t>
      </w:r>
      <w:r>
        <w:rPr>
          <w:rtl/>
        </w:rPr>
        <w:t xml:space="preserve"> </w:t>
      </w:r>
      <w:r>
        <w:rPr>
          <w:w w:val="72"/>
          <w:rtl/>
        </w:rPr>
        <w:t>ڪنوار</w:t>
      </w:r>
      <w:r>
        <w:rPr>
          <w:spacing w:val="-1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والدين</w:t>
      </w:r>
      <w:r>
        <w:rPr>
          <w:rtl/>
        </w:rPr>
        <w:t xml:space="preserve"> </w:t>
      </w:r>
      <w:r>
        <w:rPr>
          <w:w w:val="72"/>
          <w:rtl/>
        </w:rPr>
        <w:t>طرفان</w:t>
      </w:r>
      <w:r>
        <w:rPr>
          <w:rtl/>
        </w:rPr>
        <w:t xml:space="preserve"> </w:t>
      </w:r>
      <w:r>
        <w:rPr>
          <w:w w:val="72"/>
          <w:rtl/>
        </w:rPr>
        <w:t>ملندا</w:t>
      </w:r>
      <w:r>
        <w:rPr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2"/>
          <w:rtl/>
        </w:rPr>
        <w:t xml:space="preserve"> </w:t>
      </w:r>
      <w:r>
        <w:rPr>
          <w:w w:val="72"/>
          <w:rtl/>
        </w:rPr>
        <w:t>پوءِ</w:t>
      </w:r>
      <w:r>
        <w:rPr>
          <w:spacing w:val="-2"/>
          <w:rtl/>
        </w:rPr>
        <w:t xml:space="preserve"> </w:t>
      </w:r>
      <w:r>
        <w:rPr>
          <w:w w:val="72"/>
          <w:rtl/>
        </w:rPr>
        <w:t>ڪجهه</w:t>
      </w:r>
      <w:r>
        <w:rPr>
          <w:rtl/>
        </w:rPr>
        <w:t xml:space="preserve"> </w:t>
      </w:r>
      <w:r>
        <w:rPr>
          <w:w w:val="72"/>
          <w:rtl/>
        </w:rPr>
        <w:t>زيور</w:t>
      </w:r>
      <w:r>
        <w:rPr>
          <w:spacing w:val="40"/>
          <w:rtl/>
        </w:rPr>
        <w:t xml:space="preserve"> </w:t>
      </w:r>
      <w:r>
        <w:rPr>
          <w:w w:val="71"/>
          <w:rtl/>
        </w:rPr>
        <w:t>جيڪي</w:t>
      </w:r>
      <w:r>
        <w:rPr>
          <w:spacing w:val="13"/>
          <w:rtl/>
        </w:rPr>
        <w:t xml:space="preserve"> </w:t>
      </w:r>
      <w:r>
        <w:rPr>
          <w:w w:val="71"/>
          <w:rtl/>
        </w:rPr>
        <w:t>ڪنوار</w:t>
      </w:r>
      <w:r>
        <w:rPr>
          <w:spacing w:val="14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13"/>
          <w:rtl/>
        </w:rPr>
        <w:t xml:space="preserve"> </w:t>
      </w:r>
      <w:r>
        <w:rPr>
          <w:w w:val="71"/>
          <w:rtl/>
        </w:rPr>
        <w:t>گهوٽ</w:t>
      </w:r>
      <w:r>
        <w:rPr>
          <w:spacing w:val="18"/>
          <w:rtl/>
        </w:rPr>
        <w:t xml:space="preserve"> </w:t>
      </w:r>
      <w:r>
        <w:rPr>
          <w:w w:val="71"/>
          <w:rtl/>
        </w:rPr>
        <w:t>طرفان</w:t>
      </w:r>
      <w:r>
        <w:rPr>
          <w:spacing w:val="18"/>
          <w:rtl/>
        </w:rPr>
        <w:t xml:space="preserve"> </w:t>
      </w:r>
      <w:r>
        <w:rPr>
          <w:w w:val="71"/>
          <w:rtl/>
        </w:rPr>
        <w:t>ڏنا</w:t>
      </w:r>
      <w:r>
        <w:rPr>
          <w:spacing w:val="13"/>
          <w:rtl/>
        </w:rPr>
        <w:t xml:space="preserve"> </w:t>
      </w:r>
      <w:r>
        <w:rPr>
          <w:w w:val="71"/>
          <w:rtl/>
        </w:rPr>
        <w:t>ويندا</w:t>
      </w:r>
      <w:r>
        <w:rPr>
          <w:spacing w:val="12"/>
          <w:rtl/>
        </w:rPr>
        <w:t xml:space="preserve"> </w:t>
      </w:r>
      <w:r>
        <w:rPr>
          <w:w w:val="71"/>
          <w:rtl/>
        </w:rPr>
        <w:t>آهن،</w:t>
      </w:r>
      <w:r>
        <w:rPr>
          <w:spacing w:val="17"/>
          <w:rtl/>
        </w:rPr>
        <w:t xml:space="preserve"> </w:t>
      </w:r>
      <w:r>
        <w:rPr>
          <w:w w:val="71"/>
          <w:rtl/>
        </w:rPr>
        <w:t>پر</w:t>
      </w:r>
      <w:r>
        <w:rPr>
          <w:spacing w:val="20"/>
          <w:rtl/>
        </w:rPr>
        <w:t xml:space="preserve"> </w:t>
      </w:r>
      <w:r>
        <w:rPr>
          <w:w w:val="71"/>
          <w:rtl/>
        </w:rPr>
        <w:t>خاص</w:t>
      </w:r>
      <w:r>
        <w:rPr>
          <w:spacing w:val="14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15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15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</w:t>
      </w:r>
      <w:r>
        <w:rPr>
          <w:spacing w:val="20"/>
          <w:rtl/>
        </w:rPr>
        <w:t xml:space="preserve"> </w:t>
      </w:r>
      <w:r>
        <w:rPr>
          <w:w w:val="71"/>
          <w:rtl/>
        </w:rPr>
        <w:t>منڊيءَ</w:t>
      </w:r>
      <w:r>
        <w:rPr>
          <w:spacing w:val="6"/>
          <w:rtl/>
        </w:rPr>
        <w:t xml:space="preserve"> </w:t>
      </w:r>
      <w:r>
        <w:rPr>
          <w:w w:val="71"/>
          <w:rtl/>
        </w:rPr>
        <w:t>يا</w:t>
      </w:r>
      <w:r>
        <w:rPr>
          <w:spacing w:val="13"/>
          <w:rtl/>
        </w:rPr>
        <w:t xml:space="preserve"> </w:t>
      </w:r>
      <w:r>
        <w:rPr>
          <w:w w:val="71"/>
          <w:rtl/>
        </w:rPr>
        <w:t>ڪنگڻ</w:t>
      </w:r>
      <w:r>
        <w:rPr>
          <w:spacing w:val="18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10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14"/>
          <w:rtl/>
        </w:rPr>
        <w:t xml:space="preserve"> </w:t>
      </w:r>
      <w:r>
        <w:rPr>
          <w:w w:val="71"/>
          <w:rtl/>
        </w:rPr>
        <w:t>جذباتي وابستگي ٿي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ويندي آهي</w:t>
      </w:r>
      <w:r>
        <w:rPr>
          <w:w w:val="71"/>
        </w:rPr>
        <w:t>.</w:t>
      </w:r>
      <w:r>
        <w:rPr>
          <w:w w:val="71"/>
          <w:rtl/>
        </w:rPr>
        <w:t xml:space="preserve"> جيڪا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ان کان</w:t>
      </w:r>
      <w:r>
        <w:rPr>
          <w:spacing w:val="-9"/>
          <w:rtl/>
        </w:rPr>
        <w:t xml:space="preserve"> </w:t>
      </w:r>
      <w:r>
        <w:rPr>
          <w:w w:val="71"/>
          <w:rtl/>
        </w:rPr>
        <w:t>اڳ</w:t>
      </w:r>
      <w:r>
        <w:rPr>
          <w:spacing w:val="-10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2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مڱڻي جي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منڊي</w:t>
      </w:r>
      <w:r>
        <w:rPr>
          <w:w w:val="71"/>
        </w:rPr>
        <w:t>“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وغيره طور</w:t>
      </w:r>
      <w:r>
        <w:rPr>
          <w:spacing w:val="-3"/>
          <w:rtl/>
        </w:rPr>
        <w:t xml:space="preserve"> </w:t>
      </w:r>
      <w:r>
        <w:rPr>
          <w:w w:val="71"/>
          <w:rtl/>
        </w:rPr>
        <w:t>پڻ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شامل هجن ٿيون</w:t>
      </w:r>
      <w:r>
        <w:rPr>
          <w:w w:val="71"/>
        </w:rPr>
        <w:t>.</w:t>
      </w:r>
      <w:r>
        <w:rPr>
          <w:w w:val="71"/>
          <w:rtl/>
        </w:rPr>
        <w:t xml:space="preserve"> اهڙيءَ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ريت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ڪجهه مذهبي طور لاڪيٽ جيڪي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ڪنوار کي گهوٽ طرفان ڏنا ويندا</w:t>
      </w:r>
      <w:r>
        <w:rPr>
          <w:spacing w:val="-6"/>
          <w:rtl/>
        </w:rPr>
        <w:t xml:space="preserve"> </w:t>
      </w:r>
      <w:r>
        <w:rPr>
          <w:w w:val="71"/>
          <w:rtl/>
        </w:rPr>
        <w:t>آهن، جيئن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مثال</w:t>
      </w:r>
      <w:r>
        <w:rPr>
          <w:spacing w:val="-4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هندو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خاندانن</w:t>
      </w:r>
      <w:r>
        <w:rPr>
          <w:rtl/>
        </w:rPr>
        <w:t xml:space="preserve"> </w:t>
      </w:r>
      <w:r>
        <w:rPr>
          <w:w w:val="71"/>
          <w:rtl/>
        </w:rPr>
        <w:t xml:space="preserve">۾ </w:t>
      </w:r>
      <w:r>
        <w:rPr>
          <w:w w:val="69"/>
          <w:rtl/>
        </w:rPr>
        <w:t>سهاڳ</w:t>
      </w:r>
      <w:r>
        <w:rPr>
          <w:spacing w:val="4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6"/>
          <w:rtl/>
        </w:rPr>
        <w:t xml:space="preserve"> </w:t>
      </w:r>
      <w:r>
        <w:rPr>
          <w:w w:val="69"/>
          <w:rtl/>
        </w:rPr>
        <w:t>نشان</w:t>
      </w:r>
      <w:r>
        <w:rPr>
          <w:spacing w:val="8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6"/>
          <w:rtl/>
        </w:rPr>
        <w:t xml:space="preserve"> </w:t>
      </w:r>
      <w:r>
        <w:rPr>
          <w:w w:val="69"/>
          <w:rtl/>
        </w:rPr>
        <w:t>منگل</w:t>
      </w:r>
      <w:r>
        <w:rPr>
          <w:spacing w:val="4"/>
          <w:rtl/>
        </w:rPr>
        <w:t xml:space="preserve"> </w:t>
      </w:r>
      <w:r>
        <w:rPr>
          <w:w w:val="69"/>
          <w:rtl/>
        </w:rPr>
        <w:t>سوتر</w:t>
      </w:r>
      <w:r>
        <w:rPr>
          <w:spacing w:val="3"/>
          <w:rtl/>
        </w:rPr>
        <w:t xml:space="preserve"> </w:t>
      </w:r>
      <w:r>
        <w:rPr>
          <w:w w:val="69"/>
          <w:rtl/>
        </w:rPr>
        <w:t>ڏنو</w:t>
      </w:r>
      <w:r>
        <w:rPr>
          <w:spacing w:val="8"/>
          <w:rtl/>
        </w:rPr>
        <w:t xml:space="preserve"> </w:t>
      </w:r>
      <w:r>
        <w:rPr>
          <w:w w:val="69"/>
          <w:rtl/>
        </w:rPr>
        <w:t>ويندو</w:t>
      </w:r>
      <w:r>
        <w:rPr>
          <w:spacing w:val="7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6"/>
          <w:rtl/>
        </w:rPr>
        <w:t xml:space="preserve"> </w:t>
      </w:r>
      <w:r>
        <w:rPr>
          <w:w w:val="69"/>
          <w:rtl/>
        </w:rPr>
        <w:t>يا</w:t>
      </w:r>
      <w:r>
        <w:rPr>
          <w:spacing w:val="4"/>
          <w:rtl/>
        </w:rPr>
        <w:t xml:space="preserve"> </w:t>
      </w:r>
      <w:r>
        <w:rPr>
          <w:w w:val="69"/>
          <w:rtl/>
        </w:rPr>
        <w:t>وري</w:t>
      </w:r>
      <w:r>
        <w:rPr>
          <w:spacing w:val="8"/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4"/>
          <w:rtl/>
        </w:rPr>
        <w:t xml:space="preserve"> </w:t>
      </w:r>
      <w:r>
        <w:rPr>
          <w:w w:val="69"/>
          <w:rtl/>
        </w:rPr>
        <w:t>طور</w:t>
      </w:r>
      <w:r>
        <w:rPr>
          <w:spacing w:val="5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6"/>
          <w:rtl/>
        </w:rPr>
        <w:t xml:space="preserve"> </w:t>
      </w:r>
      <w:r>
        <w:rPr>
          <w:w w:val="69"/>
          <w:rtl/>
        </w:rPr>
        <w:t>هر</w:t>
      </w:r>
      <w:r>
        <w:rPr>
          <w:spacing w:val="3"/>
          <w:rtl/>
        </w:rPr>
        <w:t xml:space="preserve"> </w:t>
      </w:r>
      <w:r>
        <w:rPr>
          <w:w w:val="69"/>
          <w:rtl/>
        </w:rPr>
        <w:t>مذهب</w:t>
      </w:r>
      <w:r>
        <w:rPr>
          <w:spacing w:val="4"/>
          <w:rtl/>
        </w:rPr>
        <w:t xml:space="preserve"> </w:t>
      </w:r>
      <w:r>
        <w:rPr>
          <w:w w:val="69"/>
          <w:rtl/>
        </w:rPr>
        <w:t>۾</w:t>
      </w:r>
      <w:r>
        <w:rPr>
          <w:spacing w:val="6"/>
          <w:rtl/>
        </w:rPr>
        <w:t xml:space="preserve"> </w:t>
      </w:r>
      <w:r>
        <w:rPr>
          <w:w w:val="69"/>
          <w:rtl/>
        </w:rPr>
        <w:t>تقريبا</w:t>
      </w:r>
      <w:r>
        <w:rPr>
          <w:w w:val="69"/>
        </w:rPr>
        <w:t>˝</w:t>
      </w:r>
      <w:r>
        <w:rPr>
          <w:spacing w:val="6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ڪنگڻ</w:t>
      </w:r>
      <w:r>
        <w:rPr>
          <w:w w:val="69"/>
        </w:rPr>
        <w:t>“</w:t>
      </w:r>
      <w:r>
        <w:rPr>
          <w:spacing w:val="10"/>
          <w:rtl/>
        </w:rPr>
        <w:t xml:space="preserve"> </w:t>
      </w:r>
      <w:r>
        <w:rPr>
          <w:w w:val="69"/>
          <w:rtl/>
        </w:rPr>
        <w:t>جنهن</w:t>
      </w:r>
    </w:p>
    <w:p w14:paraId="7C0F9AF5">
      <w:pPr>
        <w:pStyle w:val="13"/>
        <w:bidi/>
        <w:spacing w:line="340" w:lineRule="exact"/>
        <w:ind w:left="155" w:right="0" w:firstLine="0"/>
        <w:jc w:val="left"/>
      </w:pPr>
      <w:r>
        <w:rPr>
          <w:w w:val="69"/>
          <w:rtl/>
        </w:rPr>
        <w:t>کي</w:t>
      </w:r>
      <w:r>
        <w:rPr>
          <w:spacing w:val="53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خانداني</w:t>
      </w:r>
      <w:r>
        <w:rPr>
          <w:spacing w:val="60"/>
          <w:rtl/>
        </w:rPr>
        <w:t xml:space="preserve"> </w:t>
      </w:r>
      <w:r>
        <w:rPr>
          <w:w w:val="69"/>
          <w:rtl/>
        </w:rPr>
        <w:t>ڪنگڻ</w:t>
      </w:r>
      <w:r>
        <w:rPr>
          <w:w w:val="69"/>
        </w:rPr>
        <w:t>“</w:t>
      </w:r>
      <w:r>
        <w:rPr>
          <w:spacing w:val="68"/>
          <w:rtl/>
        </w:rPr>
        <w:t xml:space="preserve"> </w:t>
      </w:r>
      <w:r>
        <w:rPr>
          <w:w w:val="69"/>
          <w:rtl/>
        </w:rPr>
        <w:t>سڏيو</w:t>
      </w:r>
      <w:r>
        <w:rPr>
          <w:spacing w:val="54"/>
          <w:rtl/>
        </w:rPr>
        <w:t xml:space="preserve"> </w:t>
      </w:r>
      <w:r>
        <w:rPr>
          <w:w w:val="69"/>
          <w:rtl/>
        </w:rPr>
        <w:t>ويندو</w:t>
      </w:r>
      <w:r>
        <w:rPr>
          <w:spacing w:val="59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55"/>
          <w:rtl/>
        </w:rPr>
        <w:t xml:space="preserve"> </w:t>
      </w:r>
      <w:r>
        <w:rPr>
          <w:w w:val="69"/>
          <w:rtl/>
        </w:rPr>
        <w:t>سو</w:t>
      </w:r>
      <w:r>
        <w:rPr>
          <w:spacing w:val="56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55"/>
          <w:rtl/>
        </w:rPr>
        <w:t xml:space="preserve"> </w:t>
      </w:r>
      <w:r>
        <w:rPr>
          <w:w w:val="69"/>
          <w:rtl/>
        </w:rPr>
        <w:t>ڪنوار</w:t>
      </w:r>
      <w:r>
        <w:rPr>
          <w:spacing w:val="56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56"/>
          <w:rtl/>
        </w:rPr>
        <w:t xml:space="preserve"> </w:t>
      </w:r>
      <w:r>
        <w:rPr>
          <w:w w:val="69"/>
          <w:rtl/>
        </w:rPr>
        <w:t>تحفي</w:t>
      </w:r>
      <w:r>
        <w:rPr>
          <w:spacing w:val="55"/>
          <w:rtl/>
        </w:rPr>
        <w:t xml:space="preserve"> </w:t>
      </w:r>
      <w:r>
        <w:rPr>
          <w:w w:val="69"/>
          <w:rtl/>
        </w:rPr>
        <w:t>۾</w:t>
      </w:r>
      <w:r>
        <w:rPr>
          <w:spacing w:val="54"/>
          <w:rtl/>
        </w:rPr>
        <w:t xml:space="preserve"> </w:t>
      </w:r>
      <w:r>
        <w:rPr>
          <w:w w:val="69"/>
          <w:rtl/>
        </w:rPr>
        <w:t>ملندو</w:t>
      </w:r>
      <w:r>
        <w:rPr>
          <w:spacing w:val="5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56"/>
          <w:rtl/>
        </w:rPr>
        <w:t xml:space="preserve"> </w:t>
      </w:r>
      <w:r>
        <w:rPr>
          <w:w w:val="69"/>
          <w:rtl/>
        </w:rPr>
        <w:t>اهڙين</w:t>
      </w:r>
      <w:r>
        <w:rPr>
          <w:spacing w:val="55"/>
          <w:rtl/>
        </w:rPr>
        <w:t xml:space="preserve"> </w:t>
      </w:r>
      <w:r>
        <w:rPr>
          <w:w w:val="69"/>
          <w:rtl/>
        </w:rPr>
        <w:t>سوني</w:t>
      </w:r>
      <w:r>
        <w:rPr>
          <w:spacing w:val="56"/>
          <w:rtl/>
        </w:rPr>
        <w:t xml:space="preserve"> </w:t>
      </w:r>
      <w:r>
        <w:rPr>
          <w:w w:val="69"/>
          <w:rtl/>
        </w:rPr>
        <w:t>جي</w:t>
      </w:r>
    </w:p>
    <w:p w14:paraId="03F96808">
      <w:pPr>
        <w:pStyle w:val="13"/>
        <w:bidi/>
        <w:spacing w:before="32" w:line="264" w:lineRule="auto"/>
        <w:ind w:left="154" w:right="311" w:firstLine="0"/>
        <w:jc w:val="left"/>
      </w:pPr>
      <w:r>
        <w:rPr>
          <w:w w:val="73"/>
          <w:rtl/>
        </w:rPr>
        <w:t>ٺهيل</w:t>
      </w:r>
      <w:r>
        <w:rPr>
          <w:spacing w:val="-7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لاڪيٽ</w:t>
      </w:r>
      <w:r>
        <w:rPr>
          <w:w w:val="73"/>
        </w:rPr>
        <w:t>“</w:t>
      </w:r>
      <w:r>
        <w:rPr>
          <w:spacing w:val="-2"/>
          <w:rtl/>
        </w:rPr>
        <w:t xml:space="preserve"> </w:t>
      </w:r>
      <w:r>
        <w:rPr>
          <w:w w:val="73"/>
          <w:rtl/>
        </w:rPr>
        <w:t>۽</w:t>
      </w:r>
      <w:r>
        <w:rPr>
          <w:spacing w:val="-1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ڪنگڻ</w:t>
      </w:r>
      <w:r>
        <w:rPr>
          <w:w w:val="73"/>
        </w:rPr>
        <w:t>“</w:t>
      </w:r>
      <w:r>
        <w:rPr>
          <w:rtl/>
        </w:rPr>
        <w:t xml:space="preserve"> </w:t>
      </w:r>
      <w:r>
        <w:rPr>
          <w:w w:val="73"/>
          <w:rtl/>
        </w:rPr>
        <w:t>يا</w:t>
      </w:r>
      <w:r>
        <w:rPr>
          <w:spacing w:val="-4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1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منڊي</w:t>
      </w:r>
      <w:r>
        <w:rPr>
          <w:w w:val="73"/>
        </w:rPr>
        <w:t>“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شين</w:t>
      </w:r>
      <w:r>
        <w:rPr>
          <w:spacing w:val="-4"/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  <w:rtl/>
        </w:rPr>
        <w:t>تمام</w:t>
      </w:r>
      <w:r>
        <w:rPr>
          <w:spacing w:val="-4"/>
          <w:rtl/>
        </w:rPr>
        <w:t xml:space="preserve"> </w:t>
      </w:r>
      <w:r>
        <w:rPr>
          <w:w w:val="73"/>
          <w:rtl/>
        </w:rPr>
        <w:t>گهڻي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اهميت</w:t>
      </w:r>
      <w:r>
        <w:rPr>
          <w:spacing w:val="-1"/>
          <w:rtl/>
        </w:rPr>
        <w:t xml:space="preserve"> </w:t>
      </w:r>
      <w:r>
        <w:rPr>
          <w:w w:val="73"/>
          <w:rtl/>
        </w:rPr>
        <w:t>هوندي</w:t>
      </w:r>
      <w:r>
        <w:rPr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73"/>
          <w:rtl/>
        </w:rPr>
        <w:t>۽</w:t>
      </w:r>
      <w:r>
        <w:rPr>
          <w:rtl/>
        </w:rPr>
        <w:t xml:space="preserve"> </w:t>
      </w:r>
      <w:r>
        <w:rPr>
          <w:w w:val="73"/>
          <w:rtl/>
        </w:rPr>
        <w:t>ڪوشش</w:t>
      </w:r>
      <w:r>
        <w:rPr>
          <w:rtl/>
        </w:rPr>
        <w:t xml:space="preserve"> </w:t>
      </w:r>
      <w:r>
        <w:rPr>
          <w:w w:val="73"/>
          <w:rtl/>
        </w:rPr>
        <w:t xml:space="preserve">ڪئي </w:t>
      </w:r>
      <w:r>
        <w:rPr>
          <w:w w:val="67"/>
          <w:rtl/>
        </w:rPr>
        <w:t>ويندي</w:t>
      </w:r>
      <w:r>
        <w:rPr>
          <w:spacing w:val="13"/>
          <w:rtl/>
        </w:rPr>
        <w:t xml:space="preserve"> </w:t>
      </w:r>
      <w:r>
        <w:rPr>
          <w:w w:val="67"/>
          <w:rtl/>
        </w:rPr>
        <w:t>آهي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انهن</w:t>
      </w:r>
      <w:r>
        <w:rPr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سنڀالي</w:t>
      </w:r>
      <w:r>
        <w:rPr>
          <w:rtl/>
        </w:rPr>
        <w:t xml:space="preserve"> </w:t>
      </w:r>
      <w:r>
        <w:rPr>
          <w:w w:val="67"/>
          <w:rtl/>
        </w:rPr>
        <w:t>رکجي</w:t>
      </w:r>
      <w:r>
        <w:rPr>
          <w:spacing w:val="12"/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جيئن</w:t>
      </w:r>
      <w:r>
        <w:rPr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نهن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spacing w:val="15"/>
          <w:rtl/>
        </w:rPr>
        <w:t xml:space="preserve"> </w:t>
      </w:r>
      <w:r>
        <w:rPr>
          <w:w w:val="67"/>
          <w:rtl/>
        </w:rPr>
        <w:t>خوبصورتي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چمڪ</w:t>
      </w:r>
      <w:r>
        <w:rPr>
          <w:rtl/>
        </w:rPr>
        <w:t xml:space="preserve"> </w:t>
      </w:r>
      <w:r>
        <w:rPr>
          <w:w w:val="67"/>
          <w:rtl/>
        </w:rPr>
        <w:t>دمڪ</w:t>
      </w:r>
      <w:r>
        <w:rPr>
          <w:spacing w:val="15"/>
          <w:rtl/>
        </w:rPr>
        <w:t xml:space="preserve"> </w:t>
      </w:r>
      <w:r>
        <w:rPr>
          <w:w w:val="67"/>
          <w:rtl/>
        </w:rPr>
        <w:t>خراب</w:t>
      </w:r>
      <w:r>
        <w:rPr>
          <w:spacing w:val="12"/>
          <w:rtl/>
        </w:rPr>
        <w:t xml:space="preserve"> </w:t>
      </w:r>
      <w:r>
        <w:rPr>
          <w:w w:val="67"/>
          <w:rtl/>
        </w:rPr>
        <w:t>نه</w:t>
      </w:r>
      <w:r>
        <w:rPr>
          <w:rtl/>
        </w:rPr>
        <w:t xml:space="preserve"> </w:t>
      </w:r>
      <w:r>
        <w:rPr>
          <w:w w:val="67"/>
          <w:rtl/>
        </w:rPr>
        <w:t>ٿئي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ڪجهه</w:t>
      </w:r>
      <w:r>
        <w:rPr>
          <w:spacing w:val="80"/>
          <w:rtl/>
        </w:rPr>
        <w:t xml:space="preserve"> </w:t>
      </w:r>
      <w:r>
        <w:rPr>
          <w:w w:val="72"/>
          <w:rtl/>
        </w:rPr>
        <w:t>خواتين</w:t>
      </w:r>
      <w:r>
        <w:rPr>
          <w:rtl/>
        </w:rPr>
        <w:t xml:space="preserve"> </w:t>
      </w:r>
      <w:r>
        <w:rPr>
          <w:w w:val="72"/>
          <w:rtl/>
        </w:rPr>
        <w:t>وٽ</w:t>
      </w:r>
      <w:r>
        <w:rPr>
          <w:rtl/>
        </w:rPr>
        <w:t xml:space="preserve"> </w:t>
      </w:r>
      <w:r>
        <w:rPr>
          <w:w w:val="72"/>
          <w:rtl/>
        </w:rPr>
        <w:t>وري</w:t>
      </w:r>
      <w:r>
        <w:rPr>
          <w:rtl/>
        </w:rPr>
        <w:t xml:space="preserve"> </w:t>
      </w:r>
      <w:r>
        <w:rPr>
          <w:w w:val="72"/>
          <w:rtl/>
        </w:rPr>
        <w:t>ڪجهه</w:t>
      </w:r>
      <w:r>
        <w:rPr>
          <w:rtl/>
        </w:rPr>
        <w:t xml:space="preserve"> </w:t>
      </w:r>
      <w:r>
        <w:rPr>
          <w:w w:val="72"/>
          <w:rtl/>
        </w:rPr>
        <w:t>اهڙا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انمول</w:t>
      </w:r>
      <w:r>
        <w:rPr>
          <w:w w:val="72"/>
        </w:rPr>
        <w:t>“</w:t>
      </w:r>
      <w:r>
        <w:rPr>
          <w:spacing w:val="12"/>
          <w:rtl/>
        </w:rPr>
        <w:t xml:space="preserve"> </w:t>
      </w:r>
      <w:r>
        <w:rPr>
          <w:w w:val="72"/>
          <w:rtl/>
        </w:rPr>
        <w:t>موتي</w:t>
      </w:r>
      <w:r>
        <w:rPr>
          <w:rtl/>
        </w:rPr>
        <w:t xml:space="preserve"> </w:t>
      </w:r>
      <w:r>
        <w:rPr>
          <w:w w:val="72"/>
          <w:rtl/>
        </w:rPr>
        <w:t>يا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هيرا</w:t>
      </w:r>
      <w:r>
        <w:rPr>
          <w:w w:val="72"/>
        </w:rPr>
        <w:t>“</w:t>
      </w:r>
      <w:r>
        <w:rPr>
          <w:spacing w:val="22"/>
          <w:rtl/>
        </w:rPr>
        <w:t xml:space="preserve"> </w:t>
      </w:r>
      <w:r>
        <w:rPr>
          <w:w w:val="72"/>
          <w:rtl/>
        </w:rPr>
        <w:t>وغيره</w:t>
      </w:r>
      <w:r>
        <w:rPr>
          <w:rtl/>
        </w:rPr>
        <w:t xml:space="preserve"> </w:t>
      </w:r>
      <w:r>
        <w:rPr>
          <w:w w:val="72"/>
          <w:rtl/>
        </w:rPr>
        <w:t>هوندا</w:t>
      </w:r>
      <w:r>
        <w:rPr>
          <w:rtl/>
        </w:rPr>
        <w:t xml:space="preserve"> </w:t>
      </w:r>
      <w:r>
        <w:rPr>
          <w:w w:val="72"/>
          <w:rtl/>
        </w:rPr>
        <w:t>آهن،</w:t>
      </w:r>
      <w:r>
        <w:rPr>
          <w:rtl/>
        </w:rPr>
        <w:t xml:space="preserve"> </w:t>
      </w:r>
      <w:r>
        <w:rPr>
          <w:w w:val="72"/>
          <w:rtl/>
        </w:rPr>
        <w:t>جن</w:t>
      </w:r>
      <w:r>
        <w:rPr>
          <w:rtl/>
        </w:rPr>
        <w:t xml:space="preserve"> </w:t>
      </w:r>
      <w:r>
        <w:rPr>
          <w:w w:val="72"/>
          <w:rtl/>
        </w:rPr>
        <w:t>سان</w:t>
      </w:r>
      <w:r>
        <w:rPr>
          <w:rtl/>
        </w:rPr>
        <w:t xml:space="preserve"> </w:t>
      </w:r>
      <w:r>
        <w:rPr>
          <w:w w:val="72"/>
          <w:rtl/>
        </w:rPr>
        <w:t>سندن</w:t>
      </w:r>
      <w:r>
        <w:rPr>
          <w:rtl/>
        </w:rPr>
        <w:t xml:space="preserve"> </w:t>
      </w:r>
      <w:r>
        <w:rPr>
          <w:w w:val="72"/>
          <w:rtl/>
        </w:rPr>
        <w:t>خوشگوار</w:t>
      </w:r>
      <w:r>
        <w:rPr>
          <w:rtl/>
        </w:rPr>
        <w:t xml:space="preserve"> </w:t>
      </w:r>
      <w:r>
        <w:rPr>
          <w:w w:val="72"/>
          <w:rtl/>
        </w:rPr>
        <w:t>زندگي</w:t>
      </w:r>
      <w:r>
        <w:rPr>
          <w:spacing w:val="13"/>
          <w:rtl/>
        </w:rPr>
        <w:t xml:space="preserve"> </w:t>
      </w:r>
      <w:r>
        <w:rPr>
          <w:w w:val="72"/>
          <w:rtl/>
        </w:rPr>
        <w:t>۽</w:t>
      </w:r>
      <w:r>
        <w:rPr>
          <w:spacing w:val="40"/>
          <w:rtl/>
        </w:rPr>
        <w:t xml:space="preserve"> </w:t>
      </w:r>
      <w:r>
        <w:rPr>
          <w:w w:val="69"/>
          <w:rtl/>
        </w:rPr>
        <w:t>خوشقسمتي ڳنڍيل هوندي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w w:val="69"/>
          <w:rtl/>
        </w:rPr>
        <w:t xml:space="preserve"> اهڙن ناياب موتين منجهه خاص طور</w:t>
      </w:r>
      <w:r>
        <w:rPr>
          <w:spacing w:val="-8"/>
          <w:rtl/>
        </w:rPr>
        <w:t xml:space="preserve"> </w:t>
      </w:r>
      <w:r>
        <w:rPr>
          <w:w w:val="69"/>
          <w:rtl/>
        </w:rPr>
        <w:t>تي عقيق، ياقوت، مختلف</w:t>
      </w:r>
      <w:r>
        <w:rPr>
          <w:spacing w:val="-7"/>
          <w:rtl/>
        </w:rPr>
        <w:t xml:space="preserve"> </w:t>
      </w:r>
      <w:r>
        <w:rPr>
          <w:w w:val="69"/>
          <w:rtl/>
        </w:rPr>
        <w:t>هيرن جا قسم،</w:t>
      </w:r>
      <w:r>
        <w:rPr>
          <w:spacing w:val="40"/>
          <w:rtl/>
        </w:rPr>
        <w:t xml:space="preserve"> </w:t>
      </w:r>
      <w:r>
        <w:rPr>
          <w:w w:val="68"/>
          <w:rtl/>
        </w:rPr>
        <w:t>روبي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اَ</w:t>
      </w:r>
      <w:r>
        <w:rPr>
          <w:spacing w:val="118"/>
          <w:position w:val="-3"/>
          <w:rtl/>
        </w:rPr>
        <w:t xml:space="preserve"> </w:t>
      </w:r>
      <w:r>
        <w:rPr>
          <w:w w:val="68"/>
          <w:rtl/>
        </w:rPr>
        <w:t>صلي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سفيد،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سچا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موتي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وغيره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شامل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مٿي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ذڪر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ڪيل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زيور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موتين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سچن</w:t>
      </w:r>
      <w:r>
        <w:rPr>
          <w:w w:val="68"/>
        </w:rPr>
        <w:t>“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مالهائون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نه صرف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ڪنوار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راڻيون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مهاراڻيون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ڪن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ٿيون پر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خاتون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به پاڻ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6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خاتون</w:t>
      </w:r>
      <w:r>
        <w:rPr>
          <w:w w:val="71"/>
        </w:rPr>
        <w:t>“</w:t>
      </w:r>
      <w:r>
        <w:rPr>
          <w:w w:val="71"/>
          <w:rtl/>
        </w:rPr>
        <w:t xml:space="preserve"> يعني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عورت ظاهر ڪرڻ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 xml:space="preserve">خاطر </w:t>
      </w:r>
      <w:r>
        <w:rPr>
          <w:w w:val="66"/>
          <w:rtl/>
        </w:rPr>
        <w:t>ڪجهه نه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ڪجهه زيورن جو استعمال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ڪندي رهي ٿي</w:t>
      </w:r>
      <w:r>
        <w:rPr>
          <w:w w:val="66"/>
        </w:rPr>
        <w:t>.</w:t>
      </w:r>
      <w:r>
        <w:rPr>
          <w:w w:val="66"/>
          <w:rtl/>
        </w:rPr>
        <w:t xml:space="preserve"> سادي کان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سادي رهڻ واري عورت به ٻيو نه ته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گهٽ</w:t>
      </w:r>
      <w:r>
        <w:rPr>
          <w:spacing w:val="-10"/>
          <w:rtl/>
        </w:rPr>
        <w:t xml:space="preserve"> </w:t>
      </w:r>
      <w:r>
        <w:rPr>
          <w:w w:val="66"/>
          <w:rtl/>
        </w:rPr>
        <w:t>۾ گهٽ</w:t>
      </w:r>
      <w:r>
        <w:rPr>
          <w:spacing w:val="40"/>
          <w:rtl/>
        </w:rPr>
        <w:t xml:space="preserve"> </w:t>
      </w:r>
      <w:r>
        <w:rPr>
          <w:w w:val="70"/>
          <w:rtl/>
        </w:rPr>
        <w:t>هڪ منڊي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يا وري ڪنن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واليون،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يا هڪ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ڪنگڻي ٻانهن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ضرور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پائيندي آهي</w:t>
      </w:r>
      <w:r>
        <w:rPr>
          <w:w w:val="70"/>
        </w:rPr>
        <w:t>.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ڳچيءَ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۾ ننڍڙو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لاڪيٽ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 هڪ</w:t>
      </w:r>
      <w:r>
        <w:rPr>
          <w:spacing w:val="40"/>
          <w:rtl/>
        </w:rPr>
        <w:t xml:space="preserve"> </w:t>
      </w:r>
      <w:r>
        <w:rPr>
          <w:w w:val="66"/>
          <w:rtl/>
        </w:rPr>
        <w:t>ضروري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شي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هوندو</w:t>
      </w:r>
      <w:r>
        <w:rPr>
          <w:spacing w:val="-7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w w:val="66"/>
          <w:rtl/>
        </w:rPr>
        <w:t xml:space="preserve"> هاڻي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ڀينر</w:t>
      </w:r>
      <w:r>
        <w:rPr>
          <w:spacing w:val="-5"/>
          <w:rtl/>
        </w:rPr>
        <w:t xml:space="preserve"> </w:t>
      </w:r>
      <w:r>
        <w:rPr>
          <w:w w:val="66"/>
          <w:rtl/>
        </w:rPr>
        <w:t>اچو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توهان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ڪجهه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ترڪيبون ٻڌايان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6"/>
          <w:rtl/>
        </w:rPr>
        <w:t>ڪيئن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اسان</w:t>
      </w:r>
      <w:r>
        <w:rPr>
          <w:spacing w:val="-8"/>
          <w:rtl/>
        </w:rPr>
        <w:t xml:space="preserve"> </w:t>
      </w:r>
      <w:r>
        <w:rPr>
          <w:w w:val="66"/>
          <w:rtl/>
        </w:rPr>
        <w:t>پنهنجين</w:t>
      </w:r>
      <w:r>
        <w:rPr>
          <w:spacing w:val="-8"/>
          <w:rtl/>
        </w:rPr>
        <w:t xml:space="preserve"> </w:t>
      </w:r>
      <w:r>
        <w:rPr>
          <w:w w:val="66"/>
          <w:rtl/>
        </w:rPr>
        <w:t xml:space="preserve">ناياب </w:t>
      </w:r>
      <w:r>
        <w:rPr>
          <w:w w:val="65"/>
          <w:rtl/>
        </w:rPr>
        <w:t>زيورن کي صاف سٿرو رکي</w:t>
      </w:r>
      <w:r>
        <w:rPr>
          <w:rtl/>
        </w:rPr>
        <w:t xml:space="preserve"> </w:t>
      </w:r>
      <w:r>
        <w:rPr>
          <w:w w:val="65"/>
          <w:rtl/>
        </w:rPr>
        <w:t>سگهون ٿا</w:t>
      </w:r>
      <w:r>
        <w:rPr>
          <w:w w:val="65"/>
        </w:rPr>
        <w:t>.</w:t>
      </w:r>
    </w:p>
    <w:p w14:paraId="5D723CF8">
      <w:pPr>
        <w:pStyle w:val="13"/>
        <w:rPr>
          <w:sz w:val="20"/>
        </w:rPr>
      </w:pPr>
    </w:p>
    <w:p w14:paraId="770FFA6A">
      <w:pPr>
        <w:pStyle w:val="13"/>
        <w:rPr>
          <w:sz w:val="20"/>
        </w:rPr>
      </w:pPr>
    </w:p>
    <w:p w14:paraId="6705C026">
      <w:pPr>
        <w:pStyle w:val="13"/>
        <w:rPr>
          <w:sz w:val="20"/>
        </w:rPr>
      </w:pPr>
    </w:p>
    <w:p w14:paraId="21572899">
      <w:pPr>
        <w:pStyle w:val="13"/>
        <w:rPr>
          <w:sz w:val="20"/>
        </w:rPr>
      </w:pPr>
    </w:p>
    <w:p w14:paraId="072C92B7">
      <w:pPr>
        <w:pStyle w:val="13"/>
        <w:rPr>
          <w:sz w:val="20"/>
        </w:rPr>
      </w:pPr>
    </w:p>
    <w:p w14:paraId="4454BB3E">
      <w:pPr>
        <w:pStyle w:val="13"/>
        <w:rPr>
          <w:sz w:val="20"/>
        </w:rPr>
      </w:pPr>
    </w:p>
    <w:p w14:paraId="0CDE884B">
      <w:pPr>
        <w:pStyle w:val="13"/>
        <w:rPr>
          <w:sz w:val="20"/>
        </w:rPr>
      </w:pPr>
    </w:p>
    <w:p w14:paraId="7A816757">
      <w:pPr>
        <w:pStyle w:val="13"/>
        <w:rPr>
          <w:sz w:val="20"/>
        </w:rPr>
      </w:pPr>
    </w:p>
    <w:p w14:paraId="060E9F1E">
      <w:pPr>
        <w:pStyle w:val="13"/>
        <w:spacing w:before="9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784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227330</wp:posOffset>
                </wp:positionV>
                <wp:extent cx="5772785" cy="55245"/>
                <wp:effectExtent l="0" t="0" r="0" b="0"/>
                <wp:wrapTopAndBottom/>
                <wp:docPr id="733" name="Graphic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33" o:spid="_x0000_s1026" o:spt="100" style="position:absolute;left:0pt;margin-left:70.55pt;margin-top:17.9pt;height:4.35pt;width:454.55pt;mso-position-horizontal-relative:page;mso-wrap-distance-bottom:0pt;mso-wrap-distance-top:0pt;z-index:-251438080;mso-width-relative:page;mso-height-relative:page;" fillcolor="#612322" filled="t" stroked="f" coordsize="5772785,55244" o:gfxdata="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RZiTT2gAAAAoBAAAPAAAAAAAA&#10;AAEAIAAAACIAAABkcnMvZG93bnJldi54bWxQSwECFAAUAAAACACHTuJAugACn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082D96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873724E">
      <w:pPr>
        <w:pStyle w:val="13"/>
        <w:spacing w:before="9"/>
        <w:rPr>
          <w:sz w:val="3"/>
        </w:rPr>
      </w:pPr>
    </w:p>
    <w:p w14:paraId="1DEA0FB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34" name="Group 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35" name="Graphic 73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D6WllSR&#10;AgAAIwcAAA4AAAAAAAAAAQAgAAAAJAEAAGRycy9lMm9Eb2MueG1sUEsFBgAAAAAGAAYAWQEAACcG&#10;AAAAAA==&#10;">
                <o:lock v:ext="edit" aspectratio="f"/>
                <v:shape id="Graphic 735" o:spid="_x0000_s1026" o:spt="100" style="position:absolute;left:0;top:0;height:40005;width:5737860;" fillcolor="#000000" filled="t" stroked="f" coordsize="5737860,40005" o:gfxdata="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1hOBb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E7EB8F5">
      <w:pPr>
        <w:pStyle w:val="13"/>
        <w:bidi/>
        <w:spacing w:before="262" w:line="271" w:lineRule="auto"/>
        <w:ind w:left="153" w:right="311" w:firstLine="726"/>
        <w:jc w:val="left"/>
      </w:pPr>
      <w:r>
        <w:rPr>
          <w:w w:val="64"/>
          <w:rtl/>
        </w:rPr>
        <w:t>جيئن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اسان</w:t>
      </w:r>
      <w:r>
        <w:rPr>
          <w:rtl/>
        </w:rPr>
        <w:t xml:space="preserve"> </w:t>
      </w:r>
      <w:r>
        <w:rPr>
          <w:w w:val="64"/>
          <w:rtl/>
        </w:rPr>
        <w:t>کي</w:t>
      </w:r>
      <w:r>
        <w:rPr>
          <w:rtl/>
        </w:rPr>
        <w:t xml:space="preserve"> </w:t>
      </w:r>
      <w:r>
        <w:rPr>
          <w:w w:val="64"/>
          <w:rtl/>
        </w:rPr>
        <w:t>خبر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گهريلو</w:t>
      </w:r>
      <w:r>
        <w:rPr>
          <w:rtl/>
        </w:rPr>
        <w:t xml:space="preserve"> </w:t>
      </w:r>
      <w:r>
        <w:rPr>
          <w:w w:val="64"/>
          <w:rtl/>
        </w:rPr>
        <w:t>طور</w:t>
      </w:r>
      <w:r>
        <w:rPr>
          <w:rtl/>
        </w:rPr>
        <w:t xml:space="preserve"> </w:t>
      </w:r>
      <w:r>
        <w:rPr>
          <w:w w:val="64"/>
          <w:rtl/>
        </w:rPr>
        <w:t>تي</w:t>
      </w:r>
      <w:r>
        <w:rPr>
          <w:rtl/>
        </w:rPr>
        <w:t xml:space="preserve"> </w:t>
      </w:r>
      <w:r>
        <w:rPr>
          <w:w w:val="64"/>
          <w:rtl/>
        </w:rPr>
        <w:t>جڏهن</w:t>
      </w:r>
      <w:r>
        <w:rPr>
          <w:rtl/>
        </w:rPr>
        <w:t xml:space="preserve"> </w:t>
      </w:r>
      <w:r>
        <w:rPr>
          <w:w w:val="64"/>
          <w:rtl/>
        </w:rPr>
        <w:t>اسان</w:t>
      </w:r>
      <w:r>
        <w:rPr>
          <w:rtl/>
        </w:rPr>
        <w:t xml:space="preserve"> </w:t>
      </w:r>
      <w:r>
        <w:rPr>
          <w:w w:val="64"/>
          <w:rtl/>
        </w:rPr>
        <w:t>ڪوبه</w:t>
      </w:r>
      <w:r>
        <w:rPr>
          <w:rtl/>
        </w:rPr>
        <w:t xml:space="preserve"> </w:t>
      </w:r>
      <w:r>
        <w:rPr>
          <w:w w:val="64"/>
          <w:rtl/>
        </w:rPr>
        <w:t>زيور</w:t>
      </w:r>
      <w:r>
        <w:rPr>
          <w:rtl/>
        </w:rPr>
        <w:t xml:space="preserve"> </w:t>
      </w:r>
      <w:r>
        <w:rPr>
          <w:w w:val="64"/>
          <w:rtl/>
        </w:rPr>
        <w:t>لاڳيتو</w:t>
      </w:r>
      <w:r>
        <w:rPr>
          <w:rtl/>
        </w:rPr>
        <w:t xml:space="preserve"> </w:t>
      </w:r>
      <w:r>
        <w:rPr>
          <w:w w:val="64"/>
          <w:rtl/>
        </w:rPr>
        <w:t>استعمال</w:t>
      </w:r>
      <w:r>
        <w:rPr>
          <w:rtl/>
        </w:rPr>
        <w:t xml:space="preserve"> </w:t>
      </w:r>
      <w:r>
        <w:rPr>
          <w:w w:val="64"/>
          <w:rtl/>
        </w:rPr>
        <w:t>هيٺ</w:t>
      </w:r>
      <w:r>
        <w:rPr>
          <w:rtl/>
        </w:rPr>
        <w:t xml:space="preserve"> </w:t>
      </w:r>
      <w:r>
        <w:rPr>
          <w:w w:val="64"/>
          <w:rtl/>
        </w:rPr>
        <w:t>رکندا</w:t>
      </w:r>
      <w:r>
        <w:rPr>
          <w:spacing w:val="80"/>
          <w:rtl/>
        </w:rPr>
        <w:t xml:space="preserve"> </w:t>
      </w:r>
      <w:r>
        <w:rPr>
          <w:w w:val="73"/>
          <w:rtl/>
        </w:rPr>
        <w:t>آهيون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3"/>
          <w:rtl/>
        </w:rPr>
        <w:t>آهستي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آهستي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ا</w:t>
      </w:r>
      <w:r>
        <w:rPr>
          <w:spacing w:val="-47"/>
          <w:w w:val="73"/>
          <w:position w:val="1"/>
          <w:rtl/>
        </w:rPr>
        <w:t xml:space="preserve"> </w:t>
      </w:r>
      <w:r>
        <w:rPr>
          <w:w w:val="73"/>
          <w:rtl/>
        </w:rPr>
        <w:t>ن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رنگ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روغن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3"/>
          <w:rtl/>
        </w:rPr>
        <w:t>ڪمي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اچڻ</w:t>
      </w:r>
      <w:r>
        <w:rPr>
          <w:spacing w:val="-5"/>
          <w:rtl/>
        </w:rPr>
        <w:t xml:space="preserve"> </w:t>
      </w:r>
      <w:r>
        <w:rPr>
          <w:w w:val="73"/>
          <w:rtl/>
        </w:rPr>
        <w:t>شروع</w:t>
      </w:r>
      <w:r>
        <w:rPr>
          <w:spacing w:val="-11"/>
          <w:rtl/>
        </w:rPr>
        <w:t xml:space="preserve"> </w:t>
      </w:r>
      <w:r>
        <w:rPr>
          <w:w w:val="73"/>
          <w:rtl/>
        </w:rPr>
        <w:t>ٿي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ويندي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آهي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۽</w:t>
      </w:r>
      <w:r>
        <w:rPr>
          <w:spacing w:val="58"/>
          <w:position w:val="1"/>
          <w:rtl/>
        </w:rPr>
        <w:t xml:space="preserve"> </w:t>
      </w:r>
      <w:r>
        <w:rPr>
          <w:w w:val="73"/>
          <w:rtl/>
        </w:rPr>
        <w:t>اهي</w:t>
      </w:r>
      <w:r>
        <w:rPr>
          <w:spacing w:val="-11"/>
          <w:rtl/>
        </w:rPr>
        <w:t xml:space="preserve"> </w:t>
      </w:r>
      <w:r>
        <w:rPr>
          <w:w w:val="73"/>
          <w:rtl/>
        </w:rPr>
        <w:t>روزمره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زندگيءَ</w:t>
      </w:r>
      <w:r>
        <w:rPr>
          <w:spacing w:val="-6"/>
          <w:rtl/>
        </w:rPr>
        <w:t xml:space="preserve"> </w:t>
      </w:r>
      <w:r>
        <w:rPr>
          <w:w w:val="73"/>
          <w:rtl/>
        </w:rPr>
        <w:t>۾</w:t>
      </w:r>
      <w:r>
        <w:rPr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ٿيندڙ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زيورات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رفته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رفته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پنهنجو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ظاهري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حسن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وڃائيندا</w:t>
      </w:r>
      <w:r>
        <w:rPr>
          <w:spacing w:val="-13"/>
          <w:rtl/>
        </w:rPr>
        <w:t xml:space="preserve"> </w:t>
      </w:r>
      <w:r>
        <w:rPr>
          <w:w w:val="65"/>
          <w:rtl/>
        </w:rPr>
        <w:t>ويندا</w:t>
      </w:r>
      <w:r>
        <w:rPr>
          <w:spacing w:val="-8"/>
          <w:rtl/>
        </w:rPr>
        <w:t xml:space="preserve"> </w:t>
      </w:r>
      <w:r>
        <w:rPr>
          <w:w w:val="65"/>
          <w:rtl/>
        </w:rPr>
        <w:t>آهن</w:t>
      </w:r>
      <w:r>
        <w:rPr>
          <w:w w:val="65"/>
        </w:rPr>
        <w:t>.</w:t>
      </w:r>
      <w:r>
        <w:rPr>
          <w:spacing w:val="-14"/>
          <w:rtl/>
        </w:rPr>
        <w:t xml:space="preserve"> </w:t>
      </w:r>
      <w:r>
        <w:rPr>
          <w:w w:val="65"/>
          <w:rtl/>
        </w:rPr>
        <w:t>مون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65"/>
          <w:rtl/>
        </w:rPr>
        <w:t>يقين</w:t>
      </w:r>
      <w:r>
        <w:rPr>
          <w:spacing w:val="-8"/>
          <w:rtl/>
        </w:rPr>
        <w:t xml:space="preserve"> </w:t>
      </w:r>
      <w:r>
        <w:rPr>
          <w:w w:val="65"/>
          <w:rtl/>
        </w:rPr>
        <w:t>آهي</w:t>
      </w:r>
      <w:r>
        <w:rPr>
          <w:spacing w:val="-11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جڏهن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 xml:space="preserve">ڀينرن </w:t>
      </w:r>
      <w:r>
        <w:rPr>
          <w:w w:val="67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ڪنهن شاديءَ يا پارٽي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وغيره لاءِ تيار ٿي وڃڻو هجي ۽ زيورن جو باڪس کولجي ۽ پوءِ خبر پوي ته مار</w:t>
      </w:r>
      <w:r>
        <w:rPr>
          <w:w w:val="67"/>
        </w:rPr>
        <w:t>!</w:t>
      </w:r>
      <w:r>
        <w:rPr>
          <w:w w:val="67"/>
          <w:rtl/>
        </w:rPr>
        <w:t xml:space="preserve"> اسان</w:t>
      </w:r>
      <w:r>
        <w:rPr>
          <w:spacing w:val="80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78"/>
          <w:w w:val="150"/>
          <w:position w:val="-8"/>
          <w:rtl/>
        </w:rPr>
        <w:t xml:space="preserve"> </w:t>
      </w:r>
      <w:r>
        <w:rPr>
          <w:w w:val="73"/>
          <w:rtl/>
        </w:rPr>
        <w:t>سوني</w:t>
      </w:r>
      <w:r>
        <w:rPr>
          <w:rtl/>
        </w:rPr>
        <w:t xml:space="preserve"> </w:t>
      </w:r>
      <w:r>
        <w:rPr>
          <w:w w:val="73"/>
          <w:rtl/>
        </w:rPr>
        <w:t>۽ چانديءَ جا خوبصورت زيورات ته پنهنجي رونق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وڃائي چڪا آهن ۽ خاص طور تي چانديءَ</w:t>
      </w:r>
      <w:r>
        <w:rPr>
          <w:spacing w:val="-10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زيور</w:t>
      </w:r>
      <w:r>
        <w:rPr>
          <w:rtl/>
        </w:rPr>
        <w:t xml:space="preserve"> </w:t>
      </w:r>
      <w:r>
        <w:rPr>
          <w:w w:val="75"/>
          <w:rtl/>
        </w:rPr>
        <w:t>جيڪي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استعمال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ڪجن ٿا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۽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جيڪڏهن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خاص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خيال سان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نه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رکيا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وڃن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ته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ڪارا ڪارا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نظر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اچي</w:t>
      </w:r>
      <w:r>
        <w:rPr>
          <w:spacing w:val="-3"/>
          <w:w w:val="75"/>
          <w:rtl/>
        </w:rPr>
        <w:t xml:space="preserve"> </w:t>
      </w:r>
      <w:r>
        <w:rPr>
          <w:w w:val="75"/>
          <w:rtl/>
        </w:rPr>
        <w:t>رهيا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هوندا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سچ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پچ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مهل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روئڻ تي دل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چوندي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آهي ته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هاڻي ڇا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ڪجي؟ خير ڀينرون پريشان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ٿيڻ جي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ڳالهه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 xml:space="preserve">نه آهي اڄ اسان </w:t>
      </w:r>
      <w:r>
        <w:rPr>
          <w:w w:val="69"/>
          <w:rtl/>
        </w:rPr>
        <w:t>ڪجهه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اهڙين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ترڪيبن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جو بيان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ڪنداسي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جن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تي</w:t>
      </w:r>
      <w:r>
        <w:rPr>
          <w:spacing w:val="-7"/>
          <w:rtl/>
        </w:rPr>
        <w:t xml:space="preserve"> </w:t>
      </w:r>
      <w:r>
        <w:rPr>
          <w:w w:val="69"/>
          <w:rtl/>
        </w:rPr>
        <w:t>عمل پيرا ٿيڻ</w:t>
      </w:r>
      <w:r>
        <w:rPr>
          <w:spacing w:val="-7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11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8"/>
          <w:rtl/>
        </w:rPr>
        <w:t xml:space="preserve"> </w:t>
      </w:r>
      <w:r>
        <w:rPr>
          <w:w w:val="69"/>
          <w:rtl/>
        </w:rPr>
        <w:t>پنهنجي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چانديءَ</w:t>
      </w:r>
      <w:r>
        <w:rPr>
          <w:spacing w:val="-6"/>
          <w:rtl/>
        </w:rPr>
        <w:t xml:space="preserve"> </w:t>
      </w:r>
      <w:r>
        <w:rPr>
          <w:w w:val="69"/>
          <w:rtl/>
        </w:rPr>
        <w:t>۽ سوني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انمول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بيش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بها زيورن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کي آسانيءَ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سان خوبصورت</w:t>
      </w:r>
      <w:r>
        <w:rPr>
          <w:spacing w:val="-11"/>
          <w:rtl/>
        </w:rPr>
        <w:t xml:space="preserve"> </w:t>
      </w:r>
      <w:r>
        <w:rPr>
          <w:w w:val="68"/>
          <w:rtl/>
        </w:rPr>
        <w:t>رکي سگهنديون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خوبصورتي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قائم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 دائم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رکڻ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لاءِ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 xml:space="preserve">اهو </w:t>
      </w:r>
      <w:r>
        <w:rPr>
          <w:w w:val="62"/>
          <w:rtl/>
        </w:rPr>
        <w:t>بيحد</w:t>
      </w:r>
    </w:p>
    <w:p w14:paraId="1941107C">
      <w:pPr>
        <w:pStyle w:val="13"/>
      </w:pPr>
    </w:p>
    <w:p w14:paraId="0DDC2179">
      <w:pPr>
        <w:pStyle w:val="13"/>
      </w:pPr>
    </w:p>
    <w:p w14:paraId="7D2DB2B4">
      <w:pPr>
        <w:pStyle w:val="13"/>
      </w:pPr>
    </w:p>
    <w:p w14:paraId="7B55B84C">
      <w:pPr>
        <w:pStyle w:val="13"/>
      </w:pPr>
    </w:p>
    <w:p w14:paraId="43C12075">
      <w:pPr>
        <w:pStyle w:val="13"/>
      </w:pPr>
    </w:p>
    <w:p w14:paraId="1608F5DF">
      <w:pPr>
        <w:pStyle w:val="13"/>
      </w:pPr>
    </w:p>
    <w:p w14:paraId="5D52B0D1">
      <w:pPr>
        <w:pStyle w:val="13"/>
      </w:pPr>
    </w:p>
    <w:p w14:paraId="1AC58FC6">
      <w:pPr>
        <w:pStyle w:val="13"/>
      </w:pPr>
    </w:p>
    <w:p w14:paraId="244FB901">
      <w:pPr>
        <w:pStyle w:val="13"/>
      </w:pPr>
    </w:p>
    <w:p w14:paraId="4994BAE2">
      <w:pPr>
        <w:pStyle w:val="13"/>
      </w:pPr>
    </w:p>
    <w:p w14:paraId="27891D3F">
      <w:pPr>
        <w:pStyle w:val="13"/>
      </w:pPr>
    </w:p>
    <w:p w14:paraId="2EA96DAE">
      <w:pPr>
        <w:pStyle w:val="13"/>
      </w:pPr>
    </w:p>
    <w:p w14:paraId="4F379DF7">
      <w:pPr>
        <w:pStyle w:val="13"/>
      </w:pPr>
    </w:p>
    <w:p w14:paraId="1BDA1D8C">
      <w:pPr>
        <w:pStyle w:val="13"/>
      </w:pPr>
    </w:p>
    <w:p w14:paraId="1E05EEC6">
      <w:pPr>
        <w:pStyle w:val="13"/>
        <w:spacing w:before="201"/>
      </w:pPr>
    </w:p>
    <w:p w14:paraId="68F719EF">
      <w:pPr>
        <w:pStyle w:val="13"/>
        <w:bidi/>
        <w:spacing w:line="268" w:lineRule="auto"/>
        <w:ind w:left="162" w:right="311" w:firstLine="9"/>
        <w:jc w:val="left"/>
      </w:pPr>
      <w:r>
        <w:rPr>
          <w:w w:val="70"/>
          <w:rtl/>
        </w:rPr>
        <w:t>ضروري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اسان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شروع</w:t>
      </w:r>
      <w:r>
        <w:rPr>
          <w:spacing w:val="-11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خيال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رکون</w:t>
      </w:r>
      <w:r>
        <w:rPr>
          <w:spacing w:val="-11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8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احتياط سان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2"/>
          <w:rtl/>
        </w:rPr>
        <w:t xml:space="preserve"> </w:t>
      </w:r>
      <w:r>
        <w:rPr>
          <w:w w:val="70"/>
          <w:rtl/>
        </w:rPr>
        <w:t>بعد</w:t>
      </w:r>
      <w:r>
        <w:rPr>
          <w:spacing w:val="-11"/>
          <w:rtl/>
        </w:rPr>
        <w:t xml:space="preserve"> </w:t>
      </w:r>
      <w:r>
        <w:rPr>
          <w:w w:val="70"/>
          <w:rtl/>
        </w:rPr>
        <w:t xml:space="preserve">وري </w:t>
      </w:r>
      <w:r>
        <w:rPr>
          <w:w w:val="66"/>
          <w:rtl/>
        </w:rPr>
        <w:t>احتياطي تدابير استعمال</w:t>
      </w:r>
      <w:r>
        <w:rPr>
          <w:rtl/>
        </w:rPr>
        <w:t xml:space="preserve"> </w:t>
      </w:r>
      <w:r>
        <w:rPr>
          <w:w w:val="66"/>
          <w:rtl/>
        </w:rPr>
        <w:t>ڪندي</w:t>
      </w:r>
      <w:r>
        <w:rPr>
          <w:rtl/>
        </w:rPr>
        <w:t xml:space="preserve"> </w:t>
      </w:r>
      <w:r>
        <w:rPr>
          <w:w w:val="66"/>
          <w:rtl/>
        </w:rPr>
        <w:t xml:space="preserve">سنڀالي رکڻ سان </w:t>
      </w:r>
      <w:r>
        <w:rPr>
          <w:w w:val="66"/>
        </w:rPr>
        <w:t>”</w:t>
      </w:r>
      <w:r>
        <w:rPr>
          <w:w w:val="66"/>
          <w:rtl/>
        </w:rPr>
        <w:t>زيورن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>جو بچاءُ ٿي</w:t>
      </w:r>
      <w:r>
        <w:rPr>
          <w:rtl/>
        </w:rPr>
        <w:t xml:space="preserve"> </w:t>
      </w:r>
      <w:r>
        <w:rPr>
          <w:w w:val="66"/>
          <w:rtl/>
        </w:rPr>
        <w:t>سگهي ٿو</w:t>
      </w:r>
      <w:r>
        <w:rPr>
          <w:w w:val="66"/>
        </w:rPr>
        <w:t>.</w:t>
      </w:r>
    </w:p>
    <w:p w14:paraId="4E850863">
      <w:pPr>
        <w:pStyle w:val="13"/>
        <w:bidi/>
        <w:spacing w:before="2" w:line="268" w:lineRule="auto"/>
        <w:ind w:left="158" w:right="311" w:firstLine="723"/>
        <w:jc w:val="left"/>
      </w:pPr>
      <w:r>
        <w:rPr>
          <w:w w:val="68"/>
          <w:rtl/>
        </w:rPr>
        <w:t>جيئن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ته سون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8"/>
          <w:rtl/>
        </w:rPr>
        <w:t>چاندي،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ٻئي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مختلف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ڌاتو آهن،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ٻنهي قسم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زيورن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3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سنڀال</w:t>
      </w:r>
      <w:r>
        <w:rPr>
          <w:w w:val="68"/>
        </w:rPr>
        <w:t>“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11"/>
          <w:rtl/>
        </w:rPr>
        <w:t xml:space="preserve"> </w:t>
      </w:r>
      <w:r>
        <w:rPr>
          <w:w w:val="68"/>
          <w:rtl/>
        </w:rPr>
        <w:t xml:space="preserve">بلڪل </w:t>
      </w:r>
      <w:r>
        <w:rPr>
          <w:w w:val="74"/>
          <w:rtl/>
        </w:rPr>
        <w:t>مختلف انداز ۾ ڪرڻي پوندي آهي</w:t>
      </w:r>
      <w:r>
        <w:rPr>
          <w:w w:val="74"/>
        </w:rPr>
        <w:t>.</w:t>
      </w:r>
    </w:p>
    <w:p w14:paraId="05172370">
      <w:pPr>
        <w:pStyle w:val="13"/>
        <w:spacing w:line="282" w:lineRule="exact"/>
        <w:ind w:left="1028"/>
        <w:rPr>
          <w:rFonts w:ascii="Times New Roman"/>
        </w:rPr>
      </w:pPr>
      <w:r>
        <w:rPr>
          <w:rFonts w:ascii="Times New Roman"/>
        </w:rPr>
        <w:t>(Both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these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metals need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dealt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differently)</w:t>
      </w:r>
    </w:p>
    <w:p w14:paraId="01C90A8F">
      <w:pPr>
        <w:pStyle w:val="13"/>
        <w:bidi/>
        <w:spacing w:before="14" w:line="271" w:lineRule="auto"/>
        <w:ind w:left="155" w:right="311" w:firstLine="719"/>
        <w:jc w:val="left"/>
      </w:pPr>
      <w:r>
        <w:rPr>
          <w:w w:val="68"/>
        </w:rPr>
        <w:t>.1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سون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زيورن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صفائي</w:t>
      </w:r>
      <w:r>
        <w:rPr>
          <w:w w:val="68"/>
        </w:rPr>
        <w:t>: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توڙي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سون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ڪارو</w:t>
      </w:r>
      <w:r>
        <w:rPr>
          <w:spacing w:val="-14"/>
          <w:w w:val="68"/>
          <w:rtl/>
        </w:rPr>
        <w:t xml:space="preserve"> </w:t>
      </w:r>
      <w:r>
        <w:rPr>
          <w:w w:val="68"/>
          <w:rtl/>
        </w:rPr>
        <w:t>نٿو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ٿئي،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پر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مستقل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9"/>
          <w:w w:val="68"/>
          <w:rtl/>
        </w:rPr>
        <w:t xml:space="preserve"> </w:t>
      </w:r>
      <w:r>
        <w:rPr>
          <w:w w:val="68"/>
          <w:rtl/>
        </w:rPr>
        <w:t>زيرِ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رهڻ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 xml:space="preserve">ڪري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جسم سان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مستقل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طور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ٽچ</w:t>
      </w:r>
      <w:r>
        <w:rPr>
          <w:spacing w:val="-9"/>
          <w:rtl/>
        </w:rPr>
        <w:t xml:space="preserve"> </w:t>
      </w:r>
      <w:r>
        <w:rPr>
          <w:w w:val="74"/>
        </w:rPr>
        <w:t>(Touch)</w:t>
      </w:r>
      <w:r>
        <w:rPr>
          <w:w w:val="74"/>
          <w:rtl/>
        </w:rPr>
        <w:t xml:space="preserve"> ۾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رهڻ ڪري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ان تي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پگهر</w:t>
      </w:r>
      <w:r>
        <w:rPr>
          <w:spacing w:val="-9"/>
          <w:rtl/>
        </w:rPr>
        <w:t xml:space="preserve"> </w:t>
      </w:r>
      <w:r>
        <w:rPr>
          <w:w w:val="74"/>
        </w:rPr>
        <w:t>(Sweat)</w:t>
      </w:r>
      <w:r>
        <w:rPr>
          <w:w w:val="74"/>
          <w:rtl/>
        </w:rPr>
        <w:t xml:space="preserve"> تيل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جيڪي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جسم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rtl/>
        </w:rPr>
        <w:t xml:space="preserve"> </w:t>
      </w:r>
      <w:r>
        <w:rPr>
          <w:w w:val="78"/>
          <w:rtl/>
        </w:rPr>
        <w:t>ڪجن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ٿا،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يعني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 xml:space="preserve">ته </w:t>
      </w:r>
      <w:r>
        <w:rPr>
          <w:w w:val="78"/>
        </w:rPr>
        <w:t>oils)</w:t>
      </w:r>
      <w:r>
        <w:rPr>
          <w:spacing w:val="-5"/>
          <w:w w:val="78"/>
          <w:rtl/>
        </w:rPr>
        <w:t xml:space="preserve"> </w:t>
      </w:r>
      <w:r>
        <w:rPr>
          <w:w w:val="78"/>
        </w:rPr>
        <w:t>(Body</w:t>
      </w:r>
      <w:r>
        <w:rPr>
          <w:w w:val="78"/>
          <w:rtl/>
        </w:rPr>
        <w:t>،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ميڪ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 xml:space="preserve">اپ </w:t>
      </w:r>
      <w:r>
        <w:rPr>
          <w:w w:val="78"/>
        </w:rPr>
        <w:t>(Make-up)</w:t>
      </w:r>
      <w:r>
        <w:rPr>
          <w:w w:val="78"/>
          <w:rtl/>
        </w:rPr>
        <w:t xml:space="preserve"> جيڪي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چهري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۽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جسم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2"/>
          <w:w w:val="78"/>
          <w:rtl/>
        </w:rPr>
        <w:t xml:space="preserve"> </w:t>
      </w:r>
      <w:r>
        <w:rPr>
          <w:w w:val="78"/>
          <w:rtl/>
        </w:rPr>
        <w:t>ٻين حصن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>تي</w:t>
      </w:r>
      <w:r>
        <w:rPr>
          <w:spacing w:val="-3"/>
          <w:w w:val="78"/>
          <w:rtl/>
        </w:rPr>
        <w:t xml:space="preserve"> </w:t>
      </w:r>
      <w:r>
        <w:rPr>
          <w:w w:val="78"/>
          <w:rtl/>
        </w:rPr>
        <w:t xml:space="preserve">استعمال </w:t>
      </w:r>
      <w:r>
        <w:rPr>
          <w:w w:val="64"/>
          <w:rtl/>
        </w:rPr>
        <w:t>ٿين</w:t>
      </w:r>
      <w:r>
        <w:rPr>
          <w:spacing w:val="-1"/>
          <w:rtl/>
        </w:rPr>
        <w:t xml:space="preserve"> </w:t>
      </w:r>
      <w:r>
        <w:rPr>
          <w:w w:val="64"/>
          <w:rtl/>
        </w:rPr>
        <w:t>ٿا،</w:t>
      </w:r>
      <w:r>
        <w:rPr>
          <w:rtl/>
        </w:rPr>
        <w:t xml:space="preserve"> </w:t>
      </w:r>
      <w:r>
        <w:rPr>
          <w:w w:val="64"/>
          <w:rtl/>
        </w:rPr>
        <w:t>سڌو</w:t>
      </w:r>
      <w:r>
        <w:rPr>
          <w:rtl/>
        </w:rPr>
        <w:t xml:space="preserve"> </w:t>
      </w:r>
      <w:r>
        <w:rPr>
          <w:w w:val="64"/>
          <w:rtl/>
        </w:rPr>
        <w:t>سنئون</w:t>
      </w:r>
      <w:r>
        <w:rPr>
          <w:rtl/>
        </w:rPr>
        <w:t xml:space="preserve"> </w:t>
      </w:r>
      <w:r>
        <w:rPr>
          <w:w w:val="64"/>
          <w:rtl/>
        </w:rPr>
        <w:t>لاڳيتو</w:t>
      </w:r>
      <w:r>
        <w:rPr>
          <w:spacing w:val="-2"/>
          <w:rtl/>
        </w:rPr>
        <w:t xml:space="preserve"> </w:t>
      </w:r>
      <w:r>
        <w:rPr>
          <w:w w:val="64"/>
          <w:rtl/>
        </w:rPr>
        <w:t>چپڪيل</w:t>
      </w:r>
      <w:r>
        <w:rPr>
          <w:rtl/>
        </w:rPr>
        <w:t xml:space="preserve"> </w:t>
      </w:r>
      <w:r>
        <w:rPr>
          <w:w w:val="64"/>
          <w:rtl/>
        </w:rPr>
        <w:t>رهڻ</w:t>
      </w:r>
      <w:r>
        <w:rPr>
          <w:rtl/>
        </w:rPr>
        <w:t xml:space="preserve"> </w:t>
      </w:r>
      <w:r>
        <w:rPr>
          <w:w w:val="64"/>
          <w:rtl/>
        </w:rPr>
        <w:t>ڪري</w:t>
      </w:r>
      <w:r>
        <w:rPr>
          <w:rtl/>
        </w:rPr>
        <w:t xml:space="preserve"> </w:t>
      </w:r>
      <w:r>
        <w:rPr>
          <w:w w:val="64"/>
          <w:rtl/>
        </w:rPr>
        <w:t>سوني</w:t>
      </w:r>
      <w:r>
        <w:rPr>
          <w:rtl/>
        </w:rPr>
        <w:t xml:space="preserve"> </w:t>
      </w:r>
      <w:r>
        <w:rPr>
          <w:w w:val="64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64"/>
          <w:rtl/>
        </w:rPr>
        <w:t>زيورن</w:t>
      </w:r>
      <w:r>
        <w:rPr>
          <w:rtl/>
        </w:rPr>
        <w:t xml:space="preserve"> </w:t>
      </w:r>
      <w:r>
        <w:rPr>
          <w:w w:val="64"/>
          <w:rtl/>
        </w:rPr>
        <w:t>تي</w:t>
      </w:r>
      <w:r>
        <w:rPr>
          <w:rtl/>
        </w:rPr>
        <w:t xml:space="preserve"> </w:t>
      </w:r>
      <w:r>
        <w:rPr>
          <w:w w:val="64"/>
          <w:rtl/>
        </w:rPr>
        <w:t>به</w:t>
      </w:r>
      <w:r>
        <w:rPr>
          <w:rtl/>
        </w:rPr>
        <w:t xml:space="preserve"> </w:t>
      </w:r>
      <w:r>
        <w:rPr>
          <w:w w:val="64"/>
          <w:rtl/>
        </w:rPr>
        <w:t>اثر</w:t>
      </w:r>
      <w:r>
        <w:rPr>
          <w:rtl/>
        </w:rPr>
        <w:t xml:space="preserve"> </w:t>
      </w:r>
      <w:r>
        <w:rPr>
          <w:w w:val="64"/>
          <w:rtl/>
        </w:rPr>
        <w:t>ٿئي</w:t>
      </w:r>
      <w:r>
        <w:rPr>
          <w:spacing w:val="-1"/>
          <w:rtl/>
        </w:rPr>
        <w:t xml:space="preserve"> </w:t>
      </w:r>
      <w:r>
        <w:rPr>
          <w:w w:val="64"/>
          <w:rtl/>
        </w:rPr>
        <w:t>ٿو</w:t>
      </w:r>
      <w:r>
        <w:rPr>
          <w:rtl/>
        </w:rPr>
        <w:t xml:space="preserve"> </w:t>
      </w:r>
      <w:r>
        <w:rPr>
          <w:w w:val="64"/>
          <w:rtl/>
        </w:rPr>
        <w:t>۽</w:t>
      </w:r>
      <w:r>
        <w:rPr>
          <w:rtl/>
        </w:rPr>
        <w:t xml:space="preserve"> </w:t>
      </w:r>
      <w:r>
        <w:rPr>
          <w:w w:val="64"/>
          <w:rtl/>
        </w:rPr>
        <w:t>ا</w:t>
      </w:r>
      <w:r>
        <w:rPr>
          <w:spacing w:val="-41"/>
          <w:w w:val="64"/>
          <w:position w:val="1"/>
          <w:rtl/>
        </w:rPr>
        <w:t xml:space="preserve"> </w:t>
      </w:r>
      <w:r>
        <w:rPr>
          <w:w w:val="64"/>
          <w:rtl/>
        </w:rPr>
        <w:t>هي</w:t>
      </w:r>
      <w:r>
        <w:rPr>
          <w:rtl/>
        </w:rPr>
        <w:t xml:space="preserve"> </w:t>
      </w:r>
      <w:r>
        <w:rPr>
          <w:w w:val="64"/>
          <w:rtl/>
        </w:rPr>
        <w:t>پنهنجي</w:t>
      </w:r>
      <w:r>
        <w:rPr>
          <w:rtl/>
        </w:rPr>
        <w:t xml:space="preserve"> </w:t>
      </w:r>
      <w:r>
        <w:rPr>
          <w:w w:val="64"/>
          <w:rtl/>
        </w:rPr>
        <w:t>زيبائش</w:t>
      </w:r>
      <w:r>
        <w:rPr>
          <w:rtl/>
        </w:rPr>
        <w:t xml:space="preserve"> </w:t>
      </w:r>
      <w:r>
        <w:rPr>
          <w:w w:val="64"/>
          <w:rtl/>
        </w:rPr>
        <w:t>۽</w:t>
      </w:r>
      <w:r>
        <w:rPr>
          <w:spacing w:val="40"/>
          <w:rtl/>
        </w:rPr>
        <w:t xml:space="preserve"> </w:t>
      </w:r>
      <w:r>
        <w:rPr>
          <w:w w:val="71"/>
          <w:rtl/>
        </w:rPr>
        <w:t>سونهن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وڃائي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ويهن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ٿا</w:t>
      </w:r>
      <w:r>
        <w:rPr>
          <w:spacing w:val="-8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2"/>
          <w:rtl/>
        </w:rPr>
        <w:t xml:space="preserve"> </w:t>
      </w:r>
      <w:r>
        <w:rPr>
          <w:w w:val="71"/>
          <w:rtl/>
        </w:rPr>
        <w:t>چمڪ</w:t>
      </w:r>
      <w:r>
        <w:rPr>
          <w:spacing w:val="-7"/>
          <w:rtl/>
        </w:rPr>
        <w:t xml:space="preserve"> </w:t>
      </w:r>
      <w:r>
        <w:rPr>
          <w:w w:val="71"/>
          <w:rtl/>
        </w:rPr>
        <w:t>دمڪ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گهٽجي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وڃي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ٿي</w:t>
      </w:r>
      <w:r>
        <w:rPr>
          <w:w w:val="71"/>
        </w:rPr>
        <w:t>.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سون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صاف</w:t>
      </w:r>
      <w:r>
        <w:rPr>
          <w:spacing w:val="-5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آسان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طريقو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جيڪو</w:t>
      </w:r>
      <w:r>
        <w:rPr>
          <w:spacing w:val="-10"/>
          <w:rtl/>
        </w:rPr>
        <w:t xml:space="preserve"> </w:t>
      </w:r>
      <w:r>
        <w:rPr>
          <w:w w:val="71"/>
          <w:rtl/>
        </w:rPr>
        <w:t xml:space="preserve">گهريلو </w:t>
      </w:r>
      <w:r>
        <w:rPr>
          <w:w w:val="68"/>
          <w:rtl/>
        </w:rPr>
        <w:t>طور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تي آسانيءَ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ڪتب آڻي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سگهجي ٿو</w:t>
      </w:r>
      <w:r>
        <w:rPr>
          <w:w w:val="68"/>
        </w:rPr>
        <w:t>.</w:t>
      </w:r>
      <w:r>
        <w:rPr>
          <w:w w:val="68"/>
          <w:rtl/>
        </w:rPr>
        <w:t xml:space="preserve"> سو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هڪ پيالو</w:t>
      </w:r>
      <w:r>
        <w:rPr>
          <w:spacing w:val="-14"/>
          <w:rtl/>
        </w:rPr>
        <w:t xml:space="preserve"> </w:t>
      </w:r>
      <w:r>
        <w:rPr>
          <w:w w:val="68"/>
          <w:rtl/>
        </w:rPr>
        <w:t>کڻو،</w:t>
      </w:r>
      <w:r>
        <w:rPr>
          <w:spacing w:val="-14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۾ سونا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زيور وجهو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پاڻي</w:t>
      </w:r>
      <w:r>
        <w:rPr>
          <w:spacing w:val="-1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0"/>
          <w:rtl/>
        </w:rPr>
        <w:t xml:space="preserve"> </w:t>
      </w:r>
      <w:r>
        <w:rPr>
          <w:w w:val="68"/>
          <w:rtl/>
        </w:rPr>
        <w:t>ڪجهه</w:t>
      </w:r>
      <w:r>
        <w:rPr>
          <w:spacing w:val="40"/>
          <w:rtl/>
        </w:rPr>
        <w:t xml:space="preserve"> </w:t>
      </w:r>
      <w:r>
        <w:rPr>
          <w:w w:val="66"/>
          <w:rtl/>
        </w:rPr>
        <w:t>لوشن جنهن سان ٿانو وغيره ڌوئجن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ڪجهه دير لاءِ پسائي رکو</w:t>
      </w:r>
      <w:r>
        <w:rPr>
          <w:w w:val="66"/>
        </w:rPr>
        <w:t>.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هاڻي هڪ پراڻو استعمال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ٿيل ٽٿ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 xml:space="preserve">برش کڻو ان </w:t>
      </w:r>
      <w:r>
        <w:rPr>
          <w:w w:val="70"/>
          <w:rtl/>
        </w:rPr>
        <w:t>سان</w:t>
      </w:r>
      <w:r>
        <w:rPr>
          <w:spacing w:val="-19"/>
          <w:rtl/>
        </w:rPr>
        <w:t xml:space="preserve"> </w:t>
      </w:r>
      <w:r>
        <w:rPr>
          <w:w w:val="70"/>
          <w:rtl/>
        </w:rPr>
        <w:t>زيورن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آرام</w:t>
      </w:r>
      <w:r>
        <w:rPr>
          <w:spacing w:val="-14"/>
          <w:rtl/>
        </w:rPr>
        <w:t xml:space="preserve"> </w:t>
      </w:r>
      <w:r>
        <w:rPr>
          <w:w w:val="70"/>
          <w:rtl/>
        </w:rPr>
        <w:t>آرام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مهٽيو،</w:t>
      </w:r>
      <w:r>
        <w:rPr>
          <w:spacing w:val="-15"/>
          <w:rtl/>
        </w:rPr>
        <w:t xml:space="preserve"> </w:t>
      </w:r>
      <w:r>
        <w:rPr>
          <w:w w:val="70"/>
          <w:rtl/>
        </w:rPr>
        <w:t>جيئن</w:t>
      </w:r>
      <w:r>
        <w:rPr>
          <w:spacing w:val="-17"/>
          <w:rtl/>
        </w:rPr>
        <w:t xml:space="preserve"> </w:t>
      </w:r>
      <w:r>
        <w:rPr>
          <w:w w:val="70"/>
          <w:rtl/>
        </w:rPr>
        <w:t>مٽي</w:t>
      </w:r>
      <w:r>
        <w:rPr>
          <w:spacing w:val="-14"/>
          <w:rtl/>
        </w:rPr>
        <w:t xml:space="preserve"> </w:t>
      </w:r>
      <w:r>
        <w:rPr>
          <w:w w:val="70"/>
          <w:rtl/>
        </w:rPr>
        <w:t>وغيره</w:t>
      </w:r>
      <w:r>
        <w:rPr>
          <w:spacing w:val="-18"/>
          <w:rtl/>
        </w:rPr>
        <w:t xml:space="preserve"> </w:t>
      </w:r>
      <w:r>
        <w:rPr>
          <w:w w:val="70"/>
          <w:rtl/>
        </w:rPr>
        <w:t>نڪري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وڃي</w:t>
      </w:r>
      <w:r>
        <w:rPr>
          <w:w w:val="70"/>
        </w:rPr>
        <w:t>.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آهستي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آهستي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صفائي</w:t>
      </w:r>
      <w:r>
        <w:rPr>
          <w:spacing w:val="-16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7"/>
          <w:rtl/>
        </w:rPr>
        <w:t xml:space="preserve"> </w:t>
      </w:r>
      <w:r>
        <w:rPr>
          <w:w w:val="70"/>
          <w:rtl/>
        </w:rPr>
        <w:t>بعد</w:t>
      </w:r>
      <w:r>
        <w:rPr>
          <w:spacing w:val="-16"/>
          <w:rtl/>
        </w:rPr>
        <w:t xml:space="preserve"> </w:t>
      </w:r>
      <w:r>
        <w:rPr>
          <w:w w:val="70"/>
          <w:rtl/>
        </w:rPr>
        <w:t>صاف</w:t>
      </w:r>
    </w:p>
    <w:p w14:paraId="4D2A319B">
      <w:pPr>
        <w:pStyle w:val="13"/>
        <w:spacing w:before="6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simplePos="0" relativeHeight="2518794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142875</wp:posOffset>
                </wp:positionV>
                <wp:extent cx="5772785" cy="55245"/>
                <wp:effectExtent l="0" t="0" r="0" b="0"/>
                <wp:wrapTopAndBottom/>
                <wp:docPr id="737" name="Graphic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37" o:spid="_x0000_s1026" o:spt="100" style="position:absolute;left:0pt;margin-left:70.55pt;margin-top:11.25pt;height:4.35pt;width:454.55pt;mso-position-horizontal-relative:page;mso-wrap-distance-bottom:0pt;mso-wrap-distance-top:0pt;z-index:-251437056;mso-width-relative:page;mso-height-relative:page;" fillcolor="#612322" filled="t" stroked="f" coordsize="5772785,55244" o:gfxdata="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GoaOx2gAAAAoBAAAPAAAAAAAA&#10;AAEAIAAAACIAAABkcnMvZG93bnJldi54bWxQSwECFAAUAAAACACHTuJAVsqAAk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5202758">
      <w:pPr>
        <w:pStyle w:val="13"/>
        <w:spacing w:after="0"/>
        <w:rPr>
          <w:sz w:val="16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ECA0C02">
      <w:pPr>
        <w:pStyle w:val="13"/>
        <w:spacing w:before="9"/>
        <w:rPr>
          <w:sz w:val="3"/>
        </w:rPr>
      </w:pPr>
    </w:p>
    <w:p w14:paraId="45C68076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38" name="Group 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ZvEjm&#10;kgIAACMHAAAOAAAAAAAAAAEAIAAAACQBAABkcnMvZTJvRG9jLnhtbFBLBQYAAAAABgAGAFkBAAAo&#10;BgAAAAA=&#10;">
                <o:lock v:ext="edit" aspectratio="f"/>
                <v:shape id="Graphic 739" o:spid="_x0000_s1026" o:spt="100" style="position:absolute;left:0;top:0;height:40005;width:5737860;" fillcolor="#000000" filled="t" stroked="f" coordsize="5737860,40005" o:gfxdata="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FUQA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2CEFB0A">
      <w:pPr>
        <w:pStyle w:val="13"/>
        <w:bidi/>
        <w:spacing w:before="262" w:line="268" w:lineRule="auto"/>
        <w:ind w:left="157" w:right="311" w:hanging="1"/>
        <w:jc w:val="left"/>
      </w:pPr>
      <w:r>
        <w:rPr>
          <w:w w:val="70"/>
          <w:rtl/>
        </w:rPr>
        <w:t>پاڻيءَ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سان ڌوئي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ڪنهن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صاف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سٿري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نرم ڪپڙي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اگهي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خشڪ ڪريو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نرم ڪپڙي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گهڻ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بعد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انهن</w:t>
      </w:r>
      <w:r>
        <w:rPr>
          <w:rtl/>
        </w:rPr>
        <w:t xml:space="preserve"> </w:t>
      </w:r>
      <w:r>
        <w:rPr>
          <w:w w:val="65"/>
          <w:rtl/>
        </w:rPr>
        <w:t>کي سنڀالي صاف ٽشو پيپر</w:t>
      </w:r>
      <w:r>
        <w:rPr>
          <w:spacing w:val="-12"/>
          <w:rtl/>
        </w:rPr>
        <w:t xml:space="preserve"> </w:t>
      </w:r>
      <w:r>
        <w:rPr>
          <w:w w:val="65"/>
          <w:rtl/>
        </w:rPr>
        <w:t>۾ ويڙهي رکو</w:t>
      </w:r>
      <w:r>
        <w:rPr>
          <w:w w:val="65"/>
        </w:rPr>
        <w:t>.</w:t>
      </w:r>
      <w:r>
        <w:rPr>
          <w:w w:val="65"/>
          <w:rtl/>
        </w:rPr>
        <w:t xml:space="preserve"> اهو عمل وقفي، وقفي، سان دهرائبو ته اسان جي زيورن جي خوبصورتي </w:t>
      </w:r>
      <w:r>
        <w:rPr>
          <w:w w:val="72"/>
          <w:rtl/>
        </w:rPr>
        <w:t>قائم دائم رهندي</w:t>
      </w:r>
      <w:r>
        <w:rPr>
          <w:w w:val="72"/>
        </w:rPr>
        <w:t>.</w:t>
      </w:r>
    </w:p>
    <w:p w14:paraId="5D46EC7C">
      <w:pPr>
        <w:pStyle w:val="13"/>
        <w:bidi/>
        <w:spacing w:line="254" w:lineRule="auto"/>
        <w:ind w:left="154" w:right="311" w:firstLine="720"/>
        <w:jc w:val="left"/>
      </w:pPr>
      <w:r>
        <w:rPr>
          <w:w w:val="73"/>
        </w:rPr>
        <w:t>.2</w:t>
      </w:r>
      <w:r>
        <w:rPr>
          <w:w w:val="73"/>
          <w:rtl/>
        </w:rPr>
        <w:t xml:space="preserve"> چانديءَ جي زيورن جي صفائي</w:t>
      </w:r>
      <w:r>
        <w:rPr>
          <w:w w:val="73"/>
        </w:rPr>
        <w:t>:</w:t>
      </w:r>
      <w:r>
        <w:rPr>
          <w:w w:val="73"/>
          <w:rtl/>
        </w:rPr>
        <w:t xml:space="preserve"> چاندي هڪ اهڙو خوشنما ڌاتو آهي،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جنهن جا ٺهيل زيور هر زماني،</w:t>
      </w:r>
      <w:r>
        <w:rPr>
          <w:spacing w:val="80"/>
          <w:rtl/>
        </w:rPr>
        <w:t xml:space="preserve"> </w:t>
      </w:r>
      <w:r>
        <w:rPr>
          <w:w w:val="71"/>
          <w:rtl/>
        </w:rPr>
        <w:t>هر</w:t>
      </w:r>
      <w:r>
        <w:rPr>
          <w:spacing w:val="-2"/>
          <w:rtl/>
        </w:rPr>
        <w:t xml:space="preserve"> </w:t>
      </w:r>
      <w:r>
        <w:rPr>
          <w:w w:val="71"/>
          <w:rtl/>
        </w:rPr>
        <w:t>وقت</w:t>
      </w:r>
      <w:r>
        <w:rPr>
          <w:rtl/>
        </w:rPr>
        <w:t xml:space="preserve"> </w:t>
      </w:r>
      <w:r>
        <w:rPr>
          <w:w w:val="71"/>
          <w:rtl/>
        </w:rPr>
        <w:t>۾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مقبول</w:t>
      </w:r>
      <w:r>
        <w:rPr>
          <w:rtl/>
        </w:rPr>
        <w:t xml:space="preserve"> </w:t>
      </w:r>
      <w:r>
        <w:rPr>
          <w:w w:val="71"/>
          <w:rtl/>
        </w:rPr>
        <w:t>ترين</w:t>
      </w:r>
      <w:r>
        <w:rPr>
          <w:rtl/>
        </w:rPr>
        <w:t xml:space="preserve"> </w:t>
      </w:r>
      <w:r>
        <w:rPr>
          <w:w w:val="71"/>
          <w:rtl/>
        </w:rPr>
        <w:t>رهندا</w:t>
      </w:r>
      <w:r>
        <w:rPr>
          <w:rtl/>
        </w:rPr>
        <w:t xml:space="preserve"> </w:t>
      </w:r>
      <w:r>
        <w:rPr>
          <w:w w:val="71"/>
          <w:rtl/>
        </w:rPr>
        <w:t>آهن،</w:t>
      </w:r>
      <w:r>
        <w:rPr>
          <w:rtl/>
        </w:rPr>
        <w:t xml:space="preserve"> </w:t>
      </w:r>
      <w:r>
        <w:rPr>
          <w:w w:val="71"/>
          <w:rtl/>
        </w:rPr>
        <w:t>ڇو</w:t>
      </w:r>
      <w:r>
        <w:rPr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71"/>
          <w:rtl/>
        </w:rPr>
        <w:t>عام</w:t>
      </w:r>
      <w:r>
        <w:rPr>
          <w:spacing w:val="-2"/>
          <w:rtl/>
        </w:rPr>
        <w:t xml:space="preserve"> </w:t>
      </w:r>
      <w:r>
        <w:rPr>
          <w:w w:val="71"/>
          <w:rtl/>
        </w:rPr>
        <w:t>ماڻهن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ق</w:t>
      </w:r>
      <w:r>
        <w:rPr>
          <w:spacing w:val="-41"/>
          <w:w w:val="71"/>
          <w:rtl/>
        </w:rPr>
        <w:t xml:space="preserve"> </w:t>
      </w:r>
      <w:r>
        <w:rPr>
          <w:w w:val="71"/>
          <w:rtl/>
        </w:rPr>
        <w:t>وّتِ</w:t>
      </w:r>
      <w:r>
        <w:rPr>
          <w:rtl/>
        </w:rPr>
        <w:t xml:space="preserve"> </w:t>
      </w:r>
      <w:r>
        <w:rPr>
          <w:w w:val="71"/>
          <w:rtl/>
        </w:rPr>
        <w:t>خريد</w:t>
      </w:r>
      <w:r>
        <w:rPr>
          <w:spacing w:val="-1"/>
          <w:rtl/>
        </w:rPr>
        <w:t xml:space="preserve"> </w:t>
      </w:r>
      <w:r>
        <w:rPr>
          <w:w w:val="71"/>
          <w:rtl/>
        </w:rPr>
        <w:t>۾</w:t>
      </w:r>
      <w:r>
        <w:rPr>
          <w:spacing w:val="-1"/>
          <w:rtl/>
        </w:rPr>
        <w:t xml:space="preserve"> </w:t>
      </w:r>
      <w:r>
        <w:rPr>
          <w:w w:val="71"/>
          <w:rtl/>
        </w:rPr>
        <w:t>به</w:t>
      </w:r>
      <w:r>
        <w:rPr>
          <w:rtl/>
        </w:rPr>
        <w:t xml:space="preserve"> </w:t>
      </w:r>
      <w:r>
        <w:rPr>
          <w:w w:val="71"/>
          <w:rtl/>
        </w:rPr>
        <w:t>هوندا</w:t>
      </w:r>
      <w:r>
        <w:rPr>
          <w:spacing w:val="-2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1"/>
          <w:rtl/>
        </w:rPr>
        <w:t xml:space="preserve"> </w:t>
      </w:r>
      <w:r>
        <w:rPr>
          <w:w w:val="71"/>
          <w:rtl/>
        </w:rPr>
        <w:t>سون</w:t>
      </w:r>
      <w:r>
        <w:rPr>
          <w:spacing w:val="-2"/>
          <w:rtl/>
        </w:rPr>
        <w:t xml:space="preserve"> </w:t>
      </w:r>
      <w:r>
        <w:rPr>
          <w:w w:val="71"/>
          <w:rtl/>
        </w:rPr>
        <w:t>وانگر</w:t>
      </w:r>
      <w:r>
        <w:rPr>
          <w:rtl/>
        </w:rPr>
        <w:t xml:space="preserve"> </w:t>
      </w:r>
      <w:r>
        <w:rPr>
          <w:w w:val="71"/>
          <w:rtl/>
        </w:rPr>
        <w:t>چاندي</w:t>
      </w:r>
      <w:r>
        <w:rPr>
          <w:rtl/>
        </w:rPr>
        <w:t xml:space="preserve"> </w:t>
      </w:r>
      <w:r>
        <w:rPr>
          <w:w w:val="71"/>
          <w:rtl/>
        </w:rPr>
        <w:t>ايڏي مهانگي نه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هوندي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آهي</w:t>
      </w:r>
      <w:r>
        <w:rPr>
          <w:w w:val="71"/>
        </w:rPr>
        <w:t>.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ان ڪري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عام طور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چاندي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زيور</w:t>
      </w:r>
      <w:r>
        <w:rPr>
          <w:spacing w:val="-11"/>
          <w:rtl/>
        </w:rPr>
        <w:t xml:space="preserve"> </w:t>
      </w:r>
      <w:r>
        <w:rPr>
          <w:w w:val="71"/>
          <w:rtl/>
        </w:rPr>
        <w:t>جا نمونا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 ڊزائن به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تمام گهڻا</w:t>
      </w:r>
      <w:r>
        <w:rPr>
          <w:spacing w:val="-9"/>
          <w:rtl/>
        </w:rPr>
        <w:t xml:space="preserve"> </w:t>
      </w:r>
      <w:r>
        <w:rPr>
          <w:w w:val="71"/>
          <w:rtl/>
        </w:rPr>
        <w:t>هوندا</w:t>
      </w:r>
      <w:r>
        <w:rPr>
          <w:spacing w:val="-8"/>
          <w:rtl/>
        </w:rPr>
        <w:t xml:space="preserve"> </w:t>
      </w:r>
      <w:r>
        <w:rPr>
          <w:w w:val="71"/>
          <w:rtl/>
        </w:rPr>
        <w:t>آهن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۽</w:t>
      </w:r>
      <w:r>
        <w:rPr>
          <w:spacing w:val="-9"/>
          <w:rtl/>
        </w:rPr>
        <w:t xml:space="preserve"> </w:t>
      </w:r>
      <w:r>
        <w:rPr>
          <w:w w:val="71"/>
          <w:rtl/>
        </w:rPr>
        <w:t>ماڻهو</w:t>
      </w:r>
      <w:r>
        <w:rPr>
          <w:spacing w:val="40"/>
          <w:rtl/>
        </w:rPr>
        <w:t xml:space="preserve"> </w:t>
      </w:r>
      <w:r>
        <w:rPr>
          <w:w w:val="70"/>
          <w:rtl/>
        </w:rPr>
        <w:t>چانديءَ جا زيور عام جام ٺهرائيندا آهن</w:t>
      </w:r>
      <w:r>
        <w:rPr>
          <w:w w:val="70"/>
        </w:rPr>
        <w:t>.</w:t>
      </w:r>
      <w:r>
        <w:rPr>
          <w:w w:val="70"/>
          <w:rtl/>
        </w:rPr>
        <w:t xml:space="preserve"> چانديءَ جا زيور جيترا عورتن </w:t>
      </w:r>
      <w:r>
        <w:rPr>
          <w:w w:val="70"/>
        </w:rPr>
        <w:t>)</w:t>
      </w:r>
      <w:r>
        <w:rPr>
          <w:w w:val="70"/>
          <w:rtl/>
        </w:rPr>
        <w:t>خواتين</w:t>
      </w:r>
      <w:r>
        <w:rPr>
          <w:w w:val="70"/>
        </w:rPr>
        <w:t>(</w:t>
      </w:r>
      <w:r>
        <w:rPr>
          <w:w w:val="70"/>
          <w:rtl/>
        </w:rPr>
        <w:t xml:space="preserve"> ۾ مقبول عام آهن، ته ٻي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پاسي</w:t>
      </w:r>
      <w:r>
        <w:rPr>
          <w:w w:val="68"/>
          <w:rtl/>
        </w:rPr>
        <w:t xml:space="preserve"> ڪنهن حد تائين </w:t>
      </w:r>
      <w:r>
        <w:rPr>
          <w:w w:val="68"/>
        </w:rPr>
        <w:t>)</w:t>
      </w:r>
      <w:r>
        <w:rPr>
          <w:w w:val="68"/>
          <w:rtl/>
        </w:rPr>
        <w:t>مرد</w:t>
      </w:r>
      <w:r>
        <w:rPr>
          <w:w w:val="68"/>
        </w:rPr>
        <w:t>(</w:t>
      </w:r>
      <w:r>
        <w:rPr>
          <w:w w:val="68"/>
          <w:rtl/>
        </w:rPr>
        <w:t xml:space="preserve"> به استعمال ڪن ٿا</w:t>
      </w:r>
      <w:r>
        <w:rPr>
          <w:w w:val="68"/>
        </w:rPr>
        <w:t>.</w:t>
      </w:r>
    </w:p>
    <w:p w14:paraId="34ED86D0">
      <w:pPr>
        <w:pStyle w:val="13"/>
        <w:bidi/>
        <w:spacing w:before="12" w:line="268" w:lineRule="auto"/>
        <w:ind w:left="153" w:right="311" w:firstLine="725"/>
        <w:jc w:val="left"/>
      </w:pPr>
      <w:r>
        <w:rPr>
          <w:w w:val="68"/>
          <w:rtl/>
        </w:rPr>
        <w:t>زمانهء</w:t>
      </w:r>
      <w:r>
        <w:rPr>
          <w:spacing w:val="13"/>
          <w:rtl/>
        </w:rPr>
        <w:t xml:space="preserve"> </w:t>
      </w:r>
      <w:r>
        <w:rPr>
          <w:w w:val="68"/>
          <w:rtl/>
        </w:rPr>
        <w:t>قديم</w:t>
      </w:r>
      <w:r>
        <w:rPr>
          <w:spacing w:val="18"/>
          <w:rtl/>
        </w:rPr>
        <w:t xml:space="preserve"> </w:t>
      </w:r>
      <w:r>
        <w:rPr>
          <w:w w:val="68"/>
          <w:rtl/>
        </w:rPr>
        <w:t>کان</w:t>
      </w:r>
      <w:r>
        <w:rPr>
          <w:rtl/>
        </w:rPr>
        <w:t xml:space="preserve"> </w:t>
      </w:r>
      <w:r>
        <w:rPr>
          <w:w w:val="68"/>
          <w:rtl/>
        </w:rPr>
        <w:t>وٺي</w:t>
      </w:r>
      <w:r>
        <w:rPr>
          <w:rtl/>
        </w:rPr>
        <w:t xml:space="preserve"> </w:t>
      </w:r>
      <w:r>
        <w:rPr>
          <w:w w:val="68"/>
          <w:rtl/>
        </w:rPr>
        <w:t>موجوده</w:t>
      </w:r>
      <w:r>
        <w:rPr>
          <w:spacing w:val="14"/>
          <w:rtl/>
        </w:rPr>
        <w:t xml:space="preserve"> </w:t>
      </w:r>
      <w:r>
        <w:rPr>
          <w:w w:val="68"/>
          <w:rtl/>
        </w:rPr>
        <w:t>دور</w:t>
      </w:r>
      <w:r>
        <w:rPr>
          <w:spacing w:val="14"/>
          <w:rtl/>
        </w:rPr>
        <w:t xml:space="preserve"> </w:t>
      </w:r>
      <w:r>
        <w:rPr>
          <w:w w:val="68"/>
          <w:rtl/>
        </w:rPr>
        <w:t>تائين</w:t>
      </w:r>
      <w:r>
        <w:rPr>
          <w:rtl/>
        </w:rPr>
        <w:t xml:space="preserve"> </w:t>
      </w:r>
      <w:r>
        <w:rPr>
          <w:w w:val="68"/>
          <w:rtl/>
        </w:rPr>
        <w:t>چاندي</w:t>
      </w:r>
      <w:r>
        <w:rPr>
          <w:spacing w:val="13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13"/>
          <w:rtl/>
        </w:rPr>
        <w:t xml:space="preserve"> </w:t>
      </w:r>
      <w:r>
        <w:rPr>
          <w:w w:val="68"/>
          <w:rtl/>
        </w:rPr>
        <w:t>استعمال</w:t>
      </w:r>
      <w:r>
        <w:rPr>
          <w:rtl/>
        </w:rPr>
        <w:t xml:space="preserve"> </w:t>
      </w:r>
      <w:r>
        <w:rPr>
          <w:w w:val="68"/>
          <w:rtl/>
        </w:rPr>
        <w:t>ٿيندو</w:t>
      </w:r>
      <w:r>
        <w:rPr>
          <w:spacing w:val="17"/>
          <w:rtl/>
        </w:rPr>
        <w:t xml:space="preserve"> </w:t>
      </w:r>
      <w:r>
        <w:rPr>
          <w:w w:val="68"/>
          <w:rtl/>
        </w:rPr>
        <w:t>پيو</w:t>
      </w:r>
      <w:r>
        <w:rPr>
          <w:spacing w:val="13"/>
          <w:rtl/>
        </w:rPr>
        <w:t xml:space="preserve"> </w:t>
      </w:r>
      <w:r>
        <w:rPr>
          <w:w w:val="68"/>
          <w:rtl/>
        </w:rPr>
        <w:t>اچي</w:t>
      </w:r>
      <w:r>
        <w:rPr>
          <w:w w:val="68"/>
        </w:rPr>
        <w:t>.</w:t>
      </w:r>
      <w:r>
        <w:rPr>
          <w:rtl/>
        </w:rPr>
        <w:t xml:space="preserve"> </w:t>
      </w:r>
      <w:r>
        <w:rPr>
          <w:w w:val="68"/>
          <w:rtl/>
        </w:rPr>
        <w:t>چانديءَ</w:t>
      </w:r>
      <w:r>
        <w:rPr>
          <w:spacing w:val="4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زيورن</w:t>
      </w:r>
      <w:r>
        <w:rPr>
          <w:spacing w:val="13"/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72"/>
          <w:rtl/>
        </w:rPr>
        <w:t>سنڀالي رکڻ تمام ڏکيو ڪم آهي</w:t>
      </w:r>
      <w:r>
        <w:rPr>
          <w:w w:val="72"/>
        </w:rPr>
        <w:t>.</w:t>
      </w:r>
      <w:r>
        <w:rPr>
          <w:w w:val="72"/>
          <w:rtl/>
        </w:rPr>
        <w:t xml:space="preserve"> سون جي مقابلي ۾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چاندي جي زيبائش تمام جلد خراب ٿي ويندي آهي</w:t>
      </w:r>
      <w:r>
        <w:rPr>
          <w:w w:val="72"/>
        </w:rPr>
        <w:t>.</w:t>
      </w:r>
      <w:r>
        <w:rPr>
          <w:w w:val="72"/>
          <w:rtl/>
        </w:rPr>
        <w:t xml:space="preserve"> عام</w:t>
      </w:r>
      <w:r>
        <w:rPr>
          <w:spacing w:val="40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2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چانديءَ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جا</w:t>
      </w:r>
      <w:r>
        <w:rPr>
          <w:spacing w:val="-1"/>
          <w:rtl/>
        </w:rPr>
        <w:t xml:space="preserve"> </w:t>
      </w:r>
      <w:r>
        <w:rPr>
          <w:w w:val="71"/>
          <w:rtl/>
        </w:rPr>
        <w:t>زيور</w:t>
      </w:r>
      <w:r>
        <w:rPr>
          <w:spacing w:val="-2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جلد</w:t>
      </w:r>
      <w:r>
        <w:rPr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ڪارا</w:t>
      </w:r>
      <w:r>
        <w:rPr>
          <w:w w:val="71"/>
        </w:rPr>
        <w:t>“</w:t>
      </w:r>
      <w:r>
        <w:rPr>
          <w:spacing w:val="10"/>
          <w:rtl/>
        </w:rPr>
        <w:t xml:space="preserve"> </w:t>
      </w:r>
      <w:r>
        <w:rPr>
          <w:w w:val="71"/>
          <w:rtl/>
        </w:rPr>
        <w:t>ٿي</w:t>
      </w:r>
      <w:r>
        <w:rPr>
          <w:rtl/>
        </w:rPr>
        <w:t xml:space="preserve"> </w:t>
      </w:r>
      <w:r>
        <w:rPr>
          <w:w w:val="71"/>
          <w:rtl/>
        </w:rPr>
        <w:t>ويندا</w:t>
      </w:r>
      <w:r>
        <w:rPr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2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زيورن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71"/>
          <w:rtl/>
        </w:rPr>
        <w:t>تمام</w:t>
      </w:r>
      <w:r>
        <w:rPr>
          <w:spacing w:val="-4"/>
          <w:rtl/>
        </w:rPr>
        <w:t xml:space="preserve"> </w:t>
      </w:r>
      <w:r>
        <w:rPr>
          <w:w w:val="71"/>
          <w:rtl/>
        </w:rPr>
        <w:t>گهڻو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سمجهداريءَ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پاڻيءَ،</w:t>
      </w:r>
      <w:r>
        <w:rPr>
          <w:rtl/>
        </w:rPr>
        <w:t xml:space="preserve"> </w:t>
      </w:r>
      <w:r>
        <w:rPr>
          <w:w w:val="69"/>
          <w:rtl/>
        </w:rPr>
        <w:t>معنٰي</w:t>
      </w:r>
      <w:r>
        <w:rPr>
          <w:spacing w:val="-2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گهم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نمي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بچائڻ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ضروري</w:t>
      </w:r>
      <w:r>
        <w:rPr>
          <w:spacing w:val="-9"/>
          <w:w w:val="69"/>
          <w:rtl/>
        </w:rPr>
        <w:t xml:space="preserve"> </w:t>
      </w:r>
      <w:r>
        <w:rPr>
          <w:w w:val="69"/>
          <w:rtl/>
        </w:rPr>
        <w:t>هوندو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آهي</w:t>
      </w:r>
      <w:r>
        <w:rPr>
          <w:w w:val="69"/>
        </w:rPr>
        <w:t>.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استعمال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کان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اگهي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صاف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ڪري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ڪنهن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>ٽشو</w:t>
      </w:r>
      <w:r>
        <w:rPr>
          <w:spacing w:val="-8"/>
          <w:w w:val="69"/>
          <w:rtl/>
        </w:rPr>
        <w:t xml:space="preserve"> </w:t>
      </w:r>
      <w:r>
        <w:rPr>
          <w:w w:val="69"/>
          <w:rtl/>
        </w:rPr>
        <w:t xml:space="preserve">پيپر </w:t>
      </w:r>
      <w:r>
        <w:rPr>
          <w:w w:val="67"/>
          <w:rtl/>
        </w:rPr>
        <w:t>وغيره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7"/>
          <w:rtl/>
        </w:rPr>
        <w:t>ويڙهي</w:t>
      </w:r>
      <w:r>
        <w:rPr>
          <w:rtl/>
        </w:rPr>
        <w:t xml:space="preserve"> </w:t>
      </w:r>
      <w:r>
        <w:rPr>
          <w:w w:val="67"/>
          <w:rtl/>
        </w:rPr>
        <w:t>سنڀالي</w:t>
      </w:r>
      <w:r>
        <w:rPr>
          <w:rtl/>
        </w:rPr>
        <w:t xml:space="preserve"> </w:t>
      </w:r>
      <w:r>
        <w:rPr>
          <w:w w:val="67"/>
          <w:rtl/>
        </w:rPr>
        <w:t>رکڻ</w:t>
      </w:r>
      <w:r>
        <w:rPr>
          <w:rtl/>
        </w:rPr>
        <w:t xml:space="preserve"> </w:t>
      </w:r>
      <w:r>
        <w:rPr>
          <w:w w:val="67"/>
          <w:rtl/>
        </w:rPr>
        <w:t>کپن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نه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چانديءَ</w:t>
      </w:r>
      <w:r>
        <w:rPr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چمڪ</w:t>
      </w:r>
      <w:r>
        <w:rPr>
          <w:rtl/>
        </w:rPr>
        <w:t xml:space="preserve"> </w:t>
      </w:r>
      <w:r>
        <w:rPr>
          <w:w w:val="67"/>
          <w:rtl/>
        </w:rPr>
        <w:t>گهٽجي،</w:t>
      </w:r>
      <w:r>
        <w:rPr>
          <w:spacing w:val="16"/>
          <w:rtl/>
        </w:rPr>
        <w:t xml:space="preserve"> </w:t>
      </w:r>
      <w:r>
        <w:rPr>
          <w:w w:val="67"/>
          <w:rtl/>
        </w:rPr>
        <w:t>ڪاراڻ</w:t>
      </w:r>
      <w:r>
        <w:rPr>
          <w:rtl/>
        </w:rPr>
        <w:t xml:space="preserve"> </w:t>
      </w:r>
      <w:r>
        <w:rPr>
          <w:w w:val="67"/>
          <w:rtl/>
        </w:rPr>
        <w:t>مائل</w:t>
      </w:r>
      <w:r>
        <w:rPr>
          <w:rtl/>
        </w:rPr>
        <w:t xml:space="preserve"> </w:t>
      </w:r>
      <w:r>
        <w:rPr>
          <w:w w:val="67"/>
          <w:rtl/>
        </w:rPr>
        <w:t>ٿي</w:t>
      </w:r>
      <w:r>
        <w:rPr>
          <w:rtl/>
        </w:rPr>
        <w:t xml:space="preserve"> </w:t>
      </w:r>
      <w:r>
        <w:rPr>
          <w:w w:val="67"/>
          <w:rtl/>
        </w:rPr>
        <w:t>ويندي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زيور</w:t>
      </w:r>
      <w:r>
        <w:rPr>
          <w:rtl/>
        </w:rPr>
        <w:t xml:space="preserve"> </w:t>
      </w:r>
      <w:r>
        <w:rPr>
          <w:w w:val="67"/>
          <w:rtl/>
        </w:rPr>
        <w:t>پنهنجي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خوبصورتي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وڃائي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ويهندا</w:t>
      </w:r>
      <w:r>
        <w:rPr>
          <w:w w:val="67"/>
        </w:rPr>
        <w:t>.</w:t>
      </w:r>
      <w:r>
        <w:rPr>
          <w:spacing w:val="-2"/>
          <w:rtl/>
        </w:rPr>
        <w:t xml:space="preserve"> </w:t>
      </w:r>
      <w:r>
        <w:rPr>
          <w:w w:val="67"/>
          <w:rtl/>
        </w:rPr>
        <w:t>عام</w:t>
      </w:r>
      <w:r>
        <w:rPr>
          <w:rtl/>
        </w:rPr>
        <w:t xml:space="preserve"> </w:t>
      </w:r>
      <w:r>
        <w:rPr>
          <w:w w:val="67"/>
          <w:rtl/>
        </w:rPr>
        <w:t>طور</w:t>
      </w:r>
      <w:r>
        <w:rPr>
          <w:rtl/>
        </w:rPr>
        <w:t xml:space="preserve"> </w:t>
      </w:r>
      <w:r>
        <w:rPr>
          <w:w w:val="67"/>
          <w:rtl/>
        </w:rPr>
        <w:t>تي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اهو</w:t>
      </w:r>
      <w:r>
        <w:rPr>
          <w:rtl/>
        </w:rPr>
        <w:t xml:space="preserve"> </w:t>
      </w:r>
      <w:r>
        <w:rPr>
          <w:w w:val="67"/>
          <w:rtl/>
        </w:rPr>
        <w:t>تَصّور</w:t>
      </w:r>
      <w:r>
        <w:rPr>
          <w:spacing w:val="-3"/>
          <w:rtl/>
        </w:rPr>
        <w:t xml:space="preserve"> </w:t>
      </w:r>
      <w:r>
        <w:rPr>
          <w:w w:val="67"/>
          <w:rtl/>
        </w:rPr>
        <w:t>ڪيو</w:t>
      </w:r>
      <w:r>
        <w:rPr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ٿو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جڏهن</w:t>
      </w:r>
      <w:r>
        <w:rPr>
          <w:spacing w:val="-2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4"/>
          <w:rtl/>
        </w:rPr>
        <w:t xml:space="preserve"> </w:t>
      </w:r>
      <w:r>
        <w:rPr>
          <w:w w:val="67"/>
          <w:rtl/>
        </w:rPr>
        <w:t>چانديءَ</w:t>
      </w:r>
      <w:r>
        <w:rPr>
          <w:spacing w:val="-2"/>
          <w:rtl/>
        </w:rPr>
        <w:t xml:space="preserve"> </w:t>
      </w:r>
      <w:r>
        <w:rPr>
          <w:w w:val="67"/>
          <w:rtl/>
        </w:rPr>
        <w:t>جي</w:t>
      </w:r>
      <w:r>
        <w:rPr>
          <w:rtl/>
        </w:rPr>
        <w:t xml:space="preserve"> </w:t>
      </w:r>
      <w:r>
        <w:rPr>
          <w:w w:val="67"/>
          <w:rtl/>
        </w:rPr>
        <w:t>زيور</w:t>
      </w:r>
      <w:r>
        <w:rPr>
          <w:spacing w:val="-2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گهڻي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وقت</w:t>
      </w:r>
      <w:r>
        <w:rPr>
          <w:spacing w:val="40"/>
          <w:rtl/>
        </w:rPr>
        <w:t xml:space="preserve"> </w:t>
      </w:r>
      <w:r>
        <w:rPr>
          <w:w w:val="70"/>
          <w:rtl/>
        </w:rPr>
        <w:t>تائين</w:t>
      </w:r>
      <w:r>
        <w:rPr>
          <w:spacing w:val="-7"/>
          <w:rtl/>
        </w:rPr>
        <w:t xml:space="preserve"> </w:t>
      </w:r>
      <w:r>
        <w:rPr>
          <w:w w:val="70"/>
          <w:rtl/>
        </w:rPr>
        <w:t>گهميل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ماحول</w:t>
      </w:r>
      <w:r>
        <w:rPr>
          <w:spacing w:val="-7"/>
          <w:rtl/>
        </w:rPr>
        <w:t xml:space="preserve"> </w:t>
      </w:r>
      <w:r>
        <w:rPr>
          <w:w w:val="70"/>
          <w:rtl/>
        </w:rPr>
        <w:t>۾</w:t>
      </w:r>
      <w:r>
        <w:rPr>
          <w:spacing w:val="-5"/>
          <w:rtl/>
        </w:rPr>
        <w:t xml:space="preserve"> </w:t>
      </w:r>
      <w:r>
        <w:rPr>
          <w:w w:val="70"/>
          <w:rtl/>
        </w:rPr>
        <w:t>رکيو</w:t>
      </w:r>
      <w:r>
        <w:rPr>
          <w:spacing w:val="-7"/>
          <w:rtl/>
        </w:rPr>
        <w:t xml:space="preserve"> </w:t>
      </w:r>
      <w:r>
        <w:rPr>
          <w:w w:val="70"/>
          <w:rtl/>
        </w:rPr>
        <w:t>ويندو</w:t>
      </w:r>
      <w:r>
        <w:rPr>
          <w:spacing w:val="-4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70"/>
          <w:rtl/>
        </w:rPr>
        <w:t>ضرور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ڪاراڻ</w:t>
      </w:r>
      <w:r>
        <w:rPr>
          <w:spacing w:val="-8"/>
          <w:rtl/>
        </w:rPr>
        <w:t xml:space="preserve"> </w:t>
      </w:r>
      <w:r>
        <w:rPr>
          <w:w w:val="70"/>
          <w:rtl/>
        </w:rPr>
        <w:t>مائل</w:t>
      </w:r>
      <w:r>
        <w:rPr>
          <w:spacing w:val="-9"/>
          <w:rtl/>
        </w:rPr>
        <w:t xml:space="preserve"> </w:t>
      </w:r>
      <w:r>
        <w:rPr>
          <w:w w:val="70"/>
          <w:rtl/>
        </w:rPr>
        <w:t>نشان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ظاهر</w:t>
      </w:r>
      <w:r>
        <w:rPr>
          <w:spacing w:val="-8"/>
          <w:rtl/>
        </w:rPr>
        <w:t xml:space="preserve"> </w:t>
      </w:r>
      <w:r>
        <w:rPr>
          <w:w w:val="70"/>
          <w:rtl/>
        </w:rPr>
        <w:t>ٿيڻ</w:t>
      </w:r>
      <w:r>
        <w:rPr>
          <w:spacing w:val="-9"/>
          <w:rtl/>
        </w:rPr>
        <w:t xml:space="preserve"> </w:t>
      </w:r>
      <w:r>
        <w:rPr>
          <w:w w:val="70"/>
          <w:rtl/>
        </w:rPr>
        <w:t>لڳندا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جيڪي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چمڪندڙ</w:t>
      </w:r>
      <w:r>
        <w:rPr>
          <w:spacing w:val="-5"/>
          <w:rtl/>
        </w:rPr>
        <w:t xml:space="preserve"> </w:t>
      </w:r>
      <w:r>
        <w:rPr>
          <w:w w:val="70"/>
          <w:rtl/>
        </w:rPr>
        <w:t>۽</w:t>
      </w:r>
      <w:r>
        <w:rPr>
          <w:spacing w:val="-9"/>
          <w:rtl/>
        </w:rPr>
        <w:t xml:space="preserve"> </w:t>
      </w:r>
      <w:r>
        <w:rPr>
          <w:w w:val="70"/>
          <w:rtl/>
        </w:rPr>
        <w:t>چلڪندڙ</w:t>
      </w:r>
      <w:r>
        <w:rPr>
          <w:w w:val="72"/>
          <w:rtl/>
        </w:rPr>
        <w:t xml:space="preserve"> کير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جهڙي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اڇي</w:t>
      </w:r>
      <w:r>
        <w:rPr>
          <w:spacing w:val="-1"/>
          <w:rtl/>
        </w:rPr>
        <w:t xml:space="preserve"> </w:t>
      </w:r>
      <w:r>
        <w:rPr>
          <w:w w:val="72"/>
          <w:rtl/>
        </w:rPr>
        <w:t>رنگ</w:t>
      </w:r>
      <w:r>
        <w:rPr>
          <w:spacing w:val="-1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"/>
          <w:rtl/>
        </w:rPr>
        <w:t xml:space="preserve"> </w:t>
      </w:r>
      <w:r>
        <w:rPr>
          <w:w w:val="72"/>
          <w:rtl/>
        </w:rPr>
        <w:t>ڄڻ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2"/>
          <w:rtl/>
        </w:rPr>
        <w:t>بدنما</w:t>
      </w:r>
      <w:r>
        <w:rPr>
          <w:rtl/>
        </w:rPr>
        <w:t xml:space="preserve"> </w:t>
      </w:r>
      <w:r>
        <w:rPr>
          <w:w w:val="72"/>
          <w:rtl/>
        </w:rPr>
        <w:t>داغن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مِثل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ڪاراٽيل</w:t>
      </w:r>
      <w:r>
        <w:rPr>
          <w:spacing w:val="-1"/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ڪاراڻ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"/>
          <w:rtl/>
        </w:rPr>
        <w:t xml:space="preserve"> </w:t>
      </w:r>
      <w:r>
        <w:rPr>
          <w:w w:val="72"/>
          <w:rtl/>
        </w:rPr>
        <w:t>احساس</w:t>
      </w:r>
      <w:r>
        <w:rPr>
          <w:spacing w:val="-2"/>
          <w:rtl/>
        </w:rPr>
        <w:t xml:space="preserve"> </w:t>
      </w:r>
      <w:r>
        <w:rPr>
          <w:w w:val="72"/>
          <w:rtl/>
        </w:rPr>
        <w:t>ڏياريندا</w:t>
      </w:r>
      <w:r>
        <w:rPr>
          <w:spacing w:val="-2"/>
          <w:rtl/>
        </w:rPr>
        <w:t xml:space="preserve"> </w:t>
      </w:r>
      <w:r>
        <w:rPr>
          <w:w w:val="72"/>
          <w:rtl/>
        </w:rPr>
        <w:t>رهندا</w:t>
      </w:r>
      <w:r>
        <w:rPr>
          <w:w w:val="72"/>
        </w:rPr>
        <w:t>.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جيئن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72"/>
          <w:rtl/>
        </w:rPr>
        <w:t xml:space="preserve">اسان </w:t>
      </w:r>
      <w:r>
        <w:rPr>
          <w:w w:val="70"/>
          <w:rtl/>
        </w:rPr>
        <w:t>سڀني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خبر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ته</w:t>
      </w:r>
      <w:r>
        <w:rPr>
          <w:rtl/>
        </w:rPr>
        <w:t xml:space="preserve"> </w:t>
      </w:r>
      <w:r>
        <w:rPr>
          <w:w w:val="70"/>
          <w:rtl/>
        </w:rPr>
        <w:t>هوا</w:t>
      </w:r>
      <w:r>
        <w:rPr>
          <w:rtl/>
        </w:rPr>
        <w:t xml:space="preserve"> </w:t>
      </w:r>
      <w:r>
        <w:rPr>
          <w:w w:val="70"/>
          <w:rtl/>
        </w:rPr>
        <w:t>۾</w:t>
      </w:r>
      <w:r>
        <w:rPr>
          <w:spacing w:val="-3"/>
          <w:rtl/>
        </w:rPr>
        <w:t xml:space="preserve"> </w:t>
      </w:r>
      <w:r>
        <w:rPr>
          <w:w w:val="70"/>
          <w:rtl/>
        </w:rPr>
        <w:t>نمي</w:t>
      </w:r>
      <w:r>
        <w:rPr>
          <w:spacing w:val="-2"/>
          <w:rtl/>
        </w:rPr>
        <w:t xml:space="preserve"> </w:t>
      </w:r>
      <w:r>
        <w:rPr>
          <w:w w:val="70"/>
          <w:rtl/>
        </w:rPr>
        <w:t>موجود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آهي</w:t>
      </w:r>
      <w:r>
        <w:rPr>
          <w:rtl/>
        </w:rPr>
        <w:t xml:space="preserve"> </w:t>
      </w:r>
      <w:r>
        <w:rPr>
          <w:w w:val="70"/>
          <w:rtl/>
        </w:rPr>
        <w:t>۽</w:t>
      </w:r>
      <w:r>
        <w:rPr>
          <w:spacing w:val="-2"/>
          <w:rtl/>
        </w:rPr>
        <w:t xml:space="preserve"> </w:t>
      </w:r>
      <w:r>
        <w:rPr>
          <w:w w:val="70"/>
          <w:rtl/>
        </w:rPr>
        <w:t>ڪجهه</w:t>
      </w:r>
      <w:r>
        <w:rPr>
          <w:spacing w:val="-1"/>
          <w:rtl/>
        </w:rPr>
        <w:t xml:space="preserve"> </w:t>
      </w:r>
      <w:r>
        <w:rPr>
          <w:w w:val="70"/>
          <w:rtl/>
        </w:rPr>
        <w:t>گئسون</w:t>
      </w:r>
      <w:r>
        <w:rPr>
          <w:rtl/>
        </w:rPr>
        <w:t xml:space="preserve"> </w:t>
      </w:r>
      <w:r>
        <w:rPr>
          <w:w w:val="70"/>
          <w:rtl/>
        </w:rPr>
        <w:t>مثال</w:t>
      </w:r>
      <w:r>
        <w:rPr>
          <w:spacing w:val="-1"/>
          <w:rtl/>
        </w:rPr>
        <w:t xml:space="preserve"> </w:t>
      </w:r>
      <w:r>
        <w:rPr>
          <w:w w:val="70"/>
          <w:rtl/>
        </w:rPr>
        <w:t>طور</w:t>
      </w:r>
      <w:r>
        <w:rPr>
          <w:spacing w:val="-2"/>
          <w:rtl/>
        </w:rPr>
        <w:t xml:space="preserve"> </w:t>
      </w:r>
      <w:r>
        <w:rPr>
          <w:w w:val="70"/>
          <w:rtl/>
        </w:rPr>
        <w:t>آڪسيجن،</w:t>
      </w:r>
      <w:r>
        <w:rPr>
          <w:rtl/>
        </w:rPr>
        <w:t xml:space="preserve"> </w:t>
      </w:r>
      <w:r>
        <w:rPr>
          <w:w w:val="70"/>
          <w:rtl/>
        </w:rPr>
        <w:t>ڪاربن</w:t>
      </w:r>
      <w:r>
        <w:rPr>
          <w:spacing w:val="-2"/>
          <w:rtl/>
        </w:rPr>
        <w:t xml:space="preserve"> </w:t>
      </w:r>
      <w:r>
        <w:rPr>
          <w:w w:val="70"/>
          <w:rtl/>
        </w:rPr>
        <w:t>ڊاءِ</w:t>
      </w:r>
      <w:r>
        <w:rPr>
          <w:rtl/>
        </w:rPr>
        <w:t xml:space="preserve"> </w:t>
      </w:r>
      <w:r>
        <w:rPr>
          <w:w w:val="70"/>
          <w:rtl/>
        </w:rPr>
        <w:t>آڪسائيڊ،</w:t>
      </w:r>
      <w:r>
        <w:rPr>
          <w:spacing w:val="40"/>
          <w:rtl/>
        </w:rPr>
        <w:t xml:space="preserve"> </w:t>
      </w:r>
      <w:r>
        <w:rPr>
          <w:w w:val="66"/>
          <w:rtl/>
        </w:rPr>
        <w:t>هئڊروجن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سلفائيڊ، سلفر ڊاءِ آڪسائيڊ وغيره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پڻ هوا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۾ موجود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هجن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ٿيون</w:t>
      </w:r>
      <w:r>
        <w:rPr>
          <w:w w:val="66"/>
        </w:rPr>
        <w:t>.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گهڻو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تڻو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اثر هئڊروجن سلفائيڊ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جو </w:t>
      </w:r>
      <w:r>
        <w:rPr>
          <w:w w:val="70"/>
          <w:rtl/>
        </w:rPr>
        <w:t>ٿئي ٿو، جيڪا</w:t>
      </w:r>
      <w:r>
        <w:rPr>
          <w:spacing w:val="-9"/>
          <w:rtl/>
        </w:rPr>
        <w:t xml:space="preserve"> </w:t>
      </w:r>
      <w:r>
        <w:rPr>
          <w:w w:val="70"/>
          <w:rtl/>
        </w:rPr>
        <w:t>آبهوا ۾ رچيل</w:t>
      </w:r>
      <w:r>
        <w:rPr>
          <w:spacing w:val="-8"/>
          <w:rtl/>
        </w:rPr>
        <w:t xml:space="preserve"> </w:t>
      </w:r>
      <w:r>
        <w:rPr>
          <w:w w:val="70"/>
          <w:rtl/>
        </w:rPr>
        <w:t>رهيل ٿي ۽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چانديءَ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يعني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سلور</w:t>
      </w:r>
      <w:r>
        <w:rPr>
          <w:spacing w:val="-7"/>
          <w:rtl/>
        </w:rPr>
        <w:t xml:space="preserve"> </w:t>
      </w:r>
      <w:r>
        <w:rPr>
          <w:w w:val="70"/>
        </w:rPr>
        <w:t>(Silver)</w:t>
      </w:r>
      <w:r>
        <w:rPr>
          <w:w w:val="70"/>
          <w:rtl/>
        </w:rPr>
        <w:t xml:space="preserve"> سان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ملي</w:t>
      </w:r>
      <w:r>
        <w:rPr>
          <w:spacing w:val="-8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فلم</w:t>
      </w:r>
      <w:r>
        <w:rPr>
          <w:spacing w:val="-9"/>
          <w:rtl/>
        </w:rPr>
        <w:t xml:space="preserve"> </w:t>
      </w:r>
      <w:r>
        <w:rPr>
          <w:w w:val="70"/>
          <w:rtl/>
        </w:rPr>
        <w:t>آف</w:t>
      </w:r>
      <w:r>
        <w:rPr>
          <w:spacing w:val="-8"/>
          <w:rtl/>
        </w:rPr>
        <w:t xml:space="preserve"> </w:t>
      </w:r>
      <w:r>
        <w:rPr>
          <w:w w:val="70"/>
          <w:rtl/>
        </w:rPr>
        <w:t>سِلور سلفائيڊ</w:t>
      </w:r>
      <w:r>
        <w:rPr>
          <w:spacing w:val="40"/>
          <w:rtl/>
        </w:rPr>
        <w:t xml:space="preserve"> </w:t>
      </w:r>
      <w:r>
        <w:rPr>
          <w:rFonts w:ascii="Times New Roman" w:hAnsi="Times New Roman" w:cs="Times New Roman"/>
          <w:w w:val="82"/>
        </w:rPr>
        <w:t>sulphide</w:t>
      </w:r>
      <w:r>
        <w:rPr>
          <w:w w:val="82"/>
        </w:rPr>
        <w:t>)</w:t>
      </w:r>
      <w:r>
        <w:rPr>
          <w:spacing w:val="28"/>
          <w:rtl/>
        </w:rPr>
        <w:t xml:space="preserve"> </w:t>
      </w:r>
      <w:r>
        <w:rPr>
          <w:w w:val="82"/>
        </w:rPr>
        <w:t>sliver</w:t>
      </w:r>
      <w:r>
        <w:rPr>
          <w:spacing w:val="31"/>
          <w:rtl/>
        </w:rPr>
        <w:t xml:space="preserve"> </w:t>
      </w:r>
      <w:r>
        <w:rPr>
          <w:w w:val="82"/>
        </w:rPr>
        <w:t>of</w:t>
      </w:r>
      <w:r>
        <w:rPr>
          <w:spacing w:val="31"/>
          <w:rtl/>
        </w:rPr>
        <w:t xml:space="preserve"> </w:t>
      </w:r>
      <w:r>
        <w:rPr>
          <w:w w:val="82"/>
        </w:rPr>
        <w:t>(Film</w:t>
      </w:r>
      <w:r>
        <w:rPr>
          <w:spacing w:val="40"/>
          <w:rtl/>
        </w:rPr>
        <w:t xml:space="preserve"> </w:t>
      </w:r>
      <w:r>
        <w:rPr>
          <w:w w:val="82"/>
          <w:rtl/>
        </w:rPr>
        <w:t>ٺاهي</w:t>
      </w:r>
      <w:r>
        <w:rPr>
          <w:spacing w:val="27"/>
          <w:rtl/>
        </w:rPr>
        <w:t xml:space="preserve"> </w:t>
      </w:r>
      <w:r>
        <w:rPr>
          <w:w w:val="82"/>
          <w:rtl/>
        </w:rPr>
        <w:t>ٿي،</w:t>
      </w:r>
      <w:r>
        <w:rPr>
          <w:spacing w:val="28"/>
          <w:rtl/>
        </w:rPr>
        <w:t xml:space="preserve"> </w:t>
      </w:r>
      <w:r>
        <w:rPr>
          <w:w w:val="82"/>
          <w:rtl/>
        </w:rPr>
        <w:t>جيڪا</w:t>
      </w:r>
      <w:r>
        <w:rPr>
          <w:spacing w:val="28"/>
          <w:rtl/>
        </w:rPr>
        <w:t xml:space="preserve"> </w:t>
      </w:r>
      <w:r>
        <w:rPr>
          <w:w w:val="82"/>
          <w:rtl/>
        </w:rPr>
        <w:t>رنگ</w:t>
      </w:r>
      <w:r>
        <w:rPr>
          <w:spacing w:val="34"/>
          <w:rtl/>
        </w:rPr>
        <w:t xml:space="preserve"> </w:t>
      </w:r>
      <w:r>
        <w:rPr>
          <w:w w:val="82"/>
          <w:rtl/>
        </w:rPr>
        <w:t>جي</w:t>
      </w:r>
      <w:r>
        <w:rPr>
          <w:spacing w:val="27"/>
          <w:rtl/>
        </w:rPr>
        <w:t xml:space="preserve"> </w:t>
      </w:r>
      <w:r>
        <w:rPr>
          <w:w w:val="82"/>
          <w:rtl/>
        </w:rPr>
        <w:t>ڪاري</w:t>
      </w:r>
      <w:r>
        <w:rPr>
          <w:spacing w:val="31"/>
          <w:rtl/>
        </w:rPr>
        <w:t xml:space="preserve"> </w:t>
      </w:r>
      <w:r>
        <w:rPr>
          <w:w w:val="82"/>
          <w:rtl/>
        </w:rPr>
        <w:t>هوندي</w:t>
      </w:r>
      <w:r>
        <w:rPr>
          <w:spacing w:val="31"/>
          <w:rtl/>
        </w:rPr>
        <w:t xml:space="preserve"> </w:t>
      </w:r>
      <w:r>
        <w:rPr>
          <w:w w:val="82"/>
          <w:rtl/>
        </w:rPr>
        <w:t>آهي</w:t>
      </w:r>
      <w:r>
        <w:rPr>
          <w:w w:val="82"/>
        </w:rPr>
        <w:t>.</w:t>
      </w:r>
      <w:r>
        <w:rPr>
          <w:spacing w:val="29"/>
          <w:rtl/>
        </w:rPr>
        <w:t xml:space="preserve"> </w:t>
      </w:r>
      <w:r>
        <w:rPr>
          <w:w w:val="82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82"/>
          <w:rtl/>
        </w:rPr>
        <w:t>ڪري</w:t>
      </w:r>
      <w:r>
        <w:rPr>
          <w:spacing w:val="26"/>
          <w:rtl/>
        </w:rPr>
        <w:t xml:space="preserve"> </w:t>
      </w:r>
      <w:r>
        <w:rPr>
          <w:w w:val="82"/>
          <w:rtl/>
        </w:rPr>
        <w:t>چانديءَ</w:t>
      </w:r>
      <w:r>
        <w:rPr>
          <w:spacing w:val="16"/>
          <w:w w:val="82"/>
          <w:rtl/>
        </w:rPr>
        <w:t xml:space="preserve"> </w:t>
      </w:r>
      <w:r>
        <w:rPr>
          <w:w w:val="82"/>
          <w:rtl/>
        </w:rPr>
        <w:t xml:space="preserve">مٿان </w:t>
      </w:r>
      <w:r>
        <w:rPr>
          <w:w w:val="67"/>
          <w:rtl/>
        </w:rPr>
        <w:t>ڪاراٺيل تهه چڙهي ويندو آهي</w:t>
      </w:r>
      <w:r>
        <w:rPr>
          <w:w w:val="67"/>
        </w:rPr>
        <w:t>.</w:t>
      </w:r>
    </w:p>
    <w:p w14:paraId="248EB231">
      <w:pPr>
        <w:pStyle w:val="13"/>
        <w:bidi/>
        <w:spacing w:before="27" w:line="268" w:lineRule="auto"/>
        <w:ind w:left="149" w:right="312" w:firstLine="725"/>
        <w:jc w:val="left"/>
      </w:pPr>
      <w:r>
        <w:rPr>
          <w:w w:val="67"/>
          <w:rtl/>
        </w:rPr>
        <w:t>هاڻي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اسان توهان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کي ڪجهه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اهڙيون ترڪيبون ٻڌايون ٿا،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جن سان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توهان چاندي</w:t>
      </w:r>
      <w:r>
        <w:rPr>
          <w:spacing w:val="-8"/>
          <w:rtl/>
        </w:rPr>
        <w:t xml:space="preserve"> </w:t>
      </w:r>
      <w:r>
        <w:rPr>
          <w:w w:val="67"/>
          <w:rtl/>
        </w:rPr>
        <w:t xml:space="preserve">جي </w:t>
      </w:r>
      <w:r>
        <w:rPr>
          <w:w w:val="67"/>
        </w:rPr>
        <w:t>”</w:t>
      </w:r>
      <w:r>
        <w:rPr>
          <w:w w:val="67"/>
          <w:rtl/>
        </w:rPr>
        <w:t>چمڪ</w:t>
      </w:r>
      <w:r>
        <w:rPr>
          <w:w w:val="67"/>
        </w:rPr>
        <w:t>“</w:t>
      </w:r>
      <w:r>
        <w:rPr>
          <w:spacing w:val="-7"/>
          <w:rtl/>
        </w:rPr>
        <w:t xml:space="preserve"> </w:t>
      </w:r>
      <w:r>
        <w:rPr>
          <w:w w:val="67"/>
          <w:rtl/>
        </w:rPr>
        <w:t xml:space="preserve">کي برقرار </w:t>
      </w:r>
      <w:r>
        <w:rPr>
          <w:w w:val="58"/>
          <w:rtl/>
        </w:rPr>
        <w:t>رکي</w:t>
      </w:r>
      <w:r>
        <w:rPr>
          <w:spacing w:val="-1"/>
          <w:w w:val="58"/>
          <w:rtl/>
        </w:rPr>
        <w:t xml:space="preserve"> </w:t>
      </w:r>
      <w:r>
        <w:rPr>
          <w:w w:val="58"/>
          <w:rtl/>
        </w:rPr>
        <w:t>سگهو</w:t>
      </w:r>
      <w:r>
        <w:rPr>
          <w:spacing w:val="-1"/>
          <w:w w:val="58"/>
          <w:rtl/>
        </w:rPr>
        <w:t xml:space="preserve"> </w:t>
      </w:r>
      <w:r>
        <w:rPr>
          <w:w w:val="58"/>
          <w:rtl/>
        </w:rPr>
        <w:t>ٿا</w:t>
      </w:r>
      <w:r>
        <w:rPr>
          <w:w w:val="58"/>
        </w:rPr>
        <w:t>:</w:t>
      </w:r>
    </w:p>
    <w:p w14:paraId="78C6D494">
      <w:pPr>
        <w:pStyle w:val="13"/>
        <w:bidi/>
        <w:spacing w:before="2" w:line="268" w:lineRule="auto"/>
        <w:ind w:left="148" w:right="312" w:firstLine="720"/>
        <w:jc w:val="left"/>
      </w:pPr>
      <w:r>
        <w:rPr>
          <w:w w:val="68"/>
        </w:rPr>
        <w:t>.1</w:t>
      </w:r>
      <w:r>
        <w:rPr>
          <w:w w:val="68"/>
          <w:rtl/>
        </w:rPr>
        <w:t xml:space="preserve"> نرم ڪپڙي سان مهٽڻ</w:t>
      </w:r>
      <w:r>
        <w:rPr>
          <w:w w:val="68"/>
        </w:rPr>
        <w:t>:</w:t>
      </w:r>
      <w:r>
        <w:rPr>
          <w:w w:val="68"/>
          <w:rtl/>
        </w:rPr>
        <w:t xml:space="preserve"> هلڪي گرم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پاڻيءَ</w:t>
      </w:r>
      <w:r>
        <w:rPr>
          <w:spacing w:val="-15"/>
          <w:rtl/>
        </w:rPr>
        <w:t xml:space="preserve"> </w:t>
      </w:r>
      <w:r>
        <w:rPr>
          <w:w w:val="68"/>
          <w:rtl/>
        </w:rPr>
        <w:t>۾ ٿانون ڌوئڻ واري لوشن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جا</w:t>
      </w:r>
      <w:r>
        <w:rPr>
          <w:spacing w:val="-15"/>
          <w:rtl/>
        </w:rPr>
        <w:t xml:space="preserve"> </w:t>
      </w:r>
      <w:r>
        <w:rPr>
          <w:w w:val="68"/>
          <w:rtl/>
        </w:rPr>
        <w:t>چند ڦڙا وجهو</w:t>
      </w:r>
      <w:r>
        <w:rPr>
          <w:w w:val="68"/>
        </w:rPr>
        <w:t>.</w:t>
      </w:r>
      <w:r>
        <w:rPr>
          <w:w w:val="68"/>
          <w:rtl/>
        </w:rPr>
        <w:t xml:space="preserve"> نرم ڪپڙو پاڻيءَ </w:t>
      </w:r>
      <w:r>
        <w:rPr>
          <w:w w:val="64"/>
          <w:rtl/>
        </w:rPr>
        <w:t>منجهه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ٻوڙيو</w:t>
      </w:r>
      <w:r>
        <w:rPr>
          <w:w w:val="64"/>
        </w:rPr>
        <w:t>.</w:t>
      </w:r>
      <w:r>
        <w:rPr>
          <w:w w:val="64"/>
          <w:rtl/>
        </w:rPr>
        <w:t xml:space="preserve"> خيالرهي ته فلاليننههجي</w:t>
      </w:r>
      <w:r>
        <w:rPr>
          <w:w w:val="64"/>
        </w:rPr>
        <w:t>.</w:t>
      </w:r>
      <w:r>
        <w:rPr>
          <w:spacing w:val="-3"/>
          <w:w w:val="64"/>
          <w:rtl/>
        </w:rPr>
        <w:t xml:space="preserve"> </w:t>
      </w:r>
      <w:r>
        <w:rPr>
          <w:w w:val="64"/>
          <w:rtl/>
        </w:rPr>
        <w:t>نرم ڪپڙونيپوڙي،آهستيآهستيزيورنکي صاف ڪريو</w:t>
      </w:r>
      <w:r>
        <w:rPr>
          <w:w w:val="64"/>
        </w:rPr>
        <w:t>.</w:t>
      </w:r>
      <w:r>
        <w:rPr>
          <w:w w:val="64"/>
          <w:rtl/>
        </w:rPr>
        <w:t>زيورن۾ وٿيون</w:t>
      </w:r>
      <w:r>
        <w:rPr>
          <w:rtl/>
        </w:rPr>
        <w:t xml:space="preserve"> </w:t>
      </w:r>
      <w:r>
        <w:rPr>
          <w:w w:val="64"/>
          <w:rtl/>
        </w:rPr>
        <w:t>۽</w:t>
      </w:r>
      <w:r>
        <w:rPr>
          <w:spacing w:val="40"/>
          <w:rtl/>
        </w:rPr>
        <w:t xml:space="preserve"> </w:t>
      </w:r>
      <w:r>
        <w:rPr>
          <w:w w:val="68"/>
          <w:rtl/>
        </w:rPr>
        <w:t>ڪو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ڊزائين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هجي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خيال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صاف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ڪرڻو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پوندو</w:t>
      </w:r>
      <w:r>
        <w:rPr>
          <w:w w:val="68"/>
        </w:rPr>
        <w:t>.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هاڻي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چانديءَ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زيورنکي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ٿڌي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پاڻيءَ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ڌوئي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صاف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ڪريو</w:t>
      </w:r>
      <w:r>
        <w:rPr>
          <w:w w:val="68"/>
        </w:rPr>
        <w:t>.</w:t>
      </w:r>
      <w:r>
        <w:rPr>
          <w:spacing w:val="-16"/>
          <w:w w:val="68"/>
          <w:rtl/>
        </w:rPr>
        <w:t xml:space="preserve"> </w:t>
      </w:r>
      <w:r>
        <w:rPr>
          <w:w w:val="68"/>
          <w:rtl/>
        </w:rPr>
        <w:t>پوءِ</w:t>
      </w:r>
      <w:r>
        <w:rPr>
          <w:rtl/>
        </w:rPr>
        <w:t xml:space="preserve"> </w:t>
      </w:r>
      <w:r>
        <w:rPr>
          <w:w w:val="68"/>
          <w:rtl/>
        </w:rPr>
        <w:t>آرام سان بيحد</w:t>
      </w:r>
      <w:r>
        <w:rPr>
          <w:spacing w:val="80"/>
          <w:position w:val="-8"/>
          <w:rtl/>
        </w:rPr>
        <w:t xml:space="preserve"> </w:t>
      </w:r>
      <w:r>
        <w:rPr>
          <w:w w:val="68"/>
          <w:rtl/>
        </w:rPr>
        <w:t>سٺي نموني خشڪ ڪريو</w:t>
      </w:r>
      <w:r>
        <w:rPr>
          <w:w w:val="68"/>
        </w:rPr>
        <w:t>.</w:t>
      </w:r>
      <w:r>
        <w:rPr>
          <w:w w:val="68"/>
          <w:rtl/>
        </w:rPr>
        <w:t xml:space="preserve"> هاڻي آخر ۾ فلالين لِنٽ جي ڪپڙي سان اگهي بلڪل خشڪ ڪريو ۽ </w:t>
      </w:r>
      <w:r>
        <w:rPr>
          <w:w w:val="58"/>
          <w:rtl/>
        </w:rPr>
        <w:t>ٽشو پيپر ۾ ويڙهي سنڀالي بند ڪريو</w:t>
      </w:r>
      <w:r>
        <w:rPr>
          <w:w w:val="58"/>
        </w:rPr>
        <w:t>.</w:t>
      </w:r>
    </w:p>
    <w:p w14:paraId="509098CD">
      <w:pPr>
        <w:pStyle w:val="13"/>
        <w:bidi/>
        <w:spacing w:before="7" w:line="271" w:lineRule="auto"/>
        <w:ind w:left="158" w:right="311" w:firstLine="715"/>
        <w:jc w:val="left"/>
      </w:pPr>
      <w:r>
        <w:rPr>
          <w:w w:val="79"/>
        </w:rPr>
        <w:t>.2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بيڪنگ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سوڍا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جو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 xml:space="preserve">استعمال </w:t>
      </w:r>
      <w:r>
        <w:rPr>
          <w:w w:val="79"/>
        </w:rPr>
        <w:t>soda)</w:t>
      </w:r>
      <w:r>
        <w:rPr>
          <w:spacing w:val="-9"/>
          <w:w w:val="79"/>
          <w:rtl/>
        </w:rPr>
        <w:t xml:space="preserve"> </w:t>
      </w:r>
      <w:r>
        <w:rPr>
          <w:w w:val="79"/>
        </w:rPr>
        <w:t>baking</w:t>
      </w:r>
      <w:r>
        <w:rPr>
          <w:spacing w:val="-10"/>
          <w:w w:val="79"/>
          <w:rtl/>
        </w:rPr>
        <w:t xml:space="preserve"> </w:t>
      </w:r>
      <w:r>
        <w:rPr>
          <w:w w:val="79"/>
        </w:rPr>
        <w:t>of</w:t>
      </w:r>
      <w:r>
        <w:rPr>
          <w:spacing w:val="-12"/>
          <w:w w:val="79"/>
          <w:rtl/>
        </w:rPr>
        <w:t xml:space="preserve"> </w:t>
      </w:r>
      <w:r>
        <w:rPr>
          <w:w w:val="79"/>
        </w:rPr>
        <w:t>:(Use</w:t>
      </w:r>
      <w:r>
        <w:rPr>
          <w:spacing w:val="-6"/>
          <w:w w:val="79"/>
          <w:rtl/>
        </w:rPr>
        <w:t xml:space="preserve"> </w:t>
      </w:r>
      <w:r>
        <w:rPr>
          <w:w w:val="79"/>
          <w:rtl/>
        </w:rPr>
        <w:t>جيڪڏهن</w:t>
      </w:r>
      <w:r>
        <w:rPr>
          <w:spacing w:val="-10"/>
          <w:w w:val="79"/>
          <w:rtl/>
        </w:rPr>
        <w:t xml:space="preserve"> </w:t>
      </w:r>
      <w:r>
        <w:rPr>
          <w:w w:val="79"/>
          <w:rtl/>
        </w:rPr>
        <w:t>چانديءَ</w:t>
      </w:r>
      <w:r>
        <w:rPr>
          <w:spacing w:val="-7"/>
          <w:w w:val="79"/>
          <w:rtl/>
        </w:rPr>
        <w:t xml:space="preserve"> </w:t>
      </w:r>
      <w:r>
        <w:rPr>
          <w:w w:val="79"/>
          <w:rtl/>
        </w:rPr>
        <w:t>جا</w:t>
      </w:r>
      <w:r>
        <w:rPr>
          <w:spacing w:val="-16"/>
          <w:w w:val="79"/>
          <w:rtl/>
        </w:rPr>
        <w:t xml:space="preserve"> </w:t>
      </w:r>
      <w:r>
        <w:rPr>
          <w:w w:val="79"/>
          <w:rtl/>
        </w:rPr>
        <w:t>زيور</w:t>
      </w:r>
      <w:r>
        <w:rPr>
          <w:spacing w:val="-12"/>
          <w:w w:val="79"/>
          <w:rtl/>
        </w:rPr>
        <w:t xml:space="preserve"> </w:t>
      </w:r>
      <w:r>
        <w:rPr>
          <w:w w:val="79"/>
          <w:rtl/>
        </w:rPr>
        <w:t>تمام</w:t>
      </w:r>
      <w:r>
        <w:rPr>
          <w:spacing w:val="-14"/>
          <w:w w:val="79"/>
          <w:rtl/>
        </w:rPr>
        <w:t xml:space="preserve"> </w:t>
      </w:r>
      <w:r>
        <w:rPr>
          <w:w w:val="79"/>
          <w:rtl/>
        </w:rPr>
        <w:t>گهڻا</w:t>
      </w:r>
      <w:r>
        <w:rPr>
          <w:spacing w:val="-15"/>
          <w:w w:val="79"/>
          <w:rtl/>
        </w:rPr>
        <w:t xml:space="preserve"> </w:t>
      </w:r>
      <w:r>
        <w:rPr>
          <w:w w:val="79"/>
          <w:rtl/>
        </w:rPr>
        <w:t xml:space="preserve">ڪارا </w:t>
      </w:r>
      <w:r>
        <w:rPr>
          <w:w w:val="69"/>
          <w:rtl/>
        </w:rPr>
        <w:t>ٿي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ويا هجن ته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پوءِ تمام خراب ڪاراٽيل زيورن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لاءِ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بيڪنگ سوڍا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استعمال ڪري سگهجي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ٽي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حصا سوڍا</w:t>
      </w:r>
      <w:r>
        <w:rPr>
          <w:rtl/>
        </w:rPr>
        <w:t xml:space="preserve"> </w:t>
      </w:r>
      <w:r>
        <w:rPr>
          <w:w w:val="65"/>
          <w:rtl/>
        </w:rPr>
        <w:t>۽</w:t>
      </w:r>
      <w:r>
        <w:rPr>
          <w:spacing w:val="-2"/>
          <w:rtl/>
        </w:rPr>
        <w:t xml:space="preserve"> </w:t>
      </w:r>
      <w:r>
        <w:rPr>
          <w:w w:val="65"/>
          <w:rtl/>
        </w:rPr>
        <w:t>هڪ</w:t>
      </w:r>
      <w:r>
        <w:rPr>
          <w:rtl/>
        </w:rPr>
        <w:t xml:space="preserve"> </w:t>
      </w:r>
      <w:r>
        <w:rPr>
          <w:w w:val="65"/>
          <w:rtl/>
        </w:rPr>
        <w:t>حصو</w:t>
      </w:r>
      <w:r>
        <w:rPr>
          <w:rtl/>
        </w:rPr>
        <w:t xml:space="preserve"> </w:t>
      </w:r>
      <w:r>
        <w:rPr>
          <w:w w:val="65"/>
          <w:rtl/>
        </w:rPr>
        <w:t>پاڻيءَ</w:t>
      </w:r>
      <w:r>
        <w:rPr>
          <w:rtl/>
        </w:rPr>
        <w:t xml:space="preserve"> </w:t>
      </w:r>
      <w:r>
        <w:rPr>
          <w:w w:val="65"/>
          <w:rtl/>
        </w:rPr>
        <w:t>جو</w:t>
      </w:r>
      <w:r>
        <w:rPr>
          <w:rtl/>
        </w:rPr>
        <w:t xml:space="preserve"> </w:t>
      </w:r>
      <w:r>
        <w:rPr>
          <w:w w:val="65"/>
          <w:rtl/>
        </w:rPr>
        <w:t>کڻو،</w:t>
      </w:r>
      <w:r>
        <w:rPr>
          <w:rtl/>
        </w:rPr>
        <w:t xml:space="preserve"> </w:t>
      </w:r>
      <w:r>
        <w:rPr>
          <w:w w:val="65"/>
          <w:rtl/>
        </w:rPr>
        <w:t>گهاٽو</w:t>
      </w:r>
      <w:r>
        <w:rPr>
          <w:spacing w:val="-1"/>
          <w:rtl/>
        </w:rPr>
        <w:t xml:space="preserve"> </w:t>
      </w:r>
      <w:r>
        <w:rPr>
          <w:w w:val="65"/>
          <w:rtl/>
        </w:rPr>
        <w:t>پيسٽ</w:t>
      </w:r>
      <w:r>
        <w:rPr>
          <w:rtl/>
        </w:rPr>
        <w:t xml:space="preserve"> </w:t>
      </w:r>
      <w:r>
        <w:rPr>
          <w:w w:val="65"/>
          <w:rtl/>
        </w:rPr>
        <w:t>ٺاهيو</w:t>
      </w:r>
      <w:r>
        <w:rPr>
          <w:w w:val="65"/>
        </w:rPr>
        <w:t>.</w:t>
      </w:r>
      <w:r>
        <w:rPr>
          <w:spacing w:val="-3"/>
          <w:rtl/>
        </w:rPr>
        <w:t xml:space="preserve"> </w:t>
      </w:r>
      <w:r>
        <w:rPr>
          <w:w w:val="65"/>
          <w:rtl/>
        </w:rPr>
        <w:t>زيورن</w:t>
      </w:r>
      <w:r>
        <w:rPr>
          <w:rtl/>
        </w:rPr>
        <w:t xml:space="preserve"> </w:t>
      </w:r>
      <w:r>
        <w:rPr>
          <w:w w:val="65"/>
          <w:rtl/>
        </w:rPr>
        <w:t>تي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لڳايو</w:t>
      </w:r>
      <w:r>
        <w:rPr>
          <w:w w:val="65"/>
        </w:rPr>
        <w:t>.</w:t>
      </w:r>
      <w:r>
        <w:rPr>
          <w:spacing w:val="-1"/>
          <w:rtl/>
        </w:rPr>
        <w:t xml:space="preserve"> </w:t>
      </w:r>
      <w:r>
        <w:rPr>
          <w:w w:val="65"/>
          <w:rtl/>
        </w:rPr>
        <w:t>ٿوري</w:t>
      </w:r>
      <w:r>
        <w:rPr>
          <w:rtl/>
        </w:rPr>
        <w:t xml:space="preserve"> </w:t>
      </w:r>
      <w:r>
        <w:rPr>
          <w:w w:val="65"/>
          <w:rtl/>
        </w:rPr>
        <w:t>دير</w:t>
      </w:r>
      <w:r>
        <w:rPr>
          <w:rtl/>
        </w:rPr>
        <w:t xml:space="preserve"> </w:t>
      </w:r>
      <w:r>
        <w:rPr>
          <w:w w:val="65"/>
          <w:rtl/>
        </w:rPr>
        <w:t>رکو</w:t>
      </w:r>
      <w:r>
        <w:rPr>
          <w:w w:val="65"/>
        </w:rPr>
        <w:t>.</w:t>
      </w:r>
      <w:r>
        <w:rPr>
          <w:spacing w:val="-1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3"/>
          <w:rtl/>
        </w:rPr>
        <w:t xml:space="preserve"> </w:t>
      </w:r>
      <w:r>
        <w:rPr>
          <w:w w:val="65"/>
          <w:rtl/>
        </w:rPr>
        <w:t>نرم</w:t>
      </w:r>
      <w:r>
        <w:rPr>
          <w:rtl/>
        </w:rPr>
        <w:t xml:space="preserve"> </w:t>
      </w:r>
      <w:r>
        <w:rPr>
          <w:w w:val="65"/>
          <w:rtl/>
        </w:rPr>
        <w:t>ڪپڙي</w:t>
      </w:r>
      <w:r>
        <w:rPr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1"/>
          <w:rtl/>
        </w:rPr>
        <w:t xml:space="preserve"> </w:t>
      </w:r>
      <w:r>
        <w:rPr>
          <w:w w:val="65"/>
          <w:rtl/>
        </w:rPr>
        <w:t>آهستي</w:t>
      </w:r>
      <w:r>
        <w:rPr>
          <w:rtl/>
        </w:rPr>
        <w:t xml:space="preserve"> </w:t>
      </w:r>
      <w:r>
        <w:rPr>
          <w:w w:val="68"/>
          <w:rtl/>
        </w:rPr>
        <w:t>آهستي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پيسٽ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زيورن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مهٽيو،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مهٽڻ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پوءِ</w:t>
      </w:r>
      <w:r>
        <w:rPr>
          <w:spacing w:val="-6"/>
          <w:rtl/>
        </w:rPr>
        <w:t xml:space="preserve"> </w:t>
      </w:r>
      <w:r>
        <w:rPr>
          <w:w w:val="68"/>
          <w:rtl/>
        </w:rPr>
        <w:t>ٿڌي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پاڻيءَ</w:t>
      </w:r>
      <w:r>
        <w:rPr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ڌوئي</w:t>
      </w:r>
      <w:r>
        <w:rPr>
          <w:spacing w:val="-7"/>
          <w:rtl/>
        </w:rPr>
        <w:t xml:space="preserve"> </w:t>
      </w:r>
      <w:r>
        <w:rPr>
          <w:w w:val="68"/>
          <w:rtl/>
        </w:rPr>
        <w:t>صاف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ڪريو</w:t>
      </w:r>
      <w:r>
        <w:rPr>
          <w:spacing w:val="-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خشڪ</w:t>
      </w:r>
      <w:r>
        <w:rPr>
          <w:spacing w:val="-5"/>
          <w:rtl/>
        </w:rPr>
        <w:t xml:space="preserve"> </w:t>
      </w:r>
      <w:r>
        <w:rPr>
          <w:w w:val="68"/>
          <w:rtl/>
        </w:rPr>
        <w:t>ڪريو</w:t>
      </w:r>
      <w:r>
        <w:rPr>
          <w:spacing w:val="-7"/>
          <w:rtl/>
        </w:rPr>
        <w:t xml:space="preserve"> </w:t>
      </w:r>
      <w:r>
        <w:rPr>
          <w:w w:val="68"/>
          <w:rtl/>
        </w:rPr>
        <w:t>چڱي</w:t>
      </w:r>
      <w:r>
        <w:rPr>
          <w:spacing w:val="-4"/>
          <w:rtl/>
        </w:rPr>
        <w:t xml:space="preserve"> </w:t>
      </w:r>
      <w:r>
        <w:rPr>
          <w:w w:val="68"/>
          <w:rtl/>
        </w:rPr>
        <w:t>طرح</w:t>
      </w:r>
      <w:r>
        <w:rPr>
          <w:w w:val="73"/>
          <w:rtl/>
        </w:rPr>
        <w:t xml:space="preserve"> سان</w:t>
      </w:r>
      <w:r>
        <w:rPr>
          <w:w w:val="73"/>
        </w:rPr>
        <w:t>.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ياد رکو ته چانديءَ جي زيورن کي هوا</w:t>
      </w:r>
      <w:r>
        <w:rPr>
          <w:spacing w:val="-3"/>
          <w:rtl/>
        </w:rPr>
        <w:t xml:space="preserve"> </w:t>
      </w:r>
      <w:r>
        <w:rPr>
          <w:w w:val="73"/>
          <w:rtl/>
        </w:rPr>
        <w:t>۾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سٺي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طريقي</w:t>
      </w:r>
      <w:r>
        <w:rPr>
          <w:spacing w:val="-12"/>
          <w:rtl/>
        </w:rPr>
        <w:t xml:space="preserve"> </w:t>
      </w:r>
      <w:r>
        <w:rPr>
          <w:w w:val="73"/>
          <w:rtl/>
        </w:rPr>
        <w:t>سان خشڪ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ڪجي ۽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ٿوري دير اس</w:t>
      </w:r>
      <w:r>
        <w:rPr>
          <w:spacing w:val="-12"/>
          <w:rtl/>
        </w:rPr>
        <w:t xml:space="preserve"> </w:t>
      </w:r>
      <w:r>
        <w:rPr>
          <w:w w:val="73"/>
          <w:rtl/>
        </w:rPr>
        <w:t>۾ خشڪ</w:t>
      </w:r>
      <w:r>
        <w:rPr>
          <w:spacing w:val="-12"/>
          <w:rtl/>
        </w:rPr>
        <w:t xml:space="preserve"> </w:t>
      </w:r>
      <w:r>
        <w:rPr>
          <w:w w:val="73"/>
          <w:rtl/>
        </w:rPr>
        <w:t>ڪري</w:t>
      </w:r>
      <w:r>
        <w:rPr>
          <w:w w:val="73"/>
        </w:rPr>
        <w:t>.</w:t>
      </w:r>
      <w:r>
        <w:rPr>
          <w:w w:val="73"/>
          <w:rtl/>
        </w:rPr>
        <w:t xml:space="preserve"> پاڻيءَ جي نميءَ کي بلڪل ختم ڪري ڇڏجي</w:t>
      </w:r>
      <w:r>
        <w:rPr>
          <w:w w:val="73"/>
        </w:rPr>
        <w:t>.</w:t>
      </w:r>
    </w:p>
    <w:p w14:paraId="3B1A1A4F">
      <w:pPr>
        <w:pStyle w:val="13"/>
        <w:bidi/>
        <w:spacing w:line="334" w:lineRule="exact"/>
        <w:ind w:left="874" w:right="0" w:firstLine="0"/>
        <w:jc w:val="left"/>
      </w:pPr>
      <w:r>
        <w:rPr>
          <w:w w:val="81"/>
        </w:rPr>
        <w:t>.3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لوڻ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۽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اليومينيم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فوئل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جادوگري</w:t>
      </w:r>
      <w:r>
        <w:rPr>
          <w:spacing w:val="-4"/>
          <w:w w:val="81"/>
          <w:rtl/>
        </w:rPr>
        <w:t xml:space="preserve"> </w:t>
      </w:r>
      <w:r>
        <w:rPr>
          <w:w w:val="81"/>
        </w:rPr>
        <w:t>foil)</w:t>
      </w:r>
      <w:r>
        <w:rPr>
          <w:spacing w:val="-5"/>
          <w:w w:val="81"/>
          <w:rtl/>
        </w:rPr>
        <w:t xml:space="preserve"> </w:t>
      </w:r>
      <w:r>
        <w:rPr>
          <w:w w:val="81"/>
        </w:rPr>
        <w:t>aluminum</w:t>
      </w:r>
      <w:r>
        <w:rPr>
          <w:spacing w:val="-9"/>
          <w:w w:val="81"/>
          <w:rtl/>
        </w:rPr>
        <w:t xml:space="preserve"> </w:t>
      </w:r>
      <w:r>
        <w:rPr>
          <w:w w:val="81"/>
        </w:rPr>
        <w:t>and</w:t>
      </w:r>
      <w:r>
        <w:rPr>
          <w:spacing w:val="-10"/>
          <w:w w:val="81"/>
          <w:rtl/>
        </w:rPr>
        <w:t xml:space="preserve"> </w:t>
      </w:r>
      <w:r>
        <w:rPr>
          <w:w w:val="81"/>
        </w:rPr>
        <w:t>salt</w:t>
      </w:r>
      <w:r>
        <w:rPr>
          <w:spacing w:val="-10"/>
          <w:w w:val="81"/>
          <w:rtl/>
        </w:rPr>
        <w:t xml:space="preserve"> </w:t>
      </w:r>
      <w:r>
        <w:rPr>
          <w:w w:val="81"/>
        </w:rPr>
        <w:t>of</w:t>
      </w:r>
      <w:r>
        <w:rPr>
          <w:spacing w:val="-8"/>
          <w:w w:val="81"/>
          <w:rtl/>
        </w:rPr>
        <w:t xml:space="preserve"> </w:t>
      </w:r>
      <w:r>
        <w:rPr>
          <w:w w:val="81"/>
        </w:rPr>
        <w:t>magic</w:t>
      </w:r>
      <w:r>
        <w:rPr>
          <w:spacing w:val="-8"/>
          <w:w w:val="81"/>
          <w:rtl/>
        </w:rPr>
        <w:t xml:space="preserve"> </w:t>
      </w:r>
      <w:r>
        <w:rPr>
          <w:w w:val="81"/>
        </w:rPr>
        <w:t>:(The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هڪ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پيالي</w:t>
      </w:r>
    </w:p>
    <w:p w14:paraId="41862E65">
      <w:pPr>
        <w:pStyle w:val="13"/>
        <w:bidi/>
        <w:spacing w:before="42"/>
        <w:ind w:left="156" w:right="0" w:firstLine="0"/>
        <w:jc w:val="left"/>
      </w:pPr>
      <w:r>
        <w:rPr>
          <w:w w:val="74"/>
          <w:rtl/>
        </w:rPr>
        <w:t>۾</w:t>
      </w:r>
      <w:r>
        <w:rPr>
          <w:spacing w:val="11"/>
          <w:rtl/>
        </w:rPr>
        <w:t xml:space="preserve"> </w:t>
      </w:r>
      <w:r>
        <w:rPr>
          <w:w w:val="74"/>
          <w:rtl/>
        </w:rPr>
        <w:t>گرم</w:t>
      </w:r>
      <w:r>
        <w:rPr>
          <w:spacing w:val="16"/>
          <w:rtl/>
        </w:rPr>
        <w:t xml:space="preserve"> </w:t>
      </w:r>
      <w:r>
        <w:rPr>
          <w:w w:val="74"/>
          <w:rtl/>
        </w:rPr>
        <w:t>پاڻي</w:t>
      </w:r>
      <w:r>
        <w:rPr>
          <w:spacing w:val="13"/>
          <w:rtl/>
        </w:rPr>
        <w:t xml:space="preserve"> </w:t>
      </w:r>
      <w:r>
        <w:rPr>
          <w:w w:val="74"/>
          <w:rtl/>
        </w:rPr>
        <w:t>کڻو</w:t>
      </w:r>
      <w:r>
        <w:rPr>
          <w:spacing w:val="13"/>
          <w:rtl/>
        </w:rPr>
        <w:t xml:space="preserve"> </w:t>
      </w:r>
      <w:r>
        <w:rPr>
          <w:w w:val="74"/>
          <w:rtl/>
        </w:rPr>
        <w:t>ان</w:t>
      </w:r>
      <w:r>
        <w:rPr>
          <w:spacing w:val="13"/>
          <w:rtl/>
        </w:rPr>
        <w:t xml:space="preserve"> </w:t>
      </w:r>
      <w:r>
        <w:rPr>
          <w:w w:val="74"/>
          <w:rtl/>
        </w:rPr>
        <w:t>۾</w:t>
      </w:r>
      <w:r>
        <w:rPr>
          <w:spacing w:val="15"/>
          <w:rtl/>
        </w:rPr>
        <w:t xml:space="preserve"> </w:t>
      </w:r>
      <w:r>
        <w:rPr>
          <w:w w:val="74"/>
          <w:rtl/>
        </w:rPr>
        <w:t>هڪ</w:t>
      </w:r>
      <w:r>
        <w:rPr>
          <w:spacing w:val="15"/>
          <w:rtl/>
        </w:rPr>
        <w:t xml:space="preserve"> </w:t>
      </w:r>
      <w:r>
        <w:rPr>
          <w:w w:val="74"/>
          <w:rtl/>
        </w:rPr>
        <w:t>چمچو</w:t>
      </w:r>
      <w:r>
        <w:rPr>
          <w:spacing w:val="10"/>
          <w:rtl/>
        </w:rPr>
        <w:t xml:space="preserve"> </w:t>
      </w:r>
      <w:r>
        <w:rPr>
          <w:w w:val="74"/>
          <w:rtl/>
        </w:rPr>
        <w:t>لوڻ</w:t>
      </w:r>
      <w:r>
        <w:rPr>
          <w:spacing w:val="13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12"/>
          <w:rtl/>
        </w:rPr>
        <w:t xml:space="preserve"> </w:t>
      </w:r>
      <w:r>
        <w:rPr>
          <w:w w:val="74"/>
          <w:rtl/>
        </w:rPr>
        <w:t>وجهو</w:t>
      </w:r>
      <w:r>
        <w:rPr>
          <w:spacing w:val="14"/>
          <w:rtl/>
        </w:rPr>
        <w:t xml:space="preserve"> </w:t>
      </w:r>
      <w:r>
        <w:rPr>
          <w:w w:val="74"/>
          <w:rtl/>
        </w:rPr>
        <w:t>۽</w:t>
      </w:r>
      <w:r>
        <w:rPr>
          <w:spacing w:val="12"/>
          <w:rtl/>
        </w:rPr>
        <w:t xml:space="preserve"> </w:t>
      </w:r>
      <w:r>
        <w:rPr>
          <w:w w:val="74"/>
          <w:rtl/>
        </w:rPr>
        <w:t>ڪجهه</w:t>
      </w:r>
      <w:r>
        <w:rPr>
          <w:spacing w:val="13"/>
          <w:rtl/>
        </w:rPr>
        <w:t xml:space="preserve"> </w:t>
      </w:r>
      <w:r>
        <w:rPr>
          <w:w w:val="74"/>
          <w:rtl/>
        </w:rPr>
        <w:t>اِسٽرپ</w:t>
      </w:r>
      <w:r>
        <w:rPr>
          <w:spacing w:val="13"/>
          <w:rtl/>
        </w:rPr>
        <w:t xml:space="preserve"> </w:t>
      </w:r>
      <w:r>
        <w:rPr>
          <w:w w:val="74"/>
          <w:rtl/>
        </w:rPr>
        <w:t>اليومينيم</w:t>
      </w:r>
      <w:r>
        <w:rPr>
          <w:spacing w:val="14"/>
          <w:rtl/>
        </w:rPr>
        <w:t xml:space="preserve"> </w:t>
      </w:r>
      <w:r>
        <w:rPr>
          <w:w w:val="74"/>
          <w:rtl/>
        </w:rPr>
        <w:t>فوئل</w:t>
      </w:r>
      <w:r>
        <w:rPr>
          <w:spacing w:val="12"/>
          <w:rtl/>
        </w:rPr>
        <w:t xml:space="preserve"> </w:t>
      </w:r>
      <w:r>
        <w:rPr>
          <w:w w:val="74"/>
          <w:rtl/>
        </w:rPr>
        <w:t>جا</w:t>
      </w:r>
      <w:r>
        <w:rPr>
          <w:spacing w:val="11"/>
          <w:rtl/>
        </w:rPr>
        <w:t xml:space="preserve"> </w:t>
      </w:r>
      <w:r>
        <w:rPr>
          <w:w w:val="74"/>
          <w:rtl/>
        </w:rPr>
        <w:t>وجهو</w:t>
      </w:r>
      <w:r>
        <w:rPr>
          <w:spacing w:val="58"/>
          <w:rtl/>
        </w:rPr>
        <w:t xml:space="preserve"> </w:t>
      </w:r>
      <w:r>
        <w:rPr>
          <w:w w:val="74"/>
        </w:rPr>
        <w:t>of</w:t>
      </w:r>
      <w:r>
        <w:rPr>
          <w:spacing w:val="12"/>
          <w:rtl/>
        </w:rPr>
        <w:t xml:space="preserve"> </w:t>
      </w:r>
      <w:r>
        <w:rPr>
          <w:w w:val="74"/>
        </w:rPr>
        <w:t>(Strips</w:t>
      </w:r>
    </w:p>
    <w:p w14:paraId="3C7E8AEC">
      <w:pPr>
        <w:pStyle w:val="13"/>
        <w:bidi/>
        <w:spacing w:before="47"/>
        <w:ind w:left="160" w:right="0" w:firstLine="0"/>
        <w:jc w:val="left"/>
      </w:pPr>
      <w:r>
        <w:rPr>
          <w:w w:val="74"/>
        </w:rPr>
        <w:t>bowl)</w:t>
      </w:r>
      <w:r>
        <w:rPr>
          <w:spacing w:val="-10"/>
          <w:w w:val="74"/>
          <w:rtl/>
        </w:rPr>
        <w:t xml:space="preserve"> </w:t>
      </w:r>
      <w:r>
        <w:rPr>
          <w:w w:val="74"/>
        </w:rPr>
        <w:t>in</w:t>
      </w:r>
      <w:r>
        <w:rPr>
          <w:spacing w:val="-5"/>
          <w:w w:val="74"/>
          <w:rtl/>
        </w:rPr>
        <w:t xml:space="preserve"> </w:t>
      </w:r>
      <w:r>
        <w:rPr>
          <w:w w:val="74"/>
        </w:rPr>
        <w:t>foil</w:t>
      </w:r>
      <w:r>
        <w:rPr>
          <w:spacing w:val="-10"/>
          <w:w w:val="74"/>
          <w:rtl/>
        </w:rPr>
        <w:t xml:space="preserve"> </w:t>
      </w:r>
      <w:r>
        <w:rPr>
          <w:w w:val="74"/>
        </w:rPr>
        <w:t>aluminum</w:t>
      </w:r>
      <w:r>
        <w:rPr>
          <w:spacing w:val="-15"/>
          <w:rtl/>
        </w:rPr>
        <w:t xml:space="preserve"> </w:t>
      </w:r>
      <w:r>
        <w:rPr>
          <w:w w:val="74"/>
          <w:rtl/>
        </w:rPr>
        <w:t>لوڻ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اليومينيم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پاڻ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ملي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چانديءَ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زيورن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مٿان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ڦهليل،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سلور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سلفائيڊ</w:t>
      </w:r>
    </w:p>
    <w:p w14:paraId="1FBFA888">
      <w:pPr>
        <w:pStyle w:val="13"/>
        <w:spacing w:before="2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simplePos="0" relativeHeight="2518804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155575</wp:posOffset>
                </wp:positionV>
                <wp:extent cx="5772785" cy="55245"/>
                <wp:effectExtent l="0" t="0" r="0" b="0"/>
                <wp:wrapTopAndBottom/>
                <wp:docPr id="740" name="Graphic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40" o:spid="_x0000_s1026" o:spt="100" style="position:absolute;left:0pt;margin-left:70.55pt;margin-top:12.25pt;height:4.35pt;width:454.55pt;mso-position-horizontal-relative:page;mso-wrap-distance-bottom:0pt;mso-wrap-distance-top:0pt;z-index:-251436032;mso-width-relative:page;mso-height-relative:page;" fillcolor="#612322" filled="t" stroked="f" coordsize="5772785,55244" o:gfxdata="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Ne94NsAAAAKAQAADwAAAAAA&#10;AAABACAAAAAiAAAAZHJzL2Rvd25yZXYueG1sUEsBAhQAFAAAAAgAh07iQDTkPrp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B2484DA">
      <w:pPr>
        <w:pStyle w:val="13"/>
        <w:spacing w:after="0"/>
        <w:rPr>
          <w:sz w:val="18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BC293EE">
      <w:pPr>
        <w:pStyle w:val="13"/>
        <w:spacing w:before="9"/>
        <w:rPr>
          <w:sz w:val="3"/>
        </w:rPr>
      </w:pPr>
    </w:p>
    <w:p w14:paraId="521ED99E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41" name="Group 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42" name="Graphic 74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zbADko0CAAAj&#10;BwAADgAAAAAAAAABACAAAAAkAQAAZHJzL2Uyb0RvYy54bWxQSwUGAAAAAAYABgBZAQAAIwYAAAAA&#10;">
                <o:lock v:ext="edit" aspectratio="f"/>
                <v:shape id="Graphic 742" o:spid="_x0000_s1026" o:spt="100" style="position:absolute;left:0;top:0;height:40005;width:5737860;" fillcolor="#000000" filled="t" stroked="f" coordsize="5737860,40005" o:gfxdata="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t6UM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0479FA7">
      <w:pPr>
        <w:pStyle w:val="13"/>
        <w:bidi/>
        <w:spacing w:before="262" w:line="268" w:lineRule="auto"/>
        <w:ind w:left="157" w:right="311" w:firstLine="5"/>
        <w:jc w:val="left"/>
      </w:pPr>
      <w:r>
        <w:rPr>
          <w:w w:val="72"/>
          <w:rtl/>
        </w:rPr>
        <w:t>سان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ردعمل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ڏيکارڻ</w:t>
      </w:r>
      <w:r>
        <w:rPr>
          <w:spacing w:val="-4"/>
          <w:rtl/>
        </w:rPr>
        <w:t xml:space="preserve"> </w:t>
      </w:r>
      <w:r>
        <w:rPr>
          <w:w w:val="72"/>
          <w:rtl/>
        </w:rPr>
        <w:t>شروع</w:t>
      </w:r>
      <w:r>
        <w:rPr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ڇڏيندو</w:t>
      </w:r>
      <w:r>
        <w:rPr>
          <w:w w:val="72"/>
        </w:rPr>
        <w:t>.</w:t>
      </w:r>
      <w:r>
        <w:rPr>
          <w:spacing w:val="-1"/>
          <w:rtl/>
        </w:rPr>
        <w:t xml:space="preserve"> </w:t>
      </w:r>
      <w:r>
        <w:rPr>
          <w:w w:val="72"/>
          <w:rtl/>
        </w:rPr>
        <w:t>زيورن</w:t>
      </w:r>
      <w:r>
        <w:rPr>
          <w:spacing w:val="-5"/>
          <w:rtl/>
        </w:rPr>
        <w:t xml:space="preserve"> </w:t>
      </w:r>
      <w:r>
        <w:rPr>
          <w:w w:val="72"/>
          <w:rtl/>
        </w:rPr>
        <w:t>مٿان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ڦلهيل</w:t>
      </w:r>
      <w:r>
        <w:rPr>
          <w:spacing w:val="-3"/>
          <w:rtl/>
        </w:rPr>
        <w:t xml:space="preserve"> </w:t>
      </w:r>
      <w:r>
        <w:rPr>
          <w:w w:val="72"/>
          <w:rtl/>
        </w:rPr>
        <w:t>تارنش</w:t>
      </w:r>
      <w:r>
        <w:rPr>
          <w:rtl/>
        </w:rPr>
        <w:t xml:space="preserve"> </w:t>
      </w:r>
      <w:r>
        <w:rPr>
          <w:w w:val="72"/>
        </w:rPr>
        <w:t>(Tarnish)</w:t>
      </w:r>
      <w:r>
        <w:rPr>
          <w:rtl/>
        </w:rPr>
        <w:t xml:space="preserve"> </w:t>
      </w:r>
      <w:r>
        <w:rPr>
          <w:w w:val="72"/>
          <w:rtl/>
        </w:rPr>
        <w:t>جيڪا</w:t>
      </w:r>
      <w:r>
        <w:rPr>
          <w:spacing w:val="-3"/>
          <w:rtl/>
        </w:rPr>
        <w:t xml:space="preserve"> </w:t>
      </w:r>
      <w:r>
        <w:rPr>
          <w:w w:val="72"/>
          <w:rtl/>
        </w:rPr>
        <w:t>اصل</w:t>
      </w:r>
      <w:r>
        <w:rPr>
          <w:spacing w:val="-4"/>
          <w:rtl/>
        </w:rPr>
        <w:t xml:space="preserve"> </w:t>
      </w:r>
      <w:r>
        <w:rPr>
          <w:w w:val="72"/>
          <w:rtl/>
        </w:rPr>
        <w:t>۾</w:t>
      </w:r>
      <w:r>
        <w:rPr>
          <w:spacing w:val="-4"/>
          <w:rtl/>
        </w:rPr>
        <w:t xml:space="preserve"> </w:t>
      </w:r>
      <w:r>
        <w:rPr>
          <w:w w:val="72"/>
          <w:rtl/>
        </w:rPr>
        <w:t>سلو</w:t>
      </w:r>
      <w:r>
        <w:rPr>
          <w:spacing w:val="-4"/>
          <w:rtl/>
        </w:rPr>
        <w:t xml:space="preserve"> </w:t>
      </w:r>
      <w:r>
        <w:rPr>
          <w:w w:val="72"/>
          <w:rtl/>
        </w:rPr>
        <w:t>سلفائيڊ</w:t>
      </w:r>
      <w:r>
        <w:rPr>
          <w:rtl/>
        </w:rPr>
        <w:t xml:space="preserve"> </w:t>
      </w:r>
      <w:r>
        <w:rPr>
          <w:rFonts w:ascii="Times New Roman" w:cs="Times New Roman"/>
          <w:w w:val="74"/>
        </w:rPr>
        <w:t>sulphide</w:t>
      </w:r>
      <w:r>
        <w:rPr>
          <w:w w:val="74"/>
        </w:rPr>
        <w:t>)</w:t>
      </w:r>
      <w:r>
        <w:rPr>
          <w:w w:val="74"/>
          <w:rtl/>
        </w:rPr>
        <w:t xml:space="preserve"> </w:t>
      </w:r>
      <w:r>
        <w:rPr>
          <w:w w:val="74"/>
        </w:rPr>
        <w:t>(Silver</w:t>
      </w:r>
      <w:r>
        <w:rPr>
          <w:spacing w:val="33"/>
          <w:rtl/>
        </w:rPr>
        <w:t xml:space="preserve"> </w:t>
      </w:r>
      <w:r>
        <w:rPr>
          <w:w w:val="74"/>
          <w:rtl/>
        </w:rPr>
        <w:t>هوندي آهي</w:t>
      </w:r>
      <w:r>
        <w:rPr>
          <w:w w:val="74"/>
        </w:rPr>
        <w:t>.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اها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سلفائيڊ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ريئڪشن ڏيکاريندي آهي،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اليومينيم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سان ملي ڪري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لوڻ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 xml:space="preserve">جي </w:t>
      </w:r>
      <w:r>
        <w:rPr>
          <w:w w:val="68"/>
          <w:rtl/>
        </w:rPr>
        <w:t>ڳار ۾ ۽ پوءِ سلو سلفائيڊ واپس سلو</w:t>
      </w:r>
      <w:r>
        <w:rPr>
          <w:rtl/>
        </w:rPr>
        <w:t xml:space="preserve"> </w:t>
      </w:r>
      <w:r>
        <w:rPr>
          <w:w w:val="68"/>
        </w:rPr>
        <w:t>(Silver)</w:t>
      </w:r>
      <w:r>
        <w:rPr>
          <w:w w:val="68"/>
          <w:rtl/>
        </w:rPr>
        <w:t xml:space="preserve"> ۾ تبديل ٿي ويندي آهي</w:t>
      </w:r>
      <w:r>
        <w:rPr>
          <w:w w:val="68"/>
        </w:rPr>
        <w:t>.</w:t>
      </w:r>
    </w:p>
    <w:p w14:paraId="4DB07543">
      <w:pPr>
        <w:pStyle w:val="13"/>
        <w:spacing w:line="206" w:lineRule="auto"/>
        <w:ind w:left="307" w:firstLine="792"/>
        <w:rPr>
          <w:rFonts w:ascii="Times New Roman"/>
        </w:rPr>
      </w:pPr>
      <w:r>
        <w:rPr>
          <w:rFonts w:ascii="Times New Roman"/>
        </w:rPr>
        <w:t>(This sulphide reacts with aluminum in a salt solution, converting sliver sulphide back to sliver)</w:t>
      </w:r>
    </w:p>
    <w:p w14:paraId="1F6D8C8B">
      <w:pPr>
        <w:pStyle w:val="13"/>
        <w:bidi/>
        <w:spacing w:before="7" w:line="268" w:lineRule="auto"/>
        <w:ind w:left="154" w:right="311" w:firstLine="720"/>
        <w:jc w:val="left"/>
      </w:pPr>
      <w:r>
        <w:rPr>
          <w:w w:val="76"/>
        </w:rPr>
        <w:t>.4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سلور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پالش</w:t>
      </w:r>
      <w:r>
        <w:rPr>
          <w:spacing w:val="-8"/>
          <w:rtl/>
        </w:rPr>
        <w:t xml:space="preserve"> </w:t>
      </w:r>
      <w:r>
        <w:rPr>
          <w:w w:val="76"/>
        </w:rPr>
        <w:t>polish)</w:t>
      </w:r>
      <w:r>
        <w:rPr>
          <w:spacing w:val="-2"/>
          <w:w w:val="76"/>
          <w:rtl/>
        </w:rPr>
        <w:t xml:space="preserve"> </w:t>
      </w:r>
      <w:r>
        <w:rPr>
          <w:w w:val="76"/>
        </w:rPr>
        <w:t>:(Sliver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اڄ ڪالهه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زماني ۾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مارڪيٽ ۾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به</w:t>
      </w:r>
      <w:r>
        <w:rPr>
          <w:spacing w:val="-2"/>
          <w:w w:val="7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چاندي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پالش</w:t>
      </w:r>
      <w:r>
        <w:rPr>
          <w:w w:val="76"/>
        </w:rPr>
        <w:t>“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ملي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ٿي</w:t>
      </w:r>
      <w:r>
        <w:rPr>
          <w:w w:val="76"/>
        </w:rPr>
        <w:t>.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 xml:space="preserve">اسان </w:t>
      </w:r>
      <w:r>
        <w:rPr>
          <w:w w:val="74"/>
          <w:rtl/>
        </w:rPr>
        <w:t>آرام سان پنهنجن ناياب، ۽ اڻلڀ، انمول زيور توڙي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ڊيڪوريشن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پيسر</w:t>
      </w:r>
      <w:r>
        <w:rPr>
          <w:spacing w:val="-2"/>
          <w:rtl/>
        </w:rPr>
        <w:t xml:space="preserve"> </w:t>
      </w:r>
      <w:r>
        <w:rPr>
          <w:w w:val="74"/>
        </w:rPr>
        <w:t>Pieces)</w:t>
      </w:r>
      <w:r>
        <w:rPr>
          <w:w w:val="74"/>
          <w:rtl/>
        </w:rPr>
        <w:t xml:space="preserve"> </w:t>
      </w:r>
      <w:r>
        <w:rPr>
          <w:w w:val="74"/>
        </w:rPr>
        <w:t>(Decoration</w:t>
      </w:r>
      <w:r>
        <w:rPr>
          <w:w w:val="74"/>
          <w:rtl/>
        </w:rPr>
        <w:t xml:space="preserve"> جيڪي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هيئنر </w:t>
      </w:r>
      <w:r>
        <w:rPr>
          <w:w w:val="71"/>
          <w:rtl/>
        </w:rPr>
        <w:t>مارڪيٽ</w:t>
      </w:r>
      <w:r>
        <w:rPr>
          <w:spacing w:val="40"/>
          <w:rtl/>
        </w:rPr>
        <w:t xml:space="preserve"> </w:t>
      </w:r>
      <w:r>
        <w:rPr>
          <w:w w:val="71"/>
          <w:rtl/>
        </w:rPr>
        <w:t>۾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موجود</w:t>
      </w:r>
      <w:r>
        <w:rPr>
          <w:spacing w:val="39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40"/>
          <w:rtl/>
        </w:rPr>
        <w:t xml:space="preserve"> </w:t>
      </w:r>
      <w:r>
        <w:rPr>
          <w:w w:val="71"/>
          <w:rtl/>
        </w:rPr>
        <w:t>آهن،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حفاظت</w:t>
      </w:r>
      <w:r>
        <w:rPr>
          <w:spacing w:val="40"/>
          <w:rtl/>
        </w:rPr>
        <w:t xml:space="preserve"> </w:t>
      </w:r>
      <w:r>
        <w:rPr>
          <w:w w:val="71"/>
          <w:rtl/>
        </w:rPr>
        <w:t>لاءِ</w:t>
      </w:r>
      <w:r>
        <w:rPr>
          <w:spacing w:val="40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پالش</w:t>
      </w:r>
      <w:r>
        <w:rPr>
          <w:spacing w:val="40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سگهون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spacing w:val="40"/>
          <w:rtl/>
        </w:rPr>
        <w:t xml:space="preserve"> </w:t>
      </w:r>
      <w:r>
        <w:rPr>
          <w:w w:val="71"/>
          <w:rtl/>
        </w:rPr>
        <w:t>هن</w:t>
      </w:r>
      <w:r>
        <w:rPr>
          <w:spacing w:val="40"/>
          <w:rtl/>
        </w:rPr>
        <w:t xml:space="preserve"> </w:t>
      </w:r>
      <w:r>
        <w:rPr>
          <w:w w:val="71"/>
          <w:rtl/>
        </w:rPr>
        <w:t>پالش</w:t>
      </w:r>
      <w:r>
        <w:rPr>
          <w:spacing w:val="40"/>
          <w:rtl/>
        </w:rPr>
        <w:t xml:space="preserve"> </w:t>
      </w:r>
      <w:r>
        <w:rPr>
          <w:w w:val="72"/>
          <w:rtl/>
        </w:rPr>
        <w:t>سان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چاندي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spacing w:val="80"/>
          <w:w w:val="150"/>
          <w:position w:val="-3"/>
          <w:rtl/>
        </w:rPr>
        <w:t xml:space="preserve"> </w:t>
      </w:r>
      <w:r>
        <w:rPr>
          <w:w w:val="72"/>
          <w:rtl/>
        </w:rPr>
        <w:t>حسن</w:t>
      </w:r>
      <w:r>
        <w:rPr>
          <w:rtl/>
        </w:rPr>
        <w:t xml:space="preserve"> </w:t>
      </w:r>
      <w:r>
        <w:rPr>
          <w:w w:val="72"/>
          <w:rtl/>
        </w:rPr>
        <w:t>نکرجي</w:t>
      </w:r>
      <w:r>
        <w:rPr>
          <w:rtl/>
        </w:rPr>
        <w:t xml:space="preserve"> </w:t>
      </w:r>
      <w:r>
        <w:rPr>
          <w:w w:val="72"/>
          <w:rtl/>
        </w:rPr>
        <w:t>پوندو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3"/>
          <w:rtl/>
        </w:rPr>
        <w:t xml:space="preserve"> </w:t>
      </w:r>
      <w:r>
        <w:rPr>
          <w:w w:val="72"/>
          <w:rtl/>
        </w:rPr>
        <w:t>وري</w:t>
      </w:r>
      <w:r>
        <w:rPr>
          <w:spacing w:val="-5"/>
          <w:rtl/>
        </w:rPr>
        <w:t xml:space="preserve"> </w:t>
      </w:r>
      <w:r>
        <w:rPr>
          <w:w w:val="72"/>
          <w:rtl/>
        </w:rPr>
        <w:t>چمڪڻ</w:t>
      </w:r>
      <w:r>
        <w:rPr>
          <w:rtl/>
        </w:rPr>
        <w:t xml:space="preserve"> </w:t>
      </w:r>
      <w:r>
        <w:rPr>
          <w:w w:val="72"/>
          <w:rtl/>
        </w:rPr>
        <w:t>لڳندي</w:t>
      </w:r>
      <w:r>
        <w:rPr>
          <w:w w:val="72"/>
        </w:rPr>
        <w:t>.</w:t>
      </w:r>
      <w:r>
        <w:rPr>
          <w:spacing w:val="-6"/>
          <w:rtl/>
        </w:rPr>
        <w:t xml:space="preserve"> </w:t>
      </w:r>
      <w:r>
        <w:rPr>
          <w:w w:val="72"/>
          <w:rtl/>
        </w:rPr>
        <w:t>هڪ</w:t>
      </w:r>
      <w:r>
        <w:rPr>
          <w:rtl/>
        </w:rPr>
        <w:t xml:space="preserve"> </w:t>
      </w:r>
      <w:r>
        <w:rPr>
          <w:w w:val="72"/>
          <w:rtl/>
        </w:rPr>
        <w:t>ننڍڙو</w:t>
      </w:r>
      <w:r>
        <w:rPr>
          <w:rtl/>
        </w:rPr>
        <w:t xml:space="preserve"> </w:t>
      </w:r>
      <w:r>
        <w:rPr>
          <w:w w:val="72"/>
          <w:rtl/>
        </w:rPr>
        <w:t>نرم</w:t>
      </w:r>
      <w:r>
        <w:rPr>
          <w:rtl/>
        </w:rPr>
        <w:t xml:space="preserve"> </w:t>
      </w:r>
      <w:r>
        <w:rPr>
          <w:w w:val="72"/>
          <w:rtl/>
        </w:rPr>
        <w:t>ٽڪرو</w:t>
      </w:r>
      <w:r>
        <w:rPr>
          <w:spacing w:val="-5"/>
          <w:rtl/>
        </w:rPr>
        <w:t xml:space="preserve"> </w:t>
      </w:r>
      <w:r>
        <w:rPr>
          <w:w w:val="72"/>
          <w:rtl/>
        </w:rPr>
        <w:t>ڪپڙي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72"/>
          <w:rtl/>
        </w:rPr>
        <w:t>کڻو</w:t>
      </w:r>
      <w:r>
        <w:rPr>
          <w:rtl/>
        </w:rPr>
        <w:t xml:space="preserve"> </w:t>
      </w:r>
      <w:r>
        <w:rPr>
          <w:w w:val="72"/>
          <w:rtl/>
        </w:rPr>
        <w:t>۽</w:t>
      </w:r>
      <w:r>
        <w:rPr>
          <w:spacing w:val="-5"/>
          <w:rtl/>
        </w:rPr>
        <w:t xml:space="preserve"> </w:t>
      </w:r>
      <w:r>
        <w:rPr>
          <w:w w:val="72"/>
          <w:rtl/>
        </w:rPr>
        <w:t xml:space="preserve">ٿوري </w:t>
      </w:r>
      <w:r>
        <w:rPr>
          <w:w w:val="68"/>
          <w:rtl/>
        </w:rPr>
        <w:t>پالش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رکي پوءِ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سامان مٿان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آهستي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آهستي مهٽيو</w:t>
      </w:r>
      <w:r>
        <w:rPr>
          <w:w w:val="68"/>
        </w:rPr>
        <w:t>.</w:t>
      </w:r>
      <w:r>
        <w:rPr>
          <w:w w:val="68"/>
          <w:rtl/>
        </w:rPr>
        <w:t xml:space="preserve"> آرام آرام</w:t>
      </w:r>
      <w:r>
        <w:rPr>
          <w:spacing w:val="-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ڪپڙو</w:t>
      </w:r>
      <w:r>
        <w:rPr>
          <w:spacing w:val="-13"/>
          <w:rtl/>
        </w:rPr>
        <w:t xml:space="preserve"> </w:t>
      </w:r>
      <w:r>
        <w:rPr>
          <w:w w:val="68"/>
          <w:rtl/>
        </w:rPr>
        <w:t>اڳتي پوئتي سوري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پالش</w:t>
      </w:r>
      <w:r>
        <w:rPr>
          <w:spacing w:val="40"/>
          <w:rtl/>
        </w:rPr>
        <w:t xml:space="preserve"> </w:t>
      </w:r>
      <w:r>
        <w:rPr>
          <w:w w:val="67"/>
          <w:rtl/>
        </w:rPr>
        <w:t>مهٽيو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۽ ڪارن نشانن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ٿوري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دٻاءُ سان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مهٽيو</w:t>
      </w:r>
      <w:r>
        <w:rPr>
          <w:w w:val="67"/>
        </w:rPr>
        <w:t>.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ايستائين مهٽيندا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رهو</w:t>
      </w:r>
      <w:r>
        <w:rPr>
          <w:w w:val="67"/>
        </w:rPr>
        <w:t>.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جيستائين</w:t>
      </w:r>
      <w:r>
        <w:rPr>
          <w:spacing w:val="-8"/>
          <w:rtl/>
        </w:rPr>
        <w:t xml:space="preserve"> </w:t>
      </w:r>
      <w:r>
        <w:rPr>
          <w:w w:val="67"/>
          <w:rtl/>
        </w:rPr>
        <w:t>ٽارنش</w:t>
      </w:r>
      <w:r>
        <w:rPr>
          <w:rtl/>
        </w:rPr>
        <w:t xml:space="preserve"> </w:t>
      </w:r>
      <w:r>
        <w:rPr>
          <w:w w:val="67"/>
        </w:rPr>
        <w:t>(Tarnish)</w:t>
      </w:r>
      <w:r>
        <w:rPr>
          <w:spacing w:val="-8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8"/>
          <w:rtl/>
        </w:rPr>
        <w:t xml:space="preserve"> </w:t>
      </w:r>
      <w:r>
        <w:rPr>
          <w:w w:val="67"/>
          <w:rtl/>
        </w:rPr>
        <w:t xml:space="preserve">نشان </w:t>
      </w:r>
      <w:r>
        <w:rPr>
          <w:w w:val="77"/>
          <w:rtl/>
        </w:rPr>
        <w:t>مٽجي</w:t>
      </w:r>
      <w:r>
        <w:rPr>
          <w:spacing w:val="-5"/>
          <w:w w:val="77"/>
          <w:rtl/>
        </w:rPr>
        <w:t xml:space="preserve"> </w:t>
      </w:r>
      <w:r>
        <w:rPr>
          <w:w w:val="77"/>
          <w:rtl/>
        </w:rPr>
        <w:t>وڃن</w:t>
      </w:r>
      <w:r>
        <w:rPr>
          <w:w w:val="77"/>
        </w:rPr>
        <w:t>.</w:t>
      </w:r>
    </w:p>
    <w:p w14:paraId="3B413E38">
      <w:pPr>
        <w:pStyle w:val="13"/>
        <w:bidi/>
        <w:spacing w:line="259" w:lineRule="auto"/>
        <w:ind w:left="156" w:right="311" w:firstLine="717"/>
        <w:jc w:val="left"/>
      </w:pPr>
      <w:r>
        <w:rPr>
          <w:w w:val="82"/>
        </w:rPr>
        <w:t>.5</w:t>
      </w:r>
      <w:r>
        <w:rPr>
          <w:w w:val="82"/>
          <w:rtl/>
        </w:rPr>
        <w:t>بورچيخاني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>۾</w:t>
      </w:r>
      <w:r>
        <w:rPr>
          <w:spacing w:val="-1"/>
          <w:w w:val="82"/>
          <w:rtl/>
        </w:rPr>
        <w:t xml:space="preserve"> </w:t>
      </w:r>
      <w:r>
        <w:rPr>
          <w:w w:val="82"/>
          <w:rtl/>
        </w:rPr>
        <w:t>زيور لاهي</w:t>
      </w:r>
      <w:r>
        <w:rPr>
          <w:spacing w:val="-1"/>
          <w:w w:val="82"/>
          <w:rtl/>
        </w:rPr>
        <w:t xml:space="preserve"> </w:t>
      </w:r>
      <w:r>
        <w:rPr>
          <w:w w:val="82"/>
          <w:rtl/>
        </w:rPr>
        <w:t xml:space="preserve">رکڻ گهرجن </w:t>
      </w:r>
      <w:r>
        <w:rPr>
          <w:w w:val="82"/>
        </w:rPr>
        <w:t>chores)</w:t>
      </w:r>
      <w:r>
        <w:rPr>
          <w:spacing w:val="-5"/>
          <w:w w:val="82"/>
          <w:rtl/>
        </w:rPr>
        <w:t xml:space="preserve"> </w:t>
      </w:r>
      <w:r>
        <w:rPr>
          <w:w w:val="82"/>
        </w:rPr>
        <w:t>performing</w:t>
      </w:r>
      <w:r>
        <w:rPr>
          <w:spacing w:val="-4"/>
          <w:w w:val="82"/>
          <w:rtl/>
        </w:rPr>
        <w:t xml:space="preserve"> </w:t>
      </w:r>
      <w:r>
        <w:rPr>
          <w:w w:val="82"/>
        </w:rPr>
        <w:t>when</w:t>
      </w:r>
      <w:r>
        <w:rPr>
          <w:spacing w:val="-6"/>
          <w:w w:val="82"/>
          <w:rtl/>
        </w:rPr>
        <w:t xml:space="preserve"> </w:t>
      </w:r>
      <w:r>
        <w:rPr>
          <w:w w:val="82"/>
        </w:rPr>
        <w:t>off</w:t>
      </w:r>
      <w:r>
        <w:rPr>
          <w:w w:val="82"/>
          <w:rtl/>
        </w:rPr>
        <w:t xml:space="preserve"> </w:t>
      </w:r>
      <w:r>
        <w:rPr>
          <w:w w:val="82"/>
        </w:rPr>
        <w:t>it</w:t>
      </w:r>
      <w:r>
        <w:rPr>
          <w:spacing w:val="-3"/>
          <w:w w:val="82"/>
          <w:rtl/>
        </w:rPr>
        <w:t xml:space="preserve"> </w:t>
      </w:r>
      <w:r>
        <w:rPr>
          <w:w w:val="82"/>
        </w:rPr>
        <w:t>:(Take</w:t>
      </w:r>
      <w:r>
        <w:rPr>
          <w:spacing w:val="-6"/>
          <w:w w:val="82"/>
          <w:rtl/>
        </w:rPr>
        <w:t xml:space="preserve"> </w:t>
      </w:r>
      <w:r>
        <w:rPr>
          <w:w w:val="82"/>
          <w:rtl/>
        </w:rPr>
        <w:t>چانديءَ</w:t>
      </w:r>
      <w:r>
        <w:rPr>
          <w:spacing w:val="-4"/>
          <w:w w:val="82"/>
          <w:rtl/>
        </w:rPr>
        <w:t xml:space="preserve"> </w:t>
      </w:r>
      <w:r>
        <w:rPr>
          <w:w w:val="82"/>
          <w:rtl/>
        </w:rPr>
        <w:t xml:space="preserve">جي </w:t>
      </w:r>
      <w:r>
        <w:rPr>
          <w:w w:val="73"/>
          <w:rtl/>
        </w:rPr>
        <w:t>زيورن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کي گهرجي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-5"/>
          <w:rtl/>
        </w:rPr>
        <w:t xml:space="preserve"> </w:t>
      </w:r>
      <w:r>
        <w:rPr>
          <w:w w:val="73"/>
          <w:rtl/>
        </w:rPr>
        <w:t>ڪارين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دوران</w:t>
      </w:r>
      <w:r>
        <w:rPr>
          <w:spacing w:val="-9"/>
          <w:rtl/>
        </w:rPr>
        <w:t xml:space="preserve"> </w:t>
      </w:r>
      <w:r>
        <w:rPr>
          <w:w w:val="73"/>
          <w:rtl/>
        </w:rPr>
        <w:t>احتياط</w:t>
      </w:r>
      <w:r>
        <w:rPr>
          <w:spacing w:val="-9"/>
          <w:rtl/>
        </w:rPr>
        <w:t xml:space="preserve"> </w:t>
      </w:r>
      <w:r>
        <w:rPr>
          <w:w w:val="73"/>
          <w:rtl/>
        </w:rPr>
        <w:t>خاطر</w:t>
      </w:r>
      <w:r>
        <w:rPr>
          <w:spacing w:val="-8"/>
          <w:rtl/>
        </w:rPr>
        <w:t xml:space="preserve"> </w:t>
      </w:r>
      <w:r>
        <w:rPr>
          <w:w w:val="73"/>
          <w:rtl/>
        </w:rPr>
        <w:t>لاهي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رکڻ گهرجي</w:t>
      </w:r>
      <w:r>
        <w:rPr>
          <w:w w:val="73"/>
        </w:rPr>
        <w:t>.</w:t>
      </w:r>
      <w:r>
        <w:rPr>
          <w:w w:val="73"/>
          <w:rtl/>
        </w:rPr>
        <w:t xml:space="preserve"> آڱر</w:t>
      </w:r>
      <w:r>
        <w:rPr>
          <w:spacing w:val="-9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منڊي يا وري</w:t>
      </w:r>
      <w:r>
        <w:rPr>
          <w:spacing w:val="-6"/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ڪنگڻ</w:t>
      </w:r>
      <w:r>
        <w:rPr>
          <w:w w:val="73"/>
        </w:rPr>
        <w:t>“</w:t>
      </w:r>
      <w:r>
        <w:rPr>
          <w:spacing w:val="-1"/>
          <w:rtl/>
        </w:rPr>
        <w:t xml:space="preserve"> </w:t>
      </w:r>
      <w:r>
        <w:rPr>
          <w:w w:val="73"/>
          <w:rtl/>
        </w:rPr>
        <w:t>خاص</w:t>
      </w:r>
      <w:r>
        <w:rPr>
          <w:spacing w:val="40"/>
          <w:rtl/>
        </w:rPr>
        <w:t xml:space="preserve"> </w:t>
      </w:r>
      <w:r>
        <w:rPr>
          <w:w w:val="72"/>
          <w:rtl/>
        </w:rPr>
        <w:t>طور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بورچيخاني ۾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وڃجي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ته ضرور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لاهي ڪنهن محفوظ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جڳهه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تي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رکجن ۽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پوءِ ڪم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 xml:space="preserve">ڪار </w:t>
      </w:r>
      <w:r>
        <w:rPr>
          <w:w w:val="72"/>
        </w:rPr>
        <w:t>”</w:t>
      </w:r>
      <w:r>
        <w:rPr>
          <w:w w:val="72"/>
          <w:rtl/>
        </w:rPr>
        <w:t>منجهان فارغ ٿي ڪري وري ٻيهر پائي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ڇڏجن</w:t>
      </w:r>
      <w:r>
        <w:rPr>
          <w:w w:val="72"/>
        </w:rPr>
        <w:t>.</w:t>
      </w:r>
      <w:r>
        <w:rPr>
          <w:w w:val="72"/>
          <w:rtl/>
        </w:rPr>
        <w:t xml:space="preserve"> ايئن ڪرڻ سان توهان جي </w:t>
      </w:r>
      <w:r>
        <w:rPr>
          <w:w w:val="72"/>
        </w:rPr>
        <w:t>”</w:t>
      </w:r>
      <w:r>
        <w:rPr>
          <w:w w:val="72"/>
          <w:rtl/>
        </w:rPr>
        <w:t>زيورن</w:t>
      </w:r>
      <w:r>
        <w:rPr>
          <w:w w:val="72"/>
        </w:rPr>
        <w:t>“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جي ظاهري زيبائش ۽ چمڪ</w:t>
      </w:r>
      <w:r>
        <w:rPr>
          <w:spacing w:val="-9"/>
          <w:rtl/>
        </w:rPr>
        <w:t xml:space="preserve"> </w:t>
      </w:r>
      <w:r>
        <w:rPr>
          <w:w w:val="72"/>
          <w:rtl/>
        </w:rPr>
        <w:t>قائم</w:t>
      </w:r>
      <w:r>
        <w:rPr>
          <w:spacing w:val="-9"/>
          <w:rtl/>
        </w:rPr>
        <w:t xml:space="preserve"> </w:t>
      </w:r>
      <w:r>
        <w:rPr>
          <w:w w:val="72"/>
          <w:rtl/>
        </w:rPr>
        <w:t>رهندي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ايندي</w:t>
      </w:r>
      <w:r>
        <w:rPr>
          <w:w w:val="71"/>
        </w:rPr>
        <w:t>.</w:t>
      </w:r>
      <w:r>
        <w:rPr>
          <w:rtl/>
        </w:rPr>
        <w:t xml:space="preserve"> </w:t>
      </w:r>
      <w:r>
        <w:rPr>
          <w:w w:val="71"/>
          <w:rtl/>
        </w:rPr>
        <w:t>پنهنجي</w:t>
      </w:r>
      <w:r>
        <w:rPr>
          <w:rtl/>
        </w:rPr>
        <w:t xml:space="preserve"> </w:t>
      </w:r>
      <w:r>
        <w:rPr>
          <w:w w:val="71"/>
          <w:rtl/>
        </w:rPr>
        <w:t>بورچيخاني</w:t>
      </w:r>
      <w:r>
        <w:rPr>
          <w:rtl/>
        </w:rPr>
        <w:t xml:space="preserve"> </w:t>
      </w:r>
      <w:r>
        <w:rPr>
          <w:w w:val="71"/>
          <w:rtl/>
        </w:rPr>
        <w:t>منجهه</w:t>
      </w:r>
      <w:r>
        <w:rPr>
          <w:rtl/>
        </w:rPr>
        <w:t xml:space="preserve"> </w:t>
      </w:r>
      <w:r>
        <w:rPr>
          <w:w w:val="71"/>
          <w:rtl/>
        </w:rPr>
        <w:t>هڪ</w:t>
      </w:r>
      <w:r>
        <w:rPr>
          <w:rtl/>
        </w:rPr>
        <w:t xml:space="preserve"> </w:t>
      </w:r>
      <w:r>
        <w:rPr>
          <w:w w:val="71"/>
          <w:rtl/>
        </w:rPr>
        <w:t>اهڙي</w:t>
      </w:r>
      <w:r>
        <w:rPr>
          <w:rtl/>
        </w:rPr>
        <w:t xml:space="preserve"> </w:t>
      </w:r>
      <w:r>
        <w:rPr>
          <w:w w:val="71"/>
          <w:rtl/>
        </w:rPr>
        <w:t>مخصوص</w:t>
      </w:r>
      <w:r>
        <w:rPr>
          <w:rtl/>
        </w:rPr>
        <w:t xml:space="preserve"> </w:t>
      </w:r>
      <w:r>
        <w:rPr>
          <w:w w:val="71"/>
          <w:rtl/>
        </w:rPr>
        <w:t>جڳهه</w:t>
      </w:r>
      <w:r>
        <w:rPr>
          <w:rtl/>
        </w:rPr>
        <w:t xml:space="preserve"> </w:t>
      </w:r>
      <w:r>
        <w:rPr>
          <w:w w:val="71"/>
          <w:rtl/>
        </w:rPr>
        <w:t>مقرر</w:t>
      </w:r>
      <w:r>
        <w:rPr>
          <w:rtl/>
        </w:rPr>
        <w:t xml:space="preserve"> </w:t>
      </w:r>
      <w:r>
        <w:rPr>
          <w:w w:val="71"/>
          <w:rtl/>
        </w:rPr>
        <w:t>ڪري</w:t>
      </w:r>
      <w:r>
        <w:rPr>
          <w:rtl/>
        </w:rPr>
        <w:t xml:space="preserve"> </w:t>
      </w:r>
      <w:r>
        <w:rPr>
          <w:w w:val="71"/>
          <w:rtl/>
        </w:rPr>
        <w:t>ڇڏڻ</w:t>
      </w:r>
      <w:r>
        <w:rPr>
          <w:rtl/>
        </w:rPr>
        <w:t xml:space="preserve"> </w:t>
      </w:r>
      <w:r>
        <w:rPr>
          <w:w w:val="71"/>
          <w:rtl/>
        </w:rPr>
        <w:t>گهرجي،</w:t>
      </w:r>
      <w:r>
        <w:rPr>
          <w:rtl/>
        </w:rPr>
        <w:t xml:space="preserve"> </w:t>
      </w:r>
      <w:r>
        <w:rPr>
          <w:w w:val="71"/>
          <w:rtl/>
        </w:rPr>
        <w:t>جتي</w:t>
      </w:r>
      <w:r>
        <w:rPr>
          <w:rtl/>
        </w:rPr>
        <w:t xml:space="preserve"> </w:t>
      </w:r>
      <w:r>
        <w:rPr>
          <w:w w:val="71"/>
          <w:rtl/>
        </w:rPr>
        <w:t>آسانيءَ</w:t>
      </w:r>
      <w:r>
        <w:rPr>
          <w:rtl/>
        </w:rPr>
        <w:t xml:space="preserve"> </w:t>
      </w:r>
      <w:r>
        <w:rPr>
          <w:w w:val="71"/>
          <w:rtl/>
        </w:rPr>
        <w:t xml:space="preserve">سان </w:t>
      </w:r>
      <w:r>
        <w:rPr>
          <w:w w:val="72"/>
          <w:rtl/>
        </w:rPr>
        <w:t>اهڙي قسم جون شيون رکي ۽ کڻي سگهجن</w:t>
      </w:r>
      <w:r>
        <w:rPr>
          <w:w w:val="72"/>
        </w:rPr>
        <w:t>.</w:t>
      </w:r>
      <w:r>
        <w:rPr>
          <w:w w:val="72"/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چاندي</w:t>
      </w:r>
      <w:r>
        <w:rPr>
          <w:w w:val="72"/>
        </w:rPr>
        <w:t>“</w:t>
      </w:r>
      <w:r>
        <w:rPr>
          <w:w w:val="72"/>
          <w:rtl/>
        </w:rPr>
        <w:t xml:space="preserve"> جي زيورن جي سنڀال بيحد ضروري آهي</w:t>
      </w:r>
      <w:r>
        <w:rPr>
          <w:w w:val="72"/>
        </w:rPr>
        <w:t>.</w:t>
      </w:r>
    </w:p>
    <w:p w14:paraId="4D3FD94E">
      <w:pPr>
        <w:pStyle w:val="13"/>
        <w:bidi/>
        <w:spacing w:line="340" w:lineRule="exact"/>
        <w:ind w:left="874" w:right="0" w:firstLine="0"/>
        <w:jc w:val="left"/>
      </w:pPr>
      <w:r>
        <w:rPr>
          <w:w w:val="76"/>
        </w:rPr>
        <w:t>.6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واش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روم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وڃڻ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کان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اڳ</w:t>
      </w:r>
      <w:r>
        <w:rPr>
          <w:spacing w:val="-7"/>
          <w:w w:val="7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زيورن</w:t>
      </w:r>
      <w:r>
        <w:rPr>
          <w:w w:val="76"/>
        </w:rPr>
        <w:t>“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لاهي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رکو</w:t>
      </w:r>
      <w:r>
        <w:rPr>
          <w:w w:val="76"/>
        </w:rPr>
        <w:t>:</w:t>
      </w:r>
    </w:p>
    <w:p w14:paraId="17ADB7C0">
      <w:pPr>
        <w:pStyle w:val="13"/>
        <w:spacing w:line="322" w:lineRule="exact"/>
        <w:ind w:left="1100"/>
        <w:rPr>
          <w:rFonts w:ascii="Times New Roman"/>
        </w:rPr>
      </w:pPr>
      <w:r>
        <w:rPr>
          <w:rFonts w:ascii="Times New Roman"/>
        </w:rPr>
        <w:t>(Avoid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contact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shampoos,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soaps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make-up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products)</w:t>
      </w:r>
    </w:p>
    <w:p w14:paraId="353F8CCA">
      <w:pPr>
        <w:pStyle w:val="13"/>
        <w:bidi/>
        <w:spacing w:before="4" w:line="256" w:lineRule="auto"/>
        <w:ind w:left="154" w:right="311" w:firstLine="726"/>
        <w:jc w:val="left"/>
      </w:pPr>
      <w:r>
        <w:rPr>
          <w:w w:val="69"/>
          <w:rtl/>
        </w:rPr>
        <w:t>ان ڳالهه کي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يقيني بڻايو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باٿ روم</w:t>
      </w:r>
      <w:r>
        <w:rPr>
          <w:spacing w:val="-11"/>
          <w:rtl/>
        </w:rPr>
        <w:t xml:space="preserve"> </w:t>
      </w:r>
      <w:r>
        <w:rPr>
          <w:w w:val="69"/>
          <w:rtl/>
        </w:rPr>
        <w:t>۾ وڃڻ</w:t>
      </w:r>
      <w:r>
        <w:rPr>
          <w:spacing w:val="-11"/>
          <w:rtl/>
        </w:rPr>
        <w:t xml:space="preserve"> </w:t>
      </w:r>
      <w:r>
        <w:rPr>
          <w:w w:val="69"/>
          <w:rtl/>
        </w:rPr>
        <w:t>کان اڳ،</w:t>
      </w:r>
      <w:r>
        <w:rPr>
          <w:spacing w:val="-12"/>
          <w:rtl/>
        </w:rPr>
        <w:t xml:space="preserve"> </w:t>
      </w:r>
      <w:r>
        <w:rPr>
          <w:w w:val="69"/>
          <w:rtl/>
        </w:rPr>
        <w:t>پوءِ ميڪ</w:t>
      </w:r>
      <w:r>
        <w:rPr>
          <w:spacing w:val="-12"/>
          <w:rtl/>
        </w:rPr>
        <w:t xml:space="preserve"> </w:t>
      </w:r>
      <w:r>
        <w:rPr>
          <w:w w:val="69"/>
          <w:rtl/>
        </w:rPr>
        <w:t>ڪرڻ</w:t>
      </w:r>
      <w:r>
        <w:rPr>
          <w:spacing w:val="-14"/>
          <w:rtl/>
        </w:rPr>
        <w:t xml:space="preserve"> </w:t>
      </w:r>
      <w:r>
        <w:rPr>
          <w:w w:val="69"/>
          <w:rtl/>
        </w:rPr>
        <w:t>دوران ۽ آخر ۽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پرفيوم ڇڙڪائڻ</w:t>
      </w:r>
      <w:r>
        <w:rPr>
          <w:spacing w:val="40"/>
          <w:rtl/>
        </w:rPr>
        <w:t xml:space="preserve"> </w:t>
      </w:r>
      <w:r>
        <w:rPr>
          <w:w w:val="72"/>
          <w:rtl/>
        </w:rPr>
        <w:t>مهل،</w:t>
      </w:r>
      <w:r>
        <w:rPr>
          <w:rtl/>
        </w:rPr>
        <w:t xml:space="preserve"> </w:t>
      </w:r>
      <w:r>
        <w:rPr>
          <w:w w:val="72"/>
          <w:rtl/>
        </w:rPr>
        <w:t>توهان</w:t>
      </w:r>
      <w:r>
        <w:rPr>
          <w:rtl/>
        </w:rPr>
        <w:t xml:space="preserve"> </w:t>
      </w:r>
      <w:r>
        <w:rPr>
          <w:w w:val="72"/>
          <w:rtl/>
        </w:rPr>
        <w:t>جا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زيور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لٿل</w:t>
      </w:r>
      <w:r>
        <w:rPr>
          <w:spacing w:val="-2"/>
          <w:rtl/>
        </w:rPr>
        <w:t xml:space="preserve"> </w:t>
      </w:r>
      <w:r>
        <w:rPr>
          <w:w w:val="72"/>
          <w:rtl/>
        </w:rPr>
        <w:t>هجن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اهو</w:t>
      </w:r>
      <w:r>
        <w:rPr>
          <w:spacing w:val="-3"/>
          <w:rtl/>
        </w:rPr>
        <w:t xml:space="preserve"> </w:t>
      </w:r>
      <w:r>
        <w:rPr>
          <w:w w:val="72"/>
          <w:rtl/>
        </w:rPr>
        <w:t>نهايت</w:t>
      </w:r>
      <w:r>
        <w:rPr>
          <w:rtl/>
        </w:rPr>
        <w:t xml:space="preserve"> </w:t>
      </w:r>
      <w:r>
        <w:rPr>
          <w:w w:val="72"/>
          <w:rtl/>
        </w:rPr>
        <w:t>ئي</w:t>
      </w:r>
      <w:r>
        <w:rPr>
          <w:rtl/>
        </w:rPr>
        <w:t xml:space="preserve"> </w:t>
      </w:r>
      <w:r>
        <w:rPr>
          <w:w w:val="72"/>
          <w:rtl/>
        </w:rPr>
        <w:t>ضروري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ورنه</w:t>
      </w:r>
      <w:r>
        <w:rPr>
          <w:rtl/>
        </w:rPr>
        <w:t xml:space="preserve"> </w:t>
      </w:r>
      <w:r>
        <w:rPr>
          <w:w w:val="72"/>
          <w:rtl/>
        </w:rPr>
        <w:t>توهان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</w:rPr>
        <w:t>”</w:t>
      </w:r>
      <w:r>
        <w:rPr>
          <w:w w:val="72"/>
          <w:rtl/>
        </w:rPr>
        <w:t>چاندي</w:t>
      </w:r>
      <w:r>
        <w:rPr>
          <w:w w:val="72"/>
        </w:rPr>
        <w:t>“</w:t>
      </w:r>
      <w:r>
        <w:rPr>
          <w:rtl/>
        </w:rPr>
        <w:t xml:space="preserve"> </w:t>
      </w:r>
      <w:r>
        <w:rPr>
          <w:w w:val="72"/>
          <w:rtl/>
        </w:rPr>
        <w:t>جا</w:t>
      </w:r>
      <w:r>
        <w:rPr>
          <w:rtl/>
        </w:rPr>
        <w:t xml:space="preserve"> </w:t>
      </w:r>
      <w:r>
        <w:rPr>
          <w:w w:val="72"/>
          <w:rtl/>
        </w:rPr>
        <w:t>زيور</w:t>
      </w:r>
      <w:r>
        <w:rPr>
          <w:rtl/>
        </w:rPr>
        <w:t xml:space="preserve"> </w:t>
      </w:r>
      <w:r>
        <w:rPr>
          <w:w w:val="72"/>
          <w:rtl/>
        </w:rPr>
        <w:t>جلدي</w:t>
      </w:r>
      <w:r>
        <w:rPr>
          <w:rtl/>
        </w:rPr>
        <w:t xml:space="preserve"> </w:t>
      </w:r>
      <w:r>
        <w:rPr>
          <w:w w:val="72"/>
          <w:rtl/>
        </w:rPr>
        <w:t xml:space="preserve">جلدي </w:t>
      </w:r>
      <w:r>
        <w:rPr>
          <w:w w:val="67"/>
          <w:rtl/>
        </w:rPr>
        <w:t>خراب ٿيڻ شروع ٿيندا ۽ پنهنجي خاص خوبصورتي وڃائي ويهندا</w:t>
      </w:r>
      <w:r>
        <w:rPr>
          <w:w w:val="67"/>
        </w:rPr>
        <w:t>.</w:t>
      </w:r>
      <w:r>
        <w:rPr>
          <w:w w:val="67"/>
          <w:rtl/>
        </w:rPr>
        <w:t xml:space="preserve"> توهان سڀني کي خبر آهي ته مختلف قسمن</w:t>
      </w:r>
      <w:r>
        <w:rPr>
          <w:spacing w:val="80"/>
          <w:rtl/>
        </w:rPr>
        <w:t xml:space="preserve"> </w:t>
      </w:r>
      <w:r>
        <w:rPr>
          <w:w w:val="73"/>
          <w:rtl/>
        </w:rPr>
        <w:t>جي</w:t>
      </w:r>
      <w:r>
        <w:rPr>
          <w:rtl/>
        </w:rPr>
        <w:t xml:space="preserve"> </w:t>
      </w:r>
      <w:r>
        <w:rPr>
          <w:w w:val="73"/>
        </w:rPr>
        <w:t>”</w:t>
      </w:r>
      <w:r>
        <w:rPr>
          <w:w w:val="73"/>
          <w:rtl/>
        </w:rPr>
        <w:t>صابڻ</w:t>
      </w:r>
      <w:r>
        <w:rPr>
          <w:w w:val="73"/>
        </w:rPr>
        <w:t>“</w:t>
      </w:r>
      <w:r>
        <w:rPr>
          <w:spacing w:val="16"/>
          <w:rtl/>
        </w:rPr>
        <w:t xml:space="preserve"> </w:t>
      </w:r>
      <w:r>
        <w:rPr>
          <w:w w:val="73"/>
          <w:rtl/>
        </w:rPr>
        <w:t>۽</w:t>
      </w:r>
      <w:r>
        <w:rPr>
          <w:spacing w:val="12"/>
          <w:rtl/>
        </w:rPr>
        <w:t xml:space="preserve"> </w:t>
      </w:r>
      <w:r>
        <w:rPr>
          <w:w w:val="73"/>
          <w:rtl/>
        </w:rPr>
        <w:t>شيمپو</w:t>
      </w:r>
      <w:r>
        <w:rPr>
          <w:spacing w:val="10"/>
          <w:rtl/>
        </w:rPr>
        <w:t xml:space="preserve"> </w:t>
      </w:r>
      <w:r>
        <w:rPr>
          <w:w w:val="73"/>
          <w:rtl/>
        </w:rPr>
        <w:t>ڪاسميٽڪس</w:t>
      </w:r>
      <w:r>
        <w:rPr>
          <w:spacing w:val="12"/>
          <w:rtl/>
        </w:rPr>
        <w:t xml:space="preserve"> </w:t>
      </w:r>
      <w:r>
        <w:rPr>
          <w:w w:val="73"/>
          <w:rtl/>
        </w:rPr>
        <w:t>۾</w:t>
      </w:r>
      <w:r>
        <w:rPr>
          <w:spacing w:val="24"/>
          <w:rtl/>
        </w:rPr>
        <w:t xml:space="preserve"> </w:t>
      </w:r>
      <w:r>
        <w:rPr>
          <w:w w:val="73"/>
          <w:rtl/>
        </w:rPr>
        <w:t>ڪيميڪل</w:t>
      </w:r>
      <w:r>
        <w:rPr>
          <w:spacing w:val="15"/>
          <w:rtl/>
        </w:rPr>
        <w:t xml:space="preserve"> </w:t>
      </w:r>
      <w:r>
        <w:rPr>
          <w:w w:val="73"/>
          <w:rtl/>
        </w:rPr>
        <w:t>موجود</w:t>
      </w:r>
      <w:r>
        <w:rPr>
          <w:rtl/>
        </w:rPr>
        <w:t xml:space="preserve"> </w:t>
      </w:r>
      <w:r>
        <w:rPr>
          <w:w w:val="73"/>
          <w:rtl/>
        </w:rPr>
        <w:t>هوندا</w:t>
      </w:r>
      <w:r>
        <w:rPr>
          <w:spacing w:val="9"/>
          <w:rtl/>
        </w:rPr>
        <w:t xml:space="preserve"> </w:t>
      </w:r>
      <w:r>
        <w:rPr>
          <w:w w:val="73"/>
          <w:rtl/>
        </w:rPr>
        <w:t>آهن</w:t>
      </w:r>
      <w:r>
        <w:rPr>
          <w:w w:val="73"/>
        </w:rPr>
        <w:t>.</w:t>
      </w:r>
      <w:r>
        <w:rPr>
          <w:spacing w:val="12"/>
          <w:rtl/>
        </w:rPr>
        <w:t xml:space="preserve"> </w:t>
      </w:r>
      <w:r>
        <w:rPr>
          <w:w w:val="73"/>
          <w:rtl/>
        </w:rPr>
        <w:t>اهي</w:t>
      </w:r>
      <w:r>
        <w:rPr>
          <w:spacing w:val="13"/>
          <w:rtl/>
        </w:rPr>
        <w:t xml:space="preserve"> </w:t>
      </w:r>
      <w:r>
        <w:rPr>
          <w:w w:val="73"/>
          <w:rtl/>
        </w:rPr>
        <w:t>صابڻ</w:t>
      </w:r>
      <w:r>
        <w:rPr>
          <w:spacing w:val="12"/>
          <w:rtl/>
        </w:rPr>
        <w:t xml:space="preserve"> </w:t>
      </w:r>
      <w:r>
        <w:rPr>
          <w:w w:val="73"/>
          <w:rtl/>
        </w:rPr>
        <w:t>۽</w:t>
      </w:r>
      <w:r>
        <w:rPr>
          <w:spacing w:val="12"/>
          <w:rtl/>
        </w:rPr>
        <w:t xml:space="preserve"> </w:t>
      </w:r>
      <w:r>
        <w:rPr>
          <w:w w:val="73"/>
          <w:rtl/>
        </w:rPr>
        <w:t>شيمپو</w:t>
      </w:r>
      <w:r>
        <w:rPr>
          <w:spacing w:val="12"/>
          <w:rtl/>
        </w:rPr>
        <w:t xml:space="preserve"> </w:t>
      </w:r>
      <w:r>
        <w:rPr>
          <w:w w:val="73"/>
          <w:rtl/>
        </w:rPr>
        <w:t>جن</w:t>
      </w:r>
      <w:r>
        <w:rPr>
          <w:spacing w:val="12"/>
          <w:rtl/>
        </w:rPr>
        <w:t xml:space="preserve"> </w:t>
      </w:r>
      <w:r>
        <w:rPr>
          <w:w w:val="73"/>
          <w:rtl/>
        </w:rPr>
        <w:t>۾</w:t>
      </w:r>
      <w:r>
        <w:rPr>
          <w:spacing w:val="9"/>
          <w:rtl/>
        </w:rPr>
        <w:t xml:space="preserve"> </w:t>
      </w:r>
      <w:r>
        <w:rPr>
          <w:w w:val="73"/>
          <w:rtl/>
        </w:rPr>
        <w:t>مختلف</w:t>
      </w:r>
      <w:r>
        <w:rPr>
          <w:rtl/>
        </w:rPr>
        <w:t xml:space="preserve"> </w:t>
      </w:r>
      <w:r>
        <w:rPr>
          <w:w w:val="76"/>
          <w:rtl/>
        </w:rPr>
        <w:t>ڪيميڪلس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هوندا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آهن</w:t>
      </w:r>
      <w:r>
        <w:rPr>
          <w:w w:val="76"/>
        </w:rPr>
        <w:t>.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سي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جڏهن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چاندي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ڪيميائي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جزن</w:t>
      </w:r>
      <w:r>
        <w:rPr>
          <w:spacing w:val="-2"/>
          <w:w w:val="76"/>
          <w:rtl/>
        </w:rPr>
        <w:t xml:space="preserve"> </w:t>
      </w:r>
      <w:r>
        <w:rPr>
          <w:w w:val="76"/>
          <w:rtl/>
        </w:rPr>
        <w:t>سان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ملي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ڪري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ريئڪيشن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ڪندا </w:t>
      </w:r>
      <w:r>
        <w:rPr>
          <w:w w:val="70"/>
          <w:rtl/>
        </w:rPr>
        <w:t xml:space="preserve">آهن ته پوءِ </w:t>
      </w:r>
      <w:r>
        <w:rPr>
          <w:w w:val="70"/>
        </w:rPr>
        <w:t>”</w:t>
      </w:r>
      <w:r>
        <w:rPr>
          <w:w w:val="70"/>
          <w:rtl/>
        </w:rPr>
        <w:t>چانديءَ جا زيور</w:t>
      </w:r>
      <w:r>
        <w:rPr>
          <w:w w:val="70"/>
        </w:rPr>
        <w:t>“</w:t>
      </w:r>
      <w:r>
        <w:rPr>
          <w:rtl/>
        </w:rPr>
        <w:t xml:space="preserve"> </w:t>
      </w:r>
      <w:r>
        <w:rPr>
          <w:w w:val="70"/>
          <w:rtl/>
        </w:rPr>
        <w:t>پنهنجو ظاهري حسن بلڪل وڃائي ويهندا آهن</w:t>
      </w:r>
      <w:r>
        <w:rPr>
          <w:w w:val="70"/>
        </w:rPr>
        <w:t>.</w:t>
      </w:r>
    </w:p>
    <w:p w14:paraId="7FE541C6">
      <w:pPr>
        <w:pStyle w:val="13"/>
        <w:spacing w:line="284" w:lineRule="exact"/>
        <w:ind w:left="1028"/>
        <w:rPr>
          <w:rFonts w:ascii="Times New Roman"/>
        </w:rPr>
      </w:pPr>
      <w:r>
        <w:rPr>
          <w:rFonts w:ascii="Times New Roman"/>
        </w:rPr>
        <w:t>(Chemicals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react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metals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cause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look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lack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luster)</w:t>
      </w:r>
    </w:p>
    <w:p w14:paraId="223FE0CE">
      <w:pPr>
        <w:pStyle w:val="13"/>
        <w:bidi/>
        <w:spacing w:line="256" w:lineRule="auto"/>
        <w:ind w:left="161" w:right="311" w:firstLine="713"/>
        <w:jc w:val="left"/>
      </w:pPr>
      <w:r>
        <w:rPr>
          <w:w w:val="74"/>
        </w:rPr>
        <w:t>.7</w:t>
      </w:r>
      <w:r>
        <w:rPr>
          <w:spacing w:val="-1"/>
          <w:rtl/>
        </w:rPr>
        <w:t xml:space="preserve"> </w:t>
      </w:r>
      <w:r>
        <w:rPr>
          <w:w w:val="74"/>
          <w:rtl/>
        </w:rPr>
        <w:t>راندين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دوران</w:t>
      </w:r>
      <w:r>
        <w:rPr>
          <w:rtl/>
        </w:rPr>
        <w:t xml:space="preserve"> </w:t>
      </w:r>
      <w:r>
        <w:rPr>
          <w:w w:val="74"/>
          <w:rtl/>
        </w:rPr>
        <w:t>چاندي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جي</w:t>
      </w:r>
      <w:r>
        <w:rPr>
          <w:rtl/>
        </w:rPr>
        <w:t xml:space="preserve"> </w:t>
      </w:r>
      <w:r>
        <w:rPr>
          <w:w w:val="74"/>
          <w:rtl/>
        </w:rPr>
        <w:t>زيورن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کي</w:t>
      </w:r>
      <w:r>
        <w:rPr>
          <w:rtl/>
        </w:rPr>
        <w:t xml:space="preserve"> </w:t>
      </w:r>
      <w:r>
        <w:rPr>
          <w:w w:val="74"/>
          <w:rtl/>
        </w:rPr>
        <w:t>استعمال</w:t>
      </w:r>
      <w:r>
        <w:rPr>
          <w:rtl/>
        </w:rPr>
        <w:t xml:space="preserve"> </w:t>
      </w:r>
      <w:r>
        <w:rPr>
          <w:w w:val="74"/>
          <w:rtl/>
        </w:rPr>
        <w:t>نه</w:t>
      </w:r>
      <w:r>
        <w:rPr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1"/>
          <w:rtl/>
        </w:rPr>
        <w:t xml:space="preserve"> </w:t>
      </w:r>
      <w:r>
        <w:rPr>
          <w:w w:val="74"/>
          <w:rtl/>
        </w:rPr>
        <w:t>گهرجي</w:t>
      </w:r>
      <w:r>
        <w:rPr>
          <w:w w:val="74"/>
        </w:rPr>
        <w:t>:</w:t>
      </w:r>
      <w:r>
        <w:rPr>
          <w:spacing w:val="-1"/>
          <w:rtl/>
        </w:rPr>
        <w:t xml:space="preserve"> </w:t>
      </w:r>
      <w:r>
        <w:rPr>
          <w:w w:val="74"/>
          <w:rtl/>
        </w:rPr>
        <w:t>جيڪڏهن</w:t>
      </w:r>
      <w:r>
        <w:rPr>
          <w:rtl/>
        </w:rPr>
        <w:t xml:space="preserve"> </w:t>
      </w:r>
      <w:r>
        <w:rPr>
          <w:w w:val="74"/>
          <w:rtl/>
        </w:rPr>
        <w:t>توهان</w:t>
      </w:r>
      <w:r>
        <w:rPr>
          <w:spacing w:val="-1"/>
          <w:rtl/>
        </w:rPr>
        <w:t xml:space="preserve"> </w:t>
      </w:r>
      <w:r>
        <w:rPr>
          <w:w w:val="74"/>
          <w:rtl/>
        </w:rPr>
        <w:t>راندين</w:t>
      </w:r>
      <w:r>
        <w:rPr>
          <w:spacing w:val="-1"/>
          <w:rtl/>
        </w:rPr>
        <w:t xml:space="preserve"> </w:t>
      </w:r>
      <w:r>
        <w:rPr>
          <w:w w:val="74"/>
          <w:rtl/>
        </w:rPr>
        <w:t xml:space="preserve">جو </w:t>
      </w:r>
      <w:r>
        <w:rPr>
          <w:w w:val="64"/>
          <w:rtl/>
        </w:rPr>
        <w:t>شوق</w:t>
      </w:r>
      <w:r>
        <w:rPr>
          <w:spacing w:val="-7"/>
          <w:rtl/>
        </w:rPr>
        <w:t xml:space="preserve"> </w:t>
      </w:r>
      <w:r>
        <w:rPr>
          <w:w w:val="64"/>
          <w:rtl/>
        </w:rPr>
        <w:t>رکو</w:t>
      </w:r>
      <w:r>
        <w:rPr>
          <w:spacing w:val="-9"/>
          <w:rtl/>
        </w:rPr>
        <w:t xml:space="preserve"> </w:t>
      </w:r>
      <w:r>
        <w:rPr>
          <w:w w:val="64"/>
          <w:rtl/>
        </w:rPr>
        <w:t>ٿيون</w:t>
      </w:r>
      <w:r>
        <w:rPr>
          <w:spacing w:val="-5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4"/>
          <w:rtl/>
        </w:rPr>
        <w:t>پوءِ</w:t>
      </w:r>
      <w:r>
        <w:rPr>
          <w:spacing w:val="-8"/>
          <w:rtl/>
        </w:rPr>
        <w:t xml:space="preserve"> </w:t>
      </w:r>
      <w:r>
        <w:rPr>
          <w:w w:val="64"/>
          <w:rtl/>
        </w:rPr>
        <w:t>راند</w:t>
      </w:r>
      <w:r>
        <w:rPr>
          <w:spacing w:val="-5"/>
          <w:rtl/>
        </w:rPr>
        <w:t xml:space="preserve"> </w:t>
      </w:r>
      <w:r>
        <w:rPr>
          <w:w w:val="64"/>
          <w:rtl/>
        </w:rPr>
        <w:t>دوران</w:t>
      </w:r>
      <w:r>
        <w:rPr>
          <w:spacing w:val="-8"/>
          <w:rtl/>
        </w:rPr>
        <w:t xml:space="preserve"> </w:t>
      </w:r>
      <w:r>
        <w:rPr>
          <w:w w:val="64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4"/>
          <w:rtl/>
        </w:rPr>
        <w:t>زيورن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جو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استعمال</w:t>
      </w:r>
      <w:r>
        <w:rPr>
          <w:spacing w:val="-4"/>
          <w:rtl/>
        </w:rPr>
        <w:t xml:space="preserve"> </w:t>
      </w:r>
      <w:r>
        <w:rPr>
          <w:w w:val="64"/>
          <w:rtl/>
        </w:rPr>
        <w:t>نه</w:t>
      </w:r>
      <w:r>
        <w:rPr>
          <w:rtl/>
        </w:rPr>
        <w:t xml:space="preserve"> </w:t>
      </w:r>
      <w:r>
        <w:rPr>
          <w:w w:val="64"/>
          <w:rtl/>
        </w:rPr>
        <w:t>ڪريو</w:t>
      </w:r>
      <w:r>
        <w:rPr>
          <w:w w:val="64"/>
        </w:rPr>
        <w:t>.</w:t>
      </w:r>
      <w:r>
        <w:rPr>
          <w:spacing w:val="-7"/>
          <w:rtl/>
        </w:rPr>
        <w:t xml:space="preserve"> </w:t>
      </w:r>
      <w:r>
        <w:rPr>
          <w:w w:val="64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توهان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کي</w:t>
      </w:r>
      <w:r>
        <w:rPr>
          <w:spacing w:val="-9"/>
          <w:rtl/>
        </w:rPr>
        <w:t xml:space="preserve"> </w:t>
      </w:r>
      <w:r>
        <w:rPr>
          <w:w w:val="64"/>
          <w:rtl/>
        </w:rPr>
        <w:t>ٽينس</w:t>
      </w:r>
      <w:r>
        <w:rPr>
          <w:spacing w:val="-4"/>
          <w:rtl/>
        </w:rPr>
        <w:t xml:space="preserve"> </w:t>
      </w:r>
      <w:r>
        <w:rPr>
          <w:w w:val="64"/>
          <w:rtl/>
        </w:rPr>
        <w:t>يا</w:t>
      </w:r>
      <w:r>
        <w:rPr>
          <w:spacing w:val="-8"/>
          <w:rtl/>
        </w:rPr>
        <w:t xml:space="preserve"> </w:t>
      </w:r>
      <w:r>
        <w:rPr>
          <w:w w:val="64"/>
          <w:rtl/>
        </w:rPr>
        <w:t>بيڊمنٽن</w:t>
      </w:r>
      <w:r>
        <w:rPr>
          <w:spacing w:val="-7"/>
          <w:rtl/>
        </w:rPr>
        <w:t xml:space="preserve"> </w:t>
      </w:r>
      <w:r>
        <w:rPr>
          <w:w w:val="64"/>
          <w:rtl/>
        </w:rPr>
        <w:t>کيڏڻ</w:t>
      </w:r>
      <w:r>
        <w:rPr>
          <w:rtl/>
        </w:rPr>
        <w:t xml:space="preserve"> </w:t>
      </w:r>
      <w:r>
        <w:rPr>
          <w:w w:val="70"/>
          <w:rtl/>
        </w:rPr>
        <w:t>جو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شوق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۽ ميدان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۾</w:t>
      </w:r>
      <w:r>
        <w:rPr>
          <w:spacing w:val="-8"/>
          <w:rtl/>
        </w:rPr>
        <w:t xml:space="preserve"> </w:t>
      </w:r>
      <w:r>
        <w:rPr>
          <w:w w:val="70"/>
          <w:rtl/>
        </w:rPr>
        <w:t>آهيو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8"/>
          <w:rtl/>
        </w:rPr>
        <w:t xml:space="preserve"> </w:t>
      </w:r>
      <w:r>
        <w:rPr>
          <w:w w:val="70"/>
          <w:rtl/>
        </w:rPr>
        <w:t>پنهنجن زيوزن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لاهي</w:t>
      </w:r>
      <w:r>
        <w:rPr>
          <w:spacing w:val="-9"/>
          <w:rtl/>
        </w:rPr>
        <w:t xml:space="preserve"> </w:t>
      </w:r>
      <w:r>
        <w:rPr>
          <w:w w:val="70"/>
          <w:rtl/>
        </w:rPr>
        <w:t>پنهنجي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الماڙي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رکو</w:t>
      </w:r>
      <w:r>
        <w:rPr>
          <w:w w:val="70"/>
        </w:rPr>
        <w:t>.</w:t>
      </w:r>
      <w:r>
        <w:rPr>
          <w:spacing w:val="-9"/>
          <w:rtl/>
        </w:rPr>
        <w:t xml:space="preserve"> </w:t>
      </w:r>
      <w:r>
        <w:rPr>
          <w:w w:val="70"/>
          <w:rtl/>
        </w:rPr>
        <w:t>چانديءَ</w:t>
      </w:r>
      <w:r>
        <w:rPr>
          <w:spacing w:val="-11"/>
          <w:rtl/>
        </w:rPr>
        <w:t xml:space="preserve"> </w:t>
      </w:r>
      <w:r>
        <w:rPr>
          <w:w w:val="70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هجن يا </w:t>
      </w:r>
      <w:r>
        <w:rPr>
          <w:w w:val="73"/>
          <w:rtl/>
        </w:rPr>
        <w:t>وري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سوني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زيور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هجن،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ٻنهي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قسمن جا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زيور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بهرحال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نرم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 xml:space="preserve">ميٽل </w:t>
      </w:r>
      <w:r>
        <w:rPr>
          <w:w w:val="73"/>
        </w:rPr>
        <w:t>metal)</w:t>
      </w:r>
      <w:r>
        <w:rPr>
          <w:spacing w:val="-6"/>
          <w:w w:val="73"/>
          <w:rtl/>
        </w:rPr>
        <w:t xml:space="preserve"> </w:t>
      </w:r>
      <w:r>
        <w:rPr>
          <w:w w:val="73"/>
        </w:rPr>
        <w:t>(Soft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ٺهيل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هوندا آهن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۽ اهي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سخت</w:t>
      </w:r>
      <w:r>
        <w:rPr>
          <w:rtl/>
        </w:rPr>
        <w:t xml:space="preserve"> </w:t>
      </w:r>
      <w:r>
        <w:rPr>
          <w:w w:val="67"/>
          <w:rtl/>
        </w:rPr>
        <w:t>قسم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67"/>
          <w:rtl/>
        </w:rPr>
        <w:t>ڌڪ</w:t>
      </w:r>
      <w:r>
        <w:rPr>
          <w:spacing w:val="-7"/>
          <w:rtl/>
        </w:rPr>
        <w:t xml:space="preserve"> </w:t>
      </w:r>
      <w:r>
        <w:rPr>
          <w:w w:val="67"/>
          <w:rtl/>
        </w:rPr>
        <w:t>وغيره برداشت</w:t>
      </w:r>
      <w:r>
        <w:rPr>
          <w:spacing w:val="-9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8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سگهندا آهن،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ڪري چٻا</w:t>
      </w:r>
      <w:r>
        <w:rPr>
          <w:spacing w:val="-7"/>
          <w:rtl/>
        </w:rPr>
        <w:t xml:space="preserve"> </w:t>
      </w:r>
      <w:r>
        <w:rPr>
          <w:w w:val="67"/>
          <w:rtl/>
        </w:rPr>
        <w:t>ڏنگا ٿي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پوندا آهن</w:t>
      </w:r>
      <w:r>
        <w:rPr>
          <w:w w:val="67"/>
        </w:rPr>
        <w:t>.</w:t>
      </w:r>
      <w:r>
        <w:rPr>
          <w:w w:val="67"/>
          <w:rtl/>
        </w:rPr>
        <w:t xml:space="preserve"> ٻيو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ته جسم</w:t>
      </w:r>
      <w:r>
        <w:rPr>
          <w:spacing w:val="-10"/>
          <w:rtl/>
        </w:rPr>
        <w:t xml:space="preserve"> </w:t>
      </w:r>
      <w:r>
        <w:rPr>
          <w:w w:val="67"/>
          <w:rtl/>
        </w:rPr>
        <w:t xml:space="preserve">تي گهڻو </w:t>
      </w:r>
      <w:r>
        <w:rPr>
          <w:w w:val="74"/>
          <w:rtl/>
        </w:rPr>
        <w:t>پگهر اچڻ جي صورت اهي زيور پنهنجي رنگ وروغن ۾ مدهم نظر اچڻ لڳندا آهن</w:t>
      </w:r>
      <w:r>
        <w:rPr>
          <w:w w:val="74"/>
        </w:rPr>
        <w:t>.</w:t>
      </w:r>
    </w:p>
    <w:p w14:paraId="7685F804">
      <w:pPr>
        <w:pStyle w:val="13"/>
        <w:bidi/>
        <w:spacing w:before="14" w:line="268" w:lineRule="auto"/>
        <w:ind w:left="150" w:right="312" w:firstLine="723"/>
        <w:jc w:val="left"/>
      </w:pPr>
      <w:r>
        <w:rPr>
          <w:w w:val="63"/>
          <w:rtl/>
        </w:rPr>
        <w:t>ساڳيو اصول پاڻيءَ منجهه ترڻ لاءِ به آهي</w:t>
      </w:r>
      <w:r>
        <w:rPr>
          <w:w w:val="63"/>
        </w:rPr>
        <w:t>.</w:t>
      </w:r>
      <w:r>
        <w:rPr>
          <w:w w:val="63"/>
          <w:rtl/>
        </w:rPr>
        <w:t xml:space="preserve"> ڇو ته مستقل طور تي تيراڪي</w:t>
      </w:r>
      <w:r>
        <w:rPr>
          <w:spacing w:val="-12"/>
          <w:rtl/>
        </w:rPr>
        <w:t xml:space="preserve"> </w:t>
      </w:r>
      <w:r>
        <w:rPr>
          <w:w w:val="63"/>
          <w:rtl/>
        </w:rPr>
        <w:t>ڪرڻ سان به ميٽل</w:t>
      </w:r>
      <w:r>
        <w:rPr>
          <w:spacing w:val="-13"/>
          <w:rtl/>
        </w:rPr>
        <w:t xml:space="preserve"> </w:t>
      </w:r>
      <w:r>
        <w:rPr>
          <w:w w:val="63"/>
        </w:rPr>
        <w:t>metal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پاڻيءَ</w:t>
      </w:r>
      <w:r>
        <w:rPr>
          <w:w w:val="68"/>
          <w:rtl/>
        </w:rPr>
        <w:t xml:space="preserve"> سان ٽچ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۾ رهڻ ڪري مختلف قسمن</w:t>
      </w:r>
      <w:r>
        <w:rPr>
          <w:spacing w:val="-10"/>
          <w:rtl/>
        </w:rPr>
        <w:t xml:space="preserve"> </w:t>
      </w:r>
      <w:r>
        <w:rPr>
          <w:w w:val="68"/>
          <w:rtl/>
        </w:rPr>
        <w:t>جا ڪيميڪل ريئڪيشن ٿيندا آهن</w:t>
      </w:r>
      <w:r>
        <w:rPr>
          <w:w w:val="68"/>
        </w:rPr>
        <w:t>.</w:t>
      </w:r>
      <w:r>
        <w:rPr>
          <w:w w:val="68"/>
          <w:rtl/>
        </w:rPr>
        <w:t xml:space="preserve"> ڇو ته عام طور تي تيراڪيءَ</w:t>
      </w:r>
      <w:r>
        <w:rPr>
          <w:spacing w:val="-15"/>
          <w:rtl/>
        </w:rPr>
        <w:t xml:space="preserve"> </w:t>
      </w:r>
      <w:r>
        <w:rPr>
          <w:w w:val="68"/>
          <w:rtl/>
        </w:rPr>
        <w:t>لاءِ ٺهيل</w:t>
      </w:r>
      <w:r>
        <w:rPr>
          <w:spacing w:val="40"/>
          <w:rtl/>
        </w:rPr>
        <w:t xml:space="preserve"> </w:t>
      </w:r>
      <w:r>
        <w:rPr>
          <w:w w:val="76"/>
          <w:rtl/>
        </w:rPr>
        <w:t xml:space="preserve">سوئمنگپول </w:t>
      </w:r>
      <w:r>
        <w:rPr>
          <w:w w:val="76"/>
        </w:rPr>
        <w:t>Pools)</w:t>
      </w:r>
      <w:r>
        <w:rPr>
          <w:spacing w:val="-6"/>
          <w:w w:val="76"/>
          <w:rtl/>
        </w:rPr>
        <w:t xml:space="preserve"> </w:t>
      </w:r>
      <w:r>
        <w:rPr>
          <w:w w:val="76"/>
        </w:rPr>
        <w:t>(Swimming</w:t>
      </w:r>
      <w:r>
        <w:rPr>
          <w:w w:val="76"/>
          <w:rtl/>
        </w:rPr>
        <w:t xml:space="preserve"> ۾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صفائيقائمرکڻ</w:t>
      </w:r>
      <w:r>
        <w:rPr>
          <w:spacing w:val="-4"/>
          <w:w w:val="76"/>
          <w:rtl/>
        </w:rPr>
        <w:t xml:space="preserve"> </w:t>
      </w:r>
      <w:r>
        <w:rPr>
          <w:w w:val="76"/>
          <w:rtl/>
        </w:rPr>
        <w:t>لاءِ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 xml:space="preserve">ڪلورين </w:t>
      </w:r>
      <w:r>
        <w:rPr>
          <w:w w:val="76"/>
        </w:rPr>
        <w:t>(Chorine)</w:t>
      </w:r>
      <w:r>
        <w:rPr>
          <w:w w:val="76"/>
          <w:rtl/>
        </w:rPr>
        <w:t>جواستعمال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ڪيو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ويندو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w w:val="76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جيڪو چاندي ۽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گولڊ</w:t>
      </w:r>
      <w:r>
        <w:rPr>
          <w:spacing w:val="-7"/>
          <w:rtl/>
        </w:rPr>
        <w:t xml:space="preserve"> </w:t>
      </w:r>
      <w:r>
        <w:rPr>
          <w:w w:val="72"/>
        </w:rPr>
        <w:t>Gold)</w:t>
      </w:r>
      <w:r>
        <w:rPr>
          <w:w w:val="72"/>
          <w:rtl/>
        </w:rPr>
        <w:t xml:space="preserve"> </w:t>
      </w:r>
      <w:r>
        <w:rPr>
          <w:w w:val="72"/>
        </w:rPr>
        <w:t>and</w:t>
      </w:r>
      <w:r>
        <w:rPr>
          <w:w w:val="72"/>
          <w:rtl/>
        </w:rPr>
        <w:t xml:space="preserve"> </w:t>
      </w:r>
      <w:r>
        <w:rPr>
          <w:w w:val="72"/>
        </w:rPr>
        <w:t>(Sliver</w:t>
      </w:r>
      <w:r>
        <w:rPr>
          <w:w w:val="72"/>
          <w:rtl/>
        </w:rPr>
        <w:t xml:space="preserve"> لاءِ هاڃيڪار</w:t>
      </w:r>
      <w:r>
        <w:rPr>
          <w:spacing w:val="-9"/>
          <w:rtl/>
        </w:rPr>
        <w:t xml:space="preserve"> </w:t>
      </w:r>
      <w:r>
        <w:rPr>
          <w:w w:val="72"/>
          <w:rtl/>
        </w:rPr>
        <w:t>ثابت ٿي سگهي ٿو</w:t>
      </w:r>
      <w:r>
        <w:rPr>
          <w:w w:val="72"/>
        </w:rPr>
        <w:t>.</w:t>
      </w:r>
      <w:r>
        <w:rPr>
          <w:w w:val="72"/>
          <w:rtl/>
        </w:rPr>
        <w:t xml:space="preserve"> ۽ انهن ٻنهي قسمن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جي زيورن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جو </w:t>
      </w:r>
      <w:r>
        <w:rPr>
          <w:w w:val="71"/>
          <w:rtl/>
        </w:rPr>
        <w:t>رنگ جلدي ۾ ڦٽي خراب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ٿي سگهي ٿو</w:t>
      </w:r>
      <w:r>
        <w:rPr>
          <w:w w:val="71"/>
        </w:rPr>
        <w:t>.</w:t>
      </w:r>
      <w:r>
        <w:rPr>
          <w:w w:val="71"/>
          <w:rtl/>
        </w:rPr>
        <w:t xml:space="preserve"> ان ڪري احتياط ڪرڻ لازمي آهي</w:t>
      </w:r>
      <w:r>
        <w:rPr>
          <w:w w:val="71"/>
        </w:rPr>
        <w:t>.</w:t>
      </w:r>
    </w:p>
    <w:p w14:paraId="4F77DA7E">
      <w:pPr>
        <w:pStyle w:val="13"/>
        <w:spacing w:line="271" w:lineRule="exact"/>
        <w:ind w:left="1028"/>
        <w:rPr>
          <w:rFonts w:ascii="Times New Roman" w:hAnsi="Times New Roman"/>
        </w:rPr>
      </w:pPr>
      <w:r>
        <w:rPr>
          <w:rFonts w:ascii="Times New Roman" w:hAnsi="Times New Roman"/>
        </w:rPr>
        <w:t>(Don’t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wear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during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sporting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activities)</w:t>
      </w:r>
    </w:p>
    <w:p w14:paraId="372DB715">
      <w:pPr>
        <w:pStyle w:val="13"/>
        <w:spacing w:before="8"/>
        <w:rPr>
          <w:rFonts w:ascii="Times New Roman"/>
          <w:sz w:val="14"/>
        </w:rPr>
      </w:pP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simplePos="0" relativeHeight="2518814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121920</wp:posOffset>
                </wp:positionV>
                <wp:extent cx="5772785" cy="55245"/>
                <wp:effectExtent l="0" t="0" r="0" b="0"/>
                <wp:wrapTopAndBottom/>
                <wp:docPr id="743" name="Graphic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43" o:spid="_x0000_s1026" o:spt="100" style="position:absolute;left:0pt;margin-left:70.55pt;margin-top:9.6pt;height:4.35pt;width:454.55pt;mso-position-horizontal-relative:page;mso-wrap-distance-bottom:0pt;mso-wrap-distance-top:0pt;z-index:-251435008;mso-width-relative:page;mso-height-relative:page;" fillcolor="#612322" filled="t" stroked="f" coordsize="5772785,55244" o:gfxdata="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0q40d2gAAAAoBAAAPAAAAAAAA&#10;AAEAIAAAACIAAABkcnMvZG93bnJldi54bWxQSwECFAAUAAAACACHTuJA+TOf00kCAADzBQAADgAA&#10;AAAAAAABACAAAAApAQAAZHJzL2Uyb0RvYy54bWxQSwUGAAAAAAYABgBZAQAA5A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20A2A92">
      <w:pPr>
        <w:pStyle w:val="13"/>
        <w:spacing w:after="0"/>
        <w:rPr>
          <w:rFonts w:ascii="Times New Roman"/>
          <w:sz w:val="14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57CF990">
      <w:pPr>
        <w:pStyle w:val="13"/>
        <w:spacing w:before="11"/>
        <w:rPr>
          <w:rFonts w:ascii="Times New Roman"/>
          <w:sz w:val="3"/>
        </w:rPr>
      </w:pPr>
    </w:p>
    <w:p w14:paraId="30363116">
      <w:pPr>
        <w:pStyle w:val="13"/>
        <w:spacing w:line="62" w:lineRule="exact"/>
        <w:ind w:left="323"/>
        <w:rPr>
          <w:rFonts w:ascii="Times New Roman"/>
          <w:position w:val="0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44" name="Group 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45" name="Graphic 74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H4WnN6R&#10;AgAAIwcAAA4AAAAAAAAAAQAgAAAAJAEAAGRycy9lMm9Eb2MueG1sUEsFBgAAAAAGAAYAWQEAACcG&#10;AAAAAA==&#10;">
                <o:lock v:ext="edit" aspectratio="f"/>
                <v:shape id="Graphic 745" o:spid="_x0000_s1026" o:spt="100" style="position:absolute;left:0;top:0;height:40005;width:5737860;" fillcolor="#000000" filled="t" stroked="f" coordsize="5737860,40005" o:gfxdata="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149e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061BAE2">
      <w:pPr>
        <w:pStyle w:val="13"/>
        <w:bidi/>
        <w:spacing w:before="262" w:line="268" w:lineRule="auto"/>
        <w:ind w:left="149" w:right="312" w:firstLine="720"/>
        <w:jc w:val="left"/>
      </w:pPr>
      <w:r>
        <w:rPr>
          <w:w w:val="70"/>
        </w:rPr>
        <w:t>.8</w:t>
      </w:r>
      <w:r>
        <w:rPr>
          <w:spacing w:val="-16"/>
          <w:w w:val="70"/>
          <w:rtl/>
        </w:rPr>
        <w:t xml:space="preserve"> </w:t>
      </w:r>
      <w:r>
        <w:rPr>
          <w:w w:val="70"/>
          <w:rtl/>
        </w:rPr>
        <w:t>زيورن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کياحتياط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سان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 xml:space="preserve">سنڀاليرکڻگهرجي </w:t>
      </w:r>
      <w:r>
        <w:rPr>
          <w:w w:val="70"/>
        </w:rPr>
        <w:t>properly)</w:t>
      </w:r>
      <w:r>
        <w:rPr>
          <w:spacing w:val="-6"/>
          <w:w w:val="70"/>
          <w:rtl/>
        </w:rPr>
        <w:t xml:space="preserve"> </w:t>
      </w:r>
      <w:r>
        <w:rPr>
          <w:w w:val="70"/>
        </w:rPr>
        <w:t>it</w:t>
      </w:r>
      <w:r>
        <w:rPr>
          <w:spacing w:val="-12"/>
          <w:w w:val="70"/>
          <w:rtl/>
        </w:rPr>
        <w:t xml:space="preserve"> </w:t>
      </w:r>
      <w:r>
        <w:rPr>
          <w:w w:val="70"/>
        </w:rPr>
        <w:t>:(Store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زيورنکي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ڪڏهن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9"/>
          <w:w w:val="70"/>
          <w:rtl/>
        </w:rPr>
        <w:t xml:space="preserve"> </w:t>
      </w:r>
      <w:r>
        <w:rPr>
          <w:w w:val="70"/>
          <w:rtl/>
        </w:rPr>
        <w:t>ٻئي</w:t>
      </w:r>
      <w:r>
        <w:rPr>
          <w:spacing w:val="-8"/>
          <w:w w:val="70"/>
          <w:rtl/>
        </w:rPr>
        <w:t xml:space="preserve"> </w:t>
      </w:r>
      <w:r>
        <w:rPr>
          <w:w w:val="70"/>
          <w:rtl/>
        </w:rPr>
        <w:t xml:space="preserve">مٿان، </w:t>
      </w:r>
      <w:r>
        <w:rPr>
          <w:w w:val="67"/>
          <w:rtl/>
        </w:rPr>
        <w:t>بي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ترتيب نه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رکڻ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گهرجي، پرآرام سان سنڀالي، سندن پنهنجي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باڪس ۾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جيڪا انهن زيورن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5"/>
          <w:w w:val="67"/>
          <w:rtl/>
        </w:rPr>
        <w:t xml:space="preserve"> </w:t>
      </w:r>
      <w:r>
        <w:rPr>
          <w:w w:val="67"/>
          <w:rtl/>
        </w:rPr>
        <w:t>مخصوص هجي،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ان</w:t>
      </w:r>
      <w:r>
        <w:rPr>
          <w:spacing w:val="40"/>
          <w:rtl/>
        </w:rPr>
        <w:t xml:space="preserve"> </w:t>
      </w:r>
      <w:r>
        <w:rPr>
          <w:w w:val="76"/>
          <w:rtl/>
        </w:rPr>
        <w:t>۾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وجهي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رکڻگهرجي</w:t>
      </w:r>
      <w:r>
        <w:rPr>
          <w:w w:val="76"/>
        </w:rPr>
        <w:t>.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اهڙا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باڪس</w:t>
      </w:r>
      <w:r>
        <w:rPr>
          <w:spacing w:val="-13"/>
          <w:w w:val="76"/>
          <w:rtl/>
        </w:rPr>
        <w:t xml:space="preserve"> </w:t>
      </w:r>
      <w:r>
        <w:rPr>
          <w:w w:val="76"/>
          <w:rtl/>
        </w:rPr>
        <w:t>اندازنخاصقسمجي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ريشمي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ڪپڙي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سانجڙيل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هونداآهن۽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زيورنجي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 xml:space="preserve">شڪل </w:t>
      </w:r>
      <w:r>
        <w:rPr>
          <w:w w:val="64"/>
          <w:rtl/>
        </w:rPr>
        <w:t>مطابق خانچا ٺهيل هوندا آهن، جن منجهه متعلقه زيور پنهنجي جڳهه تي بلڪل محفوظ ٿي ويندا آهن</w:t>
      </w:r>
      <w:r>
        <w:rPr>
          <w:w w:val="64"/>
        </w:rPr>
        <w:t>.</w:t>
      </w:r>
      <w:r>
        <w:rPr>
          <w:w w:val="64"/>
          <w:rtl/>
        </w:rPr>
        <w:t xml:space="preserve"> ناياب زيورن</w:t>
      </w:r>
      <w:r>
        <w:rPr>
          <w:spacing w:val="80"/>
          <w:rtl/>
        </w:rPr>
        <w:t xml:space="preserve"> </w:t>
      </w:r>
      <w:r>
        <w:rPr>
          <w:w w:val="65"/>
          <w:rtl/>
        </w:rPr>
        <w:t>کي هڪ ٻي مٿان مٿي نه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رکڻ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گهرجي،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خاص طور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تي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سوني جا زيور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جيڪڏهنصاف سٿرا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رکيل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هوندا ۽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بلڪل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به</w:t>
      </w:r>
      <w:r>
        <w:rPr>
          <w:w w:val="78"/>
          <w:rtl/>
        </w:rPr>
        <w:t xml:space="preserve"> خراب</w:t>
      </w:r>
      <w:r>
        <w:rPr>
          <w:spacing w:val="-13"/>
          <w:w w:val="78"/>
          <w:rtl/>
        </w:rPr>
        <w:t xml:space="preserve"> </w:t>
      </w:r>
      <w:r>
        <w:rPr>
          <w:w w:val="78"/>
          <w:rtl/>
        </w:rPr>
        <w:t>نه</w:t>
      </w:r>
      <w:r>
        <w:rPr>
          <w:spacing w:val="-6"/>
          <w:w w:val="78"/>
          <w:rtl/>
        </w:rPr>
        <w:t xml:space="preserve"> </w:t>
      </w:r>
      <w:r>
        <w:rPr>
          <w:w w:val="78"/>
          <w:rtl/>
        </w:rPr>
        <w:t>ٿيندا</w:t>
      </w:r>
      <w:r>
        <w:rPr>
          <w:w w:val="78"/>
        </w:rPr>
        <w:t>.</w:t>
      </w:r>
      <w:r>
        <w:rPr>
          <w:w w:val="78"/>
          <w:rtl/>
        </w:rPr>
        <w:t xml:space="preserve"> </w:t>
      </w:r>
      <w:r>
        <w:rPr>
          <w:w w:val="78"/>
        </w:rPr>
        <w:t>properly)</w:t>
      </w:r>
      <w:r>
        <w:rPr>
          <w:spacing w:val="-5"/>
          <w:w w:val="78"/>
          <w:rtl/>
        </w:rPr>
        <w:t xml:space="preserve"> </w:t>
      </w:r>
      <w:r>
        <w:rPr>
          <w:w w:val="78"/>
        </w:rPr>
        <w:t>stored</w:t>
      </w:r>
      <w:r>
        <w:rPr>
          <w:spacing w:val="-7"/>
          <w:w w:val="78"/>
          <w:rtl/>
        </w:rPr>
        <w:t xml:space="preserve"> </w:t>
      </w:r>
      <w:r>
        <w:rPr>
          <w:w w:val="78"/>
        </w:rPr>
        <w:t>if</w:t>
      </w:r>
      <w:r>
        <w:rPr>
          <w:w w:val="78"/>
          <w:rtl/>
        </w:rPr>
        <w:t xml:space="preserve"> </w:t>
      </w:r>
      <w:r>
        <w:rPr>
          <w:w w:val="78"/>
        </w:rPr>
        <w:t>fad</w:t>
      </w:r>
      <w:r>
        <w:rPr>
          <w:spacing w:val="-6"/>
          <w:w w:val="78"/>
          <w:rtl/>
        </w:rPr>
        <w:t xml:space="preserve"> </w:t>
      </w:r>
      <w:r>
        <w:rPr>
          <w:w w:val="78"/>
        </w:rPr>
        <w:t>not</w:t>
      </w:r>
      <w:r>
        <w:rPr>
          <w:spacing w:val="-6"/>
          <w:w w:val="78"/>
          <w:rtl/>
        </w:rPr>
        <w:t xml:space="preserve"> </w:t>
      </w:r>
      <w:r>
        <w:rPr>
          <w:w w:val="78"/>
        </w:rPr>
        <w:t>will</w:t>
      </w:r>
      <w:r>
        <w:rPr>
          <w:w w:val="78"/>
          <w:rtl/>
        </w:rPr>
        <w:t xml:space="preserve"> </w:t>
      </w:r>
      <w:r>
        <w:rPr>
          <w:w w:val="78"/>
        </w:rPr>
        <w:t>.(Gold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چانديءَ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زيورن</w:t>
      </w:r>
      <w:r>
        <w:rPr>
          <w:spacing w:val="-9"/>
          <w:w w:val="78"/>
          <w:rtl/>
        </w:rPr>
        <w:t xml:space="preserve"> </w:t>
      </w:r>
      <w:r>
        <w:rPr>
          <w:w w:val="78"/>
          <w:rtl/>
        </w:rPr>
        <w:t>کي</w:t>
      </w:r>
      <w:r>
        <w:rPr>
          <w:spacing w:val="-8"/>
          <w:w w:val="78"/>
          <w:rtl/>
        </w:rPr>
        <w:t xml:space="preserve"> </w:t>
      </w:r>
      <w:r>
        <w:rPr>
          <w:w w:val="78"/>
          <w:rtl/>
        </w:rPr>
        <w:t>توهان</w:t>
      </w:r>
      <w:r>
        <w:rPr>
          <w:spacing w:val="-1"/>
          <w:w w:val="78"/>
          <w:rtl/>
        </w:rPr>
        <w:t xml:space="preserve"> </w:t>
      </w:r>
      <w:r>
        <w:rPr>
          <w:w w:val="78"/>
          <w:rtl/>
        </w:rPr>
        <w:t>پنهنجي</w:t>
      </w:r>
      <w:r>
        <w:rPr>
          <w:spacing w:val="-7"/>
          <w:w w:val="78"/>
          <w:rtl/>
        </w:rPr>
        <w:t xml:space="preserve"> </w:t>
      </w:r>
      <w:r>
        <w:rPr>
          <w:w w:val="78"/>
          <w:rtl/>
        </w:rPr>
        <w:t>چاندي</w:t>
      </w:r>
      <w:r>
        <w:rPr>
          <w:spacing w:val="-5"/>
          <w:w w:val="78"/>
          <w:rtl/>
        </w:rPr>
        <w:t xml:space="preserve"> </w:t>
      </w:r>
      <w:r>
        <w:rPr>
          <w:w w:val="78"/>
          <w:rtl/>
        </w:rPr>
        <w:t>جي</w:t>
      </w:r>
      <w:r>
        <w:rPr>
          <w:rtl/>
        </w:rPr>
        <w:t xml:space="preserve"> </w:t>
      </w:r>
      <w:r>
        <w:rPr>
          <w:w w:val="65"/>
          <w:rtl/>
        </w:rPr>
        <w:t>زيورن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واري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باڪس</w:t>
      </w:r>
      <w:r>
        <w:rPr>
          <w:spacing w:val="-1"/>
          <w:w w:val="65"/>
          <w:rtl/>
        </w:rPr>
        <w:t xml:space="preserve"> </w:t>
      </w:r>
      <w:r>
        <w:rPr>
          <w:w w:val="65"/>
          <w:rtl/>
        </w:rPr>
        <w:t>۾ جنهن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۾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ٽارنش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کي مٽائيندڙ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فوئل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وارا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اسٽرپس</w:t>
      </w:r>
      <w:r>
        <w:rPr>
          <w:spacing w:val="-8"/>
          <w:w w:val="65"/>
          <w:rtl/>
        </w:rPr>
        <w:t xml:space="preserve"> </w:t>
      </w:r>
      <w:r>
        <w:rPr>
          <w:w w:val="65"/>
          <w:rtl/>
        </w:rPr>
        <w:t>لڳل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هجن، تن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منجهه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رکڻ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کپي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 xml:space="preserve">جيئن جڏهن </w:t>
      </w:r>
      <w:r>
        <w:rPr>
          <w:w w:val="66"/>
          <w:rtl/>
        </w:rPr>
        <w:t>توهان زيورن کي ويڙهي رکو ته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هي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ڪاراڻ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کان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بچائي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سگهجن</w:t>
      </w:r>
      <w:r>
        <w:rPr>
          <w:w w:val="66"/>
        </w:rPr>
        <w:t>.</w:t>
      </w:r>
      <w:r>
        <w:rPr>
          <w:spacing w:val="-14"/>
          <w:rtl/>
        </w:rPr>
        <w:t xml:space="preserve"> </w:t>
      </w:r>
      <w:r>
        <w:rPr>
          <w:w w:val="66"/>
          <w:rtl/>
        </w:rPr>
        <w:t>ڇو ته فوئل، چانديءَ کي</w:t>
      </w:r>
      <w:r>
        <w:rPr>
          <w:spacing w:val="-15"/>
          <w:rtl/>
        </w:rPr>
        <w:t xml:space="preserve"> </w:t>
      </w:r>
      <w:r>
        <w:rPr>
          <w:w w:val="66"/>
          <w:rtl/>
        </w:rPr>
        <w:t>ڪاراٽجڻ کان بچائيندا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اسٽرپس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فوئل جيڪي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باڪس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۾ اندر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لڳل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هوندا آهن،سيدراصل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آڪسڊينٽکيجذب ڪري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وٺنداآهن،جيڪي </w:t>
      </w:r>
      <w:r>
        <w:rPr>
          <w:w w:val="79"/>
          <w:rtl/>
        </w:rPr>
        <w:t>آس پاس جي ماحول ۾ موجود</w:t>
      </w:r>
      <w:r>
        <w:rPr>
          <w:spacing w:val="-1"/>
          <w:w w:val="79"/>
          <w:rtl/>
        </w:rPr>
        <w:t xml:space="preserve"> </w:t>
      </w:r>
      <w:r>
        <w:rPr>
          <w:w w:val="79"/>
          <w:rtl/>
        </w:rPr>
        <w:t>هوندا آهن</w:t>
      </w:r>
      <w:r>
        <w:rPr>
          <w:w w:val="79"/>
        </w:rPr>
        <w:t>.</w:t>
      </w:r>
    </w:p>
    <w:p w14:paraId="3F01D019">
      <w:pPr>
        <w:pStyle w:val="13"/>
        <w:spacing w:line="246" w:lineRule="exact"/>
        <w:ind w:left="1028"/>
        <w:rPr>
          <w:rFonts w:ascii="Times New Roman"/>
        </w:rPr>
      </w:pPr>
      <w:r>
        <w:rPr>
          <w:rFonts w:ascii="Times New Roman"/>
        </w:rPr>
        <w:t>(In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</w:rPr>
        <w:t>case</w:t>
      </w:r>
      <w:r>
        <w:rPr>
          <w:rFonts w:ascii="Times New Roman"/>
          <w:spacing w:val="4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</w:rPr>
        <w:t>sliver</w:t>
      </w:r>
      <w:r>
        <w:rPr>
          <w:rFonts w:ascii="Times New Roman"/>
          <w:spacing w:val="42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39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</w:rPr>
        <w:t>place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sliver</w:t>
      </w:r>
      <w:r>
        <w:rPr>
          <w:rFonts w:ascii="Times New Roman"/>
          <w:spacing w:val="42"/>
        </w:rPr>
        <w:t xml:space="preserve"> </w:t>
      </w:r>
      <w:r>
        <w:rPr>
          <w:rFonts w:ascii="Times New Roman"/>
        </w:rPr>
        <w:t>anti-tarnish</w:t>
      </w:r>
      <w:r>
        <w:rPr>
          <w:rFonts w:ascii="Times New Roman"/>
          <w:spacing w:val="39"/>
        </w:rPr>
        <w:t xml:space="preserve"> </w:t>
      </w:r>
      <w:r>
        <w:rPr>
          <w:rFonts w:ascii="Times New Roman"/>
        </w:rPr>
        <w:t>strips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43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43"/>
        </w:rPr>
        <w:t xml:space="preserve"> </w:t>
      </w:r>
      <w:r>
        <w:rPr>
          <w:rFonts w:ascii="Times New Roman"/>
          <w:spacing w:val="-2"/>
        </w:rPr>
        <w:t>sliver</w:t>
      </w:r>
    </w:p>
    <w:p w14:paraId="2D015BF2">
      <w:pPr>
        <w:pStyle w:val="13"/>
        <w:spacing w:line="305" w:lineRule="exact"/>
        <w:ind w:left="307"/>
        <w:rPr>
          <w:rFonts w:ascii="Times New Roman"/>
        </w:rPr>
      </w:pPr>
      <w:r>
        <w:rPr>
          <w:rFonts w:ascii="Times New Roman"/>
        </w:rPr>
        <w:t>accessory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absorb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oxidants in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air).</w:t>
      </w:r>
    </w:p>
    <w:p w14:paraId="5D757FC5">
      <w:pPr>
        <w:pStyle w:val="13"/>
        <w:bidi/>
        <w:spacing w:before="14" w:line="266" w:lineRule="auto"/>
        <w:ind w:left="150" w:right="312" w:firstLine="725"/>
        <w:jc w:val="left"/>
      </w:pPr>
      <w:r>
        <w:rPr>
          <w:w w:val="66"/>
          <w:rtl/>
        </w:rPr>
        <w:t>چانديءَ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جي هر زيور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کي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الڳ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الڳ ٽشو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پيپر ۾ ويڙهي رکجي، يا وري فوئل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اسٽرپس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استعمال ڪجن</w:t>
      </w:r>
      <w:r>
        <w:rPr>
          <w:w w:val="66"/>
        </w:rPr>
        <w:t>.</w:t>
      </w:r>
      <w:r>
        <w:rPr>
          <w:w w:val="66"/>
          <w:rtl/>
        </w:rPr>
        <w:t xml:space="preserve"> فلانل به استعمال</w:t>
      </w:r>
      <w:r>
        <w:rPr>
          <w:spacing w:val="-8"/>
          <w:rtl/>
        </w:rPr>
        <w:t xml:space="preserve"> </w:t>
      </w:r>
      <w:r>
        <w:rPr>
          <w:w w:val="66"/>
          <w:rtl/>
        </w:rPr>
        <w:t>ڪري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سگهجي</w:t>
      </w:r>
      <w:r>
        <w:rPr>
          <w:spacing w:val="-9"/>
          <w:rtl/>
        </w:rPr>
        <w:t xml:space="preserve"> </w:t>
      </w:r>
      <w:r>
        <w:rPr>
          <w:w w:val="66"/>
          <w:rtl/>
        </w:rPr>
        <w:t>ٿو</w:t>
      </w:r>
      <w:r>
        <w:rPr>
          <w:w w:val="66"/>
        </w:rPr>
        <w:t>.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سفر جي دوران جيڪڏهن زيورن کي پاڻ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سان کڻي وڃڻو هجي تڏهن به احتياط کان</w:t>
      </w:r>
      <w:r>
        <w:rPr>
          <w:spacing w:val="80"/>
          <w:rtl/>
        </w:rPr>
        <w:t xml:space="preserve"> </w:t>
      </w:r>
      <w:r>
        <w:rPr>
          <w:w w:val="70"/>
          <w:rtl/>
        </w:rPr>
        <w:t>ڪم وٺجي</w:t>
      </w:r>
      <w:r>
        <w:rPr>
          <w:w w:val="70"/>
        </w:rPr>
        <w:t>.</w:t>
      </w:r>
      <w:r>
        <w:rPr>
          <w:w w:val="70"/>
          <w:rtl/>
        </w:rPr>
        <w:t xml:space="preserve"> ڪنهن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به فئبرڪ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جي نرم ڪپڙي ۾ ويڙهجن ۽ پوءِ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چمڙي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 xml:space="preserve">جي باڪس ۾ بند ڪجن ته جيئن آساني </w:t>
      </w:r>
      <w:r>
        <w:rPr>
          <w:w w:val="77"/>
          <w:rtl/>
        </w:rPr>
        <w:t>سان سوٽ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 xml:space="preserve">ڪيس ۾ </w:t>
      </w:r>
      <w:r>
        <w:rPr>
          <w:w w:val="77"/>
        </w:rPr>
        <w:t>case)</w:t>
      </w:r>
      <w:r>
        <w:rPr>
          <w:spacing w:val="-6"/>
          <w:w w:val="77"/>
          <w:rtl/>
        </w:rPr>
        <w:t xml:space="preserve"> </w:t>
      </w:r>
      <w:r>
        <w:rPr>
          <w:w w:val="77"/>
        </w:rPr>
        <w:t>(Suit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يا</w:t>
      </w:r>
      <w:r>
        <w:rPr>
          <w:spacing w:val="-4"/>
          <w:w w:val="77"/>
          <w:rtl/>
        </w:rPr>
        <w:t xml:space="preserve"> </w:t>
      </w:r>
      <w:r>
        <w:rPr>
          <w:w w:val="77"/>
          <w:rtl/>
        </w:rPr>
        <w:t>وري</w:t>
      </w:r>
      <w:r>
        <w:rPr>
          <w:spacing w:val="-6"/>
          <w:w w:val="77"/>
          <w:rtl/>
        </w:rPr>
        <w:t xml:space="preserve"> </w:t>
      </w:r>
      <w:r>
        <w:rPr>
          <w:w w:val="77"/>
          <w:rtl/>
        </w:rPr>
        <w:t xml:space="preserve">هئنڊبئگ </w:t>
      </w:r>
      <w:r>
        <w:rPr>
          <w:w w:val="77"/>
        </w:rPr>
        <w:t>Bag)</w:t>
      </w:r>
      <w:r>
        <w:rPr>
          <w:w w:val="77"/>
          <w:rtl/>
        </w:rPr>
        <w:t xml:space="preserve"> </w:t>
      </w:r>
      <w:r>
        <w:rPr>
          <w:w w:val="77"/>
        </w:rPr>
        <w:t>(Hand</w:t>
      </w:r>
      <w:r>
        <w:rPr>
          <w:spacing w:val="-1"/>
          <w:w w:val="77"/>
          <w:rtl/>
        </w:rPr>
        <w:t xml:space="preserve"> </w:t>
      </w:r>
      <w:r>
        <w:rPr>
          <w:w w:val="77"/>
          <w:rtl/>
        </w:rPr>
        <w:t>۾</w:t>
      </w:r>
      <w:r>
        <w:rPr>
          <w:spacing w:val="-3"/>
          <w:w w:val="77"/>
          <w:rtl/>
        </w:rPr>
        <w:t xml:space="preserve"> </w:t>
      </w:r>
      <w:r>
        <w:rPr>
          <w:w w:val="77"/>
          <w:rtl/>
        </w:rPr>
        <w:t>رکي سگهجن</w:t>
      </w:r>
      <w:r>
        <w:rPr>
          <w:w w:val="77"/>
        </w:rPr>
        <w:t>.</w:t>
      </w:r>
    </w:p>
    <w:p w14:paraId="5120A731">
      <w:pPr>
        <w:pStyle w:val="13"/>
        <w:bidi/>
        <w:spacing w:line="264" w:lineRule="auto"/>
        <w:ind w:left="160" w:right="311" w:firstLine="718"/>
        <w:jc w:val="left"/>
      </w:pPr>
      <w:r>
        <w:rPr>
          <w:w w:val="67"/>
          <w:rtl/>
        </w:rPr>
        <w:t>پنهنجي قيمتي۽ ناياب زيورات جي</w:t>
      </w:r>
      <w:r>
        <w:rPr>
          <w:spacing w:val="-2"/>
          <w:rtl/>
        </w:rPr>
        <w:t xml:space="preserve"> </w:t>
      </w:r>
      <w:r>
        <w:rPr>
          <w:w w:val="67"/>
          <w:rtl/>
        </w:rPr>
        <w:t>سار سنڀال تمام گهڻي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خبرداري سان ڪرڻ</w:t>
      </w:r>
      <w:r>
        <w:rPr>
          <w:spacing w:val="-13"/>
          <w:rtl/>
        </w:rPr>
        <w:t xml:space="preserve"> </w:t>
      </w:r>
      <w:r>
        <w:rPr>
          <w:w w:val="67"/>
          <w:rtl/>
        </w:rPr>
        <w:t>کپي ته جيئن نه صرف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اهي</w:t>
      </w:r>
      <w:r>
        <w:rPr>
          <w:rtl/>
        </w:rPr>
        <w:t xml:space="preserve"> </w:t>
      </w:r>
      <w:r>
        <w:rPr>
          <w:w w:val="68"/>
          <w:rtl/>
        </w:rPr>
        <w:t>شيون</w:t>
      </w:r>
      <w:r>
        <w:rPr>
          <w:rtl/>
        </w:rPr>
        <w:t xml:space="preserve"> </w:t>
      </w:r>
      <w:r>
        <w:rPr>
          <w:w w:val="68"/>
          <w:rtl/>
        </w:rPr>
        <w:t>توهان</w:t>
      </w:r>
      <w:r>
        <w:rPr>
          <w:rtl/>
        </w:rPr>
        <w:t xml:space="preserve"> </w:t>
      </w:r>
      <w:r>
        <w:rPr>
          <w:w w:val="68"/>
          <w:rtl/>
        </w:rPr>
        <w:t>سان</w:t>
      </w:r>
      <w:r>
        <w:rPr>
          <w:rtl/>
        </w:rPr>
        <w:t xml:space="preserve"> </w:t>
      </w:r>
      <w:r>
        <w:rPr>
          <w:w w:val="68"/>
          <w:rtl/>
        </w:rPr>
        <w:t>زندگيءَ</w:t>
      </w:r>
      <w:r>
        <w:rPr>
          <w:rtl/>
        </w:rPr>
        <w:t xml:space="preserve"> </w:t>
      </w:r>
      <w:r>
        <w:rPr>
          <w:w w:val="68"/>
          <w:rtl/>
        </w:rPr>
        <w:t>ڀر</w:t>
      </w:r>
      <w:r>
        <w:rPr>
          <w:rtl/>
        </w:rPr>
        <w:t xml:space="preserve"> </w:t>
      </w:r>
      <w:r>
        <w:rPr>
          <w:w w:val="68"/>
          <w:rtl/>
        </w:rPr>
        <w:t>ساٿ</w:t>
      </w:r>
      <w:r>
        <w:rPr>
          <w:rtl/>
        </w:rPr>
        <w:t xml:space="preserve"> </w:t>
      </w:r>
      <w:r>
        <w:rPr>
          <w:w w:val="68"/>
          <w:rtl/>
        </w:rPr>
        <w:t>نڀاهينديون</w:t>
      </w:r>
      <w:r>
        <w:rPr>
          <w:rtl/>
        </w:rPr>
        <w:t xml:space="preserve"> </w:t>
      </w:r>
      <w:r>
        <w:rPr>
          <w:w w:val="68"/>
          <w:rtl/>
        </w:rPr>
        <w:t>رهن،</w:t>
      </w:r>
      <w:r>
        <w:rPr>
          <w:rtl/>
        </w:rPr>
        <w:t xml:space="preserve"> </w:t>
      </w:r>
      <w:r>
        <w:rPr>
          <w:w w:val="68"/>
          <w:rtl/>
        </w:rPr>
        <w:t>پر</w:t>
      </w:r>
      <w:r>
        <w:rPr>
          <w:rtl/>
        </w:rPr>
        <w:t xml:space="preserve"> </w:t>
      </w:r>
      <w:r>
        <w:rPr>
          <w:w w:val="68"/>
          <w:rtl/>
        </w:rPr>
        <w:t>توهان</w:t>
      </w:r>
      <w:r>
        <w:rPr>
          <w:rtl/>
        </w:rPr>
        <w:t xml:space="preserve"> </w:t>
      </w:r>
      <w:r>
        <w:rPr>
          <w:w w:val="68"/>
          <w:rtl/>
        </w:rPr>
        <w:t>انهن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rtl/>
        </w:rPr>
        <w:t xml:space="preserve"> </w:t>
      </w:r>
      <w:r>
        <w:rPr>
          <w:w w:val="68"/>
          <w:rtl/>
        </w:rPr>
        <w:t>تمام</w:t>
      </w:r>
      <w:r>
        <w:rPr>
          <w:rtl/>
        </w:rPr>
        <w:t xml:space="preserve"> </w:t>
      </w:r>
      <w:r>
        <w:rPr>
          <w:w w:val="68"/>
          <w:rtl/>
        </w:rPr>
        <w:t>سهڻي</w:t>
      </w:r>
      <w:r>
        <w:rPr>
          <w:rtl/>
        </w:rPr>
        <w:t xml:space="preserve"> </w:t>
      </w:r>
      <w:r>
        <w:rPr>
          <w:w w:val="68"/>
          <w:rtl/>
        </w:rPr>
        <w:t>انداز</w:t>
      </w:r>
      <w:r>
        <w:rPr>
          <w:rtl/>
        </w:rPr>
        <w:t xml:space="preserve"> </w:t>
      </w:r>
      <w:r>
        <w:rPr>
          <w:w w:val="68"/>
          <w:rtl/>
        </w:rPr>
        <w:t>۽</w:t>
      </w:r>
      <w:r>
        <w:rPr>
          <w:rtl/>
        </w:rPr>
        <w:t xml:space="preserve"> </w:t>
      </w:r>
      <w:r>
        <w:rPr>
          <w:w w:val="68"/>
          <w:rtl/>
        </w:rPr>
        <w:t xml:space="preserve">خوبصورت </w:t>
      </w:r>
      <w:r>
        <w:rPr>
          <w:w w:val="66"/>
          <w:rtl/>
        </w:rPr>
        <w:t>خوشنما حالت ۾ پنهنجي ايندڙ نسل کي به</w:t>
      </w:r>
      <w:r>
        <w:rPr>
          <w:rtl/>
        </w:rPr>
        <w:t xml:space="preserve"> </w:t>
      </w:r>
      <w:r>
        <w:rPr>
          <w:w w:val="66"/>
          <w:rtl/>
        </w:rPr>
        <w:t>منتقل</w:t>
      </w:r>
      <w:r>
        <w:rPr>
          <w:rtl/>
        </w:rPr>
        <w:t xml:space="preserve"> </w:t>
      </w:r>
      <w:r>
        <w:rPr>
          <w:w w:val="66"/>
          <w:rtl/>
        </w:rPr>
        <w:t>ڪري سگهنديون</w:t>
      </w:r>
      <w:r>
        <w:rPr>
          <w:w w:val="66"/>
        </w:rPr>
        <w:t>.</w:t>
      </w:r>
    </w:p>
    <w:p w14:paraId="071D3A68">
      <w:pPr>
        <w:spacing w:before="5"/>
        <w:ind w:left="157" w:right="0" w:firstLine="0"/>
        <w:jc w:val="center"/>
        <w:rPr>
          <w:sz w:val="26"/>
        </w:rPr>
      </w:pPr>
      <w:r>
        <w:rPr>
          <w:w w:val="120"/>
          <w:sz w:val="26"/>
        </w:rPr>
        <w:t>*</w:t>
      </w:r>
      <w:r>
        <w:rPr>
          <w:spacing w:val="-30"/>
          <w:w w:val="120"/>
          <w:sz w:val="26"/>
        </w:rPr>
        <w:t xml:space="preserve"> </w:t>
      </w:r>
      <w:r>
        <w:rPr>
          <w:w w:val="120"/>
          <w:sz w:val="26"/>
        </w:rPr>
        <w:t>*</w:t>
      </w:r>
      <w:r>
        <w:rPr>
          <w:spacing w:val="-35"/>
          <w:w w:val="120"/>
          <w:sz w:val="26"/>
        </w:rPr>
        <w:t xml:space="preserve"> </w:t>
      </w:r>
      <w:r>
        <w:rPr>
          <w:spacing w:val="-10"/>
          <w:w w:val="120"/>
          <w:sz w:val="26"/>
        </w:rPr>
        <w:t>*</w:t>
      </w:r>
    </w:p>
    <w:p w14:paraId="4E7124AE">
      <w:pPr>
        <w:pStyle w:val="13"/>
        <w:rPr>
          <w:sz w:val="20"/>
        </w:rPr>
      </w:pPr>
    </w:p>
    <w:p w14:paraId="02EEF78C">
      <w:pPr>
        <w:pStyle w:val="13"/>
        <w:rPr>
          <w:sz w:val="20"/>
        </w:rPr>
      </w:pPr>
    </w:p>
    <w:p w14:paraId="3E2C4375">
      <w:pPr>
        <w:pStyle w:val="13"/>
        <w:rPr>
          <w:sz w:val="20"/>
        </w:rPr>
      </w:pPr>
    </w:p>
    <w:p w14:paraId="33DC1614">
      <w:pPr>
        <w:pStyle w:val="13"/>
        <w:rPr>
          <w:sz w:val="20"/>
        </w:rPr>
      </w:pPr>
    </w:p>
    <w:p w14:paraId="2F2D9C33">
      <w:pPr>
        <w:pStyle w:val="13"/>
        <w:rPr>
          <w:sz w:val="20"/>
        </w:rPr>
      </w:pPr>
    </w:p>
    <w:p w14:paraId="3E151B36">
      <w:pPr>
        <w:pStyle w:val="13"/>
        <w:rPr>
          <w:sz w:val="20"/>
        </w:rPr>
      </w:pPr>
    </w:p>
    <w:p w14:paraId="2D0EDA74">
      <w:pPr>
        <w:pStyle w:val="13"/>
        <w:rPr>
          <w:sz w:val="20"/>
        </w:rPr>
      </w:pPr>
    </w:p>
    <w:p w14:paraId="5FFD4155">
      <w:pPr>
        <w:pStyle w:val="13"/>
        <w:rPr>
          <w:sz w:val="20"/>
        </w:rPr>
      </w:pPr>
    </w:p>
    <w:p w14:paraId="4B6CAA2A">
      <w:pPr>
        <w:pStyle w:val="13"/>
        <w:rPr>
          <w:sz w:val="20"/>
        </w:rPr>
      </w:pPr>
    </w:p>
    <w:p w14:paraId="495FC2AA">
      <w:pPr>
        <w:pStyle w:val="13"/>
        <w:rPr>
          <w:sz w:val="20"/>
        </w:rPr>
      </w:pPr>
    </w:p>
    <w:p w14:paraId="130E40EB">
      <w:pPr>
        <w:pStyle w:val="13"/>
        <w:rPr>
          <w:sz w:val="20"/>
        </w:rPr>
      </w:pPr>
    </w:p>
    <w:p w14:paraId="32BD3DC4">
      <w:pPr>
        <w:pStyle w:val="13"/>
        <w:rPr>
          <w:sz w:val="20"/>
        </w:rPr>
      </w:pPr>
    </w:p>
    <w:p w14:paraId="4F680CDA">
      <w:pPr>
        <w:pStyle w:val="13"/>
        <w:rPr>
          <w:sz w:val="20"/>
        </w:rPr>
      </w:pPr>
    </w:p>
    <w:p w14:paraId="277E34FB">
      <w:pPr>
        <w:pStyle w:val="13"/>
        <w:rPr>
          <w:sz w:val="20"/>
        </w:rPr>
      </w:pPr>
    </w:p>
    <w:p w14:paraId="2C46EA36">
      <w:pPr>
        <w:pStyle w:val="13"/>
        <w:rPr>
          <w:sz w:val="20"/>
        </w:rPr>
      </w:pPr>
    </w:p>
    <w:p w14:paraId="00D07EE2">
      <w:pPr>
        <w:pStyle w:val="13"/>
        <w:rPr>
          <w:sz w:val="20"/>
        </w:rPr>
      </w:pPr>
    </w:p>
    <w:p w14:paraId="44E9FE81">
      <w:pPr>
        <w:pStyle w:val="13"/>
        <w:rPr>
          <w:sz w:val="20"/>
        </w:rPr>
      </w:pPr>
    </w:p>
    <w:p w14:paraId="6B4AEC6E">
      <w:pPr>
        <w:pStyle w:val="13"/>
        <w:rPr>
          <w:sz w:val="20"/>
        </w:rPr>
      </w:pPr>
    </w:p>
    <w:p w14:paraId="39EDD11D">
      <w:pPr>
        <w:pStyle w:val="13"/>
        <w:rPr>
          <w:sz w:val="20"/>
        </w:rPr>
      </w:pPr>
    </w:p>
    <w:p w14:paraId="3D853B72">
      <w:pPr>
        <w:pStyle w:val="13"/>
        <w:rPr>
          <w:sz w:val="20"/>
        </w:rPr>
      </w:pPr>
    </w:p>
    <w:p w14:paraId="2A89F574">
      <w:pPr>
        <w:pStyle w:val="13"/>
        <w:rPr>
          <w:sz w:val="20"/>
        </w:rPr>
      </w:pPr>
    </w:p>
    <w:p w14:paraId="2799719E">
      <w:pPr>
        <w:pStyle w:val="13"/>
        <w:rPr>
          <w:sz w:val="20"/>
        </w:rPr>
      </w:pPr>
    </w:p>
    <w:p w14:paraId="10EA48D8">
      <w:pPr>
        <w:pStyle w:val="13"/>
        <w:rPr>
          <w:sz w:val="20"/>
        </w:rPr>
      </w:pPr>
    </w:p>
    <w:p w14:paraId="0933FA43">
      <w:pPr>
        <w:pStyle w:val="13"/>
        <w:rPr>
          <w:sz w:val="20"/>
        </w:rPr>
      </w:pPr>
    </w:p>
    <w:p w14:paraId="74576862">
      <w:pPr>
        <w:pStyle w:val="13"/>
        <w:rPr>
          <w:sz w:val="20"/>
        </w:rPr>
      </w:pPr>
    </w:p>
    <w:p w14:paraId="3AC0E26E">
      <w:pPr>
        <w:pStyle w:val="13"/>
        <w:rPr>
          <w:sz w:val="20"/>
        </w:rPr>
      </w:pPr>
    </w:p>
    <w:p w14:paraId="1EE68128">
      <w:pPr>
        <w:pStyle w:val="13"/>
        <w:rPr>
          <w:sz w:val="20"/>
        </w:rPr>
      </w:pPr>
    </w:p>
    <w:p w14:paraId="23D77F5E">
      <w:pPr>
        <w:pStyle w:val="13"/>
        <w:spacing w:before="11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824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241935</wp:posOffset>
                </wp:positionV>
                <wp:extent cx="5772785" cy="55245"/>
                <wp:effectExtent l="0" t="0" r="0" b="0"/>
                <wp:wrapTopAndBottom/>
                <wp:docPr id="746" name="Graphic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46" o:spid="_x0000_s1026" o:spt="100" style="position:absolute;left:0pt;margin-left:70.55pt;margin-top:19.05pt;height:4.35pt;width:454.55pt;mso-position-horizontal-relative:page;mso-wrap-distance-bottom:0pt;mso-wrap-distance-top:0pt;z-index:-251433984;mso-width-relative:page;mso-height-relative:page;" fillcolor="#612322" filled="t" stroked="f" coordsize="5772785,55244" o:gfxdata="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8wM4T2gAAAAoBAAAP&#10;AAAAAAAAAAEAIAAAACIAAABkcnMvZG93bnJldi54bWxQSwECFAAUAAAACACHTuJArkt9aU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75AC75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D737F4A">
      <w:pPr>
        <w:pStyle w:val="13"/>
        <w:spacing w:before="9"/>
        <w:rPr>
          <w:sz w:val="3"/>
        </w:rPr>
      </w:pPr>
    </w:p>
    <w:p w14:paraId="60D2CE47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47" name="Group 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48" name="Graphic 74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KTP+&#10;XJMCAAAjBwAADgAAAAAAAAABACAAAAAkAQAAZHJzL2Uyb0RvYy54bWxQSwUGAAAAAAYABgBZAQAA&#10;KQYAAAAA&#10;">
                <o:lock v:ext="edit" aspectratio="f"/>
                <v:shape id="Graphic 748" o:spid="_x0000_s1026" o:spt="100" style="position:absolute;left:0;top:0;height:40005;width:5737860;" fillcolor="#000000" filled="t" stroked="f" coordsize="5737860,40005" o:gfxdata="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V+S5r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1601860">
      <w:pPr>
        <w:bidi/>
        <w:spacing w:before="268"/>
        <w:ind w:left="3112" w:right="0" w:firstLine="0"/>
        <w:jc w:val="left"/>
        <w:rPr>
          <w:sz w:val="48"/>
          <w:szCs w:val="48"/>
        </w:rPr>
      </w:pPr>
      <w:r>
        <w:rPr>
          <w:w w:val="65"/>
          <w:sz w:val="48"/>
          <w:szCs w:val="48"/>
          <w:rtl/>
        </w:rPr>
        <w:t>نامياتي</w:t>
      </w:r>
      <w:r>
        <w:rPr>
          <w:spacing w:val="9"/>
          <w:sz w:val="48"/>
          <w:szCs w:val="48"/>
          <w:rtl/>
        </w:rPr>
        <w:t xml:space="preserve"> </w:t>
      </w:r>
      <w:r>
        <w:rPr>
          <w:w w:val="65"/>
          <w:sz w:val="48"/>
          <w:szCs w:val="48"/>
          <w:rtl/>
        </w:rPr>
        <w:t>ڪاسميٽڪس</w:t>
      </w:r>
    </w:p>
    <w:p w14:paraId="34D906CD">
      <w:pPr>
        <w:pStyle w:val="7"/>
        <w:spacing w:before="78"/>
        <w:ind w:left="162"/>
        <w:jc w:val="center"/>
      </w:pPr>
      <w:r>
        <w:t>(Organic</w:t>
      </w:r>
      <w:r>
        <w:rPr>
          <w:spacing w:val="-44"/>
        </w:rPr>
        <w:t xml:space="preserve"> </w:t>
      </w:r>
      <w:r>
        <w:rPr>
          <w:spacing w:val="-2"/>
        </w:rPr>
        <w:t>Cosmeticts)</w:t>
      </w:r>
    </w:p>
    <w:p w14:paraId="3B3199B1">
      <w:pPr>
        <w:pStyle w:val="13"/>
        <w:bidi/>
        <w:spacing w:before="115" w:line="300" w:lineRule="auto"/>
        <w:ind w:left="162" w:right="311" w:firstLine="422"/>
        <w:jc w:val="left"/>
      </w:pPr>
      <w:r>
        <w:rPr>
          <w:w w:val="68"/>
        </w:rPr>
        <w:t>”</w:t>
      </w:r>
      <w:r>
        <w:rPr>
          <w:spacing w:val="40"/>
          <w:position w:val="-3"/>
          <w:rtl/>
        </w:rPr>
        <w:t xml:space="preserve"> </w:t>
      </w:r>
      <w:r>
        <w:rPr>
          <w:w w:val="68"/>
          <w:rtl/>
        </w:rPr>
        <w:t>حسن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افروز</w:t>
      </w:r>
      <w:r>
        <w:rPr>
          <w:w w:val="68"/>
        </w:rPr>
        <w:t>“</w:t>
      </w:r>
      <w:r>
        <w:rPr>
          <w:spacing w:val="-3"/>
          <w:rtl/>
        </w:rPr>
        <w:t xml:space="preserve"> </w:t>
      </w:r>
      <w:r>
        <w:rPr>
          <w:w w:val="68"/>
          <w:rtl/>
        </w:rPr>
        <w:t>۽</w:t>
      </w:r>
      <w:r>
        <w:rPr>
          <w:spacing w:val="-4"/>
          <w:rtl/>
        </w:rPr>
        <w:t xml:space="preserve"> </w:t>
      </w:r>
      <w:r>
        <w:rPr>
          <w:w w:val="68"/>
          <w:rtl/>
        </w:rPr>
        <w:t>افزائشِ</w:t>
      </w:r>
      <w:r>
        <w:rPr>
          <w:spacing w:val="90"/>
          <w:position w:val="-3"/>
          <w:rtl/>
        </w:rPr>
        <w:t xml:space="preserve"> </w:t>
      </w:r>
      <w:r>
        <w:rPr>
          <w:w w:val="68"/>
          <w:rtl/>
        </w:rPr>
        <w:t>حسن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جون</w:t>
      </w:r>
      <w:r>
        <w:rPr>
          <w:spacing w:val="-5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قدرتي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طور</w:t>
      </w:r>
      <w:r>
        <w:rPr>
          <w:spacing w:val="-4"/>
          <w:rtl/>
        </w:rPr>
        <w:t xml:space="preserve"> </w:t>
      </w:r>
      <w:r>
        <w:rPr>
          <w:w w:val="68"/>
          <w:rtl/>
        </w:rPr>
        <w:t>تي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موجود</w:t>
      </w:r>
      <w:r>
        <w:rPr>
          <w:spacing w:val="-5"/>
          <w:rtl/>
        </w:rPr>
        <w:t xml:space="preserve"> </w:t>
      </w:r>
      <w:r>
        <w:rPr>
          <w:w w:val="68"/>
          <w:rtl/>
        </w:rPr>
        <w:t>ساهوارن</w:t>
      </w:r>
      <w:r>
        <w:rPr>
          <w:spacing w:val="-7"/>
          <w:rtl/>
        </w:rPr>
        <w:t xml:space="preserve"> </w:t>
      </w:r>
      <w:r>
        <w:rPr>
          <w:w w:val="68"/>
          <w:rtl/>
        </w:rPr>
        <w:t>يعني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8"/>
          <w:rtl/>
        </w:rPr>
        <w:t>خاص</w:t>
      </w:r>
      <w:r>
        <w:rPr>
          <w:rtl/>
        </w:rPr>
        <w:t xml:space="preserve"> </w:t>
      </w:r>
      <w:r>
        <w:rPr>
          <w:w w:val="68"/>
          <w:rtl/>
        </w:rPr>
        <w:t>قسم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جڙي،</w:t>
      </w:r>
      <w:r>
        <w:rPr>
          <w:spacing w:val="-7"/>
          <w:rtl/>
        </w:rPr>
        <w:t xml:space="preserve"> </w:t>
      </w:r>
      <w:r>
        <w:rPr>
          <w:w w:val="68"/>
          <w:rtl/>
        </w:rPr>
        <w:t>ٻوٽين</w:t>
      </w:r>
      <w:r>
        <w:rPr>
          <w:rtl/>
        </w:rPr>
        <w:t xml:space="preserve"> </w:t>
      </w:r>
      <w:r>
        <w:rPr>
          <w:w w:val="67"/>
          <w:rtl/>
        </w:rPr>
        <w:t>منجهان</w:t>
      </w:r>
      <w:r>
        <w:rPr>
          <w:w w:val="67"/>
        </w:rPr>
        <w:t>(</w:t>
      </w:r>
      <w:r>
        <w:rPr>
          <w:w w:val="67"/>
          <w:rtl/>
        </w:rPr>
        <w:t>،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تيار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ٿيل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سامان</w:t>
      </w:r>
      <w:r>
        <w:rPr>
          <w:spacing w:val="-6"/>
          <w:rtl/>
        </w:rPr>
        <w:t xml:space="preserve"> </w:t>
      </w:r>
      <w:r>
        <w:rPr>
          <w:w w:val="67"/>
          <w:rtl/>
        </w:rPr>
        <w:t>وغيره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منجهه</w:t>
      </w:r>
      <w:r>
        <w:rPr>
          <w:spacing w:val="-11"/>
          <w:rtl/>
        </w:rPr>
        <w:t xml:space="preserve"> </w:t>
      </w:r>
      <w:r>
        <w:rPr>
          <w:w w:val="67"/>
          <w:rtl/>
        </w:rPr>
        <w:t>ڪنهن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ڪيميائي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مرڪب</w:t>
      </w:r>
      <w:r>
        <w:rPr>
          <w:spacing w:val="-10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آميزش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بلڪل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13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ٿيل</w:t>
      </w:r>
      <w:r>
        <w:rPr>
          <w:spacing w:val="-7"/>
          <w:rtl/>
        </w:rPr>
        <w:t xml:space="preserve"> </w:t>
      </w:r>
      <w:r>
        <w:rPr>
          <w:w w:val="67"/>
          <w:rtl/>
        </w:rPr>
        <w:t>هجي</w:t>
      </w:r>
      <w:r>
        <w:rPr>
          <w:w w:val="67"/>
        </w:rPr>
        <w:t>.</w:t>
      </w:r>
      <w:r>
        <w:rPr>
          <w:rtl/>
        </w:rPr>
        <w:t xml:space="preserve"> </w:t>
      </w:r>
      <w:r>
        <w:rPr>
          <w:w w:val="70"/>
          <w:rtl/>
        </w:rPr>
        <w:t>اهڙي قدرتي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ماحول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منجهان حاصل شده شين جو استعمال به وري تمام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محتاط طريقي سان ئي ڪرڻو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هوندو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آهي، </w:t>
      </w:r>
      <w:r>
        <w:rPr>
          <w:w w:val="64"/>
          <w:rtl/>
        </w:rPr>
        <w:t>ورنه</w:t>
      </w:r>
      <w:r>
        <w:rPr>
          <w:rtl/>
        </w:rPr>
        <w:t xml:space="preserve"> </w:t>
      </w:r>
      <w:r>
        <w:rPr>
          <w:w w:val="64"/>
          <w:rtl/>
        </w:rPr>
        <w:t>نقصان</w:t>
      </w:r>
      <w:r>
        <w:rPr>
          <w:rtl/>
        </w:rPr>
        <w:t xml:space="preserve"> </w:t>
      </w:r>
      <w:r>
        <w:rPr>
          <w:w w:val="64"/>
          <w:rtl/>
        </w:rPr>
        <w:t>به</w:t>
      </w:r>
      <w:r>
        <w:rPr>
          <w:rtl/>
        </w:rPr>
        <w:t xml:space="preserve"> </w:t>
      </w:r>
      <w:r>
        <w:rPr>
          <w:w w:val="64"/>
          <w:rtl/>
        </w:rPr>
        <w:t>ٿي</w:t>
      </w:r>
      <w:r>
        <w:rPr>
          <w:rtl/>
        </w:rPr>
        <w:t xml:space="preserve"> </w:t>
      </w:r>
      <w:r>
        <w:rPr>
          <w:w w:val="64"/>
          <w:rtl/>
        </w:rPr>
        <w:t>سگهي</w:t>
      </w:r>
      <w:r>
        <w:rPr>
          <w:rtl/>
        </w:rPr>
        <w:t xml:space="preserve"> </w:t>
      </w:r>
      <w:r>
        <w:rPr>
          <w:w w:val="64"/>
          <w:rtl/>
        </w:rPr>
        <w:t>ٿو</w:t>
      </w:r>
      <w:r>
        <w:rPr>
          <w:w w:val="64"/>
        </w:rPr>
        <w:t>.</w:t>
      </w:r>
      <w:r>
        <w:rPr>
          <w:rtl/>
        </w:rPr>
        <w:t xml:space="preserve"> </w:t>
      </w:r>
      <w:r>
        <w:rPr>
          <w:w w:val="64"/>
          <w:rtl/>
        </w:rPr>
        <w:t>ان</w:t>
      </w:r>
      <w:r>
        <w:rPr>
          <w:rtl/>
        </w:rPr>
        <w:t xml:space="preserve"> </w:t>
      </w:r>
      <w:r>
        <w:rPr>
          <w:w w:val="64"/>
          <w:rtl/>
        </w:rPr>
        <w:t>ڪري</w:t>
      </w:r>
      <w:r>
        <w:rPr>
          <w:rtl/>
        </w:rPr>
        <w:t xml:space="preserve"> </w:t>
      </w:r>
      <w:r>
        <w:rPr>
          <w:w w:val="64"/>
          <w:rtl/>
        </w:rPr>
        <w:t>چيو</w:t>
      </w:r>
    </w:p>
    <w:p w14:paraId="67B02EB6">
      <w:pPr>
        <w:pStyle w:val="13"/>
        <w:bidi/>
        <w:spacing w:line="300" w:lineRule="auto"/>
        <w:ind w:left="153" w:right="5632" w:firstLine="1"/>
        <w:jc w:val="left"/>
      </w:pPr>
      <w:r>
        <w:rPr>
          <w:w w:val="65"/>
          <w:rtl/>
        </w:rPr>
        <w:t>ويندو</w:t>
      </w:r>
      <w:r>
        <w:rPr>
          <w:rtl/>
        </w:rPr>
        <w:t xml:space="preserve"> </w:t>
      </w:r>
      <w:r>
        <w:rPr>
          <w:w w:val="65"/>
          <w:rtl/>
        </w:rPr>
        <w:t>آهي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پهرين</w:t>
      </w:r>
      <w:r>
        <w:rPr>
          <w:rtl/>
        </w:rPr>
        <w:t xml:space="preserve"> </w:t>
      </w:r>
      <w:r>
        <w:rPr>
          <w:w w:val="65"/>
          <w:rtl/>
        </w:rPr>
        <w:t>ا</w:t>
      </w:r>
      <w:r>
        <w:rPr>
          <w:spacing w:val="-42"/>
          <w:w w:val="65"/>
          <w:position w:val="1"/>
          <w:rtl/>
        </w:rPr>
        <w:t xml:space="preserve"> </w:t>
      </w:r>
      <w:r>
        <w:rPr>
          <w:w w:val="65"/>
          <w:rtl/>
        </w:rPr>
        <w:t>ن</w:t>
      </w:r>
      <w:r>
        <w:rPr>
          <w:rtl/>
        </w:rPr>
        <w:t xml:space="preserve"> </w:t>
      </w:r>
      <w:r>
        <w:rPr>
          <w:w w:val="65"/>
          <w:rtl/>
        </w:rPr>
        <w:t>متعلق</w:t>
      </w:r>
      <w:r>
        <w:rPr>
          <w:rtl/>
        </w:rPr>
        <w:t xml:space="preserve"> </w:t>
      </w:r>
      <w:r>
        <w:rPr>
          <w:w w:val="65"/>
          <w:rtl/>
        </w:rPr>
        <w:t>معلومات</w:t>
      </w:r>
      <w:r>
        <w:rPr>
          <w:rtl/>
        </w:rPr>
        <w:t xml:space="preserve"> </w:t>
      </w:r>
      <w:r>
        <w:rPr>
          <w:w w:val="65"/>
          <w:rtl/>
        </w:rPr>
        <w:t xml:space="preserve">کي </w:t>
      </w:r>
      <w:r>
        <w:rPr>
          <w:w w:val="75"/>
          <w:rtl/>
        </w:rPr>
        <w:t>چڱي</w:t>
      </w:r>
      <w:r>
        <w:rPr>
          <w:rtl/>
        </w:rPr>
        <w:t xml:space="preserve"> </w:t>
      </w:r>
      <w:r>
        <w:rPr>
          <w:w w:val="75"/>
          <w:rtl/>
        </w:rPr>
        <w:t>طرح</w:t>
      </w:r>
      <w:r>
        <w:rPr>
          <w:rtl/>
        </w:rPr>
        <w:t xml:space="preserve"> </w:t>
      </w:r>
      <w:r>
        <w:rPr>
          <w:w w:val="75"/>
          <w:rtl/>
        </w:rPr>
        <w:t>پڙهجي</w:t>
      </w:r>
      <w:r>
        <w:rPr>
          <w:rtl/>
        </w:rPr>
        <w:t xml:space="preserve"> </w:t>
      </w:r>
      <w:r>
        <w:rPr>
          <w:w w:val="75"/>
          <w:rtl/>
        </w:rPr>
        <w:t>۽</w:t>
      </w:r>
      <w:r>
        <w:rPr>
          <w:rtl/>
        </w:rPr>
        <w:t xml:space="preserve"> </w:t>
      </w:r>
      <w:r>
        <w:rPr>
          <w:w w:val="75"/>
          <w:rtl/>
        </w:rPr>
        <w:t>حاصل</w:t>
      </w:r>
      <w:r>
        <w:rPr>
          <w:rtl/>
        </w:rPr>
        <w:t xml:space="preserve"> </w:t>
      </w:r>
      <w:r>
        <w:rPr>
          <w:w w:val="75"/>
          <w:rtl/>
        </w:rPr>
        <w:t>ڪجي</w:t>
      </w:r>
      <w:r>
        <w:rPr>
          <w:rtl/>
        </w:rPr>
        <w:t xml:space="preserve"> </w:t>
      </w:r>
      <w:r>
        <w:rPr>
          <w:w w:val="75"/>
          <w:rtl/>
        </w:rPr>
        <w:t>پوءِ</w:t>
      </w:r>
      <w:r>
        <w:rPr>
          <w:spacing w:val="5"/>
          <w:w w:val="75"/>
          <w:rtl/>
        </w:rPr>
        <w:t xml:space="preserve"> </w:t>
      </w:r>
      <w:r>
        <w:rPr>
          <w:w w:val="75"/>
          <w:rtl/>
        </w:rPr>
        <w:t>ئي</w:t>
      </w:r>
      <w:r>
        <w:rPr>
          <w:spacing w:val="80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هي شيون استعمال ۾ آڻجن</w:t>
      </w:r>
      <w:r>
        <w:rPr>
          <w:w w:val="74"/>
        </w:rPr>
        <w:t>.</w:t>
      </w:r>
    </w:p>
    <w:p w14:paraId="7407201D">
      <w:pPr>
        <w:pStyle w:val="13"/>
        <w:spacing w:before="265"/>
      </w:pPr>
    </w:p>
    <w:p w14:paraId="3E9779BC">
      <w:pPr>
        <w:bidi/>
        <w:spacing w:before="0"/>
        <w:ind w:left="158" w:right="0" w:firstLine="0"/>
        <w:jc w:val="left"/>
        <w:rPr>
          <w:sz w:val="46"/>
          <w:szCs w:val="46"/>
        </w:rPr>
      </w:pPr>
      <w:r>
        <w:rPr>
          <w:w w:val="62"/>
          <w:sz w:val="46"/>
          <w:szCs w:val="46"/>
          <w:rtl/>
        </w:rPr>
        <w:t>نامياتي</w:t>
      </w:r>
      <w:r>
        <w:rPr>
          <w:spacing w:val="-7"/>
          <w:sz w:val="46"/>
          <w:szCs w:val="46"/>
          <w:rtl/>
        </w:rPr>
        <w:t xml:space="preserve"> </w:t>
      </w:r>
      <w:r>
        <w:rPr>
          <w:w w:val="62"/>
          <w:sz w:val="46"/>
          <w:szCs w:val="46"/>
          <w:rtl/>
        </w:rPr>
        <w:t>ڪاسميٽڪ</w:t>
      </w:r>
    </w:p>
    <w:p w14:paraId="2049BDB3">
      <w:pPr>
        <w:pStyle w:val="13"/>
        <w:bidi/>
        <w:spacing w:before="52" w:line="254" w:lineRule="auto"/>
        <w:ind w:left="155" w:right="5632" w:firstLine="724"/>
        <w:jc w:val="left"/>
      </w:pPr>
      <w:r>
        <w:rPr>
          <w:w w:val="74"/>
          <w:rtl/>
        </w:rPr>
        <w:t>اسان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وٽ ٻن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قسمن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 xml:space="preserve">جا مرڪب يعني </w:t>
      </w:r>
      <w:r>
        <w:rPr>
          <w:w w:val="83"/>
          <w:rtl/>
        </w:rPr>
        <w:t>ڪمپائونڊس</w:t>
      </w:r>
      <w:r>
        <w:rPr>
          <w:rtl/>
        </w:rPr>
        <w:t xml:space="preserve"> </w:t>
      </w:r>
      <w:r>
        <w:rPr>
          <w:w w:val="83"/>
        </w:rPr>
        <w:t>(Compounds)</w:t>
      </w:r>
      <w:r>
        <w:rPr>
          <w:w w:val="83"/>
          <w:rtl/>
        </w:rPr>
        <w:t xml:space="preserve"> موجود آهن</w:t>
      </w:r>
      <w:r>
        <w:rPr>
          <w:w w:val="83"/>
        </w:rPr>
        <w:t>.</w:t>
      </w:r>
      <w:r>
        <w:rPr>
          <w:rtl/>
        </w:rPr>
        <w:t xml:space="preserve"> </w:t>
      </w:r>
      <w:r>
        <w:rPr>
          <w:w w:val="67"/>
          <w:rtl/>
        </w:rPr>
        <w:t>نامياتي</w:t>
      </w:r>
      <w:r>
        <w:rPr>
          <w:spacing w:val="40"/>
          <w:rtl/>
        </w:rPr>
        <w:t xml:space="preserve"> </w:t>
      </w:r>
      <w:r>
        <w:rPr>
          <w:w w:val="67"/>
          <w:rtl/>
        </w:rPr>
        <w:t>۽</w:t>
      </w:r>
      <w:r>
        <w:rPr>
          <w:spacing w:val="31"/>
          <w:rtl/>
        </w:rPr>
        <w:t xml:space="preserve"> </w:t>
      </w:r>
      <w:r>
        <w:rPr>
          <w:w w:val="67"/>
          <w:rtl/>
        </w:rPr>
        <w:t>غير</w:t>
      </w:r>
      <w:r>
        <w:rPr>
          <w:spacing w:val="37"/>
          <w:rtl/>
        </w:rPr>
        <w:t xml:space="preserve"> </w:t>
      </w:r>
      <w:r>
        <w:rPr>
          <w:w w:val="67"/>
          <w:rtl/>
        </w:rPr>
        <w:t>نامياتي</w:t>
      </w:r>
      <w:r>
        <w:rPr>
          <w:spacing w:val="37"/>
          <w:rtl/>
        </w:rPr>
        <w:t xml:space="preserve"> </w:t>
      </w:r>
      <w:r>
        <w:rPr>
          <w:w w:val="67"/>
          <w:rtl/>
        </w:rPr>
        <w:t>ٻنهي</w:t>
      </w:r>
      <w:r>
        <w:rPr>
          <w:spacing w:val="37"/>
          <w:rtl/>
        </w:rPr>
        <w:t xml:space="preserve"> </w:t>
      </w:r>
      <w:r>
        <w:rPr>
          <w:w w:val="67"/>
          <w:rtl/>
        </w:rPr>
        <w:t>۾</w:t>
      </w:r>
      <w:r>
        <w:rPr>
          <w:spacing w:val="39"/>
          <w:rtl/>
        </w:rPr>
        <w:t xml:space="preserve"> </w:t>
      </w:r>
      <w:r>
        <w:rPr>
          <w:w w:val="67"/>
          <w:rtl/>
        </w:rPr>
        <w:t>خاص</w:t>
      </w:r>
      <w:r>
        <w:rPr>
          <w:spacing w:val="37"/>
          <w:rtl/>
        </w:rPr>
        <w:t xml:space="preserve"> </w:t>
      </w:r>
      <w:r>
        <w:rPr>
          <w:w w:val="67"/>
          <w:rtl/>
        </w:rPr>
        <w:t xml:space="preserve">فرق </w:t>
      </w:r>
      <w:r>
        <w:rPr>
          <w:w w:val="83"/>
          <w:rtl/>
        </w:rPr>
        <w:t xml:space="preserve">آهي، ڪاربن ائٽم جي </w:t>
      </w:r>
      <w:r>
        <w:rPr>
          <w:w w:val="83"/>
        </w:rPr>
        <w:t>atom)</w:t>
      </w:r>
      <w:r>
        <w:rPr>
          <w:w w:val="83"/>
          <w:rtl/>
        </w:rPr>
        <w:t xml:space="preserve"> </w:t>
      </w:r>
      <w:r>
        <w:rPr>
          <w:w w:val="83"/>
        </w:rPr>
        <w:t>(Carbon-</w:t>
      </w:r>
      <w:r>
        <w:rPr>
          <w:w w:val="83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موجودگي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۽</w:t>
      </w:r>
      <w:r>
        <w:rPr>
          <w:spacing w:val="40"/>
          <w:rtl/>
        </w:rPr>
        <w:t xml:space="preserve"> </w:t>
      </w:r>
      <w:r>
        <w:rPr>
          <w:w w:val="71"/>
          <w:rtl/>
        </w:rPr>
        <w:t>غير</w:t>
      </w:r>
      <w:r>
        <w:rPr>
          <w:spacing w:val="40"/>
          <w:rtl/>
        </w:rPr>
        <w:t xml:space="preserve"> </w:t>
      </w:r>
      <w:r>
        <w:rPr>
          <w:w w:val="71"/>
          <w:rtl/>
        </w:rPr>
        <w:t>موجودگي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نامياتي</w:t>
      </w:r>
      <w:r>
        <w:rPr>
          <w:spacing w:val="80"/>
          <w:rtl/>
        </w:rPr>
        <w:t xml:space="preserve"> </w:t>
      </w:r>
      <w:r>
        <w:rPr>
          <w:w w:val="74"/>
          <w:rtl/>
        </w:rPr>
        <w:t>مرڪب</w:t>
      </w:r>
      <w:r>
        <w:rPr>
          <w:spacing w:val="5"/>
          <w:rtl/>
        </w:rPr>
        <w:t xml:space="preserve"> </w:t>
      </w:r>
      <w:r>
        <w:rPr>
          <w:w w:val="74"/>
          <w:rtl/>
        </w:rPr>
        <w:t>۾</w:t>
      </w:r>
      <w:r>
        <w:rPr>
          <w:spacing w:val="7"/>
          <w:rtl/>
        </w:rPr>
        <w:t xml:space="preserve"> </w:t>
      </w:r>
      <w:r>
        <w:rPr>
          <w:w w:val="74"/>
          <w:rtl/>
        </w:rPr>
        <w:t>گڏوگڏ</w:t>
      </w:r>
      <w:r>
        <w:rPr>
          <w:spacing w:val="7"/>
          <w:rtl/>
        </w:rPr>
        <w:t xml:space="preserve"> </w:t>
      </w:r>
      <w:r>
        <w:rPr>
          <w:w w:val="74"/>
          <w:rtl/>
        </w:rPr>
        <w:t>ڪاربن</w:t>
      </w:r>
      <w:r>
        <w:rPr>
          <w:spacing w:val="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6"/>
          <w:rtl/>
        </w:rPr>
        <w:t xml:space="preserve"> </w:t>
      </w:r>
      <w:r>
        <w:rPr>
          <w:w w:val="74"/>
          <w:rtl/>
        </w:rPr>
        <w:t>هائيڊروجن</w:t>
      </w:r>
    </w:p>
    <w:p w14:paraId="6AAAE394">
      <w:pPr>
        <w:pStyle w:val="13"/>
        <w:bidi/>
        <w:spacing w:before="6" w:line="254" w:lineRule="auto"/>
        <w:ind w:left="155" w:right="311" w:firstLine="1"/>
        <w:jc w:val="left"/>
      </w:pPr>
      <w:r>
        <w:rPr>
          <w:w w:val="76"/>
          <w:rtl/>
        </w:rPr>
        <w:t>جيڪو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هائيڊرو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 xml:space="preserve">ڪاربن </w:t>
      </w:r>
      <w:r>
        <w:rPr>
          <w:w w:val="76"/>
        </w:rPr>
        <w:t>Carbons)</w:t>
      </w:r>
      <w:r>
        <w:rPr>
          <w:spacing w:val="-4"/>
          <w:w w:val="76"/>
          <w:rtl/>
        </w:rPr>
        <w:t xml:space="preserve"> </w:t>
      </w:r>
      <w:r>
        <w:rPr>
          <w:w w:val="76"/>
        </w:rPr>
        <w:t>(Hydro-</w:t>
      </w:r>
      <w:r>
        <w:rPr>
          <w:w w:val="76"/>
          <w:rtl/>
        </w:rPr>
        <w:t xml:space="preserve"> ٺاهيندو</w:t>
      </w:r>
      <w:r>
        <w:rPr>
          <w:spacing w:val="-1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موجود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هوندوآهي</w:t>
      </w:r>
      <w:r>
        <w:rPr>
          <w:w w:val="76"/>
        </w:rPr>
        <w:t>.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جڏهن</w:t>
      </w:r>
      <w:r>
        <w:rPr>
          <w:spacing w:val="-5"/>
          <w:w w:val="76"/>
          <w:rtl/>
        </w:rPr>
        <w:t xml:space="preserve"> </w:t>
      </w:r>
      <w:r>
        <w:rPr>
          <w:w w:val="76"/>
          <w:rtl/>
        </w:rPr>
        <w:t>ته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غير</w:t>
      </w:r>
      <w:r>
        <w:rPr>
          <w:spacing w:val="-3"/>
          <w:w w:val="76"/>
          <w:rtl/>
        </w:rPr>
        <w:t xml:space="preserve"> </w:t>
      </w:r>
      <w:r>
        <w:rPr>
          <w:w w:val="76"/>
          <w:rtl/>
        </w:rPr>
        <w:t>نامياتي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مرڪب</w:t>
      </w:r>
      <w:r>
        <w:rPr>
          <w:rtl/>
        </w:rPr>
        <w:t xml:space="preserve"> </w:t>
      </w:r>
      <w:r>
        <w:rPr>
          <w:w w:val="66"/>
          <w:rtl/>
        </w:rPr>
        <w:t>۾</w:t>
      </w:r>
      <w:r>
        <w:rPr>
          <w:spacing w:val="-9"/>
          <w:rtl/>
        </w:rPr>
        <w:t xml:space="preserve"> </w:t>
      </w:r>
      <w:r>
        <w:rPr>
          <w:w w:val="66"/>
          <w:rtl/>
        </w:rPr>
        <w:t>ٻئي</w:t>
      </w:r>
      <w:r>
        <w:rPr>
          <w:spacing w:val="-5"/>
          <w:rtl/>
        </w:rPr>
        <w:t xml:space="preserve"> </w:t>
      </w:r>
      <w:r>
        <w:rPr>
          <w:w w:val="66"/>
          <w:rtl/>
        </w:rPr>
        <w:t>ايٽم</w:t>
      </w:r>
      <w:r>
        <w:rPr>
          <w:spacing w:val="-9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هوندا</w:t>
      </w:r>
      <w:r>
        <w:rPr>
          <w:spacing w:val="-1"/>
          <w:rtl/>
        </w:rPr>
        <w:t xml:space="preserve"> </w:t>
      </w:r>
      <w:r>
        <w:rPr>
          <w:w w:val="66"/>
          <w:rtl/>
        </w:rPr>
        <w:t>آهن</w:t>
      </w:r>
      <w:r>
        <w:rPr>
          <w:spacing w:val="-9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3"/>
          <w:rtl/>
        </w:rPr>
        <w:t xml:space="preserve"> </w:t>
      </w:r>
      <w:r>
        <w:rPr>
          <w:w w:val="66"/>
          <w:rtl/>
        </w:rPr>
        <w:t>ڪاربن</w:t>
      </w:r>
      <w:r>
        <w:rPr>
          <w:spacing w:val="-5"/>
          <w:rtl/>
        </w:rPr>
        <w:t xml:space="preserve"> </w:t>
      </w:r>
      <w:r>
        <w:rPr>
          <w:w w:val="66"/>
          <w:rtl/>
        </w:rPr>
        <w:t>۽</w:t>
      </w:r>
      <w:r>
        <w:rPr>
          <w:spacing w:val="-3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ئي</w:t>
      </w:r>
      <w:r>
        <w:rPr>
          <w:spacing w:val="-6"/>
          <w:rtl/>
        </w:rPr>
        <w:t xml:space="preserve"> </w:t>
      </w:r>
      <w:r>
        <w:rPr>
          <w:w w:val="66"/>
          <w:rtl/>
        </w:rPr>
        <w:t>وري</w:t>
      </w:r>
      <w:r>
        <w:rPr>
          <w:spacing w:val="-3"/>
          <w:rtl/>
        </w:rPr>
        <w:t xml:space="preserve"> </w:t>
      </w:r>
      <w:r>
        <w:rPr>
          <w:w w:val="66"/>
          <w:rtl/>
        </w:rPr>
        <w:t>هائيڊروجن</w:t>
      </w:r>
      <w:r>
        <w:rPr>
          <w:rtl/>
        </w:rPr>
        <w:t xml:space="preserve"> </w:t>
      </w:r>
      <w:r>
        <w:rPr>
          <w:w w:val="66"/>
          <w:rtl/>
        </w:rPr>
        <w:t>ائٽم</w:t>
      </w:r>
      <w:r>
        <w:rPr>
          <w:w w:val="66"/>
        </w:rPr>
        <w:t>.</w:t>
      </w:r>
      <w:r>
        <w:rPr>
          <w:spacing w:val="-9"/>
          <w:rtl/>
        </w:rPr>
        <w:t xml:space="preserve"> </w:t>
      </w:r>
      <w:r>
        <w:rPr>
          <w:w w:val="66"/>
          <w:rtl/>
        </w:rPr>
        <w:t>ٻيو</w:t>
      </w:r>
      <w:r>
        <w:rPr>
          <w:spacing w:val="-6"/>
          <w:rtl/>
        </w:rPr>
        <w:t xml:space="preserve"> </w:t>
      </w:r>
      <w:r>
        <w:rPr>
          <w:w w:val="66"/>
          <w:rtl/>
        </w:rPr>
        <w:t>واضع</w:t>
      </w:r>
      <w:r>
        <w:rPr>
          <w:spacing w:val="-4"/>
          <w:rtl/>
        </w:rPr>
        <w:t xml:space="preserve"> </w:t>
      </w:r>
      <w:r>
        <w:rPr>
          <w:w w:val="66"/>
          <w:rtl/>
        </w:rPr>
        <w:t>فرق</w:t>
      </w:r>
      <w:r>
        <w:rPr>
          <w:spacing w:val="-5"/>
          <w:rtl/>
        </w:rPr>
        <w:t xml:space="preserve"> </w:t>
      </w:r>
      <w:r>
        <w:rPr>
          <w:w w:val="66"/>
          <w:rtl/>
        </w:rPr>
        <w:t>جيڪو</w:t>
      </w:r>
      <w:r>
        <w:rPr>
          <w:spacing w:val="-3"/>
          <w:rtl/>
        </w:rPr>
        <w:t xml:space="preserve"> </w:t>
      </w:r>
      <w:r>
        <w:rPr>
          <w:w w:val="66"/>
          <w:rtl/>
        </w:rPr>
        <w:t>ٻنهي</w:t>
      </w:r>
      <w:r>
        <w:rPr>
          <w:spacing w:val="-8"/>
          <w:rtl/>
        </w:rPr>
        <w:t xml:space="preserve"> </w:t>
      </w:r>
      <w:r>
        <w:rPr>
          <w:w w:val="66"/>
          <w:rtl/>
        </w:rPr>
        <w:t>مرڪب</w:t>
      </w:r>
      <w:r>
        <w:rPr>
          <w:spacing w:val="-3"/>
          <w:rtl/>
        </w:rPr>
        <w:t xml:space="preserve"> </w:t>
      </w:r>
      <w:r>
        <w:rPr>
          <w:w w:val="66"/>
          <w:rtl/>
        </w:rPr>
        <w:t xml:space="preserve">منجهه </w:t>
      </w:r>
      <w:r>
        <w:rPr>
          <w:w w:val="71"/>
          <w:rtl/>
        </w:rPr>
        <w:t>تفريق</w:t>
      </w:r>
      <w:r>
        <w:rPr>
          <w:spacing w:val="-7"/>
          <w:rtl/>
        </w:rPr>
        <w:t xml:space="preserve"> </w:t>
      </w:r>
      <w:r>
        <w:rPr>
          <w:w w:val="71"/>
          <w:rtl/>
        </w:rPr>
        <w:t>پيدا</w:t>
      </w:r>
      <w:r>
        <w:rPr>
          <w:spacing w:val="-6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ٿو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سو</w:t>
      </w:r>
      <w:r>
        <w:rPr>
          <w:spacing w:val="-1"/>
          <w:rtl/>
        </w:rPr>
        <w:t xml:space="preserve"> </w:t>
      </w:r>
      <w:r>
        <w:rPr>
          <w:w w:val="71"/>
          <w:rtl/>
        </w:rPr>
        <w:t>آهي،</w:t>
      </w:r>
      <w:r>
        <w:rPr>
          <w:spacing w:val="-7"/>
          <w:rtl/>
        </w:rPr>
        <w:t xml:space="preserve"> </w:t>
      </w:r>
      <w:r>
        <w:rPr>
          <w:w w:val="71"/>
          <w:rtl/>
        </w:rPr>
        <w:t>ماليڪيول</w:t>
      </w:r>
      <w:r>
        <w:rPr>
          <w:rtl/>
        </w:rPr>
        <w:t xml:space="preserve"> </w:t>
      </w:r>
      <w:r>
        <w:rPr>
          <w:w w:val="71"/>
        </w:rPr>
        <w:t>(Molecules)</w:t>
      </w:r>
      <w:r>
        <w:rPr>
          <w:rtl/>
        </w:rPr>
        <w:t xml:space="preserve"> </w:t>
      </w:r>
      <w:r>
        <w:rPr>
          <w:w w:val="71"/>
          <w:rtl/>
        </w:rPr>
        <w:t>جي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موجودگي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۽</w:t>
      </w:r>
      <w:r>
        <w:rPr>
          <w:spacing w:val="-5"/>
          <w:rtl/>
        </w:rPr>
        <w:t xml:space="preserve"> </w:t>
      </w:r>
      <w:r>
        <w:rPr>
          <w:w w:val="71"/>
          <w:rtl/>
        </w:rPr>
        <w:t>انهن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جو</w:t>
      </w:r>
      <w:r>
        <w:rPr>
          <w:spacing w:val="-9"/>
          <w:rtl/>
        </w:rPr>
        <w:t xml:space="preserve"> </w:t>
      </w:r>
      <w:r>
        <w:rPr>
          <w:w w:val="71"/>
          <w:rtl/>
        </w:rPr>
        <w:t>لڳ</w:t>
      </w:r>
      <w:r>
        <w:rPr>
          <w:spacing w:val="-5"/>
          <w:rtl/>
        </w:rPr>
        <w:t xml:space="preserve"> </w:t>
      </w:r>
      <w:r>
        <w:rPr>
          <w:w w:val="71"/>
          <w:rtl/>
        </w:rPr>
        <w:t>لاڳاپاپو</w:t>
      </w:r>
      <w:r>
        <w:rPr>
          <w:w w:val="71"/>
        </w:rPr>
        <w:t>.</w:t>
      </w:r>
      <w:r>
        <w:rPr>
          <w:spacing w:val="-5"/>
          <w:rtl/>
        </w:rPr>
        <w:t xml:space="preserve"> </w:t>
      </w:r>
      <w:r>
        <w:rPr>
          <w:w w:val="71"/>
          <w:rtl/>
        </w:rPr>
        <w:t>جاندار</w:t>
      </w:r>
      <w:r>
        <w:rPr>
          <w:spacing w:val="-7"/>
          <w:rtl/>
        </w:rPr>
        <w:t xml:space="preserve"> </w:t>
      </w:r>
      <w:r>
        <w:rPr>
          <w:w w:val="71"/>
          <w:rtl/>
        </w:rPr>
        <w:t>يعني</w:t>
      </w:r>
      <w:r>
        <w:rPr>
          <w:rtl/>
        </w:rPr>
        <w:t xml:space="preserve"> </w:t>
      </w:r>
      <w:r>
        <w:rPr>
          <w:w w:val="73"/>
          <w:rtl/>
        </w:rPr>
        <w:t>ساهه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وارين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شين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مان</w:t>
      </w:r>
      <w:r>
        <w:rPr>
          <w:w w:val="73"/>
        </w:rPr>
        <w:t>.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جيئن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نامياتي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مرڪبن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منجهه</w:t>
      </w:r>
      <w:r>
        <w:rPr>
          <w:spacing w:val="-9"/>
          <w:w w:val="73"/>
          <w:rtl/>
        </w:rPr>
        <w:t xml:space="preserve"> </w:t>
      </w:r>
      <w:r>
        <w:rPr>
          <w:w w:val="73"/>
          <w:rtl/>
        </w:rPr>
        <w:t>نيوئڪلڪ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 xml:space="preserve">ائسڊ </w:t>
      </w:r>
      <w:r>
        <w:rPr>
          <w:w w:val="73"/>
        </w:rPr>
        <w:t>Acid)</w:t>
      </w:r>
      <w:r>
        <w:rPr>
          <w:spacing w:val="-5"/>
          <w:w w:val="73"/>
          <w:rtl/>
        </w:rPr>
        <w:t xml:space="preserve"> </w:t>
      </w:r>
      <w:r>
        <w:rPr>
          <w:w w:val="73"/>
        </w:rPr>
        <w:t>(Nucleic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موجودگي،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 xml:space="preserve">جن </w:t>
      </w:r>
      <w:r>
        <w:rPr>
          <w:w w:val="76"/>
          <w:rtl/>
        </w:rPr>
        <w:t xml:space="preserve">جي ڪري هڪ خليو </w:t>
      </w:r>
      <w:r>
        <w:rPr>
          <w:w w:val="76"/>
        </w:rPr>
        <w:t>(Cell)</w:t>
      </w:r>
      <w:r>
        <w:rPr>
          <w:w w:val="76"/>
          <w:rtl/>
        </w:rPr>
        <w:t xml:space="preserve"> ساهه کڻي ٿو ۽ پاڻ کي زنده رکي ٿو ۽</w:t>
      </w:r>
      <w:r>
        <w:rPr>
          <w:spacing w:val="-3"/>
          <w:rtl/>
        </w:rPr>
        <w:t xml:space="preserve"> </w:t>
      </w:r>
      <w:r>
        <w:rPr>
          <w:w w:val="76"/>
        </w:rPr>
        <w:t>Process)</w:t>
      </w:r>
      <w:r>
        <w:rPr>
          <w:w w:val="76"/>
          <w:rtl/>
        </w:rPr>
        <w:t xml:space="preserve"> </w:t>
      </w:r>
      <w:r>
        <w:rPr>
          <w:w w:val="76"/>
        </w:rPr>
        <w:t>(Cellular</w:t>
      </w:r>
      <w:r>
        <w:rPr>
          <w:w w:val="76"/>
          <w:rtl/>
        </w:rPr>
        <w:t xml:space="preserve"> مڪمل ڪري ٿو،</w:t>
      </w:r>
      <w:r>
        <w:rPr>
          <w:spacing w:val="40"/>
          <w:rtl/>
        </w:rPr>
        <w:t xml:space="preserve"> </w:t>
      </w:r>
      <w:r>
        <w:rPr>
          <w:w w:val="80"/>
          <w:rtl/>
        </w:rPr>
        <w:t>جڏهن</w:t>
      </w:r>
      <w:r>
        <w:rPr>
          <w:rtl/>
        </w:rPr>
        <w:t xml:space="preserve"> </w:t>
      </w:r>
      <w:r>
        <w:rPr>
          <w:w w:val="80"/>
          <w:rtl/>
        </w:rPr>
        <w:t>ته</w:t>
      </w:r>
      <w:r>
        <w:rPr>
          <w:rtl/>
        </w:rPr>
        <w:t xml:space="preserve"> </w:t>
      </w:r>
      <w:r>
        <w:rPr>
          <w:w w:val="80"/>
          <w:rtl/>
        </w:rPr>
        <w:t>هوڏانهن</w:t>
      </w:r>
      <w:r>
        <w:rPr>
          <w:rtl/>
        </w:rPr>
        <w:t xml:space="preserve"> </w:t>
      </w:r>
      <w:r>
        <w:rPr>
          <w:w w:val="80"/>
          <w:rtl/>
        </w:rPr>
        <w:t>وري</w:t>
      </w:r>
      <w:r>
        <w:rPr>
          <w:rtl/>
        </w:rPr>
        <w:t xml:space="preserve"> </w:t>
      </w:r>
      <w:r>
        <w:rPr>
          <w:w w:val="80"/>
          <w:rtl/>
        </w:rPr>
        <w:t>غير</w:t>
      </w:r>
      <w:r>
        <w:rPr>
          <w:rtl/>
        </w:rPr>
        <w:t xml:space="preserve"> </w:t>
      </w:r>
      <w:r>
        <w:rPr>
          <w:w w:val="80"/>
          <w:rtl/>
        </w:rPr>
        <w:t>نامياتي</w:t>
      </w:r>
      <w:r>
        <w:rPr>
          <w:spacing w:val="32"/>
          <w:rtl/>
        </w:rPr>
        <w:t xml:space="preserve"> </w:t>
      </w:r>
      <w:r>
        <w:rPr>
          <w:w w:val="80"/>
        </w:rPr>
        <w:t>Compounds)</w:t>
      </w:r>
      <w:r>
        <w:rPr>
          <w:rtl/>
        </w:rPr>
        <w:t xml:space="preserve"> </w:t>
      </w:r>
      <w:r>
        <w:rPr>
          <w:w w:val="80"/>
        </w:rPr>
        <w:t>(inorganic</w:t>
      </w:r>
      <w:r>
        <w:rPr>
          <w:rtl/>
        </w:rPr>
        <w:t xml:space="preserve"> </w:t>
      </w:r>
      <w:r>
        <w:rPr>
          <w:w w:val="80"/>
          <w:rtl/>
        </w:rPr>
        <w:t>مرڪب</w:t>
      </w:r>
      <w:r>
        <w:rPr>
          <w:rtl/>
        </w:rPr>
        <w:t xml:space="preserve"> </w:t>
      </w:r>
      <w:r>
        <w:rPr>
          <w:w w:val="80"/>
          <w:rtl/>
        </w:rPr>
        <w:t>جن</w:t>
      </w:r>
      <w:r>
        <w:rPr>
          <w:rtl/>
        </w:rPr>
        <w:t xml:space="preserve"> </w:t>
      </w:r>
      <w:r>
        <w:rPr>
          <w:w w:val="80"/>
          <w:rtl/>
        </w:rPr>
        <w:t>۾</w:t>
      </w:r>
      <w:r>
        <w:rPr>
          <w:rtl/>
        </w:rPr>
        <w:t xml:space="preserve"> </w:t>
      </w:r>
      <w:r>
        <w:rPr>
          <w:w w:val="80"/>
          <w:rtl/>
        </w:rPr>
        <w:t>لوڻ</w:t>
      </w:r>
      <w:r>
        <w:rPr>
          <w:rtl/>
        </w:rPr>
        <w:t xml:space="preserve"> </w:t>
      </w:r>
      <w:r>
        <w:rPr>
          <w:w w:val="80"/>
        </w:rPr>
        <w:t>(Salts)</w:t>
      </w:r>
      <w:r>
        <w:rPr>
          <w:w w:val="80"/>
          <w:rtl/>
        </w:rPr>
        <w:t>،</w:t>
      </w:r>
      <w:r>
        <w:rPr>
          <w:rtl/>
        </w:rPr>
        <w:t xml:space="preserve"> </w:t>
      </w:r>
      <w:r>
        <w:rPr>
          <w:w w:val="80"/>
          <w:rtl/>
        </w:rPr>
        <w:t>معدنيات</w:t>
      </w:r>
      <w:r>
        <w:rPr>
          <w:spacing w:val="40"/>
          <w:rtl/>
        </w:rPr>
        <w:t xml:space="preserve"> </w:t>
      </w:r>
      <w:r>
        <w:rPr>
          <w:w w:val="81"/>
        </w:rPr>
        <w:t>(Metals)</w:t>
      </w:r>
      <w:r>
        <w:rPr>
          <w:w w:val="81"/>
          <w:rtl/>
        </w:rPr>
        <w:t xml:space="preserve"> ۽ ٻيا ڌاتو </w:t>
      </w:r>
      <w:r>
        <w:rPr>
          <w:w w:val="81"/>
        </w:rPr>
        <w:t>(Elemental)</w:t>
      </w:r>
      <w:r>
        <w:rPr>
          <w:w w:val="81"/>
          <w:rtl/>
        </w:rPr>
        <w:t xml:space="preserve"> عنصر اچي وڃن ٿا، شامل آهن</w:t>
      </w:r>
      <w:r>
        <w:rPr>
          <w:w w:val="81"/>
        </w:rPr>
        <w:t>.</w:t>
      </w:r>
    </w:p>
    <w:p w14:paraId="72977C3C">
      <w:pPr>
        <w:pStyle w:val="13"/>
        <w:bidi/>
        <w:spacing w:before="18" w:line="264" w:lineRule="auto"/>
        <w:ind w:left="154" w:right="311" w:firstLine="726"/>
        <w:jc w:val="left"/>
      </w:pPr>
      <w:r>
        <w:rPr>
          <w:w w:val="71"/>
          <w:rtl/>
        </w:rPr>
        <w:t>اڄ ڪلهه جي دور ۾</w:t>
      </w:r>
      <w:r>
        <w:rPr>
          <w:spacing w:val="-6"/>
          <w:rtl/>
        </w:rPr>
        <w:t xml:space="preserve"> </w:t>
      </w:r>
      <w:r>
        <w:rPr>
          <w:w w:val="71"/>
          <w:rtl/>
        </w:rPr>
        <w:t>آرگينڪ</w:t>
      </w:r>
      <w:r>
        <w:rPr>
          <w:rtl/>
        </w:rPr>
        <w:t xml:space="preserve"> </w:t>
      </w:r>
      <w:r>
        <w:rPr>
          <w:w w:val="71"/>
        </w:rPr>
        <w:t>(Organic)</w:t>
      </w:r>
      <w:r>
        <w:rPr>
          <w:spacing w:val="-7"/>
          <w:rtl/>
        </w:rPr>
        <w:t xml:space="preserve"> </w:t>
      </w:r>
      <w:r>
        <w:rPr>
          <w:w w:val="71"/>
          <w:rtl/>
        </w:rPr>
        <w:t>يعني</w:t>
      </w:r>
      <w:r>
        <w:rPr>
          <w:spacing w:val="-8"/>
          <w:rtl/>
        </w:rPr>
        <w:t xml:space="preserve"> </w:t>
      </w:r>
      <w:r>
        <w:rPr>
          <w:w w:val="71"/>
          <w:rtl/>
        </w:rPr>
        <w:t>نامياتي</w:t>
      </w:r>
      <w:r>
        <w:rPr>
          <w:spacing w:val="-6"/>
          <w:rtl/>
        </w:rPr>
        <w:t xml:space="preserve"> </w:t>
      </w:r>
      <w:r>
        <w:rPr>
          <w:w w:val="71"/>
          <w:rtl/>
        </w:rPr>
        <w:t>جنهن کي</w:t>
      </w:r>
      <w:r>
        <w:rPr>
          <w:spacing w:val="-1"/>
          <w:rtl/>
        </w:rPr>
        <w:t xml:space="preserve"> </w:t>
      </w:r>
      <w:r>
        <w:rPr>
          <w:w w:val="71"/>
          <w:rtl/>
        </w:rPr>
        <w:t>ٻين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لفظن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۾ آسانيءَ سان</w:t>
      </w:r>
      <w:r>
        <w:rPr>
          <w:spacing w:val="-6"/>
          <w:rtl/>
        </w:rPr>
        <w:t xml:space="preserve"> </w:t>
      </w:r>
      <w:r>
        <w:rPr>
          <w:w w:val="71"/>
          <w:rtl/>
        </w:rPr>
        <w:t xml:space="preserve">سمجهڻ </w:t>
      </w:r>
      <w:r>
        <w:rPr>
          <w:w w:val="69"/>
          <w:rtl/>
        </w:rPr>
        <w:t>لاءِ اسان نيچرل</w:t>
      </w:r>
      <w:r>
        <w:rPr>
          <w:spacing w:val="-3"/>
          <w:rtl/>
        </w:rPr>
        <w:t xml:space="preserve"> </w:t>
      </w:r>
      <w:r>
        <w:rPr>
          <w:w w:val="69"/>
        </w:rPr>
        <w:t>(Natural)</w:t>
      </w:r>
      <w:r>
        <w:rPr>
          <w:w w:val="69"/>
          <w:rtl/>
        </w:rPr>
        <w:t xml:space="preserve"> يعني </w:t>
      </w:r>
      <w:r>
        <w:rPr>
          <w:w w:val="69"/>
        </w:rPr>
        <w:t>”</w:t>
      </w:r>
      <w:r>
        <w:rPr>
          <w:w w:val="69"/>
          <w:rtl/>
        </w:rPr>
        <w:t>قدرتي</w:t>
      </w:r>
      <w:r>
        <w:rPr>
          <w:w w:val="69"/>
        </w:rPr>
        <w:t>“</w:t>
      </w:r>
      <w:r>
        <w:rPr>
          <w:spacing w:val="-5"/>
          <w:rtl/>
        </w:rPr>
        <w:t xml:space="preserve"> </w:t>
      </w:r>
      <w:r>
        <w:rPr>
          <w:w w:val="69"/>
          <w:rtl/>
        </w:rPr>
        <w:t>به</w:t>
      </w:r>
      <w:r>
        <w:rPr>
          <w:spacing w:val="-9"/>
          <w:rtl/>
        </w:rPr>
        <w:t xml:space="preserve"> </w:t>
      </w:r>
      <w:r>
        <w:rPr>
          <w:w w:val="69"/>
          <w:rtl/>
        </w:rPr>
        <w:t>سڏي سگهون</w:t>
      </w:r>
      <w:r>
        <w:rPr>
          <w:spacing w:val="-10"/>
          <w:rtl/>
        </w:rPr>
        <w:t xml:space="preserve"> </w:t>
      </w:r>
      <w:r>
        <w:rPr>
          <w:w w:val="69"/>
          <w:rtl/>
        </w:rPr>
        <w:t>ٿا</w:t>
      </w:r>
      <w:r>
        <w:rPr>
          <w:w w:val="69"/>
        </w:rPr>
        <w:t>.</w:t>
      </w:r>
      <w:r>
        <w:rPr>
          <w:w w:val="69"/>
          <w:rtl/>
        </w:rPr>
        <w:t xml:space="preserve"> ٻه اهڙا</w:t>
      </w:r>
      <w:r>
        <w:rPr>
          <w:spacing w:val="-12"/>
          <w:rtl/>
        </w:rPr>
        <w:t xml:space="preserve"> </w:t>
      </w:r>
      <w:r>
        <w:rPr>
          <w:w w:val="69"/>
          <w:rtl/>
        </w:rPr>
        <w:t>ته ٽپيڪل</w:t>
      </w:r>
      <w:r>
        <w:rPr>
          <w:spacing w:val="-3"/>
          <w:rtl/>
        </w:rPr>
        <w:t xml:space="preserve"> </w:t>
      </w:r>
      <w:r>
        <w:rPr>
          <w:w w:val="69"/>
        </w:rPr>
        <w:t>(Typical)</w:t>
      </w:r>
      <w:r>
        <w:rPr>
          <w:w w:val="69"/>
          <w:rtl/>
        </w:rPr>
        <w:t xml:space="preserve"> لفظ سماعت سان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ٽڪرائجن</w:t>
      </w:r>
      <w:r>
        <w:rPr>
          <w:rtl/>
        </w:rPr>
        <w:t xml:space="preserve"> </w:t>
      </w:r>
      <w:r>
        <w:rPr>
          <w:w w:val="66"/>
          <w:rtl/>
        </w:rPr>
        <w:t>ٿا،</w:t>
      </w:r>
      <w:r>
        <w:rPr>
          <w:rtl/>
        </w:rPr>
        <w:t xml:space="preserve"> </w:t>
      </w:r>
      <w:r>
        <w:rPr>
          <w:w w:val="66"/>
          <w:rtl/>
        </w:rPr>
        <w:t>جيڪي</w:t>
      </w:r>
      <w:r>
        <w:rPr>
          <w:rtl/>
        </w:rPr>
        <w:t xml:space="preserve"> </w:t>
      </w:r>
      <w:r>
        <w:rPr>
          <w:w w:val="66"/>
          <w:rtl/>
        </w:rPr>
        <w:t>تقريبا</w:t>
      </w:r>
      <w:r>
        <w:rPr>
          <w:w w:val="66"/>
        </w:rPr>
        <w:t>˝</w:t>
      </w:r>
      <w:r>
        <w:rPr>
          <w:rtl/>
        </w:rPr>
        <w:t xml:space="preserve"> </w:t>
      </w:r>
      <w:r>
        <w:rPr>
          <w:w w:val="66"/>
          <w:rtl/>
        </w:rPr>
        <w:t>هر</w:t>
      </w:r>
      <w:r>
        <w:rPr>
          <w:rtl/>
        </w:rPr>
        <w:t xml:space="preserve"> </w:t>
      </w:r>
      <w:r>
        <w:rPr>
          <w:w w:val="66"/>
          <w:rtl/>
        </w:rPr>
        <w:t>خاتون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6"/>
          <w:rtl/>
        </w:rPr>
        <w:t>زبان</w:t>
      </w:r>
      <w:r>
        <w:rPr>
          <w:rtl/>
        </w:rPr>
        <w:t xml:space="preserve"> </w:t>
      </w:r>
      <w:r>
        <w:rPr>
          <w:w w:val="66"/>
          <w:rtl/>
        </w:rPr>
        <w:t>منجهان</w:t>
      </w:r>
      <w:r>
        <w:rPr>
          <w:rtl/>
        </w:rPr>
        <w:t xml:space="preserve"> </w:t>
      </w:r>
      <w:r>
        <w:rPr>
          <w:w w:val="66"/>
          <w:rtl/>
        </w:rPr>
        <w:t>ادا</w:t>
      </w:r>
      <w:r>
        <w:rPr>
          <w:rtl/>
        </w:rPr>
        <w:t xml:space="preserve"> </w:t>
      </w:r>
      <w:r>
        <w:rPr>
          <w:w w:val="66"/>
          <w:rtl/>
        </w:rPr>
        <w:t>ٿين</w:t>
      </w:r>
      <w:r>
        <w:rPr>
          <w:rtl/>
        </w:rPr>
        <w:t xml:space="preserve"> </w:t>
      </w:r>
      <w:r>
        <w:rPr>
          <w:w w:val="66"/>
          <w:rtl/>
        </w:rPr>
        <w:t>ٿا،</w:t>
      </w:r>
      <w:r>
        <w:rPr>
          <w:rtl/>
        </w:rPr>
        <w:t xml:space="preserve"> </w:t>
      </w:r>
      <w:r>
        <w:rPr>
          <w:w w:val="66"/>
          <w:rtl/>
        </w:rPr>
        <w:t>ڇوته</w:t>
      </w:r>
      <w:r>
        <w:rPr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سائنسي</w:t>
      </w:r>
      <w:r>
        <w:rPr>
          <w:rtl/>
        </w:rPr>
        <w:t xml:space="preserve"> </w:t>
      </w:r>
      <w:r>
        <w:rPr>
          <w:w w:val="66"/>
          <w:rtl/>
        </w:rPr>
        <w:t>ٽيڪنالاجي</w:t>
      </w:r>
      <w:r>
        <w:rPr>
          <w:w w:val="66"/>
        </w:rPr>
        <w:t>“</w:t>
      </w:r>
      <w:r>
        <w:rPr>
          <w:rtl/>
        </w:rPr>
        <w:t xml:space="preserve"> </w:t>
      </w:r>
      <w:r>
        <w:rPr>
          <w:w w:val="66"/>
          <w:rtl/>
        </w:rPr>
        <w:t>جي</w:t>
      </w:r>
      <w:r>
        <w:rPr>
          <w:rtl/>
        </w:rPr>
        <w:t xml:space="preserve"> </w:t>
      </w:r>
      <w:r>
        <w:rPr>
          <w:w w:val="66"/>
          <w:rtl/>
        </w:rPr>
        <w:t>فراهم</w:t>
      </w:r>
      <w:r>
        <w:rPr>
          <w:rtl/>
        </w:rPr>
        <w:t xml:space="preserve"> </w:t>
      </w:r>
      <w:r>
        <w:rPr>
          <w:w w:val="75"/>
          <w:rtl/>
        </w:rPr>
        <w:t>ڪندڙ</w:t>
      </w:r>
      <w:r>
        <w:rPr>
          <w:spacing w:val="-2"/>
          <w:rtl/>
        </w:rPr>
        <w:t xml:space="preserve"> </w:t>
      </w:r>
      <w:r>
        <w:rPr>
          <w:w w:val="75"/>
          <w:rtl/>
        </w:rPr>
        <w:t>آساني</w:t>
      </w:r>
      <w:r>
        <w:rPr>
          <w:rtl/>
        </w:rPr>
        <w:t xml:space="preserve"> </w:t>
      </w:r>
      <w:r>
        <w:rPr>
          <w:w w:val="75"/>
          <w:rtl/>
        </w:rPr>
        <w:t>هر</w:t>
      </w:r>
      <w:r>
        <w:rPr>
          <w:rtl/>
        </w:rPr>
        <w:t xml:space="preserve"> </w:t>
      </w:r>
      <w:r>
        <w:rPr>
          <w:w w:val="75"/>
          <w:rtl/>
        </w:rPr>
        <w:t>قسم</w:t>
      </w:r>
      <w:r>
        <w:rPr>
          <w:rtl/>
        </w:rPr>
        <w:t xml:space="preserve"> </w:t>
      </w:r>
      <w:r>
        <w:rPr>
          <w:w w:val="75"/>
          <w:rtl/>
        </w:rPr>
        <w:t>جي</w:t>
      </w:r>
      <w:r>
        <w:rPr>
          <w:rtl/>
        </w:rPr>
        <w:t xml:space="preserve"> </w:t>
      </w:r>
      <w:r>
        <w:rPr>
          <w:w w:val="75"/>
        </w:rPr>
        <w:t>”</w:t>
      </w:r>
      <w:r>
        <w:rPr>
          <w:w w:val="75"/>
          <w:rtl/>
        </w:rPr>
        <w:t>سينگار</w:t>
      </w:r>
      <w:r>
        <w:rPr>
          <w:w w:val="75"/>
        </w:rPr>
        <w:t>“</w:t>
      </w:r>
      <w:r>
        <w:rPr>
          <w:rtl/>
        </w:rPr>
        <w:t xml:space="preserve"> </w:t>
      </w:r>
      <w:r>
        <w:rPr>
          <w:w w:val="75"/>
          <w:rtl/>
        </w:rPr>
        <w:t>واري</w:t>
      </w:r>
      <w:r>
        <w:rPr>
          <w:rtl/>
        </w:rPr>
        <w:t xml:space="preserve"> </w:t>
      </w:r>
      <w:r>
        <w:rPr>
          <w:w w:val="75"/>
          <w:rtl/>
        </w:rPr>
        <w:t>شيءَ</w:t>
      </w:r>
      <w:r>
        <w:rPr>
          <w:rtl/>
        </w:rPr>
        <w:t xml:space="preserve"> </w:t>
      </w:r>
      <w:r>
        <w:rPr>
          <w:w w:val="75"/>
          <w:rtl/>
        </w:rPr>
        <w:t>کي</w:t>
      </w:r>
      <w:r>
        <w:rPr>
          <w:rtl/>
        </w:rPr>
        <w:t xml:space="preserve"> </w:t>
      </w:r>
      <w:r>
        <w:rPr>
          <w:w w:val="75"/>
          <w:rtl/>
        </w:rPr>
        <w:t>جديد</w:t>
      </w:r>
      <w:r>
        <w:rPr>
          <w:rtl/>
        </w:rPr>
        <w:t xml:space="preserve"> </w:t>
      </w:r>
      <w:r>
        <w:rPr>
          <w:w w:val="75"/>
          <w:rtl/>
        </w:rPr>
        <w:t>انداز</w:t>
      </w:r>
      <w:r>
        <w:rPr>
          <w:rtl/>
        </w:rPr>
        <w:t xml:space="preserve"> </w:t>
      </w:r>
      <w:r>
        <w:rPr>
          <w:w w:val="75"/>
          <w:rtl/>
        </w:rPr>
        <w:t>۾</w:t>
      </w:r>
      <w:r>
        <w:rPr>
          <w:spacing w:val="-2"/>
          <w:rtl/>
        </w:rPr>
        <w:t xml:space="preserve"> </w:t>
      </w:r>
      <w:r>
        <w:rPr>
          <w:w w:val="75"/>
          <w:rtl/>
        </w:rPr>
        <w:t>پيش</w:t>
      </w:r>
      <w:r>
        <w:rPr>
          <w:rtl/>
        </w:rPr>
        <w:t xml:space="preserve"> </w:t>
      </w:r>
      <w:r>
        <w:rPr>
          <w:w w:val="75"/>
          <w:rtl/>
        </w:rPr>
        <w:t>ڪيو</w:t>
      </w:r>
      <w:r>
        <w:rPr>
          <w:spacing w:val="-2"/>
          <w:rtl/>
        </w:rPr>
        <w:t xml:space="preserve"> </w:t>
      </w:r>
      <w:r>
        <w:rPr>
          <w:w w:val="75"/>
          <w:rtl/>
        </w:rPr>
        <w:t>آهي</w:t>
      </w:r>
      <w:r>
        <w:rPr>
          <w:w w:val="75"/>
        </w:rPr>
        <w:t>.</w:t>
      </w:r>
      <w:r>
        <w:rPr>
          <w:spacing w:val="-3"/>
          <w:rtl/>
        </w:rPr>
        <w:t xml:space="preserve"> </w:t>
      </w:r>
      <w:r>
        <w:rPr>
          <w:w w:val="75"/>
          <w:rtl/>
        </w:rPr>
        <w:t>لوشن</w:t>
      </w:r>
      <w:r>
        <w:rPr>
          <w:spacing w:val="14"/>
          <w:rtl/>
        </w:rPr>
        <w:t xml:space="preserve"> </w:t>
      </w:r>
      <w:r>
        <w:rPr>
          <w:w w:val="75"/>
        </w:rPr>
        <w:t>(Moisturizers)</w:t>
      </w:r>
      <w:r>
        <w:rPr>
          <w:spacing w:val="40"/>
          <w:rtl/>
        </w:rPr>
        <w:t xml:space="preserve"> </w:t>
      </w:r>
      <w:r>
        <w:rPr>
          <w:w w:val="73"/>
          <w:rtl/>
        </w:rPr>
        <w:t>هجن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9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مسڪارا</w:t>
      </w:r>
      <w:r>
        <w:rPr>
          <w:spacing w:val="-6"/>
          <w:rtl/>
        </w:rPr>
        <w:t xml:space="preserve"> </w:t>
      </w:r>
      <w:r>
        <w:rPr>
          <w:w w:val="73"/>
        </w:rPr>
        <w:t>(Mascaras)</w:t>
      </w:r>
      <w:r>
        <w:rPr>
          <w:rtl/>
        </w:rPr>
        <w:t xml:space="preserve"> </w:t>
      </w:r>
      <w:r>
        <w:rPr>
          <w:w w:val="73"/>
          <w:rtl/>
        </w:rPr>
        <w:t>هر</w:t>
      </w:r>
      <w:r>
        <w:rPr>
          <w:spacing w:val="-5"/>
          <w:rtl/>
        </w:rPr>
        <w:t xml:space="preserve"> </w:t>
      </w:r>
      <w:r>
        <w:rPr>
          <w:w w:val="73"/>
          <w:rtl/>
        </w:rPr>
        <w:t>قسم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سينگار</w:t>
      </w:r>
      <w:r>
        <w:rPr>
          <w:spacing w:val="-5"/>
          <w:rtl/>
        </w:rPr>
        <w:t xml:space="preserve"> </w:t>
      </w:r>
      <w:r>
        <w:rPr>
          <w:w w:val="73"/>
          <w:rtl/>
        </w:rPr>
        <w:t>واري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قدرتي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8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10"/>
          <w:rtl/>
        </w:rPr>
        <w:t xml:space="preserve"> </w:t>
      </w:r>
      <w:r>
        <w:rPr>
          <w:w w:val="73"/>
          <w:rtl/>
        </w:rPr>
        <w:t>ملندڙ</w:t>
      </w:r>
      <w:r>
        <w:rPr>
          <w:spacing w:val="-4"/>
          <w:rtl/>
        </w:rPr>
        <w:t xml:space="preserve"> </w:t>
      </w:r>
      <w:r>
        <w:rPr>
          <w:w w:val="73"/>
          <w:rtl/>
        </w:rPr>
        <w:t>شيءَ</w:t>
      </w:r>
      <w:r>
        <w:rPr>
          <w:spacing w:val="-8"/>
          <w:rtl/>
        </w:rPr>
        <w:t xml:space="preserve"> </w:t>
      </w:r>
      <w:r>
        <w:rPr>
          <w:w w:val="73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73"/>
          <w:rtl/>
        </w:rPr>
        <w:t>جديد</w:t>
      </w:r>
      <w:r>
        <w:rPr>
          <w:spacing w:val="-9"/>
          <w:rtl/>
        </w:rPr>
        <w:t xml:space="preserve"> </w:t>
      </w:r>
      <w:r>
        <w:rPr>
          <w:w w:val="73"/>
          <w:rtl/>
        </w:rPr>
        <w:t xml:space="preserve">سائنسي </w:t>
      </w:r>
      <w:r>
        <w:rPr>
          <w:w w:val="66"/>
          <w:rtl/>
        </w:rPr>
        <w:t>ٽيڪنيڪس کي استعمال ڪندي ٺاهيو وڃي ٿو ۽ پوءِ ديده زيب شيشي جي بوتلن ۽ دٻن ۾ پيڪ ڪري دلفريب</w:t>
      </w:r>
      <w:r>
        <w:rPr>
          <w:spacing w:val="80"/>
          <w:rtl/>
        </w:rPr>
        <w:t xml:space="preserve"> </w:t>
      </w:r>
      <w:r>
        <w:rPr>
          <w:w w:val="69"/>
          <w:rtl/>
        </w:rPr>
        <w:t>انداز</w:t>
      </w:r>
      <w:r>
        <w:rPr>
          <w:spacing w:val="-2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دوڪانن</w:t>
      </w:r>
      <w:r>
        <w:rPr>
          <w:spacing w:val="-1"/>
          <w:rtl/>
        </w:rPr>
        <w:t xml:space="preserve"> </w:t>
      </w:r>
      <w:r>
        <w:rPr>
          <w:w w:val="69"/>
          <w:rtl/>
        </w:rPr>
        <w:t>۾</w:t>
      </w:r>
      <w:r>
        <w:rPr>
          <w:spacing w:val="-7"/>
          <w:rtl/>
        </w:rPr>
        <w:t xml:space="preserve"> </w:t>
      </w:r>
      <w:r>
        <w:rPr>
          <w:w w:val="69"/>
          <w:rtl/>
        </w:rPr>
        <w:t>سينگاري</w:t>
      </w:r>
      <w:r>
        <w:rPr>
          <w:spacing w:val="-6"/>
          <w:rtl/>
        </w:rPr>
        <w:t xml:space="preserve"> </w:t>
      </w:r>
      <w:r>
        <w:rPr>
          <w:w w:val="69"/>
          <w:rtl/>
        </w:rPr>
        <w:t>رکيو</w:t>
      </w:r>
      <w:r>
        <w:rPr>
          <w:spacing w:val="-7"/>
          <w:rtl/>
        </w:rPr>
        <w:t xml:space="preserve"> </w:t>
      </w:r>
      <w:r>
        <w:rPr>
          <w:w w:val="69"/>
          <w:rtl/>
        </w:rPr>
        <w:t>وڃي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ٿو</w:t>
      </w:r>
      <w:r>
        <w:rPr>
          <w:w w:val="69"/>
        </w:rPr>
        <w:t>.</w:t>
      </w:r>
      <w:r>
        <w:rPr>
          <w:spacing w:val="-7"/>
          <w:rtl/>
        </w:rPr>
        <w:t xml:space="preserve"> </w:t>
      </w:r>
      <w:r>
        <w:rPr>
          <w:w w:val="69"/>
          <w:rtl/>
        </w:rPr>
        <w:t>بغير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محنت</w:t>
      </w:r>
      <w:r>
        <w:rPr>
          <w:spacing w:val="-1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9"/>
          <w:rtl/>
        </w:rPr>
        <w:t>آسانيءَ</w:t>
      </w:r>
      <w:r>
        <w:rPr>
          <w:spacing w:val="-7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3"/>
          <w:rtl/>
        </w:rPr>
        <w:t xml:space="preserve"> </w:t>
      </w:r>
      <w:r>
        <w:rPr>
          <w:w w:val="69"/>
          <w:rtl/>
        </w:rPr>
        <w:t>ملندڙ</w:t>
      </w:r>
      <w:r>
        <w:rPr>
          <w:spacing w:val="-7"/>
          <w:rtl/>
        </w:rPr>
        <w:t xml:space="preserve"> </w:t>
      </w:r>
      <w:r>
        <w:rPr>
          <w:w w:val="69"/>
          <w:rtl/>
        </w:rPr>
        <w:t>قدرتي</w:t>
      </w:r>
      <w:r>
        <w:rPr>
          <w:spacing w:val="-3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جڙي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ٻوٽين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۽</w:t>
      </w:r>
      <w:r>
        <w:rPr>
          <w:spacing w:val="-9"/>
          <w:rtl/>
        </w:rPr>
        <w:t xml:space="preserve"> </w:t>
      </w:r>
      <w:r>
        <w:rPr>
          <w:w w:val="69"/>
          <w:rtl/>
        </w:rPr>
        <w:t xml:space="preserve">ٻين </w:t>
      </w:r>
      <w:r>
        <w:rPr>
          <w:w w:val="71"/>
          <w:rtl/>
        </w:rPr>
        <w:t>شين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منجهان</w:t>
      </w:r>
      <w:r>
        <w:rPr>
          <w:spacing w:val="-4"/>
          <w:rtl/>
        </w:rPr>
        <w:t xml:space="preserve"> </w:t>
      </w:r>
      <w:r>
        <w:rPr>
          <w:w w:val="71"/>
          <w:rtl/>
        </w:rPr>
        <w:t>ٺهندڙ</w:t>
      </w:r>
      <w:r>
        <w:rPr>
          <w:rtl/>
        </w:rPr>
        <w:t xml:space="preserve"> </w:t>
      </w:r>
      <w:r>
        <w:rPr>
          <w:w w:val="71"/>
          <w:rtl/>
        </w:rPr>
        <w:t>اهڙيون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شيون</w:t>
      </w:r>
      <w:r>
        <w:rPr>
          <w:spacing w:val="-3"/>
          <w:rtl/>
        </w:rPr>
        <w:t xml:space="preserve"> </w:t>
      </w:r>
      <w:r>
        <w:rPr>
          <w:w w:val="71"/>
          <w:rtl/>
        </w:rPr>
        <w:t>دوڪاندار</w:t>
      </w:r>
      <w:r>
        <w:rPr>
          <w:spacing w:val="-4"/>
          <w:rtl/>
        </w:rPr>
        <w:t xml:space="preserve"> </w:t>
      </w:r>
      <w:r>
        <w:rPr>
          <w:w w:val="71"/>
          <w:rtl/>
        </w:rPr>
        <w:t>وڏي</w:t>
      </w:r>
      <w:r>
        <w:rPr>
          <w:rtl/>
        </w:rPr>
        <w:t xml:space="preserve"> </w:t>
      </w:r>
      <w:r>
        <w:rPr>
          <w:w w:val="71"/>
          <w:rtl/>
        </w:rPr>
        <w:t>ڪاميابيءَ</w:t>
      </w:r>
      <w:r>
        <w:rPr>
          <w:spacing w:val="-4"/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وڪرو</w:t>
      </w:r>
      <w:r>
        <w:rPr>
          <w:w w:val="71"/>
        </w:rPr>
        <w:t>“</w:t>
      </w:r>
      <w:r>
        <w:rPr>
          <w:spacing w:val="-2"/>
          <w:rtl/>
        </w:rPr>
        <w:t xml:space="preserve"> </w:t>
      </w:r>
      <w:r>
        <w:rPr>
          <w:w w:val="71"/>
          <w:rtl/>
        </w:rPr>
        <w:t>ڪن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ٿا</w:t>
      </w:r>
      <w:r>
        <w:rPr>
          <w:rtl/>
        </w:rPr>
        <w:t xml:space="preserve"> </w:t>
      </w:r>
      <w:r>
        <w:rPr>
          <w:w w:val="71"/>
          <w:rtl/>
        </w:rPr>
        <w:t>۽</w:t>
      </w:r>
      <w:r>
        <w:rPr>
          <w:spacing w:val="-7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آمدني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وڌائن</w:t>
      </w:r>
      <w:r>
        <w:rPr>
          <w:rtl/>
        </w:rPr>
        <w:t xml:space="preserve"> </w:t>
      </w:r>
      <w:r>
        <w:rPr>
          <w:w w:val="71"/>
          <w:rtl/>
        </w:rPr>
        <w:t>ٿا</w:t>
      </w:r>
      <w:r>
        <w:rPr>
          <w:w w:val="71"/>
        </w:rPr>
        <w:t>.</w:t>
      </w:r>
      <w:r>
        <w:rPr>
          <w:spacing w:val="-4"/>
          <w:rtl/>
        </w:rPr>
        <w:t xml:space="preserve"> </w:t>
      </w:r>
      <w:r>
        <w:rPr>
          <w:w w:val="71"/>
          <w:rtl/>
        </w:rPr>
        <w:t>ڇو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ٿيندڙ شيون ايترو مهانگيون نه هونديون</w:t>
      </w:r>
      <w:r>
        <w:rPr>
          <w:spacing w:val="-12"/>
          <w:rtl/>
        </w:rPr>
        <w:t xml:space="preserve"> </w:t>
      </w:r>
      <w:r>
        <w:rPr>
          <w:w w:val="65"/>
          <w:rtl/>
        </w:rPr>
        <w:t>آهن، جيترو انهن کي سهڻو ۽ دلفريب ڪري</w:t>
      </w:r>
      <w:r>
        <w:rPr>
          <w:spacing w:val="-12"/>
          <w:rtl/>
        </w:rPr>
        <w:t xml:space="preserve"> </w:t>
      </w:r>
      <w:r>
        <w:rPr>
          <w:w w:val="65"/>
          <w:rtl/>
        </w:rPr>
        <w:t>پيش</w:t>
      </w:r>
      <w:r>
        <w:rPr>
          <w:spacing w:val="-10"/>
          <w:rtl/>
        </w:rPr>
        <w:t xml:space="preserve"> </w:t>
      </w:r>
      <w:r>
        <w:rPr>
          <w:w w:val="65"/>
          <w:rtl/>
        </w:rPr>
        <w:t xml:space="preserve">ڪيو ويندو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بس</w:t>
      </w:r>
      <w:r>
        <w:rPr>
          <w:spacing w:val="-1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محنت</w:t>
      </w:r>
      <w:r>
        <w:rPr>
          <w:w w:val="70"/>
        </w:rPr>
        <w:t>“</w:t>
      </w:r>
      <w:r>
        <w:rPr>
          <w:spacing w:val="-2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پوءِ</w:t>
      </w:r>
      <w:r>
        <w:rPr>
          <w:spacing w:val="-1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ڪمائڻ</w:t>
      </w:r>
      <w:r>
        <w:rPr>
          <w:w w:val="70"/>
        </w:rPr>
        <w:t>“</w:t>
      </w:r>
      <w:r>
        <w:rPr>
          <w:spacing w:val="-1"/>
          <w:rtl/>
        </w:rPr>
        <w:t xml:space="preserve"> </w:t>
      </w:r>
      <w:r>
        <w:rPr>
          <w:w w:val="70"/>
          <w:rtl/>
        </w:rPr>
        <w:t>به</w:t>
      </w:r>
      <w:r>
        <w:rPr>
          <w:spacing w:val="-2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1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روزي</w:t>
      </w:r>
      <w:r>
        <w:rPr>
          <w:w w:val="70"/>
        </w:rPr>
        <w:t>“</w:t>
      </w:r>
      <w:r>
        <w:rPr>
          <w:spacing w:val="11"/>
          <w:rtl/>
        </w:rPr>
        <w:t xml:space="preserve"> </w:t>
      </w:r>
      <w:r>
        <w:rPr>
          <w:w w:val="70"/>
          <w:rtl/>
        </w:rPr>
        <w:t>ڪمائڻ</w:t>
      </w:r>
      <w:r>
        <w:rPr>
          <w:spacing w:val="-5"/>
          <w:rtl/>
        </w:rPr>
        <w:t xml:space="preserve"> </w:t>
      </w:r>
      <w:r>
        <w:rPr>
          <w:w w:val="70"/>
          <w:rtl/>
        </w:rPr>
        <w:t>وارو</w:t>
      </w:r>
      <w:r>
        <w:rPr>
          <w:spacing w:val="-5"/>
          <w:rtl/>
        </w:rPr>
        <w:t xml:space="preserve"> </w:t>
      </w:r>
      <w:r>
        <w:rPr>
          <w:w w:val="70"/>
          <w:rtl/>
        </w:rPr>
        <w:t>بهترين</w:t>
      </w:r>
      <w:r>
        <w:rPr>
          <w:spacing w:val="-4"/>
          <w:rtl/>
        </w:rPr>
        <w:t xml:space="preserve"> </w:t>
      </w:r>
      <w:r>
        <w:rPr>
          <w:w w:val="70"/>
          <w:rtl/>
        </w:rPr>
        <w:t>طريقو</w:t>
      </w:r>
      <w:r>
        <w:rPr>
          <w:spacing w:val="1"/>
          <w:rtl/>
        </w:rPr>
        <w:t xml:space="preserve"> </w:t>
      </w:r>
      <w:r>
        <w:rPr>
          <w:w w:val="70"/>
          <w:rtl/>
        </w:rPr>
        <w:t>آهي</w:t>
      </w:r>
      <w:r>
        <w:rPr>
          <w:w w:val="70"/>
        </w:rPr>
        <w:t>.</w:t>
      </w:r>
      <w:r>
        <w:rPr>
          <w:spacing w:val="-1"/>
          <w:rtl/>
        </w:rPr>
        <w:t xml:space="preserve"> </w:t>
      </w:r>
      <w:r>
        <w:rPr>
          <w:w w:val="70"/>
          <w:rtl/>
        </w:rPr>
        <w:t>پر</w:t>
      </w:r>
      <w:r>
        <w:rPr>
          <w:spacing w:val="-1"/>
          <w:rtl/>
        </w:rPr>
        <w:t xml:space="preserve"> </w:t>
      </w:r>
      <w:r>
        <w:rPr>
          <w:w w:val="70"/>
          <w:rtl/>
        </w:rPr>
        <w:t>هتي</w:t>
      </w:r>
      <w:r>
        <w:rPr>
          <w:spacing w:val="-3"/>
          <w:rtl/>
        </w:rPr>
        <w:t xml:space="preserve"> </w:t>
      </w:r>
      <w:r>
        <w:rPr>
          <w:w w:val="70"/>
          <w:rtl/>
        </w:rPr>
        <w:t>اڄ</w:t>
      </w:r>
      <w:r>
        <w:rPr>
          <w:spacing w:val="-6"/>
          <w:rtl/>
        </w:rPr>
        <w:t xml:space="preserve"> </w:t>
      </w:r>
      <w:r>
        <w:rPr>
          <w:w w:val="70"/>
          <w:rtl/>
        </w:rPr>
        <w:t>هيڏي</w:t>
      </w:r>
    </w:p>
    <w:p w14:paraId="479A8B47">
      <w:pPr>
        <w:pStyle w:val="13"/>
        <w:spacing w:before="3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simplePos="0" relativeHeight="2518835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71120</wp:posOffset>
                </wp:positionV>
                <wp:extent cx="5772785" cy="55245"/>
                <wp:effectExtent l="0" t="0" r="0" b="0"/>
                <wp:wrapTopAndBottom/>
                <wp:docPr id="750" name="Graphic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0" o:spid="_x0000_s1026" o:spt="100" style="position:absolute;left:0pt;margin-left:70.55pt;margin-top:5.6pt;height:4.35pt;width:454.55pt;mso-position-horizontal-relative:page;mso-wrap-distance-bottom:0pt;mso-wrap-distance-top:0pt;z-index:-251432960;mso-width-relative:page;mso-height-relative:page;" fillcolor="#612322" filled="t" stroked="f" coordsize="5772785,55244" o:gfxdata="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mmArI2AAAAAoBAAAPAAAAAAAAAAEA&#10;IAAAACIAAABkcnMvZG93bnJldi54bWxQSwECFAAUAAAACACHTuJAgu6q5kgCAADzBQAADgAAAAAA&#10;AAABACAAAAAnAQAAZHJzL2Uyb0RvYy54bWxQSwUGAAAAAAYABgBZAQAA4Q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AE813CA">
      <w:pPr>
        <w:pStyle w:val="13"/>
        <w:spacing w:after="0"/>
        <w:rPr>
          <w:sz w:val="7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E4E2FB3">
      <w:pPr>
        <w:pStyle w:val="13"/>
        <w:spacing w:before="9"/>
        <w:rPr>
          <w:sz w:val="3"/>
        </w:rPr>
      </w:pPr>
    </w:p>
    <w:p w14:paraId="5D0C2FB2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52" name="Graphic 752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voV4DVAAAAAwEAAA8A&#10;AAAAAAAAAQAgAAAAIgAAAGRycy9kb3ducmV2LnhtbFBLAQIUABQAAAAIAIdO4kANhm2njAIAACMH&#10;AAAOAAAAAAAAAAEAIAAAACQBAABkcnMvZTJvRG9jLnhtbFBLBQYAAAAABgAGAFkBAAAiBgAAAAA=&#10;">
                <o:lock v:ext="edit" aspectratio="f"/>
                <v:shape id="Graphic 752" o:spid="_x0000_s1026" o:spt="100" style="position:absolute;left:0;top:0;height:40005;width:5737860;" fillcolor="#000000" filled="t" stroked="f" coordsize="5737860,40005" o:gfxdata="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bjPR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C151F00">
      <w:pPr>
        <w:pStyle w:val="13"/>
        <w:bidi/>
        <w:spacing w:before="257" w:line="264" w:lineRule="auto"/>
        <w:ind w:left="155" w:right="311" w:hanging="1"/>
        <w:jc w:val="left"/>
      </w:pPr>
      <w:r>
        <w:rPr>
          <w:w w:val="69"/>
          <w:rtl/>
        </w:rPr>
        <w:t>وڏي</w:t>
      </w:r>
      <w:r>
        <w:rPr>
          <w:spacing w:val="-4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تمهيد</w:t>
      </w:r>
      <w:r>
        <w:rPr>
          <w:w w:val="69"/>
        </w:rPr>
        <w:t>“</w:t>
      </w:r>
      <w:r>
        <w:rPr>
          <w:w w:val="69"/>
          <w:rtl/>
        </w:rPr>
        <w:t xml:space="preserve"> جو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مطلب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۽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مقصد هڪ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ٻيو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به آهي</w:t>
      </w:r>
      <w:r>
        <w:rPr>
          <w:w w:val="69"/>
        </w:rPr>
        <w:t>.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</w:t>
      </w:r>
      <w:r>
        <w:rPr>
          <w:spacing w:val="-44"/>
          <w:w w:val="69"/>
          <w:position w:val="1"/>
          <w:rtl/>
        </w:rPr>
        <w:t xml:space="preserve"> </w:t>
      </w:r>
      <w:r>
        <w:rPr>
          <w:w w:val="69"/>
          <w:rtl/>
        </w:rPr>
        <w:t>هو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هيءُ آهي ته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وٽ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اڃان تائين</w:t>
      </w:r>
      <w:r>
        <w:rPr>
          <w:spacing w:val="-4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سچائي</w:t>
      </w:r>
      <w:r>
        <w:rPr>
          <w:w w:val="69"/>
        </w:rPr>
        <w:t>“</w:t>
      </w:r>
      <w:r>
        <w:rPr>
          <w:w w:val="69"/>
          <w:rtl/>
        </w:rPr>
        <w:t xml:space="preserve"> ايترو غالب نه </w:t>
      </w:r>
      <w:r>
        <w:rPr>
          <w:w w:val="71"/>
          <w:rtl/>
        </w:rPr>
        <w:t>ٿي آهي، جو عام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ماڻهن جي</w:t>
      </w:r>
      <w:r>
        <w:rPr>
          <w:spacing w:val="-10"/>
          <w:rtl/>
        </w:rPr>
        <w:t xml:space="preserve"> </w:t>
      </w:r>
      <w:r>
        <w:rPr>
          <w:w w:val="71"/>
          <w:rtl/>
        </w:rPr>
        <w:t>مزاج کي بلند بڻائي</w:t>
      </w:r>
      <w:r>
        <w:rPr>
          <w:spacing w:val="-9"/>
          <w:rtl/>
        </w:rPr>
        <w:t xml:space="preserve"> </w:t>
      </w:r>
      <w:r>
        <w:rPr>
          <w:w w:val="71"/>
          <w:rtl/>
        </w:rPr>
        <w:t>سگهي</w:t>
      </w:r>
      <w:r>
        <w:rPr>
          <w:w w:val="71"/>
        </w:rPr>
        <w:t>.</w:t>
      </w:r>
      <w:r>
        <w:rPr>
          <w:w w:val="71"/>
          <w:rtl/>
        </w:rPr>
        <w:t xml:space="preserve"> اسان وٽ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اهڙين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فئڪٽرين جو اسٽينڊرڊ</w:t>
      </w:r>
      <w:r>
        <w:rPr>
          <w:spacing w:val="40"/>
          <w:rtl/>
        </w:rPr>
        <w:t xml:space="preserve"> </w:t>
      </w:r>
      <w:r>
        <w:rPr>
          <w:w w:val="71"/>
        </w:rPr>
        <w:t>(Industry</w:t>
      </w:r>
      <w:r>
        <w:rPr>
          <w:spacing w:val="40"/>
          <w:rtl/>
        </w:rPr>
        <w:t xml:space="preserve"> </w:t>
      </w:r>
      <w:r>
        <w:rPr>
          <w:w w:val="70"/>
        </w:rPr>
        <w:t>Standard)</w:t>
      </w:r>
      <w:r>
        <w:rPr>
          <w:rtl/>
        </w:rPr>
        <w:t xml:space="preserve"> </w:t>
      </w:r>
      <w:r>
        <w:rPr>
          <w:w w:val="70"/>
          <w:rtl/>
        </w:rPr>
        <w:t>يا</w:t>
      </w:r>
      <w:r>
        <w:rPr>
          <w:spacing w:val="-6"/>
          <w:rtl/>
        </w:rPr>
        <w:t xml:space="preserve"> </w:t>
      </w:r>
      <w:r>
        <w:rPr>
          <w:w w:val="70"/>
          <w:rtl/>
        </w:rPr>
        <w:t>ڪو</w:t>
      </w:r>
      <w:r>
        <w:rPr>
          <w:rtl/>
        </w:rPr>
        <w:t xml:space="preserve"> </w:t>
      </w:r>
      <w:r>
        <w:rPr>
          <w:w w:val="70"/>
          <w:rtl/>
        </w:rPr>
        <w:t>قاعدو</w:t>
      </w:r>
      <w:r>
        <w:rPr>
          <w:rtl/>
        </w:rPr>
        <w:t xml:space="preserve"> </w:t>
      </w:r>
      <w:r>
        <w:rPr>
          <w:w w:val="70"/>
          <w:rtl/>
        </w:rPr>
        <w:t>قانون</w:t>
      </w:r>
      <w:r>
        <w:rPr>
          <w:rtl/>
        </w:rPr>
        <w:t xml:space="preserve"> </w:t>
      </w:r>
      <w:r>
        <w:rPr>
          <w:w w:val="70"/>
          <w:rtl/>
        </w:rPr>
        <w:t>اهڙو</w:t>
      </w:r>
      <w:r>
        <w:rPr>
          <w:spacing w:val="-2"/>
          <w:rtl/>
        </w:rPr>
        <w:t xml:space="preserve"> </w:t>
      </w:r>
      <w:r>
        <w:rPr>
          <w:w w:val="70"/>
          <w:rtl/>
        </w:rPr>
        <w:t>نه</w:t>
      </w:r>
      <w:r>
        <w:rPr>
          <w:rtl/>
        </w:rPr>
        <w:t xml:space="preserve"> </w:t>
      </w:r>
      <w:r>
        <w:rPr>
          <w:w w:val="70"/>
          <w:rtl/>
        </w:rPr>
        <w:t>بڻايو</w:t>
      </w:r>
      <w:r>
        <w:rPr>
          <w:rtl/>
        </w:rPr>
        <w:t xml:space="preserve"> </w:t>
      </w:r>
      <w:r>
        <w:rPr>
          <w:w w:val="70"/>
          <w:rtl/>
        </w:rPr>
        <w:t>ويو</w:t>
      </w:r>
      <w:r>
        <w:rPr>
          <w:spacing w:val="-1"/>
          <w:rtl/>
        </w:rPr>
        <w:t xml:space="preserve"> </w:t>
      </w:r>
      <w:r>
        <w:rPr>
          <w:w w:val="70"/>
          <w:rtl/>
        </w:rPr>
        <w:t>آهي</w:t>
      </w:r>
      <w:r>
        <w:rPr>
          <w:spacing w:val="-5"/>
          <w:rtl/>
        </w:rPr>
        <w:t xml:space="preserve"> </w:t>
      </w:r>
      <w:r>
        <w:rPr>
          <w:w w:val="70"/>
          <w:rtl/>
        </w:rPr>
        <w:t>جيڪو</w:t>
      </w:r>
      <w:r>
        <w:rPr>
          <w:spacing w:val="-4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نهن</w:t>
      </w:r>
      <w:r>
        <w:rPr>
          <w:spacing w:val="-6"/>
          <w:rtl/>
        </w:rPr>
        <w:t xml:space="preserve"> </w:t>
      </w:r>
      <w:r>
        <w:rPr>
          <w:w w:val="70"/>
          <w:rtl/>
        </w:rPr>
        <w:t>سڀني</w:t>
      </w:r>
      <w:r>
        <w:rPr>
          <w:spacing w:val="-6"/>
          <w:rtl/>
        </w:rPr>
        <w:t xml:space="preserve"> </w:t>
      </w:r>
      <w:r>
        <w:rPr>
          <w:w w:val="70"/>
          <w:rtl/>
        </w:rPr>
        <w:t>ڳالهين</w:t>
      </w:r>
      <w:r>
        <w:rPr>
          <w:spacing w:val="-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"/>
          <w:rtl/>
        </w:rPr>
        <w:t xml:space="preserve"> </w:t>
      </w:r>
      <w:r>
        <w:rPr>
          <w:w w:val="70"/>
          <w:rtl/>
        </w:rPr>
        <w:t>مطمئن</w:t>
      </w:r>
      <w:r>
        <w:rPr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4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7"/>
          <w:rtl/>
        </w:rPr>
        <w:t xml:space="preserve"> </w:t>
      </w:r>
      <w:r>
        <w:rPr>
          <w:w w:val="70"/>
          <w:rtl/>
        </w:rPr>
        <w:t xml:space="preserve">هجي </w:t>
      </w:r>
      <w:r>
        <w:rPr>
          <w:w w:val="69"/>
          <w:rtl/>
        </w:rPr>
        <w:t>جنهن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سان</w:t>
      </w:r>
      <w:r>
        <w:rPr>
          <w:rtl/>
        </w:rPr>
        <w:t xml:space="preserve"> </w:t>
      </w:r>
      <w:r>
        <w:rPr>
          <w:w w:val="69"/>
          <w:rtl/>
        </w:rPr>
        <w:t>عام</w:t>
      </w:r>
      <w:r>
        <w:rPr>
          <w:spacing w:val="-7"/>
          <w:rtl/>
        </w:rPr>
        <w:t xml:space="preserve"> </w:t>
      </w:r>
      <w:r>
        <w:rPr>
          <w:w w:val="69"/>
          <w:rtl/>
        </w:rPr>
        <w:t>ماڻهوءَ</w:t>
      </w:r>
      <w:r>
        <w:rPr>
          <w:spacing w:val="-4"/>
          <w:rtl/>
        </w:rPr>
        <w:t xml:space="preserve"> </w:t>
      </w:r>
      <w:r>
        <w:rPr>
          <w:w w:val="69"/>
          <w:rtl/>
        </w:rPr>
        <w:t>جي</w:t>
      </w:r>
      <w:r>
        <w:rPr>
          <w:spacing w:val="-8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صحت</w:t>
      </w:r>
      <w:r>
        <w:rPr>
          <w:w w:val="69"/>
        </w:rPr>
        <w:t>“</w:t>
      </w:r>
      <w:r>
        <w:rPr>
          <w:spacing w:val="12"/>
          <w:rtl/>
        </w:rPr>
        <w:t xml:space="preserve"> </w:t>
      </w:r>
      <w:r>
        <w:rPr>
          <w:w w:val="69"/>
          <w:rtl/>
        </w:rPr>
        <w:t>سان</w:t>
      </w:r>
      <w:r>
        <w:rPr>
          <w:spacing w:val="-2"/>
          <w:rtl/>
        </w:rPr>
        <w:t xml:space="preserve"> </w:t>
      </w:r>
      <w:r>
        <w:rPr>
          <w:w w:val="69"/>
          <w:rtl/>
        </w:rPr>
        <w:t>هٿ</w:t>
      </w:r>
      <w:r>
        <w:rPr>
          <w:spacing w:val="-2"/>
          <w:rtl/>
        </w:rPr>
        <w:t xml:space="preserve"> </w:t>
      </w:r>
      <w:r>
        <w:rPr>
          <w:w w:val="69"/>
          <w:rtl/>
        </w:rPr>
        <w:t>چراند</w:t>
      </w:r>
      <w:r>
        <w:rPr>
          <w:spacing w:val="-8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1"/>
          <w:rtl/>
        </w:rPr>
        <w:t xml:space="preserve"> </w:t>
      </w:r>
      <w:r>
        <w:rPr>
          <w:w w:val="69"/>
          <w:rtl/>
        </w:rPr>
        <w:t>ٿئي</w:t>
      </w:r>
      <w:r>
        <w:rPr>
          <w:w w:val="69"/>
        </w:rPr>
        <w:t>.</w:t>
      </w:r>
      <w:r>
        <w:rPr>
          <w:spacing w:val="-6"/>
          <w:rtl/>
        </w:rPr>
        <w:t xml:space="preserve"> </w:t>
      </w:r>
      <w:r>
        <w:rPr>
          <w:w w:val="69"/>
          <w:rtl/>
        </w:rPr>
        <w:t>ڇو</w:t>
      </w:r>
      <w:r>
        <w:rPr>
          <w:spacing w:val="-3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اهڙيون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ڪيتريون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شيون</w:t>
      </w:r>
      <w:r>
        <w:rPr>
          <w:spacing w:val="-4"/>
          <w:rtl/>
        </w:rPr>
        <w:t xml:space="preserve"> </w:t>
      </w:r>
      <w:r>
        <w:rPr>
          <w:w w:val="69"/>
          <w:rtl/>
        </w:rPr>
        <w:t>انهن</w:t>
      </w:r>
      <w:r>
        <w:rPr>
          <w:spacing w:val="-6"/>
          <w:rtl/>
        </w:rPr>
        <w:t xml:space="preserve"> </w:t>
      </w:r>
      <w:r>
        <w:rPr>
          <w:w w:val="69"/>
          <w:rtl/>
        </w:rPr>
        <w:t>سينگار</w:t>
      </w:r>
      <w:r>
        <w:rPr>
          <w:spacing w:val="-6"/>
          <w:rtl/>
        </w:rPr>
        <w:t xml:space="preserve"> </w:t>
      </w:r>
      <w:r>
        <w:rPr>
          <w:w w:val="69"/>
          <w:rtl/>
        </w:rPr>
        <w:t>واري</w:t>
      </w:r>
      <w:r>
        <w:rPr>
          <w:rtl/>
        </w:rPr>
        <w:t xml:space="preserve"> </w:t>
      </w:r>
      <w:r>
        <w:rPr>
          <w:w w:val="70"/>
          <w:rtl/>
        </w:rPr>
        <w:t>شين</w:t>
      </w:r>
      <w:r>
        <w:rPr>
          <w:spacing w:val="13"/>
          <w:rtl/>
        </w:rPr>
        <w:t xml:space="preserve"> </w:t>
      </w:r>
      <w:r>
        <w:rPr>
          <w:w w:val="70"/>
          <w:rtl/>
        </w:rPr>
        <w:t>منجهه</w:t>
      </w:r>
      <w:r>
        <w:rPr>
          <w:spacing w:val="15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14"/>
          <w:rtl/>
        </w:rPr>
        <w:t xml:space="preserve"> </w:t>
      </w:r>
      <w:r>
        <w:rPr>
          <w:w w:val="70"/>
          <w:rtl/>
        </w:rPr>
        <w:t>ٿين</w:t>
      </w:r>
      <w:r>
        <w:rPr>
          <w:spacing w:val="14"/>
          <w:rtl/>
        </w:rPr>
        <w:t xml:space="preserve"> </w:t>
      </w:r>
      <w:r>
        <w:rPr>
          <w:w w:val="70"/>
          <w:rtl/>
        </w:rPr>
        <w:t>ٿيون</w:t>
      </w:r>
      <w:r>
        <w:rPr>
          <w:spacing w:val="14"/>
          <w:rtl/>
        </w:rPr>
        <w:t xml:space="preserve"> </w:t>
      </w:r>
      <w:r>
        <w:rPr>
          <w:w w:val="70"/>
          <w:rtl/>
        </w:rPr>
        <w:t>جن</w:t>
      </w:r>
      <w:r>
        <w:rPr>
          <w:spacing w:val="15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16"/>
          <w:rtl/>
        </w:rPr>
        <w:t xml:space="preserve"> </w:t>
      </w:r>
      <w:r>
        <w:rPr>
          <w:w w:val="70"/>
          <w:rtl/>
        </w:rPr>
        <w:t>صحيح</w:t>
      </w:r>
      <w:r>
        <w:rPr>
          <w:spacing w:val="17"/>
          <w:rtl/>
        </w:rPr>
        <w:t xml:space="preserve"> </w:t>
      </w:r>
      <w:r>
        <w:rPr>
          <w:w w:val="70"/>
          <w:rtl/>
        </w:rPr>
        <w:t>نموني</w:t>
      </w:r>
      <w:r>
        <w:rPr>
          <w:spacing w:val="15"/>
          <w:rtl/>
        </w:rPr>
        <w:t xml:space="preserve"> </w:t>
      </w:r>
      <w:r>
        <w:rPr>
          <w:w w:val="70"/>
          <w:rtl/>
        </w:rPr>
        <w:t>استعمال</w:t>
      </w:r>
      <w:r>
        <w:rPr>
          <w:spacing w:val="20"/>
          <w:rtl/>
        </w:rPr>
        <w:t xml:space="preserve"> </w:t>
      </w:r>
      <w:r>
        <w:rPr>
          <w:w w:val="70"/>
          <w:rtl/>
        </w:rPr>
        <w:t>ڪندڙ</w:t>
      </w:r>
      <w:r>
        <w:rPr>
          <w:spacing w:val="15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17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ڄاڻ</w:t>
      </w:r>
      <w:r>
        <w:rPr>
          <w:w w:val="70"/>
        </w:rPr>
        <w:t>“</w:t>
      </w:r>
      <w:r>
        <w:rPr>
          <w:spacing w:val="19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13"/>
          <w:rtl/>
        </w:rPr>
        <w:t xml:space="preserve"> </w:t>
      </w:r>
      <w:r>
        <w:rPr>
          <w:w w:val="70"/>
          <w:rtl/>
        </w:rPr>
        <w:t>ڏيڻ</w:t>
      </w:r>
      <w:r>
        <w:rPr>
          <w:spacing w:val="15"/>
          <w:rtl/>
        </w:rPr>
        <w:t xml:space="preserve"> </w:t>
      </w:r>
      <w:r>
        <w:rPr>
          <w:w w:val="70"/>
          <w:rtl/>
        </w:rPr>
        <w:t>گاهڪ</w:t>
      </w:r>
      <w:r>
        <w:rPr>
          <w:spacing w:val="27"/>
          <w:rtl/>
        </w:rPr>
        <w:t xml:space="preserve"> </w:t>
      </w:r>
      <w:r>
        <w:rPr>
          <w:w w:val="70"/>
        </w:rPr>
        <w:t>(Users)</w:t>
      </w:r>
      <w:r>
        <w:rPr>
          <w:w w:val="70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صحت</w:t>
      </w:r>
      <w:r>
        <w:rPr>
          <w:spacing w:val="-8"/>
          <w:rtl/>
        </w:rPr>
        <w:t xml:space="preserve"> </w:t>
      </w:r>
      <w:r>
        <w:rPr>
          <w:w w:val="71"/>
          <w:rtl/>
        </w:rPr>
        <w:t>۽</w:t>
      </w:r>
      <w:r>
        <w:rPr>
          <w:spacing w:val="-8"/>
          <w:rtl/>
        </w:rPr>
        <w:t xml:space="preserve"> </w:t>
      </w:r>
      <w:r>
        <w:rPr>
          <w:w w:val="71"/>
          <w:rtl/>
        </w:rPr>
        <w:t>تندرستي</w:t>
      </w:r>
      <w:r>
        <w:rPr>
          <w:w w:val="71"/>
        </w:rPr>
        <w:t>“</w:t>
      </w:r>
      <w:r>
        <w:rPr>
          <w:rtl/>
        </w:rPr>
        <w:t xml:space="preserve"> </w:t>
      </w:r>
      <w:r>
        <w:rPr>
          <w:w w:val="71"/>
          <w:rtl/>
        </w:rPr>
        <w:t>سان</w:t>
      </w:r>
      <w:r>
        <w:rPr>
          <w:spacing w:val="-10"/>
          <w:rtl/>
        </w:rPr>
        <w:t xml:space="preserve"> </w:t>
      </w:r>
      <w:r>
        <w:rPr>
          <w:w w:val="71"/>
          <w:rtl/>
        </w:rPr>
        <w:t>ڄڻ</w:t>
      </w:r>
      <w:r>
        <w:rPr>
          <w:spacing w:val="-7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6"/>
          <w:rtl/>
        </w:rPr>
        <w:t xml:space="preserve"> </w:t>
      </w:r>
      <w:r>
        <w:rPr>
          <w:w w:val="71"/>
          <w:rtl/>
        </w:rPr>
        <w:t>هڪ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مذاق</w:t>
      </w:r>
      <w:r>
        <w:rPr>
          <w:spacing w:val="-8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rtl/>
        </w:rPr>
        <w:t xml:space="preserve"> </w:t>
      </w:r>
      <w:r>
        <w:rPr>
          <w:w w:val="71"/>
          <w:rtl/>
        </w:rPr>
        <w:t>برابر</w:t>
      </w:r>
      <w:r>
        <w:rPr>
          <w:spacing w:val="-5"/>
          <w:rtl/>
        </w:rPr>
        <w:t xml:space="preserve"> </w:t>
      </w:r>
      <w:r>
        <w:rPr>
          <w:w w:val="71"/>
          <w:rtl/>
        </w:rPr>
        <w:t>آهي</w:t>
      </w:r>
      <w:r>
        <w:rPr>
          <w:spacing w:val="-3"/>
          <w:rtl/>
        </w:rPr>
        <w:t xml:space="preserve"> </w:t>
      </w:r>
      <w:r>
        <w:rPr>
          <w:w w:val="71"/>
          <w:rtl/>
        </w:rPr>
        <w:t>۽</w:t>
      </w:r>
      <w:r>
        <w:rPr>
          <w:spacing w:val="-10"/>
          <w:rtl/>
        </w:rPr>
        <w:t xml:space="preserve"> </w:t>
      </w:r>
      <w:r>
        <w:rPr>
          <w:w w:val="71"/>
          <w:rtl/>
        </w:rPr>
        <w:t>بعض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اوقات</w:t>
      </w:r>
      <w:r>
        <w:rPr>
          <w:spacing w:val="-7"/>
          <w:rtl/>
        </w:rPr>
        <w:t xml:space="preserve"> </w:t>
      </w:r>
      <w:r>
        <w:rPr>
          <w:w w:val="71"/>
          <w:rtl/>
        </w:rPr>
        <w:t>ننڍڙين</w:t>
      </w:r>
      <w:r>
        <w:rPr>
          <w:spacing w:val="-7"/>
          <w:rtl/>
        </w:rPr>
        <w:t xml:space="preserve"> </w:t>
      </w:r>
      <w:r>
        <w:rPr>
          <w:w w:val="71"/>
          <w:rtl/>
        </w:rPr>
        <w:t>غلطين</w:t>
      </w:r>
      <w:r>
        <w:rPr>
          <w:spacing w:val="-11"/>
          <w:rtl/>
        </w:rPr>
        <w:t xml:space="preserve"> </w:t>
      </w:r>
      <w:r>
        <w:rPr>
          <w:w w:val="71"/>
          <w:rtl/>
        </w:rPr>
        <w:t>پويان</w:t>
      </w:r>
      <w:r>
        <w:rPr>
          <w:spacing w:val="-8"/>
          <w:rtl/>
        </w:rPr>
        <w:t xml:space="preserve"> </w:t>
      </w:r>
      <w:r>
        <w:rPr>
          <w:w w:val="71"/>
          <w:rtl/>
        </w:rPr>
        <w:t>استعمال ڪندڙ چمڙيءَ جي خطرناڪ بيمارين جي وَرَ چڙهي وڃن ٿا ۽ بيحد نقصان سهڻو پوين ٿو</w:t>
      </w:r>
      <w:r>
        <w:rPr>
          <w:w w:val="71"/>
        </w:rPr>
        <w:t>.</w:t>
      </w:r>
    </w:p>
    <w:p w14:paraId="51FA67A5">
      <w:pPr>
        <w:pStyle w:val="13"/>
        <w:bidi/>
        <w:spacing w:line="264" w:lineRule="auto"/>
        <w:ind w:left="148" w:right="312" w:firstLine="721"/>
        <w:jc w:val="left"/>
      </w:pPr>
      <w:r>
        <w:rPr>
          <w:w w:val="66"/>
          <w:rtl/>
        </w:rPr>
        <w:t>سڀ کان پهرين ملڪ ۾ اهڙي فئڪٽرين جي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مالڪن تي قانون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نافذ ڪرڻ وارن جو فرض آهي ته قانون لاڳو</w:t>
      </w:r>
      <w:r>
        <w:rPr>
          <w:spacing w:val="40"/>
          <w:rtl/>
        </w:rPr>
        <w:t xml:space="preserve"> </w:t>
      </w:r>
      <w:r>
        <w:rPr>
          <w:w w:val="71"/>
          <w:rtl/>
        </w:rPr>
        <w:t>ڪن۽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جيڪو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ا</w:t>
      </w:r>
      <w:r>
        <w:rPr>
          <w:spacing w:val="-45"/>
          <w:w w:val="71"/>
          <w:position w:val="1"/>
          <w:rtl/>
        </w:rPr>
        <w:t xml:space="preserve"> </w:t>
      </w:r>
      <w:r>
        <w:rPr>
          <w:w w:val="71"/>
          <w:rtl/>
        </w:rPr>
        <w:t>نهنتي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عمل</w:t>
      </w:r>
      <w:r>
        <w:rPr>
          <w:spacing w:val="-13"/>
          <w:w w:val="71"/>
          <w:rtl/>
        </w:rPr>
        <w:t xml:space="preserve"> </w:t>
      </w:r>
      <w:r>
        <w:rPr>
          <w:w w:val="71"/>
          <w:rtl/>
        </w:rPr>
        <w:t>نه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ڪري</w:t>
      </w:r>
      <w:r>
        <w:rPr>
          <w:spacing w:val="-8"/>
          <w:w w:val="71"/>
          <w:rtl/>
        </w:rPr>
        <w:t xml:space="preserve"> </w:t>
      </w:r>
      <w:r>
        <w:rPr>
          <w:w w:val="71"/>
          <w:rtl/>
        </w:rPr>
        <w:t>ته</w:t>
      </w:r>
      <w:r>
        <w:rPr>
          <w:spacing w:val="-13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قانوني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ڪارروائي</w:t>
      </w:r>
      <w:r>
        <w:rPr>
          <w:w w:val="71"/>
        </w:rPr>
        <w:t>“</w:t>
      </w:r>
      <w:r>
        <w:rPr>
          <w:w w:val="71"/>
          <w:rtl/>
        </w:rPr>
        <w:t>ڪئي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وڃي</w:t>
      </w:r>
      <w:r>
        <w:rPr>
          <w:w w:val="71"/>
        </w:rPr>
        <w:t>.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ڪنهن</w:t>
      </w:r>
      <w:r>
        <w:rPr>
          <w:spacing w:val="-10"/>
          <w:w w:val="71"/>
          <w:rtl/>
        </w:rPr>
        <w:t xml:space="preserve"> </w:t>
      </w:r>
      <w:r>
        <w:rPr>
          <w:w w:val="71"/>
          <w:rtl/>
        </w:rPr>
        <w:t>به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شيءِ</w:t>
      </w:r>
      <w:r>
        <w:rPr>
          <w:spacing w:val="-9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spacing w:val="-13"/>
          <w:w w:val="71"/>
          <w:rtl/>
        </w:rPr>
        <w:t xml:space="preserve"> </w:t>
      </w:r>
      <w:r>
        <w:rPr>
          <w:w w:val="71"/>
        </w:rPr>
        <w:t>”</w:t>
      </w:r>
      <w:r>
        <w:rPr>
          <w:w w:val="71"/>
          <w:rtl/>
        </w:rPr>
        <w:t>معياري</w:t>
      </w:r>
      <w:r>
        <w:rPr>
          <w:w w:val="71"/>
        </w:rPr>
        <w:t>(Standard)“</w:t>
      </w:r>
      <w:r>
        <w:rPr>
          <w:w w:val="71"/>
          <w:rtl/>
        </w:rPr>
        <w:t xml:space="preserve"> </w:t>
      </w:r>
      <w:r>
        <w:rPr>
          <w:w w:val="64"/>
          <w:rtl/>
        </w:rPr>
        <w:t>بڻائڻ لاءِ ضروري آهي ته معياري نموني</w:t>
      </w:r>
      <w:r>
        <w:rPr>
          <w:spacing w:val="-1"/>
          <w:w w:val="64"/>
          <w:rtl/>
        </w:rPr>
        <w:t xml:space="preserve"> </w:t>
      </w:r>
      <w:r>
        <w:rPr>
          <w:w w:val="64"/>
          <w:rtl/>
        </w:rPr>
        <w:t>شين کي، عالمي معيار</w:t>
      </w:r>
      <w:r>
        <w:rPr>
          <w:spacing w:val="-4"/>
          <w:w w:val="64"/>
          <w:rtl/>
        </w:rPr>
        <w:t xml:space="preserve"> </w:t>
      </w:r>
      <w:r>
        <w:rPr>
          <w:w w:val="64"/>
          <w:rtl/>
        </w:rPr>
        <w:t>مطابق استعمال ڪيون وڃي</w:t>
      </w:r>
      <w:r>
        <w:rPr>
          <w:w w:val="64"/>
        </w:rPr>
        <w:t>.</w:t>
      </w:r>
      <w:r>
        <w:rPr>
          <w:w w:val="64"/>
          <w:rtl/>
        </w:rPr>
        <w:t xml:space="preserve"> سائنسي ٽيڪنالاجي کي</w:t>
      </w:r>
      <w:r>
        <w:rPr>
          <w:spacing w:val="40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19"/>
          <w:rtl/>
        </w:rPr>
        <w:t xml:space="preserve"> </w:t>
      </w:r>
      <w:r>
        <w:rPr>
          <w:w w:val="68"/>
          <w:rtl/>
        </w:rPr>
        <w:t>ڪندي،</w:t>
      </w:r>
      <w:r>
        <w:rPr>
          <w:spacing w:val="15"/>
          <w:rtl/>
        </w:rPr>
        <w:t xml:space="preserve"> </w:t>
      </w:r>
      <w:r>
        <w:rPr>
          <w:w w:val="68"/>
          <w:rtl/>
        </w:rPr>
        <w:t>سائنسي</w:t>
      </w:r>
      <w:r>
        <w:rPr>
          <w:spacing w:val="16"/>
          <w:rtl/>
        </w:rPr>
        <w:t xml:space="preserve"> </w:t>
      </w:r>
      <w:r>
        <w:rPr>
          <w:w w:val="68"/>
          <w:rtl/>
        </w:rPr>
        <w:t>عالمي</w:t>
      </w:r>
      <w:r>
        <w:rPr>
          <w:spacing w:val="14"/>
          <w:rtl/>
        </w:rPr>
        <w:t xml:space="preserve"> </w:t>
      </w:r>
      <w:r>
        <w:rPr>
          <w:w w:val="68"/>
          <w:rtl/>
        </w:rPr>
        <w:t>معيار</w:t>
      </w:r>
      <w:r>
        <w:rPr>
          <w:spacing w:val="14"/>
          <w:rtl/>
        </w:rPr>
        <w:t xml:space="preserve"> </w:t>
      </w:r>
      <w:r>
        <w:rPr>
          <w:w w:val="68"/>
          <w:rtl/>
        </w:rPr>
        <w:t>مطابق</w:t>
      </w:r>
      <w:r>
        <w:rPr>
          <w:spacing w:val="13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جدول</w:t>
      </w:r>
      <w:r>
        <w:rPr>
          <w:w w:val="68"/>
        </w:rPr>
        <w:t>“</w:t>
      </w:r>
      <w:r>
        <w:rPr>
          <w:spacing w:val="19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18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15"/>
          <w:rtl/>
        </w:rPr>
        <w:t xml:space="preserve"> </w:t>
      </w:r>
      <w:r>
        <w:rPr>
          <w:w w:val="68"/>
          <w:rtl/>
        </w:rPr>
        <w:t>ڪندي</w:t>
      </w:r>
      <w:r>
        <w:rPr>
          <w:spacing w:val="14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ماپ</w:t>
      </w:r>
      <w:r>
        <w:rPr>
          <w:spacing w:val="22"/>
          <w:rtl/>
        </w:rPr>
        <w:t xml:space="preserve"> </w:t>
      </w:r>
      <w:r>
        <w:rPr>
          <w:w w:val="68"/>
          <w:rtl/>
        </w:rPr>
        <w:t>۽</w:t>
      </w:r>
      <w:r>
        <w:rPr>
          <w:spacing w:val="18"/>
          <w:rtl/>
        </w:rPr>
        <w:t xml:space="preserve"> </w:t>
      </w:r>
      <w:r>
        <w:rPr>
          <w:w w:val="68"/>
          <w:rtl/>
        </w:rPr>
        <w:t>تور</w:t>
      </w:r>
      <w:r>
        <w:rPr>
          <w:w w:val="68"/>
        </w:rPr>
        <w:t>“</w:t>
      </w:r>
      <w:r>
        <w:rPr>
          <w:spacing w:val="19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14"/>
          <w:rtl/>
        </w:rPr>
        <w:t xml:space="preserve"> </w:t>
      </w:r>
      <w:r>
        <w:rPr>
          <w:w w:val="68"/>
          <w:rtl/>
        </w:rPr>
        <w:t>معيار</w:t>
      </w:r>
      <w:r>
        <w:rPr>
          <w:spacing w:val="16"/>
          <w:rtl/>
        </w:rPr>
        <w:t xml:space="preserve"> </w:t>
      </w:r>
      <w:r>
        <w:rPr>
          <w:w w:val="68"/>
          <w:rtl/>
        </w:rPr>
        <w:t>قائم</w:t>
      </w:r>
      <w:r>
        <w:rPr>
          <w:spacing w:val="15"/>
          <w:rtl/>
        </w:rPr>
        <w:t xml:space="preserve"> </w:t>
      </w:r>
      <w:r>
        <w:rPr>
          <w:w w:val="68"/>
          <w:rtl/>
        </w:rPr>
        <w:t xml:space="preserve">ڪيو </w:t>
      </w:r>
      <w:r>
        <w:rPr>
          <w:w w:val="62"/>
          <w:rtl/>
        </w:rPr>
        <w:t>وڃي</w:t>
      </w:r>
      <w:r>
        <w:rPr>
          <w:w w:val="62"/>
        </w:rPr>
        <w:t>.</w:t>
      </w:r>
      <w:r>
        <w:rPr>
          <w:w w:val="62"/>
          <w:rtl/>
        </w:rPr>
        <w:t xml:space="preserve"> </w:t>
      </w:r>
      <w:r>
        <w:rPr>
          <w:w w:val="62"/>
        </w:rPr>
        <w:t>”</w:t>
      </w:r>
      <w:r>
        <w:rPr>
          <w:w w:val="62"/>
          <w:rtl/>
        </w:rPr>
        <w:t>قدرتي</w:t>
      </w:r>
      <w:r>
        <w:rPr>
          <w:w w:val="62"/>
        </w:rPr>
        <w:t>“</w:t>
      </w:r>
      <w:r>
        <w:rPr>
          <w:spacing w:val="-15"/>
          <w:rtl/>
        </w:rPr>
        <w:t xml:space="preserve"> </w:t>
      </w:r>
      <w:r>
        <w:rPr>
          <w:w w:val="62"/>
          <w:rtl/>
        </w:rPr>
        <w:t>جڙيون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ٻوٽيون،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گل، ٻوٽا ۽</w:t>
      </w:r>
      <w:r>
        <w:rPr>
          <w:spacing w:val="-5"/>
          <w:w w:val="62"/>
          <w:rtl/>
        </w:rPr>
        <w:t xml:space="preserve"> </w:t>
      </w:r>
      <w:r>
        <w:rPr>
          <w:w w:val="62"/>
          <w:rtl/>
        </w:rPr>
        <w:t>ٻيون جيڪي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31"/>
          <w:rtl/>
        </w:rPr>
        <w:t xml:space="preserve"> </w:t>
      </w:r>
      <w:r>
        <w:rPr>
          <w:w w:val="62"/>
          <w:rtl/>
        </w:rPr>
        <w:t>شيون استعمال ڪيون وڃن ته ا</w:t>
      </w:r>
      <w:r>
        <w:rPr>
          <w:spacing w:val="-40"/>
          <w:w w:val="62"/>
          <w:position w:val="1"/>
          <w:rtl/>
        </w:rPr>
        <w:t xml:space="preserve"> </w:t>
      </w:r>
      <w:r>
        <w:rPr>
          <w:w w:val="62"/>
          <w:rtl/>
        </w:rPr>
        <w:t>نهن</w:t>
      </w:r>
      <w:r>
        <w:rPr>
          <w:spacing w:val="-1"/>
          <w:w w:val="62"/>
          <w:rtl/>
        </w:rPr>
        <w:t xml:space="preserve"> </w:t>
      </w:r>
      <w:r>
        <w:rPr>
          <w:w w:val="62"/>
          <w:rtl/>
        </w:rPr>
        <w:t>کي پهريان</w:t>
      </w:r>
      <w:r>
        <w:rPr>
          <w:spacing w:val="-3"/>
          <w:w w:val="62"/>
          <w:rtl/>
        </w:rPr>
        <w:t xml:space="preserve"> </w:t>
      </w:r>
      <w:r>
        <w:rPr>
          <w:w w:val="62"/>
          <w:rtl/>
        </w:rPr>
        <w:t>عالمي معيار</w:t>
      </w:r>
      <w:r>
        <w:rPr>
          <w:spacing w:val="40"/>
          <w:rtl/>
        </w:rPr>
        <w:t xml:space="preserve"> </w:t>
      </w:r>
      <w:r>
        <w:rPr>
          <w:w w:val="67"/>
          <w:rtl/>
        </w:rPr>
        <w:t>مطابق</w:t>
      </w:r>
      <w:r>
        <w:rPr>
          <w:spacing w:val="21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ماپ</w:t>
      </w:r>
      <w:r>
        <w:rPr>
          <w:spacing w:val="25"/>
          <w:rtl/>
        </w:rPr>
        <w:t xml:space="preserve"> </w:t>
      </w:r>
      <w:r>
        <w:rPr>
          <w:w w:val="67"/>
          <w:rtl/>
        </w:rPr>
        <w:t>تور</w:t>
      </w:r>
      <w:r>
        <w:rPr>
          <w:w w:val="67"/>
        </w:rPr>
        <w:t>“</w:t>
      </w:r>
      <w:r>
        <w:rPr>
          <w:spacing w:val="29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25"/>
          <w:rtl/>
        </w:rPr>
        <w:t xml:space="preserve"> </w:t>
      </w:r>
      <w:r>
        <w:rPr>
          <w:w w:val="67"/>
          <w:rtl/>
        </w:rPr>
        <w:t>استعمال</w:t>
      </w:r>
      <w:r>
        <w:rPr>
          <w:spacing w:val="23"/>
          <w:rtl/>
        </w:rPr>
        <w:t xml:space="preserve"> </w:t>
      </w:r>
      <w:r>
        <w:rPr>
          <w:w w:val="67"/>
          <w:rtl/>
        </w:rPr>
        <w:t>ڪرڻ</w:t>
      </w:r>
      <w:r>
        <w:rPr>
          <w:spacing w:val="24"/>
          <w:rtl/>
        </w:rPr>
        <w:t xml:space="preserve"> </w:t>
      </w:r>
      <w:r>
        <w:rPr>
          <w:w w:val="67"/>
          <w:rtl/>
        </w:rPr>
        <w:t>کپي</w:t>
      </w:r>
      <w:r>
        <w:rPr>
          <w:spacing w:val="19"/>
          <w:rtl/>
        </w:rPr>
        <w:t xml:space="preserve"> </w:t>
      </w:r>
      <w:r>
        <w:rPr>
          <w:w w:val="67"/>
          <w:rtl/>
        </w:rPr>
        <w:t>۽</w:t>
      </w:r>
      <w:r>
        <w:rPr>
          <w:rtl/>
        </w:rPr>
        <w:t xml:space="preserve"> </w:t>
      </w:r>
      <w:r>
        <w:rPr>
          <w:w w:val="67"/>
          <w:rtl/>
        </w:rPr>
        <w:t>پوري</w:t>
      </w:r>
      <w:r>
        <w:rPr>
          <w:spacing w:val="24"/>
          <w:rtl/>
        </w:rPr>
        <w:t xml:space="preserve"> </w:t>
      </w:r>
      <w:r>
        <w:rPr>
          <w:w w:val="67"/>
          <w:rtl/>
        </w:rPr>
        <w:t>ڄاڻ</w:t>
      </w:r>
      <w:r>
        <w:rPr>
          <w:spacing w:val="23"/>
          <w:rtl/>
        </w:rPr>
        <w:t xml:space="preserve"> </w:t>
      </w:r>
      <w:r>
        <w:rPr>
          <w:w w:val="67"/>
          <w:rtl/>
        </w:rPr>
        <w:t>گاهڪ</w:t>
      </w:r>
      <w:r>
        <w:rPr>
          <w:spacing w:val="25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16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ڪاغذ</w:t>
      </w:r>
      <w:r>
        <w:rPr>
          <w:w w:val="67"/>
        </w:rPr>
        <w:t>“</w:t>
      </w:r>
      <w:r>
        <w:rPr>
          <w:spacing w:val="26"/>
          <w:rtl/>
        </w:rPr>
        <w:t xml:space="preserve"> </w:t>
      </w:r>
      <w:r>
        <w:rPr>
          <w:w w:val="67"/>
          <w:rtl/>
        </w:rPr>
        <w:t>تي</w:t>
      </w:r>
      <w:r>
        <w:rPr>
          <w:spacing w:val="23"/>
          <w:rtl/>
        </w:rPr>
        <w:t xml:space="preserve"> </w:t>
      </w:r>
      <w:r>
        <w:rPr>
          <w:w w:val="67"/>
          <w:rtl/>
        </w:rPr>
        <w:t>يا</w:t>
      </w:r>
      <w:r>
        <w:rPr>
          <w:spacing w:val="21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دٻي</w:t>
      </w:r>
      <w:r>
        <w:rPr>
          <w:w w:val="67"/>
        </w:rPr>
        <w:t>“</w:t>
      </w:r>
      <w:r>
        <w:rPr>
          <w:spacing w:val="24"/>
          <w:rtl/>
        </w:rPr>
        <w:t xml:space="preserve"> </w:t>
      </w:r>
      <w:r>
        <w:rPr>
          <w:w w:val="67"/>
          <w:rtl/>
        </w:rPr>
        <w:t>مٿان</w:t>
      </w:r>
      <w:r>
        <w:rPr>
          <w:spacing w:val="21"/>
          <w:rtl/>
        </w:rPr>
        <w:t xml:space="preserve"> </w:t>
      </w:r>
      <w:r>
        <w:rPr>
          <w:w w:val="67"/>
          <w:rtl/>
        </w:rPr>
        <w:t>لکڻ</w:t>
      </w:r>
      <w:r>
        <w:rPr>
          <w:spacing w:val="19"/>
          <w:rtl/>
        </w:rPr>
        <w:t xml:space="preserve"> </w:t>
      </w:r>
      <w:r>
        <w:rPr>
          <w:w w:val="67"/>
          <w:rtl/>
        </w:rPr>
        <w:t>کپي</w:t>
      </w:r>
      <w:r>
        <w:rPr>
          <w:w w:val="67"/>
        </w:rPr>
        <w:t>.</w:t>
      </w:r>
      <w:r>
        <w:rPr>
          <w:w w:val="67"/>
          <w:rtl/>
        </w:rPr>
        <w:t xml:space="preserve"> </w:t>
      </w:r>
      <w:r>
        <w:rPr>
          <w:w w:val="68"/>
          <w:rtl/>
        </w:rPr>
        <w:t>ڪاسميٽڪس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تعلق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سڌو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سنئون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انساني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صحت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چمڙيءَ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هوندو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w w:val="68"/>
        </w:rPr>
        <w:t>.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ڪري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ڪنهن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اها</w:t>
      </w:r>
    </w:p>
    <w:p w14:paraId="61C393B9">
      <w:pPr>
        <w:pStyle w:val="13"/>
        <w:bidi/>
        <w:spacing w:line="341" w:lineRule="exact"/>
        <w:ind w:left="156" w:right="0" w:firstLine="0"/>
        <w:jc w:val="left"/>
      </w:pPr>
      <w:r>
        <w:rPr>
          <w:w w:val="70"/>
          <w:rtl/>
        </w:rPr>
        <w:t>اجازت</w:t>
      </w:r>
      <w:r>
        <w:rPr>
          <w:spacing w:val="36"/>
          <w:rtl/>
        </w:rPr>
        <w:t xml:space="preserve"> </w:t>
      </w:r>
      <w:r>
        <w:rPr>
          <w:w w:val="70"/>
          <w:rtl/>
        </w:rPr>
        <w:t>نه</w:t>
      </w:r>
      <w:r>
        <w:rPr>
          <w:spacing w:val="39"/>
          <w:rtl/>
        </w:rPr>
        <w:t xml:space="preserve"> </w:t>
      </w:r>
      <w:r>
        <w:rPr>
          <w:w w:val="70"/>
          <w:rtl/>
        </w:rPr>
        <w:t>ٿي</w:t>
      </w:r>
      <w:r>
        <w:rPr>
          <w:spacing w:val="38"/>
          <w:rtl/>
        </w:rPr>
        <w:t xml:space="preserve"> </w:t>
      </w:r>
      <w:r>
        <w:rPr>
          <w:w w:val="70"/>
          <w:rtl/>
        </w:rPr>
        <w:t>ڏيئي</w:t>
      </w:r>
      <w:r>
        <w:rPr>
          <w:spacing w:val="38"/>
          <w:rtl/>
        </w:rPr>
        <w:t xml:space="preserve"> </w:t>
      </w:r>
      <w:r>
        <w:rPr>
          <w:w w:val="70"/>
          <w:rtl/>
        </w:rPr>
        <w:t>سگهجي</w:t>
      </w:r>
      <w:r>
        <w:rPr>
          <w:spacing w:val="41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38"/>
          <w:rtl/>
        </w:rPr>
        <w:t xml:space="preserve"> </w:t>
      </w:r>
      <w:r>
        <w:rPr>
          <w:w w:val="70"/>
          <w:rtl/>
        </w:rPr>
        <w:t>ڪو</w:t>
      </w:r>
      <w:r>
        <w:rPr>
          <w:spacing w:val="37"/>
          <w:rtl/>
        </w:rPr>
        <w:t xml:space="preserve"> </w:t>
      </w:r>
      <w:r>
        <w:rPr>
          <w:w w:val="70"/>
          <w:rtl/>
        </w:rPr>
        <w:t>ماڻهو</w:t>
      </w:r>
      <w:r>
        <w:rPr>
          <w:spacing w:val="37"/>
          <w:rtl/>
        </w:rPr>
        <w:t xml:space="preserve"> </w:t>
      </w:r>
      <w:r>
        <w:rPr>
          <w:w w:val="70"/>
          <w:rtl/>
        </w:rPr>
        <w:t>غير</w:t>
      </w:r>
      <w:r>
        <w:rPr>
          <w:spacing w:val="38"/>
          <w:rtl/>
        </w:rPr>
        <w:t xml:space="preserve"> </w:t>
      </w:r>
      <w:r>
        <w:rPr>
          <w:w w:val="70"/>
          <w:rtl/>
        </w:rPr>
        <w:t>ذميواري</w:t>
      </w:r>
      <w:r>
        <w:rPr>
          <w:spacing w:val="35"/>
          <w:rtl/>
        </w:rPr>
        <w:t xml:space="preserve"> </w:t>
      </w:r>
      <w:r>
        <w:rPr>
          <w:w w:val="70"/>
          <w:rtl/>
        </w:rPr>
        <w:t>جو</w:t>
      </w:r>
      <w:r>
        <w:rPr>
          <w:spacing w:val="37"/>
          <w:rtl/>
        </w:rPr>
        <w:t xml:space="preserve"> </w:t>
      </w:r>
      <w:r>
        <w:rPr>
          <w:w w:val="70"/>
          <w:rtl/>
        </w:rPr>
        <w:t>مظاهرو</w:t>
      </w:r>
      <w:r>
        <w:rPr>
          <w:spacing w:val="38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41"/>
          <w:rtl/>
        </w:rPr>
        <w:t xml:space="preserve"> </w:t>
      </w:r>
      <w:r>
        <w:rPr>
          <w:w w:val="70"/>
          <w:rtl/>
        </w:rPr>
        <w:t>۽</w:t>
      </w:r>
      <w:r>
        <w:rPr>
          <w:spacing w:val="39"/>
          <w:rtl/>
        </w:rPr>
        <w:t xml:space="preserve"> </w:t>
      </w:r>
      <w:r>
        <w:rPr>
          <w:w w:val="70"/>
          <w:rtl/>
        </w:rPr>
        <w:t>عام</w:t>
      </w:r>
      <w:r>
        <w:rPr>
          <w:spacing w:val="38"/>
          <w:rtl/>
        </w:rPr>
        <w:t xml:space="preserve"> </w:t>
      </w:r>
      <w:r>
        <w:rPr>
          <w:w w:val="70"/>
          <w:rtl/>
        </w:rPr>
        <w:t>ماڻهن</w:t>
      </w:r>
      <w:r>
        <w:rPr>
          <w:spacing w:val="39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37"/>
          <w:rtl/>
        </w:rPr>
        <w:t xml:space="preserve"> </w:t>
      </w:r>
      <w:r>
        <w:rPr>
          <w:w w:val="70"/>
        </w:rPr>
        <w:t>”</w:t>
      </w:r>
      <w:r>
        <w:rPr>
          <w:w w:val="70"/>
          <w:rtl/>
        </w:rPr>
        <w:t>صحت</w:t>
      </w:r>
      <w:r>
        <w:rPr>
          <w:spacing w:val="44"/>
          <w:rtl/>
        </w:rPr>
        <w:t xml:space="preserve"> </w:t>
      </w:r>
      <w:r>
        <w:rPr>
          <w:w w:val="70"/>
          <w:rtl/>
        </w:rPr>
        <w:t>۽</w:t>
      </w:r>
    </w:p>
    <w:p w14:paraId="77FEB8AA">
      <w:pPr>
        <w:pStyle w:val="13"/>
        <w:bidi/>
        <w:spacing w:before="32" w:line="264" w:lineRule="auto"/>
        <w:ind w:left="144" w:right="312" w:firstLine="3"/>
        <w:jc w:val="left"/>
      </w:pPr>
      <w:r>
        <w:rPr>
          <w:w w:val="68"/>
          <w:rtl/>
        </w:rPr>
        <w:t>چمڙي</w:t>
      </w:r>
      <w:r>
        <w:rPr>
          <w:w w:val="68"/>
        </w:rPr>
        <w:t>“</w:t>
      </w:r>
      <w:r>
        <w:rPr>
          <w:w w:val="68"/>
          <w:rtl/>
        </w:rPr>
        <w:t>سان</w:t>
      </w:r>
      <w:r>
        <w:rPr>
          <w:spacing w:val="-8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هاڃيڪار</w:t>
      </w:r>
      <w:r>
        <w:rPr>
          <w:w w:val="68"/>
        </w:rPr>
        <w:t>“</w:t>
      </w:r>
      <w:r>
        <w:rPr>
          <w:w w:val="68"/>
          <w:rtl/>
        </w:rPr>
        <w:t>نمونيپيشاچي</w:t>
      </w:r>
      <w:r>
        <w:rPr>
          <w:w w:val="68"/>
        </w:rPr>
        <w:t>.</w:t>
      </w:r>
      <w:r>
        <w:rPr>
          <w:w w:val="68"/>
          <w:rtl/>
        </w:rPr>
        <w:t>هرڪنهنکيخبرآهي</w:t>
      </w:r>
      <w:r>
        <w:rPr>
          <w:spacing w:val="-2"/>
          <w:w w:val="68"/>
          <w:rtl/>
        </w:rPr>
        <w:t xml:space="preserve"> </w:t>
      </w:r>
      <w:r>
        <w:rPr>
          <w:w w:val="68"/>
          <w:rtl/>
        </w:rPr>
        <w:t>تهاهڙاڪيترائي،قدرتيطور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ملندڙ،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گل،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ٻوٽا،جڙون</w:t>
      </w:r>
      <w:r>
        <w:rPr>
          <w:spacing w:val="40"/>
          <w:rtl/>
        </w:rPr>
        <w:t xml:space="preserve"> </w:t>
      </w:r>
      <w:r>
        <w:rPr>
          <w:w w:val="69"/>
          <w:rtl/>
        </w:rPr>
        <w:t>۽ٻوٽيون،لاتعداد۽بيشمار فائدنسان ڀرپور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هزارها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سالنکان هنڪائنات ۾موجودآهن۽هر دور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7"/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انسانن</w:t>
      </w:r>
      <w:r>
        <w:rPr>
          <w:w w:val="69"/>
        </w:rPr>
        <w:t>“</w:t>
      </w:r>
      <w:r>
        <w:rPr>
          <w:w w:val="69"/>
          <w:rtl/>
        </w:rPr>
        <w:t xml:space="preserve"> پنهنجي</w:t>
      </w:r>
      <w:r>
        <w:rPr>
          <w:spacing w:val="40"/>
          <w:rtl/>
        </w:rPr>
        <w:t xml:space="preserve"> </w:t>
      </w:r>
      <w:r>
        <w:rPr>
          <w:w w:val="69"/>
          <w:rtl/>
        </w:rPr>
        <w:t xml:space="preserve"> </w:t>
      </w:r>
      <w:r>
        <w:rPr>
          <w:w w:val="66"/>
          <w:rtl/>
        </w:rPr>
        <w:t>خوبصورتي کي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وڌائڻ ۽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قائم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و</w:t>
      </w:r>
      <w:r>
        <w:rPr>
          <w:spacing w:val="-5"/>
          <w:w w:val="66"/>
          <w:rtl/>
        </w:rPr>
        <w:t xml:space="preserve"> </w:t>
      </w:r>
      <w:r>
        <w:rPr>
          <w:w w:val="66"/>
          <w:rtl/>
        </w:rPr>
        <w:t>دائم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رکڻ لاءِ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انهن جو</w:t>
      </w:r>
      <w:r>
        <w:rPr>
          <w:spacing w:val="-6"/>
          <w:w w:val="66"/>
          <w:rtl/>
        </w:rPr>
        <w:t xml:space="preserve"> </w:t>
      </w:r>
      <w:r>
        <w:rPr>
          <w:w w:val="66"/>
          <w:rtl/>
        </w:rPr>
        <w:t>استعمال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ڪيو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پر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هر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قدرتي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شيءَ کي استعمال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ڪرڻ جو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rtl/>
        </w:rPr>
        <w:t xml:space="preserve"> </w:t>
      </w:r>
      <w:r>
        <w:rPr>
          <w:w w:val="67"/>
          <w:rtl/>
        </w:rPr>
        <w:t>هڪ خاص انداز ۽ طريقو هوندو آهي ته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جيئن 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نهن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غلط ۽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نقصانده اثرن کان پاڻ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کي بچائي سگهجي</w:t>
      </w:r>
      <w:r>
        <w:rPr>
          <w:w w:val="67"/>
        </w:rPr>
        <w:t>.</w:t>
      </w:r>
      <w:r>
        <w:rPr>
          <w:w w:val="67"/>
          <w:rtl/>
        </w:rPr>
        <w:t xml:space="preserve"> هر انسان </w:t>
      </w:r>
      <w:r>
        <w:rPr>
          <w:w w:val="66"/>
          <w:rtl/>
        </w:rPr>
        <w:t>جيڪوانسلسلي۾</w:t>
      </w:r>
      <w:r>
        <w:rPr>
          <w:spacing w:val="-8"/>
          <w:w w:val="66"/>
          <w:rtl/>
        </w:rPr>
        <w:t xml:space="preserve"> </w:t>
      </w:r>
      <w:r>
        <w:rPr>
          <w:w w:val="66"/>
        </w:rPr>
        <w:t>”</w:t>
      </w:r>
      <w:r>
        <w:rPr>
          <w:w w:val="66"/>
          <w:rtl/>
        </w:rPr>
        <w:t>ڄاڻ</w:t>
      </w:r>
      <w:r>
        <w:rPr>
          <w:w w:val="66"/>
        </w:rPr>
        <w:t>“</w:t>
      </w:r>
      <w:r>
        <w:rPr>
          <w:w w:val="66"/>
          <w:rtl/>
        </w:rPr>
        <w:t xml:space="preserve"> رکيٿو۽ڄاڻيٿوتهڪيئناستعمالڪرڻکپي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-7"/>
          <w:w w:val="66"/>
          <w:rtl/>
        </w:rPr>
        <w:t xml:space="preserve"> </w:t>
      </w:r>
      <w:r>
        <w:rPr>
          <w:w w:val="66"/>
          <w:rtl/>
        </w:rPr>
        <w:t>پوءتِهفائدوآهي،ورنهنقصانئينقصان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ٿيندو</w:t>
      </w:r>
      <w:r>
        <w:rPr>
          <w:w w:val="67"/>
        </w:rPr>
        <w:t>.</w:t>
      </w:r>
      <w:r>
        <w:rPr>
          <w:w w:val="67"/>
          <w:rtl/>
        </w:rPr>
        <w:t>قدرتيوسائلکياستعمالڪنديهينئر</w:t>
      </w:r>
      <w:r>
        <w:rPr>
          <w:spacing w:val="-10"/>
          <w:w w:val="67"/>
          <w:rtl/>
        </w:rPr>
        <w:t xml:space="preserve"> </w:t>
      </w:r>
      <w:r>
        <w:rPr>
          <w:w w:val="67"/>
          <w:rtl/>
        </w:rPr>
        <w:t>موجوده دور۾جديدسائنسيبنيادنتي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قائمٽيڪنالاجيءجَواستعمال</w:t>
      </w:r>
      <w:r>
        <w:rPr>
          <w:spacing w:val="40"/>
          <w:rtl/>
        </w:rPr>
        <w:t xml:space="preserve"> </w:t>
      </w:r>
      <w:r>
        <w:rPr>
          <w:w w:val="63"/>
          <w:rtl/>
        </w:rPr>
        <w:t>نه صرف بهتريآڻي ڇڏي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ٿو، پر گڏوگڏ وقت به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بچائي سگهجي</w:t>
      </w:r>
      <w:r>
        <w:rPr>
          <w:spacing w:val="-6"/>
          <w:w w:val="63"/>
          <w:rtl/>
        </w:rPr>
        <w:t xml:space="preserve"> </w:t>
      </w:r>
      <w:r>
        <w:rPr>
          <w:w w:val="63"/>
          <w:rtl/>
        </w:rPr>
        <w:t>ٿو</w:t>
      </w:r>
      <w:r>
        <w:rPr>
          <w:w w:val="63"/>
        </w:rPr>
        <w:t>.</w:t>
      </w:r>
      <w:r>
        <w:rPr>
          <w:spacing w:val="-5"/>
          <w:w w:val="63"/>
          <w:rtl/>
        </w:rPr>
        <w:t xml:space="preserve"> </w:t>
      </w:r>
      <w:r>
        <w:rPr>
          <w:w w:val="63"/>
          <w:rtl/>
        </w:rPr>
        <w:t>ان ڪرياهو</w:t>
      </w:r>
      <w:r>
        <w:rPr>
          <w:spacing w:val="-2"/>
          <w:w w:val="63"/>
          <w:rtl/>
        </w:rPr>
        <w:t xml:space="preserve"> </w:t>
      </w:r>
      <w:r>
        <w:rPr>
          <w:w w:val="63"/>
          <w:rtl/>
        </w:rPr>
        <w:t>ضروريآهي</w:t>
      </w:r>
      <w:r>
        <w:rPr>
          <w:spacing w:val="-3"/>
          <w:w w:val="63"/>
          <w:rtl/>
        </w:rPr>
        <w:t xml:space="preserve"> </w:t>
      </w:r>
      <w:r>
        <w:rPr>
          <w:w w:val="63"/>
          <w:rtl/>
        </w:rPr>
        <w:t>ته اهڙين</w:t>
      </w:r>
      <w:r>
        <w:rPr>
          <w:spacing w:val="-9"/>
          <w:w w:val="63"/>
          <w:rtl/>
        </w:rPr>
        <w:t xml:space="preserve"> </w:t>
      </w:r>
      <w:r>
        <w:rPr>
          <w:w w:val="63"/>
        </w:rPr>
        <w:t>”</w:t>
      </w:r>
      <w:r>
        <w:rPr>
          <w:w w:val="63"/>
          <w:rtl/>
        </w:rPr>
        <w:t>فئڪٽرين</w:t>
      </w:r>
      <w:r>
        <w:rPr>
          <w:w w:val="63"/>
        </w:rPr>
        <w:t>“</w:t>
      </w:r>
      <w:r>
        <w:rPr>
          <w:w w:val="63"/>
          <w:rtl/>
        </w:rPr>
        <w:t>تي</w:t>
      </w:r>
      <w:r>
        <w:rPr>
          <w:w w:val="68"/>
          <w:rtl/>
        </w:rPr>
        <w:t xml:space="preserve"> قانون نافذ ڪندڙ ادارا،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قانوني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طور تي نگاهه رکن ۽ نظرداري ڪن ته</w:t>
      </w:r>
      <w:r>
        <w:rPr>
          <w:spacing w:val="40"/>
          <w:rtl/>
        </w:rPr>
        <w:t xml:space="preserve"> </w:t>
      </w:r>
      <w:r>
        <w:rPr>
          <w:w w:val="68"/>
          <w:rtl/>
        </w:rPr>
        <w:t xml:space="preserve">جيئن </w:t>
      </w:r>
      <w:r>
        <w:rPr>
          <w:w w:val="68"/>
        </w:rPr>
        <w:t>”</w:t>
      </w:r>
      <w:r>
        <w:rPr>
          <w:w w:val="68"/>
          <w:rtl/>
        </w:rPr>
        <w:t>عالمي معياري پرک</w:t>
      </w:r>
      <w:r>
        <w:rPr>
          <w:w w:val="68"/>
        </w:rPr>
        <w:t>“</w:t>
      </w:r>
      <w:r>
        <w:rPr>
          <w:spacing w:val="21"/>
          <w:rtl/>
        </w:rPr>
        <w:t xml:space="preserve"> </w:t>
      </w:r>
      <w:r>
        <w:rPr>
          <w:w w:val="68"/>
        </w:rPr>
        <w:t>(International</w:t>
      </w:r>
      <w:r>
        <w:rPr>
          <w:spacing w:val="40"/>
          <w:rtl/>
        </w:rPr>
        <w:t xml:space="preserve"> </w:t>
      </w:r>
      <w:r>
        <w:rPr>
          <w:w w:val="68"/>
        </w:rPr>
        <w:t>Standard)</w:t>
      </w:r>
      <w:r>
        <w:rPr>
          <w:w w:val="68"/>
          <w:rtl/>
        </w:rPr>
        <w:t>مطابق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حسن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وآرائشجو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سامانتيار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ٿئي۽</w:t>
      </w:r>
      <w:r>
        <w:rPr>
          <w:spacing w:val="-7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ليبل</w:t>
      </w:r>
      <w:r>
        <w:rPr>
          <w:w w:val="68"/>
        </w:rPr>
        <w:t>“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لڳايا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وڃن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جيئن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هر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ماڻهو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پنهنجي</w:t>
      </w:r>
      <w:r>
        <w:rPr>
          <w:spacing w:val="-7"/>
          <w:w w:val="68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طبعيت،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 xml:space="preserve">مزاج۽ </w:t>
      </w:r>
      <w:r>
        <w:rPr>
          <w:w w:val="76"/>
          <w:rtl/>
        </w:rPr>
        <w:t>صحت</w:t>
      </w:r>
      <w:r>
        <w:rPr>
          <w:w w:val="76"/>
        </w:rPr>
        <w:t>“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کيمدنظررکندياهڙيننامياتيڪاسميٽڪس</w:t>
      </w:r>
      <w:r>
        <w:rPr>
          <w:spacing w:val="-21"/>
          <w:w w:val="76"/>
          <w:rtl/>
        </w:rPr>
        <w:t xml:space="preserve"> </w:t>
      </w:r>
      <w:r>
        <w:rPr>
          <w:w w:val="76"/>
        </w:rPr>
        <w:t>Cosmetics)</w:t>
      </w:r>
      <w:r>
        <w:rPr>
          <w:spacing w:val="-14"/>
          <w:w w:val="76"/>
          <w:rtl/>
        </w:rPr>
        <w:t xml:space="preserve"> </w:t>
      </w:r>
      <w:r>
        <w:rPr>
          <w:w w:val="76"/>
        </w:rPr>
        <w:t>(Organic</w:t>
      </w:r>
      <w:r>
        <w:rPr>
          <w:w w:val="76"/>
          <w:rtl/>
        </w:rPr>
        <w:t xml:space="preserve">جواستعمالخوشيءسَانڪري </w:t>
      </w:r>
      <w:r>
        <w:rPr>
          <w:w w:val="66"/>
          <w:rtl/>
        </w:rPr>
        <w:t>سگهن۽ ڀرپور فائدو حاصل ڪري سگهن</w:t>
      </w:r>
      <w:r>
        <w:rPr>
          <w:w w:val="66"/>
        </w:rPr>
        <w:t>.</w:t>
      </w:r>
    </w:p>
    <w:p w14:paraId="1A13406A">
      <w:pPr>
        <w:pStyle w:val="13"/>
        <w:bidi/>
        <w:spacing w:line="340" w:lineRule="exact"/>
        <w:ind w:left="877" w:right="0" w:firstLine="0"/>
        <w:jc w:val="left"/>
      </w:pPr>
      <w:r>
        <w:rPr>
          <w:w w:val="81"/>
          <w:rtl/>
        </w:rPr>
        <w:t>صحت</w:t>
      </w:r>
      <w:r>
        <w:rPr>
          <w:spacing w:val="-5"/>
          <w:w w:val="81"/>
          <w:rtl/>
        </w:rPr>
        <w:t xml:space="preserve"> </w:t>
      </w:r>
      <w:r>
        <w:rPr>
          <w:w w:val="81"/>
        </w:rPr>
        <w:t>(Health)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۽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ماحول</w:t>
      </w:r>
      <w:r>
        <w:rPr>
          <w:spacing w:val="-12"/>
          <w:rtl/>
        </w:rPr>
        <w:t xml:space="preserve"> </w:t>
      </w:r>
      <w:r>
        <w:rPr>
          <w:w w:val="81"/>
        </w:rPr>
        <w:t>(Environmental)</w:t>
      </w:r>
      <w:r>
        <w:rPr>
          <w:spacing w:val="-2"/>
          <w:w w:val="81"/>
          <w:rtl/>
        </w:rPr>
        <w:t xml:space="preserve"> </w:t>
      </w:r>
      <w:r>
        <w:rPr>
          <w:w w:val="81"/>
          <w:rtl/>
        </w:rPr>
        <w:t>جي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آگاهي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حاصل</w:t>
      </w:r>
      <w:r>
        <w:rPr>
          <w:spacing w:val="-6"/>
          <w:w w:val="81"/>
          <w:rtl/>
        </w:rPr>
        <w:t xml:space="preserve"> </w:t>
      </w:r>
      <w:r>
        <w:rPr>
          <w:w w:val="81"/>
          <w:rtl/>
        </w:rPr>
        <w:t>ڪرڻ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بعد،</w:t>
      </w:r>
      <w:r>
        <w:rPr>
          <w:spacing w:val="-7"/>
          <w:w w:val="81"/>
          <w:rtl/>
        </w:rPr>
        <w:t xml:space="preserve"> </w:t>
      </w:r>
      <w:r>
        <w:rPr>
          <w:w w:val="81"/>
          <w:rtl/>
        </w:rPr>
        <w:t>پاڪستان</w:t>
      </w:r>
      <w:r>
        <w:rPr>
          <w:spacing w:val="-5"/>
          <w:w w:val="81"/>
          <w:rtl/>
        </w:rPr>
        <w:t xml:space="preserve"> </w:t>
      </w:r>
      <w:r>
        <w:rPr>
          <w:w w:val="81"/>
          <w:rtl/>
        </w:rPr>
        <w:t>۾</w:t>
      </w:r>
      <w:r>
        <w:rPr>
          <w:spacing w:val="-10"/>
          <w:w w:val="81"/>
          <w:rtl/>
        </w:rPr>
        <w:t xml:space="preserve"> </w:t>
      </w:r>
      <w:r>
        <w:rPr>
          <w:w w:val="81"/>
          <w:rtl/>
        </w:rPr>
        <w:t>به</w:t>
      </w:r>
      <w:r>
        <w:rPr>
          <w:spacing w:val="-8"/>
          <w:w w:val="81"/>
          <w:rtl/>
        </w:rPr>
        <w:t xml:space="preserve"> </w:t>
      </w:r>
      <w:r>
        <w:rPr>
          <w:w w:val="81"/>
          <w:rtl/>
        </w:rPr>
        <w:t>مرد</w:t>
      </w:r>
      <w:r>
        <w:rPr>
          <w:spacing w:val="-4"/>
          <w:w w:val="81"/>
          <w:rtl/>
        </w:rPr>
        <w:t xml:space="preserve"> </w:t>
      </w:r>
      <w:r>
        <w:rPr>
          <w:w w:val="81"/>
          <w:rtl/>
        </w:rPr>
        <w:t>۽</w:t>
      </w:r>
    </w:p>
    <w:p w14:paraId="2B47B88A">
      <w:pPr>
        <w:pStyle w:val="13"/>
        <w:spacing w:before="38"/>
        <w:ind w:right="156"/>
        <w:jc w:val="right"/>
      </w:pPr>
      <w:r>
        <w:rPr>
          <w:spacing w:val="-2"/>
          <w:w w:val="85"/>
          <w:rtl/>
        </w:rPr>
        <w:t>و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  <w:rtl/>
        </w:rPr>
        <w:t>حسن</w:t>
      </w:r>
      <w:r>
        <w:rPr>
          <w:spacing w:val="55"/>
          <w:w w:val="150"/>
          <w:position w:val="-3"/>
        </w:rPr>
        <w:t xml:space="preserve"> </w:t>
      </w:r>
      <w:r>
        <w:rPr>
          <w:spacing w:val="-2"/>
          <w:w w:val="85"/>
        </w:rPr>
        <w:t>(Natural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</w:rPr>
        <w:t>Organic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</w:rPr>
        <w:t>Cosmetics)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  <w:rtl/>
        </w:rPr>
        <w:t>نامياتي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  <w:rtl/>
        </w:rPr>
        <w:t>۽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(</w:t>
      </w:r>
      <w:r>
        <w:rPr>
          <w:spacing w:val="-2"/>
          <w:w w:val="85"/>
          <w:rtl/>
        </w:rPr>
        <w:t>قدرتي</w:t>
      </w:r>
      <w:r>
        <w:rPr>
          <w:spacing w:val="-2"/>
          <w:w w:val="85"/>
        </w:rPr>
        <w:t>)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  <w:rtl/>
        </w:rPr>
        <w:t>نيچرل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  <w:rtl/>
        </w:rPr>
        <w:t>هاڻي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(Men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</w:rPr>
        <w:t>and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women)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  <w:rtl/>
        </w:rPr>
        <w:t>خواتين</w:t>
      </w:r>
    </w:p>
    <w:p w14:paraId="08145A5E">
      <w:pPr>
        <w:pStyle w:val="13"/>
        <w:bidi/>
        <w:spacing w:before="32" w:line="264" w:lineRule="auto"/>
        <w:ind w:left="156" w:right="311" w:firstLine="11"/>
        <w:jc w:val="left"/>
      </w:pPr>
      <w:r>
        <w:rPr>
          <w:w w:val="71"/>
          <w:rtl/>
        </w:rPr>
        <w:t>آرائش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ذاتي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شيون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ڪرڻ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لڳا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آهن</w:t>
      </w:r>
      <w:r>
        <w:rPr>
          <w:w w:val="71"/>
        </w:rPr>
        <w:t>.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ڪندڙ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ماڻهن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جي</w:t>
      </w:r>
      <w:r>
        <w:rPr>
          <w:spacing w:val="-5"/>
          <w:w w:val="71"/>
          <w:rtl/>
        </w:rPr>
        <w:t xml:space="preserve"> </w:t>
      </w:r>
      <w:r>
        <w:rPr>
          <w:w w:val="71"/>
          <w:rtl/>
        </w:rPr>
        <w:t>تعداد ۾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وڌيڪ</w:t>
      </w:r>
      <w:r>
        <w:rPr>
          <w:spacing w:val="-7"/>
          <w:w w:val="71"/>
          <w:rtl/>
        </w:rPr>
        <w:t xml:space="preserve"> </w:t>
      </w:r>
      <w:r>
        <w:rPr>
          <w:w w:val="71"/>
          <w:rtl/>
        </w:rPr>
        <w:t>پيش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رفت</w:t>
      </w:r>
      <w:r>
        <w:rPr>
          <w:spacing w:val="-6"/>
          <w:w w:val="71"/>
          <w:rtl/>
        </w:rPr>
        <w:t xml:space="preserve"> </w:t>
      </w:r>
      <w:r>
        <w:rPr>
          <w:w w:val="71"/>
          <w:rtl/>
        </w:rPr>
        <w:t>ٿيڻ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 xml:space="preserve">بعد، </w:t>
      </w:r>
      <w:r>
        <w:rPr>
          <w:w w:val="75"/>
          <w:rtl/>
        </w:rPr>
        <w:t>عام</w:t>
      </w:r>
      <w:r>
        <w:rPr>
          <w:rtl/>
        </w:rPr>
        <w:t xml:space="preserve"> </w:t>
      </w:r>
      <w:r>
        <w:rPr>
          <w:w w:val="75"/>
          <w:rtl/>
        </w:rPr>
        <w:t>مارڪيٽ</w:t>
      </w:r>
      <w:r>
        <w:rPr>
          <w:rtl/>
        </w:rPr>
        <w:t xml:space="preserve"> </w:t>
      </w:r>
      <w:r>
        <w:rPr>
          <w:w w:val="75"/>
          <w:rtl/>
        </w:rPr>
        <w:t>۾</w:t>
      </w:r>
      <w:r>
        <w:rPr>
          <w:rtl/>
        </w:rPr>
        <w:t xml:space="preserve"> </w:t>
      </w:r>
      <w:r>
        <w:rPr>
          <w:w w:val="75"/>
          <w:rtl/>
        </w:rPr>
        <w:t>ماڻهن</w:t>
      </w:r>
      <w:r>
        <w:rPr>
          <w:rtl/>
        </w:rPr>
        <w:t xml:space="preserve"> </w:t>
      </w:r>
      <w:r>
        <w:rPr>
          <w:w w:val="75"/>
        </w:rPr>
        <w:t>)</w:t>
      </w:r>
      <w:r>
        <w:rPr>
          <w:w w:val="75"/>
          <w:rtl/>
        </w:rPr>
        <w:t>وڪرو</w:t>
      </w:r>
      <w:r>
        <w:rPr>
          <w:rtl/>
        </w:rPr>
        <w:t xml:space="preserve"> </w:t>
      </w:r>
      <w:r>
        <w:rPr>
          <w:w w:val="75"/>
          <w:rtl/>
        </w:rPr>
        <w:t>ڪندڙن</w:t>
      </w:r>
      <w:r>
        <w:rPr>
          <w:w w:val="75"/>
        </w:rPr>
        <w:t>(</w:t>
      </w:r>
      <w:r>
        <w:rPr>
          <w:rtl/>
        </w:rPr>
        <w:t xml:space="preserve"> </w:t>
      </w:r>
      <w:r>
        <w:rPr>
          <w:w w:val="75"/>
          <w:rtl/>
        </w:rPr>
        <w:t>ڪيترن</w:t>
      </w:r>
      <w:r>
        <w:rPr>
          <w:rtl/>
        </w:rPr>
        <w:t xml:space="preserve"> </w:t>
      </w:r>
      <w:r>
        <w:rPr>
          <w:w w:val="75"/>
          <w:rtl/>
        </w:rPr>
        <w:t>ئي</w:t>
      </w:r>
      <w:r>
        <w:rPr>
          <w:rtl/>
        </w:rPr>
        <w:t xml:space="preserve"> </w:t>
      </w:r>
      <w:r>
        <w:rPr>
          <w:w w:val="75"/>
          <w:rtl/>
        </w:rPr>
        <w:t>قسمن</w:t>
      </w:r>
      <w:r>
        <w:rPr>
          <w:rtl/>
        </w:rPr>
        <w:t xml:space="preserve"> </w:t>
      </w:r>
      <w:r>
        <w:rPr>
          <w:w w:val="75"/>
          <w:rtl/>
        </w:rPr>
        <w:t>جون</w:t>
      </w:r>
      <w:r>
        <w:rPr>
          <w:rtl/>
        </w:rPr>
        <w:t xml:space="preserve"> </w:t>
      </w:r>
      <w:r>
        <w:rPr>
          <w:w w:val="75"/>
          <w:rtl/>
        </w:rPr>
        <w:t>ڪريم،</w:t>
      </w:r>
      <w:r>
        <w:rPr>
          <w:rtl/>
        </w:rPr>
        <w:t xml:space="preserve"> </w:t>
      </w:r>
      <w:r>
        <w:rPr>
          <w:w w:val="75"/>
          <w:rtl/>
        </w:rPr>
        <w:t>لوشن</w:t>
      </w:r>
      <w:r>
        <w:rPr>
          <w:rtl/>
        </w:rPr>
        <w:t xml:space="preserve"> </w:t>
      </w:r>
      <w:r>
        <w:rPr>
          <w:w w:val="75"/>
          <w:rtl/>
        </w:rPr>
        <w:t>۽</w:t>
      </w:r>
      <w:r>
        <w:rPr>
          <w:rtl/>
        </w:rPr>
        <w:t xml:space="preserve"> </w:t>
      </w:r>
      <w:r>
        <w:rPr>
          <w:w w:val="75"/>
          <w:rtl/>
        </w:rPr>
        <w:t>ٻيون</w:t>
      </w:r>
      <w:r>
        <w:rPr>
          <w:rtl/>
        </w:rPr>
        <w:t xml:space="preserve"> </w:t>
      </w:r>
      <w:r>
        <w:rPr>
          <w:w w:val="75"/>
          <w:rtl/>
        </w:rPr>
        <w:t>اهڙيون</w:t>
      </w:r>
      <w:r>
        <w:rPr>
          <w:rtl/>
        </w:rPr>
        <w:t xml:space="preserve"> </w:t>
      </w:r>
      <w:r>
        <w:rPr>
          <w:w w:val="75"/>
          <w:rtl/>
        </w:rPr>
        <w:t>آرائش</w:t>
      </w:r>
      <w:r>
        <w:rPr>
          <w:rtl/>
        </w:rPr>
        <w:t xml:space="preserve"> </w:t>
      </w:r>
      <w:r>
        <w:rPr>
          <w:w w:val="75"/>
          <w:rtl/>
        </w:rPr>
        <w:t xml:space="preserve">جون </w:t>
      </w:r>
      <w:r>
        <w:rPr>
          <w:w w:val="77"/>
          <w:rtl/>
        </w:rPr>
        <w:t>شيون مارڪيٽ ۾ منظرعام تي آڻڻ شروع ڪيون آهن،</w:t>
      </w:r>
      <w:r>
        <w:rPr>
          <w:spacing w:val="-4"/>
          <w:rtl/>
        </w:rPr>
        <w:t xml:space="preserve"> </w:t>
      </w:r>
      <w:r>
        <w:rPr>
          <w:w w:val="77"/>
          <w:rtl/>
        </w:rPr>
        <w:t xml:space="preserve">جن تي خاص طور تي </w:t>
      </w:r>
      <w:r>
        <w:rPr>
          <w:w w:val="77"/>
        </w:rPr>
        <w:t>”</w:t>
      </w:r>
      <w:r>
        <w:rPr>
          <w:w w:val="77"/>
          <w:rtl/>
        </w:rPr>
        <w:t>سڀ قدرتي</w:t>
      </w:r>
      <w:r>
        <w:rPr>
          <w:w w:val="77"/>
        </w:rPr>
        <w:t>“</w:t>
      </w:r>
      <w:r>
        <w:rPr>
          <w:rtl/>
        </w:rPr>
        <w:t xml:space="preserve"> </w:t>
      </w:r>
      <w:r>
        <w:rPr>
          <w:w w:val="77"/>
        </w:rPr>
        <w:t>Natural)</w:t>
      </w:r>
      <w:r>
        <w:rPr>
          <w:w w:val="77"/>
          <w:rtl/>
        </w:rPr>
        <w:t xml:space="preserve"> </w:t>
      </w:r>
      <w:r>
        <w:rPr>
          <w:w w:val="77"/>
        </w:rPr>
        <w:t>(All</w:t>
      </w:r>
      <w:r>
        <w:rPr>
          <w:spacing w:val="80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ليبل</w:t>
      </w:r>
      <w:r>
        <w:rPr>
          <w:spacing w:val="-6"/>
          <w:rtl/>
        </w:rPr>
        <w:t xml:space="preserve"> </w:t>
      </w:r>
      <w:r>
        <w:rPr>
          <w:w w:val="72"/>
        </w:rPr>
        <w:t>(Label)</w:t>
      </w:r>
      <w:r>
        <w:rPr>
          <w:w w:val="72"/>
          <w:rtl/>
        </w:rPr>
        <w:t xml:space="preserve"> لڳل هوندو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آهي ۽</w:t>
      </w:r>
      <w:r>
        <w:rPr>
          <w:spacing w:val="-11"/>
          <w:rtl/>
        </w:rPr>
        <w:t xml:space="preserve"> </w:t>
      </w:r>
      <w:r>
        <w:rPr>
          <w:w w:val="72"/>
          <w:rtl/>
        </w:rPr>
        <w:t xml:space="preserve">اهو سڀني </w:t>
      </w:r>
      <w:r>
        <w:rPr>
          <w:w w:val="72"/>
        </w:rPr>
        <w:t>)</w:t>
      </w:r>
      <w:r>
        <w:rPr>
          <w:w w:val="72"/>
          <w:rtl/>
        </w:rPr>
        <w:t>مرد ۽ خواتين</w:t>
      </w:r>
      <w:r>
        <w:rPr>
          <w:w w:val="72"/>
        </w:rPr>
        <w:t>(</w:t>
      </w:r>
      <w:r>
        <w:rPr>
          <w:w w:val="72"/>
          <w:rtl/>
        </w:rPr>
        <w:t xml:space="preserve"> لاءِ هوندو</w:t>
      </w:r>
      <w:r>
        <w:rPr>
          <w:spacing w:val="-13"/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w w:val="72"/>
          <w:rtl/>
        </w:rPr>
        <w:t xml:space="preserve"> هاڻي هڪ ڳالهه قابل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غور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آهي </w:t>
      </w:r>
      <w:r>
        <w:rPr>
          <w:w w:val="73"/>
          <w:rtl/>
        </w:rPr>
        <w:t>ته هڪ</w:t>
      </w:r>
      <w:r>
        <w:rPr>
          <w:spacing w:val="-7"/>
          <w:rtl/>
        </w:rPr>
        <w:t xml:space="preserve"> </w:t>
      </w:r>
      <w:r>
        <w:rPr>
          <w:w w:val="73"/>
          <w:rtl/>
        </w:rPr>
        <w:t xml:space="preserve">طرف </w:t>
      </w:r>
      <w:r>
        <w:rPr>
          <w:w w:val="73"/>
        </w:rPr>
        <w:t>”</w:t>
      </w:r>
      <w:r>
        <w:rPr>
          <w:w w:val="73"/>
          <w:rtl/>
        </w:rPr>
        <w:t>ڄاڻ</w:t>
      </w:r>
      <w:r>
        <w:rPr>
          <w:w w:val="73"/>
        </w:rPr>
        <w:t>“</w:t>
      </w:r>
      <w:r>
        <w:rPr>
          <w:w w:val="73"/>
          <w:rtl/>
        </w:rPr>
        <w:t>، آگاهي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حاصل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ڪندڙن جو تعداد وڌي</w:t>
      </w:r>
      <w:r>
        <w:rPr>
          <w:spacing w:val="-7"/>
          <w:rtl/>
        </w:rPr>
        <w:t xml:space="preserve"> </w:t>
      </w:r>
      <w:r>
        <w:rPr>
          <w:w w:val="73"/>
          <w:rtl/>
        </w:rPr>
        <w:t>رهيو آهي ته وري ٻي</w:t>
      </w:r>
      <w:r>
        <w:rPr>
          <w:spacing w:val="-7"/>
          <w:rtl/>
        </w:rPr>
        <w:t xml:space="preserve"> </w:t>
      </w:r>
      <w:r>
        <w:rPr>
          <w:w w:val="73"/>
          <w:rtl/>
        </w:rPr>
        <w:t xml:space="preserve">طرف اهڙن </w:t>
      </w:r>
      <w:r>
        <w:rPr>
          <w:w w:val="73"/>
        </w:rPr>
        <w:t>”</w:t>
      </w:r>
      <w:r>
        <w:rPr>
          <w:w w:val="73"/>
          <w:rtl/>
        </w:rPr>
        <w:t>وڪرو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ڪندڙن</w:t>
      </w:r>
      <w:r>
        <w:rPr>
          <w:w w:val="73"/>
        </w:rPr>
        <w:t>“</w:t>
      </w:r>
      <w:r>
        <w:rPr>
          <w:w w:val="73"/>
          <w:rtl/>
        </w:rPr>
        <w:t>،</w:t>
      </w:r>
      <w:r>
        <w:rPr>
          <w:spacing w:val="40"/>
          <w:rtl/>
        </w:rPr>
        <w:t xml:space="preserve"> </w:t>
      </w:r>
      <w:r>
        <w:rPr>
          <w:w w:val="68"/>
          <w:rtl/>
        </w:rPr>
        <w:t>مارڪيٽنگ</w:t>
      </w:r>
      <w:r>
        <w:rPr>
          <w:spacing w:val="-9"/>
          <w:rtl/>
        </w:rPr>
        <w:t xml:space="preserve"> </w:t>
      </w:r>
      <w:r>
        <w:rPr>
          <w:w w:val="68"/>
          <w:rtl/>
        </w:rPr>
        <w:t>ڪندڙن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۾</w:t>
      </w:r>
      <w:r>
        <w:rPr>
          <w:spacing w:val="-9"/>
          <w:rtl/>
        </w:rPr>
        <w:t xml:space="preserve"> </w:t>
      </w:r>
      <w:r>
        <w:rPr>
          <w:w w:val="68"/>
          <w:rtl/>
        </w:rPr>
        <w:t>به</w:t>
      </w:r>
      <w:r>
        <w:rPr>
          <w:spacing w:val="-8"/>
          <w:rtl/>
        </w:rPr>
        <w:t xml:space="preserve"> </w:t>
      </w:r>
      <w:r>
        <w:rPr>
          <w:w w:val="68"/>
          <w:rtl/>
        </w:rPr>
        <w:t>اضافو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ٿي</w:t>
      </w:r>
      <w:r>
        <w:rPr>
          <w:spacing w:val="-9"/>
          <w:rtl/>
        </w:rPr>
        <w:t xml:space="preserve"> </w:t>
      </w:r>
      <w:r>
        <w:rPr>
          <w:w w:val="68"/>
          <w:rtl/>
        </w:rPr>
        <w:t>رهيو</w:t>
      </w:r>
      <w:r>
        <w:rPr>
          <w:spacing w:val="-5"/>
          <w:rtl/>
        </w:rPr>
        <w:t xml:space="preserve"> </w:t>
      </w:r>
      <w:r>
        <w:rPr>
          <w:w w:val="68"/>
          <w:rtl/>
        </w:rPr>
        <w:t>آهي،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جيڪي</w:t>
      </w:r>
      <w:r>
        <w:rPr>
          <w:spacing w:val="-5"/>
          <w:rtl/>
        </w:rPr>
        <w:t xml:space="preserve"> </w:t>
      </w:r>
      <w:r>
        <w:rPr>
          <w:w w:val="68"/>
          <w:rtl/>
        </w:rPr>
        <w:t>وڌ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9"/>
          <w:rtl/>
        </w:rPr>
        <w:t xml:space="preserve"> </w:t>
      </w:r>
      <w:r>
        <w:rPr>
          <w:w w:val="68"/>
          <w:rtl/>
        </w:rPr>
        <w:t>وڌ</w:t>
      </w:r>
      <w:r>
        <w:rPr>
          <w:spacing w:val="-9"/>
          <w:rtl/>
        </w:rPr>
        <w:t xml:space="preserve"> </w:t>
      </w:r>
      <w:r>
        <w:rPr>
          <w:w w:val="68"/>
          <w:rtl/>
        </w:rPr>
        <w:t>قدرتي</w:t>
      </w:r>
      <w:r>
        <w:rPr>
          <w:spacing w:val="-8"/>
          <w:rtl/>
        </w:rPr>
        <w:t xml:space="preserve"> </w:t>
      </w:r>
      <w:r>
        <w:rPr>
          <w:w w:val="68"/>
          <w:rtl/>
        </w:rPr>
        <w:t>شين</w:t>
      </w:r>
      <w:r>
        <w:rPr>
          <w:spacing w:val="-8"/>
          <w:rtl/>
        </w:rPr>
        <w:t xml:space="preserve"> </w:t>
      </w:r>
      <w:r>
        <w:rPr>
          <w:w w:val="68"/>
          <w:rtl/>
        </w:rPr>
        <w:t>جو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ليبل</w:t>
      </w:r>
      <w:r>
        <w:rPr>
          <w:spacing w:val="-12"/>
          <w:rtl/>
        </w:rPr>
        <w:t xml:space="preserve"> </w:t>
      </w:r>
      <w:r>
        <w:rPr>
          <w:w w:val="68"/>
          <w:rtl/>
        </w:rPr>
        <w:t>لڳائي،</w:t>
      </w:r>
      <w:r>
        <w:rPr>
          <w:spacing w:val="-8"/>
          <w:rtl/>
        </w:rPr>
        <w:t xml:space="preserve"> </w:t>
      </w:r>
      <w:r>
        <w:rPr>
          <w:w w:val="68"/>
          <w:rtl/>
        </w:rPr>
        <w:t>۽</w:t>
      </w:r>
      <w:r>
        <w:rPr>
          <w:spacing w:val="-4"/>
          <w:rtl/>
        </w:rPr>
        <w:t xml:space="preserve"> </w:t>
      </w:r>
      <w:r>
        <w:rPr>
          <w:w w:val="68"/>
          <w:rtl/>
        </w:rPr>
        <w:t>گهٽ</w:t>
      </w:r>
      <w:r>
        <w:rPr>
          <w:spacing w:val="-9"/>
          <w:rtl/>
        </w:rPr>
        <w:t xml:space="preserve"> </w:t>
      </w:r>
      <w:r>
        <w:rPr>
          <w:w w:val="68"/>
          <w:rtl/>
        </w:rPr>
        <w:t>قيمت</w:t>
      </w:r>
      <w:r>
        <w:rPr>
          <w:rtl/>
        </w:rPr>
        <w:t xml:space="preserve"> </w:t>
      </w:r>
      <w:r>
        <w:rPr>
          <w:w w:val="68"/>
          <w:rtl/>
        </w:rPr>
        <w:t>رکي،</w:t>
      </w:r>
      <w:r>
        <w:rPr>
          <w:spacing w:val="-4"/>
          <w:rtl/>
        </w:rPr>
        <w:t xml:space="preserve"> </w:t>
      </w:r>
      <w:r>
        <w:rPr>
          <w:w w:val="68"/>
          <w:rtl/>
        </w:rPr>
        <w:t>ٿوري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وقت</w:t>
      </w:r>
      <w:r>
        <w:rPr>
          <w:rtl/>
        </w:rPr>
        <w:t xml:space="preserve"> </w:t>
      </w:r>
      <w:r>
        <w:rPr>
          <w:w w:val="68"/>
          <w:rtl/>
        </w:rPr>
        <w:t>۾</w:t>
      </w:r>
      <w:r>
        <w:rPr>
          <w:spacing w:val="-3"/>
          <w:rtl/>
        </w:rPr>
        <w:t xml:space="preserve"> </w:t>
      </w:r>
      <w:r>
        <w:rPr>
          <w:w w:val="68"/>
          <w:rtl/>
        </w:rPr>
        <w:t>گهڻي</w:t>
      </w:r>
      <w:r>
        <w:rPr>
          <w:spacing w:val="-3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3"/>
          <w:rtl/>
        </w:rPr>
        <w:t xml:space="preserve"> </w:t>
      </w:r>
      <w:r>
        <w:rPr>
          <w:w w:val="68"/>
          <w:rtl/>
        </w:rPr>
        <w:t>گهڻو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منافعو</w:t>
      </w:r>
      <w:r>
        <w:rPr>
          <w:spacing w:val="-4"/>
          <w:rtl/>
        </w:rPr>
        <w:t xml:space="preserve"> </w:t>
      </w:r>
      <w:r>
        <w:rPr>
          <w:w w:val="68"/>
          <w:rtl/>
        </w:rPr>
        <w:t>ڪمائڻ</w:t>
      </w:r>
      <w:r>
        <w:rPr>
          <w:spacing w:val="-3"/>
          <w:rtl/>
        </w:rPr>
        <w:t xml:space="preserve"> </w:t>
      </w:r>
      <w:r>
        <w:rPr>
          <w:w w:val="68"/>
          <w:rtl/>
        </w:rPr>
        <w:t>جي</w:t>
      </w:r>
      <w:r>
        <w:rPr>
          <w:rtl/>
        </w:rPr>
        <w:t xml:space="preserve"> </w:t>
      </w:r>
      <w:r>
        <w:rPr>
          <w:w w:val="68"/>
          <w:rtl/>
        </w:rPr>
        <w:t>ڪوشش</w:t>
      </w:r>
      <w:r>
        <w:rPr>
          <w:rtl/>
        </w:rPr>
        <w:t xml:space="preserve"> </w:t>
      </w:r>
      <w:r>
        <w:rPr>
          <w:w w:val="68"/>
          <w:rtl/>
        </w:rPr>
        <w:t>ڪري</w:t>
      </w:r>
      <w:r>
        <w:rPr>
          <w:rtl/>
        </w:rPr>
        <w:t xml:space="preserve"> </w:t>
      </w:r>
      <w:r>
        <w:rPr>
          <w:w w:val="68"/>
          <w:rtl/>
        </w:rPr>
        <w:t>رهيا</w:t>
      </w:r>
      <w:r>
        <w:rPr>
          <w:rtl/>
        </w:rPr>
        <w:t xml:space="preserve"> </w:t>
      </w:r>
      <w:r>
        <w:rPr>
          <w:w w:val="68"/>
          <w:rtl/>
        </w:rPr>
        <w:t>آهن</w:t>
      </w:r>
      <w:r>
        <w:rPr>
          <w:w w:val="68"/>
        </w:rPr>
        <w:t>.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اسان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منجهان</w:t>
      </w:r>
      <w:r>
        <w:rPr>
          <w:spacing w:val="-2"/>
          <w:rtl/>
        </w:rPr>
        <w:t xml:space="preserve"> </w:t>
      </w:r>
      <w:r>
        <w:rPr>
          <w:w w:val="68"/>
          <w:rtl/>
        </w:rPr>
        <w:t>تقريب</w:t>
      </w:r>
      <w:r>
        <w:rPr>
          <w:rtl/>
        </w:rPr>
        <w:t xml:space="preserve"> </w:t>
      </w:r>
      <w:r>
        <w:rPr>
          <w:w w:val="68"/>
        </w:rPr>
        <w:t>˝</w:t>
      </w:r>
      <w:r>
        <w:rPr>
          <w:w w:val="68"/>
          <w:rtl/>
        </w:rPr>
        <w:t>ا</w:t>
      </w:r>
      <w:r>
        <w:rPr>
          <w:spacing w:val="-3"/>
          <w:rtl/>
        </w:rPr>
        <w:t xml:space="preserve"> </w:t>
      </w:r>
      <w:r>
        <w:rPr>
          <w:w w:val="68"/>
          <w:rtl/>
        </w:rPr>
        <w:t>گهٽ ماڻهن</w:t>
      </w:r>
      <w:r>
        <w:rPr>
          <w:spacing w:val="-17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اها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خبر</w:t>
      </w:r>
      <w:r>
        <w:rPr>
          <w:spacing w:val="-14"/>
          <w:rtl/>
        </w:rPr>
        <w:t xml:space="preserve"> </w:t>
      </w:r>
      <w:r>
        <w:rPr>
          <w:w w:val="68"/>
          <w:rtl/>
        </w:rPr>
        <w:t>هوندي</w:t>
      </w:r>
      <w:r>
        <w:rPr>
          <w:spacing w:val="-15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8"/>
          <w:rtl/>
        </w:rPr>
        <w:t>گهٽ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۾</w:t>
      </w:r>
      <w:r>
        <w:rPr>
          <w:spacing w:val="-18"/>
          <w:rtl/>
        </w:rPr>
        <w:t xml:space="preserve"> </w:t>
      </w:r>
      <w:r>
        <w:rPr>
          <w:w w:val="68"/>
          <w:rtl/>
        </w:rPr>
        <w:t>گهٽ</w:t>
      </w:r>
      <w:r>
        <w:rPr>
          <w:spacing w:val="-11"/>
          <w:rtl/>
        </w:rPr>
        <w:t xml:space="preserve"> </w:t>
      </w:r>
      <w:r>
        <w:rPr>
          <w:w w:val="68"/>
        </w:rPr>
        <w:t>(60%)</w:t>
      </w:r>
      <w:r>
        <w:rPr>
          <w:spacing w:val="-17"/>
          <w:rtl/>
        </w:rPr>
        <w:t xml:space="preserve"> </w:t>
      </w:r>
      <w:r>
        <w:rPr>
          <w:w w:val="68"/>
          <w:rtl/>
        </w:rPr>
        <w:t>سٺ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سيڪڙو</w:t>
      </w:r>
      <w:r>
        <w:rPr>
          <w:spacing w:val="-18"/>
          <w:rtl/>
        </w:rPr>
        <w:t xml:space="preserve"> </w:t>
      </w:r>
      <w:r>
        <w:rPr>
          <w:w w:val="68"/>
          <w:rtl/>
        </w:rPr>
        <w:t>چمڙيءَ</w:t>
      </w:r>
      <w:r>
        <w:rPr>
          <w:spacing w:val="-11"/>
          <w:rtl/>
        </w:rPr>
        <w:t xml:space="preserve"> </w:t>
      </w:r>
      <w:r>
        <w:rPr>
          <w:w w:val="68"/>
          <w:rtl/>
        </w:rPr>
        <w:t>مٿان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استعمال</w:t>
      </w:r>
      <w:r>
        <w:rPr>
          <w:spacing w:val="-17"/>
          <w:rtl/>
        </w:rPr>
        <w:t xml:space="preserve"> </w:t>
      </w:r>
      <w:r>
        <w:rPr>
          <w:w w:val="68"/>
          <w:rtl/>
        </w:rPr>
        <w:t>ٿيندڙ</w:t>
      </w:r>
      <w:r>
        <w:rPr>
          <w:spacing w:val="-16"/>
          <w:rtl/>
        </w:rPr>
        <w:t xml:space="preserve"> </w:t>
      </w:r>
      <w:r>
        <w:rPr>
          <w:w w:val="68"/>
          <w:rtl/>
        </w:rPr>
        <w:t>شيون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سڌو</w:t>
      </w:r>
      <w:r>
        <w:rPr>
          <w:spacing w:val="-12"/>
          <w:rtl/>
        </w:rPr>
        <w:t xml:space="preserve"> </w:t>
      </w:r>
      <w:r>
        <w:rPr>
          <w:w w:val="68"/>
          <w:rtl/>
        </w:rPr>
        <w:t>سنئون</w:t>
      </w:r>
    </w:p>
    <w:p w14:paraId="28F4AE50">
      <w:pPr>
        <w:pStyle w:val="13"/>
        <w:spacing w:line="340" w:lineRule="exact"/>
        <w:ind w:left="319" w:right="159"/>
        <w:jc w:val="right"/>
      </w:pPr>
      <w:r>
        <w:rPr>
          <w:w w:val="85"/>
        </w:rPr>
        <w:t>(Sixty</w:t>
      </w:r>
      <w:r>
        <w:rPr>
          <w:spacing w:val="-3"/>
          <w:w w:val="85"/>
        </w:rPr>
        <w:t xml:space="preserve"> </w:t>
      </w:r>
      <w:r>
        <w:rPr>
          <w:w w:val="85"/>
        </w:rPr>
        <w:t>(60%)</w:t>
      </w:r>
      <w:r>
        <w:rPr>
          <w:spacing w:val="-2"/>
          <w:w w:val="85"/>
        </w:rPr>
        <w:t xml:space="preserve"> </w:t>
      </w:r>
      <w:r>
        <w:rPr>
          <w:w w:val="85"/>
        </w:rPr>
        <w:t>of</w:t>
      </w:r>
      <w:r>
        <w:rPr>
          <w:spacing w:val="-5"/>
          <w:w w:val="85"/>
        </w:rPr>
        <w:t xml:space="preserve"> </w:t>
      </w:r>
      <w:r>
        <w:rPr>
          <w:w w:val="85"/>
        </w:rPr>
        <w:t>the</w:t>
      </w:r>
      <w:r>
        <w:rPr>
          <w:spacing w:val="-1"/>
          <w:w w:val="85"/>
        </w:rPr>
        <w:t xml:space="preserve"> </w:t>
      </w:r>
      <w:r>
        <w:rPr>
          <w:w w:val="85"/>
        </w:rPr>
        <w:t>personal</w:t>
      </w:r>
      <w:r>
        <w:rPr>
          <w:spacing w:val="-3"/>
          <w:w w:val="85"/>
        </w:rPr>
        <w:t xml:space="preserve"> </w:t>
      </w:r>
      <w:r>
        <w:rPr>
          <w:w w:val="85"/>
        </w:rPr>
        <w:t>care</w:t>
      </w:r>
      <w:r>
        <w:rPr>
          <w:spacing w:val="-1"/>
          <w:w w:val="85"/>
        </w:rPr>
        <w:t xml:space="preserve"> </w:t>
      </w:r>
      <w:r>
        <w:rPr>
          <w:w w:val="85"/>
        </w:rPr>
        <w:t>products</w:t>
      </w:r>
      <w:r>
        <w:rPr>
          <w:spacing w:val="-2"/>
          <w:w w:val="85"/>
        </w:rPr>
        <w:t xml:space="preserve"> </w:t>
      </w:r>
      <w:r>
        <w:rPr>
          <w:w w:val="85"/>
        </w:rPr>
        <w:t>we</w:t>
      </w:r>
      <w:r>
        <w:rPr>
          <w:spacing w:val="-1"/>
          <w:w w:val="85"/>
        </w:rPr>
        <w:t xml:space="preserve"> </w:t>
      </w:r>
      <w:r>
        <w:rPr>
          <w:w w:val="85"/>
        </w:rPr>
        <w:t>are</w:t>
      </w:r>
      <w:r>
        <w:rPr>
          <w:spacing w:val="41"/>
        </w:rPr>
        <w:t xml:space="preserve"> </w:t>
      </w:r>
      <w:r>
        <w:rPr>
          <w:w w:val="85"/>
        </w:rPr>
        <w:t>.</w:t>
      </w:r>
      <w:r>
        <w:rPr>
          <w:w w:val="85"/>
          <w:rtl/>
        </w:rPr>
        <w:t>ٿيون</w:t>
      </w:r>
      <w:r>
        <w:rPr>
          <w:spacing w:val="-4"/>
          <w:w w:val="85"/>
        </w:rPr>
        <w:t xml:space="preserve"> </w:t>
      </w:r>
      <w:r>
        <w:rPr>
          <w:w w:val="85"/>
          <w:rtl/>
        </w:rPr>
        <w:t>وڃن</w:t>
      </w:r>
      <w:r>
        <w:rPr>
          <w:spacing w:val="-2"/>
          <w:w w:val="85"/>
        </w:rPr>
        <w:t xml:space="preserve"> </w:t>
      </w:r>
      <w:r>
        <w:rPr>
          <w:w w:val="85"/>
          <w:rtl/>
        </w:rPr>
        <w:t>ٿي</w:t>
      </w:r>
      <w:r>
        <w:rPr>
          <w:spacing w:val="-4"/>
          <w:w w:val="85"/>
        </w:rPr>
        <w:t xml:space="preserve"> </w:t>
      </w:r>
      <w:r>
        <w:rPr>
          <w:w w:val="85"/>
          <w:rtl/>
        </w:rPr>
        <w:t>جذب</w:t>
      </w:r>
      <w:r>
        <w:rPr>
          <w:spacing w:val="-1"/>
          <w:w w:val="85"/>
        </w:rPr>
        <w:t xml:space="preserve"> </w:t>
      </w:r>
      <w:r>
        <w:rPr>
          <w:w w:val="85"/>
          <w:rtl/>
        </w:rPr>
        <w:t>منجهه</w:t>
      </w:r>
      <w:r>
        <w:rPr>
          <w:spacing w:val="-8"/>
        </w:rPr>
        <w:t xml:space="preserve"> </w:t>
      </w:r>
      <w:r>
        <w:rPr>
          <w:w w:val="85"/>
          <w:rtl/>
        </w:rPr>
        <w:t>رت</w:t>
      </w:r>
      <w:r>
        <w:rPr>
          <w:spacing w:val="-6"/>
        </w:rPr>
        <w:t xml:space="preserve"> </w:t>
      </w:r>
      <w:r>
        <w:rPr>
          <w:spacing w:val="-2"/>
          <w:w w:val="85"/>
        </w:rPr>
        <w:t>(Directly)</w:t>
      </w:r>
    </w:p>
    <w:p w14:paraId="745DE86F">
      <w:pPr>
        <w:pStyle w:val="13"/>
        <w:spacing w:before="19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845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296545</wp:posOffset>
                </wp:positionV>
                <wp:extent cx="5772785" cy="55245"/>
                <wp:effectExtent l="0" t="0" r="0" b="0"/>
                <wp:wrapTopAndBottom/>
                <wp:docPr id="753" name="Graphic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3" o:spid="_x0000_s1026" o:spt="100" style="position:absolute;left:0pt;margin-left:70.55pt;margin-top:23.35pt;height:4.35pt;width:454.55pt;mso-position-horizontal-relative:page;mso-wrap-distance-bottom:0pt;mso-wrap-distance-top:0pt;z-index:-251431936;mso-width-relative:page;mso-height-relative:page;" fillcolor="#612322" filled="t" stroked="f" coordsize="5772785,55244" o:gfxdata="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ia7JadsAAAAKAQAADwAAAAAA&#10;AAABACAAAAAiAAAAZHJzL2Rvd25yZXYueG1sUEsBAhQAFAAAAAgAh07iQE85C49JAgAA8wUAAA4A&#10;AAAAAAAAAQAgAAAAKg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C04E90F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64C9AB6">
      <w:pPr>
        <w:pStyle w:val="13"/>
        <w:spacing w:before="9"/>
        <w:rPr>
          <w:sz w:val="3"/>
        </w:rPr>
      </w:pPr>
    </w:p>
    <w:p w14:paraId="5B432DB4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54" name="Group 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55" name="Graphic 755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+hXgNUAAAAD&#10;AQAADwAAAAAAAAABACAAAAAiAAAAZHJzL2Rvd25yZXYueG1sUEsBAhQAFAAAAAgAh07iQL4g8uuR&#10;AgAAIwcAAA4AAAAAAAAAAQAgAAAAJAEAAGRycy9lMm9Eb2MueG1sUEsFBgAAAAAGAAYAWQEAACcG&#10;AAAAAA==&#10;">
                <o:lock v:ext="edit" aspectratio="f"/>
                <v:shape id="Graphic 755" o:spid="_x0000_s1026" o:spt="100" style="position:absolute;left:0;top:0;height:40005;width:5737860;" fillcolor="#000000" filled="t" stroked="f" coordsize="5737860,40005" o:gfxdata="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h6ul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6EBEF95">
      <w:pPr>
        <w:pStyle w:val="13"/>
        <w:spacing w:before="257"/>
        <w:ind w:left="311"/>
      </w:pPr>
      <w:r>
        <w:rPr>
          <w:w w:val="75"/>
          <w:rtl/>
        </w:rPr>
        <w:t>روايتي</w:t>
      </w:r>
      <w:r>
        <w:rPr>
          <w:spacing w:val="-14"/>
        </w:rPr>
        <w:t xml:space="preserve"> </w:t>
      </w:r>
      <w:r>
        <w:rPr>
          <w:w w:val="75"/>
          <w:rtl/>
        </w:rPr>
        <w:t>ته</w:t>
      </w:r>
      <w:r>
        <w:rPr>
          <w:spacing w:val="-12"/>
        </w:rPr>
        <w:t xml:space="preserve"> </w:t>
      </w:r>
      <w:r>
        <w:rPr>
          <w:w w:val="80"/>
          <w:rtl/>
        </w:rPr>
        <w:t>آهي</w:t>
      </w:r>
      <w:r>
        <w:rPr>
          <w:spacing w:val="-9"/>
        </w:rPr>
        <w:t xml:space="preserve"> </w:t>
      </w:r>
      <w:r>
        <w:rPr>
          <w:w w:val="75"/>
          <w:rtl/>
        </w:rPr>
        <w:t>ويو</w:t>
      </w:r>
      <w:r>
        <w:rPr>
          <w:spacing w:val="-10"/>
        </w:rPr>
        <w:t xml:space="preserve"> </w:t>
      </w:r>
      <w:r>
        <w:rPr>
          <w:w w:val="75"/>
          <w:rtl/>
        </w:rPr>
        <w:t>ڏٺو</w:t>
      </w:r>
      <w:r>
        <w:rPr>
          <w:spacing w:val="-1"/>
          <w:w w:val="80"/>
        </w:rPr>
        <w:t xml:space="preserve"> </w:t>
      </w:r>
      <w:r>
        <w:rPr>
          <w:w w:val="80"/>
          <w:rtl/>
        </w:rPr>
        <w:t>اهو</w:t>
      </w:r>
      <w:r>
        <w:rPr>
          <w:spacing w:val="-13"/>
        </w:rPr>
        <w:t xml:space="preserve"> </w:t>
      </w:r>
      <w:r>
        <w:rPr>
          <w:w w:val="80"/>
          <w:rtl/>
        </w:rPr>
        <w:t>دوران</w:t>
      </w:r>
      <w:r>
        <w:rPr>
          <w:spacing w:val="-11"/>
        </w:rPr>
        <w:t xml:space="preserve"> </w:t>
      </w:r>
      <w:r>
        <w:rPr>
          <w:w w:val="75"/>
          <w:rtl/>
        </w:rPr>
        <w:t>ريسرچ</w:t>
      </w:r>
      <w:r>
        <w:rPr>
          <w:spacing w:val="-8"/>
        </w:rPr>
        <w:t xml:space="preserve"> </w:t>
      </w:r>
      <w:r>
        <w:rPr>
          <w:w w:val="75"/>
          <w:rtl/>
        </w:rPr>
        <w:t>تحقيقي</w:t>
      </w:r>
      <w:r>
        <w:rPr>
          <w:spacing w:val="-6"/>
        </w:rPr>
        <w:t xml:space="preserve"> </w:t>
      </w:r>
      <w:r>
        <w:rPr>
          <w:w w:val="80"/>
        </w:rPr>
        <w:t>absorbed</w:t>
      </w:r>
      <w:r>
        <w:rPr>
          <w:spacing w:val="-1"/>
          <w:w w:val="80"/>
        </w:rPr>
        <w:t xml:space="preserve"> </w:t>
      </w:r>
      <w:r>
        <w:rPr>
          <w:w w:val="80"/>
        </w:rPr>
        <w:t>directly</w:t>
      </w:r>
      <w:r>
        <w:rPr>
          <w:spacing w:val="-1"/>
          <w:w w:val="80"/>
        </w:rPr>
        <w:t xml:space="preserve"> </w:t>
      </w:r>
      <w:r>
        <w:rPr>
          <w:w w:val="80"/>
        </w:rPr>
        <w:t>into</w:t>
      </w:r>
      <w:r>
        <w:rPr>
          <w:spacing w:val="-1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</w:rPr>
        <w:t xml:space="preserve"> </w:t>
      </w:r>
      <w:r>
        <w:rPr>
          <w:w w:val="80"/>
        </w:rPr>
        <w:t>circulatory</w:t>
      </w:r>
      <w:r>
        <w:rPr>
          <w:spacing w:val="-1"/>
          <w:w w:val="80"/>
        </w:rPr>
        <w:t xml:space="preserve"> </w:t>
      </w:r>
      <w:r>
        <w:rPr>
          <w:spacing w:val="-2"/>
          <w:w w:val="80"/>
        </w:rPr>
        <w:t>system)</w:t>
      </w:r>
    </w:p>
    <w:p w14:paraId="233E0F5A">
      <w:pPr>
        <w:pStyle w:val="13"/>
        <w:bidi/>
        <w:spacing w:before="33"/>
        <w:ind w:left="154" w:right="319" w:firstLine="0"/>
        <w:jc w:val="left"/>
      </w:pPr>
      <w:r>
        <w:rPr>
          <w:w w:val="71"/>
          <w:rtl/>
        </w:rPr>
        <w:t>طور</w:t>
      </w:r>
      <w:r>
        <w:rPr>
          <w:spacing w:val="-3"/>
          <w:rtl/>
        </w:rPr>
        <w:t xml:space="preserve"> </w:t>
      </w:r>
      <w:r>
        <w:rPr>
          <w:w w:val="71"/>
          <w:rtl/>
        </w:rPr>
        <w:t>تي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استعمال</w:t>
      </w:r>
      <w:r>
        <w:rPr>
          <w:spacing w:val="-6"/>
          <w:rtl/>
        </w:rPr>
        <w:t xml:space="preserve"> </w:t>
      </w:r>
      <w:r>
        <w:rPr>
          <w:w w:val="71"/>
          <w:rtl/>
        </w:rPr>
        <w:t>ٿيندڙ</w:t>
      </w:r>
      <w:r>
        <w:rPr>
          <w:spacing w:val="-6"/>
          <w:rtl/>
        </w:rPr>
        <w:t xml:space="preserve"> </w:t>
      </w:r>
      <w:r>
        <w:rPr>
          <w:w w:val="71"/>
        </w:rPr>
        <w:t>)</w:t>
      </w:r>
      <w:r>
        <w:rPr>
          <w:spacing w:val="39"/>
          <w:position w:val="-3"/>
          <w:rtl/>
        </w:rPr>
        <w:t xml:space="preserve"> </w:t>
      </w:r>
      <w:r>
        <w:rPr>
          <w:w w:val="71"/>
          <w:rtl/>
        </w:rPr>
        <w:t>حسن</w:t>
      </w:r>
      <w:r>
        <w:rPr>
          <w:spacing w:val="-1"/>
          <w:rtl/>
        </w:rPr>
        <w:t xml:space="preserve"> </w:t>
      </w:r>
      <w:r>
        <w:rPr>
          <w:w w:val="71"/>
          <w:rtl/>
        </w:rPr>
        <w:t>و</w:t>
      </w:r>
      <w:r>
        <w:rPr>
          <w:spacing w:val="-6"/>
          <w:rtl/>
        </w:rPr>
        <w:t xml:space="preserve"> </w:t>
      </w:r>
      <w:r>
        <w:rPr>
          <w:w w:val="71"/>
          <w:rtl/>
        </w:rPr>
        <w:t>آرائش</w:t>
      </w:r>
      <w:r>
        <w:rPr>
          <w:spacing w:val="-7"/>
          <w:rtl/>
        </w:rPr>
        <w:t xml:space="preserve"> </w:t>
      </w:r>
      <w:r>
        <w:rPr>
          <w:w w:val="71"/>
          <w:rtl/>
        </w:rPr>
        <w:t>و</w:t>
      </w:r>
      <w:r>
        <w:rPr>
          <w:spacing w:val="-3"/>
          <w:rtl/>
        </w:rPr>
        <w:t xml:space="preserve"> </w:t>
      </w:r>
      <w:r>
        <w:rPr>
          <w:w w:val="71"/>
          <w:rtl/>
        </w:rPr>
        <w:t>زيبائش</w:t>
      </w:r>
      <w:r>
        <w:rPr>
          <w:w w:val="71"/>
        </w:rPr>
        <w:t>(</w:t>
      </w:r>
      <w:r>
        <w:rPr>
          <w:spacing w:val="-5"/>
          <w:rtl/>
        </w:rPr>
        <w:t xml:space="preserve"> </w:t>
      </w:r>
      <w:r>
        <w:rPr>
          <w:w w:val="71"/>
          <w:rtl/>
        </w:rPr>
        <w:t>واريون</w:t>
      </w:r>
      <w:r>
        <w:rPr>
          <w:rtl/>
        </w:rPr>
        <w:t xml:space="preserve"> </w:t>
      </w:r>
      <w:r>
        <w:rPr>
          <w:w w:val="71"/>
        </w:rPr>
        <w:t>(Traditional)</w:t>
      </w:r>
      <w:r>
        <w:rPr>
          <w:spacing w:val="-4"/>
          <w:rtl/>
        </w:rPr>
        <w:t xml:space="preserve"> </w:t>
      </w:r>
      <w:r>
        <w:rPr>
          <w:w w:val="71"/>
          <w:rtl/>
        </w:rPr>
        <w:t>ڪاسميٽڪس</w:t>
      </w:r>
      <w:r>
        <w:rPr>
          <w:spacing w:val="-5"/>
          <w:rtl/>
        </w:rPr>
        <w:t xml:space="preserve"> </w:t>
      </w:r>
      <w:r>
        <w:rPr>
          <w:w w:val="71"/>
          <w:rtl/>
        </w:rPr>
        <w:t>گهڻي</w:t>
      </w:r>
      <w:r>
        <w:rPr>
          <w:spacing w:val="-4"/>
          <w:rtl/>
        </w:rPr>
        <w:t xml:space="preserve"> </w:t>
      </w:r>
      <w:r>
        <w:rPr>
          <w:w w:val="71"/>
          <w:rtl/>
        </w:rPr>
        <w:t>ڀاڱي</w:t>
      </w:r>
      <w:r>
        <w:rPr>
          <w:spacing w:val="-7"/>
          <w:rtl/>
        </w:rPr>
        <w:t xml:space="preserve"> </w:t>
      </w:r>
      <w:r>
        <w:rPr>
          <w:w w:val="71"/>
          <w:rtl/>
        </w:rPr>
        <w:t>م</w:t>
      </w:r>
      <w:r>
        <w:rPr>
          <w:spacing w:val="-45"/>
          <w:w w:val="71"/>
          <w:position w:val="-8"/>
          <w:rtl/>
        </w:rPr>
        <w:t xml:space="preserve"> </w:t>
      </w:r>
      <w:r>
        <w:rPr>
          <w:w w:val="71"/>
          <w:rtl/>
        </w:rPr>
        <w:t>ضرِ</w:t>
      </w:r>
    </w:p>
    <w:p w14:paraId="102E8523">
      <w:pPr>
        <w:pStyle w:val="13"/>
        <w:bidi/>
        <w:spacing w:before="37"/>
        <w:ind w:left="158" w:right="0" w:firstLine="0"/>
        <w:jc w:val="left"/>
      </w:pPr>
      <w:r>
        <w:rPr>
          <w:w w:val="74"/>
          <w:rtl/>
        </w:rPr>
        <w:t>اثرات</w:t>
      </w:r>
      <w:r>
        <w:rPr>
          <w:spacing w:val="74"/>
          <w:rtl/>
        </w:rPr>
        <w:t xml:space="preserve"> </w:t>
      </w:r>
      <w:r>
        <w:rPr>
          <w:w w:val="74"/>
          <w:rtl/>
        </w:rPr>
        <w:t>رکندڙ</w:t>
      </w:r>
      <w:r>
        <w:rPr>
          <w:spacing w:val="73"/>
          <w:rtl/>
        </w:rPr>
        <w:t xml:space="preserve"> </w:t>
      </w:r>
      <w:r>
        <w:rPr>
          <w:w w:val="74"/>
          <w:rtl/>
        </w:rPr>
        <w:t>ڪارسينوجينڪ</w:t>
      </w:r>
      <w:r>
        <w:rPr>
          <w:spacing w:val="53"/>
          <w:w w:val="150"/>
          <w:rtl/>
        </w:rPr>
        <w:t xml:space="preserve"> </w:t>
      </w:r>
      <w:r>
        <w:rPr>
          <w:w w:val="74"/>
        </w:rPr>
        <w:t>(Carcinogenic)</w:t>
      </w:r>
      <w:r>
        <w:rPr>
          <w:w w:val="74"/>
          <w:rtl/>
        </w:rPr>
        <w:t>،</w:t>
      </w:r>
      <w:r>
        <w:rPr>
          <w:spacing w:val="74"/>
          <w:rtl/>
        </w:rPr>
        <w:t xml:space="preserve"> </w:t>
      </w:r>
      <w:r>
        <w:rPr>
          <w:w w:val="74"/>
          <w:rtl/>
        </w:rPr>
        <w:t>ڪيميائي</w:t>
      </w:r>
      <w:r>
        <w:rPr>
          <w:spacing w:val="75"/>
          <w:rtl/>
        </w:rPr>
        <w:t xml:space="preserve"> </w:t>
      </w:r>
      <w:r>
        <w:rPr>
          <w:w w:val="74"/>
          <w:rtl/>
        </w:rPr>
        <w:t>رطوبتن</w:t>
      </w:r>
      <w:r>
        <w:rPr>
          <w:spacing w:val="75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73"/>
          <w:rtl/>
        </w:rPr>
        <w:t xml:space="preserve"> </w:t>
      </w:r>
      <w:r>
        <w:rPr>
          <w:w w:val="74"/>
          <w:rtl/>
        </w:rPr>
        <w:t>گهٽ</w:t>
      </w:r>
      <w:r>
        <w:rPr>
          <w:spacing w:val="74"/>
          <w:rtl/>
        </w:rPr>
        <w:t xml:space="preserve"> </w:t>
      </w:r>
      <w:r>
        <w:rPr>
          <w:w w:val="74"/>
          <w:rtl/>
        </w:rPr>
        <w:t>وڌ</w:t>
      </w:r>
      <w:r>
        <w:rPr>
          <w:spacing w:val="74"/>
          <w:rtl/>
        </w:rPr>
        <w:t xml:space="preserve"> </w:t>
      </w:r>
      <w:r>
        <w:rPr>
          <w:w w:val="74"/>
          <w:rtl/>
        </w:rPr>
        <w:t>ڪندڙ</w:t>
      </w:r>
      <w:r>
        <w:rPr>
          <w:spacing w:val="76"/>
          <w:rtl/>
        </w:rPr>
        <w:t xml:space="preserve"> </w:t>
      </w:r>
      <w:r>
        <w:rPr>
          <w:w w:val="74"/>
          <w:rtl/>
        </w:rPr>
        <w:t>هارمون</w:t>
      </w:r>
    </w:p>
    <w:p w14:paraId="48C6DA49">
      <w:pPr>
        <w:pStyle w:val="13"/>
        <w:spacing w:before="33"/>
        <w:ind w:right="161"/>
        <w:jc w:val="right"/>
      </w:pPr>
      <w:r>
        <w:rPr>
          <w:spacing w:val="-4"/>
          <w:w w:val="85"/>
          <w:rtl/>
        </w:rPr>
        <w:t>جسم</w:t>
      </w:r>
      <w:r>
        <w:rPr>
          <w:spacing w:val="-10"/>
        </w:rPr>
        <w:t xml:space="preserve"> </w:t>
      </w:r>
      <w:r>
        <w:rPr>
          <w:spacing w:val="-4"/>
          <w:w w:val="85"/>
        </w:rPr>
        <w:t>(Neurotoxic</w:t>
      </w:r>
      <w:r>
        <w:rPr>
          <w:spacing w:val="-2"/>
        </w:rPr>
        <w:t xml:space="preserve"> </w:t>
      </w:r>
      <w:r>
        <w:rPr>
          <w:spacing w:val="-4"/>
          <w:w w:val="85"/>
        </w:rPr>
        <w:t>Ingredients)</w:t>
      </w:r>
      <w:r>
        <w:rPr>
          <w:spacing w:val="2"/>
        </w:rPr>
        <w:t xml:space="preserve"> </w:t>
      </w:r>
      <w:r>
        <w:rPr>
          <w:spacing w:val="-4"/>
          <w:w w:val="85"/>
          <w:rtl/>
        </w:rPr>
        <w:t>جزا</w:t>
      </w:r>
      <w:r>
        <w:rPr>
          <w:spacing w:val="-4"/>
        </w:rPr>
        <w:t xml:space="preserve"> </w:t>
      </w:r>
      <w:r>
        <w:rPr>
          <w:spacing w:val="-4"/>
          <w:w w:val="85"/>
          <w:rtl/>
        </w:rPr>
        <w:t>بڻائيندڙ</w:t>
      </w:r>
      <w:r>
        <w:rPr>
          <w:spacing w:val="-10"/>
        </w:rPr>
        <w:t xml:space="preserve"> </w:t>
      </w:r>
      <w:r>
        <w:rPr>
          <w:spacing w:val="-4"/>
          <w:w w:val="85"/>
          <w:rtl/>
        </w:rPr>
        <w:t>زهريلو</w:t>
      </w:r>
      <w:r>
        <w:rPr>
          <w:spacing w:val="-8"/>
        </w:rPr>
        <w:t xml:space="preserve"> </w:t>
      </w:r>
      <w:r>
        <w:rPr>
          <w:spacing w:val="-4"/>
          <w:w w:val="85"/>
          <w:rtl/>
        </w:rPr>
        <w:t>کي</w:t>
      </w:r>
      <w:r>
        <w:rPr>
          <w:spacing w:val="-9"/>
        </w:rPr>
        <w:t xml:space="preserve"> </w:t>
      </w:r>
      <w:r>
        <w:rPr>
          <w:spacing w:val="-4"/>
          <w:w w:val="85"/>
          <w:rtl/>
        </w:rPr>
        <w:t>خلين</w:t>
      </w:r>
      <w:r>
        <w:rPr>
          <w:spacing w:val="-5"/>
        </w:rPr>
        <w:t xml:space="preserve"> </w:t>
      </w:r>
      <w:r>
        <w:rPr>
          <w:spacing w:val="-4"/>
          <w:w w:val="85"/>
          <w:rtl/>
        </w:rPr>
        <w:t>دماغي</w:t>
      </w:r>
      <w:r>
        <w:rPr>
          <w:spacing w:val="-8"/>
        </w:rPr>
        <w:t xml:space="preserve"> </w:t>
      </w:r>
      <w:r>
        <w:rPr>
          <w:spacing w:val="-4"/>
          <w:w w:val="85"/>
          <w:rtl/>
        </w:rPr>
        <w:t>۽</w:t>
      </w:r>
      <w:r>
        <w:t xml:space="preserve"> </w:t>
      </w:r>
      <w:r>
        <w:rPr>
          <w:spacing w:val="-4"/>
          <w:w w:val="85"/>
        </w:rPr>
        <w:t>(Hormonal</w:t>
      </w:r>
      <w:r>
        <w:rPr>
          <w:spacing w:val="-11"/>
        </w:rPr>
        <w:t xml:space="preserve"> </w:t>
      </w:r>
      <w:r>
        <w:rPr>
          <w:spacing w:val="-4"/>
          <w:w w:val="85"/>
        </w:rPr>
        <w:t>disrupting)</w:t>
      </w:r>
    </w:p>
    <w:p w14:paraId="4B0BA72E">
      <w:pPr>
        <w:pStyle w:val="13"/>
        <w:bidi/>
        <w:spacing w:before="33" w:line="264" w:lineRule="auto"/>
        <w:ind w:left="150" w:right="311" w:firstLine="11"/>
        <w:jc w:val="left"/>
      </w:pPr>
      <w:r>
        <w:rPr>
          <w:w w:val="77"/>
          <w:rtl/>
        </w:rPr>
        <w:t>اندر خطرناڪ</w:t>
      </w:r>
      <w:r>
        <w:rPr>
          <w:rtl/>
        </w:rPr>
        <w:t xml:space="preserve"> </w:t>
      </w:r>
      <w:r>
        <w:rPr>
          <w:w w:val="77"/>
          <w:rtl/>
        </w:rPr>
        <w:t>قسم</w:t>
      </w:r>
      <w:r>
        <w:rPr>
          <w:rtl/>
        </w:rPr>
        <w:t xml:space="preserve"> </w:t>
      </w:r>
      <w:r>
        <w:rPr>
          <w:w w:val="77"/>
          <w:rtl/>
        </w:rPr>
        <w:t xml:space="preserve">جا ڪيميائي ماده </w:t>
      </w:r>
      <w:r>
        <w:rPr>
          <w:w w:val="77"/>
        </w:rPr>
        <w:t>chemicals)</w:t>
      </w:r>
      <w:r>
        <w:rPr>
          <w:w w:val="77"/>
          <w:rtl/>
        </w:rPr>
        <w:t xml:space="preserve"> </w:t>
      </w:r>
      <w:r>
        <w:rPr>
          <w:w w:val="77"/>
        </w:rPr>
        <w:t>(Harmful-</w:t>
      </w:r>
      <w:r>
        <w:rPr>
          <w:rtl/>
        </w:rPr>
        <w:t xml:space="preserve"> </w:t>
      </w:r>
      <w:r>
        <w:rPr>
          <w:w w:val="77"/>
          <w:rtl/>
        </w:rPr>
        <w:t>يعني</w:t>
      </w:r>
      <w:r>
        <w:rPr>
          <w:rtl/>
        </w:rPr>
        <w:t xml:space="preserve"> </w:t>
      </w:r>
      <w:r>
        <w:rPr>
          <w:w w:val="77"/>
          <w:rtl/>
        </w:rPr>
        <w:t>رطوبتون پيدا ڪن ٿا</w:t>
      </w:r>
      <w:r>
        <w:rPr>
          <w:w w:val="77"/>
        </w:rPr>
        <w:t>.</w:t>
      </w:r>
      <w:r>
        <w:rPr>
          <w:w w:val="77"/>
          <w:rtl/>
        </w:rPr>
        <w:t xml:space="preserve"> جيڪڏهن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اهڙين شين جو استعمال لاڳيتو رکبو اچبو ته پوءِ هڪدم اچانڪ اهڙا ته هاڃيڪار نتيجا سامهون ايندا جو انهن</w:t>
      </w:r>
      <w:r>
        <w:rPr>
          <w:spacing w:val="80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10"/>
          <w:rtl/>
        </w:rPr>
        <w:t xml:space="preserve"> </w:t>
      </w:r>
      <w:r>
        <w:rPr>
          <w:w w:val="69"/>
          <w:rtl/>
        </w:rPr>
        <w:t>ڪنٽرول</w:t>
      </w:r>
      <w:r>
        <w:rPr>
          <w:spacing w:val="10"/>
          <w:rtl/>
        </w:rPr>
        <w:t xml:space="preserve"> </w:t>
      </w:r>
      <w:r>
        <w:rPr>
          <w:w w:val="69"/>
          <w:rtl/>
        </w:rPr>
        <w:t>ڪرڻ</w:t>
      </w:r>
      <w:r>
        <w:rPr>
          <w:rtl/>
        </w:rPr>
        <w:t xml:space="preserve"> </w:t>
      </w:r>
      <w:r>
        <w:rPr>
          <w:w w:val="69"/>
          <w:rtl/>
        </w:rPr>
        <w:t>تمام</w:t>
      </w:r>
      <w:r>
        <w:rPr>
          <w:rtl/>
        </w:rPr>
        <w:t xml:space="preserve"> </w:t>
      </w:r>
      <w:r>
        <w:rPr>
          <w:w w:val="69"/>
          <w:rtl/>
        </w:rPr>
        <w:t>ڏکيو</w:t>
      </w:r>
      <w:r>
        <w:rPr>
          <w:rtl/>
        </w:rPr>
        <w:t xml:space="preserve"> </w:t>
      </w:r>
      <w:r>
        <w:rPr>
          <w:w w:val="69"/>
          <w:rtl/>
        </w:rPr>
        <w:t>ٿي</w:t>
      </w:r>
      <w:r>
        <w:rPr>
          <w:rtl/>
        </w:rPr>
        <w:t xml:space="preserve"> </w:t>
      </w:r>
      <w:r>
        <w:rPr>
          <w:w w:val="69"/>
          <w:rtl/>
        </w:rPr>
        <w:t>پوندو</w:t>
      </w:r>
      <w:r>
        <w:rPr>
          <w:spacing w:val="12"/>
          <w:rtl/>
        </w:rPr>
        <w:t xml:space="preserve"> </w:t>
      </w:r>
      <w:r>
        <w:rPr>
          <w:w w:val="69"/>
          <w:rtl/>
        </w:rPr>
        <w:t>۽</w:t>
      </w:r>
      <w:r>
        <w:rPr>
          <w:spacing w:val="10"/>
          <w:rtl/>
        </w:rPr>
        <w:t xml:space="preserve"> </w:t>
      </w:r>
      <w:r>
        <w:rPr>
          <w:w w:val="69"/>
          <w:rtl/>
        </w:rPr>
        <w:t>ڪڏهن</w:t>
      </w:r>
      <w:r>
        <w:rPr>
          <w:spacing w:val="10"/>
          <w:rtl/>
        </w:rPr>
        <w:t xml:space="preserve"> </w:t>
      </w:r>
      <w:r>
        <w:rPr>
          <w:w w:val="69"/>
          <w:rtl/>
        </w:rPr>
        <w:t>ڪڏهن</w:t>
      </w:r>
      <w:r>
        <w:rPr>
          <w:rtl/>
        </w:rPr>
        <w:t xml:space="preserve"> </w:t>
      </w:r>
      <w:r>
        <w:rPr>
          <w:w w:val="69"/>
          <w:rtl/>
        </w:rPr>
        <w:t>ايئن</w:t>
      </w:r>
      <w:r>
        <w:rPr>
          <w:rtl/>
        </w:rPr>
        <w:t xml:space="preserve"> </w:t>
      </w:r>
      <w:r>
        <w:rPr>
          <w:w w:val="69"/>
          <w:rtl/>
        </w:rPr>
        <w:t>به</w:t>
      </w:r>
      <w:r>
        <w:rPr>
          <w:rtl/>
        </w:rPr>
        <w:t xml:space="preserve"> </w:t>
      </w:r>
      <w:r>
        <w:rPr>
          <w:w w:val="69"/>
          <w:rtl/>
        </w:rPr>
        <w:t>ٿيندو</w:t>
      </w:r>
      <w:r>
        <w:rPr>
          <w:spacing w:val="8"/>
          <w:rtl/>
        </w:rPr>
        <w:t xml:space="preserve"> </w:t>
      </w:r>
      <w:r>
        <w:rPr>
          <w:w w:val="69"/>
          <w:rtl/>
        </w:rPr>
        <w:t>آهي،</w:t>
      </w:r>
      <w:r>
        <w:rPr>
          <w:spacing w:val="12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7"/>
          <w:rtl/>
        </w:rPr>
        <w:t xml:space="preserve"> </w:t>
      </w:r>
      <w:r>
        <w:rPr>
          <w:w w:val="69"/>
          <w:rtl/>
        </w:rPr>
        <w:t>فوري</w:t>
      </w:r>
      <w:r>
        <w:rPr>
          <w:rtl/>
        </w:rPr>
        <w:t xml:space="preserve"> </w:t>
      </w:r>
      <w:r>
        <w:rPr>
          <w:w w:val="69"/>
          <w:rtl/>
        </w:rPr>
        <w:t>طور</w:t>
      </w:r>
      <w:r>
        <w:rPr>
          <w:rtl/>
        </w:rPr>
        <w:t xml:space="preserve"> </w:t>
      </w:r>
      <w:r>
        <w:rPr>
          <w:w w:val="69"/>
          <w:rtl/>
        </w:rPr>
        <w:t>تي</w:t>
      </w:r>
      <w:r>
        <w:rPr>
          <w:spacing w:val="10"/>
          <w:rtl/>
        </w:rPr>
        <w:t xml:space="preserve"> </w:t>
      </w:r>
      <w:r>
        <w:rPr>
          <w:w w:val="69"/>
          <w:rtl/>
        </w:rPr>
        <w:t>ڪو</w:t>
      </w:r>
      <w:r>
        <w:rPr>
          <w:rtl/>
        </w:rPr>
        <w:t xml:space="preserve"> </w:t>
      </w:r>
      <w:r>
        <w:rPr>
          <w:w w:val="69"/>
          <w:rtl/>
        </w:rPr>
        <w:t>اهڙو</w:t>
      </w:r>
      <w:r>
        <w:rPr>
          <w:spacing w:val="40"/>
          <w:rtl/>
        </w:rPr>
        <w:t xml:space="preserve"> </w:t>
      </w:r>
      <w:r>
        <w:rPr>
          <w:w w:val="69"/>
          <w:rtl/>
        </w:rPr>
        <w:t>خطرناڪ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نتيجو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ڏسڻ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۾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نه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ايندو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آهي، پر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پوءِ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ورهين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پڄاڻان انهن</w:t>
      </w:r>
      <w:r>
        <w:rPr>
          <w:spacing w:val="-5"/>
          <w:w w:val="69"/>
          <w:rtl/>
        </w:rPr>
        <w:t xml:space="preserve"> </w:t>
      </w:r>
      <w:r>
        <w:rPr>
          <w:w w:val="69"/>
          <w:rtl/>
        </w:rPr>
        <w:t>جو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نتيجو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نظر اچڻ شروع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ٿي</w:t>
      </w:r>
      <w:r>
        <w:rPr>
          <w:spacing w:val="-7"/>
          <w:w w:val="69"/>
          <w:rtl/>
        </w:rPr>
        <w:t xml:space="preserve"> </w:t>
      </w:r>
      <w:r>
        <w:rPr>
          <w:w w:val="69"/>
          <w:rtl/>
        </w:rPr>
        <w:t>ويندو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 xml:space="preserve">آهي، جنهن </w:t>
      </w:r>
      <w:r>
        <w:rPr>
          <w:w w:val="66"/>
          <w:rtl/>
        </w:rPr>
        <w:t>کي پوءِ ڪوبه</w:t>
      </w:r>
      <w:r>
        <w:rPr>
          <w:spacing w:val="-5"/>
          <w:rtl/>
        </w:rPr>
        <w:t xml:space="preserve"> </w:t>
      </w:r>
      <w:r>
        <w:rPr>
          <w:w w:val="66"/>
          <w:rtl/>
        </w:rPr>
        <w:t>ڪنٽرول ڪرڻ جي اڃان تائين سگهه حاصل نه</w:t>
      </w:r>
      <w:r>
        <w:rPr>
          <w:spacing w:val="-11"/>
          <w:rtl/>
        </w:rPr>
        <w:t xml:space="preserve"> </w:t>
      </w:r>
      <w:r>
        <w:rPr>
          <w:w w:val="66"/>
          <w:rtl/>
        </w:rPr>
        <w:t>ڪري سگهيو آهي</w:t>
      </w:r>
      <w:r>
        <w:rPr>
          <w:w w:val="66"/>
        </w:rPr>
        <w:t>.</w:t>
      </w:r>
      <w:r>
        <w:rPr>
          <w:w w:val="66"/>
          <w:rtl/>
        </w:rPr>
        <w:t xml:space="preserve"> يعني ته</w:t>
      </w:r>
      <w:r>
        <w:rPr>
          <w:spacing w:val="-11"/>
          <w:rtl/>
        </w:rPr>
        <w:t xml:space="preserve"> </w:t>
      </w:r>
      <w:r>
        <w:rPr>
          <w:w w:val="66"/>
        </w:rPr>
        <w:t>)</w:t>
      </w:r>
      <w:r>
        <w:rPr>
          <w:w w:val="66"/>
          <w:rtl/>
        </w:rPr>
        <w:t>ڪينسر</w:t>
      </w:r>
      <w:r>
        <w:rPr>
          <w:w w:val="66"/>
        </w:rPr>
        <w:t>(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وغيره</w:t>
      </w:r>
      <w:r>
        <w:rPr>
          <w:w w:val="66"/>
        </w:rPr>
        <w:t>.</w:t>
      </w:r>
      <w:r>
        <w:rPr>
          <w:w w:val="66"/>
          <w:rtl/>
        </w:rPr>
        <w:t xml:space="preserve"> ان</w:t>
      </w:r>
      <w:r>
        <w:rPr>
          <w:spacing w:val="40"/>
          <w:rtl/>
        </w:rPr>
        <w:t xml:space="preserve"> </w:t>
      </w:r>
      <w:r>
        <w:rPr>
          <w:w w:val="66"/>
          <w:rtl/>
        </w:rPr>
        <w:t>ڪري اِهو مفيد مشورو ڏنو</w:t>
      </w:r>
      <w:r>
        <w:rPr>
          <w:spacing w:val="-11"/>
          <w:rtl/>
        </w:rPr>
        <w:t xml:space="preserve"> </w:t>
      </w:r>
      <w:r>
        <w:rPr>
          <w:w w:val="66"/>
          <w:rtl/>
        </w:rPr>
        <w:t>وڃي ٿو، ته</w:t>
      </w:r>
      <w:r>
        <w:rPr>
          <w:spacing w:val="-4"/>
          <w:rtl/>
        </w:rPr>
        <w:t xml:space="preserve"> </w:t>
      </w:r>
      <w:r>
        <w:rPr>
          <w:w w:val="66"/>
          <w:rtl/>
        </w:rPr>
        <w:t>برائي مهرباني توهان</w:t>
      </w:r>
      <w:r>
        <w:rPr>
          <w:spacing w:val="-10"/>
          <w:rtl/>
        </w:rPr>
        <w:t xml:space="preserve"> </w:t>
      </w:r>
      <w:r>
        <w:rPr>
          <w:w w:val="66"/>
          <w:rtl/>
        </w:rPr>
        <w:t>جڏهن</w:t>
      </w:r>
      <w:r>
        <w:rPr>
          <w:spacing w:val="-11"/>
          <w:rtl/>
        </w:rPr>
        <w:t xml:space="preserve"> </w:t>
      </w:r>
      <w:r>
        <w:rPr>
          <w:w w:val="66"/>
          <w:rtl/>
        </w:rPr>
        <w:t>به پنهنجي لاءِ ذاتي حفاظت جون شيون خريد</w:t>
      </w:r>
      <w:r>
        <w:rPr>
          <w:spacing w:val="40"/>
          <w:rtl/>
        </w:rPr>
        <w:t xml:space="preserve"> </w:t>
      </w:r>
      <w:r>
        <w:rPr>
          <w:w w:val="65"/>
          <w:rtl/>
        </w:rPr>
        <w:t>ڪريو ته لازمي طور تي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لڳل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ليبل ضرور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پڙهو ۽</w:t>
      </w:r>
      <w:r>
        <w:rPr>
          <w:spacing w:val="-3"/>
          <w:w w:val="65"/>
          <w:rtl/>
        </w:rPr>
        <w:t xml:space="preserve"> </w:t>
      </w:r>
      <w:r>
        <w:rPr>
          <w:w w:val="65"/>
          <w:rtl/>
        </w:rPr>
        <w:t>غور سان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پڙهو</w:t>
      </w:r>
      <w:r>
        <w:rPr>
          <w:w w:val="65"/>
        </w:rPr>
        <w:t>.</w:t>
      </w:r>
      <w:r>
        <w:rPr>
          <w:w w:val="65"/>
          <w:rtl/>
        </w:rPr>
        <w:t xml:space="preserve"> سرسري نه بلڪه توجهه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مرڪوز ڪري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پوءِ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پڙهو ۽</w:t>
      </w:r>
      <w:r>
        <w:rPr>
          <w:spacing w:val="40"/>
          <w:rtl/>
        </w:rPr>
        <w:t xml:space="preserve"> </w:t>
      </w:r>
      <w:r>
        <w:rPr>
          <w:w w:val="70"/>
          <w:rtl/>
        </w:rPr>
        <w:t>سمجهو</w:t>
      </w:r>
      <w:r>
        <w:rPr>
          <w:spacing w:val="53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53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52"/>
          <w:rtl/>
        </w:rPr>
        <w:t xml:space="preserve"> </w:t>
      </w:r>
      <w:r>
        <w:rPr>
          <w:w w:val="70"/>
          <w:rtl/>
        </w:rPr>
        <w:t>۾</w:t>
      </w:r>
      <w:r>
        <w:rPr>
          <w:spacing w:val="56"/>
          <w:rtl/>
        </w:rPr>
        <w:t xml:space="preserve"> </w:t>
      </w:r>
      <w:r>
        <w:rPr>
          <w:w w:val="70"/>
          <w:rtl/>
        </w:rPr>
        <w:t>ڪهڙا</w:t>
      </w:r>
      <w:r>
        <w:rPr>
          <w:spacing w:val="51"/>
          <w:rtl/>
        </w:rPr>
        <w:t xml:space="preserve"> </w:t>
      </w:r>
      <w:r>
        <w:rPr>
          <w:w w:val="70"/>
          <w:rtl/>
        </w:rPr>
        <w:t>ڪيميائي</w:t>
      </w:r>
      <w:r>
        <w:rPr>
          <w:spacing w:val="57"/>
          <w:rtl/>
        </w:rPr>
        <w:t xml:space="preserve"> </w:t>
      </w:r>
      <w:r>
        <w:rPr>
          <w:w w:val="70"/>
          <w:rtl/>
        </w:rPr>
        <w:t>جزا</w:t>
      </w:r>
      <w:r>
        <w:rPr>
          <w:spacing w:val="52"/>
          <w:rtl/>
        </w:rPr>
        <w:t xml:space="preserve"> </w:t>
      </w:r>
      <w:r>
        <w:rPr>
          <w:w w:val="70"/>
          <w:rtl/>
        </w:rPr>
        <w:t>شامل</w:t>
      </w:r>
      <w:r>
        <w:rPr>
          <w:spacing w:val="56"/>
          <w:rtl/>
        </w:rPr>
        <w:t xml:space="preserve"> </w:t>
      </w:r>
      <w:r>
        <w:rPr>
          <w:w w:val="70"/>
          <w:rtl/>
        </w:rPr>
        <w:t>ڪيا</w:t>
      </w:r>
      <w:r>
        <w:rPr>
          <w:spacing w:val="56"/>
          <w:rtl/>
        </w:rPr>
        <w:t xml:space="preserve"> </w:t>
      </w:r>
      <w:r>
        <w:rPr>
          <w:w w:val="70"/>
          <w:rtl/>
        </w:rPr>
        <w:t>ويا</w:t>
      </w:r>
      <w:r>
        <w:rPr>
          <w:spacing w:val="56"/>
          <w:rtl/>
        </w:rPr>
        <w:t xml:space="preserve"> </w:t>
      </w:r>
      <w:r>
        <w:rPr>
          <w:w w:val="70"/>
          <w:rtl/>
        </w:rPr>
        <w:t>آهن</w:t>
      </w:r>
      <w:r>
        <w:rPr>
          <w:w w:val="70"/>
        </w:rPr>
        <w:t>.</w:t>
      </w:r>
      <w:r>
        <w:rPr>
          <w:spacing w:val="59"/>
          <w:rtl/>
        </w:rPr>
        <w:t xml:space="preserve"> </w:t>
      </w:r>
      <w:r>
        <w:rPr>
          <w:w w:val="70"/>
          <w:rtl/>
        </w:rPr>
        <w:t>صرف</w:t>
      </w:r>
      <w:r>
        <w:rPr>
          <w:spacing w:val="53"/>
          <w:rtl/>
        </w:rPr>
        <w:t xml:space="preserve"> </w:t>
      </w:r>
      <w:r>
        <w:rPr>
          <w:w w:val="70"/>
          <w:rtl/>
        </w:rPr>
        <w:t>اهو</w:t>
      </w:r>
      <w:r>
        <w:rPr>
          <w:spacing w:val="50"/>
          <w:rtl/>
        </w:rPr>
        <w:t xml:space="preserve"> </w:t>
      </w:r>
      <w:r>
        <w:rPr>
          <w:w w:val="70"/>
          <w:rtl/>
        </w:rPr>
        <w:t>لکڻ</w:t>
      </w:r>
      <w:r>
        <w:rPr>
          <w:spacing w:val="56"/>
          <w:rtl/>
        </w:rPr>
        <w:t xml:space="preserve"> </w:t>
      </w:r>
      <w:r>
        <w:rPr>
          <w:w w:val="70"/>
          <w:rtl/>
        </w:rPr>
        <w:t>ڪافي</w:t>
      </w:r>
      <w:r>
        <w:rPr>
          <w:spacing w:val="54"/>
          <w:rtl/>
        </w:rPr>
        <w:t xml:space="preserve"> </w:t>
      </w:r>
      <w:r>
        <w:rPr>
          <w:w w:val="70"/>
          <w:rtl/>
        </w:rPr>
        <w:t>ناهي</w:t>
      </w:r>
      <w:r>
        <w:rPr>
          <w:spacing w:val="53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51"/>
          <w:rtl/>
        </w:rPr>
        <w:t xml:space="preserve"> </w:t>
      </w:r>
      <w:r>
        <w:rPr>
          <w:w w:val="70"/>
        </w:rPr>
        <w:t>)</w:t>
      </w:r>
      <w:r>
        <w:rPr>
          <w:w w:val="70"/>
          <w:rtl/>
        </w:rPr>
        <w:t xml:space="preserve">قدرتي </w:t>
      </w:r>
      <w:r>
        <w:rPr>
          <w:w w:val="69"/>
          <w:rtl/>
        </w:rPr>
        <w:t>ڪاسميٽڪس</w:t>
      </w:r>
      <w:r>
        <w:rPr>
          <w:w w:val="69"/>
        </w:rPr>
        <w:t>.(</w:t>
      </w:r>
      <w:r>
        <w:rPr>
          <w:spacing w:val="-2"/>
          <w:w w:val="69"/>
          <w:rtl/>
        </w:rPr>
        <w:t xml:space="preserve"> </w:t>
      </w:r>
      <w:r>
        <w:rPr>
          <w:w w:val="69"/>
          <w:rtl/>
        </w:rPr>
        <w:t>هاڻي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اسان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توهان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6"/>
          <w:w w:val="69"/>
          <w:rtl/>
        </w:rPr>
        <w:t xml:space="preserve"> </w:t>
      </w:r>
      <w:r>
        <w:rPr>
          <w:w w:val="69"/>
          <w:rtl/>
        </w:rPr>
        <w:t>ڪجهه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خاص خطرناڪ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ڪيميائي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نالا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ٻڌايون</w:t>
      </w:r>
      <w:r>
        <w:rPr>
          <w:spacing w:val="24"/>
          <w:rtl/>
        </w:rPr>
        <w:t xml:space="preserve"> </w:t>
      </w:r>
      <w:r>
        <w:rPr>
          <w:w w:val="69"/>
          <w:rtl/>
        </w:rPr>
        <w:t>ٿا، جن</w:t>
      </w:r>
      <w:r>
        <w:rPr>
          <w:spacing w:val="-4"/>
          <w:w w:val="69"/>
          <w:rtl/>
        </w:rPr>
        <w:t xml:space="preserve"> </w:t>
      </w:r>
      <w:r>
        <w:rPr>
          <w:w w:val="69"/>
          <w:rtl/>
        </w:rPr>
        <w:t>کي</w:t>
      </w:r>
      <w:r>
        <w:rPr>
          <w:spacing w:val="-1"/>
          <w:w w:val="69"/>
          <w:rtl/>
        </w:rPr>
        <w:t xml:space="preserve"> </w:t>
      </w:r>
      <w:r>
        <w:rPr>
          <w:w w:val="69"/>
          <w:rtl/>
        </w:rPr>
        <w:t>پڙهو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>ته</w:t>
      </w:r>
      <w:r>
        <w:rPr>
          <w:spacing w:val="-3"/>
          <w:w w:val="69"/>
          <w:rtl/>
        </w:rPr>
        <w:t xml:space="preserve"> </w:t>
      </w:r>
      <w:r>
        <w:rPr>
          <w:w w:val="69"/>
          <w:rtl/>
        </w:rPr>
        <w:t xml:space="preserve">توجهه </w:t>
      </w:r>
      <w:r>
        <w:rPr>
          <w:w w:val="75"/>
          <w:rtl/>
        </w:rPr>
        <w:t>ضرور</w:t>
      </w:r>
      <w:r>
        <w:rPr>
          <w:rtl/>
        </w:rPr>
        <w:t xml:space="preserve"> </w:t>
      </w:r>
      <w:r>
        <w:rPr>
          <w:w w:val="75"/>
          <w:rtl/>
        </w:rPr>
        <w:t>ڏيو</w:t>
      </w:r>
      <w:r>
        <w:rPr>
          <w:w w:val="75"/>
        </w:rPr>
        <w:t>.</w:t>
      </w:r>
      <w:r>
        <w:rPr>
          <w:spacing w:val="13"/>
          <w:rtl/>
        </w:rPr>
        <w:t xml:space="preserve"> </w:t>
      </w:r>
      <w:r>
        <w:rPr>
          <w:w w:val="75"/>
          <w:rtl/>
        </w:rPr>
        <w:t>خاص</w:t>
      </w:r>
      <w:r>
        <w:rPr>
          <w:rtl/>
        </w:rPr>
        <w:t xml:space="preserve"> </w:t>
      </w:r>
      <w:r>
        <w:rPr>
          <w:w w:val="75"/>
          <w:rtl/>
        </w:rPr>
        <w:t>طور</w:t>
      </w:r>
      <w:r>
        <w:rPr>
          <w:rtl/>
        </w:rPr>
        <w:t xml:space="preserve"> </w:t>
      </w:r>
      <w:r>
        <w:rPr>
          <w:w w:val="75"/>
          <w:rtl/>
        </w:rPr>
        <w:t>تي</w:t>
      </w:r>
      <w:r>
        <w:rPr>
          <w:rtl/>
        </w:rPr>
        <w:t xml:space="preserve"> </w:t>
      </w:r>
      <w:r>
        <w:rPr>
          <w:w w:val="75"/>
          <w:rtl/>
        </w:rPr>
        <w:t>سوڊيم</w:t>
      </w:r>
      <w:r>
        <w:rPr>
          <w:rtl/>
        </w:rPr>
        <w:t xml:space="preserve"> </w:t>
      </w:r>
      <w:r>
        <w:rPr>
          <w:w w:val="75"/>
          <w:rtl/>
        </w:rPr>
        <w:t>لاريٿ</w:t>
      </w:r>
      <w:r>
        <w:rPr>
          <w:spacing w:val="11"/>
          <w:rtl/>
        </w:rPr>
        <w:t xml:space="preserve"> </w:t>
      </w:r>
      <w:r>
        <w:rPr>
          <w:w w:val="75"/>
          <w:rtl/>
        </w:rPr>
        <w:t>سلفيٽ</w:t>
      </w:r>
      <w:r>
        <w:rPr>
          <w:spacing w:val="19"/>
          <w:rtl/>
        </w:rPr>
        <w:t xml:space="preserve"> </w:t>
      </w:r>
      <w:r>
        <w:rPr>
          <w:w w:val="75"/>
        </w:rPr>
        <w:t>Sulphate)</w:t>
      </w:r>
      <w:r>
        <w:rPr>
          <w:rtl/>
        </w:rPr>
        <w:t xml:space="preserve"> </w:t>
      </w:r>
      <w:r>
        <w:rPr>
          <w:w w:val="75"/>
        </w:rPr>
        <w:t>Laureth</w:t>
      </w:r>
      <w:r>
        <w:rPr>
          <w:spacing w:val="11"/>
          <w:rtl/>
        </w:rPr>
        <w:t xml:space="preserve"> </w:t>
      </w:r>
      <w:r>
        <w:rPr>
          <w:w w:val="75"/>
        </w:rPr>
        <w:t>(Sodium</w:t>
      </w:r>
      <w:r>
        <w:rPr>
          <w:spacing w:val="14"/>
          <w:rtl/>
        </w:rPr>
        <w:t xml:space="preserve"> </w:t>
      </w:r>
      <w:r>
        <w:rPr>
          <w:w w:val="75"/>
          <w:rtl/>
        </w:rPr>
        <w:t>۽</w:t>
      </w:r>
      <w:r>
        <w:rPr>
          <w:spacing w:val="13"/>
          <w:rtl/>
        </w:rPr>
        <w:t xml:space="preserve"> </w:t>
      </w:r>
      <w:r>
        <w:rPr>
          <w:w w:val="75"/>
          <w:rtl/>
        </w:rPr>
        <w:t>سوڊيم</w:t>
      </w:r>
      <w:r>
        <w:rPr>
          <w:rtl/>
        </w:rPr>
        <w:t xml:space="preserve"> </w:t>
      </w:r>
      <w:r>
        <w:rPr>
          <w:w w:val="75"/>
          <w:rtl/>
        </w:rPr>
        <w:t>لاريل</w:t>
      </w:r>
      <w:r>
        <w:rPr>
          <w:rtl/>
        </w:rPr>
        <w:t xml:space="preserve"> </w:t>
      </w:r>
      <w:r>
        <w:rPr>
          <w:w w:val="75"/>
          <w:rtl/>
        </w:rPr>
        <w:t>سلفيٽ</w:t>
      </w:r>
      <w:r>
        <w:rPr>
          <w:spacing w:val="40"/>
          <w:rtl/>
        </w:rPr>
        <w:t xml:space="preserve"> </w:t>
      </w:r>
      <w:r>
        <w:rPr>
          <w:w w:val="79"/>
        </w:rPr>
        <w:t>Sulphate)</w:t>
      </w:r>
      <w:r>
        <w:rPr>
          <w:rtl/>
        </w:rPr>
        <w:t xml:space="preserve"> </w:t>
      </w:r>
      <w:r>
        <w:rPr>
          <w:w w:val="79"/>
        </w:rPr>
        <w:t>Laurel</w:t>
      </w:r>
      <w:r>
        <w:rPr>
          <w:w w:val="79"/>
          <w:rtl/>
        </w:rPr>
        <w:t xml:space="preserve"> </w:t>
      </w:r>
      <w:r>
        <w:rPr>
          <w:w w:val="79"/>
        </w:rPr>
        <w:t>(Sodium</w:t>
      </w:r>
      <w:r>
        <w:rPr>
          <w:w w:val="79"/>
          <w:rtl/>
        </w:rPr>
        <w:t xml:space="preserve"> ا</w:t>
      </w:r>
      <w:r>
        <w:rPr>
          <w:spacing w:val="-50"/>
          <w:w w:val="79"/>
          <w:position w:val="1"/>
          <w:rtl/>
        </w:rPr>
        <w:t xml:space="preserve"> </w:t>
      </w:r>
      <w:r>
        <w:rPr>
          <w:w w:val="79"/>
          <w:rtl/>
        </w:rPr>
        <w:t>هي ٻئي ڪيميائي مرڪب خاص طور تي چمڙيءَ جي حفاظت لاءِ ٺهندڙ</w:t>
      </w:r>
      <w:r>
        <w:rPr>
          <w:rtl/>
        </w:rPr>
        <w:t xml:space="preserve"> </w:t>
      </w:r>
      <w:r>
        <w:rPr>
          <w:w w:val="65"/>
          <w:rtl/>
        </w:rPr>
        <w:t>لوشن، ڪريم، شيمپو</w:t>
      </w:r>
      <w:r>
        <w:rPr>
          <w:rtl/>
        </w:rPr>
        <w:t xml:space="preserve"> </w:t>
      </w:r>
      <w:r>
        <w:rPr>
          <w:w w:val="65"/>
          <w:rtl/>
        </w:rPr>
        <w:t>وغيره ۾ استعمال ٿين</w:t>
      </w:r>
      <w:r>
        <w:rPr>
          <w:spacing w:val="40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.</w:t>
      </w:r>
    </w:p>
    <w:p w14:paraId="002F5A4D">
      <w:pPr>
        <w:pStyle w:val="13"/>
        <w:spacing w:line="266" w:lineRule="exact"/>
        <w:ind w:left="1028"/>
        <w:rPr>
          <w:rFonts w:ascii="Times New Roman"/>
        </w:rPr>
      </w:pPr>
      <w:r>
        <w:rPr>
          <w:rFonts w:ascii="Times New Roman"/>
        </w:rPr>
        <w:t>(Typically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raft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skin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care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products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make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foam),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2"/>
        </w:rPr>
        <w:t>which</w:t>
      </w:r>
    </w:p>
    <w:p w14:paraId="48E203AF">
      <w:pPr>
        <w:pStyle w:val="13"/>
        <w:spacing w:line="307" w:lineRule="exact"/>
        <w:ind w:left="307"/>
        <w:rPr>
          <w:rFonts w:ascii="Times New Roman"/>
        </w:rPr>
      </w:pPr>
      <w:r>
        <w:rPr>
          <w:rFonts w:ascii="Times New Roman"/>
        </w:rPr>
        <w:t>have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known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cause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dermatitis,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eye,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irritation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mouth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ulcers.</w:t>
      </w:r>
    </w:p>
    <w:p w14:paraId="55CEA60A">
      <w:pPr>
        <w:pStyle w:val="13"/>
        <w:bidi/>
        <w:spacing w:before="9" w:line="271" w:lineRule="auto"/>
        <w:ind w:left="158" w:right="311" w:firstLine="724"/>
        <w:jc w:val="left"/>
      </w:pPr>
      <w:r>
        <w:rPr>
          <w:w w:val="72"/>
          <w:rtl/>
        </w:rPr>
        <w:t>اهڙيون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ڪاسميٽڪس جيڪي چمڙيءَ مٿان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 xml:space="preserve">گهڻي کان گهڻو جهاڳ </w:t>
      </w:r>
      <w:r>
        <w:rPr>
          <w:w w:val="72"/>
        </w:rPr>
        <w:t>(Foam)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پيدا ڪري سگهن ۽ ٻي</w:t>
      </w:r>
      <w:r>
        <w:rPr>
          <w:spacing w:val="40"/>
          <w:rtl/>
        </w:rPr>
        <w:t xml:space="preserve"> </w:t>
      </w:r>
      <w:r>
        <w:rPr>
          <w:w w:val="71"/>
          <w:rtl/>
        </w:rPr>
        <w:t>طرف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وري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اهڙيون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ميڪ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اپ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جون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شيون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مثال</w:t>
      </w:r>
      <w:r>
        <w:rPr>
          <w:spacing w:val="-3"/>
          <w:w w:val="71"/>
          <w:rtl/>
        </w:rPr>
        <w:t xml:space="preserve"> </w:t>
      </w:r>
      <w:r>
        <w:rPr>
          <w:w w:val="71"/>
          <w:rtl/>
        </w:rPr>
        <w:t>طور</w:t>
      </w:r>
      <w:r>
        <w:rPr>
          <w:spacing w:val="-4"/>
          <w:w w:val="71"/>
          <w:rtl/>
        </w:rPr>
        <w:t xml:space="preserve"> </w:t>
      </w:r>
      <w:r>
        <w:rPr>
          <w:w w:val="71"/>
          <w:rtl/>
        </w:rPr>
        <w:t>پائوڊر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۽ بلش آن وغيره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۽ ٻيون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اهڙيون ڪاسميٽڪس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جن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خراب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ٿيڻ کان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بچائڻ لاءِ پرزرويٽوٽس جي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طور تي استعمال ڪيو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>ٿو تن جا</w:t>
      </w:r>
      <w:r>
        <w:rPr>
          <w:spacing w:val="-1"/>
          <w:w w:val="67"/>
          <w:rtl/>
        </w:rPr>
        <w:t xml:space="preserve"> </w:t>
      </w:r>
      <w:r>
        <w:rPr>
          <w:w w:val="67"/>
          <w:rtl/>
        </w:rPr>
        <w:t xml:space="preserve">به صحت ۽ تندرستي تي خراب </w:t>
      </w:r>
      <w:r>
        <w:rPr>
          <w:w w:val="66"/>
          <w:rtl/>
        </w:rPr>
        <w:t>اثرات مرتب ٿين</w:t>
      </w:r>
      <w:r>
        <w:rPr>
          <w:rtl/>
        </w:rPr>
        <w:t xml:space="preserve"> </w:t>
      </w:r>
      <w:r>
        <w:rPr>
          <w:w w:val="66"/>
          <w:rtl/>
        </w:rPr>
        <w:t>ٿا</w:t>
      </w:r>
      <w:r>
        <w:rPr>
          <w:w w:val="66"/>
        </w:rPr>
        <w:t>.</w:t>
      </w:r>
    </w:p>
    <w:p w14:paraId="637A00B0">
      <w:pPr>
        <w:pStyle w:val="13"/>
        <w:spacing w:line="258" w:lineRule="exact"/>
        <w:ind w:left="1028"/>
        <w:rPr>
          <w:rFonts w:ascii="Times New Roman"/>
        </w:rPr>
      </w:pPr>
      <w:r>
        <w:rPr>
          <w:rFonts w:ascii="Times New Roman"/>
        </w:rPr>
        <w:t>Preservatives</w:t>
      </w:r>
      <w:r>
        <w:rPr>
          <w:rFonts w:ascii="Times New Roman"/>
          <w:spacing w:val="78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77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72"/>
        </w:rPr>
        <w:t xml:space="preserve"> </w:t>
      </w:r>
      <w:r>
        <w:rPr>
          <w:rFonts w:ascii="Times New Roman"/>
        </w:rPr>
        <w:t>deodorants</w:t>
      </w:r>
      <w:r>
        <w:rPr>
          <w:rFonts w:ascii="Times New Roman"/>
          <w:spacing w:val="7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45"/>
          <w:w w:val="150"/>
        </w:rPr>
        <w:t xml:space="preserve"> </w:t>
      </w:r>
      <w:r>
        <w:rPr>
          <w:rFonts w:ascii="Times New Roman"/>
        </w:rPr>
        <w:t>makeup</w:t>
      </w:r>
      <w:r>
        <w:rPr>
          <w:rFonts w:ascii="Times New Roman"/>
          <w:spacing w:val="50"/>
          <w:w w:val="150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76"/>
        </w:rPr>
        <w:t xml:space="preserve"> </w:t>
      </w:r>
      <w:r>
        <w:rPr>
          <w:rFonts w:ascii="Times New Roman"/>
        </w:rPr>
        <w:t>negatively</w:t>
      </w:r>
      <w:r>
        <w:rPr>
          <w:rFonts w:ascii="Times New Roman"/>
          <w:spacing w:val="71"/>
        </w:rPr>
        <w:t xml:space="preserve"> </w:t>
      </w:r>
      <w:r>
        <w:rPr>
          <w:rFonts w:ascii="Times New Roman"/>
          <w:spacing w:val="-2"/>
        </w:rPr>
        <w:t>affects</w:t>
      </w:r>
    </w:p>
    <w:p w14:paraId="16EC036E">
      <w:pPr>
        <w:pStyle w:val="13"/>
        <w:spacing w:line="305" w:lineRule="exact"/>
        <w:ind w:left="307"/>
        <w:rPr>
          <w:rFonts w:ascii="Times New Roman"/>
        </w:rPr>
      </w:pPr>
      <w:r>
        <w:rPr>
          <w:rFonts w:ascii="Times New Roman"/>
        </w:rPr>
        <w:t>testosterone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levels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phthalates)</w:t>
      </w:r>
    </w:p>
    <w:p w14:paraId="3190CAC8">
      <w:pPr>
        <w:pStyle w:val="13"/>
        <w:bidi/>
        <w:spacing w:before="9" w:line="271" w:lineRule="auto"/>
        <w:ind w:left="152" w:right="311" w:firstLine="732"/>
        <w:jc w:val="left"/>
      </w:pPr>
      <w:r>
        <w:rPr>
          <w:w w:val="77"/>
          <w:rtl/>
        </w:rPr>
        <w:t>اهڙن ڪيميائي جزن جي استعمال ڪرڻ سان ساهه جي</w:t>
      </w:r>
      <w:r>
        <w:rPr>
          <w:spacing w:val="-1"/>
          <w:rtl/>
        </w:rPr>
        <w:t xml:space="preserve"> </w:t>
      </w:r>
      <w:r>
        <w:rPr>
          <w:w w:val="77"/>
          <w:rtl/>
        </w:rPr>
        <w:t>تڪليف</w:t>
      </w:r>
      <w:r>
        <w:rPr>
          <w:rtl/>
        </w:rPr>
        <w:t xml:space="preserve"> </w:t>
      </w:r>
      <w:r>
        <w:rPr>
          <w:w w:val="77"/>
        </w:rPr>
        <w:t>(Asthma)</w:t>
      </w:r>
      <w:r>
        <w:rPr>
          <w:w w:val="77"/>
          <w:rtl/>
        </w:rPr>
        <w:t xml:space="preserve"> ڪينسر</w:t>
      </w:r>
      <w:r>
        <w:rPr>
          <w:rtl/>
        </w:rPr>
        <w:t xml:space="preserve"> </w:t>
      </w:r>
      <w:r>
        <w:rPr>
          <w:w w:val="77"/>
        </w:rPr>
        <w:t>(Cancer)</w:t>
      </w:r>
      <w:r>
        <w:rPr>
          <w:w w:val="77"/>
          <w:rtl/>
        </w:rPr>
        <w:t xml:space="preserve">، </w:t>
      </w:r>
      <w:r>
        <w:rPr>
          <w:w w:val="78"/>
          <w:rtl/>
        </w:rPr>
        <w:t xml:space="preserve">ٿولهه </w:t>
      </w:r>
      <w:r>
        <w:rPr>
          <w:w w:val="78"/>
        </w:rPr>
        <w:t>(Obesity)</w:t>
      </w:r>
      <w:r>
        <w:rPr>
          <w:rtl/>
        </w:rPr>
        <w:t xml:space="preserve"> </w:t>
      </w:r>
      <w:r>
        <w:rPr>
          <w:w w:val="78"/>
          <w:rtl/>
        </w:rPr>
        <w:t>۽ مردن منجهه توليدي جزا گهٽ ڪرڻ وغيره شامل آهي</w:t>
      </w:r>
      <w:r>
        <w:rPr>
          <w:w w:val="78"/>
        </w:rPr>
        <w:t>.</w:t>
      </w:r>
      <w:r>
        <w:rPr>
          <w:rtl/>
        </w:rPr>
        <w:t xml:space="preserve"> </w:t>
      </w:r>
      <w:r>
        <w:rPr>
          <w:w w:val="78"/>
        </w:rPr>
        <w:t>men)</w:t>
      </w:r>
      <w:r>
        <w:rPr>
          <w:w w:val="78"/>
          <w:rtl/>
        </w:rPr>
        <w:t xml:space="preserve"> </w:t>
      </w:r>
      <w:r>
        <w:rPr>
          <w:w w:val="78"/>
        </w:rPr>
        <w:t>in</w:t>
      </w:r>
      <w:r>
        <w:rPr>
          <w:w w:val="78"/>
          <w:rtl/>
        </w:rPr>
        <w:t xml:space="preserve"> </w:t>
      </w:r>
      <w:r>
        <w:rPr>
          <w:w w:val="78"/>
        </w:rPr>
        <w:t>fertility</w:t>
      </w:r>
      <w:r>
        <w:rPr>
          <w:w w:val="78"/>
          <w:rtl/>
        </w:rPr>
        <w:t xml:space="preserve"> </w:t>
      </w:r>
      <w:r>
        <w:rPr>
          <w:w w:val="78"/>
        </w:rPr>
        <w:t>(Reduced</w:t>
      </w:r>
      <w:r>
        <w:rPr>
          <w:spacing w:val="80"/>
          <w:rtl/>
        </w:rPr>
        <w:t xml:space="preserve"> </w:t>
      </w:r>
      <w:r>
        <w:rPr>
          <w:w w:val="75"/>
          <w:rtl/>
        </w:rPr>
        <w:t>ٻي</w:t>
      </w:r>
      <w:r>
        <w:rPr>
          <w:spacing w:val="27"/>
          <w:rtl/>
        </w:rPr>
        <w:t xml:space="preserve"> </w:t>
      </w:r>
      <w:r>
        <w:rPr>
          <w:w w:val="75"/>
          <w:rtl/>
        </w:rPr>
        <w:t>طرف</w:t>
      </w:r>
      <w:r>
        <w:rPr>
          <w:spacing w:val="21"/>
          <w:rtl/>
        </w:rPr>
        <w:t xml:space="preserve"> </w:t>
      </w:r>
      <w:r>
        <w:rPr>
          <w:w w:val="75"/>
          <w:rtl/>
        </w:rPr>
        <w:t>وري</w:t>
      </w:r>
      <w:r>
        <w:rPr>
          <w:spacing w:val="22"/>
          <w:rtl/>
        </w:rPr>
        <w:t xml:space="preserve"> </w:t>
      </w:r>
      <w:r>
        <w:rPr>
          <w:w w:val="75"/>
          <w:rtl/>
        </w:rPr>
        <w:t>جيڪڏهن</w:t>
      </w:r>
      <w:r>
        <w:rPr>
          <w:spacing w:val="24"/>
          <w:rtl/>
        </w:rPr>
        <w:t xml:space="preserve"> </w:t>
      </w:r>
      <w:r>
        <w:rPr>
          <w:w w:val="75"/>
          <w:rtl/>
        </w:rPr>
        <w:t>ٻين</w:t>
      </w:r>
      <w:r>
        <w:rPr>
          <w:spacing w:val="25"/>
          <w:rtl/>
        </w:rPr>
        <w:t xml:space="preserve"> </w:t>
      </w:r>
      <w:r>
        <w:rPr>
          <w:w w:val="75"/>
          <w:rtl/>
        </w:rPr>
        <w:t>ڌاتو</w:t>
      </w:r>
      <w:r>
        <w:rPr>
          <w:spacing w:val="21"/>
          <w:rtl/>
        </w:rPr>
        <w:t xml:space="preserve"> </w:t>
      </w:r>
      <w:r>
        <w:rPr>
          <w:w w:val="75"/>
          <w:rtl/>
        </w:rPr>
        <w:t>وغيره</w:t>
      </w:r>
      <w:r>
        <w:rPr>
          <w:spacing w:val="22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22"/>
          <w:rtl/>
        </w:rPr>
        <w:t xml:space="preserve"> </w:t>
      </w:r>
      <w:r>
        <w:rPr>
          <w:w w:val="75"/>
          <w:rtl/>
        </w:rPr>
        <w:t>عنصر</w:t>
      </w:r>
      <w:r>
        <w:rPr>
          <w:spacing w:val="20"/>
          <w:rtl/>
        </w:rPr>
        <w:t xml:space="preserve"> </w:t>
      </w:r>
      <w:r>
        <w:rPr>
          <w:w w:val="75"/>
          <w:rtl/>
        </w:rPr>
        <w:t>مثال</w:t>
      </w:r>
      <w:r>
        <w:rPr>
          <w:spacing w:val="22"/>
          <w:rtl/>
        </w:rPr>
        <w:t xml:space="preserve"> </w:t>
      </w:r>
      <w:r>
        <w:rPr>
          <w:w w:val="75"/>
          <w:rtl/>
        </w:rPr>
        <w:t>طور</w:t>
      </w:r>
      <w:r>
        <w:rPr>
          <w:spacing w:val="22"/>
          <w:rtl/>
        </w:rPr>
        <w:t xml:space="preserve"> </w:t>
      </w:r>
      <w:r>
        <w:rPr>
          <w:w w:val="75"/>
          <w:rtl/>
        </w:rPr>
        <w:t>شيهو</w:t>
      </w:r>
      <w:r>
        <w:rPr>
          <w:spacing w:val="29"/>
          <w:rtl/>
        </w:rPr>
        <w:t xml:space="preserve"> </w:t>
      </w:r>
      <w:r>
        <w:rPr>
          <w:w w:val="75"/>
        </w:rPr>
        <w:t>(Lead)</w:t>
      </w:r>
      <w:r>
        <w:rPr>
          <w:w w:val="75"/>
          <w:rtl/>
        </w:rPr>
        <w:t>،</w:t>
      </w:r>
      <w:r>
        <w:rPr>
          <w:spacing w:val="20"/>
          <w:rtl/>
        </w:rPr>
        <w:t xml:space="preserve"> </w:t>
      </w:r>
      <w:r>
        <w:rPr>
          <w:w w:val="75"/>
          <w:rtl/>
        </w:rPr>
        <w:t>مرڪيوري</w:t>
      </w:r>
      <w:r>
        <w:rPr>
          <w:spacing w:val="33"/>
          <w:rtl/>
        </w:rPr>
        <w:t xml:space="preserve"> </w:t>
      </w:r>
      <w:r>
        <w:rPr>
          <w:w w:val="75"/>
        </w:rPr>
        <w:t>(Mercury)</w:t>
      </w:r>
      <w:r>
        <w:rPr>
          <w:spacing w:val="23"/>
          <w:rtl/>
        </w:rPr>
        <w:t xml:space="preserve"> </w:t>
      </w:r>
      <w:r>
        <w:rPr>
          <w:w w:val="75"/>
          <w:rtl/>
        </w:rPr>
        <w:t xml:space="preserve">۽ </w:t>
      </w:r>
      <w:r>
        <w:rPr>
          <w:w w:val="74"/>
          <w:rtl/>
        </w:rPr>
        <w:t xml:space="preserve">آرسينڪ </w:t>
      </w:r>
      <w:r>
        <w:rPr>
          <w:w w:val="74"/>
        </w:rPr>
        <w:t>(Arsenic)</w:t>
      </w:r>
      <w:r>
        <w:rPr>
          <w:w w:val="74"/>
          <w:rtl/>
        </w:rPr>
        <w:t xml:space="preserve"> جيڪي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خاص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طور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تي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نيل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پالش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وغيره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شيونگ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ڪريم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استعمال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ڪيا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وڃن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ٿا،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 xml:space="preserve">سي </w:t>
      </w:r>
      <w:r>
        <w:rPr>
          <w:w w:val="65"/>
          <w:rtl/>
        </w:rPr>
        <w:t>دماغي</w:t>
      </w:r>
      <w:r>
        <w:rPr>
          <w:spacing w:val="-6"/>
          <w:w w:val="65"/>
          <w:rtl/>
        </w:rPr>
        <w:t xml:space="preserve"> </w:t>
      </w:r>
      <w:r>
        <w:rPr>
          <w:w w:val="65"/>
        </w:rPr>
        <w:t>)</w:t>
      </w:r>
      <w:r>
        <w:rPr>
          <w:w w:val="65"/>
          <w:rtl/>
        </w:rPr>
        <w:t>تنتي سرشتي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کي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تباهه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و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برباد ڪري سگهن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ٿا</w:t>
      </w:r>
      <w:r>
        <w:rPr>
          <w:w w:val="65"/>
        </w:rPr>
        <w:t>(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جيڪڏهن اهڙين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شين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استعمال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گهڻي</w:t>
      </w:r>
      <w:r>
        <w:rPr>
          <w:spacing w:val="-6"/>
          <w:w w:val="65"/>
          <w:rtl/>
        </w:rPr>
        <w:t xml:space="preserve"> </w:t>
      </w:r>
      <w:r>
        <w:rPr>
          <w:w w:val="65"/>
          <w:rtl/>
        </w:rPr>
        <w:t>وقت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لاءِ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لاڳيتو</w:t>
      </w:r>
      <w:r>
        <w:rPr>
          <w:rtl/>
        </w:rPr>
        <w:t xml:space="preserve"> </w:t>
      </w:r>
      <w:r>
        <w:rPr>
          <w:w w:val="67"/>
          <w:rtl/>
        </w:rPr>
        <w:t>ڪيو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وڃي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پوءِ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هاڃيڪار</w:t>
      </w:r>
      <w:r>
        <w:rPr>
          <w:spacing w:val="-2"/>
          <w:w w:val="67"/>
          <w:rtl/>
        </w:rPr>
        <w:t xml:space="preserve"> </w:t>
      </w:r>
      <w:r>
        <w:rPr>
          <w:w w:val="67"/>
          <w:rtl/>
        </w:rPr>
        <w:t>ثابت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ٿي سگهن</w:t>
      </w:r>
      <w:r>
        <w:rPr>
          <w:spacing w:val="11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صرف اهوئي</w:t>
      </w:r>
      <w:r>
        <w:rPr>
          <w:spacing w:val="-6"/>
          <w:w w:val="67"/>
          <w:rtl/>
        </w:rPr>
        <w:t xml:space="preserve"> </w:t>
      </w:r>
      <w:r>
        <w:rPr>
          <w:w w:val="67"/>
          <w:rtl/>
        </w:rPr>
        <w:t>ڪافي</w:t>
      </w:r>
      <w:r>
        <w:rPr>
          <w:spacing w:val="-8"/>
          <w:w w:val="67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اهي،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توهان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لاءِ</w:t>
      </w:r>
      <w:r>
        <w:rPr>
          <w:spacing w:val="-4"/>
          <w:w w:val="67"/>
          <w:rtl/>
        </w:rPr>
        <w:t xml:space="preserve"> </w:t>
      </w:r>
      <w:r>
        <w:rPr>
          <w:w w:val="67"/>
          <w:rtl/>
        </w:rPr>
        <w:t>ايترو</w:t>
      </w:r>
      <w:r>
        <w:rPr>
          <w:spacing w:val="-3"/>
          <w:w w:val="67"/>
          <w:rtl/>
        </w:rPr>
        <w:t xml:space="preserve"> </w:t>
      </w:r>
      <w:r>
        <w:rPr>
          <w:w w:val="67"/>
          <w:rtl/>
        </w:rPr>
        <w:t>ضروري</w:t>
      </w:r>
      <w:r>
        <w:rPr>
          <w:spacing w:val="-7"/>
          <w:w w:val="67"/>
          <w:rtl/>
        </w:rPr>
        <w:t xml:space="preserve"> </w:t>
      </w:r>
      <w:r>
        <w:rPr>
          <w:w w:val="67"/>
          <w:rtl/>
        </w:rPr>
        <w:t xml:space="preserve">آهي </w:t>
      </w:r>
      <w:r>
        <w:rPr>
          <w:w w:val="64"/>
          <w:rtl/>
        </w:rPr>
        <w:t>ته جيڪڏهن توهان قدرتي ڪاسميٽڪس کي استعمال</w:t>
      </w:r>
      <w:r>
        <w:rPr>
          <w:spacing w:val="-12"/>
          <w:rtl/>
        </w:rPr>
        <w:t xml:space="preserve"> </w:t>
      </w:r>
      <w:r>
        <w:rPr>
          <w:w w:val="64"/>
          <w:rtl/>
        </w:rPr>
        <w:t>ڪريو ٿا ته پوءِ ياد رکو ته انهن سڀني منجهه ڪجهه اهڙا</w:t>
      </w:r>
      <w:r>
        <w:rPr>
          <w:spacing w:val="80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8"/>
          <w:rtl/>
        </w:rPr>
        <w:t xml:space="preserve"> </w:t>
      </w:r>
      <w:r>
        <w:rPr>
          <w:w w:val="72"/>
          <w:rtl/>
        </w:rPr>
        <w:t>سڻڀا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غذائي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جزا</w:t>
      </w:r>
      <w:r>
        <w:rPr>
          <w:spacing w:val="-11"/>
          <w:rtl/>
        </w:rPr>
        <w:t xml:space="preserve"> </w:t>
      </w:r>
      <w:r>
        <w:rPr>
          <w:w w:val="72"/>
          <w:rtl/>
        </w:rPr>
        <w:t>ضرور</w:t>
      </w:r>
      <w:r>
        <w:rPr>
          <w:spacing w:val="-9"/>
          <w:rtl/>
        </w:rPr>
        <w:t xml:space="preserve"> </w:t>
      </w:r>
      <w:r>
        <w:rPr>
          <w:w w:val="72"/>
          <w:rtl/>
        </w:rPr>
        <w:t>موجود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آهن،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2"/>
          <w:rtl/>
        </w:rPr>
        <w:t>ڪري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ايتري</w:t>
      </w:r>
      <w:r>
        <w:rPr>
          <w:spacing w:val="-6"/>
          <w:rtl/>
        </w:rPr>
        <w:t xml:space="preserve"> </w:t>
      </w:r>
      <w:r>
        <w:rPr>
          <w:w w:val="72"/>
          <w:rtl/>
        </w:rPr>
        <w:t>اهميت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7"/>
          <w:rtl/>
        </w:rPr>
        <w:t xml:space="preserve"> </w:t>
      </w:r>
      <w:r>
        <w:rPr>
          <w:w w:val="72"/>
          <w:rtl/>
        </w:rPr>
        <w:t>حامل</w:t>
      </w:r>
      <w:r>
        <w:rPr>
          <w:spacing w:val="-9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7"/>
          <w:rtl/>
        </w:rPr>
        <w:t xml:space="preserve"> </w:t>
      </w:r>
      <w:r>
        <w:rPr>
          <w:w w:val="72"/>
          <w:rtl/>
        </w:rPr>
        <w:t>جيئن</w:t>
      </w:r>
      <w:r>
        <w:rPr>
          <w:spacing w:val="-1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اسان</w:t>
      </w:r>
      <w:r>
        <w:rPr>
          <w:spacing w:val="-7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8"/>
          <w:rtl/>
        </w:rPr>
        <w:t xml:space="preserve"> </w:t>
      </w:r>
      <w:r>
        <w:rPr>
          <w:w w:val="72"/>
          <w:rtl/>
        </w:rPr>
        <w:t xml:space="preserve">خبر </w:t>
      </w:r>
      <w:r>
        <w:rPr>
          <w:w w:val="67"/>
          <w:rtl/>
        </w:rPr>
        <w:t>آهي</w:t>
      </w:r>
      <w:r>
        <w:rPr>
          <w:rtl/>
        </w:rPr>
        <w:t xml:space="preserve"> </w:t>
      </w:r>
      <w:r>
        <w:rPr>
          <w:w w:val="67"/>
          <w:rtl/>
        </w:rPr>
        <w:t>ته</w:t>
      </w:r>
      <w:r>
        <w:rPr>
          <w:rtl/>
        </w:rPr>
        <w:t xml:space="preserve"> </w:t>
      </w:r>
      <w:r>
        <w:rPr>
          <w:w w:val="67"/>
          <w:rtl/>
        </w:rPr>
        <w:t>اهي</w:t>
      </w:r>
      <w:r>
        <w:rPr>
          <w:rtl/>
        </w:rPr>
        <w:t xml:space="preserve"> </w:t>
      </w:r>
      <w:r>
        <w:rPr>
          <w:w w:val="67"/>
          <w:rtl/>
        </w:rPr>
        <w:t>قدرتي</w:t>
      </w:r>
      <w:r>
        <w:rPr>
          <w:rtl/>
        </w:rPr>
        <w:t xml:space="preserve"> </w:t>
      </w:r>
      <w:r>
        <w:rPr>
          <w:w w:val="67"/>
          <w:rtl/>
        </w:rPr>
        <w:t>ڪاسميٽڪس</w:t>
      </w:r>
      <w:r>
        <w:rPr>
          <w:rtl/>
        </w:rPr>
        <w:t xml:space="preserve"> </w:t>
      </w:r>
      <w:r>
        <w:rPr>
          <w:w w:val="67"/>
          <w:rtl/>
        </w:rPr>
        <w:t>جڙيون</w:t>
      </w:r>
      <w:r>
        <w:rPr>
          <w:spacing w:val="-1"/>
          <w:rtl/>
        </w:rPr>
        <w:t xml:space="preserve"> </w:t>
      </w:r>
      <w:r>
        <w:rPr>
          <w:w w:val="67"/>
          <w:rtl/>
        </w:rPr>
        <w:t>ٻوٽيون</w:t>
      </w:r>
      <w:r>
        <w:rPr>
          <w:rtl/>
        </w:rPr>
        <w:t xml:space="preserve"> </w:t>
      </w:r>
      <w:r>
        <w:rPr>
          <w:w w:val="67"/>
          <w:rtl/>
        </w:rPr>
        <w:t>پاڻ</w:t>
      </w:r>
      <w:r>
        <w:rPr>
          <w:rtl/>
        </w:rPr>
        <w:t xml:space="preserve"> </w:t>
      </w:r>
      <w:r>
        <w:rPr>
          <w:w w:val="67"/>
          <w:rtl/>
        </w:rPr>
        <w:t>منجهه</w:t>
      </w:r>
      <w:r>
        <w:rPr>
          <w:rtl/>
        </w:rPr>
        <w:t xml:space="preserve"> </w:t>
      </w:r>
      <w:r>
        <w:rPr>
          <w:w w:val="67"/>
          <w:rtl/>
        </w:rPr>
        <w:t>بي</w:t>
      </w:r>
      <w:r>
        <w:rPr>
          <w:rtl/>
        </w:rPr>
        <w:t xml:space="preserve"> </w:t>
      </w:r>
      <w:r>
        <w:rPr>
          <w:w w:val="67"/>
          <w:rtl/>
        </w:rPr>
        <w:t>انتها</w:t>
      </w:r>
      <w:r>
        <w:rPr>
          <w:rtl/>
        </w:rPr>
        <w:t xml:space="preserve"> </w:t>
      </w:r>
      <w:r>
        <w:rPr>
          <w:w w:val="67"/>
          <w:rtl/>
        </w:rPr>
        <w:t>مفيد</w:t>
      </w:r>
      <w:r>
        <w:rPr>
          <w:rtl/>
        </w:rPr>
        <w:t xml:space="preserve"> </w:t>
      </w:r>
      <w:r>
        <w:rPr>
          <w:w w:val="67"/>
          <w:rtl/>
        </w:rPr>
        <w:t>سڻڀ</w:t>
      </w:r>
      <w:r>
        <w:rPr>
          <w:rtl/>
        </w:rPr>
        <w:t xml:space="preserve"> </w:t>
      </w:r>
      <w:r>
        <w:rPr>
          <w:w w:val="67"/>
          <w:rtl/>
        </w:rPr>
        <w:t>وارا</w:t>
      </w:r>
      <w:r>
        <w:rPr>
          <w:spacing w:val="-1"/>
          <w:rtl/>
        </w:rPr>
        <w:t xml:space="preserve"> </w:t>
      </w:r>
      <w:r>
        <w:rPr>
          <w:w w:val="67"/>
          <w:rtl/>
        </w:rPr>
        <w:t>غذائي</w:t>
      </w:r>
      <w:r>
        <w:rPr>
          <w:rtl/>
        </w:rPr>
        <w:t xml:space="preserve"> </w:t>
      </w:r>
      <w:r>
        <w:rPr>
          <w:w w:val="67"/>
          <w:rtl/>
        </w:rPr>
        <w:t>جزا</w:t>
      </w:r>
      <w:r>
        <w:rPr>
          <w:rtl/>
        </w:rPr>
        <w:t xml:space="preserve"> </w:t>
      </w:r>
      <w:r>
        <w:rPr>
          <w:w w:val="67"/>
          <w:rtl/>
        </w:rPr>
        <w:t>شامل</w:t>
      </w:r>
      <w:r>
        <w:rPr>
          <w:rtl/>
        </w:rPr>
        <w:t xml:space="preserve"> </w:t>
      </w:r>
      <w:r>
        <w:rPr>
          <w:w w:val="67"/>
          <w:rtl/>
        </w:rPr>
        <w:t xml:space="preserve">ڪيو </w:t>
      </w:r>
      <w:r>
        <w:rPr>
          <w:w w:val="69"/>
          <w:rtl/>
        </w:rPr>
        <w:t>هجن ٿيون</w:t>
      </w:r>
      <w:r>
        <w:rPr>
          <w:w w:val="69"/>
        </w:rPr>
        <w:t>.</w:t>
      </w:r>
    </w:p>
    <w:p w14:paraId="1E7BE51A">
      <w:pPr>
        <w:pStyle w:val="13"/>
        <w:spacing w:line="251" w:lineRule="exact"/>
        <w:ind w:left="1028"/>
        <w:rPr>
          <w:rFonts w:ascii="Times New Roman"/>
        </w:rPr>
      </w:pPr>
      <w:r>
        <w:rPr>
          <w:rFonts w:ascii="Times New Roman"/>
        </w:rPr>
        <w:t>(Organic</w:t>
      </w:r>
      <w:r>
        <w:rPr>
          <w:rFonts w:ascii="Times New Roman"/>
          <w:spacing w:val="51"/>
        </w:rPr>
        <w:t xml:space="preserve"> </w:t>
      </w:r>
      <w:r>
        <w:rPr>
          <w:rFonts w:ascii="Times New Roman"/>
        </w:rPr>
        <w:t>cosmetics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51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50"/>
        </w:rPr>
        <w:t xml:space="preserve"> </w:t>
      </w:r>
      <w:r>
        <w:rPr>
          <w:rFonts w:ascii="Times New Roman"/>
        </w:rPr>
        <w:t>found</w:t>
      </w:r>
      <w:r>
        <w:rPr>
          <w:rFonts w:ascii="Times New Roman"/>
          <w:spacing w:val="5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54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more</w:t>
      </w:r>
      <w:r>
        <w:rPr>
          <w:rFonts w:ascii="Times New Roman"/>
          <w:spacing w:val="51"/>
        </w:rPr>
        <w:t xml:space="preserve"> </w:t>
      </w:r>
      <w:r>
        <w:rPr>
          <w:rFonts w:ascii="Times New Roman"/>
        </w:rPr>
        <w:t>effective</w:t>
      </w:r>
      <w:r>
        <w:rPr>
          <w:rFonts w:ascii="Times New Roman"/>
          <w:spacing w:val="5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52"/>
        </w:rPr>
        <w:t xml:space="preserve"> </w:t>
      </w:r>
      <w:r>
        <w:rPr>
          <w:rFonts w:ascii="Times New Roman"/>
        </w:rPr>
        <w:t>they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5"/>
        </w:rPr>
        <w:t>are</w:t>
      </w:r>
    </w:p>
    <w:p w14:paraId="0D770A0C">
      <w:pPr>
        <w:pStyle w:val="13"/>
        <w:spacing w:before="6" w:line="218" w:lineRule="auto"/>
        <w:ind w:left="307"/>
        <w:rPr>
          <w:rFonts w:ascii="Times New Roman"/>
        </w:rPr>
      </w:pPr>
      <w:r>
        <w:rPr>
          <w:rFonts w:ascii="Times New Roman"/>
        </w:rPr>
        <w:t>derived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nutrient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rich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ingredients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coco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butter,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tea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tree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extracts, pomegranate seeds and other essential oils)</w:t>
      </w:r>
    </w:p>
    <w:p w14:paraId="5472DDD6">
      <w:pPr>
        <w:pStyle w:val="13"/>
        <w:bidi/>
        <w:spacing w:before="14" w:line="268" w:lineRule="auto"/>
        <w:ind w:left="155" w:right="311" w:firstLine="718"/>
        <w:jc w:val="left"/>
      </w:pPr>
      <w:r>
        <w:rPr>
          <w:w w:val="73"/>
          <w:rtl/>
        </w:rPr>
        <w:t>سڻڀ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وارا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غذائي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جزا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مثال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طور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ڪوڪا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مکڻ،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چانهه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پنن جو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عرق،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ڏاڙهون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جا</w:t>
      </w:r>
      <w:r>
        <w:rPr>
          <w:spacing w:val="-3"/>
          <w:w w:val="73"/>
          <w:rtl/>
        </w:rPr>
        <w:t xml:space="preserve"> </w:t>
      </w:r>
      <w:r>
        <w:rPr>
          <w:w w:val="73"/>
          <w:rtl/>
        </w:rPr>
        <w:t>داڻا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۽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ٻيا ضروري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 xml:space="preserve">سڻڀ </w:t>
      </w:r>
      <w:r>
        <w:rPr>
          <w:w w:val="75"/>
          <w:rtl/>
        </w:rPr>
        <w:t>وارا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تيلن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جا</w:t>
      </w:r>
      <w:r>
        <w:rPr>
          <w:spacing w:val="-12"/>
          <w:w w:val="75"/>
          <w:rtl/>
        </w:rPr>
        <w:t xml:space="preserve"> </w:t>
      </w:r>
      <w:r>
        <w:rPr>
          <w:w w:val="75"/>
          <w:rtl/>
        </w:rPr>
        <w:t>داڻا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شامل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هوندا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15"/>
          <w:w w:val="75"/>
          <w:rtl/>
        </w:rPr>
        <w:t xml:space="preserve"> </w:t>
      </w:r>
      <w:r>
        <w:rPr>
          <w:w w:val="75"/>
          <w:rtl/>
        </w:rPr>
        <w:t>جن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منجهان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اهڙيون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شيون</w:t>
      </w:r>
      <w:r>
        <w:rPr>
          <w:spacing w:val="-14"/>
          <w:w w:val="75"/>
          <w:rtl/>
        </w:rPr>
        <w:t xml:space="preserve"> </w:t>
      </w:r>
      <w:r>
        <w:rPr>
          <w:w w:val="75"/>
          <w:rtl/>
        </w:rPr>
        <w:t>ٺاهيون</w:t>
      </w:r>
      <w:r>
        <w:rPr>
          <w:spacing w:val="-15"/>
          <w:w w:val="75"/>
          <w:rtl/>
        </w:rPr>
        <w:t xml:space="preserve"> </w:t>
      </w:r>
      <w:r>
        <w:rPr>
          <w:w w:val="75"/>
          <w:rtl/>
        </w:rPr>
        <w:t>وينديون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آهن</w:t>
      </w:r>
      <w:r>
        <w:rPr>
          <w:w w:val="75"/>
        </w:rPr>
        <w:t>.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ان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16"/>
          <w:w w:val="75"/>
          <w:rtl/>
        </w:rPr>
        <w:t xml:space="preserve"> </w:t>
      </w:r>
      <w:r>
        <w:rPr>
          <w:w w:val="75"/>
          <w:rtl/>
        </w:rPr>
        <w:t>چمڙيءَ</w:t>
      </w:r>
      <w:r>
        <w:rPr>
          <w:spacing w:val="-13"/>
          <w:w w:val="75"/>
          <w:rtl/>
        </w:rPr>
        <w:t xml:space="preserve"> </w:t>
      </w:r>
      <w:r>
        <w:rPr>
          <w:w w:val="75"/>
          <w:rtl/>
        </w:rPr>
        <w:t>جي</w:t>
      </w:r>
      <w:r>
        <w:rPr>
          <w:spacing w:val="-11"/>
          <w:w w:val="75"/>
          <w:rtl/>
        </w:rPr>
        <w:t xml:space="preserve"> </w:t>
      </w:r>
      <w:r>
        <w:rPr>
          <w:w w:val="75"/>
          <w:rtl/>
        </w:rPr>
        <w:t>ماهرن</w:t>
      </w:r>
    </w:p>
    <w:p w14:paraId="7434FB17">
      <w:pPr>
        <w:pStyle w:val="13"/>
        <w:spacing w:before="6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simplePos="0" relativeHeight="2518855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88265</wp:posOffset>
                </wp:positionV>
                <wp:extent cx="5772785" cy="55245"/>
                <wp:effectExtent l="0" t="0" r="0" b="0"/>
                <wp:wrapTopAndBottom/>
                <wp:docPr id="756" name="Graphic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6" o:spid="_x0000_s1026" o:spt="100" style="position:absolute;left:0pt;margin-left:70.55pt;margin-top:6.95pt;height:4.35pt;width:454.55pt;mso-position-horizontal-relative:page;mso-wrap-distance-bottom:0pt;mso-wrap-distance-top:0pt;z-index:-251430912;mso-width-relative:page;mso-height-relative:page;" fillcolor="#612322" filled="t" stroked="f" coordsize="5772785,55244" o:gfxdata="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oeF6E2gAAAAoBAAAP&#10;AAAAAAAAAAEAIAAAACIAAABkcnMvZG93bnJldi54bWxQSwECFAAUAAAACACHTuJAGEHpNU8CAADz&#10;BQAADgAAAAAAAAABACAAAAApAQAAZHJzL2Uyb0RvYy54bWxQSwUGAAAAAAYABgBZAQAA6gUAAAAA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E9CEDDA">
      <w:pPr>
        <w:pStyle w:val="13"/>
        <w:spacing w:after="0"/>
        <w:rPr>
          <w:sz w:val="9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B8BB35E">
      <w:pPr>
        <w:pStyle w:val="13"/>
        <w:spacing w:before="9"/>
        <w:rPr>
          <w:sz w:val="3"/>
        </w:rPr>
      </w:pPr>
    </w:p>
    <w:p w14:paraId="50B0F6D3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57" name="Group 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58" name="Graphic 758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76FeA1QAA&#10;AAMBAAAPAAAAAAAAAAEAIAAAACIAAABkcnMvZG93bnJldi54bWxQSwECFAAUAAAACACHTuJA6QWQ&#10;aZMCAAAjBwAADgAAAAAAAAABACAAAAAkAQAAZHJzL2Uyb0RvYy54bWxQSwUGAAAAAAYABgBZAQAA&#10;KQYAAAAA&#10;">
                <o:lock v:ext="edit" aspectratio="f"/>
                <v:shape id="Graphic 758" o:spid="_x0000_s1026" o:spt="100" style="position:absolute;left:0;top:0;height:40005;width:5737860;" fillcolor="#000000" filled="t" stroked="f" coordsize="5737860,40005" o:gfxdata="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YEO7sAAADc&#10;AAAADwAAAAAAAAABACAAAAAiAAAAZHJzL2Rvd25yZXYueG1sUEsBAhQAFAAAAAgAh07iQDMvBZ47&#10;AAAAOQAAABAAAAAAAAAAAQAgAAAACgEAAGRycy9zaGFwZXhtbC54bWxQSwUGAAAAAAYABgBbAQAA&#10;tA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BCF31BA">
      <w:pPr>
        <w:pStyle w:val="13"/>
        <w:bidi/>
        <w:spacing w:before="262"/>
        <w:ind w:left="157" w:right="0" w:firstLine="0"/>
        <w:jc w:val="left"/>
      </w:pPr>
      <w:r>
        <w:rPr>
          <w:w w:val="72"/>
          <w:rtl/>
        </w:rPr>
        <w:t>۽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غذائي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ماهرن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راءِ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مطابق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عام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ماڻهن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>اها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صلاح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ڏني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وئي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آهي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اهڙين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شين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اڳ</w:t>
      </w:r>
    </w:p>
    <w:p w14:paraId="59808EE5">
      <w:pPr>
        <w:pStyle w:val="13"/>
        <w:bidi/>
        <w:spacing w:before="42"/>
        <w:ind w:left="163" w:right="0" w:firstLine="0"/>
        <w:jc w:val="left"/>
      </w:pPr>
      <w:r>
        <w:rPr>
          <w:w w:val="77"/>
          <w:rtl/>
        </w:rPr>
        <w:t>عالمي</w:t>
      </w:r>
      <w:r>
        <w:rPr>
          <w:spacing w:val="15"/>
          <w:rtl/>
        </w:rPr>
        <w:t xml:space="preserve"> </w:t>
      </w:r>
      <w:r>
        <w:rPr>
          <w:w w:val="77"/>
          <w:rtl/>
        </w:rPr>
        <w:t>معياري</w:t>
      </w:r>
      <w:r>
        <w:rPr>
          <w:spacing w:val="17"/>
          <w:rtl/>
        </w:rPr>
        <w:t xml:space="preserve"> </w:t>
      </w:r>
      <w:r>
        <w:rPr>
          <w:w w:val="77"/>
          <w:rtl/>
        </w:rPr>
        <w:t>اسٽينڊرڊ</w:t>
      </w:r>
      <w:r>
        <w:rPr>
          <w:spacing w:val="21"/>
          <w:rtl/>
        </w:rPr>
        <w:t xml:space="preserve"> </w:t>
      </w:r>
      <w:r>
        <w:rPr>
          <w:w w:val="77"/>
          <w:rtl/>
        </w:rPr>
        <w:t>مطابق</w:t>
      </w:r>
      <w:r>
        <w:rPr>
          <w:spacing w:val="20"/>
          <w:rtl/>
        </w:rPr>
        <w:t xml:space="preserve"> </w:t>
      </w:r>
      <w:r>
        <w:rPr>
          <w:w w:val="77"/>
          <w:rtl/>
        </w:rPr>
        <w:t>پنهنجي</w:t>
      </w:r>
      <w:r>
        <w:rPr>
          <w:spacing w:val="22"/>
          <w:rtl/>
        </w:rPr>
        <w:t xml:space="preserve"> </w:t>
      </w:r>
      <w:r>
        <w:rPr>
          <w:w w:val="77"/>
          <w:rtl/>
        </w:rPr>
        <w:t>آڱوٺي</w:t>
      </w:r>
      <w:r>
        <w:rPr>
          <w:spacing w:val="17"/>
          <w:rtl/>
        </w:rPr>
        <w:t xml:space="preserve"> </w:t>
      </w:r>
      <w:r>
        <w:rPr>
          <w:w w:val="77"/>
          <w:rtl/>
        </w:rPr>
        <w:t>جي</w:t>
      </w:r>
      <w:r>
        <w:rPr>
          <w:spacing w:val="15"/>
          <w:rtl/>
        </w:rPr>
        <w:t xml:space="preserve"> </w:t>
      </w:r>
      <w:r>
        <w:rPr>
          <w:w w:val="77"/>
          <w:rtl/>
        </w:rPr>
        <w:t>نشان</w:t>
      </w:r>
      <w:r>
        <w:rPr>
          <w:spacing w:val="75"/>
          <w:rtl/>
        </w:rPr>
        <w:t xml:space="preserve"> </w:t>
      </w:r>
      <w:r>
        <w:rPr>
          <w:w w:val="77"/>
        </w:rPr>
        <w:t>selecting</w:t>
      </w:r>
      <w:r>
        <w:rPr>
          <w:spacing w:val="16"/>
          <w:rtl/>
        </w:rPr>
        <w:t xml:space="preserve"> </w:t>
      </w:r>
      <w:r>
        <w:rPr>
          <w:w w:val="77"/>
        </w:rPr>
        <w:t>when</w:t>
      </w:r>
      <w:r>
        <w:rPr>
          <w:spacing w:val="21"/>
          <w:rtl/>
        </w:rPr>
        <w:t xml:space="preserve"> </w:t>
      </w:r>
      <w:r>
        <w:rPr>
          <w:w w:val="77"/>
        </w:rPr>
        <w:t>thumb</w:t>
      </w:r>
      <w:r>
        <w:rPr>
          <w:spacing w:val="16"/>
          <w:rtl/>
        </w:rPr>
        <w:t xml:space="preserve"> </w:t>
      </w:r>
      <w:r>
        <w:rPr>
          <w:w w:val="77"/>
        </w:rPr>
        <w:t>of</w:t>
      </w:r>
      <w:r>
        <w:rPr>
          <w:spacing w:val="18"/>
          <w:rtl/>
        </w:rPr>
        <w:t xml:space="preserve"> </w:t>
      </w:r>
      <w:r>
        <w:rPr>
          <w:w w:val="77"/>
        </w:rPr>
        <w:t>rule</w:t>
      </w:r>
      <w:r>
        <w:rPr>
          <w:spacing w:val="17"/>
          <w:rtl/>
        </w:rPr>
        <w:t xml:space="preserve"> </w:t>
      </w:r>
      <w:r>
        <w:rPr>
          <w:w w:val="77"/>
        </w:rPr>
        <w:t>(Basic</w:t>
      </w:r>
    </w:p>
    <w:p w14:paraId="4708EAD9">
      <w:pPr>
        <w:pStyle w:val="13"/>
        <w:bidi/>
        <w:spacing w:before="42" w:line="271" w:lineRule="auto"/>
        <w:ind w:left="155" w:right="311" w:firstLine="6"/>
        <w:jc w:val="left"/>
      </w:pPr>
      <w:r>
        <w:rPr>
          <w:w w:val="80"/>
        </w:rPr>
        <w:t>products)</w:t>
      </w:r>
      <w:r>
        <w:rPr>
          <w:spacing w:val="24"/>
          <w:rtl/>
        </w:rPr>
        <w:t xml:space="preserve"> </w:t>
      </w:r>
      <w:r>
        <w:rPr>
          <w:w w:val="80"/>
        </w:rPr>
        <w:t>care</w:t>
      </w:r>
      <w:r>
        <w:rPr>
          <w:spacing w:val="16"/>
          <w:rtl/>
        </w:rPr>
        <w:t xml:space="preserve"> </w:t>
      </w:r>
      <w:r>
        <w:rPr>
          <w:w w:val="80"/>
        </w:rPr>
        <w:t>personal</w:t>
      </w:r>
      <w:r>
        <w:rPr>
          <w:spacing w:val="20"/>
          <w:rtl/>
        </w:rPr>
        <w:t xml:space="preserve"> </w:t>
      </w:r>
      <w:r>
        <w:rPr>
          <w:w w:val="80"/>
          <w:rtl/>
        </w:rPr>
        <w:t>واري</w:t>
      </w:r>
      <w:r>
        <w:rPr>
          <w:spacing w:val="20"/>
          <w:rtl/>
        </w:rPr>
        <w:t xml:space="preserve"> </w:t>
      </w:r>
      <w:r>
        <w:rPr>
          <w:w w:val="80"/>
          <w:rtl/>
        </w:rPr>
        <w:t>صلاح</w:t>
      </w:r>
      <w:r>
        <w:rPr>
          <w:spacing w:val="19"/>
          <w:rtl/>
        </w:rPr>
        <w:t xml:space="preserve"> </w:t>
      </w:r>
      <w:r>
        <w:rPr>
          <w:w w:val="80"/>
          <w:rtl/>
        </w:rPr>
        <w:t>تي</w:t>
      </w:r>
      <w:r>
        <w:rPr>
          <w:spacing w:val="18"/>
          <w:rtl/>
        </w:rPr>
        <w:t xml:space="preserve"> </w:t>
      </w:r>
      <w:r>
        <w:rPr>
          <w:w w:val="80"/>
          <w:rtl/>
        </w:rPr>
        <w:t>عمل</w:t>
      </w:r>
      <w:r>
        <w:rPr>
          <w:spacing w:val="23"/>
          <w:rtl/>
        </w:rPr>
        <w:t xml:space="preserve"> </w:t>
      </w:r>
      <w:r>
        <w:rPr>
          <w:w w:val="80"/>
          <w:rtl/>
        </w:rPr>
        <w:t>ڪيو</w:t>
      </w:r>
      <w:r>
        <w:rPr>
          <w:spacing w:val="17"/>
          <w:rtl/>
        </w:rPr>
        <w:t xml:space="preserve"> </w:t>
      </w:r>
      <w:r>
        <w:rPr>
          <w:w w:val="80"/>
          <w:rtl/>
        </w:rPr>
        <w:t>وڃي</w:t>
      </w:r>
      <w:r>
        <w:rPr>
          <w:spacing w:val="25"/>
          <w:rtl/>
        </w:rPr>
        <w:t xml:space="preserve"> </w:t>
      </w:r>
      <w:r>
        <w:rPr>
          <w:w w:val="80"/>
          <w:rtl/>
        </w:rPr>
        <w:t>۽</w:t>
      </w:r>
      <w:r>
        <w:rPr>
          <w:spacing w:val="18"/>
          <w:rtl/>
        </w:rPr>
        <w:t xml:space="preserve"> </w:t>
      </w:r>
      <w:r>
        <w:rPr>
          <w:w w:val="80"/>
          <w:rtl/>
        </w:rPr>
        <w:t>جيڪڏهن</w:t>
      </w:r>
      <w:r>
        <w:rPr>
          <w:spacing w:val="19"/>
          <w:rtl/>
        </w:rPr>
        <w:t xml:space="preserve"> </w:t>
      </w:r>
      <w:r>
        <w:rPr>
          <w:w w:val="80"/>
          <w:rtl/>
        </w:rPr>
        <w:t>ا</w:t>
      </w:r>
      <w:r>
        <w:rPr>
          <w:spacing w:val="-51"/>
          <w:w w:val="80"/>
          <w:position w:val="1"/>
          <w:rtl/>
        </w:rPr>
        <w:t xml:space="preserve"> </w:t>
      </w:r>
      <w:r>
        <w:rPr>
          <w:w w:val="80"/>
          <w:rtl/>
        </w:rPr>
        <w:t>نهن</w:t>
      </w:r>
      <w:r>
        <w:rPr>
          <w:spacing w:val="22"/>
          <w:rtl/>
        </w:rPr>
        <w:t xml:space="preserve"> </w:t>
      </w:r>
      <w:r>
        <w:rPr>
          <w:w w:val="80"/>
          <w:rtl/>
        </w:rPr>
        <w:t>منجهه</w:t>
      </w:r>
      <w:r>
        <w:rPr>
          <w:spacing w:val="24"/>
          <w:rtl/>
        </w:rPr>
        <w:t xml:space="preserve"> </w:t>
      </w:r>
      <w:r>
        <w:rPr>
          <w:w w:val="80"/>
          <w:rtl/>
        </w:rPr>
        <w:t>اهڙا</w:t>
      </w:r>
      <w:r>
        <w:rPr>
          <w:spacing w:val="15"/>
          <w:rtl/>
        </w:rPr>
        <w:t xml:space="preserve"> </w:t>
      </w:r>
      <w:r>
        <w:rPr>
          <w:w w:val="80"/>
          <w:rtl/>
        </w:rPr>
        <w:t>غذائي</w:t>
      </w:r>
      <w:r>
        <w:rPr>
          <w:spacing w:val="24"/>
          <w:rtl/>
        </w:rPr>
        <w:t xml:space="preserve"> </w:t>
      </w:r>
      <w:r>
        <w:rPr>
          <w:w w:val="80"/>
          <w:rtl/>
        </w:rPr>
        <w:t xml:space="preserve">جزا </w:t>
      </w:r>
      <w:r>
        <w:rPr>
          <w:w w:val="66"/>
          <w:rtl/>
        </w:rPr>
        <w:t>استعمال ڪيا ويا هجن، جيڪي عام زندگيءَ ۾ توهان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واپرائي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نه سگهندا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هجو ته پوءِ اهڙيون شيون به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نه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 xml:space="preserve">واپرايون </w:t>
      </w:r>
      <w:r>
        <w:rPr>
          <w:w w:val="65"/>
          <w:rtl/>
        </w:rPr>
        <w:t>وڃن، ڇو ته اهو ئي توهان جي حق ۾ بهتر</w:t>
      </w:r>
      <w:r>
        <w:rPr>
          <w:spacing w:val="-2"/>
          <w:rtl/>
        </w:rPr>
        <w:t xml:space="preserve"> </w:t>
      </w:r>
      <w:r>
        <w:rPr>
          <w:w w:val="65"/>
          <w:rtl/>
        </w:rPr>
        <w:t>ثابت ٿيندو</w:t>
      </w:r>
      <w:r>
        <w:rPr>
          <w:w w:val="65"/>
        </w:rPr>
        <w:t>.</w:t>
      </w:r>
    </w:p>
    <w:p w14:paraId="52829120">
      <w:pPr>
        <w:pStyle w:val="13"/>
        <w:spacing w:line="261" w:lineRule="exact"/>
        <w:ind w:left="1028"/>
        <w:rPr>
          <w:rFonts w:ascii="Times New Roman"/>
        </w:rPr>
      </w:pPr>
      <w:r>
        <w:rPr>
          <w:rFonts w:ascii="Times New Roman"/>
        </w:rPr>
        <w:t>Cosmetic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contains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ingredients,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eat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2"/>
        </w:rPr>
        <w:t>product</w:t>
      </w:r>
    </w:p>
    <w:p w14:paraId="2D0C582D">
      <w:pPr>
        <w:pStyle w:val="13"/>
        <w:spacing w:line="305" w:lineRule="exact"/>
        <w:ind w:left="307"/>
        <w:rPr>
          <w:rFonts w:ascii="Times New Roman"/>
        </w:rPr>
      </w:pPr>
      <w:r>
        <w:rPr>
          <w:rFonts w:ascii="Times New Roman"/>
        </w:rPr>
        <w:t>should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grooming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regime.</w:t>
      </w:r>
    </w:p>
    <w:p w14:paraId="2C9757C8">
      <w:pPr>
        <w:pStyle w:val="13"/>
        <w:bidi/>
        <w:spacing w:before="10" w:line="271" w:lineRule="auto"/>
        <w:ind w:left="155" w:right="311" w:firstLine="719"/>
        <w:jc w:val="left"/>
      </w:pPr>
      <w:r>
        <w:rPr>
          <w:w w:val="72"/>
          <w:rtl/>
        </w:rPr>
        <w:t>نامياتي</w:t>
      </w:r>
      <w:r>
        <w:rPr>
          <w:spacing w:val="39"/>
          <w:rtl/>
        </w:rPr>
        <w:t xml:space="preserve"> </w:t>
      </w:r>
      <w:r>
        <w:rPr>
          <w:w w:val="72"/>
          <w:rtl/>
        </w:rPr>
        <w:t>ڪاسميٽڪس</w:t>
      </w:r>
      <w:r>
        <w:rPr>
          <w:spacing w:val="36"/>
          <w:rtl/>
        </w:rPr>
        <w:t xml:space="preserve"> </w:t>
      </w:r>
      <w:r>
        <w:rPr>
          <w:w w:val="72"/>
          <w:rtl/>
        </w:rPr>
        <w:t>دراصل</w:t>
      </w:r>
      <w:r>
        <w:rPr>
          <w:spacing w:val="36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هي</w:t>
      </w:r>
      <w:r>
        <w:rPr>
          <w:spacing w:val="33"/>
          <w:rtl/>
        </w:rPr>
        <w:t xml:space="preserve"> </w:t>
      </w:r>
      <w:r>
        <w:rPr>
          <w:w w:val="72"/>
          <w:rtl/>
        </w:rPr>
        <w:t>هارسينگار</w:t>
      </w:r>
      <w:r>
        <w:rPr>
          <w:spacing w:val="35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80"/>
          <w:w w:val="150"/>
          <w:position w:val="-3"/>
          <w:rtl/>
        </w:rPr>
        <w:t xml:space="preserve"> </w:t>
      </w:r>
      <w:r>
        <w:rPr>
          <w:w w:val="72"/>
          <w:rtl/>
        </w:rPr>
        <w:t>حسن</w:t>
      </w:r>
      <w:r>
        <w:rPr>
          <w:spacing w:val="35"/>
          <w:rtl/>
        </w:rPr>
        <w:t xml:space="preserve"> </w:t>
      </w:r>
      <w:r>
        <w:rPr>
          <w:w w:val="72"/>
          <w:rtl/>
        </w:rPr>
        <w:t>افروز</w:t>
      </w:r>
      <w:r>
        <w:rPr>
          <w:spacing w:val="39"/>
          <w:rtl/>
        </w:rPr>
        <w:t xml:space="preserve"> </w:t>
      </w:r>
      <w:r>
        <w:rPr>
          <w:w w:val="72"/>
          <w:rtl/>
        </w:rPr>
        <w:t>سامان</w:t>
      </w:r>
      <w:r>
        <w:rPr>
          <w:spacing w:val="38"/>
          <w:rtl/>
        </w:rPr>
        <w:t xml:space="preserve"> </w:t>
      </w:r>
      <w:r>
        <w:rPr>
          <w:w w:val="72"/>
          <w:rtl/>
        </w:rPr>
        <w:t>آهن</w:t>
      </w:r>
      <w:r>
        <w:rPr>
          <w:spacing w:val="36"/>
          <w:rtl/>
        </w:rPr>
        <w:t xml:space="preserve"> </w:t>
      </w:r>
      <w:r>
        <w:rPr>
          <w:w w:val="72"/>
          <w:rtl/>
        </w:rPr>
        <w:t>۽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انهن</w:t>
      </w:r>
      <w:r>
        <w:rPr>
          <w:spacing w:val="34"/>
          <w:rtl/>
        </w:rPr>
        <w:t xml:space="preserve"> </w:t>
      </w:r>
      <w:r>
        <w:rPr>
          <w:w w:val="72"/>
          <w:rtl/>
        </w:rPr>
        <w:t xml:space="preserve">آرگينڪس </w:t>
      </w:r>
      <w:r>
        <w:rPr>
          <w:w w:val="73"/>
        </w:rPr>
        <w:t>(Organics)</w:t>
      </w:r>
      <w:r>
        <w:rPr>
          <w:rtl/>
        </w:rPr>
        <w:t xml:space="preserve"> </w:t>
      </w:r>
      <w:r>
        <w:rPr>
          <w:w w:val="73"/>
          <w:rtl/>
        </w:rPr>
        <w:t>جيڪي دنيا ۾ مڃيل ادارن وٽان تصديق شده آهن، منجهان ٺاهيا ويندا آهن</w:t>
      </w:r>
      <w:r>
        <w:rPr>
          <w:w w:val="73"/>
        </w:rPr>
        <w:t>.</w:t>
      </w:r>
      <w:r>
        <w:rPr>
          <w:w w:val="73"/>
          <w:rtl/>
        </w:rPr>
        <w:t xml:space="preserve"> ڪوبه نامياتي جزو</w:t>
      </w:r>
      <w:r>
        <w:rPr>
          <w:spacing w:val="40"/>
          <w:rtl/>
        </w:rPr>
        <w:t xml:space="preserve"> </w:t>
      </w:r>
      <w:r>
        <w:rPr>
          <w:w w:val="74"/>
        </w:rPr>
        <w:t>ingredient)</w:t>
      </w:r>
      <w:r>
        <w:rPr>
          <w:w w:val="74"/>
          <w:rtl/>
        </w:rPr>
        <w:t xml:space="preserve"> </w:t>
      </w:r>
      <w:r>
        <w:rPr>
          <w:w w:val="74"/>
        </w:rPr>
        <w:t>(Organic</w:t>
      </w:r>
      <w:r>
        <w:rPr>
          <w:w w:val="74"/>
          <w:rtl/>
        </w:rPr>
        <w:t xml:space="preserve"> يعني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قدرتي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طور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حاصل ڪيل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جزو،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جنهن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ان ڪم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لاءِ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پوکي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تيار ڪيو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 xml:space="preserve">ويندو </w:t>
      </w:r>
      <w:r>
        <w:rPr>
          <w:w w:val="72"/>
          <w:rtl/>
        </w:rPr>
        <w:t>آهي ۽ 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 دوران ڪوبه ڪيميائي مرڪب نه ملايو ويندو آهي</w:t>
      </w:r>
      <w:r>
        <w:rPr>
          <w:w w:val="72"/>
        </w:rPr>
        <w:t>.</w:t>
      </w:r>
    </w:p>
    <w:p w14:paraId="7A8466E5">
      <w:pPr>
        <w:pStyle w:val="13"/>
        <w:spacing w:line="258" w:lineRule="exact"/>
        <w:ind w:left="1028"/>
        <w:rPr>
          <w:rFonts w:ascii="Times New Roman"/>
        </w:rPr>
      </w:pPr>
      <w:r>
        <w:rPr>
          <w:rFonts w:ascii="Times New Roman"/>
        </w:rPr>
        <w:t>(An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</w:rPr>
        <w:t>organic</w:t>
      </w:r>
      <w:r>
        <w:rPr>
          <w:rFonts w:ascii="Times New Roman"/>
          <w:spacing w:val="42"/>
        </w:rPr>
        <w:t xml:space="preserve"> </w:t>
      </w:r>
      <w:r>
        <w:rPr>
          <w:rFonts w:ascii="Times New Roman"/>
        </w:rPr>
        <w:t>ingredient</w:t>
      </w:r>
      <w:r>
        <w:rPr>
          <w:rFonts w:ascii="Times New Roman"/>
          <w:spacing w:val="37"/>
        </w:rPr>
        <w:t xml:space="preserve"> </w:t>
      </w:r>
      <w:r>
        <w:rPr>
          <w:rFonts w:ascii="Times New Roman"/>
        </w:rPr>
        <w:t>(or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</w:rPr>
        <w:t>natural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ingredient)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43"/>
        </w:rPr>
        <w:t xml:space="preserve"> </w:t>
      </w:r>
      <w:r>
        <w:rPr>
          <w:rFonts w:ascii="Times New Roman"/>
        </w:rPr>
        <w:t>formally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2"/>
        </w:rPr>
        <w:t>ingredient</w:t>
      </w:r>
    </w:p>
    <w:p w14:paraId="471B7BF0">
      <w:pPr>
        <w:pStyle w:val="13"/>
        <w:spacing w:line="305" w:lineRule="exact"/>
        <w:ind w:left="307"/>
        <w:rPr>
          <w:rFonts w:ascii="Times New Roman"/>
        </w:rPr>
      </w:pPr>
      <w:r>
        <w:rPr>
          <w:rFonts w:ascii="Times New Roman"/>
        </w:rPr>
        <w:t>which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harvested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synthetic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chemical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2"/>
        </w:rPr>
        <w:t>compounds)</w:t>
      </w:r>
    </w:p>
    <w:p w14:paraId="32DCDA25">
      <w:pPr>
        <w:pStyle w:val="13"/>
        <w:spacing w:before="87"/>
        <w:rPr>
          <w:rFonts w:ascii="Times New Roman"/>
        </w:rPr>
      </w:pPr>
    </w:p>
    <w:p w14:paraId="6A48F555">
      <w:pPr>
        <w:pStyle w:val="9"/>
        <w:bidi/>
        <w:spacing w:before="0"/>
        <w:ind w:left="3621" w:right="1070" w:firstLine="0"/>
        <w:jc w:val="left"/>
      </w:pPr>
      <w:r>
        <w:rPr>
          <w:w w:val="73"/>
          <w:rtl/>
        </w:rPr>
        <w:t>آزمايل</w:t>
      </w:r>
      <w:r>
        <w:rPr>
          <w:spacing w:val="-17"/>
          <w:w w:val="73"/>
          <w:rtl/>
        </w:rPr>
        <w:t xml:space="preserve"> </w:t>
      </w:r>
      <w:r>
        <w:rPr>
          <w:w w:val="73"/>
          <w:rtl/>
        </w:rPr>
        <w:t>نسخا</w:t>
      </w:r>
    </w:p>
    <w:p w14:paraId="4F7E64F1">
      <w:pPr>
        <w:pStyle w:val="13"/>
        <w:bidi/>
        <w:spacing w:before="236" w:line="271" w:lineRule="auto"/>
        <w:ind w:left="157" w:right="312" w:firstLine="722"/>
        <w:jc w:val="left"/>
      </w:pPr>
      <w:r>
        <w:rPr>
          <w:w w:val="73"/>
        </w:rPr>
        <w:t>*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جيڪڏهن</w:t>
      </w:r>
      <w:r>
        <w:rPr>
          <w:spacing w:val="-6"/>
          <w:rtl/>
        </w:rPr>
        <w:t xml:space="preserve"> </w:t>
      </w:r>
      <w:r>
        <w:rPr>
          <w:w w:val="73"/>
          <w:rtl/>
        </w:rPr>
        <w:t>خدانخواسته</w:t>
      </w:r>
      <w:r>
        <w:rPr>
          <w:spacing w:val="-6"/>
          <w:rtl/>
        </w:rPr>
        <w:t xml:space="preserve"> </w:t>
      </w:r>
      <w:r>
        <w:rPr>
          <w:w w:val="73"/>
          <w:rtl/>
        </w:rPr>
        <w:t>جسم</w:t>
      </w:r>
      <w:r>
        <w:rPr>
          <w:rtl/>
        </w:rPr>
        <w:t xml:space="preserve"> </w:t>
      </w:r>
      <w:r>
        <w:rPr>
          <w:w w:val="73"/>
          <w:rtl/>
        </w:rPr>
        <w:t>جي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ڪنهن</w:t>
      </w:r>
      <w:r>
        <w:rPr>
          <w:spacing w:val="-5"/>
          <w:rtl/>
        </w:rPr>
        <w:t xml:space="preserve"> </w:t>
      </w:r>
      <w:r>
        <w:rPr>
          <w:w w:val="73"/>
          <w:rtl/>
        </w:rPr>
        <w:t>حصي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تي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تيزاب</w:t>
      </w:r>
      <w:r>
        <w:rPr>
          <w:spacing w:val="-8"/>
          <w:rtl/>
        </w:rPr>
        <w:t xml:space="preserve"> </w:t>
      </w:r>
      <w:r>
        <w:rPr>
          <w:w w:val="73"/>
          <w:rtl/>
        </w:rPr>
        <w:t>يا</w:t>
      </w:r>
      <w:r>
        <w:rPr>
          <w:spacing w:val="-2"/>
          <w:rtl/>
        </w:rPr>
        <w:t xml:space="preserve"> </w:t>
      </w:r>
      <w:r>
        <w:rPr>
          <w:w w:val="73"/>
          <w:rtl/>
        </w:rPr>
        <w:t>ڪا</w:t>
      </w:r>
      <w:r>
        <w:rPr>
          <w:spacing w:val="-9"/>
          <w:rtl/>
        </w:rPr>
        <w:t xml:space="preserve"> </w:t>
      </w:r>
      <w:r>
        <w:rPr>
          <w:w w:val="73"/>
          <w:rtl/>
        </w:rPr>
        <w:t>ٻي</w:t>
      </w:r>
      <w:r>
        <w:rPr>
          <w:spacing w:val="-5"/>
          <w:rtl/>
        </w:rPr>
        <w:t xml:space="preserve"> </w:t>
      </w:r>
      <w:r>
        <w:rPr>
          <w:w w:val="73"/>
          <w:rtl/>
        </w:rPr>
        <w:t>اهڙي</w:t>
      </w:r>
      <w:r>
        <w:rPr>
          <w:spacing w:val="-4"/>
          <w:rtl/>
        </w:rPr>
        <w:t xml:space="preserve"> </w:t>
      </w:r>
      <w:r>
        <w:rPr>
          <w:w w:val="73"/>
          <w:rtl/>
        </w:rPr>
        <w:t>ٻي</w:t>
      </w:r>
      <w:r>
        <w:rPr>
          <w:spacing w:val="-6"/>
          <w:rtl/>
        </w:rPr>
        <w:t xml:space="preserve"> </w:t>
      </w:r>
      <w:r>
        <w:rPr>
          <w:w w:val="73"/>
          <w:rtl/>
        </w:rPr>
        <w:t>شيءَ</w:t>
      </w:r>
      <w:r>
        <w:rPr>
          <w:spacing w:val="-9"/>
          <w:rtl/>
        </w:rPr>
        <w:t xml:space="preserve"> </w:t>
      </w:r>
      <w:r>
        <w:rPr>
          <w:w w:val="73"/>
          <w:rtl/>
        </w:rPr>
        <w:t>هارجي</w:t>
      </w:r>
      <w:r>
        <w:rPr>
          <w:spacing w:val="-2"/>
          <w:rtl/>
        </w:rPr>
        <w:t xml:space="preserve"> </w:t>
      </w:r>
      <w:r>
        <w:rPr>
          <w:w w:val="73"/>
          <w:rtl/>
        </w:rPr>
        <w:t>پوي</w:t>
      </w:r>
      <w:r>
        <w:rPr>
          <w:rtl/>
        </w:rPr>
        <w:t xml:space="preserve"> </w:t>
      </w:r>
      <w:r>
        <w:rPr>
          <w:w w:val="60"/>
        </w:rPr>
        <w:t>)</w:t>
      </w:r>
      <w:r>
        <w:rPr>
          <w:w w:val="60"/>
          <w:rtl/>
        </w:rPr>
        <w:t>يعني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0"/>
          <w:rtl/>
        </w:rPr>
        <w:t>ڪري</w:t>
      </w:r>
      <w:r>
        <w:rPr>
          <w:spacing w:val="-13"/>
          <w:rtl/>
        </w:rPr>
        <w:t xml:space="preserve"> </w:t>
      </w:r>
      <w:r>
        <w:rPr>
          <w:w w:val="60"/>
          <w:rtl/>
        </w:rPr>
        <w:t>پوي</w:t>
      </w:r>
      <w:r>
        <w:rPr>
          <w:w w:val="60"/>
        </w:rPr>
        <w:t>(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ته</w:t>
      </w:r>
      <w:r>
        <w:rPr>
          <w:spacing w:val="-13"/>
          <w:rtl/>
        </w:rPr>
        <w:t xml:space="preserve"> </w:t>
      </w:r>
      <w:r>
        <w:rPr>
          <w:w w:val="60"/>
          <w:rtl/>
        </w:rPr>
        <w:t>پوءِ</w:t>
      </w:r>
      <w:r>
        <w:rPr>
          <w:spacing w:val="-14"/>
          <w:rtl/>
        </w:rPr>
        <w:t xml:space="preserve"> </w:t>
      </w:r>
      <w:r>
        <w:rPr>
          <w:w w:val="60"/>
          <w:rtl/>
        </w:rPr>
        <w:t>فورا</w:t>
      </w:r>
      <w:r>
        <w:rPr>
          <w:w w:val="60"/>
        </w:rPr>
        <w:t>˝</w:t>
      </w:r>
      <w:r>
        <w:rPr>
          <w:spacing w:val="-17"/>
          <w:rtl/>
        </w:rPr>
        <w:t xml:space="preserve"> </w:t>
      </w:r>
      <w:r>
        <w:rPr>
          <w:w w:val="60"/>
          <w:rtl/>
        </w:rPr>
        <w:t>کير</w:t>
      </w:r>
      <w:r>
        <w:rPr>
          <w:spacing w:val="-17"/>
          <w:rtl/>
        </w:rPr>
        <w:t xml:space="preserve"> </w:t>
      </w:r>
      <w:r>
        <w:rPr>
          <w:w w:val="60"/>
          <w:rtl/>
        </w:rPr>
        <w:t>کڻي</w:t>
      </w:r>
      <w:r>
        <w:rPr>
          <w:spacing w:val="-16"/>
          <w:rtl/>
        </w:rPr>
        <w:t xml:space="preserve"> </w:t>
      </w:r>
      <w:r>
        <w:rPr>
          <w:w w:val="60"/>
          <w:rtl/>
        </w:rPr>
        <w:t>ا</w:t>
      </w:r>
      <w:r>
        <w:rPr>
          <w:spacing w:val="-38"/>
          <w:w w:val="60"/>
          <w:position w:val="1"/>
          <w:rtl/>
        </w:rPr>
        <w:t xml:space="preserve"> </w:t>
      </w:r>
      <w:r>
        <w:rPr>
          <w:w w:val="60"/>
          <w:rtl/>
        </w:rPr>
        <w:t>ن</w:t>
      </w:r>
      <w:r>
        <w:rPr>
          <w:spacing w:val="-17"/>
          <w:rtl/>
        </w:rPr>
        <w:t xml:space="preserve"> </w:t>
      </w:r>
      <w:r>
        <w:rPr>
          <w:w w:val="60"/>
          <w:rtl/>
        </w:rPr>
        <w:t>جاءِ</w:t>
      </w:r>
      <w:r>
        <w:rPr>
          <w:spacing w:val="-13"/>
          <w:rtl/>
        </w:rPr>
        <w:t xml:space="preserve"> </w:t>
      </w:r>
      <w:r>
        <w:rPr>
          <w:w w:val="60"/>
          <w:rtl/>
        </w:rPr>
        <w:t>مٿان</w:t>
      </w:r>
      <w:r>
        <w:rPr>
          <w:spacing w:val="-14"/>
          <w:rtl/>
        </w:rPr>
        <w:t xml:space="preserve"> </w:t>
      </w:r>
      <w:r>
        <w:rPr>
          <w:w w:val="60"/>
          <w:rtl/>
        </w:rPr>
        <w:t>تيستائين هاريندا</w:t>
      </w:r>
      <w:r>
        <w:rPr>
          <w:spacing w:val="-11"/>
          <w:rtl/>
        </w:rPr>
        <w:t xml:space="preserve"> </w:t>
      </w:r>
      <w:r>
        <w:rPr>
          <w:w w:val="60"/>
          <w:rtl/>
        </w:rPr>
        <w:t>رهو</w:t>
      </w:r>
      <w:r>
        <w:rPr>
          <w:spacing w:val="-17"/>
          <w:rtl/>
        </w:rPr>
        <w:t xml:space="preserve"> </w:t>
      </w:r>
      <w:r>
        <w:rPr>
          <w:w w:val="60"/>
          <w:rtl/>
        </w:rPr>
        <w:t>جيستائين</w:t>
      </w:r>
      <w:r>
        <w:rPr>
          <w:spacing w:val="-17"/>
          <w:rtl/>
        </w:rPr>
        <w:t xml:space="preserve"> </w:t>
      </w:r>
      <w:r>
        <w:rPr>
          <w:w w:val="60"/>
          <w:rtl/>
        </w:rPr>
        <w:t>کير</w:t>
      </w:r>
      <w:r>
        <w:rPr>
          <w:spacing w:val="-14"/>
          <w:rtl/>
        </w:rPr>
        <w:t xml:space="preserve"> </w:t>
      </w:r>
      <w:r>
        <w:rPr>
          <w:w w:val="60"/>
          <w:rtl/>
        </w:rPr>
        <w:t>ڦٽڻ</w:t>
      </w:r>
      <w:r>
        <w:rPr>
          <w:spacing w:val="-12"/>
          <w:rtl/>
        </w:rPr>
        <w:t xml:space="preserve"> </w:t>
      </w:r>
      <w:r>
        <w:rPr>
          <w:w w:val="60"/>
          <w:rtl/>
        </w:rPr>
        <w:t>بند</w:t>
      </w:r>
      <w:r>
        <w:rPr>
          <w:spacing w:val="-14"/>
          <w:rtl/>
        </w:rPr>
        <w:t xml:space="preserve"> </w:t>
      </w:r>
      <w:r>
        <w:rPr>
          <w:w w:val="60"/>
          <w:rtl/>
        </w:rPr>
        <w:t>نه ٿي</w:t>
      </w:r>
      <w:r>
        <w:rPr>
          <w:spacing w:val="-12"/>
          <w:rtl/>
        </w:rPr>
        <w:t xml:space="preserve"> </w:t>
      </w:r>
      <w:r>
        <w:rPr>
          <w:w w:val="60"/>
          <w:rtl/>
        </w:rPr>
        <w:t>وڃي،</w:t>
      </w:r>
      <w:r>
        <w:rPr>
          <w:w w:val="64"/>
          <w:rtl/>
        </w:rPr>
        <w:t xml:space="preserve"> ڇو ته جڏهن کير تيزاب مٿان هاربو</w:t>
      </w:r>
      <w:r>
        <w:rPr>
          <w:rtl/>
        </w:rPr>
        <w:t xml:space="preserve"> </w:t>
      </w:r>
      <w:r>
        <w:rPr>
          <w:w w:val="64"/>
          <w:rtl/>
        </w:rPr>
        <w:t>آهي ته ڦٽڻ</w:t>
      </w:r>
      <w:r>
        <w:rPr>
          <w:rtl/>
        </w:rPr>
        <w:t xml:space="preserve"> </w:t>
      </w:r>
      <w:r>
        <w:rPr>
          <w:w w:val="64"/>
          <w:rtl/>
        </w:rPr>
        <w:t>شروع</w:t>
      </w:r>
      <w:r>
        <w:rPr>
          <w:rtl/>
        </w:rPr>
        <w:t xml:space="preserve"> </w:t>
      </w:r>
      <w:r>
        <w:rPr>
          <w:w w:val="64"/>
          <w:rtl/>
        </w:rPr>
        <w:t>ٿي ويندو آهي</w:t>
      </w:r>
      <w:r>
        <w:rPr>
          <w:w w:val="64"/>
        </w:rPr>
        <w:t>.</w:t>
      </w:r>
    </w:p>
    <w:p w14:paraId="0228E05E">
      <w:pPr>
        <w:pStyle w:val="13"/>
        <w:bidi/>
        <w:spacing w:line="268" w:lineRule="auto"/>
        <w:ind w:left="157" w:right="311" w:firstLine="722"/>
        <w:jc w:val="left"/>
      </w:pPr>
      <w:r>
        <w:rPr>
          <w:w w:val="70"/>
        </w:rPr>
        <w:t>*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توهان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ديڳڙي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وجهي ڪاڙهيو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کي هارجڻ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کان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بچائڻ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لاءِ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5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ديڳڙيءَ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 xml:space="preserve">چوگرد آڱر </w:t>
      </w:r>
      <w:r>
        <w:rPr>
          <w:w w:val="62"/>
          <w:rtl/>
        </w:rPr>
        <w:t>سان ڪنارن</w:t>
      </w:r>
      <w:r>
        <w:rPr>
          <w:spacing w:val="-3"/>
          <w:rtl/>
        </w:rPr>
        <w:t xml:space="preserve"> </w:t>
      </w:r>
      <w:r>
        <w:rPr>
          <w:w w:val="62"/>
          <w:rtl/>
        </w:rPr>
        <w:t>تي گيهه</w:t>
      </w:r>
      <w:r>
        <w:rPr>
          <w:rtl/>
        </w:rPr>
        <w:t xml:space="preserve"> </w:t>
      </w:r>
      <w:r>
        <w:rPr>
          <w:w w:val="62"/>
          <w:rtl/>
        </w:rPr>
        <w:t>يا مکڻ لڳائي</w:t>
      </w:r>
      <w:r>
        <w:rPr>
          <w:rtl/>
        </w:rPr>
        <w:t xml:space="preserve"> </w:t>
      </w:r>
      <w:r>
        <w:rPr>
          <w:w w:val="62"/>
          <w:rtl/>
        </w:rPr>
        <w:t>ڇڏيو کير</w:t>
      </w:r>
      <w:r>
        <w:rPr>
          <w:spacing w:val="-3"/>
          <w:rtl/>
        </w:rPr>
        <w:t xml:space="preserve"> </w:t>
      </w:r>
      <w:r>
        <w:rPr>
          <w:w w:val="62"/>
          <w:rtl/>
        </w:rPr>
        <w:t>ا</w:t>
      </w:r>
      <w:r>
        <w:rPr>
          <w:spacing w:val="-40"/>
          <w:w w:val="62"/>
          <w:position w:val="1"/>
          <w:rtl/>
        </w:rPr>
        <w:t xml:space="preserve"> </w:t>
      </w:r>
      <w:r>
        <w:rPr>
          <w:w w:val="62"/>
          <w:rtl/>
        </w:rPr>
        <w:t>ٻارو کائي</w:t>
      </w:r>
      <w:r>
        <w:rPr>
          <w:spacing w:val="-1"/>
          <w:rtl/>
        </w:rPr>
        <w:t xml:space="preserve"> </w:t>
      </w:r>
      <w:r>
        <w:rPr>
          <w:w w:val="62"/>
          <w:rtl/>
        </w:rPr>
        <w:t>ٻاهر نه</w:t>
      </w:r>
      <w:r>
        <w:rPr>
          <w:rtl/>
        </w:rPr>
        <w:t xml:space="preserve"> </w:t>
      </w:r>
      <w:r>
        <w:rPr>
          <w:w w:val="62"/>
          <w:rtl/>
        </w:rPr>
        <w:t>هاربو</w:t>
      </w:r>
      <w:r>
        <w:rPr>
          <w:w w:val="62"/>
        </w:rPr>
        <w:t>.</w:t>
      </w:r>
    </w:p>
    <w:p w14:paraId="0EF0A9B8">
      <w:pPr>
        <w:pStyle w:val="13"/>
        <w:bidi/>
        <w:spacing w:before="1" w:line="268" w:lineRule="auto"/>
        <w:ind w:left="153" w:right="311" w:firstLine="739"/>
        <w:jc w:val="left"/>
      </w:pPr>
      <w:r>
        <w:rPr>
          <w:w w:val="70"/>
        </w:rPr>
        <w:t>*</w:t>
      </w:r>
      <w:r>
        <w:rPr>
          <w:spacing w:val="-7"/>
          <w:rtl/>
        </w:rPr>
        <w:t xml:space="preserve"> </w:t>
      </w:r>
      <w:r>
        <w:rPr>
          <w:w w:val="70"/>
          <w:rtl/>
        </w:rPr>
        <w:t>لان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ڪپڙن</w:t>
      </w:r>
      <w:r>
        <w:rPr>
          <w:spacing w:val="-9"/>
          <w:rtl/>
        </w:rPr>
        <w:t xml:space="preserve"> </w:t>
      </w:r>
      <w:r>
        <w:rPr>
          <w:w w:val="70"/>
          <w:rtl/>
        </w:rPr>
        <w:t>کي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پاڻيءَ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9"/>
          <w:rtl/>
        </w:rPr>
        <w:t xml:space="preserve"> </w:t>
      </w:r>
      <w:r>
        <w:rPr>
          <w:w w:val="70"/>
          <w:rtl/>
        </w:rPr>
        <w:t>شرنڪ</w:t>
      </w:r>
      <w:r>
        <w:rPr>
          <w:spacing w:val="-5"/>
          <w:rtl/>
        </w:rPr>
        <w:t xml:space="preserve"> </w:t>
      </w:r>
      <w:r>
        <w:rPr>
          <w:w w:val="70"/>
          <w:rtl/>
        </w:rPr>
        <w:t>ڪرڻ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وقت،</w:t>
      </w:r>
      <w:r>
        <w:rPr>
          <w:spacing w:val="-10"/>
          <w:rtl/>
        </w:rPr>
        <w:t xml:space="preserve"> </w:t>
      </w:r>
      <w:r>
        <w:rPr>
          <w:w w:val="70"/>
          <w:rtl/>
        </w:rPr>
        <w:t>بالٽيءَ</w:t>
      </w:r>
      <w:r>
        <w:rPr>
          <w:spacing w:val="-10"/>
          <w:rtl/>
        </w:rPr>
        <w:t xml:space="preserve"> </w:t>
      </w:r>
      <w:r>
        <w:rPr>
          <w:w w:val="70"/>
          <w:rtl/>
        </w:rPr>
        <w:t>۾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پاڻي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وجهڻ</w:t>
      </w:r>
      <w:r>
        <w:rPr>
          <w:spacing w:val="-10"/>
          <w:rtl/>
        </w:rPr>
        <w:t xml:space="preserve"> </w:t>
      </w:r>
      <w:r>
        <w:rPr>
          <w:w w:val="70"/>
          <w:rtl/>
        </w:rPr>
        <w:t>وقت</w:t>
      </w:r>
      <w:r>
        <w:rPr>
          <w:spacing w:val="-11"/>
          <w:rtl/>
        </w:rPr>
        <w:t xml:space="preserve"> </w:t>
      </w:r>
      <w:r>
        <w:rPr>
          <w:w w:val="70"/>
          <w:rtl/>
        </w:rPr>
        <w:t>ٿورو</w:t>
      </w:r>
      <w:r>
        <w:rPr>
          <w:spacing w:val="-6"/>
          <w:rtl/>
        </w:rPr>
        <w:t xml:space="preserve"> </w:t>
      </w:r>
      <w:r>
        <w:rPr>
          <w:w w:val="70"/>
          <w:rtl/>
        </w:rPr>
        <w:t>لوڻ</w:t>
      </w:r>
      <w:r>
        <w:rPr>
          <w:spacing w:val="-12"/>
          <w:rtl/>
        </w:rPr>
        <w:t xml:space="preserve"> </w:t>
      </w:r>
      <w:r>
        <w:rPr>
          <w:w w:val="70"/>
          <w:rtl/>
        </w:rPr>
        <w:t>ملائي</w:t>
      </w:r>
      <w:r>
        <w:rPr>
          <w:spacing w:val="-10"/>
          <w:rtl/>
        </w:rPr>
        <w:t xml:space="preserve"> </w:t>
      </w:r>
      <w:r>
        <w:rPr>
          <w:w w:val="70"/>
          <w:rtl/>
        </w:rPr>
        <w:t>ڇڏيو</w:t>
      </w:r>
      <w:r>
        <w:rPr>
          <w:w w:val="70"/>
        </w:rPr>
        <w:t>.</w:t>
      </w:r>
      <w:r>
        <w:rPr>
          <w:spacing w:val="-9"/>
          <w:rtl/>
        </w:rPr>
        <w:t xml:space="preserve"> </w:t>
      </w:r>
      <w:r>
        <w:rPr>
          <w:w w:val="70"/>
          <w:rtl/>
        </w:rPr>
        <w:t xml:space="preserve">اڌ </w:t>
      </w:r>
      <w:r>
        <w:rPr>
          <w:w w:val="62"/>
          <w:rtl/>
        </w:rPr>
        <w:t>ڪلاڪ</w:t>
      </w:r>
      <w:r>
        <w:rPr>
          <w:spacing w:val="-6"/>
          <w:rtl/>
        </w:rPr>
        <w:t xml:space="preserve"> </w:t>
      </w:r>
      <w:r>
        <w:rPr>
          <w:w w:val="62"/>
          <w:rtl/>
        </w:rPr>
        <w:t>تائين</w:t>
      </w:r>
      <w:r>
        <w:rPr>
          <w:spacing w:val="-2"/>
          <w:rtl/>
        </w:rPr>
        <w:t xml:space="preserve"> </w:t>
      </w:r>
      <w:r>
        <w:rPr>
          <w:w w:val="62"/>
          <w:rtl/>
        </w:rPr>
        <w:t>ڪپڙي</w:t>
      </w:r>
      <w:r>
        <w:rPr>
          <w:spacing w:val="-7"/>
          <w:rtl/>
        </w:rPr>
        <w:t xml:space="preserve"> </w:t>
      </w:r>
      <w:r>
        <w:rPr>
          <w:w w:val="62"/>
          <w:rtl/>
        </w:rPr>
        <w:t>کي</w:t>
      </w:r>
      <w:r>
        <w:rPr>
          <w:spacing w:val="-5"/>
          <w:rtl/>
        </w:rPr>
        <w:t xml:space="preserve"> </w:t>
      </w:r>
      <w:r>
        <w:rPr>
          <w:w w:val="62"/>
          <w:rtl/>
        </w:rPr>
        <w:t>پسائڻ</w:t>
      </w:r>
      <w:r>
        <w:rPr>
          <w:spacing w:val="-3"/>
          <w:rtl/>
        </w:rPr>
        <w:t xml:space="preserve"> </w:t>
      </w:r>
      <w:r>
        <w:rPr>
          <w:w w:val="62"/>
          <w:rtl/>
        </w:rPr>
        <w:t>بعد،</w:t>
      </w:r>
      <w:r>
        <w:rPr>
          <w:spacing w:val="-8"/>
          <w:rtl/>
        </w:rPr>
        <w:t xml:space="preserve"> </w:t>
      </w:r>
      <w:r>
        <w:rPr>
          <w:w w:val="62"/>
          <w:rtl/>
        </w:rPr>
        <w:t>بغير</w:t>
      </w:r>
      <w:r>
        <w:rPr>
          <w:spacing w:val="-5"/>
          <w:rtl/>
        </w:rPr>
        <w:t xml:space="preserve"> </w:t>
      </w:r>
      <w:r>
        <w:rPr>
          <w:w w:val="62"/>
          <w:rtl/>
        </w:rPr>
        <w:t>نيپورڻ</w:t>
      </w:r>
      <w:r>
        <w:rPr>
          <w:rtl/>
        </w:rPr>
        <w:t xml:space="preserve"> </w:t>
      </w:r>
      <w:r>
        <w:rPr>
          <w:w w:val="62"/>
          <w:rtl/>
        </w:rPr>
        <w:t>جي</w:t>
      </w:r>
      <w:r>
        <w:rPr>
          <w:spacing w:val="-6"/>
          <w:rtl/>
        </w:rPr>
        <w:t xml:space="preserve"> </w:t>
      </w:r>
      <w:r>
        <w:rPr>
          <w:w w:val="62"/>
          <w:rtl/>
        </w:rPr>
        <w:t>تار</w:t>
      </w:r>
      <w:r>
        <w:rPr>
          <w:spacing w:val="-3"/>
          <w:rtl/>
        </w:rPr>
        <w:t xml:space="preserve"> </w:t>
      </w:r>
      <w:r>
        <w:rPr>
          <w:w w:val="62"/>
          <w:rtl/>
        </w:rPr>
        <w:t>يا</w:t>
      </w:r>
      <w:r>
        <w:rPr>
          <w:spacing w:val="-7"/>
          <w:rtl/>
        </w:rPr>
        <w:t xml:space="preserve"> </w:t>
      </w:r>
      <w:r>
        <w:rPr>
          <w:w w:val="62"/>
          <w:rtl/>
        </w:rPr>
        <w:t>رسيءَ</w:t>
      </w:r>
      <w:r>
        <w:rPr>
          <w:spacing w:val="-6"/>
          <w:rtl/>
        </w:rPr>
        <w:t xml:space="preserve"> </w:t>
      </w:r>
      <w:r>
        <w:rPr>
          <w:w w:val="62"/>
          <w:rtl/>
        </w:rPr>
        <w:t>تي</w:t>
      </w:r>
      <w:r>
        <w:rPr>
          <w:spacing w:val="-3"/>
          <w:rtl/>
        </w:rPr>
        <w:t xml:space="preserve"> </w:t>
      </w:r>
      <w:r>
        <w:rPr>
          <w:w w:val="62"/>
          <w:rtl/>
        </w:rPr>
        <w:t>ڪپڙو</w:t>
      </w:r>
      <w:r>
        <w:rPr>
          <w:spacing w:val="-11"/>
          <w:rtl/>
        </w:rPr>
        <w:t xml:space="preserve"> </w:t>
      </w:r>
      <w:r>
        <w:rPr>
          <w:w w:val="62"/>
          <w:rtl/>
        </w:rPr>
        <w:t>ڦهلائي</w:t>
      </w:r>
      <w:r>
        <w:rPr>
          <w:spacing w:val="-1"/>
          <w:rtl/>
        </w:rPr>
        <w:t xml:space="preserve"> </w:t>
      </w:r>
      <w:r>
        <w:rPr>
          <w:w w:val="62"/>
          <w:rtl/>
        </w:rPr>
        <w:t>ڇڏيو،</w:t>
      </w:r>
      <w:r>
        <w:rPr>
          <w:spacing w:val="-3"/>
          <w:rtl/>
        </w:rPr>
        <w:t xml:space="preserve"> </w:t>
      </w:r>
      <w:r>
        <w:rPr>
          <w:w w:val="62"/>
          <w:rtl/>
        </w:rPr>
        <w:t>ڪڏهن</w:t>
      </w:r>
      <w:r>
        <w:rPr>
          <w:spacing w:val="-8"/>
          <w:rtl/>
        </w:rPr>
        <w:t xml:space="preserve"> </w:t>
      </w:r>
      <w:r>
        <w:rPr>
          <w:w w:val="62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2"/>
          <w:rtl/>
        </w:rPr>
        <w:t>نيپوڙيو</w:t>
      </w:r>
      <w:r>
        <w:rPr>
          <w:rtl/>
        </w:rPr>
        <w:t xml:space="preserve"> </w:t>
      </w:r>
      <w:r>
        <w:rPr>
          <w:w w:val="50"/>
          <w:rtl/>
        </w:rPr>
        <w:t>نه</w:t>
      </w:r>
      <w:r>
        <w:rPr>
          <w:spacing w:val="-2"/>
          <w:rtl/>
        </w:rPr>
        <w:t xml:space="preserve"> </w:t>
      </w:r>
      <w:r>
        <w:rPr>
          <w:w w:val="50"/>
          <w:rtl/>
        </w:rPr>
        <w:t>بلڪل</w:t>
      </w:r>
      <w:r>
        <w:rPr>
          <w:rtl/>
        </w:rPr>
        <w:t xml:space="preserve"> </w:t>
      </w:r>
      <w:r>
        <w:rPr>
          <w:w w:val="50"/>
          <w:rtl/>
        </w:rPr>
        <w:t>به</w:t>
      </w:r>
      <w:r>
        <w:rPr>
          <w:rtl/>
        </w:rPr>
        <w:t xml:space="preserve"> </w:t>
      </w:r>
      <w:r>
        <w:rPr>
          <w:w w:val="50"/>
          <w:rtl/>
        </w:rPr>
        <w:t>نه</w:t>
      </w:r>
      <w:r>
        <w:rPr>
          <w:w w:val="50"/>
        </w:rPr>
        <w:t>.</w:t>
      </w:r>
    </w:p>
    <w:p w14:paraId="012227FC">
      <w:pPr>
        <w:pStyle w:val="13"/>
        <w:bidi/>
        <w:spacing w:before="9" w:line="268" w:lineRule="auto"/>
        <w:ind w:left="155" w:right="311" w:firstLine="729"/>
        <w:jc w:val="left"/>
      </w:pPr>
      <w:r>
        <w:rPr>
          <w:w w:val="68"/>
        </w:rPr>
        <w:t>*</w:t>
      </w:r>
      <w:r>
        <w:rPr>
          <w:spacing w:val="-4"/>
          <w:rtl/>
        </w:rPr>
        <w:t xml:space="preserve"> </w:t>
      </w:r>
      <w:r>
        <w:rPr>
          <w:w w:val="68"/>
          <w:rtl/>
        </w:rPr>
        <w:t>گرميءَ</w:t>
      </w:r>
      <w:r>
        <w:rPr>
          <w:spacing w:val="-4"/>
          <w:rtl/>
        </w:rPr>
        <w:t xml:space="preserve"> </w:t>
      </w:r>
      <w:r>
        <w:rPr>
          <w:w w:val="68"/>
          <w:rtl/>
        </w:rPr>
        <w:t>جي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داڻن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4"/>
          <w:rtl/>
        </w:rPr>
        <w:t xml:space="preserve"> </w:t>
      </w:r>
      <w:r>
        <w:rPr>
          <w:w w:val="68"/>
          <w:rtl/>
        </w:rPr>
        <w:t>بچڻ</w:t>
      </w:r>
      <w:r>
        <w:rPr>
          <w:spacing w:val="-2"/>
          <w:rtl/>
        </w:rPr>
        <w:t xml:space="preserve"> </w:t>
      </w:r>
      <w:r>
        <w:rPr>
          <w:w w:val="68"/>
          <w:rtl/>
        </w:rPr>
        <w:t>لاءِ</w:t>
      </w:r>
      <w:r>
        <w:rPr>
          <w:rtl/>
        </w:rPr>
        <w:t xml:space="preserve"> </w:t>
      </w:r>
      <w:r>
        <w:rPr>
          <w:w w:val="68"/>
          <w:rtl/>
        </w:rPr>
        <w:t>پنهنجو</w:t>
      </w:r>
      <w:r>
        <w:rPr>
          <w:spacing w:val="-1"/>
          <w:rtl/>
        </w:rPr>
        <w:t xml:space="preserve"> </w:t>
      </w:r>
      <w:r>
        <w:rPr>
          <w:w w:val="68"/>
          <w:rtl/>
        </w:rPr>
        <w:t>ديسي</w:t>
      </w:r>
      <w:r>
        <w:rPr>
          <w:spacing w:val="-1"/>
          <w:rtl/>
        </w:rPr>
        <w:t xml:space="preserve"> </w:t>
      </w:r>
      <w:r>
        <w:rPr>
          <w:w w:val="68"/>
          <w:rtl/>
        </w:rPr>
        <w:t>نسخو</w:t>
      </w:r>
      <w:r>
        <w:rPr>
          <w:spacing w:val="-2"/>
          <w:rtl/>
        </w:rPr>
        <w:t xml:space="preserve"> </w:t>
      </w:r>
      <w:r>
        <w:rPr>
          <w:w w:val="68"/>
          <w:rtl/>
        </w:rPr>
        <w:t>استعمال</w:t>
      </w:r>
      <w:r>
        <w:rPr>
          <w:rtl/>
        </w:rPr>
        <w:t xml:space="preserve"> </w:t>
      </w:r>
      <w:r>
        <w:rPr>
          <w:w w:val="68"/>
          <w:rtl/>
        </w:rPr>
        <w:t>ڪريو</w:t>
      </w:r>
      <w:r>
        <w:rPr>
          <w:w w:val="68"/>
        </w:rPr>
        <w:t>.</w:t>
      </w:r>
      <w:r>
        <w:rPr>
          <w:spacing w:val="-6"/>
          <w:rtl/>
        </w:rPr>
        <w:t xml:space="preserve"> </w:t>
      </w:r>
      <w:r>
        <w:rPr>
          <w:w w:val="68"/>
        </w:rPr>
        <w:t>”</w:t>
      </w:r>
      <w:r>
        <w:rPr>
          <w:w w:val="68"/>
          <w:rtl/>
        </w:rPr>
        <w:t>ميٽ</w:t>
      </w:r>
      <w:r>
        <w:rPr>
          <w:w w:val="68"/>
        </w:rPr>
        <w:t>“</w:t>
      </w:r>
      <w:r>
        <w:rPr>
          <w:rtl/>
        </w:rPr>
        <w:t xml:space="preserve"> </w:t>
      </w:r>
      <w:r>
        <w:rPr>
          <w:w w:val="68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8"/>
          <w:rtl/>
        </w:rPr>
        <w:t>پسائي</w:t>
      </w:r>
      <w:r>
        <w:rPr>
          <w:spacing w:val="-2"/>
          <w:rtl/>
        </w:rPr>
        <w:t xml:space="preserve"> </w:t>
      </w:r>
      <w:r>
        <w:rPr>
          <w:w w:val="68"/>
          <w:rtl/>
        </w:rPr>
        <w:t>رکو</w:t>
      </w:r>
      <w:r>
        <w:rPr>
          <w:rtl/>
        </w:rPr>
        <w:t xml:space="preserve"> </w:t>
      </w:r>
      <w:r>
        <w:rPr>
          <w:w w:val="68"/>
          <w:rtl/>
        </w:rPr>
        <w:t>ڪنهن</w:t>
      </w:r>
      <w:r>
        <w:rPr>
          <w:rtl/>
        </w:rPr>
        <w:t xml:space="preserve"> </w:t>
      </w:r>
      <w:r>
        <w:rPr>
          <w:w w:val="70"/>
          <w:rtl/>
        </w:rPr>
        <w:t>ٺِڪر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 ٿانوَ ۾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اڌ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ڪلاڪ کانپوءِ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مهٽي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لسو ڪري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منهن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۽ جسم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جي باقي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ٻين حصن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ليپ ڪري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لڳايو</w:t>
      </w:r>
      <w:r>
        <w:rPr>
          <w:w w:val="70"/>
        </w:rPr>
        <w:t>.</w:t>
      </w:r>
      <w:r>
        <w:rPr>
          <w:w w:val="70"/>
          <w:rtl/>
        </w:rPr>
        <w:t xml:space="preserve"> </w:t>
      </w:r>
      <w:r>
        <w:rPr>
          <w:w w:val="70"/>
        </w:rPr>
        <w:t>15</w:t>
      </w:r>
      <w:r>
        <w:rPr>
          <w:w w:val="70"/>
          <w:rtl/>
        </w:rPr>
        <w:t xml:space="preserve"> </w:t>
      </w:r>
      <w:r>
        <w:rPr>
          <w:w w:val="71"/>
          <w:rtl/>
        </w:rPr>
        <w:t xml:space="preserve">کان </w:t>
      </w:r>
      <w:r>
        <w:rPr>
          <w:w w:val="71"/>
        </w:rPr>
        <w:t>21</w:t>
      </w:r>
      <w:r>
        <w:rPr>
          <w:w w:val="71"/>
          <w:rtl/>
        </w:rPr>
        <w:t xml:space="preserve"> منٽن بعد پاڻيءَ سان ڌوئي صاف ڪري ڇڏيو، گرميءَ جا داڻا بلڪل صاف ٿي ويندا</w:t>
      </w:r>
      <w:r>
        <w:rPr>
          <w:w w:val="71"/>
        </w:rPr>
        <w:t>.</w:t>
      </w:r>
    </w:p>
    <w:p w14:paraId="0582A706">
      <w:pPr>
        <w:pStyle w:val="13"/>
        <w:spacing w:after="0" w:line="268" w:lineRule="auto"/>
        <w:jc w:val="left"/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807F9D">
      <w:pPr>
        <w:pStyle w:val="13"/>
        <w:bidi/>
        <w:spacing w:before="4"/>
        <w:ind w:left="0" w:right="311" w:firstLine="0"/>
        <w:jc w:val="left"/>
      </w:pPr>
      <w:r>
        <w:rPr>
          <w:w w:val="68"/>
          <w:rtl/>
        </w:rPr>
        <w:t>جا</w:t>
      </w:r>
      <w:r>
        <w:rPr>
          <w:spacing w:val="53"/>
          <w:w w:val="68"/>
          <w:rtl/>
        </w:rPr>
        <w:t xml:space="preserve"> </w:t>
      </w:r>
      <w:r>
        <w:rPr>
          <w:w w:val="68"/>
          <w:rtl/>
        </w:rPr>
        <w:t>پن</w:t>
      </w:r>
      <w:r>
        <w:rPr>
          <w:spacing w:val="34"/>
          <w:rtl/>
        </w:rPr>
        <w:t xml:space="preserve"> </w:t>
      </w:r>
      <w:r>
        <w:rPr>
          <w:w w:val="68"/>
          <w:rtl/>
        </w:rPr>
        <w:t>رکي</w:t>
      </w:r>
    </w:p>
    <w:p w14:paraId="6FFB118C">
      <w:pPr>
        <w:pStyle w:val="13"/>
        <w:bidi/>
        <w:spacing w:before="4"/>
        <w:ind w:left="0" w:right="83" w:firstLine="0"/>
        <w:jc w:val="left"/>
      </w:pPr>
      <w:r>
        <w:rPr>
          <w:rtl/>
        </w:rPr>
        <w:br w:type="column"/>
      </w:r>
      <w:r>
        <w:rPr>
          <w:w w:val="76"/>
        </w:rPr>
        <w:t>”</w:t>
      </w:r>
      <w:r>
        <w:rPr>
          <w:w w:val="76"/>
          <w:rtl/>
        </w:rPr>
        <w:t>نم</w:t>
      </w:r>
      <w:r>
        <w:rPr>
          <w:w w:val="76"/>
        </w:rPr>
        <w:t>“</w:t>
      </w:r>
    </w:p>
    <w:p w14:paraId="09089C27">
      <w:pPr>
        <w:pStyle w:val="13"/>
        <w:bidi/>
        <w:spacing w:before="4" w:line="268" w:lineRule="auto"/>
        <w:ind w:left="155" w:right="78" w:firstLine="731"/>
        <w:jc w:val="left"/>
      </w:pPr>
      <w:r>
        <w:rPr>
          <w:rtl/>
        </w:rPr>
        <w:br w:type="column"/>
      </w:r>
      <w:r>
        <w:rPr>
          <w:w w:val="70"/>
        </w:rPr>
        <w:t>*</w:t>
      </w:r>
      <w:r>
        <w:rPr>
          <w:spacing w:val="40"/>
          <w:rtl/>
        </w:rPr>
        <w:t xml:space="preserve"> </w:t>
      </w:r>
      <w:r>
        <w:rPr>
          <w:w w:val="70"/>
          <w:rtl/>
        </w:rPr>
        <w:t>ڪپڙن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الماڙي،</w:t>
      </w:r>
      <w:r>
        <w:rPr>
          <w:spacing w:val="68"/>
          <w:rtl/>
        </w:rPr>
        <w:t xml:space="preserve"> </w:t>
      </w:r>
      <w:r>
        <w:rPr>
          <w:w w:val="70"/>
          <w:rtl/>
        </w:rPr>
        <w:t>ڪتابن</w:t>
      </w:r>
      <w:r>
        <w:rPr>
          <w:spacing w:val="40"/>
          <w:rtl/>
        </w:rPr>
        <w:t xml:space="preserve"> </w:t>
      </w:r>
      <w:r>
        <w:rPr>
          <w:w w:val="70"/>
          <w:rtl/>
        </w:rPr>
        <w:t>۽</w:t>
      </w:r>
      <w:r>
        <w:rPr>
          <w:spacing w:val="40"/>
          <w:rtl/>
        </w:rPr>
        <w:t xml:space="preserve"> </w:t>
      </w:r>
      <w:r>
        <w:rPr>
          <w:w w:val="70"/>
          <w:rtl/>
        </w:rPr>
        <w:t>رسالن</w:t>
      </w:r>
      <w:r>
        <w:rPr>
          <w:spacing w:val="68"/>
          <w:rtl/>
        </w:rPr>
        <w:t xml:space="preserve"> </w:t>
      </w:r>
      <w:r>
        <w:rPr>
          <w:w w:val="70"/>
          <w:rtl/>
        </w:rPr>
        <w:t>وغيره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جي</w:t>
      </w:r>
      <w:r>
        <w:rPr>
          <w:spacing w:val="69"/>
          <w:rtl/>
        </w:rPr>
        <w:t xml:space="preserve"> </w:t>
      </w:r>
      <w:r>
        <w:rPr>
          <w:w w:val="70"/>
          <w:rtl/>
        </w:rPr>
        <w:t>رکڻ</w:t>
      </w:r>
      <w:r>
        <w:rPr>
          <w:spacing w:val="40"/>
          <w:rtl/>
        </w:rPr>
        <w:t xml:space="preserve"> </w:t>
      </w:r>
      <w:r>
        <w:rPr>
          <w:w w:val="70"/>
          <w:rtl/>
        </w:rPr>
        <w:t>واري</w:t>
      </w:r>
      <w:r>
        <w:rPr>
          <w:spacing w:val="40"/>
          <w:rtl/>
        </w:rPr>
        <w:t xml:space="preserve"> </w:t>
      </w:r>
      <w:r>
        <w:rPr>
          <w:w w:val="70"/>
          <w:rtl/>
        </w:rPr>
        <w:t>جڳهه</w:t>
      </w:r>
      <w:r>
        <w:rPr>
          <w:spacing w:val="4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40"/>
          <w:rtl/>
        </w:rPr>
        <w:t xml:space="preserve"> </w:t>
      </w:r>
      <w:r>
        <w:rPr>
          <w:w w:val="69"/>
          <w:rtl/>
        </w:rPr>
        <w:t>ڇڏيو</w:t>
      </w:r>
      <w:r>
        <w:rPr>
          <w:w w:val="69"/>
        </w:rPr>
        <w:t>.</w:t>
      </w:r>
      <w:r>
        <w:rPr>
          <w:w w:val="69"/>
          <w:rtl/>
        </w:rPr>
        <w:t xml:space="preserve"> </w:t>
      </w:r>
      <w:r>
        <w:rPr>
          <w:w w:val="69"/>
        </w:rPr>
        <w:t>”</w:t>
      </w:r>
      <w:r>
        <w:rPr>
          <w:w w:val="69"/>
          <w:rtl/>
        </w:rPr>
        <w:t>اوڏوهي</w:t>
      </w:r>
      <w:r>
        <w:rPr>
          <w:w w:val="69"/>
        </w:rPr>
        <w:t>“</w:t>
      </w:r>
      <w:r>
        <w:rPr>
          <w:rtl/>
        </w:rPr>
        <w:t xml:space="preserve"> </w:t>
      </w:r>
      <w:r>
        <w:rPr>
          <w:w w:val="69"/>
          <w:rtl/>
        </w:rPr>
        <w:t>ويجهو نه ايندي ۽ شيون وغيره محفوظ رهندا</w:t>
      </w:r>
      <w:r>
        <w:rPr>
          <w:w w:val="69"/>
        </w:rPr>
        <w:t>.</w:t>
      </w:r>
    </w:p>
    <w:p w14:paraId="428C5832">
      <w:pPr>
        <w:spacing w:before="2"/>
        <w:ind w:left="0" w:right="1762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749AF20B">
      <w:pPr>
        <w:pStyle w:val="13"/>
        <w:spacing w:before="97"/>
      </w:pPr>
    </w:p>
    <w:p w14:paraId="1A64A0AE">
      <w:pPr>
        <w:pStyle w:val="7"/>
        <w:bidi/>
        <w:spacing w:before="0"/>
        <w:ind w:left="3689" w:right="0" w:firstLine="0"/>
        <w:jc w:val="left"/>
      </w:pPr>
      <w:r>
        <w:rPr>
          <w:w w:val="65"/>
          <w:rtl/>
        </w:rPr>
        <w:t>املهه</w:t>
      </w:r>
      <w:r>
        <w:rPr>
          <w:spacing w:val="-10"/>
          <w:rtl/>
        </w:rPr>
        <w:t xml:space="preserve"> </w:t>
      </w:r>
      <w:r>
        <w:rPr>
          <w:w w:val="65"/>
          <w:rtl/>
        </w:rPr>
        <w:t>ماڻڪ</w:t>
      </w:r>
    </w:p>
    <w:p w14:paraId="5AFC3DEF">
      <w:pPr>
        <w:pStyle w:val="7"/>
        <w:spacing w:after="0"/>
        <w:jc w:val="left"/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1366" w:space="40"/>
            <w:col w:w="479" w:space="39"/>
            <w:col w:w="7578"/>
          </w:cols>
        </w:sectPr>
      </w:pPr>
    </w:p>
    <w:p w14:paraId="03AF1475">
      <w:pPr>
        <w:bidi/>
        <w:spacing w:before="332"/>
        <w:ind w:left="159" w:right="1070" w:firstLine="0"/>
        <w:jc w:val="left"/>
        <w:rPr>
          <w:sz w:val="38"/>
          <w:szCs w:val="38"/>
        </w:rPr>
      </w:pPr>
      <w:r>
        <w:rPr>
          <w:w w:val="61"/>
          <w:sz w:val="38"/>
          <w:szCs w:val="38"/>
          <w:rtl/>
        </w:rPr>
        <w:t>حضرت</w:t>
      </w:r>
      <w:r>
        <w:rPr>
          <w:spacing w:val="-33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علي</w:t>
      </w:r>
      <w:r>
        <w:rPr>
          <w:spacing w:val="-31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رضي</w:t>
      </w:r>
      <w:r>
        <w:rPr>
          <w:spacing w:val="-34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الله</w:t>
      </w:r>
      <w:r>
        <w:rPr>
          <w:spacing w:val="-32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تعالي</w:t>
      </w:r>
      <w:r>
        <w:rPr>
          <w:w w:val="61"/>
          <w:sz w:val="38"/>
          <w:szCs w:val="38"/>
        </w:rPr>
        <w:t>r</w:t>
      </w:r>
      <w:r>
        <w:rPr>
          <w:spacing w:val="-34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عنه</w:t>
      </w:r>
      <w:r>
        <w:rPr>
          <w:spacing w:val="-33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جن</w:t>
      </w:r>
      <w:r>
        <w:rPr>
          <w:spacing w:val="-32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قول</w:t>
      </w:r>
      <w:r>
        <w:rPr>
          <w:spacing w:val="-32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مبارڪ</w:t>
      </w:r>
      <w:r>
        <w:rPr>
          <w:spacing w:val="-1"/>
          <w:w w:val="61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آهي</w:t>
      </w:r>
      <w:r>
        <w:rPr>
          <w:spacing w:val="-33"/>
          <w:sz w:val="38"/>
          <w:szCs w:val="38"/>
          <w:rtl/>
        </w:rPr>
        <w:t xml:space="preserve"> </w:t>
      </w:r>
      <w:r>
        <w:rPr>
          <w:w w:val="61"/>
          <w:sz w:val="38"/>
          <w:szCs w:val="38"/>
          <w:rtl/>
        </w:rPr>
        <w:t>ته</w:t>
      </w:r>
      <w:r>
        <w:rPr>
          <w:w w:val="61"/>
          <w:sz w:val="38"/>
          <w:szCs w:val="38"/>
        </w:rPr>
        <w:t>:</w:t>
      </w:r>
    </w:p>
    <w:p w14:paraId="4C3A245F">
      <w:pPr>
        <w:pStyle w:val="13"/>
        <w:bidi/>
        <w:spacing w:before="54"/>
        <w:ind w:left="875" w:right="0" w:firstLine="0"/>
        <w:jc w:val="left"/>
      </w:pPr>
      <w:r>
        <w:rPr>
          <w:w w:val="70"/>
        </w:rPr>
        <w:t>*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انسان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44"/>
          <w:w w:val="70"/>
          <w:position w:val="1"/>
          <w:rtl/>
        </w:rPr>
        <w:t xml:space="preserve"> </w:t>
      </w:r>
      <w:r>
        <w:rPr>
          <w:w w:val="70"/>
          <w:rtl/>
        </w:rPr>
        <w:t>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دولت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تي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ايترو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تڪبر</w:t>
      </w:r>
      <w:r>
        <w:rPr>
          <w:spacing w:val="-6"/>
          <w:w w:val="70"/>
          <w:rtl/>
        </w:rPr>
        <w:t xml:space="preserve"> </w:t>
      </w:r>
      <w:r>
        <w:rPr>
          <w:w w:val="70"/>
          <w:rtl/>
        </w:rPr>
        <w:t>ڇو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ڪري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ٿو؟</w:t>
      </w:r>
    </w:p>
    <w:p w14:paraId="3F09C04C">
      <w:pPr>
        <w:pStyle w:val="13"/>
        <w:bidi/>
        <w:spacing w:before="47"/>
        <w:ind w:left="877" w:right="0" w:firstLine="0"/>
        <w:jc w:val="left"/>
      </w:pPr>
      <w:r>
        <w:rPr>
          <w:w w:val="74"/>
        </w:rPr>
        <w:t>*</w:t>
      </w:r>
      <w:r>
        <w:rPr>
          <w:spacing w:val="-15"/>
          <w:rtl/>
        </w:rPr>
        <w:t xml:space="preserve"> </w:t>
      </w:r>
      <w:r>
        <w:rPr>
          <w:w w:val="74"/>
          <w:rtl/>
        </w:rPr>
        <w:t>جو</w:t>
      </w:r>
      <w:r>
        <w:rPr>
          <w:spacing w:val="-14"/>
          <w:rtl/>
        </w:rPr>
        <w:t xml:space="preserve"> </w:t>
      </w:r>
      <w:r>
        <w:rPr>
          <w:w w:val="74"/>
          <w:rtl/>
        </w:rPr>
        <w:t>اگر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حلال</w:t>
      </w:r>
      <w:r>
        <w:rPr>
          <w:w w:val="74"/>
        </w:rPr>
        <w:t>“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5"/>
          <w:rtl/>
        </w:rPr>
        <w:t xml:space="preserve"> </w:t>
      </w:r>
      <w:r>
        <w:rPr>
          <w:w w:val="74"/>
          <w:rtl/>
        </w:rPr>
        <w:t>ڪمايل</w:t>
      </w:r>
      <w:r>
        <w:rPr>
          <w:spacing w:val="-12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13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حساب</w:t>
      </w:r>
      <w:r>
        <w:rPr>
          <w:w w:val="74"/>
        </w:rPr>
        <w:t>“</w:t>
      </w:r>
      <w:r>
        <w:rPr>
          <w:spacing w:val="-7"/>
          <w:rtl/>
        </w:rPr>
        <w:t xml:space="preserve"> </w:t>
      </w:r>
      <w:r>
        <w:rPr>
          <w:w w:val="74"/>
          <w:rtl/>
        </w:rPr>
        <w:t>ڏيڻو</w:t>
      </w:r>
      <w:r>
        <w:rPr>
          <w:spacing w:val="-16"/>
          <w:rtl/>
        </w:rPr>
        <w:t xml:space="preserve"> </w:t>
      </w:r>
      <w:r>
        <w:rPr>
          <w:w w:val="74"/>
          <w:rtl/>
        </w:rPr>
        <w:t>پوي</w:t>
      </w:r>
      <w:r>
        <w:rPr>
          <w:spacing w:val="-15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4"/>
          <w:rtl/>
        </w:rPr>
        <w:t xml:space="preserve"> </w:t>
      </w:r>
      <w:r>
        <w:rPr>
          <w:w w:val="74"/>
          <w:rtl/>
        </w:rPr>
        <w:t>جيڪڏهن</w:t>
      </w:r>
      <w:r>
        <w:rPr>
          <w:spacing w:val="-1"/>
          <w:w w:val="74"/>
          <w:rtl/>
        </w:rPr>
        <w:t xml:space="preserve"> </w:t>
      </w:r>
      <w:r>
        <w:rPr>
          <w:w w:val="74"/>
        </w:rPr>
        <w:t>”</w:t>
      </w:r>
      <w:r>
        <w:rPr>
          <w:w w:val="74"/>
          <w:rtl/>
        </w:rPr>
        <w:t>حرام</w:t>
      </w:r>
      <w:r>
        <w:rPr>
          <w:w w:val="74"/>
        </w:rPr>
        <w:t>“</w:t>
      </w:r>
      <w:r>
        <w:rPr>
          <w:spacing w:val="-10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1"/>
          <w:rtl/>
        </w:rPr>
        <w:t xml:space="preserve"> </w:t>
      </w:r>
      <w:r>
        <w:rPr>
          <w:w w:val="74"/>
          <w:rtl/>
        </w:rPr>
        <w:t>آهي</w:t>
      </w:r>
      <w:r>
        <w:rPr>
          <w:spacing w:val="-14"/>
          <w:rtl/>
        </w:rPr>
        <w:t xml:space="preserve"> </w:t>
      </w:r>
      <w:r>
        <w:rPr>
          <w:w w:val="74"/>
          <w:rtl/>
        </w:rPr>
        <w:t>ته</w:t>
      </w:r>
      <w:r>
        <w:rPr>
          <w:spacing w:val="-16"/>
          <w:rtl/>
        </w:rPr>
        <w:t xml:space="preserve"> </w:t>
      </w:r>
      <w:r>
        <w:rPr>
          <w:w w:val="74"/>
          <w:rtl/>
        </w:rPr>
        <w:t>پوءِ</w:t>
      </w:r>
      <w:r>
        <w:rPr>
          <w:spacing w:val="-16"/>
          <w:rtl/>
        </w:rPr>
        <w:t xml:space="preserve"> </w:t>
      </w:r>
      <w:r>
        <w:rPr>
          <w:w w:val="74"/>
          <w:rtl/>
        </w:rPr>
        <w:t>عذاب</w:t>
      </w:r>
    </w:p>
    <w:p w14:paraId="39BB9D48">
      <w:pPr>
        <w:pStyle w:val="13"/>
        <w:spacing w:before="3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865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189865</wp:posOffset>
                </wp:positionV>
                <wp:extent cx="5772785" cy="55245"/>
                <wp:effectExtent l="0" t="0" r="0" b="0"/>
                <wp:wrapTopAndBottom/>
                <wp:docPr id="759" name="Graphic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9" o:spid="_x0000_s1026" o:spt="100" style="position:absolute;left:0pt;margin-left:70.55pt;margin-top:14.95pt;height:4.35pt;width:454.55pt;mso-position-horizontal-relative:page;mso-wrap-distance-bottom:0pt;mso-wrap-distance-top:0pt;z-index:-251429888;mso-width-relative:page;mso-height-relative:page;" fillcolor="#612322" filled="t" stroked="f" coordsize="5772785,55244" o:gfxdata="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oEAL6NoAAAAKAQAADwAAAAAA&#10;AAABACAAAAAiAAAAZHJzL2Rvd25yZXYueG1sUEsBAhQAFAAAAAgAh07iQKDPviFKAgAA8w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D6F971F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ACB21E2">
      <w:pPr>
        <w:pStyle w:val="13"/>
        <w:spacing w:before="9"/>
        <w:rPr>
          <w:sz w:val="3"/>
        </w:rPr>
      </w:pPr>
    </w:p>
    <w:p w14:paraId="77597BB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60" name="Group 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61" name="Graphic 761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+hXgNUAAAADAQAADwAA&#10;AAAAAAABACAAAAAiAAAAZHJzL2Rvd25yZXYueG1sUEsBAhQAFAAAAAgAh07iQNyf2myLAgAAIwcA&#10;AA4AAAAAAAAAAQAgAAAAJAEAAGRycy9lMm9Eb2MueG1sUEsFBgAAAAAGAAYAWQEAACEGAAAAAA==&#10;">
                <o:lock v:ext="edit" aspectratio="f"/>
                <v:shape id="Graphic 761" o:spid="_x0000_s1026" o:spt="100" style="position:absolute;left:0;top:0;height:40005;width:5737860;" fillcolor="#000000" filled="t" stroked="f" coordsize="5737860,40005" o:gfxdata="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0Gcb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F4FDE6D">
      <w:pPr>
        <w:pStyle w:val="13"/>
        <w:bidi/>
        <w:spacing w:before="262"/>
        <w:ind w:left="155" w:right="0" w:firstLine="0"/>
        <w:jc w:val="left"/>
      </w:pPr>
      <w:r>
        <w:rPr>
          <w:w w:val="59"/>
          <w:rtl/>
        </w:rPr>
        <w:t>سهڻو</w:t>
      </w:r>
      <w:r>
        <w:rPr>
          <w:spacing w:val="-18"/>
          <w:rtl/>
        </w:rPr>
        <w:t xml:space="preserve"> </w:t>
      </w:r>
      <w:r>
        <w:rPr>
          <w:w w:val="59"/>
          <w:rtl/>
        </w:rPr>
        <w:t>پوندو</w:t>
      </w:r>
      <w:r>
        <w:rPr>
          <w:w w:val="59"/>
        </w:rPr>
        <w:t>!</w:t>
      </w:r>
    </w:p>
    <w:p w14:paraId="4D737C61">
      <w:pPr>
        <w:pStyle w:val="13"/>
        <w:bidi/>
        <w:spacing w:before="42" w:line="341" w:lineRule="exact"/>
        <w:ind w:left="886" w:right="0" w:firstLine="0"/>
        <w:jc w:val="left"/>
      </w:pPr>
      <w:r>
        <w:rPr>
          <w:w w:val="72"/>
        </w:rPr>
        <w:t>*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ڪتابن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2"/>
          <w:w w:val="72"/>
          <w:rtl/>
        </w:rPr>
        <w:t xml:space="preserve"> </w:t>
      </w:r>
      <w:r>
        <w:rPr>
          <w:w w:val="72"/>
          <w:rtl/>
        </w:rPr>
        <w:t>خالي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ڪمرو،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بلڪل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ائين</w:t>
      </w:r>
      <w:r>
        <w:rPr>
          <w:spacing w:val="-5"/>
          <w:w w:val="72"/>
          <w:rtl/>
        </w:rPr>
        <w:t xml:space="preserve"> </w:t>
      </w:r>
      <w:r>
        <w:rPr>
          <w:w w:val="72"/>
          <w:rtl/>
        </w:rPr>
        <w:t>هوندو</w:t>
      </w:r>
      <w:r>
        <w:rPr>
          <w:spacing w:val="-4"/>
          <w:w w:val="72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جيئن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ڪو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انساني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جسم،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روح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کان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بغير</w:t>
      </w:r>
      <w:r>
        <w:rPr>
          <w:spacing w:val="-6"/>
          <w:w w:val="72"/>
          <w:rtl/>
        </w:rPr>
        <w:t xml:space="preserve"> </w:t>
      </w:r>
      <w:r>
        <w:rPr>
          <w:w w:val="72"/>
          <w:rtl/>
        </w:rPr>
        <w:t>هجي</w:t>
      </w:r>
      <w:r>
        <w:rPr>
          <w:w w:val="72"/>
        </w:rPr>
        <w:t>.</w:t>
      </w:r>
    </w:p>
    <w:p w14:paraId="48A73C63">
      <w:pPr>
        <w:pStyle w:val="13"/>
        <w:spacing w:line="322" w:lineRule="exact"/>
        <w:ind w:left="1028"/>
        <w:rPr>
          <w:rFonts w:ascii="Times New Roman" w:hAnsi="Times New Roman"/>
        </w:rPr>
      </w:pPr>
      <w:r>
        <w:rPr>
          <w:rFonts w:ascii="Times New Roman" w:hAnsi="Times New Roman"/>
        </w:rPr>
        <w:t>“A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room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without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book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like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body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without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soul”.</w:t>
      </w:r>
    </w:p>
    <w:p w14:paraId="52DC96D0">
      <w:pPr>
        <w:spacing w:before="9"/>
        <w:ind w:left="438" w:right="274" w:firstLine="0"/>
        <w:jc w:val="center"/>
        <w:rPr>
          <w:sz w:val="18"/>
        </w:rPr>
      </w:pPr>
      <w:r>
        <w:rPr>
          <w:spacing w:val="-10"/>
          <w:w w:val="120"/>
          <w:sz w:val="18"/>
        </w:rPr>
        <w:t>*</w:t>
      </w:r>
    </w:p>
    <w:p w14:paraId="705B38B9">
      <w:pPr>
        <w:pStyle w:val="13"/>
        <w:bidi/>
        <w:spacing w:before="30"/>
        <w:ind w:left="887" w:right="1070" w:firstLine="0"/>
        <w:jc w:val="left"/>
      </w:pPr>
      <w:r>
        <w:rPr>
          <w:w w:val="75"/>
        </w:rPr>
        <w:t>*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پنهنجي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ضمير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محاصرو</w:t>
      </w:r>
      <w:r>
        <w:rPr>
          <w:spacing w:val="-7"/>
          <w:w w:val="75"/>
          <w:rtl/>
        </w:rPr>
        <w:t xml:space="preserve"> </w:t>
      </w:r>
      <w:r>
        <w:rPr>
          <w:w w:val="75"/>
          <w:rtl/>
        </w:rPr>
        <w:t>پاڻ</w:t>
      </w:r>
      <w:r>
        <w:rPr>
          <w:spacing w:val="-5"/>
          <w:w w:val="75"/>
          <w:rtl/>
        </w:rPr>
        <w:t xml:space="preserve"> </w:t>
      </w:r>
      <w:r>
        <w:rPr>
          <w:w w:val="75"/>
          <w:rtl/>
        </w:rPr>
        <w:t>ڪري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وٺو،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ان</w:t>
      </w:r>
      <w:r>
        <w:rPr>
          <w:spacing w:val="-4"/>
          <w:w w:val="75"/>
          <w:rtl/>
        </w:rPr>
        <w:t xml:space="preserve"> </w:t>
      </w:r>
      <w:r>
        <w:rPr>
          <w:w w:val="75"/>
          <w:rtl/>
        </w:rPr>
        <w:t>کان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اڳ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8"/>
          <w:w w:val="75"/>
          <w:rtl/>
        </w:rPr>
        <w:t xml:space="preserve"> </w:t>
      </w:r>
      <w:r>
        <w:rPr>
          <w:w w:val="75"/>
          <w:rtl/>
        </w:rPr>
        <w:t>توهان</w:t>
      </w:r>
      <w:r>
        <w:rPr>
          <w:spacing w:val="-9"/>
          <w:w w:val="75"/>
          <w:rtl/>
        </w:rPr>
        <w:t xml:space="preserve"> </w:t>
      </w:r>
      <w:r>
        <w:rPr>
          <w:w w:val="75"/>
          <w:rtl/>
        </w:rPr>
        <w:t>جو</w:t>
      </w:r>
      <w:r>
        <w:rPr>
          <w:spacing w:val="-6"/>
          <w:w w:val="75"/>
          <w:rtl/>
        </w:rPr>
        <w:t xml:space="preserve"> </w:t>
      </w:r>
      <w:r>
        <w:rPr>
          <w:w w:val="75"/>
          <w:rtl/>
        </w:rPr>
        <w:t>محاصرو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ڪيو</w:t>
      </w:r>
      <w:r>
        <w:rPr>
          <w:spacing w:val="-10"/>
          <w:w w:val="75"/>
          <w:rtl/>
        </w:rPr>
        <w:t xml:space="preserve"> </w:t>
      </w:r>
      <w:r>
        <w:rPr>
          <w:w w:val="75"/>
          <w:rtl/>
        </w:rPr>
        <w:t>وڃي</w:t>
      </w:r>
      <w:r>
        <w:rPr>
          <w:w w:val="75"/>
        </w:rPr>
        <w:t>.</w:t>
      </w:r>
    </w:p>
    <w:p w14:paraId="38392EF9">
      <w:pPr>
        <w:pStyle w:val="13"/>
        <w:bidi/>
        <w:spacing w:before="43" w:line="268" w:lineRule="auto"/>
        <w:ind w:left="161" w:right="311" w:firstLine="730"/>
        <w:jc w:val="left"/>
      </w:pPr>
      <w:r>
        <w:rPr>
          <w:w w:val="70"/>
        </w:rPr>
        <w:t>*</w:t>
      </w:r>
      <w:r>
        <w:rPr>
          <w:w w:val="70"/>
          <w:rtl/>
        </w:rPr>
        <w:t xml:space="preserve"> اهو ائين ئي آهي جيئن چيو ويندو آهي ته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نماز پڙهي وٺو، ان کان اڳ جو توهان جي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نماز پڙهي وڃي، </w:t>
      </w:r>
      <w:r>
        <w:rPr>
          <w:w w:val="71"/>
          <w:rtl/>
        </w:rPr>
        <w:t>محبت ڪڏهن به مري نٿي سگهي، محبت ماري ڇڏيندي آهي</w:t>
      </w:r>
      <w:r>
        <w:rPr>
          <w:w w:val="71"/>
        </w:rPr>
        <w:t>“!.</w:t>
      </w:r>
    </w:p>
    <w:p w14:paraId="75996E42">
      <w:pPr>
        <w:pStyle w:val="13"/>
        <w:bidi/>
        <w:spacing w:before="7" w:line="268" w:lineRule="auto"/>
        <w:ind w:left="882" w:right="3400" w:hanging="7"/>
        <w:jc w:val="left"/>
      </w:pPr>
      <w:r>
        <w:rPr>
          <w:w w:val="75"/>
        </w:rPr>
        <w:t>*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شفيق استاد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۽ مخلص</w:t>
      </w:r>
      <w:r>
        <w:rPr>
          <w:spacing w:val="-1"/>
          <w:w w:val="75"/>
          <w:rtl/>
        </w:rPr>
        <w:t xml:space="preserve"> </w:t>
      </w:r>
      <w:r>
        <w:rPr>
          <w:w w:val="75"/>
          <w:rtl/>
        </w:rPr>
        <w:t>دوست، خدا</w:t>
      </w:r>
      <w:r>
        <w:rPr>
          <w:spacing w:val="-2"/>
          <w:w w:val="75"/>
          <w:rtl/>
        </w:rPr>
        <w:t xml:space="preserve"> </w:t>
      </w:r>
      <w:r>
        <w:rPr>
          <w:w w:val="75"/>
          <w:rtl/>
        </w:rPr>
        <w:t>جي وڏي نعمت هوندا آهن</w:t>
      </w:r>
      <w:r>
        <w:rPr>
          <w:w w:val="75"/>
        </w:rPr>
        <w:t>.</w:t>
      </w:r>
      <w:r>
        <w:rPr>
          <w:w w:val="75"/>
          <w:rtl/>
        </w:rPr>
        <w:t xml:space="preserve"> </w:t>
      </w:r>
      <w:r>
        <w:rPr>
          <w:w w:val="68"/>
        </w:rPr>
        <w:t>*</w:t>
      </w:r>
      <w:r>
        <w:rPr>
          <w:w w:val="68"/>
          <w:rtl/>
        </w:rPr>
        <w:t xml:space="preserve"> لفظن جو غلط استعمال تمام وڏو گناهه آهي</w:t>
      </w:r>
      <w:r>
        <w:rPr>
          <w:w w:val="68"/>
        </w:rPr>
        <w:t>.</w:t>
      </w:r>
      <w:r>
        <w:rPr>
          <w:w w:val="68"/>
          <w:rtl/>
        </w:rPr>
        <w:t xml:space="preserve"> </w:t>
      </w:r>
      <w:r>
        <w:rPr>
          <w:w w:val="68"/>
        </w:rPr>
        <w:t>)</w:t>
      </w:r>
      <w:r>
        <w:rPr>
          <w:w w:val="68"/>
          <w:rtl/>
        </w:rPr>
        <w:t>سقراط</w:t>
      </w:r>
      <w:r>
        <w:rPr>
          <w:w w:val="68"/>
        </w:rPr>
        <w:t>(</w:t>
      </w:r>
    </w:p>
    <w:p w14:paraId="364AE48A">
      <w:pPr>
        <w:pStyle w:val="13"/>
        <w:spacing w:before="21"/>
      </w:pPr>
    </w:p>
    <w:p w14:paraId="63D82BA9">
      <w:pPr>
        <w:spacing w:before="0"/>
        <w:ind w:left="160" w:right="0" w:firstLine="0"/>
        <w:jc w:val="center"/>
        <w:rPr>
          <w:sz w:val="36"/>
        </w:rPr>
      </w:pPr>
      <w:r>
        <w:rPr>
          <w:w w:val="120"/>
          <w:sz w:val="36"/>
        </w:rPr>
        <w:t>**</w:t>
      </w:r>
      <w:r>
        <w:rPr>
          <w:spacing w:val="-47"/>
          <w:w w:val="120"/>
          <w:sz w:val="36"/>
        </w:rPr>
        <w:t xml:space="preserve"> </w:t>
      </w:r>
      <w:r>
        <w:rPr>
          <w:spacing w:val="-10"/>
          <w:w w:val="120"/>
          <w:sz w:val="36"/>
        </w:rPr>
        <w:t>*</w:t>
      </w:r>
    </w:p>
    <w:p w14:paraId="63F4BD11">
      <w:pPr>
        <w:pStyle w:val="13"/>
        <w:rPr>
          <w:sz w:val="20"/>
        </w:rPr>
      </w:pPr>
    </w:p>
    <w:p w14:paraId="24632362">
      <w:pPr>
        <w:pStyle w:val="13"/>
        <w:rPr>
          <w:sz w:val="20"/>
        </w:rPr>
      </w:pPr>
    </w:p>
    <w:p w14:paraId="7E4FB4EE">
      <w:pPr>
        <w:pStyle w:val="13"/>
        <w:rPr>
          <w:sz w:val="20"/>
        </w:rPr>
      </w:pPr>
    </w:p>
    <w:p w14:paraId="0DD9498F">
      <w:pPr>
        <w:pStyle w:val="13"/>
        <w:rPr>
          <w:sz w:val="20"/>
        </w:rPr>
      </w:pPr>
    </w:p>
    <w:p w14:paraId="06735EC5">
      <w:pPr>
        <w:pStyle w:val="13"/>
        <w:rPr>
          <w:sz w:val="20"/>
        </w:rPr>
      </w:pPr>
    </w:p>
    <w:p w14:paraId="308CF715">
      <w:pPr>
        <w:pStyle w:val="13"/>
        <w:rPr>
          <w:sz w:val="20"/>
        </w:rPr>
      </w:pPr>
    </w:p>
    <w:p w14:paraId="13F2A9E0">
      <w:pPr>
        <w:pStyle w:val="13"/>
        <w:rPr>
          <w:sz w:val="20"/>
        </w:rPr>
      </w:pPr>
    </w:p>
    <w:p w14:paraId="226F8D94">
      <w:pPr>
        <w:pStyle w:val="13"/>
        <w:rPr>
          <w:sz w:val="20"/>
        </w:rPr>
      </w:pPr>
    </w:p>
    <w:p w14:paraId="012D1FC9">
      <w:pPr>
        <w:pStyle w:val="13"/>
        <w:rPr>
          <w:sz w:val="20"/>
        </w:rPr>
      </w:pPr>
    </w:p>
    <w:p w14:paraId="323B661E">
      <w:pPr>
        <w:pStyle w:val="13"/>
        <w:rPr>
          <w:sz w:val="20"/>
        </w:rPr>
      </w:pPr>
    </w:p>
    <w:p w14:paraId="45ACD621">
      <w:pPr>
        <w:pStyle w:val="13"/>
        <w:rPr>
          <w:sz w:val="20"/>
        </w:rPr>
      </w:pPr>
    </w:p>
    <w:p w14:paraId="3328D515">
      <w:pPr>
        <w:pStyle w:val="13"/>
        <w:rPr>
          <w:sz w:val="20"/>
        </w:rPr>
      </w:pPr>
    </w:p>
    <w:p w14:paraId="1C2B1815">
      <w:pPr>
        <w:pStyle w:val="13"/>
        <w:rPr>
          <w:sz w:val="20"/>
        </w:rPr>
      </w:pPr>
    </w:p>
    <w:p w14:paraId="2E9992F0">
      <w:pPr>
        <w:pStyle w:val="13"/>
        <w:rPr>
          <w:sz w:val="20"/>
        </w:rPr>
      </w:pPr>
    </w:p>
    <w:p w14:paraId="15FD0E7C">
      <w:pPr>
        <w:pStyle w:val="13"/>
        <w:rPr>
          <w:sz w:val="20"/>
        </w:rPr>
      </w:pPr>
    </w:p>
    <w:p w14:paraId="569E0B99">
      <w:pPr>
        <w:pStyle w:val="13"/>
        <w:rPr>
          <w:sz w:val="20"/>
        </w:rPr>
      </w:pPr>
    </w:p>
    <w:p w14:paraId="790DBAA0">
      <w:pPr>
        <w:pStyle w:val="13"/>
        <w:rPr>
          <w:sz w:val="20"/>
        </w:rPr>
      </w:pPr>
    </w:p>
    <w:p w14:paraId="1956178B">
      <w:pPr>
        <w:pStyle w:val="13"/>
        <w:rPr>
          <w:sz w:val="20"/>
        </w:rPr>
      </w:pPr>
    </w:p>
    <w:p w14:paraId="07B522AD">
      <w:pPr>
        <w:pStyle w:val="13"/>
        <w:rPr>
          <w:sz w:val="20"/>
        </w:rPr>
      </w:pPr>
    </w:p>
    <w:p w14:paraId="2FF408E2">
      <w:pPr>
        <w:pStyle w:val="13"/>
        <w:rPr>
          <w:sz w:val="20"/>
        </w:rPr>
      </w:pPr>
    </w:p>
    <w:p w14:paraId="3C0A2E64">
      <w:pPr>
        <w:pStyle w:val="13"/>
        <w:rPr>
          <w:sz w:val="20"/>
        </w:rPr>
      </w:pPr>
    </w:p>
    <w:p w14:paraId="681833B4">
      <w:pPr>
        <w:pStyle w:val="13"/>
        <w:rPr>
          <w:sz w:val="20"/>
        </w:rPr>
      </w:pPr>
    </w:p>
    <w:p w14:paraId="454BF6A1">
      <w:pPr>
        <w:pStyle w:val="13"/>
        <w:rPr>
          <w:sz w:val="20"/>
        </w:rPr>
      </w:pPr>
    </w:p>
    <w:p w14:paraId="1194A8C4">
      <w:pPr>
        <w:pStyle w:val="13"/>
        <w:rPr>
          <w:sz w:val="20"/>
        </w:rPr>
      </w:pPr>
    </w:p>
    <w:p w14:paraId="6C40916D">
      <w:pPr>
        <w:pStyle w:val="13"/>
        <w:rPr>
          <w:sz w:val="20"/>
        </w:rPr>
      </w:pPr>
    </w:p>
    <w:p w14:paraId="6E029C5D">
      <w:pPr>
        <w:pStyle w:val="13"/>
        <w:rPr>
          <w:sz w:val="20"/>
        </w:rPr>
      </w:pPr>
    </w:p>
    <w:p w14:paraId="12A977F7">
      <w:pPr>
        <w:pStyle w:val="13"/>
        <w:rPr>
          <w:sz w:val="20"/>
        </w:rPr>
      </w:pPr>
    </w:p>
    <w:p w14:paraId="64CFB6D8">
      <w:pPr>
        <w:pStyle w:val="13"/>
        <w:rPr>
          <w:sz w:val="20"/>
        </w:rPr>
      </w:pPr>
    </w:p>
    <w:p w14:paraId="39A993FD">
      <w:pPr>
        <w:pStyle w:val="13"/>
        <w:rPr>
          <w:sz w:val="20"/>
        </w:rPr>
      </w:pPr>
    </w:p>
    <w:p w14:paraId="3822F6EA">
      <w:pPr>
        <w:pStyle w:val="13"/>
        <w:rPr>
          <w:sz w:val="20"/>
        </w:rPr>
      </w:pPr>
    </w:p>
    <w:p w14:paraId="3BC5974A">
      <w:pPr>
        <w:pStyle w:val="13"/>
        <w:rPr>
          <w:sz w:val="20"/>
        </w:rPr>
      </w:pPr>
    </w:p>
    <w:p w14:paraId="03899E1C">
      <w:pPr>
        <w:pStyle w:val="13"/>
        <w:rPr>
          <w:sz w:val="20"/>
        </w:rPr>
      </w:pPr>
    </w:p>
    <w:p w14:paraId="104B9870">
      <w:pPr>
        <w:pStyle w:val="13"/>
        <w:rPr>
          <w:sz w:val="20"/>
        </w:rPr>
      </w:pPr>
    </w:p>
    <w:p w14:paraId="56FC7186">
      <w:pPr>
        <w:pStyle w:val="13"/>
        <w:rPr>
          <w:sz w:val="20"/>
        </w:rPr>
      </w:pPr>
    </w:p>
    <w:p w14:paraId="7AD897A2">
      <w:pPr>
        <w:pStyle w:val="13"/>
        <w:rPr>
          <w:sz w:val="20"/>
        </w:rPr>
      </w:pPr>
    </w:p>
    <w:p w14:paraId="223303A2">
      <w:pPr>
        <w:pStyle w:val="13"/>
        <w:rPr>
          <w:sz w:val="20"/>
        </w:rPr>
      </w:pPr>
    </w:p>
    <w:p w14:paraId="268DBED4">
      <w:pPr>
        <w:pStyle w:val="13"/>
        <w:rPr>
          <w:sz w:val="20"/>
        </w:rPr>
      </w:pPr>
    </w:p>
    <w:p w14:paraId="7428652B">
      <w:pPr>
        <w:pStyle w:val="13"/>
        <w:rPr>
          <w:sz w:val="20"/>
        </w:rPr>
      </w:pPr>
    </w:p>
    <w:p w14:paraId="7920D977">
      <w:pPr>
        <w:pStyle w:val="13"/>
        <w:rPr>
          <w:sz w:val="20"/>
        </w:rPr>
      </w:pPr>
    </w:p>
    <w:p w14:paraId="4A713CEF">
      <w:pPr>
        <w:pStyle w:val="13"/>
        <w:rPr>
          <w:sz w:val="20"/>
        </w:rPr>
      </w:pPr>
    </w:p>
    <w:p w14:paraId="7905DA76">
      <w:pPr>
        <w:pStyle w:val="13"/>
        <w:rPr>
          <w:sz w:val="20"/>
        </w:rPr>
      </w:pPr>
    </w:p>
    <w:p w14:paraId="094B4CBA">
      <w:pPr>
        <w:pStyle w:val="13"/>
        <w:spacing w:before="2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876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186055</wp:posOffset>
                </wp:positionV>
                <wp:extent cx="5772785" cy="55245"/>
                <wp:effectExtent l="0" t="0" r="0" b="0"/>
                <wp:wrapTopAndBottom/>
                <wp:docPr id="762" name="Graphic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62" o:spid="_x0000_s1026" o:spt="100" style="position:absolute;left:0pt;margin-left:70.55pt;margin-top:14.65pt;height:4.35pt;width:454.55pt;mso-position-horizontal-relative:page;mso-wrap-distance-bottom:0pt;mso-wrap-distance-top:0pt;z-index:-251428864;mso-width-relative:page;mso-height-relative:page;" fillcolor="#612322" filled="t" stroked="f" coordsize="5772785,55244" o:gfxdata="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LLO4HPbAAAACgEAAA8AAAAA&#10;AAAAAQAgAAAAIgAAAGRycy9kb3ducmV2LnhtbFBLAQIUABQAAAAIAIdO4kAulNdNSgIAAPMFAAAO&#10;AAAAAAAAAAEAIAAAACoBAABkcnMvZTJvRG9jLnhtbFBLBQYAAAAABgAGAFkBAADm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EF18A05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F248858">
      <w:pPr>
        <w:pStyle w:val="13"/>
        <w:spacing w:before="9"/>
        <w:rPr>
          <w:sz w:val="3"/>
        </w:rPr>
      </w:pPr>
    </w:p>
    <w:p w14:paraId="562242FF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63" name="Group 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LvoV4DVAAAA&#10;AwEAAA8AAAAAAAAAAQAgAAAAIgAAAGRycy9kb3ducmV2LnhtbFBLAQIUABQAAAAIAIdO4kAuXqQL&#10;kgIAACMHAAAOAAAAAAAAAAEAIAAAACQBAABkcnMvZTJvRG9jLnhtbFBLBQYAAAAABgAGAFkBAAAo&#10;BgAAAAA=&#10;">
                <o:lock v:ext="edit" aspectratio="f"/>
                <v:shape id="Graphic 764" o:spid="_x0000_s1026" o:spt="100" style="position:absolute;left:0;top:0;height:40005;width:5737860;" fillcolor="#000000" filled="t" stroked="f" coordsize="5737860,40005" o:gfxdata="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p8SDvQAA&#10;ANwAAAAPAAAAAAAAAAEAIAAAACIAAABkcnMvZG93bnJldi54bWxQSwECFAAUAAAACACHTuJAMy8F&#10;njsAAAA5AAAAEAAAAAAAAAABACAAAAAMAQAAZHJzL3NoYXBleG1sLnhtbFBLBQYAAAAABgAGAFsB&#10;AAC2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B15BB3D">
      <w:pPr>
        <w:pStyle w:val="13"/>
        <w:spacing w:before="39"/>
        <w:rPr>
          <w:sz w:val="20"/>
        </w:rPr>
      </w:pPr>
    </w:p>
    <w:p w14:paraId="21E4F569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596E360">
      <w:pPr>
        <w:pStyle w:val="10"/>
        <w:bidi/>
        <w:spacing w:before="0" w:line="708" w:lineRule="exact"/>
        <w:ind w:left="0" w:right="3405" w:firstLine="0"/>
        <w:jc w:val="left"/>
      </w:pPr>
      <w:r>
        <w:rPr>
          <w:w w:val="46"/>
          <w:position w:val="13"/>
        </w:rPr>
        <w:t>¸</w:t>
      </w:r>
      <w:r>
        <w:rPr>
          <w:w w:val="46"/>
          <w:rtl/>
        </w:rPr>
        <w:t>ط</w:t>
      </w:r>
      <w:r>
        <w:rPr>
          <w:spacing w:val="-3"/>
          <w:rtl/>
        </w:rPr>
        <w:t xml:space="preserve"> </w:t>
      </w:r>
      <w:r>
        <w:rPr>
          <w:w w:val="46"/>
          <w:rtl/>
        </w:rPr>
        <w:t>لباس</w:t>
      </w:r>
    </w:p>
    <w:p w14:paraId="05EB3FB1">
      <w:pPr>
        <w:bidi/>
        <w:spacing w:before="48"/>
        <w:ind w:left="3967" w:right="218" w:firstLine="0"/>
        <w:jc w:val="left"/>
        <w:rPr>
          <w:sz w:val="54"/>
          <w:szCs w:val="54"/>
        </w:rPr>
      </w:pPr>
      <w:r>
        <w:rPr>
          <w:rtl/>
        </w:rPr>
        <w:br w:type="column"/>
      </w:r>
      <w:r>
        <w:rPr>
          <w:w w:val="65"/>
          <w:sz w:val="54"/>
          <w:szCs w:val="54"/>
          <w:rtl/>
        </w:rPr>
        <w:t>احتيا</w:t>
      </w:r>
    </w:p>
    <w:p w14:paraId="75A157B5">
      <w:pPr>
        <w:spacing w:after="0"/>
        <w:jc w:val="left"/>
        <w:rPr>
          <w:sz w:val="54"/>
          <w:szCs w:val="54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4395" w:space="40"/>
            <w:col w:w="5067"/>
          </w:cols>
        </w:sectPr>
      </w:pPr>
    </w:p>
    <w:p w14:paraId="2DE142A9">
      <w:pPr>
        <w:pStyle w:val="13"/>
        <w:spacing w:before="216"/>
      </w:pPr>
    </w:p>
    <w:p w14:paraId="25A4D57B">
      <w:pPr>
        <w:pStyle w:val="13"/>
        <w:bidi/>
        <w:spacing w:line="300" w:lineRule="auto"/>
        <w:ind w:left="154" w:right="311" w:firstLine="720"/>
        <w:jc w:val="left"/>
      </w:pPr>
      <w:r>
        <w:rPr>
          <w:w w:val="67"/>
          <w:rtl/>
        </w:rPr>
        <w:t>ڪپڙي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سبي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پائجي</w:t>
      </w:r>
      <w:r>
        <w:rPr>
          <w:spacing w:val="-3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3"/>
          <w:rtl/>
        </w:rPr>
        <w:t xml:space="preserve"> </w:t>
      </w:r>
      <w:r>
        <w:rPr>
          <w:w w:val="67"/>
          <w:rtl/>
        </w:rPr>
        <w:t>ا</w:t>
      </w:r>
      <w:r>
        <w:rPr>
          <w:spacing w:val="-43"/>
          <w:w w:val="67"/>
          <w:position w:val="1"/>
          <w:rtl/>
        </w:rPr>
        <w:t xml:space="preserve"> </w:t>
      </w:r>
      <w:r>
        <w:rPr>
          <w:w w:val="67"/>
          <w:rtl/>
        </w:rPr>
        <w:t>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کي</w:t>
      </w:r>
      <w:r>
        <w:rPr>
          <w:spacing w:val="-2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لباس</w:t>
      </w:r>
      <w:r>
        <w:rPr>
          <w:w w:val="67"/>
        </w:rPr>
        <w:t>“</w:t>
      </w:r>
      <w:r>
        <w:rPr>
          <w:rtl/>
        </w:rPr>
        <w:t xml:space="preserve"> </w:t>
      </w:r>
      <w:r>
        <w:rPr>
          <w:w w:val="67"/>
          <w:rtl/>
        </w:rPr>
        <w:t>سڏيو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ويندو</w:t>
      </w:r>
      <w:r>
        <w:rPr>
          <w:spacing w:val="-1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3"/>
          <w:rtl/>
        </w:rPr>
        <w:t xml:space="preserve"> </w:t>
      </w:r>
      <w:r>
        <w:rPr>
          <w:w w:val="67"/>
          <w:rtl/>
        </w:rPr>
        <w:t>دراصل</w:t>
      </w:r>
      <w:r>
        <w:rPr>
          <w:spacing w:val="-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لباس</w:t>
      </w:r>
      <w:r>
        <w:rPr>
          <w:w w:val="67"/>
        </w:rPr>
        <w:t>“</w:t>
      </w:r>
      <w:r>
        <w:rPr>
          <w:w w:val="67"/>
          <w:rtl/>
        </w:rPr>
        <w:t>،</w:t>
      </w:r>
      <w:r>
        <w:rPr>
          <w:spacing w:val="-5"/>
          <w:rtl/>
        </w:rPr>
        <w:t xml:space="preserve"> </w:t>
      </w:r>
      <w:r>
        <w:rPr>
          <w:w w:val="67"/>
          <w:rtl/>
        </w:rPr>
        <w:t>جنهن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کي</w:t>
      </w:r>
      <w:r>
        <w:rPr>
          <w:rtl/>
        </w:rPr>
        <w:t xml:space="preserve"> </w:t>
      </w:r>
      <w:r>
        <w:rPr>
          <w:w w:val="67"/>
          <w:rtl/>
        </w:rPr>
        <w:t>عام</w:t>
      </w:r>
      <w:r>
        <w:rPr>
          <w:spacing w:val="-3"/>
          <w:rtl/>
        </w:rPr>
        <w:t xml:space="preserve"> </w:t>
      </w:r>
      <w:r>
        <w:rPr>
          <w:w w:val="67"/>
          <w:rtl/>
        </w:rPr>
        <w:t>زندگيءَ</w:t>
      </w:r>
      <w:r>
        <w:rPr>
          <w:rtl/>
        </w:rPr>
        <w:t xml:space="preserve"> </w:t>
      </w:r>
      <w:r>
        <w:rPr>
          <w:w w:val="67"/>
          <w:rtl/>
        </w:rPr>
        <w:t>۾</w:t>
      </w:r>
      <w:r>
        <w:rPr>
          <w:rtl/>
        </w:rPr>
        <w:t xml:space="preserve"> </w:t>
      </w:r>
      <w:r>
        <w:rPr>
          <w:w w:val="69"/>
          <w:rtl/>
        </w:rPr>
        <w:t>ڊريس، وڳو يا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ڪپڙا ڪري</w:t>
      </w:r>
      <w:r>
        <w:rPr>
          <w:spacing w:val="-9"/>
          <w:rtl/>
        </w:rPr>
        <w:t xml:space="preserve"> </w:t>
      </w:r>
      <w:r>
        <w:rPr>
          <w:w w:val="69"/>
          <w:rtl/>
        </w:rPr>
        <w:t>سڏجي ٿو سو اسان پنهنجي بدن کي ڍڪڻ</w:t>
      </w:r>
      <w:r>
        <w:rPr>
          <w:spacing w:val="-13"/>
          <w:rtl/>
        </w:rPr>
        <w:t xml:space="preserve"> </w:t>
      </w:r>
      <w:r>
        <w:rPr>
          <w:w w:val="69"/>
          <w:rtl/>
        </w:rPr>
        <w:t>لاءِ،</w:t>
      </w:r>
      <w:r>
        <w:rPr>
          <w:spacing w:val="-13"/>
          <w:rtl/>
        </w:rPr>
        <w:t xml:space="preserve"> </w:t>
      </w:r>
      <w:r>
        <w:rPr>
          <w:w w:val="69"/>
          <w:rtl/>
        </w:rPr>
        <w:t>اِستعمال</w:t>
      </w:r>
      <w:r>
        <w:rPr>
          <w:spacing w:val="-9"/>
          <w:rtl/>
        </w:rPr>
        <w:t xml:space="preserve"> </w:t>
      </w:r>
      <w:r>
        <w:rPr>
          <w:w w:val="69"/>
          <w:rtl/>
        </w:rPr>
        <w:t>ڪريون ٿا</w:t>
      </w:r>
      <w:r>
        <w:rPr>
          <w:w w:val="69"/>
        </w:rPr>
        <w:t>.</w:t>
      </w:r>
      <w:r>
        <w:rPr>
          <w:spacing w:val="-13"/>
          <w:rtl/>
        </w:rPr>
        <w:t xml:space="preserve"> </w:t>
      </w:r>
      <w:r>
        <w:rPr>
          <w:w w:val="69"/>
          <w:rtl/>
        </w:rPr>
        <w:t>۽</w:t>
      </w:r>
      <w:r>
        <w:rPr>
          <w:spacing w:val="-13"/>
          <w:rtl/>
        </w:rPr>
        <w:t xml:space="preserve"> </w:t>
      </w:r>
      <w:r>
        <w:rPr>
          <w:w w:val="69"/>
          <w:rtl/>
        </w:rPr>
        <w:t xml:space="preserve">اِهائي بنيادي </w:t>
      </w:r>
      <w:r>
        <w:rPr>
          <w:w w:val="72"/>
          <w:rtl/>
        </w:rPr>
        <w:t>۽</w:t>
      </w:r>
      <w:r>
        <w:rPr>
          <w:rtl/>
        </w:rPr>
        <w:t xml:space="preserve"> </w:t>
      </w:r>
      <w:r>
        <w:rPr>
          <w:w w:val="72"/>
          <w:rtl/>
        </w:rPr>
        <w:t>اولين</w:t>
      </w:r>
      <w:r>
        <w:rPr>
          <w:rtl/>
        </w:rPr>
        <w:t xml:space="preserve"> </w:t>
      </w:r>
      <w:r>
        <w:rPr>
          <w:w w:val="72"/>
          <w:rtl/>
        </w:rPr>
        <w:t>ضرورت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تنهن</w:t>
      </w:r>
      <w:r>
        <w:rPr>
          <w:rtl/>
        </w:rPr>
        <w:t xml:space="preserve"> </w:t>
      </w:r>
      <w:r>
        <w:rPr>
          <w:w w:val="72"/>
          <w:rtl/>
        </w:rPr>
        <w:t>بعد</w:t>
      </w:r>
      <w:r>
        <w:rPr>
          <w:rtl/>
        </w:rPr>
        <w:t xml:space="preserve"> </w:t>
      </w:r>
      <w:r>
        <w:rPr>
          <w:w w:val="72"/>
          <w:rtl/>
        </w:rPr>
        <w:t>اِهو</w:t>
      </w:r>
      <w:r>
        <w:rPr>
          <w:rtl/>
        </w:rPr>
        <w:t xml:space="preserve"> </w:t>
      </w:r>
      <w:r>
        <w:rPr>
          <w:w w:val="72"/>
          <w:rtl/>
        </w:rPr>
        <w:t>خيال</w:t>
      </w:r>
      <w:r>
        <w:rPr>
          <w:rtl/>
        </w:rPr>
        <w:t xml:space="preserve"> </w:t>
      </w:r>
      <w:r>
        <w:rPr>
          <w:w w:val="72"/>
          <w:rtl/>
        </w:rPr>
        <w:t>رکڻو</w:t>
      </w:r>
      <w:r>
        <w:rPr>
          <w:rtl/>
        </w:rPr>
        <w:t xml:space="preserve"> </w:t>
      </w:r>
      <w:r>
        <w:rPr>
          <w:w w:val="72"/>
          <w:rtl/>
        </w:rPr>
        <w:t>پوندو</w:t>
      </w:r>
      <w:r>
        <w:rPr>
          <w:rtl/>
        </w:rPr>
        <w:t xml:space="preserve"> </w:t>
      </w:r>
      <w:r>
        <w:rPr>
          <w:w w:val="72"/>
          <w:rtl/>
        </w:rPr>
        <w:t>آهي</w:t>
      </w:r>
      <w:r>
        <w:rPr>
          <w:rtl/>
        </w:rPr>
        <w:t xml:space="preserve"> </w:t>
      </w:r>
      <w:r>
        <w:rPr>
          <w:w w:val="72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موسم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شدت</w:t>
      </w:r>
      <w:r>
        <w:rPr>
          <w:rtl/>
        </w:rPr>
        <w:t xml:space="preserve"> </w:t>
      </w:r>
      <w:r>
        <w:rPr>
          <w:w w:val="72"/>
          <w:rtl/>
        </w:rPr>
        <w:t>جي</w:t>
      </w:r>
      <w:r>
        <w:rPr>
          <w:rtl/>
        </w:rPr>
        <w:t xml:space="preserve"> </w:t>
      </w:r>
      <w:r>
        <w:rPr>
          <w:w w:val="72"/>
          <w:rtl/>
        </w:rPr>
        <w:t>حساب</w:t>
      </w:r>
      <w:r>
        <w:rPr>
          <w:rtl/>
        </w:rPr>
        <w:t xml:space="preserve"> </w:t>
      </w:r>
      <w:r>
        <w:rPr>
          <w:w w:val="72"/>
          <w:rtl/>
        </w:rPr>
        <w:t>سان</w:t>
      </w:r>
      <w:r>
        <w:rPr>
          <w:rtl/>
        </w:rPr>
        <w:t xml:space="preserve"> </w:t>
      </w:r>
      <w:r>
        <w:rPr>
          <w:w w:val="72"/>
          <w:rtl/>
        </w:rPr>
        <w:t>ڪپڙن</w:t>
      </w:r>
      <w:r>
        <w:rPr>
          <w:rtl/>
        </w:rPr>
        <w:t xml:space="preserve"> </w:t>
      </w:r>
      <w:r>
        <w:rPr>
          <w:w w:val="72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انتخاب</w:t>
      </w:r>
      <w:r>
        <w:rPr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13"/>
          <w:rtl/>
        </w:rPr>
        <w:t xml:space="preserve"> </w:t>
      </w:r>
      <w:r>
        <w:rPr>
          <w:w w:val="72"/>
          <w:rtl/>
        </w:rPr>
        <w:t>وڃي</w:t>
      </w:r>
      <w:r>
        <w:rPr>
          <w:w w:val="72"/>
        </w:rPr>
        <w:t>.</w:t>
      </w:r>
      <w:r>
        <w:rPr>
          <w:rtl/>
        </w:rPr>
        <w:t xml:space="preserve"> </w:t>
      </w:r>
      <w:r>
        <w:rPr>
          <w:w w:val="72"/>
          <w:rtl/>
        </w:rPr>
        <w:t>گرمي</w:t>
      </w:r>
      <w:r>
        <w:rPr>
          <w:spacing w:val="9"/>
          <w:rtl/>
        </w:rPr>
        <w:t xml:space="preserve"> </w:t>
      </w:r>
      <w:r>
        <w:rPr>
          <w:w w:val="72"/>
          <w:rtl/>
        </w:rPr>
        <w:t>۽</w:t>
      </w:r>
      <w:r>
        <w:rPr>
          <w:spacing w:val="13"/>
          <w:rtl/>
        </w:rPr>
        <w:t xml:space="preserve"> </w:t>
      </w:r>
      <w:r>
        <w:rPr>
          <w:w w:val="72"/>
          <w:rtl/>
        </w:rPr>
        <w:t>سرديءَ</w:t>
      </w:r>
      <w:r>
        <w:rPr>
          <w:spacing w:val="12"/>
          <w:rtl/>
        </w:rPr>
        <w:t xml:space="preserve"> </w:t>
      </w:r>
      <w:r>
        <w:rPr>
          <w:w w:val="72"/>
          <w:rtl/>
        </w:rPr>
        <w:t>مطابق</w:t>
      </w:r>
      <w:r>
        <w:rPr>
          <w:rtl/>
        </w:rPr>
        <w:t xml:space="preserve"> </w:t>
      </w:r>
      <w:r>
        <w:rPr>
          <w:w w:val="72"/>
          <w:rtl/>
        </w:rPr>
        <w:t>موسم</w:t>
      </w:r>
      <w:r>
        <w:rPr>
          <w:spacing w:val="8"/>
          <w:rtl/>
        </w:rPr>
        <w:t xml:space="preserve"> </w:t>
      </w:r>
      <w:r>
        <w:rPr>
          <w:w w:val="72"/>
          <w:rtl/>
        </w:rPr>
        <w:t>جي</w:t>
      </w:r>
      <w:r>
        <w:rPr>
          <w:spacing w:val="8"/>
          <w:rtl/>
        </w:rPr>
        <w:t xml:space="preserve"> </w:t>
      </w:r>
      <w:r>
        <w:rPr>
          <w:w w:val="72"/>
          <w:rtl/>
        </w:rPr>
        <w:t>شدت</w:t>
      </w:r>
      <w:r>
        <w:rPr>
          <w:spacing w:val="8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8"/>
          <w:rtl/>
        </w:rPr>
        <w:t xml:space="preserve"> </w:t>
      </w:r>
      <w:r>
        <w:rPr>
          <w:w w:val="72"/>
          <w:rtl/>
        </w:rPr>
        <w:t>ڏسندي،</w:t>
      </w:r>
      <w:r>
        <w:rPr>
          <w:spacing w:val="13"/>
          <w:rtl/>
        </w:rPr>
        <w:t xml:space="preserve"> </w:t>
      </w:r>
      <w:r>
        <w:rPr>
          <w:w w:val="72"/>
          <w:rtl/>
        </w:rPr>
        <w:t>سياري</w:t>
      </w:r>
      <w:r>
        <w:rPr>
          <w:spacing w:val="14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گرم</w:t>
      </w:r>
      <w:r>
        <w:rPr>
          <w:spacing w:val="9"/>
          <w:rtl/>
        </w:rPr>
        <w:t xml:space="preserve"> </w:t>
      </w:r>
      <w:r>
        <w:rPr>
          <w:w w:val="72"/>
          <w:rtl/>
        </w:rPr>
        <w:t>۽</w:t>
      </w:r>
      <w:r>
        <w:rPr>
          <w:spacing w:val="8"/>
          <w:rtl/>
        </w:rPr>
        <w:t xml:space="preserve"> </w:t>
      </w:r>
      <w:r>
        <w:rPr>
          <w:w w:val="72"/>
          <w:rtl/>
        </w:rPr>
        <w:t>سوٽي</w:t>
      </w:r>
      <w:r>
        <w:rPr>
          <w:spacing w:val="13"/>
          <w:rtl/>
        </w:rPr>
        <w:t xml:space="preserve"> </w:t>
      </w:r>
      <w:r>
        <w:rPr>
          <w:w w:val="72"/>
          <w:rtl/>
        </w:rPr>
        <w:t>ڪپڙن</w:t>
      </w:r>
      <w:r>
        <w:rPr>
          <w:spacing w:val="8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40"/>
          <w:rtl/>
        </w:rPr>
        <w:t xml:space="preserve"> </w:t>
      </w:r>
      <w:r>
        <w:rPr>
          <w:w w:val="72"/>
          <w:rtl/>
        </w:rPr>
        <w:t>انتخاب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ڪيو</w:t>
      </w:r>
      <w:r>
        <w:rPr>
          <w:spacing w:val="-7"/>
          <w:rtl/>
        </w:rPr>
        <w:t xml:space="preserve"> </w:t>
      </w:r>
      <w:r>
        <w:rPr>
          <w:w w:val="72"/>
          <w:rtl/>
        </w:rPr>
        <w:t>ويندو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آهي،</w:t>
      </w:r>
      <w:r>
        <w:rPr>
          <w:spacing w:val="-6"/>
          <w:rtl/>
        </w:rPr>
        <w:t xml:space="preserve"> </w:t>
      </w:r>
      <w:r>
        <w:rPr>
          <w:w w:val="72"/>
          <w:rtl/>
        </w:rPr>
        <w:t>جڏهن</w:t>
      </w:r>
      <w:r>
        <w:rPr>
          <w:spacing w:val="-4"/>
          <w:rtl/>
        </w:rPr>
        <w:t xml:space="preserve"> </w:t>
      </w:r>
      <w:r>
        <w:rPr>
          <w:w w:val="72"/>
          <w:rtl/>
        </w:rPr>
        <w:t>ته</w:t>
      </w:r>
      <w:r>
        <w:rPr>
          <w:spacing w:val="-2"/>
          <w:rtl/>
        </w:rPr>
        <w:t xml:space="preserve"> </w:t>
      </w:r>
      <w:r>
        <w:rPr>
          <w:w w:val="72"/>
          <w:rtl/>
        </w:rPr>
        <w:t>گرمين</w:t>
      </w:r>
      <w:r>
        <w:rPr>
          <w:spacing w:val="-6"/>
          <w:rtl/>
        </w:rPr>
        <w:t xml:space="preserve"> </w:t>
      </w:r>
      <w:r>
        <w:rPr>
          <w:w w:val="72"/>
          <w:rtl/>
        </w:rPr>
        <w:t>۾</w:t>
      </w:r>
      <w:r>
        <w:rPr>
          <w:rtl/>
        </w:rPr>
        <w:t xml:space="preserve"> </w:t>
      </w:r>
      <w:r>
        <w:rPr>
          <w:w w:val="72"/>
          <w:rtl/>
        </w:rPr>
        <w:t>نرم،</w:t>
      </w:r>
      <w:r>
        <w:rPr>
          <w:spacing w:val="-3"/>
          <w:rtl/>
        </w:rPr>
        <w:t xml:space="preserve"> </w:t>
      </w:r>
      <w:r>
        <w:rPr>
          <w:w w:val="72"/>
          <w:rtl/>
        </w:rPr>
        <w:t>هلڪا</w:t>
      </w:r>
      <w:r>
        <w:rPr>
          <w:spacing w:val="-5"/>
          <w:rtl/>
        </w:rPr>
        <w:t xml:space="preserve"> </w:t>
      </w:r>
      <w:r>
        <w:rPr>
          <w:w w:val="72"/>
          <w:rtl/>
        </w:rPr>
        <w:t>۽</w:t>
      </w:r>
      <w:r>
        <w:rPr>
          <w:spacing w:val="-7"/>
          <w:rtl/>
        </w:rPr>
        <w:t xml:space="preserve"> </w:t>
      </w:r>
      <w:r>
        <w:rPr>
          <w:w w:val="72"/>
          <w:rtl/>
        </w:rPr>
        <w:t>ٿڌا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ڪپڙا</w:t>
      </w:r>
      <w:r>
        <w:rPr>
          <w:spacing w:val="-5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7"/>
          <w:rtl/>
        </w:rPr>
        <w:t xml:space="preserve"> </w:t>
      </w:r>
      <w:r>
        <w:rPr>
          <w:w w:val="72"/>
          <w:rtl/>
        </w:rPr>
        <w:t>ڪيا</w:t>
      </w:r>
      <w:r>
        <w:rPr>
          <w:spacing w:val="-2"/>
          <w:rtl/>
        </w:rPr>
        <w:t xml:space="preserve"> </w:t>
      </w:r>
      <w:r>
        <w:rPr>
          <w:w w:val="72"/>
          <w:rtl/>
        </w:rPr>
        <w:t>ويندا</w:t>
      </w:r>
      <w:r>
        <w:rPr>
          <w:spacing w:val="-2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8"/>
          <w:rtl/>
        </w:rPr>
        <w:t xml:space="preserve"> </w:t>
      </w:r>
      <w:r>
        <w:rPr>
          <w:w w:val="72"/>
          <w:rtl/>
        </w:rPr>
        <w:t>هلڪا،</w:t>
      </w:r>
      <w:r>
        <w:rPr>
          <w:spacing w:val="-4"/>
          <w:rtl/>
        </w:rPr>
        <w:t xml:space="preserve"> </w:t>
      </w:r>
      <w:r>
        <w:rPr>
          <w:w w:val="72"/>
          <w:rtl/>
        </w:rPr>
        <w:t>نرم، ململ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جا</w:t>
      </w:r>
      <w:r>
        <w:rPr>
          <w:spacing w:val="-9"/>
          <w:rtl/>
        </w:rPr>
        <w:t xml:space="preserve"> </w:t>
      </w:r>
      <w:r>
        <w:rPr>
          <w:w w:val="72"/>
          <w:rtl/>
        </w:rPr>
        <w:t>سوٽي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ڪپڙا،</w:t>
      </w:r>
      <w:r>
        <w:rPr>
          <w:spacing w:val="-9"/>
          <w:rtl/>
        </w:rPr>
        <w:t xml:space="preserve"> </w:t>
      </w:r>
      <w:r>
        <w:rPr>
          <w:w w:val="72"/>
          <w:rtl/>
        </w:rPr>
        <w:t>گرمين</w:t>
      </w:r>
      <w:r>
        <w:rPr>
          <w:spacing w:val="-8"/>
          <w:rtl/>
        </w:rPr>
        <w:t xml:space="preserve"> </w:t>
      </w:r>
      <w:r>
        <w:rPr>
          <w:w w:val="72"/>
          <w:rtl/>
        </w:rPr>
        <w:t>۾</w:t>
      </w:r>
      <w:r>
        <w:rPr>
          <w:spacing w:val="-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کي</w:t>
      </w:r>
      <w:r>
        <w:rPr>
          <w:spacing w:val="-4"/>
          <w:rtl/>
        </w:rPr>
        <w:t xml:space="preserve"> </w:t>
      </w:r>
      <w:r>
        <w:rPr>
          <w:w w:val="72"/>
          <w:rtl/>
        </w:rPr>
        <w:t>ڍڪڻ</w:t>
      </w:r>
      <w:r>
        <w:rPr>
          <w:spacing w:val="-7"/>
          <w:rtl/>
        </w:rPr>
        <w:t xml:space="preserve"> </w:t>
      </w:r>
      <w:r>
        <w:rPr>
          <w:w w:val="72"/>
          <w:rtl/>
        </w:rPr>
        <w:t>لاءِ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استعمال</w:t>
      </w:r>
      <w:r>
        <w:rPr>
          <w:spacing w:val="-2"/>
          <w:rtl/>
        </w:rPr>
        <w:t xml:space="preserve"> </w:t>
      </w:r>
      <w:r>
        <w:rPr>
          <w:w w:val="72"/>
          <w:rtl/>
        </w:rPr>
        <w:t>۾</w:t>
      </w:r>
      <w:r>
        <w:rPr>
          <w:spacing w:val="-10"/>
          <w:rtl/>
        </w:rPr>
        <w:t xml:space="preserve"> </w:t>
      </w:r>
      <w:r>
        <w:rPr>
          <w:w w:val="72"/>
          <w:rtl/>
        </w:rPr>
        <w:t>آڻبا</w:t>
      </w:r>
      <w:r>
        <w:rPr>
          <w:spacing w:val="-4"/>
          <w:rtl/>
        </w:rPr>
        <w:t xml:space="preserve"> </w:t>
      </w:r>
      <w:r>
        <w:rPr>
          <w:w w:val="72"/>
          <w:rtl/>
        </w:rPr>
        <w:t>آهن</w:t>
      </w:r>
      <w:r>
        <w:rPr>
          <w:w w:val="72"/>
        </w:rPr>
        <w:t>.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لباس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ڪهڙي</w:t>
      </w:r>
      <w:r>
        <w:rPr>
          <w:spacing w:val="-9"/>
          <w:rtl/>
        </w:rPr>
        <w:t xml:space="preserve"> </w:t>
      </w:r>
      <w:r>
        <w:rPr>
          <w:w w:val="72"/>
          <w:rtl/>
        </w:rPr>
        <w:t>به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موسم</w:t>
      </w:r>
      <w:r>
        <w:rPr>
          <w:spacing w:val="-8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5"/>
          <w:rtl/>
        </w:rPr>
        <w:t xml:space="preserve"> </w:t>
      </w:r>
      <w:r>
        <w:rPr>
          <w:w w:val="72"/>
          <w:rtl/>
        </w:rPr>
        <w:t>هجي،</w:t>
      </w:r>
      <w:r>
        <w:rPr>
          <w:spacing w:val="-7"/>
          <w:rtl/>
        </w:rPr>
        <w:t xml:space="preserve"> </w:t>
      </w:r>
      <w:r>
        <w:rPr>
          <w:w w:val="72"/>
          <w:rtl/>
        </w:rPr>
        <w:t>ا</w:t>
      </w:r>
      <w:r>
        <w:rPr>
          <w:spacing w:val="-46"/>
          <w:w w:val="72"/>
          <w:position w:val="1"/>
          <w:rtl/>
        </w:rPr>
        <w:t xml:space="preserve"> </w:t>
      </w:r>
      <w:r>
        <w:rPr>
          <w:w w:val="72"/>
          <w:rtl/>
        </w:rPr>
        <w:t>ن</w:t>
      </w:r>
      <w:r>
        <w:rPr>
          <w:rtl/>
        </w:rPr>
        <w:t xml:space="preserve"> </w:t>
      </w:r>
      <w:r>
        <w:rPr>
          <w:w w:val="70"/>
          <w:rtl/>
        </w:rPr>
        <w:t>کي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سنڀالي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رکڻ،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ڌوئڻ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۽</w:t>
      </w:r>
      <w:r>
        <w:rPr>
          <w:spacing w:val="23"/>
          <w:rtl/>
        </w:rPr>
        <w:t xml:space="preserve"> </w:t>
      </w:r>
      <w:r>
        <w:rPr>
          <w:w w:val="70"/>
          <w:rtl/>
        </w:rPr>
        <w:t>وري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اِستعمال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۾ آڻڻ،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نهايت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ئي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اهم</w:t>
      </w:r>
      <w:r>
        <w:rPr>
          <w:spacing w:val="-5"/>
          <w:w w:val="70"/>
          <w:rtl/>
        </w:rPr>
        <w:t xml:space="preserve"> </w:t>
      </w:r>
      <w:r>
        <w:rPr>
          <w:w w:val="70"/>
          <w:rtl/>
        </w:rPr>
        <w:t>مرحلا آهن</w:t>
      </w:r>
      <w:r>
        <w:rPr>
          <w:w w:val="70"/>
        </w:rPr>
        <w:t>.</w:t>
      </w:r>
      <w:r>
        <w:rPr>
          <w:spacing w:val="-1"/>
          <w:w w:val="70"/>
          <w:rtl/>
        </w:rPr>
        <w:t xml:space="preserve"> </w:t>
      </w:r>
      <w:r>
        <w:rPr>
          <w:w w:val="70"/>
          <w:rtl/>
        </w:rPr>
        <w:t>هڪ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>دفعو ڪپڙا</w:t>
      </w:r>
      <w:r>
        <w:rPr>
          <w:spacing w:val="-7"/>
          <w:w w:val="70"/>
          <w:rtl/>
        </w:rPr>
        <w:t xml:space="preserve"> </w:t>
      </w:r>
      <w:r>
        <w:rPr>
          <w:w w:val="70"/>
          <w:rtl/>
        </w:rPr>
        <w:t>نوان</w:t>
      </w:r>
      <w:r>
        <w:rPr>
          <w:spacing w:val="-3"/>
          <w:w w:val="70"/>
          <w:rtl/>
        </w:rPr>
        <w:t xml:space="preserve"> </w:t>
      </w:r>
      <w:r>
        <w:rPr>
          <w:w w:val="70"/>
          <w:rtl/>
        </w:rPr>
        <w:t>جڏهن</w:t>
      </w:r>
      <w:r>
        <w:rPr>
          <w:spacing w:val="-4"/>
          <w:w w:val="70"/>
          <w:rtl/>
        </w:rPr>
        <w:t xml:space="preserve"> </w:t>
      </w:r>
      <w:r>
        <w:rPr>
          <w:w w:val="70"/>
          <w:rtl/>
        </w:rPr>
        <w:t>سِبي</w:t>
      </w:r>
      <w:r>
        <w:rPr>
          <w:spacing w:val="-2"/>
          <w:w w:val="70"/>
          <w:rtl/>
        </w:rPr>
        <w:t xml:space="preserve"> </w:t>
      </w:r>
      <w:r>
        <w:rPr>
          <w:w w:val="70"/>
          <w:rtl/>
        </w:rPr>
        <w:t xml:space="preserve">تيار </w:t>
      </w:r>
      <w:r>
        <w:rPr>
          <w:w w:val="66"/>
          <w:rtl/>
        </w:rPr>
        <w:t>ٿي ويندا آهن ته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 کان پوءِ 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نهن جي سارسنڀال، ڌوئڻ،</w:t>
      </w:r>
      <w:r>
        <w:rPr>
          <w:spacing w:val="-14"/>
          <w:rtl/>
        </w:rPr>
        <w:t xml:space="preserve"> </w:t>
      </w:r>
      <w:r>
        <w:rPr>
          <w:w w:val="66"/>
          <w:rtl/>
        </w:rPr>
        <w:t>سڪائڻ، ۽ ويڙهي رکڻ کان وٺي وري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ٻيهر اِستعمال تائين</w:t>
      </w:r>
      <w:r>
        <w:rPr>
          <w:spacing w:val="40"/>
          <w:rtl/>
        </w:rPr>
        <w:t xml:space="preserve"> </w:t>
      </w:r>
      <w:r>
        <w:rPr>
          <w:w w:val="73"/>
          <w:rtl/>
        </w:rPr>
        <w:t>نهايت</w:t>
      </w:r>
      <w:r>
        <w:rPr>
          <w:spacing w:val="-7"/>
          <w:rtl/>
        </w:rPr>
        <w:t xml:space="preserve"> </w:t>
      </w:r>
      <w:r>
        <w:rPr>
          <w:w w:val="73"/>
          <w:rtl/>
        </w:rPr>
        <w:t>ئي</w:t>
      </w:r>
      <w:r>
        <w:rPr>
          <w:spacing w:val="-9"/>
          <w:rtl/>
        </w:rPr>
        <w:t xml:space="preserve"> </w:t>
      </w:r>
      <w:r>
        <w:rPr>
          <w:w w:val="73"/>
          <w:rtl/>
        </w:rPr>
        <w:t>ڌيان</w:t>
      </w:r>
      <w:r>
        <w:rPr>
          <w:spacing w:val="-8"/>
          <w:rtl/>
        </w:rPr>
        <w:t xml:space="preserve"> </w:t>
      </w:r>
      <w:r>
        <w:rPr>
          <w:w w:val="73"/>
          <w:rtl/>
        </w:rPr>
        <w:t>طلب</w:t>
      </w:r>
      <w:r>
        <w:rPr>
          <w:spacing w:val="-7"/>
          <w:rtl/>
        </w:rPr>
        <w:t xml:space="preserve"> </w:t>
      </w:r>
      <w:r>
        <w:rPr>
          <w:w w:val="73"/>
          <w:rtl/>
        </w:rPr>
        <w:t>۽</w:t>
      </w:r>
      <w:r>
        <w:rPr>
          <w:spacing w:val="-5"/>
          <w:rtl/>
        </w:rPr>
        <w:t xml:space="preserve"> </w:t>
      </w:r>
      <w:r>
        <w:rPr>
          <w:w w:val="73"/>
          <w:rtl/>
        </w:rPr>
        <w:t>محنت</w:t>
      </w:r>
      <w:r>
        <w:rPr>
          <w:spacing w:val="-2"/>
          <w:rtl/>
        </w:rPr>
        <w:t xml:space="preserve"> </w:t>
      </w:r>
      <w:r>
        <w:rPr>
          <w:w w:val="73"/>
          <w:rtl/>
        </w:rPr>
        <w:t>طلب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ڪم</w:t>
      </w:r>
      <w:r>
        <w:rPr>
          <w:spacing w:val="-9"/>
          <w:rtl/>
        </w:rPr>
        <w:t xml:space="preserve"> </w:t>
      </w:r>
      <w:r>
        <w:rPr>
          <w:w w:val="73"/>
          <w:rtl/>
        </w:rPr>
        <w:t>آهي</w:t>
      </w:r>
      <w:r>
        <w:rPr>
          <w:w w:val="73"/>
        </w:rPr>
        <w:t>.</w:t>
      </w:r>
      <w:r>
        <w:rPr>
          <w:spacing w:val="-3"/>
          <w:rtl/>
        </w:rPr>
        <w:t xml:space="preserve"> </w:t>
      </w:r>
      <w:r>
        <w:rPr>
          <w:w w:val="73"/>
          <w:rtl/>
        </w:rPr>
        <w:t>ڪپڙا نه</w:t>
      </w:r>
      <w:r>
        <w:rPr>
          <w:spacing w:val="-6"/>
          <w:rtl/>
        </w:rPr>
        <w:t xml:space="preserve"> </w:t>
      </w:r>
      <w:r>
        <w:rPr>
          <w:w w:val="73"/>
          <w:rtl/>
        </w:rPr>
        <w:t>صرف</w:t>
      </w:r>
      <w:r>
        <w:rPr>
          <w:spacing w:val="-3"/>
          <w:rtl/>
        </w:rPr>
        <w:t xml:space="preserve"> </w:t>
      </w:r>
      <w:r>
        <w:rPr>
          <w:w w:val="73"/>
          <w:rtl/>
        </w:rPr>
        <w:t xml:space="preserve">جسم </w:t>
      </w:r>
      <w:r>
        <w:rPr>
          <w:w w:val="73"/>
        </w:rPr>
        <w:t>”</w:t>
      </w:r>
      <w:r>
        <w:rPr>
          <w:w w:val="73"/>
          <w:rtl/>
        </w:rPr>
        <w:t>ڍڪڻ</w:t>
      </w:r>
      <w:r>
        <w:rPr>
          <w:w w:val="73"/>
        </w:rPr>
        <w:t>“</w:t>
      </w:r>
      <w:r>
        <w:rPr>
          <w:spacing w:val="-1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8"/>
          <w:rtl/>
        </w:rPr>
        <w:t xml:space="preserve"> </w:t>
      </w:r>
      <w:r>
        <w:rPr>
          <w:w w:val="73"/>
          <w:rtl/>
        </w:rPr>
        <w:t>ذريعو</w:t>
      </w:r>
      <w:r>
        <w:rPr>
          <w:spacing w:val="-3"/>
          <w:rtl/>
        </w:rPr>
        <w:t xml:space="preserve"> </w:t>
      </w:r>
      <w:r>
        <w:rPr>
          <w:w w:val="73"/>
          <w:rtl/>
        </w:rPr>
        <w:t>آهن،</w:t>
      </w:r>
      <w:r>
        <w:rPr>
          <w:spacing w:val="-3"/>
          <w:rtl/>
        </w:rPr>
        <w:t xml:space="preserve"> </w:t>
      </w:r>
      <w:r>
        <w:rPr>
          <w:w w:val="73"/>
          <w:rtl/>
        </w:rPr>
        <w:t>پر</w:t>
      </w:r>
      <w:r>
        <w:rPr>
          <w:spacing w:val="-2"/>
          <w:rtl/>
        </w:rPr>
        <w:t xml:space="preserve"> </w:t>
      </w:r>
      <w:r>
        <w:rPr>
          <w:w w:val="73"/>
          <w:rtl/>
        </w:rPr>
        <w:t>گڏوگڏ</w:t>
      </w:r>
      <w:r>
        <w:rPr>
          <w:spacing w:val="-7"/>
          <w:rtl/>
        </w:rPr>
        <w:t xml:space="preserve"> </w:t>
      </w:r>
      <w:r>
        <w:rPr>
          <w:w w:val="73"/>
          <w:rtl/>
        </w:rPr>
        <w:t>اسان</w:t>
      </w:r>
      <w:r>
        <w:rPr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جسم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8"/>
          <w:w w:val="7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حفاظت</w:t>
      </w:r>
      <w:r>
        <w:rPr>
          <w:w w:val="76"/>
        </w:rPr>
        <w:t>“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پڻ</w:t>
      </w:r>
      <w:r>
        <w:rPr>
          <w:spacing w:val="-12"/>
          <w:w w:val="76"/>
          <w:rtl/>
        </w:rPr>
        <w:t xml:space="preserve"> </w:t>
      </w:r>
      <w:r>
        <w:rPr>
          <w:w w:val="76"/>
          <w:rtl/>
        </w:rPr>
        <w:t>ڪن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ٿا</w:t>
      </w:r>
      <w:r>
        <w:rPr>
          <w:w w:val="76"/>
        </w:rPr>
        <w:t>.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جسم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9"/>
          <w:w w:val="76"/>
          <w:rtl/>
        </w:rPr>
        <w:t xml:space="preserve"> </w:t>
      </w:r>
      <w:r>
        <w:rPr>
          <w:w w:val="76"/>
          <w:rtl/>
        </w:rPr>
        <w:t>صفائيءَ</w:t>
      </w:r>
      <w:r>
        <w:rPr>
          <w:spacing w:val="-11"/>
          <w:w w:val="76"/>
          <w:rtl/>
        </w:rPr>
        <w:t xml:space="preserve"> </w:t>
      </w:r>
      <w:r>
        <w:rPr>
          <w:w w:val="76"/>
          <w:rtl/>
        </w:rPr>
        <w:t>۾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جي</w:t>
      </w:r>
      <w:r>
        <w:rPr>
          <w:spacing w:val="-13"/>
          <w:w w:val="76"/>
          <w:rtl/>
        </w:rPr>
        <w:t xml:space="preserve"> </w:t>
      </w:r>
      <w:r>
        <w:rPr>
          <w:w w:val="76"/>
        </w:rPr>
        <w:t>”</w:t>
      </w:r>
      <w:r>
        <w:rPr>
          <w:w w:val="76"/>
          <w:rtl/>
        </w:rPr>
        <w:t>صحت</w:t>
      </w:r>
      <w:r>
        <w:rPr>
          <w:w w:val="76"/>
        </w:rPr>
        <w:t>“</w:t>
      </w:r>
      <w:r>
        <w:rPr>
          <w:spacing w:val="-6"/>
          <w:w w:val="76"/>
          <w:rtl/>
        </w:rPr>
        <w:t xml:space="preserve"> </w:t>
      </w:r>
      <w:r>
        <w:rPr>
          <w:w w:val="76"/>
          <w:rtl/>
        </w:rPr>
        <w:t>لڪل</w:t>
      </w:r>
      <w:r>
        <w:rPr>
          <w:spacing w:val="-8"/>
          <w:w w:val="76"/>
          <w:rtl/>
        </w:rPr>
        <w:t xml:space="preserve"> </w:t>
      </w:r>
      <w:r>
        <w:rPr>
          <w:w w:val="76"/>
          <w:rtl/>
        </w:rPr>
        <w:t>هوندي</w:t>
      </w:r>
      <w:r>
        <w:rPr>
          <w:spacing w:val="-7"/>
          <w:w w:val="76"/>
          <w:rtl/>
        </w:rPr>
        <w:t xml:space="preserve"> </w:t>
      </w:r>
      <w:r>
        <w:rPr>
          <w:w w:val="76"/>
          <w:rtl/>
        </w:rPr>
        <w:t>آهي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۽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اسان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>کي</w:t>
      </w:r>
      <w:r>
        <w:rPr>
          <w:spacing w:val="-10"/>
          <w:w w:val="76"/>
          <w:rtl/>
        </w:rPr>
        <w:t xml:space="preserve"> </w:t>
      </w:r>
      <w:r>
        <w:rPr>
          <w:w w:val="76"/>
          <w:rtl/>
        </w:rPr>
        <w:t xml:space="preserve">خبر </w:t>
      </w:r>
      <w:r>
        <w:rPr>
          <w:w w:val="69"/>
          <w:rtl/>
        </w:rPr>
        <w:t xml:space="preserve">آهي ته </w:t>
      </w:r>
      <w:r>
        <w:rPr>
          <w:w w:val="69"/>
        </w:rPr>
        <w:t>”</w:t>
      </w:r>
      <w:r>
        <w:rPr>
          <w:w w:val="69"/>
          <w:rtl/>
        </w:rPr>
        <w:t>صفائي نِصف ايمان</w:t>
      </w:r>
      <w:r>
        <w:rPr>
          <w:w w:val="69"/>
        </w:rPr>
        <w:t>“</w:t>
      </w:r>
      <w:r>
        <w:rPr>
          <w:w w:val="69"/>
          <w:rtl/>
        </w:rPr>
        <w:t xml:space="preserve"> آهي</w:t>
      </w:r>
      <w:r>
        <w:rPr>
          <w:w w:val="69"/>
        </w:rPr>
        <w:t>.</w:t>
      </w:r>
    </w:p>
    <w:p w14:paraId="1FF8775D">
      <w:pPr>
        <w:pStyle w:val="13"/>
        <w:bidi/>
        <w:spacing w:before="1" w:line="300" w:lineRule="auto"/>
        <w:ind w:left="155" w:right="311" w:firstLine="720"/>
        <w:jc w:val="left"/>
      </w:pPr>
      <w:r>
        <w:rPr>
          <w:w w:val="67"/>
          <w:position w:val="1"/>
          <w:rtl/>
        </w:rPr>
        <w:t>هر</w:t>
      </w:r>
      <w:r>
        <w:rPr>
          <w:spacing w:val="-3"/>
          <w:position w:val="1"/>
          <w:rtl/>
        </w:rPr>
        <w:t xml:space="preserve"> </w:t>
      </w:r>
      <w:r>
        <w:rPr>
          <w:w w:val="67"/>
          <w:position w:val="1"/>
          <w:rtl/>
        </w:rPr>
        <w:t>ماڻهو</w:t>
      </w:r>
      <w:r>
        <w:rPr>
          <w:spacing w:val="-6"/>
          <w:position w:val="1"/>
          <w:rtl/>
        </w:rPr>
        <w:t xml:space="preserve"> </w:t>
      </w:r>
      <w:r>
        <w:rPr>
          <w:w w:val="67"/>
          <w:position w:val="1"/>
          <w:rtl/>
        </w:rPr>
        <w:t>کي</w:t>
      </w:r>
      <w:r>
        <w:rPr>
          <w:spacing w:val="-7"/>
          <w:position w:val="1"/>
          <w:rtl/>
        </w:rPr>
        <w:t xml:space="preserve"> </w:t>
      </w:r>
      <w:r>
        <w:rPr>
          <w:w w:val="67"/>
          <w:position w:val="1"/>
          <w:rtl/>
        </w:rPr>
        <w:t>گهرجي</w:t>
      </w:r>
      <w:r>
        <w:rPr>
          <w:spacing w:val="-5"/>
          <w:position w:val="1"/>
          <w:rtl/>
        </w:rPr>
        <w:t xml:space="preserve"> </w:t>
      </w:r>
      <w:r>
        <w:rPr>
          <w:w w:val="67"/>
          <w:position w:val="1"/>
          <w:rtl/>
        </w:rPr>
        <w:t>ته</w:t>
      </w:r>
      <w:r>
        <w:rPr>
          <w:spacing w:val="-2"/>
          <w:position w:val="1"/>
          <w:rtl/>
        </w:rPr>
        <w:t xml:space="preserve"> </w:t>
      </w:r>
      <w:r>
        <w:rPr>
          <w:w w:val="67"/>
          <w:position w:val="1"/>
          <w:rtl/>
        </w:rPr>
        <w:t>ڪپڙا</w:t>
      </w:r>
      <w:r>
        <w:rPr>
          <w:spacing w:val="-5"/>
          <w:position w:val="1"/>
          <w:rtl/>
        </w:rPr>
        <w:t xml:space="preserve"> </w:t>
      </w:r>
      <w:r>
        <w:rPr>
          <w:w w:val="67"/>
          <w:position w:val="1"/>
          <w:rtl/>
        </w:rPr>
        <w:t>صرف</w:t>
      </w:r>
      <w:r>
        <w:rPr>
          <w:spacing w:val="-7"/>
          <w:position w:val="1"/>
          <w:rtl/>
        </w:rPr>
        <w:t xml:space="preserve"> </w:t>
      </w:r>
      <w:r>
        <w:rPr>
          <w:w w:val="67"/>
          <w:position w:val="1"/>
          <w:rtl/>
        </w:rPr>
        <w:t>ڏيکاءُ</w:t>
      </w:r>
      <w:r>
        <w:rPr>
          <w:spacing w:val="-5"/>
          <w:position w:val="1"/>
          <w:rtl/>
        </w:rPr>
        <w:t xml:space="preserve"> </w:t>
      </w:r>
      <w:r>
        <w:rPr>
          <w:w w:val="67"/>
          <w:position w:val="1"/>
          <w:rtl/>
        </w:rPr>
        <w:t>۽</w:t>
      </w:r>
      <w:r>
        <w:rPr>
          <w:spacing w:val="-4"/>
          <w:position w:val="1"/>
          <w:rtl/>
        </w:rPr>
        <w:t xml:space="preserve"> </w:t>
      </w:r>
      <w:r>
        <w:rPr>
          <w:w w:val="67"/>
          <w:position w:val="1"/>
          <w:rtl/>
        </w:rPr>
        <w:t>ظاهري</w:t>
      </w:r>
      <w:r>
        <w:rPr>
          <w:spacing w:val="-6"/>
          <w:position w:val="1"/>
          <w:rtl/>
        </w:rPr>
        <w:t xml:space="preserve"> </w:t>
      </w:r>
      <w:r>
        <w:rPr>
          <w:w w:val="67"/>
          <w:position w:val="1"/>
          <w:rtl/>
        </w:rPr>
        <w:t>شوبازي</w:t>
      </w:r>
      <w:r>
        <w:rPr>
          <w:spacing w:val="-5"/>
          <w:position w:val="1"/>
          <w:rtl/>
        </w:rPr>
        <w:t xml:space="preserve"> </w:t>
      </w:r>
      <w:r>
        <w:rPr>
          <w:w w:val="67"/>
          <w:position w:val="1"/>
          <w:rtl/>
        </w:rPr>
        <w:t>لاءِ</w:t>
      </w:r>
      <w:r>
        <w:rPr>
          <w:spacing w:val="-10"/>
          <w:position w:val="1"/>
          <w:rtl/>
        </w:rPr>
        <w:t xml:space="preserve"> </w:t>
      </w:r>
      <w:r>
        <w:rPr>
          <w:w w:val="67"/>
          <w:position w:val="1"/>
          <w:rtl/>
        </w:rPr>
        <w:t>نه</w:t>
      </w:r>
      <w:r>
        <w:rPr>
          <w:spacing w:val="-3"/>
          <w:position w:val="1"/>
          <w:rtl/>
        </w:rPr>
        <w:t xml:space="preserve"> </w:t>
      </w:r>
      <w:r>
        <w:rPr>
          <w:w w:val="67"/>
          <w:position w:val="1"/>
          <w:rtl/>
        </w:rPr>
        <w:t>پر</w:t>
      </w:r>
      <w:r>
        <w:rPr>
          <w:spacing w:val="-6"/>
          <w:position w:val="1"/>
          <w:rtl/>
        </w:rPr>
        <w:t xml:space="preserve"> </w:t>
      </w:r>
      <w:r>
        <w:rPr>
          <w:w w:val="67"/>
          <w:position w:val="1"/>
          <w:rtl/>
        </w:rPr>
        <w:t>خاص</w:t>
      </w:r>
      <w:r>
        <w:rPr>
          <w:spacing w:val="-7"/>
          <w:position w:val="1"/>
          <w:rtl/>
        </w:rPr>
        <w:t xml:space="preserve"> </w:t>
      </w:r>
      <w:r>
        <w:rPr>
          <w:w w:val="67"/>
          <w:position w:val="1"/>
          <w:rtl/>
        </w:rPr>
        <w:t>طور</w:t>
      </w:r>
      <w:r>
        <w:rPr>
          <w:spacing w:val="-5"/>
          <w:position w:val="1"/>
          <w:rtl/>
        </w:rPr>
        <w:t xml:space="preserve"> </w:t>
      </w:r>
      <w:r>
        <w:rPr>
          <w:w w:val="67"/>
          <w:position w:val="1"/>
          <w:rtl/>
        </w:rPr>
        <w:t>تي</w:t>
      </w:r>
      <w:r>
        <w:rPr>
          <w:spacing w:val="-3"/>
          <w:position w:val="1"/>
          <w:rtl/>
        </w:rPr>
        <w:t xml:space="preserve"> </w:t>
      </w:r>
      <w:r>
        <w:rPr>
          <w:w w:val="67"/>
          <w:position w:val="1"/>
          <w:rtl/>
        </w:rPr>
        <w:t>پنهنجي</w:t>
      </w:r>
      <w:r>
        <w:rPr>
          <w:spacing w:val="-6"/>
          <w:position w:val="1"/>
          <w:rtl/>
        </w:rPr>
        <w:t xml:space="preserve"> </w:t>
      </w:r>
      <w:r>
        <w:rPr>
          <w:w w:val="67"/>
          <w:position w:val="1"/>
          <w:rtl/>
        </w:rPr>
        <w:t xml:space="preserve">حفظانِ </w:t>
      </w:r>
      <w:r>
        <w:rPr>
          <w:w w:val="71"/>
          <w:rtl/>
        </w:rPr>
        <w:t>صحت جي اصولن پٽاندر اِستعمال ڪرڻ گهرجن</w:t>
      </w:r>
      <w:r>
        <w:rPr>
          <w:w w:val="71"/>
        </w:rPr>
        <w:t>.</w:t>
      </w:r>
      <w:r>
        <w:rPr>
          <w:w w:val="71"/>
          <w:rtl/>
        </w:rPr>
        <w:t xml:space="preserve"> گرمين جي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موسم ۾ پنهنجي علائقائي</w:t>
      </w:r>
      <w:r>
        <w:rPr>
          <w:spacing w:val="-2"/>
          <w:w w:val="71"/>
          <w:rtl/>
        </w:rPr>
        <w:t xml:space="preserve"> </w:t>
      </w:r>
      <w:r>
        <w:rPr>
          <w:w w:val="71"/>
          <w:rtl/>
        </w:rPr>
        <w:t>موسم جي مطابق</w:t>
      </w:r>
      <w:r>
        <w:rPr>
          <w:spacing w:val="-1"/>
          <w:w w:val="71"/>
          <w:rtl/>
        </w:rPr>
        <w:t xml:space="preserve"> </w:t>
      </w:r>
      <w:r>
        <w:rPr>
          <w:w w:val="71"/>
          <w:rtl/>
        </w:rPr>
        <w:t>ٿڌا،</w:t>
      </w:r>
      <w:r>
        <w:rPr>
          <w:spacing w:val="40"/>
          <w:rtl/>
        </w:rPr>
        <w:t xml:space="preserve"> </w:t>
      </w:r>
      <w:r>
        <w:rPr>
          <w:w w:val="72"/>
          <w:rtl/>
        </w:rPr>
        <w:t>نرم ۽ هلڪا ململ جا ڪپڙا</w:t>
      </w:r>
      <w:r>
        <w:rPr>
          <w:spacing w:val="-3"/>
          <w:w w:val="72"/>
          <w:rtl/>
        </w:rPr>
        <w:t xml:space="preserve"> </w:t>
      </w:r>
      <w:r>
        <w:rPr>
          <w:w w:val="72"/>
          <w:rtl/>
        </w:rPr>
        <w:t>زيب تن</w:t>
      </w:r>
      <w:r>
        <w:rPr>
          <w:spacing w:val="-3"/>
          <w:rtl/>
        </w:rPr>
        <w:t xml:space="preserve"> </w:t>
      </w:r>
      <w:r>
        <w:rPr>
          <w:w w:val="72"/>
          <w:rtl/>
        </w:rPr>
        <w:t>ڪجن ۽ ساڳيءَ ريت وري سياري جي</w:t>
      </w:r>
      <w:r>
        <w:rPr>
          <w:spacing w:val="-1"/>
          <w:w w:val="72"/>
          <w:rtl/>
        </w:rPr>
        <w:t xml:space="preserve"> </w:t>
      </w:r>
      <w:r>
        <w:rPr>
          <w:w w:val="72"/>
          <w:rtl/>
        </w:rPr>
        <w:t xml:space="preserve">موسم ۾ وري گرم، ٿلها، اوني، سوٽي </w:t>
      </w:r>
      <w:r>
        <w:rPr>
          <w:w w:val="74"/>
          <w:rtl/>
        </w:rPr>
        <w:t>۽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ريشمي ڪپڙن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جو اِستعمال مناسب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رهندو آهي</w:t>
      </w:r>
      <w:r>
        <w:rPr>
          <w:w w:val="74"/>
        </w:rPr>
        <w:t>.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لباس جسم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ڍڪڻ،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موسم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شدت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کي برداشت ڪرڻ،</w:t>
      </w:r>
      <w:r>
        <w:rPr>
          <w:spacing w:val="40"/>
          <w:rtl/>
        </w:rPr>
        <w:t xml:space="preserve"> </w:t>
      </w:r>
      <w:r>
        <w:rPr>
          <w:w w:val="74"/>
          <w:rtl/>
        </w:rPr>
        <w:t>شخصيت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11"/>
          <w:w w:val="74"/>
          <w:rtl/>
        </w:rPr>
        <w:t xml:space="preserve"> </w:t>
      </w:r>
      <w:r>
        <w:rPr>
          <w:w w:val="74"/>
          <w:rtl/>
        </w:rPr>
        <w:t>نِکارڻ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سنوارڻ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سوسائٽي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اِنسان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عزت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10"/>
          <w:w w:val="74"/>
          <w:rtl/>
        </w:rPr>
        <w:t xml:space="preserve"> </w:t>
      </w:r>
      <w:r>
        <w:rPr>
          <w:w w:val="74"/>
          <w:rtl/>
        </w:rPr>
        <w:t>وقار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9"/>
          <w:w w:val="74"/>
          <w:rtl/>
        </w:rPr>
        <w:t xml:space="preserve"> </w:t>
      </w:r>
      <w:r>
        <w:rPr>
          <w:w w:val="74"/>
          <w:rtl/>
        </w:rPr>
        <w:t>سماجي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حيثيت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کي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>جاگر</w:t>
      </w:r>
      <w:r>
        <w:rPr>
          <w:spacing w:val="-5"/>
          <w:w w:val="74"/>
          <w:rtl/>
        </w:rPr>
        <w:t xml:space="preserve"> </w:t>
      </w:r>
      <w:r>
        <w:rPr>
          <w:w w:val="74"/>
          <w:rtl/>
        </w:rPr>
        <w:t>ڪرڻ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۾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معاون ۽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مددگار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ٿي</w:t>
      </w:r>
      <w:r>
        <w:rPr>
          <w:spacing w:val="-2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8"/>
          <w:w w:val="74"/>
          <w:rtl/>
        </w:rPr>
        <w:t xml:space="preserve"> </w:t>
      </w:r>
      <w:r>
        <w:rPr>
          <w:w w:val="74"/>
          <w:rtl/>
        </w:rPr>
        <w:t>نهايت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ئي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اهم</w:t>
      </w:r>
      <w:r>
        <w:rPr>
          <w:spacing w:val="-1"/>
          <w:w w:val="74"/>
          <w:rtl/>
        </w:rPr>
        <w:t xml:space="preserve"> </w:t>
      </w:r>
      <w:r>
        <w:rPr>
          <w:w w:val="74"/>
          <w:rtl/>
        </w:rPr>
        <w:t>ڪِردار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ادا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ڪري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ٿو</w:t>
      </w:r>
      <w:r>
        <w:rPr>
          <w:w w:val="74"/>
        </w:rPr>
        <w:t>.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۽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اِن</w:t>
      </w:r>
      <w:r>
        <w:rPr>
          <w:spacing w:val="-12"/>
          <w:w w:val="74"/>
          <w:rtl/>
        </w:rPr>
        <w:t xml:space="preserve"> </w:t>
      </w:r>
      <w:r>
        <w:rPr>
          <w:w w:val="74"/>
          <w:rtl/>
        </w:rPr>
        <w:t>سان</w:t>
      </w:r>
      <w:r>
        <w:rPr>
          <w:spacing w:val="-6"/>
          <w:w w:val="74"/>
          <w:rtl/>
        </w:rPr>
        <w:t xml:space="preserve"> </w:t>
      </w:r>
      <w:r>
        <w:rPr>
          <w:w w:val="74"/>
          <w:rtl/>
        </w:rPr>
        <w:t>گڏوگڏ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جيڪڏهن صحت</w:t>
      </w:r>
      <w:r>
        <w:rPr>
          <w:spacing w:val="-7"/>
          <w:w w:val="74"/>
          <w:rtl/>
        </w:rPr>
        <w:t xml:space="preserve"> </w:t>
      </w:r>
      <w:r>
        <w:rPr>
          <w:w w:val="74"/>
          <w:rtl/>
        </w:rPr>
        <w:t>و</w:t>
      </w:r>
      <w:r>
        <w:rPr>
          <w:spacing w:val="-3"/>
          <w:w w:val="74"/>
          <w:rtl/>
        </w:rPr>
        <w:t xml:space="preserve"> </w:t>
      </w:r>
      <w:r>
        <w:rPr>
          <w:w w:val="74"/>
          <w:rtl/>
        </w:rPr>
        <w:t>صفائي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جي</w:t>
      </w:r>
      <w:r>
        <w:rPr>
          <w:spacing w:val="-4"/>
          <w:w w:val="74"/>
          <w:rtl/>
        </w:rPr>
        <w:t xml:space="preserve"> </w:t>
      </w:r>
      <w:r>
        <w:rPr>
          <w:w w:val="74"/>
          <w:rtl/>
        </w:rPr>
        <w:t>ا</w:t>
      </w:r>
      <w:r>
        <w:rPr>
          <w:spacing w:val="-47"/>
          <w:w w:val="74"/>
          <w:position w:val="1"/>
          <w:rtl/>
        </w:rPr>
        <w:t xml:space="preserve"> </w:t>
      </w:r>
      <w:r>
        <w:rPr>
          <w:w w:val="74"/>
          <w:rtl/>
        </w:rPr>
        <w:t xml:space="preserve">صولن </w:t>
      </w:r>
      <w:r>
        <w:rPr>
          <w:w w:val="65"/>
          <w:rtl/>
        </w:rPr>
        <w:t xml:space="preserve">کي به مدِ نظر رکيو وڃي ته </w:t>
      </w:r>
      <w:r>
        <w:rPr>
          <w:w w:val="65"/>
        </w:rPr>
        <w:t>”</w:t>
      </w:r>
      <w:r>
        <w:rPr>
          <w:w w:val="65"/>
          <w:rtl/>
        </w:rPr>
        <w:t>لباس</w:t>
      </w:r>
      <w:r>
        <w:rPr>
          <w:w w:val="65"/>
        </w:rPr>
        <w:t>“</w:t>
      </w:r>
      <w:r>
        <w:rPr>
          <w:spacing w:val="-1"/>
          <w:rtl/>
        </w:rPr>
        <w:t xml:space="preserve"> </w:t>
      </w:r>
      <w:r>
        <w:rPr>
          <w:w w:val="65"/>
          <w:rtl/>
        </w:rPr>
        <w:t>جي افاديت اڃان به</w:t>
      </w:r>
      <w:r>
        <w:rPr>
          <w:spacing w:val="-2"/>
          <w:rtl/>
        </w:rPr>
        <w:t xml:space="preserve"> </w:t>
      </w:r>
      <w:r>
        <w:rPr>
          <w:w w:val="65"/>
          <w:rtl/>
        </w:rPr>
        <w:t>وڌي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وڃي ٿي</w:t>
      </w:r>
      <w:r>
        <w:rPr>
          <w:w w:val="65"/>
        </w:rPr>
        <w:t>.</w:t>
      </w:r>
    </w:p>
    <w:p w14:paraId="49D0F129">
      <w:pPr>
        <w:pStyle w:val="13"/>
        <w:bidi/>
        <w:spacing w:line="300" w:lineRule="auto"/>
        <w:ind w:left="154" w:right="311" w:firstLine="722"/>
        <w:jc w:val="left"/>
        <w:rPr>
          <w:position w:val="2"/>
        </w:rPr>
      </w:pPr>
      <w:r>
        <w:rPr>
          <w:w w:val="65"/>
          <w:rtl/>
        </w:rPr>
        <w:t>مثال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طور</w:t>
      </w:r>
      <w:r>
        <w:rPr>
          <w:spacing w:val="-10"/>
          <w:rtl/>
        </w:rPr>
        <w:t xml:space="preserve"> </w:t>
      </w:r>
      <w:r>
        <w:rPr>
          <w:w w:val="65"/>
          <w:rtl/>
        </w:rPr>
        <w:t>سڀ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کان</w:t>
      </w:r>
      <w:r>
        <w:rPr>
          <w:spacing w:val="-17"/>
          <w:rtl/>
        </w:rPr>
        <w:t xml:space="preserve"> </w:t>
      </w:r>
      <w:r>
        <w:rPr>
          <w:w w:val="65"/>
          <w:rtl/>
        </w:rPr>
        <w:t>پهرين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اِهو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خيال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رکڻ</w:t>
      </w:r>
      <w:r>
        <w:rPr>
          <w:spacing w:val="-15"/>
          <w:rtl/>
        </w:rPr>
        <w:t xml:space="preserve"> </w:t>
      </w:r>
      <w:r>
        <w:rPr>
          <w:w w:val="65"/>
          <w:rtl/>
        </w:rPr>
        <w:t>کپي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لباس</w:t>
      </w:r>
      <w:r>
        <w:rPr>
          <w:spacing w:val="-11"/>
          <w:rtl/>
        </w:rPr>
        <w:t xml:space="preserve"> </w:t>
      </w:r>
      <w:r>
        <w:rPr>
          <w:w w:val="65"/>
          <w:rtl/>
        </w:rPr>
        <w:t>هميشه</w:t>
      </w:r>
      <w:r>
        <w:rPr>
          <w:spacing w:val="-16"/>
          <w:rtl/>
        </w:rPr>
        <w:t xml:space="preserve"> </w:t>
      </w:r>
      <w:r>
        <w:rPr>
          <w:w w:val="65"/>
          <w:rtl/>
        </w:rPr>
        <w:t>آرام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ده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ڪپڙي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17"/>
          <w:rtl/>
        </w:rPr>
        <w:t xml:space="preserve"> </w:t>
      </w:r>
      <w:r>
        <w:rPr>
          <w:w w:val="65"/>
          <w:rtl/>
        </w:rPr>
        <w:t>هئڻ</w:t>
      </w:r>
      <w:r>
        <w:rPr>
          <w:spacing w:val="-16"/>
          <w:rtl/>
        </w:rPr>
        <w:t xml:space="preserve"> </w:t>
      </w:r>
      <w:r>
        <w:rPr>
          <w:w w:val="65"/>
          <w:rtl/>
        </w:rPr>
        <w:t>گهرجي</w:t>
      </w:r>
      <w:r>
        <w:rPr>
          <w:w w:val="65"/>
        </w:rPr>
        <w:t>.</w:t>
      </w:r>
      <w:r>
        <w:rPr>
          <w:spacing w:val="-15"/>
          <w:rtl/>
        </w:rPr>
        <w:t xml:space="preserve"> </w:t>
      </w:r>
      <w:r>
        <w:rPr>
          <w:w w:val="65"/>
          <w:rtl/>
        </w:rPr>
        <w:t>جيئن</w:t>
      </w:r>
      <w:r>
        <w:rPr>
          <w:spacing w:val="-14"/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72"/>
          <w:rtl/>
        </w:rPr>
        <w:t>خارش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۽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الرجي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انديشو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نه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۽،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جسم</w:t>
      </w:r>
      <w:r>
        <w:rPr>
          <w:spacing w:val="-11"/>
          <w:w w:val="72"/>
          <w:rtl/>
        </w:rPr>
        <w:t xml:space="preserve"> </w:t>
      </w:r>
      <w:r>
        <w:rPr>
          <w:w w:val="72"/>
          <w:rtl/>
        </w:rPr>
        <w:t>تائين</w:t>
      </w:r>
      <w:r>
        <w:rPr>
          <w:spacing w:val="-16"/>
          <w:w w:val="72"/>
          <w:rtl/>
        </w:rPr>
        <w:t xml:space="preserve"> </w:t>
      </w:r>
      <w:r>
        <w:rPr>
          <w:w w:val="72"/>
          <w:rtl/>
        </w:rPr>
        <w:t>هوا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4"/>
          <w:w w:val="72"/>
          <w:rtl/>
        </w:rPr>
        <w:t xml:space="preserve"> </w:t>
      </w:r>
      <w:r>
        <w:rPr>
          <w:w w:val="72"/>
          <w:rtl/>
        </w:rPr>
        <w:t>گذر</w:t>
      </w:r>
      <w:r>
        <w:rPr>
          <w:spacing w:val="-9"/>
          <w:w w:val="72"/>
          <w:rtl/>
        </w:rPr>
        <w:t xml:space="preserve"> </w:t>
      </w:r>
      <w:r>
        <w:rPr>
          <w:w w:val="72"/>
          <w:rtl/>
        </w:rPr>
        <w:t>ٿيندو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رهي</w:t>
      </w:r>
      <w:r>
        <w:rPr>
          <w:w w:val="72"/>
        </w:rPr>
        <w:t>.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اهڙي</w:t>
      </w:r>
      <w:r>
        <w:rPr>
          <w:spacing w:val="-10"/>
          <w:w w:val="72"/>
          <w:rtl/>
        </w:rPr>
        <w:t xml:space="preserve"> </w:t>
      </w:r>
      <w:r>
        <w:rPr>
          <w:w w:val="72"/>
          <w:rtl/>
        </w:rPr>
        <w:t>فيبرڪ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جو</w:t>
      </w:r>
      <w:r>
        <w:rPr>
          <w:spacing w:val="-12"/>
          <w:w w:val="72"/>
          <w:rtl/>
        </w:rPr>
        <w:t xml:space="preserve"> </w:t>
      </w:r>
      <w:r>
        <w:rPr>
          <w:w w:val="72"/>
          <w:rtl/>
        </w:rPr>
        <w:t>اِستعمال</w:t>
      </w:r>
      <w:r>
        <w:rPr>
          <w:spacing w:val="-8"/>
          <w:w w:val="72"/>
          <w:rtl/>
        </w:rPr>
        <w:t xml:space="preserve"> </w:t>
      </w:r>
      <w:r>
        <w:rPr>
          <w:w w:val="72"/>
          <w:rtl/>
        </w:rPr>
        <w:t>ڪرڻ</w:t>
      </w:r>
      <w:r>
        <w:rPr>
          <w:spacing w:val="-7"/>
          <w:w w:val="72"/>
          <w:rtl/>
        </w:rPr>
        <w:t xml:space="preserve"> </w:t>
      </w:r>
      <w:r>
        <w:rPr>
          <w:w w:val="72"/>
          <w:rtl/>
        </w:rPr>
        <w:t>جنهن سان جسم منجهان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نڪرندڙ،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پگهر ۽</w:t>
      </w:r>
      <w:r>
        <w:rPr>
          <w:spacing w:val="-10"/>
          <w:rtl/>
        </w:rPr>
        <w:t xml:space="preserve"> </w:t>
      </w:r>
      <w:r>
        <w:rPr>
          <w:w w:val="72"/>
          <w:rtl/>
        </w:rPr>
        <w:t>چڪنائي</w:t>
      </w:r>
      <w:r>
        <w:rPr>
          <w:spacing w:val="-10"/>
          <w:rtl/>
        </w:rPr>
        <w:t xml:space="preserve"> </w:t>
      </w:r>
      <w:r>
        <w:rPr>
          <w:w w:val="72"/>
          <w:rtl/>
        </w:rPr>
        <w:t>هوا جي رستي خارج ٿيندا رهن ٿا</w:t>
      </w:r>
      <w:r>
        <w:rPr>
          <w:spacing w:val="-6"/>
          <w:rtl/>
        </w:rPr>
        <w:t xml:space="preserve"> </w:t>
      </w:r>
      <w:r>
        <w:rPr>
          <w:w w:val="72"/>
          <w:rtl/>
        </w:rPr>
        <w:t>۽ ڪنهن به اجائي</w:t>
      </w:r>
      <w:r>
        <w:rPr>
          <w:spacing w:val="-7"/>
          <w:rtl/>
        </w:rPr>
        <w:t xml:space="preserve"> </w:t>
      </w:r>
      <w:r>
        <w:rPr>
          <w:w w:val="72"/>
          <w:rtl/>
        </w:rPr>
        <w:t>قسم جي</w:t>
      </w:r>
      <w:r>
        <w:rPr>
          <w:spacing w:val="80"/>
          <w:rtl/>
        </w:rPr>
        <w:t xml:space="preserve"> </w:t>
      </w:r>
      <w:r>
        <w:rPr>
          <w:w w:val="68"/>
          <w:rtl/>
        </w:rPr>
        <w:t>خارش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کان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اِنسان</w:t>
      </w:r>
      <w:r>
        <w:rPr>
          <w:spacing w:val="-5"/>
          <w:w w:val="68"/>
          <w:rtl/>
        </w:rPr>
        <w:t xml:space="preserve"> </w:t>
      </w:r>
      <w:r>
        <w:rPr>
          <w:w w:val="68"/>
          <w:rtl/>
        </w:rPr>
        <w:t>بچي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پوي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ٿو</w:t>
      </w:r>
      <w:r>
        <w:rPr>
          <w:w w:val="68"/>
        </w:rPr>
        <w:t>.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ٻيون</w:t>
      </w:r>
      <w:r>
        <w:rPr>
          <w:spacing w:val="-13"/>
          <w:w w:val="68"/>
          <w:rtl/>
        </w:rPr>
        <w:t xml:space="preserve"> </w:t>
      </w:r>
      <w:r>
        <w:rPr>
          <w:w w:val="68"/>
          <w:rtl/>
        </w:rPr>
        <w:t>نمبر</w:t>
      </w:r>
      <w:r>
        <w:rPr>
          <w:spacing w:val="-4"/>
          <w:w w:val="68"/>
          <w:rtl/>
        </w:rPr>
        <w:t xml:space="preserve"> </w:t>
      </w:r>
      <w:r>
        <w:rPr>
          <w:w w:val="68"/>
          <w:rtl/>
        </w:rPr>
        <w:t>خاص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احتياط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>آهي</w:t>
      </w:r>
      <w:r>
        <w:rPr>
          <w:spacing w:val="-3"/>
          <w:w w:val="68"/>
          <w:rtl/>
        </w:rPr>
        <w:t xml:space="preserve"> </w:t>
      </w:r>
      <w:r>
        <w:rPr>
          <w:w w:val="68"/>
          <w:rtl/>
        </w:rPr>
        <w:t>ته</w:t>
      </w:r>
      <w:r>
        <w:rPr>
          <w:spacing w:val="-12"/>
          <w:w w:val="68"/>
          <w:rtl/>
        </w:rPr>
        <w:t xml:space="preserve"> </w:t>
      </w:r>
      <w:r>
        <w:rPr>
          <w:w w:val="68"/>
          <w:rtl/>
        </w:rPr>
        <w:t>ماڻهو</w:t>
      </w:r>
      <w:r>
        <w:rPr>
          <w:spacing w:val="-10"/>
          <w:w w:val="68"/>
          <w:rtl/>
        </w:rPr>
        <w:t xml:space="preserve"> </w:t>
      </w:r>
      <w:r>
        <w:rPr>
          <w:w w:val="68"/>
          <w:rtl/>
        </w:rPr>
        <w:t>کي</w:t>
      </w:r>
      <w:r>
        <w:rPr>
          <w:spacing w:val="-7"/>
          <w:w w:val="68"/>
          <w:rtl/>
        </w:rPr>
        <w:t xml:space="preserve"> </w:t>
      </w:r>
      <w:r>
        <w:rPr>
          <w:w w:val="68"/>
          <w:rtl/>
        </w:rPr>
        <w:t>هروڀرو</w:t>
      </w:r>
      <w:r>
        <w:rPr>
          <w:spacing w:val="-8"/>
          <w:w w:val="68"/>
          <w:rtl/>
        </w:rPr>
        <w:t xml:space="preserve"> </w:t>
      </w:r>
      <w:r>
        <w:rPr>
          <w:w w:val="68"/>
          <w:rtl/>
        </w:rPr>
        <w:t>تمام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گهڻا</w:t>
      </w:r>
      <w:r>
        <w:rPr>
          <w:spacing w:val="80"/>
          <w:position w:val="-3"/>
          <w:rtl/>
        </w:rPr>
        <w:t xml:space="preserve"> </w:t>
      </w:r>
      <w:r>
        <w:rPr>
          <w:w w:val="68"/>
          <w:rtl/>
        </w:rPr>
        <w:t>چست۽</w:t>
      </w:r>
      <w:r>
        <w:rPr>
          <w:spacing w:val="-11"/>
          <w:w w:val="68"/>
          <w:rtl/>
        </w:rPr>
        <w:t xml:space="preserve"> </w:t>
      </w:r>
      <w:r>
        <w:rPr>
          <w:w w:val="68"/>
          <w:rtl/>
        </w:rPr>
        <w:t>سوڙها</w:t>
      </w:r>
      <w:r>
        <w:rPr>
          <w:spacing w:val="-6"/>
          <w:w w:val="68"/>
          <w:rtl/>
        </w:rPr>
        <w:t xml:space="preserve"> </w:t>
      </w:r>
      <w:r>
        <w:rPr>
          <w:w w:val="68"/>
          <w:rtl/>
        </w:rPr>
        <w:t xml:space="preserve">ڪپڙا </w:t>
      </w:r>
      <w:r>
        <w:rPr>
          <w:w w:val="67"/>
          <w:rtl/>
        </w:rPr>
        <w:t>بلڪل</w:t>
      </w:r>
      <w:r>
        <w:rPr>
          <w:spacing w:val="-7"/>
          <w:rtl/>
        </w:rPr>
        <w:t xml:space="preserve"> </w:t>
      </w:r>
      <w:r>
        <w:rPr>
          <w:w w:val="67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2"/>
          <w:rtl/>
        </w:rPr>
        <w:t xml:space="preserve"> </w:t>
      </w:r>
      <w:r>
        <w:rPr>
          <w:w w:val="67"/>
          <w:rtl/>
        </w:rPr>
        <w:t>پائڻ</w:t>
      </w:r>
      <w:r>
        <w:rPr>
          <w:spacing w:val="-7"/>
          <w:rtl/>
        </w:rPr>
        <w:t xml:space="preserve"> </w:t>
      </w:r>
      <w:r>
        <w:rPr>
          <w:w w:val="67"/>
          <w:rtl/>
        </w:rPr>
        <w:t>گهرجن</w:t>
      </w:r>
      <w:r>
        <w:rPr>
          <w:w w:val="67"/>
        </w:rPr>
        <w:t>.</w:t>
      </w:r>
      <w:r>
        <w:rPr>
          <w:spacing w:val="-9"/>
          <w:rtl/>
        </w:rPr>
        <w:t xml:space="preserve"> </w:t>
      </w:r>
      <w:r>
        <w:rPr>
          <w:w w:val="67"/>
          <w:rtl/>
        </w:rPr>
        <w:t>لباس</w:t>
      </w:r>
      <w:r>
        <w:rPr>
          <w:spacing w:val="-6"/>
          <w:rtl/>
        </w:rPr>
        <w:t xml:space="preserve"> </w:t>
      </w:r>
      <w:r>
        <w:rPr>
          <w:w w:val="67"/>
          <w:rtl/>
        </w:rPr>
        <w:t>تمام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ننڍو</w:t>
      </w:r>
      <w:r>
        <w:rPr>
          <w:spacing w:val="-6"/>
          <w:rtl/>
        </w:rPr>
        <w:t xml:space="preserve"> </w:t>
      </w:r>
      <w:r>
        <w:rPr>
          <w:w w:val="67"/>
          <w:rtl/>
        </w:rPr>
        <w:t>۽</w:t>
      </w:r>
      <w:r>
        <w:rPr>
          <w:spacing w:val="-7"/>
          <w:rtl/>
        </w:rPr>
        <w:t xml:space="preserve"> </w:t>
      </w:r>
      <w:r>
        <w:rPr>
          <w:w w:val="67"/>
          <w:rtl/>
        </w:rPr>
        <w:t>سوڙهو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3"/>
          <w:rtl/>
        </w:rPr>
        <w:t xml:space="preserve"> </w:t>
      </w:r>
      <w:r>
        <w:rPr>
          <w:w w:val="67"/>
          <w:rtl/>
        </w:rPr>
        <w:t>نه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وري</w:t>
      </w:r>
      <w:r>
        <w:rPr>
          <w:spacing w:val="-8"/>
          <w:rtl/>
        </w:rPr>
        <w:t xml:space="preserve"> </w:t>
      </w:r>
      <w:r>
        <w:rPr>
          <w:w w:val="67"/>
          <w:rtl/>
        </w:rPr>
        <w:t>ڊگهو</w:t>
      </w:r>
      <w:r>
        <w:rPr>
          <w:rtl/>
        </w:rPr>
        <w:t xml:space="preserve"> </w:t>
      </w:r>
      <w:r>
        <w:rPr>
          <w:w w:val="67"/>
          <w:rtl/>
        </w:rPr>
        <w:t>۽</w:t>
      </w:r>
      <w:r>
        <w:rPr>
          <w:spacing w:val="-2"/>
          <w:rtl/>
        </w:rPr>
        <w:t xml:space="preserve"> </w:t>
      </w:r>
      <w:r>
        <w:rPr>
          <w:w w:val="67"/>
          <w:rtl/>
        </w:rPr>
        <w:t>ويڪرو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هجي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جو</w:t>
      </w:r>
      <w:r>
        <w:rPr>
          <w:spacing w:val="-3"/>
          <w:rtl/>
        </w:rPr>
        <w:t xml:space="preserve"> </w:t>
      </w:r>
      <w:r>
        <w:rPr>
          <w:w w:val="67"/>
          <w:rtl/>
        </w:rPr>
        <w:t>هروڀرو</w:t>
      </w:r>
      <w:r>
        <w:rPr>
          <w:spacing w:val="-2"/>
          <w:rtl/>
        </w:rPr>
        <w:t xml:space="preserve"> </w:t>
      </w:r>
      <w:r>
        <w:rPr>
          <w:w w:val="67"/>
          <w:rtl/>
        </w:rPr>
        <w:t>ڪٿي</w:t>
      </w:r>
      <w:r>
        <w:rPr>
          <w:spacing w:val="-6"/>
          <w:rtl/>
        </w:rPr>
        <w:t xml:space="preserve"> </w:t>
      </w:r>
      <w:r>
        <w:rPr>
          <w:w w:val="67"/>
          <w:rtl/>
        </w:rPr>
        <w:t>اٽڪنڊو</w:t>
      </w:r>
      <w:r>
        <w:rPr>
          <w:rtl/>
        </w:rPr>
        <w:t xml:space="preserve"> </w:t>
      </w:r>
      <w:r>
        <w:rPr>
          <w:w w:val="68"/>
          <w:rtl/>
        </w:rPr>
        <w:t>وتي</w:t>
      </w:r>
      <w:r>
        <w:rPr>
          <w:w w:val="68"/>
        </w:rPr>
        <w:t>.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موٽر سائيڪل جي ڦِيٿي ۾ ڦاسي پوي يا وري سائلينسر ۾ وڃي اٽڪي</w:t>
      </w:r>
      <w:r>
        <w:rPr>
          <w:spacing w:val="-11"/>
          <w:rtl/>
        </w:rPr>
        <w:t xml:space="preserve"> </w:t>
      </w:r>
      <w:r>
        <w:rPr>
          <w:w w:val="68"/>
          <w:rtl/>
        </w:rPr>
        <w:t>۽ ٽنگ</w:t>
      </w:r>
      <w:r>
        <w:rPr>
          <w:spacing w:val="-1"/>
          <w:w w:val="68"/>
          <w:rtl/>
        </w:rPr>
        <w:t xml:space="preserve"> </w:t>
      </w:r>
      <w:r>
        <w:rPr>
          <w:w w:val="68"/>
          <w:rtl/>
        </w:rPr>
        <w:t>مڙي پوي</w:t>
      </w:r>
      <w:r>
        <w:rPr>
          <w:w w:val="68"/>
        </w:rPr>
        <w:t>.</w:t>
      </w:r>
      <w:r>
        <w:rPr>
          <w:w w:val="68"/>
          <w:rtl/>
        </w:rPr>
        <w:t xml:space="preserve"> اِهڙي طرح قميص </w:t>
      </w:r>
      <w:r>
        <w:rPr>
          <w:w w:val="67"/>
          <w:position w:val="2"/>
          <w:rtl/>
        </w:rPr>
        <w:t>نه تمام گهڻي ننڍي هجي ۽ نه ئي وري ڊگهي هجي</w:t>
      </w:r>
      <w:r>
        <w:rPr>
          <w:w w:val="67"/>
          <w:position w:val="2"/>
        </w:rPr>
        <w:t>.</w:t>
      </w:r>
      <w:r>
        <w:rPr>
          <w:w w:val="67"/>
          <w:position w:val="2"/>
          <w:rtl/>
        </w:rPr>
        <w:t xml:space="preserve"> بس درمياني</w:t>
      </w:r>
      <w:r>
        <w:rPr>
          <w:spacing w:val="80"/>
          <w:rtl/>
        </w:rPr>
        <w:t xml:space="preserve"> </w:t>
      </w:r>
      <w:r>
        <w:rPr>
          <w:w w:val="67"/>
          <w:position w:val="2"/>
          <w:rtl/>
        </w:rPr>
        <w:t>هجڻ گهرجي</w:t>
      </w:r>
      <w:r>
        <w:rPr>
          <w:w w:val="67"/>
          <w:position w:val="2"/>
        </w:rPr>
        <w:t>.</w:t>
      </w:r>
    </w:p>
    <w:p w14:paraId="05F17861">
      <w:pPr>
        <w:spacing w:before="6"/>
        <w:ind w:left="381" w:right="940" w:firstLine="0"/>
        <w:jc w:val="center"/>
        <w:rPr>
          <w:sz w:val="28"/>
        </w:rPr>
      </w:pPr>
      <w:r>
        <w:rPr>
          <w:w w:val="115"/>
          <w:sz w:val="28"/>
        </w:rPr>
        <w:t>*</w:t>
      </w:r>
      <w:r>
        <w:rPr>
          <w:spacing w:val="-24"/>
          <w:w w:val="115"/>
          <w:sz w:val="28"/>
        </w:rPr>
        <w:t xml:space="preserve"> </w:t>
      </w:r>
      <w:r>
        <w:rPr>
          <w:w w:val="115"/>
          <w:sz w:val="28"/>
        </w:rPr>
        <w:t>*</w:t>
      </w:r>
      <w:r>
        <w:rPr>
          <w:spacing w:val="-29"/>
          <w:w w:val="115"/>
          <w:sz w:val="28"/>
        </w:rPr>
        <w:t xml:space="preserve"> </w:t>
      </w:r>
      <w:r>
        <w:rPr>
          <w:spacing w:val="-10"/>
          <w:w w:val="115"/>
          <w:sz w:val="28"/>
        </w:rPr>
        <w:t>*</w:t>
      </w:r>
    </w:p>
    <w:p w14:paraId="6A591D88">
      <w:pPr>
        <w:pStyle w:val="13"/>
        <w:rPr>
          <w:sz w:val="20"/>
        </w:rPr>
      </w:pPr>
    </w:p>
    <w:p w14:paraId="5C500806">
      <w:pPr>
        <w:pStyle w:val="13"/>
        <w:rPr>
          <w:sz w:val="20"/>
        </w:rPr>
      </w:pPr>
    </w:p>
    <w:p w14:paraId="44067F70">
      <w:pPr>
        <w:pStyle w:val="13"/>
        <w:rPr>
          <w:sz w:val="20"/>
        </w:rPr>
      </w:pPr>
    </w:p>
    <w:p w14:paraId="481F7EEA">
      <w:pPr>
        <w:pStyle w:val="13"/>
        <w:rPr>
          <w:sz w:val="20"/>
        </w:rPr>
      </w:pPr>
    </w:p>
    <w:p w14:paraId="65C80664">
      <w:pPr>
        <w:pStyle w:val="13"/>
        <w:rPr>
          <w:sz w:val="20"/>
        </w:rPr>
      </w:pPr>
    </w:p>
    <w:p w14:paraId="6410F2D4">
      <w:pPr>
        <w:pStyle w:val="13"/>
        <w:rPr>
          <w:sz w:val="20"/>
        </w:rPr>
      </w:pPr>
    </w:p>
    <w:p w14:paraId="16259BE0">
      <w:pPr>
        <w:pStyle w:val="13"/>
        <w:rPr>
          <w:sz w:val="20"/>
        </w:rPr>
      </w:pPr>
    </w:p>
    <w:p w14:paraId="4F1F1660">
      <w:pPr>
        <w:pStyle w:val="13"/>
        <w:spacing w:before="4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886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196215</wp:posOffset>
                </wp:positionV>
                <wp:extent cx="5772785" cy="55245"/>
                <wp:effectExtent l="0" t="0" r="0" b="0"/>
                <wp:wrapTopAndBottom/>
                <wp:docPr id="765" name="Graphic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65" o:spid="_x0000_s1026" o:spt="100" style="position:absolute;left:0pt;margin-left:70.55pt;margin-top:15.45pt;height:4.35pt;width:454.55pt;mso-position-horizontal-relative:page;mso-wrap-distance-bottom:0pt;mso-wrap-distance-top:0pt;z-index:-251427840;mso-width-relative:page;mso-height-relative:page;" fillcolor="#612322" filled="t" stroked="f" coordsize="5772785,55244" o:gfxdata="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Dt3DPnaAAAACgEAAA8AAAAAAAAA&#10;AQAgAAAAIgAAAGRycy9kb3ducmV2LnhtbFBLAQIUABQAAAAIAIdO4kAPifS5SAIAAPMFAAAOAAAA&#10;AAAAAAEAIAAAACkBAABkcnMvZTJvRG9jLnhtbFBLBQYAAAAABgAGAFkBAADjBQAAAAA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AA15894">
      <w:pPr>
        <w:pStyle w:val="13"/>
        <w:spacing w:after="0"/>
        <w:rPr>
          <w:sz w:val="20"/>
        </w:rPr>
        <w:sectPr>
          <w:type w:val="continuous"/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401CECE">
      <w:pPr>
        <w:pStyle w:val="13"/>
        <w:spacing w:before="9"/>
        <w:rPr>
          <w:sz w:val="3"/>
        </w:rPr>
      </w:pPr>
    </w:p>
    <w:p w14:paraId="67A0AB4D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66" name="Group 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7wkN2I0CAAAj&#10;BwAADgAAAAAAAAABACAAAAAkAQAAZHJzL2Uyb0RvYy54bWxQSwUGAAAAAAYABgBZAQAAIwYAAAAA&#10;">
                <o:lock v:ext="edit" aspectratio="f"/>
                <v:shape id="Graphic 767" o:spid="_x0000_s1026" o:spt="100" style="position:absolute;left:0;top:0;height:40005;width:5737860;" fillcolor="#000000" filled="t" stroked="f" coordsize="5737860,40005" o:gfxdata="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3Va9L4A&#10;AADcAAAADwAAAAAAAAABACAAAAAiAAAAZHJzL2Rvd25yZXYueG1sUEsBAhQAFAAAAAgAh07iQDMv&#10;BZ47AAAAOQAAABAAAAAAAAAAAQAgAAAADQEAAGRycy9zaGFwZXhtbC54bWxQSwUGAAAAAAYABgBb&#10;AQAAtwMAAAAA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6880340">
      <w:pPr>
        <w:bidi/>
        <w:spacing w:before="321"/>
        <w:ind w:left="1754" w:right="0" w:firstLine="0"/>
        <w:jc w:val="left"/>
        <w:rPr>
          <w:sz w:val="48"/>
          <w:szCs w:val="48"/>
        </w:rPr>
      </w:pPr>
      <w:r>
        <w:rPr>
          <w:w w:val="69"/>
          <w:sz w:val="48"/>
          <w:szCs w:val="48"/>
        </w:rPr>
        <w:t>”</w:t>
      </w:r>
      <w:r>
        <w:rPr>
          <w:w w:val="69"/>
          <w:sz w:val="48"/>
          <w:szCs w:val="48"/>
          <w:rtl/>
        </w:rPr>
        <w:t>ڪڏهن</w:t>
      </w:r>
      <w:r>
        <w:rPr>
          <w:spacing w:val="-8"/>
          <w:w w:val="69"/>
          <w:sz w:val="48"/>
          <w:szCs w:val="48"/>
          <w:rtl/>
        </w:rPr>
        <w:t xml:space="preserve"> </w:t>
      </w:r>
      <w:r>
        <w:rPr>
          <w:w w:val="69"/>
          <w:sz w:val="48"/>
          <w:szCs w:val="48"/>
          <w:rtl/>
        </w:rPr>
        <w:t>کلڻ</w:t>
      </w:r>
      <w:r>
        <w:rPr>
          <w:spacing w:val="-6"/>
          <w:w w:val="69"/>
          <w:sz w:val="48"/>
          <w:szCs w:val="48"/>
          <w:rtl/>
        </w:rPr>
        <w:t xml:space="preserve"> </w:t>
      </w:r>
      <w:r>
        <w:rPr>
          <w:w w:val="69"/>
          <w:sz w:val="48"/>
          <w:szCs w:val="48"/>
          <w:rtl/>
        </w:rPr>
        <w:t>خواري</w:t>
      </w:r>
      <w:r>
        <w:rPr>
          <w:spacing w:val="-6"/>
          <w:w w:val="69"/>
          <w:sz w:val="48"/>
          <w:szCs w:val="48"/>
          <w:rtl/>
        </w:rPr>
        <w:t xml:space="preserve"> </w:t>
      </w:r>
      <w:r>
        <w:rPr>
          <w:w w:val="69"/>
          <w:sz w:val="48"/>
          <w:szCs w:val="48"/>
          <w:rtl/>
        </w:rPr>
        <w:t>ته</w:t>
      </w:r>
      <w:r>
        <w:rPr>
          <w:spacing w:val="-7"/>
          <w:w w:val="69"/>
          <w:sz w:val="48"/>
          <w:szCs w:val="48"/>
          <w:rtl/>
        </w:rPr>
        <w:t xml:space="preserve"> </w:t>
      </w:r>
      <w:r>
        <w:rPr>
          <w:w w:val="69"/>
          <w:sz w:val="48"/>
          <w:szCs w:val="48"/>
          <w:rtl/>
        </w:rPr>
        <w:t>ڪڏهن</w:t>
      </w:r>
      <w:r>
        <w:rPr>
          <w:spacing w:val="-6"/>
          <w:w w:val="69"/>
          <w:sz w:val="48"/>
          <w:szCs w:val="48"/>
          <w:rtl/>
        </w:rPr>
        <w:t xml:space="preserve"> </w:t>
      </w:r>
      <w:r>
        <w:rPr>
          <w:w w:val="69"/>
          <w:sz w:val="48"/>
          <w:szCs w:val="48"/>
          <w:rtl/>
        </w:rPr>
        <w:t>روئڻ</w:t>
      </w:r>
      <w:r>
        <w:rPr>
          <w:spacing w:val="-7"/>
          <w:w w:val="69"/>
          <w:sz w:val="48"/>
          <w:szCs w:val="48"/>
          <w:rtl/>
        </w:rPr>
        <w:t xml:space="preserve"> </w:t>
      </w:r>
      <w:r>
        <w:rPr>
          <w:w w:val="69"/>
          <w:sz w:val="48"/>
          <w:szCs w:val="48"/>
          <w:rtl/>
        </w:rPr>
        <w:t>راحت</w:t>
      </w:r>
      <w:r>
        <w:rPr>
          <w:w w:val="69"/>
          <w:sz w:val="48"/>
          <w:szCs w:val="48"/>
        </w:rPr>
        <w:t>“</w:t>
      </w:r>
    </w:p>
    <w:p w14:paraId="5BDD8578">
      <w:pPr>
        <w:pStyle w:val="13"/>
        <w:spacing w:before="209"/>
      </w:pPr>
    </w:p>
    <w:p w14:paraId="42321E37">
      <w:pPr>
        <w:pStyle w:val="13"/>
        <w:bidi/>
        <w:spacing w:line="300" w:lineRule="auto"/>
        <w:ind w:left="156" w:right="311" w:firstLine="721"/>
        <w:jc w:val="left"/>
      </w:pPr>
      <w:r>
        <w:rPr>
          <w:w w:val="64"/>
          <w:rtl/>
        </w:rPr>
        <w:t>مٿئين</w:t>
      </w:r>
      <w:r>
        <w:rPr>
          <w:rtl/>
        </w:rPr>
        <w:t xml:space="preserve"> </w:t>
      </w:r>
      <w:r>
        <w:rPr>
          <w:w w:val="64"/>
          <w:rtl/>
        </w:rPr>
        <w:t>سِٽ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rtl/>
        </w:rPr>
        <w:t xml:space="preserve"> </w:t>
      </w:r>
      <w:r>
        <w:rPr>
          <w:w w:val="64"/>
          <w:rtl/>
        </w:rPr>
        <w:t>هڪ</w:t>
      </w:r>
      <w:r>
        <w:rPr>
          <w:rtl/>
        </w:rPr>
        <w:t xml:space="preserve"> </w:t>
      </w:r>
      <w:r>
        <w:rPr>
          <w:w w:val="64"/>
          <w:rtl/>
        </w:rPr>
        <w:t>عام</w:t>
      </w:r>
      <w:r>
        <w:rPr>
          <w:rtl/>
        </w:rPr>
        <w:t xml:space="preserve"> </w:t>
      </w:r>
      <w:r>
        <w:rPr>
          <w:w w:val="64"/>
          <w:rtl/>
        </w:rPr>
        <w:t>چوڻي</w:t>
      </w:r>
      <w:r>
        <w:rPr>
          <w:rtl/>
        </w:rPr>
        <w:t xml:space="preserve"> </w:t>
      </w:r>
      <w:r>
        <w:rPr>
          <w:w w:val="64"/>
          <w:rtl/>
        </w:rPr>
        <w:t>طور</w:t>
      </w:r>
      <w:r>
        <w:rPr>
          <w:rtl/>
        </w:rPr>
        <w:t xml:space="preserve"> </w:t>
      </w:r>
      <w:r>
        <w:rPr>
          <w:w w:val="64"/>
          <w:rtl/>
        </w:rPr>
        <w:t>اِستعمال</w:t>
      </w:r>
      <w:r>
        <w:rPr>
          <w:rtl/>
        </w:rPr>
        <w:t xml:space="preserve"> </w:t>
      </w:r>
      <w:r>
        <w:rPr>
          <w:w w:val="64"/>
          <w:rtl/>
        </w:rPr>
        <w:t>ٿئي</w:t>
      </w:r>
      <w:r>
        <w:rPr>
          <w:rtl/>
        </w:rPr>
        <w:t xml:space="preserve"> </w:t>
      </w:r>
      <w:r>
        <w:rPr>
          <w:w w:val="64"/>
          <w:rtl/>
        </w:rPr>
        <w:t>ٿي</w:t>
      </w:r>
      <w:r>
        <w:rPr>
          <w:w w:val="64"/>
        </w:rPr>
        <w:t>.</w:t>
      </w:r>
      <w:r>
        <w:rPr>
          <w:rtl/>
        </w:rPr>
        <w:t xml:space="preserve"> </w:t>
      </w:r>
      <w:r>
        <w:rPr>
          <w:w w:val="64"/>
          <w:rtl/>
        </w:rPr>
        <w:t>پر</w:t>
      </w:r>
      <w:r>
        <w:rPr>
          <w:rtl/>
        </w:rPr>
        <w:t xml:space="preserve"> </w:t>
      </w:r>
      <w:r>
        <w:rPr>
          <w:w w:val="64"/>
          <w:rtl/>
        </w:rPr>
        <w:t>تازي</w:t>
      </w:r>
      <w:r>
        <w:rPr>
          <w:rtl/>
        </w:rPr>
        <w:t xml:space="preserve"> </w:t>
      </w:r>
      <w:r>
        <w:rPr>
          <w:w w:val="64"/>
          <w:rtl/>
        </w:rPr>
        <w:t>تحقيقي</w:t>
      </w:r>
      <w:r>
        <w:rPr>
          <w:rtl/>
        </w:rPr>
        <w:t xml:space="preserve"> </w:t>
      </w:r>
      <w:r>
        <w:rPr>
          <w:w w:val="64"/>
          <w:rtl/>
        </w:rPr>
        <w:t>سلسلي</w:t>
      </w:r>
      <w:r>
        <w:rPr>
          <w:rtl/>
        </w:rPr>
        <w:t xml:space="preserve"> </w:t>
      </w:r>
      <w:r>
        <w:rPr>
          <w:w w:val="64"/>
          <w:rtl/>
        </w:rPr>
        <w:t>دوران</w:t>
      </w:r>
      <w:r>
        <w:rPr>
          <w:rtl/>
        </w:rPr>
        <w:t xml:space="preserve"> </w:t>
      </w:r>
      <w:r>
        <w:rPr>
          <w:w w:val="64"/>
          <w:rtl/>
        </w:rPr>
        <w:t>ڏنو</w:t>
      </w:r>
      <w:r>
        <w:rPr>
          <w:rtl/>
        </w:rPr>
        <w:t xml:space="preserve"> </w:t>
      </w:r>
      <w:r>
        <w:rPr>
          <w:w w:val="64"/>
          <w:rtl/>
        </w:rPr>
        <w:t>ويو</w:t>
      </w:r>
      <w:r>
        <w:rPr>
          <w:rtl/>
        </w:rPr>
        <w:t xml:space="preserve"> </w:t>
      </w:r>
      <w:r>
        <w:rPr>
          <w:w w:val="64"/>
          <w:rtl/>
        </w:rPr>
        <w:t>آهي</w:t>
      </w:r>
      <w:r>
        <w:rPr>
          <w:rtl/>
        </w:rPr>
        <w:t xml:space="preserve"> </w:t>
      </w:r>
      <w:r>
        <w:rPr>
          <w:w w:val="64"/>
          <w:rtl/>
        </w:rPr>
        <w:t>ته</w:t>
      </w:r>
      <w:r>
        <w:rPr>
          <w:spacing w:val="40"/>
          <w:rtl/>
        </w:rPr>
        <w:t xml:space="preserve"> </w:t>
      </w:r>
      <w:r>
        <w:rPr>
          <w:w w:val="67"/>
          <w:rtl/>
        </w:rPr>
        <w:t>جيڪڏهن</w:t>
      </w:r>
      <w:r>
        <w:rPr>
          <w:spacing w:val="-7"/>
          <w:rtl/>
        </w:rPr>
        <w:t xml:space="preserve"> </w:t>
      </w:r>
      <w:r>
        <w:rPr>
          <w:w w:val="67"/>
          <w:rtl/>
        </w:rPr>
        <w:t>هڪ</w:t>
      </w:r>
      <w:r>
        <w:rPr>
          <w:rtl/>
        </w:rPr>
        <w:t xml:space="preserve"> </w:t>
      </w:r>
      <w:r>
        <w:rPr>
          <w:w w:val="67"/>
          <w:rtl/>
        </w:rPr>
        <w:t>طرف</w:t>
      </w:r>
      <w:r>
        <w:rPr>
          <w:spacing w:val="-4"/>
          <w:rtl/>
        </w:rPr>
        <w:t xml:space="preserve"> </w:t>
      </w:r>
      <w:r>
        <w:rPr>
          <w:w w:val="67"/>
          <w:rtl/>
        </w:rPr>
        <w:t>کلڻ</w:t>
      </w:r>
      <w:r>
        <w:rPr>
          <w:spacing w:val="-4"/>
          <w:rtl/>
        </w:rPr>
        <w:t xml:space="preserve"> </w:t>
      </w:r>
      <w:r>
        <w:rPr>
          <w:w w:val="67"/>
          <w:rtl/>
        </w:rPr>
        <w:t>جا</w:t>
      </w:r>
      <w:r>
        <w:rPr>
          <w:spacing w:val="-1"/>
          <w:rtl/>
        </w:rPr>
        <w:t xml:space="preserve"> </w:t>
      </w:r>
      <w:r>
        <w:rPr>
          <w:w w:val="67"/>
          <w:rtl/>
        </w:rPr>
        <w:t>فائده</w:t>
      </w:r>
      <w:r>
        <w:rPr>
          <w:spacing w:val="-6"/>
          <w:rtl/>
        </w:rPr>
        <w:t xml:space="preserve"> </w:t>
      </w:r>
      <w:r>
        <w:rPr>
          <w:w w:val="67"/>
          <w:rtl/>
        </w:rPr>
        <w:t>م</w:t>
      </w:r>
      <w:r>
        <w:rPr>
          <w:spacing w:val="-43"/>
          <w:w w:val="67"/>
          <w:position w:val="-8"/>
          <w:rtl/>
        </w:rPr>
        <w:t xml:space="preserve"> </w:t>
      </w:r>
      <w:r>
        <w:rPr>
          <w:w w:val="67"/>
          <w:rtl/>
        </w:rPr>
        <w:t>رتب</w:t>
      </w:r>
      <w:r>
        <w:rPr>
          <w:spacing w:val="-5"/>
          <w:rtl/>
        </w:rPr>
        <w:t xml:space="preserve"> </w:t>
      </w:r>
      <w:r>
        <w:rPr>
          <w:w w:val="67"/>
          <w:rtl/>
        </w:rPr>
        <w:t>ٿين</w:t>
      </w:r>
      <w:r>
        <w:rPr>
          <w:spacing w:val="-5"/>
          <w:rtl/>
        </w:rPr>
        <w:t xml:space="preserve"> </w:t>
      </w:r>
      <w:r>
        <w:rPr>
          <w:w w:val="67"/>
          <w:rtl/>
        </w:rPr>
        <w:t>ٿا</w:t>
      </w:r>
      <w:r>
        <w:rPr>
          <w:spacing w:val="-2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5"/>
          <w:rtl/>
        </w:rPr>
        <w:t xml:space="preserve"> </w:t>
      </w:r>
      <w:r>
        <w:rPr>
          <w:w w:val="67"/>
          <w:rtl/>
        </w:rPr>
        <w:t>وري</w:t>
      </w:r>
      <w:r>
        <w:rPr>
          <w:spacing w:val="-1"/>
          <w:rtl/>
        </w:rPr>
        <w:t xml:space="preserve"> </w:t>
      </w:r>
      <w:r>
        <w:rPr>
          <w:w w:val="67"/>
          <w:rtl/>
        </w:rPr>
        <w:t>ٻي</w:t>
      </w:r>
      <w:r>
        <w:rPr>
          <w:spacing w:val="-5"/>
          <w:rtl/>
        </w:rPr>
        <w:t xml:space="preserve"> </w:t>
      </w:r>
      <w:r>
        <w:rPr>
          <w:w w:val="67"/>
          <w:rtl/>
        </w:rPr>
        <w:t>طرف</w:t>
      </w:r>
      <w:r>
        <w:rPr>
          <w:spacing w:val="-5"/>
          <w:rtl/>
        </w:rPr>
        <w:t xml:space="preserve"> </w:t>
      </w:r>
      <w:r>
        <w:rPr>
          <w:w w:val="67"/>
          <w:rtl/>
        </w:rPr>
        <w:t>ساڳيءَ</w:t>
      </w:r>
      <w:r>
        <w:rPr>
          <w:spacing w:val="-7"/>
          <w:rtl/>
        </w:rPr>
        <w:t xml:space="preserve"> </w:t>
      </w:r>
      <w:r>
        <w:rPr>
          <w:w w:val="67"/>
        </w:rPr>
        <w:t>”</w:t>
      </w:r>
      <w:r>
        <w:rPr>
          <w:w w:val="67"/>
          <w:rtl/>
        </w:rPr>
        <w:t>کلڻ</w:t>
      </w:r>
      <w:r>
        <w:rPr>
          <w:w w:val="67"/>
        </w:rPr>
        <w:t>“</w:t>
      </w:r>
      <w:r>
        <w:rPr>
          <w:rtl/>
        </w:rPr>
        <w:t xml:space="preserve"> </w:t>
      </w:r>
      <w:r>
        <w:rPr>
          <w:w w:val="67"/>
          <w:rtl/>
        </w:rPr>
        <w:t>جا</w:t>
      </w:r>
      <w:r>
        <w:rPr>
          <w:spacing w:val="-5"/>
          <w:rtl/>
        </w:rPr>
        <w:t xml:space="preserve"> </w:t>
      </w:r>
      <w:r>
        <w:rPr>
          <w:w w:val="67"/>
          <w:rtl/>
        </w:rPr>
        <w:t>بي</w:t>
      </w:r>
      <w:r>
        <w:rPr>
          <w:rtl/>
        </w:rPr>
        <w:t xml:space="preserve"> </w:t>
      </w:r>
      <w:r>
        <w:rPr>
          <w:w w:val="67"/>
          <w:rtl/>
        </w:rPr>
        <w:t>انتها</w:t>
      </w:r>
      <w:r>
        <w:rPr>
          <w:spacing w:val="-4"/>
          <w:rtl/>
        </w:rPr>
        <w:t xml:space="preserve"> </w:t>
      </w:r>
      <w:r>
        <w:rPr>
          <w:w w:val="67"/>
          <w:rtl/>
        </w:rPr>
        <w:t>۽</w:t>
      </w:r>
      <w:r>
        <w:rPr>
          <w:spacing w:val="-5"/>
          <w:rtl/>
        </w:rPr>
        <w:t xml:space="preserve"> </w:t>
      </w:r>
      <w:r>
        <w:rPr>
          <w:w w:val="67"/>
          <w:rtl/>
        </w:rPr>
        <w:t>شديد</w:t>
      </w:r>
      <w:r>
        <w:rPr>
          <w:spacing w:val="-5"/>
          <w:rtl/>
        </w:rPr>
        <w:t xml:space="preserve"> </w:t>
      </w:r>
      <w:r>
        <w:rPr>
          <w:w w:val="67"/>
          <w:rtl/>
        </w:rPr>
        <w:t>قسم</w:t>
      </w:r>
      <w:r>
        <w:rPr>
          <w:rtl/>
        </w:rPr>
        <w:t xml:space="preserve"> </w:t>
      </w:r>
      <w:r>
        <w:rPr>
          <w:w w:val="67"/>
          <w:rtl/>
        </w:rPr>
        <w:t>جا</w:t>
      </w:r>
      <w:r>
        <w:rPr>
          <w:rtl/>
        </w:rPr>
        <w:t xml:space="preserve"> </w:t>
      </w:r>
      <w:r>
        <w:rPr>
          <w:w w:val="67"/>
          <w:rtl/>
        </w:rPr>
        <w:t>نقصانات به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نظر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اچن</w:t>
      </w:r>
      <w:r>
        <w:rPr>
          <w:spacing w:val="-10"/>
          <w:rtl/>
        </w:rPr>
        <w:t xml:space="preserve"> </w:t>
      </w:r>
      <w:r>
        <w:rPr>
          <w:w w:val="67"/>
          <w:rtl/>
        </w:rPr>
        <w:t>ٿا</w:t>
      </w:r>
      <w:r>
        <w:rPr>
          <w:w w:val="67"/>
        </w:rPr>
        <w:t>.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هڪ چوڻي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مطابق</w:t>
      </w:r>
      <w:r>
        <w:rPr>
          <w:spacing w:val="-13"/>
          <w:rtl/>
        </w:rPr>
        <w:t xml:space="preserve"> </w:t>
      </w:r>
      <w:r>
        <w:rPr>
          <w:w w:val="67"/>
          <w:rtl/>
        </w:rPr>
        <w:t xml:space="preserve">ته </w:t>
      </w:r>
      <w:r>
        <w:rPr>
          <w:w w:val="67"/>
        </w:rPr>
        <w:t>”</w:t>
      </w:r>
      <w:r>
        <w:rPr>
          <w:w w:val="67"/>
          <w:rtl/>
        </w:rPr>
        <w:t>کلڻ سان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خوف وڌي ٿو</w:t>
      </w:r>
      <w:r>
        <w:rPr>
          <w:w w:val="67"/>
        </w:rPr>
        <w:t>“</w:t>
      </w:r>
      <w:r>
        <w:rPr>
          <w:w w:val="67"/>
          <w:rtl/>
        </w:rPr>
        <w:t>،</w:t>
      </w:r>
      <w:r>
        <w:rPr>
          <w:spacing w:val="-9"/>
          <w:rtl/>
        </w:rPr>
        <w:t xml:space="preserve"> </w:t>
      </w:r>
      <w:r>
        <w:rPr>
          <w:w w:val="67"/>
          <w:rtl/>
        </w:rPr>
        <w:t>سائنسدانن نالي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فرنر</w:t>
      </w:r>
      <w:r>
        <w:rPr>
          <w:spacing w:val="-14"/>
          <w:rtl/>
        </w:rPr>
        <w:t xml:space="preserve"> </w:t>
      </w:r>
      <w:r>
        <w:rPr>
          <w:w w:val="67"/>
          <w:rtl/>
        </w:rPr>
        <w:t>۽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ارونئيسن</w:t>
      </w:r>
      <w:r>
        <w:rPr>
          <w:spacing w:val="-12"/>
          <w:rtl/>
        </w:rPr>
        <w:t xml:space="preserve"> </w:t>
      </w:r>
      <w:r>
        <w:rPr>
          <w:w w:val="67"/>
          <w:rtl/>
        </w:rPr>
        <w:t xml:space="preserve">هڪ </w:t>
      </w:r>
      <w:r>
        <w:rPr>
          <w:w w:val="60"/>
          <w:rtl/>
        </w:rPr>
        <w:t>تحقيقي</w:t>
      </w:r>
      <w:r>
        <w:rPr>
          <w:spacing w:val="-4"/>
          <w:rtl/>
        </w:rPr>
        <w:t xml:space="preserve"> </w:t>
      </w:r>
      <w:r>
        <w:rPr>
          <w:w w:val="60"/>
          <w:rtl/>
        </w:rPr>
        <w:t>جرنل</w:t>
      </w:r>
      <w:r>
        <w:rPr>
          <w:spacing w:val="-10"/>
          <w:rtl/>
        </w:rPr>
        <w:t xml:space="preserve"> </w:t>
      </w:r>
      <w:r>
        <w:rPr>
          <w:w w:val="60"/>
          <w:rtl/>
        </w:rPr>
        <w:t>۾</w:t>
      </w:r>
      <w:r>
        <w:rPr>
          <w:spacing w:val="-8"/>
          <w:rtl/>
        </w:rPr>
        <w:t xml:space="preserve"> </w:t>
      </w:r>
      <w:r>
        <w:rPr>
          <w:w w:val="60"/>
          <w:rtl/>
        </w:rPr>
        <w:t>لکن</w:t>
      </w:r>
      <w:r>
        <w:rPr>
          <w:spacing w:val="-5"/>
          <w:rtl/>
        </w:rPr>
        <w:t xml:space="preserve"> </w:t>
      </w:r>
      <w:r>
        <w:rPr>
          <w:w w:val="60"/>
          <w:rtl/>
        </w:rPr>
        <w:t>ٿا</w:t>
      </w:r>
      <w:r>
        <w:rPr>
          <w:spacing w:val="-8"/>
          <w:rtl/>
        </w:rPr>
        <w:t xml:space="preserve"> </w:t>
      </w:r>
      <w:r>
        <w:rPr>
          <w:w w:val="60"/>
          <w:rtl/>
        </w:rPr>
        <w:t>ته</w:t>
      </w:r>
      <w:r>
        <w:rPr>
          <w:spacing w:val="-10"/>
          <w:rtl/>
        </w:rPr>
        <w:t xml:space="preserve"> </w:t>
      </w:r>
      <w:r>
        <w:rPr>
          <w:w w:val="60"/>
          <w:rtl/>
        </w:rPr>
        <w:t>گهڻي</w:t>
      </w:r>
      <w:r>
        <w:rPr>
          <w:spacing w:val="-4"/>
          <w:rtl/>
        </w:rPr>
        <w:t xml:space="preserve"> </w:t>
      </w:r>
      <w:r>
        <w:rPr>
          <w:w w:val="60"/>
          <w:rtl/>
        </w:rPr>
        <w:t>کلڻ</w:t>
      </w:r>
      <w:r>
        <w:rPr>
          <w:spacing w:val="-4"/>
          <w:rtl/>
        </w:rPr>
        <w:t xml:space="preserve"> </w:t>
      </w:r>
      <w:r>
        <w:rPr>
          <w:w w:val="60"/>
          <w:rtl/>
        </w:rPr>
        <w:t>جا</w:t>
      </w:r>
      <w:r>
        <w:rPr>
          <w:spacing w:val="-8"/>
          <w:rtl/>
        </w:rPr>
        <w:t xml:space="preserve"> </w:t>
      </w:r>
      <w:r>
        <w:rPr>
          <w:w w:val="60"/>
          <w:rtl/>
        </w:rPr>
        <w:t>نقصان</w:t>
      </w:r>
      <w:r>
        <w:rPr>
          <w:spacing w:val="-10"/>
          <w:rtl/>
        </w:rPr>
        <w:t xml:space="preserve"> </w:t>
      </w:r>
      <w:r>
        <w:rPr>
          <w:w w:val="60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0"/>
          <w:rtl/>
        </w:rPr>
        <w:t>گهڻائي</w:t>
      </w:r>
      <w:r>
        <w:rPr>
          <w:spacing w:val="-5"/>
          <w:rtl/>
        </w:rPr>
        <w:t xml:space="preserve"> </w:t>
      </w:r>
      <w:r>
        <w:rPr>
          <w:w w:val="60"/>
          <w:rtl/>
        </w:rPr>
        <w:t>ٿين ٿا</w:t>
      </w:r>
      <w:r>
        <w:rPr>
          <w:w w:val="60"/>
        </w:rPr>
        <w:t>.</w:t>
      </w:r>
      <w:r>
        <w:rPr>
          <w:spacing w:val="-10"/>
          <w:rtl/>
        </w:rPr>
        <w:t xml:space="preserve"> </w:t>
      </w:r>
      <w:r>
        <w:rPr>
          <w:w w:val="60"/>
          <w:rtl/>
        </w:rPr>
        <w:t>گهڻو</w:t>
      </w:r>
      <w:r>
        <w:rPr>
          <w:spacing w:val="-9"/>
          <w:rtl/>
        </w:rPr>
        <w:t xml:space="preserve"> </w:t>
      </w:r>
      <w:r>
        <w:rPr>
          <w:w w:val="60"/>
          <w:rtl/>
        </w:rPr>
        <w:t>کلڻ</w:t>
      </w:r>
      <w:r>
        <w:rPr>
          <w:spacing w:val="-8"/>
          <w:rtl/>
        </w:rPr>
        <w:t xml:space="preserve"> </w:t>
      </w:r>
      <w:r>
        <w:rPr>
          <w:w w:val="60"/>
          <w:rtl/>
        </w:rPr>
        <w:t>نقصانڪار</w:t>
      </w:r>
      <w:r>
        <w:rPr>
          <w:spacing w:val="-10"/>
          <w:rtl/>
        </w:rPr>
        <w:t xml:space="preserve"> </w:t>
      </w:r>
      <w:r>
        <w:rPr>
          <w:w w:val="60"/>
          <w:rtl/>
        </w:rPr>
        <w:t>به</w:t>
      </w:r>
      <w:r>
        <w:rPr>
          <w:spacing w:val="-5"/>
          <w:rtl/>
        </w:rPr>
        <w:t xml:space="preserve"> </w:t>
      </w:r>
      <w:r>
        <w:rPr>
          <w:w w:val="60"/>
          <w:rtl/>
        </w:rPr>
        <w:t>ٿي</w:t>
      </w:r>
      <w:r>
        <w:rPr>
          <w:spacing w:val="-5"/>
          <w:rtl/>
        </w:rPr>
        <w:t xml:space="preserve"> </w:t>
      </w:r>
      <w:r>
        <w:rPr>
          <w:w w:val="60"/>
          <w:rtl/>
        </w:rPr>
        <w:t>سگهي ٿو</w:t>
      </w:r>
      <w:r>
        <w:rPr>
          <w:w w:val="60"/>
        </w:rPr>
        <w:t>.</w:t>
      </w:r>
    </w:p>
    <w:p w14:paraId="1F4D394D">
      <w:pPr>
        <w:pStyle w:val="13"/>
        <w:bidi/>
        <w:spacing w:line="300" w:lineRule="auto"/>
        <w:ind w:left="155" w:right="311" w:firstLine="722"/>
        <w:jc w:val="left"/>
      </w:pPr>
      <w:r>
        <w:rPr>
          <w:w w:val="66"/>
          <w:rtl/>
        </w:rPr>
        <w:t>کلڻ</w:t>
      </w:r>
      <w:r>
        <w:rPr>
          <w:spacing w:val="13"/>
          <w:rtl/>
        </w:rPr>
        <w:t xml:space="preserve"> </w:t>
      </w:r>
      <w:r>
        <w:rPr>
          <w:w w:val="66"/>
          <w:rtl/>
        </w:rPr>
        <w:t>جا</w:t>
      </w:r>
      <w:r>
        <w:rPr>
          <w:spacing w:val="15"/>
          <w:rtl/>
        </w:rPr>
        <w:t xml:space="preserve"> </w:t>
      </w:r>
      <w:r>
        <w:rPr>
          <w:w w:val="66"/>
          <w:rtl/>
        </w:rPr>
        <w:t>فائده</w:t>
      </w:r>
      <w:r>
        <w:rPr>
          <w:spacing w:val="12"/>
          <w:rtl/>
        </w:rPr>
        <w:t xml:space="preserve"> </w:t>
      </w:r>
      <w:r>
        <w:rPr>
          <w:w w:val="66"/>
          <w:rtl/>
        </w:rPr>
        <w:t>ڏسجن</w:t>
      </w:r>
      <w:r>
        <w:rPr>
          <w:spacing w:val="14"/>
          <w:rtl/>
        </w:rPr>
        <w:t xml:space="preserve"> </w:t>
      </w:r>
      <w:r>
        <w:rPr>
          <w:w w:val="66"/>
          <w:rtl/>
        </w:rPr>
        <w:t>ته</w:t>
      </w:r>
      <w:r>
        <w:rPr>
          <w:spacing w:val="12"/>
          <w:rtl/>
        </w:rPr>
        <w:t xml:space="preserve"> </w:t>
      </w:r>
      <w:r>
        <w:rPr>
          <w:w w:val="66"/>
          <w:rtl/>
        </w:rPr>
        <w:t>واقعي</w:t>
      </w:r>
      <w:r>
        <w:rPr>
          <w:spacing w:val="12"/>
          <w:rtl/>
        </w:rPr>
        <w:t xml:space="preserve"> </w:t>
      </w:r>
      <w:r>
        <w:rPr>
          <w:w w:val="66"/>
          <w:rtl/>
        </w:rPr>
        <w:t>بيشمار</w:t>
      </w:r>
      <w:r>
        <w:rPr>
          <w:spacing w:val="12"/>
          <w:rtl/>
        </w:rPr>
        <w:t xml:space="preserve"> </w:t>
      </w:r>
      <w:r>
        <w:rPr>
          <w:w w:val="66"/>
          <w:rtl/>
        </w:rPr>
        <w:t>آهن</w:t>
      </w:r>
      <w:r>
        <w:rPr>
          <w:spacing w:val="13"/>
          <w:rtl/>
        </w:rPr>
        <w:t xml:space="preserve"> </w:t>
      </w:r>
      <w:r>
        <w:rPr>
          <w:w w:val="66"/>
          <w:rtl/>
        </w:rPr>
        <w:t>جيئن</w:t>
      </w:r>
      <w:r>
        <w:rPr>
          <w:spacing w:val="10"/>
          <w:rtl/>
        </w:rPr>
        <w:t xml:space="preserve"> </w:t>
      </w:r>
      <w:r>
        <w:rPr>
          <w:w w:val="66"/>
          <w:rtl/>
        </w:rPr>
        <w:t>مثال</w:t>
      </w:r>
      <w:r>
        <w:rPr>
          <w:spacing w:val="13"/>
          <w:rtl/>
        </w:rPr>
        <w:t xml:space="preserve"> </w:t>
      </w:r>
      <w:r>
        <w:rPr>
          <w:w w:val="66"/>
          <w:rtl/>
        </w:rPr>
        <w:t>طور؛</w:t>
      </w:r>
      <w:r>
        <w:rPr>
          <w:spacing w:val="80"/>
          <w:rtl/>
        </w:rPr>
        <w:t xml:space="preserve"> </w:t>
      </w:r>
      <w:r>
        <w:rPr>
          <w:w w:val="66"/>
          <w:rtl/>
        </w:rPr>
        <w:t>ا</w:t>
      </w:r>
      <w:r>
        <w:rPr>
          <w:spacing w:val="-42"/>
          <w:w w:val="66"/>
          <w:position w:val="1"/>
          <w:rtl/>
        </w:rPr>
        <w:t xml:space="preserve"> </w:t>
      </w:r>
      <w:r>
        <w:rPr>
          <w:w w:val="66"/>
          <w:rtl/>
        </w:rPr>
        <w:t>ن</w:t>
      </w:r>
      <w:r>
        <w:rPr>
          <w:spacing w:val="12"/>
          <w:rtl/>
        </w:rPr>
        <w:t xml:space="preserve"> </w:t>
      </w:r>
      <w:r>
        <w:rPr>
          <w:w w:val="66"/>
          <w:rtl/>
        </w:rPr>
        <w:t>سان</w:t>
      </w:r>
      <w:r>
        <w:rPr>
          <w:spacing w:val="12"/>
          <w:rtl/>
        </w:rPr>
        <w:t xml:space="preserve"> </w:t>
      </w:r>
      <w:r>
        <w:rPr>
          <w:w w:val="66"/>
          <w:rtl/>
        </w:rPr>
        <w:t>ڪاوڙ</w:t>
      </w:r>
      <w:r>
        <w:rPr>
          <w:spacing w:val="17"/>
          <w:rtl/>
        </w:rPr>
        <w:t xml:space="preserve"> </w:t>
      </w:r>
      <w:r>
        <w:rPr>
          <w:w w:val="66"/>
          <w:rtl/>
        </w:rPr>
        <w:t>گهٽجي</w:t>
      </w:r>
      <w:r>
        <w:rPr>
          <w:spacing w:val="12"/>
          <w:rtl/>
        </w:rPr>
        <w:t xml:space="preserve"> </w:t>
      </w:r>
      <w:r>
        <w:rPr>
          <w:w w:val="66"/>
          <w:rtl/>
        </w:rPr>
        <w:t>ٿي،</w:t>
      </w:r>
      <w:r>
        <w:rPr>
          <w:spacing w:val="17"/>
          <w:rtl/>
        </w:rPr>
        <w:t xml:space="preserve"> </w:t>
      </w:r>
      <w:r>
        <w:rPr>
          <w:w w:val="66"/>
          <w:rtl/>
        </w:rPr>
        <w:t>ڊپريشن</w:t>
      </w:r>
      <w:r>
        <w:rPr>
          <w:spacing w:val="24"/>
          <w:rtl/>
        </w:rPr>
        <w:t xml:space="preserve"> </w:t>
      </w:r>
      <w:r>
        <w:rPr>
          <w:w w:val="66"/>
          <w:rtl/>
        </w:rPr>
        <w:t>۾</w:t>
      </w:r>
      <w:r>
        <w:rPr>
          <w:rtl/>
        </w:rPr>
        <w:t xml:space="preserve"> </w:t>
      </w:r>
      <w:r>
        <w:rPr>
          <w:w w:val="66"/>
          <w:rtl/>
        </w:rPr>
        <w:t>گهٽتائي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اچي</w:t>
      </w:r>
      <w:r>
        <w:rPr>
          <w:spacing w:val="-18"/>
          <w:rtl/>
        </w:rPr>
        <w:t xml:space="preserve"> </w:t>
      </w:r>
      <w:r>
        <w:rPr>
          <w:w w:val="66"/>
          <w:rtl/>
        </w:rPr>
        <w:t>ٿي،</w:t>
      </w:r>
      <w:r>
        <w:rPr>
          <w:spacing w:val="80"/>
          <w:position w:val="-8"/>
          <w:rtl/>
        </w:rPr>
        <w:t xml:space="preserve"> </w:t>
      </w:r>
      <w:r>
        <w:rPr>
          <w:w w:val="66"/>
          <w:rtl/>
        </w:rPr>
        <w:t>سورَ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سهڻ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جي</w:t>
      </w:r>
      <w:r>
        <w:rPr>
          <w:spacing w:val="-18"/>
          <w:rtl/>
        </w:rPr>
        <w:t xml:space="preserve"> </w:t>
      </w:r>
      <w:r>
        <w:rPr>
          <w:w w:val="66"/>
          <w:rtl/>
        </w:rPr>
        <w:t>سگهه يعني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قوت</w:t>
      </w:r>
      <w:r>
        <w:rPr>
          <w:spacing w:val="-18"/>
          <w:rtl/>
        </w:rPr>
        <w:t xml:space="preserve"> </w:t>
      </w:r>
      <w:r>
        <w:rPr>
          <w:w w:val="66"/>
          <w:rtl/>
        </w:rPr>
        <w:t>وڌي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ٿي،</w:t>
      </w:r>
      <w:r>
        <w:rPr>
          <w:spacing w:val="-16"/>
          <w:rtl/>
        </w:rPr>
        <w:t xml:space="preserve"> </w:t>
      </w:r>
      <w:r>
        <w:rPr>
          <w:w w:val="66"/>
          <w:rtl/>
        </w:rPr>
        <w:t>دل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جي دوري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جا خطرات</w:t>
      </w:r>
      <w:r>
        <w:rPr>
          <w:spacing w:val="-1"/>
          <w:w w:val="66"/>
          <w:rtl/>
        </w:rPr>
        <w:t xml:space="preserve"> </w:t>
      </w:r>
      <w:r>
        <w:rPr>
          <w:w w:val="66"/>
          <w:rtl/>
        </w:rPr>
        <w:t>گهٽجن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ٿا،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ڦڦڙ پنهنجو</w:t>
      </w:r>
      <w:r>
        <w:rPr>
          <w:spacing w:val="-18"/>
          <w:rtl/>
        </w:rPr>
        <w:t xml:space="preserve"> </w:t>
      </w:r>
      <w:r>
        <w:rPr>
          <w:w w:val="66"/>
          <w:rtl/>
        </w:rPr>
        <w:t xml:space="preserve">ڪم </w:t>
      </w:r>
      <w:r>
        <w:rPr>
          <w:w w:val="67"/>
          <w:rtl/>
        </w:rPr>
        <w:t>بهتر نموني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سرانجام ڏيئي</w:t>
      </w:r>
      <w:r>
        <w:rPr>
          <w:spacing w:val="-9"/>
          <w:rtl/>
        </w:rPr>
        <w:t xml:space="preserve"> </w:t>
      </w:r>
      <w:r>
        <w:rPr>
          <w:w w:val="67"/>
          <w:rtl/>
        </w:rPr>
        <w:t>سگهن ٿا،</w:t>
      </w:r>
      <w:r>
        <w:rPr>
          <w:spacing w:val="-14"/>
          <w:rtl/>
        </w:rPr>
        <w:t xml:space="preserve"> </w:t>
      </w:r>
      <w:r>
        <w:rPr>
          <w:w w:val="67"/>
          <w:rtl/>
        </w:rPr>
        <w:t>۽</w:t>
      </w:r>
      <w:r>
        <w:rPr>
          <w:spacing w:val="-9"/>
          <w:rtl/>
        </w:rPr>
        <w:t xml:space="preserve"> </w:t>
      </w:r>
      <w:bookmarkStart w:id="0" w:name="_GoBack"/>
      <w:bookmarkEnd w:id="0"/>
      <w:r>
        <w:rPr>
          <w:w w:val="67"/>
          <w:rtl/>
        </w:rPr>
        <w:t>رت</w:t>
      </w:r>
      <w:r>
        <w:rPr>
          <w:spacing w:val="-14"/>
          <w:rtl/>
        </w:rPr>
        <w:t xml:space="preserve"> </w:t>
      </w:r>
      <w:r>
        <w:rPr>
          <w:w w:val="67"/>
          <w:rtl/>
        </w:rPr>
        <w:t>۾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شگر ليول گهٽجي وڃي ٿي</w:t>
      </w:r>
      <w:r>
        <w:rPr>
          <w:w w:val="67"/>
        </w:rPr>
        <w:t>.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جيڪا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شگر</w:t>
      </w:r>
      <w:r>
        <w:rPr>
          <w:spacing w:val="-14"/>
          <w:rtl/>
        </w:rPr>
        <w:t xml:space="preserve"> </w:t>
      </w:r>
      <w:r>
        <w:rPr>
          <w:w w:val="67"/>
          <w:rtl/>
        </w:rPr>
        <w:t>جي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مريضن</w:t>
      </w:r>
      <w:r>
        <w:rPr>
          <w:spacing w:val="-14"/>
          <w:rtl/>
        </w:rPr>
        <w:t xml:space="preserve"> </w:t>
      </w:r>
      <w:r>
        <w:rPr>
          <w:w w:val="67"/>
          <w:rtl/>
        </w:rPr>
        <w:t>لاءِ پڻ</w:t>
      </w:r>
      <w:r>
        <w:rPr>
          <w:spacing w:val="-12"/>
          <w:rtl/>
        </w:rPr>
        <w:t xml:space="preserve"> </w:t>
      </w:r>
      <w:r>
        <w:rPr>
          <w:w w:val="67"/>
          <w:rtl/>
        </w:rPr>
        <w:t>مفيد</w:t>
      </w:r>
      <w:r>
        <w:rPr>
          <w:spacing w:val="40"/>
          <w:rtl/>
        </w:rPr>
        <w:t xml:space="preserve"> </w:t>
      </w:r>
      <w:r>
        <w:rPr>
          <w:w w:val="66"/>
          <w:rtl/>
        </w:rPr>
        <w:t>آهي</w:t>
      </w:r>
      <w:r>
        <w:rPr>
          <w:w w:val="66"/>
        </w:rPr>
        <w:t>.</w:t>
      </w:r>
      <w:r>
        <w:rPr>
          <w:w w:val="66"/>
          <w:rtl/>
        </w:rPr>
        <w:t xml:space="preserve"> هاڻي اچو 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ڏسون ته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گهڻي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کلڻ</w:t>
      </w:r>
      <w:r>
        <w:rPr>
          <w:spacing w:val="-2"/>
          <w:w w:val="66"/>
          <w:rtl/>
        </w:rPr>
        <w:t xml:space="preserve"> </w:t>
      </w:r>
      <w:r>
        <w:rPr>
          <w:w w:val="66"/>
          <w:rtl/>
        </w:rPr>
        <w:t>جا نقصان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ڪهڙا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ڪهڙا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آهن</w:t>
      </w:r>
      <w:r>
        <w:rPr>
          <w:w w:val="66"/>
        </w:rPr>
        <w:t>: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گهڻي کلڻ جا نقصان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به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گهڻائي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ٿين</w:t>
      </w:r>
      <w:r>
        <w:rPr>
          <w:spacing w:val="-3"/>
          <w:w w:val="66"/>
          <w:rtl/>
        </w:rPr>
        <w:t xml:space="preserve"> </w:t>
      </w:r>
      <w:r>
        <w:rPr>
          <w:w w:val="66"/>
          <w:rtl/>
        </w:rPr>
        <w:t>ٿا،</w:t>
      </w:r>
      <w:r>
        <w:rPr>
          <w:spacing w:val="-4"/>
          <w:w w:val="66"/>
          <w:rtl/>
        </w:rPr>
        <w:t xml:space="preserve"> </w:t>
      </w:r>
      <w:r>
        <w:rPr>
          <w:w w:val="66"/>
          <w:rtl/>
        </w:rPr>
        <w:t>مثال</w:t>
      </w:r>
      <w:r>
        <w:rPr>
          <w:rtl/>
        </w:rPr>
        <w:t xml:space="preserve"> </w:t>
      </w:r>
      <w:r>
        <w:rPr>
          <w:w w:val="73"/>
          <w:rtl/>
        </w:rPr>
        <w:t>طور</w:t>
      </w:r>
      <w:r>
        <w:rPr>
          <w:w w:val="73"/>
        </w:rPr>
        <w:t>: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غشي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کائي ڪري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پوڻ، دل ۽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کاڌي</w:t>
      </w:r>
      <w:r>
        <w:rPr>
          <w:spacing w:val="-1"/>
          <w:w w:val="73"/>
          <w:rtl/>
        </w:rPr>
        <w:t xml:space="preserve"> </w:t>
      </w:r>
      <w:r>
        <w:rPr>
          <w:w w:val="73"/>
          <w:rtl/>
        </w:rPr>
        <w:t>جي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نالي اِيسوفيگس</w:t>
      </w:r>
      <w:r>
        <w:rPr>
          <w:spacing w:val="-6"/>
          <w:rtl/>
        </w:rPr>
        <w:t xml:space="preserve"> </w:t>
      </w:r>
      <w:r>
        <w:rPr>
          <w:w w:val="73"/>
        </w:rPr>
        <w:t>(Esophagus)</w:t>
      </w:r>
      <w:r>
        <w:rPr>
          <w:w w:val="73"/>
          <w:rtl/>
        </w:rPr>
        <w:t xml:space="preserve"> جو</w:t>
      </w:r>
      <w:r>
        <w:rPr>
          <w:spacing w:val="-5"/>
          <w:w w:val="73"/>
          <w:rtl/>
        </w:rPr>
        <w:t xml:space="preserve"> </w:t>
      </w:r>
      <w:r>
        <w:rPr>
          <w:w w:val="73"/>
          <w:rtl/>
        </w:rPr>
        <w:t>ڦاٽي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پوڻ، ڇَ</w:t>
      </w:r>
      <w:r>
        <w:rPr>
          <w:spacing w:val="61"/>
          <w:position w:val="-6"/>
          <w:rtl/>
        </w:rPr>
        <w:t xml:space="preserve"> </w:t>
      </w:r>
      <w:r>
        <w:rPr>
          <w:w w:val="73"/>
          <w:rtl/>
        </w:rPr>
        <w:t>ن</w:t>
      </w:r>
      <w:r>
        <w:rPr>
          <w:spacing w:val="-6"/>
          <w:rtl/>
        </w:rPr>
        <w:t xml:space="preserve"> </w:t>
      </w:r>
      <w:r>
        <w:rPr>
          <w:w w:val="73"/>
        </w:rPr>
        <w:t>(Hernias)</w:t>
      </w:r>
      <w:r>
        <w:rPr>
          <w:w w:val="73"/>
          <w:rtl/>
        </w:rPr>
        <w:t xml:space="preserve"> جو وڌيڪ</w:t>
      </w:r>
      <w:r>
        <w:rPr>
          <w:spacing w:val="-9"/>
          <w:rtl/>
        </w:rPr>
        <w:t xml:space="preserve"> </w:t>
      </w:r>
      <w:r>
        <w:rPr>
          <w:w w:val="73"/>
          <w:rtl/>
        </w:rPr>
        <w:t>خراب ٿيڻ، دمي جو دورو پوڻ، مٿي جو سور ٿيڻ،</w:t>
      </w:r>
      <w:r>
        <w:rPr>
          <w:spacing w:val="-8"/>
          <w:rtl/>
        </w:rPr>
        <w:t xml:space="preserve"> </w:t>
      </w:r>
      <w:r>
        <w:rPr>
          <w:w w:val="73"/>
          <w:rtl/>
        </w:rPr>
        <w:t>۽ ڄاڙيءَ جو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ٻاهر نڪري اچڻ، يعني ته</w:t>
      </w:r>
      <w:r>
        <w:rPr>
          <w:spacing w:val="40"/>
          <w:rtl/>
        </w:rPr>
        <w:t xml:space="preserve"> </w:t>
      </w:r>
      <w:r>
        <w:rPr>
          <w:w w:val="73"/>
        </w:rPr>
        <w:t>(Dislocation</w:t>
      </w:r>
      <w:r>
        <w:rPr>
          <w:spacing w:val="40"/>
          <w:rtl/>
        </w:rPr>
        <w:t xml:space="preserve"> </w:t>
      </w:r>
      <w:r>
        <w:rPr>
          <w:w w:val="65"/>
        </w:rPr>
        <w:t>Jaws)</w:t>
      </w:r>
      <w:r>
        <w:rPr>
          <w:spacing w:val="-9"/>
          <w:w w:val="65"/>
          <w:rtl/>
        </w:rPr>
        <w:t xml:space="preserve"> </w:t>
      </w:r>
      <w:r>
        <w:rPr>
          <w:w w:val="65"/>
        </w:rPr>
        <w:t>of</w:t>
      </w:r>
      <w:r>
        <w:rPr>
          <w:w w:val="65"/>
          <w:rtl/>
        </w:rPr>
        <w:t xml:space="preserve"> وغيره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گهڻي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کلڻ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سان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ڪجهه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بيمارين ۾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گهٽتائي به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سگهي</w:t>
      </w:r>
      <w:r>
        <w:rPr>
          <w:spacing w:val="-7"/>
          <w:w w:val="65"/>
          <w:rtl/>
        </w:rPr>
        <w:t xml:space="preserve"> </w:t>
      </w:r>
      <w:r>
        <w:rPr>
          <w:w w:val="65"/>
          <w:rtl/>
        </w:rPr>
        <w:t>ٿي</w:t>
      </w:r>
      <w:r>
        <w:rPr>
          <w:w w:val="65"/>
        </w:rPr>
        <w:t>.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>جيئن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ته</w:t>
      </w:r>
      <w:r>
        <w:rPr>
          <w:spacing w:val="-2"/>
          <w:w w:val="65"/>
          <w:rtl/>
        </w:rPr>
        <w:t xml:space="preserve"> </w:t>
      </w:r>
      <w:r>
        <w:rPr>
          <w:w w:val="65"/>
          <w:rtl/>
        </w:rPr>
        <w:t>مِرگهي،</w:t>
      </w:r>
      <w:r>
        <w:rPr>
          <w:spacing w:val="-4"/>
          <w:w w:val="65"/>
          <w:rtl/>
        </w:rPr>
        <w:t xml:space="preserve"> </w:t>
      </w:r>
      <w:r>
        <w:rPr>
          <w:w w:val="65"/>
          <w:rtl/>
        </w:rPr>
        <w:t>دماغ</w:t>
      </w:r>
      <w:r>
        <w:rPr>
          <w:spacing w:val="-5"/>
          <w:w w:val="65"/>
          <w:rtl/>
        </w:rPr>
        <w:t xml:space="preserve"> </w:t>
      </w:r>
      <w:r>
        <w:rPr>
          <w:w w:val="65"/>
          <w:rtl/>
        </w:rPr>
        <w:t xml:space="preserve">جو ڪينسر، </w:t>
      </w:r>
      <w:r>
        <w:rPr>
          <w:w w:val="82"/>
          <w:rtl/>
        </w:rPr>
        <w:t>دماغ جي خرابي ۽ ملٽي پل اِسڪليروسس</w:t>
      </w:r>
      <w:r>
        <w:rPr>
          <w:w w:val="82"/>
        </w:rPr>
        <w:t>.(Multiple-Sclerosis)</w:t>
      </w:r>
    </w:p>
    <w:p w14:paraId="3EA6F6E2">
      <w:pPr>
        <w:pStyle w:val="13"/>
        <w:bidi/>
        <w:spacing w:before="1" w:line="300" w:lineRule="auto"/>
        <w:ind w:left="153" w:right="311" w:firstLine="720"/>
        <w:jc w:val="left"/>
      </w:pPr>
      <w:r>
        <w:rPr>
          <w:w w:val="64"/>
          <w:rtl/>
        </w:rPr>
        <w:t>مٿئين</w:t>
      </w:r>
      <w:r>
        <w:rPr>
          <w:spacing w:val="-5"/>
          <w:rtl/>
        </w:rPr>
        <w:t xml:space="preserve"> </w:t>
      </w:r>
      <w:r>
        <w:rPr>
          <w:w w:val="64"/>
          <w:rtl/>
        </w:rPr>
        <w:t>تحقيق</w:t>
      </w:r>
      <w:r>
        <w:rPr>
          <w:spacing w:val="-8"/>
          <w:rtl/>
        </w:rPr>
        <w:t xml:space="preserve"> </w:t>
      </w:r>
      <w:r>
        <w:rPr>
          <w:w w:val="64"/>
          <w:rtl/>
        </w:rPr>
        <w:t>منجهان</w:t>
      </w:r>
      <w:r>
        <w:rPr>
          <w:spacing w:val="-5"/>
          <w:rtl/>
        </w:rPr>
        <w:t xml:space="preserve"> </w:t>
      </w:r>
      <w:r>
        <w:rPr>
          <w:w w:val="64"/>
          <w:rtl/>
        </w:rPr>
        <w:t>اِهو</w:t>
      </w:r>
      <w:r>
        <w:rPr>
          <w:spacing w:val="-3"/>
          <w:rtl/>
        </w:rPr>
        <w:t xml:space="preserve"> </w:t>
      </w:r>
      <w:r>
        <w:rPr>
          <w:w w:val="64"/>
          <w:rtl/>
        </w:rPr>
        <w:t>نتيجو</w:t>
      </w:r>
      <w:r>
        <w:rPr>
          <w:spacing w:val="-5"/>
          <w:rtl/>
        </w:rPr>
        <w:t xml:space="preserve"> </w:t>
      </w:r>
      <w:r>
        <w:rPr>
          <w:w w:val="64"/>
          <w:rtl/>
        </w:rPr>
        <w:t>اخذ</w:t>
      </w:r>
      <w:r>
        <w:rPr>
          <w:spacing w:val="-7"/>
          <w:rtl/>
        </w:rPr>
        <w:t xml:space="preserve"> </w:t>
      </w:r>
      <w:r>
        <w:rPr>
          <w:w w:val="64"/>
          <w:rtl/>
        </w:rPr>
        <w:t>ڪيو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ويو</w:t>
      </w:r>
      <w:r>
        <w:rPr>
          <w:spacing w:val="-5"/>
          <w:rtl/>
        </w:rPr>
        <w:t xml:space="preserve"> </w:t>
      </w:r>
      <w:r>
        <w:rPr>
          <w:w w:val="64"/>
          <w:rtl/>
        </w:rPr>
        <w:t>ته</w:t>
      </w:r>
      <w:r>
        <w:rPr>
          <w:spacing w:val="-9"/>
          <w:rtl/>
        </w:rPr>
        <w:t xml:space="preserve"> </w:t>
      </w:r>
      <w:r>
        <w:rPr>
          <w:w w:val="64"/>
        </w:rPr>
        <w:t>”</w:t>
      </w:r>
      <w:r>
        <w:rPr>
          <w:w w:val="64"/>
          <w:rtl/>
        </w:rPr>
        <w:t>درميانو</w:t>
      </w:r>
      <w:r>
        <w:rPr>
          <w:spacing w:val="-6"/>
          <w:rtl/>
        </w:rPr>
        <w:t xml:space="preserve"> </w:t>
      </w:r>
      <w:r>
        <w:rPr>
          <w:w w:val="64"/>
          <w:rtl/>
        </w:rPr>
        <w:t>کلجي،</w:t>
      </w:r>
      <w:r>
        <w:rPr>
          <w:spacing w:val="-9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4"/>
          <w:rtl/>
        </w:rPr>
        <w:t>تمام</w:t>
      </w:r>
      <w:r>
        <w:rPr>
          <w:spacing w:val="-7"/>
          <w:rtl/>
        </w:rPr>
        <w:t xml:space="preserve"> </w:t>
      </w:r>
      <w:r>
        <w:rPr>
          <w:w w:val="64"/>
          <w:rtl/>
        </w:rPr>
        <w:t>گهڻو</w:t>
      </w:r>
      <w:r>
        <w:rPr>
          <w:spacing w:val="-7"/>
          <w:rtl/>
        </w:rPr>
        <w:t xml:space="preserve"> </w:t>
      </w:r>
      <w:r>
        <w:rPr>
          <w:w w:val="64"/>
          <w:rtl/>
        </w:rPr>
        <w:t>وڌيڪ</w:t>
      </w:r>
      <w:r>
        <w:rPr>
          <w:spacing w:val="-6"/>
          <w:rtl/>
        </w:rPr>
        <w:t xml:space="preserve"> </w:t>
      </w:r>
      <w:r>
        <w:rPr>
          <w:w w:val="64"/>
          <w:rtl/>
        </w:rPr>
        <w:t>کِلجي</w:t>
      </w:r>
      <w:r>
        <w:rPr>
          <w:spacing w:val="-5"/>
          <w:rtl/>
        </w:rPr>
        <w:t xml:space="preserve"> </w:t>
      </w:r>
      <w:r>
        <w:rPr>
          <w:w w:val="64"/>
          <w:rtl/>
        </w:rPr>
        <w:t>۽</w:t>
      </w:r>
      <w:r>
        <w:rPr>
          <w:spacing w:val="-3"/>
          <w:rtl/>
        </w:rPr>
        <w:t xml:space="preserve"> </w:t>
      </w:r>
      <w:r>
        <w:rPr>
          <w:w w:val="64"/>
          <w:rtl/>
        </w:rPr>
        <w:t>نه</w:t>
      </w:r>
      <w:r>
        <w:rPr>
          <w:spacing w:val="-5"/>
          <w:rtl/>
        </w:rPr>
        <w:t xml:space="preserve"> </w:t>
      </w:r>
      <w:r>
        <w:rPr>
          <w:w w:val="64"/>
          <w:rtl/>
        </w:rPr>
        <w:t xml:space="preserve">ئي </w:t>
      </w:r>
      <w:r>
        <w:rPr>
          <w:w w:val="65"/>
          <w:rtl/>
        </w:rPr>
        <w:t>وري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گهٽ</w:t>
      </w:r>
      <w:r>
        <w:rPr>
          <w:rtl/>
        </w:rPr>
        <w:t xml:space="preserve"> </w:t>
      </w:r>
      <w:r>
        <w:rPr>
          <w:w w:val="65"/>
          <w:rtl/>
        </w:rPr>
        <w:t>کِلجي</w:t>
      </w:r>
      <w:r>
        <w:rPr>
          <w:w w:val="65"/>
        </w:rPr>
        <w:t>“</w:t>
      </w:r>
      <w:r>
        <w:rPr>
          <w:rtl/>
        </w:rPr>
        <w:t xml:space="preserve"> </w:t>
      </w:r>
      <w:r>
        <w:rPr>
          <w:w w:val="65"/>
          <w:rtl/>
        </w:rPr>
        <w:t>ورنه</w:t>
      </w:r>
      <w:r>
        <w:rPr>
          <w:rtl/>
        </w:rPr>
        <w:t xml:space="preserve"> </w:t>
      </w:r>
      <w:r>
        <w:rPr>
          <w:w w:val="65"/>
          <w:rtl/>
        </w:rPr>
        <w:t>ڪڏهن</w:t>
      </w:r>
      <w:r>
        <w:rPr>
          <w:rtl/>
        </w:rPr>
        <w:t xml:space="preserve"> </w:t>
      </w:r>
      <w:r>
        <w:rPr>
          <w:w w:val="65"/>
          <w:rtl/>
        </w:rPr>
        <w:t>ڪڏهن</w:t>
      </w:r>
      <w:r>
        <w:rPr>
          <w:spacing w:val="-2"/>
          <w:rtl/>
        </w:rPr>
        <w:t xml:space="preserve"> </w:t>
      </w:r>
      <w:r>
        <w:rPr>
          <w:w w:val="65"/>
          <w:rtl/>
        </w:rPr>
        <w:t>گهڻو</w:t>
      </w:r>
      <w:r>
        <w:rPr>
          <w:rtl/>
        </w:rPr>
        <w:t xml:space="preserve"> </w:t>
      </w:r>
      <w:r>
        <w:rPr>
          <w:w w:val="65"/>
          <w:rtl/>
        </w:rPr>
        <w:t>کلڻ</w:t>
      </w:r>
      <w:r>
        <w:rPr>
          <w:rtl/>
        </w:rPr>
        <w:t xml:space="preserve"> </w:t>
      </w:r>
      <w:r>
        <w:rPr>
          <w:w w:val="65"/>
          <w:rtl/>
        </w:rPr>
        <w:t>ڪنهن</w:t>
      </w:r>
      <w:r>
        <w:rPr>
          <w:rtl/>
        </w:rPr>
        <w:t xml:space="preserve"> </w:t>
      </w:r>
      <w:r>
        <w:rPr>
          <w:w w:val="65"/>
          <w:rtl/>
        </w:rPr>
        <w:t>بيماريءَ</w:t>
      </w:r>
      <w:r>
        <w:rPr>
          <w:spacing w:val="-2"/>
          <w:rtl/>
        </w:rPr>
        <w:t xml:space="preserve"> </w:t>
      </w:r>
      <w:r>
        <w:rPr>
          <w:w w:val="65"/>
          <w:rtl/>
        </w:rPr>
        <w:t>جو</w:t>
      </w:r>
      <w:r>
        <w:rPr>
          <w:spacing w:val="-2"/>
          <w:rtl/>
        </w:rPr>
        <w:t xml:space="preserve"> </w:t>
      </w:r>
      <w:r>
        <w:rPr>
          <w:w w:val="65"/>
          <w:rtl/>
        </w:rPr>
        <w:t>سبب</w:t>
      </w:r>
      <w:r>
        <w:rPr>
          <w:spacing w:val="-2"/>
          <w:rtl/>
        </w:rPr>
        <w:t xml:space="preserve"> </w:t>
      </w:r>
      <w:r>
        <w:rPr>
          <w:w w:val="65"/>
          <w:rtl/>
        </w:rPr>
        <w:t>به</w:t>
      </w:r>
      <w:r>
        <w:rPr>
          <w:spacing w:val="-3"/>
          <w:rtl/>
        </w:rPr>
        <w:t xml:space="preserve"> </w:t>
      </w:r>
      <w:r>
        <w:rPr>
          <w:w w:val="65"/>
          <w:rtl/>
        </w:rPr>
        <w:t>ٿي</w:t>
      </w:r>
      <w:r>
        <w:rPr>
          <w:spacing w:val="-2"/>
          <w:rtl/>
        </w:rPr>
        <w:t xml:space="preserve"> </w:t>
      </w:r>
      <w:r>
        <w:rPr>
          <w:w w:val="65"/>
          <w:rtl/>
        </w:rPr>
        <w:t>سگهي</w:t>
      </w:r>
      <w:r>
        <w:rPr>
          <w:spacing w:val="-3"/>
          <w:rtl/>
        </w:rPr>
        <w:t xml:space="preserve"> </w:t>
      </w:r>
      <w:r>
        <w:rPr>
          <w:w w:val="65"/>
          <w:rtl/>
        </w:rPr>
        <w:t>ٿو</w:t>
      </w:r>
      <w:r>
        <w:rPr>
          <w:w w:val="65"/>
        </w:rPr>
        <w:t>.</w:t>
      </w:r>
      <w:r>
        <w:rPr>
          <w:spacing w:val="-3"/>
          <w:rtl/>
        </w:rPr>
        <w:t xml:space="preserve"> </w:t>
      </w:r>
      <w:r>
        <w:rPr>
          <w:w w:val="65"/>
          <w:rtl/>
        </w:rPr>
        <w:t>يعني</w:t>
      </w:r>
      <w:r>
        <w:rPr>
          <w:rtl/>
        </w:rPr>
        <w:t xml:space="preserve"> </w:t>
      </w:r>
      <w:r>
        <w:rPr>
          <w:w w:val="65"/>
          <w:rtl/>
        </w:rPr>
        <w:t>ته</w:t>
      </w:r>
      <w:r>
        <w:rPr>
          <w:rtl/>
        </w:rPr>
        <w:t xml:space="preserve"> </w:t>
      </w:r>
      <w:r>
        <w:rPr>
          <w:w w:val="65"/>
          <w:rtl/>
        </w:rPr>
        <w:t>ڪنهن</w:t>
      </w:r>
      <w:r>
        <w:rPr>
          <w:spacing w:val="40"/>
          <w:rtl/>
        </w:rPr>
        <w:t xml:space="preserve"> </w:t>
      </w:r>
      <w:r>
        <w:rPr>
          <w:w w:val="67"/>
          <w:rtl/>
        </w:rPr>
        <w:t>بيماري سببان ماڻهو</w:t>
      </w:r>
      <w:r>
        <w:rPr>
          <w:spacing w:val="-9"/>
          <w:rtl/>
        </w:rPr>
        <w:t xml:space="preserve"> </w:t>
      </w:r>
      <w:r>
        <w:rPr>
          <w:w w:val="67"/>
          <w:rtl/>
        </w:rPr>
        <w:t>وڌيڪ</w:t>
      </w:r>
      <w:r>
        <w:rPr>
          <w:spacing w:val="-14"/>
          <w:rtl/>
        </w:rPr>
        <w:t xml:space="preserve"> </w:t>
      </w:r>
      <w:r>
        <w:rPr>
          <w:w w:val="67"/>
          <w:rtl/>
        </w:rPr>
        <w:t>کلندو</w:t>
      </w:r>
      <w:r>
        <w:rPr>
          <w:spacing w:val="-8"/>
          <w:rtl/>
        </w:rPr>
        <w:t xml:space="preserve"> </w:t>
      </w:r>
      <w:r>
        <w:rPr>
          <w:w w:val="67"/>
          <w:rtl/>
        </w:rPr>
        <w:t>رهندو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آهي</w:t>
      </w:r>
      <w:r>
        <w:rPr>
          <w:w w:val="67"/>
        </w:rPr>
        <w:t>.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اِن</w:t>
      </w:r>
      <w:r>
        <w:rPr>
          <w:spacing w:val="-9"/>
          <w:rtl/>
        </w:rPr>
        <w:t xml:space="preserve"> </w:t>
      </w:r>
      <w:r>
        <w:rPr>
          <w:w w:val="67"/>
          <w:rtl/>
        </w:rPr>
        <w:t>ڪري</w:t>
      </w:r>
      <w:r>
        <w:rPr>
          <w:spacing w:val="-7"/>
          <w:rtl/>
        </w:rPr>
        <w:t xml:space="preserve"> </w:t>
      </w:r>
      <w:r>
        <w:rPr>
          <w:w w:val="67"/>
          <w:rtl/>
        </w:rPr>
        <w:t>تحقيق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منجهان</w:t>
      </w:r>
      <w:r>
        <w:rPr>
          <w:spacing w:val="-11"/>
          <w:rtl/>
        </w:rPr>
        <w:t xml:space="preserve"> </w:t>
      </w:r>
      <w:r>
        <w:rPr>
          <w:w w:val="67"/>
          <w:rtl/>
        </w:rPr>
        <w:t>ثابت ٿيو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ته</w:t>
      </w:r>
      <w:r>
        <w:rPr>
          <w:spacing w:val="-12"/>
          <w:rtl/>
        </w:rPr>
        <w:t xml:space="preserve"> </w:t>
      </w:r>
      <w:r>
        <w:rPr>
          <w:w w:val="67"/>
          <w:rtl/>
        </w:rPr>
        <w:t>ضرور</w:t>
      </w:r>
      <w:r>
        <w:rPr>
          <w:spacing w:val="-8"/>
          <w:rtl/>
        </w:rPr>
        <w:t xml:space="preserve"> </w:t>
      </w:r>
      <w:r>
        <w:rPr>
          <w:w w:val="67"/>
          <w:rtl/>
        </w:rPr>
        <w:t>کلجي</w:t>
      </w:r>
      <w:r>
        <w:rPr>
          <w:spacing w:val="-11"/>
          <w:rtl/>
        </w:rPr>
        <w:t xml:space="preserve"> </w:t>
      </w:r>
      <w:r>
        <w:rPr>
          <w:w w:val="67"/>
          <w:rtl/>
        </w:rPr>
        <w:t>پر</w:t>
      </w:r>
      <w:r>
        <w:rPr>
          <w:spacing w:val="-13"/>
          <w:rtl/>
        </w:rPr>
        <w:t xml:space="preserve"> </w:t>
      </w:r>
      <w:r>
        <w:rPr>
          <w:w w:val="67"/>
          <w:rtl/>
        </w:rPr>
        <w:t>اِعتدال</w:t>
      </w:r>
      <w:r>
        <w:rPr>
          <w:spacing w:val="-8"/>
          <w:rtl/>
        </w:rPr>
        <w:t xml:space="preserve"> </w:t>
      </w:r>
      <w:r>
        <w:rPr>
          <w:w w:val="67"/>
          <w:rtl/>
        </w:rPr>
        <w:t xml:space="preserve">۾ </w:t>
      </w:r>
      <w:r>
        <w:rPr>
          <w:w w:val="64"/>
          <w:rtl/>
        </w:rPr>
        <w:t>رهي کِلجي ته فائدو حاصل ٿي ويندو</w:t>
      </w:r>
      <w:r>
        <w:rPr>
          <w:w w:val="64"/>
        </w:rPr>
        <w:t>.</w:t>
      </w:r>
      <w:r>
        <w:rPr>
          <w:w w:val="64"/>
          <w:rtl/>
        </w:rPr>
        <w:t xml:space="preserve"> ورنه نقصان ٿي</w:t>
      </w:r>
      <w:r>
        <w:rPr>
          <w:rtl/>
        </w:rPr>
        <w:t xml:space="preserve"> </w:t>
      </w:r>
      <w:r>
        <w:rPr>
          <w:w w:val="64"/>
          <w:rtl/>
        </w:rPr>
        <w:t>پوندو</w:t>
      </w:r>
      <w:r>
        <w:rPr>
          <w:w w:val="64"/>
        </w:rPr>
        <w:t>.</w:t>
      </w:r>
    </w:p>
    <w:p w14:paraId="0D2144FE">
      <w:pPr>
        <w:pStyle w:val="13"/>
        <w:bidi/>
        <w:ind w:left="877" w:right="0" w:firstLine="0"/>
        <w:jc w:val="left"/>
      </w:pPr>
      <w:r>
        <w:rPr>
          <w:w w:val="63"/>
          <w:rtl/>
        </w:rPr>
        <w:t>تڏهن</w:t>
      </w:r>
      <w:r>
        <w:rPr>
          <w:spacing w:val="-23"/>
          <w:rtl/>
        </w:rPr>
        <w:t xml:space="preserve"> </w:t>
      </w:r>
      <w:r>
        <w:rPr>
          <w:w w:val="63"/>
          <w:rtl/>
        </w:rPr>
        <w:t>ئي</w:t>
      </w:r>
      <w:r>
        <w:rPr>
          <w:spacing w:val="-21"/>
          <w:rtl/>
        </w:rPr>
        <w:t xml:space="preserve"> </w:t>
      </w:r>
      <w:r>
        <w:rPr>
          <w:w w:val="63"/>
          <w:rtl/>
        </w:rPr>
        <w:t>ته</w:t>
      </w:r>
      <w:r>
        <w:rPr>
          <w:spacing w:val="-19"/>
          <w:rtl/>
        </w:rPr>
        <w:t xml:space="preserve"> </w:t>
      </w:r>
      <w:r>
        <w:rPr>
          <w:w w:val="63"/>
          <w:rtl/>
        </w:rPr>
        <w:t>ڪي</w:t>
      </w:r>
      <w:r>
        <w:rPr>
          <w:spacing w:val="-1"/>
          <w:w w:val="63"/>
          <w:rtl/>
        </w:rPr>
        <w:t xml:space="preserve"> </w:t>
      </w:r>
      <w:r>
        <w:rPr>
          <w:w w:val="63"/>
          <w:rtl/>
        </w:rPr>
        <w:t>ڏاها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اِئين</w:t>
      </w:r>
      <w:r>
        <w:rPr>
          <w:spacing w:val="-24"/>
          <w:rtl/>
        </w:rPr>
        <w:t xml:space="preserve"> </w:t>
      </w:r>
      <w:r>
        <w:rPr>
          <w:w w:val="63"/>
          <w:rtl/>
        </w:rPr>
        <w:t>به</w:t>
      </w:r>
      <w:r>
        <w:rPr>
          <w:spacing w:val="-20"/>
          <w:rtl/>
        </w:rPr>
        <w:t xml:space="preserve"> </w:t>
      </w:r>
      <w:r>
        <w:rPr>
          <w:w w:val="63"/>
          <w:rtl/>
        </w:rPr>
        <w:t>چئي</w:t>
      </w:r>
      <w:r>
        <w:rPr>
          <w:spacing w:val="-20"/>
          <w:rtl/>
        </w:rPr>
        <w:t xml:space="preserve"> </w:t>
      </w:r>
      <w:r>
        <w:rPr>
          <w:w w:val="63"/>
          <w:rtl/>
        </w:rPr>
        <w:t>ويا</w:t>
      </w:r>
      <w:r>
        <w:rPr>
          <w:spacing w:val="-19"/>
          <w:rtl/>
        </w:rPr>
        <w:t xml:space="preserve"> </w:t>
      </w:r>
      <w:r>
        <w:rPr>
          <w:w w:val="63"/>
          <w:rtl/>
        </w:rPr>
        <w:t>آهن</w:t>
      </w:r>
      <w:r>
        <w:rPr>
          <w:spacing w:val="-22"/>
          <w:rtl/>
        </w:rPr>
        <w:t xml:space="preserve"> </w:t>
      </w:r>
      <w:r>
        <w:rPr>
          <w:w w:val="63"/>
          <w:rtl/>
        </w:rPr>
        <w:t>ته</w:t>
      </w:r>
      <w:r>
        <w:rPr>
          <w:w w:val="63"/>
        </w:rPr>
        <w:t>:</w:t>
      </w:r>
    </w:p>
    <w:p w14:paraId="62A4FC34">
      <w:pPr>
        <w:pStyle w:val="13"/>
        <w:bidi/>
        <w:spacing w:before="85"/>
        <w:ind w:left="872" w:right="0" w:firstLine="0"/>
        <w:jc w:val="left"/>
      </w:pPr>
      <w:r>
        <w:rPr>
          <w:w w:val="73"/>
        </w:rPr>
        <w:t>”</w:t>
      </w:r>
      <w:r>
        <w:rPr>
          <w:w w:val="73"/>
          <w:rtl/>
        </w:rPr>
        <w:t>ڪنهن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کلڻ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خواري،</w:t>
      </w:r>
      <w:r>
        <w:rPr>
          <w:spacing w:val="-4"/>
          <w:w w:val="73"/>
          <w:rtl/>
        </w:rPr>
        <w:t xml:space="preserve"> </w:t>
      </w:r>
      <w:r>
        <w:rPr>
          <w:w w:val="73"/>
          <w:rtl/>
        </w:rPr>
        <w:t>ته</w:t>
      </w:r>
      <w:r>
        <w:rPr>
          <w:spacing w:val="-8"/>
          <w:w w:val="73"/>
          <w:rtl/>
        </w:rPr>
        <w:t xml:space="preserve"> </w:t>
      </w:r>
      <w:r>
        <w:rPr>
          <w:w w:val="73"/>
          <w:rtl/>
        </w:rPr>
        <w:t>وري</w:t>
      </w:r>
      <w:r>
        <w:rPr>
          <w:spacing w:val="-2"/>
          <w:w w:val="73"/>
          <w:rtl/>
        </w:rPr>
        <w:t xml:space="preserve"> </w:t>
      </w:r>
      <w:r>
        <w:rPr>
          <w:w w:val="73"/>
          <w:rtl/>
        </w:rPr>
        <w:t>ڪِنهن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جو</w:t>
      </w:r>
      <w:r>
        <w:rPr>
          <w:spacing w:val="-6"/>
          <w:w w:val="73"/>
          <w:rtl/>
        </w:rPr>
        <w:t xml:space="preserve"> </w:t>
      </w:r>
      <w:r>
        <w:rPr>
          <w:w w:val="73"/>
          <w:rtl/>
        </w:rPr>
        <w:t>روئڻ</w:t>
      </w:r>
      <w:r>
        <w:rPr>
          <w:spacing w:val="-7"/>
          <w:w w:val="73"/>
          <w:rtl/>
        </w:rPr>
        <w:t xml:space="preserve"> </w:t>
      </w:r>
      <w:r>
        <w:rPr>
          <w:w w:val="73"/>
          <w:rtl/>
        </w:rPr>
        <w:t>راحت</w:t>
      </w:r>
      <w:r>
        <w:rPr>
          <w:w w:val="73"/>
        </w:rPr>
        <w:t>“</w:t>
      </w:r>
    </w:p>
    <w:p w14:paraId="0D6808D6">
      <w:pPr>
        <w:spacing w:before="47"/>
        <w:ind w:left="161" w:right="0" w:firstLine="0"/>
        <w:jc w:val="center"/>
        <w:rPr>
          <w:sz w:val="24"/>
        </w:rPr>
      </w:pPr>
      <w:r>
        <w:rPr>
          <w:w w:val="120"/>
          <w:sz w:val="24"/>
        </w:rPr>
        <w:t>*</w:t>
      </w:r>
      <w:r>
        <w:rPr>
          <w:spacing w:val="-32"/>
          <w:w w:val="120"/>
          <w:sz w:val="24"/>
        </w:rPr>
        <w:t xml:space="preserve"> </w:t>
      </w:r>
      <w:r>
        <w:rPr>
          <w:w w:val="120"/>
          <w:sz w:val="24"/>
        </w:rPr>
        <w:t>*</w:t>
      </w:r>
      <w:r>
        <w:rPr>
          <w:spacing w:val="-32"/>
          <w:w w:val="120"/>
          <w:sz w:val="24"/>
        </w:rPr>
        <w:t xml:space="preserve"> </w:t>
      </w:r>
      <w:r>
        <w:rPr>
          <w:spacing w:val="-10"/>
          <w:w w:val="120"/>
          <w:sz w:val="24"/>
        </w:rPr>
        <w:t>*</w:t>
      </w:r>
    </w:p>
    <w:p w14:paraId="42EEF795">
      <w:pPr>
        <w:pStyle w:val="13"/>
        <w:rPr>
          <w:sz w:val="20"/>
        </w:rPr>
      </w:pPr>
    </w:p>
    <w:p w14:paraId="32335300">
      <w:pPr>
        <w:pStyle w:val="13"/>
        <w:rPr>
          <w:sz w:val="20"/>
        </w:rPr>
      </w:pPr>
    </w:p>
    <w:p w14:paraId="2465620D">
      <w:pPr>
        <w:pStyle w:val="13"/>
        <w:rPr>
          <w:sz w:val="20"/>
        </w:rPr>
      </w:pPr>
    </w:p>
    <w:p w14:paraId="1663BDAF">
      <w:pPr>
        <w:pStyle w:val="13"/>
        <w:rPr>
          <w:sz w:val="20"/>
        </w:rPr>
      </w:pPr>
    </w:p>
    <w:p w14:paraId="677B1AFA">
      <w:pPr>
        <w:pStyle w:val="13"/>
        <w:rPr>
          <w:sz w:val="20"/>
        </w:rPr>
      </w:pPr>
    </w:p>
    <w:p w14:paraId="5DB6F3C7">
      <w:pPr>
        <w:pStyle w:val="13"/>
        <w:rPr>
          <w:sz w:val="20"/>
        </w:rPr>
      </w:pPr>
    </w:p>
    <w:p w14:paraId="3E351D79">
      <w:pPr>
        <w:pStyle w:val="13"/>
        <w:rPr>
          <w:sz w:val="20"/>
        </w:rPr>
      </w:pPr>
    </w:p>
    <w:p w14:paraId="72D2130B">
      <w:pPr>
        <w:pStyle w:val="13"/>
        <w:rPr>
          <w:sz w:val="20"/>
        </w:rPr>
      </w:pPr>
    </w:p>
    <w:p w14:paraId="7D49B535">
      <w:pPr>
        <w:pStyle w:val="13"/>
        <w:rPr>
          <w:sz w:val="20"/>
        </w:rPr>
      </w:pPr>
    </w:p>
    <w:p w14:paraId="7ED961B8">
      <w:pPr>
        <w:pStyle w:val="13"/>
        <w:rPr>
          <w:sz w:val="20"/>
        </w:rPr>
      </w:pPr>
    </w:p>
    <w:p w14:paraId="50F05220">
      <w:pPr>
        <w:pStyle w:val="13"/>
        <w:rPr>
          <w:sz w:val="20"/>
        </w:rPr>
      </w:pPr>
    </w:p>
    <w:p w14:paraId="56AF9A04">
      <w:pPr>
        <w:pStyle w:val="13"/>
        <w:rPr>
          <w:sz w:val="20"/>
        </w:rPr>
      </w:pPr>
    </w:p>
    <w:p w14:paraId="1ACD6986">
      <w:pPr>
        <w:pStyle w:val="13"/>
        <w:rPr>
          <w:sz w:val="20"/>
        </w:rPr>
      </w:pPr>
    </w:p>
    <w:p w14:paraId="3F36458A">
      <w:pPr>
        <w:pStyle w:val="13"/>
        <w:rPr>
          <w:sz w:val="20"/>
        </w:rPr>
      </w:pPr>
    </w:p>
    <w:p w14:paraId="6C304AAC">
      <w:pPr>
        <w:pStyle w:val="13"/>
        <w:rPr>
          <w:sz w:val="20"/>
        </w:rPr>
      </w:pPr>
    </w:p>
    <w:p w14:paraId="78B3F3D7">
      <w:pPr>
        <w:pStyle w:val="13"/>
        <w:rPr>
          <w:sz w:val="20"/>
        </w:rPr>
      </w:pPr>
    </w:p>
    <w:p w14:paraId="295FEA1F">
      <w:pPr>
        <w:pStyle w:val="13"/>
        <w:rPr>
          <w:sz w:val="20"/>
        </w:rPr>
      </w:pPr>
    </w:p>
    <w:p w14:paraId="707E33CA">
      <w:pPr>
        <w:pStyle w:val="13"/>
        <w:rPr>
          <w:sz w:val="20"/>
        </w:rPr>
      </w:pPr>
    </w:p>
    <w:p w14:paraId="7DDE07E4">
      <w:pPr>
        <w:pStyle w:val="13"/>
        <w:rPr>
          <w:sz w:val="20"/>
        </w:rPr>
      </w:pPr>
    </w:p>
    <w:p w14:paraId="5F405B1A">
      <w:pPr>
        <w:pStyle w:val="13"/>
        <w:rPr>
          <w:sz w:val="20"/>
        </w:rPr>
      </w:pPr>
    </w:p>
    <w:p w14:paraId="049EA47D">
      <w:pPr>
        <w:pStyle w:val="13"/>
        <w:spacing w:before="4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8896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196850</wp:posOffset>
                </wp:positionV>
                <wp:extent cx="5772785" cy="55245"/>
                <wp:effectExtent l="0" t="0" r="0" b="0"/>
                <wp:wrapTopAndBottom/>
                <wp:docPr id="768" name="Graphic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68" o:spid="_x0000_s1026" o:spt="100" style="position:absolute;left:0pt;margin-left:70.55pt;margin-top:15.5pt;height:4.35pt;width:454.55pt;mso-position-horizontal-relative:page;mso-wrap-distance-bottom:0pt;mso-wrap-distance-top:0pt;z-index:-251426816;mso-width-relative:page;mso-height-relative:page;" fillcolor="#612322" filled="t" stroked="f" coordsize="5772785,55244" o:gfxdata="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4LAw/9oAAAAKAQAADwAA&#10;AAAAAAABACAAAAAiAAAAZHJzL2Rvd25yZXYueG1sUEsBAhQAFAAAAAgAh07iQMFiYuNNAgAA8wUA&#10;AA4AAAAAAAAAAQAgAAAAKQEAAGRycy9lMm9Eb2MueG1sUEsFBgAAAAAGAAYAWQEAAOg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1405322">
      <w:pPr>
        <w:pStyle w:val="13"/>
        <w:spacing w:after="0"/>
        <w:rPr>
          <w:sz w:val="20"/>
        </w:rPr>
        <w:sectPr>
          <w:pgSz w:w="11910" w:h="16840"/>
          <w:pgMar w:top="1060" w:right="1275" w:bottom="920" w:left="1133" w:header="705" w:footer="74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2D7FC4">
      <w:pPr>
        <w:pStyle w:val="13"/>
        <w:spacing w:before="9"/>
        <w:rPr>
          <w:sz w:val="3"/>
        </w:rPr>
      </w:pPr>
    </w:p>
    <w:p w14:paraId="440178A0">
      <w:pPr>
        <w:pStyle w:val="13"/>
        <w:spacing w:line="62" w:lineRule="exact"/>
        <w:ind w:left="323"/>
        <w:rPr>
          <w:position w:val="0"/>
          <w:sz w:val="6"/>
        </w:rPr>
      </w:pPr>
      <w:r>
        <w:rPr>
          <w:position w:val="0"/>
          <w:sz w:val="6"/>
        </w:rPr>
        <mc:AlternateContent>
          <mc:Choice Requires="wpg">
            <w:drawing>
              <wp:inline distT="0" distB="0" distL="0" distR="0">
                <wp:extent cx="5737860" cy="40005"/>
                <wp:effectExtent l="0" t="0" r="0" b="0"/>
                <wp:docPr id="769" name="Group 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40005"/>
                          <a:chOff x="0" y="0"/>
                          <a:chExt cx="5737860" cy="40005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0" y="0"/>
                            <a:ext cx="5737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860" h="40005">
                                <a:moveTo>
                                  <a:pt x="5737860" y="26416"/>
                                </a:moveTo>
                                <a:lnTo>
                                  <a:pt x="0" y="26416"/>
                                </a:lnTo>
                                <a:lnTo>
                                  <a:pt x="0" y="39624"/>
                                </a:lnTo>
                                <a:lnTo>
                                  <a:pt x="5737860" y="39624"/>
                                </a:lnTo>
                                <a:lnTo>
                                  <a:pt x="5737860" y="26416"/>
                                </a:lnTo>
                                <a:close/>
                              </a:path>
                              <a:path w="5737860" h="40005">
                                <a:moveTo>
                                  <a:pt x="5737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8"/>
                                </a:lnTo>
                                <a:lnTo>
                                  <a:pt x="5737860" y="13208"/>
                                </a:lnTo>
                                <a:lnTo>
                                  <a:pt x="5737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15pt;width:451.8pt;" coordsize="5737860,40005" o:gfxdata="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6FeA1QAAAAMBAAAP&#10;AAAAAAAAAAEAIAAAACIAAABkcnMvZG93bnJldi54bWxQSwECFAAUAAAACACHTuJAfMdlYY0CAAAj&#10;BwAADgAAAAAAAAABACAAAAAkAQAAZHJzL2Uyb0RvYy54bWxQSwUGAAAAAAYABgBZAQAAIwYAAAAA&#10;">
                <o:lock v:ext="edit" aspectratio="f"/>
                <v:shape id="Graphic 770" o:spid="_x0000_s1026" o:spt="100" style="position:absolute;left:0;top:0;height:40005;width:5737860;" fillcolor="#000000" filled="t" stroked="f" coordsize="5737860,40005" o:gfxdata="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RVRdugAAANwA&#10;AAAPAAAAAAAAAAEAIAAAACIAAABkcnMvZG93bnJldi54bWxQSwECFAAUAAAACACHTuJAMy8FnjsA&#10;AAA5AAAAEAAAAAAAAAABACAAAAAJAQAAZHJzL3NoYXBleG1sLnhtbFBLBQYAAAAABgAGAFsBAACz&#10;AwAAAAA=&#10;" path="m5737860,26416l0,26416,0,39624,5737860,39624,5737860,26416xem5737860,0l0,0,0,13208,5737860,13208,57378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827C1F8">
      <w:pPr>
        <w:pStyle w:val="13"/>
        <w:spacing w:before="197"/>
        <w:rPr>
          <w:rFonts w:ascii="Cambria"/>
          <w:sz w:val="20"/>
        </w:rPr>
      </w:pPr>
      <w:r>
        <w:rPr>
          <w:rFonts w:ascii="Cambria"/>
          <w:sz w:val="20"/>
        </w:rPr>
        <mc:AlternateContent>
          <mc:Choice Requires="wps">
            <w:drawing>
              <wp:anchor distT="0" distB="0" distL="0" distR="0" simplePos="0" relativeHeight="2518906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288925</wp:posOffset>
                </wp:positionV>
                <wp:extent cx="5772785" cy="55245"/>
                <wp:effectExtent l="0" t="0" r="0" b="0"/>
                <wp:wrapTopAndBottom/>
                <wp:docPr id="1051" name="Graphic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78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785" h="55244">
                              <a:moveTo>
                                <a:pt x="5772277" y="45720"/>
                              </a:moveTo>
                              <a:lnTo>
                                <a:pt x="0" y="45720"/>
                              </a:lnTo>
                              <a:lnTo>
                                <a:pt x="0" y="55168"/>
                              </a:lnTo>
                              <a:lnTo>
                                <a:pt x="5772277" y="55168"/>
                              </a:lnTo>
                              <a:lnTo>
                                <a:pt x="5772277" y="45720"/>
                              </a:lnTo>
                              <a:close/>
                            </a:path>
                            <a:path w="5772785" h="55244">
                              <a:moveTo>
                                <a:pt x="577227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2277" y="36576"/>
                              </a:lnTo>
                              <a:lnTo>
                                <a:pt x="5772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51" o:spid="_x0000_s1026" o:spt="100" style="position:absolute;left:0pt;margin-left:70.55pt;margin-top:22.75pt;height:4.35pt;width:454.55pt;mso-position-horizontal-relative:page;mso-wrap-distance-bottom:0pt;mso-wrap-distance-top:0pt;z-index:-251425792;mso-width-relative:page;mso-height-relative:page;" fillcolor="#612322" filled="t" stroked="f" coordsize="5772785,55244" o:gfxdata="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LYLBtoAAAAKAQAADwAAAAAA&#10;AAABACAAAAAiAAAAZHJzL2Rvd25yZXYueG1sUEsBAhQAFAAAAAgAh07iQK1evmtKAgAA9QUAAA4A&#10;AAAAAAAAAQAgAAAAKQEAAGRycy9lMm9Eb2MueG1sUEsFBgAAAAAGAAYAWQEAAOUFAAAAAA==&#10;" path="m5772277,45720l0,45720,0,55168,5772277,55168,5772277,45720xem5772277,0l0,0,0,36576,5772277,36576,577227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sectPr>
      <w:pgSz w:w="11910" w:h="16840"/>
      <w:pgMar w:top="1060" w:right="1275" w:bottom="920" w:left="1133" w:header="705" w:footer="74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Franklin Gothic Medium">
    <w:panose1 w:val="020B0603020102020204"/>
    <w:charset w:val="01"/>
    <w:family w:val="swiss"/>
    <w:pitch w:val="default"/>
    <w:sig w:usb0="00000287" w:usb1="00000000" w:usb2="00000000" w:usb3="00000000" w:csb0="2000009F" w:csb1="DFD7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Sun-ExtB">
    <w:panose1 w:val="02010609060101010101"/>
    <w:charset w:val="86"/>
    <w:family w:val="modern"/>
    <w:pitch w:val="default"/>
    <w:sig w:usb0="00000001" w:usb1="02000000" w:usb2="00000000" w:usb3="00000000" w:csb0="00040001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8C69B9">
    <w:pPr>
      <w:pStyle w:val="13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6404610</wp:posOffset>
              </wp:positionH>
              <wp:positionV relativeFrom="page">
                <wp:posOffset>10079355</wp:posOffset>
              </wp:positionV>
              <wp:extent cx="233680" cy="26860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3679" cy="268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98C65F">
                          <w:pPr>
                            <w:spacing w:before="25"/>
                            <w:ind w:left="60" w:right="0" w:firstLine="0"/>
                            <w:jc w:val="left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w w:val="75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75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75"/>
                              <w:sz w:val="2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75"/>
                              <w:sz w:val="26"/>
                            </w:rPr>
                            <w:t>100</w:t>
                          </w:r>
                          <w:r>
                            <w:rPr>
                              <w:spacing w:val="-5"/>
                              <w:w w:val="75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504.3pt;margin-top:793.65pt;height:21.15pt;width:18.4pt;mso-position-horizontal-relative:page;mso-position-vertical-relative:page;z-index:-251653120;mso-width-relative:page;mso-height-relative:page;" filled="f" stroked="f" coordsize="21600,21600" o:gfxdata="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YA1y3bAAAADwEAAA8AAAAAAAAAAQAgAAAAIgAAAGRycy9kb3ducmV2LnhtbFBLAQIUABQAAAAI&#10;AIdO4kD4Q6dnsQEAAHM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998C65F">
                    <w:pPr>
                      <w:spacing w:before="25"/>
                      <w:ind w:left="6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pacing w:val="-5"/>
                        <w:w w:val="75"/>
                        <w:sz w:val="26"/>
                      </w:rPr>
                      <w:fldChar w:fldCharType="begin"/>
                    </w:r>
                    <w:r>
                      <w:rPr>
                        <w:spacing w:val="-5"/>
                        <w:w w:val="75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5"/>
                        <w:w w:val="75"/>
                        <w:sz w:val="26"/>
                      </w:rPr>
                      <w:fldChar w:fldCharType="separate"/>
                    </w:r>
                    <w:r>
                      <w:rPr>
                        <w:spacing w:val="-5"/>
                        <w:w w:val="75"/>
                        <w:sz w:val="26"/>
                      </w:rPr>
                      <w:t>100</w:t>
                    </w:r>
                    <w:r>
                      <w:rPr>
                        <w:spacing w:val="-5"/>
                        <w:w w:val="75"/>
                        <w:sz w:val="2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10089515</wp:posOffset>
              </wp:positionV>
              <wp:extent cx="1748155" cy="212090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8155" cy="2120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43D40B"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Franklin Gothic Medium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"http://www.sindhsalamat.com/" \h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Franklin Gothic Medium"/>
                              <w:spacing w:val="-2"/>
                              <w:sz w:val="26"/>
                            </w:rPr>
                            <w:t>www.sindhsalamat.com</w:t>
                          </w:r>
                          <w:r>
                            <w:rPr>
                              <w:rFonts w:ascii="Franklin Gothic Medium"/>
                              <w:spacing w:val="-2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71pt;margin-top:794.45pt;height:16.7pt;width:137.65pt;mso-position-horizontal-relative:page;mso-position-vertical-relative:page;z-index:-251652096;mso-width-relative:page;mso-height-relative:page;" filled="f" stroked="f" coordsize="21600,21600" o:gfxdata="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fq9dWtsAAAANAQAADwAAAAAAAAABACAAAAAiAAAAZHJzL2Rvd25yZXYueG1sUEsBAhQAFAAA&#10;AAgAh07iQNg0paCzAQAAdA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A43D40B">
                    <w:pPr>
                      <w:spacing w:before="19"/>
                      <w:ind w:left="20" w:right="0" w:firstLine="0"/>
                      <w:jc w:val="left"/>
                      <w:rPr>
                        <w:rFonts w:ascii="Franklin Gothic Medium"/>
                        <w:sz w:val="26"/>
                      </w:rPr>
                    </w:pPr>
                    <w:r>
                      <w:fldChar w:fldCharType="begin"/>
                    </w:r>
                    <w:r>
                      <w:instrText xml:space="preserve"> HYPERLINK "http://www.sindhsalamat.com/" \h </w:instrText>
                    </w:r>
                    <w:r>
                      <w:fldChar w:fldCharType="separate"/>
                    </w:r>
                    <w:r>
                      <w:rPr>
                        <w:rFonts w:ascii="Franklin Gothic Medium"/>
                        <w:spacing w:val="-2"/>
                        <w:sz w:val="26"/>
                      </w:rPr>
                      <w:t>www.sindhsalamat.com</w:t>
                    </w:r>
                    <w:r>
                      <w:rPr>
                        <w:rFonts w:ascii="Franklin Gothic Medium"/>
                        <w:spacing w:val="-2"/>
                        <w:sz w:val="2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0D8B73">
    <w:pPr>
      <w:pStyle w:val="1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20C374">
    <w:pPr>
      <w:pStyle w:val="13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6404610</wp:posOffset>
              </wp:positionH>
              <wp:positionV relativeFrom="page">
                <wp:posOffset>10079355</wp:posOffset>
              </wp:positionV>
              <wp:extent cx="271780" cy="268605"/>
              <wp:effectExtent l="0" t="0" r="0" b="0"/>
              <wp:wrapNone/>
              <wp:docPr id="370" name="Textbox 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780" cy="268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41D84D">
                          <w:pPr>
                            <w:spacing w:before="25"/>
                            <w:ind w:left="60" w:right="0" w:firstLine="0"/>
                            <w:jc w:val="left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w w:val="8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80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80"/>
                              <w:sz w:val="2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80"/>
                              <w:sz w:val="26"/>
                            </w:rPr>
                            <w:t>102</w:t>
                          </w:r>
                          <w:r>
                            <w:rPr>
                              <w:spacing w:val="-5"/>
                              <w:w w:val="8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70" o:spid="_x0000_s1026" o:spt="202" type="#_x0000_t202" style="position:absolute;left:0pt;margin-left:504.3pt;margin-top:793.65pt;height:21.15pt;width:21.4pt;mso-position-horizontal-relative:page;mso-position-vertical-relative:page;z-index:-251651072;mso-width-relative:page;mso-height-relative:page;" filled="f" stroked="f" coordsize="21600,21600" o:gfxdata="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Kdks9LcAAAADwEAAA8AAAAAAAAAAQAgAAAAIgAAAGRycy9kb3ducmV2LnhtbFBLAQIUABQA&#10;AAAIAIdO4kBqciKfswEAAHcDAAAOAAAAAAAAAAEAIAAAACs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341D84D">
                    <w:pPr>
                      <w:spacing w:before="25"/>
                      <w:ind w:left="6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pacing w:val="-5"/>
                        <w:w w:val="80"/>
                        <w:sz w:val="26"/>
                      </w:rPr>
                      <w:fldChar w:fldCharType="begin"/>
                    </w:r>
                    <w:r>
                      <w:rPr>
                        <w:spacing w:val="-5"/>
                        <w:w w:val="80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5"/>
                        <w:w w:val="80"/>
                        <w:sz w:val="26"/>
                      </w:rPr>
                      <w:fldChar w:fldCharType="separate"/>
                    </w:r>
                    <w:r>
                      <w:rPr>
                        <w:spacing w:val="-5"/>
                        <w:w w:val="80"/>
                        <w:sz w:val="26"/>
                      </w:rPr>
                      <w:t>102</w:t>
                    </w:r>
                    <w:r>
                      <w:rPr>
                        <w:spacing w:val="-5"/>
                        <w:w w:val="80"/>
                        <w:sz w:val="2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10089515</wp:posOffset>
              </wp:positionV>
              <wp:extent cx="1748155" cy="212090"/>
              <wp:effectExtent l="0" t="0" r="0" b="0"/>
              <wp:wrapNone/>
              <wp:docPr id="371" name="Textbox 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8155" cy="2120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DA16DE"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Franklin Gothic Medium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"http://www.sindhsalamat.com/" \h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Franklin Gothic Medium"/>
                              <w:spacing w:val="-2"/>
                              <w:sz w:val="26"/>
                            </w:rPr>
                            <w:t>www.sindhsalamat.com</w:t>
                          </w:r>
                          <w:r>
                            <w:rPr>
                              <w:rFonts w:ascii="Franklin Gothic Medium"/>
                              <w:spacing w:val="-2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71" o:spid="_x0000_s1026" o:spt="202" type="#_x0000_t202" style="position:absolute;left:0pt;margin-left:71pt;margin-top:794.45pt;height:16.7pt;width:137.65pt;mso-position-horizontal-relative:page;mso-position-vertical-relative:page;z-index:-251650048;mso-width-relative:page;mso-height-relative:page;" filled="f" stroked="f" coordsize="21600,21600" o:gfxdata="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q9dWtsAAAANAQAADwAAAAAAAAABACAAAAAiAAAAZHJzL2Rvd25yZXYueG1sUEsBAhQA&#10;FAAAAAgAh07iQIRU1cW2AQAAeAMAAA4AAAAAAAAAAQAgAAAAKgEAAGRycy9lMm9Eb2MueG1sUEsF&#10;BgAAAAAGAAYAWQEAAF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ADA16DE">
                    <w:pPr>
                      <w:spacing w:before="19"/>
                      <w:ind w:left="20" w:right="0" w:firstLine="0"/>
                      <w:jc w:val="left"/>
                      <w:rPr>
                        <w:rFonts w:ascii="Franklin Gothic Medium"/>
                        <w:sz w:val="26"/>
                      </w:rPr>
                    </w:pPr>
                    <w:r>
                      <w:fldChar w:fldCharType="begin"/>
                    </w:r>
                    <w:r>
                      <w:instrText xml:space="preserve"> HYPERLINK "http://www.sindhsalamat.com/" \h </w:instrText>
                    </w:r>
                    <w:r>
                      <w:fldChar w:fldCharType="separate"/>
                    </w:r>
                    <w:r>
                      <w:rPr>
                        <w:rFonts w:ascii="Franklin Gothic Medium"/>
                        <w:spacing w:val="-2"/>
                        <w:sz w:val="26"/>
                      </w:rPr>
                      <w:t>www.sindhsalamat.com</w:t>
                    </w:r>
                    <w:r>
                      <w:rPr>
                        <w:rFonts w:ascii="Franklin Gothic Medium"/>
                        <w:spacing w:val="-2"/>
                        <w:sz w:val="2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02537D">
    <w:pPr>
      <w:pStyle w:val="13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4880610</wp:posOffset>
              </wp:positionH>
              <wp:positionV relativeFrom="page">
                <wp:posOffset>434975</wp:posOffset>
              </wp:positionV>
              <wp:extent cx="1624965" cy="26225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4965" cy="262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612289">
                          <w:pPr>
                            <w:bidi/>
                            <w:spacing w:before="8"/>
                            <w:ind w:left="18" w:right="0" w:firstLine="0"/>
                            <w:jc w:val="left"/>
                            <w:rPr>
                              <w:rFonts w:ascii="Microsoft Sans Serif" w:hAnsi="Microsoft Sans Serif" w:cs="Microsoft Sans Serif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position w:val="-1"/>
                              <w:sz w:val="26"/>
                              <w:szCs w:val="26"/>
                            </w:rPr>
                            <w:t>´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ڪڻي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مان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19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ڪي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25"/>
                              <w:position w:val="-3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position w:val="-3"/>
                              <w:sz w:val="26"/>
                              <w:szCs w:val="26"/>
                            </w:rPr>
                            <w:t>´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چ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16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</w:rPr>
                            <w:t>: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2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پروفيسر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0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رشيد</w:t>
                          </w:r>
                          <w:r>
                            <w:rPr>
                              <w:rFonts w:ascii="Times New Roman" w:hAnsi="Times New Roman" w:cs="Times New Roman"/>
                              <w:w w:val="52"/>
                              <w:sz w:val="26"/>
                              <w:szCs w:val="26"/>
                              <w:rtl/>
                            </w:rPr>
                            <w:t>ہ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ڀٽي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384.3pt;margin-top:34.25pt;height:20.65pt;width:127.95pt;mso-position-horizontal-relative:page;mso-position-vertical-relative:page;z-index:-251653120;mso-width-relative:page;mso-height-relative:page;" filled="f" stroked="f" coordsize="21600,21600" o:gfxdata="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IR2&#10;5yHYAAAACwEAAA8AAAAAAAAAAQAgAAAAIgAAAGRycy9kb3ducmV2LnhtbFBLAQIUABQAAAAIAIdO&#10;4kBL/ZHbsQEAAHQ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A612289">
                    <w:pPr>
                      <w:bidi/>
                      <w:spacing w:before="8"/>
                      <w:ind w:left="18" w:right="0" w:firstLine="0"/>
                      <w:jc w:val="left"/>
                      <w:rPr>
                        <w:rFonts w:ascii="Microsoft Sans Serif" w:hAnsi="Microsoft Sans Serif" w:cs="Microsoft Sans Serif"/>
                        <w:sz w:val="26"/>
                        <w:szCs w:val="26"/>
                      </w:rPr>
                    </w:pPr>
                    <w:r>
                      <w:rPr>
                        <w:rFonts w:ascii="Microsoft Sans Serif" w:hAnsi="Microsoft Sans Serif" w:cs="Microsoft Sans Serif"/>
                        <w:w w:val="52"/>
                        <w:position w:val="-1"/>
                        <w:sz w:val="26"/>
                        <w:szCs w:val="26"/>
                      </w:rPr>
                      <w:t>´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ڪڻي</w:t>
                    </w:r>
                    <w:r>
                      <w:rPr>
                        <w:rFonts w:ascii="Microsoft Sans Serif" w:hAnsi="Microsoft Sans Serif" w:cs="Microsoft Sans Serif"/>
                        <w:spacing w:val="-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مان</w:t>
                    </w:r>
                    <w:r>
                      <w:rPr>
                        <w:rFonts w:ascii="Microsoft Sans Serif" w:hAnsi="Microsoft Sans Serif" w:cs="Microsoft Sans Serif"/>
                        <w:spacing w:val="-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ڪي</w:t>
                    </w:r>
                    <w:r>
                      <w:rPr>
                        <w:rFonts w:ascii="Microsoft Sans Serif" w:hAnsi="Microsoft Sans Serif" w:cs="Microsoft Sans Serif"/>
                        <w:spacing w:val="25"/>
                        <w:position w:val="-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position w:val="-3"/>
                        <w:sz w:val="26"/>
                        <w:szCs w:val="26"/>
                      </w:rPr>
                      <w:t>´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چ</w:t>
                    </w:r>
                    <w:r>
                      <w:rPr>
                        <w:rFonts w:ascii="Microsoft Sans Serif" w:hAnsi="Microsoft Sans Serif" w:cs="Microsoft Sans Serif"/>
                        <w:spacing w:val="-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</w:rPr>
                      <w:t>:</w:t>
                    </w:r>
                    <w:r>
                      <w:rPr>
                        <w:rFonts w:ascii="Microsoft Sans Serif" w:hAnsi="Microsoft Sans Serif" w:cs="Microsoft Sans Serif"/>
                        <w:spacing w:val="-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پروفيسر</w:t>
                    </w:r>
                    <w:r>
                      <w:rPr>
                        <w:rFonts w:ascii="Microsoft Sans Serif" w:hAnsi="Microsoft Sans Serif" w:cs="Microsoft Sans Serif"/>
                        <w:spacing w:val="-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رشيد</w:t>
                    </w:r>
                    <w:r>
                      <w:rPr>
                        <w:rFonts w:ascii="Times New Roman" w:hAnsi="Times New Roman" w:cs="Times New Roman"/>
                        <w:w w:val="52"/>
                        <w:sz w:val="26"/>
                        <w:szCs w:val="26"/>
                        <w:rtl/>
                      </w:rPr>
                      <w:t>ہ</w:t>
                    </w:r>
                    <w:r>
                      <w:rPr>
                        <w:rFonts w:ascii="Microsoft Sans Serif" w:hAnsi="Microsoft Sans Serif" w:cs="Microsoft Sans Serif"/>
                        <w:spacing w:val="-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ڀٽي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77BAA3">
    <w:pPr>
      <w:pStyle w:val="13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4880610</wp:posOffset>
              </wp:positionH>
              <wp:positionV relativeFrom="page">
                <wp:posOffset>434975</wp:posOffset>
              </wp:positionV>
              <wp:extent cx="1624965" cy="262255"/>
              <wp:effectExtent l="0" t="0" r="0" b="0"/>
              <wp:wrapNone/>
              <wp:docPr id="358" name="Textbox 3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4965" cy="262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6C684C">
                          <w:pPr>
                            <w:bidi/>
                            <w:spacing w:before="8"/>
                            <w:ind w:left="18" w:right="0" w:firstLine="0"/>
                            <w:jc w:val="left"/>
                            <w:rPr>
                              <w:rFonts w:ascii="Microsoft Sans Serif" w:hAnsi="Microsoft Sans Serif" w:cs="Microsoft Sans Serif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position w:val="-1"/>
                              <w:sz w:val="26"/>
                              <w:szCs w:val="26"/>
                            </w:rPr>
                            <w:t>´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ڪڻي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مان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19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ڪي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25"/>
                              <w:position w:val="-3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position w:val="-3"/>
                              <w:sz w:val="26"/>
                              <w:szCs w:val="26"/>
                            </w:rPr>
                            <w:t>´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چ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16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</w:rPr>
                            <w:t>: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2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پروفيسر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0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رشيد</w:t>
                          </w:r>
                          <w:r>
                            <w:rPr>
                              <w:rFonts w:ascii="Times New Roman" w:hAnsi="Times New Roman" w:cs="Times New Roman"/>
                              <w:w w:val="52"/>
                              <w:sz w:val="26"/>
                              <w:szCs w:val="26"/>
                              <w:rtl/>
                            </w:rPr>
                            <w:t>ہ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ڀٽي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58" o:spid="_x0000_s1026" o:spt="202" type="#_x0000_t202" style="position:absolute;left:0pt;margin-left:384.3pt;margin-top:34.25pt;height:20.65pt;width:127.95pt;mso-position-horizontal-relative:page;mso-position-vertical-relative:page;z-index:-251652096;mso-width-relative:page;mso-height-relative:page;" filled="f" stroked="f" coordsize="21600,21600" o:gfxdata="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R25yHYAAAACwEAAA8AAAAAAAAAAQAgAAAAIgAAAGRycy9kb3ducmV2LnhtbFBLAQIUABQAAAAI&#10;AIdO4kCYaomdtAEAAHg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66C684C">
                    <w:pPr>
                      <w:bidi/>
                      <w:spacing w:before="8"/>
                      <w:ind w:left="18" w:right="0" w:firstLine="0"/>
                      <w:jc w:val="left"/>
                      <w:rPr>
                        <w:rFonts w:ascii="Microsoft Sans Serif" w:hAnsi="Microsoft Sans Serif" w:cs="Microsoft Sans Serif"/>
                        <w:sz w:val="26"/>
                        <w:szCs w:val="26"/>
                      </w:rPr>
                    </w:pPr>
                    <w:r>
                      <w:rPr>
                        <w:rFonts w:ascii="Microsoft Sans Serif" w:hAnsi="Microsoft Sans Serif" w:cs="Microsoft Sans Serif"/>
                        <w:w w:val="52"/>
                        <w:position w:val="-1"/>
                        <w:sz w:val="26"/>
                        <w:szCs w:val="26"/>
                      </w:rPr>
                      <w:t>´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ڪڻي</w:t>
                    </w:r>
                    <w:r>
                      <w:rPr>
                        <w:rFonts w:ascii="Microsoft Sans Serif" w:hAnsi="Microsoft Sans Serif" w:cs="Microsoft Sans Serif"/>
                        <w:spacing w:val="-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مان</w:t>
                    </w:r>
                    <w:r>
                      <w:rPr>
                        <w:rFonts w:ascii="Microsoft Sans Serif" w:hAnsi="Microsoft Sans Serif" w:cs="Microsoft Sans Serif"/>
                        <w:spacing w:val="-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ڪي</w:t>
                    </w:r>
                    <w:r>
                      <w:rPr>
                        <w:rFonts w:ascii="Microsoft Sans Serif" w:hAnsi="Microsoft Sans Serif" w:cs="Microsoft Sans Serif"/>
                        <w:spacing w:val="25"/>
                        <w:position w:val="-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position w:val="-3"/>
                        <w:sz w:val="26"/>
                        <w:szCs w:val="26"/>
                      </w:rPr>
                      <w:t>´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چ</w:t>
                    </w:r>
                    <w:r>
                      <w:rPr>
                        <w:rFonts w:ascii="Microsoft Sans Serif" w:hAnsi="Microsoft Sans Serif" w:cs="Microsoft Sans Serif"/>
                        <w:spacing w:val="-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</w:rPr>
                      <w:t>:</w:t>
                    </w:r>
                    <w:r>
                      <w:rPr>
                        <w:rFonts w:ascii="Microsoft Sans Serif" w:hAnsi="Microsoft Sans Serif" w:cs="Microsoft Sans Serif"/>
                        <w:spacing w:val="-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پروفيسر</w:t>
                    </w:r>
                    <w:r>
                      <w:rPr>
                        <w:rFonts w:ascii="Microsoft Sans Serif" w:hAnsi="Microsoft Sans Serif" w:cs="Microsoft Sans Serif"/>
                        <w:spacing w:val="-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رشيد</w:t>
                    </w:r>
                    <w:r>
                      <w:rPr>
                        <w:rFonts w:ascii="Times New Roman" w:hAnsi="Times New Roman" w:cs="Times New Roman"/>
                        <w:w w:val="52"/>
                        <w:sz w:val="26"/>
                        <w:szCs w:val="26"/>
                        <w:rtl/>
                      </w:rPr>
                      <w:t>ہ</w:t>
                    </w:r>
                    <w:r>
                      <w:rPr>
                        <w:rFonts w:ascii="Microsoft Sans Serif" w:hAnsi="Microsoft Sans Serif" w:cs="Microsoft Sans Serif"/>
                        <w:spacing w:val="-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ڀٽي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12556A">
    <w:pPr>
      <w:pStyle w:val="13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4880610</wp:posOffset>
              </wp:positionH>
              <wp:positionV relativeFrom="page">
                <wp:posOffset>434975</wp:posOffset>
              </wp:positionV>
              <wp:extent cx="1624965" cy="262255"/>
              <wp:effectExtent l="0" t="0" r="0" b="0"/>
              <wp:wrapNone/>
              <wp:docPr id="369" name="Textbox 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4965" cy="262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F0D89B">
                          <w:pPr>
                            <w:bidi/>
                            <w:spacing w:before="8"/>
                            <w:ind w:left="18" w:right="0" w:firstLine="0"/>
                            <w:jc w:val="left"/>
                            <w:rPr>
                              <w:rFonts w:ascii="Microsoft Sans Serif" w:hAnsi="Microsoft Sans Serif" w:cs="Microsoft Sans Serif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position w:val="-1"/>
                              <w:sz w:val="26"/>
                              <w:szCs w:val="26"/>
                            </w:rPr>
                            <w:t>´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ڪڻي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مان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19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ڪي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25"/>
                              <w:position w:val="-3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position w:val="-3"/>
                              <w:sz w:val="26"/>
                              <w:szCs w:val="26"/>
                            </w:rPr>
                            <w:t>´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چ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16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</w:rPr>
                            <w:t>: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2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پروفيسر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0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رشيد</w:t>
                          </w:r>
                          <w:r>
                            <w:rPr>
                              <w:rFonts w:ascii="Times New Roman" w:hAnsi="Times New Roman" w:cs="Times New Roman"/>
                              <w:w w:val="52"/>
                              <w:sz w:val="26"/>
                              <w:szCs w:val="26"/>
                              <w:rtl/>
                            </w:rPr>
                            <w:t>ہ</w:t>
                          </w:r>
                          <w:r>
                            <w:rPr>
                              <w:rFonts w:ascii="Microsoft Sans Serif" w:hAnsi="Microsoft Sans Serif" w:cs="Microsoft Sans Serif"/>
                              <w:spacing w:val="-2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 w:cs="Microsoft Sans Serif"/>
                              <w:w w:val="52"/>
                              <w:sz w:val="26"/>
                              <w:szCs w:val="26"/>
                              <w:rtl/>
                            </w:rPr>
                            <w:t>ڀٽي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69" o:spid="_x0000_s1026" o:spt="202" type="#_x0000_t202" style="position:absolute;left:0pt;margin-left:384.3pt;margin-top:34.25pt;height:20.65pt;width:127.95pt;mso-position-horizontal-relative:page;mso-position-vertical-relative:page;z-index:-251651072;mso-width-relative:page;mso-height-relative:page;" filled="f" stroked="f" coordsize="21600,21600" o:gfxdata="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Educh2AAAAAsBAAAPAAAAAAAAAAEAIAAAACIAAABkcnMvZG93bnJldi54bWxQSwECFAAUAAAA&#10;CACHTuJAbEEhy7UBAAB4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7F0D89B">
                    <w:pPr>
                      <w:bidi/>
                      <w:spacing w:before="8"/>
                      <w:ind w:left="18" w:right="0" w:firstLine="0"/>
                      <w:jc w:val="left"/>
                      <w:rPr>
                        <w:rFonts w:ascii="Microsoft Sans Serif" w:hAnsi="Microsoft Sans Serif" w:cs="Microsoft Sans Serif"/>
                        <w:sz w:val="26"/>
                        <w:szCs w:val="26"/>
                      </w:rPr>
                    </w:pPr>
                    <w:r>
                      <w:rPr>
                        <w:rFonts w:ascii="Microsoft Sans Serif" w:hAnsi="Microsoft Sans Serif" w:cs="Microsoft Sans Serif"/>
                        <w:w w:val="52"/>
                        <w:position w:val="-1"/>
                        <w:sz w:val="26"/>
                        <w:szCs w:val="26"/>
                      </w:rPr>
                      <w:t>´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ڪڻي</w:t>
                    </w:r>
                    <w:r>
                      <w:rPr>
                        <w:rFonts w:ascii="Microsoft Sans Serif" w:hAnsi="Microsoft Sans Serif" w:cs="Microsoft Sans Serif"/>
                        <w:spacing w:val="-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مان</w:t>
                    </w:r>
                    <w:r>
                      <w:rPr>
                        <w:rFonts w:ascii="Microsoft Sans Serif" w:hAnsi="Microsoft Sans Serif" w:cs="Microsoft Sans Serif"/>
                        <w:spacing w:val="-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ڪي</w:t>
                    </w:r>
                    <w:r>
                      <w:rPr>
                        <w:rFonts w:ascii="Microsoft Sans Serif" w:hAnsi="Microsoft Sans Serif" w:cs="Microsoft Sans Serif"/>
                        <w:spacing w:val="25"/>
                        <w:position w:val="-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position w:val="-3"/>
                        <w:sz w:val="26"/>
                        <w:szCs w:val="26"/>
                      </w:rPr>
                      <w:t>´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چ</w:t>
                    </w:r>
                    <w:r>
                      <w:rPr>
                        <w:rFonts w:ascii="Microsoft Sans Serif" w:hAnsi="Microsoft Sans Serif" w:cs="Microsoft Sans Serif"/>
                        <w:spacing w:val="-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</w:rPr>
                      <w:t>:</w:t>
                    </w:r>
                    <w:r>
                      <w:rPr>
                        <w:rFonts w:ascii="Microsoft Sans Serif" w:hAnsi="Microsoft Sans Serif" w:cs="Microsoft Sans Serif"/>
                        <w:spacing w:val="-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پروفيسر</w:t>
                    </w:r>
                    <w:r>
                      <w:rPr>
                        <w:rFonts w:ascii="Microsoft Sans Serif" w:hAnsi="Microsoft Sans Serif" w:cs="Microsoft Sans Serif"/>
                        <w:spacing w:val="-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رشيد</w:t>
                    </w:r>
                    <w:r>
                      <w:rPr>
                        <w:rFonts w:ascii="Times New Roman" w:hAnsi="Times New Roman" w:cs="Times New Roman"/>
                        <w:w w:val="52"/>
                        <w:sz w:val="26"/>
                        <w:szCs w:val="26"/>
                        <w:rtl/>
                      </w:rPr>
                      <w:t>ہ</w:t>
                    </w:r>
                    <w:r>
                      <w:rPr>
                        <w:rFonts w:ascii="Microsoft Sans Serif" w:hAnsi="Microsoft Sans Serif" w:cs="Microsoft Sans Serif"/>
                        <w:spacing w:val="-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Microsoft Sans Serif" w:hAnsi="Microsoft Sans Serif" w:cs="Microsoft Sans Serif"/>
                        <w:w w:val="52"/>
                        <w:sz w:val="26"/>
                        <w:szCs w:val="26"/>
                        <w:rtl/>
                      </w:rPr>
                      <w:t>ڀٽي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8"/>
      <w:numFmt w:val="lowerLetter"/>
      <w:lvlText w:val="%1"/>
      <w:lvlJc w:val="left"/>
      <w:pPr>
        <w:ind w:left="8019" w:hanging="130"/>
        <w:jc w:val="left"/>
      </w:pPr>
      <w:rPr>
        <w:rFonts w:hint="default"/>
        <w:spacing w:val="-10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030" w:hanging="13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041" w:hanging="1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052" w:hanging="1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063" w:hanging="1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074" w:hanging="1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85" w:hanging="1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96" w:hanging="1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07" w:hanging="13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8"/>
      <w:numFmt w:val="lowerLetter"/>
      <w:lvlText w:val="%1"/>
      <w:lvlJc w:val="left"/>
      <w:pPr>
        <w:ind w:left="749" w:hanging="216"/>
        <w:jc w:val="left"/>
      </w:pPr>
      <w:rPr>
        <w:rFonts w:hint="default"/>
        <w:spacing w:val="-10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01" w:hanging="21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62" w:hanging="21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23" w:hanging="2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784" w:hanging="2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046" w:hanging="2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307" w:hanging="2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568" w:hanging="2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829" w:hanging="216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8"/>
      <w:numFmt w:val="lowerLetter"/>
      <w:lvlText w:val="%1"/>
      <w:lvlJc w:val="left"/>
      <w:pPr>
        <w:ind w:left="7395" w:hanging="197"/>
        <w:jc w:val="right"/>
      </w:pPr>
      <w:rPr>
        <w:rFonts w:hint="default"/>
        <w:spacing w:val="-10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610" w:hanging="19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820" w:hanging="19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030" w:hanging="19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240" w:hanging="19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450" w:hanging="19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660" w:hanging="19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70" w:hanging="19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80" w:hanging="197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07" w:hanging="2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0" w:hanging="29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40" w:hanging="29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60" w:hanging="29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0" w:hanging="29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0" w:hanging="29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20" w:hanging="29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29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60" w:hanging="293"/>
      </w:pPr>
      <w:rPr>
        <w:rFonts w:hint="default"/>
        <w:lang w:val="en-US" w:eastAsia="en-US" w:bidi="ar-SA"/>
      </w:rPr>
    </w:lvl>
  </w:abstractNum>
  <w:abstractNum w:abstractNumId="4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022" w:hanging="28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68" w:hanging="28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16" w:hanging="28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64" w:hanging="28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12" w:hanging="2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2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8" w:hanging="2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6" w:hanging="2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04" w:hanging="283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8"/>
      <w:numFmt w:val="lowerLetter"/>
      <w:lvlText w:val="%1"/>
      <w:lvlJc w:val="left"/>
      <w:pPr>
        <w:ind w:left="402" w:hanging="264"/>
        <w:jc w:val="right"/>
      </w:pPr>
      <w:rPr>
        <w:rFonts w:hint="default"/>
        <w:spacing w:val="-100"/>
        <w:w w:val="100"/>
        <w:lang w:val="en-US" w:eastAsia="en-US" w:bidi="ar-SA"/>
      </w:rPr>
    </w:lvl>
    <w:lvl w:ilvl="1" w:tentative="0">
      <w:start w:val="18"/>
      <w:numFmt w:val="lowerLetter"/>
      <w:lvlText w:val="%2"/>
      <w:lvlJc w:val="left"/>
      <w:pPr>
        <w:ind w:left="609" w:hanging="202"/>
        <w:jc w:val="left"/>
      </w:pPr>
      <w:rPr>
        <w:rFonts w:hint="default"/>
        <w:spacing w:val="-100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0" w:hanging="2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-460" w:hanging="2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-989" w:hanging="2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-1519" w:hanging="2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-2048" w:hanging="2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-2578" w:hanging="2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-3107" w:hanging="20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EC63F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nhideWhenUsed="0" w:uiPriority="1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right="3230"/>
      <w:jc w:val="right"/>
      <w:outlineLvl w:val="1"/>
    </w:pPr>
    <w:rPr>
      <w:rFonts w:ascii="Calibri" w:hAnsi="Calibri" w:eastAsia="Calibri" w:cs="Calibri"/>
      <w:b/>
      <w:bCs/>
      <w:sz w:val="74"/>
      <w:szCs w:val="74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280"/>
      <w:ind w:right="1078"/>
      <w:jc w:val="right"/>
      <w:outlineLvl w:val="2"/>
    </w:pPr>
    <w:rPr>
      <w:rFonts w:ascii="Calibri" w:hAnsi="Calibri" w:eastAsia="Calibri" w:cs="Calibri"/>
      <w:sz w:val="70"/>
      <w:szCs w:val="70"/>
      <w:lang w:val="en-US" w:eastAsia="en-US" w:bidi="ar-SA"/>
    </w:rPr>
  </w:style>
  <w:style w:type="paragraph" w:styleId="4">
    <w:name w:val="heading 3"/>
    <w:basedOn w:val="1"/>
    <w:qFormat/>
    <w:uiPriority w:val="1"/>
    <w:pPr>
      <w:ind w:right="700"/>
      <w:jc w:val="right"/>
      <w:outlineLvl w:val="3"/>
    </w:pPr>
    <w:rPr>
      <w:rFonts w:ascii="Calibri" w:hAnsi="Calibri" w:eastAsia="Calibri" w:cs="Calibri"/>
      <w:sz w:val="68"/>
      <w:szCs w:val="68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199"/>
      <w:ind w:right="38"/>
      <w:jc w:val="right"/>
      <w:outlineLvl w:val="4"/>
    </w:pPr>
    <w:rPr>
      <w:rFonts w:ascii="Calibri" w:hAnsi="Calibri" w:eastAsia="Calibri" w:cs="Calibri"/>
      <w:sz w:val="64"/>
      <w:szCs w:val="64"/>
      <w:lang w:val="en-US" w:eastAsia="en-US" w:bidi="ar-SA"/>
    </w:rPr>
  </w:style>
  <w:style w:type="paragraph" w:styleId="6">
    <w:name w:val="heading 5"/>
    <w:basedOn w:val="1"/>
    <w:qFormat/>
    <w:uiPriority w:val="1"/>
    <w:pPr>
      <w:jc w:val="right"/>
      <w:outlineLvl w:val="5"/>
    </w:pPr>
    <w:rPr>
      <w:rFonts w:ascii="Calibri" w:hAnsi="Calibri" w:eastAsia="Calibri" w:cs="Calibri"/>
      <w:sz w:val="62"/>
      <w:szCs w:val="62"/>
      <w:lang w:val="en-US" w:eastAsia="en-US" w:bidi="ar-SA"/>
    </w:rPr>
  </w:style>
  <w:style w:type="paragraph" w:styleId="7">
    <w:name w:val="heading 6"/>
    <w:basedOn w:val="1"/>
    <w:qFormat/>
    <w:uiPriority w:val="1"/>
    <w:pPr>
      <w:spacing w:before="274"/>
      <w:jc w:val="right"/>
      <w:outlineLvl w:val="6"/>
    </w:pPr>
    <w:rPr>
      <w:rFonts w:ascii="Calibri" w:hAnsi="Calibri" w:eastAsia="Calibri" w:cs="Calibri"/>
      <w:sz w:val="60"/>
      <w:szCs w:val="60"/>
      <w:lang w:val="en-US" w:eastAsia="en-US" w:bidi="ar-SA"/>
    </w:rPr>
  </w:style>
  <w:style w:type="paragraph" w:styleId="8">
    <w:name w:val="heading 7"/>
    <w:basedOn w:val="1"/>
    <w:qFormat/>
    <w:uiPriority w:val="1"/>
    <w:pPr>
      <w:spacing w:before="274"/>
      <w:ind w:right="1711"/>
      <w:jc w:val="right"/>
      <w:outlineLvl w:val="7"/>
    </w:pPr>
    <w:rPr>
      <w:rFonts w:ascii="Calibri" w:hAnsi="Calibri" w:eastAsia="Calibri" w:cs="Calibri"/>
      <w:sz w:val="58"/>
      <w:szCs w:val="58"/>
      <w:lang w:val="en-US" w:eastAsia="en-US" w:bidi="ar-SA"/>
    </w:rPr>
  </w:style>
  <w:style w:type="paragraph" w:styleId="9">
    <w:name w:val="heading 8"/>
    <w:basedOn w:val="1"/>
    <w:qFormat/>
    <w:uiPriority w:val="1"/>
    <w:pPr>
      <w:spacing w:before="274"/>
      <w:jc w:val="right"/>
      <w:outlineLvl w:val="8"/>
    </w:pPr>
    <w:rPr>
      <w:rFonts w:ascii="Calibri" w:hAnsi="Calibri" w:eastAsia="Calibri" w:cs="Calibri"/>
      <w:sz w:val="56"/>
      <w:szCs w:val="56"/>
      <w:lang w:val="en-US" w:eastAsia="en-US" w:bidi="ar-SA"/>
    </w:rPr>
  </w:style>
  <w:style w:type="paragraph" w:styleId="10">
    <w:name w:val="heading 9"/>
    <w:basedOn w:val="1"/>
    <w:qFormat/>
    <w:uiPriority w:val="1"/>
    <w:pPr>
      <w:spacing w:before="274"/>
      <w:jc w:val="right"/>
      <w:outlineLvl w:val="9"/>
    </w:pPr>
    <w:rPr>
      <w:rFonts w:ascii="Calibri" w:hAnsi="Calibri" w:eastAsia="Calibri" w:cs="Calibri"/>
      <w:sz w:val="54"/>
      <w:szCs w:val="54"/>
      <w:lang w:val="en-US" w:eastAsia="en-US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paragraph" w:styleId="14">
    <w:name w:val="Title"/>
    <w:basedOn w:val="1"/>
    <w:qFormat/>
    <w:uiPriority w:val="1"/>
    <w:pPr>
      <w:spacing w:before="371"/>
      <w:ind w:left="161"/>
      <w:jc w:val="center"/>
    </w:pPr>
    <w:rPr>
      <w:rFonts w:ascii="Microsoft Sans Serif" w:hAnsi="Microsoft Sans Serif" w:eastAsia="Microsoft Sans Serif" w:cs="Microsoft Sans Serif"/>
      <w:sz w:val="112"/>
      <w:szCs w:val="112"/>
      <w:lang w:val="en-US" w:eastAsia="en-US" w:bidi="ar-SA"/>
    </w:rPr>
  </w:style>
  <w:style w:type="table" w:customStyle="1" w:styleId="1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ind w:left="1028" w:hanging="721"/>
    </w:pPr>
    <w:rPr>
      <w:rFonts w:ascii="Calibri" w:hAnsi="Calibri" w:eastAsia="Calibri" w:cs="Calibri"/>
      <w:lang w:val="en-US" w:eastAsia="en-US" w:bidi="ar-SA"/>
    </w:rPr>
  </w:style>
  <w:style w:type="paragraph" w:customStyle="1" w:styleId="17">
    <w:name w:val="Table Paragraph"/>
    <w:basedOn w:val="1"/>
    <w:qFormat/>
    <w:uiPriority w:val="1"/>
    <w:pPr>
      <w:spacing w:before="6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209</Pages>
  <TotalTime>19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2025-05-24T11:54:00Z</dcterms:created>
  <dc:creator>Jaam Sapar</dc:creator>
  <cp:lastModifiedBy>Muhammad Yousif</cp:lastModifiedBy>
  <dcterms:modified xsi:type="dcterms:W3CDTF">2025-05-24T12:44:10Z</dcterms:modified>
  <dc:title>ايئن ڪچهري ڪندي، هڪٻئي کي ڳجهارتون ۽ پروليون ٻڌائيندي، الائي ڪيڏيءَ مهل ننڊ اچي ويندي هئي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2025-05-24T00:00:00Z</vt:filetime>
  </property>
  <property fmtid="{D5CDD505-2E9C-101B-9397-08002B2CF9AE}" pid="5" name="Producer">
    <vt:lpwstr>Microsoft® Word 2013</vt:lpwstr>
  </property>
  <property fmtid="{D5CDD505-2E9C-101B-9397-08002B2CF9AE}" pid="6" name="KSOProductBuildVer">
    <vt:lpwstr>1033-12.2.0.21179</vt:lpwstr>
  </property>
  <property fmtid="{D5CDD505-2E9C-101B-9397-08002B2CF9AE}" pid="7" name="ICV">
    <vt:lpwstr>5B095D4018F040738B8F62705359C329_12</vt:lpwstr>
  </property>
</Properties>
</file>